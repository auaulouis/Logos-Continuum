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B7073" w:rsidRPr="00D719B9" w:rsidRDefault="00CB7073" w:rsidP="00CB7073">
      <w:pPr>
        <w:pStyle w:val="Heading1"/>
      </w:pPr>
      <w:r w:rsidRPr="00D719B9">
        <w:t>TERROR DA</w:t>
      </w:r>
    </w:p>
    <w:p w:rsidR="00CB7073" w:rsidRDefault="00CB7073" w:rsidP="00CB7073">
      <w:pPr>
        <w:pStyle w:val="Heading2"/>
      </w:pPr>
      <w:r>
        <w:t>1NC</w:t>
      </w:r>
    </w:p>
    <w:p w:rsidR="00CB7073" w:rsidRDefault="00CB7073" w:rsidP="00CB7073">
      <w:pPr>
        <w:pStyle w:val="Heading3"/>
      </w:pPr>
      <w:r>
        <w:t>1nc - bioterror</w:t>
      </w:r>
    </w:p>
    <w:p w:rsidR="00CB7073" w:rsidRDefault="00CB7073" w:rsidP="00CB7073">
      <w:pPr>
        <w:pStyle w:val="Heading4"/>
      </w:pPr>
      <w:r>
        <w:t xml:space="preserve">Low levels of Syrian refugees are being accepted now </w:t>
      </w:r>
    </w:p>
    <w:p w:rsidR="00CB7073" w:rsidRDefault="00CB7073" w:rsidP="00CB7073">
      <w:r w:rsidRPr="00010217">
        <w:t xml:space="preserve">Laura </w:t>
      </w:r>
      <w:r w:rsidRPr="00C170D7">
        <w:rPr>
          <w:rStyle w:val="Style13ptBold"/>
        </w:rPr>
        <w:t>Koran</w:t>
      </w:r>
      <w:r w:rsidRPr="00C170D7">
        <w:t xml:space="preserve">, </w:t>
      </w:r>
      <w:proofErr w:type="spellStart"/>
      <w:r w:rsidRPr="00C170D7">
        <w:t>Cnn</w:t>
      </w:r>
      <w:proofErr w:type="spellEnd"/>
      <w:r w:rsidRPr="00C170D7">
        <w:t>, 4-18-</w:t>
      </w:r>
      <w:r w:rsidRPr="00C170D7">
        <w:rPr>
          <w:rStyle w:val="Style13ptBold"/>
        </w:rPr>
        <w:t>18</w:t>
      </w:r>
      <w:r w:rsidRPr="00010217">
        <w:t>, "US admitted just 44 Syrian refugees in last 6 months," CNN, https://www.cnn.com/2018/04/18/politics/us-syria-refugees/index.html</w:t>
      </w:r>
    </w:p>
    <w:p w:rsidR="00CB7073" w:rsidRPr="00D205D5" w:rsidRDefault="00CB7073" w:rsidP="00CB7073">
      <w:pPr>
        <w:rPr>
          <w:sz w:val="14"/>
        </w:rPr>
      </w:pPr>
      <w:r w:rsidRPr="00D205D5">
        <w:rPr>
          <w:sz w:val="14"/>
        </w:rPr>
        <w:t xml:space="preserve">Washington (CNN)As President Donald Trump and his national security team debate their </w:t>
      </w:r>
      <w:proofErr w:type="gramStart"/>
      <w:r w:rsidRPr="00D205D5">
        <w:rPr>
          <w:sz w:val="14"/>
        </w:rPr>
        <w:t>future plans</w:t>
      </w:r>
      <w:proofErr w:type="gramEnd"/>
      <w:r w:rsidRPr="00D205D5">
        <w:rPr>
          <w:sz w:val="14"/>
        </w:rPr>
        <w:t xml:space="preserve"> for Syria, one element of US policy is patently clear: </w:t>
      </w:r>
      <w:r w:rsidRPr="00010217">
        <w:rPr>
          <w:rStyle w:val="StyleUnderline"/>
        </w:rPr>
        <w:t>The administration is not willing to accept large numbers of Syrian refugees</w:t>
      </w:r>
      <w:r w:rsidRPr="00D205D5">
        <w:rPr>
          <w:sz w:val="14"/>
        </w:rPr>
        <w:t xml:space="preserve"> fleeing the brutal civil war in the country. </w:t>
      </w:r>
      <w:r w:rsidRPr="00CC107D">
        <w:rPr>
          <w:rStyle w:val="StyleUnderline"/>
          <w:highlight w:val="cyan"/>
        </w:rPr>
        <w:t>Since the start of</w:t>
      </w:r>
      <w:r w:rsidRPr="00010217">
        <w:rPr>
          <w:rStyle w:val="StyleUnderline"/>
        </w:rPr>
        <w:t xml:space="preserve"> the </w:t>
      </w:r>
      <w:r w:rsidRPr="00CC107D">
        <w:rPr>
          <w:rStyle w:val="StyleUnderline"/>
          <w:highlight w:val="cyan"/>
        </w:rPr>
        <w:t>2018</w:t>
      </w:r>
      <w:r w:rsidRPr="00010217">
        <w:rPr>
          <w:rStyle w:val="StyleUnderline"/>
        </w:rPr>
        <w:t xml:space="preserve"> fiscal year last October</w:t>
      </w:r>
      <w:r w:rsidRPr="00CC107D">
        <w:rPr>
          <w:rStyle w:val="StyleUnderline"/>
          <w:highlight w:val="cyan"/>
        </w:rPr>
        <w:t>, the US has resettled</w:t>
      </w:r>
      <w:r w:rsidRPr="00010217">
        <w:rPr>
          <w:rStyle w:val="StyleUnderline"/>
        </w:rPr>
        <w:t xml:space="preserve"> just </w:t>
      </w:r>
      <w:r w:rsidRPr="00CC107D">
        <w:rPr>
          <w:rStyle w:val="StyleUnderline"/>
          <w:highlight w:val="cyan"/>
        </w:rPr>
        <w:t>44 Syrian refugees</w:t>
      </w:r>
      <w:r w:rsidRPr="00D205D5">
        <w:rPr>
          <w:sz w:val="14"/>
        </w:rPr>
        <w:t>, according to State Department data. That's down from about 6,000 in the same time frame last year, most of whom were admitted before Trump's inauguration. "The process is a little bit slower because additional vetting mechanisms have been put in place," State Department spokeswoman Heather Nauert explained to reporters in a briefing Tuesday. Senators leave classified briefing on Trump&amp;#</w:t>
      </w:r>
      <w:proofErr w:type="gramStart"/>
      <w:r w:rsidRPr="00D205D5">
        <w:rPr>
          <w:sz w:val="14"/>
        </w:rPr>
        <w:t>39;s</w:t>
      </w:r>
      <w:proofErr w:type="gramEnd"/>
      <w:r w:rsidRPr="00D205D5">
        <w:rPr>
          <w:sz w:val="14"/>
        </w:rPr>
        <w:t xml:space="preserve"> Syria policy &amp;#39;very unnerved&amp;#39; Senators leave classified briefing on Trump's Syria policy 'very unnerved' But the stall in refugee resettlement worries refugee advocates, and strikes some lawmakers -- particularly Democrats -- as hypocritical given the recent US strikes against alleged chemical weapons facilities in Syria. At a congressional hearing on Wednesday, members questioned State Department officials about the policy, suggesting it was inconsistent for the administration to intervene militarily on behalf of Syrians affected by chemical weapons attacks while limiting the resettlement of other vulnerable Syrian civilians caught up in the conflict. Read More "Doesn't it present a challenge for the world to take us seriously?" asked Rep. David </w:t>
      </w:r>
      <w:proofErr w:type="spellStart"/>
      <w:r w:rsidRPr="00D205D5">
        <w:rPr>
          <w:sz w:val="14"/>
        </w:rPr>
        <w:t>Cicilline</w:t>
      </w:r>
      <w:proofErr w:type="spellEnd"/>
      <w:r w:rsidRPr="00D205D5">
        <w:rPr>
          <w:sz w:val="14"/>
        </w:rPr>
        <w:t xml:space="preserve">, a Democrat from Rhode Island. Hans Van de </w:t>
      </w:r>
      <w:proofErr w:type="spellStart"/>
      <w:r w:rsidRPr="00D205D5">
        <w:rPr>
          <w:sz w:val="14"/>
        </w:rPr>
        <w:t>Weerd</w:t>
      </w:r>
      <w:proofErr w:type="spellEnd"/>
      <w:r w:rsidRPr="00D205D5">
        <w:rPr>
          <w:sz w:val="14"/>
        </w:rPr>
        <w:t xml:space="preserve">, vice president of US programs at the International Rescue Committee, said in a statement, "The U.S. cannot bomb Syria in defense of Syrian civilians while doing nothing to help those desperately seeking safety with the chance to rebuild their lives elsewhere." "More civilians were killed in the </w:t>
      </w:r>
      <w:proofErr w:type="spellStart"/>
      <w:r w:rsidRPr="00D205D5">
        <w:rPr>
          <w:sz w:val="14"/>
        </w:rPr>
        <w:t>Douma</w:t>
      </w:r>
      <w:proofErr w:type="spellEnd"/>
      <w:r w:rsidRPr="00D205D5">
        <w:rPr>
          <w:sz w:val="14"/>
        </w:rPr>
        <w:t xml:space="preserve"> chemical weapon attack than have been resettled in the U.S. as refugees this fiscal year," he noted. "If the U.S. really wants to help Syrians, it shouldn't be slamming the door shut." Bolton dealing to build an Arab military force in Syria Bolton dealing to build an Arab military force in Syria While the </w:t>
      </w:r>
      <w:proofErr w:type="gramStart"/>
      <w:r w:rsidRPr="00D205D5">
        <w:rPr>
          <w:sz w:val="14"/>
        </w:rPr>
        <w:t>drop in</w:t>
      </w:r>
      <w:proofErr w:type="gramEnd"/>
      <w:r w:rsidRPr="00D205D5">
        <w:rPr>
          <w:sz w:val="14"/>
        </w:rPr>
        <w:t xml:space="preserve"> admissions has been dramatic and comes at a critical time in the protracted Syrian conflict, it shouldn't come as a surprise. During the 2016 presidential campaign, Trump was highly critical of the Obama administration's decision to increase its intake of Syrian refugees, saying </w:t>
      </w:r>
      <w:r w:rsidRPr="00CC107D">
        <w:rPr>
          <w:rStyle w:val="StyleUnderline"/>
          <w:highlight w:val="cyan"/>
        </w:rPr>
        <w:t>terror groups</w:t>
      </w:r>
      <w:r w:rsidRPr="00010217">
        <w:rPr>
          <w:rStyle w:val="StyleUnderline"/>
        </w:rPr>
        <w:t xml:space="preserve"> like ISIS </w:t>
      </w:r>
      <w:r w:rsidRPr="00CC107D">
        <w:rPr>
          <w:rStyle w:val="StyleUnderline"/>
          <w:highlight w:val="cyan"/>
        </w:rPr>
        <w:t>could exploit refugee flows to launch attacks</w:t>
      </w:r>
      <w:r w:rsidRPr="00010217">
        <w:rPr>
          <w:rStyle w:val="StyleUnderline"/>
        </w:rPr>
        <w:t xml:space="preserve"> on the US homeland.</w:t>
      </w:r>
      <w:r>
        <w:rPr>
          <w:rStyle w:val="StyleUnderline"/>
        </w:rPr>
        <w:t xml:space="preserve"> </w:t>
      </w:r>
      <w:r w:rsidRPr="00D205D5">
        <w:rPr>
          <w:sz w:val="14"/>
        </w:rPr>
        <w:t xml:space="preserve">Then, in the early days of his administration, Trump implemented a travel ban, which included a pause in overall refugee admissions and a near-total moratorium on people coming to the United States from Syria. The ban was later revised in part and faces ongoing legal challenges in the US court system. US struck Syria without certainty on sarin US struck Syria without certainty on sarin </w:t>
      </w:r>
      <w:r w:rsidRPr="00010217">
        <w:rPr>
          <w:rStyle w:val="StyleUnderline"/>
        </w:rPr>
        <w:t xml:space="preserve">Last fall, </w:t>
      </w:r>
      <w:r w:rsidRPr="00CC107D">
        <w:rPr>
          <w:rStyle w:val="StyleUnderline"/>
          <w:highlight w:val="cyan"/>
        </w:rPr>
        <w:t>the administration announced it would accept</w:t>
      </w:r>
      <w:r w:rsidRPr="00010217">
        <w:rPr>
          <w:rStyle w:val="StyleUnderline"/>
        </w:rPr>
        <w:t xml:space="preserve"> no more than </w:t>
      </w:r>
      <w:r w:rsidRPr="00CC107D">
        <w:rPr>
          <w:rStyle w:val="StyleUnderline"/>
          <w:highlight w:val="cyan"/>
        </w:rPr>
        <w:t>45,000</w:t>
      </w:r>
      <w:r w:rsidRPr="00010217">
        <w:rPr>
          <w:rStyle w:val="StyleUnderline"/>
        </w:rPr>
        <w:t xml:space="preserve"> total </w:t>
      </w:r>
      <w:r w:rsidRPr="00CC107D">
        <w:rPr>
          <w:rStyle w:val="StyleUnderline"/>
          <w:highlight w:val="cyan"/>
        </w:rPr>
        <w:t>refugees</w:t>
      </w:r>
      <w:r w:rsidRPr="00010217">
        <w:rPr>
          <w:rStyle w:val="StyleUnderline"/>
        </w:rPr>
        <w:t xml:space="preserve"> in FY2018, </w:t>
      </w:r>
      <w:r w:rsidRPr="00CC107D">
        <w:rPr>
          <w:rStyle w:val="StyleUnderline"/>
          <w:highlight w:val="cyan"/>
        </w:rPr>
        <w:t>the lowest ceiling in decades</w:t>
      </w:r>
      <w:r w:rsidRPr="00D205D5">
        <w:rPr>
          <w:sz w:val="14"/>
        </w:rPr>
        <w:t xml:space="preserve"> for the US refugee admission program and fewer than half the number allowed by the Obama administration in its final year. Since then, the Trump administration has accepted just over 11,000 refugees from nearly 60 countries, including the 44 from Syria. The administration's stated goal when it comes to Syrian refugees is to help stabilize areas of Syria liberated by ISIS and encourage a political solution to the civil war that will allow the displaced to return to their homes. It's a principle that Nauert, the State Department spokeswoman, alluded to Tuesday when she said that "many refugees would rather stay closer to home than get uprooted and go to Buffalo or Wisconsin." But administration officials admit that such an outcome depends on world leaders securing a political solution to the civil war, one that would theoretically bring an end to President Bashar al-Assad's rule, and which has evaded the international community for over seven years. At a speech in California in January in which he called the Syrian refugee situation "a humanitarian crisis," then-Secretary of State Rex Tillerson acknowledged, "there is no way to effectively facilitate a large-scale, safe and voluntary return of refugees without a political solution."</w:t>
      </w:r>
    </w:p>
    <w:p w:rsidR="00CB7073" w:rsidRDefault="00CB7073" w:rsidP="00CB7073">
      <w:pPr>
        <w:pStyle w:val="Heading4"/>
      </w:pPr>
      <w:r>
        <w:t>Current US immigration policies are not equipped to screen refugees in Syria – an increase in refugees would open the doors for a terrorist infiltration and attack</w:t>
      </w:r>
    </w:p>
    <w:p w:rsidR="00CB7073" w:rsidRPr="00AF5147" w:rsidRDefault="00CB7073" w:rsidP="00CB7073">
      <w:r>
        <w:t xml:space="preserve">Brian </w:t>
      </w:r>
      <w:proofErr w:type="spellStart"/>
      <w:r w:rsidRPr="00FE61B0">
        <w:rPr>
          <w:rStyle w:val="Style13ptBold"/>
        </w:rPr>
        <w:t>Babin</w:t>
      </w:r>
      <w:proofErr w:type="spellEnd"/>
      <w:r>
        <w:t>, 8-18-</w:t>
      </w:r>
      <w:r w:rsidRPr="00FE61B0">
        <w:rPr>
          <w:rStyle w:val="Style13ptBold"/>
        </w:rPr>
        <w:t>16</w:t>
      </w:r>
      <w:r>
        <w:t>, "America’s Refugee Program: A Clear and Present Danger," National Review, https://www.nationalreview.com/2016/08/syrian-refugee-program-national-security-risk-must-reform-now/</w:t>
      </w:r>
    </w:p>
    <w:p w:rsidR="00CB7073" w:rsidRDefault="00CB7073" w:rsidP="00CB7073">
      <w:r w:rsidRPr="00CC107D">
        <w:rPr>
          <w:rStyle w:val="StyleUnderline"/>
          <w:highlight w:val="cyan"/>
        </w:rPr>
        <w:t>Our</w:t>
      </w:r>
      <w:r w:rsidRPr="00AF5147">
        <w:rPr>
          <w:rStyle w:val="StyleUnderline"/>
        </w:rPr>
        <w:t xml:space="preserve"> </w:t>
      </w:r>
      <w:r w:rsidRPr="00FE61B0">
        <w:rPr>
          <w:sz w:val="16"/>
        </w:rPr>
        <w:t xml:space="preserve">nation’s </w:t>
      </w:r>
      <w:r w:rsidRPr="00CC107D">
        <w:rPr>
          <w:rStyle w:val="StyleUnderline"/>
          <w:highlight w:val="cyan"/>
        </w:rPr>
        <w:t>refugee program is a</w:t>
      </w:r>
      <w:r w:rsidRPr="00FE61B0">
        <w:rPr>
          <w:sz w:val="16"/>
        </w:rPr>
        <w:t xml:space="preserve"> clear and present </w:t>
      </w:r>
      <w:r w:rsidRPr="00CC107D">
        <w:rPr>
          <w:rStyle w:val="StyleUnderline"/>
          <w:highlight w:val="cyan"/>
        </w:rPr>
        <w:t>danger to the United States</w:t>
      </w:r>
      <w:r w:rsidRPr="00FE61B0">
        <w:rPr>
          <w:sz w:val="16"/>
        </w:rPr>
        <w:t xml:space="preserve"> of America. Over one year ago, I introduced legislation in the U.S. House of Representatives, H.R. 3314, the Resettlement Accountability National Security Act of 2015, that would suspend the program and stop the president’s reckless plan to bring in tens of thousands of refugees from Syria and other radical Islamic hotspots. America’s refugee program was signed into law by President Carter in 1980 as a private-public partnership between the federal government, the United Nations, and religious institutions whose purpose was to help victims of Communism. The president had the authority to increase the refugees coming into the U.S. from the U.N.-run refugee program only after full consultation with Congress. Since 1980, Congress has relinquished considerable control over the refugee program to the president, the U.N., and a handful of private contractors who get paid millions of taxpayer dollars to settle refugees in our communities. While we have been unable to determine the current cost of this program to local and state taxpayers, federal taxpayers pay at least $1 billion a year. President Obama has already admitted 8,000 of the 10,000 Syrian refugees he has promised to admit before leaving office, even while the </w:t>
      </w:r>
      <w:r w:rsidRPr="00AF5147">
        <w:rPr>
          <w:rStyle w:val="StyleUnderline"/>
        </w:rPr>
        <w:t xml:space="preserve">attacks in </w:t>
      </w:r>
      <w:r w:rsidRPr="00CC107D">
        <w:rPr>
          <w:rStyle w:val="StyleUnderline"/>
          <w:highlight w:val="cyan"/>
        </w:rPr>
        <w:t>Paris, Brussels, Nice, Boston, San Bernardino, and Orlando prove</w:t>
      </w:r>
      <w:r w:rsidRPr="00AF5147">
        <w:rPr>
          <w:rStyle w:val="StyleUnderline"/>
        </w:rPr>
        <w:t xml:space="preserve"> that </w:t>
      </w:r>
      <w:r w:rsidRPr="00CC107D">
        <w:rPr>
          <w:rStyle w:val="StyleUnderline"/>
          <w:highlight w:val="cyan"/>
        </w:rPr>
        <w:t>terrorists have infiltrated</w:t>
      </w:r>
      <w:r w:rsidRPr="00AF5147">
        <w:rPr>
          <w:rStyle w:val="StyleUnderline"/>
        </w:rPr>
        <w:t xml:space="preserve"> and exploited the </w:t>
      </w:r>
      <w:r w:rsidRPr="00CC107D">
        <w:rPr>
          <w:rStyle w:val="StyleUnderline"/>
          <w:highlight w:val="cyan"/>
        </w:rPr>
        <w:t>refugee programs</w:t>
      </w:r>
      <w:r w:rsidRPr="00AF5147">
        <w:rPr>
          <w:rStyle w:val="StyleUnderline"/>
        </w:rPr>
        <w:t xml:space="preserve"> of Western Europe and America, </w:t>
      </w:r>
      <w:r w:rsidRPr="00CC107D">
        <w:rPr>
          <w:rStyle w:val="StyleUnderline"/>
          <w:highlight w:val="cyan"/>
        </w:rPr>
        <w:t>as well as</w:t>
      </w:r>
      <w:r w:rsidRPr="00AF5147">
        <w:rPr>
          <w:rStyle w:val="StyleUnderline"/>
        </w:rPr>
        <w:t xml:space="preserve"> our </w:t>
      </w:r>
      <w:r w:rsidRPr="00CC107D">
        <w:rPr>
          <w:rStyle w:val="StyleUnderline"/>
          <w:highlight w:val="cyan"/>
        </w:rPr>
        <w:t>inept and porous immigration, asylum, and visa programs</w:t>
      </w:r>
      <w:r w:rsidRPr="00AF5147">
        <w:rPr>
          <w:rStyle w:val="StyleUnderline"/>
        </w:rPr>
        <w:t xml:space="preserve"> — leaving hundreds of Americans dead.</w:t>
      </w:r>
      <w:r w:rsidRPr="00FE61B0">
        <w:rPr>
          <w:sz w:val="16"/>
        </w:rPr>
        <w:t xml:space="preserve"> Remarkably, Hillary Clinton has promised that if elected president, she will increase this number to 65,000 Syrian refugees in her first year. </w:t>
      </w:r>
      <w:r w:rsidRPr="00AF5147">
        <w:rPr>
          <w:rStyle w:val="StyleUnderline"/>
        </w:rPr>
        <w:t xml:space="preserve">President Obama’s own </w:t>
      </w:r>
      <w:r w:rsidRPr="00CC107D">
        <w:rPr>
          <w:rStyle w:val="StyleUnderline"/>
          <w:highlight w:val="cyan"/>
        </w:rPr>
        <w:t>FBI director</w:t>
      </w:r>
      <w:r w:rsidRPr="00AF5147">
        <w:rPr>
          <w:rStyle w:val="StyleUnderline"/>
        </w:rPr>
        <w:t xml:space="preserve"> has </w:t>
      </w:r>
      <w:r w:rsidRPr="00CC107D">
        <w:rPr>
          <w:rStyle w:val="StyleUnderline"/>
          <w:highlight w:val="cyan"/>
        </w:rPr>
        <w:t>warned</w:t>
      </w:r>
      <w:r w:rsidRPr="00AF5147">
        <w:rPr>
          <w:rStyle w:val="StyleUnderline"/>
        </w:rPr>
        <w:t xml:space="preserve"> that </w:t>
      </w:r>
      <w:r w:rsidRPr="00CC107D">
        <w:rPr>
          <w:rStyle w:val="StyleUnderline"/>
          <w:highlight w:val="cyan"/>
        </w:rPr>
        <w:t>he cannot properly screen refugees</w:t>
      </w:r>
      <w:r w:rsidRPr="00AF5147">
        <w:rPr>
          <w:rStyle w:val="StyleUnderline"/>
        </w:rPr>
        <w:t xml:space="preserve"> coming </w:t>
      </w:r>
      <w:r w:rsidRPr="00CC107D">
        <w:rPr>
          <w:rStyle w:val="StyleUnderline"/>
          <w:highlight w:val="cyan"/>
        </w:rPr>
        <w:t>from</w:t>
      </w:r>
      <w:r w:rsidRPr="00AF5147">
        <w:rPr>
          <w:rStyle w:val="StyleUnderline"/>
        </w:rPr>
        <w:t xml:space="preserve"> troubled </w:t>
      </w:r>
      <w:r w:rsidRPr="00CC107D">
        <w:rPr>
          <w:rStyle w:val="StyleUnderline"/>
          <w:highlight w:val="cyan"/>
        </w:rPr>
        <w:t>terrorist hotspots such as Syria</w:t>
      </w:r>
      <w:r w:rsidRPr="00AF5147">
        <w:rPr>
          <w:rStyle w:val="StyleUnderline"/>
        </w:rPr>
        <w:t xml:space="preserve">. </w:t>
      </w:r>
      <w:r w:rsidRPr="00FE61B0">
        <w:rPr>
          <w:sz w:val="16"/>
        </w:rPr>
        <w:t>But political correctness blinds far too many in Washington to this imminent peril. Our first duty as elected officials is to protect American citizens and national security — immediately. We must reevaluate our policy regarding refugee resettlement to protect the safety, freedom, and liberty we value as American citizens</w:t>
      </w:r>
      <w:r w:rsidRPr="00AF5147">
        <w:rPr>
          <w:rStyle w:val="StyleUnderline"/>
        </w:rPr>
        <w:t xml:space="preserve">. </w:t>
      </w:r>
      <w:r w:rsidRPr="00CC107D">
        <w:rPr>
          <w:rStyle w:val="StyleUnderline"/>
          <w:highlight w:val="cyan"/>
        </w:rPr>
        <w:t>Our</w:t>
      </w:r>
      <w:r w:rsidRPr="00AF5147">
        <w:rPr>
          <w:rStyle w:val="StyleUnderline"/>
        </w:rPr>
        <w:t xml:space="preserve"> current </w:t>
      </w:r>
      <w:r w:rsidRPr="00CC107D">
        <w:rPr>
          <w:rStyle w:val="StyleUnderline"/>
          <w:highlight w:val="cyan"/>
        </w:rPr>
        <w:t>program is a Trojan horse allowing</w:t>
      </w:r>
      <w:r w:rsidRPr="00AF5147">
        <w:rPr>
          <w:rStyle w:val="StyleUnderline"/>
        </w:rPr>
        <w:t xml:space="preserve"> ISIS and other </w:t>
      </w:r>
      <w:r w:rsidRPr="00CC107D">
        <w:rPr>
          <w:rStyle w:val="StyleUnderline"/>
          <w:highlight w:val="cyan"/>
        </w:rPr>
        <w:t>terrorist groups</w:t>
      </w:r>
      <w:r w:rsidRPr="00AF5147">
        <w:rPr>
          <w:rStyle w:val="StyleUnderline"/>
        </w:rPr>
        <w:t xml:space="preserve"> an open invitation </w:t>
      </w:r>
      <w:r w:rsidRPr="00CC107D">
        <w:rPr>
          <w:rStyle w:val="StyleUnderline"/>
          <w:highlight w:val="cyan"/>
        </w:rPr>
        <w:t>to immigrate into the U.S.</w:t>
      </w:r>
      <w:r w:rsidRPr="00AF5147">
        <w:rPr>
          <w:rStyle w:val="StyleUnderline"/>
        </w:rPr>
        <w:t xml:space="preserve"> and establish bases of operation legally and at taxpayer expense.</w:t>
      </w:r>
      <w:r w:rsidRPr="00FE61B0">
        <w:rPr>
          <w:sz w:val="16"/>
        </w:rPr>
        <w:t xml:space="preserve"> It is simply common sense to protect what we value. We put our money in banks, lock our doors at night, fence our yards, and protect our families and communities. </w:t>
      </w:r>
      <w:r w:rsidRPr="00AF5147">
        <w:rPr>
          <w:rStyle w:val="StyleUnderline"/>
        </w:rPr>
        <w:t>There are currently 800 ongoing FBI investigations of ISIS-inspired terrorist suspects in the U.S., 48 of which are serious enough to justify round-the-clock surveillance. Last year, 31 ISIS terrorists were arrested plotting terror attacks against Americans</w:t>
      </w:r>
      <w:r w:rsidRPr="00CC107D">
        <w:rPr>
          <w:sz w:val="16"/>
          <w:highlight w:val="cyan"/>
        </w:rPr>
        <w:t xml:space="preserve">. </w:t>
      </w:r>
      <w:r w:rsidRPr="00CC107D">
        <w:rPr>
          <w:rStyle w:val="StyleUnderline"/>
          <w:highlight w:val="cyan"/>
        </w:rPr>
        <w:t>Documents seized by</w:t>
      </w:r>
      <w:r w:rsidRPr="00AF5147">
        <w:rPr>
          <w:rStyle w:val="StyleUnderline"/>
        </w:rPr>
        <w:t xml:space="preserve"> the </w:t>
      </w:r>
      <w:r w:rsidRPr="00CC107D">
        <w:rPr>
          <w:rStyle w:val="StyleUnderline"/>
          <w:highlight w:val="cyan"/>
        </w:rPr>
        <w:t>FBI</w:t>
      </w:r>
      <w:r w:rsidRPr="00AF5147">
        <w:rPr>
          <w:rStyle w:val="StyleUnderline"/>
        </w:rPr>
        <w:t xml:space="preserve"> in </w:t>
      </w:r>
      <w:r w:rsidRPr="00CC107D">
        <w:rPr>
          <w:rStyle w:val="StyleUnderline"/>
          <w:highlight w:val="cyan"/>
        </w:rPr>
        <w:t>raids</w:t>
      </w:r>
      <w:r w:rsidRPr="00AF5147">
        <w:rPr>
          <w:rStyle w:val="StyleUnderline"/>
        </w:rPr>
        <w:t xml:space="preserve"> of Islamic-extremist cells in the U.S </w:t>
      </w:r>
      <w:r w:rsidRPr="00CC107D">
        <w:rPr>
          <w:rStyle w:val="StyleUnderline"/>
          <w:highlight w:val="cyan"/>
        </w:rPr>
        <w:t xml:space="preserve">prove </w:t>
      </w:r>
      <w:r w:rsidRPr="00FE61B0">
        <w:rPr>
          <w:rStyle w:val="StyleUnderline"/>
        </w:rPr>
        <w:t>th</w:t>
      </w:r>
      <w:r w:rsidRPr="00AF5147">
        <w:rPr>
          <w:rStyle w:val="StyleUnderline"/>
        </w:rPr>
        <w:t xml:space="preserve">at </w:t>
      </w:r>
      <w:r w:rsidRPr="00CC107D">
        <w:rPr>
          <w:rStyle w:val="StyleUnderline"/>
          <w:highlight w:val="cyan"/>
        </w:rPr>
        <w:t>there is a</w:t>
      </w:r>
      <w:r w:rsidRPr="00AF5147">
        <w:rPr>
          <w:rStyle w:val="StyleUnderline"/>
        </w:rPr>
        <w:t xml:space="preserve"> written </w:t>
      </w:r>
      <w:r w:rsidRPr="00CC107D">
        <w:rPr>
          <w:rStyle w:val="StyleUnderline"/>
          <w:highlight w:val="cyan"/>
        </w:rPr>
        <w:t>plan and strategy to</w:t>
      </w:r>
      <w:r w:rsidRPr="00AF5147">
        <w:rPr>
          <w:rStyle w:val="StyleUnderline"/>
        </w:rPr>
        <w:t xml:space="preserve"> wage jihad “by migration” on the U.S., by </w:t>
      </w:r>
      <w:r w:rsidRPr="00CC107D">
        <w:rPr>
          <w:rStyle w:val="StyleUnderline"/>
          <w:highlight w:val="cyan"/>
        </w:rPr>
        <w:t>exploit</w:t>
      </w:r>
      <w:r w:rsidRPr="00AF5147">
        <w:rPr>
          <w:rStyle w:val="StyleUnderline"/>
        </w:rPr>
        <w:t xml:space="preserve">ing </w:t>
      </w:r>
      <w:r w:rsidRPr="00CC107D">
        <w:rPr>
          <w:rStyle w:val="StyleUnderline"/>
          <w:highlight w:val="cyan"/>
        </w:rPr>
        <w:t>our</w:t>
      </w:r>
      <w:r w:rsidRPr="00FE61B0">
        <w:rPr>
          <w:rStyle w:val="StyleUnderline"/>
        </w:rPr>
        <w:t xml:space="preserve"> i</w:t>
      </w:r>
      <w:r w:rsidRPr="00AF5147">
        <w:rPr>
          <w:rStyle w:val="StyleUnderline"/>
        </w:rPr>
        <w:t xml:space="preserve">mmigration and </w:t>
      </w:r>
      <w:r w:rsidRPr="00CC107D">
        <w:rPr>
          <w:rStyle w:val="StyleUnderline"/>
          <w:highlight w:val="cyan"/>
        </w:rPr>
        <w:t>refugee programs</w:t>
      </w:r>
      <w:r w:rsidRPr="00FE61B0">
        <w:rPr>
          <w:sz w:val="16"/>
        </w:rPr>
        <w:t xml:space="preserve">. We need to look no further than Western Europe to see the results of unchecked, overwhelming refugee numbers. Millions of unassimilated Middle Eastern immigrants and refugees now live in Europe in what are essentially “no-go zones” where police fear to enter, sharia law essentially rules — and future jihadists are radicalized to the point where they aim to kill the very people whose generosity and cultural liberalism welcomed them into their country in the first place. Undeniably, </w:t>
      </w:r>
      <w:r w:rsidRPr="00FE61B0">
        <w:rPr>
          <w:rStyle w:val="StyleUnderline"/>
        </w:rPr>
        <w:t>this tragic situation is a direct result of Europe’s liberal immigration and refugee programs.</w:t>
      </w:r>
      <w:r w:rsidRPr="00FE61B0">
        <w:rPr>
          <w:sz w:val="16"/>
        </w:rPr>
        <w:t xml:space="preserve"> In fact, </w:t>
      </w:r>
      <w:r w:rsidRPr="00FE61B0">
        <w:rPr>
          <w:rStyle w:val="StyleUnderline"/>
        </w:rPr>
        <w:t xml:space="preserve">recent German intelligence reported this week in the </w:t>
      </w:r>
      <w:r w:rsidRPr="00CC107D">
        <w:rPr>
          <w:rStyle w:val="StyleUnderline"/>
          <w:highlight w:val="cyan"/>
        </w:rPr>
        <w:t>U.S. shows “irrefutable evidence” that “ISIS</w:t>
      </w:r>
      <w:r w:rsidRPr="00FE61B0">
        <w:rPr>
          <w:rStyle w:val="StyleUnderline"/>
        </w:rPr>
        <w:t xml:space="preserve"> hit squads” </w:t>
      </w:r>
      <w:r w:rsidRPr="00CC107D">
        <w:rPr>
          <w:rStyle w:val="StyleUnderline"/>
          <w:highlight w:val="cyan"/>
        </w:rPr>
        <w:t>infiltrated Syrian refugees</w:t>
      </w:r>
      <w:r w:rsidRPr="00FE61B0">
        <w:rPr>
          <w:rStyle w:val="StyleUnderline"/>
        </w:rPr>
        <w:t>;</w:t>
      </w:r>
      <w:r w:rsidRPr="00FE61B0">
        <w:rPr>
          <w:sz w:val="16"/>
        </w:rPr>
        <w:t xml:space="preserve"> the resulting carnage has sparked public outrage, resulting in a drastic reduction of the number of refugees accepted into the EU. This raises an unavoidable question: How can America be so willfully blind as to invite the same grave danger here? For the cost of bringing one refugee into the U.S. on a path to citizenship, we can help many more than that in safe zones. COMMENTS As compassionate Americans, we can help displaced refugees in safe zones near their own homeland. Indeed, for the cost of bringing one refugee into the U.S. on a path to citizenship, we can help many more than that in safe zones. In our history, thousands of people have found refuge in America and have contributed enormously to its greatness. America has always been a country of immigrants celebrating their individual heritages alongside the ideals of freedom and liberty that bind us together as Americans. But the world has changed, and a refugee policy that casts aside the safety of American citizens must also change. Innocent lives are at stake. H.R. 3314 must be brought to the floor of the U. S. Congress, passed, and signed into law. Although a veto by Obama is likely, it would be an absolute dereliction of our sworn duty not to try.</w:t>
      </w:r>
    </w:p>
    <w:p w:rsidR="00CB7073" w:rsidRDefault="00CB7073" w:rsidP="00CB7073">
      <w:pPr>
        <w:pStyle w:val="Heading4"/>
      </w:pPr>
      <w:r>
        <w:t xml:space="preserve">Terrorist cells </w:t>
      </w:r>
      <w:proofErr w:type="gramStart"/>
      <w:r>
        <w:t>have the ability to</w:t>
      </w:r>
      <w:proofErr w:type="gramEnd"/>
      <w:r>
        <w:t xml:space="preserve"> make bioweapons, security measures are inefficient, and the US is not prepared for a bioterror attack</w:t>
      </w:r>
    </w:p>
    <w:p w:rsidR="00CB7073" w:rsidRPr="004F2C6F" w:rsidRDefault="00CB7073" w:rsidP="00CB7073">
      <w:r w:rsidRPr="004F2C6F">
        <w:t xml:space="preserve">Wil S. </w:t>
      </w:r>
      <w:proofErr w:type="spellStart"/>
      <w:r w:rsidRPr="004F2C6F">
        <w:rPr>
          <w:rStyle w:val="Style13ptBold"/>
        </w:rPr>
        <w:t>Hylton</w:t>
      </w:r>
      <w:proofErr w:type="spellEnd"/>
      <w:r w:rsidRPr="004F2C6F">
        <w:t>, 8-26-</w:t>
      </w:r>
      <w:r w:rsidRPr="004F2C6F">
        <w:rPr>
          <w:rStyle w:val="Style13ptBold"/>
        </w:rPr>
        <w:t>11</w:t>
      </w:r>
      <w:r w:rsidRPr="004F2C6F">
        <w:t>, "How Ready Are We for Bioterrorism", The New York Times Magazine, https://www.nytimes.com/2011/10/30/magazine/how-ready-are-we-for-bioterrorism.html</w:t>
      </w:r>
    </w:p>
    <w:p w:rsidR="00CB7073" w:rsidRPr="00BA4F57" w:rsidRDefault="00CB7073" w:rsidP="00CB7073">
      <w:pPr>
        <w:rPr>
          <w:sz w:val="12"/>
        </w:rPr>
      </w:pPr>
      <w:r w:rsidRPr="00BA4F57">
        <w:rPr>
          <w:sz w:val="12"/>
        </w:rPr>
        <w:t xml:space="preserve">A few days after 9/11, a retired Air Force colonel named Randall Larsen entered the northwest gate of the White House, crossed a courtyard to the Eisenhower Executive Office Building, stepped through the front door and stopped dead in his tracks. In place of the usual security checkpoint, there was an elaborate upgrade that included not only metal detectors but also machines to sniff out radiation and explosives, elaborate pat-downs and a mandatory search of all personal belongings. It was the search that worried Larsen most. After passing through a body scan, he stood quietly while a guard thumbed through the contents of his briefcase. It was mostly books and papers, but after a few seconds, the agent pulled out a respirator mask and shot Larsen a quizzical look. “That’s just for demonstration,” Larsen said quickly. “You saw Mayor Giuliani wear one at ground zero, right?” The agent turned the mask over a few times, then stuffed it back in the briefcase. Seconds later, Larsen was through. Inside the building, he followed a long corridor to a room where Vice President Dick Cheney and members of the national-security staff soon joined him. </w:t>
      </w:r>
      <w:proofErr w:type="gramStart"/>
      <w:r w:rsidRPr="00BA4F57">
        <w:rPr>
          <w:sz w:val="12"/>
        </w:rPr>
        <w:t>Also</w:t>
      </w:r>
      <w:proofErr w:type="gramEnd"/>
      <w:r w:rsidRPr="00BA4F57">
        <w:rPr>
          <w:sz w:val="12"/>
        </w:rPr>
        <w:t xml:space="preserve"> in the room were Tara O’Toole, who is now the Obama administration’s top official for biodefense research at the Department of Homeland Security, and Thomas </w:t>
      </w:r>
      <w:proofErr w:type="spellStart"/>
      <w:r w:rsidRPr="00BA4F57">
        <w:rPr>
          <w:sz w:val="12"/>
        </w:rPr>
        <w:t>Inglesby</w:t>
      </w:r>
      <w:proofErr w:type="spellEnd"/>
      <w:r w:rsidRPr="00BA4F57">
        <w:rPr>
          <w:sz w:val="12"/>
        </w:rPr>
        <w:t xml:space="preserve">, who runs the Center for Biosecurity. Three months earlier, Larsen, O’Toole and </w:t>
      </w:r>
      <w:proofErr w:type="spellStart"/>
      <w:r w:rsidRPr="00BA4F57">
        <w:rPr>
          <w:sz w:val="12"/>
        </w:rPr>
        <w:t>Inglesby</w:t>
      </w:r>
      <w:proofErr w:type="spellEnd"/>
      <w:r w:rsidRPr="00BA4F57">
        <w:rPr>
          <w:sz w:val="12"/>
        </w:rPr>
        <w:t xml:space="preserve"> collaborated on a national-security exercise to simulate the effects of a smallpox attack. Now, with the twin towers in ashes, they had come to brief the vice 4 president on their findings. As O’Toole began the presentation, Larsen studied Cheney’s expression. The vice president showed no reaction as O’Toole listed the officials who participated in the simulation, the complications they encountered as they tried to develop an emergency response and the arguments that broke out as they watched the disease spread beyond control. She concluded by telling the vice president that the country was unprepared for a biological attack. Cheney nodded. “O.K.,” he said. “But what are we looking for? What does a biological weapon look like?” At this</w:t>
      </w:r>
      <w:r w:rsidRPr="00BA4F57">
        <w:rPr>
          <w:rStyle w:val="StyleUnderline"/>
        </w:rPr>
        <w:t xml:space="preserve">, Larsen reached into his briefcase and pulled out a small test tube. “Mr. Vice President,” he said, “it looks like this.” Inside the tube was a weaponized powder </w:t>
      </w:r>
      <w:r w:rsidRPr="00BA4F57">
        <w:rPr>
          <w:sz w:val="12"/>
        </w:rPr>
        <w:t xml:space="preserve">of Bacillus </w:t>
      </w:r>
      <w:proofErr w:type="spellStart"/>
      <w:r w:rsidRPr="00BA4F57">
        <w:rPr>
          <w:sz w:val="12"/>
        </w:rPr>
        <w:t>globigii</w:t>
      </w:r>
      <w:proofErr w:type="spellEnd"/>
      <w:r w:rsidRPr="00BA4F57">
        <w:rPr>
          <w:sz w:val="12"/>
        </w:rPr>
        <w:t xml:space="preserve">, almost genetically identical to anthrax. “And by the way,” Larsen said, “I just smuggled this into your office.” </w:t>
      </w:r>
      <w:r w:rsidRPr="00CC107D">
        <w:rPr>
          <w:rStyle w:val="StyleUnderline"/>
          <w:highlight w:val="cyan"/>
        </w:rPr>
        <w:t>At one of the most secure</w:t>
      </w:r>
      <w:r w:rsidRPr="00BA50DD">
        <w:rPr>
          <w:rStyle w:val="StyleUnderline"/>
        </w:rPr>
        <w:t xml:space="preserve"> </w:t>
      </w:r>
      <w:r w:rsidRPr="00CC107D">
        <w:rPr>
          <w:rStyle w:val="StyleUnderline"/>
          <w:highlight w:val="cyan"/>
        </w:rPr>
        <w:t>buildings in the world</w:t>
      </w:r>
      <w:r w:rsidRPr="00BA4F57">
        <w:rPr>
          <w:sz w:val="12"/>
        </w:rPr>
        <w:t xml:space="preserve">, in a moment of unprecedented alarm, the White House </w:t>
      </w:r>
      <w:r w:rsidRPr="00CC107D">
        <w:rPr>
          <w:rStyle w:val="StyleUnderline"/>
          <w:highlight w:val="cyan"/>
        </w:rPr>
        <w:t>guards had searched Larsen’s briefcase</w:t>
      </w:r>
      <w:r w:rsidRPr="00BA50DD">
        <w:rPr>
          <w:rStyle w:val="StyleUnderline"/>
        </w:rPr>
        <w:t xml:space="preserve"> — </w:t>
      </w:r>
      <w:r w:rsidRPr="00CC107D">
        <w:rPr>
          <w:rStyle w:val="StyleUnderline"/>
          <w:highlight w:val="cyan"/>
        </w:rPr>
        <w:t>and never</w:t>
      </w:r>
      <w:r w:rsidRPr="00BA50DD">
        <w:rPr>
          <w:rStyle w:val="StyleUnderline"/>
        </w:rPr>
        <w:t xml:space="preserve"> even</w:t>
      </w:r>
      <w:r>
        <w:rPr>
          <w:rStyle w:val="StyleUnderline"/>
        </w:rPr>
        <w:t xml:space="preserve"> </w:t>
      </w:r>
      <w:r w:rsidRPr="00CC107D">
        <w:rPr>
          <w:rStyle w:val="StyleUnderline"/>
          <w:highlight w:val="cyan"/>
        </w:rPr>
        <w:t>saw the powder</w:t>
      </w:r>
      <w:r w:rsidRPr="00BA50DD">
        <w:rPr>
          <w:rStyle w:val="StyleUnderline"/>
        </w:rPr>
        <w:t>.</w:t>
      </w:r>
      <w:r w:rsidRPr="00BA4F57">
        <w:rPr>
          <w:sz w:val="12"/>
        </w:rPr>
        <w:t xml:space="preserve"> “They were looking for the wrong things,” Larsen says now. “They still are.” The specter of a biological attack is difficult for almost anyone to imagine. It makes of the most mundane object, death: a doorknob, a handshake, a breath can become poison. Like a nuclear bomb, the biological weapon threatens such a spectacle of horror — skin boiling with smallpox pustules, eyes blackened with anthrax lesions, the rotting bodies of bubonic plagues — that it can seem the province of fantasy or nightmare or, worse, political manipulation. Yet biological weapons are as old as war itself. The ancient Hittites marched victims of plague into the cities of their enemies; Herodotus described archers’ firing arrows tipped with manure. By the 20th century, nearly every major nation developed, produced and in some cases used a panoply of biological weapons, including anthrax, plague, typhoid and glanders. A decade after the 9/11 attacks, it is easy to forget the anthrax letters that sprang up just a few weeks later and to dismiss the fear that swept the country as a relic of a fragile moment that already belongs to history. But in the wake of those events, many national-security experts began to reconsider the risk of a biological attack — and reached some unsettling conclusions. Since the collapse of the Soviet Union, </w:t>
      </w:r>
      <w:r w:rsidRPr="00CC107D">
        <w:rPr>
          <w:rStyle w:val="StyleUnderline"/>
          <w:highlight w:val="cyan"/>
        </w:rPr>
        <w:t>most scientists</w:t>
      </w:r>
      <w:r w:rsidRPr="00BA50DD">
        <w:rPr>
          <w:rStyle w:val="StyleUnderline"/>
        </w:rPr>
        <w:t xml:space="preserve"> had </w:t>
      </w:r>
      <w:r w:rsidRPr="00CC107D">
        <w:rPr>
          <w:rStyle w:val="StyleUnderline"/>
          <w:highlight w:val="cyan"/>
        </w:rPr>
        <w:t>assumed</w:t>
      </w:r>
      <w:r w:rsidRPr="00BA4F57">
        <w:rPr>
          <w:sz w:val="12"/>
        </w:rPr>
        <w:t xml:space="preserve"> that the difficulty of </w:t>
      </w:r>
      <w:r w:rsidRPr="00CC107D">
        <w:rPr>
          <w:rStyle w:val="StyleUnderline"/>
          <w:highlight w:val="cyan"/>
        </w:rPr>
        <w:t>building a bioweapon was</w:t>
      </w:r>
      <w:r w:rsidRPr="00BA4F57">
        <w:rPr>
          <w:sz w:val="12"/>
        </w:rPr>
        <w:t xml:space="preserve"> far </w:t>
      </w:r>
      <w:r w:rsidRPr="00CC107D">
        <w:rPr>
          <w:rStyle w:val="StyleUnderline"/>
          <w:highlight w:val="cyan"/>
        </w:rPr>
        <w:t>beyond the ability of a terror cell, but</w:t>
      </w:r>
      <w:r w:rsidRPr="00BA50DD">
        <w:rPr>
          <w:rStyle w:val="StyleUnderline"/>
        </w:rPr>
        <w:t xml:space="preserve"> </w:t>
      </w:r>
      <w:r w:rsidRPr="00CC107D">
        <w:rPr>
          <w:rStyle w:val="StyleUnderline"/>
          <w:highlight w:val="cyan"/>
        </w:rPr>
        <w:t>looking again</w:t>
      </w:r>
      <w:r w:rsidRPr="00BA4F57">
        <w:rPr>
          <w:sz w:val="12"/>
        </w:rPr>
        <w:t xml:space="preserve"> in the early 21st century</w:t>
      </w:r>
      <w:r w:rsidRPr="00BA50DD">
        <w:rPr>
          <w:rStyle w:val="StyleUnderline"/>
        </w:rPr>
        <w:t>, many</w:t>
      </w:r>
      <w:r>
        <w:rPr>
          <w:rStyle w:val="StyleUnderline"/>
        </w:rPr>
        <w:t xml:space="preserve"> </w:t>
      </w:r>
      <w:r w:rsidRPr="00CC107D">
        <w:rPr>
          <w:rStyle w:val="StyleUnderline"/>
          <w:highlight w:val="cyan"/>
        </w:rPr>
        <w:t>experts</w:t>
      </w:r>
      <w:r w:rsidRPr="00BA50DD">
        <w:rPr>
          <w:rStyle w:val="StyleUnderline"/>
        </w:rPr>
        <w:t xml:space="preserve"> came to </w:t>
      </w:r>
      <w:r w:rsidRPr="00CC107D">
        <w:rPr>
          <w:rStyle w:val="StyleUnderline"/>
          <w:highlight w:val="cyan"/>
        </w:rPr>
        <w:t>believe that advances</w:t>
      </w:r>
      <w:r w:rsidRPr="00BA50DD">
        <w:rPr>
          <w:rStyle w:val="StyleUnderline"/>
        </w:rPr>
        <w:t xml:space="preserve"> in laboratory technology </w:t>
      </w:r>
      <w:r w:rsidRPr="00CC107D">
        <w:rPr>
          <w:rStyle w:val="StyleUnderline"/>
          <w:highlight w:val="cyan"/>
        </w:rPr>
        <w:t>brought the science within reach</w:t>
      </w:r>
      <w:r w:rsidRPr="00BA50DD">
        <w:rPr>
          <w:rStyle w:val="StyleUnderline"/>
        </w:rPr>
        <w:t>.</w:t>
      </w:r>
      <w:r w:rsidRPr="00BA4F57">
        <w:rPr>
          <w:sz w:val="12"/>
        </w:rPr>
        <w:t xml:space="preserve"> “What took me three weeks in a sophisticated laboratory in a top-tier medical school 20 years ago, with millions of dollars in equipment, can essentially be done by a relatively unsophisticated technician,” Brett </w:t>
      </w:r>
      <w:proofErr w:type="spellStart"/>
      <w:r w:rsidRPr="00BA4F57">
        <w:rPr>
          <w:sz w:val="12"/>
        </w:rPr>
        <w:t>Giroir</w:t>
      </w:r>
      <w:proofErr w:type="spellEnd"/>
      <w:r w:rsidRPr="00BA4F57">
        <w:rPr>
          <w:sz w:val="12"/>
        </w:rPr>
        <w:t>, a former director at the Defense Advanced Research Projects Agency (</w:t>
      </w:r>
      <w:proofErr w:type="spellStart"/>
      <w:r w:rsidRPr="00BA4F57">
        <w:rPr>
          <w:sz w:val="12"/>
        </w:rPr>
        <w:t>Darpa</w:t>
      </w:r>
      <w:proofErr w:type="spellEnd"/>
      <w:r w:rsidRPr="00BA4F57">
        <w:rPr>
          <w:sz w:val="12"/>
        </w:rPr>
        <w:t xml:space="preserve">), told me recently. “A person at a graduate-school level has all the tools and technologies to implement a sophisticated program to create a bioweapon.” Even some nuclear experts began to wonder if the risk of a biological attack had eclipsed the nuclear threat. Graham Allison, the founding dean of Harvard’s John F. Kennedy School of Government and a leading expert on nuclear proliferation, told me: “Nuclear terrorism is a preventable catastrophe, and the reason it’s preventable is because the material to make a nuclear bomb can’t be made by terrorists. But in the bio case — oh, my God! Can I prevent terrorists from getting into their hands anthrax or other pathogens? No! Even our best efforts can’t do that. I think the amazing thing is that one hasn’t seen more bioterrorism, given the relative ease of making a bioweapon and the relative difficulty of defending.” How a biological attack might unfold depends on </w:t>
      </w:r>
      <w:proofErr w:type="gramStart"/>
      <w:r w:rsidRPr="00BA4F57">
        <w:rPr>
          <w:sz w:val="12"/>
        </w:rPr>
        <w:t>a number of</w:t>
      </w:r>
      <w:proofErr w:type="gramEnd"/>
      <w:r w:rsidRPr="00BA4F57">
        <w:rPr>
          <w:sz w:val="12"/>
        </w:rPr>
        <w:t xml:space="preserve"> variables, including which biological agent is used, the extent of its weaponization, the amount released and the method of delivery. Some agents, like the smallpox virus, are highly contagious and could spread widely from a small release. Others, like the plague and tularemia bacteria, are not typically contagious but are relatively easy to make into wet slurry and disperse. Some of the most vivid descriptions of how such an attack might look come from the national-security exercises used to develop biodefense policy. The exercise briefed to Dick Cheney in 2001, for example, was known as Dark Winter and was coordinated by the Center for Strategic and International Studies and the Johns Hopkins Center for Civilian Biodefense Studies. It took place over two days at Andrews Air Force Base, with former Senator Sam Nunn playing the role of president, David </w:t>
      </w:r>
      <w:proofErr w:type="spellStart"/>
      <w:r w:rsidRPr="00BA4F57">
        <w:rPr>
          <w:sz w:val="12"/>
        </w:rPr>
        <w:t>Gergen</w:t>
      </w:r>
      <w:proofErr w:type="spellEnd"/>
      <w:r w:rsidRPr="00BA4F57">
        <w:rPr>
          <w:sz w:val="12"/>
        </w:rPr>
        <w:t xml:space="preserve"> acting as national-security adviser, the former C.I.A. director James Woolsey leading intelligence and the retired four-star general John </w:t>
      </w:r>
      <w:proofErr w:type="spellStart"/>
      <w:r w:rsidRPr="00BA4F57">
        <w:rPr>
          <w:sz w:val="12"/>
        </w:rPr>
        <w:t>Tilelli</w:t>
      </w:r>
      <w:proofErr w:type="spellEnd"/>
      <w:r w:rsidRPr="00BA4F57">
        <w:rPr>
          <w:sz w:val="12"/>
        </w:rPr>
        <w:t xml:space="preserve"> serving as chairman of the Joint Chiefs of Staff. As the smallpox virus began to 4 appear, first in Oklahoma and then in pockets across the nation, the participants quickly discovered that the country had no standing response plan and only enough vaccine to protect 5 percent of the public. Within weeks, as many as a million people in the United States were estimated dead. Not all experts are convinced that simulations like Dark Winter offer a realistic view. Milton </w:t>
      </w:r>
      <w:proofErr w:type="spellStart"/>
      <w:r w:rsidRPr="00BA4F57">
        <w:rPr>
          <w:sz w:val="12"/>
        </w:rPr>
        <w:t>Leitenberg</w:t>
      </w:r>
      <w:proofErr w:type="spellEnd"/>
      <w:r w:rsidRPr="00BA4F57">
        <w:rPr>
          <w:sz w:val="12"/>
        </w:rPr>
        <w:t xml:space="preserve">, a prominent arms-control expert, has argued that the exercise relied on faulty premises to increase the death toll and “assure a disastrous outcome.” </w:t>
      </w:r>
      <w:proofErr w:type="gramStart"/>
      <w:r w:rsidRPr="00BA4F57">
        <w:rPr>
          <w:sz w:val="12"/>
        </w:rPr>
        <w:t xml:space="preserve">In particular, </w:t>
      </w:r>
      <w:proofErr w:type="spellStart"/>
      <w:r w:rsidRPr="00BA4F57">
        <w:rPr>
          <w:sz w:val="12"/>
        </w:rPr>
        <w:t>Leitenberg</w:t>
      </w:r>
      <w:proofErr w:type="spellEnd"/>
      <w:proofErr w:type="gramEnd"/>
      <w:r w:rsidRPr="00BA4F57">
        <w:rPr>
          <w:sz w:val="12"/>
        </w:rPr>
        <w:t xml:space="preserve"> objects to the rate of secondary transmission assumed in the Dark Winter exercise. This is the figure to describe how many additional people each patient would infect, and it is highly contextual, depending on biological traits, like the genetic vulnerability of the target population; social habits, like the number of personal interactions by each victim; and meteorological conditions, like the weather and the time of year. Because the exercise was set in winter, which is favorable to smallpox, and because Americans are not routinely vaccinated, planners assumed a transmission rate of 10 new infections by each victim. </w:t>
      </w:r>
      <w:proofErr w:type="spellStart"/>
      <w:r w:rsidRPr="00BA4F57">
        <w:rPr>
          <w:sz w:val="12"/>
        </w:rPr>
        <w:t>Leitenberg</w:t>
      </w:r>
      <w:proofErr w:type="spellEnd"/>
      <w:r w:rsidRPr="00BA4F57">
        <w:rPr>
          <w:sz w:val="12"/>
        </w:rPr>
        <w:t xml:space="preserve"> says that number should be three. Other estimates vary. The Centers for Disease Control and Prevention uses a range of five to seven; the last comparable cases of smallpox to appear in Europe averaged between 9 and 17; and the authors of a 1999 article in Science magazine used the same figure as Dark Winter. But if </w:t>
      </w:r>
      <w:proofErr w:type="spellStart"/>
      <w:r w:rsidRPr="00BA4F57">
        <w:rPr>
          <w:sz w:val="12"/>
        </w:rPr>
        <w:t>Leitenberg</w:t>
      </w:r>
      <w:proofErr w:type="spellEnd"/>
      <w:r w:rsidRPr="00BA4F57">
        <w:rPr>
          <w:sz w:val="12"/>
        </w:rPr>
        <w:t xml:space="preserve"> is right, the death toll from the exercise would be much lower — most likely in the tens of thousands. Whatever the transmission rate of smallpox, the more salient question for biodefense may be whether an attack will happen at all. On this, the expertise of microbiologists is limited, but there is surprisingly broad agreement among the officials in charge of national security over the past 10 years. Since 2001, </w:t>
      </w:r>
      <w:r w:rsidRPr="00CC107D">
        <w:rPr>
          <w:rStyle w:val="StyleUnderline"/>
          <w:highlight w:val="cyan"/>
        </w:rPr>
        <w:t>senior members</w:t>
      </w:r>
      <w:r w:rsidRPr="008B6350">
        <w:rPr>
          <w:rStyle w:val="StyleUnderline"/>
        </w:rPr>
        <w:t xml:space="preserve"> of both the Obama and Bush administrations, </w:t>
      </w:r>
      <w:r w:rsidRPr="00BA4F57">
        <w:rPr>
          <w:sz w:val="12"/>
        </w:rPr>
        <w:t xml:space="preserve">who have reviewed classified intelligence, </w:t>
      </w:r>
      <w:r w:rsidRPr="00CC107D">
        <w:rPr>
          <w:rStyle w:val="StyleUnderline"/>
          <w:highlight w:val="cyan"/>
        </w:rPr>
        <w:t>have consistently</w:t>
      </w:r>
      <w:r w:rsidRPr="008B6350">
        <w:rPr>
          <w:rStyle w:val="StyleUnderline"/>
        </w:rPr>
        <w:t xml:space="preserve"> </w:t>
      </w:r>
      <w:r w:rsidRPr="00CC107D">
        <w:rPr>
          <w:rStyle w:val="StyleUnderline"/>
          <w:highlight w:val="cyan"/>
        </w:rPr>
        <w:t>placed biodefense at</w:t>
      </w:r>
      <w:r w:rsidRPr="008B6350">
        <w:rPr>
          <w:rStyle w:val="StyleUnderline"/>
        </w:rPr>
        <w:t xml:space="preserve"> or near </w:t>
      </w:r>
      <w:r w:rsidRPr="00CC107D">
        <w:rPr>
          <w:rStyle w:val="StyleUnderline"/>
          <w:highlight w:val="cyan"/>
        </w:rPr>
        <w:t xml:space="preserve">the top of the </w:t>
      </w:r>
      <w:proofErr w:type="spellStart"/>
      <w:r w:rsidRPr="00CC107D">
        <w:rPr>
          <w:rStyle w:val="StyleUnderline"/>
          <w:highlight w:val="cyan"/>
        </w:rPr>
        <w:t>nationalsecurity</w:t>
      </w:r>
      <w:proofErr w:type="spellEnd"/>
      <w:r w:rsidRPr="00CC107D">
        <w:rPr>
          <w:rStyle w:val="StyleUnderline"/>
          <w:highlight w:val="cyan"/>
        </w:rPr>
        <w:t xml:space="preserve"> agenda</w:t>
      </w:r>
      <w:r w:rsidRPr="00BA4F57">
        <w:rPr>
          <w:sz w:val="12"/>
        </w:rPr>
        <w:t>. In 2004, a report from the National Intelligence Council warned, “</w:t>
      </w:r>
      <w:r w:rsidRPr="008B6350">
        <w:rPr>
          <w:rStyle w:val="StyleUnderline"/>
        </w:rPr>
        <w:t>Our greatest concern is that terrorists might acquire biological agents.”</w:t>
      </w:r>
      <w:r w:rsidRPr="00BA4F57">
        <w:rPr>
          <w:sz w:val="12"/>
        </w:rPr>
        <w:t xml:space="preserve"> Michael Chertoff, the secretary of Homeland Security between 2005 and 2009, told me, “In terms of catastrophic attacks, bio was at the top of the list.” In 2008, the director of national intelligence, Adm. Mike McConnell, described a biological attack as “my personal greatest worry.” In 2009, McConnell’s successor in the Obama administration, Dennis Blair, warned the Senate Select Committee on Intelligence that “the terrorist use of biological agents represents a growing threat.” In November 2009, the National Security Council estimated that a </w:t>
      </w:r>
      <w:r w:rsidRPr="00CC107D">
        <w:rPr>
          <w:rStyle w:val="StyleUnderline"/>
          <w:highlight w:val="cyan"/>
        </w:rPr>
        <w:t>biological attack could place “hundreds of thousands of people” at risk of death</w:t>
      </w:r>
      <w:r w:rsidRPr="008B6350">
        <w:rPr>
          <w:rStyle w:val="StyleUnderline"/>
        </w:rPr>
        <w:t xml:space="preserve"> and cost more than $1 trillion.</w:t>
      </w:r>
      <w:r>
        <w:rPr>
          <w:rStyle w:val="StyleUnderline"/>
        </w:rPr>
        <w:t xml:space="preserve"> </w:t>
      </w:r>
      <w:r w:rsidRPr="00BA4F57">
        <w:rPr>
          <w:sz w:val="12"/>
        </w:rPr>
        <w:t xml:space="preserve">Heidi Avery, a top biodefense official in the White House, told me recently that biological terrorism poses “the ultimate asymmetric threat; it should be considered in the same class as the nuclear threat.” And a report by the Congressional Commission on the Prevention of Weapons of Mass Destruction Proliferation and Terrorism, formed in 2007, concluded: “To date, the U.S. government has invested most of its nonproliferation efforts and diplomatic capital in preventing nuclear terrorism. The commission believes that it should make the more likely threat — bioterrorism — a higher priority.” To heighten the nation’s </w:t>
      </w:r>
      <w:proofErr w:type="spellStart"/>
      <w:r w:rsidRPr="00BA4F57">
        <w:rPr>
          <w:sz w:val="12"/>
        </w:rPr>
        <w:t>biodefenses</w:t>
      </w:r>
      <w:proofErr w:type="spellEnd"/>
      <w:r w:rsidRPr="00BA4F57">
        <w:rPr>
          <w:sz w:val="12"/>
        </w:rPr>
        <w:t xml:space="preserve">, the federal government has invested more than $60 billion since 2001, developing and distributing air sensors, educating doctors about the symptoms of bioterror pathogens and distributing medical supplies for biodefense to hospitals around the country. At the root of these efforts is a list of specific biological agents, known as “material threats,” that have been identified by the Department of Homeland Security as the most urgent pathogens to defend against. These include smallpox, anthrax, </w:t>
      </w:r>
      <w:proofErr w:type="spellStart"/>
      <w:r w:rsidRPr="00BA4F57">
        <w:rPr>
          <w:sz w:val="12"/>
        </w:rPr>
        <w:t>ebola</w:t>
      </w:r>
      <w:proofErr w:type="spellEnd"/>
      <w:r w:rsidRPr="00BA4F57">
        <w:rPr>
          <w:sz w:val="12"/>
        </w:rPr>
        <w:t xml:space="preserve">, plague and a handful of lesser-known organisms. Since 2004, the Department of Health and Human Services has overseen a program called Project </w:t>
      </w:r>
      <w:proofErr w:type="spellStart"/>
      <w:r w:rsidRPr="00BA4F57">
        <w:rPr>
          <w:sz w:val="12"/>
        </w:rPr>
        <w:t>BioShield</w:t>
      </w:r>
      <w:proofErr w:type="spellEnd"/>
      <w:r w:rsidRPr="00BA4F57">
        <w:rPr>
          <w:sz w:val="12"/>
        </w:rPr>
        <w:t xml:space="preserve"> to develop and stockpile vaccines and treatments, known collectively as “medical countermeasures,” to defend against the pathogens. After seven years, the achievements of </w:t>
      </w:r>
      <w:proofErr w:type="spellStart"/>
      <w:r w:rsidRPr="00BA4F57">
        <w:rPr>
          <w:sz w:val="12"/>
        </w:rPr>
        <w:t>BioShield</w:t>
      </w:r>
      <w:proofErr w:type="spellEnd"/>
      <w:r w:rsidRPr="00BA4F57">
        <w:rPr>
          <w:sz w:val="12"/>
        </w:rPr>
        <w:t xml:space="preserve"> are measurable. According to Robin Robinson, who directs the countermeasure program at Health and Human Services, there is currently enough smallpox vaccine in the stockpile to inoculate every United States citizen; enough anthrax vaccine to respond to a “three-city attack”; and a variety of therapeutic drugs to treat the infected. Yet many other goals of the program are incomplete and, in some cases, not even begun. After spending hundreds of millions of dollars, for example, to develop a new vaccine for anthrax that would replace the controversial formula developed 50 years ago by the Army — which is known to have serious side effects and has never been approved for children — there is still no new vaccine. There also are no new broad-spectrum antibacterial drugs in the stockpile and no new antivirals. “We don’t even have candidate products” for antivirals, Robinson told me. Last year, two separate review boards evaluated the state of the country’s biodefense program, and each report came back scathing. The National Biodefense Science Board, </w:t>
      </w:r>
      <w:r w:rsidRPr="00CC107D">
        <w:rPr>
          <w:rStyle w:val="StyleUnderline"/>
          <w:highlight w:val="cyan"/>
        </w:rPr>
        <w:t>a nonpartisan task force</w:t>
      </w:r>
      <w:r w:rsidRPr="00BA4F57">
        <w:rPr>
          <w:sz w:val="12"/>
        </w:rPr>
        <w:t xml:space="preserve"> created in 2006 to oversee countermeasure development, </w:t>
      </w:r>
      <w:r w:rsidRPr="00CC107D">
        <w:rPr>
          <w:rStyle w:val="StyleUnderline"/>
          <w:highlight w:val="cyan"/>
        </w:rPr>
        <w:t>delivered a</w:t>
      </w:r>
      <w:r w:rsidRPr="00BA4F57">
        <w:rPr>
          <w:sz w:val="12"/>
        </w:rPr>
        <w:t xml:space="preserve"> 103-page</w:t>
      </w:r>
      <w:r w:rsidRPr="00423E24">
        <w:rPr>
          <w:rStyle w:val="StyleUnderline"/>
        </w:rPr>
        <w:t xml:space="preserve"> </w:t>
      </w:r>
      <w:r w:rsidRPr="00CC107D">
        <w:rPr>
          <w:rStyle w:val="StyleUnderline"/>
          <w:highlight w:val="cyan"/>
        </w:rPr>
        <w:t>report</w:t>
      </w:r>
      <w:r w:rsidRPr="00423E24">
        <w:rPr>
          <w:rStyle w:val="StyleUnderline"/>
        </w:rPr>
        <w:t xml:space="preserve"> </w:t>
      </w:r>
      <w:r w:rsidRPr="00BA4F57">
        <w:rPr>
          <w:sz w:val="12"/>
        </w:rPr>
        <w:t xml:space="preserve">to the secretary of Health and Human Services, Kathleen Sebelius, </w:t>
      </w:r>
      <w:r w:rsidRPr="00CC107D">
        <w:rPr>
          <w:rStyle w:val="StyleUnderline"/>
          <w:highlight w:val="cyan"/>
        </w:rPr>
        <w:t>describing “lack of urgency</w:t>
      </w:r>
      <w:r w:rsidRPr="00423E24">
        <w:rPr>
          <w:rStyle w:val="StyleUnderline"/>
        </w:rPr>
        <w:t>,” “lack of c</w:t>
      </w:r>
      <w:r w:rsidRPr="00CC107D">
        <w:rPr>
          <w:rStyle w:val="StyleUnderline"/>
          <w:highlight w:val="cyan"/>
        </w:rPr>
        <w:t>oherence</w:t>
      </w:r>
      <w:r w:rsidRPr="00423E24">
        <w:rPr>
          <w:rStyle w:val="StyleUnderline"/>
        </w:rPr>
        <w:t>,” “lack</w:t>
      </w:r>
      <w:r>
        <w:rPr>
          <w:rStyle w:val="StyleUnderline"/>
        </w:rPr>
        <w:t xml:space="preserve"> </w:t>
      </w:r>
      <w:r w:rsidRPr="00423E24">
        <w:rPr>
          <w:rStyle w:val="StyleUnderline"/>
        </w:rPr>
        <w:t xml:space="preserve">of </w:t>
      </w:r>
      <w:r w:rsidRPr="00CC107D">
        <w:rPr>
          <w:rStyle w:val="StyleUnderline"/>
          <w:highlight w:val="cyan"/>
        </w:rPr>
        <w:t>prioritization” and</w:t>
      </w:r>
      <w:r w:rsidRPr="00423E24">
        <w:rPr>
          <w:rStyle w:val="StyleUnderline"/>
        </w:rPr>
        <w:t xml:space="preserve"> “lack of </w:t>
      </w:r>
      <w:r w:rsidRPr="00CC107D">
        <w:rPr>
          <w:rStyle w:val="StyleUnderline"/>
          <w:highlight w:val="cyan"/>
        </w:rPr>
        <w:t>synchronization</w:t>
      </w:r>
      <w:r w:rsidRPr="00423E24">
        <w:rPr>
          <w:rStyle w:val="StyleUnderline"/>
        </w:rPr>
        <w:t>.”</w:t>
      </w:r>
      <w:r w:rsidRPr="00BA4F57">
        <w:rPr>
          <w:sz w:val="12"/>
        </w:rPr>
        <w:t xml:space="preserve"> The title of the report was “Where Are the Countermeasures?” And the commission created by Congress in 2007 to evaluate all defenses for chemical, biological, radiological and nuclear threats delivered its final report, offering letter grades in several categories. For attention to the safe storage of toxins, the government received an A. For openness and transparency, a B-minus. For biodefense, the grade was an F. “The lack of U.S. capability to rapidly recognize, respond and recover from a biological attack is the most significant failure identified in this report card,” the commission wrote. “Especially troubling is the lack of priority given to the development of medical countermeasures — the vaccines and medicines that would be required to mitigate the consequences of an attack.” </w:t>
      </w:r>
      <w:r w:rsidRPr="00CC107D">
        <w:rPr>
          <w:rStyle w:val="StyleUnderline"/>
          <w:highlight w:val="cyan"/>
        </w:rPr>
        <w:t>Even within the</w:t>
      </w:r>
      <w:r w:rsidRPr="00423E24">
        <w:rPr>
          <w:rStyle w:val="StyleUnderline"/>
        </w:rPr>
        <w:t xml:space="preserve"> biodefense </w:t>
      </w:r>
      <w:r w:rsidRPr="00CC107D">
        <w:rPr>
          <w:rStyle w:val="StyleUnderline"/>
          <w:highlight w:val="cyan"/>
        </w:rPr>
        <w:t>community, there is a</w:t>
      </w:r>
      <w:r w:rsidRPr="00423E24">
        <w:rPr>
          <w:rStyle w:val="StyleUnderline"/>
        </w:rPr>
        <w:t xml:space="preserve"> widespread </w:t>
      </w:r>
      <w:r w:rsidRPr="00CC107D">
        <w:rPr>
          <w:rStyle w:val="StyleUnderline"/>
          <w:highlight w:val="cyan"/>
        </w:rPr>
        <w:t>sense that the countermeasure program is failing</w:t>
      </w:r>
      <w:r w:rsidRPr="00CC107D">
        <w:rPr>
          <w:sz w:val="12"/>
          <w:highlight w:val="cyan"/>
        </w:rPr>
        <w:t>.</w:t>
      </w:r>
      <w:r w:rsidRPr="00BA4F57">
        <w:rPr>
          <w:sz w:val="12"/>
        </w:rPr>
        <w:t xml:space="preserve"> Early this year, Sebelius described the effort as “full of leaks, choke points and dead ends,” and in more than 100 interviews with senior officials from each of the federal agencies related to countermeasure development — including past and current program heads at the White House, the Pentagon, the National Institutes of Health and the Departments of Homeland Security and Health and Human Services — I heard an endless series of grim diagnoses on the health of the nation’s </w:t>
      </w:r>
      <w:proofErr w:type="spellStart"/>
      <w:r w:rsidRPr="00BA4F57">
        <w:rPr>
          <w:sz w:val="12"/>
        </w:rPr>
        <w:t>biodefenses</w:t>
      </w:r>
      <w:proofErr w:type="spellEnd"/>
      <w:r w:rsidRPr="00BA4F57">
        <w:rPr>
          <w:sz w:val="12"/>
        </w:rPr>
        <w:t xml:space="preserve">. As one senior official in the Obama administration put it: “We need a new model. This is never going to work.” Since the 1990s, the United States’ approach to biodefense has been redesigned at least three times. Each time, the new approach was presented as a remedy; each time, the remedy failed to cure. The story that circulates among officials is that the first modern president to focus on biodefense was Bill Clinton in 1998: after staying up all night reading “The Cobra Event,” by Richard Preston, a thriller about a terrorist strike with modified smallpox, Clinton called a high-level meeting of scientists, ordered the F.B.I. to review the plot and began pushing copies of the book on other politicians. By 1999, the White House and Congress had created a new division of the C.D.C., known as the National Pharmaceutical Stockpile, to store medicines for crises. But in the absence of an actual crisis, financing for the stockpile was </w:t>
      </w:r>
      <w:proofErr w:type="gramStart"/>
      <w:r w:rsidRPr="00BA4F57">
        <w:rPr>
          <w:sz w:val="12"/>
        </w:rPr>
        <w:t>fairly minimal</w:t>
      </w:r>
      <w:proofErr w:type="gramEnd"/>
      <w:r w:rsidRPr="00BA4F57">
        <w:rPr>
          <w:sz w:val="12"/>
        </w:rPr>
        <w:t xml:space="preserve">. By summer 2001, it held only 15 million doses of smallpox vaccine and little else. After the anthrax letters in October 2001, everything changed: by 2002, spending on biodefense rose to more than $4 billion, from $633 million, with an emphasis on expanding the stockpile. One of the program’s first priorities was to increase the supply of smallpox vaccine. Smallpox is regarded by biodefense experts as the most threatening biological </w:t>
      </w:r>
      <w:proofErr w:type="gramStart"/>
      <w:r w:rsidRPr="00BA4F57">
        <w:rPr>
          <w:sz w:val="12"/>
        </w:rPr>
        <w:t>weapon, because</w:t>
      </w:r>
      <w:proofErr w:type="gramEnd"/>
      <w:r w:rsidRPr="00BA4F57">
        <w:rPr>
          <w:sz w:val="12"/>
        </w:rPr>
        <w:t xml:space="preserve"> it can spread as easily as the flu and kills about one in three victims. To expand the stockpile, the Bush administration called in a legendary epidemiologist. In the 1960s and ’70s, D. A. Henderson led the World Health Organization’s program to eradicate smallpox in nature, chasing outbreaks through villages in Brazil, the mountains of Yugoslavia and the jungles of India before finally containing the last known cases in the Horn of Africa in 1977. Today, smallpox is the only human infectious disease ever eradicated by science. Returning to public service in 2001, Henderson called in another legend of microbiology, Maj. Gen. Philip K. Russell, a former commander of the Army’s medical research program and a figure so revered that one commanding general was known to keep a bumper sticker on his wall that read, “What would General Russell do?” Between 2001 and 2004, Henderson and Russell, along with leaders at the National Institutes of Health and civilian research laboratories across the country, raced to develop new production techniques and expand the smallpox-vaccine supply. Today, the stockpile holds more than 300 million treatment courses. Officials at Health and Human Services were also determined to produce and store a large supply of anthrax vaccine, but they were unsatisfied with the existing formula. Some veterans blamed the vaccine for gulf war syndrome, citing research at Tulane University, and after vaccination was made mandatory in 1998, hundreds of service members </w:t>
      </w:r>
      <w:proofErr w:type="gramStart"/>
      <w:r w:rsidRPr="00BA4F57">
        <w:rPr>
          <w:sz w:val="12"/>
        </w:rPr>
        <w:t>actually refused</w:t>
      </w:r>
      <w:proofErr w:type="gramEnd"/>
      <w:r w:rsidRPr="00BA4F57">
        <w:rPr>
          <w:sz w:val="12"/>
        </w:rPr>
        <w:t xml:space="preserve"> the shots. Some resigned from service </w:t>
      </w:r>
      <w:proofErr w:type="gramStart"/>
      <w:r w:rsidRPr="00BA4F57">
        <w:rPr>
          <w:sz w:val="12"/>
        </w:rPr>
        <w:t>in order to</w:t>
      </w:r>
      <w:proofErr w:type="gramEnd"/>
      <w:r w:rsidRPr="00BA4F57">
        <w:rPr>
          <w:sz w:val="12"/>
        </w:rPr>
        <w:t xml:space="preserve"> avoid it; a few were court-martialed for insubordination. In 2002, the most comprehensive study of the vaccine, by the Institute of Medicine at the National Academy of Sciences, concluded that while the vaccine was “reasonably safe,” a new vaccine was “urgently needed.” Developing a new vaccine is vastly more complicated than increasing the supply of one that exists. In the pharmaceutical industry, the cost to develop a new drug or vaccine averages about $1 billion. To encourage companies into development, the Bush administration in 2003 announced the creation of a special fund within Project </w:t>
      </w:r>
      <w:proofErr w:type="spellStart"/>
      <w:r w:rsidRPr="00BA4F57">
        <w:rPr>
          <w:sz w:val="12"/>
        </w:rPr>
        <w:t>BioShield</w:t>
      </w:r>
      <w:proofErr w:type="spellEnd"/>
      <w:r w:rsidRPr="00BA4F57">
        <w:rPr>
          <w:sz w:val="12"/>
        </w:rPr>
        <w:t xml:space="preserve">, filled with $5.6 billion for the purchase of countermeasures like a new anthrax vaccine, yet by the middle of 2004, not a single large pharmaceutical company had begun development. “The belief was: Fund it and they will come,” Senator Richard Burr, who is prominent in biodefense, told me. “Well, they didn’t come.” Anthony </w:t>
      </w:r>
      <w:proofErr w:type="spellStart"/>
      <w:r w:rsidRPr="00BA4F57">
        <w:rPr>
          <w:sz w:val="12"/>
        </w:rPr>
        <w:t>Fauci</w:t>
      </w:r>
      <w:proofErr w:type="spellEnd"/>
      <w:r w:rsidRPr="00BA4F57">
        <w:rPr>
          <w:sz w:val="12"/>
        </w:rPr>
        <w:t xml:space="preserve">, the director of the National Institute of Allergy and Infectious Diseases (N.I.A.I.D.) at the National Institutes of Health, told me $5.6 billion was simply not enough money. “The </w:t>
      </w:r>
      <w:proofErr w:type="spellStart"/>
      <w:r w:rsidRPr="00BA4F57">
        <w:rPr>
          <w:sz w:val="12"/>
        </w:rPr>
        <w:t>Mercks</w:t>
      </w:r>
      <w:proofErr w:type="spellEnd"/>
      <w:r w:rsidRPr="00BA4F57">
        <w:rPr>
          <w:sz w:val="12"/>
        </w:rPr>
        <w:t xml:space="preserve"> and the </w:t>
      </w:r>
      <w:proofErr w:type="spellStart"/>
      <w:r w:rsidRPr="00BA4F57">
        <w:rPr>
          <w:sz w:val="12"/>
        </w:rPr>
        <w:t>GlaxoSmithKlines</w:t>
      </w:r>
      <w:proofErr w:type="spellEnd"/>
      <w:r w:rsidRPr="00BA4F57">
        <w:rPr>
          <w:sz w:val="12"/>
        </w:rPr>
        <w:t xml:space="preserve"> and others looked at it and said, ‘Forget it,</w:t>
      </w:r>
      <w:proofErr w:type="gramStart"/>
      <w:r w:rsidRPr="00BA4F57">
        <w:rPr>
          <w:sz w:val="12"/>
        </w:rPr>
        <w:t>’ ”</w:t>
      </w:r>
      <w:proofErr w:type="gramEnd"/>
      <w:r w:rsidRPr="00BA4F57">
        <w:rPr>
          <w:sz w:val="12"/>
        </w:rPr>
        <w:t xml:space="preserve"> he said. Officials at Health and Human Services turned to smaller drug companies, instead. In November 2004, they offered the first major contract under </w:t>
      </w:r>
      <w:proofErr w:type="spellStart"/>
      <w:r w:rsidRPr="00BA4F57">
        <w:rPr>
          <w:sz w:val="12"/>
        </w:rPr>
        <w:t>BioShield</w:t>
      </w:r>
      <w:proofErr w:type="spellEnd"/>
      <w:r w:rsidRPr="00BA4F57">
        <w:rPr>
          <w:sz w:val="12"/>
        </w:rPr>
        <w:t xml:space="preserve"> to a young company called </w:t>
      </w:r>
      <w:proofErr w:type="spellStart"/>
      <w:r w:rsidRPr="00BA4F57">
        <w:rPr>
          <w:sz w:val="12"/>
        </w:rPr>
        <w:t>VaxGen</w:t>
      </w:r>
      <w:proofErr w:type="spellEnd"/>
      <w:r w:rsidRPr="00BA4F57">
        <w:rPr>
          <w:sz w:val="12"/>
        </w:rPr>
        <w:t xml:space="preserve">, based in California. If </w:t>
      </w:r>
      <w:proofErr w:type="spellStart"/>
      <w:r w:rsidRPr="00BA4F57">
        <w:rPr>
          <w:sz w:val="12"/>
        </w:rPr>
        <w:t>VaxGen</w:t>
      </w:r>
      <w:proofErr w:type="spellEnd"/>
      <w:r w:rsidRPr="00BA4F57">
        <w:rPr>
          <w:sz w:val="12"/>
        </w:rPr>
        <w:t xml:space="preserve"> could develop and deliver a new anthrax vaccine, the government promised to purchase 75 million doses for $877 million. From the outset, the choice of </w:t>
      </w:r>
      <w:proofErr w:type="spellStart"/>
      <w:r w:rsidRPr="00BA4F57">
        <w:rPr>
          <w:sz w:val="12"/>
        </w:rPr>
        <w:t>VaxGen</w:t>
      </w:r>
      <w:proofErr w:type="spellEnd"/>
      <w:r w:rsidRPr="00BA4F57">
        <w:rPr>
          <w:sz w:val="12"/>
        </w:rPr>
        <w:t xml:space="preserve"> proved controversial. The company had never produced a drug before, it had been delisted from Nasdaq a few months earlier for failure to file timely financial statements and it was embroiled in an ethical dispute in Thailand over human testing of another drug. But </w:t>
      </w:r>
      <w:proofErr w:type="spellStart"/>
      <w:r w:rsidRPr="00BA4F57">
        <w:rPr>
          <w:sz w:val="12"/>
        </w:rPr>
        <w:t>VaxGen</w:t>
      </w:r>
      <w:proofErr w:type="spellEnd"/>
      <w:r w:rsidRPr="00BA4F57">
        <w:rPr>
          <w:sz w:val="12"/>
        </w:rPr>
        <w:t xml:space="preserve"> did have certain advantages, not least that it had been working on a new anthrax vaccine for two years already, financed by $100 million from </w:t>
      </w:r>
      <w:proofErr w:type="spellStart"/>
      <w:r w:rsidRPr="00BA4F57">
        <w:rPr>
          <w:sz w:val="12"/>
        </w:rPr>
        <w:t>Fauci’s</w:t>
      </w:r>
      <w:proofErr w:type="spellEnd"/>
      <w:r w:rsidRPr="00BA4F57">
        <w:rPr>
          <w:sz w:val="12"/>
        </w:rPr>
        <w:t xml:space="preserve"> N.I.A.I.D. To add another layer of confidence to the deal, officials at H.H.S. structured the </w:t>
      </w:r>
      <w:proofErr w:type="spellStart"/>
      <w:r w:rsidRPr="00BA4F57">
        <w:rPr>
          <w:sz w:val="12"/>
        </w:rPr>
        <w:t>VaxGen</w:t>
      </w:r>
      <w:proofErr w:type="spellEnd"/>
      <w:r w:rsidRPr="00BA4F57">
        <w:rPr>
          <w:sz w:val="12"/>
        </w:rPr>
        <w:t xml:space="preserve"> contract with unusually stringent terms. During the proposal process, </w:t>
      </w:r>
      <w:proofErr w:type="spellStart"/>
      <w:r w:rsidRPr="00BA4F57">
        <w:rPr>
          <w:sz w:val="12"/>
        </w:rPr>
        <w:t>VaxGen</w:t>
      </w:r>
      <w:proofErr w:type="spellEnd"/>
      <w:r w:rsidRPr="00BA4F57">
        <w:rPr>
          <w:sz w:val="12"/>
        </w:rPr>
        <w:t xml:space="preserve"> executives submitted a 1,000-point outline to show the approach they hoped to take. H.H.S. officials now made the outline binding: according to the former chief executive of </w:t>
      </w:r>
      <w:proofErr w:type="spellStart"/>
      <w:r w:rsidRPr="00BA4F57">
        <w:rPr>
          <w:sz w:val="12"/>
        </w:rPr>
        <w:t>VaxGen</w:t>
      </w:r>
      <w:proofErr w:type="spellEnd"/>
      <w:r w:rsidRPr="00BA4F57">
        <w:rPr>
          <w:sz w:val="12"/>
        </w:rPr>
        <w:t xml:space="preserve">, Lance Gordon, officials notified the company two weeks before the deal became public that if </w:t>
      </w:r>
      <w:proofErr w:type="spellStart"/>
      <w:r w:rsidRPr="00BA4F57">
        <w:rPr>
          <w:sz w:val="12"/>
        </w:rPr>
        <w:t>VaxGen</w:t>
      </w:r>
      <w:proofErr w:type="spellEnd"/>
      <w:r w:rsidRPr="00BA4F57">
        <w:rPr>
          <w:sz w:val="12"/>
        </w:rPr>
        <w:t xml:space="preserve"> could not stick to the plan, the company risked breach of contract. In retrospect, Gordon told me, </w:t>
      </w:r>
      <w:proofErr w:type="spellStart"/>
      <w:r w:rsidRPr="00BA4F57">
        <w:rPr>
          <w:sz w:val="12"/>
        </w:rPr>
        <w:t>VaxGen</w:t>
      </w:r>
      <w:proofErr w:type="spellEnd"/>
      <w:r w:rsidRPr="00BA4F57">
        <w:rPr>
          <w:sz w:val="12"/>
        </w:rPr>
        <w:t xml:space="preserve"> never should have taken the terms. “It’s impossible,” he said. “In the history of mankind, nobody has been able to predict 1,000 tasks for hundreds of people over a five-year period. Life doesn’t work that way.” </w:t>
      </w:r>
      <w:r w:rsidRPr="00423E24">
        <w:rPr>
          <w:rStyle w:val="StyleUnderline"/>
        </w:rPr>
        <w:t>Vaccines</w:t>
      </w:r>
      <w:r w:rsidRPr="00BA4F57">
        <w:rPr>
          <w:sz w:val="12"/>
        </w:rPr>
        <w:t xml:space="preserve"> especially </w:t>
      </w:r>
      <w:r w:rsidRPr="00423E24">
        <w:rPr>
          <w:rStyle w:val="StyleUnderline"/>
        </w:rPr>
        <w:t>don’t work that way. Their development is notoriously</w:t>
      </w:r>
      <w:r>
        <w:rPr>
          <w:rStyle w:val="StyleUnderline"/>
        </w:rPr>
        <w:t xml:space="preserve"> </w:t>
      </w:r>
      <w:r w:rsidRPr="00423E24">
        <w:rPr>
          <w:rStyle w:val="StyleUnderline"/>
        </w:rPr>
        <w:t>complex and requires frequent adjustment as complications arise in the lab.</w:t>
      </w:r>
      <w:r>
        <w:rPr>
          <w:rStyle w:val="StyleUnderline"/>
        </w:rPr>
        <w:t xml:space="preserve"> </w:t>
      </w:r>
      <w:r w:rsidRPr="00BA4F57">
        <w:rPr>
          <w:sz w:val="12"/>
        </w:rPr>
        <w:t xml:space="preserve">Predictably, within months of signing the contract, </w:t>
      </w:r>
      <w:proofErr w:type="spellStart"/>
      <w:r w:rsidRPr="00BA4F57">
        <w:rPr>
          <w:sz w:val="12"/>
        </w:rPr>
        <w:t>VaxGen</w:t>
      </w:r>
      <w:proofErr w:type="spellEnd"/>
      <w:r w:rsidRPr="00BA4F57">
        <w:rPr>
          <w:sz w:val="12"/>
        </w:rPr>
        <w:t xml:space="preserve"> slipped off schedule and was technically in breach. At the same time, officials at H.H.S. were discovering that the </w:t>
      </w:r>
      <w:proofErr w:type="spellStart"/>
      <w:r w:rsidRPr="00BA4F57">
        <w:rPr>
          <w:sz w:val="12"/>
        </w:rPr>
        <w:t>VaxGen</w:t>
      </w:r>
      <w:proofErr w:type="spellEnd"/>
      <w:r w:rsidRPr="00BA4F57">
        <w:rPr>
          <w:sz w:val="12"/>
        </w:rPr>
        <w:t xml:space="preserve"> contract did not add to the countermeasure program’s appeal: by 2006, the third year of the contract, not one other major project was in development under </w:t>
      </w:r>
      <w:proofErr w:type="spellStart"/>
      <w:r w:rsidRPr="00BA4F57">
        <w:rPr>
          <w:sz w:val="12"/>
        </w:rPr>
        <w:t>BioShield</w:t>
      </w:r>
      <w:proofErr w:type="spellEnd"/>
      <w:r w:rsidRPr="00BA4F57">
        <w:rPr>
          <w:sz w:val="12"/>
        </w:rPr>
        <w:t xml:space="preserve">. It was time for a third overhaul. In the summer of 2006, Burr instructed his legislative staff to figure out what was wrong in the countermeasure program. He came to believe that the problem was institutional. If the early research at the N.I.H. was producing valuable leads for new drugs, and the money in Project </w:t>
      </w:r>
      <w:proofErr w:type="spellStart"/>
      <w:r w:rsidRPr="00BA4F57">
        <w:rPr>
          <w:sz w:val="12"/>
        </w:rPr>
        <w:t>BioShield</w:t>
      </w:r>
      <w:proofErr w:type="spellEnd"/>
      <w:r w:rsidRPr="00BA4F57">
        <w:rPr>
          <w:sz w:val="12"/>
        </w:rPr>
        <w:t xml:space="preserve"> offered an incentive at the end of development, then what was missing was an agency in between to help guide companies across what Burr’s staff called the Valley of Death. “What we saw,” Burr says now, “was that we had to become more than a procurer. We had to become a partner.” That July, Burr introduced a bill to establish a new agency at H.H.S., known as the Biomedical Advanced Research and Development Authority (</w:t>
      </w:r>
      <w:proofErr w:type="spellStart"/>
      <w:r w:rsidRPr="00BA4F57">
        <w:rPr>
          <w:sz w:val="12"/>
        </w:rPr>
        <w:t>Barda</w:t>
      </w:r>
      <w:proofErr w:type="spellEnd"/>
      <w:r w:rsidRPr="00BA4F57">
        <w:rPr>
          <w:sz w:val="12"/>
        </w:rPr>
        <w:t xml:space="preserve">), with an annual budget of $1 billion, to finance the development of countermeasures and steer companies through the gantlet of clinical trials and F.D.A. approval. That December, the bill passed both houses of Congress unanimously — but even as executives at </w:t>
      </w:r>
      <w:proofErr w:type="spellStart"/>
      <w:r w:rsidRPr="00BA4F57">
        <w:rPr>
          <w:sz w:val="12"/>
        </w:rPr>
        <w:t>VaxGen</w:t>
      </w:r>
      <w:proofErr w:type="spellEnd"/>
      <w:r w:rsidRPr="00BA4F57">
        <w:rPr>
          <w:sz w:val="12"/>
        </w:rPr>
        <w:t xml:space="preserve"> watched to see how the new agency might help them, H.H.S. announced that the </w:t>
      </w:r>
      <w:proofErr w:type="spellStart"/>
      <w:r w:rsidRPr="00BA4F57">
        <w:rPr>
          <w:sz w:val="12"/>
        </w:rPr>
        <w:t>VaxGen</w:t>
      </w:r>
      <w:proofErr w:type="spellEnd"/>
      <w:r w:rsidRPr="00BA4F57">
        <w:rPr>
          <w:sz w:val="12"/>
        </w:rPr>
        <w:t xml:space="preserve"> contract would be canceled. Five years later, the cancellation of that contract is still a matter of fierce debate in biodefense circles. Many experts say that the decision had less to do with science than politics. Scott Lilly, a senior fellow at the Center for American Progress, recently studied the role that lobbying may have played in </w:t>
      </w:r>
      <w:proofErr w:type="spellStart"/>
      <w:r w:rsidRPr="00BA4F57">
        <w:rPr>
          <w:sz w:val="12"/>
        </w:rPr>
        <w:t>VaxGen’s</w:t>
      </w:r>
      <w:proofErr w:type="spellEnd"/>
      <w:r w:rsidRPr="00BA4F57">
        <w:rPr>
          <w:sz w:val="12"/>
        </w:rPr>
        <w:t xml:space="preserve"> demise. Between 2004 and 2006, Lilly writes in a new study, the company that produced the old anthrax vaccine, which is now called Emergent BioSolutions, employed an army of lobbyists to undermine the </w:t>
      </w:r>
      <w:proofErr w:type="spellStart"/>
      <w:r w:rsidRPr="00BA4F57">
        <w:rPr>
          <w:sz w:val="12"/>
        </w:rPr>
        <w:t>VaxGen</w:t>
      </w:r>
      <w:proofErr w:type="spellEnd"/>
      <w:r w:rsidRPr="00BA4F57">
        <w:rPr>
          <w:sz w:val="12"/>
        </w:rPr>
        <w:t xml:space="preserve"> contract. “Each time </w:t>
      </w:r>
      <w:proofErr w:type="spellStart"/>
      <w:r w:rsidRPr="00BA4F57">
        <w:rPr>
          <w:sz w:val="12"/>
        </w:rPr>
        <w:t>VaxGen’s</w:t>
      </w:r>
      <w:proofErr w:type="spellEnd"/>
      <w:r w:rsidRPr="00BA4F57">
        <w:rPr>
          <w:sz w:val="12"/>
        </w:rPr>
        <w:t xml:space="preserve"> test results were less than had been hoped for,” the report says, “Emergent pounded </w:t>
      </w:r>
      <w:proofErr w:type="spellStart"/>
      <w:r w:rsidRPr="00BA4F57">
        <w:rPr>
          <w:sz w:val="12"/>
        </w:rPr>
        <w:t>VaxGen</w:t>
      </w:r>
      <w:proofErr w:type="spellEnd"/>
      <w:r w:rsidRPr="00BA4F57">
        <w:rPr>
          <w:sz w:val="12"/>
        </w:rPr>
        <w:t xml:space="preserve"> with a highly orchestrated campaign to overstate the problems and discourage government support of the effort.” Executives at Emergent acknowledge the campaign against </w:t>
      </w:r>
      <w:proofErr w:type="spellStart"/>
      <w:r w:rsidRPr="00BA4F57">
        <w:rPr>
          <w:sz w:val="12"/>
        </w:rPr>
        <w:t>VaxGen</w:t>
      </w:r>
      <w:proofErr w:type="spellEnd"/>
      <w:r w:rsidRPr="00BA4F57">
        <w:rPr>
          <w:sz w:val="12"/>
        </w:rPr>
        <w:t xml:space="preserve"> but say it was not directed at the company so much as the structure of the </w:t>
      </w:r>
      <w:proofErr w:type="spellStart"/>
      <w:r w:rsidRPr="00BA4F57">
        <w:rPr>
          <w:sz w:val="12"/>
        </w:rPr>
        <w:t>BioShield</w:t>
      </w:r>
      <w:proofErr w:type="spellEnd"/>
      <w:r w:rsidRPr="00BA4F57">
        <w:rPr>
          <w:sz w:val="12"/>
        </w:rPr>
        <w:t xml:space="preserve"> contract. “Our issue was not with respect to </w:t>
      </w:r>
      <w:proofErr w:type="spellStart"/>
      <w:r w:rsidRPr="00BA4F57">
        <w:rPr>
          <w:sz w:val="12"/>
        </w:rPr>
        <w:t>VaxGen</w:t>
      </w:r>
      <w:proofErr w:type="spellEnd"/>
      <w:r w:rsidRPr="00BA4F57">
        <w:rPr>
          <w:sz w:val="12"/>
        </w:rPr>
        <w:t xml:space="preserve">,” the president of Emergent, Daniel </w:t>
      </w:r>
      <w:proofErr w:type="spellStart"/>
      <w:r w:rsidRPr="00BA4F57">
        <w:rPr>
          <w:sz w:val="12"/>
        </w:rPr>
        <w:t>Abdun</w:t>
      </w:r>
      <w:proofErr w:type="spellEnd"/>
      <w:r w:rsidRPr="00BA4F57">
        <w:rPr>
          <w:sz w:val="12"/>
        </w:rPr>
        <w:t xml:space="preserve">-Nabi, told me. “It was with respect to the approach of moving to a single supplier with an unproven technology. We thought it was premature. We thought it added risk to the country.” According to </w:t>
      </w:r>
      <w:proofErr w:type="spellStart"/>
      <w:r w:rsidRPr="00BA4F57">
        <w:rPr>
          <w:sz w:val="12"/>
        </w:rPr>
        <w:t>Abdun</w:t>
      </w:r>
      <w:proofErr w:type="spellEnd"/>
      <w:r w:rsidRPr="00BA4F57">
        <w:rPr>
          <w:sz w:val="12"/>
        </w:rPr>
        <w:t xml:space="preserve">-Nabi, the company’s message to legislators was: “You shouldn’t put all your eggs in one basket. There’s a role for multiple suppliers.” The fact that this lobbying contributed to the implosion of </w:t>
      </w:r>
      <w:proofErr w:type="spellStart"/>
      <w:r w:rsidRPr="00BA4F57">
        <w:rPr>
          <w:sz w:val="12"/>
        </w:rPr>
        <w:t>VaxGen</w:t>
      </w:r>
      <w:proofErr w:type="spellEnd"/>
      <w:r w:rsidRPr="00BA4F57">
        <w:rPr>
          <w:sz w:val="12"/>
        </w:rPr>
        <w:t xml:space="preserve"> and another five years in which Emergent was the only supplier of anthrax vaccine, which has earned the company $1.5 billion, also troubles </w:t>
      </w:r>
      <w:proofErr w:type="spellStart"/>
      <w:r w:rsidRPr="00BA4F57">
        <w:rPr>
          <w:sz w:val="12"/>
        </w:rPr>
        <w:t>Abdun</w:t>
      </w:r>
      <w:proofErr w:type="spellEnd"/>
      <w:r w:rsidRPr="00BA4F57">
        <w:rPr>
          <w:sz w:val="12"/>
        </w:rPr>
        <w:t xml:space="preserve">-Nabi, he said. “It puts us in a very difficult position to be the sole supplier. I mean, the whole nation is reliant on Emergent. And in one sense, we’re very honored to be in that position, but it’s a tremendous responsibility.” General Russell, who led the early countermeasure program, told me: “It was Emergent lobbying that killed </w:t>
      </w:r>
      <w:proofErr w:type="spellStart"/>
      <w:r w:rsidRPr="00BA4F57">
        <w:rPr>
          <w:sz w:val="12"/>
        </w:rPr>
        <w:t>VaxGen</w:t>
      </w:r>
      <w:proofErr w:type="spellEnd"/>
      <w:r w:rsidRPr="00BA4F57">
        <w:rPr>
          <w:sz w:val="12"/>
        </w:rPr>
        <w:t xml:space="preserve">. Period. Emergent bought the Congress. Congress killed </w:t>
      </w:r>
      <w:proofErr w:type="spellStart"/>
      <w:r w:rsidRPr="00BA4F57">
        <w:rPr>
          <w:sz w:val="12"/>
        </w:rPr>
        <w:t>VaxGen</w:t>
      </w:r>
      <w:proofErr w:type="spellEnd"/>
      <w:r w:rsidRPr="00BA4F57">
        <w:rPr>
          <w:sz w:val="12"/>
        </w:rPr>
        <w:t xml:space="preserve">.” Several current officials share Russell’s view. When I asked one senior biodefense official about the lack of a new anthrax vaccine, the official nearly exploded: “Why don’t we have a second-generation anthrax vaccine? The reason is Emergent lobbying!” Even the director of </w:t>
      </w:r>
      <w:proofErr w:type="spellStart"/>
      <w:r w:rsidRPr="00BA4F57">
        <w:rPr>
          <w:sz w:val="12"/>
        </w:rPr>
        <w:t>Barda</w:t>
      </w:r>
      <w:proofErr w:type="spellEnd"/>
      <w:r w:rsidRPr="00BA4F57">
        <w:rPr>
          <w:sz w:val="12"/>
        </w:rPr>
        <w:t xml:space="preserve">, Robin Robinson, acknowledged that politics played a role in the decision. “Should we have kept it? I think there’s a long debate,” he said. “They had brought in some really top-flight people in there, and Lance Gordon was really good at judging talent. Unfortunately, there was a lot of political pressure.” Soon after the </w:t>
      </w:r>
      <w:proofErr w:type="spellStart"/>
      <w:r w:rsidRPr="00BA4F57">
        <w:rPr>
          <w:sz w:val="12"/>
        </w:rPr>
        <w:t>VaxGen</w:t>
      </w:r>
      <w:proofErr w:type="spellEnd"/>
      <w:r w:rsidRPr="00BA4F57">
        <w:rPr>
          <w:sz w:val="12"/>
        </w:rPr>
        <w:t xml:space="preserve"> contract failed, the company folded into another, and Emergent bought the rights to develop the new anthrax vaccine it had spent three years lobbying against. </w:t>
      </w:r>
      <w:proofErr w:type="spellStart"/>
      <w:r w:rsidRPr="00BA4F57">
        <w:rPr>
          <w:sz w:val="12"/>
        </w:rPr>
        <w:t>Abdun</w:t>
      </w:r>
      <w:proofErr w:type="spellEnd"/>
      <w:r w:rsidRPr="00BA4F57">
        <w:rPr>
          <w:sz w:val="12"/>
        </w:rPr>
        <w:t xml:space="preserve">-Nabi told me his company was still trying to develop that vaccine, but critics question whether Emergent, which signed another contract this month to deliver $1.25 billion more of the old vaccine to the stockpile, is pursuing the replacement vaccine as enthusiastically as possible. “They bought the technology and buried it,” Russell says. “We are five or six years behind where we should be. We should be working on a third-generation vaccine.” If the pursuit of a new anthrax vaccine has been halting, the pursuit of many other vaccines has halted altogether. In fact, other than the vaccines for anthrax and smallpox, there are no vaccines in the stockpile for any other agents on the </w:t>
      </w:r>
      <w:proofErr w:type="spellStart"/>
      <w:r w:rsidRPr="00BA4F57">
        <w:rPr>
          <w:sz w:val="12"/>
        </w:rPr>
        <w:t>materialthreat</w:t>
      </w:r>
      <w:proofErr w:type="spellEnd"/>
      <w:r w:rsidRPr="00BA4F57">
        <w:rPr>
          <w:sz w:val="12"/>
        </w:rPr>
        <w:t xml:space="preserve"> list, nor are any of those vaccines in the advanced development program, nor will any of them enter the program any time soon. Robin Robinson, the director of </w:t>
      </w:r>
      <w:proofErr w:type="spellStart"/>
      <w:r w:rsidRPr="00BA4F57">
        <w:rPr>
          <w:sz w:val="12"/>
        </w:rPr>
        <w:t>Barda</w:t>
      </w:r>
      <w:proofErr w:type="spellEnd"/>
      <w:r w:rsidRPr="00BA4F57">
        <w:rPr>
          <w:sz w:val="12"/>
        </w:rPr>
        <w:t xml:space="preserve">, is a big, easy fellow, with a trim goatee and a light Southern drawl. The first I met him, two years ago, we sat at a long table with his new boss, Nicole Lurie, who had just been appointed by the Obama administration as the assistant secretary for countermeasure development. Lurie had an air of unpretentious surety and a sudden, piercing laugh, and she and Robinson wasted no time trying to hide the failings of their program. Although </w:t>
      </w:r>
      <w:proofErr w:type="spellStart"/>
      <w:r w:rsidRPr="00BA4F57">
        <w:rPr>
          <w:sz w:val="12"/>
        </w:rPr>
        <w:t>Barda</w:t>
      </w:r>
      <w:proofErr w:type="spellEnd"/>
      <w:r w:rsidRPr="00BA4F57">
        <w:rPr>
          <w:sz w:val="12"/>
        </w:rPr>
        <w:t xml:space="preserve"> was established in 2006 with an annual budget of $1 billion, it never actually received the money. In 2006, the agency received $54 million; in 2007, $104 million; in 2008, $102 million; and by the time I sat down with Robinson and Lurie in 2009, </w:t>
      </w:r>
      <w:proofErr w:type="spellStart"/>
      <w:r w:rsidRPr="00BA4F57">
        <w:rPr>
          <w:sz w:val="12"/>
        </w:rPr>
        <w:t>Barda</w:t>
      </w:r>
      <w:proofErr w:type="spellEnd"/>
      <w:r w:rsidRPr="00BA4F57">
        <w:rPr>
          <w:sz w:val="12"/>
        </w:rPr>
        <w:t xml:space="preserve"> had received in four years about half of what it was intended to receive in one. Lurie reminded me of the high cost required to develop drugs. “What does it take in the pharmaceutical industry?” she asked. “A billion dollars per product! The advanced development part of that might be about $350 million, so that’s the part that we should be funded for.” “For each product!” Robinson said. “For each product,” Lurie agreed. “So, we’re nowhere near it. </w:t>
      </w:r>
      <w:r w:rsidRPr="00CC107D">
        <w:rPr>
          <w:rStyle w:val="StyleUnderline"/>
          <w:highlight w:val="cyan"/>
        </w:rPr>
        <w:t>We’re nowhere near the level</w:t>
      </w:r>
      <w:r w:rsidRPr="00423E24">
        <w:rPr>
          <w:rStyle w:val="StyleUnderline"/>
        </w:rPr>
        <w:t xml:space="preserve"> that </w:t>
      </w:r>
      <w:r w:rsidRPr="00CC107D">
        <w:rPr>
          <w:rStyle w:val="StyleUnderline"/>
          <w:highlight w:val="cyan"/>
        </w:rPr>
        <w:t>we need to be, to</w:t>
      </w:r>
      <w:r w:rsidRPr="00423E24">
        <w:rPr>
          <w:rStyle w:val="StyleUnderline"/>
        </w:rPr>
        <w:t xml:space="preserve"> be able to </w:t>
      </w:r>
      <w:r w:rsidRPr="00CC107D">
        <w:rPr>
          <w:rStyle w:val="StyleUnderline"/>
          <w:highlight w:val="cyan"/>
        </w:rPr>
        <w:t>protect the</w:t>
      </w:r>
      <w:r w:rsidRPr="00423E24">
        <w:rPr>
          <w:rStyle w:val="StyleUnderline"/>
        </w:rPr>
        <w:t xml:space="preserve"> American </w:t>
      </w:r>
      <w:r w:rsidRPr="00CC107D">
        <w:rPr>
          <w:rStyle w:val="StyleUnderline"/>
          <w:highlight w:val="cyan"/>
        </w:rPr>
        <w:t>public.”</w:t>
      </w:r>
      <w:r>
        <w:rPr>
          <w:rStyle w:val="StyleUnderline"/>
        </w:rPr>
        <w:t xml:space="preserve"> </w:t>
      </w:r>
      <w:r w:rsidRPr="00BA4F57">
        <w:rPr>
          <w:sz w:val="12"/>
        </w:rPr>
        <w:t xml:space="preserve">In the two years since that conversation, financing for </w:t>
      </w:r>
      <w:proofErr w:type="spellStart"/>
      <w:r w:rsidRPr="00BA4F57">
        <w:rPr>
          <w:sz w:val="12"/>
        </w:rPr>
        <w:t>Barda</w:t>
      </w:r>
      <w:proofErr w:type="spellEnd"/>
      <w:r w:rsidRPr="00BA4F57">
        <w:rPr>
          <w:sz w:val="12"/>
        </w:rPr>
        <w:t xml:space="preserve"> has gone up, but with many of the goals still incomplete and criticism pouring in — two weeks ago, the Bipartisan W.M.D. Terrorism Research Center in Washington gave the agency a D for performance — the affinity between Robinson and Lurie is less apparent. Lurie, for example, has removed from </w:t>
      </w:r>
      <w:proofErr w:type="spellStart"/>
      <w:r w:rsidRPr="00BA4F57">
        <w:rPr>
          <w:sz w:val="12"/>
        </w:rPr>
        <w:t>Barda</w:t>
      </w:r>
      <w:proofErr w:type="spellEnd"/>
      <w:r w:rsidRPr="00BA4F57">
        <w:rPr>
          <w:sz w:val="12"/>
        </w:rPr>
        <w:t xml:space="preserve"> all contracting officers, instructing them to report to her instead of Robinson. This many seem minor, but companies working with </w:t>
      </w:r>
      <w:proofErr w:type="spellStart"/>
      <w:r w:rsidRPr="00BA4F57">
        <w:rPr>
          <w:sz w:val="12"/>
        </w:rPr>
        <w:t>Barda</w:t>
      </w:r>
      <w:proofErr w:type="spellEnd"/>
      <w:r w:rsidRPr="00BA4F57">
        <w:rPr>
          <w:sz w:val="12"/>
        </w:rPr>
        <w:t xml:space="preserve"> suggest that it has led to ballooning bureaucracy at an agency that was specifically created to attract business. “Now you really have two bosses,” Eric Richman, the C.E.O. of </w:t>
      </w:r>
      <w:proofErr w:type="spellStart"/>
      <w:r w:rsidRPr="00BA4F57">
        <w:rPr>
          <w:sz w:val="12"/>
        </w:rPr>
        <w:t>PharmAthene</w:t>
      </w:r>
      <w:proofErr w:type="spellEnd"/>
      <w:r w:rsidRPr="00BA4F57">
        <w:rPr>
          <w:sz w:val="12"/>
        </w:rPr>
        <w:t xml:space="preserve">, which is one of four companies still working on a new anthrax vaccine, told me. “We actually spend as much time managing our contracts as we do developing our drugs. It’s a real burden.” Other C.E.O.’s echoed Richman’s concern, and friends of Robinson’s suggest that the move has compromised his ability to lead the program effectively. “This becomes very frustrating for him,” an H.H.S. official told me. “What does he tell the companies — ‘Now I have to go ask for permission’?” But the gap between Robinson and Lurie also seems to extend to basic matters of policy and fact. Nowhere is the division in countermeasure development more apparent than on the question of vaccine development. Because a vaccine is only effective against a single pathogen, and because development is so expensive, </w:t>
      </w:r>
      <w:proofErr w:type="spellStart"/>
      <w:r w:rsidRPr="00BA4F57">
        <w:rPr>
          <w:sz w:val="12"/>
        </w:rPr>
        <w:t>Barda</w:t>
      </w:r>
      <w:proofErr w:type="spellEnd"/>
      <w:r w:rsidRPr="00BA4F57">
        <w:rPr>
          <w:sz w:val="12"/>
        </w:rPr>
        <w:t xml:space="preserve"> has focused much of its energy on therapeutic drugs — which may not offer protection to the healthy but can treat a broad range of diseases. When I visited </w:t>
      </w:r>
      <w:proofErr w:type="spellStart"/>
      <w:r w:rsidRPr="00BA4F57">
        <w:rPr>
          <w:sz w:val="12"/>
        </w:rPr>
        <w:t>Barda</w:t>
      </w:r>
      <w:proofErr w:type="spellEnd"/>
      <w:r w:rsidRPr="00BA4F57">
        <w:rPr>
          <w:sz w:val="12"/>
        </w:rPr>
        <w:t xml:space="preserve"> recently to speak with Robinson and Lurie again, I heard two very different explanations for the move away from vaccines. Lurie described the decision as an unfortunate but necessary concession to the budget. “You’d like to have vaccines further along in the pipeline for all the threats we have, and you’d like to have a way to manufacture them quickly,” she told me. “But I don’t think there’s anywhere near enough money in the system.” Yet Robinson insisted that the move would have happened even if financing was not an issue. “There are only two biothreats — smallpox and anthrax — that we feel vaccination is the appropriate way to go,” he said. When I asked if that meant he would not even want a vaccine for other agents, like tularemia, he said: “I don’t think there’s a case to be made for that. What we’re doing is therapeutics.” The debate over vaccine development is by no means limited to Robinson and Lurie. Ten years after the anthrax attacks, and with more than $16 billion committed to countermeasure development, there is still broad disagreement among officials over whether the stockpile should include other vaccines. When I asked Tara O’Toole, who leads the Science and Technology Directorate at the Department of Homeland Security (where the list of biological material threats is </w:t>
      </w:r>
      <w:proofErr w:type="gramStart"/>
      <w:r w:rsidRPr="00BA4F57">
        <w:rPr>
          <w:sz w:val="12"/>
        </w:rPr>
        <w:t>created</w:t>
      </w:r>
      <w:proofErr w:type="gramEnd"/>
      <w:r w:rsidRPr="00BA4F57">
        <w:rPr>
          <w:sz w:val="12"/>
        </w:rPr>
        <w:t xml:space="preserve"> and the countermeasure process begins) whether she believed the stockpile should include vaccines for other agents, she snapped: “Vaccines are essential. If there’s a bio attack, people are going to want their children vaccinated. It’s the only defense against reload.” By “reload,” O’Toole was referring to a concept first developed by Richard Danzig, who is a former secretary of the Navy under Bill Clinton and one of the leading intellectuals in biodefense. Danzig currently serves as chairman of the board at the Center for a New American Security, sits on the Defense Policy Board at the Pentagon and is a member of the President’s Intelligence Advisory Board. The reload concept, he told me recently, describes a fundamental difference between biological weapons and all other weapon types. “When we talk about terrorists’ acquiring a nuclear weapon, we’re talking about just that — they’re acquiring a weapon,” Danzig said. </w:t>
      </w:r>
      <w:r w:rsidRPr="00423E24">
        <w:rPr>
          <w:rStyle w:val="StyleUnderline"/>
        </w:rPr>
        <w:t xml:space="preserve">“With biological weapons, </w:t>
      </w:r>
      <w:r w:rsidRPr="00CC107D">
        <w:rPr>
          <w:rStyle w:val="StyleUnderline"/>
          <w:highlight w:val="cyan"/>
        </w:rPr>
        <w:t>we’re talking about</w:t>
      </w:r>
      <w:r w:rsidRPr="00423E24">
        <w:rPr>
          <w:rStyle w:val="StyleUnderline"/>
        </w:rPr>
        <w:t xml:space="preserve"> acquiring </w:t>
      </w:r>
      <w:r w:rsidRPr="00CC107D">
        <w:rPr>
          <w:rStyle w:val="StyleUnderline"/>
          <w:highlight w:val="cyan"/>
        </w:rPr>
        <w:t>the ability to produce weapons</w:t>
      </w:r>
      <w:r w:rsidRPr="00423E24">
        <w:rPr>
          <w:rStyle w:val="StyleUnderline"/>
        </w:rPr>
        <w:t xml:space="preserve">. </w:t>
      </w:r>
      <w:proofErr w:type="gramStart"/>
      <w:r w:rsidRPr="00423E24">
        <w:rPr>
          <w:rStyle w:val="StyleUnderline"/>
        </w:rPr>
        <w:t>So</w:t>
      </w:r>
      <w:proofErr w:type="gramEnd"/>
      <w:r w:rsidRPr="00423E24">
        <w:rPr>
          <w:rStyle w:val="StyleUnderline"/>
        </w:rPr>
        <w:t xml:space="preserve"> </w:t>
      </w:r>
      <w:r w:rsidRPr="00CC107D">
        <w:rPr>
          <w:rStyle w:val="StyleUnderline"/>
          <w:highlight w:val="cyan"/>
        </w:rPr>
        <w:t>if you acquire the ability</w:t>
      </w:r>
      <w:r w:rsidRPr="00BA4F57">
        <w:rPr>
          <w:sz w:val="12"/>
        </w:rPr>
        <w:t xml:space="preserve"> to produce 100 grams of anthrax, </w:t>
      </w:r>
      <w:r w:rsidRPr="00CC107D">
        <w:rPr>
          <w:rStyle w:val="StyleUnderline"/>
          <w:highlight w:val="cyan"/>
        </w:rPr>
        <w:t>you can keep doing that.</w:t>
      </w:r>
      <w:r w:rsidRPr="00423E24">
        <w:rPr>
          <w:rStyle w:val="StyleUnderline"/>
        </w:rPr>
        <w:t xml:space="preserve"> You really have to think about biology as potentially the subject of a</w:t>
      </w:r>
      <w:r>
        <w:rPr>
          <w:rStyle w:val="StyleUnderline"/>
        </w:rPr>
        <w:t xml:space="preserve"> </w:t>
      </w:r>
      <w:r w:rsidRPr="00423E24">
        <w:rPr>
          <w:rStyle w:val="StyleUnderline"/>
        </w:rPr>
        <w:t>campaign, where somebody keeps attacking, rather than a one-shot incident</w:t>
      </w:r>
      <w:r w:rsidRPr="00BA4F57">
        <w:rPr>
          <w:sz w:val="12"/>
        </w:rPr>
        <w:t xml:space="preserve">.” When I asked Danzig how the reload concept influences the debate over vaccines, he said: “You can reassure people that there will be antibiotics available for them, and you can keep producing ever greater numbers of antibiotics. But you can see that if you had the ability to vaccinate people and protect them, it would provide </w:t>
      </w:r>
      <w:proofErr w:type="gramStart"/>
      <w:r w:rsidRPr="00BA4F57">
        <w:rPr>
          <w:sz w:val="12"/>
        </w:rPr>
        <w:t>a larger degree of</w:t>
      </w:r>
      <w:proofErr w:type="gramEnd"/>
      <w:r w:rsidRPr="00BA4F57">
        <w:rPr>
          <w:sz w:val="12"/>
        </w:rPr>
        <w:t xml:space="preserve"> protection. </w:t>
      </w:r>
      <w:proofErr w:type="gramStart"/>
      <w:r w:rsidRPr="00BA4F57">
        <w:rPr>
          <w:sz w:val="12"/>
        </w:rPr>
        <w:t>So</w:t>
      </w:r>
      <w:proofErr w:type="gramEnd"/>
      <w:r w:rsidRPr="00BA4F57">
        <w:rPr>
          <w:sz w:val="12"/>
        </w:rPr>
        <w:t xml:space="preserve"> to the extent that these things come to pass, I think there will be more pressure to develop vaccines.” Brett </w:t>
      </w:r>
      <w:proofErr w:type="spellStart"/>
      <w:r w:rsidRPr="00BA4F57">
        <w:rPr>
          <w:sz w:val="12"/>
        </w:rPr>
        <w:t>Giroir</w:t>
      </w:r>
      <w:proofErr w:type="spellEnd"/>
      <w:r w:rsidRPr="00BA4F57">
        <w:rPr>
          <w:sz w:val="12"/>
        </w:rPr>
        <w:t xml:space="preserve">, who directed the Defense Sciences Office at </w:t>
      </w:r>
      <w:proofErr w:type="spellStart"/>
      <w:r w:rsidRPr="00BA4F57">
        <w:rPr>
          <w:sz w:val="12"/>
        </w:rPr>
        <w:t>Darpa</w:t>
      </w:r>
      <w:proofErr w:type="spellEnd"/>
      <w:r w:rsidRPr="00BA4F57">
        <w:rPr>
          <w:sz w:val="12"/>
        </w:rPr>
        <w:t xml:space="preserve"> and is now vice chancellor for strategic initiatives at Texas A&amp;M University, shared Danzig and O’Toole’s belief that other vaccines should be developed. “Vaccines are critical components of a biodefense posture, and anybody who thinks they’re not isn’t thinking seriously about how we approach this,” </w:t>
      </w:r>
      <w:proofErr w:type="spellStart"/>
      <w:r w:rsidRPr="00BA4F57">
        <w:rPr>
          <w:sz w:val="12"/>
        </w:rPr>
        <w:t>Giroir</w:t>
      </w:r>
      <w:proofErr w:type="spellEnd"/>
      <w:r w:rsidRPr="00BA4F57">
        <w:rPr>
          <w:sz w:val="12"/>
        </w:rPr>
        <w:t xml:space="preserve"> told me. “If we got sprayed with tularemia in College Station and a biodefense sensor went off, that would be </w:t>
      </w:r>
      <w:proofErr w:type="gramStart"/>
      <w:r w:rsidRPr="00BA4F57">
        <w:rPr>
          <w:sz w:val="12"/>
        </w:rPr>
        <w:t>an</w:t>
      </w:r>
      <w:proofErr w:type="gramEnd"/>
      <w:r w:rsidRPr="00BA4F57">
        <w:rPr>
          <w:sz w:val="12"/>
        </w:rPr>
        <w:t xml:space="preserve"> 4 ideal opportunity for vaccine.” Tularemia is an especially difficult case. Found naturally in animals around the world, it can be transmitted during butchering and spread by ticks. Although it is highly infectious, it is seldom lethal. But during the 1950s and ’60s, Army researchers became interested in weaponizing tularemia. It has been more than 40 years since the American bioweapons program shut down, and many of the details remain classified. Last fall, the final director of the program, William Patrick, died of cancer at 84, but in the final months of Patrick’s life, Robert Kadlec, the former biodefense chief in the second Bush White House, and Joel McCleary, a former aide to Jimmy Carter, spent hundreds of hours interviewing him on the history and accomplishments of the program. Over the past year, McCleary has delivered a presentation on the bioweapons program to members of Congress, the White House national-security staff and senior officials at the Departments of Defense, Homeland Security and Health and Human Services. One night this summer, I stopped by McCleary’s house to see the presentation myself. Finding McCleary’s home in Georgetown was a bit like passing through the looking glass. I started down a cheery row of town houses, but as I approached the right number, I realized there was no house — just a gravel path that trailed away from the street with vines and shrubs surrounding it. I followed the path and came to a gate and, finding no bell or button, fiddled with an iron latch to enter a lush green courtyard shaded by a walnut tree. It was as if I made a wrong turn in Georgetown and wandered into the English countryside. In the center of the yard sat a small cottage, as wide as it was tall. I rang the buzzer a few times and rapped a brass knocker on the door, and after a few minutes, McCleary burst outside in a pair of bright red slippers. He is a large man, brimming with energy, and we stood in his yard admiring the flowers for a moment, then retreated inside to review the last known record of the American quest for a microbial army. It was immediately apparent that the Army’s research on tularemia went far beyond what is commonly known. In hundreds of experiments, scientists weaponized the bacteria to extraordinary potency and then proceeded to mix the slurry with another agent, known as S.E.B., which multiplied the effects logarithmically, shattering the human immune system just as the tularemia plunged in. In several large outdoor tests, scientists drifted clouds of tularemia over cages of live monkeys to evaluate the infectivity. At high doses, the weaponized bacteria were determined to have an incubation period of just a few hours. If left untreated, the combination of tularemia and S.E.B. was projected to cause death within the same period. Patrick called these “killing winds.” In one video, he calmly warned, “Between 50 and 60 pounds of freeze-dried tularemia produced in our production facility would eliminate about 60 percent of the population of London, England.” When I asked Robinson, who knew Patrick and has seen McCleary’s presentation, whether the extreme weaponization of tularemia suggests the limits of a therapeutic response and a role for vaccination, Robinson became circumspect. “I’ve got to be careful on this one,” he said, “because there is classified information.” Then he went on to explain that </w:t>
      </w:r>
      <w:proofErr w:type="spellStart"/>
      <w:r w:rsidRPr="00BA4F57">
        <w:rPr>
          <w:sz w:val="12"/>
        </w:rPr>
        <w:t>Barda</w:t>
      </w:r>
      <w:proofErr w:type="spellEnd"/>
      <w:r w:rsidRPr="00BA4F57">
        <w:rPr>
          <w:sz w:val="12"/>
        </w:rPr>
        <w:t xml:space="preserve"> is considering the possibility of such an attack but still hopes to respond by treating the sick, rather than by vaccinating the healthy. “What we’re doing,” he reiterated, “is therapeutics.” To date, the United States has never developed an original vaccine for tularemia. Instead, for the past 50 years, scientists who study tularemia must be vaccinated with a weakened version of the bacterium, which was first obtained through mysterious means from the Soviet Union during the early days of the cold war and then modified. But today, supplies of the live vaccine are running thin. In fact, they are virtually gone. Although some lab workers still receive it, the official literature of the C.D.C. lists the tularemia vaccine as “not currently available,” and Karl Klose, who runs a tularemia lab at the University of Texas, San Antonio, told me that federal research into tularemia has dwindled over the past few years. “They’re basically just abandoning the effort,” he said. “It’s like the A.D.D. has kicked in.” There is one vaccine candidate for tularemia currently in development. Although it is not a novel product and represents a different formulation of the old Soviet vaccine, it is currently in clinical trials at several locations around the country. Typically, the point at which a product becomes eligible for all the support and financing of the advanced development program at </w:t>
      </w:r>
      <w:proofErr w:type="spellStart"/>
      <w:r w:rsidRPr="00BA4F57">
        <w:rPr>
          <w:sz w:val="12"/>
        </w:rPr>
        <w:t>Barda</w:t>
      </w:r>
      <w:proofErr w:type="spellEnd"/>
      <w:r w:rsidRPr="00BA4F57">
        <w:rPr>
          <w:sz w:val="12"/>
        </w:rPr>
        <w:t xml:space="preserve"> is when the product enters Phase II testing. The new tularemia product entered Phase II this fall, but without interest from </w:t>
      </w:r>
      <w:proofErr w:type="spellStart"/>
      <w:r w:rsidRPr="00BA4F57">
        <w:rPr>
          <w:sz w:val="12"/>
        </w:rPr>
        <w:t>Barda</w:t>
      </w:r>
      <w:proofErr w:type="spellEnd"/>
      <w:r w:rsidRPr="00BA4F57">
        <w:rPr>
          <w:sz w:val="12"/>
        </w:rPr>
        <w:t xml:space="preserve">, it has remained under the auspices of the early development program at N.I.A.I.D. If this seems organizationally confusing, it makes sense in at least one way. Since 2002, the financing for N.I.A.I.D. has outpaced that for advanced development by as much as 15 to 1. Partly, this is a result of N.I.A.I.D.’s being an older, established institution; partly it is a consequence of the institute’s powerful director, </w:t>
      </w:r>
      <w:proofErr w:type="spellStart"/>
      <w:r w:rsidRPr="00BA4F57">
        <w:rPr>
          <w:sz w:val="12"/>
        </w:rPr>
        <w:t>Fauci</w:t>
      </w:r>
      <w:proofErr w:type="spellEnd"/>
      <w:r w:rsidRPr="00BA4F57">
        <w:rPr>
          <w:sz w:val="12"/>
        </w:rPr>
        <w:t xml:space="preserve">, who has led the agency since 1984 and is sometimes called the J. Edgar Hoover of biology. On the heels of the anthrax attacks in 2001, </w:t>
      </w:r>
      <w:proofErr w:type="spellStart"/>
      <w:r w:rsidRPr="00BA4F57">
        <w:rPr>
          <w:sz w:val="12"/>
        </w:rPr>
        <w:t>Fauci</w:t>
      </w:r>
      <w:proofErr w:type="spellEnd"/>
      <w:r w:rsidRPr="00BA4F57">
        <w:rPr>
          <w:sz w:val="12"/>
        </w:rPr>
        <w:t xml:space="preserve"> vigorously promoted N.I.A.I.D. as the best agency to lead countermeasure development and since 2003 has received about $1.6 billion each year for biodefense research. Some of that money goes into projects like the tularemia study, which would not be financed otherwise. Much more has gone into other kinds of projects entirely. A close look at </w:t>
      </w:r>
      <w:proofErr w:type="spellStart"/>
      <w:r w:rsidRPr="00BA4F57">
        <w:rPr>
          <w:sz w:val="12"/>
        </w:rPr>
        <w:t>Fauci’s</w:t>
      </w:r>
      <w:proofErr w:type="spellEnd"/>
      <w:r w:rsidRPr="00BA4F57">
        <w:rPr>
          <w:sz w:val="12"/>
        </w:rPr>
        <w:t xml:space="preserve"> budget last year shows that the director has steered about 70 percent of his biodefense funds toward research into natural disease, including AIDS, SARS and malaria — choosing to define “biodefense” however he likes. The offices of N.I.A.I.D. lie within the sprawling N.I.H. campus in Bethesda, Md., just below the rim of the Washington Beltway. Among the stately grounds of the N.I.H., the N.I.A.I.D. building is mostly remarkable for how unremarkable it is: the exterior is smudged with mildew and laced with steel electrical conduit, and the corridors are dim and yellowing with age. One day recently, as I stood with </w:t>
      </w:r>
      <w:proofErr w:type="spellStart"/>
      <w:r w:rsidRPr="00BA4F57">
        <w:rPr>
          <w:sz w:val="12"/>
        </w:rPr>
        <w:t>Fauci</w:t>
      </w:r>
      <w:proofErr w:type="spellEnd"/>
      <w:r w:rsidRPr="00BA4F57">
        <w:rPr>
          <w:sz w:val="12"/>
        </w:rPr>
        <w:t xml:space="preserve"> in his seventh-floor office, he paused to admire the dishevelment around him. “Look at this!” he cried, running a hand over the dented surface of his desk. “I inherited this from my predecessor!” He pointed to an old sofa in the corner. “If there’s ever a Congressional investigation, I don’t want them to say I spent it all on myself!” </w:t>
      </w:r>
      <w:proofErr w:type="spellStart"/>
      <w:r w:rsidRPr="00BA4F57">
        <w:rPr>
          <w:sz w:val="12"/>
        </w:rPr>
        <w:t>Fauci</w:t>
      </w:r>
      <w:proofErr w:type="spellEnd"/>
      <w:r w:rsidRPr="00BA4F57">
        <w:rPr>
          <w:sz w:val="12"/>
        </w:rPr>
        <w:t xml:space="preserve"> is a small, muscular man with an outsize manner. He is from New York in the most obvious ways. After three decades leading one of the most prestigious research programs on earth, he retains a booming Brooklyn patois that sounds, even when he is discussing matters of virulence and pathogenesis, as if he is shouting a pizza order to the back. As we sat together in his library, he explained that although he has overseen most federal spending on countermeasure development since 2002, he does not fully embrace the mission. The list of material threats, he said, reflects an outmoded way of thinking. “It’s less of a priority to say, ‘O.K., now here’s our menu for the Strategic National Stockpile,</w:t>
      </w:r>
      <w:proofErr w:type="gramStart"/>
      <w:r w:rsidRPr="00BA4F57">
        <w:rPr>
          <w:sz w:val="12"/>
        </w:rPr>
        <w:t>’ ”</w:t>
      </w:r>
      <w:proofErr w:type="gramEnd"/>
      <w:r w:rsidRPr="00BA4F57">
        <w:rPr>
          <w:sz w:val="12"/>
        </w:rPr>
        <w:t xml:space="preserve"> </w:t>
      </w:r>
      <w:proofErr w:type="spellStart"/>
      <w:r w:rsidRPr="00BA4F57">
        <w:rPr>
          <w:sz w:val="12"/>
        </w:rPr>
        <w:t>Fauci</w:t>
      </w:r>
      <w:proofErr w:type="spellEnd"/>
      <w:r w:rsidRPr="00BA4F57">
        <w:rPr>
          <w:sz w:val="12"/>
        </w:rPr>
        <w:t xml:space="preserve"> said. “We call that the military model.” He added, “Do we have this little thing in the stockpile or not? I don’t judge the safety of the country on that basis. To me, the idea of a naturally occurring threat is infinitely greater.” Many agents on the list, </w:t>
      </w:r>
      <w:proofErr w:type="spellStart"/>
      <w:r w:rsidRPr="00BA4F57">
        <w:rPr>
          <w:sz w:val="12"/>
        </w:rPr>
        <w:t>Fauci</w:t>
      </w:r>
      <w:proofErr w:type="spellEnd"/>
      <w:r w:rsidRPr="00BA4F57">
        <w:rPr>
          <w:sz w:val="12"/>
        </w:rPr>
        <w:t xml:space="preserve"> said, were a product of the cold war, when the U.S. military kept a list of “Category A” pathogens being developed by the Soviet bioweapons program. “</w:t>
      </w:r>
      <w:proofErr w:type="gramStart"/>
      <w:r w:rsidRPr="00BA4F57">
        <w:rPr>
          <w:sz w:val="12"/>
        </w:rPr>
        <w:t>So</w:t>
      </w:r>
      <w:proofErr w:type="gramEnd"/>
      <w:r w:rsidRPr="00BA4F57">
        <w:rPr>
          <w:sz w:val="12"/>
        </w:rPr>
        <w:t xml:space="preserve"> </w:t>
      </w:r>
      <w:r w:rsidRPr="00CC107D">
        <w:rPr>
          <w:rStyle w:val="StyleUnderline"/>
          <w:highlight w:val="cyan"/>
        </w:rPr>
        <w:t>when the decision was made</w:t>
      </w:r>
      <w:r w:rsidRPr="00423E24">
        <w:rPr>
          <w:rStyle w:val="StyleUnderline"/>
        </w:rPr>
        <w:t xml:space="preserve"> to make an investment into</w:t>
      </w:r>
      <w:r>
        <w:rPr>
          <w:rStyle w:val="StyleUnderline"/>
        </w:rPr>
        <w:t xml:space="preserve"> </w:t>
      </w:r>
      <w:r w:rsidRPr="00423E24">
        <w:rPr>
          <w:rStyle w:val="StyleUnderline"/>
        </w:rPr>
        <w:t>developing countermeasures</w:t>
      </w:r>
      <w:r w:rsidRPr="00BA4F57">
        <w:rPr>
          <w:sz w:val="12"/>
        </w:rPr>
        <w:t>,” he told me, “</w:t>
      </w:r>
      <w:r w:rsidRPr="00CC107D">
        <w:rPr>
          <w:rStyle w:val="StyleUnderline"/>
          <w:highlight w:val="cyan"/>
        </w:rPr>
        <w:t>that was</w:t>
      </w:r>
      <w:r w:rsidRPr="00423E24">
        <w:rPr>
          <w:rStyle w:val="StyleUnderline"/>
        </w:rPr>
        <w:t xml:space="preserve"> essentially </w:t>
      </w:r>
      <w:r w:rsidRPr="00CC107D">
        <w:rPr>
          <w:rStyle w:val="StyleUnderline"/>
          <w:highlight w:val="cyan"/>
        </w:rPr>
        <w:t>their matrix</w:t>
      </w:r>
      <w:r w:rsidRPr="00423E24">
        <w:rPr>
          <w:rStyle w:val="StyleUnderline"/>
        </w:rPr>
        <w:t xml:space="preserve"> from the</w:t>
      </w:r>
      <w:r>
        <w:rPr>
          <w:rStyle w:val="StyleUnderline"/>
        </w:rPr>
        <w:t xml:space="preserve"> </w:t>
      </w:r>
      <w:r w:rsidRPr="00423E24">
        <w:rPr>
          <w:rStyle w:val="StyleUnderline"/>
        </w:rPr>
        <w:t xml:space="preserve">beginning: </w:t>
      </w:r>
      <w:r w:rsidRPr="00CC107D">
        <w:rPr>
          <w:rStyle w:val="StyleUnderline"/>
          <w:highlight w:val="cyan"/>
        </w:rPr>
        <w:t>these are</w:t>
      </w:r>
      <w:r w:rsidRPr="00423E24">
        <w:rPr>
          <w:rStyle w:val="StyleUnderline"/>
        </w:rPr>
        <w:t xml:space="preserve"> </w:t>
      </w:r>
      <w:r w:rsidRPr="00CC107D">
        <w:rPr>
          <w:rStyle w:val="StyleUnderline"/>
          <w:highlight w:val="cyan"/>
        </w:rPr>
        <w:t>what we know the Soviets had</w:t>
      </w:r>
      <w:r w:rsidRPr="00423E24">
        <w:rPr>
          <w:rStyle w:val="StyleUnderline"/>
        </w:rPr>
        <w:t xml:space="preserve">. </w:t>
      </w:r>
      <w:r w:rsidRPr="00BA4F57">
        <w:rPr>
          <w:sz w:val="12"/>
        </w:rPr>
        <w:t xml:space="preserve">We know they have stockpiles. </w:t>
      </w:r>
      <w:r w:rsidRPr="00CC107D">
        <w:rPr>
          <w:rStyle w:val="StyleUnderline"/>
          <w:highlight w:val="cyan"/>
        </w:rPr>
        <w:t>This is what we’re going to protect against</w:t>
      </w:r>
      <w:r w:rsidRPr="00BA4F57">
        <w:rPr>
          <w:sz w:val="12"/>
        </w:rPr>
        <w:t xml:space="preserve">.” He mentioned the bacterium glanders, which was reportedly used by Germany in World War I and by Japan in World War II but seemed to </w:t>
      </w:r>
      <w:proofErr w:type="spellStart"/>
      <w:r w:rsidRPr="00BA4F57">
        <w:rPr>
          <w:sz w:val="12"/>
        </w:rPr>
        <w:t>Fauci</w:t>
      </w:r>
      <w:proofErr w:type="spellEnd"/>
      <w:r w:rsidRPr="00BA4F57">
        <w:rPr>
          <w:sz w:val="12"/>
        </w:rPr>
        <w:t xml:space="preserve"> a comparatively minor threat today. “I think the unknown threat of a mutant microbe is infinitely greater than someone coming and dropping a glanders on us!” he said. “I mean, seriously! Get real about that!” When I mentioned </w:t>
      </w:r>
      <w:proofErr w:type="spellStart"/>
      <w:r w:rsidRPr="00BA4F57">
        <w:rPr>
          <w:sz w:val="12"/>
        </w:rPr>
        <w:t>Fauci’s</w:t>
      </w:r>
      <w:proofErr w:type="spellEnd"/>
      <w:r w:rsidRPr="00BA4F57">
        <w:rPr>
          <w:sz w:val="12"/>
        </w:rPr>
        <w:t xml:space="preserve"> comments to O’Toole, who oversees the </w:t>
      </w:r>
      <w:proofErr w:type="spellStart"/>
      <w:r w:rsidRPr="00BA4F57">
        <w:rPr>
          <w:sz w:val="12"/>
        </w:rPr>
        <w:t>biologicalthreat</w:t>
      </w:r>
      <w:proofErr w:type="spellEnd"/>
      <w:r w:rsidRPr="00BA4F57">
        <w:rPr>
          <w:sz w:val="12"/>
        </w:rPr>
        <w:t xml:space="preserve"> list at the Department of Homeland Security, she said he was “completely wrong” to suggest that the list is rooted in cold-war thinking. “We use current intelligence as an integral part of every material-threat determination,” O’Toole said. “I’m surprised anyone in N.I.H. would think otherwise, particularly since the details of the material-threat determination process are briefed at the White House. It does raise a troubling question about how seriously N.I.H. is engaged in the biodefense mission.” Whether or not </w:t>
      </w:r>
      <w:proofErr w:type="spellStart"/>
      <w:r w:rsidRPr="00BA4F57">
        <w:rPr>
          <w:sz w:val="12"/>
        </w:rPr>
        <w:t>Fauci</w:t>
      </w:r>
      <w:proofErr w:type="spellEnd"/>
      <w:r w:rsidRPr="00BA4F57">
        <w:rPr>
          <w:sz w:val="12"/>
        </w:rPr>
        <w:t xml:space="preserve"> is right about the origins of the material-threat list, his observation that a natural outbreak is more likely than a biological attack is difficult to dispute. Each year, seasonal flu leads to about 200,000 hospitalizations and several thousand deaths in the United States. Although a biological attack could be much larger, there is no certainty that such an attack will ever happen. How to balance the unlikely but catastrophic potential of bioterror with the steady advance of natural disease is one of the most puzzling challenges for biodefense policy going forward. To some extent, this is also a question of framework. Fundamentally, the countermeasure program is a public-health project, yet with its reliance on classified intelligence and secret-threat assessments, it is more closely aligned in many respects with the methodology of other national-security projects. Where biodefense fits into government bureaucracy will have a profound impact on its financing. In public health, the $12 billion necessary to develop new vaccines for a dozen material4 threat agents can seem a towering, even absurd, figure. Within the realm of national security, the same amount represents less than a quarter of the cost of the military’s experiment with the V-22 Osprey </w:t>
      </w:r>
      <w:proofErr w:type="spellStart"/>
      <w:r w:rsidRPr="00BA4F57">
        <w:rPr>
          <w:sz w:val="12"/>
        </w:rPr>
        <w:t>heli</w:t>
      </w:r>
      <w:proofErr w:type="spellEnd"/>
      <w:r w:rsidRPr="00BA4F57">
        <w:rPr>
          <w:sz w:val="12"/>
        </w:rPr>
        <w:t>-plane, or about what the U.S. will spend in Afghanistan between now and Christmas. “We spent trillions of dollars in the cold war preparing for a potential nuclear exchange that never occurred,” says Kenneth Bernard, who was the senior biodefense official in the Clinton White House from 1998 to 2001 and then again in the Bush White House from 2002 to 2005. “We’re not spending that kind of money to prevent a bio attack because the people who work on biology are not trained to think like that. They are much more interested in dealing with the three particular strains of influenza that are in the dish this year than they are in thinking about a plague attack in 2018</w:t>
      </w:r>
      <w:r w:rsidRPr="00CC107D">
        <w:rPr>
          <w:sz w:val="12"/>
          <w:highlight w:val="cyan"/>
        </w:rPr>
        <w:t xml:space="preserve">.” </w:t>
      </w:r>
      <w:r w:rsidRPr="00CC107D">
        <w:rPr>
          <w:rStyle w:val="StyleUnderline"/>
          <w:highlight w:val="cyan"/>
        </w:rPr>
        <w:t>Even if</w:t>
      </w:r>
      <w:r w:rsidRPr="00BA4F57">
        <w:rPr>
          <w:rStyle w:val="StyleUnderline"/>
        </w:rPr>
        <w:t xml:space="preserve"> the leadership and financing for </w:t>
      </w:r>
      <w:r w:rsidRPr="00CC107D">
        <w:rPr>
          <w:rStyle w:val="StyleUnderline"/>
          <w:highlight w:val="cyan"/>
        </w:rPr>
        <w:t>biodefense were to shift toward a national-security framework</w:t>
      </w:r>
      <w:r w:rsidRPr="00BA4F57">
        <w:rPr>
          <w:rStyle w:val="StyleUnderline"/>
        </w:rPr>
        <w:t xml:space="preserve">, </w:t>
      </w:r>
      <w:r w:rsidRPr="00CC107D">
        <w:rPr>
          <w:rStyle w:val="StyleUnderline"/>
          <w:highlight w:val="cyan"/>
        </w:rPr>
        <w:t>the task would</w:t>
      </w:r>
      <w:r w:rsidRPr="00BA4F57">
        <w:rPr>
          <w:rStyle w:val="StyleUnderline"/>
        </w:rPr>
        <w:t xml:space="preserve"> still </w:t>
      </w:r>
      <w:r w:rsidRPr="00CC107D">
        <w:rPr>
          <w:rStyle w:val="StyleUnderline"/>
          <w:highlight w:val="cyan"/>
        </w:rPr>
        <w:t>require complex coordination</w:t>
      </w:r>
      <w:r>
        <w:rPr>
          <w:rStyle w:val="StyleUnderline"/>
        </w:rPr>
        <w:t xml:space="preserve"> </w:t>
      </w:r>
      <w:r w:rsidRPr="00BA4F57">
        <w:rPr>
          <w:rStyle w:val="StyleUnderline"/>
        </w:rPr>
        <w:t>among agencies with expertise in disparate spheres</w:t>
      </w:r>
      <w:r w:rsidRPr="00BA4F57">
        <w:rPr>
          <w:sz w:val="12"/>
        </w:rPr>
        <w:t xml:space="preserve">. This challenge is not made easier by the personal hostility that has emerged among many current program heads — some of whom have close ties to the competing companies they oversee. </w:t>
      </w:r>
      <w:proofErr w:type="gramStart"/>
      <w:r w:rsidRPr="00BA4F57">
        <w:rPr>
          <w:sz w:val="12"/>
        </w:rPr>
        <w:t>In the course of</w:t>
      </w:r>
      <w:proofErr w:type="gramEnd"/>
      <w:r w:rsidRPr="00BA4F57">
        <w:rPr>
          <w:sz w:val="12"/>
        </w:rPr>
        <w:t xml:space="preserve"> several months of reporting, I heard senior officials from each of the major countermeasure agencies question the motives and professional credentials of the others, sometimes in a manner involving spittle. At times it seemed that the most virulent pathogen in biodefense was mutual hostility, and everybody had it. Senior officials in the Obama administration say that the president is committed to improving coordination on biodefense and is entering a fourth major overhaul of the countermeasure enterprise. Last year, officials from the countermeasure agencies met weekly with the White House staff to discuss the merits and drawbacks of the current approach. Officials who attended those meetings say the administration hopes to develop a more “nimble, flexible” program, in which a single drug can treat multiple diseases and a single manufacturing plant can produce multiple drugs. If that plan, after 10 years and hundreds of millions of dollars trying to create a new anthrax vaccine that is still not ready, sounds optimistic, it is. Whether it is also realistic, only time will tell. Critics are quick to note that, three 4 years after taking office, the administration is still holding meetings and announcing bold new plans. </w:t>
      </w:r>
      <w:proofErr w:type="gramStart"/>
      <w:r w:rsidRPr="00BA4F57">
        <w:rPr>
          <w:rStyle w:val="StyleUnderline"/>
        </w:rPr>
        <w:t>A number of</w:t>
      </w:r>
      <w:proofErr w:type="gramEnd"/>
      <w:r w:rsidRPr="00BA4F57">
        <w:rPr>
          <w:rStyle w:val="StyleUnderline"/>
        </w:rPr>
        <w:t xml:space="preserve"> former and current officials also point out that </w:t>
      </w:r>
      <w:r w:rsidRPr="00CC107D">
        <w:rPr>
          <w:rStyle w:val="StyleUnderline"/>
          <w:highlight w:val="cyan"/>
        </w:rPr>
        <w:t>no one in the</w:t>
      </w:r>
      <w:r>
        <w:rPr>
          <w:rStyle w:val="StyleUnderline"/>
        </w:rPr>
        <w:t xml:space="preserve"> </w:t>
      </w:r>
      <w:r w:rsidRPr="00BA4F57">
        <w:rPr>
          <w:sz w:val="12"/>
        </w:rPr>
        <w:t xml:space="preserve">Obama </w:t>
      </w:r>
      <w:r w:rsidRPr="00CC107D">
        <w:rPr>
          <w:rStyle w:val="StyleUnderline"/>
          <w:highlight w:val="cyan"/>
        </w:rPr>
        <w:t>White House is focused</w:t>
      </w:r>
      <w:r w:rsidRPr="00BA4F57">
        <w:rPr>
          <w:rStyle w:val="StyleUnderline"/>
        </w:rPr>
        <w:t xml:space="preserve"> exclusively </w:t>
      </w:r>
      <w:r w:rsidRPr="00CC107D">
        <w:rPr>
          <w:rStyle w:val="StyleUnderline"/>
          <w:highlight w:val="cyan"/>
        </w:rPr>
        <w:t>on biodefense</w:t>
      </w:r>
      <w:r w:rsidRPr="00BA4F57">
        <w:rPr>
          <w:rStyle w:val="StyleUnderline"/>
        </w:rPr>
        <w:t>.</w:t>
      </w:r>
      <w:r w:rsidRPr="00BA4F57">
        <w:rPr>
          <w:sz w:val="12"/>
        </w:rPr>
        <w:t xml:space="preserve"> In both the Clinton and Bush administrations, there was a biodefense director whose primary job was to coordinate the agencies. Today, there are four senior White House officials with partial responsibility for biodefense, but each of them is also responsible for a raft of other issues, like natural disasters, terrorism and large-scale accidents like the Deepwater Horizon oil spill. Whatever you think U.S. biodefense policy should be, it is difficult to imagine that it would not benefit from clear, central leadership. Kenneth Bernard, the biodefense czar in both the Clinton and Bush administrations, told me, “The only way that you can get all of those people in the room is to call them into the White House, and to have a coordinating group under a single person.” Robert Kadlec, who was the senior official for biodefense in the second Bush term, said, “Unless someone makes this a priority, it’s a priority for no one.” Randall Larsen, who first smuggled a tube of weaponized powder into the meeting with Dick Cheney 10 years ago — and went on to become the executive director of the Congressional Commission on Weapons of Mass Destruction — said: “Today, there are more than two dozen Senate-confirmed individuals with some responsibility for biodefense. Not one person has it for a full-time job, and no one is in charge.”</w:t>
      </w:r>
      <w:r w:rsidRPr="00BA4F57">
        <w:rPr>
          <w:sz w:val="12"/>
        </w:rPr>
        <w:cr/>
      </w:r>
    </w:p>
    <w:p w:rsidR="00CB7073" w:rsidRDefault="00CB7073" w:rsidP="00CB7073">
      <w:pPr>
        <w:rPr>
          <w:sz w:val="16"/>
        </w:rPr>
      </w:pPr>
    </w:p>
    <w:p w:rsidR="00CB7073" w:rsidRDefault="00CB7073" w:rsidP="00CB7073">
      <w:pPr>
        <w:pStyle w:val="Heading3"/>
      </w:pPr>
      <w:r>
        <w:t>1nc – nuke terror</w:t>
      </w:r>
    </w:p>
    <w:p w:rsidR="00CB7073" w:rsidRDefault="00CB7073" w:rsidP="00CB7073">
      <w:pPr>
        <w:pStyle w:val="Heading4"/>
      </w:pPr>
      <w:r>
        <w:t xml:space="preserve">Low levels of Syrian refugees are being accepted now </w:t>
      </w:r>
    </w:p>
    <w:p w:rsidR="00CB7073" w:rsidRDefault="00CB7073" w:rsidP="00CB7073">
      <w:r w:rsidRPr="00010217">
        <w:t xml:space="preserve">Laura </w:t>
      </w:r>
      <w:r w:rsidRPr="00C170D7">
        <w:rPr>
          <w:rStyle w:val="Style13ptBold"/>
        </w:rPr>
        <w:t>Koran</w:t>
      </w:r>
      <w:r w:rsidRPr="00C170D7">
        <w:t xml:space="preserve">, </w:t>
      </w:r>
      <w:proofErr w:type="spellStart"/>
      <w:r w:rsidRPr="00C170D7">
        <w:t>Cnn</w:t>
      </w:r>
      <w:proofErr w:type="spellEnd"/>
      <w:r w:rsidRPr="00C170D7">
        <w:t>, 4-18-</w:t>
      </w:r>
      <w:r w:rsidRPr="00C170D7">
        <w:rPr>
          <w:rStyle w:val="Style13ptBold"/>
        </w:rPr>
        <w:t>18</w:t>
      </w:r>
      <w:r w:rsidRPr="00010217">
        <w:t>, "US admitted just 44 Syrian refugees in last 6 months," CNN, https://www.cnn.com/2018/04/18/politics/us-syria-refugees/index.html</w:t>
      </w:r>
    </w:p>
    <w:p w:rsidR="00CB7073" w:rsidRPr="00D205D5" w:rsidRDefault="00CB7073" w:rsidP="00CB7073">
      <w:pPr>
        <w:rPr>
          <w:sz w:val="14"/>
        </w:rPr>
      </w:pPr>
      <w:r w:rsidRPr="00D205D5">
        <w:rPr>
          <w:sz w:val="14"/>
        </w:rPr>
        <w:t xml:space="preserve">Washington (CNN)As President Donald Trump and his national security team debate their </w:t>
      </w:r>
      <w:proofErr w:type="gramStart"/>
      <w:r w:rsidRPr="00D205D5">
        <w:rPr>
          <w:sz w:val="14"/>
        </w:rPr>
        <w:t>future plans</w:t>
      </w:r>
      <w:proofErr w:type="gramEnd"/>
      <w:r w:rsidRPr="00D205D5">
        <w:rPr>
          <w:sz w:val="14"/>
        </w:rPr>
        <w:t xml:space="preserve"> for Syria, one element of US policy is patently clear: </w:t>
      </w:r>
      <w:r w:rsidRPr="00010217">
        <w:rPr>
          <w:rStyle w:val="StyleUnderline"/>
        </w:rPr>
        <w:t>The administration is not willing to accept large numbers of Syrian refugees</w:t>
      </w:r>
      <w:r w:rsidRPr="00D205D5">
        <w:rPr>
          <w:sz w:val="14"/>
        </w:rPr>
        <w:t xml:space="preserve"> fleeing the brutal civil war in the country. </w:t>
      </w:r>
      <w:r w:rsidRPr="00CC107D">
        <w:rPr>
          <w:rStyle w:val="StyleUnderline"/>
          <w:highlight w:val="cyan"/>
        </w:rPr>
        <w:t>Since the start of</w:t>
      </w:r>
      <w:r w:rsidRPr="00010217">
        <w:rPr>
          <w:rStyle w:val="StyleUnderline"/>
        </w:rPr>
        <w:t xml:space="preserve"> the </w:t>
      </w:r>
      <w:r w:rsidRPr="00CC107D">
        <w:rPr>
          <w:rStyle w:val="StyleUnderline"/>
          <w:highlight w:val="cyan"/>
        </w:rPr>
        <w:t>2018</w:t>
      </w:r>
      <w:r w:rsidRPr="00010217">
        <w:rPr>
          <w:rStyle w:val="StyleUnderline"/>
        </w:rPr>
        <w:t xml:space="preserve"> fiscal year last October</w:t>
      </w:r>
      <w:r w:rsidRPr="00CC107D">
        <w:rPr>
          <w:rStyle w:val="StyleUnderline"/>
          <w:highlight w:val="cyan"/>
        </w:rPr>
        <w:t>, the US has resettled</w:t>
      </w:r>
      <w:r w:rsidRPr="00010217">
        <w:rPr>
          <w:rStyle w:val="StyleUnderline"/>
        </w:rPr>
        <w:t xml:space="preserve"> just </w:t>
      </w:r>
      <w:r w:rsidRPr="00CC107D">
        <w:rPr>
          <w:rStyle w:val="StyleUnderline"/>
          <w:highlight w:val="cyan"/>
        </w:rPr>
        <w:t>44 Syrian refugees</w:t>
      </w:r>
      <w:r w:rsidRPr="00D205D5">
        <w:rPr>
          <w:sz w:val="14"/>
        </w:rPr>
        <w:t>, according to State Department data. That's down from about 6,000 in the same time frame last year, most of whom were admitted before Trump's inauguration. "The process is a little bit slower because additional vetting mechanisms have been put in place," State Department spokeswoman Heather Nauert explained to reporters in a briefing Tuesday. Senators leave classified briefing on Trump&amp;#</w:t>
      </w:r>
      <w:proofErr w:type="gramStart"/>
      <w:r w:rsidRPr="00D205D5">
        <w:rPr>
          <w:sz w:val="14"/>
        </w:rPr>
        <w:t>39;s</w:t>
      </w:r>
      <w:proofErr w:type="gramEnd"/>
      <w:r w:rsidRPr="00D205D5">
        <w:rPr>
          <w:sz w:val="14"/>
        </w:rPr>
        <w:t xml:space="preserve"> Syria policy &amp;#39;very unnerved&amp;#39; Senators leave classified briefing on Trump's Syria policy 'very unnerved' But the stall in refugee resettlement worries refugee advocates, and strikes some lawmakers -- particularly Democrats -- as hypocritical given the recent US strikes against alleged chemical weapons facilities in Syria. At a congressional hearing on Wednesday, members questioned State Department officials about the policy, suggesting it was inconsistent for the administration to intervene militarily on behalf of Syrians affected by chemical weapons attacks while limiting the resettlement of other vulnerable Syrian civilians caught up in the conflict. Read More "Doesn't it present a challenge for the world to take us seriously?" asked Rep. David </w:t>
      </w:r>
      <w:proofErr w:type="spellStart"/>
      <w:r w:rsidRPr="00D205D5">
        <w:rPr>
          <w:sz w:val="14"/>
        </w:rPr>
        <w:t>Cicilline</w:t>
      </w:r>
      <w:proofErr w:type="spellEnd"/>
      <w:r w:rsidRPr="00D205D5">
        <w:rPr>
          <w:sz w:val="14"/>
        </w:rPr>
        <w:t xml:space="preserve">, a Democrat from Rhode Island. Hans Van de </w:t>
      </w:r>
      <w:proofErr w:type="spellStart"/>
      <w:r w:rsidRPr="00D205D5">
        <w:rPr>
          <w:sz w:val="14"/>
        </w:rPr>
        <w:t>Weerd</w:t>
      </w:r>
      <w:proofErr w:type="spellEnd"/>
      <w:r w:rsidRPr="00D205D5">
        <w:rPr>
          <w:sz w:val="14"/>
        </w:rPr>
        <w:t xml:space="preserve">, vice president of US programs at the International Rescue Committee, said in a statement, "The U.S. cannot bomb Syria in defense of Syrian civilians while doing nothing to help those desperately seeking safety with the chance to rebuild their lives elsewhere." "More civilians were killed in the </w:t>
      </w:r>
      <w:proofErr w:type="spellStart"/>
      <w:r w:rsidRPr="00D205D5">
        <w:rPr>
          <w:sz w:val="14"/>
        </w:rPr>
        <w:t>Douma</w:t>
      </w:r>
      <w:proofErr w:type="spellEnd"/>
      <w:r w:rsidRPr="00D205D5">
        <w:rPr>
          <w:sz w:val="14"/>
        </w:rPr>
        <w:t xml:space="preserve"> chemical weapon attack than have been resettled in the U.S. as refugees this fiscal year," he noted. "If the U.S. really wants to help Syrians, it shouldn't be slamming the door shut." Bolton dealing to build an Arab military force in Syria Bolton dealing to build an Arab military force in Syria While the </w:t>
      </w:r>
      <w:proofErr w:type="gramStart"/>
      <w:r w:rsidRPr="00D205D5">
        <w:rPr>
          <w:sz w:val="14"/>
        </w:rPr>
        <w:t>drop in</w:t>
      </w:r>
      <w:proofErr w:type="gramEnd"/>
      <w:r w:rsidRPr="00D205D5">
        <w:rPr>
          <w:sz w:val="14"/>
        </w:rPr>
        <w:t xml:space="preserve"> admissions has been dramatic and comes at a critical time in the protracted Syrian conflict, it shouldn't come as a surprise. During the 2016 presidential campaign, Trump was highly critical of the Obama administration's decision to increase its intake of Syrian refugees, saying </w:t>
      </w:r>
      <w:r w:rsidRPr="00CC107D">
        <w:rPr>
          <w:rStyle w:val="StyleUnderline"/>
          <w:highlight w:val="cyan"/>
        </w:rPr>
        <w:t>terror groups</w:t>
      </w:r>
      <w:r w:rsidRPr="00010217">
        <w:rPr>
          <w:rStyle w:val="StyleUnderline"/>
        </w:rPr>
        <w:t xml:space="preserve"> like ISIS </w:t>
      </w:r>
      <w:r w:rsidRPr="00CC107D">
        <w:rPr>
          <w:rStyle w:val="StyleUnderline"/>
          <w:highlight w:val="cyan"/>
        </w:rPr>
        <w:t>could exploit refugee flows to launch attacks</w:t>
      </w:r>
      <w:r w:rsidRPr="00010217">
        <w:rPr>
          <w:rStyle w:val="StyleUnderline"/>
        </w:rPr>
        <w:t xml:space="preserve"> on the US homeland.</w:t>
      </w:r>
      <w:r>
        <w:rPr>
          <w:rStyle w:val="StyleUnderline"/>
        </w:rPr>
        <w:t xml:space="preserve"> </w:t>
      </w:r>
      <w:r w:rsidRPr="00D205D5">
        <w:rPr>
          <w:sz w:val="14"/>
        </w:rPr>
        <w:t xml:space="preserve">Then, in the early days of his administration, Trump implemented a travel ban, which included a pause in overall refugee admissions and a near-total moratorium on people coming to the United States from Syria. The ban was later revised in part and faces ongoing legal challenges in the US court system. US struck Syria without certainty on sarin US struck Syria without certainty on sarin </w:t>
      </w:r>
      <w:r w:rsidRPr="00010217">
        <w:rPr>
          <w:rStyle w:val="StyleUnderline"/>
        </w:rPr>
        <w:t xml:space="preserve">Last fall, </w:t>
      </w:r>
      <w:r w:rsidRPr="00CC107D">
        <w:rPr>
          <w:rStyle w:val="StyleUnderline"/>
          <w:highlight w:val="cyan"/>
        </w:rPr>
        <w:t>the administration announced it would accept</w:t>
      </w:r>
      <w:r w:rsidRPr="00010217">
        <w:rPr>
          <w:rStyle w:val="StyleUnderline"/>
        </w:rPr>
        <w:t xml:space="preserve"> no more than </w:t>
      </w:r>
      <w:r w:rsidRPr="00CC107D">
        <w:rPr>
          <w:rStyle w:val="StyleUnderline"/>
          <w:highlight w:val="cyan"/>
        </w:rPr>
        <w:t>45,000</w:t>
      </w:r>
      <w:r w:rsidRPr="00010217">
        <w:rPr>
          <w:rStyle w:val="StyleUnderline"/>
        </w:rPr>
        <w:t xml:space="preserve"> total </w:t>
      </w:r>
      <w:r w:rsidRPr="00CC107D">
        <w:rPr>
          <w:rStyle w:val="StyleUnderline"/>
          <w:highlight w:val="cyan"/>
        </w:rPr>
        <w:t>refugees</w:t>
      </w:r>
      <w:r w:rsidRPr="00010217">
        <w:rPr>
          <w:rStyle w:val="StyleUnderline"/>
        </w:rPr>
        <w:t xml:space="preserve"> in FY2018, </w:t>
      </w:r>
      <w:r w:rsidRPr="00CC107D">
        <w:rPr>
          <w:rStyle w:val="StyleUnderline"/>
          <w:highlight w:val="cyan"/>
        </w:rPr>
        <w:t>the lowest ceiling in decades</w:t>
      </w:r>
      <w:r w:rsidRPr="00D205D5">
        <w:rPr>
          <w:sz w:val="14"/>
        </w:rPr>
        <w:t xml:space="preserve"> for the US refugee admission program and fewer than half the number allowed by the Obama administration in its final year. Since then, the Trump administration has accepted just over 11,000 refugees from nearly 60 countries, including the 44 from Syria. The administration's stated goal when it comes to Syrian refugees is to help stabilize areas of Syria liberated by ISIS and encourage a political solution to the civil war that will allow the displaced to return to their homes. It's a principle that Nauert, the State Department spokeswoman, alluded to Tuesday when she said that "many refugees would rather stay closer to home than get uprooted and go to Buffalo or Wisconsin." But administration officials admit that such an outcome depends on world leaders securing a political solution to the civil war, one that would theoretically bring an end to President Bashar al-Assad's rule, and which has evaded the international community for over seven years. At a speech in California in January in which he called the Syrian refugee situation "a humanitarian crisis," then-Secretary of State Rex Tillerson acknowledged, "there is no way to effectively facilitate a large-scale, safe and voluntary return of refugees without a political solution."</w:t>
      </w:r>
    </w:p>
    <w:p w:rsidR="00CB7073" w:rsidRDefault="00CB7073" w:rsidP="00CB7073">
      <w:pPr>
        <w:pStyle w:val="Heading4"/>
      </w:pPr>
      <w:r>
        <w:t>Current US immigration policies are not equipped to screen refugees in Syria – an increase in refugees would open the doors for a terrorist infiltration and attack</w:t>
      </w:r>
    </w:p>
    <w:p w:rsidR="00CB7073" w:rsidRPr="00AF5147" w:rsidRDefault="00CB7073" w:rsidP="00CB7073">
      <w:r>
        <w:t xml:space="preserve">Brian </w:t>
      </w:r>
      <w:proofErr w:type="spellStart"/>
      <w:r w:rsidRPr="00FE61B0">
        <w:rPr>
          <w:rStyle w:val="Style13ptBold"/>
        </w:rPr>
        <w:t>Babin</w:t>
      </w:r>
      <w:proofErr w:type="spellEnd"/>
      <w:r>
        <w:t>, 8-18-</w:t>
      </w:r>
      <w:r w:rsidRPr="00FE61B0">
        <w:rPr>
          <w:rStyle w:val="Style13ptBold"/>
        </w:rPr>
        <w:t>16</w:t>
      </w:r>
      <w:r>
        <w:t>, "America’s Refugee Program: A Clear and Present Danger," National Review, https://www.nationalreview.com/2016/08/syrian-refugee-program-national-security-risk-must-reform-now/</w:t>
      </w:r>
    </w:p>
    <w:p w:rsidR="00CB7073" w:rsidRDefault="00CB7073" w:rsidP="00CB7073">
      <w:pPr>
        <w:rPr>
          <w:sz w:val="16"/>
        </w:rPr>
      </w:pPr>
      <w:r w:rsidRPr="00CC107D">
        <w:rPr>
          <w:rStyle w:val="StyleUnderline"/>
          <w:highlight w:val="cyan"/>
        </w:rPr>
        <w:t>Our</w:t>
      </w:r>
      <w:r w:rsidRPr="00AF5147">
        <w:rPr>
          <w:rStyle w:val="StyleUnderline"/>
        </w:rPr>
        <w:t xml:space="preserve"> </w:t>
      </w:r>
      <w:r w:rsidRPr="00FE61B0">
        <w:rPr>
          <w:sz w:val="16"/>
        </w:rPr>
        <w:t xml:space="preserve">nation’s </w:t>
      </w:r>
      <w:r w:rsidRPr="00CC107D">
        <w:rPr>
          <w:rStyle w:val="StyleUnderline"/>
          <w:highlight w:val="cyan"/>
        </w:rPr>
        <w:t>refugee program is a</w:t>
      </w:r>
      <w:r w:rsidRPr="00FE61B0">
        <w:rPr>
          <w:sz w:val="16"/>
        </w:rPr>
        <w:t xml:space="preserve"> clear and present </w:t>
      </w:r>
      <w:r w:rsidRPr="00CC107D">
        <w:rPr>
          <w:rStyle w:val="StyleUnderline"/>
          <w:highlight w:val="cyan"/>
        </w:rPr>
        <w:t>danger to the United States</w:t>
      </w:r>
      <w:r w:rsidRPr="00FE61B0">
        <w:rPr>
          <w:sz w:val="16"/>
        </w:rPr>
        <w:t xml:space="preserve"> of America. Over one year ago, I introduced legislation in the U.S. House of Representatives, H.R. 3314, the Resettlement Accountability National Security Act of 2015, that would suspend the program and stop the president’s reckless plan to bring in tens of thousands of refugees from Syria and other radical Islamic hotspots. America’s refugee program was signed into law by President Carter in 1980 as a private-public partnership between the federal government, the United Nations, and religious institutions whose purpose was to help victims of Communism. The president had the authority to increase the refugees coming into the U.S. from the U.N.-run refugee program only after full consultation with Congress. Since 1980, Congress has relinquished considerable control over the refugee program to the president, the U.N., and a handful of private contractors who get paid millions of taxpayer dollars to settle refugees in our communities. While we have been unable to determine the current cost of this program to local and state taxpayers, federal taxpayers pay at least $1 billion a year. President Obama has already admitted 8,000 of the 10,000 Syrian refugees he has promised to admit before leaving office, even while the </w:t>
      </w:r>
      <w:r w:rsidRPr="00AF5147">
        <w:rPr>
          <w:rStyle w:val="StyleUnderline"/>
        </w:rPr>
        <w:t xml:space="preserve">attacks in </w:t>
      </w:r>
      <w:r w:rsidRPr="00CC107D">
        <w:rPr>
          <w:rStyle w:val="StyleUnderline"/>
          <w:highlight w:val="cyan"/>
        </w:rPr>
        <w:t>Paris, Brussels, Nice, Boston, San Bernardino, and Orlando prove</w:t>
      </w:r>
      <w:r w:rsidRPr="00AF5147">
        <w:rPr>
          <w:rStyle w:val="StyleUnderline"/>
        </w:rPr>
        <w:t xml:space="preserve"> that </w:t>
      </w:r>
      <w:r w:rsidRPr="00CC107D">
        <w:rPr>
          <w:rStyle w:val="StyleUnderline"/>
          <w:highlight w:val="cyan"/>
        </w:rPr>
        <w:t>terrorists have infiltrated</w:t>
      </w:r>
      <w:r w:rsidRPr="00AF5147">
        <w:rPr>
          <w:rStyle w:val="StyleUnderline"/>
        </w:rPr>
        <w:t xml:space="preserve"> and exploited the </w:t>
      </w:r>
      <w:r w:rsidRPr="00CC107D">
        <w:rPr>
          <w:rStyle w:val="StyleUnderline"/>
          <w:highlight w:val="cyan"/>
        </w:rPr>
        <w:t>refugee programs</w:t>
      </w:r>
      <w:r w:rsidRPr="00AF5147">
        <w:rPr>
          <w:rStyle w:val="StyleUnderline"/>
        </w:rPr>
        <w:t xml:space="preserve"> of Western Europe and America, </w:t>
      </w:r>
      <w:r w:rsidRPr="00CC107D">
        <w:rPr>
          <w:rStyle w:val="StyleUnderline"/>
          <w:highlight w:val="cyan"/>
        </w:rPr>
        <w:t>as well as</w:t>
      </w:r>
      <w:r w:rsidRPr="00AF5147">
        <w:rPr>
          <w:rStyle w:val="StyleUnderline"/>
        </w:rPr>
        <w:t xml:space="preserve"> our </w:t>
      </w:r>
      <w:r w:rsidRPr="00CC107D">
        <w:rPr>
          <w:rStyle w:val="StyleUnderline"/>
          <w:highlight w:val="cyan"/>
        </w:rPr>
        <w:t>inept and porous immigration, asylum, and visa programs</w:t>
      </w:r>
      <w:r w:rsidRPr="00AF5147">
        <w:rPr>
          <w:rStyle w:val="StyleUnderline"/>
        </w:rPr>
        <w:t xml:space="preserve"> — leaving hundreds of Americans dead.</w:t>
      </w:r>
      <w:r w:rsidRPr="00FE61B0">
        <w:rPr>
          <w:sz w:val="16"/>
        </w:rPr>
        <w:t xml:space="preserve"> Remarkably, Hillary Clinton has promised that if elected president, she will increase this number to 65,000 Syrian refugees in her first year. </w:t>
      </w:r>
      <w:r w:rsidRPr="00AF5147">
        <w:rPr>
          <w:rStyle w:val="StyleUnderline"/>
        </w:rPr>
        <w:t xml:space="preserve">President Obama’s own </w:t>
      </w:r>
      <w:r w:rsidRPr="00CC107D">
        <w:rPr>
          <w:rStyle w:val="StyleUnderline"/>
          <w:highlight w:val="cyan"/>
        </w:rPr>
        <w:t>FBI director</w:t>
      </w:r>
      <w:r w:rsidRPr="00AF5147">
        <w:rPr>
          <w:rStyle w:val="StyleUnderline"/>
        </w:rPr>
        <w:t xml:space="preserve"> has </w:t>
      </w:r>
      <w:r w:rsidRPr="00CC107D">
        <w:rPr>
          <w:rStyle w:val="StyleUnderline"/>
          <w:highlight w:val="cyan"/>
        </w:rPr>
        <w:t>warned</w:t>
      </w:r>
      <w:r w:rsidRPr="00AF5147">
        <w:rPr>
          <w:rStyle w:val="StyleUnderline"/>
        </w:rPr>
        <w:t xml:space="preserve"> that </w:t>
      </w:r>
      <w:r w:rsidRPr="00CC107D">
        <w:rPr>
          <w:rStyle w:val="StyleUnderline"/>
          <w:highlight w:val="cyan"/>
        </w:rPr>
        <w:t>he cannot properly screen refugees</w:t>
      </w:r>
      <w:r w:rsidRPr="00AF5147">
        <w:rPr>
          <w:rStyle w:val="StyleUnderline"/>
        </w:rPr>
        <w:t xml:space="preserve"> coming </w:t>
      </w:r>
      <w:r w:rsidRPr="00CC107D">
        <w:rPr>
          <w:rStyle w:val="StyleUnderline"/>
          <w:highlight w:val="cyan"/>
        </w:rPr>
        <w:t>from</w:t>
      </w:r>
      <w:r w:rsidRPr="00AF5147">
        <w:rPr>
          <w:rStyle w:val="StyleUnderline"/>
        </w:rPr>
        <w:t xml:space="preserve"> troubled </w:t>
      </w:r>
      <w:r w:rsidRPr="00CC107D">
        <w:rPr>
          <w:rStyle w:val="StyleUnderline"/>
          <w:highlight w:val="cyan"/>
        </w:rPr>
        <w:t>terrorist hotspots such as Syria</w:t>
      </w:r>
      <w:r w:rsidRPr="00AF5147">
        <w:rPr>
          <w:rStyle w:val="StyleUnderline"/>
        </w:rPr>
        <w:t xml:space="preserve">. </w:t>
      </w:r>
      <w:r w:rsidRPr="00FE61B0">
        <w:rPr>
          <w:sz w:val="16"/>
        </w:rPr>
        <w:t>But political correctness blinds far too many in Washington to this imminent peril. Our first duty as elected officials is to protect American citizens and national security — immediately. We must reevaluate our policy regarding refugee resettlement to protect the safety, freedom, and liberty we value as American citizens</w:t>
      </w:r>
      <w:r w:rsidRPr="00AF5147">
        <w:rPr>
          <w:rStyle w:val="StyleUnderline"/>
        </w:rPr>
        <w:t xml:space="preserve">. </w:t>
      </w:r>
      <w:r w:rsidRPr="00CC107D">
        <w:rPr>
          <w:rStyle w:val="StyleUnderline"/>
          <w:highlight w:val="cyan"/>
        </w:rPr>
        <w:t>Our</w:t>
      </w:r>
      <w:r w:rsidRPr="00AF5147">
        <w:rPr>
          <w:rStyle w:val="StyleUnderline"/>
        </w:rPr>
        <w:t xml:space="preserve"> current </w:t>
      </w:r>
      <w:r w:rsidRPr="00CC107D">
        <w:rPr>
          <w:rStyle w:val="StyleUnderline"/>
          <w:highlight w:val="cyan"/>
        </w:rPr>
        <w:t>program is a Trojan horse allowing</w:t>
      </w:r>
      <w:r w:rsidRPr="00AF5147">
        <w:rPr>
          <w:rStyle w:val="StyleUnderline"/>
        </w:rPr>
        <w:t xml:space="preserve"> ISIS and other </w:t>
      </w:r>
      <w:r w:rsidRPr="00CC107D">
        <w:rPr>
          <w:rStyle w:val="StyleUnderline"/>
          <w:highlight w:val="cyan"/>
        </w:rPr>
        <w:t>terrorist groups</w:t>
      </w:r>
      <w:r w:rsidRPr="00AF5147">
        <w:rPr>
          <w:rStyle w:val="StyleUnderline"/>
        </w:rPr>
        <w:t xml:space="preserve"> an open invitation </w:t>
      </w:r>
      <w:r w:rsidRPr="00CC107D">
        <w:rPr>
          <w:rStyle w:val="StyleUnderline"/>
          <w:highlight w:val="cyan"/>
        </w:rPr>
        <w:t>to immigrate into the U.S.</w:t>
      </w:r>
      <w:r w:rsidRPr="00AF5147">
        <w:rPr>
          <w:rStyle w:val="StyleUnderline"/>
        </w:rPr>
        <w:t xml:space="preserve"> and establish bases of operation legally and at taxpayer expense.</w:t>
      </w:r>
      <w:r w:rsidRPr="00FE61B0">
        <w:rPr>
          <w:sz w:val="16"/>
        </w:rPr>
        <w:t xml:space="preserve"> It is simply common sense to protect what we value. We put our money in banks, lock our doors at night, fence our yards, and protect our families and communities. </w:t>
      </w:r>
      <w:r w:rsidRPr="00AF5147">
        <w:rPr>
          <w:rStyle w:val="StyleUnderline"/>
        </w:rPr>
        <w:t>There are currently 800 ongoing FBI investigations of ISIS-inspired terrorist suspects in the U.S., 48 of which are serious enough to justify round-the-clock surveillance. Last year, 31 ISIS terrorists were arrested plotting terror attacks against Americans</w:t>
      </w:r>
      <w:r w:rsidRPr="00CC107D">
        <w:rPr>
          <w:sz w:val="16"/>
          <w:highlight w:val="cyan"/>
        </w:rPr>
        <w:t xml:space="preserve">. </w:t>
      </w:r>
      <w:r w:rsidRPr="00CC107D">
        <w:rPr>
          <w:rStyle w:val="StyleUnderline"/>
          <w:highlight w:val="cyan"/>
        </w:rPr>
        <w:t>Documents seized by</w:t>
      </w:r>
      <w:r w:rsidRPr="00AF5147">
        <w:rPr>
          <w:rStyle w:val="StyleUnderline"/>
        </w:rPr>
        <w:t xml:space="preserve"> the </w:t>
      </w:r>
      <w:r w:rsidRPr="00CC107D">
        <w:rPr>
          <w:rStyle w:val="StyleUnderline"/>
          <w:highlight w:val="cyan"/>
        </w:rPr>
        <w:t>FBI</w:t>
      </w:r>
      <w:r w:rsidRPr="00AF5147">
        <w:rPr>
          <w:rStyle w:val="StyleUnderline"/>
        </w:rPr>
        <w:t xml:space="preserve"> in </w:t>
      </w:r>
      <w:r w:rsidRPr="00CC107D">
        <w:rPr>
          <w:rStyle w:val="StyleUnderline"/>
          <w:highlight w:val="cyan"/>
        </w:rPr>
        <w:t>raids</w:t>
      </w:r>
      <w:r w:rsidRPr="00AF5147">
        <w:rPr>
          <w:rStyle w:val="StyleUnderline"/>
        </w:rPr>
        <w:t xml:space="preserve"> of Islamic-extremist cells in the U.S </w:t>
      </w:r>
      <w:r w:rsidRPr="00CC107D">
        <w:rPr>
          <w:rStyle w:val="StyleUnderline"/>
          <w:highlight w:val="cyan"/>
        </w:rPr>
        <w:t xml:space="preserve">prove </w:t>
      </w:r>
      <w:r w:rsidRPr="00FE61B0">
        <w:rPr>
          <w:rStyle w:val="StyleUnderline"/>
        </w:rPr>
        <w:t>th</w:t>
      </w:r>
      <w:r w:rsidRPr="00AF5147">
        <w:rPr>
          <w:rStyle w:val="StyleUnderline"/>
        </w:rPr>
        <w:t xml:space="preserve">at </w:t>
      </w:r>
      <w:r w:rsidRPr="00CC107D">
        <w:rPr>
          <w:rStyle w:val="StyleUnderline"/>
          <w:highlight w:val="cyan"/>
        </w:rPr>
        <w:t>there is a</w:t>
      </w:r>
      <w:r w:rsidRPr="00AF5147">
        <w:rPr>
          <w:rStyle w:val="StyleUnderline"/>
        </w:rPr>
        <w:t xml:space="preserve"> written </w:t>
      </w:r>
      <w:r w:rsidRPr="00CC107D">
        <w:rPr>
          <w:rStyle w:val="StyleUnderline"/>
          <w:highlight w:val="cyan"/>
        </w:rPr>
        <w:t>plan and strategy to</w:t>
      </w:r>
      <w:r w:rsidRPr="00AF5147">
        <w:rPr>
          <w:rStyle w:val="StyleUnderline"/>
        </w:rPr>
        <w:t xml:space="preserve"> wage jihad “by migration” on the U.S., by </w:t>
      </w:r>
      <w:r w:rsidRPr="00CC107D">
        <w:rPr>
          <w:rStyle w:val="StyleUnderline"/>
          <w:highlight w:val="cyan"/>
        </w:rPr>
        <w:t>exploit</w:t>
      </w:r>
      <w:r w:rsidRPr="00AF5147">
        <w:rPr>
          <w:rStyle w:val="StyleUnderline"/>
        </w:rPr>
        <w:t xml:space="preserve">ing </w:t>
      </w:r>
      <w:r w:rsidRPr="00CC107D">
        <w:rPr>
          <w:rStyle w:val="StyleUnderline"/>
          <w:highlight w:val="cyan"/>
        </w:rPr>
        <w:t>our</w:t>
      </w:r>
      <w:r w:rsidRPr="00FE61B0">
        <w:rPr>
          <w:rStyle w:val="StyleUnderline"/>
        </w:rPr>
        <w:t xml:space="preserve"> i</w:t>
      </w:r>
      <w:r w:rsidRPr="00AF5147">
        <w:rPr>
          <w:rStyle w:val="StyleUnderline"/>
        </w:rPr>
        <w:t xml:space="preserve">mmigration and </w:t>
      </w:r>
      <w:r w:rsidRPr="00CC107D">
        <w:rPr>
          <w:rStyle w:val="StyleUnderline"/>
          <w:highlight w:val="cyan"/>
        </w:rPr>
        <w:t>refugee programs</w:t>
      </w:r>
      <w:r w:rsidRPr="00FE61B0">
        <w:rPr>
          <w:sz w:val="16"/>
        </w:rPr>
        <w:t xml:space="preserve">. We need to look no further than Western Europe to see the results of unchecked, overwhelming refugee numbers. Millions of unassimilated Middle Eastern immigrants and refugees now live in Europe in what are essentially “no-go zones” where police fear to enter, sharia law essentially rules — and future jihadists are radicalized to the point where they aim to kill the very people whose generosity and cultural liberalism welcomed them into their country in the first place. Undeniably, </w:t>
      </w:r>
      <w:r w:rsidRPr="00FE61B0">
        <w:rPr>
          <w:rStyle w:val="StyleUnderline"/>
        </w:rPr>
        <w:t>this tragic situation is a direct result of Europe’s liberal immigration and refugee programs.</w:t>
      </w:r>
      <w:r w:rsidRPr="00FE61B0">
        <w:rPr>
          <w:sz w:val="16"/>
        </w:rPr>
        <w:t xml:space="preserve"> In fact, </w:t>
      </w:r>
      <w:r w:rsidRPr="00FE61B0">
        <w:rPr>
          <w:rStyle w:val="StyleUnderline"/>
        </w:rPr>
        <w:t xml:space="preserve">recent German intelligence reported this week in the </w:t>
      </w:r>
      <w:r w:rsidRPr="00CC107D">
        <w:rPr>
          <w:rStyle w:val="StyleUnderline"/>
          <w:highlight w:val="cyan"/>
        </w:rPr>
        <w:t>U.S. shows “irrefutable evidence” that “ISIS</w:t>
      </w:r>
      <w:r w:rsidRPr="00FE61B0">
        <w:rPr>
          <w:rStyle w:val="StyleUnderline"/>
        </w:rPr>
        <w:t xml:space="preserve"> hit squads” </w:t>
      </w:r>
      <w:r w:rsidRPr="00CC107D">
        <w:rPr>
          <w:rStyle w:val="StyleUnderline"/>
          <w:highlight w:val="cyan"/>
        </w:rPr>
        <w:t>infiltrated Syrian refugees</w:t>
      </w:r>
      <w:r w:rsidRPr="00FE61B0">
        <w:rPr>
          <w:rStyle w:val="StyleUnderline"/>
        </w:rPr>
        <w:t>;</w:t>
      </w:r>
      <w:r w:rsidRPr="00FE61B0">
        <w:rPr>
          <w:sz w:val="16"/>
        </w:rPr>
        <w:t xml:space="preserve"> the resulting carnage has sparked public outrage, resulting in a drastic reduction of the number of refugees accepted into the EU. This raises an unavoidable question: How can America be so willfully blind as to invite the same grave danger here? For the cost of bringing one refugee into the U.S. on a path to citizenship, we can help many more than that in safe zones. COMMENTS As compassionate Americans, we can help displaced refugees in safe zones near their own homeland. Indeed, for the cost of bringing one refugee into the U.S. on a path to citizenship, we can help many more than that in safe zones. In our history, thousands of people have found refuge in America and have contributed enormously to its greatness. America has always been a country of immigrants celebrating their individual heritages alongside the ideals of freedom and liberty that bind us together as Americans. But the world has changed, and a refugee policy that casts aside the safety of American citizens must also change. Innocent lives are at stake. H.R. 3314 must be brought to the floor of the U. S. Congress, passed, and signed into law. Although a veto by Obama is likely, it would be an absolute dereliction of our sworn duty not to try.</w:t>
      </w:r>
    </w:p>
    <w:p w:rsidR="00CB7073" w:rsidRDefault="00CB7073" w:rsidP="00CB7073">
      <w:pPr>
        <w:pStyle w:val="Heading4"/>
      </w:pPr>
      <w:r>
        <w:t>There is a high chance of terrorists stealing nukes – recent changes in relationships with other nuclear armed countries</w:t>
      </w:r>
    </w:p>
    <w:p w:rsidR="00CB7073" w:rsidRPr="003C43C3" w:rsidRDefault="00CB7073" w:rsidP="00CB7073">
      <w:r>
        <w:rPr>
          <w:rStyle w:val="Style13ptBold"/>
        </w:rPr>
        <w:t>Allison</w:t>
      </w:r>
      <w:r>
        <w:t xml:space="preserve"> </w:t>
      </w:r>
      <w:r w:rsidRPr="003C43C3">
        <w:rPr>
          <w:rStyle w:val="Style13ptBold"/>
        </w:rPr>
        <w:t>18</w:t>
      </w:r>
      <w:r w:rsidRPr="003C43C3">
        <w:t>,</w:t>
      </w:r>
      <w:r>
        <w:t xml:space="preserve"> (Dr. </w:t>
      </w:r>
      <w:r w:rsidRPr="003C43C3">
        <w:t>Graham Allison</w:t>
      </w:r>
      <w:r>
        <w:t xml:space="preserve">, </w:t>
      </w:r>
      <w:r w:rsidRPr="003C43C3">
        <w:t xml:space="preserve">Douglas Dillon Professor of Government at Harvard Kennedy </w:t>
      </w:r>
      <w:proofErr w:type="gramStart"/>
      <w:r w:rsidRPr="003C43C3">
        <w:t>School</w:t>
      </w:r>
      <w:r>
        <w:t xml:space="preserve">) </w:t>
      </w:r>
      <w:r w:rsidRPr="003C43C3">
        <w:t xml:space="preserve"> 5</w:t>
      </w:r>
      <w:proofErr w:type="gramEnd"/>
      <w:r w:rsidRPr="003C43C3">
        <w:t>-15-2018, "Nuclear Terrorism: Did We Beat the Odds or Change Them?," PRISM | National Defense University, http://cco.ndu.edu/News/Article/1507316/nuclear-terrorism-did-we-beat-the-odds-or-change-them/</w:t>
      </w:r>
    </w:p>
    <w:p w:rsidR="00CB7073" w:rsidRPr="009E0846" w:rsidRDefault="00CB7073" w:rsidP="00CB7073">
      <w:pPr>
        <w:rPr>
          <w:sz w:val="16"/>
        </w:rPr>
      </w:pPr>
      <w:r w:rsidRPr="003C43C3">
        <w:rPr>
          <w:sz w:val="16"/>
        </w:rPr>
        <w:t xml:space="preserve">Furthermore, the widening scope of U.S. counterterrorism operations has continued to create new mutations. The United States has now conducted </w:t>
      </w:r>
      <w:r w:rsidRPr="00CC107D">
        <w:rPr>
          <w:rStyle w:val="StyleUnderline"/>
          <w:highlight w:val="cyan"/>
        </w:rPr>
        <w:t>drone strikes</w:t>
      </w:r>
      <w:r w:rsidRPr="00893FDD">
        <w:rPr>
          <w:rStyle w:val="StyleUnderline"/>
        </w:rPr>
        <w:t xml:space="preserve"> and Special Forces raids</w:t>
      </w:r>
      <w:r w:rsidRPr="003C43C3">
        <w:rPr>
          <w:sz w:val="16"/>
        </w:rPr>
        <w:t xml:space="preserve"> in at least seven Muslim-majority countries: Afghanistan, Iraq, Libya, Pakistan, Somalia, Syria, and Yemen. Furthermore, with the Trump Administration’s recent announcement that it will begin flying drone missions out of a new base in Niger, this number will likely rise to include at least Niger and Mali, along whose borders many terrorists operate.30 Despite major efforts to avoid civilian casualties, many strikes </w:t>
      </w:r>
      <w:r w:rsidRPr="00CC107D">
        <w:rPr>
          <w:rStyle w:val="StyleUnderline"/>
          <w:highlight w:val="cyan"/>
        </w:rPr>
        <w:t>have resulted in</w:t>
      </w:r>
      <w:r w:rsidRPr="00893FDD">
        <w:rPr>
          <w:rStyle w:val="StyleUnderline"/>
        </w:rPr>
        <w:t xml:space="preserve"> significant </w:t>
      </w:r>
      <w:r w:rsidRPr="00CC107D">
        <w:rPr>
          <w:rStyle w:val="StyleUnderline"/>
          <w:highlight w:val="cyan"/>
        </w:rPr>
        <w:t>collateral damage, providing fodder for terrorist recruiters</w:t>
      </w:r>
      <w:r w:rsidRPr="003C43C3">
        <w:rPr>
          <w:sz w:val="16"/>
        </w:rPr>
        <w:t xml:space="preserve">.31 Thus, while U.S. counterterrorism operations have been immensely successful in hunting down high-level militants, these efforts in each area must be weighed against the risk that operations could create more enemies than they kill. The battle against Islamic extremist ideologies and their adherents will be a generational challenge. This is less a problem to be “fixed” than a condition that will have to be managed. It will require constant vigilance for as far as any eye can see. And </w:t>
      </w:r>
      <w:proofErr w:type="gramStart"/>
      <w:r w:rsidRPr="003C43C3">
        <w:rPr>
          <w:sz w:val="16"/>
        </w:rPr>
        <w:t>as long as</w:t>
      </w:r>
      <w:proofErr w:type="gramEnd"/>
      <w:r w:rsidRPr="003C43C3">
        <w:rPr>
          <w:sz w:val="16"/>
        </w:rPr>
        <w:t xml:space="preserve"> there are states that are unwilling or unable to suppress terrorists or expel them from their borders, they will find </w:t>
      </w:r>
      <w:proofErr w:type="spellStart"/>
      <w:r w:rsidRPr="003C43C3">
        <w:rPr>
          <w:sz w:val="16"/>
        </w:rPr>
        <w:t>savehavens</w:t>
      </w:r>
      <w:proofErr w:type="spellEnd"/>
      <w:r w:rsidRPr="003C43C3">
        <w:rPr>
          <w:sz w:val="16"/>
        </w:rPr>
        <w:t xml:space="preserve"> in which to continue. We should never forget that most of the planning and preparation for the 9/11 attack was done by an al-Qaeda cell in Hamburg, Germany. Moreover, while al-Qaeda’s core has been decimated, its remaining leaders continue to find refuge in the nuclear-armed ticking time bomb called Pakistan. While rarely featured in the American media, </w:t>
      </w:r>
      <w:r w:rsidRPr="00CC107D">
        <w:rPr>
          <w:rStyle w:val="StyleUnderline"/>
          <w:highlight w:val="cyan"/>
        </w:rPr>
        <w:t>the India–Pakistan relationship</w:t>
      </w:r>
      <w:r w:rsidRPr="00893FDD">
        <w:rPr>
          <w:rStyle w:val="StyleUnderline"/>
        </w:rPr>
        <w:t xml:space="preserve"> continues to be one of the most dangerous dynamics in the world</w:t>
      </w:r>
      <w:r w:rsidRPr="003C43C3">
        <w:rPr>
          <w:sz w:val="16"/>
        </w:rPr>
        <w:t xml:space="preserve">. Underlying the relationship is a deep-seated animosity and seemingly irresolvable dispute over the status of Kashmir, a mountainous region between the two countries claimed by both. Their armies continue to </w:t>
      </w:r>
      <w:r w:rsidRPr="00CC107D">
        <w:rPr>
          <w:rStyle w:val="StyleUnderline"/>
          <w:highlight w:val="cyan"/>
        </w:rPr>
        <w:t>frequently exchange fire</w:t>
      </w:r>
      <w:r w:rsidRPr="003C43C3">
        <w:rPr>
          <w:sz w:val="16"/>
        </w:rPr>
        <w:t xml:space="preserve"> across the “Line of Control” that separates India-controlled Kashmir from Pakistan-controlled Kashmir. In addition to remnants of al-Qaeda and the Taliban, Pakistan also harbors (and has given active support to) terrorist groups like Lashkar-e-Taiba (</w:t>
      </w:r>
      <w:proofErr w:type="spellStart"/>
      <w:r w:rsidRPr="003C43C3">
        <w:rPr>
          <w:sz w:val="16"/>
        </w:rPr>
        <w:t>LeT</w:t>
      </w:r>
      <w:proofErr w:type="spellEnd"/>
      <w:r w:rsidRPr="003C43C3">
        <w:rPr>
          <w:sz w:val="16"/>
        </w:rPr>
        <w:t>) and Jamaat-</w:t>
      </w:r>
      <w:proofErr w:type="spellStart"/>
      <w:r w:rsidRPr="003C43C3">
        <w:rPr>
          <w:sz w:val="16"/>
        </w:rPr>
        <w:t>ud</w:t>
      </w:r>
      <w:proofErr w:type="spellEnd"/>
      <w:r w:rsidRPr="003C43C3">
        <w:rPr>
          <w:sz w:val="16"/>
        </w:rPr>
        <w:t>-</w:t>
      </w:r>
      <w:proofErr w:type="spellStart"/>
      <w:r w:rsidRPr="003C43C3">
        <w:rPr>
          <w:sz w:val="16"/>
        </w:rPr>
        <w:t>Dawa</w:t>
      </w:r>
      <w:proofErr w:type="spellEnd"/>
      <w:r w:rsidRPr="003C43C3">
        <w:rPr>
          <w:sz w:val="16"/>
        </w:rPr>
        <w:t xml:space="preserve"> (</w:t>
      </w:r>
      <w:proofErr w:type="spellStart"/>
      <w:r w:rsidRPr="003C43C3">
        <w:rPr>
          <w:sz w:val="16"/>
        </w:rPr>
        <w:t>JuD</w:t>
      </w:r>
      <w:proofErr w:type="spellEnd"/>
      <w:r w:rsidRPr="003C43C3">
        <w:rPr>
          <w:sz w:val="16"/>
        </w:rPr>
        <w:t xml:space="preserve">) whose primary target is India. The India-Pakistan border is among the most heavily armed borders in the world; both countries possess nuclear weapons, including tactical nuclear weapons. The orange line snaking across the center of the image is a fenced floodlit border zone between India and Pakistan that is one of the few places on earth where an international boundary can be seen at night (NASA). There have been two major terrorist attacks emanating from Pakistan this century: on the Indian Parliament in Delhi in 2001, and in a dramatic attack on the Taj Hotel in Mumbai in 2008. The 2001 attack led to a massive military buildup and standoff along the Line of Control. This came just two years after the Kargil War in 1999, which was just a year after both states conducted nuclear weapons tests. Both states have been building up capabilities to prepare for the next crisis. In the hopes of persuading the government of Pakistan to prevent further attacks by quasi-independent militant groups like </w:t>
      </w:r>
      <w:proofErr w:type="spellStart"/>
      <w:r w:rsidRPr="003C43C3">
        <w:rPr>
          <w:sz w:val="16"/>
        </w:rPr>
        <w:t>LeT</w:t>
      </w:r>
      <w:proofErr w:type="spellEnd"/>
      <w:r w:rsidRPr="003C43C3">
        <w:rPr>
          <w:sz w:val="16"/>
        </w:rPr>
        <w:t xml:space="preserve"> and </w:t>
      </w:r>
      <w:proofErr w:type="spellStart"/>
      <w:r w:rsidRPr="003C43C3">
        <w:rPr>
          <w:sz w:val="16"/>
        </w:rPr>
        <w:t>JuD</w:t>
      </w:r>
      <w:proofErr w:type="spellEnd"/>
      <w:r w:rsidRPr="003C43C3">
        <w:rPr>
          <w:sz w:val="16"/>
        </w:rPr>
        <w:t xml:space="preserve">, India has unveiled a “Cold Start” doctrine that threatens to respond to future attacks with a quick, decisive incursion of ground troops into Pakistani territory. The concept is to punish Pakistan for any terrorist attacks and force it to take actions to dismantle terrorist organizations. The hope is that stopping the invasion after penetrating just 10–15 kilometers into Pakistan will avoid triggering nuclear retaliation. However, Pakistan has responded in a way that not only makes its threat of a limited nuclear response more credible; it makes </w:t>
      </w:r>
      <w:r w:rsidRPr="00CC107D">
        <w:rPr>
          <w:rStyle w:val="StyleUnderline"/>
          <w:highlight w:val="cyan"/>
        </w:rPr>
        <w:t>the risk of loss of Pakistani nuclear weapons much higher</w:t>
      </w:r>
      <w:r w:rsidRPr="003C43C3">
        <w:rPr>
          <w:sz w:val="16"/>
        </w:rPr>
        <w:t xml:space="preserve">. Pakistan has been aggressively developing and planning deployments of tactical nuclear weapons and short-range Nasr missiles near the Indian border.32 Nuclear security experts have rightfully sounded the alarm bells. </w:t>
      </w:r>
      <w:r w:rsidRPr="00CC107D">
        <w:rPr>
          <w:rStyle w:val="StyleUnderline"/>
          <w:highlight w:val="cyan"/>
        </w:rPr>
        <w:t>Tactical nuclear weapons</w:t>
      </w:r>
      <w:r w:rsidRPr="00893FDD">
        <w:rPr>
          <w:rStyle w:val="StyleUnderline"/>
        </w:rPr>
        <w:t xml:space="preserve"> deployed to the frontlines </w:t>
      </w:r>
      <w:r w:rsidRPr="00CC107D">
        <w:rPr>
          <w:rStyle w:val="StyleUnderline"/>
          <w:highlight w:val="cyan"/>
        </w:rPr>
        <w:t>pose a clear risk of theft by a rogue</w:t>
      </w:r>
      <w:r w:rsidRPr="00893FDD">
        <w:rPr>
          <w:rStyle w:val="StyleUnderline"/>
        </w:rPr>
        <w:t xml:space="preserve"> field commander </w:t>
      </w:r>
      <w:r w:rsidRPr="00CC107D">
        <w:rPr>
          <w:rStyle w:val="StyleUnderline"/>
          <w:highlight w:val="cyan"/>
        </w:rPr>
        <w:t>or terrorist group</w:t>
      </w:r>
      <w:r w:rsidRPr="00893FDD">
        <w:rPr>
          <w:rStyle w:val="StyleUnderline"/>
        </w:rPr>
        <w:t>.</w:t>
      </w:r>
      <w:r w:rsidRPr="003C43C3">
        <w:rPr>
          <w:sz w:val="16"/>
        </w:rPr>
        <w:t xml:space="preserve"> Moreover, </w:t>
      </w:r>
      <w:r w:rsidRPr="00CC107D">
        <w:rPr>
          <w:rStyle w:val="StyleUnderline"/>
          <w:highlight w:val="cyan"/>
        </w:rPr>
        <w:t>the larger the number of weapons</w:t>
      </w:r>
      <w:r w:rsidRPr="00893FDD">
        <w:rPr>
          <w:rStyle w:val="StyleUnderline"/>
        </w:rPr>
        <w:t xml:space="preserve">, </w:t>
      </w:r>
      <w:r w:rsidRPr="00CC107D">
        <w:rPr>
          <w:rStyle w:val="StyleUnderline"/>
          <w:highlight w:val="cyan"/>
        </w:rPr>
        <w:t>the smaller and more transportable</w:t>
      </w:r>
      <w:r w:rsidRPr="00893FDD">
        <w:rPr>
          <w:rStyle w:val="StyleUnderline"/>
        </w:rPr>
        <w:t xml:space="preserve"> their size, </w:t>
      </w:r>
      <w:r w:rsidRPr="00CC107D">
        <w:rPr>
          <w:rStyle w:val="StyleUnderline"/>
          <w:highlight w:val="cyan"/>
        </w:rPr>
        <w:t>and the wider their deployment</w:t>
      </w:r>
      <w:r w:rsidRPr="00893FDD">
        <w:rPr>
          <w:rStyle w:val="StyleUnderline"/>
        </w:rPr>
        <w:t xml:space="preserve">, </w:t>
      </w:r>
      <w:r w:rsidRPr="00CC107D">
        <w:rPr>
          <w:rStyle w:val="StyleUnderline"/>
          <w:highlight w:val="cyan"/>
        </w:rPr>
        <w:t>the higher the probability some will go missing.</w:t>
      </w:r>
      <w:r>
        <w:rPr>
          <w:rStyle w:val="StyleUnderline"/>
        </w:rPr>
        <w:t xml:space="preserve"> </w:t>
      </w:r>
      <w:r w:rsidRPr="003C43C3">
        <w:rPr>
          <w:sz w:val="16"/>
        </w:rPr>
        <w:t xml:space="preserve">India and Pakistan are both also actively producing fissile material and enlarging their nuclear arsenals. The Nuclear Threat Initiative’s Nuclear Security Index ranks India and Pakistan among the four least secure countries in the world for nuclear material, along with Iran and North Korea.33 Perhaps most concerning for the global nuclear order, however, is what has happened in </w:t>
      </w:r>
      <w:r w:rsidRPr="00CC107D">
        <w:rPr>
          <w:rStyle w:val="StyleUnderline"/>
          <w:highlight w:val="cyan"/>
        </w:rPr>
        <w:t>U.S.–Russia</w:t>
      </w:r>
      <w:r w:rsidRPr="003C43C3">
        <w:rPr>
          <w:sz w:val="16"/>
        </w:rPr>
        <w:t xml:space="preserve"> relations. The United States for two decades after the collapse of the Soviet Union </w:t>
      </w:r>
      <w:proofErr w:type="gramStart"/>
      <w:r w:rsidRPr="003C43C3">
        <w:rPr>
          <w:sz w:val="16"/>
        </w:rPr>
        <w:t>provided assistance to</w:t>
      </w:r>
      <w:proofErr w:type="gramEnd"/>
      <w:r w:rsidRPr="003C43C3">
        <w:rPr>
          <w:sz w:val="16"/>
        </w:rPr>
        <w:t xml:space="preserve"> Russia through the CTR, helping to secure weapons and fissile material before anything made its way to the black market. Three years ago, in the wake of Russia’s invasion of Crimea and the Obama Administration’s decision to punish Putin by imposing strong sanctions and cancelling cooperative programs between the Department of Energy and its Russian counterpart, these </w:t>
      </w:r>
      <w:r w:rsidRPr="00CC107D">
        <w:rPr>
          <w:rStyle w:val="StyleUnderline"/>
          <w:highlight w:val="cyan"/>
        </w:rPr>
        <w:t>activities stopped.</w:t>
      </w:r>
      <w:r w:rsidRPr="003C43C3">
        <w:rPr>
          <w:sz w:val="16"/>
        </w:rPr>
        <w:t xml:space="preserve"> Thus, </w:t>
      </w:r>
      <w:r w:rsidRPr="00CC107D">
        <w:rPr>
          <w:rStyle w:val="StyleUnderline"/>
          <w:highlight w:val="cyan"/>
        </w:rPr>
        <w:t>patterns of</w:t>
      </w:r>
      <w:r w:rsidRPr="00893FDD">
        <w:rPr>
          <w:rStyle w:val="StyleUnderline"/>
        </w:rPr>
        <w:t xml:space="preserve"> sharing and c</w:t>
      </w:r>
      <w:r w:rsidRPr="00CC107D">
        <w:rPr>
          <w:rStyle w:val="StyleUnderline"/>
          <w:highlight w:val="cyan"/>
        </w:rPr>
        <w:t>ooperation that had included exchange of tech</w:t>
      </w:r>
      <w:r w:rsidRPr="00893FDD">
        <w:rPr>
          <w:rStyle w:val="StyleUnderline"/>
        </w:rPr>
        <w:t xml:space="preserve">nologies </w:t>
      </w:r>
      <w:r w:rsidRPr="00CC107D">
        <w:rPr>
          <w:rStyle w:val="StyleUnderline"/>
          <w:highlight w:val="cyan"/>
        </w:rPr>
        <w:t>and</w:t>
      </w:r>
      <w:r w:rsidRPr="00893FDD">
        <w:rPr>
          <w:rStyle w:val="StyleUnderline"/>
        </w:rPr>
        <w:t xml:space="preserve"> practices for </w:t>
      </w:r>
      <w:r w:rsidRPr="00CC107D">
        <w:rPr>
          <w:rStyle w:val="StyleUnderline"/>
          <w:highlight w:val="cyan"/>
        </w:rPr>
        <w:t>protecting</w:t>
      </w:r>
      <w:r w:rsidRPr="00893FDD">
        <w:rPr>
          <w:rStyle w:val="StyleUnderline"/>
        </w:rPr>
        <w:t xml:space="preserve"> nuclear </w:t>
      </w:r>
      <w:r w:rsidRPr="00CC107D">
        <w:rPr>
          <w:rStyle w:val="StyleUnderline"/>
          <w:highlight w:val="cyan"/>
        </w:rPr>
        <w:t>weapons</w:t>
      </w:r>
      <w:r w:rsidRPr="00893FDD">
        <w:rPr>
          <w:rStyle w:val="StyleUnderline"/>
        </w:rPr>
        <w:t xml:space="preserve"> and materials, </w:t>
      </w:r>
      <w:r w:rsidRPr="00CC107D">
        <w:rPr>
          <w:rStyle w:val="StyleUnderline"/>
          <w:highlight w:val="cyan"/>
        </w:rPr>
        <w:t>disposing of plutonium,</w:t>
      </w:r>
      <w:r w:rsidRPr="00893FDD">
        <w:rPr>
          <w:rStyle w:val="StyleUnderline"/>
        </w:rPr>
        <w:t xml:space="preserve"> </w:t>
      </w:r>
      <w:r w:rsidRPr="00CC107D">
        <w:rPr>
          <w:rStyle w:val="StyleUnderline"/>
          <w:highlight w:val="cyan"/>
        </w:rPr>
        <w:t>and identifying potential terrorists halted</w:t>
      </w:r>
      <w:r w:rsidRPr="00893FDD">
        <w:rPr>
          <w:rStyle w:val="StyleUnderline"/>
        </w:rPr>
        <w:t>.</w:t>
      </w:r>
      <w:r>
        <w:rPr>
          <w:rStyle w:val="StyleUnderline"/>
        </w:rPr>
        <w:t xml:space="preserve"> </w:t>
      </w:r>
      <w:r w:rsidRPr="003C43C3">
        <w:rPr>
          <w:sz w:val="16"/>
        </w:rPr>
        <w:t xml:space="preserve">Ninety percent of all the nuclear weapons in the world remain in the United States and Russia. Moscow’s active participation in preventing theft and sale of nuclear weapons materials and sensitive technologies has made the difference between failure and success in preventing the spread of nuclear weapons. Whatever the state of relations between the two countries and their leaders, this reality cannot be denied. Technology has imposed on the two countries an inescapable partnership and absolute requirement for cooperation at least to a level that can avoid nuclear use, either against each other or by terrorists. In a phrase, however insufferable, Russia is America’s inseparable Siamese twin.34 </w:t>
      </w:r>
      <w:r w:rsidRPr="00CC107D">
        <w:rPr>
          <w:rStyle w:val="StyleUnderline"/>
          <w:highlight w:val="cyan"/>
        </w:rPr>
        <w:t>Trends in U.S.–China relations are</w:t>
      </w:r>
      <w:r w:rsidRPr="00893FDD">
        <w:rPr>
          <w:rStyle w:val="StyleUnderline"/>
        </w:rPr>
        <w:t xml:space="preserve"> also </w:t>
      </w:r>
      <w:r w:rsidRPr="00CC107D">
        <w:rPr>
          <w:rStyle w:val="StyleUnderline"/>
          <w:highlight w:val="cyan"/>
        </w:rPr>
        <w:t>impacting the</w:t>
      </w:r>
      <w:r w:rsidRPr="00893FDD">
        <w:rPr>
          <w:rStyle w:val="StyleUnderline"/>
        </w:rPr>
        <w:t xml:space="preserve"> long-term </w:t>
      </w:r>
      <w:r w:rsidRPr="00CC107D">
        <w:rPr>
          <w:rStyle w:val="StyleUnderline"/>
          <w:highlight w:val="cyan"/>
        </w:rPr>
        <w:t>nuclear order</w:t>
      </w:r>
      <w:r w:rsidRPr="00893FDD">
        <w:rPr>
          <w:rStyle w:val="StyleUnderline"/>
        </w:rPr>
        <w:t>.</w:t>
      </w:r>
      <w:r w:rsidRPr="003C43C3">
        <w:rPr>
          <w:sz w:val="16"/>
        </w:rPr>
        <w:t xml:space="preserve"> As Thucydides taught us, when a rising power threatens to displace a ruling power, alarm bells should sound: danger ahead. This is the central argument of my recent book, Destined for War: Can America and China Escape </w:t>
      </w:r>
      <w:proofErr w:type="spellStart"/>
      <w:r w:rsidRPr="003C43C3">
        <w:rPr>
          <w:sz w:val="16"/>
        </w:rPr>
        <w:t>Thucydides’s</w:t>
      </w:r>
      <w:proofErr w:type="spellEnd"/>
      <w:r w:rsidRPr="003C43C3">
        <w:rPr>
          <w:sz w:val="16"/>
        </w:rPr>
        <w:t xml:space="preserve"> Trap? China’s economy has already overtaken the United States to become the largest economy in the world (measured by the metric that the CIA and the IMF agree is the best yardstick for comparing national economies).35 At the 19th Party Congress in October 2017, President Xi Jinping reiterated China’s determination to build a military commensurate with China’s economic power that can, in his words, “fight and win.” China has long maintained a “minimum deterrent” posture, with only a few hundred nuclear weapons (as opposed to several thousand for the United States and Russia). However, along with the rest of its military, China is strengthening this arsenal. In addition, China has the fastest growing nuclear power industry in the world, with plans to install more than 100 gigawatts of nuclear power by 2030. As part of this effort, China plans to reprocess spent fuel into plutonium fuel for nuclear reactors.36 Furthermore, Japan, which already has a huge stockpile of plutonium (enough for 1,300 nuclear weapons), plans to add to this stockpile by reprocessing spent fuel at its long-delayed </w:t>
      </w:r>
      <w:proofErr w:type="spellStart"/>
      <w:r w:rsidRPr="003C43C3">
        <w:rPr>
          <w:sz w:val="16"/>
        </w:rPr>
        <w:t>Rokkasho</w:t>
      </w:r>
      <w:proofErr w:type="spellEnd"/>
      <w:r w:rsidRPr="003C43C3">
        <w:rPr>
          <w:sz w:val="16"/>
        </w:rPr>
        <w:t xml:space="preserve"> plant.37 </w:t>
      </w:r>
      <w:r w:rsidRPr="00CC107D">
        <w:rPr>
          <w:rStyle w:val="StyleUnderline"/>
          <w:highlight w:val="cyan"/>
        </w:rPr>
        <w:t>As plutonium is produced, transported, and used</w:t>
      </w:r>
      <w:r w:rsidRPr="00893FDD">
        <w:rPr>
          <w:rStyle w:val="StyleUnderline"/>
        </w:rPr>
        <w:t xml:space="preserve"> on an industrial scale, </w:t>
      </w:r>
      <w:r w:rsidRPr="00CC107D">
        <w:rPr>
          <w:rStyle w:val="StyleUnderline"/>
          <w:highlight w:val="cyan"/>
        </w:rPr>
        <w:t>the risks of theft increase.</w:t>
      </w:r>
      <w:r>
        <w:rPr>
          <w:rStyle w:val="StyleUnderline"/>
        </w:rPr>
        <w:t xml:space="preserve"> </w:t>
      </w:r>
      <w:r w:rsidRPr="003C43C3">
        <w:rPr>
          <w:sz w:val="16"/>
        </w:rPr>
        <w:t xml:space="preserve">Together these developments have been eroding confidence in the nonproliferation regime. Widespread recognition that North Korea is not going to denuclearize and the prospect that its ICBMs could soon threaten the United States are stimulating debate in South Korea and Japan about the reliability of U.S.–extended deterrence commitments. Sixty percent of South Koreans now support development of their own independent nuclear deterrent.38 With the scars of Hiroshima, the Japanese public has a deep nuclear neuralgia. But their recently reelected prime minister, Shinzo Abe, is determined to amend the pacifist constitution </w:t>
      </w:r>
      <w:proofErr w:type="gramStart"/>
      <w:r w:rsidRPr="003C43C3">
        <w:rPr>
          <w:sz w:val="16"/>
        </w:rPr>
        <w:t>in order to</w:t>
      </w:r>
      <w:proofErr w:type="gramEnd"/>
      <w:r w:rsidRPr="003C43C3">
        <w:rPr>
          <w:sz w:val="16"/>
        </w:rPr>
        <w:t xml:space="preserve"> rebuild a Japanese military commensurate with its economic standing. As Henry Kissinger has been warning: “As this [North Korean] threat compounds, the incentive for countries like Vietnam, South Korea and Japan to defend themselves with their own nuclear weapons will grow dramatically.”39 On the Iranian front, President Trump has raised doubts about the future of the JCPOA constraints on Iran’s nuclear program. During his speech to the UN General Assembly in September 2017, Trump called the Iran deal “one of the worst and most one-sided transactions the United States has ever entered into” and “an embarrassment to the United States.”40 In October, he took the first step toward burying the agreement by refusing to certify that Iran has been complying with the deal. If Congress takes the next step and reimposes sanctions on </w:t>
      </w:r>
      <w:r w:rsidRPr="00CC107D">
        <w:rPr>
          <w:rStyle w:val="StyleUnderline"/>
          <w:highlight w:val="cyan"/>
        </w:rPr>
        <w:t>Iran’s nuclear program</w:t>
      </w:r>
      <w:r w:rsidRPr="003C43C3">
        <w:rPr>
          <w:sz w:val="16"/>
        </w:rPr>
        <w:t xml:space="preserve">, this violation of U.S. requirements under the deal would free Iran from the constraints the agreement imposes on its nuclear activity, and we </w:t>
      </w:r>
      <w:r w:rsidRPr="00CC107D">
        <w:rPr>
          <w:rStyle w:val="StyleUnderline"/>
          <w:highlight w:val="cyan"/>
        </w:rPr>
        <w:t>could see it moving again towards a nuclear bomb</w:t>
      </w:r>
      <w:r w:rsidRPr="00893FDD">
        <w:rPr>
          <w:rStyle w:val="StyleUnderline"/>
        </w:rPr>
        <w:t>.</w:t>
      </w:r>
      <w:r w:rsidRPr="003C43C3">
        <w:rPr>
          <w:sz w:val="16"/>
        </w:rPr>
        <w:t xml:space="preserve"> </w:t>
      </w:r>
      <w:r w:rsidRPr="00CC107D">
        <w:rPr>
          <w:rStyle w:val="StyleUnderline"/>
          <w:highlight w:val="cyan"/>
        </w:rPr>
        <w:t>Alarmed by Iran’s</w:t>
      </w:r>
      <w:r w:rsidRPr="00893FDD">
        <w:rPr>
          <w:rStyle w:val="StyleUnderline"/>
        </w:rPr>
        <w:t xml:space="preserve"> </w:t>
      </w:r>
      <w:r w:rsidRPr="003C43C3">
        <w:rPr>
          <w:sz w:val="16"/>
        </w:rPr>
        <w:t xml:space="preserve">earlier </w:t>
      </w:r>
      <w:r w:rsidRPr="00CC107D">
        <w:rPr>
          <w:rStyle w:val="StyleUnderline"/>
          <w:highlight w:val="cyan"/>
        </w:rPr>
        <w:t>efforts, Saudi Arabia developed plans</w:t>
      </w:r>
      <w:r w:rsidRPr="003C43C3">
        <w:rPr>
          <w:sz w:val="16"/>
        </w:rPr>
        <w:t xml:space="preserve"> for a nuclear energy program that would provide the infrastructure for its own weapons program. It has so far been unwilling to follow in the footsteps of its neighbor the United Arab Emirates (UAE) in pledging not to build an indigenous nuclear fuel cycle. A full fuel cycle to enrich uranium and reprocess plutonium would also provide the critical infrastructure for a nuclear weapons program. While the Trump Administration has said that a Saudi equivalent of the UAE agreement would be “desired,” it has not insisted that this would be a requirement for U.S. support.41 If the Saudis develop an indigenous nuclear fuel cycle and the deal constraining Iran’s nuclear program falls apart, we should expect to see an arms race in the world’s most volatile region in which Israel, and perhaps others, will be tempted to act before the Middle East becomes a nuclear tinderbox.</w:t>
      </w:r>
    </w:p>
    <w:p w:rsidR="00CB7073" w:rsidRPr="00AB0159" w:rsidRDefault="00CB7073" w:rsidP="00CB7073">
      <w:pPr>
        <w:pStyle w:val="Heading4"/>
      </w:pPr>
      <w:r w:rsidRPr="00AB0159">
        <w:t>Causes extinction and rollback</w:t>
      </w:r>
    </w:p>
    <w:p w:rsidR="00CB7073" w:rsidRPr="00FA7C9C" w:rsidRDefault="00CB7073" w:rsidP="00CB7073">
      <w:r w:rsidRPr="00FA7C9C">
        <w:t>Vladimir Z.</w:t>
      </w:r>
      <w:r>
        <w:t xml:space="preserve"> </w:t>
      </w:r>
      <w:proofErr w:type="spellStart"/>
      <w:r>
        <w:rPr>
          <w:rStyle w:val="Style13ptBold"/>
        </w:rPr>
        <w:t>Dvorkin</w:t>
      </w:r>
      <w:proofErr w:type="spellEnd"/>
      <w:r>
        <w:rPr>
          <w:rStyle w:val="Style13ptBold"/>
        </w:rPr>
        <w:t xml:space="preserve"> ‘12 </w:t>
      </w:r>
      <w:r w:rsidRPr="00FA7C9C">
        <w:t>Major General (retired)</w:t>
      </w:r>
      <w:r>
        <w:t>,</w:t>
      </w:r>
      <w:r w:rsidRPr="00FA7C9C">
        <w:t xml:space="preserve"> doctor of technical sciences, professor, and senior fellow at the Center for International Security of the Institute of World Economy and International Relations of the Russian Academy of Sciences.  The Center participates in the working group of the </w:t>
      </w:r>
      <w:r>
        <w:t>U.S.</w:t>
      </w:r>
      <w:r w:rsidRPr="00FA7C9C">
        <w:t>-Russia Initiative to Prevent Nuclear Terrorism</w:t>
      </w:r>
      <w:r>
        <w:t>, 9/21/12</w:t>
      </w:r>
      <w:r w:rsidRPr="00FA7C9C">
        <w:t>, "What Can Destroy Strategic Stability: Nuclear Terrorism is a Real Threat,"</w:t>
      </w:r>
      <w:r>
        <w:t xml:space="preserve"> </w:t>
      </w:r>
      <w:r w:rsidRPr="00FA7C9C">
        <w:t>belfercenter.ksg.harvard.edu/publication/22333/what_can_destroy_strategic_stability.html</w:t>
      </w:r>
    </w:p>
    <w:p w:rsidR="00CB7073" w:rsidRPr="005457BF" w:rsidRDefault="00CB7073" w:rsidP="00CB7073">
      <w:pPr>
        <w:rPr>
          <w:sz w:val="16"/>
        </w:rPr>
      </w:pPr>
      <w:r w:rsidRPr="000E77CF">
        <w:rPr>
          <w:sz w:val="16"/>
        </w:rPr>
        <w:t xml:space="preserve">Hundreds of scientific papers and reports have been published on nuclear terrorism. International conferences have been held on this threat with participation of Russian organizations, including IMEMO and the Institute of </w:t>
      </w:r>
      <w:r>
        <w:rPr>
          <w:sz w:val="16"/>
        </w:rPr>
        <w:t>U.S.</w:t>
      </w:r>
      <w:r w:rsidRPr="000E77CF">
        <w:rPr>
          <w:sz w:val="16"/>
        </w:rPr>
        <w:t xml:space="preserve"> and Canadian Studies. Recommendations on how to combat the threat have been issued by the International Luxembourg Forum on Preventing Nuclear Catastrophe, Pugwash Conferences on Science and World Affairs, Russian-American Elbe Group, and other organizations. The UN General Assembly adopted the International Convention for the Suppression of Acts of Nuclear Terrorism in 2005 and cooperation among intelligence services of leading states in this sphere is developing. At the same time, </w:t>
      </w:r>
      <w:r w:rsidRPr="00FA7C9C">
        <w:rPr>
          <w:u w:val="single"/>
        </w:rPr>
        <w:t xml:space="preserve">these efforts fall short for </w:t>
      </w:r>
      <w:proofErr w:type="gramStart"/>
      <w:r w:rsidRPr="00FA7C9C">
        <w:rPr>
          <w:u w:val="single"/>
        </w:rPr>
        <w:t>a number of</w:t>
      </w:r>
      <w:proofErr w:type="gramEnd"/>
      <w:r w:rsidRPr="00FA7C9C">
        <w:rPr>
          <w:u w:val="single"/>
        </w:rPr>
        <w:t xml:space="preserve"> reasons, partly because various acts of nuclear terrorism are possible. Dispersal of radioactive material by detonation of conventional explosives (“dirty bombs”) is a method that is most accessible for terrorists. With the wide spread of radioactive sources, raw materials for such attacks have become much more accessible than weapons-useable nuclear material or nuclear weapons.</w:t>
      </w:r>
      <w:r w:rsidRPr="000E77CF">
        <w:rPr>
          <w:sz w:val="16"/>
        </w:rPr>
        <w:t xml:space="preserve"> The use of </w:t>
      </w:r>
      <w:r w:rsidRPr="00FA7C9C">
        <w:rPr>
          <w:u w:val="single"/>
        </w:rPr>
        <w:t>“</w:t>
      </w:r>
      <w:r w:rsidRPr="00CC107D">
        <w:rPr>
          <w:rStyle w:val="Emphasis"/>
          <w:highlight w:val="cyan"/>
        </w:rPr>
        <w:t>dirty bombs</w:t>
      </w:r>
      <w:r w:rsidRPr="00CC107D">
        <w:rPr>
          <w:highlight w:val="cyan"/>
          <w:u w:val="single"/>
        </w:rPr>
        <w:t>”</w:t>
      </w:r>
      <w:r w:rsidRPr="000E77CF">
        <w:rPr>
          <w:sz w:val="16"/>
        </w:rPr>
        <w:t xml:space="preserve"> will not cause many immediate casualties, but it </w:t>
      </w:r>
      <w:r w:rsidRPr="00CC107D">
        <w:rPr>
          <w:highlight w:val="cyan"/>
          <w:u w:val="single"/>
        </w:rPr>
        <w:t>will result in</w:t>
      </w:r>
      <w:r w:rsidRPr="00FA7C9C">
        <w:rPr>
          <w:u w:val="single"/>
        </w:rPr>
        <w:t xml:space="preserve">to long-term radioactive contamination, contributing to the spread of </w:t>
      </w:r>
      <w:r w:rsidRPr="00CC107D">
        <w:rPr>
          <w:rStyle w:val="Emphasis"/>
          <w:highlight w:val="cyan"/>
        </w:rPr>
        <w:t>panic and socio-economic destabilization</w:t>
      </w:r>
      <w:r w:rsidRPr="00FA7C9C">
        <w:rPr>
          <w:u w:val="single"/>
        </w:rPr>
        <w:t>.</w:t>
      </w:r>
      <w:r w:rsidRPr="000E77CF">
        <w:rPr>
          <w:sz w:val="16"/>
        </w:rPr>
        <w:t xml:space="preserve"> Severe </w:t>
      </w:r>
      <w:r w:rsidRPr="00FA7C9C">
        <w:rPr>
          <w:b/>
          <w:u w:val="single"/>
        </w:rPr>
        <w:t xml:space="preserve">consequences can be caused by sabotaging nuclear power plants, research reactors, and radioactive materials storage facilities. </w:t>
      </w:r>
      <w:r w:rsidRPr="00CC107D">
        <w:rPr>
          <w:b/>
          <w:highlight w:val="cyan"/>
          <w:u w:val="single"/>
        </w:rPr>
        <w:t xml:space="preserve">Large cities are </w:t>
      </w:r>
      <w:r w:rsidRPr="00DF10F8">
        <w:rPr>
          <w:b/>
          <w:u w:val="single"/>
        </w:rPr>
        <w:t xml:space="preserve">especially </w:t>
      </w:r>
      <w:r w:rsidRPr="00CC107D">
        <w:rPr>
          <w:b/>
          <w:highlight w:val="cyan"/>
          <w:u w:val="single"/>
        </w:rPr>
        <w:t>vulnerable</w:t>
      </w:r>
      <w:r w:rsidRPr="00FA7C9C">
        <w:rPr>
          <w:b/>
          <w:u w:val="single"/>
        </w:rPr>
        <w:t xml:space="preserve"> to such attacks. A large city may host dozens of research reactors with a nuclear power plant or a couple of spent nuclear fuel storage facilities and dozens of large radioactive materials storage facilities located nearby.</w:t>
      </w:r>
      <w:r w:rsidRPr="000E77CF">
        <w:rPr>
          <w:sz w:val="16"/>
        </w:rPr>
        <w:t xml:space="preserve"> The past few years have seen significant efforts made to enhance organizational and physical aspects of security at facilities, especially at nuclear power plants. </w:t>
      </w:r>
      <w:r w:rsidRPr="00FA7C9C">
        <w:rPr>
          <w:u w:val="single"/>
        </w:rPr>
        <w:t xml:space="preserve">Efforts have also been made to improve security culture. But these efforts do not preclude the possibility </w:t>
      </w:r>
      <w:r w:rsidRPr="00DF10F8">
        <w:rPr>
          <w:u w:val="single"/>
        </w:rPr>
        <w:t xml:space="preserve">that </w:t>
      </w:r>
      <w:r w:rsidRPr="00DF10F8">
        <w:rPr>
          <w:rStyle w:val="Emphasis"/>
        </w:rPr>
        <w:t xml:space="preserve">well-trained </w:t>
      </w:r>
      <w:r w:rsidRPr="00CC107D">
        <w:rPr>
          <w:rStyle w:val="Emphasis"/>
          <w:highlight w:val="cyan"/>
        </w:rPr>
        <w:t xml:space="preserve">terrorists may </w:t>
      </w:r>
      <w:r w:rsidRPr="00DF10F8">
        <w:rPr>
          <w:rStyle w:val="Emphasis"/>
        </w:rPr>
        <w:t xml:space="preserve">be able to </w:t>
      </w:r>
      <w:r w:rsidRPr="00CC107D">
        <w:rPr>
          <w:rStyle w:val="Emphasis"/>
          <w:highlight w:val="cyan"/>
        </w:rPr>
        <w:t>penetrate nuclear facilities</w:t>
      </w:r>
      <w:r w:rsidRPr="00FA7C9C">
        <w:rPr>
          <w:u w:val="single"/>
        </w:rPr>
        <w:t>.</w:t>
      </w:r>
      <w:r w:rsidRPr="00FA7C9C">
        <w:rPr>
          <w:sz w:val="12"/>
          <w:u w:val="single"/>
        </w:rPr>
        <w:t xml:space="preserve"> </w:t>
      </w:r>
      <w:r w:rsidRPr="00FA7C9C">
        <w:rPr>
          <w:u w:val="single"/>
        </w:rPr>
        <w:t xml:space="preserve">Some estimates show </w:t>
      </w:r>
      <w:r w:rsidRPr="00DF10F8">
        <w:rPr>
          <w:u w:val="single"/>
        </w:rPr>
        <w:t>that sabotage of a research reactor in a metropolis may expose hundreds of thousands to high doses of radiation. A formidable part of the city would become uninhabitable for a long time</w:t>
      </w:r>
      <w:r w:rsidRPr="000E77CF">
        <w:rPr>
          <w:sz w:val="16"/>
        </w:rPr>
        <w:t xml:space="preserve">. Of all the scenarios, it </w:t>
      </w:r>
      <w:r w:rsidRPr="00FA7C9C">
        <w:rPr>
          <w:u w:val="single"/>
        </w:rPr>
        <w:t>is building an improvised nuclear device by terrorists that poses the maximum risk</w:t>
      </w:r>
      <w:r w:rsidRPr="00CC107D">
        <w:rPr>
          <w:highlight w:val="cyan"/>
          <w:u w:val="single"/>
        </w:rPr>
        <w:t xml:space="preserve">. </w:t>
      </w:r>
      <w:r w:rsidRPr="00CC107D">
        <w:rPr>
          <w:b/>
          <w:highlight w:val="cyan"/>
          <w:u w:val="single"/>
        </w:rPr>
        <w:t xml:space="preserve">There are no engineering problems </w:t>
      </w:r>
      <w:r w:rsidRPr="00DF10F8">
        <w:rPr>
          <w:b/>
          <w:u w:val="single"/>
        </w:rPr>
        <w:t xml:space="preserve">that cannot be solved </w:t>
      </w:r>
      <w:r w:rsidRPr="00CC107D">
        <w:rPr>
          <w:b/>
          <w:highlight w:val="cyan"/>
          <w:u w:val="single"/>
        </w:rPr>
        <w:t xml:space="preserve">if terrorists </w:t>
      </w:r>
      <w:r w:rsidRPr="00DF10F8">
        <w:rPr>
          <w:b/>
          <w:u w:val="single"/>
        </w:rPr>
        <w:t xml:space="preserve">decide to </w:t>
      </w:r>
      <w:r w:rsidRPr="00CC107D">
        <w:rPr>
          <w:b/>
          <w:highlight w:val="cyan"/>
          <w:u w:val="single"/>
        </w:rPr>
        <w:t xml:space="preserve">build a </w:t>
      </w:r>
      <w:r w:rsidRPr="00F63F43">
        <w:rPr>
          <w:b/>
          <w:u w:val="single"/>
        </w:rPr>
        <w:t xml:space="preserve">simple </w:t>
      </w:r>
      <w:r w:rsidRPr="00CC107D">
        <w:rPr>
          <w:b/>
          <w:highlight w:val="cyan"/>
          <w:u w:val="single"/>
        </w:rPr>
        <w:t xml:space="preserve">“gun-type” </w:t>
      </w:r>
      <w:r w:rsidRPr="00DF10F8">
        <w:rPr>
          <w:b/>
          <w:u w:val="single"/>
        </w:rPr>
        <w:t xml:space="preserve">nuclear </w:t>
      </w:r>
      <w:r w:rsidRPr="00CC107D">
        <w:rPr>
          <w:b/>
          <w:highlight w:val="cyan"/>
          <w:u w:val="single"/>
        </w:rPr>
        <w:t>device.</w:t>
      </w:r>
      <w:r w:rsidRPr="00CC107D">
        <w:rPr>
          <w:sz w:val="16"/>
          <w:highlight w:val="cyan"/>
        </w:rPr>
        <w:t xml:space="preserve"> </w:t>
      </w:r>
      <w:r w:rsidRPr="00CC107D">
        <w:rPr>
          <w:highlight w:val="cyan"/>
          <w:u w:val="single"/>
        </w:rPr>
        <w:t>Info</w:t>
      </w:r>
      <w:r w:rsidRPr="00DF10F8">
        <w:rPr>
          <w:u w:val="single"/>
        </w:rPr>
        <w:t>rmation on the design of such devices, as well as implosion-type de</w:t>
      </w:r>
      <w:r w:rsidRPr="00FA7C9C">
        <w:rPr>
          <w:u w:val="single"/>
        </w:rPr>
        <w:t xml:space="preserve">vices, </w:t>
      </w:r>
      <w:r w:rsidRPr="00CC107D">
        <w:rPr>
          <w:highlight w:val="cyan"/>
          <w:u w:val="single"/>
        </w:rPr>
        <w:t>is available in the public domain</w:t>
      </w:r>
      <w:r w:rsidRPr="000E77CF">
        <w:rPr>
          <w:sz w:val="16"/>
        </w:rPr>
        <w:t xml:space="preserve">. It is the acquisition of weapons-grade uranium that presents the sole serious obstacle. Despite numerous preventive measures taken, we cannot rule out the possibility that </w:t>
      </w:r>
      <w:r w:rsidRPr="00FA7C9C">
        <w:rPr>
          <w:u w:val="single"/>
        </w:rPr>
        <w:t>such materials can be bought on the black market</w:t>
      </w:r>
      <w:r w:rsidRPr="00CC107D">
        <w:rPr>
          <w:highlight w:val="cyan"/>
          <w:u w:val="single"/>
        </w:rPr>
        <w:t xml:space="preserve">. </w:t>
      </w:r>
      <w:r w:rsidRPr="00CC107D">
        <w:rPr>
          <w:rStyle w:val="Emphasis"/>
          <w:highlight w:val="cyan"/>
        </w:rPr>
        <w:t xml:space="preserve">Theft of weapons-grade uranium is </w:t>
      </w:r>
      <w:r w:rsidRPr="00F63F43">
        <w:rPr>
          <w:rStyle w:val="Emphasis"/>
        </w:rPr>
        <w:t xml:space="preserve">also </w:t>
      </w:r>
      <w:r w:rsidRPr="00CC107D">
        <w:rPr>
          <w:rStyle w:val="Emphasis"/>
          <w:highlight w:val="cyan"/>
        </w:rPr>
        <w:t>possible</w:t>
      </w:r>
      <w:r w:rsidRPr="00FA7C9C">
        <w:rPr>
          <w:u w:val="single"/>
        </w:rPr>
        <w:t xml:space="preserve">. Research reactor fuel </w:t>
      </w:r>
      <w:proofErr w:type="gramStart"/>
      <w:r w:rsidRPr="00FA7C9C">
        <w:rPr>
          <w:u w:val="single"/>
        </w:rPr>
        <w:t>is considered to be</w:t>
      </w:r>
      <w:proofErr w:type="gramEnd"/>
      <w:r w:rsidRPr="00FA7C9C">
        <w:rPr>
          <w:u w:val="single"/>
        </w:rPr>
        <w:t xml:space="preserve"> particularly vulnerable to theft, as it is scattered at sites in dozens of countries. </w:t>
      </w:r>
      <w:r w:rsidRPr="00F63F43">
        <w:rPr>
          <w:u w:val="single"/>
        </w:rPr>
        <w:t>There are about 100 research reactors in the world that run on weapons-grade uranium fuel, according to</w:t>
      </w:r>
      <w:r w:rsidRPr="00FA7C9C">
        <w:rPr>
          <w:u w:val="single"/>
        </w:rPr>
        <w:t xml:space="preserve"> the International Atomic Energy Agency (IAEA).</w:t>
      </w:r>
      <w:r w:rsidRPr="00FA7C9C">
        <w:rPr>
          <w:sz w:val="12"/>
          <w:u w:val="single"/>
        </w:rPr>
        <w:t xml:space="preserve"> </w:t>
      </w:r>
      <w:r w:rsidRPr="00CC107D">
        <w:rPr>
          <w:highlight w:val="cyan"/>
          <w:u w:val="single"/>
        </w:rPr>
        <w:t>A terrorist</w:t>
      </w:r>
      <w:r w:rsidRPr="00FA7C9C">
        <w:rPr>
          <w:u w:val="single"/>
        </w:rPr>
        <w:t xml:space="preserve"> “gun-type” uranium </w:t>
      </w:r>
      <w:r w:rsidRPr="00CC107D">
        <w:rPr>
          <w:highlight w:val="cyan"/>
          <w:u w:val="single"/>
        </w:rPr>
        <w:t>bomb</w:t>
      </w:r>
      <w:r w:rsidRPr="00FA7C9C">
        <w:rPr>
          <w:u w:val="single"/>
        </w:rPr>
        <w:t xml:space="preserve"> can have a yield of least 10-15 </w:t>
      </w:r>
      <w:proofErr w:type="spellStart"/>
      <w:r w:rsidRPr="00FA7C9C">
        <w:rPr>
          <w:u w:val="single"/>
        </w:rPr>
        <w:t>kt</w:t>
      </w:r>
      <w:proofErr w:type="spellEnd"/>
      <w:r w:rsidRPr="00FA7C9C">
        <w:rPr>
          <w:u w:val="single"/>
        </w:rPr>
        <w:t xml:space="preserve">, which </w:t>
      </w:r>
      <w:r w:rsidRPr="00CC107D">
        <w:rPr>
          <w:highlight w:val="cyan"/>
          <w:u w:val="single"/>
        </w:rPr>
        <w:t xml:space="preserve">is </w:t>
      </w:r>
      <w:r w:rsidRPr="00CC107D">
        <w:rPr>
          <w:rStyle w:val="Emphasis"/>
          <w:highlight w:val="cyan"/>
        </w:rPr>
        <w:t>comparable to</w:t>
      </w:r>
      <w:r w:rsidRPr="00FA7C9C">
        <w:rPr>
          <w:rStyle w:val="Emphasis"/>
        </w:rPr>
        <w:t xml:space="preserve"> the yield of the bomb dropped on </w:t>
      </w:r>
      <w:r w:rsidRPr="00CC107D">
        <w:rPr>
          <w:rStyle w:val="Emphasis"/>
          <w:highlight w:val="cyan"/>
        </w:rPr>
        <w:t>Hiroshima</w:t>
      </w:r>
      <w:r w:rsidRPr="00CC107D">
        <w:rPr>
          <w:highlight w:val="cyan"/>
          <w:u w:val="single"/>
        </w:rPr>
        <w:t>.</w:t>
      </w:r>
      <w:r w:rsidRPr="00CC107D">
        <w:rPr>
          <w:sz w:val="16"/>
          <w:highlight w:val="cyan"/>
        </w:rPr>
        <w:t xml:space="preserve"> </w:t>
      </w:r>
      <w:r w:rsidRPr="00CC107D">
        <w:rPr>
          <w:highlight w:val="cyan"/>
          <w:u w:val="single"/>
        </w:rPr>
        <w:t>The explosion</w:t>
      </w:r>
      <w:r w:rsidRPr="00FA7C9C">
        <w:rPr>
          <w:u w:val="single"/>
        </w:rPr>
        <w:t xml:space="preserve"> of such a bomb in a modern metropolis </w:t>
      </w:r>
      <w:r w:rsidRPr="00CC107D">
        <w:rPr>
          <w:highlight w:val="cyan"/>
          <w:u w:val="single"/>
        </w:rPr>
        <w:t>can</w:t>
      </w:r>
      <w:r w:rsidRPr="00FA7C9C">
        <w:rPr>
          <w:u w:val="single"/>
        </w:rPr>
        <w:t xml:space="preserve"> kill and wound hundreds of thousands and </w:t>
      </w:r>
      <w:r w:rsidRPr="00CC107D">
        <w:rPr>
          <w:highlight w:val="cyan"/>
          <w:u w:val="single"/>
        </w:rPr>
        <w:t xml:space="preserve">cause serious economic damage. There will </w:t>
      </w:r>
      <w:r w:rsidRPr="00F63F43">
        <w:rPr>
          <w:u w:val="single"/>
        </w:rPr>
        <w:t xml:space="preserve">also </w:t>
      </w:r>
      <w:r w:rsidRPr="00CC107D">
        <w:rPr>
          <w:highlight w:val="cyan"/>
          <w:u w:val="single"/>
        </w:rPr>
        <w:t>be</w:t>
      </w:r>
      <w:r w:rsidRPr="00FA7C9C">
        <w:rPr>
          <w:u w:val="single"/>
        </w:rPr>
        <w:t xml:space="preserve"> long-term sociopsychological and </w:t>
      </w:r>
      <w:r w:rsidRPr="00CC107D">
        <w:rPr>
          <w:highlight w:val="cyan"/>
          <w:u w:val="single"/>
        </w:rPr>
        <w:t>political consequences</w:t>
      </w:r>
      <w:r w:rsidRPr="000E77CF">
        <w:rPr>
          <w:sz w:val="16"/>
        </w:rPr>
        <w:t xml:space="preserve">. The </w:t>
      </w:r>
      <w:proofErr w:type="gramStart"/>
      <w:r w:rsidRPr="000E77CF">
        <w:rPr>
          <w:sz w:val="16"/>
        </w:rPr>
        <w:t>vast majority</w:t>
      </w:r>
      <w:proofErr w:type="gramEnd"/>
      <w:r w:rsidRPr="000E77CF">
        <w:rPr>
          <w:sz w:val="16"/>
        </w:rPr>
        <w:t xml:space="preserve"> of </w:t>
      </w:r>
      <w:r w:rsidRPr="00CC107D">
        <w:rPr>
          <w:rStyle w:val="StyleUnderline"/>
          <w:highlight w:val="cyan"/>
        </w:rPr>
        <w:t>states</w:t>
      </w:r>
      <w:r w:rsidRPr="0080058B">
        <w:rPr>
          <w:rStyle w:val="StyleUnderline"/>
        </w:rPr>
        <w:t xml:space="preserve"> have </w:t>
      </w:r>
      <w:r w:rsidRPr="00CC107D">
        <w:rPr>
          <w:rStyle w:val="StyleUnderline"/>
          <w:highlight w:val="cyan"/>
        </w:rPr>
        <w:t>introduced</w:t>
      </w:r>
      <w:r w:rsidRPr="00CC107D">
        <w:rPr>
          <w:sz w:val="16"/>
          <w:highlight w:val="cyan"/>
        </w:rPr>
        <w:t xml:space="preserve"> </w:t>
      </w:r>
      <w:r w:rsidRPr="00CC107D">
        <w:rPr>
          <w:rStyle w:val="Emphasis"/>
          <w:highlight w:val="cyan"/>
        </w:rPr>
        <w:t>unprecedented</w:t>
      </w:r>
      <w:r w:rsidRPr="000E77CF">
        <w:rPr>
          <w:sz w:val="16"/>
        </w:rPr>
        <w:t xml:space="preserve"> security and </w:t>
      </w:r>
      <w:r w:rsidRPr="00CC107D">
        <w:rPr>
          <w:rStyle w:val="Emphasis"/>
          <w:highlight w:val="cyan"/>
        </w:rPr>
        <w:t>surveillance measures</w:t>
      </w:r>
      <w:r w:rsidRPr="000E77CF">
        <w:rPr>
          <w:sz w:val="16"/>
        </w:rPr>
        <w:t xml:space="preserve"> at transportation and other large-scale public facilities </w:t>
      </w:r>
      <w:r w:rsidRPr="00CC107D">
        <w:rPr>
          <w:rStyle w:val="StyleUnderline"/>
          <w:highlight w:val="cyan"/>
        </w:rPr>
        <w:t>after the</w:t>
      </w:r>
      <w:r w:rsidRPr="0080058B">
        <w:rPr>
          <w:rStyle w:val="StyleUnderline"/>
        </w:rPr>
        <w:t xml:space="preserve"> terrorist </w:t>
      </w:r>
      <w:r w:rsidRPr="00CC107D">
        <w:rPr>
          <w:rStyle w:val="StyleUnderline"/>
          <w:highlight w:val="cyan"/>
        </w:rPr>
        <w:t>attacks</w:t>
      </w:r>
      <w:r w:rsidRPr="0080058B">
        <w:rPr>
          <w:rStyle w:val="StyleUnderline"/>
        </w:rPr>
        <w:t xml:space="preserve"> in the United States</w:t>
      </w:r>
      <w:r w:rsidRPr="000E77CF">
        <w:rPr>
          <w:sz w:val="16"/>
        </w:rPr>
        <w:t xml:space="preserve">, Great Britain, Italy, and other countries. These measures have proved burdensome for the countries’ populations, but the public has accepted them as necessary. </w:t>
      </w:r>
      <w:r w:rsidRPr="00CC107D">
        <w:rPr>
          <w:highlight w:val="cyan"/>
          <w:u w:val="single"/>
        </w:rPr>
        <w:t xml:space="preserve">A nuclear </w:t>
      </w:r>
      <w:r w:rsidRPr="00F63F43">
        <w:rPr>
          <w:u w:val="single"/>
        </w:rPr>
        <w:t xml:space="preserve">terrorist </w:t>
      </w:r>
      <w:r w:rsidRPr="00CC107D">
        <w:rPr>
          <w:highlight w:val="cyan"/>
          <w:u w:val="single"/>
        </w:rPr>
        <w:t>attack will make the public accept</w:t>
      </w:r>
      <w:r w:rsidRPr="00FA7C9C">
        <w:rPr>
          <w:u w:val="single"/>
        </w:rPr>
        <w:t xml:space="preserve"> further </w:t>
      </w:r>
      <w:r w:rsidRPr="00CC107D">
        <w:rPr>
          <w:highlight w:val="cyan"/>
          <w:u w:val="single"/>
        </w:rPr>
        <w:t xml:space="preserve">measures </w:t>
      </w:r>
      <w:r w:rsidRPr="00F63F43">
        <w:rPr>
          <w:u w:val="single"/>
        </w:rPr>
        <w:t xml:space="preserve">meant </w:t>
      </w:r>
      <w:r w:rsidRPr="00CC107D">
        <w:rPr>
          <w:highlight w:val="cyan"/>
          <w:u w:val="single"/>
        </w:rPr>
        <w:t>to enhance control even if these</w:t>
      </w:r>
      <w:r w:rsidRPr="00FA7C9C">
        <w:rPr>
          <w:u w:val="single"/>
        </w:rPr>
        <w:t xml:space="preserve"> measures significantly </w:t>
      </w:r>
      <w:r w:rsidRPr="00CC107D">
        <w:rPr>
          <w:highlight w:val="cyan"/>
          <w:u w:val="single"/>
        </w:rPr>
        <w:t>restrict</w:t>
      </w:r>
      <w:r w:rsidRPr="00FA7C9C">
        <w:rPr>
          <w:u w:val="single"/>
        </w:rPr>
        <w:t xml:space="preserve"> the </w:t>
      </w:r>
      <w:r w:rsidRPr="00F63F43">
        <w:rPr>
          <w:u w:val="single"/>
        </w:rPr>
        <w:t xml:space="preserve">democratic </w:t>
      </w:r>
      <w:r w:rsidRPr="00CC107D">
        <w:rPr>
          <w:highlight w:val="cyan"/>
          <w:u w:val="single"/>
        </w:rPr>
        <w:t>liberties</w:t>
      </w:r>
      <w:r w:rsidRPr="00FA7C9C">
        <w:rPr>
          <w:u w:val="single"/>
        </w:rPr>
        <w:t xml:space="preserve"> they are accustomed to. Authoritarian states could be expected to adopt even more restrictive measures</w:t>
      </w:r>
      <w:r w:rsidRPr="000E77CF">
        <w:rPr>
          <w:sz w:val="16"/>
        </w:rPr>
        <w:t xml:space="preserve">. If a nuclear terrorist act occurs, </w:t>
      </w:r>
      <w:r w:rsidRPr="00FA7C9C">
        <w:rPr>
          <w:u w:val="single"/>
        </w:rPr>
        <w:t xml:space="preserve">nations will delegate tens of thousands of their secret services’ best personnel to investigate and attribute the attack. Radical Islamist groups are among those capable of such an act. </w:t>
      </w:r>
      <w:r w:rsidRPr="000E77CF">
        <w:rPr>
          <w:sz w:val="16"/>
        </w:rPr>
        <w:t xml:space="preserve">We can imagine what would happen if they do so, </w:t>
      </w:r>
      <w:r w:rsidRPr="00FA7C9C">
        <w:rPr>
          <w:u w:val="single"/>
        </w:rPr>
        <w:t xml:space="preserve">given the anti-Muslim sentiments and resentment that conventional terrorist attacks by Islamists have generated in developed democratic countries. Mass deportation of the non-indigenous population and severe sanctions would follow </w:t>
      </w:r>
      <w:r w:rsidRPr="00CC107D">
        <w:rPr>
          <w:highlight w:val="cyan"/>
          <w:u w:val="single"/>
        </w:rPr>
        <w:t>such an attack i</w:t>
      </w:r>
      <w:r w:rsidRPr="00F63F43">
        <w:rPr>
          <w:u w:val="single"/>
        </w:rPr>
        <w:t xml:space="preserve">n what </w:t>
      </w:r>
      <w:r w:rsidRPr="00CC107D">
        <w:rPr>
          <w:highlight w:val="cyan"/>
          <w:u w:val="single"/>
        </w:rPr>
        <w:t xml:space="preserve">will cause </w:t>
      </w:r>
      <w:r w:rsidRPr="00CC107D">
        <w:rPr>
          <w:b/>
          <w:highlight w:val="cyan"/>
          <w:u w:val="single"/>
        </w:rPr>
        <w:t xml:space="preserve">violent protests </w:t>
      </w:r>
      <w:r w:rsidRPr="00F63F43">
        <w:rPr>
          <w:b/>
          <w:u w:val="single"/>
        </w:rPr>
        <w:t>in the Muslim world</w:t>
      </w:r>
      <w:r w:rsidRPr="00F63F43">
        <w:rPr>
          <w:u w:val="single"/>
        </w:rPr>
        <w:t xml:space="preserve">. </w:t>
      </w:r>
      <w:r w:rsidRPr="00F63F43">
        <w:rPr>
          <w:b/>
          <w:u w:val="single"/>
        </w:rPr>
        <w:t xml:space="preserve">Series of </w:t>
      </w:r>
      <w:r w:rsidRPr="00CC107D">
        <w:rPr>
          <w:b/>
          <w:highlight w:val="cyan"/>
          <w:u w:val="single"/>
        </w:rPr>
        <w:t>armed clashing terrorist attacks may follow</w:t>
      </w:r>
      <w:r w:rsidRPr="00CC107D">
        <w:rPr>
          <w:highlight w:val="cyan"/>
          <w:u w:val="single"/>
        </w:rPr>
        <w:t>.</w:t>
      </w:r>
      <w:r w:rsidRPr="00FA7C9C">
        <w:rPr>
          <w:u w:val="single"/>
        </w:rPr>
        <w:t xml:space="preserve"> The prediction that Samuel Huntington has made in his book “</w:t>
      </w:r>
      <w:r w:rsidRPr="00CC107D">
        <w:rPr>
          <w:rStyle w:val="StyleUnderline"/>
          <w:highlight w:val="cyan"/>
        </w:rPr>
        <w:t xml:space="preserve">The Clash of Civilizations </w:t>
      </w:r>
      <w:r w:rsidRPr="00CC107D">
        <w:rPr>
          <w:highlight w:val="cyan"/>
          <w:u w:val="single"/>
        </w:rPr>
        <w:t>and the Remaking of World Order” may come true</w:t>
      </w:r>
      <w:r w:rsidRPr="000E77CF">
        <w:rPr>
          <w:sz w:val="16"/>
        </w:rPr>
        <w:t xml:space="preserve">. Huntington’s book clearly demonstrates that it is not Islamic extremists that are the cause of the Western world’s problems. Rather there is a deep, intractable conflict that is rooted in the fault lines that run between Islam and Christianity. </w:t>
      </w:r>
      <w:r w:rsidRPr="00FA7C9C">
        <w:rPr>
          <w:u w:val="single"/>
        </w:rPr>
        <w:t>This is especially dangerous for Russia because these fault lines run across its territory.</w:t>
      </w:r>
      <w:r>
        <w:rPr>
          <w:u w:val="single"/>
        </w:rPr>
        <w:t xml:space="preserve"> </w:t>
      </w:r>
      <w:r w:rsidRPr="000E77CF">
        <w:rPr>
          <w:sz w:val="16"/>
        </w:rPr>
        <w:t xml:space="preserve">To sum it up, the political leadership of Russia has every reason to revise its list of factors that could undermine strategic stability.  BMD does not deserve to be even last on that list because its effectiveness in repelling massive missile strikes will be extremely low. BMD systems can prove useful only if deployed to defend against launches of individual ballistic missiles or groups of such missiles. Prioritization of other destabilizing factors—that could affect global and regional stability—merits a separate study or studies. But even without them I can conclude that nuclear terrorism should be placed on top of the list. </w:t>
      </w:r>
      <w:r w:rsidRPr="00CC107D">
        <w:rPr>
          <w:rStyle w:val="Emphasis"/>
          <w:highlight w:val="cyan"/>
        </w:rPr>
        <w:t>The threat of nuclear terrorism is real</w:t>
      </w:r>
      <w:r w:rsidRPr="000E77CF">
        <w:rPr>
          <w:rStyle w:val="Emphasis"/>
        </w:rPr>
        <w:t xml:space="preserve">, and </w:t>
      </w:r>
      <w:r w:rsidRPr="00CC107D">
        <w:rPr>
          <w:rStyle w:val="Emphasis"/>
          <w:highlight w:val="cyan"/>
        </w:rPr>
        <w:t>a successful</w:t>
      </w:r>
      <w:r w:rsidRPr="000E77CF">
        <w:rPr>
          <w:rStyle w:val="Emphasis"/>
        </w:rPr>
        <w:t xml:space="preserve"> nuclear terrorist </w:t>
      </w:r>
      <w:r w:rsidRPr="00CC107D">
        <w:rPr>
          <w:rStyle w:val="Emphasis"/>
          <w:highlight w:val="cyan"/>
        </w:rPr>
        <w:t>attack would lead to a radical transformation of the global order</w:t>
      </w:r>
      <w:r w:rsidRPr="000E77CF">
        <w:rPr>
          <w:sz w:val="16"/>
        </w:rPr>
        <w:t>.  </w:t>
      </w:r>
      <w:proofErr w:type="gramStart"/>
      <w:r w:rsidRPr="000E77CF">
        <w:rPr>
          <w:sz w:val="16"/>
        </w:rPr>
        <w:t>All of</w:t>
      </w:r>
      <w:proofErr w:type="gramEnd"/>
      <w:r w:rsidRPr="000E77CF">
        <w:rPr>
          <w:sz w:val="16"/>
        </w:rPr>
        <w:t xml:space="preserve"> the threats on the revised list must become a subject of thorough studies by experts. States need to work hard to forge a common understanding of these threats and develop a strategy to combat them.</w:t>
      </w:r>
    </w:p>
    <w:p w:rsidR="00CB7073" w:rsidRPr="00824AD7" w:rsidRDefault="00CB7073" w:rsidP="00CB7073"/>
    <w:p w:rsidR="00CB7073" w:rsidRDefault="00CB7073" w:rsidP="00CB7073">
      <w:pPr>
        <w:pStyle w:val="Heading2"/>
      </w:pPr>
      <w:r>
        <w:t>Uniqueness</w:t>
      </w:r>
    </w:p>
    <w:p w:rsidR="00CB7073" w:rsidRDefault="00CB7073" w:rsidP="00CB7073">
      <w:pPr>
        <w:pStyle w:val="Heading3"/>
      </w:pPr>
      <w:r>
        <w:t>UQ: Trump Persistence</w:t>
      </w:r>
    </w:p>
    <w:p w:rsidR="00CB7073" w:rsidRPr="00BB664B" w:rsidRDefault="00CB7073" w:rsidP="00CB7073">
      <w:pPr>
        <w:pStyle w:val="Heading4"/>
      </w:pPr>
      <w:r>
        <w:t>Number of Syrian Refugees are low now– Trump will persist</w:t>
      </w:r>
    </w:p>
    <w:p w:rsidR="00CB7073" w:rsidRDefault="00CB7073" w:rsidP="00CB7073">
      <w:pPr>
        <w:rPr>
          <w:sz w:val="26"/>
          <w:szCs w:val="26"/>
        </w:rPr>
      </w:pPr>
      <w:proofErr w:type="spellStart"/>
      <w:r w:rsidRPr="000B6FF4">
        <w:rPr>
          <w:rStyle w:val="Style13ptBold"/>
        </w:rPr>
        <w:t>Golshan</w:t>
      </w:r>
      <w:proofErr w:type="spellEnd"/>
      <w:r w:rsidRPr="000B6FF4">
        <w:rPr>
          <w:rStyle w:val="Style13ptBold"/>
        </w:rPr>
        <w:t xml:space="preserve"> 18</w:t>
      </w:r>
      <w:r w:rsidRPr="000B6FF4">
        <w:rPr>
          <w:sz w:val="26"/>
          <w:szCs w:val="26"/>
        </w:rPr>
        <w:t xml:space="preserve"> [Tara was born and raised in Northern California and went to university in Wisconsin, "Trump: the US will not turn into a “migrant camp” or “refugee holding facility”, Vox, https://www.vox.com/2018/6/18/17475512/trump-migrant-camp-refugee-germany</w:t>
      </w:r>
      <w:r>
        <w:rPr>
          <w:sz w:val="26"/>
          <w:szCs w:val="26"/>
        </w:rPr>
        <w:t>]</w:t>
      </w:r>
    </w:p>
    <w:p w:rsidR="00CB7073" w:rsidRPr="000B6FF4" w:rsidRDefault="00CB7073" w:rsidP="00CB7073">
      <w:pPr>
        <w:rPr>
          <w:sz w:val="16"/>
          <w:szCs w:val="26"/>
        </w:rPr>
      </w:pPr>
      <w:r w:rsidRPr="000B6FF4">
        <w:rPr>
          <w:sz w:val="16"/>
          <w:szCs w:val="26"/>
        </w:rPr>
        <w:t xml:space="preserve">President Donald </w:t>
      </w:r>
      <w:r w:rsidRPr="00CC107D">
        <w:rPr>
          <w:rStyle w:val="StyleUnderline"/>
          <w:highlight w:val="cyan"/>
        </w:rPr>
        <w:t>Trump says</w:t>
      </w:r>
      <w:r w:rsidRPr="00BB17E7">
        <w:rPr>
          <w:rStyle w:val="StyleUnderline"/>
        </w:rPr>
        <w:t xml:space="preserve"> he doesn’t want </w:t>
      </w:r>
      <w:r w:rsidRPr="00CC107D">
        <w:rPr>
          <w:rStyle w:val="StyleUnderline"/>
          <w:highlight w:val="cyan"/>
        </w:rPr>
        <w:t>the United States</w:t>
      </w:r>
      <w:r w:rsidRPr="00BB17E7">
        <w:rPr>
          <w:rStyle w:val="StyleUnderline"/>
        </w:rPr>
        <w:t xml:space="preserve"> to turn into a “migrant camp.”</w:t>
      </w:r>
      <w:r w:rsidRPr="000B6FF4">
        <w:rPr>
          <w:sz w:val="16"/>
          <w:szCs w:val="26"/>
        </w:rPr>
        <w:t xml:space="preserve"> “The United States will not be a migrant camp, and </w:t>
      </w:r>
      <w:r w:rsidRPr="00BB17E7">
        <w:rPr>
          <w:rStyle w:val="StyleUnderline"/>
        </w:rPr>
        <w:t xml:space="preserve">it </w:t>
      </w:r>
      <w:r w:rsidRPr="00CC107D">
        <w:rPr>
          <w:rStyle w:val="StyleUnderline"/>
          <w:highlight w:val="cyan"/>
        </w:rPr>
        <w:t>will not be a refugee holding facility</w:t>
      </w:r>
      <w:r w:rsidRPr="000B6FF4">
        <w:rPr>
          <w:sz w:val="16"/>
          <w:szCs w:val="26"/>
        </w:rPr>
        <w:t xml:space="preserve"> —won’t be,” Trump said at a meeting of the National Space Council Monday. </w:t>
      </w:r>
      <w:r w:rsidRPr="00BB17E7">
        <w:rPr>
          <w:rStyle w:val="StyleUnderline"/>
        </w:rPr>
        <w:t xml:space="preserve">“You look at </w:t>
      </w:r>
      <w:r w:rsidRPr="00CC107D">
        <w:rPr>
          <w:rStyle w:val="StyleUnderline"/>
          <w:highlight w:val="cyan"/>
        </w:rPr>
        <w:t>what’s happening in Europe</w:t>
      </w:r>
      <w:r w:rsidRPr="000B6FF4">
        <w:rPr>
          <w:sz w:val="16"/>
          <w:szCs w:val="26"/>
        </w:rPr>
        <w:t xml:space="preserve">, you look at what’s happening in other places, </w:t>
      </w:r>
      <w:r w:rsidRPr="00BB17E7">
        <w:rPr>
          <w:rStyle w:val="StyleUnderline"/>
        </w:rPr>
        <w:t xml:space="preserve">we </w:t>
      </w:r>
      <w:r w:rsidRPr="00CC107D">
        <w:rPr>
          <w:rStyle w:val="StyleUnderline"/>
          <w:highlight w:val="cyan"/>
        </w:rPr>
        <w:t>can’t</w:t>
      </w:r>
      <w:r w:rsidRPr="00BB17E7">
        <w:rPr>
          <w:rStyle w:val="StyleUnderline"/>
        </w:rPr>
        <w:t xml:space="preserve"> allow that to </w:t>
      </w:r>
      <w:r w:rsidRPr="00CC107D">
        <w:rPr>
          <w:rStyle w:val="StyleUnderline"/>
          <w:highlight w:val="cyan"/>
        </w:rPr>
        <w:t>happen to the</w:t>
      </w:r>
      <w:r w:rsidRPr="00BB17E7">
        <w:rPr>
          <w:rStyle w:val="StyleUnderline"/>
        </w:rPr>
        <w:t xml:space="preserve"> </w:t>
      </w:r>
      <w:r w:rsidRPr="00CC107D">
        <w:rPr>
          <w:rStyle w:val="StyleUnderline"/>
          <w:highlight w:val="cyan"/>
        </w:rPr>
        <w:t>U</w:t>
      </w:r>
      <w:r w:rsidRPr="00BB17E7">
        <w:rPr>
          <w:rStyle w:val="StyleUnderline"/>
        </w:rPr>
        <w:t xml:space="preserve">nited </w:t>
      </w:r>
      <w:r w:rsidRPr="00CC107D">
        <w:rPr>
          <w:rStyle w:val="StyleUnderline"/>
          <w:highlight w:val="cyan"/>
        </w:rPr>
        <w:t>S</w:t>
      </w:r>
      <w:r w:rsidRPr="00BB17E7">
        <w:rPr>
          <w:rStyle w:val="StyleUnderline"/>
        </w:rPr>
        <w:t>tates.</w:t>
      </w:r>
      <w:r w:rsidRPr="000B6FF4">
        <w:rPr>
          <w:sz w:val="16"/>
          <w:szCs w:val="26"/>
        </w:rPr>
        <w:t xml:space="preserve">” “Not on my watch,” Trump said. In other words, the Statue of Liberty’s famous inscription of “Give me your tired, your poor, your huddled masses yearning to breathe free” be damned. This sentiment reaffirms what has been a Trump administration policy toward refugees and asylum seekers from week one in office. </w:t>
      </w:r>
      <w:r w:rsidRPr="00CC107D">
        <w:rPr>
          <w:rStyle w:val="StyleUnderline"/>
          <w:highlight w:val="cyan"/>
        </w:rPr>
        <w:t>Trump</w:t>
      </w:r>
      <w:r w:rsidRPr="00BB17E7">
        <w:rPr>
          <w:rStyle w:val="StyleUnderline"/>
        </w:rPr>
        <w:t xml:space="preserve"> has all but </w:t>
      </w:r>
      <w:r w:rsidRPr="00CC107D">
        <w:rPr>
          <w:rStyle w:val="StyleUnderline"/>
          <w:highlight w:val="cyan"/>
        </w:rPr>
        <w:t>shut the door on refugees</w:t>
      </w:r>
      <w:r w:rsidRPr="00BB17E7">
        <w:rPr>
          <w:rStyle w:val="StyleUnderline"/>
        </w:rPr>
        <w:t xml:space="preserve">, first </w:t>
      </w:r>
      <w:r w:rsidRPr="00CC107D">
        <w:rPr>
          <w:rStyle w:val="StyleUnderline"/>
          <w:highlight w:val="cyan"/>
        </w:rPr>
        <w:t>with a 120-day refugee ban and</w:t>
      </w:r>
      <w:r w:rsidRPr="00BB17E7">
        <w:rPr>
          <w:rStyle w:val="StyleUnderline"/>
        </w:rPr>
        <w:t xml:space="preserve"> then with a subsequent </w:t>
      </w:r>
      <w:r w:rsidRPr="00CC107D">
        <w:rPr>
          <w:rStyle w:val="StyleUnderline"/>
          <w:highlight w:val="cyan"/>
        </w:rPr>
        <w:t>ban on refugees from</w:t>
      </w:r>
      <w:r w:rsidRPr="00BB17E7">
        <w:rPr>
          <w:rStyle w:val="StyleUnderline"/>
        </w:rPr>
        <w:t xml:space="preserve"> what the administration called “high-risk” nations, which included several </w:t>
      </w:r>
      <w:r w:rsidRPr="00CC107D">
        <w:rPr>
          <w:rStyle w:val="StyleUnderline"/>
          <w:highlight w:val="cyan"/>
        </w:rPr>
        <w:t>Muslim-majority countries</w:t>
      </w:r>
      <w:r w:rsidRPr="00BB17E7">
        <w:rPr>
          <w:rStyle w:val="StyleUnderline"/>
        </w:rPr>
        <w:t xml:space="preserve"> and North Korea. </w:t>
      </w:r>
      <w:r w:rsidRPr="00CC107D">
        <w:rPr>
          <w:rStyle w:val="StyleUnderline"/>
          <w:highlight w:val="cyan"/>
        </w:rPr>
        <w:t>The</w:t>
      </w:r>
      <w:r w:rsidRPr="00BB17E7">
        <w:rPr>
          <w:rStyle w:val="StyleUnderline"/>
        </w:rPr>
        <w:t xml:space="preserve"> </w:t>
      </w:r>
      <w:r w:rsidRPr="00CC107D">
        <w:rPr>
          <w:rStyle w:val="StyleUnderline"/>
          <w:highlight w:val="cyan"/>
        </w:rPr>
        <w:t>administration</w:t>
      </w:r>
      <w:r w:rsidRPr="000B6FF4">
        <w:rPr>
          <w:sz w:val="16"/>
          <w:szCs w:val="26"/>
        </w:rPr>
        <w:t xml:space="preserve"> lifted those restrictions in January 2018 but has </w:t>
      </w:r>
      <w:r w:rsidRPr="00CC107D">
        <w:rPr>
          <w:rStyle w:val="StyleUnderline"/>
          <w:highlight w:val="cyan"/>
        </w:rPr>
        <w:t>increased security measures</w:t>
      </w:r>
      <w:r w:rsidRPr="00BB17E7">
        <w:rPr>
          <w:rStyle w:val="StyleUnderline"/>
        </w:rPr>
        <w:t xml:space="preserve"> for refugee applicants</w:t>
      </w:r>
      <w:r w:rsidRPr="000B6FF4">
        <w:rPr>
          <w:sz w:val="16"/>
          <w:szCs w:val="26"/>
        </w:rPr>
        <w:t xml:space="preserve">. The impacts of these policies have been severe, especially at a time when the number of refugees worldwide continues to reach unprecedented levels. The United Nations estimates there are 65.6 million people who have been forced from their homes, 22.5 million of whom are refugees. More than half of the refugees are children. As Vox’s Dara Lind explained, while the US resettled tens of thousands of Syrian refugees in the final years of the Obama administration, </w:t>
      </w:r>
      <w:r w:rsidRPr="00BB17E7">
        <w:rPr>
          <w:rStyle w:val="StyleUnderline"/>
        </w:rPr>
        <w:t xml:space="preserve">under Trump, the </w:t>
      </w:r>
      <w:r w:rsidRPr="00CC107D">
        <w:rPr>
          <w:rStyle w:val="StyleUnderline"/>
          <w:highlight w:val="cyan"/>
        </w:rPr>
        <w:t>United States is on pace to resettle fewer than 100 Syrian refugees this fiscal year</w:t>
      </w:r>
      <w:r w:rsidRPr="000B6FF4">
        <w:rPr>
          <w:sz w:val="16"/>
          <w:szCs w:val="26"/>
        </w:rPr>
        <w:t xml:space="preserve">, which ends September 30. Trump is berating those who welcome refugees Trump has made clear he has no intention of making the United States act like some of its European allies. On Monday, Trump censured Germany’s open-door policy toward refugees Monday, falsely claiming that it has resulted in an increase in crime. As Vox’s Matt </w:t>
      </w:r>
      <w:proofErr w:type="spellStart"/>
      <w:r w:rsidRPr="000B6FF4">
        <w:rPr>
          <w:sz w:val="16"/>
          <w:szCs w:val="26"/>
        </w:rPr>
        <w:t>Yglesias</w:t>
      </w:r>
      <w:proofErr w:type="spellEnd"/>
      <w:r w:rsidRPr="000B6FF4">
        <w:rPr>
          <w:sz w:val="16"/>
          <w:szCs w:val="26"/>
        </w:rPr>
        <w:t xml:space="preserve"> pointed out, Germany’s crime rate has fallen to its lowest level since 1992.It is true that German Chancellor Angela Merkel is currently facing fierce political backlash from Germany’s anti-immigration right wing for settling almost a million refugees. Europe is at a crossroads with the continued influx of refugees — a crisis that again made headlines this month when Italy’s interior minister turned away two rescue boats carrying 620 refugees, saying the country would no longer be “complicit in the business of illegal immigration.” Trump’s views have long echoed that populist far-right view. </w:t>
      </w:r>
      <w:r w:rsidRPr="000B6FF4">
        <w:rPr>
          <w:rStyle w:val="StyleUnderline"/>
        </w:rPr>
        <w:t xml:space="preserve">His administration has </w:t>
      </w:r>
      <w:r w:rsidRPr="00BB664B">
        <w:rPr>
          <w:rStyle w:val="StyleUnderline"/>
        </w:rPr>
        <w:t>made</w:t>
      </w:r>
      <w:r w:rsidRPr="000B6FF4">
        <w:rPr>
          <w:rStyle w:val="StyleUnderline"/>
        </w:rPr>
        <w:t xml:space="preserve"> a concerted </w:t>
      </w:r>
      <w:r w:rsidRPr="00BB664B">
        <w:rPr>
          <w:rStyle w:val="StyleUnderline"/>
        </w:rPr>
        <w:t>effort to sow terror around refugees</w:t>
      </w:r>
      <w:r w:rsidRPr="000B6FF4">
        <w:rPr>
          <w:rStyle w:val="StyleUnderline"/>
        </w:rPr>
        <w:t xml:space="preserve"> and asylum seekers, stoking fear that violent criminals may be trying to abuse the immigration system</w:t>
      </w:r>
      <w:r w:rsidRPr="000B6FF4">
        <w:rPr>
          <w:sz w:val="16"/>
          <w:szCs w:val="26"/>
        </w:rPr>
        <w:t xml:space="preserve">. It’s a message that has touched every aspect of the US’s immigration system. Most recently, the Department of Homeland Security has come under fierce scrutiny for implementing a policy that separates asylum-seeking families at the border, prosecuting the adults as criminals and placing children in detention facilities and, in some cases, tent cities. The United Nations’ high commissioner for human rights, </w:t>
      </w:r>
      <w:proofErr w:type="spellStart"/>
      <w:r w:rsidRPr="000B6FF4">
        <w:rPr>
          <w:sz w:val="16"/>
          <w:szCs w:val="26"/>
        </w:rPr>
        <w:t>Zeid</w:t>
      </w:r>
      <w:proofErr w:type="spellEnd"/>
      <w:r w:rsidRPr="000B6FF4">
        <w:rPr>
          <w:sz w:val="16"/>
          <w:szCs w:val="26"/>
        </w:rPr>
        <w:t xml:space="preserve"> </w:t>
      </w:r>
      <w:proofErr w:type="spellStart"/>
      <w:r w:rsidRPr="000B6FF4">
        <w:rPr>
          <w:sz w:val="16"/>
          <w:szCs w:val="26"/>
        </w:rPr>
        <w:t>Ra’ad</w:t>
      </w:r>
      <w:proofErr w:type="spellEnd"/>
      <w:r w:rsidRPr="000B6FF4">
        <w:rPr>
          <w:sz w:val="16"/>
          <w:szCs w:val="26"/>
        </w:rPr>
        <w:t xml:space="preserve"> al-Hussein, denounced the Trump administration’s policy on the border as “unconscionable” Monday. “The thought that any state would seek to deter parents by inflicting such abuse on children is unconscionable. I call on the United States to immediately end the practice of forcible separation of these children,” </w:t>
      </w:r>
      <w:proofErr w:type="spellStart"/>
      <w:r w:rsidRPr="000B6FF4">
        <w:rPr>
          <w:sz w:val="16"/>
          <w:szCs w:val="26"/>
        </w:rPr>
        <w:t>Zeid</w:t>
      </w:r>
      <w:proofErr w:type="spellEnd"/>
      <w:r w:rsidRPr="000B6FF4">
        <w:rPr>
          <w:sz w:val="16"/>
          <w:szCs w:val="26"/>
        </w:rPr>
        <w:t xml:space="preserve"> said. The Trump administration has only emphasized its policy, attempting to misdirect blame toward the Democrats. Trump has falsely claimed they are to blame for the family separations. </w:t>
      </w:r>
      <w:proofErr w:type="gramStart"/>
      <w:r w:rsidRPr="000B6FF4">
        <w:rPr>
          <w:sz w:val="16"/>
          <w:szCs w:val="26"/>
        </w:rPr>
        <w:t>In reality, the</w:t>
      </w:r>
      <w:proofErr w:type="gramEnd"/>
      <w:r w:rsidRPr="000B6FF4">
        <w:rPr>
          <w:sz w:val="16"/>
          <w:szCs w:val="26"/>
        </w:rPr>
        <w:t xml:space="preserve"> administration’s decision to separate children from their parents at the border is a clear extension of Trump’s longstanding anti-migrant beliefs.</w:t>
      </w:r>
    </w:p>
    <w:p w:rsidR="00CB7073" w:rsidRDefault="00CB7073" w:rsidP="00CB7073">
      <w:pPr>
        <w:pStyle w:val="Heading4"/>
      </w:pPr>
      <w:r>
        <w:t>Trump has implemented more security on the refugee program – time tradeoffs</w:t>
      </w:r>
    </w:p>
    <w:p w:rsidR="00CB7073" w:rsidRDefault="00CB7073" w:rsidP="00CB7073">
      <w:r w:rsidRPr="0010042E">
        <w:rPr>
          <w:rStyle w:val="Style13ptBold"/>
        </w:rPr>
        <w:t>Jordan 18</w:t>
      </w:r>
      <w:r w:rsidRPr="002D013C">
        <w:t xml:space="preserve"> [Miriam is a national immigration correspondent who earned an undergraduate degree in international relations from Stanford University, Jan 29, "New Scrutiny Coming for Refugees From 11 “High-Risk” Nations", </w:t>
      </w:r>
      <w:r>
        <w:t xml:space="preserve">The </w:t>
      </w:r>
      <w:r w:rsidRPr="002D013C">
        <w:t xml:space="preserve">New York Times, </w:t>
      </w:r>
      <w:hyperlink r:id="rId6" w:history="1">
        <w:r w:rsidRPr="002B4A9C">
          <w:rPr>
            <w:rStyle w:val="Hyperlink"/>
          </w:rPr>
          <w:t>https://www.nytimes.com/2018/01/29/us/muslim-refugees-trump.html</w:t>
        </w:r>
      </w:hyperlink>
      <w:r>
        <w:t>]</w:t>
      </w:r>
    </w:p>
    <w:p w:rsidR="00CB7073" w:rsidRDefault="00CB7073" w:rsidP="00CB7073">
      <w:pPr>
        <w:tabs>
          <w:tab w:val="left" w:pos="7470"/>
        </w:tabs>
        <w:rPr>
          <w:sz w:val="16"/>
        </w:rPr>
      </w:pPr>
      <w:r w:rsidRPr="00575590">
        <w:rPr>
          <w:sz w:val="16"/>
        </w:rPr>
        <w:t xml:space="preserve">The </w:t>
      </w:r>
      <w:r w:rsidRPr="00CC107D">
        <w:rPr>
          <w:rStyle w:val="StyleUnderline"/>
          <w:highlight w:val="cyan"/>
        </w:rPr>
        <w:t>Trump administration</w:t>
      </w:r>
      <w:r w:rsidRPr="00575590">
        <w:rPr>
          <w:sz w:val="16"/>
        </w:rPr>
        <w:t xml:space="preserve"> said on Monday that </w:t>
      </w:r>
      <w:r w:rsidRPr="0066598A">
        <w:rPr>
          <w:rStyle w:val="StyleUnderline"/>
        </w:rPr>
        <w:t xml:space="preserve">it </w:t>
      </w:r>
      <w:r w:rsidRPr="00CC107D">
        <w:rPr>
          <w:rStyle w:val="StyleUnderline"/>
          <w:highlight w:val="cyan"/>
        </w:rPr>
        <w:t>is resuming the admission of refugees from 11 countries with</w:t>
      </w:r>
      <w:r w:rsidRPr="00575590">
        <w:rPr>
          <w:sz w:val="16"/>
        </w:rPr>
        <w:t xml:space="preserve"> additional screening that it said will </w:t>
      </w:r>
      <w:r w:rsidRPr="00CC107D">
        <w:rPr>
          <w:rStyle w:val="StyleUnderline"/>
          <w:highlight w:val="cyan"/>
        </w:rPr>
        <w:t xml:space="preserve">increase </w:t>
      </w:r>
      <w:proofErr w:type="gramStart"/>
      <w:r w:rsidRPr="00CC107D">
        <w:rPr>
          <w:rStyle w:val="StyleUnderline"/>
          <w:highlight w:val="cyan"/>
        </w:rPr>
        <w:t>security</w:t>
      </w:r>
      <w:proofErr w:type="gramEnd"/>
      <w:r w:rsidRPr="00575590">
        <w:rPr>
          <w:sz w:val="16"/>
        </w:rPr>
        <w:t xml:space="preserve"> but which refugee groups say will make it </w:t>
      </w:r>
      <w:r w:rsidRPr="00CC107D">
        <w:rPr>
          <w:rStyle w:val="StyleUnderline"/>
          <w:highlight w:val="cyan"/>
        </w:rPr>
        <w:t>hard</w:t>
      </w:r>
      <w:r w:rsidRPr="0066598A">
        <w:rPr>
          <w:rStyle w:val="StyleUnderline"/>
        </w:rPr>
        <w:t xml:space="preserve">er </w:t>
      </w:r>
      <w:r w:rsidRPr="00CC107D">
        <w:rPr>
          <w:rStyle w:val="StyleUnderline"/>
          <w:highlight w:val="cyan"/>
        </w:rPr>
        <w:t>for Muslims to find</w:t>
      </w:r>
      <w:r w:rsidRPr="0066598A">
        <w:rPr>
          <w:rStyle w:val="StyleUnderline"/>
        </w:rPr>
        <w:t xml:space="preserve"> safe </w:t>
      </w:r>
      <w:r w:rsidRPr="00CC107D">
        <w:rPr>
          <w:rStyle w:val="StyleUnderline"/>
          <w:highlight w:val="cyan"/>
        </w:rPr>
        <w:t>haven in the United States</w:t>
      </w:r>
      <w:r w:rsidRPr="0066598A">
        <w:rPr>
          <w:rStyle w:val="StyleUnderline"/>
        </w:rPr>
        <w:t>.</w:t>
      </w:r>
      <w:r w:rsidRPr="00575590">
        <w:rPr>
          <w:sz w:val="16"/>
        </w:rPr>
        <w:t xml:space="preserve"> In late October, after a pause in admissions, the </w:t>
      </w:r>
      <w:r w:rsidRPr="0066598A">
        <w:rPr>
          <w:rStyle w:val="StyleUnderline"/>
        </w:rPr>
        <w:t xml:space="preserve">administration </w:t>
      </w:r>
      <w:r w:rsidRPr="00CC107D">
        <w:rPr>
          <w:rStyle w:val="StyleUnderline"/>
          <w:highlight w:val="cyan"/>
        </w:rPr>
        <w:t>began accepting new refugees except</w:t>
      </w:r>
      <w:r w:rsidRPr="0066598A">
        <w:rPr>
          <w:rStyle w:val="StyleUnderline"/>
        </w:rPr>
        <w:t xml:space="preserve"> </w:t>
      </w:r>
      <w:r w:rsidRPr="00575590">
        <w:rPr>
          <w:sz w:val="16"/>
        </w:rPr>
        <w:t xml:space="preserve">for those from the 11 countries, citing the need for a 90-day security review. Officials did not name the countries, but they were widely reported to be Egypt, Iran, Iraq, Libya, Mali, North Korea, Somalia, South Sudan, Sudan, </w:t>
      </w:r>
      <w:r w:rsidRPr="00CC107D">
        <w:rPr>
          <w:rStyle w:val="StyleUnderline"/>
          <w:highlight w:val="cyan"/>
        </w:rPr>
        <w:t>Syria</w:t>
      </w:r>
      <w:r w:rsidRPr="00575590">
        <w:rPr>
          <w:sz w:val="16"/>
        </w:rPr>
        <w:t xml:space="preserve"> and Yemen. Those countries have accounted for more than 40 percent of all refugee admissions in recent years. Refugees from those countries will now be admitted again, but only after additional screening. “These </w:t>
      </w:r>
      <w:r w:rsidRPr="0066598A">
        <w:rPr>
          <w:rStyle w:val="StyleUnderline"/>
        </w:rPr>
        <w:t xml:space="preserve">additional </w:t>
      </w:r>
      <w:r w:rsidRPr="00CC107D">
        <w:rPr>
          <w:rStyle w:val="StyleUnderline"/>
          <w:highlight w:val="cyan"/>
        </w:rPr>
        <w:t>security</w:t>
      </w:r>
      <w:r w:rsidRPr="0066598A">
        <w:rPr>
          <w:rStyle w:val="StyleUnderline"/>
        </w:rPr>
        <w:t xml:space="preserve"> measures </w:t>
      </w:r>
      <w:r w:rsidRPr="00CC107D">
        <w:rPr>
          <w:rStyle w:val="StyleUnderline"/>
          <w:highlight w:val="cyan"/>
        </w:rPr>
        <w:t>will make it harder for</w:t>
      </w:r>
      <w:r w:rsidRPr="0066598A">
        <w:rPr>
          <w:rStyle w:val="StyleUnderline"/>
        </w:rPr>
        <w:t xml:space="preserve"> bad </w:t>
      </w:r>
      <w:r w:rsidRPr="00CC107D">
        <w:rPr>
          <w:rStyle w:val="StyleUnderline"/>
          <w:highlight w:val="cyan"/>
        </w:rPr>
        <w:t>actors to exploit</w:t>
      </w:r>
      <w:r w:rsidRPr="0066598A">
        <w:rPr>
          <w:rStyle w:val="StyleUnderline"/>
        </w:rPr>
        <w:t xml:space="preserve"> our </w:t>
      </w:r>
      <w:r w:rsidRPr="00CC107D">
        <w:rPr>
          <w:rStyle w:val="StyleUnderline"/>
          <w:highlight w:val="cyan"/>
        </w:rPr>
        <w:t>refugee program</w:t>
      </w:r>
      <w:r w:rsidRPr="00CC107D">
        <w:rPr>
          <w:sz w:val="16"/>
          <w:highlight w:val="cyan"/>
        </w:rPr>
        <w:t>,</w:t>
      </w:r>
      <w:r w:rsidRPr="00575590">
        <w:rPr>
          <w:sz w:val="16"/>
        </w:rPr>
        <w:t xml:space="preserve"> and they will ensure we take a more risk-based approach to protecting the homeland,” the secretary of homeland security, </w:t>
      </w:r>
      <w:proofErr w:type="spellStart"/>
      <w:r w:rsidRPr="00575590">
        <w:rPr>
          <w:sz w:val="16"/>
        </w:rPr>
        <w:t>Kirstjen</w:t>
      </w:r>
      <w:proofErr w:type="spellEnd"/>
      <w:r w:rsidRPr="00575590">
        <w:rPr>
          <w:sz w:val="16"/>
        </w:rPr>
        <w:t xml:space="preserve"> Nielsen, said in a statement. Officials from refugee resettlement agencies said that while they welcomed the resumption of admissions, the announcement reinforced their view that the administration was determined to quash arrivals from Muslim countries by making it harder for them to qualify for approval. “</w:t>
      </w:r>
      <w:r w:rsidRPr="0066598A">
        <w:rPr>
          <w:rStyle w:val="StyleUnderline"/>
        </w:rPr>
        <w:t xml:space="preserve">This </w:t>
      </w:r>
      <w:r w:rsidRPr="00CC107D">
        <w:rPr>
          <w:rStyle w:val="StyleUnderline"/>
          <w:highlight w:val="cyan"/>
        </w:rPr>
        <w:t>administration disproportionally targets Muslims</w:t>
      </w:r>
      <w:r w:rsidRPr="00575590">
        <w:rPr>
          <w:sz w:val="16"/>
        </w:rPr>
        <w:t xml:space="preserve">,” said Hans Van de </w:t>
      </w:r>
      <w:proofErr w:type="spellStart"/>
      <w:r w:rsidRPr="00575590">
        <w:rPr>
          <w:sz w:val="16"/>
        </w:rPr>
        <w:t>Weerd</w:t>
      </w:r>
      <w:proofErr w:type="spellEnd"/>
      <w:r w:rsidRPr="00575590">
        <w:rPr>
          <w:sz w:val="16"/>
        </w:rPr>
        <w:t xml:space="preserve">, a senior official at the International Rescue Committee. “Today’s announcement does not change this for the better.” The question of whether the administration’s security measures unfairly single out Muslims is at the heart of the coming Supreme Court arguments over President Trump’s latest travel ban. That ban limits most forms of immigration from some of the same countries, but it does not apply to refugees, who have been dealt with separately. President </w:t>
      </w:r>
      <w:r w:rsidRPr="00575590">
        <w:rPr>
          <w:rStyle w:val="StyleUnderline"/>
        </w:rPr>
        <w:t xml:space="preserve">Trump set a </w:t>
      </w:r>
      <w:r w:rsidRPr="00CC107D">
        <w:rPr>
          <w:rStyle w:val="StyleUnderline"/>
          <w:highlight w:val="cyan"/>
        </w:rPr>
        <w:t>ceiling of 45,000 refugee admissions</w:t>
      </w:r>
      <w:r w:rsidRPr="00575590">
        <w:rPr>
          <w:rStyle w:val="StyleUnderline"/>
        </w:rPr>
        <w:t xml:space="preserve"> for the fiscal year</w:t>
      </w:r>
      <w:r w:rsidRPr="00575590">
        <w:rPr>
          <w:sz w:val="16"/>
        </w:rPr>
        <w:t xml:space="preserve">, compared with the 85,000 set by President Barack Obama the year before amid an unabated refugee crisis worldwide, including civil war in Syria and conflict in other countries. Last year, hundreds of thousands of Muslims fled Myanmar to Bangladesh, where they are parked in camps. </w:t>
      </w:r>
      <w:r w:rsidRPr="00575590">
        <w:rPr>
          <w:rStyle w:val="StyleUnderline"/>
        </w:rPr>
        <w:t>The number of admissions could rise now that the government has reopened the door for people from the 11 countries, although officials noted that 45,000 refugees was a ceiling, not a target, and that there would be a “lag time” as agencies put the new security measures in place.</w:t>
      </w:r>
      <w:r w:rsidRPr="00575590">
        <w:rPr>
          <w:sz w:val="16"/>
        </w:rPr>
        <w:t xml:space="preserve"> Officials said the new measures would involve more “in-depth” interviews and “deep-dive” background checks, but they declined to be more specific. “We won’t give our playbook to our enemies,” one administration official said on a conference call with reporters. With existing security checks</w:t>
      </w:r>
      <w:r w:rsidRPr="00575590">
        <w:rPr>
          <w:rStyle w:val="StyleUnderline"/>
        </w:rPr>
        <w:t xml:space="preserve">, it can take </w:t>
      </w:r>
      <w:r w:rsidRPr="00CC107D">
        <w:rPr>
          <w:rStyle w:val="StyleUnderline"/>
          <w:highlight w:val="cyan"/>
        </w:rPr>
        <w:t>two years for a refugee to be approved for admission</w:t>
      </w:r>
      <w:r w:rsidRPr="00575590">
        <w:rPr>
          <w:rStyle w:val="StyleUnderline"/>
        </w:rPr>
        <w:t xml:space="preserve"> to the United States</w:t>
      </w:r>
      <w:r w:rsidRPr="00575590">
        <w:rPr>
          <w:sz w:val="16"/>
        </w:rPr>
        <w:t>. The vetting includes several interviews of family members, often together and apart; background checks; fingerprinting; and iris scans. Critics of the administration’s new rules noted that no refugees have carried out a terrorist attack on American soil. “By instituting a risk-based analysis to determine refugee admissions, the administration is essentially implementing a Muslim refugee ban without saying it, despite the number of security screenings already in place,” said Kevin Appleby, senior director for international migration policy at the Center for Migration Studies. But Ira Mehlman, the media director for the Federation for American Immigration Reform, a group that favors restricting immigration, said the administration was right to scrutinize refugees more closely. “The obligation of the government is to ensure that people let in have been thoroughly vetted,” he said, adding that most people are not endangered by waiting longer for processing. “Given that these countries have little infrastructure and accurate record-keeping, the vetting process is going to be somewhat more difficult.” The government is on pace to let in much fewer than 45,000 refugees. About 6,000 have been admitted since the fiscal year began on Oct. 1, and only 791 were Muslims, according to the International Rescue Committee. In the previous fiscal year, 14,496 Muslims were admitted. But Muslims are not the only ones affected by the slowdown. Mark Hetfield, president of the HIAS resettlement agency, said the administration’s approach has also excluded some Christians from the Middle East. And some refugees who were admitted in previous years have been unable to reunite with family members still stuck in refugee camps abroad.</w:t>
      </w:r>
    </w:p>
    <w:p w:rsidR="00CB7073" w:rsidRPr="00BB17E7" w:rsidRDefault="00CB7073" w:rsidP="00CB7073">
      <w:pPr>
        <w:pStyle w:val="Heading4"/>
      </w:pPr>
      <w:r w:rsidRPr="00BB17E7">
        <w:t>US gradually accepted Syrian refugees – Trump terminates the flow</w:t>
      </w:r>
    </w:p>
    <w:p w:rsidR="00CB7073" w:rsidRDefault="00CB7073" w:rsidP="00CB7073">
      <w:r w:rsidRPr="0096626F">
        <w:rPr>
          <w:rStyle w:val="Style13ptBold"/>
        </w:rPr>
        <w:t>Dalton 18</w:t>
      </w:r>
      <w:r w:rsidRPr="0096626F">
        <w:rPr>
          <w:sz w:val="16"/>
        </w:rPr>
        <w:t xml:space="preserve"> </w:t>
      </w:r>
      <w:r w:rsidRPr="0096626F">
        <w:t xml:space="preserve">[Jane is a journalist and writer </w:t>
      </w:r>
      <w:proofErr w:type="spellStart"/>
      <w:r w:rsidRPr="0096626F">
        <w:t>specialising</w:t>
      </w:r>
      <w:proofErr w:type="spellEnd"/>
      <w:r w:rsidRPr="0096626F">
        <w:t xml:space="preserve"> in animal welfare and conservation. Politically impartial, "Only 11 Syrian refugees have been taken in by the US this year", Independent, </w:t>
      </w:r>
      <w:hyperlink r:id="rId7" w:history="1">
        <w:r w:rsidRPr="00E26C70">
          <w:rPr>
            <w:rStyle w:val="Hyperlink"/>
          </w:rPr>
          <w:t>https://www.independent.co.uk/news/world/americas/syrian-refugees-taken-in-accepts-us-trump-this-year-a8304961.html</w:t>
        </w:r>
      </w:hyperlink>
      <w:r w:rsidRPr="0096626F">
        <w:t>]</w:t>
      </w:r>
    </w:p>
    <w:p w:rsidR="00CB7073" w:rsidRDefault="00CB7073" w:rsidP="00CB7073">
      <w:pPr>
        <w:rPr>
          <w:sz w:val="16"/>
        </w:rPr>
      </w:pPr>
      <w:r w:rsidRPr="009E02F9">
        <w:rPr>
          <w:sz w:val="16"/>
        </w:rPr>
        <w:t xml:space="preserve">America has accepted just 11 Syrian </w:t>
      </w:r>
      <w:hyperlink r:id="rId8" w:history="1">
        <w:r w:rsidRPr="009E02F9">
          <w:rPr>
            <w:rStyle w:val="Hyperlink"/>
            <w:sz w:val="16"/>
          </w:rPr>
          <w:t>refugees</w:t>
        </w:r>
      </w:hyperlink>
      <w:r w:rsidRPr="009E02F9">
        <w:rPr>
          <w:sz w:val="16"/>
        </w:rPr>
        <w:t xml:space="preserve"> so far this year, it was revealed, hours after Donald Trump </w:t>
      </w:r>
      <w:hyperlink r:id="rId9" w:history="1">
        <w:r w:rsidRPr="009E02F9">
          <w:rPr>
            <w:rStyle w:val="Hyperlink"/>
            <w:sz w:val="16"/>
          </w:rPr>
          <w:t>ordered air strikes</w:t>
        </w:r>
      </w:hyperlink>
      <w:r w:rsidRPr="009E02F9">
        <w:rPr>
          <w:sz w:val="16"/>
        </w:rPr>
        <w:t xml:space="preserve"> on </w:t>
      </w:r>
      <w:hyperlink r:id="rId10" w:history="1">
        <w:r w:rsidRPr="009E02F9">
          <w:rPr>
            <w:rStyle w:val="Hyperlink"/>
            <w:sz w:val="16"/>
          </w:rPr>
          <w:t>the country</w:t>
        </w:r>
      </w:hyperlink>
      <w:r w:rsidRPr="009E02F9">
        <w:rPr>
          <w:sz w:val="16"/>
        </w:rPr>
        <w:t xml:space="preserve">, risking sparking an uprising in violence. The number of asylum-seekers the US took in, is a marked contrast with previous years, when the country took in thousands. It prompted accusations of hypocrisy by the Trump administration. </w:t>
      </w:r>
      <w:r w:rsidRPr="0096626F">
        <w:rPr>
          <w:rStyle w:val="StyleUnderline"/>
        </w:rPr>
        <w:t xml:space="preserve">In 2015, </w:t>
      </w:r>
      <w:r w:rsidRPr="00CC107D">
        <w:rPr>
          <w:rStyle w:val="StyleUnderline"/>
          <w:highlight w:val="cyan"/>
        </w:rPr>
        <w:t>under</w:t>
      </w:r>
      <w:r w:rsidRPr="0096626F">
        <w:rPr>
          <w:rStyle w:val="StyleUnderline"/>
        </w:rPr>
        <w:t xml:space="preserve"> </w:t>
      </w:r>
      <w:hyperlink r:id="rId11" w:history="1">
        <w:r w:rsidRPr="00CC107D">
          <w:rPr>
            <w:rStyle w:val="StyleUnderline"/>
            <w:highlight w:val="cyan"/>
          </w:rPr>
          <w:t>Barack Obama</w:t>
        </w:r>
      </w:hyperlink>
      <w:r w:rsidRPr="00CC107D">
        <w:rPr>
          <w:rStyle w:val="StyleUnderline"/>
          <w:highlight w:val="cyan"/>
        </w:rPr>
        <w:t>'s presidenc</w:t>
      </w:r>
      <w:r w:rsidRPr="0096626F">
        <w:rPr>
          <w:rStyle w:val="StyleUnderline"/>
        </w:rPr>
        <w:t xml:space="preserve">y, the </w:t>
      </w:r>
      <w:r w:rsidRPr="00CC107D">
        <w:rPr>
          <w:rStyle w:val="StyleUnderline"/>
          <w:highlight w:val="cyan"/>
        </w:rPr>
        <w:t>US admitted 2,192 Syrian refugees</w:t>
      </w:r>
      <w:r w:rsidRPr="009E02F9">
        <w:rPr>
          <w:sz w:val="16"/>
        </w:rPr>
        <w:t xml:space="preserve">, State Department figures show. This </w:t>
      </w:r>
      <w:r w:rsidRPr="00CC107D">
        <w:rPr>
          <w:rStyle w:val="StyleUnderline"/>
          <w:highlight w:val="cyan"/>
        </w:rPr>
        <w:t>rose dramatically the following year</w:t>
      </w:r>
      <w:r w:rsidRPr="00CC107D">
        <w:rPr>
          <w:sz w:val="16"/>
          <w:highlight w:val="cyan"/>
        </w:rPr>
        <w:t>,</w:t>
      </w:r>
      <w:r w:rsidRPr="009E02F9">
        <w:rPr>
          <w:sz w:val="16"/>
        </w:rPr>
        <w:t xml:space="preserve"> when 15,479 were allowed into the US. Last year, the country accepted 3,024 Syrians. </w:t>
      </w:r>
      <w:hyperlink r:id="rId12" w:history="1">
        <w:proofErr w:type="spellStart"/>
        <w:r w:rsidRPr="00CC107D">
          <w:rPr>
            <w:rStyle w:val="StyleUnderline"/>
            <w:highlight w:val="cyan"/>
          </w:rPr>
          <w:t>Mr</w:t>
        </w:r>
        <w:proofErr w:type="spellEnd"/>
        <w:r w:rsidRPr="00CC107D">
          <w:rPr>
            <w:rStyle w:val="StyleUnderline"/>
            <w:highlight w:val="cyan"/>
          </w:rPr>
          <w:t xml:space="preserve"> Trump</w:t>
        </w:r>
      </w:hyperlink>
      <w:r w:rsidRPr="00CC107D">
        <w:rPr>
          <w:rStyle w:val="StyleUnderline"/>
          <w:highlight w:val="cyan"/>
        </w:rPr>
        <w:t xml:space="preserve"> has repeatedly called for stricter controls on immigration</w:t>
      </w:r>
      <w:r w:rsidRPr="0096626F">
        <w:rPr>
          <w:rStyle w:val="StyleUnderline"/>
        </w:rPr>
        <w:t xml:space="preserve"> and in September, he </w:t>
      </w:r>
      <w:r w:rsidRPr="00CC107D">
        <w:rPr>
          <w:rStyle w:val="StyleUnderline"/>
          <w:highlight w:val="cyan"/>
        </w:rPr>
        <w:t>proposed a strict cap of 45,000 refugees from all nations to the US.</w:t>
      </w:r>
      <w:r w:rsidRPr="009E02F9">
        <w:rPr>
          <w:sz w:val="16"/>
        </w:rPr>
        <w:t xml:space="preserve"> But he had expressed sympathy for victims of the suspected chemical attack earlier this month on the town of </w:t>
      </w:r>
      <w:hyperlink r:id="rId13" w:history="1">
        <w:proofErr w:type="spellStart"/>
        <w:r w:rsidRPr="009E02F9">
          <w:rPr>
            <w:rStyle w:val="Hyperlink"/>
            <w:sz w:val="16"/>
          </w:rPr>
          <w:t>Douma</w:t>
        </w:r>
        <w:proofErr w:type="spellEnd"/>
      </w:hyperlink>
      <w:r w:rsidRPr="009E02F9">
        <w:rPr>
          <w:sz w:val="16"/>
        </w:rPr>
        <w:t xml:space="preserve"> in Syria, condemning the “mindless” act. He said: “Another humanitarian disaster for no reason whatsoever. SICK!” In a statement, he later added: "Even beautiful babies were cruelly murdered in this very barbaric attack. No child of god should ever suffer such horror." Before the missile strikes on Syria’s chemical weapons stores, </w:t>
      </w:r>
      <w:r w:rsidRPr="009E02F9">
        <w:rPr>
          <w:rStyle w:val="StyleUnderline"/>
        </w:rPr>
        <w:t xml:space="preserve">he had </w:t>
      </w:r>
      <w:r w:rsidRPr="00CC107D">
        <w:rPr>
          <w:rStyle w:val="StyleUnderline"/>
          <w:highlight w:val="cyan"/>
        </w:rPr>
        <w:t xml:space="preserve">warned </w:t>
      </w:r>
      <w:hyperlink r:id="rId14" w:history="1">
        <w:r w:rsidRPr="00CC107D">
          <w:rPr>
            <w:rStyle w:val="StyleUnderline"/>
            <w:highlight w:val="cyan"/>
          </w:rPr>
          <w:t>Russia</w:t>
        </w:r>
      </w:hyperlink>
      <w:r w:rsidRPr="009E02F9">
        <w:rPr>
          <w:rStyle w:val="StyleUnderline"/>
        </w:rPr>
        <w:t>: “</w:t>
      </w:r>
      <w:r w:rsidRPr="00CC107D">
        <w:rPr>
          <w:rStyle w:val="StyleUnderline"/>
          <w:highlight w:val="cyan"/>
        </w:rPr>
        <w:t>You shouldn’t be partners with</w:t>
      </w:r>
      <w:r w:rsidRPr="009E02F9">
        <w:rPr>
          <w:rStyle w:val="StyleUnderline"/>
        </w:rPr>
        <w:t xml:space="preserve"> a </w:t>
      </w:r>
      <w:r w:rsidRPr="00CC107D">
        <w:rPr>
          <w:rStyle w:val="StyleUnderline"/>
          <w:highlight w:val="cyan"/>
        </w:rPr>
        <w:t>Gas Killing Animal who kills his people and enjoys it</w:t>
      </w:r>
      <w:r w:rsidRPr="009E02F9">
        <w:rPr>
          <w:rStyle w:val="StyleUnderline"/>
        </w:rPr>
        <w:t>!</w:t>
      </w:r>
      <w:r w:rsidRPr="009E02F9">
        <w:rPr>
          <w:sz w:val="16"/>
        </w:rPr>
        <w:t xml:space="preserve">” As this year's refugee figures were revealed, Democratic congressman Don Beyer claimed </w:t>
      </w:r>
      <w:proofErr w:type="spellStart"/>
      <w:r w:rsidRPr="009E02F9">
        <w:rPr>
          <w:sz w:val="16"/>
        </w:rPr>
        <w:t>Mr</w:t>
      </w:r>
      <w:proofErr w:type="spellEnd"/>
      <w:r w:rsidRPr="009E02F9">
        <w:rPr>
          <w:sz w:val="16"/>
        </w:rPr>
        <w:t xml:space="preserve"> Trump “steadfastly refused to </w:t>
      </w:r>
      <w:proofErr w:type="spellStart"/>
      <w:r w:rsidRPr="009E02F9">
        <w:rPr>
          <w:sz w:val="16"/>
        </w:rPr>
        <w:t>honour</w:t>
      </w:r>
      <w:proofErr w:type="spellEnd"/>
      <w:r w:rsidRPr="009E02F9">
        <w:rPr>
          <w:sz w:val="16"/>
        </w:rPr>
        <w:t xml:space="preserve"> American commitments to take in Syrian refugees” and condemned the decision to launch air strikes, saying it was “a dangerous abuse of his constitutional authority”. </w:t>
      </w:r>
      <w:proofErr w:type="spellStart"/>
      <w:r w:rsidRPr="009E02F9">
        <w:rPr>
          <w:sz w:val="16"/>
        </w:rPr>
        <w:t>Trita</w:t>
      </w:r>
      <w:proofErr w:type="spellEnd"/>
      <w:r w:rsidRPr="009E02F9">
        <w:rPr>
          <w:sz w:val="16"/>
        </w:rPr>
        <w:t xml:space="preserve"> Parsi, leader of the National Iranian American Council, said with irony: “Truly amazing how much Trump cares for and loves to help the Syrian people.” Talk-show host Bishop Talbert Swan claimed on Twitter: “#Trump cares about Syrians like the KKK cares about blacks and Jews!” And Andrew Weinstein, a lawyer and chairman of the Democrats’ Lawyers’ Council, said: “How can @</w:t>
      </w:r>
      <w:proofErr w:type="spellStart"/>
      <w:r w:rsidRPr="009E02F9">
        <w:rPr>
          <w:sz w:val="16"/>
        </w:rPr>
        <w:t>realDonaldTrump</w:t>
      </w:r>
      <w:proofErr w:type="spellEnd"/>
      <w:r w:rsidRPr="009E02F9">
        <w:rPr>
          <w:sz w:val="16"/>
        </w:rPr>
        <w:t xml:space="preserve"> claim to care about the plight of the Syrian people and then do everything in his power to keep them out of our country?” Trump administration officials have said national security concerns make tougher vetting of visitors and refugees necessary. Earlier this year the government announced tougher screening procedures to weed out potential extremists and criminals from “high-risk” countries.</w:t>
      </w:r>
    </w:p>
    <w:p w:rsidR="00CB7073" w:rsidRPr="009E7084" w:rsidRDefault="00CB7073" w:rsidP="00CB7073">
      <w:pPr>
        <w:pStyle w:val="Heading4"/>
      </w:pPr>
      <w:r w:rsidRPr="009E7084">
        <w:t xml:space="preserve">Trump </w:t>
      </w:r>
      <w:r>
        <w:t>won’t host Syrians</w:t>
      </w:r>
    </w:p>
    <w:p w:rsidR="00CB7073" w:rsidRDefault="00CB7073" w:rsidP="00CB7073">
      <w:r w:rsidRPr="004366A9">
        <w:rPr>
          <w:rStyle w:val="Heading4Char"/>
        </w:rPr>
        <w:t>Johnson 15</w:t>
      </w:r>
      <w:r w:rsidRPr="004366A9">
        <w:t xml:space="preserve"> [Jenna is a political reporter who covers the White House, September 30, "Donald Trump: Syrian refugees might be a terrorist army in disguise", Post Politics, https://www.washingtonpost.com/news/post-politics/wp/2015/09/30/donald-trump-syrian-refugees-might-be-a-terrorist-army-in-disguise/?utm_term=.65cde2ea83cb</w:t>
      </w:r>
    </w:p>
    <w:p w:rsidR="00CB7073" w:rsidRDefault="00CB7073" w:rsidP="00CB7073">
      <w:pPr>
        <w:rPr>
          <w:sz w:val="16"/>
        </w:rPr>
      </w:pPr>
      <w:r w:rsidRPr="004D3513">
        <w:rPr>
          <w:sz w:val="16"/>
        </w:rPr>
        <w:t xml:space="preserve">KEENE, N.H. --- Donald </w:t>
      </w:r>
      <w:r w:rsidRPr="00CC107D">
        <w:rPr>
          <w:rStyle w:val="StyleUnderline"/>
          <w:highlight w:val="cyan"/>
        </w:rPr>
        <w:t>Trump does not want the U</w:t>
      </w:r>
      <w:r w:rsidRPr="004366A9">
        <w:rPr>
          <w:rStyle w:val="StyleUnderline"/>
        </w:rPr>
        <w:t xml:space="preserve">nited </w:t>
      </w:r>
      <w:r w:rsidRPr="00CC107D">
        <w:rPr>
          <w:rStyle w:val="StyleUnderline"/>
          <w:highlight w:val="cyan"/>
        </w:rPr>
        <w:t>S</w:t>
      </w:r>
      <w:r w:rsidRPr="004366A9">
        <w:rPr>
          <w:rStyle w:val="StyleUnderline"/>
        </w:rPr>
        <w:t xml:space="preserve">tates </w:t>
      </w:r>
      <w:r w:rsidRPr="00CC107D">
        <w:rPr>
          <w:rStyle w:val="StyleUnderline"/>
          <w:highlight w:val="cyan"/>
        </w:rPr>
        <w:t>to host Syrian refugees</w:t>
      </w:r>
      <w:r w:rsidRPr="004D3513">
        <w:rPr>
          <w:sz w:val="16"/>
        </w:rPr>
        <w:t xml:space="preserve"> because </w:t>
      </w:r>
      <w:r w:rsidRPr="004366A9">
        <w:rPr>
          <w:rStyle w:val="StyleUnderline"/>
        </w:rPr>
        <w:t>he said</w:t>
      </w:r>
      <w:r w:rsidRPr="004D3513">
        <w:rPr>
          <w:sz w:val="16"/>
        </w:rPr>
        <w:t xml:space="preserve"> there's a possibility they might be a massive terrorist army in disguise. "</w:t>
      </w:r>
      <w:r w:rsidRPr="00CC107D">
        <w:rPr>
          <w:rStyle w:val="StyleUnderline"/>
          <w:highlight w:val="cyan"/>
        </w:rPr>
        <w:t>They could be ISIS</w:t>
      </w:r>
      <w:r w:rsidRPr="004366A9">
        <w:rPr>
          <w:rStyle w:val="StyleUnderline"/>
        </w:rPr>
        <w:t xml:space="preserve"> -- I don't know</w:t>
      </w:r>
      <w:r w:rsidRPr="004D3513">
        <w:rPr>
          <w:sz w:val="16"/>
        </w:rPr>
        <w:t xml:space="preserve">," Trump told a crowd of more than 3,500 at a high school here Wednesday night. Syria has been embroiled in a violent, bloody war for several years that has forced millions of people to flee and seek safety in surrounding countries and in Europe. The United States has recently come under fire for not accepting as many refugees as several other major nations. But Trump raised questions about these refugees and their intentions. "Did you ever see a migration like that?" he said. "They're all men, and they're all strong-looking guys... There are so many men; there aren't that many women. And I'm saying to myself: Why aren't they fighting to save Syria? Why are they migrating all over Europe? Seriously." </w:t>
      </w:r>
      <w:r w:rsidRPr="00FD2669">
        <w:rPr>
          <w:rStyle w:val="StyleUnderline"/>
        </w:rPr>
        <w:t>Trump</w:t>
      </w:r>
      <w:r w:rsidRPr="004D3513">
        <w:rPr>
          <w:sz w:val="16"/>
        </w:rPr>
        <w:t xml:space="preserve"> floated an alternative theory,</w:t>
      </w:r>
      <w:r w:rsidRPr="00FD2669">
        <w:rPr>
          <w:rStyle w:val="StyleUnderline"/>
        </w:rPr>
        <w:t xml:space="preserve"> s</w:t>
      </w:r>
      <w:r w:rsidRPr="004D3513">
        <w:rPr>
          <w:rStyle w:val="StyleUnderline"/>
        </w:rPr>
        <w:t>ugges</w:t>
      </w:r>
      <w:r>
        <w:rPr>
          <w:rStyle w:val="StyleUnderline"/>
        </w:rPr>
        <w:t>t</w:t>
      </w:r>
      <w:r w:rsidRPr="004D3513">
        <w:rPr>
          <w:sz w:val="16"/>
        </w:rPr>
        <w:t xml:space="preserve">ing </w:t>
      </w:r>
      <w:r w:rsidRPr="00FD2669">
        <w:rPr>
          <w:rStyle w:val="StyleUnderline"/>
        </w:rPr>
        <w:t>that</w:t>
      </w:r>
      <w:r w:rsidRPr="004D3513">
        <w:rPr>
          <w:sz w:val="16"/>
        </w:rPr>
        <w:t xml:space="preserve"> </w:t>
      </w:r>
      <w:r w:rsidRPr="00CC107D">
        <w:rPr>
          <w:rStyle w:val="StyleUnderline"/>
          <w:highlight w:val="cyan"/>
        </w:rPr>
        <w:t>these refugees are perhaps a terrorist army in hiding</w:t>
      </w:r>
      <w:r w:rsidRPr="004D3513">
        <w:rPr>
          <w:sz w:val="16"/>
        </w:rPr>
        <w:t xml:space="preserve">. He said there are proposals to accept as many as 200,000 refugees in coming years, a number he called "inconceivable." These refugees have "no identification," he said, and it's unknown where exactly they are from. "Military tactics are very interesting," Trump said. "This could be one of the great tactical ploys of all time. A </w:t>
      </w:r>
      <w:proofErr w:type="gramStart"/>
      <w:r w:rsidRPr="004D3513">
        <w:rPr>
          <w:sz w:val="16"/>
        </w:rPr>
        <w:t>200,000 man</w:t>
      </w:r>
      <w:proofErr w:type="gramEnd"/>
      <w:r w:rsidRPr="004D3513">
        <w:rPr>
          <w:sz w:val="16"/>
        </w:rPr>
        <w:t xml:space="preserve"> army, maybe. Or if they sent 50,000 or 80,000 or 100,000... That could be possible. I don't know that it is, but it could be possible." Trump said that if he is elected president, </w:t>
      </w:r>
      <w:r w:rsidRPr="00CC107D">
        <w:rPr>
          <w:rStyle w:val="StyleUnderline"/>
          <w:highlight w:val="cyan"/>
        </w:rPr>
        <w:t>he will force all Syrian refugees to leave the United States</w:t>
      </w:r>
      <w:r w:rsidRPr="004D3513">
        <w:rPr>
          <w:rStyle w:val="StyleUnderline"/>
        </w:rPr>
        <w:t>.</w:t>
      </w:r>
      <w:r w:rsidRPr="004D3513">
        <w:rPr>
          <w:sz w:val="16"/>
        </w:rPr>
        <w:t xml:space="preserve"> That promise prompted boisterous applause -- the loudest he received that night. "They're going back," Trump said. "And if I lose, I guess they're staying. But if I win, they're going back." At Jeb Bush's New Hampshire town hall Wednesday evening, a Syrian-American woman teared up as she asked the former Florida governor how he would address the refugee </w:t>
      </w:r>
      <w:proofErr w:type="gramStart"/>
      <w:r w:rsidRPr="004D3513">
        <w:rPr>
          <w:sz w:val="16"/>
        </w:rPr>
        <w:t>crisis, and</w:t>
      </w:r>
      <w:proofErr w:type="gramEnd"/>
      <w:r w:rsidRPr="004D3513">
        <w:rPr>
          <w:sz w:val="16"/>
        </w:rPr>
        <w:t xml:space="preserve"> talked of family members who had fled the country. After the event, Bush sharply criticized Trump's remark. "Send them all back? To a hellhole?" Bush told reporters. "This is the same guy, by the way, that is also advocating exactly what seems to be supportive of Putin and his emergence in Syria. That's not the proper policy for the United States."</w:t>
      </w:r>
    </w:p>
    <w:p w:rsidR="00CB7073" w:rsidRPr="00BB17E7" w:rsidRDefault="00CB7073" w:rsidP="00CB7073">
      <w:pPr>
        <w:pStyle w:val="Heading4"/>
      </w:pPr>
      <w:r>
        <w:t>Trump is admitting low levels of refugees now</w:t>
      </w:r>
    </w:p>
    <w:p w:rsidR="00CB7073" w:rsidRDefault="00CB7073" w:rsidP="00CB7073">
      <w:r w:rsidRPr="0096626F">
        <w:rPr>
          <w:rStyle w:val="Style13ptBold"/>
        </w:rPr>
        <w:t>Dalton 18</w:t>
      </w:r>
      <w:r w:rsidRPr="0096626F">
        <w:rPr>
          <w:sz w:val="16"/>
        </w:rPr>
        <w:t xml:space="preserve"> </w:t>
      </w:r>
      <w:r w:rsidRPr="0096626F">
        <w:t xml:space="preserve">[Jane is a journalist and writer </w:t>
      </w:r>
      <w:proofErr w:type="spellStart"/>
      <w:r w:rsidRPr="0096626F">
        <w:t>specialising</w:t>
      </w:r>
      <w:proofErr w:type="spellEnd"/>
      <w:r w:rsidRPr="0096626F">
        <w:t xml:space="preserve"> in animal welfare and conservation. Politically impartial, "Only 11 Syrian refugees have been taken in by the US this year", Independent, </w:t>
      </w:r>
      <w:hyperlink r:id="rId15" w:history="1">
        <w:r w:rsidRPr="00E26C70">
          <w:rPr>
            <w:rStyle w:val="Hyperlink"/>
          </w:rPr>
          <w:t>https://www.independent.co.uk/news/world/americas/syrian-refugees-taken-in-accepts-us-trump-this-year-a8304961.html</w:t>
        </w:r>
      </w:hyperlink>
      <w:r w:rsidRPr="0096626F">
        <w:t>]</w:t>
      </w:r>
    </w:p>
    <w:p w:rsidR="00CB7073" w:rsidRDefault="00CB7073" w:rsidP="00CB7073">
      <w:pPr>
        <w:rPr>
          <w:sz w:val="16"/>
        </w:rPr>
      </w:pPr>
      <w:r w:rsidRPr="009E02F9">
        <w:rPr>
          <w:sz w:val="16"/>
        </w:rPr>
        <w:t xml:space="preserve">America has accepted just 11 Syrian </w:t>
      </w:r>
      <w:hyperlink r:id="rId16" w:history="1">
        <w:r w:rsidRPr="009E02F9">
          <w:rPr>
            <w:rStyle w:val="Hyperlink"/>
            <w:sz w:val="16"/>
          </w:rPr>
          <w:t>refugees</w:t>
        </w:r>
      </w:hyperlink>
      <w:r w:rsidRPr="009E02F9">
        <w:rPr>
          <w:sz w:val="16"/>
        </w:rPr>
        <w:t xml:space="preserve"> so far this year, it was revealed, hours after Donald Trump </w:t>
      </w:r>
      <w:hyperlink r:id="rId17" w:history="1">
        <w:r w:rsidRPr="009E02F9">
          <w:rPr>
            <w:rStyle w:val="Hyperlink"/>
            <w:sz w:val="16"/>
          </w:rPr>
          <w:t>ordered air strikes</w:t>
        </w:r>
      </w:hyperlink>
      <w:r w:rsidRPr="009E02F9">
        <w:rPr>
          <w:sz w:val="16"/>
        </w:rPr>
        <w:t xml:space="preserve"> on </w:t>
      </w:r>
      <w:hyperlink r:id="rId18" w:history="1">
        <w:r w:rsidRPr="009E02F9">
          <w:rPr>
            <w:rStyle w:val="Hyperlink"/>
            <w:sz w:val="16"/>
          </w:rPr>
          <w:t>the country</w:t>
        </w:r>
      </w:hyperlink>
      <w:r w:rsidRPr="009E02F9">
        <w:rPr>
          <w:sz w:val="16"/>
        </w:rPr>
        <w:t xml:space="preserve">, risking sparking an uprising in violence. The number of asylum-seekers the US took in, is a marked contrast with previous years, when the country took in thousands. It prompted accusations of hypocrisy by the Trump administration. </w:t>
      </w:r>
      <w:r w:rsidRPr="0096626F">
        <w:rPr>
          <w:rStyle w:val="StyleUnderline"/>
        </w:rPr>
        <w:t xml:space="preserve">In 2015, </w:t>
      </w:r>
      <w:r w:rsidRPr="00CC107D">
        <w:rPr>
          <w:rStyle w:val="StyleUnderline"/>
          <w:highlight w:val="cyan"/>
        </w:rPr>
        <w:t>under</w:t>
      </w:r>
      <w:r w:rsidRPr="0096626F">
        <w:rPr>
          <w:rStyle w:val="StyleUnderline"/>
        </w:rPr>
        <w:t xml:space="preserve"> </w:t>
      </w:r>
      <w:hyperlink r:id="rId19" w:history="1">
        <w:r w:rsidRPr="00CC107D">
          <w:rPr>
            <w:rStyle w:val="StyleUnderline"/>
            <w:highlight w:val="cyan"/>
          </w:rPr>
          <w:t>Barack Obama</w:t>
        </w:r>
      </w:hyperlink>
      <w:r w:rsidRPr="00CC107D">
        <w:rPr>
          <w:rStyle w:val="StyleUnderline"/>
          <w:highlight w:val="cyan"/>
        </w:rPr>
        <w:t>'s presidenc</w:t>
      </w:r>
      <w:r w:rsidRPr="0096626F">
        <w:rPr>
          <w:rStyle w:val="StyleUnderline"/>
        </w:rPr>
        <w:t xml:space="preserve">y, the </w:t>
      </w:r>
      <w:r w:rsidRPr="00CC107D">
        <w:rPr>
          <w:rStyle w:val="StyleUnderline"/>
          <w:highlight w:val="cyan"/>
        </w:rPr>
        <w:t>US admitted 2,192 Syrian refugees</w:t>
      </w:r>
      <w:r w:rsidRPr="009E02F9">
        <w:rPr>
          <w:sz w:val="16"/>
        </w:rPr>
        <w:t xml:space="preserve">, State Department figures show. This </w:t>
      </w:r>
      <w:r w:rsidRPr="00CC107D">
        <w:rPr>
          <w:rStyle w:val="StyleUnderline"/>
          <w:highlight w:val="cyan"/>
        </w:rPr>
        <w:t>rose dramatically the following year</w:t>
      </w:r>
      <w:r w:rsidRPr="00CC107D">
        <w:rPr>
          <w:sz w:val="16"/>
          <w:highlight w:val="cyan"/>
        </w:rPr>
        <w:t>,</w:t>
      </w:r>
      <w:r w:rsidRPr="009E02F9">
        <w:rPr>
          <w:sz w:val="16"/>
        </w:rPr>
        <w:t xml:space="preserve"> when 15,479 were allowed into the US. Last year, the country accepted 3,024 Syrians. </w:t>
      </w:r>
      <w:hyperlink r:id="rId20" w:history="1">
        <w:proofErr w:type="spellStart"/>
        <w:r w:rsidRPr="00CC107D">
          <w:rPr>
            <w:rStyle w:val="StyleUnderline"/>
            <w:highlight w:val="cyan"/>
          </w:rPr>
          <w:t>Mr</w:t>
        </w:r>
        <w:proofErr w:type="spellEnd"/>
        <w:r w:rsidRPr="00CC107D">
          <w:rPr>
            <w:rStyle w:val="StyleUnderline"/>
            <w:highlight w:val="cyan"/>
          </w:rPr>
          <w:t xml:space="preserve"> Trump</w:t>
        </w:r>
      </w:hyperlink>
      <w:r w:rsidRPr="00CC107D">
        <w:rPr>
          <w:rStyle w:val="StyleUnderline"/>
          <w:highlight w:val="cyan"/>
        </w:rPr>
        <w:t xml:space="preserve"> has repeatedly called for stricter controls on immigration</w:t>
      </w:r>
      <w:r w:rsidRPr="0096626F">
        <w:rPr>
          <w:rStyle w:val="StyleUnderline"/>
        </w:rPr>
        <w:t xml:space="preserve"> and in September, he </w:t>
      </w:r>
      <w:r w:rsidRPr="00CC107D">
        <w:rPr>
          <w:rStyle w:val="StyleUnderline"/>
          <w:highlight w:val="cyan"/>
        </w:rPr>
        <w:t>proposed a strict cap of 45,000 refugees from all nations to the US.</w:t>
      </w:r>
      <w:r w:rsidRPr="009E02F9">
        <w:rPr>
          <w:sz w:val="16"/>
        </w:rPr>
        <w:t xml:space="preserve"> But he had expressed sympathy for victims of the suspected chemical attack earlier this month on the town of </w:t>
      </w:r>
      <w:hyperlink r:id="rId21" w:history="1">
        <w:proofErr w:type="spellStart"/>
        <w:r w:rsidRPr="009E02F9">
          <w:rPr>
            <w:rStyle w:val="Hyperlink"/>
            <w:sz w:val="16"/>
          </w:rPr>
          <w:t>Douma</w:t>
        </w:r>
        <w:proofErr w:type="spellEnd"/>
      </w:hyperlink>
      <w:r w:rsidRPr="009E02F9">
        <w:rPr>
          <w:sz w:val="16"/>
        </w:rPr>
        <w:t xml:space="preserve"> in Syria, condemning the “mindless” act. He said: “Another humanitarian disaster for no reason whatsoever. SICK!” In a statement, he later added: "Even beautiful babies were cruelly murdered in this very barbaric attack. No child of god should ever suffer such horror." Before the missile strikes on Syria’s chemical weapons stores, </w:t>
      </w:r>
      <w:r w:rsidRPr="009E02F9">
        <w:rPr>
          <w:rStyle w:val="StyleUnderline"/>
        </w:rPr>
        <w:t xml:space="preserve">he had </w:t>
      </w:r>
      <w:r w:rsidRPr="00CC107D">
        <w:rPr>
          <w:rStyle w:val="StyleUnderline"/>
          <w:highlight w:val="cyan"/>
        </w:rPr>
        <w:t xml:space="preserve">warned </w:t>
      </w:r>
      <w:hyperlink r:id="rId22" w:history="1">
        <w:r w:rsidRPr="00CC107D">
          <w:rPr>
            <w:rStyle w:val="StyleUnderline"/>
            <w:highlight w:val="cyan"/>
          </w:rPr>
          <w:t>Russia</w:t>
        </w:r>
      </w:hyperlink>
      <w:r w:rsidRPr="009E02F9">
        <w:rPr>
          <w:rStyle w:val="StyleUnderline"/>
        </w:rPr>
        <w:t>: “</w:t>
      </w:r>
      <w:r w:rsidRPr="00CC107D">
        <w:rPr>
          <w:rStyle w:val="StyleUnderline"/>
          <w:highlight w:val="cyan"/>
        </w:rPr>
        <w:t>You shouldn’t be partners with</w:t>
      </w:r>
      <w:r w:rsidRPr="009E02F9">
        <w:rPr>
          <w:rStyle w:val="StyleUnderline"/>
        </w:rPr>
        <w:t xml:space="preserve"> a </w:t>
      </w:r>
      <w:r w:rsidRPr="00CC107D">
        <w:rPr>
          <w:rStyle w:val="StyleUnderline"/>
          <w:highlight w:val="cyan"/>
        </w:rPr>
        <w:t>Gas Killing Animal who kills his people and enjoys it</w:t>
      </w:r>
      <w:r w:rsidRPr="009E02F9">
        <w:rPr>
          <w:rStyle w:val="StyleUnderline"/>
        </w:rPr>
        <w:t>!</w:t>
      </w:r>
      <w:r w:rsidRPr="009E02F9">
        <w:rPr>
          <w:sz w:val="16"/>
        </w:rPr>
        <w:t xml:space="preserve">” As this year's refugee figures were revealed, Democratic congressman Don Beyer claimed </w:t>
      </w:r>
      <w:proofErr w:type="spellStart"/>
      <w:r w:rsidRPr="009E02F9">
        <w:rPr>
          <w:sz w:val="16"/>
        </w:rPr>
        <w:t>Mr</w:t>
      </w:r>
      <w:proofErr w:type="spellEnd"/>
      <w:r w:rsidRPr="009E02F9">
        <w:rPr>
          <w:sz w:val="16"/>
        </w:rPr>
        <w:t xml:space="preserve"> Trump “steadfastly refused to </w:t>
      </w:r>
      <w:proofErr w:type="spellStart"/>
      <w:r w:rsidRPr="009E02F9">
        <w:rPr>
          <w:sz w:val="16"/>
        </w:rPr>
        <w:t>honour</w:t>
      </w:r>
      <w:proofErr w:type="spellEnd"/>
      <w:r w:rsidRPr="009E02F9">
        <w:rPr>
          <w:sz w:val="16"/>
        </w:rPr>
        <w:t xml:space="preserve"> American commitments to take in Syrian refugees” and condemned the decision to launch air strikes, saying it was “a dangerous abuse of his constitutional authority”. </w:t>
      </w:r>
      <w:proofErr w:type="spellStart"/>
      <w:r w:rsidRPr="009E02F9">
        <w:rPr>
          <w:sz w:val="16"/>
        </w:rPr>
        <w:t>Trita</w:t>
      </w:r>
      <w:proofErr w:type="spellEnd"/>
      <w:r w:rsidRPr="009E02F9">
        <w:rPr>
          <w:sz w:val="16"/>
        </w:rPr>
        <w:t xml:space="preserve"> Parsi, leader of the National Iranian American Council, said with irony: “Truly amazing how much Trump cares for and loves to help the Syrian people.” Talk-show host Bishop Talbert Swan claimed on Twitter: “#Trump cares about Syrians like the KKK cares about blacks and Jews!” And Andrew Weinstein, a lawyer and chairman of the Democrats’ Lawyers’ Council, said: “How can @</w:t>
      </w:r>
      <w:proofErr w:type="spellStart"/>
      <w:r w:rsidRPr="009E02F9">
        <w:rPr>
          <w:sz w:val="16"/>
        </w:rPr>
        <w:t>realDonaldTrump</w:t>
      </w:r>
      <w:proofErr w:type="spellEnd"/>
      <w:r w:rsidRPr="009E02F9">
        <w:rPr>
          <w:sz w:val="16"/>
        </w:rPr>
        <w:t xml:space="preserve"> claim to care about the plight of the Syrian people and then do everything in his power to keep them out of our country?” Trump administration officials have said national security concerns make tougher vetting of visitors and refugees necessary. Earlier this year the government announced tougher screening procedures to weed out potential extremists and criminals from “high-risk” countries.</w:t>
      </w:r>
    </w:p>
    <w:p w:rsidR="00CB7073" w:rsidRPr="00CB7073" w:rsidRDefault="00CB7073" w:rsidP="00CB7073">
      <w:pPr>
        <w:rPr>
          <w:sz w:val="16"/>
        </w:rPr>
      </w:pPr>
    </w:p>
    <w:p w:rsidR="00CB7073" w:rsidRDefault="00CB7073" w:rsidP="00CB7073">
      <w:pPr>
        <w:pStyle w:val="Heading2"/>
      </w:pPr>
      <w:r>
        <w:t>Link</w:t>
      </w:r>
    </w:p>
    <w:p w:rsidR="00CB7073" w:rsidRDefault="00CB7073" w:rsidP="00CB7073">
      <w:pPr>
        <w:pStyle w:val="Heading3"/>
      </w:pPr>
      <w:r>
        <w:t>Link Generic</w:t>
      </w:r>
    </w:p>
    <w:p w:rsidR="00CB7073" w:rsidRDefault="00CB7073" w:rsidP="00CB7073">
      <w:pPr>
        <w:pStyle w:val="Heading4"/>
      </w:pPr>
      <w:r>
        <w:t>Threats are underestimated – opens the door for potential terrorists</w:t>
      </w:r>
    </w:p>
    <w:p w:rsidR="00CB7073" w:rsidRDefault="00CB7073" w:rsidP="00CB7073">
      <w:r w:rsidRPr="00C170D7">
        <w:rPr>
          <w:rStyle w:val="Style13ptBold"/>
        </w:rPr>
        <w:t>DPA</w:t>
      </w:r>
      <w:r w:rsidRPr="0037296B">
        <w:t>, 8-1-</w:t>
      </w:r>
      <w:r w:rsidRPr="00C170D7">
        <w:rPr>
          <w:rStyle w:val="Style13ptBold"/>
        </w:rPr>
        <w:t>17</w:t>
      </w:r>
      <w:r w:rsidRPr="0037296B">
        <w:t xml:space="preserve">, "Isis terrorists are ‘in among us’, Syrian journalist warns," </w:t>
      </w:r>
      <w:r>
        <w:t>The Local De</w:t>
      </w:r>
      <w:r w:rsidRPr="0037296B">
        <w:t>, https://www.thelocal.de/20170828/isis-terrorists-are-in-among-us-syrian-journalist-warns</w:t>
      </w:r>
    </w:p>
    <w:p w:rsidR="00CB7073" w:rsidRPr="0025473B" w:rsidRDefault="00CB7073" w:rsidP="00CB7073">
      <w:pPr>
        <w:rPr>
          <w:sz w:val="16"/>
        </w:rPr>
      </w:pPr>
      <w:r w:rsidRPr="00CC107D">
        <w:rPr>
          <w:rStyle w:val="StyleUnderline"/>
          <w:highlight w:val="cyan"/>
        </w:rPr>
        <w:t>A</w:t>
      </w:r>
      <w:r w:rsidRPr="0037296B">
        <w:rPr>
          <w:rStyle w:val="StyleUnderline"/>
        </w:rPr>
        <w:t xml:space="preserve"> young Syrian </w:t>
      </w:r>
      <w:r w:rsidRPr="00CC107D">
        <w:rPr>
          <w:rStyle w:val="StyleUnderline"/>
          <w:highlight w:val="cyan"/>
        </w:rPr>
        <w:t>journalist</w:t>
      </w:r>
      <w:r w:rsidRPr="0025473B">
        <w:rPr>
          <w:sz w:val="16"/>
        </w:rPr>
        <w:t xml:space="preserve"> who was </w:t>
      </w:r>
      <w:r w:rsidRPr="00CC107D">
        <w:rPr>
          <w:rStyle w:val="StyleUnderline"/>
          <w:highlight w:val="cyan"/>
        </w:rPr>
        <w:t>held in captivity</w:t>
      </w:r>
      <w:r w:rsidRPr="0025473B">
        <w:rPr>
          <w:sz w:val="16"/>
        </w:rPr>
        <w:t xml:space="preserve"> for six months by Isis </w:t>
      </w:r>
      <w:r w:rsidRPr="00CC107D">
        <w:rPr>
          <w:rStyle w:val="StyleUnderline"/>
          <w:highlight w:val="cyan"/>
        </w:rPr>
        <w:t>has warned</w:t>
      </w:r>
      <w:r w:rsidRPr="0037296B">
        <w:rPr>
          <w:rStyle w:val="StyleUnderline"/>
        </w:rPr>
        <w:t xml:space="preserve"> that </w:t>
      </w:r>
      <w:r w:rsidRPr="00CC107D">
        <w:rPr>
          <w:rStyle w:val="StyleUnderline"/>
          <w:highlight w:val="cyan"/>
        </w:rPr>
        <w:t>Germans are too naive when it comes to</w:t>
      </w:r>
      <w:r w:rsidRPr="0037296B">
        <w:rPr>
          <w:rStyle w:val="StyleUnderline"/>
        </w:rPr>
        <w:t xml:space="preserve"> the </w:t>
      </w:r>
      <w:r w:rsidRPr="00CC107D">
        <w:rPr>
          <w:rStyle w:val="StyleUnderline"/>
          <w:highlight w:val="cyan"/>
        </w:rPr>
        <w:t>threat posed by Isis terrorists</w:t>
      </w:r>
      <w:r w:rsidRPr="0025473B">
        <w:rPr>
          <w:sz w:val="16"/>
        </w:rPr>
        <w:t xml:space="preserve"> who arrive in the country hidden among refugees. Masoud Aqil, a 24-year-old Kurdish Syrian journalist, has warned that </w:t>
      </w:r>
      <w:r w:rsidRPr="0037296B">
        <w:rPr>
          <w:rStyle w:val="StyleUnderline"/>
        </w:rPr>
        <w:t>German authorities need to be more careful about vetting people</w:t>
      </w:r>
      <w:r w:rsidRPr="0025473B">
        <w:rPr>
          <w:sz w:val="16"/>
        </w:rPr>
        <w:t xml:space="preserve"> before they let them into the country. Aqil makes the claims in a book titled “In among us: how I escaped torture in Syria only for it to catch up with me here", which is set to inflame a raw point in German political discussion. In the book, the 24-year-old recounts how he survived sixth months in Isis captivity in Syria. During this </w:t>
      </w:r>
      <w:proofErr w:type="gramStart"/>
      <w:r w:rsidRPr="0025473B">
        <w:rPr>
          <w:sz w:val="16"/>
        </w:rPr>
        <w:t>time</w:t>
      </w:r>
      <w:proofErr w:type="gramEnd"/>
      <w:r w:rsidRPr="0025473B">
        <w:rPr>
          <w:sz w:val="16"/>
        </w:rPr>
        <w:t xml:space="preserve"> he says he was </w:t>
      </w:r>
      <w:proofErr w:type="spellStart"/>
      <w:r w:rsidRPr="0025473B">
        <w:rPr>
          <w:sz w:val="16"/>
        </w:rPr>
        <w:t>was</w:t>
      </w:r>
      <w:proofErr w:type="spellEnd"/>
      <w:r w:rsidRPr="0025473B">
        <w:rPr>
          <w:sz w:val="16"/>
        </w:rPr>
        <w:t xml:space="preserve"> tortured and humiliated, and regularly dragged from one jail to the next. In September 2015 he was freed in a prisoner exchange. He now lives with his mother in Germany - just one of several hundred thousand Syrians who have been offered asylum or subsidiary protection in Germany since September 2015. But </w:t>
      </w:r>
      <w:r w:rsidRPr="0037296B">
        <w:rPr>
          <w:rStyle w:val="StyleUnderline"/>
        </w:rPr>
        <w:t xml:space="preserve">he claims that </w:t>
      </w:r>
      <w:r w:rsidRPr="00CC107D">
        <w:rPr>
          <w:rStyle w:val="StyleUnderline"/>
          <w:highlight w:val="cyan"/>
        </w:rPr>
        <w:t>undesirable people</w:t>
      </w:r>
      <w:r w:rsidRPr="0037296B">
        <w:rPr>
          <w:rStyle w:val="StyleUnderline"/>
        </w:rPr>
        <w:t xml:space="preserve"> have also </w:t>
      </w:r>
      <w:r w:rsidRPr="00CC107D">
        <w:rPr>
          <w:rStyle w:val="StyleUnderline"/>
          <w:highlight w:val="cyan"/>
        </w:rPr>
        <w:t>come into the country with him. Some</w:t>
      </w:r>
      <w:r w:rsidRPr="0037296B">
        <w:rPr>
          <w:rStyle w:val="StyleUnderline"/>
        </w:rPr>
        <w:t xml:space="preserve"> of them </w:t>
      </w:r>
      <w:r w:rsidRPr="00CC107D">
        <w:rPr>
          <w:rStyle w:val="StyleUnderline"/>
          <w:highlight w:val="cyan"/>
        </w:rPr>
        <w:t>claim on social media</w:t>
      </w:r>
      <w:r w:rsidRPr="0037296B">
        <w:rPr>
          <w:rStyle w:val="StyleUnderline"/>
        </w:rPr>
        <w:t xml:space="preserve"> that </w:t>
      </w:r>
      <w:r w:rsidRPr="00CC107D">
        <w:rPr>
          <w:rStyle w:val="StyleUnderline"/>
          <w:highlight w:val="cyan"/>
        </w:rPr>
        <w:t>they want to carry out violence</w:t>
      </w:r>
      <w:r w:rsidRPr="0037296B">
        <w:rPr>
          <w:rStyle w:val="StyleUnderline"/>
        </w:rPr>
        <w:t xml:space="preserve"> </w:t>
      </w:r>
      <w:r w:rsidRPr="0025473B">
        <w:rPr>
          <w:sz w:val="16"/>
        </w:rPr>
        <w:t>against “infidels</w:t>
      </w:r>
      <w:proofErr w:type="gramStart"/>
      <w:r w:rsidRPr="0025473B">
        <w:rPr>
          <w:sz w:val="16"/>
        </w:rPr>
        <w:t>”, or</w:t>
      </w:r>
      <w:proofErr w:type="gramEnd"/>
      <w:r w:rsidRPr="0025473B">
        <w:rPr>
          <w:sz w:val="16"/>
        </w:rPr>
        <w:t xml:space="preserve"> boast of brutal atrocities they carried out in Syria, the </w:t>
      </w:r>
      <w:proofErr w:type="spellStart"/>
      <w:r w:rsidRPr="0025473B">
        <w:rPr>
          <w:sz w:val="16"/>
        </w:rPr>
        <w:t>bespeckled</w:t>
      </w:r>
      <w:proofErr w:type="spellEnd"/>
      <w:r w:rsidRPr="0025473B">
        <w:rPr>
          <w:sz w:val="16"/>
        </w:rPr>
        <w:t xml:space="preserve"> Aqil says</w:t>
      </w:r>
      <w:r w:rsidRPr="00CC107D">
        <w:rPr>
          <w:sz w:val="16"/>
          <w:highlight w:val="cyan"/>
        </w:rPr>
        <w:t xml:space="preserve">. </w:t>
      </w:r>
      <w:r w:rsidRPr="00CC107D">
        <w:rPr>
          <w:rStyle w:val="StyleUnderline"/>
          <w:highlight w:val="cyan"/>
        </w:rPr>
        <w:t>Others put</w:t>
      </w:r>
      <w:r w:rsidRPr="0037296B">
        <w:rPr>
          <w:rStyle w:val="StyleUnderline"/>
        </w:rPr>
        <w:t xml:space="preserve"> pictures of </w:t>
      </w:r>
      <w:r w:rsidRPr="00CC107D">
        <w:rPr>
          <w:rStyle w:val="StyleUnderline"/>
          <w:highlight w:val="cyan"/>
        </w:rPr>
        <w:t>Isis flags on</w:t>
      </w:r>
      <w:r w:rsidRPr="0037296B">
        <w:rPr>
          <w:rStyle w:val="StyleUnderline"/>
        </w:rPr>
        <w:t xml:space="preserve"> their Facebook </w:t>
      </w:r>
      <w:r w:rsidRPr="00CC107D">
        <w:rPr>
          <w:rStyle w:val="StyleUnderline"/>
          <w:highlight w:val="cyan"/>
        </w:rPr>
        <w:t>profiles</w:t>
      </w:r>
      <w:r w:rsidRPr="0037296B">
        <w:rPr>
          <w:rStyle w:val="StyleUnderline"/>
        </w:rPr>
        <w:t xml:space="preserve"> while giving their location as in Germany</w:t>
      </w:r>
      <w:r w:rsidRPr="0025473B">
        <w:rPr>
          <w:sz w:val="16"/>
        </w:rPr>
        <w:t xml:space="preserve">. “They aren’t exactly the smartest people around,” he says. Aqil advises the German authorities to look carefully into the identity of every asylum seeker, while cautioning that they should not throw the blanket of general suspicion on all asylum seekers. But he argues that </w:t>
      </w:r>
      <w:r w:rsidRPr="00CC107D">
        <w:rPr>
          <w:rStyle w:val="StyleUnderline"/>
          <w:highlight w:val="cyan"/>
        </w:rPr>
        <w:t>suspicions are always justified</w:t>
      </w:r>
      <w:r w:rsidRPr="0037296B">
        <w:rPr>
          <w:rStyle w:val="StyleUnderline"/>
        </w:rPr>
        <w:t xml:space="preserve"> when someone arrives in the country without identification papers. The excuse that identification was lost during the journey could be true in some cases,</w:t>
      </w:r>
      <w:r w:rsidRPr="0025473B">
        <w:rPr>
          <w:sz w:val="16"/>
        </w:rPr>
        <w:t xml:space="preserve"> he says, but adds that </w:t>
      </w:r>
      <w:proofErr w:type="gramStart"/>
      <w:r w:rsidRPr="0025473B">
        <w:rPr>
          <w:sz w:val="16"/>
        </w:rPr>
        <w:t>more often than not</w:t>
      </w:r>
      <w:proofErr w:type="gramEnd"/>
      <w:r w:rsidRPr="0025473B">
        <w:rPr>
          <w:sz w:val="16"/>
        </w:rPr>
        <w:t xml:space="preserve"> it is an attempt to hide one’s true identity, often with the aim of swaying the asylum process in one’s </w:t>
      </w:r>
      <w:proofErr w:type="spellStart"/>
      <w:r w:rsidRPr="0025473B">
        <w:rPr>
          <w:sz w:val="16"/>
        </w:rPr>
        <w:t>favour</w:t>
      </w:r>
      <w:proofErr w:type="spellEnd"/>
      <w:r w:rsidRPr="0025473B">
        <w:rPr>
          <w:sz w:val="16"/>
        </w:rPr>
        <w:t>. Debate has simmered in Germany for almost two years about whether Chancellor Angela Merkel’s decision to open the country’s borders to refugees in September 2015 led to a heightened terror threat. The government long denied that potential terrorists were using the refugee routes to enter Germany. B</w:t>
      </w:r>
      <w:r w:rsidRPr="0037296B">
        <w:rPr>
          <w:rStyle w:val="StyleUnderline"/>
        </w:rPr>
        <w:t>ut several terror attacks in the intervening period in which asylum seekers have been implicated forced the government onto the back foot, with critics insisting that refugees should not be allowed into the country if they do not have the necessary paperwork.</w:t>
      </w:r>
      <w:r>
        <w:rPr>
          <w:rStyle w:val="StyleUnderline"/>
        </w:rPr>
        <w:t xml:space="preserve"> </w:t>
      </w:r>
      <w:r w:rsidRPr="00CC107D">
        <w:rPr>
          <w:rStyle w:val="StyleUnderline"/>
          <w:highlight w:val="cyan"/>
        </w:rPr>
        <w:t>The most recent report</w:t>
      </w:r>
      <w:r w:rsidRPr="0037296B">
        <w:rPr>
          <w:rStyle w:val="StyleUnderline"/>
        </w:rPr>
        <w:t xml:space="preserve"> by the Interior Ministry on extremism, meanwhile, </w:t>
      </w:r>
      <w:r w:rsidRPr="00CC107D">
        <w:rPr>
          <w:rStyle w:val="StyleUnderline"/>
          <w:highlight w:val="cyan"/>
        </w:rPr>
        <w:t>claims that the number</w:t>
      </w:r>
      <w:r w:rsidRPr="0037296B">
        <w:rPr>
          <w:rStyle w:val="StyleUnderline"/>
        </w:rPr>
        <w:t xml:space="preserve"> of Islamists potentially </w:t>
      </w:r>
      <w:r w:rsidRPr="00CC107D">
        <w:rPr>
          <w:rStyle w:val="StyleUnderline"/>
          <w:highlight w:val="cyan"/>
        </w:rPr>
        <w:t>willing to carry out a terror attack</w:t>
      </w:r>
      <w:r w:rsidRPr="0037296B">
        <w:rPr>
          <w:rStyle w:val="StyleUnderline"/>
        </w:rPr>
        <w:t xml:space="preserve"> in Germany </w:t>
      </w:r>
      <w:r w:rsidRPr="00CC107D">
        <w:rPr>
          <w:rStyle w:val="StyleUnderline"/>
          <w:highlight w:val="cyan"/>
        </w:rPr>
        <w:t xml:space="preserve">has reached an </w:t>
      </w:r>
      <w:proofErr w:type="spellStart"/>
      <w:r w:rsidRPr="00CC107D">
        <w:rPr>
          <w:rStyle w:val="StyleUnderline"/>
          <w:highlight w:val="cyan"/>
        </w:rPr>
        <w:t>all time</w:t>
      </w:r>
      <w:proofErr w:type="spellEnd"/>
      <w:r w:rsidRPr="00CC107D">
        <w:rPr>
          <w:rStyle w:val="StyleUnderline"/>
          <w:highlight w:val="cyan"/>
        </w:rPr>
        <w:t xml:space="preserve"> high</w:t>
      </w:r>
      <w:r w:rsidRPr="0037296B">
        <w:rPr>
          <w:rStyle w:val="StyleUnderline"/>
        </w:rPr>
        <w:t xml:space="preserve"> of 680 people.</w:t>
      </w:r>
      <w:r>
        <w:rPr>
          <w:rStyle w:val="StyleUnderline"/>
        </w:rPr>
        <w:t xml:space="preserve"> </w:t>
      </w:r>
      <w:r w:rsidRPr="0025473B">
        <w:rPr>
          <w:sz w:val="16"/>
        </w:rPr>
        <w:t xml:space="preserve">But Aqil insists he has no truck for Germans who place all refugees under general suspicion. In his book he describes a visit to a German doctor a few days after a Tunisian man drove a truck into a crowd of people at a Berlin Christmas market last year, killing 11 people. On finding out he was Syrian, the doctor asked him whether he could drive a truck, to which he replied that he could. “Then take a truck and drive it into an area full of people,” he remembers the doctor cynically telling him. </w:t>
      </w:r>
    </w:p>
    <w:p w:rsidR="00CB7073" w:rsidRDefault="00CB7073" w:rsidP="00CB7073">
      <w:pPr>
        <w:tabs>
          <w:tab w:val="left" w:pos="7470"/>
        </w:tabs>
        <w:rPr>
          <w:sz w:val="16"/>
        </w:rPr>
      </w:pPr>
    </w:p>
    <w:p w:rsidR="00CB7073" w:rsidRDefault="00CB7073" w:rsidP="00CB7073">
      <w:pPr>
        <w:pStyle w:val="Heading4"/>
      </w:pPr>
      <w:r>
        <w:t xml:space="preserve">Admitting more Syrian refugees increases the chances of terrorists infiltrating their ranks </w:t>
      </w:r>
    </w:p>
    <w:p w:rsidR="00CB7073" w:rsidRDefault="00CB7073" w:rsidP="00CB7073">
      <w:r>
        <w:t xml:space="preserve">Marc </w:t>
      </w:r>
      <w:r w:rsidRPr="00C170D7">
        <w:rPr>
          <w:rStyle w:val="Style13ptBold"/>
        </w:rPr>
        <w:t>Thiessen</w:t>
      </w:r>
      <w:r>
        <w:t>, 4-27-</w:t>
      </w:r>
      <w:r w:rsidRPr="00C170D7">
        <w:rPr>
          <w:rStyle w:val="Style13ptBold"/>
        </w:rPr>
        <w:t>16</w:t>
      </w:r>
      <w:r>
        <w:t>, "ISIS is smuggling terrorists among Syrian refugees," Newsweek, http://www.newsweek.com/how-isis-smuggles-terrorists-among-syrian-refugees-453039</w:t>
      </w:r>
    </w:p>
    <w:p w:rsidR="00CB7073" w:rsidRPr="00C5660A" w:rsidRDefault="00CB7073" w:rsidP="00CB7073">
      <w:pPr>
        <w:rPr>
          <w:sz w:val="16"/>
        </w:rPr>
      </w:pPr>
      <w:r w:rsidRPr="00C5660A">
        <w:rPr>
          <w:sz w:val="16"/>
        </w:rPr>
        <w:t xml:space="preserve">Last weekend, The Washington Post reported for the first time on exactly how </w:t>
      </w:r>
      <w:r w:rsidRPr="00CC107D">
        <w:rPr>
          <w:rStyle w:val="StyleUnderline"/>
          <w:highlight w:val="cyan"/>
        </w:rPr>
        <w:t>ISIS was able to infiltrate</w:t>
      </w:r>
      <w:r w:rsidRPr="009558E0">
        <w:rPr>
          <w:rStyle w:val="StyleUnderline"/>
        </w:rPr>
        <w:t xml:space="preserve"> operatives</w:t>
      </w:r>
      <w:r w:rsidRPr="00C5660A">
        <w:rPr>
          <w:sz w:val="16"/>
        </w:rPr>
        <w:t xml:space="preserve"> into Europe, </w:t>
      </w:r>
      <w:r w:rsidRPr="00CC107D">
        <w:rPr>
          <w:rStyle w:val="StyleUnderline"/>
          <w:highlight w:val="cyan"/>
        </w:rPr>
        <w:t>hiding them among</w:t>
      </w:r>
      <w:r w:rsidRPr="009558E0">
        <w:rPr>
          <w:rStyle w:val="StyleUnderline"/>
        </w:rPr>
        <w:t xml:space="preserve"> the flood of </w:t>
      </w:r>
      <w:r w:rsidRPr="00CC107D">
        <w:rPr>
          <w:rStyle w:val="StyleUnderline"/>
          <w:highlight w:val="cyan"/>
        </w:rPr>
        <w:t>refugees</w:t>
      </w:r>
      <w:r w:rsidRPr="009558E0">
        <w:rPr>
          <w:rStyle w:val="StyleUnderline"/>
        </w:rPr>
        <w:t>, so they could carry out deadly terrorist attacks.</w:t>
      </w:r>
      <w:r>
        <w:rPr>
          <w:rStyle w:val="StyleUnderline"/>
        </w:rPr>
        <w:t xml:space="preserve"> </w:t>
      </w:r>
      <w:r w:rsidRPr="00C5660A">
        <w:rPr>
          <w:sz w:val="16"/>
        </w:rPr>
        <w:t xml:space="preserve">In addition to interviews with intelligence officials, the Post was able to interview an ISIS commander who boasted about how the worst is yet to come. The Post reports: On a crisp morning last October, </w:t>
      </w:r>
      <w:r w:rsidRPr="009558E0">
        <w:rPr>
          <w:rStyle w:val="StyleUnderline"/>
        </w:rPr>
        <w:t xml:space="preserve">198 </w:t>
      </w:r>
      <w:r w:rsidRPr="00CC107D">
        <w:rPr>
          <w:rStyle w:val="StyleUnderline"/>
          <w:highlight w:val="cyan"/>
        </w:rPr>
        <w:t>migrants arrived</w:t>
      </w:r>
      <w:r w:rsidRPr="009558E0">
        <w:rPr>
          <w:rStyle w:val="StyleUnderline"/>
        </w:rPr>
        <w:t xml:space="preserve"> on the Greek island of </w:t>
      </w:r>
      <w:proofErr w:type="spellStart"/>
      <w:r w:rsidRPr="009558E0">
        <w:rPr>
          <w:rStyle w:val="StyleUnderline"/>
        </w:rPr>
        <w:t>Leros</w:t>
      </w:r>
      <w:proofErr w:type="spellEnd"/>
      <w:r w:rsidRPr="00CC107D">
        <w:rPr>
          <w:rStyle w:val="StyleUnderline"/>
          <w:highlight w:val="cyan"/>
        </w:rPr>
        <w:t>, all</w:t>
      </w:r>
      <w:r w:rsidRPr="009558E0">
        <w:rPr>
          <w:rStyle w:val="StyleUnderline"/>
        </w:rPr>
        <w:t xml:space="preserve"> of them </w:t>
      </w:r>
      <w:r w:rsidRPr="00CC107D">
        <w:rPr>
          <w:rStyle w:val="StyleUnderline"/>
          <w:highlight w:val="cyan"/>
        </w:rPr>
        <w:t>seemingly desperate</w:t>
      </w:r>
      <w:r w:rsidRPr="009558E0">
        <w:rPr>
          <w:rStyle w:val="StyleUnderline"/>
        </w:rPr>
        <w:t xml:space="preserve"> people seeking sanctuary in Europe</w:t>
      </w:r>
      <w:r w:rsidRPr="00C5660A">
        <w:rPr>
          <w:sz w:val="16"/>
        </w:rPr>
        <w:t xml:space="preserve">. But </w:t>
      </w:r>
      <w:r w:rsidRPr="00CC107D">
        <w:rPr>
          <w:rStyle w:val="StyleUnderline"/>
          <w:highlight w:val="cyan"/>
        </w:rPr>
        <w:t>hiding among them were</w:t>
      </w:r>
      <w:r w:rsidRPr="009558E0">
        <w:rPr>
          <w:rStyle w:val="StyleUnderline"/>
        </w:rPr>
        <w:t xml:space="preserve"> four </w:t>
      </w:r>
      <w:r w:rsidRPr="00CC107D">
        <w:rPr>
          <w:rStyle w:val="StyleUnderline"/>
          <w:highlight w:val="cyan"/>
        </w:rPr>
        <w:t>men with a</w:t>
      </w:r>
      <w:r w:rsidRPr="009558E0">
        <w:rPr>
          <w:rStyle w:val="StyleUnderline"/>
        </w:rPr>
        <w:t xml:space="preserve"> very </w:t>
      </w:r>
      <w:r w:rsidRPr="00CC107D">
        <w:rPr>
          <w:rStyle w:val="StyleUnderline"/>
          <w:highlight w:val="cyan"/>
        </w:rPr>
        <w:t>different agenda</w:t>
      </w:r>
      <w:r w:rsidRPr="009558E0">
        <w:rPr>
          <w:rStyle w:val="StyleUnderline"/>
        </w:rPr>
        <w:t>.</w:t>
      </w:r>
      <w:r>
        <w:rPr>
          <w:rStyle w:val="StyleUnderline"/>
        </w:rPr>
        <w:t xml:space="preserve"> </w:t>
      </w:r>
      <w:r w:rsidRPr="00C5660A">
        <w:rPr>
          <w:sz w:val="16"/>
        </w:rPr>
        <w:t xml:space="preserve">The four were </w:t>
      </w:r>
      <w:r w:rsidRPr="00CC107D">
        <w:rPr>
          <w:rStyle w:val="StyleUnderline"/>
          <w:highlight w:val="cyan"/>
        </w:rPr>
        <w:t>posing as war-weary Syrians</w:t>
      </w:r>
      <w:r w:rsidRPr="009558E0">
        <w:rPr>
          <w:rStyle w:val="StyleUnderline"/>
        </w:rPr>
        <w:t xml:space="preserve"> —</w:t>
      </w:r>
      <w:r w:rsidRPr="00C5660A">
        <w:rPr>
          <w:sz w:val="16"/>
        </w:rPr>
        <w:t xml:space="preserve"> all carrying doctored passports with false identities. And </w:t>
      </w:r>
      <w:r w:rsidRPr="009558E0">
        <w:rPr>
          <w:rStyle w:val="StyleUnderline"/>
        </w:rPr>
        <w:t>they were on a deadly mission for the Islamic State.</w:t>
      </w:r>
      <w:r>
        <w:rPr>
          <w:rStyle w:val="StyleUnderline"/>
        </w:rPr>
        <w:t xml:space="preserve"> </w:t>
      </w:r>
      <w:r w:rsidRPr="00C5660A">
        <w:rPr>
          <w:sz w:val="16"/>
        </w:rPr>
        <w:t xml:space="preserve">Two of the four would masquerade as migrants all the way to Paris. There, at 9:20 p.m. on Nov. 13, they would detonate suicide vests near the Stade de France sports complex, fulfilling their part in the worst attack on French soil since World War II. Keep up with this story and more by subscribing now </w:t>
      </w:r>
      <w:proofErr w:type="gramStart"/>
      <w:r w:rsidRPr="00C5660A">
        <w:rPr>
          <w:sz w:val="16"/>
        </w:rPr>
        <w:t>The</w:t>
      </w:r>
      <w:proofErr w:type="gramEnd"/>
      <w:r w:rsidRPr="00C5660A">
        <w:rPr>
          <w:sz w:val="16"/>
        </w:rPr>
        <w:t xml:space="preserve"> other two men would not make it that far. Stopped upon arrival in Greece for lying about their identities, </w:t>
      </w:r>
      <w:r w:rsidRPr="009558E0">
        <w:rPr>
          <w:rStyle w:val="StyleUnderline"/>
        </w:rPr>
        <w:t>they were delayed — but only for a few weeks before being granted permission to continue their journey deeper into Europe.</w:t>
      </w:r>
      <w:r>
        <w:rPr>
          <w:rStyle w:val="StyleUnderline"/>
        </w:rPr>
        <w:t xml:space="preserve"> </w:t>
      </w:r>
      <w:r w:rsidRPr="00C5660A">
        <w:rPr>
          <w:sz w:val="16"/>
        </w:rPr>
        <w:t xml:space="preserve">The Post notes that both </w:t>
      </w:r>
      <w:r w:rsidRPr="00CC107D">
        <w:rPr>
          <w:rStyle w:val="StyleUnderline"/>
          <w:highlight w:val="cyan"/>
        </w:rPr>
        <w:t>intelligence officials and</w:t>
      </w:r>
      <w:r w:rsidRPr="009558E0">
        <w:rPr>
          <w:rStyle w:val="StyleUnderline"/>
        </w:rPr>
        <w:t xml:space="preserve"> the </w:t>
      </w:r>
      <w:r w:rsidRPr="00CC107D">
        <w:rPr>
          <w:rStyle w:val="StyleUnderline"/>
          <w:highlight w:val="cyan"/>
        </w:rPr>
        <w:t>ISIS</w:t>
      </w:r>
      <w:r w:rsidRPr="009558E0">
        <w:rPr>
          <w:rStyle w:val="StyleUnderline"/>
        </w:rPr>
        <w:t xml:space="preserve"> commander </w:t>
      </w:r>
      <w:r w:rsidRPr="00CC107D">
        <w:rPr>
          <w:rStyle w:val="StyleUnderline"/>
          <w:highlight w:val="cyan"/>
        </w:rPr>
        <w:t>warn that</w:t>
      </w:r>
      <w:r w:rsidRPr="009558E0">
        <w:rPr>
          <w:rStyle w:val="StyleUnderline"/>
        </w:rPr>
        <w:t xml:space="preserve"> these </w:t>
      </w:r>
      <w:r w:rsidRPr="00CC107D">
        <w:rPr>
          <w:rStyle w:val="StyleUnderline"/>
          <w:highlight w:val="cyan"/>
        </w:rPr>
        <w:t>attacks are only the beginning</w:t>
      </w:r>
      <w:r w:rsidRPr="009558E0">
        <w:rPr>
          <w:rStyle w:val="StyleUnderline"/>
        </w:rPr>
        <w:t>.</w:t>
      </w:r>
      <w:r>
        <w:rPr>
          <w:rStyle w:val="StyleUnderline"/>
        </w:rPr>
        <w:t xml:space="preserve"> </w:t>
      </w:r>
      <w:r w:rsidRPr="00C5660A">
        <w:rPr>
          <w:sz w:val="16"/>
        </w:rPr>
        <w:t xml:space="preserve">European security officials say they think that the Islamic State has seeded terrorist cells on the continent over the past year …. </w:t>
      </w:r>
      <w:r w:rsidRPr="00CC107D">
        <w:rPr>
          <w:rStyle w:val="StyleUnderline"/>
          <w:highlight w:val="cyan"/>
        </w:rPr>
        <w:t xml:space="preserve">The </w:t>
      </w:r>
      <w:proofErr w:type="gramStart"/>
      <w:r w:rsidRPr="00CC107D">
        <w:rPr>
          <w:rStyle w:val="StyleUnderline"/>
          <w:highlight w:val="cyan"/>
        </w:rPr>
        <w:t>vast majority</w:t>
      </w:r>
      <w:proofErr w:type="gramEnd"/>
      <w:r w:rsidRPr="009558E0">
        <w:rPr>
          <w:rStyle w:val="StyleUnderline"/>
        </w:rPr>
        <w:t xml:space="preserve"> of migrants </w:t>
      </w:r>
      <w:r w:rsidRPr="00CC107D">
        <w:rPr>
          <w:rStyle w:val="StyleUnderline"/>
          <w:highlight w:val="cyan"/>
        </w:rPr>
        <w:t>were genuinely fleeing war and poverty</w:t>
      </w:r>
      <w:r w:rsidRPr="009558E0">
        <w:rPr>
          <w:rStyle w:val="StyleUnderline"/>
        </w:rPr>
        <w:t xml:space="preserve">. </w:t>
      </w:r>
      <w:r w:rsidRPr="00CC107D">
        <w:rPr>
          <w:rStyle w:val="StyleUnderline"/>
          <w:highlight w:val="cyan"/>
        </w:rPr>
        <w:t>But</w:t>
      </w:r>
      <w:r w:rsidRPr="009558E0">
        <w:rPr>
          <w:rStyle w:val="StyleUnderline"/>
        </w:rPr>
        <w:t xml:space="preserve"> over the past six months, </w:t>
      </w:r>
      <w:r w:rsidRPr="00CC107D">
        <w:rPr>
          <w:rStyle w:val="StyleUnderline"/>
          <w:highlight w:val="cyan"/>
        </w:rPr>
        <w:t>more than three dozen</w:t>
      </w:r>
      <w:r w:rsidRPr="009558E0">
        <w:rPr>
          <w:rStyle w:val="StyleUnderline"/>
        </w:rPr>
        <w:t xml:space="preserve"> suspected </w:t>
      </w:r>
      <w:r w:rsidRPr="00CC107D">
        <w:rPr>
          <w:rStyle w:val="StyleUnderline"/>
          <w:highlight w:val="cyan"/>
        </w:rPr>
        <w:t>militants</w:t>
      </w:r>
      <w:r w:rsidRPr="009558E0">
        <w:rPr>
          <w:rStyle w:val="StyleUnderline"/>
        </w:rPr>
        <w:t xml:space="preserve"> who </w:t>
      </w:r>
      <w:r w:rsidRPr="00CC107D">
        <w:rPr>
          <w:rStyle w:val="StyleUnderline"/>
          <w:highlight w:val="cyan"/>
        </w:rPr>
        <w:t>impersonated migrants have been</w:t>
      </w:r>
      <w:r w:rsidRPr="009558E0">
        <w:rPr>
          <w:rStyle w:val="StyleUnderline"/>
        </w:rPr>
        <w:t xml:space="preserve"> arrested or died while </w:t>
      </w:r>
      <w:r w:rsidRPr="00CC107D">
        <w:rPr>
          <w:rStyle w:val="StyleUnderline"/>
          <w:highlight w:val="cyan"/>
        </w:rPr>
        <w:t>planning</w:t>
      </w:r>
      <w:r w:rsidRPr="009558E0">
        <w:rPr>
          <w:rStyle w:val="StyleUnderline"/>
        </w:rPr>
        <w:t xml:space="preserve"> or carrying </w:t>
      </w:r>
      <w:r w:rsidRPr="00CC107D">
        <w:rPr>
          <w:rStyle w:val="StyleUnderline"/>
          <w:highlight w:val="cyan"/>
        </w:rPr>
        <w:t>out acts of terrorism</w:t>
      </w:r>
      <w:r w:rsidRPr="009558E0">
        <w:rPr>
          <w:rStyle w:val="StyleUnderline"/>
        </w:rPr>
        <w:t>.</w:t>
      </w:r>
      <w:r w:rsidRPr="00C5660A">
        <w:rPr>
          <w:sz w:val="16"/>
        </w:rPr>
        <w:t xml:space="preserve"> They include at least seven directly tied to the bloody attacks in Paris and Brussels. </w:t>
      </w:r>
      <w:r w:rsidRPr="00CC107D">
        <w:rPr>
          <w:rStyle w:val="StyleUnderline"/>
          <w:highlight w:val="cyan"/>
        </w:rPr>
        <w:t>The Islamic State is gloating</w:t>
      </w:r>
      <w:r w:rsidRPr="009558E0">
        <w:rPr>
          <w:rStyle w:val="StyleUnderline"/>
        </w:rPr>
        <w:t xml:space="preserve"> that </w:t>
      </w:r>
      <w:r w:rsidRPr="00CC107D">
        <w:rPr>
          <w:rStyle w:val="StyleUnderline"/>
          <w:highlight w:val="cyan"/>
        </w:rPr>
        <w:t>they have</w:t>
      </w:r>
      <w:r w:rsidRPr="009558E0">
        <w:rPr>
          <w:rStyle w:val="StyleUnderline"/>
        </w:rPr>
        <w:t xml:space="preserve"> far </w:t>
      </w:r>
      <w:r w:rsidRPr="00CC107D">
        <w:rPr>
          <w:rStyle w:val="StyleUnderline"/>
          <w:highlight w:val="cyan"/>
        </w:rPr>
        <w:t>more lying in wait</w:t>
      </w:r>
      <w:r w:rsidRPr="009558E0">
        <w:rPr>
          <w:rStyle w:val="StyleUnderline"/>
        </w:rPr>
        <w:t>.</w:t>
      </w:r>
      <w:r>
        <w:rPr>
          <w:rStyle w:val="StyleUnderline"/>
        </w:rPr>
        <w:t xml:space="preserve"> </w:t>
      </w:r>
      <w:r w:rsidRPr="00C5660A">
        <w:rPr>
          <w:sz w:val="16"/>
        </w:rPr>
        <w:t>“</w:t>
      </w:r>
      <w:r w:rsidRPr="009558E0">
        <w:rPr>
          <w:rStyle w:val="StyleUnderline"/>
        </w:rPr>
        <w:t>We have sent many operatives to Europe with the refugees</w:t>
      </w:r>
      <w:r w:rsidRPr="00C5660A">
        <w:rPr>
          <w:sz w:val="16"/>
        </w:rPr>
        <w:t>,” an Islamic State commander said in an interview over an encrypted data service. “</w:t>
      </w:r>
      <w:r w:rsidRPr="00CC107D">
        <w:rPr>
          <w:rStyle w:val="StyleUnderline"/>
          <w:highlight w:val="cyan"/>
        </w:rPr>
        <w:t>Some</w:t>
      </w:r>
      <w:r w:rsidRPr="009558E0">
        <w:rPr>
          <w:rStyle w:val="StyleUnderline"/>
        </w:rPr>
        <w:t xml:space="preserve"> of our brothers </w:t>
      </w:r>
      <w:r w:rsidRPr="00CC107D">
        <w:rPr>
          <w:rStyle w:val="StyleUnderline"/>
          <w:highlight w:val="cyan"/>
        </w:rPr>
        <w:t>have fulfilled their mission</w:t>
      </w:r>
      <w:r w:rsidRPr="009558E0">
        <w:rPr>
          <w:rStyle w:val="StyleUnderline"/>
        </w:rPr>
        <w:t xml:space="preserve">, but </w:t>
      </w:r>
      <w:r w:rsidRPr="00CC107D">
        <w:rPr>
          <w:rStyle w:val="StyleUnderline"/>
          <w:highlight w:val="cyan"/>
        </w:rPr>
        <w:t>others are</w:t>
      </w:r>
      <w:r w:rsidRPr="009558E0">
        <w:rPr>
          <w:rStyle w:val="StyleUnderline"/>
        </w:rPr>
        <w:t xml:space="preserve"> still </w:t>
      </w:r>
      <w:r w:rsidRPr="00CC107D">
        <w:rPr>
          <w:rStyle w:val="StyleUnderline"/>
          <w:highlight w:val="cyan"/>
        </w:rPr>
        <w:t>waiting to be activated</w:t>
      </w:r>
      <w:r w:rsidRPr="009558E0">
        <w:rPr>
          <w:rStyle w:val="StyleUnderline"/>
        </w:rPr>
        <w:t>.”</w:t>
      </w:r>
      <w:r>
        <w:rPr>
          <w:rStyle w:val="StyleUnderline"/>
        </w:rPr>
        <w:t xml:space="preserve"> </w:t>
      </w:r>
      <w:r w:rsidRPr="009558E0">
        <w:rPr>
          <w:rStyle w:val="StyleUnderline"/>
        </w:rPr>
        <w:t>This is the problem with</w:t>
      </w:r>
      <w:r w:rsidRPr="00C5660A">
        <w:rPr>
          <w:sz w:val="16"/>
        </w:rPr>
        <w:t xml:space="preserve"> President Obama’s </w:t>
      </w:r>
      <w:r w:rsidRPr="009558E0">
        <w:rPr>
          <w:rStyle w:val="StyleUnderline"/>
        </w:rPr>
        <w:t>proposal to bring 10,000 Syrian refugees into the U.S. It creates an opportunity for ISIS to do to the US what it has done in Europe.</w:t>
      </w:r>
      <w:r>
        <w:rPr>
          <w:rStyle w:val="StyleUnderline"/>
        </w:rPr>
        <w:t xml:space="preserve"> </w:t>
      </w:r>
      <w:r w:rsidRPr="00C5660A">
        <w:rPr>
          <w:sz w:val="16"/>
        </w:rPr>
        <w:t xml:space="preserve">But instead of addressing these legitimate concerns, President Obama is busy demagoguing those who disagree with his plans. On his recent trip to Germany, Obama blamed opposition to his plan on xenophobia, declaring: These are unsettling times. And when the future is uncertain, there seems to be an instinct in our human nature to withdraw to the perceived comfort and security of our own tribe, our own sect, our nationality. People who look like us, sound like us. In today’s world, more than any time in human history, that is a false comfort. The president is wrong. </w:t>
      </w:r>
      <w:r w:rsidRPr="009558E0">
        <w:rPr>
          <w:rStyle w:val="StyleUnderline"/>
        </w:rPr>
        <w:t xml:space="preserve">What Americans fear are not people who don’t look like us, but people who want to kill us. Given the way </w:t>
      </w:r>
      <w:r w:rsidRPr="00CC107D">
        <w:rPr>
          <w:rStyle w:val="StyleUnderline"/>
          <w:highlight w:val="cyan"/>
        </w:rPr>
        <w:t>ISIS used refugee flows to attacks Paris</w:t>
      </w:r>
      <w:r w:rsidRPr="009558E0">
        <w:rPr>
          <w:rStyle w:val="StyleUnderline"/>
        </w:rPr>
        <w:t>, that is a valid concern.</w:t>
      </w:r>
      <w:r>
        <w:rPr>
          <w:rStyle w:val="StyleUnderline"/>
        </w:rPr>
        <w:t xml:space="preserve"> </w:t>
      </w:r>
      <w:r w:rsidRPr="00C5660A">
        <w:rPr>
          <w:sz w:val="16"/>
        </w:rPr>
        <w:t xml:space="preserve">Advertisement That does not mean, however, that refusing Syrian refugees is a sufficient answer—and this is where the president’s critics falter. It is true that the </w:t>
      </w:r>
      <w:proofErr w:type="gramStart"/>
      <w:r w:rsidRPr="00C5660A">
        <w:rPr>
          <w:sz w:val="16"/>
        </w:rPr>
        <w:t>vast majority</w:t>
      </w:r>
      <w:proofErr w:type="gramEnd"/>
      <w:r w:rsidRPr="00C5660A">
        <w:rPr>
          <w:sz w:val="16"/>
        </w:rPr>
        <w:t xml:space="preserve"> of </w:t>
      </w:r>
      <w:r w:rsidRPr="00CC107D">
        <w:rPr>
          <w:rStyle w:val="StyleUnderline"/>
          <w:highlight w:val="cyan"/>
        </w:rPr>
        <w:t>refugees</w:t>
      </w:r>
      <w:r w:rsidRPr="00C5660A">
        <w:rPr>
          <w:rStyle w:val="StyleUnderline"/>
        </w:rPr>
        <w:t xml:space="preserve"> </w:t>
      </w:r>
      <w:r w:rsidRPr="00C5660A">
        <w:rPr>
          <w:sz w:val="16"/>
        </w:rPr>
        <w:t xml:space="preserve">are good and decent people who are fleeing the carnage wrought by the Islamic State militant group. </w:t>
      </w:r>
      <w:r w:rsidRPr="009558E0">
        <w:rPr>
          <w:rStyle w:val="StyleUnderline"/>
        </w:rPr>
        <w:t xml:space="preserve">They are not advocates of Islamic radicalism; they </w:t>
      </w:r>
      <w:r w:rsidRPr="00CC107D">
        <w:rPr>
          <w:rStyle w:val="StyleUnderline"/>
          <w:highlight w:val="cyan"/>
        </w:rPr>
        <w:t xml:space="preserve">are the victims of </w:t>
      </w:r>
      <w:r w:rsidRPr="00C5660A">
        <w:rPr>
          <w:rStyle w:val="StyleUnderline"/>
        </w:rPr>
        <w:t>Islamic</w:t>
      </w:r>
      <w:r w:rsidRPr="00CC107D">
        <w:rPr>
          <w:rStyle w:val="StyleUnderline"/>
          <w:highlight w:val="cyan"/>
        </w:rPr>
        <w:t xml:space="preserve"> radicalism</w:t>
      </w:r>
      <w:r w:rsidRPr="009558E0">
        <w:rPr>
          <w:rStyle w:val="StyleUnderline"/>
        </w:rPr>
        <w:t xml:space="preserve">. </w:t>
      </w:r>
      <w:r w:rsidRPr="00CC107D">
        <w:rPr>
          <w:rStyle w:val="StyleUnderline"/>
          <w:highlight w:val="cyan"/>
        </w:rPr>
        <w:t>The danger is not</w:t>
      </w:r>
      <w:r w:rsidRPr="009558E0">
        <w:rPr>
          <w:rStyle w:val="StyleUnderline"/>
        </w:rPr>
        <w:t xml:space="preserve"> coming </w:t>
      </w:r>
      <w:r w:rsidRPr="00CC107D">
        <w:rPr>
          <w:rStyle w:val="StyleUnderline"/>
          <w:highlight w:val="cyan"/>
        </w:rPr>
        <w:t>from them, but from</w:t>
      </w:r>
      <w:r w:rsidRPr="009558E0">
        <w:rPr>
          <w:rStyle w:val="StyleUnderline"/>
        </w:rPr>
        <w:t xml:space="preserve"> Islamic </w:t>
      </w:r>
      <w:r w:rsidRPr="00CC107D">
        <w:rPr>
          <w:rStyle w:val="StyleUnderline"/>
          <w:highlight w:val="cyan"/>
        </w:rPr>
        <w:t>radicals who are using them as cover</w:t>
      </w:r>
      <w:r w:rsidRPr="009558E0">
        <w:rPr>
          <w:rStyle w:val="StyleUnderline"/>
        </w:rPr>
        <w:t xml:space="preserve"> to infiltrate operatives into the West.</w:t>
      </w:r>
      <w:r>
        <w:rPr>
          <w:rStyle w:val="StyleUnderline"/>
        </w:rPr>
        <w:t xml:space="preserve"> </w:t>
      </w:r>
      <w:r w:rsidRPr="00C5660A">
        <w:rPr>
          <w:sz w:val="16"/>
        </w:rPr>
        <w:t xml:space="preserve">In the case of the Paris attacks, only four of the 198 refugees who arrived on the Greek island of </w:t>
      </w:r>
      <w:proofErr w:type="spellStart"/>
      <w:r w:rsidRPr="00C5660A">
        <w:rPr>
          <w:sz w:val="16"/>
        </w:rPr>
        <w:t>Leros</w:t>
      </w:r>
      <w:proofErr w:type="spellEnd"/>
      <w:r w:rsidRPr="00C5660A">
        <w:rPr>
          <w:sz w:val="16"/>
        </w:rPr>
        <w:t xml:space="preserve"> that day were terrorists. That is just 2 percent. But that 2 percent were able to carry out an attack that killed at least 130 people. </w:t>
      </w:r>
      <w:r w:rsidRPr="00CC107D">
        <w:rPr>
          <w:rStyle w:val="StyleUnderline"/>
          <w:highlight w:val="cyan"/>
        </w:rPr>
        <w:t>We need to</w:t>
      </w:r>
      <w:r w:rsidRPr="009558E0">
        <w:rPr>
          <w:rStyle w:val="StyleUnderline"/>
        </w:rPr>
        <w:t xml:space="preserve"> find a way to </w:t>
      </w:r>
      <w:r w:rsidRPr="00CC107D">
        <w:rPr>
          <w:rStyle w:val="StyleUnderline"/>
          <w:highlight w:val="cyan"/>
        </w:rPr>
        <w:t>stop that 2 percent</w:t>
      </w:r>
      <w:r w:rsidRPr="009558E0">
        <w:rPr>
          <w:rStyle w:val="StyleUnderline"/>
        </w:rPr>
        <w:t xml:space="preserve">, while helping the 98 percent. </w:t>
      </w:r>
      <w:r w:rsidRPr="00C5660A">
        <w:rPr>
          <w:sz w:val="16"/>
        </w:rPr>
        <w:t xml:space="preserve">And there are ways to do so without endangering our security. But they involve hard choices that President Obama does not want to make—like, for example, creating a safe area inside Syria where Syrian refugees can live safely, much like the way we protected the Kurdish regions of Northern Iraq from Saddam Hussein after the 1991 Gulf War. But President Obama does not want to do this. It is much easier to accuse your political opponents of racism. Unfortunately, </w:t>
      </w:r>
      <w:r w:rsidRPr="009558E0">
        <w:rPr>
          <w:rStyle w:val="StyleUnderline"/>
        </w:rPr>
        <w:t>those opposed to admitting refugees are making it far easier for the president to make such accusations, because instead of proposing better, safer and more compassionate alternatives to helping the victims, their argument stops at “no.” And “no” is not good enough.</w:t>
      </w:r>
      <w:r>
        <w:rPr>
          <w:rStyle w:val="StyleUnderline"/>
        </w:rPr>
        <w:t xml:space="preserve"> </w:t>
      </w:r>
      <w:r w:rsidRPr="00C5660A">
        <w:rPr>
          <w:sz w:val="16"/>
        </w:rPr>
        <w:t xml:space="preserve">Marc Thiessen is a fellow at the American Enterprise Institute. </w:t>
      </w:r>
    </w:p>
    <w:p w:rsidR="00CB7073" w:rsidRDefault="00CB7073" w:rsidP="00CB7073"/>
    <w:p w:rsidR="00CB7073" w:rsidRDefault="00CB7073" w:rsidP="00CB7073">
      <w:pPr>
        <w:pStyle w:val="Heading4"/>
      </w:pPr>
      <w:r>
        <w:t>Refugee programs create terror risk—empirics</w:t>
      </w:r>
    </w:p>
    <w:p w:rsidR="00CB7073" w:rsidRPr="00051DC0" w:rsidRDefault="00CB7073" w:rsidP="00CB7073">
      <w:proofErr w:type="spellStart"/>
      <w:r w:rsidRPr="00051DC0">
        <w:rPr>
          <w:rStyle w:val="Style13ptBold"/>
        </w:rPr>
        <w:t>Babin</w:t>
      </w:r>
      <w:proofErr w:type="spellEnd"/>
      <w:r w:rsidRPr="00051DC0">
        <w:rPr>
          <w:rStyle w:val="Style13ptBold"/>
        </w:rPr>
        <w:t xml:space="preserve"> 16</w:t>
      </w:r>
      <w:r w:rsidRPr="00051DC0">
        <w:t xml:space="preserve"> [Brian </w:t>
      </w:r>
      <w:proofErr w:type="spellStart"/>
      <w:r w:rsidRPr="00051DC0">
        <w:t>Babin</w:t>
      </w:r>
      <w:proofErr w:type="spellEnd"/>
      <w:r w:rsidRPr="00051DC0">
        <w:t xml:space="preserve"> is an American dentist, politician, member of the Republican Party, and graduated from Lamar University, "America's Refugee Program: A Clear and Present Danger", National Review, https://www.nationalreview.com/2016/08/syrian-refugee-program-national-security-risk-must-reform-now/</w:t>
      </w:r>
      <w:r>
        <w:t>]</w:t>
      </w:r>
    </w:p>
    <w:p w:rsidR="00CB7073" w:rsidRDefault="00CB7073" w:rsidP="00CB7073">
      <w:pPr>
        <w:rPr>
          <w:sz w:val="16"/>
          <w:szCs w:val="30"/>
        </w:rPr>
      </w:pPr>
      <w:r w:rsidRPr="007C1FD2">
        <w:rPr>
          <w:sz w:val="16"/>
          <w:szCs w:val="30"/>
        </w:rPr>
        <w:t xml:space="preserve">Our </w:t>
      </w:r>
      <w:r w:rsidRPr="00CC107D">
        <w:rPr>
          <w:rStyle w:val="StyleUnderline"/>
          <w:highlight w:val="cyan"/>
        </w:rPr>
        <w:t>nation’s refugee program</w:t>
      </w:r>
      <w:r w:rsidRPr="00787CCD">
        <w:rPr>
          <w:rStyle w:val="StyleUnderline"/>
        </w:rPr>
        <w:t xml:space="preserve"> is a clear and </w:t>
      </w:r>
      <w:r w:rsidRPr="00CC107D">
        <w:rPr>
          <w:rStyle w:val="StyleUnderline"/>
          <w:highlight w:val="cyan"/>
        </w:rPr>
        <w:t>present danger to the</w:t>
      </w:r>
      <w:r w:rsidRPr="00787CCD">
        <w:rPr>
          <w:rStyle w:val="StyleUnderline"/>
        </w:rPr>
        <w:t xml:space="preserve"> </w:t>
      </w:r>
      <w:r w:rsidRPr="00CC107D">
        <w:rPr>
          <w:rStyle w:val="StyleUnderline"/>
          <w:highlight w:val="cyan"/>
        </w:rPr>
        <w:t>U</w:t>
      </w:r>
      <w:r w:rsidRPr="00787CCD">
        <w:rPr>
          <w:rStyle w:val="StyleUnderline"/>
        </w:rPr>
        <w:t xml:space="preserve">nited </w:t>
      </w:r>
      <w:r w:rsidRPr="00CC107D">
        <w:rPr>
          <w:rStyle w:val="StyleUnderline"/>
          <w:highlight w:val="cyan"/>
        </w:rPr>
        <w:t>S</w:t>
      </w:r>
      <w:r w:rsidRPr="00787CCD">
        <w:rPr>
          <w:rStyle w:val="StyleUnderline"/>
        </w:rPr>
        <w:t>tates of America</w:t>
      </w:r>
      <w:r w:rsidRPr="007C1FD2">
        <w:rPr>
          <w:sz w:val="16"/>
          <w:szCs w:val="30"/>
        </w:rPr>
        <w:t xml:space="preserve">. Over one year ago, I introduced legislation in the U.S. House of Representatives, H.R. 3314, the Resettlement Accountability National Security Act of 2015, that would suspend the program and stop the </w:t>
      </w:r>
      <w:r w:rsidRPr="00051DC0">
        <w:rPr>
          <w:rStyle w:val="StyleUnderline"/>
        </w:rPr>
        <w:t>president’s reckless plan to bring in tens of thousands of refugees from Syria</w:t>
      </w:r>
      <w:r w:rsidRPr="007C1FD2">
        <w:rPr>
          <w:sz w:val="16"/>
          <w:szCs w:val="30"/>
        </w:rPr>
        <w:t xml:space="preserve"> and other radical Islamic hotspots. America’s refugee program was signed into law by President Carter in 1980 as a private-public partnership between the federal government, the United Nations, and religious institutions whose purpose was to help victims of Communism. The president had the authority to increase the refugees coming into the U.S. from the U.N.-run refugee program only after full consultation with Congress. Since 1980, </w:t>
      </w:r>
      <w:r w:rsidRPr="00051DC0">
        <w:rPr>
          <w:rStyle w:val="StyleUnderline"/>
        </w:rPr>
        <w:t>Congress has relinquished considerable control over the refugee program to the president,</w:t>
      </w:r>
      <w:r w:rsidRPr="007C1FD2">
        <w:rPr>
          <w:sz w:val="16"/>
          <w:szCs w:val="30"/>
        </w:rPr>
        <w:t xml:space="preserve"> the U.N., and a handful of </w:t>
      </w:r>
      <w:r w:rsidRPr="00051DC0">
        <w:rPr>
          <w:rStyle w:val="StyleUnderline"/>
        </w:rPr>
        <w:t>private contractors who get paid millions of taxpayer dollars to settle refugees in our communities</w:t>
      </w:r>
      <w:r w:rsidRPr="007C1FD2">
        <w:rPr>
          <w:sz w:val="16"/>
          <w:szCs w:val="30"/>
        </w:rPr>
        <w:t xml:space="preserve">. While we have been unable to determine the current cost of this program to local and state taxpayers, </w:t>
      </w:r>
      <w:r w:rsidRPr="00051DC0">
        <w:rPr>
          <w:rStyle w:val="StyleUnderline"/>
        </w:rPr>
        <w:t>federal taxpayers pay at least $1 billion a year</w:t>
      </w:r>
      <w:r w:rsidRPr="007C1FD2">
        <w:rPr>
          <w:sz w:val="16"/>
          <w:szCs w:val="30"/>
        </w:rPr>
        <w:t xml:space="preserve">. President </w:t>
      </w:r>
      <w:r w:rsidRPr="00CC107D">
        <w:rPr>
          <w:rStyle w:val="StyleUnderline"/>
          <w:highlight w:val="cyan"/>
        </w:rPr>
        <w:t>Obama has already admitted 8,000 of the 10,000 Syrian refugees</w:t>
      </w:r>
      <w:r w:rsidRPr="007C1FD2">
        <w:rPr>
          <w:sz w:val="16"/>
          <w:szCs w:val="30"/>
        </w:rPr>
        <w:t xml:space="preserve"> he has promised to admit before leaving office, even while the attacks in Paris, Brussels, Nice, Boston, San Bernardino, and Orlando prove that</w:t>
      </w:r>
      <w:r w:rsidRPr="00051DC0">
        <w:rPr>
          <w:rStyle w:val="StyleUnderline"/>
        </w:rPr>
        <w:t xml:space="preserve"> </w:t>
      </w:r>
      <w:r w:rsidRPr="00CC107D">
        <w:rPr>
          <w:rStyle w:val="StyleUnderline"/>
          <w:highlight w:val="cyan"/>
        </w:rPr>
        <w:t>terrorists have infiltrated</w:t>
      </w:r>
      <w:r w:rsidRPr="00051DC0">
        <w:rPr>
          <w:rStyle w:val="StyleUnderline"/>
        </w:rPr>
        <w:t xml:space="preserve"> and exploited the </w:t>
      </w:r>
      <w:r w:rsidRPr="00CC107D">
        <w:rPr>
          <w:rStyle w:val="StyleUnderline"/>
          <w:highlight w:val="cyan"/>
        </w:rPr>
        <w:t>refugee programs</w:t>
      </w:r>
      <w:r w:rsidRPr="00051DC0">
        <w:rPr>
          <w:rStyle w:val="StyleUnderline"/>
        </w:rPr>
        <w:t xml:space="preserve"> </w:t>
      </w:r>
      <w:r w:rsidRPr="007C1FD2">
        <w:rPr>
          <w:sz w:val="16"/>
          <w:szCs w:val="30"/>
        </w:rPr>
        <w:t xml:space="preserve">of Western Europe and America, as well as our inept and porous immigration, asylum, and visa programs — </w:t>
      </w:r>
      <w:r w:rsidRPr="00051DC0">
        <w:rPr>
          <w:rStyle w:val="StyleUnderline"/>
        </w:rPr>
        <w:t xml:space="preserve">leaving </w:t>
      </w:r>
      <w:r w:rsidRPr="00CC107D">
        <w:rPr>
          <w:rStyle w:val="StyleUnderline"/>
          <w:highlight w:val="cyan"/>
        </w:rPr>
        <w:t>hundreds of Americans</w:t>
      </w:r>
      <w:r w:rsidRPr="007C1FD2">
        <w:rPr>
          <w:rStyle w:val="StyleUnderline"/>
        </w:rPr>
        <w:t xml:space="preserve"> </w:t>
      </w:r>
      <w:r w:rsidRPr="00CC107D">
        <w:rPr>
          <w:rStyle w:val="StyleUnderline"/>
          <w:highlight w:val="cyan"/>
        </w:rPr>
        <w:t>dead</w:t>
      </w:r>
      <w:r w:rsidRPr="007C1FD2">
        <w:rPr>
          <w:sz w:val="16"/>
          <w:szCs w:val="30"/>
        </w:rPr>
        <w:t xml:space="preserve">. Remarkably, Hillary Clinton has promised that if elected president, she will increase this number to 65,000 Syrian refugees in her first year. President Obama’s own FBI director has warned that he cannot properly screen refugees coming from troubled terrorist hotspots such as Syria. But political correctness blinds far too many in Washington to this imminent peril. Our first duty as elected officials is to protect American citizens and national security — immediately. </w:t>
      </w:r>
      <w:r w:rsidRPr="00051DC0">
        <w:rPr>
          <w:rStyle w:val="StyleUnderline"/>
        </w:rPr>
        <w:t>We must reevaluate our policy regarding refugee resettlement to protect the safety, freedom, and liberty we value as American citizens</w:t>
      </w:r>
      <w:r w:rsidRPr="007C1FD2">
        <w:rPr>
          <w:sz w:val="16"/>
          <w:szCs w:val="30"/>
        </w:rPr>
        <w:t xml:space="preserve">. </w:t>
      </w:r>
      <w:r w:rsidRPr="00CC107D">
        <w:rPr>
          <w:rStyle w:val="StyleUnderline"/>
          <w:highlight w:val="cyan"/>
        </w:rPr>
        <w:t>Our current program is</w:t>
      </w:r>
      <w:r w:rsidRPr="00051DC0">
        <w:rPr>
          <w:rStyle w:val="StyleUnderline"/>
        </w:rPr>
        <w:t xml:space="preserve"> a Trojan horse </w:t>
      </w:r>
      <w:r w:rsidRPr="00CC107D">
        <w:rPr>
          <w:rStyle w:val="StyleUnderline"/>
          <w:highlight w:val="cyan"/>
        </w:rPr>
        <w:t>allowing ISIS and other terrorist groups an open invitation to immigrate into the U.S</w:t>
      </w:r>
      <w:r w:rsidRPr="00051DC0">
        <w:rPr>
          <w:rStyle w:val="StyleUnderline"/>
        </w:rPr>
        <w:t>. and establish bases of operation legally and at taxpayer expense</w:t>
      </w:r>
      <w:r w:rsidRPr="007C1FD2">
        <w:rPr>
          <w:sz w:val="16"/>
          <w:szCs w:val="30"/>
        </w:rPr>
        <w:t xml:space="preserve">. It is simply common sense to protect what we value. We put our money in banks, lock our doors at night, fence our yards, and protect our families and communities. There are </w:t>
      </w:r>
      <w:r w:rsidRPr="00051DC0">
        <w:rPr>
          <w:rStyle w:val="StyleUnderline"/>
        </w:rPr>
        <w:t>currently 800 ongoing FBI investigations of ISIS-inspired terrorist suspects in the U.S</w:t>
      </w:r>
      <w:r w:rsidRPr="007C1FD2">
        <w:rPr>
          <w:sz w:val="16"/>
          <w:szCs w:val="30"/>
        </w:rPr>
        <w:t xml:space="preserve">., 48 of which are serious enough to justify round-the-clock surveillance. Last year, 31 ISIS terrorists were arrested plotting terror attacks against Americans. Documents seized by the FBI in raids of Islamic-extremist cells in the U.S prove that there is a written plan and strategy to wage jihad “by migration” on the U.S., by exploiting our immigration and refugee programs. We need to look no further than Western Europe to see the results of unchecked, overwhelming refugee numbers. </w:t>
      </w:r>
      <w:r w:rsidRPr="00051DC0">
        <w:rPr>
          <w:rStyle w:val="StyleUnderline"/>
        </w:rPr>
        <w:t>Millions of unassimilated Middle Eastern immigrants and refugees now live in Europe in what are essentially “no-go zones” where police fear to enter</w:t>
      </w:r>
      <w:r w:rsidRPr="007C1FD2">
        <w:rPr>
          <w:sz w:val="16"/>
          <w:szCs w:val="30"/>
        </w:rPr>
        <w:t xml:space="preserve">, sharia law essentially rules — and future jihadists are radicalized to the point where they aim to kill the very people whose generosity and cultural liberalism welcomed them into their country in the first place. Undeniably, this tragic situation is a direct result of Europe’s liberal immigration and refugee programs. In fact, recent </w:t>
      </w:r>
      <w:r w:rsidRPr="00CC107D">
        <w:rPr>
          <w:rStyle w:val="StyleUnderline"/>
          <w:highlight w:val="cyan"/>
        </w:rPr>
        <w:t>German intelligence reported</w:t>
      </w:r>
      <w:r w:rsidRPr="007C1FD2">
        <w:rPr>
          <w:sz w:val="16"/>
          <w:szCs w:val="30"/>
        </w:rPr>
        <w:t xml:space="preserve"> this week in the U.S. shows “irrefutable evidence” that </w:t>
      </w:r>
      <w:r w:rsidRPr="00CC107D">
        <w:rPr>
          <w:rStyle w:val="StyleUnderline"/>
          <w:highlight w:val="cyan"/>
        </w:rPr>
        <w:t>“ISIS hit squads” infiltrated Syrian refugees</w:t>
      </w:r>
      <w:r w:rsidRPr="00051DC0">
        <w:rPr>
          <w:rStyle w:val="StyleUnderline"/>
        </w:rPr>
        <w:t>;</w:t>
      </w:r>
      <w:r w:rsidRPr="007C1FD2">
        <w:rPr>
          <w:sz w:val="16"/>
          <w:szCs w:val="30"/>
        </w:rPr>
        <w:t xml:space="preserve"> the resulting carnage has </w:t>
      </w:r>
      <w:r w:rsidRPr="00CC107D">
        <w:rPr>
          <w:rStyle w:val="StyleUnderline"/>
          <w:highlight w:val="cyan"/>
        </w:rPr>
        <w:t>sparked public outrage</w:t>
      </w:r>
      <w:r w:rsidRPr="00051DC0">
        <w:rPr>
          <w:rStyle w:val="StyleUnderline"/>
        </w:rPr>
        <w:t>,</w:t>
      </w:r>
      <w:r w:rsidRPr="007C1FD2">
        <w:rPr>
          <w:sz w:val="16"/>
          <w:szCs w:val="30"/>
        </w:rPr>
        <w:t xml:space="preserve"> resulting in a drastic reduction of the number of refugees accepted into the EU. This raises an unavoidable question: </w:t>
      </w:r>
      <w:r w:rsidRPr="00CC107D">
        <w:rPr>
          <w:rStyle w:val="StyleUnderline"/>
          <w:highlight w:val="cyan"/>
        </w:rPr>
        <w:t>How can America be</w:t>
      </w:r>
      <w:r w:rsidRPr="007C1FD2">
        <w:rPr>
          <w:rStyle w:val="StyleUnderline"/>
        </w:rPr>
        <w:t xml:space="preserve"> so willfully </w:t>
      </w:r>
      <w:r w:rsidRPr="00CC107D">
        <w:rPr>
          <w:rStyle w:val="StyleUnderline"/>
          <w:highlight w:val="cyan"/>
        </w:rPr>
        <w:t>blind as to invite the same</w:t>
      </w:r>
      <w:r w:rsidRPr="007C1FD2">
        <w:rPr>
          <w:rStyle w:val="StyleUnderline"/>
        </w:rPr>
        <w:t xml:space="preserve"> grave </w:t>
      </w:r>
      <w:r w:rsidRPr="00CC107D">
        <w:rPr>
          <w:rStyle w:val="StyleUnderline"/>
          <w:highlight w:val="cyan"/>
        </w:rPr>
        <w:t>danger here</w:t>
      </w:r>
      <w:r w:rsidRPr="007C1FD2">
        <w:rPr>
          <w:rStyle w:val="StyleUnderline"/>
        </w:rPr>
        <w:t>?</w:t>
      </w:r>
      <w:r w:rsidRPr="007C1FD2">
        <w:rPr>
          <w:sz w:val="16"/>
          <w:szCs w:val="30"/>
        </w:rPr>
        <w:t xml:space="preserve"> For the cost of bringing one refugee into the U.S. on a path to citizenship, we can help many more than that in safe zones. As compassionate Americans, we can help displaced refugees in safe zones near their own homeland. Indeed, for the cost of bringing one refugee into the U.S. on a path to citizenship, we can help many more than that in safe zones. In our history, thousands of people have found refuge in America and have contributed enormously to its greatness. America has always been a country of immigrants celebrating their individual heritages alongside the ideals of freedom and liberty that bind us together as Americans. But the world has changed, and a refugee policy that casts aside the safety of American citizens must also change</w:t>
      </w:r>
      <w:r w:rsidRPr="007C1FD2">
        <w:rPr>
          <w:rStyle w:val="StyleUnderline"/>
        </w:rPr>
        <w:t xml:space="preserve">. </w:t>
      </w:r>
      <w:r w:rsidRPr="00CC107D">
        <w:rPr>
          <w:rStyle w:val="StyleUnderline"/>
          <w:highlight w:val="cyan"/>
        </w:rPr>
        <w:t>Innocent lives are at stake</w:t>
      </w:r>
      <w:r w:rsidRPr="007C1FD2">
        <w:rPr>
          <w:rStyle w:val="StyleUnderline"/>
        </w:rPr>
        <w:t>.</w:t>
      </w:r>
      <w:r w:rsidRPr="007C1FD2">
        <w:rPr>
          <w:sz w:val="16"/>
          <w:szCs w:val="30"/>
        </w:rPr>
        <w:t xml:space="preserve"> H.R. 3314 must be brought to the floor of the U. S. Congress, passed, and signed into law. Although a veto by Obama is likely, it would be an absolute dereliction of our sworn duty not to try. </w:t>
      </w:r>
    </w:p>
    <w:p w:rsidR="00CB7073" w:rsidRDefault="00CB7073" w:rsidP="00CB7073">
      <w:pPr>
        <w:pStyle w:val="Heading3"/>
      </w:pPr>
      <w:r>
        <w:t>Link—Germany Empiric proves</w:t>
      </w:r>
    </w:p>
    <w:p w:rsidR="00CB7073" w:rsidRDefault="00CB7073" w:rsidP="00CB7073">
      <w:pPr>
        <w:pStyle w:val="Heading4"/>
      </w:pPr>
      <w:r>
        <w:t>Letting in more refugees increases the chances of letting in terrorists – Germany proves</w:t>
      </w:r>
    </w:p>
    <w:p w:rsidR="00CB7073" w:rsidRPr="0037296B" w:rsidRDefault="00CB7073" w:rsidP="00CB7073">
      <w:r w:rsidRPr="00C170D7">
        <w:rPr>
          <w:rStyle w:val="Style13ptBold"/>
        </w:rPr>
        <w:t>AFP</w:t>
      </w:r>
      <w:r w:rsidRPr="0037296B">
        <w:t>, 11-21-</w:t>
      </w:r>
      <w:r w:rsidRPr="00C170D7">
        <w:rPr>
          <w:rStyle w:val="Style13ptBold"/>
        </w:rPr>
        <w:t>17</w:t>
      </w:r>
      <w:r w:rsidRPr="0037296B">
        <w:t xml:space="preserve">, "Six Syrians arrested for 'planning terror attack' in Germany," </w:t>
      </w:r>
      <w:r>
        <w:t>The Local De</w:t>
      </w:r>
      <w:r w:rsidRPr="0037296B">
        <w:t>, https://www.thelocal.de/20171121/six-syrians-arrested-for-planning-terror-attack-in-germany</w:t>
      </w:r>
    </w:p>
    <w:p w:rsidR="00CB7073" w:rsidRPr="0037296B" w:rsidRDefault="00CB7073" w:rsidP="00CB7073">
      <w:pPr>
        <w:rPr>
          <w:rStyle w:val="StyleUnderline"/>
        </w:rPr>
      </w:pPr>
      <w:r w:rsidRPr="008A2218">
        <w:rPr>
          <w:rStyle w:val="StyleUnderline"/>
        </w:rPr>
        <w:t xml:space="preserve">German </w:t>
      </w:r>
      <w:r w:rsidRPr="00CC107D">
        <w:rPr>
          <w:rStyle w:val="StyleUnderline"/>
          <w:highlight w:val="cyan"/>
        </w:rPr>
        <w:t>police</w:t>
      </w:r>
      <w:r w:rsidRPr="0025473B">
        <w:rPr>
          <w:sz w:val="16"/>
        </w:rPr>
        <w:t xml:space="preserve"> on Tuesday </w:t>
      </w:r>
      <w:r w:rsidRPr="00CC107D">
        <w:rPr>
          <w:rStyle w:val="StyleUnderline"/>
          <w:highlight w:val="cyan"/>
        </w:rPr>
        <w:t>arrested</w:t>
      </w:r>
      <w:r w:rsidRPr="008A2218">
        <w:rPr>
          <w:rStyle w:val="StyleUnderline"/>
        </w:rPr>
        <w:t xml:space="preserve"> six </w:t>
      </w:r>
      <w:r w:rsidRPr="00CC107D">
        <w:rPr>
          <w:rStyle w:val="StyleUnderline"/>
          <w:highlight w:val="cyan"/>
        </w:rPr>
        <w:t>Syrian refugees suspected of preparing a terror attack</w:t>
      </w:r>
      <w:r w:rsidRPr="008A2218">
        <w:rPr>
          <w:rStyle w:val="StyleUnderline"/>
        </w:rPr>
        <w:t xml:space="preserve"> in the name of the Islamic State jihadist group,</w:t>
      </w:r>
      <w:r w:rsidRPr="0025473B">
        <w:rPr>
          <w:sz w:val="16"/>
        </w:rPr>
        <w:t xml:space="preserve"> prosecutors said. The suspects, aged 20 to 28, were detained in dawn raids that saw some 500 police officers swoop on residences in the cities of Kassel, Essen, Hanover and Leipzig. The men are accused of belonging to "the foreign terrorist group that calls itself the Islamic State", Christian Hartwig, a spokesman for the Frankfurt prosecutor's office, said in a statement. "The accused are also suspected of preparing an attack on a public target in Germany using weapons or explosives," Hartwig said. The investigators believe the men had not yet finalized their attack plan, he added. But the local </w:t>
      </w:r>
      <w:proofErr w:type="spellStart"/>
      <w:r w:rsidRPr="0025473B">
        <w:rPr>
          <w:sz w:val="16"/>
        </w:rPr>
        <w:t>Hessischer</w:t>
      </w:r>
      <w:proofErr w:type="spellEnd"/>
      <w:r w:rsidRPr="0025473B">
        <w:rPr>
          <w:sz w:val="16"/>
        </w:rPr>
        <w:t xml:space="preserve"> Rundfunk radio station, citing sources close to the probe, said the accused "had planned an attack on the Christmas market in Essen", a city in western Germany. Such an attack would have revived painful memories of last December's truck rampage in Berlin when a failed Tunisian asylum seeker smashed into a crowded Christmas market, killing 12 people. Police and prosecutors declined to comment on reports citing Essen's Christmas market as the target, which also appeared in Germany's best-selling Bild newspaper</w:t>
      </w:r>
      <w:r w:rsidRPr="00CC107D">
        <w:rPr>
          <w:sz w:val="16"/>
          <w:highlight w:val="cyan"/>
        </w:rPr>
        <w:t xml:space="preserve">. </w:t>
      </w:r>
      <w:r w:rsidRPr="00CC107D">
        <w:rPr>
          <w:rStyle w:val="StyleUnderline"/>
          <w:highlight w:val="cyan"/>
        </w:rPr>
        <w:t>The</w:t>
      </w:r>
      <w:r w:rsidRPr="0037296B">
        <w:rPr>
          <w:rStyle w:val="StyleUnderline"/>
        </w:rPr>
        <w:t xml:space="preserve"> six detained </w:t>
      </w:r>
      <w:r w:rsidRPr="00CC107D">
        <w:rPr>
          <w:rStyle w:val="StyleUnderline"/>
          <w:highlight w:val="cyan"/>
        </w:rPr>
        <w:t>Syrians</w:t>
      </w:r>
      <w:r w:rsidRPr="0037296B">
        <w:rPr>
          <w:rStyle w:val="StyleUnderline"/>
        </w:rPr>
        <w:t xml:space="preserve"> all </w:t>
      </w:r>
      <w:r w:rsidRPr="00CC107D">
        <w:rPr>
          <w:rStyle w:val="StyleUnderline"/>
          <w:highlight w:val="cyan"/>
        </w:rPr>
        <w:t>arrived in</w:t>
      </w:r>
      <w:r w:rsidRPr="0037296B">
        <w:rPr>
          <w:rStyle w:val="StyleUnderline"/>
        </w:rPr>
        <w:t xml:space="preserve"> Germany </w:t>
      </w:r>
      <w:r w:rsidRPr="00CC107D">
        <w:rPr>
          <w:rStyle w:val="StyleUnderline"/>
          <w:highlight w:val="cyan"/>
        </w:rPr>
        <w:t>as asylum seekers</w:t>
      </w:r>
      <w:r w:rsidRPr="0037296B">
        <w:rPr>
          <w:rStyle w:val="StyleUnderline"/>
        </w:rPr>
        <w:t xml:space="preserve"> between December 2014 and September 2015, </w:t>
      </w:r>
      <w:r w:rsidRPr="00CC107D">
        <w:rPr>
          <w:rStyle w:val="StyleUnderline"/>
          <w:highlight w:val="cyan"/>
        </w:rPr>
        <w:t>at the height of Europe's migrant crisis</w:t>
      </w:r>
      <w:r w:rsidRPr="0037296B">
        <w:rPr>
          <w:rStyle w:val="StyleUnderline"/>
        </w:rPr>
        <w:t>.</w:t>
      </w:r>
      <w:r>
        <w:rPr>
          <w:rStyle w:val="StyleUnderline"/>
        </w:rPr>
        <w:t xml:space="preserve"> </w:t>
      </w:r>
      <w:r w:rsidRPr="0025473B">
        <w:rPr>
          <w:sz w:val="16"/>
        </w:rPr>
        <w:t>Prosecutors gave no further details about the case, saying the inquiry was still ongoing. German daily Die Welt said it was fellow refugees who tipped off the police about the suspects. G</w:t>
      </w:r>
      <w:r w:rsidRPr="0037296B">
        <w:rPr>
          <w:rStyle w:val="StyleUnderline"/>
        </w:rPr>
        <w:t xml:space="preserve">erman security forces have been on high alert following a spate of Islamist attacks, </w:t>
      </w:r>
      <w:r w:rsidRPr="0025473B">
        <w:rPr>
          <w:sz w:val="16"/>
        </w:rPr>
        <w:t xml:space="preserve">of which the Berlin rampage was the deadliest. Last month, police arrested a 19-year-old Syrian suspected of preparing an Islamist terror attack in the country using "powerful explosives". </w:t>
      </w:r>
      <w:r w:rsidRPr="0037296B">
        <w:rPr>
          <w:rStyle w:val="StyleUnderline"/>
        </w:rPr>
        <w:t>Domestic security services estimate there are some 10,300 radical Islamists in Germany.</w:t>
      </w:r>
      <w:r>
        <w:rPr>
          <w:rStyle w:val="StyleUnderline"/>
        </w:rPr>
        <w:t xml:space="preserve"> </w:t>
      </w:r>
      <w:r w:rsidRPr="0037296B">
        <w:rPr>
          <w:rStyle w:val="StyleUnderline"/>
        </w:rPr>
        <w:t>About 700 of them are considered dangerous and capable of a violent attack.</w:t>
      </w:r>
    </w:p>
    <w:p w:rsidR="00CB7073" w:rsidRPr="005216DD" w:rsidRDefault="00CB7073" w:rsidP="00CB7073">
      <w:pPr>
        <w:pStyle w:val="Heading4"/>
      </w:pPr>
      <w:r>
        <w:t xml:space="preserve">Countries like Germany face the consequences of opening the borders to Syrian Refugees --- increase in terrorist attacks </w:t>
      </w:r>
    </w:p>
    <w:p w:rsidR="00CB7073" w:rsidRDefault="00CB7073" w:rsidP="00CB7073">
      <w:r w:rsidRPr="005216DD">
        <w:rPr>
          <w:rStyle w:val="Heading4Char"/>
        </w:rPr>
        <w:t>Johnson 18</w:t>
      </w:r>
      <w:r w:rsidRPr="005216DD">
        <w:t xml:space="preserve"> [Natalie graduated is a staff writer from James Madison University, 2018, "Almost 1000 People Injured, Killed in Terrorist Attacks </w:t>
      </w:r>
      <w:proofErr w:type="gramStart"/>
      <w:r w:rsidRPr="005216DD">
        <w:t>By</w:t>
      </w:r>
      <w:proofErr w:type="gramEnd"/>
      <w:r w:rsidRPr="005216DD">
        <w:t xml:space="preserve"> Refugees", The Washington Free Beacon, freebeacon.com/national-security/almost-1000-people-injured-killed-terrorist-attacks-refugees/</w:t>
      </w:r>
      <w:r>
        <w:t>]</w:t>
      </w:r>
    </w:p>
    <w:p w:rsidR="00CB7073" w:rsidRDefault="00CB7073" w:rsidP="00CB7073">
      <w:pPr>
        <w:rPr>
          <w:rStyle w:val="StyleUnderline"/>
        </w:rPr>
      </w:pPr>
      <w:r w:rsidRPr="00787CCD">
        <w:rPr>
          <w:sz w:val="16"/>
        </w:rPr>
        <w:t xml:space="preserve">Nearly </w:t>
      </w:r>
      <w:r w:rsidRPr="00CC107D">
        <w:rPr>
          <w:rStyle w:val="StyleUnderline"/>
          <w:highlight w:val="cyan"/>
        </w:rPr>
        <w:t>1,000 people</w:t>
      </w:r>
      <w:r w:rsidRPr="005216DD">
        <w:rPr>
          <w:rStyle w:val="StyleUnderline"/>
        </w:rPr>
        <w:t xml:space="preserve"> were </w:t>
      </w:r>
      <w:r w:rsidRPr="00CC107D">
        <w:rPr>
          <w:rStyle w:val="StyleUnderline"/>
          <w:highlight w:val="cyan"/>
        </w:rPr>
        <w:t>injured</w:t>
      </w:r>
      <w:r w:rsidRPr="005216DD">
        <w:rPr>
          <w:rStyle w:val="StyleUnderline"/>
        </w:rPr>
        <w:t xml:space="preserve"> or </w:t>
      </w:r>
      <w:r w:rsidRPr="00CC107D">
        <w:rPr>
          <w:rStyle w:val="StyleUnderline"/>
          <w:highlight w:val="cyan"/>
        </w:rPr>
        <w:t>killed in terrorist attacks involving refugees</w:t>
      </w:r>
      <w:r w:rsidRPr="005216DD">
        <w:rPr>
          <w:rStyle w:val="StyleUnderline"/>
        </w:rPr>
        <w:t xml:space="preserve"> over a four-year</w:t>
      </w:r>
      <w:r w:rsidRPr="00787CCD">
        <w:rPr>
          <w:sz w:val="16"/>
        </w:rPr>
        <w:t xml:space="preserve"> span, with </w:t>
      </w:r>
      <w:r w:rsidRPr="00CC107D">
        <w:rPr>
          <w:rStyle w:val="StyleUnderline"/>
          <w:highlight w:val="cyan"/>
        </w:rPr>
        <w:t>Germany facing the highest number of terror plots</w:t>
      </w:r>
      <w:r w:rsidRPr="00CC107D">
        <w:rPr>
          <w:sz w:val="16"/>
          <w:highlight w:val="cyan"/>
        </w:rPr>
        <w:t>,</w:t>
      </w:r>
      <w:r w:rsidRPr="00787CCD">
        <w:rPr>
          <w:sz w:val="16"/>
        </w:rPr>
        <w:t xml:space="preserve"> according to a new Heritage Foundation </w:t>
      </w:r>
      <w:hyperlink r:id="rId23" w:tgtFrame="_blank" w:history="1">
        <w:r w:rsidRPr="00787CCD">
          <w:rPr>
            <w:rStyle w:val="Hyperlink"/>
            <w:sz w:val="16"/>
          </w:rPr>
          <w:t>report</w:t>
        </w:r>
      </w:hyperlink>
      <w:r w:rsidRPr="00787CCD">
        <w:rPr>
          <w:sz w:val="16"/>
        </w:rPr>
        <w:t xml:space="preserve"> published Monday. Data collected from the 194 terrorist plots detected across Europe between January 2014 and December 2017 point to a more than one-in-three chance that </w:t>
      </w:r>
      <w:r w:rsidRPr="005216DD">
        <w:rPr>
          <w:rStyle w:val="StyleUnderline"/>
        </w:rPr>
        <w:t>Germany will be the country targeted in future terror schemes, with civilians being the primary bullseye</w:t>
      </w:r>
      <w:r w:rsidRPr="00787CCD">
        <w:rPr>
          <w:sz w:val="16"/>
        </w:rPr>
        <w:t xml:space="preserve">. Though only 32, or 16 percent, of those terrorist plots involved refugees or asylum seekers, 41 percent of all plots occurred in Germany. France was the second most targeted country, with Belgium and the United Kingdom trailing closely behind. The report comes as German Chancellor Angela Merkel faces the threat of her </w:t>
      </w:r>
      <w:r w:rsidRPr="00CC107D">
        <w:rPr>
          <w:rStyle w:val="StyleUnderline"/>
          <w:highlight w:val="cyan"/>
        </w:rPr>
        <w:t>government collapsing over</w:t>
      </w:r>
      <w:r w:rsidRPr="005216DD">
        <w:rPr>
          <w:rStyle w:val="StyleUnderline"/>
        </w:rPr>
        <w:t xml:space="preserve"> its </w:t>
      </w:r>
      <w:r w:rsidRPr="00CC107D">
        <w:rPr>
          <w:rStyle w:val="StyleUnderline"/>
          <w:highlight w:val="cyan"/>
        </w:rPr>
        <w:t>open-door policy</w:t>
      </w:r>
      <w:r w:rsidRPr="005216DD">
        <w:rPr>
          <w:rStyle w:val="StyleUnderline"/>
        </w:rPr>
        <w:t xml:space="preserve"> toward migrants</w:t>
      </w:r>
      <w:r w:rsidRPr="00787CCD">
        <w:rPr>
          <w:sz w:val="16"/>
        </w:rPr>
        <w:t xml:space="preserve">, which critics say has </w:t>
      </w:r>
      <w:r w:rsidRPr="005216DD">
        <w:rPr>
          <w:rStyle w:val="StyleUnderline"/>
        </w:rPr>
        <w:t xml:space="preserve">left the </w:t>
      </w:r>
      <w:r w:rsidRPr="00CC107D">
        <w:rPr>
          <w:rStyle w:val="StyleUnderline"/>
          <w:highlight w:val="cyan"/>
        </w:rPr>
        <w:t>country more vulnerable to terrorism</w:t>
      </w:r>
      <w:r w:rsidRPr="00CC107D">
        <w:rPr>
          <w:sz w:val="16"/>
          <w:highlight w:val="cyan"/>
        </w:rPr>
        <w:t>.</w:t>
      </w:r>
      <w:r w:rsidRPr="00787CCD">
        <w:rPr>
          <w:sz w:val="16"/>
        </w:rPr>
        <w:t xml:space="preserve"> </w:t>
      </w:r>
      <w:r w:rsidRPr="005216DD">
        <w:rPr>
          <w:rStyle w:val="StyleUnderline"/>
        </w:rPr>
        <w:t>Germany is still struggling to absorb the 1.4 million asylum seekers who arrived three years ago primarily from Syria</w:t>
      </w:r>
      <w:r w:rsidRPr="00787CCD">
        <w:rPr>
          <w:sz w:val="16"/>
        </w:rPr>
        <w:t xml:space="preserve">, Afghanistan, and Iraq. "It's not as if the Islamist terrorism threat appeared with the Germany refugee flow, of course there were plots there in the past, but the scale has transformed entirely since [Merkel's] decision to open the borders," said Robin </w:t>
      </w:r>
      <w:proofErr w:type="spellStart"/>
      <w:r w:rsidRPr="00787CCD">
        <w:rPr>
          <w:sz w:val="16"/>
        </w:rPr>
        <w:t>Simcox</w:t>
      </w:r>
      <w:proofErr w:type="spellEnd"/>
      <w:r w:rsidRPr="00787CCD">
        <w:rPr>
          <w:sz w:val="16"/>
        </w:rPr>
        <w:t xml:space="preserve">, a terrorism and national security analyst at the Heritage Foundation who authored the study. "The </w:t>
      </w:r>
      <w:proofErr w:type="gramStart"/>
      <w:r w:rsidRPr="00787CCD">
        <w:rPr>
          <w:sz w:val="16"/>
        </w:rPr>
        <w:t>amount</w:t>
      </w:r>
      <w:proofErr w:type="gramEnd"/>
      <w:r w:rsidRPr="00787CCD">
        <w:rPr>
          <w:sz w:val="16"/>
        </w:rPr>
        <w:t xml:space="preserve"> of plots that </w:t>
      </w:r>
      <w:r w:rsidRPr="005216DD">
        <w:rPr>
          <w:rStyle w:val="StyleUnderline"/>
        </w:rPr>
        <w:t>Germany faced after the 2015 refugee flow just increased exponentially</w:t>
      </w:r>
      <w:r w:rsidRPr="00787CCD">
        <w:rPr>
          <w:sz w:val="16"/>
        </w:rPr>
        <w:t xml:space="preserve">, and when you look at the perpetrators behind those plots it's more often than not they're recent arrivals into the country and there's very often a Syria component to it." The report found that of the </w:t>
      </w:r>
      <w:r w:rsidRPr="005216DD">
        <w:rPr>
          <w:rStyle w:val="StyleUnderline"/>
        </w:rPr>
        <w:t>15 Syrian jihadists who plotted attacks over the past four years</w:t>
      </w:r>
      <w:r w:rsidRPr="00787CCD">
        <w:rPr>
          <w:sz w:val="16"/>
        </w:rPr>
        <w:t xml:space="preserve">, 12 were involved in operations targeting Germany. </w:t>
      </w:r>
      <w:proofErr w:type="spellStart"/>
      <w:r w:rsidRPr="00787CCD">
        <w:rPr>
          <w:sz w:val="16"/>
        </w:rPr>
        <w:t>Simcox</w:t>
      </w:r>
      <w:proofErr w:type="spellEnd"/>
      <w:r w:rsidRPr="00787CCD">
        <w:rPr>
          <w:sz w:val="16"/>
        </w:rPr>
        <w:t xml:space="preserve"> said Europe must take immediate steps to more quickly deport migrants who have been denied asylum, particularly given that nearly three-quarters of </w:t>
      </w:r>
      <w:r w:rsidRPr="00CC107D">
        <w:rPr>
          <w:rStyle w:val="StyleUnderline"/>
          <w:highlight w:val="cyan"/>
        </w:rPr>
        <w:t>attackers were asylum seekers who</w:t>
      </w:r>
      <w:r w:rsidRPr="005216DD">
        <w:rPr>
          <w:rStyle w:val="StyleUnderline"/>
        </w:rPr>
        <w:t xml:space="preserve"> either </w:t>
      </w:r>
      <w:proofErr w:type="spellStart"/>
      <w:r w:rsidRPr="005216DD">
        <w:rPr>
          <w:rStyle w:val="StyleUnderline"/>
        </w:rPr>
        <w:t>either</w:t>
      </w:r>
      <w:proofErr w:type="spellEnd"/>
      <w:r w:rsidRPr="005216DD">
        <w:rPr>
          <w:rStyle w:val="StyleUnderline"/>
        </w:rPr>
        <w:t xml:space="preserve"> </w:t>
      </w:r>
      <w:r w:rsidRPr="00CC107D">
        <w:rPr>
          <w:rStyle w:val="StyleUnderline"/>
          <w:highlight w:val="cyan"/>
        </w:rPr>
        <w:t>committed an attack</w:t>
      </w:r>
      <w:r w:rsidRPr="005216DD">
        <w:rPr>
          <w:rStyle w:val="StyleUnderline"/>
        </w:rPr>
        <w:t xml:space="preserve"> or had it thwarted within two years of arrival. </w:t>
      </w:r>
      <w:r w:rsidRPr="00787CCD">
        <w:rPr>
          <w:sz w:val="16"/>
        </w:rPr>
        <w:t xml:space="preserve">This issue became clear in Germany in December 2016 after police missed multiple opportunities to arrest Anis </w:t>
      </w:r>
      <w:proofErr w:type="spellStart"/>
      <w:r w:rsidRPr="00787CCD">
        <w:rPr>
          <w:sz w:val="16"/>
        </w:rPr>
        <w:t>Amri</w:t>
      </w:r>
      <w:proofErr w:type="spellEnd"/>
      <w:r w:rsidRPr="00787CCD">
        <w:rPr>
          <w:sz w:val="16"/>
        </w:rPr>
        <w:t xml:space="preserve"> before he drove a truck through a Christmas market in Berlin, killing 12 people. The Tunisian national, who pledged allegiance to the Islamic State, was awaiting deportation when he carried out the attack. </w:t>
      </w:r>
      <w:proofErr w:type="spellStart"/>
      <w:r w:rsidRPr="00787CCD">
        <w:rPr>
          <w:sz w:val="16"/>
        </w:rPr>
        <w:t>Amri</w:t>
      </w:r>
      <w:proofErr w:type="spellEnd"/>
      <w:r w:rsidRPr="00787CCD">
        <w:rPr>
          <w:sz w:val="16"/>
        </w:rPr>
        <w:t xml:space="preserve"> remained in Germany because he did not have a valid passport. "Ultimately, the </w:t>
      </w:r>
      <w:proofErr w:type="gramStart"/>
      <w:r w:rsidRPr="00787CCD">
        <w:rPr>
          <w:sz w:val="16"/>
        </w:rPr>
        <w:t>general public</w:t>
      </w:r>
      <w:proofErr w:type="gramEnd"/>
      <w:r w:rsidRPr="00787CCD">
        <w:rPr>
          <w:sz w:val="16"/>
        </w:rPr>
        <w:t xml:space="preserve"> in Europe is very concerned about this issue. Proof of that is pretty obvious in elections that have taken place in recent years—in Austria, Germany, Italy—where immigration has proven to be such an important topic," </w:t>
      </w:r>
      <w:proofErr w:type="spellStart"/>
      <w:r w:rsidRPr="00787CCD">
        <w:rPr>
          <w:sz w:val="16"/>
        </w:rPr>
        <w:t>Simcox</w:t>
      </w:r>
      <w:proofErr w:type="spellEnd"/>
      <w:r w:rsidRPr="00787CCD">
        <w:rPr>
          <w:sz w:val="16"/>
        </w:rPr>
        <w:t xml:space="preserve"> said. "I don't see how the mainstream politicians in Europe can really begin to earn the trust of the voters whose trust they've lost in recent years. </w:t>
      </w:r>
      <w:r w:rsidRPr="005216DD">
        <w:rPr>
          <w:rStyle w:val="StyleUnderline"/>
        </w:rPr>
        <w:t xml:space="preserve">They got this badly wrong; </w:t>
      </w:r>
      <w:r w:rsidRPr="00787CCD">
        <w:rPr>
          <w:rStyle w:val="StyleUnderline"/>
        </w:rPr>
        <w:t>they misjudged this entirely</w:t>
      </w:r>
      <w:r w:rsidRPr="005216DD">
        <w:rPr>
          <w:rStyle w:val="StyleUnderline"/>
        </w:rPr>
        <w:t xml:space="preserve">, the scale of the problem and their ability to cope with it, as well as its impact on national security." </w:t>
      </w:r>
    </w:p>
    <w:p w:rsidR="00CB7073" w:rsidRDefault="00CB7073" w:rsidP="00CB7073">
      <w:pPr>
        <w:pStyle w:val="Heading3"/>
      </w:pPr>
      <w:r>
        <w:t xml:space="preserve">Link—Radicalization </w:t>
      </w:r>
    </w:p>
    <w:p w:rsidR="00CB7073" w:rsidRDefault="00CB7073" w:rsidP="00CB7073">
      <w:pPr>
        <w:pStyle w:val="Heading4"/>
      </w:pPr>
      <w:r>
        <w:t>Admitting refugees without creating long-term support systems would increase the chances of radicalization inside the US</w:t>
      </w:r>
    </w:p>
    <w:p w:rsidR="00CB7073" w:rsidRDefault="00CB7073" w:rsidP="00CB7073">
      <w:r w:rsidRPr="00483C79">
        <w:t xml:space="preserve">Daniel L. </w:t>
      </w:r>
      <w:proofErr w:type="spellStart"/>
      <w:r w:rsidRPr="008A2218">
        <w:rPr>
          <w:rStyle w:val="Style13ptBold"/>
        </w:rPr>
        <w:t>Byman</w:t>
      </w:r>
      <w:proofErr w:type="spellEnd"/>
      <w:r w:rsidRPr="00483C79">
        <w:t>, 10-27-</w:t>
      </w:r>
      <w:r w:rsidRPr="008A2218">
        <w:rPr>
          <w:rStyle w:val="Style13ptBold"/>
        </w:rPr>
        <w:t>2015</w:t>
      </w:r>
      <w:r w:rsidRPr="00483C79">
        <w:t xml:space="preserve">, "Do Syrian refugees pose a terrorism </w:t>
      </w:r>
      <w:proofErr w:type="gramStart"/>
      <w:r w:rsidRPr="00483C79">
        <w:t>threat?,</w:t>
      </w:r>
      <w:proofErr w:type="gramEnd"/>
      <w:r w:rsidRPr="00483C79">
        <w:t>" Brookings, https://www.brookings.edu/blog/markaz/2015/10/27/do-syrian-refugees-pose-a-terrorism-threat/</w:t>
      </w:r>
    </w:p>
    <w:p w:rsidR="00CB7073" w:rsidRDefault="00CB7073" w:rsidP="00CB7073">
      <w:pPr>
        <w:rPr>
          <w:rStyle w:val="StyleUnderline"/>
        </w:rPr>
      </w:pPr>
      <w:r w:rsidRPr="00C170D7">
        <w:rPr>
          <w:sz w:val="16"/>
        </w:rPr>
        <w:t xml:space="preserve">Syrians and Iraqis have been fleeing their countries’ civil wars for years, but the refugee crisis grabbed international headlines last month when it forced itself on the European scene. Over 500,000 Syrian asylum seekers and thousands of Iraqis have gone to Europe as of September 2015, and that number is expected to climb dramatically. Some European governments reacted harshly, barring refugees from entering and restricting their transit, while others, notably Germany, are welcoming them with open arms – at least for now. Both sides have it wrong. Concerns about terrorism and the refugees are legitimate, but the fears being voiced are usually exaggerated and the concerns raised often the wrong ones. Terrorism and refugees share a long and painful history. Important terrorist groups like Fatah, Hamas, and the Popular Front for the Liberation of Palestinian (PFLP) grew out of the Palestinian refugee crisis of 1948. It took years, decades even, but eventually frustrated and politicized refugees, who had few opportunities to integrate into their host societies, joined militant groups promising a chance at liberation. The Afghan refugee community in Pakistan produced the Taliban. Somali refugees aided the terrorist group al-Shabaab. The list goes on. Concerns about terrorism and the refugees are legitimate, but the fears being voiced are usually exaggerated and the concerns raised often the wrong ones. Because the refugees are from Syria and Iraq, where the Islamic State is based, it is easy to conjure up fears that the jihadi group has inserted sleeper agents among the refugees who will burrow into host societies and then spring their trap. But the Islamic State doesn’t work that way. In its online magazine </w:t>
      </w:r>
      <w:proofErr w:type="spellStart"/>
      <w:r w:rsidRPr="00C170D7">
        <w:rPr>
          <w:sz w:val="16"/>
        </w:rPr>
        <w:t>Dabiqand</w:t>
      </w:r>
      <w:proofErr w:type="spellEnd"/>
      <w:r w:rsidRPr="00C170D7">
        <w:rPr>
          <w:sz w:val="16"/>
        </w:rPr>
        <w:t xml:space="preserve"> other propaganda organs, it stresses the ingathering of Muslims, though it does toss the occasional rhetorical bomb calling for Muslims already in the land of the infidels </w:t>
      </w:r>
      <w:proofErr w:type="spellStart"/>
      <w:proofErr w:type="gramStart"/>
      <w:r w:rsidRPr="00C170D7">
        <w:rPr>
          <w:sz w:val="16"/>
        </w:rPr>
        <w:t>to“</w:t>
      </w:r>
      <w:proofErr w:type="gramEnd"/>
      <w:r w:rsidRPr="00C170D7">
        <w:rPr>
          <w:sz w:val="16"/>
        </w:rPr>
        <w:t>attack</w:t>
      </w:r>
      <w:proofErr w:type="spellEnd"/>
      <w:r w:rsidRPr="00C170D7">
        <w:rPr>
          <w:sz w:val="16"/>
        </w:rPr>
        <w:t xml:space="preserve">, kill, and terrorize the crusaders on their own streets and in their own homes.” However, the Islamic State argues most “good Muslims” should travel to Iraq and Syria to fight on behalf of the Islamic State against its local enemies, not the other way around. (In contrast, Inspire, the English-language online magazine of al-Qaida in the Arabian Peninsula, stresses launching terrorist attacks in one’s home country.) The Islamic State might call for attacks in the West, but it has focused its own money, fighters, and suicide bombers on defeating its enemies in the Middle East. The refugees themselves, fleeing war and extremism, are not strong supporters of the most violent groups: if they were, they would have stayed in Iraq or Syria. But </w:t>
      </w:r>
      <w:r w:rsidRPr="00CC107D">
        <w:rPr>
          <w:rStyle w:val="StyleUnderline"/>
          <w:highlight w:val="cyan"/>
        </w:rPr>
        <w:t>Europe</w:t>
      </w:r>
      <w:r w:rsidRPr="008A2218">
        <w:rPr>
          <w:rStyle w:val="StyleUnderline"/>
        </w:rPr>
        <w:t xml:space="preserve"> already </w:t>
      </w:r>
      <w:r w:rsidRPr="00CC107D">
        <w:rPr>
          <w:rStyle w:val="StyleUnderline"/>
          <w:highlight w:val="cyan"/>
        </w:rPr>
        <w:t>has a terrorism problem</w:t>
      </w:r>
      <w:r w:rsidRPr="008A2218">
        <w:rPr>
          <w:rStyle w:val="StyleUnderline"/>
        </w:rPr>
        <w:t xml:space="preserve">, and </w:t>
      </w:r>
      <w:r w:rsidRPr="00CC107D">
        <w:rPr>
          <w:rStyle w:val="StyleUnderline"/>
          <w:highlight w:val="cyan"/>
        </w:rPr>
        <w:t>the bigger danger is</w:t>
      </w:r>
      <w:r w:rsidRPr="008A2218">
        <w:rPr>
          <w:rStyle w:val="StyleUnderline"/>
        </w:rPr>
        <w:t xml:space="preserve"> that </w:t>
      </w:r>
      <w:r w:rsidRPr="00CC107D">
        <w:rPr>
          <w:rStyle w:val="StyleUnderline"/>
          <w:highlight w:val="cyan"/>
        </w:rPr>
        <w:t>radicalized European</w:t>
      </w:r>
      <w:r w:rsidRPr="0025473B">
        <w:rPr>
          <w:rStyle w:val="StyleUnderline"/>
        </w:rPr>
        <w:t xml:space="preserve"> Muslims </w:t>
      </w:r>
      <w:r w:rsidRPr="00CC107D">
        <w:rPr>
          <w:rStyle w:val="StyleUnderline"/>
          <w:highlight w:val="cyan"/>
        </w:rPr>
        <w:t>will transform the</w:t>
      </w:r>
      <w:r w:rsidRPr="008A2218">
        <w:rPr>
          <w:rStyle w:val="StyleUnderline"/>
        </w:rPr>
        <w:t xml:space="preserve"> Syrian refugee </w:t>
      </w:r>
      <w:r w:rsidRPr="00CC107D">
        <w:rPr>
          <w:rStyle w:val="StyleUnderline"/>
          <w:highlight w:val="cyan"/>
        </w:rPr>
        <w:t>community into a more violent one</w:t>
      </w:r>
      <w:r w:rsidRPr="008A2218">
        <w:rPr>
          <w:rStyle w:val="StyleUnderline"/>
        </w:rPr>
        <w:t xml:space="preserve"> over time. </w:t>
      </w:r>
      <w:r w:rsidRPr="00CC107D">
        <w:rPr>
          <w:rStyle w:val="StyleUnderline"/>
          <w:highlight w:val="cyan"/>
        </w:rPr>
        <w:t>Thousands of Europeans have gone to</w:t>
      </w:r>
      <w:r w:rsidRPr="008A2218">
        <w:rPr>
          <w:rStyle w:val="StyleUnderline"/>
        </w:rPr>
        <w:t xml:space="preserve"> fight with </w:t>
      </w:r>
      <w:r w:rsidRPr="00CC107D">
        <w:rPr>
          <w:rStyle w:val="StyleUnderline"/>
          <w:highlight w:val="cyan"/>
        </w:rPr>
        <w:t>the Islamic State</w:t>
      </w:r>
      <w:r w:rsidRPr="008A2218">
        <w:rPr>
          <w:rStyle w:val="StyleUnderline"/>
        </w:rPr>
        <w:t xml:space="preserve"> in Iraq and Syria, </w:t>
      </w:r>
      <w:r w:rsidRPr="00C170D7">
        <w:rPr>
          <w:sz w:val="16"/>
        </w:rPr>
        <w:t xml:space="preserve">and al-Qaida has long had a presence in Europe. These volunteers are sustained by radical preachers who condemn European ideals and support the idea of Muslims taking up arms. In addition, </w:t>
      </w:r>
      <w:r w:rsidRPr="00CC107D">
        <w:rPr>
          <w:rStyle w:val="StyleUnderline"/>
          <w:highlight w:val="cyan"/>
        </w:rPr>
        <w:t>many</w:t>
      </w:r>
      <w:r w:rsidRPr="008A2218">
        <w:rPr>
          <w:rStyle w:val="StyleUnderline"/>
        </w:rPr>
        <w:t xml:space="preserve"> European </w:t>
      </w:r>
      <w:r w:rsidRPr="00CC107D">
        <w:rPr>
          <w:rStyle w:val="StyleUnderline"/>
          <w:highlight w:val="cyan"/>
        </w:rPr>
        <w:t>Muslims are alienated from</w:t>
      </w:r>
      <w:r w:rsidRPr="008A2218">
        <w:rPr>
          <w:rStyle w:val="StyleUnderline"/>
        </w:rPr>
        <w:t xml:space="preserve"> their </w:t>
      </w:r>
      <w:r w:rsidRPr="00CC107D">
        <w:rPr>
          <w:rStyle w:val="StyleUnderline"/>
          <w:highlight w:val="cyan"/>
        </w:rPr>
        <w:t>governments and societies</w:t>
      </w:r>
      <w:r w:rsidRPr="008A2218">
        <w:rPr>
          <w:rStyle w:val="StyleUnderline"/>
        </w:rPr>
        <w:t>, believing that as Muslims they never truly will, or should, belong.</w:t>
      </w:r>
      <w:r>
        <w:rPr>
          <w:rStyle w:val="StyleUnderline"/>
        </w:rPr>
        <w:t xml:space="preserve"> </w:t>
      </w:r>
      <w:r w:rsidRPr="008A2218">
        <w:rPr>
          <w:rStyle w:val="StyleUnderline"/>
        </w:rPr>
        <w:t>The refugees themselves, fleeing war and extremism, are not strong supporters of the most violent groups: if they were, they would have stayed in Iraq or Syria</w:t>
      </w:r>
      <w:r w:rsidRPr="00C170D7">
        <w:rPr>
          <w:sz w:val="16"/>
        </w:rPr>
        <w:t xml:space="preserve">. </w:t>
      </w:r>
      <w:r w:rsidRPr="00CC107D">
        <w:rPr>
          <w:sz w:val="16"/>
          <w:highlight w:val="cyan"/>
        </w:rPr>
        <w:t>I</w:t>
      </w:r>
      <w:r w:rsidRPr="00CC107D">
        <w:rPr>
          <w:rStyle w:val="StyleUnderline"/>
          <w:highlight w:val="cyan"/>
        </w:rPr>
        <w:t>f</w:t>
      </w:r>
      <w:r w:rsidRPr="008A2218">
        <w:rPr>
          <w:rStyle w:val="StyleUnderline"/>
        </w:rPr>
        <w:t xml:space="preserve"> the </w:t>
      </w:r>
      <w:r w:rsidRPr="00CC107D">
        <w:rPr>
          <w:rStyle w:val="StyleUnderline"/>
          <w:highlight w:val="cyan"/>
        </w:rPr>
        <w:t>refugees are treated as a short-term</w:t>
      </w:r>
      <w:r w:rsidRPr="008A2218">
        <w:rPr>
          <w:rStyle w:val="StyleUnderline"/>
        </w:rPr>
        <w:t xml:space="preserve"> humanitarian </w:t>
      </w:r>
      <w:r w:rsidRPr="00CC107D">
        <w:rPr>
          <w:rStyle w:val="StyleUnderline"/>
          <w:highlight w:val="cyan"/>
        </w:rPr>
        <w:t>problem rather than</w:t>
      </w:r>
      <w:r w:rsidRPr="008A2218">
        <w:rPr>
          <w:rStyle w:val="StyleUnderline"/>
        </w:rPr>
        <w:t xml:space="preserve"> as </w:t>
      </w:r>
      <w:r w:rsidRPr="00CC107D">
        <w:rPr>
          <w:rStyle w:val="StyleUnderline"/>
          <w:highlight w:val="cyan"/>
        </w:rPr>
        <w:t>a long-term integration challenge</w:t>
      </w:r>
      <w:r w:rsidRPr="008A2218">
        <w:rPr>
          <w:rStyle w:val="StyleUnderline"/>
        </w:rPr>
        <w:t xml:space="preserve">, then </w:t>
      </w:r>
      <w:r w:rsidRPr="00CC107D">
        <w:rPr>
          <w:rStyle w:val="StyleUnderline"/>
          <w:highlight w:val="cyan"/>
        </w:rPr>
        <w:t>we are</w:t>
      </w:r>
      <w:r w:rsidRPr="008A2218">
        <w:rPr>
          <w:rStyle w:val="StyleUnderline"/>
        </w:rPr>
        <w:t xml:space="preserve"> likely </w:t>
      </w:r>
      <w:r w:rsidRPr="00CC107D">
        <w:rPr>
          <w:rStyle w:val="StyleUnderline"/>
          <w:highlight w:val="cyan"/>
        </w:rPr>
        <w:t>to see this problem worsen</w:t>
      </w:r>
      <w:r w:rsidRPr="008A2218">
        <w:rPr>
          <w:rStyle w:val="StyleUnderline"/>
        </w:rPr>
        <w:t xml:space="preserve">. </w:t>
      </w:r>
      <w:r w:rsidRPr="00CC107D">
        <w:rPr>
          <w:rStyle w:val="StyleUnderline"/>
          <w:highlight w:val="cyan"/>
        </w:rPr>
        <w:t>Radicals wil</w:t>
      </w:r>
      <w:r w:rsidRPr="008A2218">
        <w:rPr>
          <w:rStyle w:val="StyleUnderline"/>
        </w:rPr>
        <w:t xml:space="preserve">l be among those who </w:t>
      </w:r>
      <w:r w:rsidRPr="00CC107D">
        <w:rPr>
          <w:rStyle w:val="StyleUnderline"/>
          <w:highlight w:val="cyan"/>
        </w:rPr>
        <w:t>provide</w:t>
      </w:r>
      <w:r w:rsidRPr="008A2218">
        <w:rPr>
          <w:rStyle w:val="StyleUnderline"/>
        </w:rPr>
        <w:t xml:space="preserve"> the </w:t>
      </w:r>
      <w:r w:rsidRPr="00CC107D">
        <w:rPr>
          <w:rStyle w:val="StyleUnderline"/>
          <w:highlight w:val="cyan"/>
        </w:rPr>
        <w:t>religious, educational, and social support for</w:t>
      </w:r>
      <w:r w:rsidRPr="008A2218">
        <w:rPr>
          <w:rStyle w:val="StyleUnderline"/>
        </w:rPr>
        <w:t xml:space="preserve"> the </w:t>
      </w:r>
      <w:r w:rsidRPr="00CC107D">
        <w:rPr>
          <w:rStyle w:val="StyleUnderline"/>
          <w:highlight w:val="cyan"/>
        </w:rPr>
        <w:t>refugees – creating a problem where none existed</w:t>
      </w:r>
      <w:r w:rsidRPr="008A2218">
        <w:rPr>
          <w:rStyle w:val="StyleUnderline"/>
        </w:rPr>
        <w:t xml:space="preserve">. </w:t>
      </w:r>
      <w:r w:rsidRPr="00C170D7">
        <w:rPr>
          <w:sz w:val="16"/>
        </w:rPr>
        <w:t xml:space="preserve">Indeed, the </w:t>
      </w:r>
      <w:r w:rsidRPr="00CC107D">
        <w:rPr>
          <w:rStyle w:val="StyleUnderline"/>
          <w:highlight w:val="cyan"/>
        </w:rPr>
        <w:t>refugees need</w:t>
      </w:r>
      <w:r w:rsidRPr="008A2218">
        <w:rPr>
          <w:rStyle w:val="StyleUnderline"/>
        </w:rPr>
        <w:t xml:space="preserve"> </w:t>
      </w:r>
      <w:r w:rsidRPr="00CC107D">
        <w:rPr>
          <w:rStyle w:val="StyleUnderline"/>
          <w:highlight w:val="cyan"/>
        </w:rPr>
        <w:t>a</w:t>
      </w:r>
      <w:r w:rsidRPr="008A2218">
        <w:rPr>
          <w:rStyle w:val="StyleUnderline"/>
        </w:rPr>
        <w:t xml:space="preserve"> comprehensive and </w:t>
      </w:r>
      <w:r w:rsidRPr="00CC107D">
        <w:rPr>
          <w:rStyle w:val="StyleUnderline"/>
          <w:highlight w:val="cyan"/>
        </w:rPr>
        <w:t>long-term package that includes</w:t>
      </w:r>
      <w:r w:rsidRPr="008A2218">
        <w:rPr>
          <w:rStyle w:val="StyleUnderline"/>
        </w:rPr>
        <w:t xml:space="preserve"> political </w:t>
      </w:r>
      <w:r w:rsidRPr="00CC107D">
        <w:rPr>
          <w:rStyle w:val="StyleUnderline"/>
          <w:highlight w:val="cyan"/>
        </w:rPr>
        <w:t>rights,</w:t>
      </w:r>
      <w:r w:rsidRPr="008A2218">
        <w:rPr>
          <w:rStyle w:val="StyleUnderline"/>
        </w:rPr>
        <w:t xml:space="preserve"> educational </w:t>
      </w:r>
      <w:r w:rsidRPr="00CC107D">
        <w:rPr>
          <w:rStyle w:val="StyleUnderline"/>
          <w:highlight w:val="cyan"/>
        </w:rPr>
        <w:t>support, and</w:t>
      </w:r>
      <w:r w:rsidRPr="008A2218">
        <w:rPr>
          <w:rStyle w:val="StyleUnderline"/>
        </w:rPr>
        <w:t xml:space="preserve"> economic </w:t>
      </w:r>
      <w:r w:rsidRPr="00CC107D">
        <w:rPr>
          <w:rStyle w:val="StyleUnderline"/>
          <w:highlight w:val="cyan"/>
        </w:rPr>
        <w:t>assistance as well as</w:t>
      </w:r>
      <w:r w:rsidRPr="008A2218">
        <w:rPr>
          <w:rStyle w:val="StyleUnderline"/>
        </w:rPr>
        <w:t xml:space="preserve"> immediate humanitarian </w:t>
      </w:r>
      <w:r w:rsidRPr="00CC107D">
        <w:rPr>
          <w:rStyle w:val="StyleUnderline"/>
          <w:highlight w:val="cyan"/>
        </w:rPr>
        <w:t>aid, particularly if</w:t>
      </w:r>
      <w:r w:rsidRPr="008A2218">
        <w:rPr>
          <w:rStyle w:val="StyleUnderline"/>
        </w:rPr>
        <w:t xml:space="preserve"> they are </w:t>
      </w:r>
      <w:r w:rsidRPr="00CC107D">
        <w:rPr>
          <w:rStyle w:val="StyleUnderline"/>
          <w:highlight w:val="cyan"/>
        </w:rPr>
        <w:t>admitted in large numbers. If they cannot be integrated</w:t>
      </w:r>
      <w:r w:rsidRPr="008A2218">
        <w:rPr>
          <w:rStyle w:val="StyleUnderline"/>
        </w:rPr>
        <w:t xml:space="preserve"> into local communities, then </w:t>
      </w:r>
      <w:r w:rsidRPr="00CC107D">
        <w:rPr>
          <w:rStyle w:val="StyleUnderline"/>
          <w:highlight w:val="cyan"/>
        </w:rPr>
        <w:t>they risk</w:t>
      </w:r>
      <w:r w:rsidRPr="008A2218">
        <w:rPr>
          <w:rStyle w:val="StyleUnderline"/>
        </w:rPr>
        <w:t xml:space="preserve"> </w:t>
      </w:r>
      <w:r w:rsidRPr="00C170D7">
        <w:rPr>
          <w:sz w:val="16"/>
        </w:rPr>
        <w:t>perpetuating, or even</w:t>
      </w:r>
      <w:r w:rsidRPr="008A2218">
        <w:rPr>
          <w:rStyle w:val="StyleUnderline"/>
        </w:rPr>
        <w:t xml:space="preserve"> </w:t>
      </w:r>
      <w:r w:rsidRPr="00CC107D">
        <w:rPr>
          <w:rStyle w:val="StyleUnderline"/>
          <w:highlight w:val="cyan"/>
        </w:rPr>
        <w:t>exacerbating, the tensions</w:t>
      </w:r>
      <w:r w:rsidRPr="008A2218">
        <w:rPr>
          <w:rStyle w:val="StyleUnderline"/>
        </w:rPr>
        <w:t xml:space="preserve"> between Muslim and non-Muslim communities</w:t>
      </w:r>
      <w:r w:rsidRPr="00C170D7">
        <w:rPr>
          <w:sz w:val="16"/>
        </w:rPr>
        <w:t xml:space="preserve"> in Europe. </w:t>
      </w:r>
      <w:r w:rsidRPr="00CC107D">
        <w:rPr>
          <w:rStyle w:val="StyleUnderline"/>
          <w:highlight w:val="cyan"/>
        </w:rPr>
        <w:t>Despite</w:t>
      </w:r>
      <w:r w:rsidRPr="008A2218">
        <w:rPr>
          <w:rStyle w:val="StyleUnderline"/>
        </w:rPr>
        <w:t xml:space="preserve"> </w:t>
      </w:r>
      <w:r w:rsidRPr="00C170D7">
        <w:rPr>
          <w:sz w:val="16"/>
        </w:rPr>
        <w:t>their current</w:t>
      </w:r>
      <w:r w:rsidRPr="008A2218">
        <w:rPr>
          <w:rStyle w:val="StyleUnderline"/>
        </w:rPr>
        <w:t xml:space="preserve"> </w:t>
      </w:r>
      <w:r w:rsidRPr="00CC107D">
        <w:rPr>
          <w:rStyle w:val="StyleUnderline"/>
          <w:highlight w:val="cyan"/>
        </w:rPr>
        <w:t>gratitude f</w:t>
      </w:r>
      <w:r w:rsidRPr="008A2218">
        <w:rPr>
          <w:rStyle w:val="StyleUnderline"/>
        </w:rPr>
        <w:t xml:space="preserve">or sanctuary in Europe, over time </w:t>
      </w:r>
      <w:r w:rsidRPr="00CC107D">
        <w:rPr>
          <w:rStyle w:val="StyleUnderline"/>
          <w:highlight w:val="cyan"/>
        </w:rPr>
        <w:t>the refugees may be disenfranchised and</w:t>
      </w:r>
      <w:r w:rsidRPr="008A2218">
        <w:rPr>
          <w:rStyle w:val="StyleUnderline"/>
        </w:rPr>
        <w:t xml:space="preserve"> become </w:t>
      </w:r>
      <w:r w:rsidRPr="00CC107D">
        <w:rPr>
          <w:rStyle w:val="StyleUnderline"/>
          <w:highlight w:val="cyan"/>
        </w:rPr>
        <w:t>alienated.</w:t>
      </w:r>
      <w:r w:rsidRPr="00C170D7">
        <w:rPr>
          <w:sz w:val="16"/>
        </w:rPr>
        <w:t xml:space="preserve"> We’ve seen this movie before, where </w:t>
      </w:r>
      <w:r w:rsidRPr="00CC107D">
        <w:rPr>
          <w:rStyle w:val="StyleUnderline"/>
          <w:highlight w:val="cyan"/>
        </w:rPr>
        <w:t>anger and disaffection fester, creating “</w:t>
      </w:r>
      <w:r w:rsidRPr="008A2218">
        <w:rPr>
          <w:rStyle w:val="StyleUnderline"/>
        </w:rPr>
        <w:t xml:space="preserve">suspect </w:t>
      </w:r>
      <w:r w:rsidRPr="00CC107D">
        <w:rPr>
          <w:rStyle w:val="StyleUnderline"/>
          <w:highlight w:val="cyan"/>
        </w:rPr>
        <w:t>communities” that</w:t>
      </w:r>
      <w:r w:rsidRPr="008A2218">
        <w:rPr>
          <w:rStyle w:val="StyleUnderline"/>
        </w:rPr>
        <w:t xml:space="preserve"> do not cooperate with law enforcement and security agencies and </w:t>
      </w:r>
      <w:r w:rsidRPr="00CC107D">
        <w:rPr>
          <w:rStyle w:val="StyleUnderline"/>
          <w:highlight w:val="cyan"/>
        </w:rPr>
        <w:t>allow terrorists to recruit and operate</w:t>
      </w:r>
      <w:r w:rsidRPr="008A2218">
        <w:rPr>
          <w:rStyle w:val="StyleUnderline"/>
        </w:rPr>
        <w:t xml:space="preserve"> with little interference.</w:t>
      </w:r>
      <w:r>
        <w:rPr>
          <w:rStyle w:val="StyleUnderline"/>
        </w:rPr>
        <w:t xml:space="preserve"> </w:t>
      </w:r>
      <w:r w:rsidRPr="00C170D7">
        <w:rPr>
          <w:sz w:val="16"/>
        </w:rPr>
        <w:t xml:space="preserve">The actual </w:t>
      </w:r>
      <w:r w:rsidRPr="00CC107D">
        <w:rPr>
          <w:rStyle w:val="StyleUnderline"/>
          <w:highlight w:val="cyan"/>
        </w:rPr>
        <w:t>security risks</w:t>
      </w:r>
      <w:r w:rsidRPr="00C170D7">
        <w:rPr>
          <w:sz w:val="16"/>
        </w:rPr>
        <w:t xml:space="preserve"> now are low, but the </w:t>
      </w:r>
      <w:r w:rsidRPr="00C170D7">
        <w:rPr>
          <w:rStyle w:val="StyleUnderline"/>
        </w:rPr>
        <w:t xml:space="preserve">potential ones </w:t>
      </w:r>
      <w:r w:rsidRPr="00CC107D">
        <w:rPr>
          <w:rStyle w:val="StyleUnderline"/>
          <w:highlight w:val="cyan"/>
        </w:rPr>
        <w:t>are considerable if the</w:t>
      </w:r>
      <w:r w:rsidRPr="008A2218">
        <w:rPr>
          <w:rStyle w:val="StyleUnderline"/>
        </w:rPr>
        <w:t xml:space="preserve"> refugee </w:t>
      </w:r>
      <w:r w:rsidRPr="00CC107D">
        <w:rPr>
          <w:rStyle w:val="StyleUnderline"/>
          <w:highlight w:val="cyan"/>
        </w:rPr>
        <w:t>crisis is handled poorly</w:t>
      </w:r>
      <w:r w:rsidRPr="008A2218">
        <w:rPr>
          <w:rStyle w:val="StyleUnderline"/>
        </w:rPr>
        <w:t xml:space="preserve">. Policing, service provision, and local governance in general need to be provided for the long term. </w:t>
      </w:r>
      <w:r w:rsidRPr="00C170D7">
        <w:rPr>
          <w:rStyle w:val="StyleUnderline"/>
        </w:rPr>
        <w:t>The worst thing</w:t>
      </w:r>
      <w:r w:rsidRPr="008A2218">
        <w:rPr>
          <w:rStyle w:val="StyleUnderline"/>
        </w:rPr>
        <w:t xml:space="preserve"> European countries could do would be to invite in hundreds of thousands of refugees in a fit of sympathy and then lose interest or become hostile, starving them of support and vilifying them politically, creating a self-fulfilling prophecy</w:t>
      </w:r>
    </w:p>
    <w:p w:rsidR="00CB7073" w:rsidRPr="00CB7073" w:rsidRDefault="00CB7073" w:rsidP="00CB7073"/>
    <w:p w:rsidR="00CB7073" w:rsidRDefault="00CB7073" w:rsidP="00CB7073">
      <w:pPr>
        <w:pStyle w:val="Heading3"/>
      </w:pPr>
      <w:r>
        <w:t>AT: Not Targeting U.S.</w:t>
      </w:r>
    </w:p>
    <w:p w:rsidR="00CB7073" w:rsidRDefault="00CB7073" w:rsidP="00CB7073">
      <w:pPr>
        <w:pStyle w:val="Heading4"/>
      </w:pPr>
      <w:r>
        <w:t>Terrorist continue to pose a threat to the US – Al Qaida and ISIS are focusing on US attacks</w:t>
      </w:r>
    </w:p>
    <w:p w:rsidR="00CB7073" w:rsidRDefault="00CB7073" w:rsidP="00CB7073">
      <w:r w:rsidRPr="001A3ADB">
        <w:rPr>
          <w:rStyle w:val="Style13ptBold"/>
        </w:rPr>
        <w:t>Coats</w:t>
      </w:r>
      <w:r w:rsidRPr="00183F3A">
        <w:t xml:space="preserve"> </w:t>
      </w:r>
      <w:r w:rsidRPr="001A3ADB">
        <w:rPr>
          <w:rStyle w:val="Style13ptBold"/>
        </w:rPr>
        <w:t>18</w:t>
      </w:r>
      <w:r w:rsidRPr="00183F3A">
        <w:t>, Daniel R. Coats, Director of National intelligence, 2-13-18, WORLDWIDE THREAT ASSESSMENT of the US INTELLIGENCE COMMUNITY, https://www.dni.gov/files/documents/Newsroom/Testimonies/2018-ATA---Unclassified-SSCI.pdf</w:t>
      </w:r>
    </w:p>
    <w:p w:rsidR="00CB7073" w:rsidRPr="00CB7073" w:rsidRDefault="00CB7073" w:rsidP="00CB7073">
      <w:pPr>
        <w:rPr>
          <w:sz w:val="16"/>
        </w:rPr>
      </w:pPr>
      <w:r w:rsidRPr="001A3ADB">
        <w:rPr>
          <w:sz w:val="16"/>
        </w:rPr>
        <w:t xml:space="preserve">ISIS We assess that </w:t>
      </w:r>
      <w:r w:rsidRPr="00794F62">
        <w:rPr>
          <w:rStyle w:val="StyleUnderline"/>
        </w:rPr>
        <w:t>ISIS is also using chemicals as a means of warfare</w:t>
      </w:r>
      <w:r w:rsidRPr="001A3ADB">
        <w:rPr>
          <w:sz w:val="16"/>
        </w:rPr>
        <w:t xml:space="preserve">. The OPCW-UN JIM concluded that ISIS used sulfur mustard in two attacks in 2015 and 2016, and we assess that it has used chemical weapons in numerous other attacks in Iraq and Syria. 9 TERRORISM Sunni </w:t>
      </w:r>
      <w:r w:rsidRPr="00CC107D">
        <w:rPr>
          <w:rStyle w:val="StyleUnderline"/>
          <w:highlight w:val="cyan"/>
        </w:rPr>
        <w:t>violent extremists</w:t>
      </w:r>
      <w:r w:rsidRPr="001A3ADB">
        <w:rPr>
          <w:sz w:val="16"/>
        </w:rPr>
        <w:t>—most notably ISIS and al-</w:t>
      </w:r>
      <w:proofErr w:type="spellStart"/>
      <w:proofErr w:type="gramStart"/>
      <w:r w:rsidRPr="001A3ADB">
        <w:rPr>
          <w:sz w:val="16"/>
        </w:rPr>
        <w:t>Qa‘</w:t>
      </w:r>
      <w:proofErr w:type="gramEnd"/>
      <w:r w:rsidRPr="001A3ADB">
        <w:rPr>
          <w:sz w:val="16"/>
        </w:rPr>
        <w:t>ida</w:t>
      </w:r>
      <w:proofErr w:type="spellEnd"/>
      <w:r w:rsidRPr="001A3ADB">
        <w:rPr>
          <w:sz w:val="16"/>
        </w:rPr>
        <w:t>—</w:t>
      </w:r>
      <w:r w:rsidRPr="00CC107D">
        <w:rPr>
          <w:rStyle w:val="StyleUnderline"/>
          <w:highlight w:val="cyan"/>
        </w:rPr>
        <w:t>pose continuing terrorist threats to US interests</w:t>
      </w:r>
      <w:r w:rsidRPr="00794F62">
        <w:rPr>
          <w:rStyle w:val="StyleUnderline"/>
        </w:rPr>
        <w:t xml:space="preserve"> and partners worldwide</w:t>
      </w:r>
      <w:r w:rsidRPr="001A3ADB">
        <w:rPr>
          <w:sz w:val="16"/>
        </w:rPr>
        <w:t xml:space="preserve">, while US-based </w:t>
      </w:r>
      <w:r w:rsidRPr="00794F62">
        <w:rPr>
          <w:rStyle w:val="StyleUnderline"/>
        </w:rPr>
        <w:t>homegrown violent extremists (HVEs) will remain</w:t>
      </w:r>
      <w:r>
        <w:rPr>
          <w:rStyle w:val="StyleUnderline"/>
        </w:rPr>
        <w:t xml:space="preserve"> </w:t>
      </w:r>
      <w:r w:rsidRPr="00794F62">
        <w:rPr>
          <w:rStyle w:val="StyleUnderline"/>
        </w:rPr>
        <w:t>the most prevalent Sunni violent extremist threat in the United States.</w:t>
      </w:r>
      <w:r w:rsidRPr="001A3ADB">
        <w:rPr>
          <w:sz w:val="16"/>
        </w:rPr>
        <w:t xml:space="preserve"> Iran and its strategic partner Lebanese </w:t>
      </w:r>
      <w:proofErr w:type="spellStart"/>
      <w:r w:rsidRPr="001A3ADB">
        <w:rPr>
          <w:sz w:val="16"/>
        </w:rPr>
        <w:t>Hizballah</w:t>
      </w:r>
      <w:proofErr w:type="spellEnd"/>
      <w:r w:rsidRPr="001A3ADB">
        <w:rPr>
          <w:sz w:val="16"/>
        </w:rPr>
        <w:t xml:space="preserve"> also pose a persistent threat to the United States and its partners worldwide. Sunni Violent Extremism Sunni </w:t>
      </w:r>
      <w:r w:rsidRPr="00794F62">
        <w:rPr>
          <w:rStyle w:val="StyleUnderline"/>
        </w:rPr>
        <w:t xml:space="preserve">violent </w:t>
      </w:r>
      <w:r w:rsidRPr="00CC107D">
        <w:rPr>
          <w:rStyle w:val="StyleUnderline"/>
          <w:highlight w:val="cyan"/>
        </w:rPr>
        <w:t>extremists are still intent on attacking the US</w:t>
      </w:r>
      <w:r w:rsidRPr="00794F62">
        <w:rPr>
          <w:rStyle w:val="StyleUnderline"/>
        </w:rPr>
        <w:t xml:space="preserve"> homeland and US interests overseas</w:t>
      </w:r>
      <w:r w:rsidRPr="001A3ADB">
        <w:rPr>
          <w:sz w:val="16"/>
        </w:rPr>
        <w:t xml:space="preserve">, but their attacks will be most frequent in or near conflict zones or against enemies that are more easily accessible. </w:t>
      </w:r>
      <w:r w:rsidRPr="001A3ADB">
        <w:rPr>
          <w:sz w:val="16"/>
        </w:rPr>
        <w:t xml:space="preserve"> Sunni violent extremist groups are geographically diverse; they are likely to exploit conflict zones in the Middle East, Africa, and Asia, where they can co-mingle terrorism and insurgency. </w:t>
      </w:r>
      <w:r w:rsidRPr="001A3ADB">
        <w:rPr>
          <w:sz w:val="16"/>
        </w:rPr>
        <w:t> ISIS and al-</w:t>
      </w:r>
      <w:proofErr w:type="spellStart"/>
      <w:proofErr w:type="gramStart"/>
      <w:r w:rsidRPr="001A3ADB">
        <w:rPr>
          <w:sz w:val="16"/>
        </w:rPr>
        <w:t>Qa‘</w:t>
      </w:r>
      <w:proofErr w:type="gramEnd"/>
      <w:r w:rsidRPr="001A3ADB">
        <w:rPr>
          <w:sz w:val="16"/>
        </w:rPr>
        <w:t>ida</w:t>
      </w:r>
      <w:proofErr w:type="spellEnd"/>
      <w:r w:rsidRPr="001A3ADB">
        <w:rPr>
          <w:sz w:val="16"/>
        </w:rPr>
        <w:t xml:space="preserve"> and their respective networks will be persistent threats, as will groups not subordinate to them, such as the </w:t>
      </w:r>
      <w:proofErr w:type="spellStart"/>
      <w:r w:rsidRPr="001A3ADB">
        <w:rPr>
          <w:sz w:val="16"/>
        </w:rPr>
        <w:t>Haqqani</w:t>
      </w:r>
      <w:proofErr w:type="spellEnd"/>
      <w:r w:rsidRPr="001A3ADB">
        <w:rPr>
          <w:sz w:val="16"/>
        </w:rPr>
        <w:t xml:space="preserve"> Taliban Network. ISIS Over the next year, we expect that </w:t>
      </w:r>
      <w:r w:rsidRPr="00CC107D">
        <w:rPr>
          <w:rStyle w:val="StyleUnderline"/>
          <w:highlight w:val="cyan"/>
        </w:rPr>
        <w:t>ISIS is likely to focus on regrouping in</w:t>
      </w:r>
      <w:r w:rsidRPr="00794F62">
        <w:rPr>
          <w:rStyle w:val="StyleUnderline"/>
        </w:rPr>
        <w:t xml:space="preserve"> Iraq and </w:t>
      </w:r>
      <w:r w:rsidRPr="00CC107D">
        <w:rPr>
          <w:rStyle w:val="StyleUnderline"/>
          <w:highlight w:val="cyan"/>
        </w:rPr>
        <w:t>Syria, enhancing</w:t>
      </w:r>
      <w:r w:rsidRPr="00794F62">
        <w:rPr>
          <w:rStyle w:val="StyleUnderline"/>
        </w:rPr>
        <w:t xml:space="preserve"> its</w:t>
      </w:r>
      <w:r>
        <w:rPr>
          <w:rStyle w:val="StyleUnderline"/>
        </w:rPr>
        <w:t xml:space="preserve"> </w:t>
      </w:r>
      <w:r w:rsidRPr="00CC107D">
        <w:rPr>
          <w:rStyle w:val="StyleUnderline"/>
          <w:highlight w:val="cyan"/>
        </w:rPr>
        <w:t>global presence,</w:t>
      </w:r>
      <w:r w:rsidRPr="00794F62">
        <w:rPr>
          <w:rStyle w:val="StyleUnderline"/>
        </w:rPr>
        <w:t xml:space="preserve"> championing its cause</w:t>
      </w:r>
      <w:r w:rsidRPr="00CC107D">
        <w:rPr>
          <w:rStyle w:val="StyleUnderline"/>
          <w:highlight w:val="cyan"/>
        </w:rPr>
        <w:t>, planning international attacks, and encouraging</w:t>
      </w:r>
      <w:r w:rsidRPr="00794F62">
        <w:rPr>
          <w:rStyle w:val="StyleUnderline"/>
        </w:rPr>
        <w:t xml:space="preserve"> its </w:t>
      </w:r>
      <w:r w:rsidRPr="00CC107D">
        <w:rPr>
          <w:rStyle w:val="StyleUnderline"/>
          <w:highlight w:val="cyan"/>
        </w:rPr>
        <w:t>members an</w:t>
      </w:r>
      <w:r w:rsidRPr="00794F62">
        <w:rPr>
          <w:rStyle w:val="StyleUnderline"/>
        </w:rPr>
        <w:t>d</w:t>
      </w:r>
      <w:r>
        <w:rPr>
          <w:rStyle w:val="StyleUnderline"/>
        </w:rPr>
        <w:t xml:space="preserve"> </w:t>
      </w:r>
      <w:r w:rsidRPr="00794F62">
        <w:rPr>
          <w:rStyle w:val="StyleUnderline"/>
        </w:rPr>
        <w:t xml:space="preserve">sympathizers </w:t>
      </w:r>
      <w:r w:rsidRPr="00CC107D">
        <w:rPr>
          <w:rStyle w:val="StyleUnderline"/>
          <w:highlight w:val="cyan"/>
        </w:rPr>
        <w:t>to attack in their home countries</w:t>
      </w:r>
      <w:r w:rsidRPr="00794F62">
        <w:rPr>
          <w:rStyle w:val="StyleUnderline"/>
        </w:rPr>
        <w:t>.</w:t>
      </w:r>
      <w:r w:rsidRPr="001A3ADB">
        <w:rPr>
          <w:sz w:val="16"/>
        </w:rPr>
        <w:t xml:space="preserve"> ISIS’s claim of having a functioning caliphate that governs populations is all but thwarted. </w:t>
      </w:r>
      <w:r w:rsidRPr="001A3ADB">
        <w:rPr>
          <w:sz w:val="16"/>
        </w:rPr>
        <w:t xml:space="preserve"> ISIS core has started—and probably will maintain—a robust insurgency in Iraq and Syria as part of a long-term strategy to ultimately enable the reemergence of its so-called caliphate. This activity will challenge local CT efforts against the group and threaten US interests in the region. 10 </w:t>
      </w:r>
      <w:r w:rsidRPr="001A3ADB">
        <w:rPr>
          <w:sz w:val="16"/>
        </w:rPr>
        <w:t xml:space="preserve"> </w:t>
      </w:r>
      <w:r w:rsidRPr="00CC107D">
        <w:rPr>
          <w:rStyle w:val="StyleUnderline"/>
          <w:highlight w:val="cyan"/>
        </w:rPr>
        <w:t>ISIS</w:t>
      </w:r>
      <w:r w:rsidRPr="00794F62">
        <w:rPr>
          <w:rStyle w:val="StyleUnderline"/>
        </w:rPr>
        <w:t xml:space="preserve"> almost certainly </w:t>
      </w:r>
      <w:r w:rsidRPr="00CC107D">
        <w:rPr>
          <w:rStyle w:val="StyleUnderline"/>
          <w:highlight w:val="cyan"/>
        </w:rPr>
        <w:t>will</w:t>
      </w:r>
      <w:r w:rsidRPr="00794F62">
        <w:rPr>
          <w:rStyle w:val="StyleUnderline"/>
        </w:rPr>
        <w:t xml:space="preserve"> continue to </w:t>
      </w:r>
      <w:r w:rsidRPr="00CC107D">
        <w:rPr>
          <w:rStyle w:val="StyleUnderline"/>
          <w:highlight w:val="cyan"/>
        </w:rPr>
        <w:t>give priority to transnational</w:t>
      </w:r>
      <w:r w:rsidRPr="00794F62">
        <w:rPr>
          <w:rStyle w:val="StyleUnderline"/>
        </w:rPr>
        <w:t xml:space="preserve"> terrorist </w:t>
      </w:r>
      <w:r w:rsidRPr="00CC107D">
        <w:rPr>
          <w:rStyle w:val="StyleUnderline"/>
          <w:highlight w:val="cyan"/>
        </w:rPr>
        <w:t>attacks</w:t>
      </w:r>
      <w:r w:rsidRPr="001A3ADB">
        <w:rPr>
          <w:sz w:val="16"/>
        </w:rPr>
        <w:t xml:space="preserve">. Its leadership probably assesses that, if ISIS-linked attacks continue to dominate public discourse, the group’s narrative will be buoyed, it will be difficult for the counter-ISIS coalition to portray the group as defeated, and the coalition’s will to fight will ultimately weaken. </w:t>
      </w:r>
      <w:r w:rsidRPr="001A3ADB">
        <w:rPr>
          <w:sz w:val="16"/>
        </w:rPr>
        <w:t> Outside Iraq and Syria, ISIS’s goal of fostering interconnectivity and resiliency among its global branches and networks probably will result in local and, in some cases, regional attack plans. Al-</w:t>
      </w:r>
      <w:proofErr w:type="spellStart"/>
      <w:proofErr w:type="gramStart"/>
      <w:r w:rsidRPr="001A3ADB">
        <w:rPr>
          <w:sz w:val="16"/>
        </w:rPr>
        <w:t>Qa‘</w:t>
      </w:r>
      <w:proofErr w:type="gramEnd"/>
      <w:r w:rsidRPr="00CC107D">
        <w:rPr>
          <w:sz w:val="16"/>
          <w:highlight w:val="cyan"/>
        </w:rPr>
        <w:t>ida</w:t>
      </w:r>
      <w:proofErr w:type="spellEnd"/>
      <w:r w:rsidRPr="00CC107D">
        <w:rPr>
          <w:sz w:val="16"/>
          <w:highlight w:val="cyan"/>
        </w:rPr>
        <w:t xml:space="preserve"> </w:t>
      </w:r>
      <w:r w:rsidRPr="00CC107D">
        <w:rPr>
          <w:rStyle w:val="StyleUnderline"/>
          <w:highlight w:val="cyan"/>
        </w:rPr>
        <w:t>A</w:t>
      </w:r>
      <w:r w:rsidRPr="00CC107D">
        <w:rPr>
          <w:sz w:val="16"/>
          <w:highlight w:val="cyan"/>
        </w:rPr>
        <w:t>l</w:t>
      </w:r>
      <w:r w:rsidRPr="00CC107D">
        <w:rPr>
          <w:rStyle w:val="StyleUnderline"/>
          <w:highlight w:val="cyan"/>
        </w:rPr>
        <w:t>-</w:t>
      </w:r>
      <w:proofErr w:type="spellStart"/>
      <w:r w:rsidRPr="00CC107D">
        <w:rPr>
          <w:rStyle w:val="StyleUnderline"/>
          <w:highlight w:val="cyan"/>
        </w:rPr>
        <w:t>Qa‘ida</w:t>
      </w:r>
      <w:proofErr w:type="spellEnd"/>
      <w:r w:rsidRPr="00794F62">
        <w:rPr>
          <w:rStyle w:val="StyleUnderline"/>
        </w:rPr>
        <w:t xml:space="preserve"> almost certainly </w:t>
      </w:r>
      <w:r w:rsidRPr="00CC107D">
        <w:rPr>
          <w:rStyle w:val="StyleUnderline"/>
          <w:highlight w:val="cyan"/>
        </w:rPr>
        <w:t>will remain a major actor</w:t>
      </w:r>
      <w:r w:rsidRPr="00794F62">
        <w:rPr>
          <w:rStyle w:val="StyleUnderline"/>
        </w:rPr>
        <w:t xml:space="preserve"> in global terrorism because of the combined staying</w:t>
      </w:r>
      <w:r>
        <w:rPr>
          <w:rStyle w:val="StyleUnderline"/>
        </w:rPr>
        <w:t xml:space="preserve"> </w:t>
      </w:r>
      <w:r w:rsidRPr="00794F62">
        <w:rPr>
          <w:rStyle w:val="StyleUnderline"/>
        </w:rPr>
        <w:t>power of its five affiliates.</w:t>
      </w:r>
      <w:r w:rsidRPr="001A3ADB">
        <w:rPr>
          <w:sz w:val="16"/>
        </w:rPr>
        <w:t xml:space="preserve"> The primary threat to US and Western interests from al-</w:t>
      </w:r>
      <w:proofErr w:type="spellStart"/>
      <w:proofErr w:type="gramStart"/>
      <w:r w:rsidRPr="001A3ADB">
        <w:rPr>
          <w:sz w:val="16"/>
        </w:rPr>
        <w:t>Qa‘</w:t>
      </w:r>
      <w:proofErr w:type="gramEnd"/>
      <w:r w:rsidRPr="001A3ADB">
        <w:rPr>
          <w:sz w:val="16"/>
        </w:rPr>
        <w:t>ida’s</w:t>
      </w:r>
      <w:proofErr w:type="spellEnd"/>
      <w:r w:rsidRPr="001A3ADB">
        <w:rPr>
          <w:sz w:val="16"/>
        </w:rPr>
        <w:t xml:space="preserve"> global network through 2018 will be in or near affiliates’ operating areas. Not all affiliates will have the intent and capability to pursue or inspire attacks in the US homeland or elsewhere in the West. </w:t>
      </w:r>
      <w:r w:rsidRPr="001A3ADB">
        <w:rPr>
          <w:sz w:val="16"/>
        </w:rPr>
        <w:t> Al-</w:t>
      </w:r>
      <w:proofErr w:type="spellStart"/>
      <w:proofErr w:type="gramStart"/>
      <w:r w:rsidRPr="001A3ADB">
        <w:rPr>
          <w:sz w:val="16"/>
        </w:rPr>
        <w:t>Qa‘</w:t>
      </w:r>
      <w:proofErr w:type="gramEnd"/>
      <w:r w:rsidRPr="001A3ADB">
        <w:rPr>
          <w:sz w:val="16"/>
        </w:rPr>
        <w:t>ida’s</w:t>
      </w:r>
      <w:proofErr w:type="spellEnd"/>
      <w:r w:rsidRPr="001A3ADB">
        <w:rPr>
          <w:sz w:val="16"/>
        </w:rPr>
        <w:t xml:space="preserve"> affiliates probably will continue to dedicate most of their resources to local activity, including participating in ongoing conflicts in Afghanistan, Somalia, Syria, and Yemen, as well as attacking regional actors and populations in other parts of Africa, Asia, and the Middle East. </w:t>
      </w:r>
      <w:r w:rsidRPr="001A3ADB">
        <w:rPr>
          <w:sz w:val="16"/>
        </w:rPr>
        <w:t xml:space="preserve"> </w:t>
      </w:r>
      <w:r w:rsidRPr="00CC107D">
        <w:rPr>
          <w:rStyle w:val="StyleUnderline"/>
          <w:highlight w:val="cyan"/>
        </w:rPr>
        <w:t>Al-</w:t>
      </w:r>
      <w:proofErr w:type="spellStart"/>
      <w:proofErr w:type="gramStart"/>
      <w:r w:rsidRPr="00CC107D">
        <w:rPr>
          <w:rStyle w:val="StyleUnderline"/>
          <w:highlight w:val="cyan"/>
        </w:rPr>
        <w:t>Qa‘</w:t>
      </w:r>
      <w:proofErr w:type="gramEnd"/>
      <w:r w:rsidRPr="00CC107D">
        <w:rPr>
          <w:rStyle w:val="StyleUnderline"/>
          <w:highlight w:val="cyan"/>
        </w:rPr>
        <w:t>ida</w:t>
      </w:r>
      <w:proofErr w:type="spellEnd"/>
      <w:r w:rsidRPr="00CC107D">
        <w:rPr>
          <w:rStyle w:val="StyleUnderline"/>
          <w:highlight w:val="cyan"/>
        </w:rPr>
        <w:t xml:space="preserve"> leaders</w:t>
      </w:r>
      <w:r w:rsidRPr="00794F62">
        <w:rPr>
          <w:rStyle w:val="StyleUnderline"/>
        </w:rPr>
        <w:t xml:space="preserve"> and affiliate media platforms almost certainly </w:t>
      </w:r>
      <w:r w:rsidRPr="00CC107D">
        <w:rPr>
          <w:rStyle w:val="StyleUnderline"/>
          <w:highlight w:val="cyan"/>
        </w:rPr>
        <w:t>will call for</w:t>
      </w:r>
      <w:r w:rsidRPr="00794F62">
        <w:rPr>
          <w:rStyle w:val="StyleUnderline"/>
        </w:rPr>
        <w:t xml:space="preserve"> followers to carry</w:t>
      </w:r>
      <w:r>
        <w:rPr>
          <w:rStyle w:val="StyleUnderline"/>
        </w:rPr>
        <w:t xml:space="preserve"> </w:t>
      </w:r>
      <w:r w:rsidRPr="00794F62">
        <w:rPr>
          <w:rStyle w:val="StyleUnderline"/>
        </w:rPr>
        <w:t xml:space="preserve">out </w:t>
      </w:r>
      <w:r w:rsidRPr="00CC107D">
        <w:rPr>
          <w:rStyle w:val="StyleUnderline"/>
          <w:highlight w:val="cyan"/>
        </w:rPr>
        <w:t>attacks in the West,</w:t>
      </w:r>
      <w:r w:rsidRPr="001A3ADB">
        <w:rPr>
          <w:sz w:val="16"/>
        </w:rPr>
        <w:t xml:space="preserve"> but their appeals probably will not create a spike in inspired attacks. The group’s messaging since at least 2010 has produced few such attacks.</w:t>
      </w:r>
    </w:p>
    <w:p w:rsidR="00CB7073" w:rsidRDefault="00CB7073" w:rsidP="00CB7073">
      <w:pPr>
        <w:pStyle w:val="Heading3"/>
      </w:pPr>
      <w:r>
        <w:t>AT: Vetting Solves</w:t>
      </w:r>
    </w:p>
    <w:p w:rsidR="00CB7073" w:rsidRDefault="00CB7073" w:rsidP="00CB7073">
      <w:pPr>
        <w:pStyle w:val="Heading4"/>
      </w:pPr>
      <w:r>
        <w:t>Not all Syrian refugees can be adequately vetted by US officials</w:t>
      </w:r>
    </w:p>
    <w:p w:rsidR="00CB7073" w:rsidRDefault="00CB7073" w:rsidP="00CB7073">
      <w:r w:rsidRPr="001A3ADB">
        <w:t>Jonathan S. Tobin, 1-11-2016, "The Syrian Misdirection Play," Commentary Magazine, https://www.commentarymagazine.com/foreign-policy/middle-east/syria/sotu-syria-refugees-misdirection-play/</w:t>
      </w:r>
    </w:p>
    <w:p w:rsidR="00CB7073" w:rsidRPr="00F80A6E" w:rsidRDefault="00CB7073" w:rsidP="00CB7073">
      <w:pPr>
        <w:rPr>
          <w:rStyle w:val="StyleUnderline"/>
        </w:rPr>
      </w:pPr>
      <w:r w:rsidRPr="00F80A6E">
        <w:rPr>
          <w:rStyle w:val="StyleUnderline"/>
        </w:rPr>
        <w:t>The problem with the Syrian refugees is that, unlike Hamo</w:t>
      </w:r>
      <w:r w:rsidRPr="00CC107D">
        <w:rPr>
          <w:rStyle w:val="StyleUnderline"/>
          <w:highlight w:val="cyan"/>
        </w:rPr>
        <w:t>, almost none</w:t>
      </w:r>
      <w:r w:rsidRPr="00F80A6E">
        <w:rPr>
          <w:rStyle w:val="StyleUnderline"/>
        </w:rPr>
        <w:t xml:space="preserve"> of them </w:t>
      </w:r>
      <w:r w:rsidRPr="00CC107D">
        <w:rPr>
          <w:rStyle w:val="StyleUnderline"/>
          <w:highlight w:val="cyan"/>
        </w:rPr>
        <w:t>can be adequately vetted</w:t>
      </w:r>
      <w:r w:rsidRPr="00F80A6E">
        <w:rPr>
          <w:rStyle w:val="StyleUnderline"/>
        </w:rPr>
        <w:t xml:space="preserve"> by U.S. authorities </w:t>
      </w:r>
      <w:r w:rsidRPr="00CC107D">
        <w:rPr>
          <w:rStyle w:val="StyleUnderline"/>
          <w:highlight w:val="cyan"/>
        </w:rPr>
        <w:t>prior to</w:t>
      </w:r>
      <w:r w:rsidRPr="00F80A6E">
        <w:rPr>
          <w:rStyle w:val="StyleUnderline"/>
        </w:rPr>
        <w:t xml:space="preserve"> their </w:t>
      </w:r>
      <w:r w:rsidRPr="00CC107D">
        <w:rPr>
          <w:rStyle w:val="StyleUnderline"/>
          <w:highlight w:val="cyan"/>
        </w:rPr>
        <w:t>entry</w:t>
      </w:r>
      <w:r w:rsidRPr="00F80A6E">
        <w:rPr>
          <w:rStyle w:val="StyleUnderline"/>
        </w:rPr>
        <w:t xml:space="preserve"> </w:t>
      </w:r>
      <w:r w:rsidRPr="001A3ADB">
        <w:t xml:space="preserve">(as the head of the FBI admitted in a rare instance of truth-telling from the administration), let alone be held up as an example of a new generation of those yearning to enjoy the fruits of American liberty. </w:t>
      </w:r>
      <w:r w:rsidRPr="00CC107D">
        <w:rPr>
          <w:rStyle w:val="StyleUnderline"/>
          <w:highlight w:val="cyan"/>
        </w:rPr>
        <w:t>While not all</w:t>
      </w:r>
      <w:r w:rsidRPr="00F80A6E">
        <w:rPr>
          <w:rStyle w:val="StyleUnderline"/>
        </w:rPr>
        <w:t xml:space="preserve"> Syrian refugees </w:t>
      </w:r>
      <w:r w:rsidRPr="00CC107D">
        <w:rPr>
          <w:rStyle w:val="StyleUnderline"/>
          <w:highlight w:val="cyan"/>
        </w:rPr>
        <w:t>are potential terrorists</w:t>
      </w:r>
      <w:r w:rsidRPr="00F80A6E">
        <w:rPr>
          <w:rStyle w:val="StyleUnderline"/>
        </w:rPr>
        <w:t xml:space="preserve">, it is virtually a given that </w:t>
      </w:r>
      <w:r w:rsidRPr="00CC107D">
        <w:rPr>
          <w:rStyle w:val="StyleUnderline"/>
          <w:highlight w:val="cyan"/>
        </w:rPr>
        <w:t>ISIS and other</w:t>
      </w:r>
      <w:r w:rsidRPr="00F80A6E">
        <w:rPr>
          <w:rStyle w:val="StyleUnderline"/>
        </w:rPr>
        <w:t xml:space="preserve"> radical </w:t>
      </w:r>
      <w:r w:rsidRPr="00CC107D">
        <w:rPr>
          <w:rStyle w:val="StyleUnderline"/>
          <w:highlight w:val="cyan"/>
        </w:rPr>
        <w:t>groups would attempt to infiltrate those seeking entry</w:t>
      </w:r>
      <w:r w:rsidRPr="00F80A6E">
        <w:rPr>
          <w:rStyle w:val="StyleUnderline"/>
        </w:rPr>
        <w:t xml:space="preserve"> to the United States since they are omnipresent in the refugee camps.</w:t>
      </w:r>
    </w:p>
    <w:p w:rsidR="00CB7073" w:rsidRDefault="00CB7073" w:rsidP="00CB7073">
      <w:pPr>
        <w:pStyle w:val="Heading2"/>
      </w:pPr>
      <w:r>
        <w:t>I/L—Bioterror</w:t>
      </w:r>
    </w:p>
    <w:p w:rsidR="008F5488" w:rsidRPr="008F5488" w:rsidRDefault="008F5488" w:rsidP="008F5488">
      <w:pPr>
        <w:pStyle w:val="Heading3"/>
      </w:pPr>
      <w:r>
        <w:t>2nc – yes bioterror risk</w:t>
      </w:r>
    </w:p>
    <w:p w:rsidR="00CB7073" w:rsidRPr="009E7084" w:rsidRDefault="00CB7073" w:rsidP="00CB7073">
      <w:pPr>
        <w:pStyle w:val="Heading4"/>
      </w:pPr>
      <w:r>
        <w:t>ISIS</w:t>
      </w:r>
      <w:r w:rsidRPr="009E7084">
        <w:t xml:space="preserve"> </w:t>
      </w:r>
      <w:r>
        <w:t>is getting bioweapons now</w:t>
      </w:r>
    </w:p>
    <w:p w:rsidR="00CB7073" w:rsidRPr="00AA02B2" w:rsidRDefault="00CB7073" w:rsidP="00CB7073">
      <w:r w:rsidRPr="003E45DF">
        <w:rPr>
          <w:rStyle w:val="Heading4Char"/>
        </w:rPr>
        <w:t>Metz 16</w:t>
      </w:r>
      <w:r w:rsidRPr="00AA02B2">
        <w:t xml:space="preserve"> [Steven is the U.S. Army Command and General Staff College and an adviser to political campaigns and elements of the intelligence community, Nov 18, "Will Biological Weapons Be Terrorism’s ‘Next Big Thing’?", World Politics Review, https://www.worldpoliticsreview.com/articles/20486/will-biological-weapons-be-terrorism-s-next-big-thing</w:t>
      </w:r>
      <w:r>
        <w:t>]</w:t>
      </w:r>
    </w:p>
    <w:p w:rsidR="00CB7073" w:rsidRDefault="00CB7073" w:rsidP="00CB7073">
      <w:pPr>
        <w:rPr>
          <w:rStyle w:val="StyleUnderline"/>
        </w:rPr>
      </w:pPr>
      <w:r w:rsidRPr="00FE4B4E">
        <w:rPr>
          <w:sz w:val="16"/>
        </w:rPr>
        <w:t>Movements like the self-proclaimed Islamic State must innovate or die. An insurgency is always weaker than the government or governments it faces, so it must make the most of its limited resources and whatever advantages it does enjoy. Often what it has in its favor is a lack of restraint and a willingness to carefully orchestrate violence to maximize its effects. That is why groups like the Islamic State rely on terrorism, using it to generate fear disproportionate to the resources it takes to execute an attack. In strategic terms</w:t>
      </w:r>
      <w:r w:rsidRPr="003E45DF">
        <w:rPr>
          <w:rStyle w:val="StyleUnderline"/>
        </w:rPr>
        <w:t xml:space="preserve">, </w:t>
      </w:r>
      <w:r w:rsidRPr="009E7084">
        <w:rPr>
          <w:rStyle w:val="StyleUnderline"/>
        </w:rPr>
        <w:t>terrorism is</w:t>
      </w:r>
      <w:r w:rsidRPr="00FE4B4E">
        <w:rPr>
          <w:sz w:val="16"/>
        </w:rPr>
        <w:t xml:space="preserve"> cheap but potentially </w:t>
      </w:r>
      <w:r w:rsidRPr="009E7084">
        <w:rPr>
          <w:rStyle w:val="StyleUnderline"/>
        </w:rPr>
        <w:t>effective</w:t>
      </w:r>
      <w:r w:rsidRPr="009E7084">
        <w:rPr>
          <w:sz w:val="16"/>
        </w:rPr>
        <w:t>,</w:t>
      </w:r>
      <w:r w:rsidRPr="00FE4B4E">
        <w:rPr>
          <w:sz w:val="16"/>
        </w:rPr>
        <w:t xml:space="preserve"> particularly if the victim overreacts. But like all terrorism-based movements, the Islamic State faces a persistent dilemma: </w:t>
      </w:r>
      <w:r w:rsidRPr="003E45DF">
        <w:rPr>
          <w:rStyle w:val="StyleUnderline"/>
        </w:rPr>
        <w:t xml:space="preserve">Over time, the ability of any specific form of </w:t>
      </w:r>
      <w:r w:rsidRPr="00CC107D">
        <w:rPr>
          <w:rStyle w:val="StyleUnderline"/>
          <w:highlight w:val="cyan"/>
        </w:rPr>
        <w:t>terrorism to produce fear declines as</w:t>
      </w:r>
      <w:r w:rsidRPr="00FE4B4E">
        <w:rPr>
          <w:sz w:val="16"/>
        </w:rPr>
        <w:t xml:space="preserve"> </w:t>
      </w:r>
      <w:r w:rsidRPr="003E45DF">
        <w:rPr>
          <w:rStyle w:val="StyleUnderline"/>
        </w:rPr>
        <w:t xml:space="preserve">potential </w:t>
      </w:r>
      <w:r w:rsidRPr="00CC107D">
        <w:rPr>
          <w:rStyle w:val="StyleUnderline"/>
          <w:highlight w:val="cyan"/>
        </w:rPr>
        <w:t>targets mentally adjust</w:t>
      </w:r>
      <w:r w:rsidRPr="00FE4B4E">
        <w:rPr>
          <w:sz w:val="16"/>
        </w:rPr>
        <w:t xml:space="preserve">. The first few instances of some horrific type of attack—a suicide bomb in a crowded market, for instance—produce extensive psychological effects, but the 20th, 50th or 100th time less so. This means that terrorist groups must constantly seek new forms of attacks to produce the fear they seek. This is where the Islamic State finds itself today. Horrific, well-publicized brutality against perceived enemies in Syria and Iraq promoted it from the “junior varsity” of violent Islamic extremists to the top tier. Once that happened, the group found that orchestrating or inspiring murder sprees in Europe, the United States and elsewhere elevated it even further, perversely augmenting its standing among violent, angry, alienated and, in many cases, mentally unbalanced Muslims around the world. But now it must up the ante again, finding new ways to create the fear it needs to fuel its strategy. Hence </w:t>
      </w:r>
      <w:r w:rsidRPr="003E45DF">
        <w:rPr>
          <w:rStyle w:val="StyleUnderline"/>
        </w:rPr>
        <w:t xml:space="preserve">the </w:t>
      </w:r>
      <w:r w:rsidRPr="00CC107D">
        <w:rPr>
          <w:rStyle w:val="StyleUnderline"/>
          <w:highlight w:val="cyan"/>
        </w:rPr>
        <w:t>Islamic State is innovating</w:t>
      </w:r>
      <w:r w:rsidRPr="00FE4B4E">
        <w:rPr>
          <w:sz w:val="16"/>
        </w:rPr>
        <w:t xml:space="preserve">, looking for “the next big thing” in terrorism. The problem is that it’s not easy to find effective new forms of terrorism after the 9/11 attacks, </w:t>
      </w:r>
      <w:r w:rsidRPr="003E45DF">
        <w:rPr>
          <w:rStyle w:val="StyleUnderline"/>
        </w:rPr>
        <w:t xml:space="preserve">which increased vigilance around and the world and led to extensive improvements in the counterterrorism, </w:t>
      </w:r>
      <w:r w:rsidRPr="00CC107D">
        <w:rPr>
          <w:rStyle w:val="StyleUnderline"/>
          <w:highlight w:val="cyan"/>
        </w:rPr>
        <w:t>homeland defense and intelligence capabilities of the nations</w:t>
      </w:r>
      <w:r w:rsidRPr="003E45DF">
        <w:rPr>
          <w:rStyle w:val="StyleUnderline"/>
        </w:rPr>
        <w:t xml:space="preserve"> that the </w:t>
      </w:r>
      <w:r w:rsidRPr="00CC107D">
        <w:rPr>
          <w:rStyle w:val="StyleUnderline"/>
          <w:highlight w:val="cyan"/>
        </w:rPr>
        <w:t>Islamic State</w:t>
      </w:r>
      <w:r w:rsidRPr="003E45DF">
        <w:rPr>
          <w:rStyle w:val="StyleUnderline"/>
        </w:rPr>
        <w:t xml:space="preserve"> might </w:t>
      </w:r>
      <w:r w:rsidRPr="00CC107D">
        <w:rPr>
          <w:rStyle w:val="StyleUnderline"/>
          <w:highlight w:val="cyan"/>
        </w:rPr>
        <w:t>want to strike</w:t>
      </w:r>
      <w:r w:rsidRPr="00CC107D">
        <w:rPr>
          <w:sz w:val="16"/>
          <w:highlight w:val="cyan"/>
        </w:rPr>
        <w:t>.</w:t>
      </w:r>
      <w:r w:rsidRPr="00FE4B4E">
        <w:rPr>
          <w:sz w:val="16"/>
        </w:rPr>
        <w:t xml:space="preserve"> There is, though, one potential innovation that causes great concern among counterterrorism experts and policy experts: </w:t>
      </w:r>
      <w:r w:rsidRPr="003E45DF">
        <w:rPr>
          <w:rStyle w:val="StyleUnderline"/>
        </w:rPr>
        <w:t>biological terrorism</w:t>
      </w:r>
      <w:r w:rsidRPr="00FE4B4E">
        <w:rPr>
          <w:sz w:val="16"/>
        </w:rPr>
        <w:t xml:space="preserve">. Biological warfare has existed for thousands of years. During the Cold War, the capabilities for it reached new levels as the Soviet Union built a massive biological warfare capability. For a while the United States had its own offensive biological capability. Today, though, most nations have abandoned biological warfare. The Islamic State wants to get into the game. The ethical rationale for this is already in place. With its “end of days” ideology, the Islamic State believes that anything that advances its interests is acceptable, no matter how barbaric. This includes biological warfare. A laptop computer captured from the group in 2014, for instance, contained a fatwa from a Saudi cleric asserting that “it is permissible to use weapons of mass destruction.” In 2015, counterterrorism analysts noted increased discussion on jihadi social media about using the Ebola virus as a weapon. These indicators suggest that Islamic State strategists are looking for a biological warfare capability. As the group loses territory in Iraq and Syria, it will become even more determined to amplify the effects of the tools still available to it, </w:t>
      </w:r>
      <w:r w:rsidRPr="003E45DF">
        <w:rPr>
          <w:rStyle w:val="StyleUnderline"/>
        </w:rPr>
        <w:t xml:space="preserve">possibly by </w:t>
      </w:r>
      <w:r w:rsidRPr="00CC107D">
        <w:rPr>
          <w:rStyle w:val="StyleUnderline"/>
          <w:highlight w:val="cyan"/>
        </w:rPr>
        <w:t>pairing terrorism and biological warfare</w:t>
      </w:r>
      <w:r w:rsidRPr="00FE4B4E">
        <w:rPr>
          <w:sz w:val="16"/>
        </w:rPr>
        <w:t xml:space="preserve">. That’s the bad news. The good news is that the group does not yet seem to have an effective biological warfare capability. But it is looking for one. Some of its efforts are low-tech. The laptop captured in 2014 contained a 19-page document on how to weaponize bubonic plague from infected animals. Security officials believe that rotting animal parts found in the backpack of an extremist linked to the 2016 Brussels attacks were intended to poison food or water supplies. This type of biological warfare has been around for millennia. While it can sow fear, it is rarely effective. The real fear among counterterrorism experts and policymakers is that the Islamic State might find a way to use modern technology to develop new-generation biological weapons that are much more effective than those made during the Cold War. The extremist movement already has </w:t>
      </w:r>
      <w:proofErr w:type="gramStart"/>
      <w:r w:rsidRPr="00FE4B4E">
        <w:rPr>
          <w:sz w:val="16"/>
        </w:rPr>
        <w:t>a number of</w:t>
      </w:r>
      <w:proofErr w:type="gramEnd"/>
      <w:r w:rsidRPr="00FE4B4E">
        <w:rPr>
          <w:sz w:val="16"/>
        </w:rPr>
        <w:t xml:space="preserve"> scientists on its payroll. In war-torn Iraq, Libya and </w:t>
      </w:r>
      <w:r w:rsidRPr="00CC107D">
        <w:rPr>
          <w:rStyle w:val="StyleUnderline"/>
          <w:highlight w:val="cyan"/>
        </w:rPr>
        <w:t>Syria,</w:t>
      </w:r>
      <w:r w:rsidRPr="00FE4B4E">
        <w:rPr>
          <w:rStyle w:val="StyleUnderline"/>
        </w:rPr>
        <w:t xml:space="preserve"> it </w:t>
      </w:r>
      <w:r w:rsidRPr="00CC107D">
        <w:rPr>
          <w:rStyle w:val="StyleUnderline"/>
          <w:highlight w:val="cyan"/>
        </w:rPr>
        <w:t>has access to</w:t>
      </w:r>
      <w:r w:rsidRPr="00FE4B4E">
        <w:rPr>
          <w:rStyle w:val="StyleUnderline"/>
        </w:rPr>
        <w:t xml:space="preserve"> the remnants of the </w:t>
      </w:r>
      <w:r w:rsidRPr="00CC107D">
        <w:rPr>
          <w:rStyle w:val="StyleUnderline"/>
          <w:highlight w:val="cyan"/>
        </w:rPr>
        <w:t>biological warfare programs</w:t>
      </w:r>
      <w:r w:rsidRPr="00FE4B4E">
        <w:rPr>
          <w:sz w:val="16"/>
        </w:rPr>
        <w:t xml:space="preserve"> that the Soviets helped Saddam Hussein, </w:t>
      </w:r>
      <w:proofErr w:type="spellStart"/>
      <w:r w:rsidRPr="00FE4B4E">
        <w:rPr>
          <w:sz w:val="16"/>
        </w:rPr>
        <w:t>Moammar</w:t>
      </w:r>
      <w:proofErr w:type="spellEnd"/>
      <w:r w:rsidRPr="00FE4B4E">
        <w:rPr>
          <w:sz w:val="16"/>
        </w:rPr>
        <w:t xml:space="preserve"> Gadhafi and Hafez al-Assad build. The next step might be genetically engineered bioweapons that are orders of magnitude more dangerous than the old weaponized natural pathogens like anthrax or small pox. New-generation biological weapons could prove safer to handle, easier to distribute, and much deadlier than their predecessors—just the thing for a desperate terrorist movement clinging to relevance as its “caliphate” dissolves. We know that the </w:t>
      </w:r>
      <w:r w:rsidRPr="00FE4B4E">
        <w:rPr>
          <w:rStyle w:val="StyleUnderline"/>
        </w:rPr>
        <w:t xml:space="preserve">Islamic State has demonstrated an interest in biological weapons and is clearly looking for more dramatic methods of terrorism. But the </w:t>
      </w:r>
      <w:r w:rsidRPr="00CC107D">
        <w:rPr>
          <w:rStyle w:val="StyleUnderline"/>
          <w:highlight w:val="cyan"/>
        </w:rPr>
        <w:t>U</w:t>
      </w:r>
      <w:r w:rsidRPr="00FE4B4E">
        <w:rPr>
          <w:rStyle w:val="StyleUnderline"/>
        </w:rPr>
        <w:t xml:space="preserve">nited </w:t>
      </w:r>
      <w:r w:rsidRPr="00CC107D">
        <w:rPr>
          <w:rStyle w:val="StyleUnderline"/>
          <w:highlight w:val="cyan"/>
        </w:rPr>
        <w:t>S</w:t>
      </w:r>
      <w:r w:rsidRPr="00FE4B4E">
        <w:rPr>
          <w:rStyle w:val="StyleUnderline"/>
        </w:rPr>
        <w:t xml:space="preserve">tates remains </w:t>
      </w:r>
      <w:r w:rsidRPr="00CC107D">
        <w:rPr>
          <w:rStyle w:val="StyleUnderline"/>
          <w:highlight w:val="cyan"/>
        </w:rPr>
        <w:t>unprepared for bioterrorism</w:t>
      </w:r>
      <w:r w:rsidRPr="00FE4B4E">
        <w:rPr>
          <w:sz w:val="16"/>
        </w:rPr>
        <w:t xml:space="preserve">, despite repeated warnings from national security experts. The final report of the 9/11 Commission considered terrorist </w:t>
      </w:r>
      <w:r w:rsidRPr="00CC107D">
        <w:rPr>
          <w:rStyle w:val="StyleUnderline"/>
          <w:highlight w:val="cyan"/>
        </w:rPr>
        <w:t>biological attacks more of a threat</w:t>
      </w:r>
      <w:r w:rsidRPr="00FE4B4E">
        <w:rPr>
          <w:rStyle w:val="StyleUnderline"/>
        </w:rPr>
        <w:t xml:space="preserve"> to the United States</w:t>
      </w:r>
      <w:r w:rsidRPr="00CC107D">
        <w:rPr>
          <w:rStyle w:val="StyleUnderline"/>
          <w:highlight w:val="cyan"/>
        </w:rPr>
        <w:t xml:space="preserve"> than nuclear ones</w:t>
      </w:r>
      <w:r w:rsidRPr="00FE4B4E">
        <w:rPr>
          <w:sz w:val="16"/>
        </w:rPr>
        <w:t xml:space="preserve">. In 2015, the </w:t>
      </w:r>
      <w:proofErr w:type="gramStart"/>
      <w:r w:rsidRPr="00FE4B4E">
        <w:rPr>
          <w:sz w:val="16"/>
        </w:rPr>
        <w:t>Blue Ribbon</w:t>
      </w:r>
      <w:proofErr w:type="gramEnd"/>
      <w:r w:rsidRPr="00FE4B4E">
        <w:rPr>
          <w:sz w:val="16"/>
        </w:rPr>
        <w:t xml:space="preserve"> Study Panel on Biodefense warned that the United States “does not afford the biological threat the same level of attention as it does other threats: There is no centralized leader for biodefense. </w:t>
      </w:r>
      <w:r w:rsidRPr="00FE4B4E">
        <w:rPr>
          <w:rStyle w:val="StyleUnderline"/>
        </w:rPr>
        <w:t xml:space="preserve">There is </w:t>
      </w:r>
      <w:r w:rsidRPr="00CC107D">
        <w:rPr>
          <w:rStyle w:val="StyleUnderline"/>
          <w:highlight w:val="cyan"/>
        </w:rPr>
        <w:t>no</w:t>
      </w:r>
      <w:r w:rsidRPr="00FE4B4E">
        <w:rPr>
          <w:rStyle w:val="StyleUnderline"/>
        </w:rPr>
        <w:t xml:space="preserve"> comprehensive national </w:t>
      </w:r>
      <w:r w:rsidRPr="00CC107D">
        <w:rPr>
          <w:rStyle w:val="StyleUnderline"/>
          <w:highlight w:val="cyan"/>
        </w:rPr>
        <w:t>strategic plan for</w:t>
      </w:r>
      <w:r w:rsidRPr="00FE4B4E">
        <w:rPr>
          <w:rStyle w:val="StyleUnderline"/>
        </w:rPr>
        <w:t xml:space="preserve"> </w:t>
      </w:r>
      <w:r w:rsidRPr="00CC107D">
        <w:rPr>
          <w:rStyle w:val="StyleUnderline"/>
          <w:highlight w:val="cyan"/>
        </w:rPr>
        <w:t>biodefense.</w:t>
      </w:r>
      <w:r w:rsidRPr="00FE4B4E">
        <w:rPr>
          <w:sz w:val="16"/>
        </w:rPr>
        <w:t xml:space="preserve"> There is no all-inclusive dedicated budget for biodefense.” And even as the threat from the Islamic State has grown, U.S. spending on public health and emergency preparedness has declined. </w:t>
      </w:r>
      <w:proofErr w:type="gramStart"/>
      <w:r w:rsidRPr="00FE4B4E">
        <w:rPr>
          <w:sz w:val="16"/>
        </w:rPr>
        <w:t>Certainly</w:t>
      </w:r>
      <w:proofErr w:type="gramEnd"/>
      <w:r w:rsidRPr="00FE4B4E">
        <w:rPr>
          <w:sz w:val="16"/>
        </w:rPr>
        <w:t xml:space="preserve"> there is much on the plate of American security strategists and political leaders, all crying out for attention and resources. Invariably some threats receive less priority than they should. Bioterrorism is one of them. The Islamic State is clearly motivated to use bioterrorism, and the 2014-2016 </w:t>
      </w:r>
      <w:r w:rsidRPr="00CC107D">
        <w:rPr>
          <w:rStyle w:val="StyleUnderline"/>
          <w:highlight w:val="cyan"/>
        </w:rPr>
        <w:t>Ebola crisis demonstrated</w:t>
      </w:r>
      <w:r w:rsidRPr="00FE4B4E">
        <w:rPr>
          <w:rStyle w:val="StyleUnderline"/>
        </w:rPr>
        <w:t xml:space="preserve"> the fear and economic </w:t>
      </w:r>
      <w:r w:rsidRPr="00CC107D">
        <w:rPr>
          <w:rStyle w:val="StyleUnderline"/>
          <w:highlight w:val="cyan"/>
        </w:rPr>
        <w:t>damage</w:t>
      </w:r>
      <w:r w:rsidRPr="00FE4B4E">
        <w:rPr>
          <w:rStyle w:val="StyleUnderline"/>
        </w:rPr>
        <w:t xml:space="preserve"> that a large-scale health crisis can cause. America’s leaders must give the bioterrorism threat the attention and resources it deserves. It will not go away on its own and will only get worse in the coming years.</w:t>
      </w:r>
    </w:p>
    <w:p w:rsidR="00CB7073" w:rsidRPr="007B6E9C" w:rsidRDefault="00CB7073" w:rsidP="00CB7073">
      <w:pPr>
        <w:pStyle w:val="Heading4"/>
      </w:pPr>
      <w:r w:rsidRPr="007B6E9C">
        <w:t>The expedited removal system is flawed --- questioning immigration fears</w:t>
      </w:r>
    </w:p>
    <w:p w:rsidR="00CB7073" w:rsidRDefault="00CB7073" w:rsidP="00CB7073">
      <w:r w:rsidRPr="00296ACA">
        <w:rPr>
          <w:rStyle w:val="Style13ptBold"/>
        </w:rPr>
        <w:t>Campos &amp; Friedland 14</w:t>
      </w:r>
      <w:r w:rsidRPr="00F95DD9">
        <w:t xml:space="preserve"> [Sara and Joan, Sara is a writer, lawyer, and consultant specializing in immigration and refugee issues and Joan is a graduate of Harvard Law School, "Mexican and Central American Asylum and Credible Fear Claims: Background and Context", </w:t>
      </w:r>
      <w:r>
        <w:t xml:space="preserve">May 2014, </w:t>
      </w:r>
      <w:r w:rsidRPr="00F95DD9">
        <w:t>American Immigration Council</w:t>
      </w:r>
      <w:r>
        <w:t>]</w:t>
      </w:r>
    </w:p>
    <w:p w:rsidR="00CB7073" w:rsidRDefault="00CB7073" w:rsidP="00CB7073">
      <w:pPr>
        <w:rPr>
          <w:sz w:val="16"/>
        </w:rPr>
      </w:pPr>
      <w:r w:rsidRPr="003A7876">
        <w:rPr>
          <w:sz w:val="16"/>
        </w:rPr>
        <w:t xml:space="preserve">Many of those same </w:t>
      </w:r>
      <w:r w:rsidRPr="00CC107D">
        <w:rPr>
          <w:rStyle w:val="StyleUnderline"/>
          <w:highlight w:val="cyan"/>
        </w:rPr>
        <w:t>flaws still plague</w:t>
      </w:r>
      <w:r w:rsidRPr="00FC792E">
        <w:rPr>
          <w:rStyle w:val="StyleUnderline"/>
        </w:rPr>
        <w:t xml:space="preserve"> </w:t>
      </w:r>
      <w:r w:rsidRPr="00CC107D">
        <w:rPr>
          <w:rStyle w:val="StyleUnderline"/>
          <w:highlight w:val="cyan"/>
        </w:rPr>
        <w:t>the expedited removal system</w:t>
      </w:r>
      <w:r w:rsidRPr="003A7876">
        <w:rPr>
          <w:sz w:val="16"/>
        </w:rPr>
        <w:t xml:space="preserve">. During telephonic interviews conducted in February 201472 and in correspondence, advocates reported that </w:t>
      </w:r>
      <w:r w:rsidRPr="00CC107D">
        <w:rPr>
          <w:rStyle w:val="StyleUnderline"/>
          <w:highlight w:val="cyan"/>
        </w:rPr>
        <w:t>asylum seekers face</w:t>
      </w:r>
      <w:r w:rsidRPr="00FC792E">
        <w:rPr>
          <w:rStyle w:val="StyleUnderline"/>
        </w:rPr>
        <w:t xml:space="preserve"> significant </w:t>
      </w:r>
      <w:r w:rsidRPr="00CC107D">
        <w:rPr>
          <w:rStyle w:val="StyleUnderline"/>
          <w:highlight w:val="cyan"/>
        </w:rPr>
        <w:t>hurdles</w:t>
      </w:r>
      <w:r w:rsidRPr="003A7876">
        <w:rPr>
          <w:sz w:val="16"/>
        </w:rPr>
        <w:t xml:space="preserve"> beginning </w:t>
      </w:r>
      <w:r w:rsidRPr="00CC107D">
        <w:rPr>
          <w:rStyle w:val="StyleUnderline"/>
          <w:highlight w:val="cyan"/>
        </w:rPr>
        <w:t>with</w:t>
      </w:r>
      <w:r w:rsidRPr="003A7876">
        <w:rPr>
          <w:sz w:val="16"/>
        </w:rPr>
        <w:t xml:space="preserve"> their initial </w:t>
      </w:r>
      <w:r w:rsidRPr="00FC792E">
        <w:rPr>
          <w:rStyle w:val="StyleUnderline"/>
        </w:rPr>
        <w:t xml:space="preserve">encounters with </w:t>
      </w:r>
      <w:r w:rsidRPr="00CC107D">
        <w:rPr>
          <w:rStyle w:val="StyleUnderline"/>
          <w:highlight w:val="cyan"/>
        </w:rPr>
        <w:t>CBP officers</w:t>
      </w:r>
      <w:r w:rsidRPr="003A7876">
        <w:rPr>
          <w:sz w:val="16"/>
        </w:rPr>
        <w:t xml:space="preserve"> and </w:t>
      </w:r>
      <w:r w:rsidRPr="00FC792E">
        <w:rPr>
          <w:rStyle w:val="StyleUnderline"/>
        </w:rPr>
        <w:t>continuing to their merit hearings in immigration court</w:t>
      </w:r>
      <w:r w:rsidRPr="003A7876">
        <w:rPr>
          <w:sz w:val="16"/>
        </w:rPr>
        <w:t xml:space="preserve">. We heard frequent complaints that </w:t>
      </w:r>
      <w:r w:rsidRPr="00CC107D">
        <w:rPr>
          <w:rStyle w:val="StyleUnderline"/>
          <w:highlight w:val="cyan"/>
        </w:rPr>
        <w:t>CBP officers</w:t>
      </w:r>
      <w:r w:rsidRPr="00FC792E">
        <w:rPr>
          <w:rStyle w:val="StyleUnderline"/>
        </w:rPr>
        <w:t xml:space="preserve"> often </w:t>
      </w:r>
      <w:r w:rsidRPr="00CC107D">
        <w:rPr>
          <w:rStyle w:val="StyleUnderline"/>
          <w:highlight w:val="cyan"/>
        </w:rPr>
        <w:t>dissuade people from</w:t>
      </w:r>
      <w:r w:rsidRPr="00FC792E">
        <w:rPr>
          <w:rStyle w:val="StyleUnderline"/>
        </w:rPr>
        <w:t xml:space="preserve"> seeking </w:t>
      </w:r>
      <w:r w:rsidRPr="00CC107D">
        <w:rPr>
          <w:rStyle w:val="StyleUnderline"/>
          <w:highlight w:val="cyan"/>
        </w:rPr>
        <w:t>asylum</w:t>
      </w:r>
      <w:r w:rsidRPr="00FC792E">
        <w:rPr>
          <w:rStyle w:val="StyleUnderline"/>
        </w:rPr>
        <w:t xml:space="preserve">, sometimes </w:t>
      </w:r>
      <w:r w:rsidRPr="00CC107D">
        <w:rPr>
          <w:rStyle w:val="StyleUnderline"/>
          <w:highlight w:val="cyan"/>
        </w:rPr>
        <w:t>berating and yelling at them</w:t>
      </w:r>
      <w:r w:rsidRPr="003A7876">
        <w:rPr>
          <w:sz w:val="16"/>
        </w:rPr>
        <w:t xml:space="preserve">. Some advocates complained that </w:t>
      </w:r>
      <w:r w:rsidRPr="00CC107D">
        <w:rPr>
          <w:rStyle w:val="StyleUnderline"/>
          <w:highlight w:val="cyan"/>
        </w:rPr>
        <w:t xml:space="preserve">clients were </w:t>
      </w:r>
      <w:r w:rsidRPr="00FC792E">
        <w:rPr>
          <w:rStyle w:val="StyleUnderline"/>
        </w:rPr>
        <w:t xml:space="preserve">harassed, </w:t>
      </w:r>
      <w:r w:rsidRPr="00CC107D">
        <w:rPr>
          <w:rStyle w:val="StyleUnderline"/>
          <w:highlight w:val="cyan"/>
        </w:rPr>
        <w:t>threatened</w:t>
      </w:r>
      <w:r w:rsidRPr="00FC792E">
        <w:rPr>
          <w:rStyle w:val="StyleUnderline"/>
        </w:rPr>
        <w:t xml:space="preserve"> </w:t>
      </w:r>
      <w:r w:rsidRPr="00CC107D">
        <w:rPr>
          <w:rStyle w:val="StyleUnderline"/>
          <w:highlight w:val="cyan"/>
        </w:rPr>
        <w:t>with separation</w:t>
      </w:r>
      <w:r w:rsidRPr="00FC792E">
        <w:rPr>
          <w:rStyle w:val="StyleUnderline"/>
        </w:rPr>
        <w:t xml:space="preserve"> from their families </w:t>
      </w:r>
      <w:r w:rsidRPr="00CC107D">
        <w:rPr>
          <w:rStyle w:val="StyleUnderline"/>
          <w:highlight w:val="cyan"/>
        </w:rPr>
        <w:t>or long detentions</w:t>
      </w:r>
      <w:r w:rsidRPr="00FC792E">
        <w:rPr>
          <w:rStyle w:val="StyleUnderline"/>
        </w:rPr>
        <w:t xml:space="preserve">, or </w:t>
      </w:r>
      <w:r w:rsidRPr="00CC107D">
        <w:rPr>
          <w:rStyle w:val="StyleUnderline"/>
          <w:highlight w:val="cyan"/>
        </w:rPr>
        <w:t>told</w:t>
      </w:r>
      <w:r w:rsidRPr="00FC792E">
        <w:rPr>
          <w:rStyle w:val="StyleUnderline"/>
        </w:rPr>
        <w:t xml:space="preserve"> that </w:t>
      </w:r>
      <w:r w:rsidRPr="00CC107D">
        <w:rPr>
          <w:rStyle w:val="StyleUnderline"/>
          <w:highlight w:val="cyan"/>
        </w:rPr>
        <w:t>their fears did not amount</w:t>
      </w:r>
      <w:r w:rsidRPr="00FC792E">
        <w:rPr>
          <w:rStyle w:val="StyleUnderline"/>
        </w:rPr>
        <w:t xml:space="preserve"> to asylum claims</w:t>
      </w:r>
      <w:r w:rsidRPr="003A7876">
        <w:rPr>
          <w:sz w:val="16"/>
        </w:rPr>
        <w:t xml:space="preserve">. El Paso private immigration attorney: “We’ve encountered people who say they expressed a fear of persecution and </w:t>
      </w:r>
      <w:r w:rsidRPr="00FC792E">
        <w:rPr>
          <w:rStyle w:val="StyleUnderline"/>
        </w:rPr>
        <w:t>were told by CBP that the U.S. doesn’t give Mexicans asylum, and they are turned back</w:t>
      </w:r>
      <w:r w:rsidRPr="003A7876">
        <w:rPr>
          <w:sz w:val="16"/>
        </w:rPr>
        <w:t>.” Florida non-profit organization attorney in facility where detainees are transferred from the border: “</w:t>
      </w:r>
      <w:r w:rsidRPr="00CC107D">
        <w:rPr>
          <w:rStyle w:val="StyleUnderline"/>
          <w:highlight w:val="cyan"/>
        </w:rPr>
        <w:t>CBP doesn’</w:t>
      </w:r>
      <w:r w:rsidRPr="00FC792E">
        <w:rPr>
          <w:rStyle w:val="StyleUnderline"/>
        </w:rPr>
        <w:t xml:space="preserve">t do its job and </w:t>
      </w:r>
      <w:r w:rsidRPr="00CC107D">
        <w:rPr>
          <w:rStyle w:val="StyleUnderline"/>
          <w:highlight w:val="cyan"/>
        </w:rPr>
        <w:t>ask the right questions</w:t>
      </w:r>
      <w:r w:rsidRPr="00FC792E">
        <w:rPr>
          <w:rStyle w:val="StyleUnderline"/>
        </w:rPr>
        <w:t xml:space="preserve"> about fear of return. </w:t>
      </w:r>
      <w:r w:rsidRPr="003A7876">
        <w:rPr>
          <w:sz w:val="16"/>
        </w:rPr>
        <w:t>People are removed under expedited removal and then come right back because they are afraid. Then they are only eligible for a reasonable fear interview and withholding of removal and are detained for a long time.”</w:t>
      </w:r>
    </w:p>
    <w:p w:rsidR="00CB7073" w:rsidRPr="00E11CE5" w:rsidRDefault="00CB7073" w:rsidP="00CB7073">
      <w:pPr>
        <w:pStyle w:val="Heading3"/>
      </w:pPr>
      <w:r>
        <w:t>at: checks to bioweapons</w:t>
      </w:r>
    </w:p>
    <w:p w:rsidR="00CB7073" w:rsidRDefault="00CB7073" w:rsidP="00CB7073">
      <w:pPr>
        <w:pStyle w:val="Heading4"/>
      </w:pPr>
      <w:r>
        <w:t>Biological agents are difficult to detect and stop</w:t>
      </w:r>
    </w:p>
    <w:p w:rsidR="00CB7073" w:rsidRPr="00E11CE5" w:rsidRDefault="00CB7073" w:rsidP="00CB7073">
      <w:r w:rsidRPr="00E11CE5">
        <w:t xml:space="preserve">LEONARD A. </w:t>
      </w:r>
      <w:r w:rsidRPr="00E11CE5">
        <w:rPr>
          <w:rStyle w:val="Style13ptBold"/>
        </w:rPr>
        <w:t>COLE</w:t>
      </w:r>
      <w:r w:rsidRPr="00E11CE5">
        <w:t>,</w:t>
      </w:r>
      <w:r>
        <w:t xml:space="preserve"> January </w:t>
      </w:r>
      <w:r w:rsidRPr="00E11CE5">
        <w:rPr>
          <w:rStyle w:val="Style13ptBold"/>
        </w:rPr>
        <w:t>2012</w:t>
      </w:r>
      <w:r>
        <w:t>,</w:t>
      </w:r>
      <w:r w:rsidRPr="00E11CE5">
        <w:t xml:space="preserve"> "Bioterrorism: Still a Threat to the United States – Combating Terrorism Center at West Point," Combating Terrorism Center at West Point, https://ctc.usma.edu/bioterrorism-still-a-threat-to-the-united-states/</w:t>
      </w:r>
    </w:p>
    <w:p w:rsidR="00CB7073" w:rsidRPr="00E11CE5" w:rsidRDefault="00CB7073" w:rsidP="00CB7073">
      <w:pPr>
        <w:rPr>
          <w:sz w:val="16"/>
        </w:rPr>
      </w:pPr>
      <w:r w:rsidRPr="00E11CE5">
        <w:rPr>
          <w:sz w:val="16"/>
        </w:rPr>
        <w:t xml:space="preserve">The tenth anniversary of the 9/11 attacks prompted reflections on the </w:t>
      </w:r>
      <w:proofErr w:type="gramStart"/>
      <w:r w:rsidRPr="00E11CE5">
        <w:rPr>
          <w:sz w:val="16"/>
        </w:rPr>
        <w:t>current status</w:t>
      </w:r>
      <w:proofErr w:type="gramEnd"/>
      <w:r w:rsidRPr="00E11CE5">
        <w:rPr>
          <w:sz w:val="16"/>
        </w:rPr>
        <w:t xml:space="preserve"> of the terrorism threat to the United States. One aspect of an assessment—the threat posed by biological weapons—is especially challenging because of the unique character of these weapons. A prime distinction is the fact that </w:t>
      </w:r>
      <w:r w:rsidRPr="00CC107D">
        <w:rPr>
          <w:rStyle w:val="StyleUnderline"/>
          <w:highlight w:val="cyan"/>
        </w:rPr>
        <w:t>exposure to minute quantities of</w:t>
      </w:r>
      <w:r w:rsidRPr="00E11CE5">
        <w:rPr>
          <w:rStyle w:val="StyleUnderline"/>
        </w:rPr>
        <w:t xml:space="preserve"> a </w:t>
      </w:r>
      <w:r w:rsidRPr="00CC107D">
        <w:rPr>
          <w:rStyle w:val="StyleUnderline"/>
          <w:highlight w:val="cyan"/>
        </w:rPr>
        <w:t>biological agent</w:t>
      </w:r>
      <w:r w:rsidRPr="00E11CE5">
        <w:rPr>
          <w:rStyle w:val="StyleUnderline"/>
        </w:rPr>
        <w:t xml:space="preserve"> may </w:t>
      </w:r>
      <w:r w:rsidRPr="00CC107D">
        <w:rPr>
          <w:rStyle w:val="StyleUnderline"/>
          <w:highlight w:val="cyan"/>
        </w:rPr>
        <w:t>go unnoticed</w:t>
      </w:r>
      <w:r w:rsidRPr="00E11CE5">
        <w:rPr>
          <w:rStyle w:val="StyleUnderline"/>
        </w:rPr>
        <w:t xml:space="preserve">, yet ultimately be the cause of disease and death. </w:t>
      </w:r>
      <w:r w:rsidRPr="00CC107D">
        <w:rPr>
          <w:rStyle w:val="StyleUnderline"/>
          <w:highlight w:val="cyan"/>
        </w:rPr>
        <w:t>The incubation period</w:t>
      </w:r>
      <w:r w:rsidRPr="00E11CE5">
        <w:rPr>
          <w:rStyle w:val="StyleUnderline"/>
        </w:rPr>
        <w:t xml:space="preserve"> of a microbial agent </w:t>
      </w:r>
      <w:r w:rsidRPr="00CC107D">
        <w:rPr>
          <w:rStyle w:val="StyleUnderline"/>
          <w:highlight w:val="cyan"/>
        </w:rPr>
        <w:t>can be days or weeks</w:t>
      </w:r>
      <w:r w:rsidRPr="00E11CE5">
        <w:rPr>
          <w:rStyle w:val="StyleUnderline"/>
        </w:rPr>
        <w:t xml:space="preserve">; unlike a bombing, knifing, or chemical dispersion, </w:t>
      </w:r>
      <w:r w:rsidRPr="00CC107D">
        <w:rPr>
          <w:rStyle w:val="StyleUnderline"/>
          <w:highlight w:val="cyan"/>
        </w:rPr>
        <w:t xml:space="preserve">a </w:t>
      </w:r>
      <w:proofErr w:type="spellStart"/>
      <w:r w:rsidRPr="00CC107D">
        <w:rPr>
          <w:rStyle w:val="StyleUnderline"/>
          <w:highlight w:val="cyan"/>
        </w:rPr>
        <w:t>bioattack</w:t>
      </w:r>
      <w:proofErr w:type="spellEnd"/>
      <w:r w:rsidRPr="00CC107D">
        <w:rPr>
          <w:rStyle w:val="StyleUnderline"/>
          <w:highlight w:val="cyan"/>
        </w:rPr>
        <w:t xml:space="preserve"> might not be recognized until long after</w:t>
      </w:r>
      <w:r w:rsidRPr="00E11CE5">
        <w:rPr>
          <w:rStyle w:val="StyleUnderline"/>
        </w:rPr>
        <w:t xml:space="preserve"> the agent’s </w:t>
      </w:r>
      <w:r w:rsidRPr="00CC107D">
        <w:rPr>
          <w:rStyle w:val="StyleUnderline"/>
          <w:highlight w:val="cyan"/>
        </w:rPr>
        <w:t>release</w:t>
      </w:r>
      <w:r w:rsidRPr="00E11CE5">
        <w:rPr>
          <w:rStyle w:val="StyleUnderline"/>
        </w:rPr>
        <w:t>. Accordingly, bioterrorism poses distinctive challenges for preparedness, protection, and response.</w:t>
      </w:r>
      <w:r>
        <w:rPr>
          <w:rStyle w:val="StyleUnderline"/>
        </w:rPr>
        <w:t xml:space="preserve"> </w:t>
      </w:r>
      <w:r w:rsidRPr="00E11CE5">
        <w:rPr>
          <w:sz w:val="16"/>
        </w:rPr>
        <w:t xml:space="preserve">The use of a pathogen for hostile purposes became a consuming concern to the American people soon after 9/11. About a half-dozen letters containing anthrax spores were mailed to journalists and politicians beginning one week after the jetliner attacks. Four letters with spores and threat messages eventually were recovered. All were postmarked Trenton, New Jersey, which meant that they had been processed at the postal distribution center in nearby Hamilton. Two letters were postmarked September 18, one addressed to Tom Brokaw at NBC-TV and another to the editor of the New York Post. The other two letters were stamped October 9 and addressed to Senators Thomas Daschle and Patrick Leahy. As people became infected in September, October and November, local responses revealed gaps in preparedness for a biological attack. For example, the first confirmation of an anthrax case was on October 4, more than two weeks after the initial letters were mailed. Retrospective assessments later indicated that by then nine people had already contracted the disease. </w:t>
      </w:r>
      <w:r w:rsidRPr="00E11CE5">
        <w:rPr>
          <w:rStyle w:val="StyleUnderline"/>
        </w:rPr>
        <w:t xml:space="preserve">Their </w:t>
      </w:r>
      <w:r w:rsidRPr="00CC107D">
        <w:rPr>
          <w:rStyle w:val="StyleUnderline"/>
          <w:highlight w:val="cyan"/>
        </w:rPr>
        <w:t>illness</w:t>
      </w:r>
      <w:r w:rsidRPr="00E11CE5">
        <w:rPr>
          <w:rStyle w:val="StyleUnderline"/>
        </w:rPr>
        <w:t xml:space="preserve"> previously </w:t>
      </w:r>
      <w:r w:rsidRPr="00CC107D">
        <w:rPr>
          <w:rStyle w:val="StyleUnderline"/>
          <w:highlight w:val="cyan"/>
        </w:rPr>
        <w:t>had been misidentified</w:t>
      </w:r>
      <w:r w:rsidRPr="00E11CE5">
        <w:rPr>
          <w:rStyle w:val="StyleUnderline"/>
        </w:rPr>
        <w:t xml:space="preserve"> because of faulty diagnoses or erroneous laboratory tests.</w:t>
      </w:r>
      <w:r w:rsidRPr="00E11CE5">
        <w:rPr>
          <w:sz w:val="16"/>
        </w:rPr>
        <w:t xml:space="preserve">1 In the end, at least 22 people had become infected, five of whom died. </w:t>
      </w:r>
      <w:r w:rsidRPr="00E11CE5">
        <w:rPr>
          <w:rStyle w:val="StyleUnderline"/>
        </w:rPr>
        <w:t xml:space="preserve">Meanwhile, </w:t>
      </w:r>
      <w:r w:rsidRPr="00CC107D">
        <w:rPr>
          <w:rStyle w:val="StyleUnderline"/>
          <w:highlight w:val="cyan"/>
        </w:rPr>
        <w:t>scores of buildings</w:t>
      </w:r>
      <w:r w:rsidRPr="00E11CE5">
        <w:rPr>
          <w:rStyle w:val="StyleUnderline"/>
        </w:rPr>
        <w:t xml:space="preserve"> were belatedly </w:t>
      </w:r>
      <w:r w:rsidRPr="00CC107D">
        <w:rPr>
          <w:rStyle w:val="StyleUnderline"/>
          <w:highlight w:val="cyan"/>
        </w:rPr>
        <w:t>found to be contaminated</w:t>
      </w:r>
      <w:r w:rsidRPr="00E11CE5">
        <w:rPr>
          <w:rStyle w:val="StyleUnderline"/>
        </w:rPr>
        <w:t xml:space="preserve"> with spores that had leaked from the letters</w:t>
      </w:r>
      <w:r w:rsidRPr="00E11CE5">
        <w:rPr>
          <w:sz w:val="16"/>
        </w:rPr>
        <w:t>. At least 30,000 people who were deemed at risk required prophylactic antibiotics.2 Millions more were fearful, many of them anxious about opening their own mail.</w:t>
      </w:r>
    </w:p>
    <w:p w:rsidR="00CB7073" w:rsidRDefault="00CB7073" w:rsidP="00CB7073"/>
    <w:p w:rsidR="00CB7073" w:rsidRDefault="00CB7073" w:rsidP="00CB7073"/>
    <w:p w:rsidR="00CB7073" w:rsidRPr="009D59DD" w:rsidRDefault="00CB7073" w:rsidP="00CB7073"/>
    <w:p w:rsidR="00CB7073" w:rsidRPr="003A7876" w:rsidRDefault="00CB7073" w:rsidP="00CB7073">
      <w:pPr>
        <w:rPr>
          <w:sz w:val="16"/>
        </w:rPr>
      </w:pPr>
    </w:p>
    <w:p w:rsidR="00CB7073" w:rsidRDefault="00CB7073" w:rsidP="00CB7073">
      <w:pPr>
        <w:pStyle w:val="Heading2"/>
      </w:pPr>
      <w:r>
        <w:t>I/l—Nuclear Terror</w:t>
      </w:r>
    </w:p>
    <w:p w:rsidR="008F5488" w:rsidRPr="008F5488" w:rsidRDefault="008F5488" w:rsidP="008F5488">
      <w:pPr>
        <w:pStyle w:val="Heading3"/>
      </w:pPr>
      <w:r>
        <w:t>2nc – yes nuke terror</w:t>
      </w:r>
    </w:p>
    <w:p w:rsidR="00CB7073" w:rsidRPr="009E7084" w:rsidRDefault="00CB7073" w:rsidP="00CB7073">
      <w:pPr>
        <w:pStyle w:val="Heading4"/>
      </w:pPr>
      <w:r w:rsidRPr="009E7084">
        <w:t xml:space="preserve">Nuclear </w:t>
      </w:r>
      <w:r>
        <w:t xml:space="preserve">terrorism is a danger to security—Syrian weapons factories and temptation </w:t>
      </w:r>
    </w:p>
    <w:p w:rsidR="00CB7073" w:rsidRDefault="00CB7073" w:rsidP="00CB7073">
      <w:r w:rsidRPr="004D3513">
        <w:rPr>
          <w:rStyle w:val="Heading4Char"/>
        </w:rPr>
        <w:t>Alexander 17</w:t>
      </w:r>
      <w:r w:rsidRPr="004D3513">
        <w:t xml:space="preserve"> [Yonah is an author and lecturer who specializes in terrorism. He received his PhD from Columbia University, October 25, "Nuclear terrorism: Before it’s too late", The Times of Israel, https://www.timesofisrael.com/nuclear-terrorism-before-its-too-late/</w:t>
      </w:r>
      <w:r>
        <w:t>]</w:t>
      </w:r>
    </w:p>
    <w:p w:rsidR="00CB7073" w:rsidRDefault="00CB7073" w:rsidP="00CB7073">
      <w:pPr>
        <w:rPr>
          <w:sz w:val="16"/>
        </w:rPr>
      </w:pPr>
      <w:r w:rsidRPr="00AA02B2">
        <w:rPr>
          <w:sz w:val="16"/>
        </w:rPr>
        <w:t xml:space="preserve">Does President Donald Trump’s recent declaration that he will not certify Iran’s compliance with the 2015 Joint Comprehensive Plan of Action increase the likelihood of a potential unconventional war in the Middle East or contribute to international efforts to prevent nuclear terrorism? Make no mistake. While the debate over the answer to this key question will continue in the coming months and years, </w:t>
      </w:r>
      <w:r w:rsidRPr="00CC107D">
        <w:rPr>
          <w:rStyle w:val="StyleUnderline"/>
          <w:highlight w:val="cyan"/>
        </w:rPr>
        <w:t>nuclear terrorism</w:t>
      </w:r>
      <w:r w:rsidRPr="00AA02B2">
        <w:rPr>
          <w:sz w:val="16"/>
        </w:rPr>
        <w:t xml:space="preserve">, considered by both state sponsors and sub-state entities, will </w:t>
      </w:r>
      <w:r w:rsidRPr="00CC107D">
        <w:rPr>
          <w:rStyle w:val="StyleUnderline"/>
          <w:highlight w:val="cyan"/>
        </w:rPr>
        <w:t>remain a clear danger to</w:t>
      </w:r>
      <w:r w:rsidRPr="004D3513">
        <w:rPr>
          <w:rStyle w:val="StyleUnderline"/>
        </w:rPr>
        <w:t xml:space="preserve"> regional and global </w:t>
      </w:r>
      <w:r w:rsidRPr="00CC107D">
        <w:rPr>
          <w:rStyle w:val="StyleUnderline"/>
          <w:highlight w:val="cyan"/>
        </w:rPr>
        <w:t>security</w:t>
      </w:r>
      <w:r w:rsidRPr="00AA02B2">
        <w:rPr>
          <w:sz w:val="16"/>
        </w:rPr>
        <w:t xml:space="preserve"> concerns and perhaps even to the survival of civilization itself. More specifically, the Iranian threat has indeed increased in scope and intensity with every passing year. In the 1990s, Tehran acquired some nuclear capabilities and subsequently contracted with Russia to build a nuclear power reactor that began operation in 2011, in addition to its small research reactor acquired from the United States in 1967. A decade later, Iran had succeeded in developing a robust nuclear infrastructure for uranium ore processing and uranium centrifuge enrichment. Additionally, it has undertaken programs of dual-use chemical and biological technologies as well as advanced missile defensive and offensive weapons. And, as recently as August 2017, Tehran warned that in the event the US imposes new sanctions, it would need only five days to ramp up uranium production to 20 percent, up from the enrichment level of below 3.67 percent under the current deal. This would potentially amount to some 90 percent of the enrichment work for uranium needed to build a nuclear bomb. In the interim, Iran has rejected US demands for UN inspectors to examine military sites in the country. Other recent and relevant stark security concerns include testing successfully the Khorramshahr ballistic missile capable of carrying nuclear warheads more than 1,200 miles; launching new satellite missiles; </w:t>
      </w:r>
      <w:r w:rsidRPr="00AA02B2">
        <w:rPr>
          <w:rStyle w:val="StyleUnderline"/>
        </w:rPr>
        <w:t xml:space="preserve">building precision </w:t>
      </w:r>
      <w:r w:rsidRPr="00CC107D">
        <w:rPr>
          <w:rStyle w:val="StyleUnderline"/>
          <w:highlight w:val="cyan"/>
        </w:rPr>
        <w:t>weapons factories in Syria</w:t>
      </w:r>
      <w:r w:rsidRPr="00AA02B2">
        <w:rPr>
          <w:rStyle w:val="StyleUnderline"/>
        </w:rPr>
        <w:t xml:space="preserve"> and Lebanon; </w:t>
      </w:r>
      <w:r w:rsidRPr="00CC107D">
        <w:rPr>
          <w:rStyle w:val="StyleUnderline"/>
          <w:highlight w:val="cyan"/>
        </w:rPr>
        <w:t>advancing and deploying cyber-spying</w:t>
      </w:r>
      <w:r w:rsidRPr="00AA02B2">
        <w:rPr>
          <w:rStyle w:val="StyleUnderline"/>
        </w:rPr>
        <w:t xml:space="preserve"> prowess regionally and </w:t>
      </w:r>
      <w:r w:rsidRPr="00CC107D">
        <w:rPr>
          <w:rStyle w:val="StyleUnderline"/>
          <w:highlight w:val="cyan"/>
        </w:rPr>
        <w:t>over West</w:t>
      </w:r>
      <w:r w:rsidRPr="00AA02B2">
        <w:rPr>
          <w:rStyle w:val="StyleUnderline"/>
        </w:rPr>
        <w:t xml:space="preserve">ern airspace; </w:t>
      </w:r>
      <w:r w:rsidRPr="00CC107D">
        <w:rPr>
          <w:rStyle w:val="StyleUnderline"/>
          <w:highlight w:val="cyan"/>
        </w:rPr>
        <w:t>and</w:t>
      </w:r>
      <w:r w:rsidRPr="004D3513">
        <w:rPr>
          <w:rStyle w:val="StyleUnderline"/>
        </w:rPr>
        <w:t xml:space="preserve"> continuing to finance and </w:t>
      </w:r>
      <w:r w:rsidRPr="00CC107D">
        <w:rPr>
          <w:rStyle w:val="StyleUnderline"/>
          <w:highlight w:val="cyan"/>
        </w:rPr>
        <w:t>supply weapons to terrorist groups in the Middle East</w:t>
      </w:r>
      <w:r w:rsidRPr="00AA02B2">
        <w:rPr>
          <w:sz w:val="16"/>
        </w:rPr>
        <w:t xml:space="preserve"> and to Africa’s expanding arc of instability. Within the context of these worrying developments, the most troubling emerging challenge to global security is Iran’s proxy Hezbollah (“Party of God”), the most dangerous terrorist movement in modern times. In this regard, the August 13, 2017 warning by Hassan Nasrallah, Secretary General of Hezbollah, alarmingly hints at a planned attack on Israel’s </w:t>
      </w:r>
      <w:proofErr w:type="spellStart"/>
      <w:r w:rsidRPr="00AA02B2">
        <w:rPr>
          <w:sz w:val="16"/>
        </w:rPr>
        <w:t>Dimona</w:t>
      </w:r>
      <w:proofErr w:type="spellEnd"/>
      <w:r w:rsidRPr="00AA02B2">
        <w:rPr>
          <w:sz w:val="16"/>
        </w:rPr>
        <w:t xml:space="preserve"> nuclear facility </w:t>
      </w:r>
      <w:proofErr w:type="gramStart"/>
      <w:r w:rsidRPr="00AA02B2">
        <w:rPr>
          <w:sz w:val="16"/>
        </w:rPr>
        <w:t>in an effort to</w:t>
      </w:r>
      <w:proofErr w:type="gramEnd"/>
      <w:r w:rsidRPr="00AA02B2">
        <w:rPr>
          <w:sz w:val="16"/>
        </w:rPr>
        <w:t xml:space="preserve"> release radioactivity into the environment. In a televised address he boasted, “One example of the respect and recognition Israel gives the ‘resistance’ is the closure of the ammonia tank in Haifa…We hope that they will look into moving the nuclear reactor in </w:t>
      </w:r>
      <w:proofErr w:type="spellStart"/>
      <w:r w:rsidRPr="00AA02B2">
        <w:rPr>
          <w:sz w:val="16"/>
        </w:rPr>
        <w:t>Dimona</w:t>
      </w:r>
      <w:proofErr w:type="spellEnd"/>
      <w:r w:rsidRPr="00AA02B2">
        <w:rPr>
          <w:sz w:val="16"/>
        </w:rPr>
        <w:t xml:space="preserve"> as it is more dangerous and needs extra care.” This ominous threat to Israel is also a reminder that Hezbollah even has the potential to undertake terrorist attacks directed against America itself. Thus, Nicholas Rasmussen, the director of the US National Counterterrorism Center (NCTC), stated on October 11, 2017, that “we in the intelligence community do in fact see continued activity of Hezbollah here inside the Homeland.” It is no surprise that the US Department of State has just announced rewards for information about two senior operatives of Hezbollah who helped the suicide attack on the US Marine command in Beirut in October 1983, killing 251 servicemen: $7 million for information about Talal </w:t>
      </w:r>
      <w:proofErr w:type="spellStart"/>
      <w:r w:rsidRPr="00AA02B2">
        <w:rPr>
          <w:sz w:val="16"/>
        </w:rPr>
        <w:t>Hamiyah</w:t>
      </w:r>
      <w:proofErr w:type="spellEnd"/>
      <w:r w:rsidRPr="00AA02B2">
        <w:rPr>
          <w:sz w:val="16"/>
        </w:rPr>
        <w:t xml:space="preserve"> and a $5 million bounty on </w:t>
      </w:r>
      <w:proofErr w:type="spellStart"/>
      <w:r w:rsidRPr="00AA02B2">
        <w:rPr>
          <w:sz w:val="16"/>
        </w:rPr>
        <w:t>Fu’ad</w:t>
      </w:r>
      <w:proofErr w:type="spellEnd"/>
      <w:r w:rsidRPr="00AA02B2">
        <w:rPr>
          <w:sz w:val="16"/>
        </w:rPr>
        <w:t xml:space="preserve"> </w:t>
      </w:r>
      <w:proofErr w:type="spellStart"/>
      <w:r w:rsidRPr="00AA02B2">
        <w:rPr>
          <w:sz w:val="16"/>
        </w:rPr>
        <w:t>Shukr</w:t>
      </w:r>
      <w:proofErr w:type="spellEnd"/>
      <w:r w:rsidRPr="00AA02B2">
        <w:rPr>
          <w:sz w:val="16"/>
        </w:rPr>
        <w:t xml:space="preserve">. The potential challenge of global terrorist groups obtaining weapons of mass destruction cannot be dismissed. For example, al-Qaeda has already demonstrated its interest in acquiring weapons of mass destruction over the past two decades. As early as 1998, Osama bin Laden stated that acquiring WMD is a “religious duty.” </w:t>
      </w:r>
      <w:r w:rsidRPr="00A823EC">
        <w:rPr>
          <w:rStyle w:val="StyleUnderline"/>
        </w:rPr>
        <w:t>Ample evidence was discovered that al-Qaeda training camps in Afghanistan focused attention on utilizing biological, chemical, radiological, and “dirty bomb” capabilities</w:t>
      </w:r>
      <w:r w:rsidRPr="00AA02B2">
        <w:rPr>
          <w:sz w:val="16"/>
        </w:rPr>
        <w:t xml:space="preserve"> if </w:t>
      </w:r>
      <w:r w:rsidRPr="00A823EC">
        <w:rPr>
          <w:rStyle w:val="StyleUnderline"/>
        </w:rPr>
        <w:t>available</w:t>
      </w:r>
      <w:r w:rsidRPr="00AA02B2">
        <w:rPr>
          <w:sz w:val="16"/>
        </w:rPr>
        <w:t xml:space="preserve">. Also, earlier in Sudan, a bin Laden associate had tried to buy uranium for a nuclear weapon. More recently, Daesh (also known as the Islamic State, ISIS, or ISIL) is believed to be responsible for a 2015 mustard gas attack in Syria and reportedly intends to pursue other WMD capabilities. Just imagine what might have happened if Raqqa, the declared capital of the “Islamic Caliphate”, had not been liberated, or more territory had been ceded elsewhere to Daesh. The surviving leadership and its die-hard members might yet resort to WMD attacks in their battle for regional and global dominance. The most challenging danger of nuclear terrorism comes into play if states or sub-state groups succeed in achieving their strategic goals. </w:t>
      </w:r>
      <w:r w:rsidRPr="00CC107D">
        <w:rPr>
          <w:rStyle w:val="StyleUnderline"/>
          <w:highlight w:val="cyan"/>
        </w:rPr>
        <w:t xml:space="preserve">The temptation for </w:t>
      </w:r>
      <w:r w:rsidRPr="00CB7073">
        <w:rPr>
          <w:rStyle w:val="StyleUnderline"/>
        </w:rPr>
        <w:t xml:space="preserve">other </w:t>
      </w:r>
      <w:r w:rsidRPr="00CC107D">
        <w:rPr>
          <w:rStyle w:val="StyleUnderline"/>
          <w:highlight w:val="cyan"/>
        </w:rPr>
        <w:t xml:space="preserve">actors to resort to nuclear </w:t>
      </w:r>
      <w:r w:rsidRPr="00CB7073">
        <w:rPr>
          <w:rStyle w:val="StyleUnderline"/>
        </w:rPr>
        <w:t xml:space="preserve">or other WMD </w:t>
      </w:r>
      <w:r w:rsidRPr="00CC107D">
        <w:rPr>
          <w:rStyle w:val="StyleUnderline"/>
          <w:highlight w:val="cyan"/>
        </w:rPr>
        <w:t>capabilities may become inevitable.</w:t>
      </w:r>
      <w:r w:rsidRPr="00AA02B2">
        <w:rPr>
          <w:sz w:val="16"/>
        </w:rPr>
        <w:t xml:space="preserve"> Can we prevent this tragic eventuality? The short answer is yes, but only if we remain steadfast in our determination to do so. </w:t>
      </w:r>
      <w:r w:rsidRPr="00A823EC">
        <w:rPr>
          <w:rStyle w:val="StyleUnderline"/>
        </w:rPr>
        <w:t>It therefore behooves the international community to urgently expand their current counterterrorism and non-proliferation efforts</w:t>
      </w:r>
      <w:r w:rsidRPr="00AA02B2">
        <w:rPr>
          <w:sz w:val="16"/>
        </w:rPr>
        <w:t xml:space="preserve">. These include terminating all business relationships between western companies and Iran’s Revolutionary Guard so long they continue to destabilize the Middle East through violence. Greater control of illicit trafficking of WMD materials should also be instituted regionally and globally, coupled with contingency planning and crisis management policies to reduce nuclear terrorism risks. The cost of escalation to war, even with the high likelihood that the West would prevail, would be terrible beyond measure. All nations, including Iran and North Korea, would be wise to heed the Persian proverb, “Even with the strength of an elephant and the paw of a lion, peace is better than war.” </w:t>
      </w:r>
    </w:p>
    <w:p w:rsidR="00CB7073" w:rsidRPr="00CB7073" w:rsidRDefault="00CB7073" w:rsidP="00CB7073"/>
    <w:p w:rsidR="00CB7073" w:rsidRDefault="00CB7073" w:rsidP="00CB7073">
      <w:pPr>
        <w:pStyle w:val="Heading3"/>
      </w:pPr>
      <w:r>
        <w:t>AT: No Nukes</w:t>
      </w:r>
    </w:p>
    <w:p w:rsidR="00CB7073" w:rsidRDefault="00CB7073" w:rsidP="00CB7073">
      <w:pPr>
        <w:pStyle w:val="Heading4"/>
      </w:pPr>
      <w:r>
        <w:t>Syria has continued developing a nuclear and chemical weapons program – makes it easier for terrorists to steal nukes</w:t>
      </w:r>
    </w:p>
    <w:p w:rsidR="00CB7073" w:rsidRDefault="00CB7073" w:rsidP="00CB7073">
      <w:r w:rsidRPr="00183F3A">
        <w:t xml:space="preserve">Anna </w:t>
      </w:r>
      <w:proofErr w:type="spellStart"/>
      <w:r w:rsidRPr="001A3ADB">
        <w:rPr>
          <w:rStyle w:val="Style13ptBold"/>
        </w:rPr>
        <w:t>Ahronheim</w:t>
      </w:r>
      <w:proofErr w:type="spellEnd"/>
      <w:r w:rsidRPr="00183F3A">
        <w:t>, 3-26-</w:t>
      </w:r>
      <w:r w:rsidRPr="001A3ADB">
        <w:rPr>
          <w:rStyle w:val="Style13ptBold"/>
        </w:rPr>
        <w:t>18</w:t>
      </w:r>
      <w:r w:rsidRPr="00183F3A">
        <w:t xml:space="preserve">, "Syria has continued developing nuclear program, Arab site says," The Jerusalem Post | </w:t>
      </w:r>
      <w:proofErr w:type="spellStart"/>
      <w:r w:rsidRPr="00183F3A">
        <w:t>JPost</w:t>
      </w:r>
      <w:proofErr w:type="spellEnd"/>
      <w:r w:rsidRPr="00183F3A">
        <w:t xml:space="preserve">, </w:t>
      </w:r>
      <w:hyperlink r:id="rId24" w:history="1">
        <w:r w:rsidRPr="009C6AFD">
          <w:rPr>
            <w:rStyle w:val="Hyperlink"/>
          </w:rPr>
          <w:t>https://www.jpost.com/Middle-East/Syria-has-continued-developing-nuclear-program-Arab-site-says-547102</w:t>
        </w:r>
      </w:hyperlink>
    </w:p>
    <w:p w:rsidR="00CB7073" w:rsidRDefault="00CB7073" w:rsidP="00CB7073">
      <w:pPr>
        <w:rPr>
          <w:sz w:val="16"/>
        </w:rPr>
      </w:pPr>
      <w:r w:rsidRPr="00183F3A">
        <w:rPr>
          <w:sz w:val="16"/>
        </w:rPr>
        <w:t>A decade after Israel destroyed Syria’s nearly completed nuclear reactor in Deir al-</w:t>
      </w:r>
      <w:proofErr w:type="spellStart"/>
      <w:r w:rsidRPr="00183F3A">
        <w:rPr>
          <w:sz w:val="16"/>
        </w:rPr>
        <w:t>Zor</w:t>
      </w:r>
      <w:proofErr w:type="spellEnd"/>
      <w:r w:rsidRPr="00183F3A">
        <w:rPr>
          <w:sz w:val="16"/>
        </w:rPr>
        <w:t xml:space="preserve"> province</w:t>
      </w:r>
      <w:r w:rsidRPr="00CC107D">
        <w:rPr>
          <w:rStyle w:val="StyleUnderline"/>
          <w:highlight w:val="cyan"/>
        </w:rPr>
        <w:t>, the Assad regime</w:t>
      </w:r>
      <w:r w:rsidRPr="00183F3A">
        <w:rPr>
          <w:rStyle w:val="StyleUnderline"/>
        </w:rPr>
        <w:t xml:space="preserve"> might have </w:t>
      </w:r>
      <w:r w:rsidRPr="00CC107D">
        <w:rPr>
          <w:rStyle w:val="StyleUnderline"/>
          <w:highlight w:val="cyan"/>
        </w:rPr>
        <w:t>built another nuclear facility near the Lebanese border.</w:t>
      </w:r>
      <w:r>
        <w:rPr>
          <w:rStyle w:val="StyleUnderline"/>
        </w:rPr>
        <w:t xml:space="preserve"> </w:t>
      </w:r>
      <w:r w:rsidRPr="00183F3A">
        <w:rPr>
          <w:sz w:val="16"/>
        </w:rPr>
        <w:t xml:space="preserve">According to a Syrian opposition source quoted by the British-based Arab language Al-Quds al-Arabi news site, the Assad regime established a uranium enrichment facility </w:t>
      </w:r>
      <w:proofErr w:type="gramStart"/>
      <w:r w:rsidRPr="00183F3A">
        <w:rPr>
          <w:sz w:val="16"/>
        </w:rPr>
        <w:t>in the area of</w:t>
      </w:r>
      <w:proofErr w:type="gramEnd"/>
      <w:r w:rsidRPr="00183F3A">
        <w:rPr>
          <w:sz w:val="16"/>
        </w:rPr>
        <w:t xml:space="preserve"> al-</w:t>
      </w:r>
      <w:proofErr w:type="spellStart"/>
      <w:r w:rsidRPr="00183F3A">
        <w:rPr>
          <w:sz w:val="16"/>
        </w:rPr>
        <w:t>Qusayr</w:t>
      </w:r>
      <w:proofErr w:type="spellEnd"/>
      <w:r w:rsidRPr="00183F3A">
        <w:rPr>
          <w:sz w:val="16"/>
        </w:rPr>
        <w:t xml:space="preserve"> in Homs province, a mere two kilometers from Lebanon. Be the first to know - Join our Facebook page. The Syrians reportedly transferred uranium rods to the underground facility – which is said to be run by Iranians and North Koreans – shortly after the destruction of the al-</w:t>
      </w:r>
      <w:proofErr w:type="spellStart"/>
      <w:r w:rsidRPr="00183F3A">
        <w:rPr>
          <w:sz w:val="16"/>
        </w:rPr>
        <w:t>Kibar</w:t>
      </w:r>
      <w:proofErr w:type="spellEnd"/>
      <w:r w:rsidRPr="00183F3A">
        <w:rPr>
          <w:sz w:val="16"/>
        </w:rPr>
        <w:t xml:space="preserve"> reactor in Deir Al-</w:t>
      </w:r>
      <w:proofErr w:type="spellStart"/>
      <w:r w:rsidRPr="00183F3A">
        <w:rPr>
          <w:sz w:val="16"/>
        </w:rPr>
        <w:t>Zor</w:t>
      </w:r>
      <w:proofErr w:type="spellEnd"/>
      <w:r w:rsidRPr="00183F3A">
        <w:rPr>
          <w:sz w:val="16"/>
        </w:rPr>
        <w:t xml:space="preserve">, which was built by the North Koreans. Suspicions about Syrians continuing with their nuclear program was first reported by Germany’s Der Spiegel in 2015. At the time, the newspaper published an extensive piece that quoted intelligence sources and analysts who said some 8,000 fuel rods were stored at the site, which might also be housing a new reactor or enrichment facility. IDF Chief of the General Staff Lt. Gen. </w:t>
      </w:r>
      <w:proofErr w:type="spellStart"/>
      <w:r w:rsidRPr="00183F3A">
        <w:rPr>
          <w:sz w:val="16"/>
        </w:rPr>
        <w:t>Gadi</w:t>
      </w:r>
      <w:proofErr w:type="spellEnd"/>
      <w:r w:rsidRPr="00183F3A">
        <w:rPr>
          <w:sz w:val="16"/>
        </w:rPr>
        <w:t xml:space="preserve"> </w:t>
      </w:r>
      <w:proofErr w:type="spellStart"/>
      <w:r w:rsidRPr="00183F3A">
        <w:rPr>
          <w:sz w:val="16"/>
        </w:rPr>
        <w:t>Eisenkot's</w:t>
      </w:r>
      <w:proofErr w:type="spellEnd"/>
      <w:r w:rsidRPr="00183F3A">
        <w:rPr>
          <w:sz w:val="16"/>
        </w:rPr>
        <w:t xml:space="preserve"> First Hand Account of </w:t>
      </w:r>
      <w:proofErr w:type="spellStart"/>
      <w:r w:rsidRPr="00183F3A">
        <w:rPr>
          <w:sz w:val="16"/>
        </w:rPr>
        <w:t>of</w:t>
      </w:r>
      <w:proofErr w:type="spellEnd"/>
      <w:r w:rsidRPr="00183F3A">
        <w:rPr>
          <w:sz w:val="16"/>
        </w:rPr>
        <w:t xml:space="preserve"> the Attack on the Syrian Nuclear Facility in 2007, When He was the GOC of the Northern Command (IDF) According to the report, the Iranian Revolutionary Guards, Hezbollah and North Korea were said to be involved in activities at the site, which was constructed in 2009, some two years after the Israeli strike on the al-</w:t>
      </w:r>
      <w:proofErr w:type="spellStart"/>
      <w:r w:rsidRPr="00183F3A">
        <w:rPr>
          <w:sz w:val="16"/>
        </w:rPr>
        <w:t>Kibar</w:t>
      </w:r>
      <w:proofErr w:type="spellEnd"/>
      <w:r w:rsidRPr="00183F3A">
        <w:rPr>
          <w:sz w:val="16"/>
        </w:rPr>
        <w:t xml:space="preserve"> facility. Satellite images seen by Der Spiegel showed that the site had six structures and was connected to a power grid of the nearby city of </w:t>
      </w:r>
      <w:proofErr w:type="spellStart"/>
      <w:r w:rsidRPr="00183F3A">
        <w:rPr>
          <w:sz w:val="16"/>
        </w:rPr>
        <w:t>Blosah</w:t>
      </w:r>
      <w:proofErr w:type="spellEnd"/>
      <w:r w:rsidRPr="00183F3A">
        <w:rPr>
          <w:sz w:val="16"/>
        </w:rPr>
        <w:t xml:space="preserve">. It also used a well that was connected to the nearby </w:t>
      </w:r>
      <w:proofErr w:type="spellStart"/>
      <w:r w:rsidRPr="00183F3A">
        <w:rPr>
          <w:sz w:val="16"/>
        </w:rPr>
        <w:t>Zaita</w:t>
      </w:r>
      <w:proofErr w:type="spellEnd"/>
      <w:r w:rsidRPr="00183F3A">
        <w:rPr>
          <w:sz w:val="16"/>
        </w:rPr>
        <w:t xml:space="preserve"> Lake. The paper said such a connection was “unnecessary for a conventional weapons cache, but it is essential for a nuclear facility.” </w:t>
      </w:r>
      <w:r w:rsidRPr="00183F3A">
        <w:rPr>
          <w:rStyle w:val="StyleUnderline"/>
        </w:rPr>
        <w:t xml:space="preserve">The article also highlighted the ongoing cooperation between Damascus, Tehran and Pyongyang. </w:t>
      </w:r>
      <w:r w:rsidRPr="00CC107D">
        <w:rPr>
          <w:rStyle w:val="StyleUnderline"/>
          <w:highlight w:val="cyan"/>
        </w:rPr>
        <w:t xml:space="preserve">Cooperation between North Korea and Iran </w:t>
      </w:r>
      <w:r w:rsidRPr="00183F3A">
        <w:rPr>
          <w:rStyle w:val="StyleUnderline"/>
        </w:rPr>
        <w:t xml:space="preserve">on ballistic missiles </w:t>
      </w:r>
      <w:r w:rsidRPr="00CC107D">
        <w:rPr>
          <w:rStyle w:val="StyleUnderline"/>
          <w:highlight w:val="cyan"/>
        </w:rPr>
        <w:t xml:space="preserve">in Syria has </w:t>
      </w:r>
      <w:r w:rsidRPr="00183F3A">
        <w:rPr>
          <w:rStyle w:val="StyleUnderline"/>
        </w:rPr>
        <w:t>also</w:t>
      </w:r>
      <w:r w:rsidRPr="00CC107D">
        <w:rPr>
          <w:rStyle w:val="StyleUnderline"/>
          <w:highlight w:val="cyan"/>
        </w:rPr>
        <w:t xml:space="preserve"> been documented</w:t>
      </w:r>
      <w:r w:rsidRPr="00183F3A">
        <w:rPr>
          <w:rStyle w:val="StyleUnderline"/>
        </w:rPr>
        <w:t>.</w:t>
      </w:r>
      <w:r>
        <w:rPr>
          <w:rStyle w:val="StyleUnderline"/>
        </w:rPr>
        <w:t xml:space="preserve"> </w:t>
      </w:r>
      <w:r w:rsidRPr="00183F3A">
        <w:rPr>
          <w:sz w:val="16"/>
        </w:rPr>
        <w:t xml:space="preserve">The relationship between the Syrians and North Koreans was highlighted by a February report in The New York Times on a yet-unpublished United Nations report about North Korea’s compliance with UN sanctions. According to the Times, </w:t>
      </w:r>
      <w:r w:rsidRPr="00183F3A">
        <w:rPr>
          <w:rStyle w:val="StyleUnderline"/>
        </w:rPr>
        <w:t>two North Korean</w:t>
      </w:r>
      <w:r w:rsidRPr="00CC107D">
        <w:rPr>
          <w:rStyle w:val="StyleUnderline"/>
          <w:highlight w:val="cyan"/>
        </w:rPr>
        <w:t xml:space="preserve"> ships carrying acid-resistant tiles</w:t>
      </w:r>
      <w:r w:rsidRPr="00183F3A">
        <w:rPr>
          <w:rStyle w:val="StyleUnderline"/>
        </w:rPr>
        <w:t xml:space="preserve"> – commonly </w:t>
      </w:r>
      <w:r w:rsidRPr="00CC107D">
        <w:rPr>
          <w:rStyle w:val="StyleUnderline"/>
          <w:highlight w:val="cyan"/>
        </w:rPr>
        <w:t>used in the construction of chemical weapons facilities</w:t>
      </w:r>
      <w:r w:rsidRPr="00183F3A">
        <w:rPr>
          <w:rStyle w:val="StyleUnderline"/>
        </w:rPr>
        <w:t xml:space="preserve"> – </w:t>
      </w:r>
      <w:r w:rsidRPr="00CC107D">
        <w:rPr>
          <w:rStyle w:val="StyleUnderline"/>
          <w:highlight w:val="cyan"/>
        </w:rPr>
        <w:t xml:space="preserve">were intercepted </w:t>
      </w:r>
      <w:proofErr w:type="spellStart"/>
      <w:r w:rsidRPr="00CC107D">
        <w:rPr>
          <w:rStyle w:val="StyleUnderline"/>
          <w:highlight w:val="cyan"/>
        </w:rPr>
        <w:t>en</w:t>
      </w:r>
      <w:proofErr w:type="spellEnd"/>
      <w:r w:rsidRPr="00CC107D">
        <w:rPr>
          <w:rStyle w:val="StyleUnderline"/>
          <w:highlight w:val="cyan"/>
        </w:rPr>
        <w:t>-route to Syria</w:t>
      </w:r>
      <w:r w:rsidRPr="00183F3A">
        <w:rPr>
          <w:rStyle w:val="StyleUnderline"/>
        </w:rPr>
        <w:t xml:space="preserve"> in January. The report also said that </w:t>
      </w:r>
      <w:r w:rsidRPr="00CC107D">
        <w:rPr>
          <w:rStyle w:val="StyleUnderline"/>
          <w:highlight w:val="cyan"/>
        </w:rPr>
        <w:t>North Korean missile technicians had been</w:t>
      </w:r>
      <w:r w:rsidRPr="00183F3A">
        <w:rPr>
          <w:rStyle w:val="StyleUnderline"/>
        </w:rPr>
        <w:t xml:space="preserve"> seen </w:t>
      </w:r>
      <w:r w:rsidRPr="00CC107D">
        <w:rPr>
          <w:rStyle w:val="StyleUnderline"/>
          <w:highlight w:val="cyan"/>
        </w:rPr>
        <w:t>working at</w:t>
      </w:r>
      <w:r w:rsidRPr="00183F3A">
        <w:rPr>
          <w:rStyle w:val="StyleUnderline"/>
        </w:rPr>
        <w:t xml:space="preserve"> known </w:t>
      </w:r>
      <w:r w:rsidRPr="00CC107D">
        <w:rPr>
          <w:rStyle w:val="StyleUnderline"/>
          <w:highlight w:val="cyan"/>
        </w:rPr>
        <w:t>chemical weapons facilities and</w:t>
      </w:r>
      <w:r w:rsidRPr="00183F3A">
        <w:rPr>
          <w:rStyle w:val="StyleUnderline"/>
        </w:rPr>
        <w:t xml:space="preserve"> at </w:t>
      </w:r>
      <w:r w:rsidRPr="00CC107D">
        <w:rPr>
          <w:rStyle w:val="StyleUnderline"/>
          <w:highlight w:val="cyan"/>
        </w:rPr>
        <w:t>missile factories in Syria</w:t>
      </w:r>
      <w:r w:rsidRPr="00183F3A">
        <w:rPr>
          <w:rStyle w:val="StyleUnderline"/>
        </w:rPr>
        <w:t>.</w:t>
      </w:r>
      <w:r>
        <w:rPr>
          <w:rStyle w:val="StyleUnderline"/>
        </w:rPr>
        <w:t xml:space="preserve"> </w:t>
      </w:r>
      <w:r w:rsidRPr="00183F3A">
        <w:rPr>
          <w:sz w:val="16"/>
        </w:rPr>
        <w:t>The sanctions have yet to be matched “by the requisite political will, international coordination, prioritization and resource allocation necessary to drive effective implementation,” the Times quoted the report’s authors as writing. Israeli officials have repeatedly voiced concerns over the growing Iranian presence on its borders and the smuggling of sophisticated weaponry to Hezbollah from Tehran to Lebanon via Syria, stressing that both are red lines for the Jewish state. Israel rarely comments on foreign reports of military activity in Syria but has publicly admitted to having struck more than 100 Hezbollah convoys and other targets in Syria. Prime Minister Benjamin Netanyahu has said strikes would continue when “we have information and operational feasibility.” In December, Netanyahu said, “Let me reiterate Israel’s policy: We will not allow a regime hell-bent on the annihilation of the Jewish state to acquire nuclear weapons. We will not allow that regime to entrench itself militarily in Syria, as it seeks to do, for the express purpose of eradicating our state.” Many of the details about the strike on the al-</w:t>
      </w:r>
      <w:proofErr w:type="spellStart"/>
      <w:r w:rsidRPr="00183F3A">
        <w:rPr>
          <w:sz w:val="16"/>
        </w:rPr>
        <w:t>Kibar</w:t>
      </w:r>
      <w:proofErr w:type="spellEnd"/>
      <w:r w:rsidRPr="00183F3A">
        <w:rPr>
          <w:sz w:val="16"/>
        </w:rPr>
        <w:t xml:space="preserve"> facility are still under military censorship. However last week, after a decade of ambiguity, the Israeli military took responsibility for destroying the nuclear reactor in the northeastern Syrian province of Deir al-</w:t>
      </w:r>
      <w:proofErr w:type="spellStart"/>
      <w:r w:rsidRPr="00183F3A">
        <w:rPr>
          <w:sz w:val="16"/>
        </w:rPr>
        <w:t>Zor</w:t>
      </w:r>
      <w:proofErr w:type="spellEnd"/>
      <w:r w:rsidRPr="00183F3A">
        <w:rPr>
          <w:sz w:val="16"/>
        </w:rPr>
        <w:t xml:space="preserve"> in 2007, with all details about the strike attributed to “foreign reports.”</w:t>
      </w:r>
    </w:p>
    <w:p w:rsidR="00CB7073" w:rsidRDefault="00CB7073" w:rsidP="00CB7073">
      <w:pPr>
        <w:pStyle w:val="Heading4"/>
      </w:pPr>
      <w:r>
        <w:t>Unsecured nuclear facilities in former Soviet Union area make nuclear terrorism highly likely</w:t>
      </w:r>
    </w:p>
    <w:p w:rsidR="00CB7073" w:rsidRPr="00F80A6E" w:rsidRDefault="00CB7073" w:rsidP="00CB7073">
      <w:r w:rsidRPr="00F80A6E">
        <w:t xml:space="preserve">Kim Sengupta </w:t>
      </w:r>
      <w:r w:rsidRPr="007D3660">
        <w:rPr>
          <w:rStyle w:val="Style13ptBold"/>
        </w:rPr>
        <w:t>Amsterdam</w:t>
      </w:r>
      <w:r w:rsidRPr="00F80A6E">
        <w:t>, 6-7-</w:t>
      </w:r>
      <w:r w:rsidRPr="007D3660">
        <w:rPr>
          <w:rStyle w:val="Style13ptBold"/>
        </w:rPr>
        <w:t>16</w:t>
      </w:r>
      <w:r w:rsidRPr="00F80A6E">
        <w:t>, "Isis nuclear attack in Europe is a real threat, say experts," Independent, https://www.independent.co.uk/news/world/europe/isis-nuclear-attack-in-europe-is-a-real-threat-say-experts-a7069891.html</w:t>
      </w:r>
    </w:p>
    <w:p w:rsidR="00CB7073" w:rsidRDefault="00CB7073" w:rsidP="00CB7073">
      <w:pPr>
        <w:rPr>
          <w:sz w:val="16"/>
        </w:rPr>
      </w:pPr>
      <w:r w:rsidRPr="007E00B0">
        <w:rPr>
          <w:sz w:val="16"/>
        </w:rPr>
        <w:t xml:space="preserve">The </w:t>
      </w:r>
      <w:r w:rsidRPr="00CC107D">
        <w:rPr>
          <w:rStyle w:val="StyleUnderline"/>
          <w:highlight w:val="cyan"/>
        </w:rPr>
        <w:t>threat of a terrorist attack using nuclear material is the highest since</w:t>
      </w:r>
      <w:r w:rsidRPr="007E00B0">
        <w:rPr>
          <w:rStyle w:val="StyleUnderline"/>
        </w:rPr>
        <w:t xml:space="preserve"> the end of </w:t>
      </w:r>
      <w:r w:rsidRPr="00CC107D">
        <w:rPr>
          <w:rStyle w:val="StyleUnderline"/>
          <w:highlight w:val="cyan"/>
        </w:rPr>
        <w:t>the Cold War</w:t>
      </w:r>
      <w:r w:rsidRPr="007E00B0">
        <w:rPr>
          <w:sz w:val="16"/>
        </w:rPr>
        <w:t xml:space="preserve">, with </w:t>
      </w:r>
      <w:r w:rsidRPr="00CC107D">
        <w:rPr>
          <w:rStyle w:val="StyleUnderline"/>
          <w:highlight w:val="cyan"/>
        </w:rPr>
        <w:t>Isis actively trying to acquire w</w:t>
      </w:r>
      <w:r w:rsidRPr="007E00B0">
        <w:rPr>
          <w:rStyle w:val="StyleUnderline"/>
        </w:rPr>
        <w:t xml:space="preserve">eapons of </w:t>
      </w:r>
      <w:r w:rsidRPr="00CC107D">
        <w:rPr>
          <w:rStyle w:val="StyleUnderline"/>
          <w:highlight w:val="cyan"/>
        </w:rPr>
        <w:t>m</w:t>
      </w:r>
      <w:r w:rsidRPr="007E00B0">
        <w:rPr>
          <w:rStyle w:val="StyleUnderline"/>
        </w:rPr>
        <w:t xml:space="preserve">ass </w:t>
      </w:r>
      <w:r w:rsidRPr="00CC107D">
        <w:rPr>
          <w:rStyle w:val="StyleUnderline"/>
          <w:highlight w:val="cyan"/>
        </w:rPr>
        <w:t>d</w:t>
      </w:r>
      <w:r w:rsidRPr="007E00B0">
        <w:rPr>
          <w:rStyle w:val="StyleUnderline"/>
        </w:rPr>
        <w:t>estruction</w:t>
      </w:r>
      <w:r w:rsidRPr="007E00B0">
        <w:rPr>
          <w:sz w:val="16"/>
        </w:rPr>
        <w:t>, according to a leading international think-tank on proliferation. “</w:t>
      </w:r>
      <w:r w:rsidRPr="00CC107D">
        <w:rPr>
          <w:rStyle w:val="StyleUnderline"/>
          <w:highlight w:val="cyan"/>
        </w:rPr>
        <w:t>Isis</w:t>
      </w:r>
      <w:r w:rsidRPr="007E00B0">
        <w:rPr>
          <w:rStyle w:val="StyleUnderline"/>
        </w:rPr>
        <w:t xml:space="preserve"> has already </w:t>
      </w:r>
      <w:r w:rsidRPr="00CC107D">
        <w:rPr>
          <w:rStyle w:val="StyleUnderline"/>
          <w:highlight w:val="cyan"/>
        </w:rPr>
        <w:t>carried out</w:t>
      </w:r>
      <w:r w:rsidRPr="007E00B0">
        <w:rPr>
          <w:rStyle w:val="StyleUnderline"/>
        </w:rPr>
        <w:t xml:space="preserve"> numerous </w:t>
      </w:r>
      <w:r w:rsidRPr="00CC107D">
        <w:rPr>
          <w:rStyle w:val="StyleUnderline"/>
          <w:highlight w:val="cyan"/>
        </w:rPr>
        <w:t>chemical weapons attacks</w:t>
      </w:r>
      <w:r w:rsidRPr="007E00B0">
        <w:rPr>
          <w:sz w:val="16"/>
        </w:rPr>
        <w:t xml:space="preserve"> in Syria; we know it wants to go further by carrying out a nuclear attack in the heart of Europe. </w:t>
      </w:r>
      <w:proofErr w:type="gramStart"/>
      <w:r w:rsidRPr="00CC107D">
        <w:rPr>
          <w:rStyle w:val="StyleUnderline"/>
          <w:highlight w:val="cyan"/>
        </w:rPr>
        <w:t>This,</w:t>
      </w:r>
      <w:proofErr w:type="gramEnd"/>
      <w:r w:rsidRPr="00CC107D">
        <w:rPr>
          <w:rStyle w:val="StyleUnderline"/>
          <w:highlight w:val="cyan"/>
        </w:rPr>
        <w:t xml:space="preserve"> combined with poor</w:t>
      </w:r>
      <w:r w:rsidRPr="007E00B0">
        <w:rPr>
          <w:rStyle w:val="StyleUnderline"/>
        </w:rPr>
        <w:t xml:space="preserve"> levels of </w:t>
      </w:r>
      <w:r w:rsidRPr="00CC107D">
        <w:rPr>
          <w:rStyle w:val="StyleUnderline"/>
          <w:highlight w:val="cyan"/>
        </w:rPr>
        <w:t>security at</w:t>
      </w:r>
      <w:r w:rsidRPr="007E00B0">
        <w:rPr>
          <w:rStyle w:val="StyleUnderline"/>
        </w:rPr>
        <w:t xml:space="preserve"> a host of </w:t>
      </w:r>
      <w:r w:rsidRPr="00CC107D">
        <w:rPr>
          <w:rStyle w:val="StyleUnderline"/>
          <w:highlight w:val="cyan"/>
        </w:rPr>
        <w:t xml:space="preserve">nuclear research </w:t>
      </w:r>
      <w:proofErr w:type="spellStart"/>
      <w:r w:rsidRPr="00CC107D">
        <w:rPr>
          <w:rStyle w:val="StyleUnderline"/>
          <w:highlight w:val="cyan"/>
        </w:rPr>
        <w:t>centres</w:t>
      </w:r>
      <w:proofErr w:type="spellEnd"/>
      <w:r w:rsidRPr="00CC107D">
        <w:rPr>
          <w:rStyle w:val="StyleUnderline"/>
          <w:highlight w:val="cyan"/>
        </w:rPr>
        <w:t xml:space="preserve"> in the former Soviet Union mean the threat</w:t>
      </w:r>
      <w:r w:rsidRPr="007E00B0">
        <w:rPr>
          <w:rStyle w:val="StyleUnderline"/>
        </w:rPr>
        <w:t xml:space="preserve"> of a possible ‘dirty-bomb’ attack </w:t>
      </w:r>
      <w:r w:rsidRPr="00CC107D">
        <w:rPr>
          <w:rStyle w:val="StyleUnderline"/>
          <w:highlight w:val="cyan"/>
        </w:rPr>
        <w:t>on a Western capital is high,</w:t>
      </w:r>
      <w:r w:rsidRPr="007E00B0">
        <w:rPr>
          <w:rStyle w:val="StyleUnderline"/>
        </w:rPr>
        <w:t>”</w:t>
      </w:r>
      <w:r w:rsidRPr="007E00B0">
        <w:rPr>
          <w:sz w:val="16"/>
        </w:rPr>
        <w:t xml:space="preserve"> said Moshe Kantor, the president of the </w:t>
      </w:r>
      <w:proofErr w:type="spellStart"/>
      <w:r w:rsidRPr="007E00B0">
        <w:rPr>
          <w:sz w:val="16"/>
        </w:rPr>
        <w:t>desInternational</w:t>
      </w:r>
      <w:proofErr w:type="spellEnd"/>
      <w:r w:rsidRPr="007E00B0">
        <w:rPr>
          <w:sz w:val="16"/>
        </w:rPr>
        <w:t xml:space="preserve"> Luxembourg Forum. The warning from the </w:t>
      </w:r>
      <w:proofErr w:type="spellStart"/>
      <w:r w:rsidRPr="007E00B0">
        <w:rPr>
          <w:sz w:val="16"/>
        </w:rPr>
        <w:t>organisation</w:t>
      </w:r>
      <w:proofErr w:type="spellEnd"/>
      <w:r w:rsidRPr="007E00B0">
        <w:rPr>
          <w:sz w:val="16"/>
        </w:rPr>
        <w:t xml:space="preserve">, whose members include former government ministers and senior officials from Russia and the West, comes amid deep apprehension that jihadists will attempt to carry out atrocities during the impending Euro 2016 football championship in France. The forum is not suggesting that a terrorist nuclear attack is likely </w:t>
      </w:r>
      <w:proofErr w:type="spellStart"/>
      <w:r w:rsidRPr="007E00B0">
        <w:rPr>
          <w:sz w:val="16"/>
        </w:rPr>
        <w:t>tmayo</w:t>
      </w:r>
      <w:proofErr w:type="spellEnd"/>
      <w:r w:rsidRPr="007E00B0">
        <w:rPr>
          <w:sz w:val="16"/>
        </w:rPr>
        <w:t xml:space="preserve"> take place during the tournament, but Dr Kantor pointed out that the Islamist cell which carried out the Brussels attacks two months ago were believed to be monitoring workers and security arrangements at a Belgian nuclear facility. “Their previous documented attempts to gain access to a nuclear power station in Belgium are evidence of their intent,” he stated at an international conference in Amsterdam. </w:t>
      </w:r>
      <w:r w:rsidRPr="00CC107D">
        <w:rPr>
          <w:sz w:val="16"/>
          <w:highlight w:val="cyan"/>
        </w:rPr>
        <w:t>“</w:t>
      </w:r>
      <w:r w:rsidRPr="00CC107D">
        <w:rPr>
          <w:rStyle w:val="StyleUnderline"/>
          <w:highlight w:val="cyan"/>
        </w:rPr>
        <w:t>The terrorists don’t</w:t>
      </w:r>
      <w:r w:rsidRPr="007E00B0">
        <w:rPr>
          <w:rStyle w:val="StyleUnderline"/>
        </w:rPr>
        <w:t xml:space="preserve"> necessarily </w:t>
      </w:r>
      <w:r w:rsidRPr="00CC107D">
        <w:rPr>
          <w:rStyle w:val="StyleUnderline"/>
          <w:highlight w:val="cyan"/>
        </w:rPr>
        <w:t>have to use a 'dirty bomb'</w:t>
      </w:r>
      <w:r w:rsidRPr="007E00B0">
        <w:rPr>
          <w:rStyle w:val="StyleUnderline"/>
        </w:rPr>
        <w:t xml:space="preserve">. We are not just talking about stolen nuclear material, </w:t>
      </w:r>
      <w:r w:rsidRPr="00CC107D">
        <w:rPr>
          <w:rStyle w:val="StyleUnderline"/>
          <w:highlight w:val="cyan"/>
        </w:rPr>
        <w:t>using conventional explosives in a nuclear plant,</w:t>
      </w:r>
      <w:r w:rsidRPr="007E00B0">
        <w:rPr>
          <w:rStyle w:val="StyleUnderline"/>
        </w:rPr>
        <w:t xml:space="preserve"> such as smuggling in a bomb, </w:t>
      </w:r>
      <w:r w:rsidRPr="00CC107D">
        <w:rPr>
          <w:rStyle w:val="StyleUnderline"/>
          <w:highlight w:val="cyan"/>
        </w:rPr>
        <w:t>would have catastrophic consequences</w:t>
      </w:r>
      <w:r w:rsidRPr="007E00B0">
        <w:rPr>
          <w:rStyle w:val="StyleUnderline"/>
        </w:rPr>
        <w:t>.”</w:t>
      </w:r>
      <w:r>
        <w:rPr>
          <w:rStyle w:val="StyleUnderline"/>
        </w:rPr>
        <w:t xml:space="preserve"> </w:t>
      </w:r>
      <w:r w:rsidRPr="007E00B0">
        <w:rPr>
          <w:sz w:val="16"/>
        </w:rPr>
        <w:t xml:space="preserve">Former British </w:t>
      </w:r>
      <w:proofErr w:type="spellStart"/>
      <w:r w:rsidRPr="007E00B0">
        <w:rPr>
          <w:sz w:val="16"/>
        </w:rPr>
        <w:t>defence</w:t>
      </w:r>
      <w:proofErr w:type="spellEnd"/>
      <w:r w:rsidRPr="007E00B0">
        <w:rPr>
          <w:sz w:val="16"/>
        </w:rPr>
        <w:t xml:space="preserve"> secretary Des Browne, a member of the forum and vice-chairman of the Nuclear Threat Initiative (NTI), said the </w:t>
      </w:r>
      <w:r w:rsidRPr="007E00B0">
        <w:rPr>
          <w:rStyle w:val="StyleUnderline"/>
        </w:rPr>
        <w:t xml:space="preserve">threat of nuclear terrorism was a highly significant and complex issue which needed a unified international response. “It shouldn’t be a surprise that </w:t>
      </w:r>
      <w:r w:rsidRPr="00CC107D">
        <w:rPr>
          <w:rStyle w:val="StyleUnderline"/>
          <w:highlight w:val="cyan"/>
        </w:rPr>
        <w:t>if terrorists get hold of nuclear material they will</w:t>
      </w:r>
      <w:r w:rsidRPr="007E00B0">
        <w:rPr>
          <w:rStyle w:val="StyleUnderline"/>
        </w:rPr>
        <w:t xml:space="preserve"> try to </w:t>
      </w:r>
      <w:r w:rsidRPr="00CC107D">
        <w:rPr>
          <w:rStyle w:val="StyleUnderline"/>
          <w:highlight w:val="cyan"/>
        </w:rPr>
        <w:t>use it,</w:t>
      </w:r>
      <w:r w:rsidRPr="007E00B0">
        <w:rPr>
          <w:rStyle w:val="StyleUnderline"/>
        </w:rPr>
        <w:t xml:space="preserve"> we also know that </w:t>
      </w:r>
      <w:r w:rsidRPr="00CC107D">
        <w:rPr>
          <w:rStyle w:val="StyleUnderline"/>
          <w:highlight w:val="cyan"/>
        </w:rPr>
        <w:t>they are seeking</w:t>
      </w:r>
      <w:r w:rsidRPr="007E00B0">
        <w:rPr>
          <w:rStyle w:val="StyleUnderline"/>
        </w:rPr>
        <w:t xml:space="preserve"> such </w:t>
      </w:r>
      <w:r w:rsidRPr="00CC107D">
        <w:rPr>
          <w:rStyle w:val="StyleUnderline"/>
          <w:highlight w:val="cyan"/>
        </w:rPr>
        <w:t>material,</w:t>
      </w:r>
      <w:r w:rsidRPr="007E00B0">
        <w:rPr>
          <w:rStyle w:val="StyleUnderline"/>
        </w:rPr>
        <w:t xml:space="preserve"> there were reports, for example, of Isis getting hold of uranium isotopes when they captured Mosul,”</w:t>
      </w:r>
      <w:r w:rsidRPr="007E00B0">
        <w:rPr>
          <w:sz w:val="16"/>
        </w:rPr>
        <w:t xml:space="preserve"> he said. Iraqi civilians recount horrors of battle for Fallujah “</w:t>
      </w:r>
      <w:r w:rsidRPr="00CC107D">
        <w:rPr>
          <w:rStyle w:val="StyleUnderline"/>
          <w:highlight w:val="cyan"/>
        </w:rPr>
        <w:t>It isn’t that hard to build a ‘</w:t>
      </w:r>
      <w:r w:rsidRPr="007E00B0">
        <w:rPr>
          <w:rStyle w:val="StyleUnderline"/>
        </w:rPr>
        <w:t xml:space="preserve">dirty </w:t>
      </w:r>
      <w:r w:rsidRPr="00CC107D">
        <w:rPr>
          <w:rStyle w:val="StyleUnderline"/>
          <w:highlight w:val="cyan"/>
        </w:rPr>
        <w:t>bomb</w:t>
      </w:r>
      <w:r w:rsidRPr="007E00B0">
        <w:rPr>
          <w:rStyle w:val="StyleUnderline"/>
        </w:rPr>
        <w:t xml:space="preserve">’. They may not kill that many people with such a bomb, but </w:t>
      </w:r>
      <w:r w:rsidRPr="00CC107D">
        <w:rPr>
          <w:rStyle w:val="StyleUnderline"/>
          <w:highlight w:val="cyan"/>
        </w:rPr>
        <w:t>the effect on the environment,</w:t>
      </w:r>
      <w:r w:rsidRPr="007E00B0">
        <w:rPr>
          <w:rStyle w:val="StyleUnderline"/>
        </w:rPr>
        <w:t xml:space="preserve"> the </w:t>
      </w:r>
      <w:r w:rsidRPr="00CC107D">
        <w:rPr>
          <w:rStyle w:val="StyleUnderline"/>
          <w:highlight w:val="cyan"/>
        </w:rPr>
        <w:t>infrastructure and the psychological</w:t>
      </w:r>
      <w:r w:rsidRPr="007E00B0">
        <w:rPr>
          <w:rStyle w:val="StyleUnderline"/>
        </w:rPr>
        <w:t xml:space="preserve"> </w:t>
      </w:r>
      <w:r w:rsidRPr="00CC107D">
        <w:rPr>
          <w:rStyle w:val="StyleUnderline"/>
          <w:highlight w:val="cyan"/>
        </w:rPr>
        <w:t>impact</w:t>
      </w:r>
      <w:r w:rsidRPr="007E00B0">
        <w:rPr>
          <w:rStyle w:val="StyleUnderline"/>
        </w:rPr>
        <w:t xml:space="preserve"> on people </w:t>
      </w:r>
      <w:r w:rsidRPr="00CC107D">
        <w:rPr>
          <w:rStyle w:val="StyleUnderline"/>
          <w:highlight w:val="cyan"/>
        </w:rPr>
        <w:t>would be devastating</w:t>
      </w:r>
      <w:r w:rsidRPr="007E00B0">
        <w:rPr>
          <w:rStyle w:val="StyleUnderline"/>
        </w:rPr>
        <w:t xml:space="preserve">. </w:t>
      </w:r>
      <w:r w:rsidRPr="00CC107D">
        <w:rPr>
          <w:rStyle w:val="StyleUnderline"/>
          <w:highlight w:val="cyan"/>
        </w:rPr>
        <w:t>They can</w:t>
      </w:r>
      <w:r w:rsidRPr="007E00B0">
        <w:rPr>
          <w:rStyle w:val="StyleUnderline"/>
        </w:rPr>
        <w:t xml:space="preserve"> also </w:t>
      </w:r>
      <w:r w:rsidRPr="00CC107D">
        <w:rPr>
          <w:rStyle w:val="StyleUnderline"/>
          <w:highlight w:val="cyan"/>
        </w:rPr>
        <w:t>use cyber warfare to target a nuclear facility.”</w:t>
      </w:r>
      <w:r>
        <w:rPr>
          <w:rStyle w:val="StyleUnderline"/>
        </w:rPr>
        <w:t xml:space="preserve"> </w:t>
      </w:r>
      <w:r w:rsidRPr="007E00B0">
        <w:rPr>
          <w:sz w:val="16"/>
        </w:rPr>
        <w:t xml:space="preserve">The meeting in Amsterdam marks the 30th anniversary of the Reykjavik summit between US President Ronald Regan and Soviet leader Mikhail Gorbachev which paved the way for a historic missile treaty between the US and the Soviet Union. It comes after a nuclear conference hosted by President Barack Obama in Washington earlier this year which focused on the threat of a terrorist attack using nuclear material by Isis and other extremist groups following the Paris and Brussels attacks. The President’s deputy national security adviser, Ben Rhodes, said: “We know that terrorist </w:t>
      </w:r>
      <w:proofErr w:type="spellStart"/>
      <w:r w:rsidRPr="007E00B0">
        <w:rPr>
          <w:sz w:val="16"/>
        </w:rPr>
        <w:t>organisations</w:t>
      </w:r>
      <w:proofErr w:type="spellEnd"/>
      <w:r w:rsidRPr="007E00B0">
        <w:rPr>
          <w:sz w:val="16"/>
        </w:rPr>
        <w:t xml:space="preserve"> have the desire to get access to these raw materials and to have a nuclear device.” </w:t>
      </w:r>
      <w:r w:rsidRPr="007E00B0">
        <w:rPr>
          <w:rStyle w:val="StyleUnderline"/>
        </w:rPr>
        <w:t xml:space="preserve">Around 2,000 metric tons of highly enriched uranium and separated plutonium, that is being used internationally in civilian and military </w:t>
      </w:r>
      <w:proofErr w:type="spellStart"/>
      <w:r w:rsidRPr="007E00B0">
        <w:rPr>
          <w:rStyle w:val="StyleUnderline"/>
        </w:rPr>
        <w:t>programmes</w:t>
      </w:r>
      <w:proofErr w:type="spellEnd"/>
      <w:r w:rsidRPr="007E00B0">
        <w:rPr>
          <w:rStyle w:val="StyleUnderline"/>
        </w:rPr>
        <w:t xml:space="preserve">, could be turned into a nuclear bomb if stolen or diverted, said the White House. But </w:t>
      </w:r>
      <w:r w:rsidRPr="00CC107D">
        <w:rPr>
          <w:rStyle w:val="StyleUnderline"/>
          <w:highlight w:val="cyan"/>
        </w:rPr>
        <w:t>fewer than half of</w:t>
      </w:r>
      <w:r w:rsidRPr="007E00B0">
        <w:rPr>
          <w:rStyle w:val="StyleUnderline"/>
        </w:rPr>
        <w:t xml:space="preserve"> the </w:t>
      </w:r>
      <w:r w:rsidRPr="00CC107D">
        <w:rPr>
          <w:rStyle w:val="StyleUnderline"/>
          <w:highlight w:val="cyan"/>
        </w:rPr>
        <w:t>50 countries attending</w:t>
      </w:r>
      <w:r w:rsidRPr="007E00B0">
        <w:rPr>
          <w:rStyle w:val="StyleUnderline"/>
        </w:rPr>
        <w:t xml:space="preserve"> the summit had </w:t>
      </w:r>
      <w:r w:rsidRPr="00CC107D">
        <w:rPr>
          <w:rStyle w:val="StyleUnderline"/>
          <w:highlight w:val="cyan"/>
        </w:rPr>
        <w:t>even agreed to secure their sources of radiological material.</w:t>
      </w:r>
      <w:r>
        <w:rPr>
          <w:rStyle w:val="StyleUnderline"/>
        </w:rPr>
        <w:t xml:space="preserve"> </w:t>
      </w:r>
      <w:r w:rsidRPr="007E00B0">
        <w:rPr>
          <w:rStyle w:val="StyleUnderline"/>
        </w:rPr>
        <w:t xml:space="preserve">President Vladimir </w:t>
      </w:r>
      <w:r w:rsidRPr="00CC107D">
        <w:rPr>
          <w:rStyle w:val="StyleUnderline"/>
          <w:highlight w:val="cyan"/>
        </w:rPr>
        <w:t>Putin refused to attend</w:t>
      </w:r>
      <w:r>
        <w:rPr>
          <w:rStyle w:val="StyleUnderline"/>
        </w:rPr>
        <w:t xml:space="preserve"> </w:t>
      </w:r>
      <w:r w:rsidRPr="007E00B0">
        <w:rPr>
          <w:rStyle w:val="StyleUnderline"/>
        </w:rPr>
        <w:t>the Washington meeting with the Kremlin claiming it was an American attempt to take over the system of securing radioactive material</w:t>
      </w:r>
      <w:r w:rsidRPr="007E00B0">
        <w:rPr>
          <w:sz w:val="16"/>
        </w:rPr>
        <w:t xml:space="preserve">. It was revealed last autumn that </w:t>
      </w:r>
      <w:r w:rsidRPr="00CC107D">
        <w:rPr>
          <w:rStyle w:val="StyleUnderline"/>
          <w:highlight w:val="cyan"/>
        </w:rPr>
        <w:t>four attempts by Russian</w:t>
      </w:r>
      <w:r w:rsidRPr="007E00B0">
        <w:rPr>
          <w:rStyle w:val="StyleUnderline"/>
        </w:rPr>
        <w:t xml:space="preserve">-linked </w:t>
      </w:r>
      <w:r w:rsidRPr="00CC107D">
        <w:rPr>
          <w:rStyle w:val="StyleUnderline"/>
          <w:highlight w:val="cyan"/>
        </w:rPr>
        <w:t>gangs</w:t>
      </w:r>
      <w:r w:rsidRPr="007E00B0">
        <w:rPr>
          <w:rStyle w:val="StyleUnderline"/>
        </w:rPr>
        <w:t xml:space="preserve"> in Moldova, a former Soviet state, </w:t>
      </w:r>
      <w:r w:rsidRPr="00CC107D">
        <w:rPr>
          <w:rStyle w:val="StyleUnderline"/>
          <w:highlight w:val="cyan"/>
        </w:rPr>
        <w:t>to sell nuclear material to terrorists,</w:t>
      </w:r>
      <w:r w:rsidRPr="007E00B0">
        <w:rPr>
          <w:rStyle w:val="StyleUnderline"/>
        </w:rPr>
        <w:t xml:space="preserve"> including Isis, </w:t>
      </w:r>
      <w:r w:rsidRPr="00CC107D">
        <w:rPr>
          <w:rStyle w:val="StyleUnderline"/>
          <w:highlight w:val="cyan"/>
        </w:rPr>
        <w:t>has been foiled</w:t>
      </w:r>
      <w:r w:rsidRPr="007E00B0">
        <w:rPr>
          <w:sz w:val="16"/>
        </w:rPr>
        <w:t xml:space="preserve">. Evidence laid before the courts by Moldovan authorities showed that the smugglers had tried to exploit a breakdown in cooperation between Russia and the West on security issues. Pakistani President Nawaz Sharif also cancelled his Washington visit after an Islamist terrorist bombing killed 72 people. His country, which has a nuclear arsenal, and figures in the military and security establishment that are sympathetic to jihadists, is viewed by analyst as a prime source for a terrorist device. President Obama had repeatedly stressed the danger of nuclear terrorism and his emphasis on nuclear disarmament was an important factor in him winning the Nobel peace prize. Months into his presidency, he said in a much </w:t>
      </w:r>
      <w:proofErr w:type="spellStart"/>
      <w:r w:rsidRPr="007E00B0">
        <w:rPr>
          <w:sz w:val="16"/>
        </w:rPr>
        <w:t>publicised</w:t>
      </w:r>
      <w:proofErr w:type="spellEnd"/>
      <w:r w:rsidRPr="007E00B0">
        <w:rPr>
          <w:sz w:val="16"/>
        </w:rPr>
        <w:t xml:space="preserve"> speech in Prague that nuclear weapons were “the most dangerous legacy of the Cold War”. But in Amsterdam, Dr Kantor held that the current impasse on nuclear arms control was due to the stance of Washington. “The United States’ refusal to discuss limits for its missile </w:t>
      </w:r>
      <w:proofErr w:type="spellStart"/>
      <w:r w:rsidRPr="007E00B0">
        <w:rPr>
          <w:sz w:val="16"/>
        </w:rPr>
        <w:t>defence</w:t>
      </w:r>
      <w:proofErr w:type="spellEnd"/>
      <w:r w:rsidRPr="007E00B0">
        <w:rPr>
          <w:sz w:val="16"/>
        </w:rPr>
        <w:t xml:space="preserve"> </w:t>
      </w:r>
      <w:proofErr w:type="spellStart"/>
      <w:r w:rsidRPr="007E00B0">
        <w:rPr>
          <w:sz w:val="16"/>
        </w:rPr>
        <w:t>programme</w:t>
      </w:r>
      <w:proofErr w:type="spellEnd"/>
      <w:r w:rsidRPr="007E00B0">
        <w:rPr>
          <w:sz w:val="16"/>
        </w:rPr>
        <w:t xml:space="preserve"> is a bottleneck for talks, which impedes the entire process of controlling nuclear weapons and heightens the threat of a nuclear incident. If we take the matter seriously, there should be no ’sacred cows’ either among defensive or offensive weapons,” he argued. In a video message to the conference, </w:t>
      </w:r>
      <w:proofErr w:type="spellStart"/>
      <w:r w:rsidRPr="007E00B0">
        <w:rPr>
          <w:sz w:val="16"/>
        </w:rPr>
        <w:t>Mr</w:t>
      </w:r>
      <w:proofErr w:type="spellEnd"/>
      <w:r w:rsidRPr="007E00B0">
        <w:rPr>
          <w:sz w:val="16"/>
        </w:rPr>
        <w:t xml:space="preserve"> Gorbachev, said: “We cannot be satisfied with the current situation, the window to a nuclear-free world first opened in Reykjavik, is being shut and locked before our eyes...The danger of nuclear weapons proliferation has grown to a large extent for this reason.”</w:t>
      </w:r>
    </w:p>
    <w:p w:rsidR="00CB7073" w:rsidRDefault="00CB7073" w:rsidP="00CB7073">
      <w:pPr>
        <w:pStyle w:val="Heading4"/>
      </w:pPr>
      <w:r>
        <w:t>US nuclear weapons on the Syria-Turkey border increase Chances</w:t>
      </w:r>
    </w:p>
    <w:p w:rsidR="00CB7073" w:rsidRDefault="00CB7073" w:rsidP="00CB7073">
      <w:proofErr w:type="spellStart"/>
      <w:r w:rsidRPr="00CB7073">
        <w:rPr>
          <w:rStyle w:val="Style13ptBold"/>
        </w:rPr>
        <w:t>JPost</w:t>
      </w:r>
      <w:proofErr w:type="spellEnd"/>
      <w:r>
        <w:rPr>
          <w:rStyle w:val="Style13ptBold"/>
        </w:rPr>
        <w:t xml:space="preserve"> </w:t>
      </w:r>
      <w:r w:rsidRPr="007D3660">
        <w:t>Washington-Based, 1-21-20</w:t>
      </w:r>
      <w:r w:rsidRPr="00CB7073">
        <w:rPr>
          <w:rStyle w:val="Style13ptBold"/>
        </w:rPr>
        <w:t>16</w:t>
      </w:r>
      <w:r w:rsidRPr="007D3660">
        <w:t xml:space="preserve">, "Report: 'Terrorists' could seize US nuclear weapons from Turkey base," The Jerusalem Post | </w:t>
      </w:r>
      <w:proofErr w:type="spellStart"/>
      <w:r w:rsidRPr="007D3660">
        <w:t>JPost</w:t>
      </w:r>
      <w:proofErr w:type="spellEnd"/>
      <w:r w:rsidRPr="007D3660">
        <w:t>, https://www.jpost.com/Middle-East/Report-Terrorists-could-seize-US-nuclear-weapons-from-Turkey-base-464141</w:t>
      </w:r>
    </w:p>
    <w:p w:rsidR="00CB7073" w:rsidRPr="007D3660" w:rsidRDefault="00CB7073" w:rsidP="00CB7073">
      <w:pPr>
        <w:rPr>
          <w:sz w:val="16"/>
        </w:rPr>
      </w:pPr>
      <w:r w:rsidRPr="007D3660">
        <w:rPr>
          <w:rStyle w:val="StyleUnderline"/>
        </w:rPr>
        <w:t>"</w:t>
      </w:r>
      <w:r w:rsidRPr="00CC107D">
        <w:rPr>
          <w:rStyle w:val="StyleUnderline"/>
          <w:highlight w:val="cyan"/>
        </w:rPr>
        <w:t>Terrorists</w:t>
      </w:r>
      <w:r w:rsidRPr="007D3660">
        <w:rPr>
          <w:sz w:val="16"/>
        </w:rPr>
        <w:t xml:space="preserve"> or other hostile forces" </w:t>
      </w:r>
      <w:r w:rsidRPr="00CC107D">
        <w:rPr>
          <w:rStyle w:val="StyleUnderline"/>
          <w:highlight w:val="cyan"/>
        </w:rPr>
        <w:t>could</w:t>
      </w:r>
      <w:r w:rsidRPr="007D3660">
        <w:rPr>
          <w:rStyle w:val="StyleUnderline"/>
        </w:rPr>
        <w:t xml:space="preserve"> possibly </w:t>
      </w:r>
      <w:r w:rsidRPr="00CC107D">
        <w:rPr>
          <w:rStyle w:val="StyleUnderline"/>
          <w:highlight w:val="cyan"/>
        </w:rPr>
        <w:t>capture</w:t>
      </w:r>
      <w:r w:rsidRPr="007D3660">
        <w:rPr>
          <w:rStyle w:val="StyleUnderline"/>
        </w:rPr>
        <w:t xml:space="preserve"> dozens of </w:t>
      </w:r>
      <w:r w:rsidRPr="00CC107D">
        <w:rPr>
          <w:rStyle w:val="StyleUnderline"/>
          <w:highlight w:val="cyan"/>
        </w:rPr>
        <w:t>US nuclear weapons</w:t>
      </w:r>
      <w:r w:rsidRPr="007D3660">
        <w:rPr>
          <w:rStyle w:val="StyleUnderline"/>
        </w:rPr>
        <w:t xml:space="preserve"> housed </w:t>
      </w:r>
      <w:r w:rsidRPr="00CC107D">
        <w:rPr>
          <w:rStyle w:val="StyleUnderline"/>
          <w:highlight w:val="cyan"/>
        </w:rPr>
        <w:t>in a Turkish air base near the Syria border</w:t>
      </w:r>
      <w:r w:rsidRPr="00CC107D">
        <w:rPr>
          <w:sz w:val="16"/>
          <w:highlight w:val="cyan"/>
        </w:rPr>
        <w:t>,</w:t>
      </w:r>
      <w:r w:rsidRPr="007D3660">
        <w:rPr>
          <w:sz w:val="16"/>
        </w:rPr>
        <w:t xml:space="preserve"> AFP cited a Washington-based think tank as warning Monday. </w:t>
      </w:r>
      <w:r w:rsidRPr="007D3660">
        <w:rPr>
          <w:rStyle w:val="StyleUnderline"/>
        </w:rPr>
        <w:t>Turkey,</w:t>
      </w:r>
      <w:r w:rsidRPr="007D3660">
        <w:rPr>
          <w:sz w:val="16"/>
        </w:rPr>
        <w:t xml:space="preserve"> which has NATO's second-largest military, </w:t>
      </w:r>
      <w:r w:rsidRPr="007D3660">
        <w:rPr>
          <w:rStyle w:val="StyleUnderline"/>
        </w:rPr>
        <w:t xml:space="preserve">allows the United States to use the </w:t>
      </w:r>
      <w:proofErr w:type="spellStart"/>
      <w:r w:rsidRPr="007D3660">
        <w:rPr>
          <w:rStyle w:val="StyleUnderline"/>
        </w:rPr>
        <w:t>Incirlik</w:t>
      </w:r>
      <w:proofErr w:type="spellEnd"/>
      <w:r w:rsidRPr="007D3660">
        <w:rPr>
          <w:rStyle w:val="StyleUnderline"/>
        </w:rPr>
        <w:t xml:space="preserve"> Air Base in southern Turkey to launch attacks against Islamic State militants.</w:t>
      </w:r>
      <w:r w:rsidRPr="007D3660">
        <w:rPr>
          <w:sz w:val="16"/>
        </w:rPr>
        <w:t xml:space="preserve"> The claims, made in a new report issued by the non-partisan Stimson Center, raised the issue of the risk of a potential breach following Turkey's recently failed coup. The air base's commander was arrested on suspicion of complicity in the aftermath of the mid-July coup attempt. "From a security point of view, </w:t>
      </w:r>
      <w:r w:rsidRPr="00CC107D">
        <w:rPr>
          <w:rStyle w:val="StyleUnderline"/>
          <w:highlight w:val="cyan"/>
        </w:rPr>
        <w:t>it's a roll of the dice to</w:t>
      </w:r>
      <w:r w:rsidRPr="007D3660">
        <w:rPr>
          <w:rStyle w:val="StyleUnderline"/>
        </w:rPr>
        <w:t xml:space="preserve"> continue to </w:t>
      </w:r>
      <w:r w:rsidRPr="00CC107D">
        <w:rPr>
          <w:rStyle w:val="StyleUnderline"/>
          <w:highlight w:val="cyan"/>
        </w:rPr>
        <w:t>have approximately 50 of America's nuclear weapons stationed</w:t>
      </w:r>
      <w:r w:rsidRPr="007D3660">
        <w:rPr>
          <w:rStyle w:val="StyleUnderline"/>
        </w:rPr>
        <w:t xml:space="preserve"> at </w:t>
      </w:r>
      <w:proofErr w:type="spellStart"/>
      <w:r w:rsidRPr="007D3660">
        <w:rPr>
          <w:rStyle w:val="StyleUnderline"/>
        </w:rPr>
        <w:t>Incirlik</w:t>
      </w:r>
      <w:proofErr w:type="spellEnd"/>
      <w:r w:rsidRPr="007D3660">
        <w:rPr>
          <w:rStyle w:val="StyleUnderline"/>
        </w:rPr>
        <w:t xml:space="preserve"> Air Base </w:t>
      </w:r>
      <w:r w:rsidRPr="00CC107D">
        <w:rPr>
          <w:rStyle w:val="StyleUnderline"/>
          <w:highlight w:val="cyan"/>
        </w:rPr>
        <w:t>in Turkey</w:t>
      </w:r>
      <w:r w:rsidRPr="007D3660">
        <w:rPr>
          <w:rStyle w:val="StyleUnderline"/>
        </w:rPr>
        <w:t>,"</w:t>
      </w:r>
      <w:r w:rsidRPr="007D3660">
        <w:rPr>
          <w:sz w:val="16"/>
        </w:rPr>
        <w:t xml:space="preserve"> AFP quoted the report's co-author </w:t>
      </w:r>
      <w:proofErr w:type="spellStart"/>
      <w:r w:rsidRPr="007D3660">
        <w:rPr>
          <w:sz w:val="16"/>
        </w:rPr>
        <w:t>Laicie</w:t>
      </w:r>
      <w:proofErr w:type="spellEnd"/>
      <w:r w:rsidRPr="007D3660">
        <w:rPr>
          <w:sz w:val="16"/>
        </w:rPr>
        <w:t xml:space="preserve"> </w:t>
      </w:r>
      <w:proofErr w:type="spellStart"/>
      <w:r w:rsidRPr="007D3660">
        <w:rPr>
          <w:sz w:val="16"/>
        </w:rPr>
        <w:t>Heeley</w:t>
      </w:r>
      <w:proofErr w:type="spellEnd"/>
      <w:r w:rsidRPr="007D3660">
        <w:rPr>
          <w:sz w:val="16"/>
        </w:rPr>
        <w:t xml:space="preserve"> as saying. </w:t>
      </w:r>
      <w:r w:rsidRPr="00CC107D">
        <w:rPr>
          <w:rStyle w:val="StyleUnderline"/>
          <w:highlight w:val="cyan"/>
        </w:rPr>
        <w:t>The security</w:t>
      </w:r>
      <w:r w:rsidRPr="007D3660">
        <w:rPr>
          <w:rStyle w:val="StyleUnderline"/>
        </w:rPr>
        <w:t xml:space="preserve"> of the United States' approximately 50 nuclear bombs stored</w:t>
      </w:r>
      <w:r w:rsidRPr="007D3660">
        <w:rPr>
          <w:sz w:val="16"/>
        </w:rPr>
        <w:t xml:space="preserve"> at </w:t>
      </w:r>
      <w:proofErr w:type="spellStart"/>
      <w:r w:rsidRPr="007D3660">
        <w:rPr>
          <w:sz w:val="16"/>
        </w:rPr>
        <w:t>Incirlik</w:t>
      </w:r>
      <w:proofErr w:type="spellEnd"/>
      <w:r w:rsidRPr="007D3660">
        <w:rPr>
          <w:sz w:val="16"/>
        </w:rPr>
        <w:t xml:space="preserve"> </w:t>
      </w:r>
      <w:r w:rsidRPr="00CC107D">
        <w:rPr>
          <w:rStyle w:val="StyleUnderline"/>
          <w:highlight w:val="cyan"/>
        </w:rPr>
        <w:t>has been increasingly scrutinized</w:t>
      </w:r>
      <w:r w:rsidRPr="007D3660">
        <w:rPr>
          <w:rStyle w:val="StyleUnderline"/>
        </w:rPr>
        <w:t xml:space="preserve"> since the attempted coup.</w:t>
      </w:r>
      <w:r>
        <w:rPr>
          <w:rStyle w:val="StyleUnderline"/>
        </w:rPr>
        <w:t xml:space="preserve"> </w:t>
      </w:r>
      <w:r w:rsidRPr="007D3660">
        <w:rPr>
          <w:sz w:val="16"/>
        </w:rPr>
        <w:t xml:space="preserve">The Stimson Center report questioned whether America could have maintained control of the atomic weapons in the event of a prolonged civil conflict in Turkey. "There are significant safeguards in place. ... </w:t>
      </w:r>
      <w:r w:rsidRPr="007D3660">
        <w:rPr>
          <w:rStyle w:val="StyleUnderline"/>
        </w:rPr>
        <w:t xml:space="preserve">But </w:t>
      </w:r>
      <w:r w:rsidRPr="00CC107D">
        <w:rPr>
          <w:rStyle w:val="StyleUnderline"/>
          <w:highlight w:val="cyan"/>
        </w:rPr>
        <w:t>safeguards</w:t>
      </w:r>
      <w:r w:rsidRPr="007D3660">
        <w:rPr>
          <w:rStyle w:val="StyleUnderline"/>
        </w:rPr>
        <w:t xml:space="preserve"> are just that, they </w:t>
      </w:r>
      <w:r w:rsidRPr="00CC107D">
        <w:rPr>
          <w:rStyle w:val="StyleUnderline"/>
          <w:highlight w:val="cyan"/>
        </w:rPr>
        <w:t>don't eliminate risk</w:t>
      </w:r>
      <w:r w:rsidRPr="007D3660">
        <w:rPr>
          <w:rStyle w:val="StyleUnderline"/>
        </w:rPr>
        <w:t>,"</w:t>
      </w:r>
      <w:r w:rsidRPr="007D3660">
        <w:rPr>
          <w:sz w:val="16"/>
        </w:rPr>
        <w:t xml:space="preserve"> AFP quoted </w:t>
      </w:r>
      <w:proofErr w:type="spellStart"/>
      <w:r w:rsidRPr="007D3660">
        <w:rPr>
          <w:sz w:val="16"/>
        </w:rPr>
        <w:t>Heeley</w:t>
      </w:r>
      <w:proofErr w:type="spellEnd"/>
      <w:r w:rsidRPr="007D3660">
        <w:rPr>
          <w:sz w:val="16"/>
        </w:rPr>
        <w:t xml:space="preserve"> as saying. "In the event of a coup, we can't say for certain that we would have been able to maintain control." The air space around </w:t>
      </w:r>
      <w:proofErr w:type="spellStart"/>
      <w:r w:rsidRPr="007D3660">
        <w:rPr>
          <w:sz w:val="16"/>
        </w:rPr>
        <w:t>Incirlik</w:t>
      </w:r>
      <w:proofErr w:type="spellEnd"/>
      <w:r w:rsidRPr="007D3660">
        <w:rPr>
          <w:sz w:val="16"/>
        </w:rPr>
        <w:t xml:space="preserve">, which is used by several thousand US personnel, was closed during the attempted coup amid concerns a tanker aircraft commandeered from the base was used to refuel aircraft involved in the attempted overthrow. The base ran on backup generator power for a week while commercial electricity was cut after it was interrupted during the attempted military coup against Turkish President Recep Tayyip Erdogan. The air space around the base quickly reopened in the days after the attempted coup so that US warplanes involved in the fight against Islamic State militants in Iraq and Syria could continue their operations. </w:t>
      </w:r>
    </w:p>
    <w:p w:rsidR="00CB7073" w:rsidRDefault="00CB7073" w:rsidP="00CB7073">
      <w:pPr>
        <w:rPr>
          <w:sz w:val="16"/>
        </w:rPr>
      </w:pPr>
    </w:p>
    <w:p w:rsidR="00CB7073" w:rsidRDefault="00CB7073" w:rsidP="00CB7073">
      <w:pPr>
        <w:pStyle w:val="Heading2"/>
      </w:pPr>
      <w:r>
        <w:t>Impact</w:t>
      </w:r>
    </w:p>
    <w:p w:rsidR="00CB7073" w:rsidRDefault="00A4472B" w:rsidP="00CB7073">
      <w:pPr>
        <w:pStyle w:val="Heading3"/>
      </w:pPr>
      <w:r>
        <w:t xml:space="preserve">at: </w:t>
      </w:r>
      <w:r w:rsidR="00CB7073">
        <w:t>Bioterror Impact D</w:t>
      </w:r>
    </w:p>
    <w:p w:rsidR="00CB7073" w:rsidRPr="00155C2A" w:rsidRDefault="00CB7073" w:rsidP="00CB7073">
      <w:pPr>
        <w:pStyle w:val="Heading4"/>
      </w:pPr>
      <w:r w:rsidRPr="00155C2A">
        <w:t>B</w:t>
      </w:r>
      <w:r>
        <w:t>ioterror attacks</w:t>
      </w:r>
      <w:r w:rsidRPr="00155C2A">
        <w:t xml:space="preserve"> cause extinction</w:t>
      </w:r>
    </w:p>
    <w:p w:rsidR="00CB7073" w:rsidRPr="00AB0159" w:rsidRDefault="00CB7073" w:rsidP="00CB7073">
      <w:pPr>
        <w:rPr>
          <w:rFonts w:asciiTheme="minorHAnsi" w:hAnsiTheme="minorHAnsi"/>
        </w:rPr>
      </w:pPr>
      <w:proofErr w:type="spellStart"/>
      <w:r w:rsidRPr="00155C2A">
        <w:rPr>
          <w:rStyle w:val="Style13ptBold"/>
          <w:rFonts w:asciiTheme="minorHAnsi" w:hAnsiTheme="minorHAnsi"/>
        </w:rPr>
        <w:t>Mhyrvold</w:t>
      </w:r>
      <w:proofErr w:type="spellEnd"/>
      <w:r w:rsidRPr="00155C2A">
        <w:rPr>
          <w:rStyle w:val="Style13ptBold"/>
          <w:rFonts w:asciiTheme="minorHAnsi" w:hAnsiTheme="minorHAnsi"/>
        </w:rPr>
        <w:t xml:space="preserve"> ‘13</w:t>
      </w:r>
      <w:r w:rsidRPr="00155C2A">
        <w:rPr>
          <w:rFonts w:asciiTheme="minorHAnsi" w:hAnsiTheme="minorHAnsi"/>
        </w:rPr>
        <w:t xml:space="preserve"> </w:t>
      </w:r>
      <w:r>
        <w:rPr>
          <w:rFonts w:asciiTheme="minorHAnsi" w:hAnsiTheme="minorHAnsi"/>
        </w:rPr>
        <w:t>(</w:t>
      </w:r>
      <w:r w:rsidRPr="00AB5147">
        <w:rPr>
          <w:rFonts w:asciiTheme="minorHAnsi" w:hAnsiTheme="minorHAnsi"/>
          <w:sz w:val="18"/>
          <w:szCs w:val="18"/>
        </w:rPr>
        <w:t xml:space="preserve">Nathan, Began college at age 14, BS and Masters from UCLA, Masters and PhD, Princeton “Strategic Terrorism: A Call to Action,” Working Draft, The Lawfare Research Paper Series Research paper </w:t>
      </w:r>
      <w:proofErr w:type="gramStart"/>
      <w:r w:rsidRPr="00AB5147">
        <w:rPr>
          <w:rFonts w:asciiTheme="minorHAnsi" w:hAnsiTheme="minorHAnsi"/>
          <w:sz w:val="18"/>
          <w:szCs w:val="18"/>
        </w:rPr>
        <w:t>NO .</w:t>
      </w:r>
      <w:proofErr w:type="gramEnd"/>
      <w:r w:rsidRPr="00AB5147">
        <w:rPr>
          <w:rFonts w:asciiTheme="minorHAnsi" w:hAnsiTheme="minorHAnsi"/>
          <w:sz w:val="18"/>
          <w:szCs w:val="18"/>
        </w:rPr>
        <w:t xml:space="preserve"> 2 – 2013</w:t>
      </w:r>
      <w:r>
        <w:rPr>
          <w:rFonts w:asciiTheme="minorHAnsi" w:hAnsiTheme="minorHAnsi"/>
          <w:sz w:val="18"/>
          <w:szCs w:val="18"/>
        </w:rPr>
        <w:t>)</w:t>
      </w:r>
    </w:p>
    <w:p w:rsidR="00CB7073" w:rsidRPr="00AB5147" w:rsidRDefault="00CB7073" w:rsidP="00CB7073">
      <w:pPr>
        <w:rPr>
          <w:rFonts w:asciiTheme="minorHAnsi" w:hAnsiTheme="minorHAnsi"/>
          <w:sz w:val="14"/>
        </w:rPr>
      </w:pPr>
      <w:r w:rsidRPr="00AB5147">
        <w:rPr>
          <w:rFonts w:asciiTheme="minorHAnsi" w:hAnsiTheme="minorHAnsi"/>
          <w:sz w:val="14"/>
        </w:rPr>
        <w:t xml:space="preserve">As horrible as this would be, such a pandemic is by no means the worst attack one can imagine, for several reasons. First, </w:t>
      </w:r>
      <w:r w:rsidRPr="00155C2A">
        <w:rPr>
          <w:rStyle w:val="StyleUnderline"/>
          <w:rFonts w:asciiTheme="minorHAnsi" w:hAnsiTheme="minorHAnsi"/>
        </w:rPr>
        <w:t>most of the classic bioweapons are based on 1960s and 1970s technology because the 1972 treaty halted bioweapons development efforts in the United States and most other Western countrie</w:t>
      </w:r>
      <w:r w:rsidRPr="00AB5147">
        <w:rPr>
          <w:rFonts w:asciiTheme="minorHAnsi" w:hAnsiTheme="minorHAnsi"/>
          <w:sz w:val="14"/>
        </w:rPr>
        <w:t xml:space="preserve">s. Second, the Russians, although solidly committed to biological weapons long after the treaty deadline, were never on the cutting edge of biological research. Third and most important, </w:t>
      </w:r>
      <w:r w:rsidRPr="00155C2A">
        <w:rPr>
          <w:rStyle w:val="UnderlineBold"/>
          <w:rFonts w:asciiTheme="minorHAnsi" w:hAnsiTheme="minorHAnsi"/>
        </w:rPr>
        <w:t xml:space="preserve">the </w:t>
      </w:r>
      <w:r w:rsidRPr="00CC107D">
        <w:rPr>
          <w:rStyle w:val="UnderlineBold"/>
          <w:rFonts w:asciiTheme="minorHAnsi" w:hAnsiTheme="minorHAnsi"/>
          <w:highlight w:val="cyan"/>
        </w:rPr>
        <w:t>science and tech</w:t>
      </w:r>
      <w:r w:rsidRPr="00155C2A">
        <w:rPr>
          <w:rStyle w:val="UnderlineBold"/>
          <w:rFonts w:asciiTheme="minorHAnsi" w:hAnsiTheme="minorHAnsi"/>
        </w:rPr>
        <w:t xml:space="preserve">nology </w:t>
      </w:r>
      <w:r w:rsidRPr="00CC107D">
        <w:rPr>
          <w:rStyle w:val="UnderlineBold"/>
          <w:rFonts w:asciiTheme="minorHAnsi" w:hAnsiTheme="minorHAnsi"/>
          <w:highlight w:val="cyan"/>
        </w:rPr>
        <w:t>of molecular biology have made enormous advances</w:t>
      </w:r>
      <w:r w:rsidRPr="00155C2A">
        <w:rPr>
          <w:rStyle w:val="UnderlineBold"/>
          <w:rFonts w:asciiTheme="minorHAnsi" w:hAnsiTheme="minorHAnsi"/>
        </w:rPr>
        <w:t>, utterly transforming the field in the last few decades</w:t>
      </w:r>
      <w:r w:rsidRPr="00AB5147">
        <w:rPr>
          <w:rFonts w:asciiTheme="minorHAnsi" w:hAnsiTheme="minorHAnsi"/>
          <w:sz w:val="14"/>
        </w:rPr>
        <w:t xml:space="preserve">. </w:t>
      </w:r>
      <w:r w:rsidRPr="00606DEF">
        <w:rPr>
          <w:rStyle w:val="StyleUnderline"/>
          <w:rFonts w:asciiTheme="minorHAnsi" w:hAnsiTheme="minorHAnsi"/>
        </w:rPr>
        <w:t xml:space="preserve">High school biology </w:t>
      </w:r>
      <w:r w:rsidRPr="00CC107D">
        <w:rPr>
          <w:rStyle w:val="StyleUnderline"/>
          <w:rFonts w:asciiTheme="minorHAnsi" w:hAnsiTheme="minorHAnsi"/>
          <w:highlight w:val="cyan"/>
        </w:rPr>
        <w:t>students routinely perform molecular-biology manipulations that would have been impossible even for the best superpower-funded program back in the heyday of b</w:t>
      </w:r>
      <w:r w:rsidRPr="00AB5147">
        <w:rPr>
          <w:rStyle w:val="StyleUnderline"/>
          <w:rFonts w:asciiTheme="minorHAnsi" w:hAnsiTheme="minorHAnsi"/>
        </w:rPr>
        <w:t>iological-</w:t>
      </w:r>
      <w:r w:rsidRPr="00CC107D">
        <w:rPr>
          <w:rStyle w:val="StyleUnderline"/>
          <w:rFonts w:asciiTheme="minorHAnsi" w:hAnsiTheme="minorHAnsi"/>
          <w:highlight w:val="cyan"/>
        </w:rPr>
        <w:t>w</w:t>
      </w:r>
      <w:r w:rsidRPr="00AB5147">
        <w:rPr>
          <w:rStyle w:val="StyleUnderline"/>
          <w:rFonts w:asciiTheme="minorHAnsi" w:hAnsiTheme="minorHAnsi"/>
        </w:rPr>
        <w:t xml:space="preserve">eapons </w:t>
      </w:r>
      <w:r w:rsidRPr="00CC107D">
        <w:rPr>
          <w:rStyle w:val="StyleUnderline"/>
          <w:rFonts w:asciiTheme="minorHAnsi" w:hAnsiTheme="minorHAnsi"/>
          <w:highlight w:val="cyan"/>
        </w:rPr>
        <w:t>research.</w:t>
      </w:r>
      <w:r w:rsidRPr="00155C2A">
        <w:rPr>
          <w:rStyle w:val="StyleUnderline"/>
          <w:rFonts w:asciiTheme="minorHAnsi" w:hAnsiTheme="minorHAnsi"/>
        </w:rPr>
        <w:t xml:space="preserve"> The biowarfare methods of the 1960s and 1970s are now as antiquated as the lumbering mainframe computers of that era.</w:t>
      </w:r>
      <w:r w:rsidRPr="00AB5147">
        <w:rPr>
          <w:rFonts w:asciiTheme="minorHAnsi" w:hAnsiTheme="minorHAnsi"/>
          <w:sz w:val="14"/>
        </w:rPr>
        <w:t xml:space="preserve"> </w:t>
      </w:r>
      <w:r w:rsidRPr="00CC107D">
        <w:rPr>
          <w:rStyle w:val="UnderlineBold"/>
          <w:rFonts w:asciiTheme="minorHAnsi" w:hAnsiTheme="minorHAnsi"/>
          <w:highlight w:val="cyan"/>
        </w:rPr>
        <w:t>Tomorrow’s terrorists will have</w:t>
      </w:r>
      <w:r w:rsidRPr="00B77603">
        <w:rPr>
          <w:rStyle w:val="UnderlineBold"/>
          <w:rFonts w:asciiTheme="minorHAnsi" w:hAnsiTheme="minorHAnsi"/>
        </w:rPr>
        <w:t xml:space="preserve"> vastly m</w:t>
      </w:r>
      <w:r w:rsidRPr="00CC107D">
        <w:rPr>
          <w:rStyle w:val="UnderlineBold"/>
          <w:rFonts w:asciiTheme="minorHAnsi" w:hAnsiTheme="minorHAnsi"/>
          <w:highlight w:val="cyan"/>
        </w:rPr>
        <w:t>ore deadly bugs to choose from</w:t>
      </w:r>
      <w:r w:rsidRPr="00B77603">
        <w:rPr>
          <w:rFonts w:asciiTheme="minorHAnsi" w:hAnsiTheme="minorHAnsi"/>
          <w:sz w:val="14"/>
        </w:rPr>
        <w:t>. Consider this sobering development: in 2001, Australian researchers working on mousepox, a nonlethal virus that infects mice (as chickenpox does in humans), accidentally discovered that a simple genetic modification transformed the virus.10, 11 Instead of producing mild symptoms, the new virus killed 60% of even those mice already immune to the naturally occurring strains of mousepox. The new virus, moreover, was unaffected</w:t>
      </w:r>
      <w:r w:rsidRPr="00AB5147">
        <w:rPr>
          <w:rFonts w:asciiTheme="minorHAnsi" w:hAnsiTheme="minorHAnsi"/>
          <w:sz w:val="14"/>
        </w:rPr>
        <w:t xml:space="preserve"> by any existing vaccine or antiviral drug. A team of researchers at Saint Louis University led by Mark Buller picked up on that work and, by late 2003, found a way to improve on it: </w:t>
      </w:r>
      <w:r w:rsidRPr="00155C2A">
        <w:rPr>
          <w:rStyle w:val="StyleUnderline"/>
          <w:rFonts w:asciiTheme="minorHAnsi" w:hAnsiTheme="minorHAnsi"/>
        </w:rPr>
        <w:t>Buller’s variation on mousepox was 100% lethal</w:t>
      </w:r>
      <w:r w:rsidRPr="00AB5147">
        <w:rPr>
          <w:rFonts w:asciiTheme="minorHAnsi" w:hAnsiTheme="minorHAnsi"/>
          <w:sz w:val="14"/>
        </w:rPr>
        <w:t xml:space="preserve">, although his team of investigators also devised combination vaccine and antiviral therapies that were partially effective in protecting animals from the engineered strain.12, 13 Another saving grace is that </w:t>
      </w:r>
      <w:r w:rsidRPr="00155C2A">
        <w:rPr>
          <w:rStyle w:val="StyleUnderline"/>
          <w:rFonts w:asciiTheme="minorHAnsi" w:hAnsiTheme="minorHAnsi"/>
        </w:rPr>
        <w:t>the genetically altered virus is no longer contagious. Of course, it is quite possible that future tinkering with the virus will change that property</w:t>
      </w:r>
      <w:r w:rsidRPr="00AB5147">
        <w:rPr>
          <w:rFonts w:asciiTheme="minorHAnsi" w:hAnsiTheme="minorHAnsi"/>
          <w:sz w:val="14"/>
        </w:rPr>
        <w:t xml:space="preserve">, too. </w:t>
      </w:r>
      <w:r w:rsidRPr="00155C2A">
        <w:rPr>
          <w:rStyle w:val="StyleUnderline"/>
          <w:rFonts w:asciiTheme="minorHAnsi" w:hAnsiTheme="minorHAnsi"/>
        </w:rPr>
        <w:t>Strong reasons exist to believe that the genetic modifications</w:t>
      </w:r>
      <w:r w:rsidRPr="00AB5147">
        <w:rPr>
          <w:rFonts w:asciiTheme="minorHAnsi" w:hAnsiTheme="minorHAnsi"/>
          <w:sz w:val="14"/>
        </w:rPr>
        <w:t xml:space="preserve"> Buller made to mousepox </w:t>
      </w:r>
      <w:r w:rsidRPr="00155C2A">
        <w:rPr>
          <w:rStyle w:val="StyleUnderline"/>
          <w:rFonts w:asciiTheme="minorHAnsi" w:hAnsiTheme="minorHAnsi"/>
        </w:rPr>
        <w:t>would work for other</w:t>
      </w:r>
      <w:r w:rsidRPr="00AB5147">
        <w:rPr>
          <w:rFonts w:asciiTheme="minorHAnsi" w:hAnsiTheme="minorHAnsi"/>
          <w:sz w:val="14"/>
        </w:rPr>
        <w:t xml:space="preserve"> poxviruses and possibly for other classes of </w:t>
      </w:r>
      <w:r w:rsidRPr="00155C2A">
        <w:rPr>
          <w:rStyle w:val="StyleUnderline"/>
          <w:rFonts w:asciiTheme="minorHAnsi" w:hAnsiTheme="minorHAnsi"/>
        </w:rPr>
        <w:t>viruses</w:t>
      </w:r>
      <w:r w:rsidRPr="00AB5147">
        <w:rPr>
          <w:rFonts w:asciiTheme="minorHAnsi" w:hAnsiTheme="minorHAnsi"/>
          <w:sz w:val="14"/>
        </w:rPr>
        <w:t xml:space="preserve"> as well. Might </w:t>
      </w:r>
      <w:r w:rsidRPr="00CC107D">
        <w:rPr>
          <w:rStyle w:val="UnderlineBold"/>
          <w:rFonts w:asciiTheme="minorHAnsi" w:hAnsiTheme="minorHAnsi"/>
          <w:highlight w:val="cyan"/>
        </w:rPr>
        <w:t>the</w:t>
      </w:r>
      <w:r w:rsidRPr="00155C2A">
        <w:rPr>
          <w:rStyle w:val="UnderlineBold"/>
          <w:rFonts w:asciiTheme="minorHAnsi" w:hAnsiTheme="minorHAnsi"/>
        </w:rPr>
        <w:t xml:space="preserve"> same </w:t>
      </w:r>
      <w:r w:rsidRPr="00CC107D">
        <w:rPr>
          <w:rStyle w:val="UnderlineBold"/>
          <w:rFonts w:asciiTheme="minorHAnsi" w:hAnsiTheme="minorHAnsi"/>
          <w:highlight w:val="cyan"/>
        </w:rPr>
        <w:t>techniques allow</w:t>
      </w:r>
      <w:r w:rsidRPr="00AB5147">
        <w:rPr>
          <w:rFonts w:asciiTheme="minorHAnsi" w:hAnsiTheme="minorHAnsi"/>
          <w:sz w:val="14"/>
        </w:rPr>
        <w:t xml:space="preserve"> chickenpox or </w:t>
      </w:r>
      <w:r w:rsidRPr="00CC107D">
        <w:rPr>
          <w:rStyle w:val="UnderlineBold"/>
          <w:rFonts w:asciiTheme="minorHAnsi" w:hAnsiTheme="minorHAnsi"/>
          <w:highlight w:val="cyan"/>
        </w:rPr>
        <w:t>another</w:t>
      </w:r>
      <w:r w:rsidRPr="00AB5147">
        <w:rPr>
          <w:rFonts w:asciiTheme="minorHAnsi" w:hAnsiTheme="minorHAnsi"/>
          <w:sz w:val="14"/>
        </w:rPr>
        <w:t xml:space="preserve"> pox</w:t>
      </w:r>
      <w:r w:rsidRPr="00CC107D">
        <w:rPr>
          <w:rStyle w:val="UnderlineBold"/>
          <w:rFonts w:asciiTheme="minorHAnsi" w:hAnsiTheme="minorHAnsi"/>
          <w:highlight w:val="cyan"/>
        </w:rPr>
        <w:t>virus</w:t>
      </w:r>
      <w:r w:rsidRPr="00AB5147">
        <w:rPr>
          <w:rFonts w:asciiTheme="minorHAnsi" w:hAnsiTheme="minorHAnsi"/>
          <w:sz w:val="14"/>
        </w:rPr>
        <w:t xml:space="preserve"> that infects humans </w:t>
      </w:r>
      <w:r w:rsidRPr="00CC107D">
        <w:rPr>
          <w:rStyle w:val="UnderlineBold"/>
          <w:rFonts w:asciiTheme="minorHAnsi" w:hAnsiTheme="minorHAnsi"/>
          <w:highlight w:val="cyan"/>
        </w:rPr>
        <w:t>to be turned into a 100% lethal bioweapon</w:t>
      </w:r>
      <w:r w:rsidRPr="00AB5147">
        <w:rPr>
          <w:rFonts w:asciiTheme="minorHAnsi" w:hAnsiTheme="minorHAnsi"/>
          <w:sz w:val="14"/>
        </w:rPr>
        <w:t xml:space="preserve">, perhaps one that is </w:t>
      </w:r>
      <w:r w:rsidRPr="00CC107D">
        <w:rPr>
          <w:rStyle w:val="UnderlineBold"/>
          <w:rFonts w:asciiTheme="minorHAnsi" w:hAnsiTheme="minorHAnsi"/>
          <w:highlight w:val="cyan"/>
        </w:rPr>
        <w:t>resistant to any known antiviral therapy</w:t>
      </w:r>
      <w:r w:rsidRPr="00AB5147">
        <w:rPr>
          <w:rFonts w:asciiTheme="minorHAnsi" w:hAnsiTheme="minorHAnsi"/>
          <w:sz w:val="14"/>
        </w:rPr>
        <w:t xml:space="preserve">? </w:t>
      </w:r>
      <w:r w:rsidRPr="00155C2A">
        <w:rPr>
          <w:rStyle w:val="StyleUnderline"/>
          <w:rFonts w:asciiTheme="minorHAnsi" w:hAnsiTheme="minorHAnsi"/>
        </w:rPr>
        <w:t>I’ve asked this question of experts many times, and no one has yet replied that such a manipulation couldn’t be done. This case is just one example. Many more are pouring out</w:t>
      </w:r>
      <w:r w:rsidRPr="00AB5147">
        <w:rPr>
          <w:rFonts w:asciiTheme="minorHAnsi" w:hAnsiTheme="minorHAnsi"/>
          <w:sz w:val="14"/>
        </w:rPr>
        <w:t xml:space="preserve"> of scientific journals and conferences every year. Just last year, the journal Nature published a controversial study done at the University of Wisconsin–Madison in which virologists enumerated the changes one would need to make to a highly lethal strain of bird flu to make it easily transmitted from one mammal to another.14 </w:t>
      </w:r>
      <w:r w:rsidRPr="00155C2A">
        <w:rPr>
          <w:rStyle w:val="UnderlineBold"/>
          <w:rFonts w:asciiTheme="minorHAnsi" w:hAnsiTheme="minorHAnsi"/>
        </w:rPr>
        <w:t>Biotechnology is advancing so rapidly that it is hard to keep track of all the new potential threats</w:t>
      </w:r>
      <w:r w:rsidRPr="00AB5147">
        <w:rPr>
          <w:rFonts w:asciiTheme="minorHAnsi" w:hAnsiTheme="minorHAnsi"/>
          <w:sz w:val="14"/>
        </w:rPr>
        <w:t xml:space="preserve">. Nor is it clear that anyone is even trying. </w:t>
      </w:r>
      <w:r w:rsidRPr="00155C2A">
        <w:rPr>
          <w:rStyle w:val="UnderlineBold"/>
          <w:rFonts w:asciiTheme="minorHAnsi" w:hAnsiTheme="minorHAnsi"/>
        </w:rPr>
        <w:t>In addition to lethality and drug resistance, many other parameters can be played with, given that the infectious power of an epidemic depends on many properties</w:t>
      </w:r>
      <w:r w:rsidRPr="00AB5147">
        <w:rPr>
          <w:rFonts w:asciiTheme="minorHAnsi" w:hAnsiTheme="minorHAnsi"/>
          <w:sz w:val="14"/>
        </w:rPr>
        <w:t xml:space="preserve">, </w:t>
      </w:r>
      <w:r w:rsidRPr="00155C2A">
        <w:rPr>
          <w:rStyle w:val="StyleUnderline"/>
          <w:rFonts w:asciiTheme="minorHAnsi" w:hAnsiTheme="minorHAnsi"/>
        </w:rPr>
        <w:t>including the length of the latency period during which a person is contagious but asymptomatic</w:t>
      </w:r>
      <w:r w:rsidRPr="00AB5147">
        <w:rPr>
          <w:rFonts w:asciiTheme="minorHAnsi" w:hAnsiTheme="minorHAnsi"/>
          <w:sz w:val="14"/>
        </w:rPr>
        <w:t xml:space="preserve">. </w:t>
      </w:r>
      <w:r w:rsidRPr="00155C2A">
        <w:rPr>
          <w:rStyle w:val="UnderlineBold"/>
          <w:rFonts w:asciiTheme="minorHAnsi" w:hAnsiTheme="minorHAnsi"/>
        </w:rPr>
        <w:t>Delaying the onset of</w:t>
      </w:r>
      <w:r w:rsidRPr="00AB5147">
        <w:rPr>
          <w:rFonts w:asciiTheme="minorHAnsi" w:hAnsiTheme="minorHAnsi"/>
          <w:sz w:val="14"/>
        </w:rPr>
        <w:t xml:space="preserve"> serious </w:t>
      </w:r>
      <w:r w:rsidRPr="00155C2A">
        <w:rPr>
          <w:rStyle w:val="UnderlineBold"/>
          <w:rFonts w:asciiTheme="minorHAnsi" w:hAnsiTheme="minorHAnsi"/>
        </w:rPr>
        <w:t>symptoms allows each new case to spread to more people and thus makes the virus harder to stop.</w:t>
      </w:r>
      <w:r w:rsidRPr="00AB5147">
        <w:rPr>
          <w:rFonts w:asciiTheme="minorHAnsi" w:hAnsiTheme="minorHAnsi"/>
          <w:sz w:val="14"/>
        </w:rPr>
        <w:t xml:space="preserve"> </w:t>
      </w:r>
      <w:r w:rsidRPr="00155C2A">
        <w:rPr>
          <w:rStyle w:val="StyleUnderline"/>
          <w:rFonts w:asciiTheme="minorHAnsi" w:hAnsiTheme="minorHAnsi"/>
        </w:rPr>
        <w:t xml:space="preserve">This dynamic is perhaps best illustrated by </w:t>
      </w:r>
      <w:proofErr w:type="gramStart"/>
      <w:r w:rsidRPr="00155C2A">
        <w:rPr>
          <w:rStyle w:val="StyleUnderline"/>
          <w:rFonts w:asciiTheme="minorHAnsi" w:hAnsiTheme="minorHAnsi"/>
        </w:rPr>
        <w:t xml:space="preserve">HIV </w:t>
      </w:r>
      <w:r w:rsidRPr="00AB5147">
        <w:rPr>
          <w:rFonts w:asciiTheme="minorHAnsi" w:hAnsiTheme="minorHAnsi"/>
          <w:sz w:val="14"/>
        </w:rPr>
        <w:t>,</w:t>
      </w:r>
      <w:proofErr w:type="gramEnd"/>
      <w:r w:rsidRPr="00AB5147">
        <w:rPr>
          <w:rFonts w:asciiTheme="minorHAnsi" w:hAnsiTheme="minorHAnsi"/>
          <w:sz w:val="14"/>
        </w:rPr>
        <w:t xml:space="preserve"> which is very difficult to transmit compared with smallpox and many other viruses. Intimate contact is needed, and even then, the infection rate is low. </w:t>
      </w:r>
      <w:r w:rsidRPr="00155C2A">
        <w:rPr>
          <w:rStyle w:val="StyleUnderline"/>
          <w:rFonts w:asciiTheme="minorHAnsi" w:hAnsiTheme="minorHAnsi"/>
        </w:rPr>
        <w:t xml:space="preserve">The balancing factor is that HIV can take years to progress to </w:t>
      </w:r>
      <w:proofErr w:type="gramStart"/>
      <w:r w:rsidRPr="00155C2A">
        <w:rPr>
          <w:rStyle w:val="StyleUnderline"/>
          <w:rFonts w:asciiTheme="minorHAnsi" w:hAnsiTheme="minorHAnsi"/>
        </w:rPr>
        <w:t>AIDS ,</w:t>
      </w:r>
      <w:proofErr w:type="gramEnd"/>
      <w:r w:rsidRPr="00155C2A">
        <w:rPr>
          <w:rStyle w:val="StyleUnderline"/>
          <w:rFonts w:asciiTheme="minorHAnsi" w:hAnsiTheme="minorHAnsi"/>
        </w:rPr>
        <w:t xml:space="preserve"> which can then take many more years to kill the victim. </w:t>
      </w:r>
      <w:r w:rsidRPr="00AB5147">
        <w:rPr>
          <w:rFonts w:asciiTheme="minorHAnsi" w:hAnsiTheme="minorHAnsi"/>
          <w:sz w:val="14"/>
        </w:rPr>
        <w:t xml:space="preserve">What makes HIV so dangerous is that infected people have lots of opportunities to infect others. This property has allowed HIV to claim more than 30 million lives so far, and approximately 34 million people are now living with this virus and facing a highly uncertain future.15 </w:t>
      </w:r>
      <w:r w:rsidRPr="00CC107D">
        <w:rPr>
          <w:rStyle w:val="UnderlineBold"/>
          <w:rFonts w:asciiTheme="minorHAnsi" w:hAnsiTheme="minorHAnsi"/>
          <w:highlight w:val="cyan"/>
        </w:rPr>
        <w:t xml:space="preserve">A virus genetically engineered to infect </w:t>
      </w:r>
      <w:r w:rsidRPr="00B77603">
        <w:rPr>
          <w:rStyle w:val="UnderlineBold"/>
          <w:rFonts w:asciiTheme="minorHAnsi" w:hAnsiTheme="minorHAnsi"/>
        </w:rPr>
        <w:t xml:space="preserve">its host </w:t>
      </w:r>
      <w:r w:rsidRPr="00CC107D">
        <w:rPr>
          <w:rStyle w:val="UnderlineBold"/>
          <w:rFonts w:asciiTheme="minorHAnsi" w:hAnsiTheme="minorHAnsi"/>
          <w:highlight w:val="cyan"/>
        </w:rPr>
        <w:t>quickly, to generate symptoms slowly</w:t>
      </w:r>
      <w:r w:rsidRPr="00AB5147">
        <w:rPr>
          <w:rFonts w:asciiTheme="minorHAnsi" w:hAnsiTheme="minorHAnsi"/>
          <w:sz w:val="14"/>
        </w:rPr>
        <w:t>—say, only after weeks or months—</w:t>
      </w:r>
      <w:r w:rsidRPr="00CC107D">
        <w:rPr>
          <w:rStyle w:val="UnderlineBold"/>
          <w:rFonts w:asciiTheme="minorHAnsi" w:hAnsiTheme="minorHAnsi"/>
          <w:highlight w:val="cyan"/>
        </w:rPr>
        <w:t>and to spread easily through the air</w:t>
      </w:r>
      <w:r w:rsidRPr="00155C2A">
        <w:rPr>
          <w:rStyle w:val="UnderlineBold"/>
          <w:rFonts w:asciiTheme="minorHAnsi" w:hAnsiTheme="minorHAnsi"/>
        </w:rPr>
        <w:t xml:space="preserve"> or</w:t>
      </w:r>
      <w:r w:rsidRPr="00AB5147">
        <w:rPr>
          <w:rFonts w:asciiTheme="minorHAnsi" w:hAnsiTheme="minorHAnsi"/>
          <w:sz w:val="14"/>
        </w:rPr>
        <w:t xml:space="preserve"> by </w:t>
      </w:r>
      <w:r w:rsidRPr="00155C2A">
        <w:rPr>
          <w:rStyle w:val="UnderlineBold"/>
          <w:rFonts w:asciiTheme="minorHAnsi" w:hAnsiTheme="minorHAnsi"/>
        </w:rPr>
        <w:t xml:space="preserve">casual contact </w:t>
      </w:r>
      <w:r w:rsidRPr="00CC107D">
        <w:rPr>
          <w:rStyle w:val="UnderlineBold"/>
          <w:rFonts w:asciiTheme="minorHAnsi" w:hAnsiTheme="minorHAnsi"/>
          <w:highlight w:val="cyan"/>
        </w:rPr>
        <w:t xml:space="preserve">would be </w:t>
      </w:r>
      <w:r w:rsidRPr="00CC107D">
        <w:rPr>
          <w:rStyle w:val="Emphasis"/>
          <w:rFonts w:asciiTheme="minorHAnsi" w:hAnsiTheme="minorHAnsi"/>
          <w:highlight w:val="cyan"/>
        </w:rPr>
        <w:t xml:space="preserve">vastly more devastating than </w:t>
      </w:r>
      <w:proofErr w:type="gramStart"/>
      <w:r w:rsidRPr="00CC107D">
        <w:rPr>
          <w:rStyle w:val="Emphasis"/>
          <w:rFonts w:asciiTheme="minorHAnsi" w:hAnsiTheme="minorHAnsi"/>
          <w:highlight w:val="cyan"/>
        </w:rPr>
        <w:t>HIV</w:t>
      </w:r>
      <w:r w:rsidRPr="00155C2A">
        <w:rPr>
          <w:rStyle w:val="UnderlineBold"/>
          <w:rFonts w:asciiTheme="minorHAnsi" w:hAnsiTheme="minorHAnsi"/>
        </w:rPr>
        <w:t xml:space="preserve"> .</w:t>
      </w:r>
      <w:proofErr w:type="gramEnd"/>
      <w:r w:rsidRPr="00155C2A">
        <w:rPr>
          <w:rStyle w:val="UnderlineBold"/>
          <w:rFonts w:asciiTheme="minorHAnsi" w:hAnsiTheme="minorHAnsi"/>
        </w:rPr>
        <w:t xml:space="preserve"> It could silently penetrate the population to </w:t>
      </w:r>
      <w:r w:rsidRPr="00155C2A">
        <w:rPr>
          <w:rStyle w:val="Emphasis"/>
          <w:rFonts w:asciiTheme="minorHAnsi" w:hAnsiTheme="minorHAnsi"/>
        </w:rPr>
        <w:t>unleash its deadly effects suddenly</w:t>
      </w:r>
      <w:r w:rsidRPr="00AB5147">
        <w:rPr>
          <w:rFonts w:asciiTheme="minorHAnsi" w:hAnsiTheme="minorHAnsi"/>
          <w:sz w:val="14"/>
        </w:rPr>
        <w:t xml:space="preserve">. </w:t>
      </w:r>
      <w:r w:rsidRPr="00155C2A">
        <w:rPr>
          <w:rStyle w:val="UnderlineBold"/>
          <w:rFonts w:asciiTheme="minorHAnsi" w:hAnsiTheme="minorHAnsi"/>
        </w:rPr>
        <w:t xml:space="preserve">This type of epidemic would be almost impossible to combat because </w:t>
      </w:r>
      <w:r w:rsidRPr="00CC107D">
        <w:rPr>
          <w:rStyle w:val="UnderlineBold"/>
          <w:rFonts w:asciiTheme="minorHAnsi" w:hAnsiTheme="minorHAnsi"/>
          <w:highlight w:val="cyan"/>
        </w:rPr>
        <w:t>most of the infections would occur before the epidemic became obvious.</w:t>
      </w:r>
      <w:r w:rsidRPr="00155C2A">
        <w:rPr>
          <w:rStyle w:val="UnderlineBold"/>
          <w:rFonts w:asciiTheme="minorHAnsi" w:hAnsiTheme="minorHAnsi"/>
        </w:rPr>
        <w:t xml:space="preserve"> </w:t>
      </w:r>
      <w:r w:rsidRPr="00155C2A">
        <w:rPr>
          <w:rStyle w:val="StyleUnderline"/>
          <w:rFonts w:asciiTheme="minorHAnsi" w:hAnsiTheme="minorHAnsi"/>
        </w:rPr>
        <w:t xml:space="preserve">A technologically sophisticated terrorist group could develop such a virus and kill </w:t>
      </w:r>
      <w:r w:rsidRPr="00AB5147">
        <w:rPr>
          <w:rFonts w:asciiTheme="minorHAnsi" w:hAnsiTheme="minorHAnsi"/>
          <w:sz w:val="14"/>
        </w:rPr>
        <w:t xml:space="preserve">a large part of </w:t>
      </w:r>
      <w:r w:rsidRPr="00155C2A">
        <w:rPr>
          <w:rStyle w:val="StyleUnderline"/>
          <w:rFonts w:asciiTheme="minorHAnsi" w:hAnsiTheme="minorHAnsi"/>
        </w:rPr>
        <w:t>humanity</w:t>
      </w:r>
      <w:r w:rsidRPr="00AB5147">
        <w:rPr>
          <w:rFonts w:asciiTheme="minorHAnsi" w:hAnsiTheme="minorHAnsi"/>
          <w:sz w:val="14"/>
        </w:rPr>
        <w:t xml:space="preserve"> with it. Indeed, </w:t>
      </w:r>
      <w:r w:rsidRPr="00CC107D">
        <w:rPr>
          <w:rStyle w:val="UnderlineBold"/>
          <w:rFonts w:asciiTheme="minorHAnsi" w:hAnsiTheme="minorHAnsi"/>
          <w:highlight w:val="cyan"/>
        </w:rPr>
        <w:t>terrorists may not have to develop it</w:t>
      </w:r>
      <w:r w:rsidRPr="00AB5147">
        <w:rPr>
          <w:rFonts w:asciiTheme="minorHAnsi" w:hAnsiTheme="minorHAnsi"/>
          <w:sz w:val="14"/>
        </w:rPr>
        <w:t xml:space="preserve"> themselves: </w:t>
      </w:r>
      <w:r w:rsidRPr="00CC107D">
        <w:rPr>
          <w:rStyle w:val="UnderlineBold"/>
          <w:rFonts w:asciiTheme="minorHAnsi" w:hAnsiTheme="minorHAnsi"/>
          <w:highlight w:val="cyan"/>
        </w:rPr>
        <w:t>some scientist may do so first</w:t>
      </w:r>
      <w:r w:rsidRPr="00AB5147">
        <w:rPr>
          <w:rFonts w:asciiTheme="minorHAnsi" w:hAnsiTheme="minorHAnsi"/>
          <w:sz w:val="14"/>
        </w:rPr>
        <w:t xml:space="preserve"> and publish the details. </w:t>
      </w:r>
      <w:r w:rsidRPr="00155C2A">
        <w:rPr>
          <w:rStyle w:val="StyleUnderline"/>
          <w:rFonts w:asciiTheme="minorHAnsi" w:hAnsiTheme="minorHAnsi"/>
        </w:rPr>
        <w:t>Given the rate at which biologists are making discoveries about viruses and the immune system</w:t>
      </w:r>
      <w:r w:rsidRPr="00AB5147">
        <w:rPr>
          <w:rFonts w:asciiTheme="minorHAnsi" w:hAnsiTheme="minorHAnsi"/>
          <w:sz w:val="14"/>
        </w:rPr>
        <w:t xml:space="preserve">, </w:t>
      </w:r>
      <w:r w:rsidRPr="00155C2A">
        <w:rPr>
          <w:rStyle w:val="UnderlineBold"/>
          <w:rFonts w:asciiTheme="minorHAnsi" w:hAnsiTheme="minorHAnsi"/>
        </w:rPr>
        <w:t xml:space="preserve">at some point </w:t>
      </w:r>
      <w:proofErr w:type="gramStart"/>
      <w:r w:rsidRPr="00155C2A">
        <w:rPr>
          <w:rStyle w:val="UnderlineBold"/>
          <w:rFonts w:asciiTheme="minorHAnsi" w:hAnsiTheme="minorHAnsi"/>
        </w:rPr>
        <w:t>in the near future</w:t>
      </w:r>
      <w:proofErr w:type="gramEnd"/>
      <w:r w:rsidRPr="00155C2A">
        <w:rPr>
          <w:rStyle w:val="UnderlineBold"/>
          <w:rFonts w:asciiTheme="minorHAnsi" w:hAnsiTheme="minorHAnsi"/>
        </w:rPr>
        <w:t xml:space="preserve">, someone may create </w:t>
      </w:r>
      <w:r w:rsidRPr="00CC107D">
        <w:rPr>
          <w:rStyle w:val="Emphasis"/>
          <w:rFonts w:asciiTheme="minorHAnsi" w:hAnsiTheme="minorHAnsi"/>
          <w:highlight w:val="cyan"/>
        </w:rPr>
        <w:t>artificial pathogens</w:t>
      </w:r>
      <w:r w:rsidRPr="00155C2A">
        <w:rPr>
          <w:rStyle w:val="UnderlineBold"/>
          <w:rFonts w:asciiTheme="minorHAnsi" w:hAnsiTheme="minorHAnsi"/>
        </w:rPr>
        <w:t xml:space="preserve"> that </w:t>
      </w:r>
      <w:r w:rsidRPr="00CC107D">
        <w:rPr>
          <w:rStyle w:val="Emphasis"/>
          <w:rFonts w:asciiTheme="minorHAnsi" w:hAnsiTheme="minorHAnsi"/>
          <w:highlight w:val="cyan"/>
        </w:rPr>
        <w:t>could drive the human race to extinction</w:t>
      </w:r>
      <w:r w:rsidRPr="00AB5147">
        <w:rPr>
          <w:rFonts w:asciiTheme="minorHAnsi" w:hAnsiTheme="minorHAnsi"/>
          <w:sz w:val="14"/>
        </w:rPr>
        <w:t xml:space="preserve">. Indeed, </w:t>
      </w:r>
      <w:r w:rsidRPr="00155C2A">
        <w:rPr>
          <w:rStyle w:val="StyleUnderline"/>
          <w:rFonts w:asciiTheme="minorHAnsi" w:hAnsiTheme="minorHAnsi"/>
        </w:rPr>
        <w:t>a detailed species-elimination plan of this nature was openly proposed in a scientific journal.</w:t>
      </w:r>
      <w:r w:rsidRPr="00AB5147">
        <w:rPr>
          <w:rFonts w:asciiTheme="minorHAnsi" w:hAnsiTheme="minorHAnsi"/>
          <w:sz w:val="14"/>
        </w:rPr>
        <w:t xml:space="preserve"> The ostensible purpose of that </w:t>
      </w:r>
      <w:proofErr w:type="gramStart"/>
      <w:r w:rsidRPr="00AB5147">
        <w:rPr>
          <w:rFonts w:asciiTheme="minorHAnsi" w:hAnsiTheme="minorHAnsi"/>
          <w:sz w:val="14"/>
        </w:rPr>
        <w:t>particular research</w:t>
      </w:r>
      <w:proofErr w:type="gramEnd"/>
      <w:r w:rsidRPr="00AB5147">
        <w:rPr>
          <w:rFonts w:asciiTheme="minorHAnsi" w:hAnsiTheme="minorHAnsi"/>
          <w:sz w:val="14"/>
        </w:rPr>
        <w:t xml:space="preserve"> was to suggest a way </w:t>
      </w:r>
      <w:r w:rsidRPr="00155C2A">
        <w:rPr>
          <w:rStyle w:val="StyleUnderline"/>
          <w:rFonts w:asciiTheme="minorHAnsi" w:hAnsiTheme="minorHAnsi"/>
        </w:rPr>
        <w:t>to extirpate the malaria mosquito</w:t>
      </w:r>
      <w:r w:rsidRPr="00AB5147">
        <w:rPr>
          <w:rFonts w:asciiTheme="minorHAnsi" w:hAnsiTheme="minorHAnsi"/>
          <w:sz w:val="14"/>
        </w:rPr>
        <w:t xml:space="preserve">, but </w:t>
      </w:r>
      <w:r w:rsidRPr="00155C2A">
        <w:rPr>
          <w:rStyle w:val="UnderlineBold"/>
          <w:rFonts w:asciiTheme="minorHAnsi" w:hAnsiTheme="minorHAnsi"/>
        </w:rPr>
        <w:t>similar techniques could be directed toward humans</w:t>
      </w:r>
      <w:r w:rsidRPr="00AB5147">
        <w:rPr>
          <w:rFonts w:asciiTheme="minorHAnsi" w:hAnsiTheme="minorHAnsi"/>
          <w:sz w:val="14"/>
        </w:rPr>
        <w:t xml:space="preserve">.16 When I’ve talked to molecular biologists about this method, they are quick to point out that it is slow and easily detectable and could be fought with biotech remedies. If you challenge them to come up with improvements to the suggested attack plan, however, they have plenty of ideas. </w:t>
      </w:r>
      <w:r w:rsidRPr="00155C2A">
        <w:rPr>
          <w:rStyle w:val="UnderlineBold"/>
          <w:rFonts w:asciiTheme="minorHAnsi" w:hAnsiTheme="minorHAnsi"/>
        </w:rPr>
        <w:t xml:space="preserve">Modern biotechnology will soon be capable, if it is not already, of </w:t>
      </w:r>
      <w:r w:rsidRPr="00155C2A">
        <w:rPr>
          <w:rStyle w:val="Emphasis"/>
          <w:rFonts w:asciiTheme="minorHAnsi" w:hAnsiTheme="minorHAnsi"/>
        </w:rPr>
        <w:t xml:space="preserve">bringing about the demise of </w:t>
      </w:r>
      <w:proofErr w:type="gramStart"/>
      <w:r w:rsidRPr="00155C2A">
        <w:rPr>
          <w:rStyle w:val="Emphasis"/>
          <w:rFonts w:asciiTheme="minorHAnsi" w:hAnsiTheme="minorHAnsi"/>
        </w:rPr>
        <w:t>the human race</w:t>
      </w:r>
      <w:proofErr w:type="gramEnd"/>
      <w:r w:rsidRPr="00AB5147">
        <w:rPr>
          <w:rFonts w:asciiTheme="minorHAnsi" w:hAnsiTheme="minorHAnsi"/>
          <w:sz w:val="14"/>
        </w:rPr>
        <w:t xml:space="preserve">— </w:t>
      </w:r>
      <w:r w:rsidRPr="00155C2A">
        <w:rPr>
          <w:rStyle w:val="StyleUnderline"/>
          <w:rFonts w:asciiTheme="minorHAnsi" w:hAnsiTheme="minorHAnsi"/>
        </w:rPr>
        <w:t>or at least of killing a sufficient number of people to end high-tech civilization and set humanity back 1,000 years or more.</w:t>
      </w:r>
      <w:r w:rsidRPr="00AB5147">
        <w:rPr>
          <w:rFonts w:asciiTheme="minorHAnsi" w:hAnsiTheme="minorHAnsi"/>
          <w:sz w:val="14"/>
        </w:rPr>
        <w:t xml:space="preserve"> That terrorist groups could achieve this level of technological sophistication may seem far-fetched, but keep in mind that it takes only a handful of individuals to accomplish these tasks. Never has lethal power of this potency been accessible to so few, so easily. Even more dramatically than nuclear proliferation, modern biological science has frighteningly undermined the correlation between the lethality of a weapon and its cost, a fundamentally stabilizing mechanism throughout history. Access to extremely lethal agents—lethal enough to exterminate Homo sapiens—will be available to anybody with a solid background in biology, terrorists included.</w:t>
      </w:r>
    </w:p>
    <w:p w:rsidR="00E4022B" w:rsidRPr="00624936" w:rsidRDefault="00E4022B" w:rsidP="00E4022B">
      <w:pPr>
        <w:pStyle w:val="Heading4"/>
      </w:pPr>
      <w:r w:rsidRPr="00624936">
        <w:t>Bio-terrorism risks extinction</w:t>
      </w:r>
    </w:p>
    <w:p w:rsidR="00E4022B" w:rsidRPr="00532D4C" w:rsidRDefault="00E4022B" w:rsidP="00E4022B">
      <w:pPr>
        <w:rPr>
          <w:rStyle w:val="Style13ptBold"/>
        </w:rPr>
      </w:pPr>
      <w:r w:rsidRPr="00532D4C">
        <w:rPr>
          <w:rStyle w:val="Style13ptBold"/>
        </w:rPr>
        <w:t xml:space="preserve">Horowitz, 05- </w:t>
      </w:r>
      <w:r w:rsidRPr="00532D4C">
        <w:t>Ph.D. in Political Science from Harvard (Does Proliferation Matter? Assessing the Empirical Impact of Biological, Chemical and Nuclear Weapons on International Security, p. 19)</w:t>
      </w:r>
    </w:p>
    <w:p w:rsidR="00CB7073" w:rsidRPr="00E4022B" w:rsidRDefault="00E4022B" w:rsidP="00CB7073">
      <w:pPr>
        <w:rPr>
          <w:sz w:val="16"/>
        </w:rPr>
      </w:pPr>
      <w:r w:rsidRPr="00B53680">
        <w:rPr>
          <w:rStyle w:val="StyleUnderline"/>
        </w:rPr>
        <w:t xml:space="preserve">Though </w:t>
      </w:r>
      <w:r w:rsidRPr="00CC107D">
        <w:rPr>
          <w:rStyle w:val="StyleUnderline"/>
          <w:highlight w:val="cyan"/>
        </w:rPr>
        <w:t>biological weapons are difficult to deliver</w:t>
      </w:r>
      <w:r w:rsidRPr="00B53680">
        <w:rPr>
          <w:rStyle w:val="StyleUnderline"/>
        </w:rPr>
        <w:t xml:space="preserve">, </w:t>
      </w:r>
      <w:proofErr w:type="spellStart"/>
      <w:r w:rsidRPr="00B53680">
        <w:rPr>
          <w:rStyle w:val="StyleUnderline"/>
        </w:rPr>
        <w:t>Steinbrunner</w:t>
      </w:r>
      <w:proofErr w:type="spellEnd"/>
      <w:r w:rsidRPr="00B53680">
        <w:rPr>
          <w:rStyle w:val="StyleUnderline"/>
        </w:rPr>
        <w:t xml:space="preserve"> (1997) argues </w:t>
      </w:r>
      <w:proofErr w:type="gramStart"/>
      <w:r w:rsidRPr="00B53680">
        <w:rPr>
          <w:rStyle w:val="StyleUnderline"/>
        </w:rPr>
        <w:t xml:space="preserve">the  </w:t>
      </w:r>
      <w:r w:rsidRPr="00CC107D">
        <w:rPr>
          <w:rStyle w:val="StyleUnderline"/>
          <w:highlight w:val="cyan"/>
        </w:rPr>
        <w:t>consequences</w:t>
      </w:r>
      <w:proofErr w:type="gramEnd"/>
      <w:r w:rsidRPr="00CC107D">
        <w:rPr>
          <w:rStyle w:val="StyleUnderline"/>
          <w:highlight w:val="cyan"/>
        </w:rPr>
        <w:t xml:space="preserve"> of their use are</w:t>
      </w:r>
      <w:r w:rsidRPr="00B53680">
        <w:rPr>
          <w:rStyle w:val="StyleUnderline"/>
        </w:rPr>
        <w:t xml:space="preserve"> almost </w:t>
      </w:r>
      <w:r w:rsidRPr="00CC107D">
        <w:rPr>
          <w:rStyle w:val="StyleUnderline"/>
          <w:highlight w:val="cyan"/>
        </w:rPr>
        <w:t>unlimited.</w:t>
      </w:r>
      <w:r w:rsidRPr="00B53680">
        <w:rPr>
          <w:rStyle w:val="StyleUnderline"/>
        </w:rPr>
        <w:t xml:space="preserve">  </w:t>
      </w:r>
      <w:r w:rsidRPr="00CC107D">
        <w:rPr>
          <w:rStyle w:val="StyleUnderline"/>
          <w:highlight w:val="cyan"/>
        </w:rPr>
        <w:t>Given</w:t>
      </w:r>
      <w:r w:rsidRPr="00B53680">
        <w:rPr>
          <w:rStyle w:val="StyleUnderline"/>
        </w:rPr>
        <w:t xml:space="preserve"> the new possibilities for </w:t>
      </w:r>
      <w:proofErr w:type="gramStart"/>
      <w:r w:rsidRPr="00B53680">
        <w:rPr>
          <w:rStyle w:val="StyleUnderline"/>
        </w:rPr>
        <w:t>genetic  manipulations</w:t>
      </w:r>
      <w:proofErr w:type="gramEnd"/>
      <w:r w:rsidRPr="00B53680">
        <w:rPr>
          <w:rStyle w:val="StyleUnderline"/>
        </w:rPr>
        <w:t xml:space="preserve"> made possible by modern </w:t>
      </w:r>
      <w:r w:rsidRPr="00CC107D">
        <w:rPr>
          <w:rStyle w:val="StyleUnderline"/>
          <w:highlight w:val="cyan"/>
        </w:rPr>
        <w:t>science, biological weapons</w:t>
      </w:r>
      <w:r w:rsidRPr="00B53680">
        <w:rPr>
          <w:rStyle w:val="StyleUnderline"/>
        </w:rPr>
        <w:t xml:space="preserve"> could </w:t>
      </w:r>
      <w:r w:rsidRPr="00CC107D">
        <w:rPr>
          <w:rStyle w:val="StyleUnderline"/>
          <w:highlight w:val="cyan"/>
        </w:rPr>
        <w:t>threaten the future of  human civilization.</w:t>
      </w:r>
      <w:r w:rsidRPr="00B53680">
        <w:rPr>
          <w:rStyle w:val="StyleUnderline"/>
        </w:rPr>
        <w:t xml:space="preserve">  The Office of Technology Assessment, while cautioning that the </w:t>
      </w:r>
      <w:proofErr w:type="gramStart"/>
      <w:r w:rsidRPr="00B53680">
        <w:rPr>
          <w:rStyle w:val="StyleUnderline"/>
        </w:rPr>
        <w:t>probability  of</w:t>
      </w:r>
      <w:proofErr w:type="gramEnd"/>
      <w:r w:rsidRPr="00B53680">
        <w:rPr>
          <w:rStyle w:val="StyleUnderline"/>
        </w:rPr>
        <w:t xml:space="preserve"> effective use is much lower than for nuclear weapons, concluded in 1993 that, pound for  pound, </w:t>
      </w:r>
      <w:r w:rsidRPr="00CC107D">
        <w:rPr>
          <w:rStyle w:val="StyleUnderline"/>
          <w:highlight w:val="cyan"/>
        </w:rPr>
        <w:t>biological weapons might be more devastating for human populations than nuclear  weapons</w:t>
      </w:r>
      <w:r w:rsidRPr="00B53680">
        <w:rPr>
          <w:rStyle w:val="StyleUnderline"/>
        </w:rPr>
        <w:t xml:space="preserve"> (OTA 1993, 52).  Even though the probability of effective use is low, </w:t>
      </w:r>
      <w:r w:rsidRPr="00CC107D">
        <w:rPr>
          <w:rStyle w:val="StyleUnderline"/>
          <w:highlight w:val="cyan"/>
        </w:rPr>
        <w:t xml:space="preserve">the </w:t>
      </w:r>
      <w:proofErr w:type="gramStart"/>
      <w:r w:rsidRPr="00CC107D">
        <w:rPr>
          <w:rStyle w:val="StyleUnderline"/>
          <w:highlight w:val="cyan"/>
        </w:rPr>
        <w:t>enormous  magnitude</w:t>
      </w:r>
      <w:proofErr w:type="gramEnd"/>
      <w:r w:rsidRPr="00B53680">
        <w:rPr>
          <w:rStyle w:val="StyleUnderline"/>
        </w:rPr>
        <w:t xml:space="preserve"> may </w:t>
      </w:r>
      <w:r w:rsidRPr="00CC107D">
        <w:rPr>
          <w:rStyle w:val="StyleUnderline"/>
          <w:highlight w:val="cyan"/>
        </w:rPr>
        <w:t>instantly make</w:t>
      </w:r>
      <w:r w:rsidRPr="00B53680">
        <w:rPr>
          <w:rStyle w:val="StyleUnderline"/>
        </w:rPr>
        <w:t xml:space="preserve"> the use of </w:t>
      </w:r>
      <w:r w:rsidRPr="00CC107D">
        <w:rPr>
          <w:rStyle w:val="StyleUnderline"/>
          <w:highlight w:val="cyan"/>
        </w:rPr>
        <w:t>biological weapons a credible threat</w:t>
      </w:r>
      <w:r w:rsidRPr="00B53680">
        <w:rPr>
          <w:sz w:val="16"/>
        </w:rPr>
        <w:t xml:space="preserve">.  United </w:t>
      </w:r>
      <w:proofErr w:type="gramStart"/>
      <w:r w:rsidRPr="00B53680">
        <w:rPr>
          <w:sz w:val="16"/>
        </w:rPr>
        <w:t>States  policy</w:t>
      </w:r>
      <w:proofErr w:type="gramEnd"/>
      <w:r w:rsidRPr="00B53680">
        <w:rPr>
          <w:sz w:val="16"/>
        </w:rPr>
        <w:t xml:space="preserve"> makers certainly take the threat seriously.  In an oft-repeated statement on the risk </w:t>
      </w:r>
      <w:proofErr w:type="gramStart"/>
      <w:r w:rsidRPr="00B53680">
        <w:rPr>
          <w:sz w:val="16"/>
        </w:rPr>
        <w:t>of  biological</w:t>
      </w:r>
      <w:proofErr w:type="gramEnd"/>
      <w:r w:rsidRPr="00B53680">
        <w:rPr>
          <w:sz w:val="16"/>
        </w:rPr>
        <w:t xml:space="preserve"> warfare, the Office of Technology Assessment also noted that the distribution of  100kg of anthrax in the air over a city could kill up to three million people (BBC 1998).  As </w:t>
      </w:r>
      <w:proofErr w:type="gramStart"/>
      <w:r w:rsidRPr="00B53680">
        <w:rPr>
          <w:sz w:val="16"/>
        </w:rPr>
        <w:t>with  chemical</w:t>
      </w:r>
      <w:proofErr w:type="gramEnd"/>
      <w:r w:rsidRPr="00B53680">
        <w:rPr>
          <w:sz w:val="16"/>
        </w:rPr>
        <w:t xml:space="preserve"> weapons, while defensive measures can mitigate the terminal impact of use, in cases of  asymmetric capabilities, the threat to use biological weapons could be especially credible.  </w:t>
      </w:r>
      <w:proofErr w:type="gramStart"/>
      <w:r w:rsidRPr="00B53680">
        <w:rPr>
          <w:sz w:val="16"/>
        </w:rPr>
        <w:t>Also  similarly</w:t>
      </w:r>
      <w:proofErr w:type="gramEnd"/>
      <w:r w:rsidRPr="00B53680">
        <w:rPr>
          <w:sz w:val="16"/>
        </w:rPr>
        <w:t xml:space="preserve"> to chemical weapons, it is the fear of the impact of biological weapons, even more than  a rational cost-benefit analysis that makes them important for international politics.  </w:t>
      </w:r>
      <w:proofErr w:type="gramStart"/>
      <w:r w:rsidRPr="00B53680">
        <w:rPr>
          <w:sz w:val="16"/>
        </w:rPr>
        <w:t>The  possibility</w:t>
      </w:r>
      <w:proofErr w:type="gramEnd"/>
      <w:r w:rsidRPr="00B53680">
        <w:rPr>
          <w:sz w:val="16"/>
        </w:rPr>
        <w:t xml:space="preserve"> of mass disease in the homeland or among troops deployed abroad, is frightening  (</w:t>
      </w:r>
      <w:proofErr w:type="spellStart"/>
      <w:r w:rsidRPr="00B53680">
        <w:rPr>
          <w:sz w:val="16"/>
        </w:rPr>
        <w:t>Mauroni</w:t>
      </w:r>
      <w:proofErr w:type="spellEnd"/>
      <w:r w:rsidRPr="00B53680">
        <w:rPr>
          <w:sz w:val="16"/>
        </w:rPr>
        <w:t xml:space="preserve"> 2003, XV).  This alternative view of chemical and biological weapons leads to </w:t>
      </w:r>
      <w:proofErr w:type="gramStart"/>
      <w:r w:rsidRPr="00B53680">
        <w:rPr>
          <w:sz w:val="16"/>
        </w:rPr>
        <w:t>the  following</w:t>
      </w:r>
      <w:proofErr w:type="gramEnd"/>
      <w:r w:rsidRPr="00B53680">
        <w:rPr>
          <w:sz w:val="16"/>
        </w:rPr>
        <w:t xml:space="preserve"> hypothesis.</w:t>
      </w:r>
    </w:p>
    <w:p w:rsidR="00CB7073" w:rsidRPr="00D77892" w:rsidRDefault="00CB7073" w:rsidP="00CB7073">
      <w:pPr>
        <w:pStyle w:val="Heading4"/>
      </w:pPr>
      <w:r w:rsidRPr="00D77892">
        <w:t>High risk of bioterror now</w:t>
      </w:r>
      <w:r>
        <w:t>—portability, cost effectiveness, and virulence</w:t>
      </w:r>
    </w:p>
    <w:p w:rsidR="00CB7073" w:rsidRDefault="00CB7073" w:rsidP="00CB7073">
      <w:r w:rsidRPr="00A22209">
        <w:rPr>
          <w:rStyle w:val="Style13ptBold"/>
        </w:rPr>
        <w:t>Wagner 17</w:t>
      </w:r>
      <w:r w:rsidRPr="00A22209">
        <w:t xml:space="preserve"> [Daniel is the CEO of Country Risk Solutions and widely published author on current affairs and risk management, October 2, "Biological Weapons and Virtual Terrorism", HUFFPOST, https://www.huffingtonpost.com/entry/59d23151e4b034ae778d4c3c</w:t>
      </w:r>
      <w:r>
        <w:t>]</w:t>
      </w:r>
    </w:p>
    <w:p w:rsidR="00CB7073" w:rsidRPr="00CB7073" w:rsidRDefault="00CB7073" w:rsidP="00CB7073">
      <w:pPr>
        <w:rPr>
          <w:sz w:val="16"/>
        </w:rPr>
      </w:pPr>
      <w:r w:rsidRPr="00CC107D">
        <w:rPr>
          <w:rStyle w:val="StyleUnderline"/>
          <w:highlight w:val="cyan"/>
        </w:rPr>
        <w:t>Bio</w:t>
      </w:r>
      <w:r w:rsidRPr="00A22209">
        <w:rPr>
          <w:rStyle w:val="StyleUnderline"/>
        </w:rPr>
        <w:t xml:space="preserve">logical </w:t>
      </w:r>
      <w:r w:rsidRPr="00CC107D">
        <w:rPr>
          <w:rStyle w:val="StyleUnderline"/>
          <w:highlight w:val="cyan"/>
        </w:rPr>
        <w:t>weapons</w:t>
      </w:r>
      <w:r w:rsidRPr="00CB7073">
        <w:rPr>
          <w:sz w:val="16"/>
        </w:rPr>
        <w:t xml:space="preserve"> are very attractive to terrorists because they </w:t>
      </w:r>
      <w:r w:rsidRPr="00CC107D">
        <w:rPr>
          <w:rStyle w:val="StyleUnderline"/>
          <w:highlight w:val="cyan"/>
        </w:rPr>
        <w:t>can be difficult to detect, are cost effective, and can be easy to use</w:t>
      </w:r>
      <w:r w:rsidRPr="00CB7073">
        <w:rPr>
          <w:sz w:val="16"/>
        </w:rPr>
        <w:t xml:space="preserve">. Aerosols of </w:t>
      </w:r>
      <w:r w:rsidRPr="00A22209">
        <w:rPr>
          <w:rStyle w:val="StyleUnderline"/>
        </w:rPr>
        <w:t>biological agents are invisible, silent, odorless, tasteless, relatively easily dispersed</w:t>
      </w:r>
      <w:r w:rsidRPr="00CB7073">
        <w:rPr>
          <w:sz w:val="16"/>
        </w:rPr>
        <w:t xml:space="preserve">, and they are 600 to 2000 times cheaper than other weapons of mass destruction. It has been estimated that the cost of a biological weapon is about 0.05 percent the cost of a conventional weapon to produce similar numbers of mass casualties per square kilometer. Production is comparatively easy, using common technology available </w:t>
      </w:r>
      <w:proofErr w:type="gramStart"/>
      <w:r w:rsidRPr="00CB7073">
        <w:rPr>
          <w:sz w:val="16"/>
        </w:rPr>
        <w:t>for the production of</w:t>
      </w:r>
      <w:proofErr w:type="gramEnd"/>
      <w:r w:rsidRPr="00CB7073">
        <w:rPr>
          <w:sz w:val="16"/>
        </w:rPr>
        <w:t xml:space="preserve"> some antibiotics, vaccines, foods, and beverages, and delivery systems such as spray devices from an airplane, boat, or car are commonly available. Another appeal of </w:t>
      </w:r>
      <w:r w:rsidRPr="00A22209">
        <w:rPr>
          <w:rStyle w:val="StyleUnderline"/>
        </w:rPr>
        <w:t>biological agents for terrorists is the natural lead time provided by the organism’s incubation period (3 to 7 days for most potential organisms</w:t>
      </w:r>
      <w:r w:rsidRPr="00CB7073">
        <w:rPr>
          <w:sz w:val="16"/>
        </w:rPr>
        <w:t xml:space="preserve">), which allows </w:t>
      </w:r>
      <w:r w:rsidRPr="00A22209">
        <w:rPr>
          <w:rStyle w:val="StyleUnderline"/>
        </w:rPr>
        <w:t>terrorists</w:t>
      </w:r>
      <w:r w:rsidRPr="00CB7073">
        <w:rPr>
          <w:sz w:val="16"/>
        </w:rPr>
        <w:t xml:space="preserve"> to </w:t>
      </w:r>
      <w:r w:rsidRPr="00A22209">
        <w:rPr>
          <w:rStyle w:val="StyleUnderline"/>
        </w:rPr>
        <w:t>escape before an investigation by law enforcement or intelligence agencies could even begin</w:t>
      </w:r>
      <w:r w:rsidRPr="00CB7073">
        <w:rPr>
          <w:sz w:val="16"/>
        </w:rPr>
        <w:t xml:space="preserve">. Apart from the use of an endemic infectious agent likely causing initial confusion because of the inability to differentiate a biological warfare attack from a natural epidemic, for some agents, the potential exists for secondary or tertiary transmission by person-to-person transmission or natural vectors. For these reasons, biological weapons have become a new weapon of choice for virtual terrorists, who seek to acquire toxic pathogens or their ingredients online. Scientists are concerned that a technique called Clustered, Regularly Interspaced, Short Palindromic Repeat (CRISPR) is now so cheap and widely available that amateurs will start experimenting at home or in school labs. The technique works like genetic scissors to cut away DNA code and replace it with new genes. It has been hailed as one the most significant scientific breakthroughs in recent years, but there are fears that in the wrong hands, the procedure could unleash dangerous strains of bacteria or other organisms. Kits to make </w:t>
      </w:r>
      <w:proofErr w:type="gramStart"/>
      <w:r w:rsidRPr="00CB7073">
        <w:rPr>
          <w:sz w:val="16"/>
        </w:rPr>
        <w:t>E.coli</w:t>
      </w:r>
      <w:proofErr w:type="gramEnd"/>
      <w:r w:rsidRPr="00CB7073">
        <w:rPr>
          <w:sz w:val="16"/>
        </w:rPr>
        <w:t xml:space="preserve"> resistant to antibiotics are already for sale on the Internet. The comparatively low cost and ease of use of the CRISPR system (which is a naturally-occurring </w:t>
      </w:r>
      <w:proofErr w:type="spellStart"/>
      <w:r w:rsidRPr="00CB7073">
        <w:rPr>
          <w:sz w:val="16"/>
        </w:rPr>
        <w:t>defence</w:t>
      </w:r>
      <w:proofErr w:type="spellEnd"/>
      <w:r w:rsidRPr="00CB7073">
        <w:rPr>
          <w:sz w:val="16"/>
        </w:rPr>
        <w:t xml:space="preserve"> mechanism used by bacteria) has made it feasible for a greater range of users beyond those who would ordinarily make use of the techniques of molecular biology. Prior to CRISPR, editing DNA required sophisticated labs, years of experience, a PhD degree, and many thousands of dollars. </w:t>
      </w:r>
      <w:r w:rsidRPr="00A22209">
        <w:rPr>
          <w:rStyle w:val="StyleUnderline"/>
        </w:rPr>
        <w:t xml:space="preserve">Today the simple do-it-yourself CRISPR kits could enable virtual terrorists targeting the food supply chain to alter the avian influenza genome and engineer a large bird flu epidemic, </w:t>
      </w:r>
      <w:proofErr w:type="gramStart"/>
      <w:r w:rsidRPr="00A22209">
        <w:rPr>
          <w:rStyle w:val="StyleUnderline"/>
        </w:rPr>
        <w:t>similar to</w:t>
      </w:r>
      <w:proofErr w:type="gramEnd"/>
      <w:r w:rsidRPr="00A22209">
        <w:rPr>
          <w:rStyle w:val="StyleUnderline"/>
        </w:rPr>
        <w:t xml:space="preserve"> the 2009 H1N1 epidemic in Asia that affected not only poultry, but also other mammals, including human beings.</w:t>
      </w:r>
      <w:r>
        <w:rPr>
          <w:u w:val="single"/>
        </w:rPr>
        <w:t xml:space="preserve"> </w:t>
      </w:r>
      <w:r w:rsidRPr="00CB7073">
        <w:rPr>
          <w:sz w:val="16"/>
        </w:rPr>
        <w:t xml:space="preserve">In 2002 CNN ran an exposé on Al-Qaeda’s (AQ’s) experiments with crude toxins and poisons, testing the lethality of cyanide creams, ricin, mustard, sarin, and botulinum. AQ associates infiltrated Turkey, Britain, Spain, Italy, France, Sweden, Germany, and other countries to begin coordinating and planning ricin and cyanide attacks via a loose association of cells. US government knowledge of the extent of the network grew from a handful of terrorists in one country to dozens of extremists in 30 countries. The </w:t>
      </w:r>
      <w:r w:rsidRPr="00CC107D">
        <w:rPr>
          <w:rStyle w:val="StyleUnderline"/>
          <w:highlight w:val="cyan"/>
        </w:rPr>
        <w:t>Islamic State</w:t>
      </w:r>
      <w:r w:rsidRPr="00D51394">
        <w:rPr>
          <w:rStyle w:val="StyleUnderline"/>
        </w:rPr>
        <w:t xml:space="preserve"> may also </w:t>
      </w:r>
      <w:r w:rsidRPr="00CC107D">
        <w:rPr>
          <w:rStyle w:val="StyleUnderline"/>
          <w:highlight w:val="cyan"/>
        </w:rPr>
        <w:t xml:space="preserve">have access to weapons containing sarin nerve </w:t>
      </w:r>
      <w:proofErr w:type="gramStart"/>
      <w:r w:rsidRPr="00CC107D">
        <w:rPr>
          <w:rStyle w:val="StyleUnderline"/>
          <w:highlight w:val="cyan"/>
        </w:rPr>
        <w:t xml:space="preserve">gas </w:t>
      </w:r>
      <w:r w:rsidRPr="00D51394">
        <w:rPr>
          <w:rStyle w:val="StyleUnderline"/>
        </w:rPr>
        <w:t xml:space="preserve"> that</w:t>
      </w:r>
      <w:proofErr w:type="gramEnd"/>
      <w:r w:rsidRPr="00D51394">
        <w:rPr>
          <w:rStyle w:val="StyleUnderline"/>
        </w:rPr>
        <w:t xml:space="preserve"> remained in Syria</w:t>
      </w:r>
      <w:r w:rsidRPr="00CB7073">
        <w:rPr>
          <w:sz w:val="16"/>
        </w:rPr>
        <w:t xml:space="preserve">, as well as mustard agents and nerve agent rockets from Iraq, and chemical materials leftover from Libya programs. While It is unclear how effective these agents would be after years of storage, they could still be usable. In 2015, the Blue-Ribbon Study Panel on Biodefense issued a National Blueprint for Biodefense, calling for leadership and major reform to optimize efforts to combat the threat of bioterrorism. As if to emphasize the urgency of the threat, that same year, the annual report of the Federal Select Agent Program described 233 </w:t>
      </w:r>
      <w:r w:rsidRPr="00D51394">
        <w:rPr>
          <w:rStyle w:val="StyleUnderline"/>
        </w:rPr>
        <w:t>potential occupational exposures or releases of select biological agents and toxins outside of the primary barriers of biocontainment in the US</w:t>
      </w:r>
      <w:r w:rsidRPr="00CB7073">
        <w:rPr>
          <w:sz w:val="16"/>
        </w:rPr>
        <w:t xml:space="preserve">. Since 2001, the US government allocated $6 billion to research the threats, which pales in comparison to the amount spent on cybersecurity, airport screening, or border security. Of 46 items the Blueprint recommended for action in the first year following release of the report, partial progress had been made toward only 17 of them, and only 2 had been completed as of 2016. A verification system could diminish the risk of terrorist acquisition of biological agents, given the ever-present possibility of deliberate acts of sabotage or terrorism. A lone actor </w:t>
      </w:r>
      <w:r w:rsidRPr="00CC107D">
        <w:rPr>
          <w:rStyle w:val="StyleUnderline"/>
          <w:highlight w:val="cyan"/>
        </w:rPr>
        <w:t>terrorist</w:t>
      </w:r>
      <w:r w:rsidRPr="00D77892">
        <w:rPr>
          <w:rStyle w:val="StyleUnderline"/>
        </w:rPr>
        <w:t xml:space="preserve"> or a disgruntled employee </w:t>
      </w:r>
      <w:r w:rsidRPr="00CC107D">
        <w:rPr>
          <w:rStyle w:val="StyleUnderline"/>
          <w:highlight w:val="cyan"/>
        </w:rPr>
        <w:t>with knowledge of</w:t>
      </w:r>
      <w:r w:rsidRPr="00D77892">
        <w:rPr>
          <w:rStyle w:val="StyleUnderline"/>
        </w:rPr>
        <w:t xml:space="preserve"> the operations of </w:t>
      </w:r>
      <w:r w:rsidRPr="00CC107D">
        <w:rPr>
          <w:rStyle w:val="StyleUnderline"/>
          <w:highlight w:val="cyan"/>
        </w:rPr>
        <w:t>chemical plants or laboratories</w:t>
      </w:r>
      <w:r w:rsidRPr="00D77892">
        <w:rPr>
          <w:rStyle w:val="StyleUnderline"/>
        </w:rPr>
        <w:t xml:space="preserve"> — having become </w:t>
      </w:r>
      <w:r w:rsidRPr="00CC107D">
        <w:rPr>
          <w:rStyle w:val="StyleUnderline"/>
          <w:highlight w:val="cyan"/>
        </w:rPr>
        <w:t>acquainted with safety and security procedures — could exploit</w:t>
      </w:r>
      <w:r w:rsidRPr="00D77892">
        <w:rPr>
          <w:rStyle w:val="StyleUnderline"/>
        </w:rPr>
        <w:t xml:space="preserve"> existing vulnerabilities </w:t>
      </w:r>
      <w:proofErr w:type="gramStart"/>
      <w:r w:rsidRPr="00CC107D">
        <w:rPr>
          <w:rStyle w:val="StyleUnderline"/>
          <w:highlight w:val="cyan"/>
        </w:rPr>
        <w:t>in order to</w:t>
      </w:r>
      <w:proofErr w:type="gramEnd"/>
      <w:r w:rsidRPr="00CC107D">
        <w:rPr>
          <w:rStyle w:val="StyleUnderline"/>
          <w:highlight w:val="cyan"/>
        </w:rPr>
        <w:t xml:space="preserve"> smuggle deadly pathogens</w:t>
      </w:r>
      <w:r w:rsidRPr="00D77892">
        <w:rPr>
          <w:rStyle w:val="StyleUnderline"/>
        </w:rPr>
        <w:t xml:space="preserve"> out of the facility</w:t>
      </w:r>
      <w:r w:rsidRPr="00CB7073">
        <w:rPr>
          <w:sz w:val="16"/>
        </w:rPr>
        <w:t xml:space="preserve">. It has been estimated that up to </w:t>
      </w:r>
      <w:r w:rsidRPr="00D77892">
        <w:rPr>
          <w:rStyle w:val="StyleUnderline"/>
        </w:rPr>
        <w:t xml:space="preserve">95 percent of </w:t>
      </w:r>
      <w:r w:rsidRPr="00CC107D">
        <w:rPr>
          <w:rStyle w:val="StyleUnderline"/>
          <w:highlight w:val="cyan"/>
        </w:rPr>
        <w:t>incidents related to security</w:t>
      </w:r>
      <w:r w:rsidRPr="00D77892">
        <w:rPr>
          <w:rStyle w:val="StyleUnderline"/>
        </w:rPr>
        <w:t xml:space="preserve">-related breaches </w:t>
      </w:r>
      <w:r w:rsidRPr="00CC107D">
        <w:rPr>
          <w:rStyle w:val="StyleUnderline"/>
          <w:highlight w:val="cyan"/>
        </w:rPr>
        <w:t>were the result of insiders</w:t>
      </w:r>
      <w:r w:rsidRPr="00D77892">
        <w:rPr>
          <w:rStyle w:val="StyleUnderline"/>
        </w:rPr>
        <w:t xml:space="preserve"> who were already employed and/or had a security clearance.</w:t>
      </w:r>
      <w:r>
        <w:rPr>
          <w:rStyle w:val="StyleUnderline"/>
        </w:rPr>
        <w:t xml:space="preserve"> </w:t>
      </w:r>
      <w:r w:rsidRPr="00D77892">
        <w:rPr>
          <w:rStyle w:val="StyleUnderline"/>
        </w:rPr>
        <w:t xml:space="preserve">The ability to acquire key ingredients via the Internet, and to ‘hire’ individuals with the scientific knowledge to make biological weapons, means that </w:t>
      </w:r>
      <w:r w:rsidRPr="00CC107D">
        <w:rPr>
          <w:rStyle w:val="StyleUnderline"/>
          <w:highlight w:val="cyan"/>
        </w:rPr>
        <w:t>bioterrorism</w:t>
      </w:r>
      <w:r w:rsidRPr="00D77892">
        <w:rPr>
          <w:rStyle w:val="StyleUnderline"/>
        </w:rPr>
        <w:t xml:space="preserve"> is, and </w:t>
      </w:r>
      <w:r w:rsidRPr="00CC107D">
        <w:rPr>
          <w:rStyle w:val="StyleUnderline"/>
          <w:highlight w:val="cyan"/>
        </w:rPr>
        <w:t>will remain, an omnipresent risk</w:t>
      </w:r>
      <w:r w:rsidRPr="00D77892">
        <w:rPr>
          <w:rStyle w:val="StyleUnderline"/>
        </w:rPr>
        <w:t>. With the stakes as high as they are, common sense dictates that businesses and governments must combine their resources to find more effective ways to battle the scourge of Virtual Terrorism</w:t>
      </w:r>
      <w:r w:rsidRPr="00CB7073">
        <w:rPr>
          <w:sz w:val="16"/>
        </w:rPr>
        <w:t xml:space="preserve">. Fully implementing the Blueprint would be an excellent place to </w:t>
      </w:r>
      <w:proofErr w:type="spellStart"/>
      <w:r w:rsidRPr="00CB7073">
        <w:rPr>
          <w:sz w:val="16"/>
        </w:rPr>
        <w:t>start.x</w:t>
      </w:r>
      <w:proofErr w:type="spellEnd"/>
    </w:p>
    <w:p w:rsidR="00CB7073" w:rsidRPr="00CB7073" w:rsidRDefault="00A4472B" w:rsidP="00CB7073">
      <w:pPr>
        <w:pStyle w:val="Heading3"/>
      </w:pPr>
      <w:r>
        <w:t xml:space="preserve">at: </w:t>
      </w:r>
      <w:r w:rsidR="00CB7073">
        <w:t>Nuclear Impact D</w:t>
      </w:r>
    </w:p>
    <w:p w:rsidR="00CB7073" w:rsidRPr="00C80952" w:rsidRDefault="00CB7073" w:rsidP="00CB7073">
      <w:pPr>
        <w:pStyle w:val="Heading4"/>
      </w:pPr>
      <w:r>
        <w:t>The impact is nuclear terrorism—the risk is much higher</w:t>
      </w:r>
    </w:p>
    <w:p w:rsidR="00CB7073" w:rsidRDefault="00CB7073" w:rsidP="00CB7073">
      <w:pPr>
        <w:rPr>
          <w:rStyle w:val="StyleUnderline"/>
          <w:u w:val="none"/>
        </w:rPr>
      </w:pPr>
      <w:proofErr w:type="spellStart"/>
      <w:r w:rsidRPr="00F31526">
        <w:rPr>
          <w:rStyle w:val="Style13ptBold"/>
        </w:rPr>
        <w:t>Cirincione</w:t>
      </w:r>
      <w:proofErr w:type="spellEnd"/>
      <w:r w:rsidRPr="00F31526">
        <w:rPr>
          <w:rStyle w:val="Style13ptBold"/>
        </w:rPr>
        <w:t xml:space="preserve"> 16</w:t>
      </w:r>
      <w:r w:rsidRPr="00F31526">
        <w:rPr>
          <w:rStyle w:val="StyleUnderline"/>
          <w:u w:val="none"/>
        </w:rPr>
        <w:t xml:space="preserve"> [Joe is the president of the Ploughshare Fund, "Nuclear terrorist threat bigger than you think", April 1, CNN, https://www.cnn.com/2016/04/01/opinions/nuclear-terrorism-threat-cirincione/index.html</w:t>
      </w:r>
      <w:r>
        <w:rPr>
          <w:rStyle w:val="StyleUnderline"/>
          <w:u w:val="none"/>
        </w:rPr>
        <w:t>]</w:t>
      </w:r>
    </w:p>
    <w:p w:rsidR="00CB7073" w:rsidRPr="007351FF" w:rsidRDefault="00CB7073" w:rsidP="00CB7073">
      <w:pPr>
        <w:rPr>
          <w:rStyle w:val="StyleUnderline"/>
          <w:sz w:val="16"/>
          <w:u w:val="none"/>
        </w:rPr>
      </w:pPr>
      <w:r w:rsidRPr="007351FF">
        <w:rPr>
          <w:rStyle w:val="StyleUnderline"/>
          <w:sz w:val="16"/>
          <w:u w:val="none"/>
        </w:rPr>
        <w:t xml:space="preserve">Nuclear policy experts can seem like Cassandra, constantly prophesizing apocalyptic futures. In case you haven't noticed, we don't live in a Mad Max world devastated by nuclear war. Terrorists have not blown up New York with a makeshift nuclear bomb. We haven't bankrupted ourselves, despite the trillions of dollars spent on Cold War weapons. Cassandra's curse, however, was not that she was wrong, but that no one believed her. I don't know a single nuclear expert who thinks that the threat of nuclear terrorism is shrinking. I don't know </w:t>
      </w:r>
      <w:proofErr w:type="gramStart"/>
      <w:r w:rsidRPr="007351FF">
        <w:rPr>
          <w:rStyle w:val="StyleUnderline"/>
          <w:sz w:val="16"/>
          <w:u w:val="none"/>
        </w:rPr>
        <w:t>a single one</w:t>
      </w:r>
      <w:proofErr w:type="gramEnd"/>
      <w:r w:rsidRPr="007351FF">
        <w:rPr>
          <w:rStyle w:val="StyleUnderline"/>
          <w:sz w:val="16"/>
          <w:u w:val="none"/>
        </w:rPr>
        <w:t xml:space="preserve"> who thinks that the actions taken by world leaders at this week's Nuclear Security Summit are enough. We are fearful. And you should be, too. Chills went down a lot of experts' spines last month when we saw the news that the Brussels bombers, the ISIS terrorists who blew up the airport and attacked the metro, were secretly videotaping a Belgian nuclear official. This official worked at a facility that had radiological material that terrorists could use for a "dirty bomb." We do not know if they were filming him or his family, if there was a kidnap plot in motion, or what their exact plans were. But this is not some Hollywood fantasy. This is real. A </w:t>
      </w:r>
      <w:r w:rsidRPr="00CC107D">
        <w:rPr>
          <w:rStyle w:val="StyleUnderline"/>
          <w:highlight w:val="cyan"/>
        </w:rPr>
        <w:t>nuclear terrorist event may be closer than you think</w:t>
      </w:r>
      <w:r w:rsidRPr="007351FF">
        <w:rPr>
          <w:rStyle w:val="StyleUnderline"/>
          <w:sz w:val="16"/>
          <w:u w:val="none"/>
        </w:rPr>
        <w:t>. What are the risks? First, that terrorists could steal a complete nuclear weapon, like SPECTRE in the James Bond thriller, "</w:t>
      </w:r>
      <w:proofErr w:type="spellStart"/>
      <w:r w:rsidRPr="007351FF">
        <w:rPr>
          <w:rStyle w:val="StyleUnderline"/>
          <w:sz w:val="16"/>
          <w:u w:val="none"/>
        </w:rPr>
        <w:t>Thunderball</w:t>
      </w:r>
      <w:proofErr w:type="spellEnd"/>
      <w:r w:rsidRPr="007351FF">
        <w:rPr>
          <w:rStyle w:val="StyleUnderline"/>
          <w:sz w:val="16"/>
          <w:u w:val="none"/>
        </w:rPr>
        <w:t xml:space="preserve">." This is hard, but not impossible. </w:t>
      </w:r>
      <w:r w:rsidRPr="00CC107D">
        <w:rPr>
          <w:rStyle w:val="StyleUnderline"/>
          <w:highlight w:val="cyan"/>
        </w:rPr>
        <w:t>The key risk is that the outside terrorists get insider help</w:t>
      </w:r>
      <w:r w:rsidRPr="007351FF">
        <w:rPr>
          <w:rStyle w:val="StyleUnderline"/>
          <w:sz w:val="16"/>
          <w:u w:val="none"/>
        </w:rPr>
        <w:t xml:space="preserve">: For example, a radical jihadist working at a Pakistan weapon storage site. Or the Belgian base just outside Brussels where we still stash a half-dozen nuclear weapons left over from Cold War deployments. Or the </w:t>
      </w:r>
      <w:proofErr w:type="spellStart"/>
      <w:r w:rsidRPr="007351FF">
        <w:rPr>
          <w:rStyle w:val="StyleUnderline"/>
          <w:sz w:val="16"/>
          <w:u w:val="none"/>
        </w:rPr>
        <w:t>Incirlik</w:t>
      </w:r>
      <w:proofErr w:type="spellEnd"/>
      <w:r w:rsidRPr="007351FF">
        <w:rPr>
          <w:rStyle w:val="StyleUnderline"/>
          <w:sz w:val="16"/>
          <w:u w:val="none"/>
        </w:rPr>
        <w:t xml:space="preserve"> air base in Turkey where we keep an estimated 50 weapons just 200 miles from the Syrian border. Second</w:t>
      </w:r>
      <w:r w:rsidRPr="007351FF">
        <w:rPr>
          <w:rStyle w:val="StyleUnderline"/>
        </w:rPr>
        <w:t xml:space="preserve">, </w:t>
      </w:r>
      <w:r w:rsidRPr="00CC107D">
        <w:rPr>
          <w:rStyle w:val="StyleUnderline"/>
          <w:highlight w:val="cyan"/>
        </w:rPr>
        <w:t>terrorists could steal the "stuff" of a bomb</w:t>
      </w:r>
      <w:r w:rsidRPr="007351FF">
        <w:rPr>
          <w:rStyle w:val="StyleUnderline"/>
          <w:sz w:val="16"/>
          <w:u w:val="none"/>
        </w:rPr>
        <w:t xml:space="preserve">, highly enriched uranium or plutonium. They cannot make this themselves -- that requires huge, high-tech facilities that only nations can construct. But if they could get 50 or 100 pounds of uranium -- about the size of a bag of sugar -- they could construct a crude Hiroshima-style bomb. ISIS, with its money, territory and global networks, poses the greatest threat to do this that we have ever seen. Such </w:t>
      </w:r>
      <w:r w:rsidRPr="00CC107D">
        <w:rPr>
          <w:rStyle w:val="StyleUnderline"/>
          <w:highlight w:val="cyan"/>
        </w:rPr>
        <w:t>a bomb brought by truck or ship</w:t>
      </w:r>
      <w:r w:rsidRPr="007351FF">
        <w:rPr>
          <w:rStyle w:val="StyleUnderline"/>
        </w:rPr>
        <w:t xml:space="preserve"> or FedEx to an urban target </w:t>
      </w:r>
      <w:r w:rsidRPr="00CC107D">
        <w:rPr>
          <w:rStyle w:val="StyleUnderline"/>
          <w:highlight w:val="cyan"/>
        </w:rPr>
        <w:t>could kill</w:t>
      </w:r>
      <w:r w:rsidRPr="007351FF">
        <w:rPr>
          <w:rStyle w:val="StyleUnderline"/>
        </w:rPr>
        <w:t xml:space="preserve"> hundreds of </w:t>
      </w:r>
      <w:r w:rsidRPr="00CC107D">
        <w:rPr>
          <w:rStyle w:val="StyleUnderline"/>
          <w:highlight w:val="cyan"/>
        </w:rPr>
        <w:t>thousands</w:t>
      </w:r>
      <w:r w:rsidRPr="007351FF">
        <w:rPr>
          <w:rStyle w:val="StyleUnderline"/>
        </w:rPr>
        <w:t>, destroy a city and put the world's economy and politics into shock</w:t>
      </w:r>
      <w:r w:rsidRPr="007351FF">
        <w:rPr>
          <w:rStyle w:val="StyleUnderline"/>
          <w:sz w:val="16"/>
          <w:u w:val="none"/>
        </w:rPr>
        <w:t xml:space="preserve">. Third, there is the possibility of a dirty bomb. Frankly, many of us are surprised this has not happened already. I spoke to Jon Stewart on his show 15 years ago about the danger. This is not a nuclear explosion unleashed by splitting atoms, but simply a conventional explosive, like dynamite, laced with radioactive material, like cesium or strontium. A 10-pound satchel of dynamite mixed with less than 2 ounces of cesium (about the size of a pencil eraser) could spew a radioactive cloud over tens of square blocks. No one would </w:t>
      </w:r>
      <w:proofErr w:type="gramStart"/>
      <w:r w:rsidRPr="007351FF">
        <w:rPr>
          <w:rStyle w:val="StyleUnderline"/>
          <w:sz w:val="16"/>
          <w:u w:val="none"/>
        </w:rPr>
        <w:t>die, unless</w:t>
      </w:r>
      <w:proofErr w:type="gramEnd"/>
      <w:r w:rsidRPr="007351FF">
        <w:rPr>
          <w:rStyle w:val="StyleUnderline"/>
          <w:sz w:val="16"/>
          <w:u w:val="none"/>
        </w:rPr>
        <w:t xml:space="preserve"> they were right next to the explosion. But the material would stick to the buildings. Inhaling just a speck would greatly increase your risk of getting cancer. You could go into the buildings, but no one would. There would be mass panic and evacuations, and the bomb would render a port, financial district, or government complex unusable and uninhabitable for years until scrubbed clean. Economic losses could be in the trillions. Fourth, </w:t>
      </w:r>
      <w:r w:rsidRPr="007351FF">
        <w:rPr>
          <w:sz w:val="16"/>
        </w:rPr>
        <w:t>terrorists could just attack a nuclear power reactor</w:t>
      </w:r>
      <w:r w:rsidRPr="007351FF">
        <w:rPr>
          <w:rStyle w:val="StyleUnderline"/>
          <w:sz w:val="16"/>
          <w:u w:val="none"/>
        </w:rPr>
        <w:t xml:space="preserve">, fuel storage or other site to trigger a massive radioactive release that could contaminate hundreds or thousands of square miles, like Chernobyl or Fukushima. While nuclear reactors are hardened against outside attack, including by the intentional crash of a medium-sized jet plane, larger planes could destroy them. Or a series of suicide truck bombers. But it might not even take a physical explosion. This week, it was reported the United States and the United Kingdom are to simulate a cyberattack on a nuclear power plant. Can we prevent these attacks? Yes, by eliminating, reducing and securing all supplies of nuclear materials so that terrorists would find it too difficult to get them. And by reducing and better protecting nuclear reactors and spent nuclear fuel. Are we doing enough? No. "The capabilities of some terrorist groups, particularly the Islamic State, have grown dramatically," says Harvard scholar and former Bush Administration official William Tobey, </w:t>
      </w:r>
      <w:r w:rsidRPr="007351FF">
        <w:rPr>
          <w:rStyle w:val="StyleUnderline"/>
        </w:rPr>
        <w:t xml:space="preserve">"In a net calculation, </w:t>
      </w:r>
      <w:r w:rsidRPr="00CC107D">
        <w:rPr>
          <w:rStyle w:val="StyleUnderline"/>
          <w:highlight w:val="cyan"/>
        </w:rPr>
        <w:t>the risk of nuclear terrorism is higher than it was two years ago</w:t>
      </w:r>
      <w:r w:rsidRPr="007351FF">
        <w:rPr>
          <w:rStyle w:val="StyleUnderline"/>
          <w:sz w:val="16"/>
          <w:u w:val="none"/>
        </w:rPr>
        <w:t xml:space="preserve">." The United States spends about $35 billion on nuclear weapons every year. This year, we will spend $1.8 billion on all our efforts to stop the spread these weapons and stop nuclear terrorism. </w:t>
      </w:r>
      <w:r w:rsidRPr="007351FF">
        <w:rPr>
          <w:rStyle w:val="StyleUnderline"/>
        </w:rPr>
        <w:t>You don't have to be a nuclear expert to know something is out of whack here. It is time we put our money where our threats are.</w:t>
      </w:r>
    </w:p>
    <w:p w:rsidR="00CB7073" w:rsidRDefault="00CB7073" w:rsidP="00CB7073">
      <w:pPr>
        <w:pStyle w:val="Heading3"/>
      </w:pPr>
      <w:r>
        <w:t>2NC—Turns Case</w:t>
      </w:r>
    </w:p>
    <w:p w:rsidR="00CB7073" w:rsidRDefault="00CB7073" w:rsidP="00CB7073">
      <w:pPr>
        <w:pStyle w:val="Heading4"/>
      </w:pPr>
      <w:r>
        <w:t xml:space="preserve">Terror attack causes rollback – specifically true of </w:t>
      </w:r>
      <w:proofErr w:type="spellStart"/>
      <w:r>
        <w:t>wmd</w:t>
      </w:r>
      <w:proofErr w:type="spellEnd"/>
      <w:r>
        <w:t xml:space="preserve"> use – xenophobic fear and more surveillance</w:t>
      </w:r>
    </w:p>
    <w:p w:rsidR="00CB7073" w:rsidRPr="00BE29F2" w:rsidRDefault="00CB7073" w:rsidP="00CB7073">
      <w:proofErr w:type="spellStart"/>
      <w:r w:rsidRPr="00BE29F2">
        <w:rPr>
          <w:rStyle w:val="Style13ptBold"/>
        </w:rPr>
        <w:t>Beinart</w:t>
      </w:r>
      <w:proofErr w:type="spellEnd"/>
      <w:r w:rsidRPr="00BE29F2">
        <w:rPr>
          <w:rStyle w:val="Style13ptBold"/>
        </w:rPr>
        <w:t xml:space="preserve"> 8</w:t>
      </w:r>
      <w:r>
        <w:t xml:space="preserve"> </w:t>
      </w:r>
      <w:r w:rsidRPr="00BE29F2">
        <w:t>(</w:t>
      </w:r>
      <w:r>
        <w:t>Peter</w:t>
      </w:r>
      <w:r w:rsidRPr="00BE29F2">
        <w:t>, associate professor of journalism and political science at CUNY, The Good Fight; Why Liberals – and only Liberals – Can Win the War on Terror and Make America Great Again, 110-1)</w:t>
      </w:r>
    </w:p>
    <w:p w:rsidR="00CB7073" w:rsidRPr="00453D2E" w:rsidRDefault="00CB7073" w:rsidP="00CB7073">
      <w:pPr>
        <w:rPr>
          <w:rFonts w:eastAsia="Calibri"/>
          <w:bCs/>
          <w:u w:val="single"/>
        </w:rPr>
      </w:pPr>
      <w:r w:rsidRPr="00870AE0">
        <w:rPr>
          <w:rFonts w:eastAsia="Calibri"/>
          <w:sz w:val="14"/>
        </w:rPr>
        <w:t xml:space="preserve">Indeed, </w:t>
      </w:r>
      <w:r w:rsidRPr="00870AE0">
        <w:rPr>
          <w:rFonts w:eastAsia="Calibri"/>
          <w:bCs/>
          <w:u w:val="single"/>
        </w:rPr>
        <w:t>while the Bush administration bears the blame</w:t>
      </w:r>
      <w:r w:rsidRPr="00870AE0">
        <w:rPr>
          <w:rFonts w:eastAsia="Calibri"/>
          <w:sz w:val="14"/>
        </w:rPr>
        <w:t xml:space="preserve"> for these </w:t>
      </w:r>
      <w:proofErr w:type="spellStart"/>
      <w:r w:rsidRPr="00870AE0">
        <w:rPr>
          <w:rFonts w:eastAsia="Calibri"/>
          <w:sz w:val="14"/>
        </w:rPr>
        <w:t>hor</w:t>
      </w:r>
      <w:proofErr w:type="spellEnd"/>
      <w:r w:rsidRPr="00870AE0">
        <w:rPr>
          <w:rFonts w:eastAsia="Calibri"/>
          <w:sz w:val="14"/>
        </w:rPr>
        <w:t xml:space="preserve">- </w:t>
      </w:r>
      <w:proofErr w:type="spellStart"/>
      <w:r w:rsidRPr="00870AE0">
        <w:rPr>
          <w:rFonts w:eastAsia="Calibri"/>
          <w:sz w:val="14"/>
        </w:rPr>
        <w:t>rors</w:t>
      </w:r>
      <w:proofErr w:type="spellEnd"/>
      <w:r w:rsidRPr="00870AE0">
        <w:rPr>
          <w:rFonts w:eastAsia="Calibri"/>
          <w:sz w:val="14"/>
        </w:rPr>
        <w:t xml:space="preserve">, </w:t>
      </w:r>
      <w:r w:rsidRPr="00870AE0">
        <w:rPr>
          <w:rFonts w:eastAsia="Calibri"/>
          <w:bCs/>
          <w:u w:val="single"/>
        </w:rPr>
        <w:t xml:space="preserve">White House officials exploited a shift in public values </w:t>
      </w:r>
      <w:r w:rsidRPr="00CC107D">
        <w:rPr>
          <w:rFonts w:eastAsia="Calibri"/>
          <w:bCs/>
          <w:highlight w:val="cyan"/>
          <w:u w:val="single"/>
        </w:rPr>
        <w:t>after 9/11</w:t>
      </w:r>
      <w:r w:rsidRPr="00CC107D">
        <w:rPr>
          <w:rFonts w:eastAsia="Calibri"/>
          <w:sz w:val="14"/>
          <w:highlight w:val="cyan"/>
        </w:rPr>
        <w:t>.</w:t>
      </w:r>
      <w:r w:rsidRPr="00870AE0">
        <w:rPr>
          <w:rFonts w:eastAsia="Calibri"/>
          <w:sz w:val="14"/>
        </w:rPr>
        <w:t xml:space="preserve"> When asked by Princeton Survey Research Associates in 1997 whether stopping terrorism required citizens to cede some civil liberties, less than one-t </w:t>
      </w:r>
      <w:proofErr w:type="spellStart"/>
      <w:r w:rsidRPr="00870AE0">
        <w:rPr>
          <w:rFonts w:eastAsia="Calibri"/>
          <w:sz w:val="14"/>
        </w:rPr>
        <w:t>hird</w:t>
      </w:r>
      <w:proofErr w:type="spellEnd"/>
      <w:r w:rsidRPr="00870AE0">
        <w:rPr>
          <w:rFonts w:eastAsia="Calibri"/>
          <w:sz w:val="14"/>
        </w:rPr>
        <w:t xml:space="preserve"> of Americans said yes. By the spring of 2002, that had grown to almost three- quarters. </w:t>
      </w:r>
      <w:r w:rsidRPr="00CC107D">
        <w:rPr>
          <w:rFonts w:eastAsia="Calibri"/>
          <w:bCs/>
          <w:highlight w:val="cyan"/>
          <w:u w:val="single"/>
        </w:rPr>
        <w:t>Public support for</w:t>
      </w:r>
      <w:r w:rsidRPr="00870AE0">
        <w:rPr>
          <w:rFonts w:eastAsia="Calibri"/>
          <w:bCs/>
          <w:u w:val="single"/>
        </w:rPr>
        <w:t xml:space="preserve"> the </w:t>
      </w:r>
      <w:r w:rsidRPr="00CC107D">
        <w:rPr>
          <w:rFonts w:eastAsia="Calibri"/>
          <w:bCs/>
          <w:highlight w:val="cyan"/>
          <w:u w:val="single"/>
        </w:rPr>
        <w:t>government</w:t>
      </w:r>
      <w:r w:rsidRPr="00870AE0">
        <w:rPr>
          <w:rFonts w:eastAsia="Calibri"/>
          <w:bCs/>
          <w:u w:val="single"/>
        </w:rPr>
        <w:t xml:space="preserve">’s right to </w:t>
      </w:r>
      <w:r w:rsidRPr="00CC107D">
        <w:rPr>
          <w:rFonts w:eastAsia="Calibri"/>
          <w:bCs/>
          <w:highlight w:val="cyan"/>
          <w:u w:val="single"/>
        </w:rPr>
        <w:t>wire- tap</w:t>
      </w:r>
      <w:r w:rsidRPr="00870AE0">
        <w:rPr>
          <w:rFonts w:eastAsia="Calibri"/>
          <w:bCs/>
          <w:u w:val="single"/>
        </w:rPr>
        <w:t xml:space="preserve"> phones and read people’s mail also </w:t>
      </w:r>
      <w:r w:rsidRPr="00CC107D">
        <w:rPr>
          <w:rFonts w:eastAsia="Calibri"/>
          <w:bCs/>
          <w:highlight w:val="cyan"/>
          <w:u w:val="single"/>
        </w:rPr>
        <w:t>grew exponentially</w:t>
      </w:r>
      <w:r w:rsidRPr="00870AE0">
        <w:rPr>
          <w:rFonts w:eastAsia="Calibri"/>
          <w:bCs/>
          <w:u w:val="single"/>
        </w:rPr>
        <w:t>.</w:t>
      </w:r>
      <w:r w:rsidRPr="00870AE0">
        <w:rPr>
          <w:rFonts w:eastAsia="Calibri"/>
          <w:sz w:val="14"/>
        </w:rPr>
        <w:t xml:space="preserve"> In fact, </w:t>
      </w:r>
      <w:r w:rsidRPr="00CC107D">
        <w:rPr>
          <w:rFonts w:eastAsia="Calibri"/>
          <w:bCs/>
          <w:highlight w:val="cyan"/>
          <w:u w:val="single"/>
        </w:rPr>
        <w:t>polling</w:t>
      </w:r>
      <w:r w:rsidRPr="00CC107D">
        <w:rPr>
          <w:rFonts w:eastAsia="Calibri"/>
          <w:sz w:val="14"/>
          <w:highlight w:val="cyan"/>
        </w:rPr>
        <w:t xml:space="preserve"> i</w:t>
      </w:r>
      <w:r w:rsidRPr="00870AE0">
        <w:rPr>
          <w:rFonts w:eastAsia="Calibri"/>
          <w:sz w:val="14"/>
        </w:rPr>
        <w:t xml:space="preserve">n the months after the attack </w:t>
      </w:r>
      <w:r w:rsidRPr="00CC107D">
        <w:rPr>
          <w:rFonts w:eastAsia="Calibri"/>
          <w:bCs/>
          <w:highlight w:val="cyan"/>
          <w:u w:val="single"/>
        </w:rPr>
        <w:t xml:space="preserve">showed Americans less concerned that </w:t>
      </w:r>
      <w:r w:rsidRPr="00285E62">
        <w:rPr>
          <w:rFonts w:eastAsia="Calibri"/>
          <w:bCs/>
          <w:u w:val="single"/>
        </w:rPr>
        <w:t>the</w:t>
      </w:r>
      <w:r w:rsidRPr="00870AE0">
        <w:rPr>
          <w:rFonts w:eastAsia="Calibri"/>
          <w:bCs/>
          <w:u w:val="single"/>
        </w:rPr>
        <w:t xml:space="preserve"> </w:t>
      </w:r>
      <w:r w:rsidRPr="00CC107D">
        <w:rPr>
          <w:rFonts w:eastAsia="Calibri"/>
          <w:bCs/>
          <w:highlight w:val="cyan"/>
          <w:u w:val="single"/>
        </w:rPr>
        <w:t>Bush</w:t>
      </w:r>
      <w:r w:rsidRPr="00870AE0">
        <w:rPr>
          <w:rFonts w:eastAsia="Calibri"/>
          <w:bCs/>
          <w:u w:val="single"/>
        </w:rPr>
        <w:t xml:space="preserve"> administration </w:t>
      </w:r>
      <w:r w:rsidRPr="00CC107D">
        <w:rPr>
          <w:rFonts w:eastAsia="Calibri"/>
          <w:bCs/>
          <w:highlight w:val="cyan"/>
          <w:u w:val="single"/>
        </w:rPr>
        <w:t xml:space="preserve">was violating civil liberties than that </w:t>
      </w:r>
      <w:r w:rsidRPr="00CC107D">
        <w:rPr>
          <w:rFonts w:eastAsia="Calibri"/>
          <w:b/>
          <w:highlight w:val="cyan"/>
          <w:u w:val="single"/>
          <w:bdr w:val="none" w:sz="0" w:space="0" w:color="auto" w:frame="1"/>
        </w:rPr>
        <w:t>it wasn’t violating them enough</w:t>
      </w:r>
      <w:r w:rsidRPr="00870AE0">
        <w:rPr>
          <w:rFonts w:eastAsia="Calibri"/>
          <w:sz w:val="14"/>
        </w:rPr>
        <w:t xml:space="preserve">. </w:t>
      </w:r>
      <w:r w:rsidRPr="00870AE0">
        <w:rPr>
          <w:rFonts w:eastAsia="Calibri"/>
          <w:bCs/>
          <w:u w:val="single"/>
        </w:rPr>
        <w:t>What will happen the next time?</w:t>
      </w:r>
      <w:r w:rsidRPr="00870AE0">
        <w:rPr>
          <w:rFonts w:eastAsia="Calibri"/>
          <w:sz w:val="14"/>
        </w:rPr>
        <w:t xml:space="preserve"> It is, of course, impossible to predict the reaction to any </w:t>
      </w:r>
      <w:proofErr w:type="gramStart"/>
      <w:r w:rsidRPr="00870AE0">
        <w:rPr>
          <w:rFonts w:eastAsia="Calibri"/>
          <w:sz w:val="14"/>
        </w:rPr>
        <w:t>particular attack</w:t>
      </w:r>
      <w:proofErr w:type="gramEnd"/>
      <w:r w:rsidRPr="00870AE0">
        <w:rPr>
          <w:rFonts w:eastAsia="Calibri"/>
          <w:sz w:val="14"/>
        </w:rPr>
        <w:t xml:space="preserve">. But </w:t>
      </w:r>
      <w:r w:rsidRPr="00CC107D">
        <w:rPr>
          <w:rFonts w:eastAsia="Calibri"/>
          <w:bCs/>
          <w:highlight w:val="cyan"/>
          <w:u w:val="single"/>
        </w:rPr>
        <w:t>in 2003, the Center</w:t>
      </w:r>
      <w:r w:rsidRPr="00870AE0">
        <w:rPr>
          <w:rFonts w:eastAsia="Calibri"/>
          <w:bCs/>
          <w:u w:val="single"/>
        </w:rPr>
        <w:t xml:space="preserve"> for Public Integrity </w:t>
      </w:r>
      <w:r w:rsidRPr="00CC107D">
        <w:rPr>
          <w:rFonts w:eastAsia="Calibri"/>
          <w:bCs/>
          <w:highlight w:val="cyan"/>
          <w:u w:val="single"/>
        </w:rPr>
        <w:t>got a draft of</w:t>
      </w:r>
      <w:r w:rsidRPr="00870AE0">
        <w:rPr>
          <w:rFonts w:eastAsia="Calibri"/>
          <w:sz w:val="14"/>
        </w:rPr>
        <w:t xml:space="preserve"> something called </w:t>
      </w:r>
      <w:r w:rsidRPr="00CC107D">
        <w:rPr>
          <w:rFonts w:eastAsia="Calibri"/>
          <w:bCs/>
          <w:highlight w:val="cyan"/>
          <w:u w:val="single"/>
        </w:rPr>
        <w:t>the</w:t>
      </w:r>
      <w:r w:rsidRPr="00870AE0">
        <w:rPr>
          <w:rFonts w:eastAsia="Calibri"/>
          <w:sz w:val="14"/>
        </w:rPr>
        <w:t xml:space="preserve"> Domestic Security Enhance- </w:t>
      </w:r>
      <w:proofErr w:type="spellStart"/>
      <w:r w:rsidRPr="00870AE0">
        <w:rPr>
          <w:rFonts w:eastAsia="Calibri"/>
          <w:sz w:val="14"/>
        </w:rPr>
        <w:t>ment</w:t>
      </w:r>
      <w:proofErr w:type="spellEnd"/>
      <w:r w:rsidRPr="00870AE0">
        <w:rPr>
          <w:rFonts w:eastAsia="Calibri"/>
          <w:sz w:val="14"/>
        </w:rPr>
        <w:t xml:space="preserve"> Act, quickly dubbed </w:t>
      </w:r>
      <w:r w:rsidRPr="00CC107D">
        <w:rPr>
          <w:rFonts w:eastAsia="Calibri"/>
          <w:bCs/>
          <w:highlight w:val="cyan"/>
          <w:u w:val="single"/>
        </w:rPr>
        <w:t>Patriot II.</w:t>
      </w:r>
      <w:r w:rsidRPr="00870AE0">
        <w:rPr>
          <w:rFonts w:eastAsia="Calibri"/>
          <w:sz w:val="14"/>
        </w:rPr>
        <w:t xml:space="preserve"> According to the center’s executive director, Charles Lewis, </w:t>
      </w:r>
      <w:r w:rsidRPr="00CC107D">
        <w:rPr>
          <w:rFonts w:eastAsia="Calibri"/>
          <w:b/>
          <w:highlight w:val="cyan"/>
          <w:u w:val="single"/>
          <w:bdr w:val="none" w:sz="0" w:space="0" w:color="auto" w:frame="1"/>
        </w:rPr>
        <w:t>it expanded government power</w:t>
      </w:r>
      <w:r w:rsidRPr="00870AE0">
        <w:rPr>
          <w:rFonts w:eastAsia="Calibri"/>
          <w:sz w:val="14"/>
        </w:rPr>
        <w:t xml:space="preserve"> five or </w:t>
      </w:r>
      <w:r w:rsidRPr="00CC107D">
        <w:rPr>
          <w:rFonts w:eastAsia="Calibri"/>
          <w:b/>
          <w:highlight w:val="cyan"/>
          <w:u w:val="single"/>
          <w:bdr w:val="single" w:sz="4" w:space="0" w:color="auto" w:frame="1"/>
        </w:rPr>
        <w:t>ten times</w:t>
      </w:r>
      <w:r w:rsidRPr="00CC107D">
        <w:rPr>
          <w:rFonts w:eastAsia="Calibri"/>
          <w:b/>
          <w:highlight w:val="cyan"/>
          <w:u w:val="single"/>
          <w:bdr w:val="none" w:sz="0" w:space="0" w:color="auto" w:frame="1"/>
        </w:rPr>
        <w:t xml:space="preserve"> as much</w:t>
      </w:r>
      <w:r w:rsidRPr="00870AE0">
        <w:rPr>
          <w:rFonts w:eastAsia="Calibri"/>
          <w:b/>
          <w:u w:val="single"/>
          <w:bdr w:val="none" w:sz="0" w:space="0" w:color="auto" w:frame="1"/>
        </w:rPr>
        <w:t xml:space="preserve"> as its predecessor</w:t>
      </w:r>
      <w:r w:rsidRPr="00870AE0">
        <w:rPr>
          <w:rFonts w:eastAsia="Calibri"/>
          <w:sz w:val="14"/>
        </w:rPr>
        <w:t xml:space="preserve">. </w:t>
      </w:r>
      <w:r w:rsidRPr="00CC107D">
        <w:rPr>
          <w:rFonts w:eastAsia="Calibri"/>
          <w:bCs/>
          <w:highlight w:val="cyan"/>
          <w:u w:val="single"/>
        </w:rPr>
        <w:t>One provision permitted the government to strip</w:t>
      </w:r>
      <w:r w:rsidRPr="00870AE0">
        <w:rPr>
          <w:rFonts w:eastAsia="Calibri"/>
          <w:sz w:val="14"/>
        </w:rPr>
        <w:t xml:space="preserve"> native-born </w:t>
      </w:r>
      <w:r w:rsidRPr="00CC107D">
        <w:rPr>
          <w:rFonts w:eastAsia="Calibri"/>
          <w:bCs/>
          <w:highlight w:val="cyan"/>
          <w:u w:val="single"/>
        </w:rPr>
        <w:t xml:space="preserve">Americans of </w:t>
      </w:r>
      <w:r w:rsidRPr="00285E62">
        <w:rPr>
          <w:rFonts w:eastAsia="Calibri"/>
          <w:bCs/>
          <w:u w:val="single"/>
        </w:rPr>
        <w:t>their</w:t>
      </w:r>
      <w:r w:rsidRPr="00870AE0">
        <w:rPr>
          <w:rFonts w:eastAsia="Calibri"/>
          <w:bCs/>
          <w:u w:val="single"/>
        </w:rPr>
        <w:t xml:space="preserve"> </w:t>
      </w:r>
      <w:r w:rsidRPr="00CC107D">
        <w:rPr>
          <w:rFonts w:eastAsia="Calibri"/>
          <w:bCs/>
          <w:highlight w:val="cyan"/>
          <w:u w:val="single"/>
        </w:rPr>
        <w:t xml:space="preserve">citizenship, allowing them to be </w:t>
      </w:r>
      <w:r w:rsidRPr="00CC107D">
        <w:rPr>
          <w:rStyle w:val="Emphasis"/>
          <w:highlight w:val="cyan"/>
        </w:rPr>
        <w:t>indefinitely imprisoned</w:t>
      </w:r>
      <w:r w:rsidRPr="00285E62">
        <w:rPr>
          <w:rFonts w:eastAsia="Calibri"/>
          <w:bCs/>
          <w:u w:val="single"/>
        </w:rPr>
        <w:t xml:space="preserve"> </w:t>
      </w:r>
      <w:r w:rsidRPr="00285E62">
        <w:rPr>
          <w:rFonts w:eastAsia="Calibri"/>
          <w:sz w:val="14"/>
        </w:rPr>
        <w:t xml:space="preserve">without legal recourse if they were deemed to have provided any support—even nonviolent support—to groups designated as terrorist. After an outcry, the bill was shelved. But </w:t>
      </w:r>
      <w:r w:rsidRPr="00CC107D">
        <w:rPr>
          <w:rFonts w:eastAsia="Calibri"/>
          <w:bCs/>
          <w:highlight w:val="cyan"/>
          <w:u w:val="single"/>
        </w:rPr>
        <w:t>it offers a hint of what</w:t>
      </w:r>
      <w:r w:rsidRPr="00285E62">
        <w:rPr>
          <w:rFonts w:eastAsia="Calibri"/>
          <w:bCs/>
          <w:u w:val="single"/>
        </w:rPr>
        <w:t xml:space="preserve"> </w:t>
      </w:r>
      <w:r w:rsidRPr="00285E62">
        <w:rPr>
          <w:rFonts w:eastAsia="Calibri"/>
          <w:sz w:val="14"/>
        </w:rPr>
        <w:t>this</w:t>
      </w:r>
      <w:r w:rsidRPr="00870AE0">
        <w:rPr>
          <w:rFonts w:eastAsia="Calibri"/>
          <w:sz w:val="14"/>
        </w:rPr>
        <w:t xml:space="preserve"> administration—or </w:t>
      </w:r>
      <w:r w:rsidRPr="00CC107D">
        <w:rPr>
          <w:rStyle w:val="Emphasis"/>
          <w:highlight w:val="cyan"/>
        </w:rPr>
        <w:t>any administration</w:t>
      </w:r>
      <w:r w:rsidRPr="00CC107D">
        <w:rPr>
          <w:rFonts w:eastAsia="Calibri"/>
          <w:bCs/>
          <w:highlight w:val="cyan"/>
          <w:u w:val="single"/>
        </w:rPr>
        <w:t>—might do if</w:t>
      </w:r>
      <w:r w:rsidRPr="00870AE0">
        <w:rPr>
          <w:rFonts w:eastAsia="Calibri"/>
          <w:bCs/>
          <w:u w:val="single"/>
        </w:rPr>
        <w:t xml:space="preserve"> the United States were </w:t>
      </w:r>
      <w:r w:rsidRPr="00CC107D">
        <w:rPr>
          <w:rFonts w:eastAsia="Calibri"/>
          <w:bCs/>
          <w:highlight w:val="cyan"/>
          <w:u w:val="single"/>
        </w:rPr>
        <w:t>hit again</w:t>
      </w:r>
      <w:r w:rsidRPr="00870AE0">
        <w:rPr>
          <w:rFonts w:eastAsia="Calibri"/>
          <w:sz w:val="14"/>
        </w:rPr>
        <w:t xml:space="preserve">. </w:t>
      </w:r>
      <w:r w:rsidRPr="00870AE0">
        <w:rPr>
          <w:rFonts w:eastAsia="Calibri"/>
          <w:sz w:val="12"/>
        </w:rPr>
        <w:t>¶</w:t>
      </w:r>
      <w:r w:rsidRPr="00870AE0">
        <w:rPr>
          <w:rFonts w:eastAsia="Calibri"/>
          <w:sz w:val="14"/>
        </w:rPr>
        <w:t xml:space="preserve"> When the CIA recently tried to imagine how the world might look in 2020, it conjured four potential scenarios. One was called the “cycle of fear,” and it drastically inverted the assumption of security that C. Vann Woodward called central to America’s national character. The United States has been attacked again and the government has responded with “large- scale intrusive security measures.” In this dystopian future, two arms dealers, one with jihadist ties, text- message about a potential nuclear deal. One notes that terrorist networks have “turned into mini-s </w:t>
      </w:r>
      <w:proofErr w:type="spellStart"/>
      <w:r w:rsidRPr="00870AE0">
        <w:rPr>
          <w:rFonts w:eastAsia="Calibri"/>
          <w:sz w:val="14"/>
        </w:rPr>
        <w:t>tates</w:t>
      </w:r>
      <w:proofErr w:type="spellEnd"/>
      <w:r w:rsidRPr="00870AE0">
        <w:rPr>
          <w:rFonts w:eastAsia="Calibri"/>
          <w:sz w:val="14"/>
        </w:rPr>
        <w:t>.” The other jokes about the global recession sparked by the latest attacks. And he muses about how terrorism has changed American life. “</w:t>
      </w:r>
      <w:r w:rsidRPr="00CC107D">
        <w:rPr>
          <w:rFonts w:eastAsia="Calibri"/>
          <w:bCs/>
          <w:highlight w:val="cyan"/>
          <w:u w:val="single"/>
        </w:rPr>
        <w:t>That</w:t>
      </w:r>
      <w:r w:rsidRPr="00870AE0">
        <w:rPr>
          <w:rFonts w:eastAsia="Calibri"/>
          <w:bCs/>
          <w:u w:val="single"/>
        </w:rPr>
        <w:t xml:space="preserve"> new Patriot Act</w:t>
      </w:r>
      <w:r w:rsidRPr="00870AE0">
        <w:rPr>
          <w:rFonts w:eastAsia="Calibri"/>
          <w:sz w:val="14"/>
        </w:rPr>
        <w:t>,” he writes, “</w:t>
      </w:r>
      <w:r w:rsidRPr="00CC107D">
        <w:rPr>
          <w:rFonts w:eastAsia="Calibri"/>
          <w:bCs/>
          <w:highlight w:val="cyan"/>
          <w:u w:val="single"/>
        </w:rPr>
        <w:t xml:space="preserve">went </w:t>
      </w:r>
      <w:r w:rsidRPr="00CC107D">
        <w:rPr>
          <w:rFonts w:eastAsia="Calibri"/>
          <w:b/>
          <w:highlight w:val="cyan"/>
          <w:u w:val="single"/>
          <w:bdr w:val="none" w:sz="0" w:space="0" w:color="auto" w:frame="1"/>
        </w:rPr>
        <w:t>way beyond anything imagined</w:t>
      </w:r>
      <w:r w:rsidRPr="00870AE0">
        <w:rPr>
          <w:rFonts w:eastAsia="Calibri"/>
          <w:b/>
          <w:u w:val="single"/>
          <w:bdr w:val="none" w:sz="0" w:space="0" w:color="auto" w:frame="1"/>
        </w:rPr>
        <w:t xml:space="preserve"> after 9/11</w:t>
      </w:r>
      <w:r w:rsidRPr="00870AE0">
        <w:rPr>
          <w:rFonts w:eastAsia="Calibri"/>
          <w:sz w:val="14"/>
        </w:rPr>
        <w:t>.”  “</w:t>
      </w:r>
      <w:r w:rsidRPr="00CC107D">
        <w:rPr>
          <w:rFonts w:eastAsia="Calibri"/>
          <w:bCs/>
          <w:highlight w:val="cyan"/>
          <w:u w:val="single"/>
        </w:rPr>
        <w:t>The</w:t>
      </w:r>
      <w:r w:rsidRPr="00CC107D">
        <w:rPr>
          <w:rFonts w:eastAsia="Calibri"/>
          <w:sz w:val="14"/>
          <w:highlight w:val="cyan"/>
        </w:rPr>
        <w:t xml:space="preserve"> </w:t>
      </w:r>
      <w:r w:rsidRPr="00CC107D">
        <w:rPr>
          <w:rFonts w:eastAsia="Calibri"/>
          <w:bCs/>
          <w:highlight w:val="cyan"/>
          <w:u w:val="single"/>
        </w:rPr>
        <w:t>fear cycle generated by</w:t>
      </w:r>
      <w:r w:rsidRPr="00870AE0">
        <w:rPr>
          <w:rFonts w:eastAsia="Calibri"/>
          <w:bCs/>
          <w:u w:val="single"/>
        </w:rPr>
        <w:t xml:space="preserve"> an increasing spread of WMD and </w:t>
      </w:r>
      <w:r w:rsidRPr="00CC107D">
        <w:rPr>
          <w:rFonts w:eastAsia="Calibri"/>
          <w:bCs/>
          <w:highlight w:val="cyan"/>
          <w:u w:val="single"/>
        </w:rPr>
        <w:t>terrorist attacks</w:t>
      </w:r>
      <w:r w:rsidRPr="00870AE0">
        <w:rPr>
          <w:rFonts w:eastAsia="Calibri"/>
          <w:sz w:val="14"/>
        </w:rPr>
        <w:t>,” comments the CIA report, “</w:t>
      </w:r>
      <w:r w:rsidRPr="00870AE0">
        <w:rPr>
          <w:rFonts w:eastAsia="Calibri"/>
          <w:bCs/>
          <w:u w:val="single"/>
        </w:rPr>
        <w:t xml:space="preserve">once under way, </w:t>
      </w:r>
      <w:r w:rsidRPr="00CC107D">
        <w:rPr>
          <w:rFonts w:eastAsia="Calibri"/>
          <w:bCs/>
          <w:highlight w:val="cyan"/>
          <w:u w:val="single"/>
        </w:rPr>
        <w:t>would be</w:t>
      </w:r>
      <w:r w:rsidRPr="00870AE0">
        <w:rPr>
          <w:rFonts w:eastAsia="Calibri"/>
          <w:bCs/>
          <w:u w:val="single"/>
        </w:rPr>
        <w:t xml:space="preserve"> </w:t>
      </w:r>
      <w:r w:rsidRPr="00870AE0">
        <w:rPr>
          <w:rFonts w:eastAsia="Calibri"/>
          <w:sz w:val="14"/>
        </w:rPr>
        <w:t>one of</w:t>
      </w:r>
      <w:r w:rsidRPr="00870AE0">
        <w:rPr>
          <w:rFonts w:eastAsia="Calibri"/>
          <w:bCs/>
          <w:u w:val="single"/>
        </w:rPr>
        <w:t xml:space="preserve"> </w:t>
      </w:r>
      <w:r w:rsidRPr="00CC107D">
        <w:rPr>
          <w:rFonts w:eastAsia="Calibri"/>
          <w:bCs/>
          <w:highlight w:val="cyan"/>
          <w:u w:val="single"/>
        </w:rPr>
        <w:t xml:space="preserve">the </w:t>
      </w:r>
      <w:r w:rsidRPr="00CC107D">
        <w:rPr>
          <w:rFonts w:eastAsia="Calibri"/>
          <w:b/>
          <w:highlight w:val="cyan"/>
          <w:u w:val="single"/>
          <w:bdr w:val="none" w:sz="0" w:space="0" w:color="auto" w:frame="1"/>
        </w:rPr>
        <w:t>hardest to break</w:t>
      </w:r>
      <w:r w:rsidRPr="00870AE0">
        <w:rPr>
          <w:rFonts w:eastAsia="Calibri"/>
          <w:sz w:val="14"/>
        </w:rPr>
        <w:t xml:space="preserve">.” And the more entrenched that fear cycle grows, the less free America will become. </w:t>
      </w:r>
      <w:r w:rsidRPr="00870AE0">
        <w:rPr>
          <w:rFonts w:eastAsia="Calibri"/>
          <w:bCs/>
          <w:u w:val="single"/>
        </w:rPr>
        <w:t xml:space="preserve">Which is why a new generation of American liberals must make the fight against this new totalitarianism their own. </w:t>
      </w:r>
    </w:p>
    <w:p w:rsidR="00CB7073" w:rsidRPr="00CB7073" w:rsidRDefault="00CB7073" w:rsidP="00CB7073"/>
    <w:p w:rsidR="00CB7073" w:rsidRPr="0027219E" w:rsidRDefault="00CB7073" w:rsidP="00CB7073">
      <w:pPr>
        <w:rPr>
          <w:rStyle w:val="StyleUnderline"/>
        </w:rPr>
      </w:pPr>
    </w:p>
    <w:p w:rsidR="00CB7073" w:rsidRDefault="008F5488" w:rsidP="00CB7073">
      <w:pPr>
        <w:pStyle w:val="Heading1"/>
      </w:pPr>
      <w:r>
        <w:t>econ adv CP</w:t>
      </w:r>
    </w:p>
    <w:p w:rsidR="008F5488" w:rsidRDefault="008F5488" w:rsidP="00CB7073">
      <w:pPr>
        <w:pStyle w:val="Heading2"/>
      </w:pPr>
      <w:r>
        <w:t>legalize marijuana</w:t>
      </w:r>
    </w:p>
    <w:p w:rsidR="00CB7073" w:rsidRPr="00F643CE" w:rsidRDefault="008F5488" w:rsidP="008F5488">
      <w:pPr>
        <w:pStyle w:val="Heading3"/>
      </w:pPr>
      <w:r>
        <w:t>1nc</w:t>
      </w:r>
    </w:p>
    <w:p w:rsidR="00CB7073" w:rsidRDefault="00CB7073" w:rsidP="00CB7073">
      <w:pPr>
        <w:pStyle w:val="Heading4"/>
      </w:pPr>
      <w:r>
        <w:t xml:space="preserve">Text: The United States federal government should legalize marijuana on a federal level and impose a 15% sales tax on marijuana as well as a regular tax rate for businesses. </w:t>
      </w:r>
    </w:p>
    <w:p w:rsidR="00CB7073" w:rsidRDefault="00CB7073" w:rsidP="00CB7073">
      <w:pPr>
        <w:pStyle w:val="Heading4"/>
      </w:pPr>
      <w:r>
        <w:t>Marijuana legalization generates 132 BILLION dollars and more than a million new jobs—tax revenue across the supply chain and current states</w:t>
      </w:r>
    </w:p>
    <w:p w:rsidR="00CB7073" w:rsidRPr="0063193E" w:rsidRDefault="00CB7073" w:rsidP="00CB7073">
      <w:r w:rsidRPr="0063193E">
        <w:t>Katie</w:t>
      </w:r>
      <w:r w:rsidRPr="0063193E">
        <w:rPr>
          <w:rStyle w:val="Style13ptBold"/>
        </w:rPr>
        <w:t xml:space="preserve"> </w:t>
      </w:r>
      <w:proofErr w:type="spellStart"/>
      <w:r w:rsidRPr="0063193E">
        <w:rPr>
          <w:rStyle w:val="Style13ptBold"/>
        </w:rPr>
        <w:t>Zezima</w:t>
      </w:r>
      <w:proofErr w:type="spellEnd"/>
      <w:r w:rsidRPr="0063193E">
        <w:rPr>
          <w:rStyle w:val="Style13ptBold"/>
        </w:rPr>
        <w:t xml:space="preserve"> 18 </w:t>
      </w:r>
      <w:r w:rsidRPr="0063193E">
        <w:t xml:space="preserve">(Katie </w:t>
      </w:r>
      <w:proofErr w:type="spellStart"/>
      <w:r w:rsidRPr="0063193E">
        <w:t>Zezima</w:t>
      </w:r>
      <w:proofErr w:type="spellEnd"/>
      <w:r w:rsidRPr="0063193E">
        <w:t xml:space="preserve"> is a national correspondent covering drugs, guns, gambling and vice in America, "Study: Legal marijuana could generate more than $132 billion in federal tax revenue and 1 million jobs," 1/10/2018, https://www.washingtonpost.com/national/2018/01/10/study-legal-marijuana-could-generate-more-than-132-billion-in-federal-tax-revenue-and-1-million-jobs/?utm_term=.5b6fbd522798)</w:t>
      </w:r>
    </w:p>
    <w:p w:rsidR="00CB7073" w:rsidRPr="00880741" w:rsidRDefault="00CB7073" w:rsidP="00CB7073">
      <w:pPr>
        <w:rPr>
          <w:sz w:val="16"/>
        </w:rPr>
      </w:pPr>
      <w:r w:rsidRPr="00CC107D">
        <w:rPr>
          <w:rStyle w:val="StyleUnderline"/>
          <w:highlight w:val="cyan"/>
        </w:rPr>
        <w:t>Legalizing marijuana</w:t>
      </w:r>
      <w:r w:rsidRPr="00880741">
        <w:rPr>
          <w:rStyle w:val="StyleUnderline"/>
        </w:rPr>
        <w:t xml:space="preserve"> nationwide </w:t>
      </w:r>
      <w:r w:rsidRPr="00CC107D">
        <w:rPr>
          <w:rStyle w:val="StyleUnderline"/>
          <w:highlight w:val="cyan"/>
        </w:rPr>
        <w:t xml:space="preserve">would create at least </w:t>
      </w:r>
      <w:r w:rsidRPr="00CC107D">
        <w:rPr>
          <w:rStyle w:val="Emphasis"/>
          <w:highlight w:val="cyan"/>
        </w:rPr>
        <w:t>$132 billion in tax revenue and more than a million new jobs</w:t>
      </w:r>
      <w:r w:rsidRPr="00880741">
        <w:rPr>
          <w:rStyle w:val="StyleUnderline"/>
        </w:rPr>
        <w:t xml:space="preserve"> across the United States in the next decade</w:t>
      </w:r>
      <w:r w:rsidRPr="00880741">
        <w:rPr>
          <w:sz w:val="16"/>
        </w:rPr>
        <w:t>, according to a new study.</w:t>
      </w:r>
    </w:p>
    <w:p w:rsidR="00CB7073" w:rsidRPr="00880741" w:rsidRDefault="00CB7073" w:rsidP="00CB7073">
      <w:pPr>
        <w:rPr>
          <w:sz w:val="16"/>
        </w:rPr>
      </w:pPr>
      <w:r w:rsidRPr="00880741">
        <w:rPr>
          <w:sz w:val="16"/>
        </w:rPr>
        <w:t xml:space="preserve">New Frontier Data, a data analytics firm focused on the cannabis industry, forecasts that </w:t>
      </w:r>
      <w:r w:rsidRPr="00880741">
        <w:rPr>
          <w:rStyle w:val="StyleUnderline"/>
        </w:rPr>
        <w:t xml:space="preserve">if legalized on the federal level, </w:t>
      </w:r>
      <w:r w:rsidRPr="00CC107D">
        <w:rPr>
          <w:rStyle w:val="StyleUnderline"/>
          <w:highlight w:val="cyan"/>
        </w:rPr>
        <w:t>the</w:t>
      </w:r>
      <w:r w:rsidRPr="00880741">
        <w:rPr>
          <w:rStyle w:val="StyleUnderline"/>
        </w:rPr>
        <w:t xml:space="preserve"> marijuana </w:t>
      </w:r>
      <w:r w:rsidRPr="00CC107D">
        <w:rPr>
          <w:rStyle w:val="StyleUnderline"/>
          <w:highlight w:val="cyan"/>
        </w:rPr>
        <w:t>industry could create a</w:t>
      </w:r>
      <w:r w:rsidRPr="00880741">
        <w:rPr>
          <w:rStyle w:val="StyleUnderline"/>
        </w:rPr>
        <w:t xml:space="preserve">n entirely </w:t>
      </w:r>
      <w:r w:rsidRPr="00CC107D">
        <w:rPr>
          <w:rStyle w:val="StyleUnderline"/>
          <w:highlight w:val="cyan"/>
        </w:rPr>
        <w:t>new tax revenue stream for the government</w:t>
      </w:r>
      <w:r w:rsidRPr="00880741">
        <w:rPr>
          <w:rStyle w:val="StyleUnderline"/>
        </w:rPr>
        <w:t xml:space="preserve">, generating </w:t>
      </w:r>
      <w:r w:rsidRPr="00CC107D">
        <w:rPr>
          <w:rStyle w:val="StyleUnderline"/>
          <w:highlight w:val="cyan"/>
        </w:rPr>
        <w:t>millions of dollars in sales tax and payroll deductions</w:t>
      </w:r>
      <w:r w:rsidRPr="00880741">
        <w:rPr>
          <w:rStyle w:val="StyleUnderline"/>
        </w:rPr>
        <w:t>.</w:t>
      </w:r>
    </w:p>
    <w:p w:rsidR="00CB7073" w:rsidRPr="00880741" w:rsidRDefault="00CB7073" w:rsidP="00CB7073">
      <w:pPr>
        <w:rPr>
          <w:sz w:val="16"/>
        </w:rPr>
      </w:pPr>
      <w:r w:rsidRPr="00880741">
        <w:rPr>
          <w:rStyle w:val="StyleUnderline"/>
        </w:rPr>
        <w:t xml:space="preserve">“When there are budget deficits and the like, everybody wants to know where </w:t>
      </w:r>
      <w:proofErr w:type="gramStart"/>
      <w:r w:rsidRPr="00880741">
        <w:rPr>
          <w:rStyle w:val="StyleUnderline"/>
        </w:rPr>
        <w:t>is there an additional revenue stream</w:t>
      </w:r>
      <w:proofErr w:type="gramEnd"/>
      <w:r w:rsidRPr="00880741">
        <w:rPr>
          <w:rStyle w:val="StyleUnderline"/>
        </w:rPr>
        <w:t xml:space="preserve">, </w:t>
      </w:r>
      <w:r w:rsidRPr="00CC107D">
        <w:rPr>
          <w:rStyle w:val="StyleUnderline"/>
          <w:highlight w:val="cyan"/>
        </w:rPr>
        <w:t>and one of the most logical places is to go after cannabis and cannabis taxes,”</w:t>
      </w:r>
      <w:r w:rsidRPr="00880741">
        <w:rPr>
          <w:sz w:val="16"/>
        </w:rPr>
        <w:t xml:space="preserve"> said Beau Whitney, a senior economist at New Frontier Data.</w:t>
      </w:r>
    </w:p>
    <w:p w:rsidR="00CB7073" w:rsidRPr="00880741" w:rsidRDefault="00CB7073" w:rsidP="00CB7073">
      <w:pPr>
        <w:rPr>
          <w:rStyle w:val="StyleUnderline"/>
        </w:rPr>
      </w:pPr>
      <w:r w:rsidRPr="00880741">
        <w:rPr>
          <w:sz w:val="16"/>
        </w:rPr>
        <w:t xml:space="preserve">The analysis shows that if marijuana were fully legal in all 50 states, </w:t>
      </w:r>
      <w:r w:rsidRPr="00CC107D">
        <w:rPr>
          <w:rStyle w:val="StyleUnderline"/>
          <w:highlight w:val="cyan"/>
        </w:rPr>
        <w:t>it would create</w:t>
      </w:r>
      <w:r w:rsidRPr="00880741">
        <w:rPr>
          <w:rStyle w:val="StyleUnderline"/>
        </w:rPr>
        <w:t xml:space="preserve"> at least a combined </w:t>
      </w:r>
      <w:r w:rsidRPr="00CC107D">
        <w:rPr>
          <w:rStyle w:val="StyleUnderline"/>
          <w:highlight w:val="cyan"/>
        </w:rPr>
        <w:t>$131.8 billion in in federal tax revenue between 2017 and 2025</w:t>
      </w:r>
      <w:r w:rsidRPr="00880741">
        <w:rPr>
          <w:rStyle w:val="StyleUnderline"/>
        </w:rPr>
        <w:t xml:space="preserve">. That is based on an estimated </w:t>
      </w:r>
      <w:r w:rsidRPr="00CC107D">
        <w:rPr>
          <w:rStyle w:val="StyleUnderline"/>
          <w:highlight w:val="cyan"/>
        </w:rPr>
        <w:t>15 percent</w:t>
      </w:r>
      <w:r w:rsidRPr="00880741">
        <w:rPr>
          <w:rStyle w:val="StyleUnderline"/>
        </w:rPr>
        <w:t xml:space="preserve"> retail sales </w:t>
      </w:r>
      <w:r w:rsidRPr="00CC107D">
        <w:rPr>
          <w:rStyle w:val="StyleUnderline"/>
          <w:highlight w:val="cyan"/>
        </w:rPr>
        <w:t>tax</w:t>
      </w:r>
      <w:r w:rsidRPr="00880741">
        <w:rPr>
          <w:rStyle w:val="StyleUnderline"/>
        </w:rPr>
        <w:t xml:space="preserve">, payroll </w:t>
      </w:r>
      <w:r w:rsidRPr="00CC107D">
        <w:rPr>
          <w:rStyle w:val="StyleUnderline"/>
          <w:highlight w:val="cyan"/>
        </w:rPr>
        <w:t>tax deductions</w:t>
      </w:r>
      <w:r w:rsidRPr="00880741">
        <w:rPr>
          <w:rStyle w:val="StyleUnderline"/>
        </w:rPr>
        <w:t xml:space="preserve"> </w:t>
      </w:r>
      <w:r w:rsidRPr="00CC107D">
        <w:rPr>
          <w:rStyle w:val="StyleUnderline"/>
          <w:highlight w:val="cyan"/>
        </w:rPr>
        <w:t>and</w:t>
      </w:r>
      <w:r w:rsidRPr="00880741">
        <w:rPr>
          <w:rStyle w:val="StyleUnderline"/>
        </w:rPr>
        <w:t xml:space="preserve"> business </w:t>
      </w:r>
      <w:r w:rsidRPr="00CC107D">
        <w:rPr>
          <w:rStyle w:val="StyleUnderline"/>
          <w:highlight w:val="cyan"/>
        </w:rPr>
        <w:t>tax revenue</w:t>
      </w:r>
      <w:r w:rsidRPr="00880741">
        <w:rPr>
          <w:rStyle w:val="StyleUnderline"/>
        </w:rPr>
        <w:t>.</w:t>
      </w:r>
    </w:p>
    <w:p w:rsidR="00CB7073" w:rsidRPr="00880741" w:rsidRDefault="00CB7073" w:rsidP="00CB7073">
      <w:pPr>
        <w:rPr>
          <w:sz w:val="16"/>
        </w:rPr>
      </w:pPr>
      <w:r w:rsidRPr="00CC107D">
        <w:rPr>
          <w:rStyle w:val="StyleUnderline"/>
          <w:highlight w:val="cyan"/>
        </w:rPr>
        <w:t>The fed</w:t>
      </w:r>
      <w:r w:rsidRPr="00880741">
        <w:rPr>
          <w:rStyle w:val="StyleUnderline"/>
        </w:rPr>
        <w:t xml:space="preserve">eral government </w:t>
      </w:r>
      <w:r w:rsidRPr="00CC107D">
        <w:rPr>
          <w:rStyle w:val="StyleUnderline"/>
          <w:highlight w:val="cyan"/>
        </w:rPr>
        <w:t>would reap $51.7 billion in</w:t>
      </w:r>
      <w:r w:rsidRPr="00880741">
        <w:rPr>
          <w:rStyle w:val="StyleUnderline"/>
        </w:rPr>
        <w:t xml:space="preserve"> sales </w:t>
      </w:r>
      <w:r w:rsidRPr="00CC107D">
        <w:rPr>
          <w:rStyle w:val="StyleUnderline"/>
          <w:highlight w:val="cyan"/>
        </w:rPr>
        <w:t>tax</w:t>
      </w:r>
      <w:r w:rsidRPr="00880741">
        <w:rPr>
          <w:rStyle w:val="StyleUnderline"/>
        </w:rPr>
        <w:t xml:space="preserve"> from a legal marijuana market between 2017 and 2025</w:t>
      </w:r>
      <w:r w:rsidRPr="00880741">
        <w:rPr>
          <w:sz w:val="16"/>
        </w:rPr>
        <w:t>, entirely new revenue for a business that remains illegal -- and unable to be taxed -- federally.</w:t>
      </w:r>
    </w:p>
    <w:p w:rsidR="00CB7073" w:rsidRPr="00880741" w:rsidRDefault="00CB7073" w:rsidP="00CB7073">
      <w:pPr>
        <w:rPr>
          <w:sz w:val="16"/>
        </w:rPr>
      </w:pPr>
      <w:r w:rsidRPr="00880741">
        <w:rPr>
          <w:sz w:val="16"/>
        </w:rPr>
        <w:t>The business tax rate for the study was calculated at 35 percent. The corporate tax rate was lowered to 21 percent in a sweeping tax bill President Trump signed last month.</w:t>
      </w:r>
    </w:p>
    <w:p w:rsidR="00CB7073" w:rsidRPr="00880741" w:rsidRDefault="00CB7073" w:rsidP="00CB7073">
      <w:pPr>
        <w:rPr>
          <w:sz w:val="16"/>
        </w:rPr>
      </w:pPr>
      <w:r w:rsidRPr="00880741">
        <w:rPr>
          <w:sz w:val="16"/>
        </w:rPr>
        <w:t>“</w:t>
      </w:r>
      <w:r w:rsidRPr="0063193E">
        <w:rPr>
          <w:rStyle w:val="StyleUnderline"/>
        </w:rPr>
        <w:t>If cannabis businesses were legalized tomorrow</w:t>
      </w:r>
      <w:r w:rsidRPr="00880741">
        <w:rPr>
          <w:rStyle w:val="StyleUnderline"/>
        </w:rPr>
        <w:t xml:space="preserve"> and taxed as normal businesses with a standard 35 percent tax rate, cannabis </w:t>
      </w:r>
      <w:r w:rsidRPr="00CC107D">
        <w:rPr>
          <w:rStyle w:val="StyleUnderline"/>
          <w:highlight w:val="cyan"/>
        </w:rPr>
        <w:t>businesses would infuse the U.S. economy with an additional $12.6 billion</w:t>
      </w:r>
      <w:r w:rsidRPr="00880741">
        <w:rPr>
          <w:rStyle w:val="StyleUnderline"/>
        </w:rPr>
        <w:t xml:space="preserve"> this year,”</w:t>
      </w:r>
      <w:r w:rsidRPr="00880741">
        <w:rPr>
          <w:sz w:val="16"/>
        </w:rPr>
        <w:t xml:space="preserve"> said </w:t>
      </w:r>
      <w:proofErr w:type="spellStart"/>
      <w:r w:rsidRPr="00880741">
        <w:rPr>
          <w:sz w:val="16"/>
        </w:rPr>
        <w:t>Giadha</w:t>
      </w:r>
      <w:proofErr w:type="spellEnd"/>
      <w:r w:rsidRPr="00880741">
        <w:rPr>
          <w:sz w:val="16"/>
        </w:rPr>
        <w:t xml:space="preserve"> Aguirre De </w:t>
      </w:r>
      <w:proofErr w:type="spellStart"/>
      <w:r w:rsidRPr="00880741">
        <w:rPr>
          <w:sz w:val="16"/>
        </w:rPr>
        <w:t>Carcer</w:t>
      </w:r>
      <w:proofErr w:type="spellEnd"/>
      <w:r w:rsidRPr="00880741">
        <w:rPr>
          <w:sz w:val="16"/>
        </w:rPr>
        <w:t xml:space="preserve">, the CEO of New Frontier. </w:t>
      </w:r>
    </w:p>
    <w:p w:rsidR="00CB7073" w:rsidRPr="00880741" w:rsidRDefault="00CB7073" w:rsidP="00CB7073">
      <w:pPr>
        <w:rPr>
          <w:rStyle w:val="StyleUnderline"/>
        </w:rPr>
      </w:pPr>
      <w:r w:rsidRPr="00880741">
        <w:rPr>
          <w:sz w:val="16"/>
        </w:rPr>
        <w:t xml:space="preserve">The study also calculates </w:t>
      </w:r>
      <w:r w:rsidRPr="00880741">
        <w:rPr>
          <w:rStyle w:val="StyleUnderline"/>
        </w:rPr>
        <w:t xml:space="preserve">that there would be </w:t>
      </w:r>
      <w:r w:rsidRPr="00CC107D">
        <w:rPr>
          <w:rStyle w:val="StyleUnderline"/>
          <w:highlight w:val="cyan"/>
        </w:rPr>
        <w:t xml:space="preserve">782,000 additional jobs </w:t>
      </w:r>
      <w:r w:rsidRPr="0063193E">
        <w:rPr>
          <w:rStyle w:val="StyleUnderline"/>
        </w:rPr>
        <w:t xml:space="preserve">nationwide </w:t>
      </w:r>
      <w:r w:rsidRPr="00CC107D">
        <w:rPr>
          <w:rStyle w:val="StyleUnderline"/>
          <w:highlight w:val="cyan"/>
        </w:rPr>
        <w:t xml:space="preserve">if cannabis were legalized </w:t>
      </w:r>
      <w:r w:rsidRPr="0063193E">
        <w:rPr>
          <w:rStyle w:val="StyleUnderline"/>
        </w:rPr>
        <w:t xml:space="preserve">today, a number </w:t>
      </w:r>
      <w:r w:rsidRPr="00CC107D">
        <w:rPr>
          <w:rStyle w:val="StyleUnderline"/>
          <w:highlight w:val="cyan"/>
        </w:rPr>
        <w:t>that would increase to 1.1 million by 2025</w:t>
      </w:r>
      <w:r w:rsidRPr="00880741">
        <w:rPr>
          <w:rStyle w:val="StyleUnderline"/>
        </w:rPr>
        <w:t>. That includes workers at all ends of the marijuana supply chain, from farmers to transporters to sellers.</w:t>
      </w:r>
    </w:p>
    <w:p w:rsidR="00CB7073" w:rsidRPr="00880741" w:rsidRDefault="00CB7073" w:rsidP="00CB7073">
      <w:pPr>
        <w:rPr>
          <w:sz w:val="16"/>
        </w:rPr>
      </w:pPr>
      <w:r w:rsidRPr="00880741">
        <w:rPr>
          <w:sz w:val="16"/>
        </w:rPr>
        <w:t xml:space="preserve">The study estimates that about 25 percent of the marijuana market will continue to be </w:t>
      </w:r>
      <w:proofErr w:type="gramStart"/>
      <w:r w:rsidRPr="00880741">
        <w:rPr>
          <w:sz w:val="16"/>
        </w:rPr>
        <w:t>illicit, and</w:t>
      </w:r>
      <w:proofErr w:type="gramEnd"/>
      <w:r w:rsidRPr="00880741">
        <w:rPr>
          <w:sz w:val="16"/>
        </w:rPr>
        <w:t xml:space="preserve"> will shrink if the legal marketplace is not overly taxed or expensive.</w:t>
      </w:r>
    </w:p>
    <w:p w:rsidR="00CB7073" w:rsidRPr="00880741" w:rsidRDefault="00CB7073" w:rsidP="00CB7073">
      <w:pPr>
        <w:rPr>
          <w:sz w:val="16"/>
        </w:rPr>
      </w:pPr>
      <w:r w:rsidRPr="00880741">
        <w:rPr>
          <w:sz w:val="16"/>
        </w:rPr>
        <w:t>“Consumers want to do things legally in general, but they don’t want to do it at too much of a price,” Whitney said. “If they go to 7-11 to pick up cannabis, they’re willing to pay 10 to 15 percent on top of what they get on the street. Once they get above that, it slows the transition and makes the consumer think twice about making that legal purchase.”</w:t>
      </w:r>
    </w:p>
    <w:p w:rsidR="00CB7073" w:rsidRPr="00880741" w:rsidRDefault="00CB7073" w:rsidP="00CB7073">
      <w:pPr>
        <w:rPr>
          <w:sz w:val="16"/>
        </w:rPr>
      </w:pPr>
      <w:r w:rsidRPr="00880741">
        <w:rPr>
          <w:sz w:val="16"/>
        </w:rPr>
        <w:t xml:space="preserve">Marijuana is legal for adult recreational use in eight states. California, the world’s largest market, started its recreational sales on Jan. 1. </w:t>
      </w:r>
      <w:r w:rsidRPr="0063193E">
        <w:rPr>
          <w:rStyle w:val="StyleUnderline"/>
        </w:rPr>
        <w:t>Twenty-nine states allow the use of medical marijuana</w:t>
      </w:r>
      <w:r w:rsidRPr="00880741">
        <w:rPr>
          <w:rStyle w:val="StyleUnderline"/>
        </w:rPr>
        <w:t xml:space="preserve">. </w:t>
      </w:r>
      <w:r w:rsidRPr="0063193E">
        <w:rPr>
          <w:rStyle w:val="StyleUnderline"/>
        </w:rPr>
        <w:t>In</w:t>
      </w:r>
      <w:r w:rsidRPr="00880741">
        <w:rPr>
          <w:rStyle w:val="StyleUnderline"/>
        </w:rPr>
        <w:t xml:space="preserve"> the three states </w:t>
      </w:r>
      <w:r w:rsidRPr="00CC107D">
        <w:rPr>
          <w:rStyle w:val="StyleUnderline"/>
          <w:highlight w:val="cyan"/>
        </w:rPr>
        <w:t>where adult use has been legal</w:t>
      </w:r>
      <w:r w:rsidRPr="00880741">
        <w:rPr>
          <w:rStyle w:val="StyleUnderline"/>
        </w:rPr>
        <w:t xml:space="preserve"> for the longest </w:t>
      </w:r>
      <w:proofErr w:type="gramStart"/>
      <w:r w:rsidRPr="00880741">
        <w:rPr>
          <w:rStyle w:val="StyleUnderline"/>
        </w:rPr>
        <w:t>period of time</w:t>
      </w:r>
      <w:proofErr w:type="gramEnd"/>
      <w:r w:rsidRPr="00880741">
        <w:rPr>
          <w:rStyle w:val="StyleUnderline"/>
        </w:rPr>
        <w:t xml:space="preserve"> – Colorado, Washington and Oregon – </w:t>
      </w:r>
      <w:r w:rsidRPr="00CC107D">
        <w:rPr>
          <w:rStyle w:val="StyleUnderline"/>
          <w:highlight w:val="cyan"/>
        </w:rPr>
        <w:t>there had been a combined total of $1.3 billion in tax</w:t>
      </w:r>
      <w:r w:rsidRPr="00880741">
        <w:rPr>
          <w:rStyle w:val="StyleUnderline"/>
        </w:rPr>
        <w:t xml:space="preserve"> receipts, according to the study.</w:t>
      </w:r>
    </w:p>
    <w:p w:rsidR="00CB7073" w:rsidRPr="00880741" w:rsidRDefault="00CB7073" w:rsidP="00CB7073">
      <w:pPr>
        <w:rPr>
          <w:sz w:val="16"/>
        </w:rPr>
      </w:pPr>
      <w:r w:rsidRPr="00880741">
        <w:rPr>
          <w:sz w:val="16"/>
        </w:rPr>
        <w:t>The nationwide legalization of marijuana, however, is looking unlikely under the Trump administration.</w:t>
      </w:r>
    </w:p>
    <w:p w:rsidR="00CB7073" w:rsidRPr="00880741" w:rsidRDefault="00CB7073" w:rsidP="00CB7073">
      <w:pPr>
        <w:rPr>
          <w:sz w:val="16"/>
        </w:rPr>
      </w:pPr>
      <w:r w:rsidRPr="00880741">
        <w:rPr>
          <w:sz w:val="16"/>
        </w:rPr>
        <w:t>While there has been a bipartisan push in Congress to both legalize marijuana nationally and protect the individual states where it is legal, Attorney General Jeff Sessions has gone after the industry.</w:t>
      </w:r>
    </w:p>
    <w:p w:rsidR="00CB7073" w:rsidRPr="00880741" w:rsidRDefault="00CB7073" w:rsidP="00CB7073">
      <w:pPr>
        <w:rPr>
          <w:sz w:val="16"/>
        </w:rPr>
      </w:pPr>
      <w:r w:rsidRPr="00880741">
        <w:rPr>
          <w:sz w:val="16"/>
        </w:rPr>
        <w:t>Last week Sessions made it easier for U.S. Attorneys in places where marijuana is legal to enforce federal law, rescinding Obama-era guidance that discouraged enforcement of federal marijuana law in states that legalized the drug.</w:t>
      </w:r>
    </w:p>
    <w:p w:rsidR="00CB7073" w:rsidRPr="00880741" w:rsidRDefault="00CB7073" w:rsidP="00CB7073">
      <w:pPr>
        <w:rPr>
          <w:sz w:val="16"/>
        </w:rPr>
      </w:pPr>
      <w:r w:rsidRPr="00880741">
        <w:rPr>
          <w:sz w:val="16"/>
        </w:rPr>
        <w:t xml:space="preserve">The decision has been pilloried by the cannabis industry, which argued </w:t>
      </w:r>
      <w:r w:rsidRPr="00880741">
        <w:rPr>
          <w:rStyle w:val="StyleUnderline"/>
        </w:rPr>
        <w:t>that Sessions is trying to stop the momentum of a growing business and restart the war on drugs.</w:t>
      </w:r>
      <w:r w:rsidRPr="00880741">
        <w:rPr>
          <w:sz w:val="16"/>
        </w:rPr>
        <w:t xml:space="preserve"> The decision has been harshly criticized even by some Republicans. Sen. Cory Gardner (R-Colo.) threatened to hold up the confirmation of Justice Department posts in response to the announcement.</w:t>
      </w:r>
    </w:p>
    <w:p w:rsidR="00CB7073" w:rsidRPr="00880741" w:rsidRDefault="00CB7073" w:rsidP="00CB7073">
      <w:pPr>
        <w:rPr>
          <w:sz w:val="16"/>
        </w:rPr>
      </w:pPr>
      <w:r w:rsidRPr="00880741">
        <w:rPr>
          <w:sz w:val="16"/>
        </w:rPr>
        <w:t>Sessions said he’s enforcing federal law, simply directing all U.S. Attorneys to use previously established prosecutorial principles that provide them all the necessary tools to disrupt criminal organizations, tackle the growing drug crisis, and thwart violent crime across our country,” Sessions said in a statement.</w:t>
      </w:r>
    </w:p>
    <w:p w:rsidR="00CB7073" w:rsidRPr="00880741" w:rsidRDefault="00CB7073" w:rsidP="00CB7073">
      <w:pPr>
        <w:rPr>
          <w:sz w:val="16"/>
        </w:rPr>
      </w:pPr>
      <w:r w:rsidRPr="00880741">
        <w:rPr>
          <w:sz w:val="16"/>
        </w:rPr>
        <w:t xml:space="preserve">Some in the industry believe </w:t>
      </w:r>
      <w:proofErr w:type="spellStart"/>
      <w:r w:rsidRPr="00880741">
        <w:rPr>
          <w:sz w:val="16"/>
        </w:rPr>
        <w:t>Sessions’s</w:t>
      </w:r>
      <w:proofErr w:type="spellEnd"/>
      <w:r w:rsidRPr="00880741">
        <w:rPr>
          <w:sz w:val="16"/>
        </w:rPr>
        <w:t xml:space="preserve"> actions could force Congress to step in and regulate the </w:t>
      </w:r>
      <w:proofErr w:type="gramStart"/>
      <w:r w:rsidRPr="00880741">
        <w:rPr>
          <w:sz w:val="16"/>
        </w:rPr>
        <w:t>market, or</w:t>
      </w:r>
      <w:proofErr w:type="gramEnd"/>
      <w:r w:rsidRPr="00880741">
        <w:rPr>
          <w:sz w:val="16"/>
        </w:rPr>
        <w:t xml:space="preserve"> move to legalize marijuana altogether.</w:t>
      </w:r>
    </w:p>
    <w:p w:rsidR="00CB7073" w:rsidRPr="00880741" w:rsidRDefault="00CB7073" w:rsidP="00CB7073">
      <w:pPr>
        <w:rPr>
          <w:rStyle w:val="StyleUnderline"/>
        </w:rPr>
      </w:pPr>
      <w:r w:rsidRPr="00880741">
        <w:rPr>
          <w:sz w:val="16"/>
        </w:rPr>
        <w:t xml:space="preserve">“Okay, now Congress, do something,” said Morgan </w:t>
      </w:r>
      <w:proofErr w:type="spellStart"/>
      <w:r w:rsidRPr="00880741">
        <w:rPr>
          <w:sz w:val="16"/>
        </w:rPr>
        <w:t>Paxhia</w:t>
      </w:r>
      <w:proofErr w:type="spellEnd"/>
      <w:r w:rsidRPr="00880741">
        <w:rPr>
          <w:sz w:val="16"/>
        </w:rPr>
        <w:t xml:space="preserve">, managing director at Poseidon Asset Management, which invests in marijuana businesses. </w:t>
      </w:r>
      <w:r w:rsidRPr="00880741">
        <w:rPr>
          <w:rStyle w:val="StyleUnderline"/>
        </w:rPr>
        <w:t>“</w:t>
      </w:r>
      <w:r w:rsidRPr="00CC107D">
        <w:rPr>
          <w:rStyle w:val="StyleUnderline"/>
          <w:highlight w:val="cyan"/>
        </w:rPr>
        <w:t>Here’s a chance to do something meaningful</w:t>
      </w:r>
      <w:r w:rsidRPr="00880741">
        <w:rPr>
          <w:rStyle w:val="StyleUnderline"/>
        </w:rPr>
        <w:t xml:space="preserve"> that could move the industry in a much safer direction.”</w:t>
      </w:r>
    </w:p>
    <w:p w:rsidR="00CB7073" w:rsidRPr="00880741" w:rsidRDefault="00CB7073" w:rsidP="00CB7073">
      <w:pPr>
        <w:rPr>
          <w:rStyle w:val="StyleUnderline"/>
        </w:rPr>
      </w:pPr>
    </w:p>
    <w:p w:rsidR="00CB7073" w:rsidRDefault="008F5488" w:rsidP="008F5488">
      <w:pPr>
        <w:pStyle w:val="Heading3"/>
      </w:pPr>
      <w:r>
        <w:t>solves econ</w:t>
      </w:r>
    </w:p>
    <w:p w:rsidR="00CB7073" w:rsidRDefault="00CB7073" w:rsidP="00CB7073">
      <w:pPr>
        <w:pStyle w:val="Heading4"/>
      </w:pPr>
      <w:r>
        <w:t>Recreational marijuana significantly boosts local and federal economies—net productivity, assistance to infrastructure, and boosted property values in Pueblo</w:t>
      </w:r>
    </w:p>
    <w:p w:rsidR="00CB7073" w:rsidRPr="000826C2" w:rsidRDefault="00CB7073" w:rsidP="00CB7073">
      <w:pPr>
        <w:rPr>
          <w:rStyle w:val="Style13ptBold"/>
        </w:rPr>
      </w:pPr>
      <w:r w:rsidRPr="000826C2">
        <w:t xml:space="preserve">Mona </w:t>
      </w:r>
      <w:r w:rsidRPr="000826C2">
        <w:rPr>
          <w:rStyle w:val="Style13ptBold"/>
        </w:rPr>
        <w:t>Zhang</w:t>
      </w:r>
      <w:r w:rsidRPr="000826C2">
        <w:t xml:space="preserve"> </w:t>
      </w:r>
      <w:r w:rsidRPr="000826C2">
        <w:rPr>
          <w:rStyle w:val="Style13ptBold"/>
        </w:rPr>
        <w:t>3/1</w:t>
      </w:r>
      <w:r>
        <w:rPr>
          <w:rStyle w:val="Style13ptBold"/>
        </w:rPr>
        <w:t>3</w:t>
      </w:r>
      <w:r w:rsidRPr="000826C2">
        <w:t xml:space="preserve"> (Mona Zhang is a freelance journalist and the founder of Word on the Tree, a highly respected marijuana newsletter and website," Legal Marijuana Is A Boon </w:t>
      </w:r>
      <w:proofErr w:type="gramStart"/>
      <w:r w:rsidRPr="000826C2">
        <w:t>To</w:t>
      </w:r>
      <w:proofErr w:type="gramEnd"/>
      <w:r w:rsidRPr="000826C2">
        <w:t xml:space="preserve"> The Economy, Finds Study," 3/1</w:t>
      </w:r>
      <w:r>
        <w:t>3</w:t>
      </w:r>
      <w:r w:rsidRPr="000826C2">
        <w:t>/2018 https://www.forbes.com/sites/monazhang/2018/03/13/legal-marijuana-is-a-boon-to-the-economy-finds-study/#6a406603ee9d)</w:t>
      </w:r>
    </w:p>
    <w:p w:rsidR="00CB7073" w:rsidRPr="000826C2" w:rsidRDefault="00CB7073" w:rsidP="00CB7073">
      <w:pPr>
        <w:rPr>
          <w:sz w:val="16"/>
        </w:rPr>
      </w:pPr>
      <w:r w:rsidRPr="000826C2">
        <w:rPr>
          <w:sz w:val="16"/>
        </w:rPr>
        <w:t xml:space="preserve">Researchers found that </w:t>
      </w:r>
      <w:r w:rsidRPr="000826C2">
        <w:rPr>
          <w:rStyle w:val="StyleUnderline"/>
        </w:rPr>
        <w:t xml:space="preserve">legalizing </w:t>
      </w:r>
      <w:r w:rsidRPr="00CC107D">
        <w:rPr>
          <w:rStyle w:val="StyleUnderline"/>
          <w:highlight w:val="cyan"/>
        </w:rPr>
        <w:t>marijuana had a positive impact on the economy of Pueblo County</w:t>
      </w:r>
      <w:r w:rsidRPr="000826C2">
        <w:rPr>
          <w:sz w:val="16"/>
        </w:rPr>
        <w:t xml:space="preserve">, Colo. In a landmark report out of the Colorado State University-Pueblo's Institute of Cannabis Research, researchers found that </w:t>
      </w:r>
      <w:r w:rsidRPr="000826C2">
        <w:rPr>
          <w:rStyle w:val="StyleUnderline"/>
        </w:rPr>
        <w:t xml:space="preserve">a taxed and regulated </w:t>
      </w:r>
      <w:r w:rsidRPr="00CC107D">
        <w:rPr>
          <w:rStyle w:val="StyleUnderline"/>
          <w:highlight w:val="cyan"/>
        </w:rPr>
        <w:t>cannabis</w:t>
      </w:r>
      <w:r w:rsidRPr="000826C2">
        <w:rPr>
          <w:rStyle w:val="StyleUnderline"/>
        </w:rPr>
        <w:t xml:space="preserve"> industry </w:t>
      </w:r>
      <w:r w:rsidRPr="00CC107D">
        <w:rPr>
          <w:rStyle w:val="StyleUnderline"/>
          <w:highlight w:val="cyan"/>
        </w:rPr>
        <w:t>contributed more than $58 million to the local economy</w:t>
      </w:r>
      <w:r w:rsidRPr="000826C2">
        <w:rPr>
          <w:sz w:val="16"/>
        </w:rPr>
        <w:t>, reports The Denver Post.</w:t>
      </w:r>
    </w:p>
    <w:p w:rsidR="00CB7073" w:rsidRPr="000826C2" w:rsidRDefault="00CB7073" w:rsidP="00CB7073">
      <w:pPr>
        <w:rPr>
          <w:sz w:val="16"/>
        </w:rPr>
      </w:pPr>
      <w:r w:rsidRPr="000826C2">
        <w:rPr>
          <w:sz w:val="16"/>
        </w:rPr>
        <w:t xml:space="preserve">While there was about </w:t>
      </w:r>
      <w:r w:rsidRPr="000826C2">
        <w:rPr>
          <w:rStyle w:val="StyleUnderline"/>
        </w:rPr>
        <w:t xml:space="preserve">$23 million in added costs to legalization – including law enforcement and social services – </w:t>
      </w:r>
      <w:r w:rsidRPr="00CC107D">
        <w:rPr>
          <w:rStyle w:val="StyleUnderline"/>
          <w:highlight w:val="cyan"/>
        </w:rPr>
        <w:t>the county still ended up with a net positive impact of more than $35 million</w:t>
      </w:r>
      <w:r w:rsidRPr="00CC107D">
        <w:rPr>
          <w:sz w:val="16"/>
          <w:highlight w:val="cyan"/>
        </w:rPr>
        <w:t>.</w:t>
      </w:r>
    </w:p>
    <w:p w:rsidR="00CB7073" w:rsidRPr="000826C2" w:rsidRDefault="00CB7073" w:rsidP="00CB7073">
      <w:pPr>
        <w:rPr>
          <w:sz w:val="16"/>
        </w:rPr>
      </w:pPr>
      <w:r w:rsidRPr="000826C2">
        <w:rPr>
          <w:sz w:val="16"/>
        </w:rPr>
        <w:t>The research itself was funded by state and local marijuana taxes, reported CPR. "</w:t>
      </w:r>
      <w:r w:rsidRPr="00CC107D">
        <w:rPr>
          <w:rStyle w:val="StyleUnderline"/>
          <w:highlight w:val="cyan"/>
        </w:rPr>
        <w:t xml:space="preserve">When compared to other similar communities in states where cannabis is not legal in any form, Pueblo appears to be doing </w:t>
      </w:r>
      <w:r w:rsidRPr="00CC107D">
        <w:rPr>
          <w:rStyle w:val="Emphasis"/>
          <w:highlight w:val="cyan"/>
        </w:rPr>
        <w:t>better</w:t>
      </w:r>
      <w:r w:rsidRPr="000826C2">
        <w:rPr>
          <w:rStyle w:val="StyleUnderline"/>
        </w:rPr>
        <w:t xml:space="preserve"> on a number of measures</w:t>
      </w:r>
      <w:r w:rsidRPr="000826C2">
        <w:rPr>
          <w:sz w:val="16"/>
        </w:rPr>
        <w:t>," read the report.</w:t>
      </w:r>
    </w:p>
    <w:p w:rsidR="00CB7073" w:rsidRPr="000826C2" w:rsidRDefault="00CB7073" w:rsidP="00CB7073">
      <w:pPr>
        <w:rPr>
          <w:rStyle w:val="StyleUnderline"/>
        </w:rPr>
      </w:pPr>
      <w:r w:rsidRPr="000826C2">
        <w:rPr>
          <w:sz w:val="16"/>
        </w:rPr>
        <w:t xml:space="preserve">The study's authors pointed out some of the harms associated with legalization, including an increase in illegal marijuana grow operations and confusion among law enforcement officers trying to keep up with ever-changing pot regulations. But the report is notable in dispelling some of the harms that are often attributed to legalization: </w:t>
      </w:r>
      <w:r w:rsidRPr="000826C2">
        <w:rPr>
          <w:rStyle w:val="StyleUnderline"/>
        </w:rPr>
        <w:t xml:space="preserve">The </w:t>
      </w:r>
      <w:r w:rsidRPr="00CC107D">
        <w:rPr>
          <w:rStyle w:val="StyleUnderline"/>
          <w:highlight w:val="cyan"/>
        </w:rPr>
        <w:t xml:space="preserve">researchers found </w:t>
      </w:r>
      <w:r w:rsidRPr="00CC107D">
        <w:rPr>
          <w:rStyle w:val="Emphasis"/>
          <w:highlight w:val="cyan"/>
        </w:rPr>
        <w:t>no</w:t>
      </w:r>
      <w:r w:rsidRPr="00CC107D">
        <w:rPr>
          <w:rStyle w:val="StyleUnderline"/>
          <w:highlight w:val="cyan"/>
        </w:rPr>
        <w:t xml:space="preserve"> evidence that </w:t>
      </w:r>
      <w:r w:rsidRPr="000826C2">
        <w:rPr>
          <w:rStyle w:val="StyleUnderline"/>
        </w:rPr>
        <w:t xml:space="preserve">legal </w:t>
      </w:r>
      <w:r w:rsidRPr="00CC107D">
        <w:rPr>
          <w:rStyle w:val="StyleUnderline"/>
          <w:highlight w:val="cyan"/>
        </w:rPr>
        <w:t xml:space="preserve">cannabis contributed to </w:t>
      </w:r>
      <w:r w:rsidRPr="000826C2">
        <w:rPr>
          <w:rStyle w:val="StyleUnderline"/>
        </w:rPr>
        <w:t xml:space="preserve">increased </w:t>
      </w:r>
      <w:r w:rsidRPr="00CC107D">
        <w:rPr>
          <w:rStyle w:val="StyleUnderline"/>
          <w:highlight w:val="cyan"/>
        </w:rPr>
        <w:t xml:space="preserve">homelessness or </w:t>
      </w:r>
      <w:r w:rsidRPr="000826C2">
        <w:rPr>
          <w:rStyle w:val="StyleUnderline"/>
        </w:rPr>
        <w:t xml:space="preserve">increased </w:t>
      </w:r>
      <w:r w:rsidRPr="00CC107D">
        <w:rPr>
          <w:rStyle w:val="StyleUnderline"/>
          <w:highlight w:val="cyan"/>
        </w:rPr>
        <w:t xml:space="preserve">youth use </w:t>
      </w:r>
      <w:r w:rsidRPr="000826C2">
        <w:rPr>
          <w:rStyle w:val="StyleUnderline"/>
        </w:rPr>
        <w:t>of marijuana.</w:t>
      </w:r>
    </w:p>
    <w:p w:rsidR="00CB7073" w:rsidRPr="000826C2" w:rsidRDefault="00CB7073" w:rsidP="00CB7073">
      <w:pPr>
        <w:rPr>
          <w:sz w:val="16"/>
        </w:rPr>
      </w:pPr>
      <w:r w:rsidRPr="000826C2">
        <w:rPr>
          <w:sz w:val="16"/>
        </w:rPr>
        <w:t>Pueblo has made headlines for its scholarships that are funded by a local marijuana excise tax. Last year, the county dedicated $420,000 to scholarships for 210 students. This year, the county is set to triple the number of scholarships it offers as tax collections are expected to top $750,000, reports KOAA.</w:t>
      </w:r>
    </w:p>
    <w:p w:rsidR="00CB7073" w:rsidRPr="000826C2" w:rsidRDefault="00CB7073" w:rsidP="00CB7073">
      <w:pPr>
        <w:rPr>
          <w:rStyle w:val="StyleUnderline"/>
        </w:rPr>
      </w:pPr>
      <w:r w:rsidRPr="000826C2">
        <w:rPr>
          <w:rStyle w:val="StyleUnderline"/>
        </w:rPr>
        <w:t xml:space="preserve">Legalizing </w:t>
      </w:r>
      <w:r w:rsidRPr="00CC107D">
        <w:rPr>
          <w:rStyle w:val="StyleUnderline"/>
          <w:highlight w:val="cyan"/>
        </w:rPr>
        <w:t>marijuana</w:t>
      </w:r>
      <w:r w:rsidRPr="000826C2">
        <w:rPr>
          <w:rStyle w:val="StyleUnderline"/>
        </w:rPr>
        <w:t xml:space="preserve"> on the federal level </w:t>
      </w:r>
      <w:r w:rsidRPr="00CC107D">
        <w:rPr>
          <w:rStyle w:val="StyleUnderline"/>
          <w:highlight w:val="cyan"/>
        </w:rPr>
        <w:t>could result in an additional $105.6 billion between 2017 and 2025</w:t>
      </w:r>
      <w:r w:rsidRPr="000826C2">
        <w:rPr>
          <w:sz w:val="16"/>
        </w:rPr>
        <w:t xml:space="preserve">, according to a new report from the cannabis analytics firm New Frontier. That figure includes projections </w:t>
      </w:r>
      <w:r w:rsidRPr="000826C2">
        <w:rPr>
          <w:rStyle w:val="StyleUnderline"/>
        </w:rPr>
        <w:t>for business tax revenues, payroll withholdings, and a 15% sales tax</w:t>
      </w:r>
      <w:r w:rsidRPr="000826C2">
        <w:rPr>
          <w:sz w:val="16"/>
        </w:rPr>
        <w:t xml:space="preserve">. Meanwhile, </w:t>
      </w:r>
      <w:r w:rsidRPr="00CC107D">
        <w:rPr>
          <w:rStyle w:val="StyleUnderline"/>
          <w:highlight w:val="cyan"/>
        </w:rPr>
        <w:t>fully legalizing cannabis today would add 654,000</w:t>
      </w:r>
      <w:r w:rsidRPr="000826C2">
        <w:rPr>
          <w:rStyle w:val="StyleUnderline"/>
        </w:rPr>
        <w:t xml:space="preserve"> jobs and up to 1 million jobs by 2025.</w:t>
      </w:r>
    </w:p>
    <w:p w:rsidR="00CB7073" w:rsidRPr="000826C2" w:rsidRDefault="00CB7073" w:rsidP="00CB7073">
      <w:pPr>
        <w:rPr>
          <w:rStyle w:val="StyleUnderline"/>
        </w:rPr>
      </w:pPr>
      <w:r w:rsidRPr="000826C2">
        <w:rPr>
          <w:sz w:val="16"/>
        </w:rPr>
        <w:t xml:space="preserve">It's clear that </w:t>
      </w:r>
      <w:r w:rsidRPr="000826C2">
        <w:rPr>
          <w:rStyle w:val="StyleUnderline"/>
        </w:rPr>
        <w:t xml:space="preserve">marijuana </w:t>
      </w:r>
      <w:r w:rsidRPr="00CC107D">
        <w:rPr>
          <w:rStyle w:val="StyleUnderline"/>
          <w:highlight w:val="cyan"/>
        </w:rPr>
        <w:t>legalization can be a boon to local economies</w:t>
      </w:r>
      <w:r w:rsidRPr="000826C2">
        <w:rPr>
          <w:rStyle w:val="StyleUnderline"/>
        </w:rPr>
        <w:t xml:space="preserve"> with robust regulatory regimes in place</w:t>
      </w:r>
      <w:r w:rsidRPr="000826C2">
        <w:rPr>
          <w:sz w:val="16"/>
        </w:rPr>
        <w:t xml:space="preserve">. Contrary to fears that retail marijuana outlets could have a negative effect on property values, a study on Colorado municipalities found that </w:t>
      </w:r>
      <w:r w:rsidRPr="00CC107D">
        <w:rPr>
          <w:rStyle w:val="StyleUnderline"/>
          <w:highlight w:val="cyan"/>
        </w:rPr>
        <w:t xml:space="preserve">legalization </w:t>
      </w:r>
      <w:proofErr w:type="gramStart"/>
      <w:r w:rsidRPr="00CC107D">
        <w:rPr>
          <w:rStyle w:val="StyleUnderline"/>
          <w:highlight w:val="cyan"/>
        </w:rPr>
        <w:t>actually led</w:t>
      </w:r>
      <w:proofErr w:type="gramEnd"/>
      <w:r w:rsidRPr="00CC107D">
        <w:rPr>
          <w:rStyle w:val="StyleUnderline"/>
          <w:highlight w:val="cyan"/>
        </w:rPr>
        <w:t xml:space="preserve"> to a 6% increase in housing values.</w:t>
      </w:r>
    </w:p>
    <w:p w:rsidR="00CB7073" w:rsidRDefault="00CB7073" w:rsidP="00CB7073">
      <w:pPr>
        <w:rPr>
          <w:rStyle w:val="Style13ptBold"/>
        </w:rPr>
      </w:pPr>
      <w:r>
        <w:rPr>
          <w:rStyle w:val="Style13ptBold"/>
        </w:rPr>
        <w:t xml:space="preserve">Legalization means economic savings in the trillions, avoiding racial </w:t>
      </w:r>
      <w:proofErr w:type="spellStart"/>
      <w:r>
        <w:rPr>
          <w:rStyle w:val="Style13ptBold"/>
        </w:rPr>
        <w:t>misreps</w:t>
      </w:r>
      <w:proofErr w:type="spellEnd"/>
      <w:r>
        <w:rPr>
          <w:rStyle w:val="Style13ptBold"/>
        </w:rPr>
        <w:t>, and reducing warming</w:t>
      </w:r>
    </w:p>
    <w:p w:rsidR="00CB7073" w:rsidRPr="00362D84" w:rsidRDefault="00CB7073" w:rsidP="00CB7073">
      <w:pPr>
        <w:rPr>
          <w:rStyle w:val="Style13ptBold"/>
        </w:rPr>
      </w:pPr>
      <w:r>
        <w:rPr>
          <w:rStyle w:val="Style13ptBold"/>
        </w:rPr>
        <w:t xml:space="preserve">Smith 14 </w:t>
      </w:r>
      <w:r w:rsidRPr="00362D84">
        <w:t xml:space="preserve">(S.E Smith is a social justice journalist, "Why we need to finally legalize marijuana", 11/6/14, </w:t>
      </w:r>
      <w:r>
        <w:t xml:space="preserve">The Daily Dot </w:t>
      </w:r>
      <w:r w:rsidRPr="00362D84">
        <w:t>https://www.dailydot.com/via/marijuana-legalization-economic-argument/)</w:t>
      </w:r>
    </w:p>
    <w:p w:rsidR="00CB7073" w:rsidRPr="00C1547F" w:rsidRDefault="00CB7073" w:rsidP="00CB7073">
      <w:pPr>
        <w:rPr>
          <w:sz w:val="14"/>
        </w:rPr>
      </w:pPr>
      <w:r w:rsidRPr="00356913">
        <w:rPr>
          <w:sz w:val="14"/>
        </w:rPr>
        <w:t xml:space="preserve">As the </w:t>
      </w:r>
      <w:hyperlink r:id="rId25" w:history="1">
        <w:r w:rsidRPr="00356913">
          <w:rPr>
            <w:rStyle w:val="Hyperlink"/>
            <w:sz w:val="14"/>
          </w:rPr>
          <w:t>midterms</w:t>
        </w:r>
      </w:hyperlink>
      <w:r w:rsidRPr="00356913">
        <w:rPr>
          <w:sz w:val="14"/>
        </w:rPr>
        <w:t xml:space="preserve"> this week showed us, America doesn’t agree on a lot, but it can agree on </w:t>
      </w:r>
      <w:hyperlink r:id="rId26" w:history="1">
        <w:r w:rsidRPr="00356913">
          <w:rPr>
            <w:rStyle w:val="Hyperlink"/>
            <w:sz w:val="14"/>
          </w:rPr>
          <w:t>weed</w:t>
        </w:r>
      </w:hyperlink>
      <w:r w:rsidRPr="00356913">
        <w:rPr>
          <w:sz w:val="14"/>
        </w:rPr>
        <w:t xml:space="preserve">: A growing number of states are done with prohibition and ready to legalize, or at least decriminalize, marijuana for recreational and/or medical uses. They’re backed by publications and individuals from every point on the political spectrum, including the staidly conservative </w:t>
      </w:r>
      <w:hyperlink r:id="rId27" w:tgtFrame="_blank" w:history="1">
        <w:r w:rsidRPr="00356913">
          <w:rPr>
            <w:rStyle w:val="Hyperlink"/>
            <w:sz w:val="14"/>
          </w:rPr>
          <w:t>Economist</w:t>
        </w:r>
      </w:hyperlink>
      <w:r w:rsidRPr="00356913">
        <w:rPr>
          <w:sz w:val="14"/>
        </w:rPr>
        <w:t xml:space="preserve"> and, of course, organizations like the </w:t>
      </w:r>
      <w:hyperlink r:id="rId28" w:tgtFrame="_blank" w:history="1">
        <w:r w:rsidRPr="00356913">
          <w:rPr>
            <w:rStyle w:val="Hyperlink"/>
            <w:sz w:val="14"/>
          </w:rPr>
          <w:t>National Organization for the Reform of Marijuana Laws (NORML)</w:t>
        </w:r>
      </w:hyperlink>
      <w:r w:rsidRPr="00356913">
        <w:rPr>
          <w:sz w:val="14"/>
        </w:rPr>
        <w:t xml:space="preserve">. Setting aside the myriad reasons presented for legalization—like confronting </w:t>
      </w:r>
      <w:hyperlink r:id="rId29" w:tgtFrame="_blank" w:history="1">
        <w:r w:rsidRPr="00356913">
          <w:rPr>
            <w:rStyle w:val="Hyperlink"/>
            <w:sz w:val="14"/>
          </w:rPr>
          <w:t>racist marijuana policy</w:t>
        </w:r>
      </w:hyperlink>
      <w:r w:rsidRPr="00356913">
        <w:rPr>
          <w:sz w:val="14"/>
        </w:rPr>
        <w:t xml:space="preserve">, ending </w:t>
      </w:r>
      <w:hyperlink r:id="rId30" w:tgtFrame="_blank" w:history="1">
        <w:r w:rsidRPr="00356913">
          <w:rPr>
            <w:rStyle w:val="Hyperlink"/>
            <w:sz w:val="14"/>
          </w:rPr>
          <w:t>moral panic over drugs</w:t>
        </w:r>
      </w:hyperlink>
      <w:r w:rsidRPr="00356913">
        <w:rPr>
          <w:sz w:val="14"/>
        </w:rPr>
        <w:t xml:space="preserve">, lowering </w:t>
      </w:r>
      <w:hyperlink r:id="rId31" w:tgtFrame="_blank" w:history="1">
        <w:r w:rsidRPr="00356913">
          <w:rPr>
            <w:rStyle w:val="Hyperlink"/>
            <w:sz w:val="14"/>
          </w:rPr>
          <w:t>crime rates</w:t>
        </w:r>
      </w:hyperlink>
      <w:r w:rsidRPr="00356913">
        <w:rPr>
          <w:sz w:val="14"/>
        </w:rPr>
        <w:t xml:space="preserve">, and ending </w:t>
      </w:r>
      <w:hyperlink r:id="rId32" w:tgtFrame="_blank" w:history="1">
        <w:r w:rsidRPr="00356913">
          <w:rPr>
            <w:rStyle w:val="Hyperlink"/>
            <w:sz w:val="14"/>
          </w:rPr>
          <w:t>drug-related pollution</w:t>
        </w:r>
      </w:hyperlink>
      <w:r w:rsidRPr="00356913">
        <w:rPr>
          <w:sz w:val="14"/>
        </w:rPr>
        <w:t xml:space="preserve">—there’s one clear case for legalization, and it boils down to this: It’s the money, stupid. </w:t>
      </w:r>
      <w:r w:rsidRPr="00CC107D">
        <w:rPr>
          <w:rStyle w:val="Emphasis"/>
          <w:highlight w:val="cyan"/>
        </w:rPr>
        <w:t>Legalizing</w:t>
      </w:r>
      <w:r w:rsidRPr="00356913">
        <w:rPr>
          <w:rStyle w:val="Emphasis"/>
        </w:rPr>
        <w:t xml:space="preserve"> marijuana </w:t>
      </w:r>
      <w:r w:rsidRPr="00CC107D">
        <w:rPr>
          <w:rStyle w:val="Emphasis"/>
          <w:highlight w:val="cyan"/>
        </w:rPr>
        <w:t>on a federal level would provide economic</w:t>
      </w:r>
      <w:r w:rsidRPr="00356913">
        <w:rPr>
          <w:rStyle w:val="Emphasis"/>
        </w:rPr>
        <w:t xml:space="preserve"> </w:t>
      </w:r>
      <w:r w:rsidRPr="00CC107D">
        <w:rPr>
          <w:rStyle w:val="Emphasis"/>
          <w:highlight w:val="cyan"/>
        </w:rPr>
        <w:t>benefits</w:t>
      </w:r>
      <w:r w:rsidRPr="00356913">
        <w:rPr>
          <w:rStyle w:val="Emphasis"/>
        </w:rPr>
        <w:t xml:space="preserve"> for the United States </w:t>
      </w:r>
      <w:r w:rsidRPr="00CC107D">
        <w:rPr>
          <w:rStyle w:val="Emphasis"/>
          <w:highlight w:val="cyan"/>
        </w:rPr>
        <w:t>in the billions</w:t>
      </w:r>
      <w:r w:rsidRPr="00356913">
        <w:rPr>
          <w:rStyle w:val="Emphasis"/>
        </w:rPr>
        <w:t>, precisely at a time when the federal economy needs a major boost</w:t>
      </w:r>
      <w:r w:rsidRPr="00356913">
        <w:rPr>
          <w:sz w:val="14"/>
        </w:rPr>
        <w:t xml:space="preserve">. It’s not just the feds, however, who would benefit; </w:t>
      </w:r>
      <w:r w:rsidRPr="00356913">
        <w:rPr>
          <w:rStyle w:val="StyleUnderline"/>
        </w:rPr>
        <w:t xml:space="preserve">legalization would provide </w:t>
      </w:r>
      <w:r w:rsidRPr="00CC107D">
        <w:rPr>
          <w:rStyle w:val="StyleUnderline"/>
          <w:highlight w:val="cyan"/>
        </w:rPr>
        <w:t>top-down economic improvements in local communities, state coffers, and more</w:t>
      </w:r>
      <w:r w:rsidRPr="00356913">
        <w:rPr>
          <w:rStyle w:val="StyleUnderline"/>
        </w:rPr>
        <w:t xml:space="preserve">. In addition to bringing in funds, it </w:t>
      </w:r>
      <w:r w:rsidRPr="00CC107D">
        <w:rPr>
          <w:rStyle w:val="StyleUnderline"/>
          <w:highlight w:val="cyan"/>
        </w:rPr>
        <w:t>would save regional and state governments substantial sums</w:t>
      </w:r>
      <w:r w:rsidRPr="00356913">
        <w:rPr>
          <w:rStyle w:val="StyleUnderline"/>
        </w:rPr>
        <w:t xml:space="preserve"> in currently wasted law enforcement dollars. </w:t>
      </w:r>
      <w:r w:rsidRPr="00356913">
        <w:rPr>
          <w:sz w:val="14"/>
        </w:rPr>
        <w:t>For a country obsessed with free market capitalism and government spending, the United States has been slow to act on repealing marijuana prohibition, thanks to the tangled associations between marijuana and morality. In a nation where substances like tobacco and alcohol remain legal, highly regulated, and highly profitable, it’s surprising to see marijuana still tarred in stigma</w:t>
      </w:r>
      <w:r w:rsidRPr="00356913">
        <w:rPr>
          <w:rStyle w:val="StyleUnderline"/>
        </w:rPr>
        <w:t xml:space="preserve">—especially when </w:t>
      </w:r>
      <w:hyperlink r:id="rId33" w:tgtFrame="_blank" w:history="1">
        <w:r w:rsidRPr="00356913">
          <w:rPr>
            <w:rStyle w:val="StyleUnderline"/>
          </w:rPr>
          <w:t>Clinton</w:t>
        </w:r>
      </w:hyperlink>
      <w:r w:rsidRPr="00356913">
        <w:rPr>
          <w:rStyle w:val="StyleUnderline"/>
        </w:rPr>
        <w:t xml:space="preserve">, </w:t>
      </w:r>
      <w:hyperlink r:id="rId34" w:tgtFrame="_blank" w:history="1">
        <w:r w:rsidRPr="00356913">
          <w:rPr>
            <w:rStyle w:val="StyleUnderline"/>
          </w:rPr>
          <w:t>Bush</w:t>
        </w:r>
      </w:hyperlink>
      <w:r w:rsidRPr="00356913">
        <w:rPr>
          <w:rStyle w:val="StyleUnderline"/>
        </w:rPr>
        <w:t xml:space="preserve">, and </w:t>
      </w:r>
      <w:hyperlink r:id="rId35" w:tgtFrame="_blank" w:history="1">
        <w:r w:rsidRPr="00356913">
          <w:rPr>
            <w:rStyle w:val="StyleUnderline"/>
          </w:rPr>
          <w:t>Obama</w:t>
        </w:r>
      </w:hyperlink>
      <w:r w:rsidRPr="00356913">
        <w:rPr>
          <w:rStyle w:val="StyleUnderline"/>
        </w:rPr>
        <w:t xml:space="preserve"> have all admitted to having a toke</w:t>
      </w:r>
      <w:r w:rsidRPr="00356913">
        <w:rPr>
          <w:sz w:val="14"/>
        </w:rPr>
        <w:t xml:space="preserve"> (whether they inhaled or not). On Tuesday, Washington D.C. approved legalization (</w:t>
      </w:r>
      <w:hyperlink r:id="rId36" w:tgtFrame="_blank" w:history="1">
        <w:r w:rsidRPr="00356913">
          <w:rPr>
            <w:rStyle w:val="Hyperlink"/>
            <w:sz w:val="14"/>
          </w:rPr>
          <w:t>this pends Congressional approval</w:t>
        </w:r>
      </w:hyperlink>
      <w:r w:rsidRPr="00356913">
        <w:rPr>
          <w:sz w:val="14"/>
        </w:rPr>
        <w:t>), joined by Oregon and Alaska. Florida narrowly defeated another legalization measure, hampered only by the majority needed to make a constitutional amendment. Washington and Colorado had already fully legalized the drug, and numerous other states either have medical use or decriminalization statutes on the books. (</w:t>
      </w:r>
      <w:hyperlink r:id="rId37" w:tgtFrame="_blank" w:history="1">
        <w:r w:rsidRPr="00356913">
          <w:rPr>
            <w:rStyle w:val="Hyperlink"/>
            <w:sz w:val="14"/>
          </w:rPr>
          <w:t>California’s 215</w:t>
        </w:r>
      </w:hyperlink>
      <w:r w:rsidRPr="00356913">
        <w:rPr>
          <w:sz w:val="14"/>
        </w:rPr>
        <w:t xml:space="preserve"> is probably the most famous, as the state was and remains an early leader in marijuana policy reform.) In a 1970 essay for the New York Times, Gore Vidal </w:t>
      </w:r>
      <w:hyperlink r:id="rId38" w:tgtFrame="_blank" w:history="1">
        <w:r w:rsidRPr="00356913">
          <w:rPr>
            <w:rStyle w:val="Hyperlink"/>
            <w:sz w:val="14"/>
          </w:rPr>
          <w:t>spoke to</w:t>
        </w:r>
      </w:hyperlink>
      <w:r w:rsidRPr="00356913">
        <w:rPr>
          <w:sz w:val="14"/>
        </w:rPr>
        <w:t xml:space="preserve"> a previous era of prohibition in U.S. history, cautioning the reader to avoid repeating the lessons of the past. Vidal wrote, “No one in Washington today recalls what happened during the years alcohol was forbidden to the people by a Congress that thought it had a divine mission to stamp out Demon Rum and so launched the greatest crime wave in the country’s history, caused thousands of deaths from bad alcohol, and created a general (and persisting) contempt for the laws of the United States.” 44 years later, the editorial board of the same publication was </w:t>
      </w:r>
      <w:hyperlink r:id="rId39" w:tgtFrame="_blank" w:history="1">
        <w:r w:rsidRPr="00356913">
          <w:rPr>
            <w:rStyle w:val="Hyperlink"/>
            <w:sz w:val="14"/>
          </w:rPr>
          <w:t>calling for full legalization</w:t>
        </w:r>
      </w:hyperlink>
      <w:r w:rsidRPr="00356913">
        <w:rPr>
          <w:sz w:val="14"/>
        </w:rPr>
        <w:t xml:space="preserve">. “It has been more than 40 years since Congress passed the current ban on marijuana, inflicting great harm on society just to prohibit a substance far less dangerous than alcohol,” the editors wrote, going on to debunk many of the social arguments against legalization and making a compelling case for ending prohibition. One factor the editorial didn’t address in detail, however, was the economic reasoning for allowing marijuana to be sold freely in the U.S. </w:t>
      </w:r>
      <w:r w:rsidRPr="00356913">
        <w:rPr>
          <w:rStyle w:val="StyleUnderline"/>
        </w:rPr>
        <w:t xml:space="preserve">The most obvious economic aspect of the case for legalization lies in </w:t>
      </w:r>
      <w:hyperlink r:id="rId40" w:history="1">
        <w:r w:rsidRPr="00356913">
          <w:rPr>
            <w:rStyle w:val="StyleUnderline"/>
          </w:rPr>
          <w:t>tax</w:t>
        </w:r>
      </w:hyperlink>
      <w:r w:rsidRPr="00356913">
        <w:rPr>
          <w:rStyle w:val="StyleUnderline"/>
        </w:rPr>
        <w:t xml:space="preserve"> revenues. Average </w:t>
      </w:r>
      <w:r w:rsidRPr="00CC107D">
        <w:rPr>
          <w:rStyle w:val="StyleUnderline"/>
          <w:highlight w:val="cyan"/>
        </w:rPr>
        <w:t xml:space="preserve">annual trade in marijuana is estimated at </w:t>
      </w:r>
      <w:hyperlink r:id="rId41" w:tgtFrame="_blank" w:history="1">
        <w:r w:rsidRPr="00CC107D">
          <w:rPr>
            <w:rStyle w:val="StyleUnderline"/>
            <w:highlight w:val="cyan"/>
          </w:rPr>
          <w:t>$113 billion</w:t>
        </w:r>
      </w:hyperlink>
      <w:r w:rsidRPr="00356913">
        <w:rPr>
          <w:rStyle w:val="StyleUnderline"/>
        </w:rPr>
        <w:t xml:space="preserve">, which represents </w:t>
      </w:r>
      <w:r w:rsidRPr="00CC107D">
        <w:rPr>
          <w:rStyle w:val="StyleUnderline"/>
          <w:highlight w:val="cyan"/>
        </w:rPr>
        <w:t>nearly $45 billion in taxes slipping through our fingers</w:t>
      </w:r>
      <w:r w:rsidRPr="00356913">
        <w:rPr>
          <w:rStyle w:val="StyleUnderline"/>
        </w:rPr>
        <w:t>,</w:t>
      </w:r>
      <w:r w:rsidRPr="00356913">
        <w:rPr>
          <w:sz w:val="14"/>
        </w:rPr>
        <w:t xml:space="preserve"> </w:t>
      </w:r>
      <w:hyperlink r:id="rId42" w:tgtFrame="_blank" w:history="1">
        <w:r w:rsidRPr="00356913">
          <w:rPr>
            <w:rStyle w:val="Hyperlink"/>
            <w:sz w:val="14"/>
          </w:rPr>
          <w:t>according to</w:t>
        </w:r>
      </w:hyperlink>
      <w:r w:rsidRPr="00356913">
        <w:rPr>
          <w:sz w:val="14"/>
        </w:rPr>
        <w:t xml:space="preserve"> Harvard economist Jeffrey </w:t>
      </w:r>
      <w:proofErr w:type="spellStart"/>
      <w:r w:rsidRPr="00356913">
        <w:rPr>
          <w:sz w:val="14"/>
        </w:rPr>
        <w:t>Miron</w:t>
      </w:r>
      <w:proofErr w:type="spellEnd"/>
      <w:r w:rsidRPr="00356913">
        <w:rPr>
          <w:rStyle w:val="StyleUnderline"/>
        </w:rPr>
        <w:t>. Without being able to regulate and monitor the sale of marijuana, tax authorities miss out on municipal, state, and federal taxes that could fund a broad assortment of initiative</w:t>
      </w:r>
      <w:r w:rsidRPr="00356913">
        <w:rPr>
          <w:sz w:val="14"/>
        </w:rPr>
        <w:t xml:space="preserve">s—including, of course, assistance programs for drug users, a measure supported in lieu of incarceration by </w:t>
      </w:r>
      <w:hyperlink r:id="rId43" w:tgtFrame="_blank" w:history="1">
        <w:r w:rsidRPr="00356913">
          <w:rPr>
            <w:rStyle w:val="Hyperlink"/>
            <w:sz w:val="14"/>
          </w:rPr>
          <w:t>over two thirds of Americans</w:t>
        </w:r>
      </w:hyperlink>
      <w:r w:rsidRPr="00356913">
        <w:rPr>
          <w:sz w:val="14"/>
        </w:rPr>
        <w:t xml:space="preserve">. Given the large volume of marijuana trafficked in the U.S. annually, these gains could be quite significant. While some argue that legalization will </w:t>
      </w:r>
      <w:hyperlink r:id="rId44" w:tgtFrame="_blank" w:history="1">
        <w:r w:rsidRPr="00356913">
          <w:rPr>
            <w:rStyle w:val="Hyperlink"/>
            <w:sz w:val="14"/>
          </w:rPr>
          <w:t>cause prices to drop</w:t>
        </w:r>
      </w:hyperlink>
      <w:r w:rsidRPr="00356913">
        <w:rPr>
          <w:sz w:val="14"/>
        </w:rPr>
        <w:t xml:space="preserve">, this could be offset by a predicted increase in consumption (though some </w:t>
      </w:r>
      <w:hyperlink r:id="rId45" w:tgtFrame="_blank" w:history="1">
        <w:r w:rsidRPr="00356913">
          <w:rPr>
            <w:rStyle w:val="Hyperlink"/>
            <w:sz w:val="14"/>
          </w:rPr>
          <w:t>argue against</w:t>
        </w:r>
      </w:hyperlink>
      <w:r w:rsidRPr="00356913">
        <w:rPr>
          <w:sz w:val="14"/>
        </w:rPr>
        <w:t xml:space="preserve"> this claim). This offset </w:t>
      </w:r>
      <w:hyperlink r:id="rId46" w:tgtFrame="_blank" w:history="1">
        <w:r w:rsidRPr="00356913">
          <w:rPr>
            <w:rStyle w:val="Hyperlink"/>
            <w:sz w:val="14"/>
          </w:rPr>
          <w:t>may not be viewed positively</w:t>
        </w:r>
      </w:hyperlink>
      <w:r w:rsidRPr="00356913">
        <w:rPr>
          <w:sz w:val="14"/>
        </w:rPr>
        <w:t xml:space="preserve"> by all, but one of the cornerstones of freedom, after all, is the freedom to make personal decisions about what you put in your body and when. With legalization, those who choose to consume marijuana and byproducts like edible and tincture of cannabis would at least be assured regulated, safe products. Taking marijuana out of the black market and into the public light also provides clear savings for the government on top of net tax gains</w:t>
      </w:r>
      <w:r w:rsidRPr="00356913">
        <w:rPr>
          <w:rStyle w:val="StyleUnderline"/>
        </w:rPr>
        <w:t>. T</w:t>
      </w:r>
      <w:r w:rsidRPr="00CC107D">
        <w:rPr>
          <w:rStyle w:val="StyleUnderline"/>
          <w:highlight w:val="cyan"/>
        </w:rPr>
        <w:t>he drug war costs the U.S. government a tremendous amount</w:t>
      </w:r>
      <w:r w:rsidRPr="00356913">
        <w:rPr>
          <w:rStyle w:val="StyleUnderline"/>
        </w:rPr>
        <w:t xml:space="preserve"> annually, and</w:t>
      </w:r>
      <w:r w:rsidRPr="00356913">
        <w:rPr>
          <w:sz w:val="14"/>
        </w:rPr>
        <w:t xml:space="preserve"> while this failing initiative covers a range of Schedule I drugs (including not just marijuana but </w:t>
      </w:r>
      <w:hyperlink r:id="rId47" w:history="1">
        <w:r w:rsidRPr="00356913">
          <w:rPr>
            <w:rStyle w:val="Hyperlink"/>
            <w:sz w:val="14"/>
          </w:rPr>
          <w:t>cocaine</w:t>
        </w:r>
      </w:hyperlink>
      <w:r w:rsidRPr="00356913">
        <w:rPr>
          <w:sz w:val="14"/>
        </w:rPr>
        <w:t xml:space="preserve">, </w:t>
      </w:r>
      <w:hyperlink r:id="rId48" w:history="1">
        <w:r w:rsidRPr="00356913">
          <w:rPr>
            <w:rStyle w:val="Hyperlink"/>
            <w:sz w:val="14"/>
          </w:rPr>
          <w:t>heroin</w:t>
        </w:r>
      </w:hyperlink>
      <w:r w:rsidRPr="00356913">
        <w:rPr>
          <w:sz w:val="14"/>
        </w:rPr>
        <w:t xml:space="preserve">, and </w:t>
      </w:r>
      <w:hyperlink r:id="rId49" w:history="1">
        <w:r w:rsidRPr="00356913">
          <w:rPr>
            <w:rStyle w:val="Hyperlink"/>
            <w:sz w:val="14"/>
          </w:rPr>
          <w:t>meth</w:t>
        </w:r>
      </w:hyperlink>
      <w:r w:rsidRPr="00356913">
        <w:rPr>
          <w:sz w:val="14"/>
        </w:rPr>
        <w:t xml:space="preserve">), spending would certainly decline without marijuana in the picture. </w:t>
      </w:r>
      <w:r w:rsidRPr="00CC107D">
        <w:rPr>
          <w:rStyle w:val="StyleUnderline"/>
          <w:highlight w:val="cyan"/>
        </w:rPr>
        <w:t xml:space="preserve">Instead of wasting </w:t>
      </w:r>
      <w:hyperlink r:id="rId50" w:tgtFrame="_blank" w:history="1">
        <w:r w:rsidRPr="00CC107D">
          <w:rPr>
            <w:rStyle w:val="StyleUnderline"/>
            <w:highlight w:val="cyan"/>
          </w:rPr>
          <w:t>$1 trillion dollars</w:t>
        </w:r>
      </w:hyperlink>
      <w:r w:rsidRPr="00356913">
        <w:rPr>
          <w:rStyle w:val="StyleUnderline"/>
        </w:rPr>
        <w:t xml:space="preserve"> on direct law enforcement initiatives yearly to investigate suspected growers, traffickers, and dealers, </w:t>
      </w:r>
      <w:r w:rsidRPr="00CC107D">
        <w:rPr>
          <w:rStyle w:val="StyleUnderline"/>
          <w:highlight w:val="cyan"/>
        </w:rPr>
        <w:t>the gov</w:t>
      </w:r>
      <w:r w:rsidRPr="00356913">
        <w:rPr>
          <w:rStyle w:val="StyleUnderline"/>
        </w:rPr>
        <w:t xml:space="preserve">ernment </w:t>
      </w:r>
      <w:r w:rsidRPr="00CC107D">
        <w:rPr>
          <w:rStyle w:val="StyleUnderline"/>
          <w:highlight w:val="cyan"/>
        </w:rPr>
        <w:t>could</w:t>
      </w:r>
      <w:r w:rsidRPr="00356913">
        <w:rPr>
          <w:rStyle w:val="StyleUnderline"/>
        </w:rPr>
        <w:t xml:space="preserve"> focus on more </w:t>
      </w:r>
      <w:r w:rsidRPr="00CC107D">
        <w:rPr>
          <w:rStyle w:val="StyleUnderline"/>
          <w:highlight w:val="cyan"/>
        </w:rPr>
        <w:t>press</w:t>
      </w:r>
      <w:r w:rsidRPr="00356913">
        <w:rPr>
          <w:rStyle w:val="StyleUnderline"/>
        </w:rPr>
        <w:t xml:space="preserve">ing </w:t>
      </w:r>
      <w:r w:rsidRPr="00CC107D">
        <w:rPr>
          <w:rStyle w:val="StyleUnderline"/>
          <w:highlight w:val="cyan"/>
        </w:rPr>
        <w:t>initiatives</w:t>
      </w:r>
      <w:r w:rsidRPr="00356913">
        <w:rPr>
          <w:sz w:val="14"/>
        </w:rPr>
        <w:t xml:space="preserve">. Legalization would also cut </w:t>
      </w:r>
      <w:hyperlink r:id="rId51" w:history="1">
        <w:r w:rsidRPr="00356913">
          <w:rPr>
            <w:rStyle w:val="Hyperlink"/>
            <w:sz w:val="14"/>
          </w:rPr>
          <w:t>prison</w:t>
        </w:r>
      </w:hyperlink>
      <w:r w:rsidRPr="00356913">
        <w:rPr>
          <w:sz w:val="14"/>
        </w:rPr>
        <w:t xml:space="preserve"> spending, rather dramatically. </w:t>
      </w:r>
      <w:r w:rsidRPr="00356913">
        <w:rPr>
          <w:rStyle w:val="StyleUnderline"/>
        </w:rPr>
        <w:t xml:space="preserve">An estimated </w:t>
      </w:r>
      <w:hyperlink r:id="rId52" w:tgtFrame="_blank" w:history="1">
        <w:r w:rsidRPr="00CC107D">
          <w:rPr>
            <w:rStyle w:val="StyleUnderline"/>
            <w:highlight w:val="cyan"/>
          </w:rPr>
          <w:t>one in four people</w:t>
        </w:r>
      </w:hyperlink>
      <w:r w:rsidRPr="00CC107D">
        <w:rPr>
          <w:rStyle w:val="StyleUnderline"/>
          <w:highlight w:val="cyan"/>
        </w:rPr>
        <w:t xml:space="preserve"> are in prison</w:t>
      </w:r>
      <w:r w:rsidRPr="00356913">
        <w:rPr>
          <w:rStyle w:val="StyleUnderline"/>
        </w:rPr>
        <w:t xml:space="preserve"> solely </w:t>
      </w:r>
      <w:r w:rsidRPr="00CC107D">
        <w:rPr>
          <w:rStyle w:val="StyleUnderline"/>
          <w:highlight w:val="cyan"/>
        </w:rPr>
        <w:t>because of</w:t>
      </w:r>
      <w:r w:rsidRPr="00356913">
        <w:rPr>
          <w:rStyle w:val="StyleUnderline"/>
        </w:rPr>
        <w:t xml:space="preserve"> non-violent </w:t>
      </w:r>
      <w:r w:rsidRPr="00CC107D">
        <w:rPr>
          <w:rStyle w:val="StyleUnderline"/>
          <w:highlight w:val="cyan"/>
        </w:rPr>
        <w:t>drug offenses</w:t>
      </w:r>
      <w:r w:rsidRPr="00356913">
        <w:rPr>
          <w:rStyle w:val="StyleUnderline"/>
        </w:rPr>
        <w:t xml:space="preserve">, </w:t>
      </w:r>
      <w:r w:rsidRPr="00CC107D">
        <w:rPr>
          <w:rStyle w:val="StyleUnderline"/>
          <w:highlight w:val="cyan"/>
        </w:rPr>
        <w:t>including</w:t>
      </w:r>
      <w:r w:rsidRPr="00356913">
        <w:rPr>
          <w:rStyle w:val="StyleUnderline"/>
        </w:rPr>
        <w:t xml:space="preserve"> possession, sales, and repeat offenses related to </w:t>
      </w:r>
      <w:r w:rsidRPr="00CC107D">
        <w:rPr>
          <w:rStyle w:val="StyleUnderline"/>
          <w:highlight w:val="cyan"/>
        </w:rPr>
        <w:t>marijuana</w:t>
      </w:r>
      <w:r w:rsidRPr="00356913">
        <w:rPr>
          <w:rStyle w:val="StyleUnderline"/>
        </w:rPr>
        <w:t>.</w:t>
      </w:r>
      <w:r w:rsidRPr="00356913">
        <w:rPr>
          <w:sz w:val="14"/>
        </w:rPr>
        <w:t xml:space="preserve"> Notably, marijuana-related arrests make up a </w:t>
      </w:r>
      <w:hyperlink r:id="rId53" w:tgtFrame="_blank" w:history="1">
        <w:r w:rsidRPr="00356913">
          <w:rPr>
            <w:rStyle w:val="Hyperlink"/>
            <w:sz w:val="14"/>
          </w:rPr>
          <w:t>significant percentage</w:t>
        </w:r>
      </w:hyperlink>
      <w:r w:rsidRPr="00356913">
        <w:rPr>
          <w:sz w:val="14"/>
        </w:rPr>
        <w:t xml:space="preserve"> of law enforcement actions involving drugs. </w:t>
      </w:r>
      <w:r w:rsidRPr="00356913">
        <w:rPr>
          <w:rStyle w:val="Emphasis"/>
        </w:rPr>
        <w:t>The va</w:t>
      </w:r>
      <w:r w:rsidRPr="00CC107D">
        <w:rPr>
          <w:rStyle w:val="Emphasis"/>
          <w:highlight w:val="cyan"/>
        </w:rPr>
        <w:t xml:space="preserve">st majority of these individuals are </w:t>
      </w:r>
      <w:hyperlink r:id="rId54" w:tgtFrame="_blank" w:history="1">
        <w:r w:rsidRPr="00CC107D">
          <w:rPr>
            <w:rStyle w:val="Emphasis"/>
            <w:highlight w:val="cyan"/>
          </w:rPr>
          <w:t>black and Latino</w:t>
        </w:r>
      </w:hyperlink>
      <w:r w:rsidRPr="00356913">
        <w:rPr>
          <w:sz w:val="14"/>
        </w:rPr>
        <w:t xml:space="preserve">, reflecting </w:t>
      </w:r>
      <w:hyperlink r:id="rId55" w:history="1">
        <w:r w:rsidRPr="00356913">
          <w:rPr>
            <w:rStyle w:val="Hyperlink"/>
            <w:sz w:val="14"/>
          </w:rPr>
          <w:t>racial</w:t>
        </w:r>
      </w:hyperlink>
      <w:r w:rsidRPr="00356913">
        <w:rPr>
          <w:sz w:val="14"/>
        </w:rPr>
        <w:t xml:space="preserve"> imbalances in the justice system—people of color are more likely to be profiled, more likely to be caught, and less likely to be able to bring an adequate defense to court. </w:t>
      </w:r>
      <w:r w:rsidRPr="00CC107D">
        <w:rPr>
          <w:rStyle w:val="StyleUnderline"/>
          <w:highlight w:val="cyan"/>
        </w:rPr>
        <w:t>This combination</w:t>
      </w:r>
      <w:r w:rsidRPr="00356913">
        <w:rPr>
          <w:rStyle w:val="StyleUnderline"/>
        </w:rPr>
        <w:t xml:space="preserve"> of factors </w:t>
      </w:r>
      <w:r w:rsidRPr="00CC107D">
        <w:rPr>
          <w:rStyle w:val="StyleUnderline"/>
          <w:highlight w:val="cyan"/>
        </w:rPr>
        <w:t>leads to gross overrepresentation</w:t>
      </w:r>
      <w:r w:rsidRPr="00356913">
        <w:rPr>
          <w:rStyle w:val="StyleUnderline"/>
        </w:rPr>
        <w:t xml:space="preserve"> of members of these communities in prisons and jails across the nation</w:t>
      </w:r>
      <w:r w:rsidRPr="00356913">
        <w:rPr>
          <w:sz w:val="14"/>
        </w:rPr>
        <w:t xml:space="preserve">. Cutting down on the number of men imprisoned for drug-related offenses also has indirect economic benefits, by keeping men in their own communities, an issue that was recognized as </w:t>
      </w:r>
      <w:hyperlink r:id="rId56" w:tgtFrame="_blank" w:history="1">
        <w:r w:rsidRPr="00356913">
          <w:rPr>
            <w:rStyle w:val="Hyperlink"/>
            <w:sz w:val="14"/>
          </w:rPr>
          <w:t>early as 1988</w:t>
        </w:r>
      </w:hyperlink>
      <w:r w:rsidRPr="00356913">
        <w:rPr>
          <w:rStyle w:val="StyleUnderline"/>
        </w:rPr>
        <w:t xml:space="preserve">. </w:t>
      </w:r>
      <w:r w:rsidRPr="00CC107D">
        <w:rPr>
          <w:rStyle w:val="StyleUnderline"/>
          <w:highlight w:val="cyan"/>
        </w:rPr>
        <w:t>Systemic poverty can be</w:t>
      </w:r>
      <w:r w:rsidRPr="00356913">
        <w:rPr>
          <w:rStyle w:val="StyleUnderline"/>
        </w:rPr>
        <w:t xml:space="preserve"> directly </w:t>
      </w:r>
      <w:r w:rsidRPr="00CC107D">
        <w:rPr>
          <w:rStyle w:val="StyleUnderline"/>
          <w:highlight w:val="cyan"/>
        </w:rPr>
        <w:t>linked to</w:t>
      </w:r>
      <w:r w:rsidRPr="00356913">
        <w:rPr>
          <w:rStyle w:val="StyleUnderline"/>
        </w:rPr>
        <w:t xml:space="preserve"> fractured communities, such as </w:t>
      </w:r>
      <w:r w:rsidRPr="00CC107D">
        <w:rPr>
          <w:rStyle w:val="StyleUnderline"/>
          <w:highlight w:val="cyan"/>
        </w:rPr>
        <w:t xml:space="preserve">those that have been </w:t>
      </w:r>
      <w:hyperlink r:id="rId57" w:tgtFrame="_blank" w:history="1">
        <w:r w:rsidRPr="00CC107D">
          <w:rPr>
            <w:rStyle w:val="StyleUnderline"/>
            <w:highlight w:val="cyan"/>
          </w:rPr>
          <w:t>torn apart by the drug war</w:t>
        </w:r>
      </w:hyperlink>
      <w:r w:rsidRPr="00CC107D">
        <w:rPr>
          <w:rStyle w:val="StyleUnderline"/>
          <w:highlight w:val="cyan"/>
        </w:rPr>
        <w:t xml:space="preserve">. </w:t>
      </w:r>
      <w:r w:rsidRPr="00356913">
        <w:rPr>
          <w:rStyle w:val="StyleUnderline"/>
        </w:rPr>
        <w:t xml:space="preserve">Allowing men to remain with their families, economically participate in their communities, and contribute to society boosts not only their own economic chances and those of their families, but the </w:t>
      </w:r>
      <w:proofErr w:type="gramStart"/>
      <w:r w:rsidRPr="00356913">
        <w:rPr>
          <w:rStyle w:val="StyleUnderline"/>
        </w:rPr>
        <w:t>community as a whole</w:t>
      </w:r>
      <w:proofErr w:type="gramEnd"/>
      <w:r w:rsidRPr="00356913">
        <w:rPr>
          <w:rStyle w:val="StyleUnderline"/>
        </w:rPr>
        <w:t>.</w:t>
      </w:r>
      <w:r w:rsidRPr="00356913">
        <w:rPr>
          <w:sz w:val="14"/>
        </w:rPr>
        <w:t xml:space="preserve"> Opening the prison doors would be a good start to solving the thorny problem of </w:t>
      </w:r>
      <w:hyperlink r:id="rId58" w:tgtFrame="_blank" w:history="1">
        <w:r w:rsidRPr="00356913">
          <w:rPr>
            <w:rStyle w:val="Hyperlink"/>
            <w:sz w:val="14"/>
          </w:rPr>
          <w:t>entrenched poverty among communities of color</w:t>
        </w:r>
      </w:hyperlink>
      <w:r w:rsidRPr="00356913">
        <w:rPr>
          <w:sz w:val="14"/>
        </w:rPr>
        <w:t xml:space="preserve"> in the United States—and it’s worth noting that poor communities are themselves an economic drain, requiring more government support and a stronger safety net because they are unable to support themselves. On a more local economic level, legalization will create a ripple effect through tangentially related industries</w:t>
      </w:r>
      <w:r w:rsidRPr="00356913">
        <w:rPr>
          <w:rStyle w:val="StyleUnderline"/>
        </w:rPr>
        <w:t xml:space="preserve">. </w:t>
      </w:r>
      <w:r w:rsidRPr="00CC107D">
        <w:rPr>
          <w:rStyle w:val="StyleUnderline"/>
          <w:highlight w:val="cyan"/>
        </w:rPr>
        <w:t>With</w:t>
      </w:r>
      <w:r w:rsidRPr="00356913">
        <w:rPr>
          <w:rStyle w:val="StyleUnderline"/>
        </w:rPr>
        <w:t xml:space="preserve"> the </w:t>
      </w:r>
      <w:r w:rsidRPr="00CC107D">
        <w:rPr>
          <w:rStyle w:val="StyleUnderline"/>
          <w:highlight w:val="cyan"/>
        </w:rPr>
        <w:t>legalization</w:t>
      </w:r>
      <w:r w:rsidRPr="00356913">
        <w:rPr>
          <w:rStyle w:val="StyleUnderline"/>
        </w:rPr>
        <w:t xml:space="preserve"> of a crop that requires cultivation, farmers, farmworkers, fertilizer firms, and other manufacturers of agricultural products all stand to benefit—and thanks to the widespread adoption of indoor growing in the marijuana industry, </w:t>
      </w:r>
      <w:r w:rsidRPr="00CC107D">
        <w:rPr>
          <w:rStyle w:val="StyleUnderline"/>
          <w:highlight w:val="cyan"/>
        </w:rPr>
        <w:t>sales</w:t>
      </w:r>
      <w:r w:rsidRPr="00356913">
        <w:rPr>
          <w:rStyle w:val="StyleUnderline"/>
        </w:rPr>
        <w:t xml:space="preserve"> of supplies specific to that method of cultivation </w:t>
      </w:r>
      <w:r w:rsidRPr="00CC107D">
        <w:rPr>
          <w:rStyle w:val="StyleUnderline"/>
          <w:highlight w:val="cyan"/>
        </w:rPr>
        <w:t>should also soar</w:t>
      </w:r>
      <w:r w:rsidRPr="00356913">
        <w:rPr>
          <w:sz w:val="14"/>
        </w:rPr>
        <w:t xml:space="preserve">. Additionally, given the large power demands associated with indoor growing, it’s possible </w:t>
      </w:r>
      <w:r w:rsidRPr="00356913">
        <w:rPr>
          <w:rStyle w:val="StyleUnderline"/>
        </w:rPr>
        <w:t xml:space="preserve">that the likely boom in </w:t>
      </w:r>
      <w:r w:rsidRPr="00CC107D">
        <w:rPr>
          <w:rStyle w:val="StyleUnderline"/>
          <w:highlight w:val="cyan"/>
        </w:rPr>
        <w:t>marijuana</w:t>
      </w:r>
      <w:r w:rsidRPr="00356913">
        <w:rPr>
          <w:rStyle w:val="StyleUnderline"/>
        </w:rPr>
        <w:t xml:space="preserve"> cultivation </w:t>
      </w:r>
      <w:r w:rsidRPr="00CC107D">
        <w:rPr>
          <w:rStyle w:val="StyleUnderline"/>
          <w:highlight w:val="cyan"/>
        </w:rPr>
        <w:t>could</w:t>
      </w:r>
      <w:r w:rsidRPr="00356913">
        <w:rPr>
          <w:rStyle w:val="StyleUnderline"/>
        </w:rPr>
        <w:t xml:space="preserve"> also </w:t>
      </w:r>
      <w:r w:rsidRPr="00CC107D">
        <w:rPr>
          <w:rStyle w:val="StyleUnderline"/>
          <w:highlight w:val="cyan"/>
        </w:rPr>
        <w:t>stimulate</w:t>
      </w:r>
      <w:r w:rsidRPr="00356913">
        <w:rPr>
          <w:rStyle w:val="StyleUnderline"/>
        </w:rPr>
        <w:t xml:space="preserve"> the </w:t>
      </w:r>
      <w:r w:rsidRPr="00CC107D">
        <w:rPr>
          <w:rStyle w:val="StyleUnderline"/>
          <w:highlight w:val="cyan"/>
        </w:rPr>
        <w:t>alternative energy</w:t>
      </w:r>
      <w:r w:rsidRPr="00356913">
        <w:rPr>
          <w:rStyle w:val="StyleUnderline"/>
        </w:rPr>
        <w:t xml:space="preserve"> industry—especially as consumers pushed for organic and ethically produced marijuana</w:t>
      </w:r>
      <w:r w:rsidRPr="00356913">
        <w:rPr>
          <w:sz w:val="14"/>
        </w:rPr>
        <w:t xml:space="preserve">. Furthermore, more open cultivation means a reduction in illegal farming, fertilizer pollution, and related problems, which is </w:t>
      </w:r>
      <w:hyperlink r:id="rId59" w:tgtFrame="_blank" w:history="1">
        <w:r w:rsidRPr="00356913">
          <w:rPr>
            <w:rStyle w:val="Hyperlink"/>
            <w:sz w:val="14"/>
          </w:rPr>
          <w:t>intrinsically better for the environment</w:t>
        </w:r>
      </w:hyperlink>
      <w:r w:rsidRPr="00356913">
        <w:rPr>
          <w:sz w:val="14"/>
        </w:rPr>
        <w:t xml:space="preserve">, while also saving environmental agencies money along the way. Without the need to send evaluation and cleanup crews for grow operations, such agencies can allocate their funds more productively. Likewise, trucking, rail, and other transit firms stand to benefit, as the drug </w:t>
      </w:r>
      <w:proofErr w:type="gramStart"/>
      <w:r w:rsidRPr="00356913">
        <w:rPr>
          <w:sz w:val="14"/>
        </w:rPr>
        <w:t>has to</w:t>
      </w:r>
      <w:proofErr w:type="gramEnd"/>
      <w:r w:rsidRPr="00356913">
        <w:rPr>
          <w:sz w:val="14"/>
        </w:rPr>
        <w:t xml:space="preserve"> transported after processing, even if just regionally. </w:t>
      </w:r>
      <w:r w:rsidRPr="00356913">
        <w:rPr>
          <w:rStyle w:val="StyleUnderline"/>
        </w:rPr>
        <w:t xml:space="preserve">Parent firms, drivers, and manufacturers of handling equipment would all be feeling the expansive new marijuana </w:t>
      </w:r>
      <w:proofErr w:type="gramStart"/>
      <w:r w:rsidRPr="00356913">
        <w:rPr>
          <w:rStyle w:val="StyleUnderline"/>
        </w:rPr>
        <w:t>economy, and</w:t>
      </w:r>
      <w:proofErr w:type="gramEnd"/>
      <w:r w:rsidRPr="00356913">
        <w:rPr>
          <w:rStyle w:val="StyleUnderline"/>
        </w:rPr>
        <w:t xml:space="preserve"> reinvesting the proceedings into expanding operations</w:t>
      </w:r>
      <w:r w:rsidRPr="00356913">
        <w:rPr>
          <w:sz w:val="14"/>
        </w:rPr>
        <w:t>. For labor unions, this could indirectly provide an opportunity to reopen negotiations over pay, working hours, and benefits, which would stimulate further localized economic growth</w:t>
      </w:r>
      <w:r w:rsidRPr="00356913">
        <w:rPr>
          <w:rStyle w:val="StyleUnderline"/>
        </w:rPr>
        <w:t>. Packaging, retail, and processing industries also stand to benefit from legalization, as do testing labs and certification facilities. In a nation where the drug is legalized but regulated, samples need to be routinely tested and certified, which requires experienced drug scientists to monitor the quality and integrity of the drug suppl</w:t>
      </w:r>
      <w:r w:rsidRPr="00356913">
        <w:rPr>
          <w:sz w:val="14"/>
        </w:rPr>
        <w:t xml:space="preserve">y. This holds double for processed marijuana products like tinctures and marijuana food products, which would need to be evaluated by both the </w:t>
      </w:r>
      <w:hyperlink r:id="rId60" w:history="1">
        <w:r w:rsidRPr="00356913">
          <w:rPr>
            <w:rStyle w:val="Hyperlink"/>
            <w:sz w:val="14"/>
          </w:rPr>
          <w:t>FDA</w:t>
        </w:r>
      </w:hyperlink>
      <w:r w:rsidRPr="00356913">
        <w:rPr>
          <w:sz w:val="14"/>
        </w:rPr>
        <w:t xml:space="preserve"> and the </w:t>
      </w:r>
      <w:hyperlink r:id="rId61" w:history="1">
        <w:r w:rsidRPr="00356913">
          <w:rPr>
            <w:rStyle w:val="Hyperlink"/>
            <w:sz w:val="14"/>
          </w:rPr>
          <w:t>FTC</w:t>
        </w:r>
      </w:hyperlink>
      <w:r w:rsidRPr="00356913">
        <w:rPr>
          <w:sz w:val="14"/>
        </w:rPr>
        <w:t xml:space="preserve">—the latter would be interested in truth in advertising and labeling claims. That translates to job growth in a variety of high-skilled sectors. Tourism, too, could benefit from legalization; the U.S. need look only to </w:t>
      </w:r>
      <w:hyperlink r:id="rId62" w:history="1">
        <w:r w:rsidRPr="00356913">
          <w:rPr>
            <w:rStyle w:val="Hyperlink"/>
            <w:sz w:val="14"/>
          </w:rPr>
          <w:t>Amsterdam</w:t>
        </w:r>
      </w:hyperlink>
      <w:r w:rsidRPr="00356913">
        <w:rPr>
          <w:sz w:val="14"/>
        </w:rPr>
        <w:t xml:space="preserve"> for an example. While the Dutch city is a popular tourist destination for a broad assortment of reasons, one is the nation’s </w:t>
      </w:r>
      <w:hyperlink r:id="rId63" w:tgtFrame="_blank" w:history="1">
        <w:r w:rsidRPr="00356913">
          <w:rPr>
            <w:rStyle w:val="Hyperlink"/>
            <w:sz w:val="14"/>
          </w:rPr>
          <w:t>liberalized marijuana policy</w:t>
        </w:r>
      </w:hyperlink>
      <w:r w:rsidRPr="00356913">
        <w:rPr>
          <w:sz w:val="14"/>
        </w:rPr>
        <w:t xml:space="preserve">, which allows visitors to sample an array of marijuana products in the cities coffeehouses and cafes. While the streets of </w:t>
      </w:r>
      <w:hyperlink r:id="rId64" w:history="1">
        <w:r w:rsidRPr="00356913">
          <w:rPr>
            <w:rStyle w:val="Hyperlink"/>
            <w:sz w:val="14"/>
          </w:rPr>
          <w:t>San Francisco</w:t>
        </w:r>
      </w:hyperlink>
      <w:r w:rsidRPr="00356913">
        <w:rPr>
          <w:sz w:val="14"/>
        </w:rPr>
        <w:t xml:space="preserve"> and Berkeley already ring skunky with the scent of marijuana at some times of the year, full legalization would lead to more open usage of the drug, along with an uptick in tourist rates to regions well-known for their crop and the quality of their marijuana products, such as the Bay Area. For those who argue that free-market capitalism is the most rational approach to economic balance, marijuana legalization would certainly be an ideal test case. The obvious economic benefits so outweigh the social concerns that one can only conclude the issue is one of morals and nothing else—is the United States ready to drop the pretense of moral panic over marijuana when alcohol, tobacco, and other substances are already legally available? Photo via </w:t>
      </w:r>
      <w:hyperlink r:id="rId65" w:tgtFrame="_blank" w:history="1">
        <w:r w:rsidRPr="00356913">
          <w:rPr>
            <w:rStyle w:val="Hyperlink"/>
            <w:sz w:val="14"/>
          </w:rPr>
          <w:t>Colleen Whitfield</w:t>
        </w:r>
      </w:hyperlink>
      <w:r w:rsidRPr="00356913">
        <w:rPr>
          <w:sz w:val="14"/>
        </w:rPr>
        <w:t>/Flickr (</w:t>
      </w:r>
      <w:hyperlink r:id="rId66" w:tgtFrame="_blank" w:history="1">
        <w:r w:rsidRPr="00356913">
          <w:rPr>
            <w:rStyle w:val="Hyperlink"/>
            <w:sz w:val="14"/>
          </w:rPr>
          <w:t>CC BY-SA 2.0</w:t>
        </w:r>
      </w:hyperlink>
      <w:r w:rsidRPr="00356913">
        <w:rPr>
          <w:sz w:val="14"/>
        </w:rPr>
        <w:t>)</w:t>
      </w:r>
      <w:r w:rsidRPr="00C1547F">
        <w:rPr>
          <w:sz w:val="14"/>
        </w:rPr>
        <w:t xml:space="preserve"> </w:t>
      </w:r>
    </w:p>
    <w:p w:rsidR="00CB7073" w:rsidRPr="00A37C58" w:rsidRDefault="00CB7073" w:rsidP="00CB7073"/>
    <w:p w:rsidR="00CB7073" w:rsidRDefault="008F5488" w:rsidP="008F5488">
      <w:pPr>
        <w:pStyle w:val="Heading3"/>
      </w:pPr>
      <w:r>
        <w:t>saves money</w:t>
      </w:r>
    </w:p>
    <w:p w:rsidR="00CB7073" w:rsidRPr="003B0836" w:rsidRDefault="00CB7073" w:rsidP="00CB7073">
      <w:pPr>
        <w:pStyle w:val="Heading4"/>
      </w:pPr>
      <w:r>
        <w:t>Avoiding decriminalization is incredibly expensive—51 billion in enforcement</w:t>
      </w:r>
    </w:p>
    <w:p w:rsidR="00CB7073" w:rsidRPr="003B0836" w:rsidRDefault="00CB7073" w:rsidP="00CB7073">
      <w:r w:rsidRPr="003B0836">
        <w:rPr>
          <w:rStyle w:val="Style13ptBold"/>
        </w:rPr>
        <w:t>Philli</w:t>
      </w:r>
      <w:r>
        <w:rPr>
          <w:rStyle w:val="Style13ptBold"/>
        </w:rPr>
        <w:t xml:space="preserve">ps </w:t>
      </w:r>
      <w:r w:rsidRPr="0009303A">
        <w:rPr>
          <w:rStyle w:val="Style13ptBold"/>
        </w:rPr>
        <w:t>17</w:t>
      </w:r>
      <w:r w:rsidRPr="003B0836">
        <w:t xml:space="preserve"> (Kelly Phillips </w:t>
      </w:r>
      <w:proofErr w:type="spellStart"/>
      <w:r w:rsidRPr="003B0836">
        <w:t>Erb</w:t>
      </w:r>
      <w:proofErr w:type="spellEnd"/>
      <w:r w:rsidRPr="003B0836">
        <w:t xml:space="preserve"> has a JD from Moot Court and an LL.M in Taxation, then law school and worked at the estates attorney division of the IRS, participating in the review and audit of federal estate tax returns. “States Are High </w:t>
      </w:r>
      <w:proofErr w:type="gramStart"/>
      <w:r w:rsidRPr="003B0836">
        <w:t>On</w:t>
      </w:r>
      <w:proofErr w:type="gramEnd"/>
      <w:r w:rsidRPr="003B0836">
        <w:t xml:space="preserve"> Tax Revenues But Feds Still Say No To Marijuana” Forbes; April 20, 2017; https://www.forbes.com/sites/kellyphillipserb/2017/04/20/states-are-high-on-tax-revenues-but-feds-still-say-no</w:t>
      </w:r>
      <w:r>
        <w:t>-to-marijuana/#4e04a9374e5b -</w:t>
      </w:r>
      <w:r w:rsidRPr="003B0836">
        <w:t>)</w:t>
      </w:r>
    </w:p>
    <w:p w:rsidR="00CB7073" w:rsidRPr="0063193E" w:rsidRDefault="00CB7073" w:rsidP="00CB7073">
      <w:pPr>
        <w:rPr>
          <w:rStyle w:val="Emphasis"/>
        </w:rPr>
      </w:pPr>
      <w:r w:rsidRPr="003B0836">
        <w:rPr>
          <w:rStyle w:val="StyleUnderline"/>
        </w:rPr>
        <w:t>Eight states - plus the District of Columbia - have laws which allow you to buy and use marijuana for non-medical use.</w:t>
      </w:r>
      <w:r w:rsidRPr="0063193E">
        <w:rPr>
          <w:sz w:val="16"/>
        </w:rPr>
        <w:t xml:space="preserve">  Those states include Alaska, California, Colorado, Maine, Massachusetts, Nevada, Oregon, and Washington. </w:t>
      </w:r>
      <w:r w:rsidRPr="00CC107D">
        <w:rPr>
          <w:rStyle w:val="StyleUnderline"/>
          <w:highlight w:val="cyan"/>
        </w:rPr>
        <w:t>Twenty-nine states and the District of Columbia currently have laws legalizing marijuana for medical use</w:t>
      </w:r>
      <w:r w:rsidRPr="003B0836">
        <w:rPr>
          <w:rStyle w:val="StyleUnderline"/>
        </w:rPr>
        <w:t xml:space="preserve">. </w:t>
      </w:r>
      <w:r w:rsidRPr="0063193E">
        <w:rPr>
          <w:sz w:val="16"/>
        </w:rPr>
        <w:t>States which allow marijuana for medical use include Alaska, Arizona, Arkansas, California, Colorado, Connecticut, Delaware, Florida, Hawaii, Illinois, Maine, Maryland, Massachusetts, Michigan, Minnesota, Montana, Nevada, New Hampshire, New Jersey, New Mexico, New York, North Dakota, Ohio, Oregon, Pennsylvania, Rhode Island, Vermont, Washington, and West Virginia. (For more on state laws, click here</w:t>
      </w:r>
      <w:proofErr w:type="gramStart"/>
      <w:r w:rsidRPr="00CC107D">
        <w:rPr>
          <w:sz w:val="16"/>
          <w:highlight w:val="cyan"/>
        </w:rPr>
        <w:t>.)</w:t>
      </w:r>
      <w:r w:rsidRPr="00CC107D">
        <w:rPr>
          <w:sz w:val="12"/>
          <w:highlight w:val="cyan"/>
        </w:rPr>
        <w:t>¶</w:t>
      </w:r>
      <w:proofErr w:type="gramEnd"/>
      <w:r w:rsidRPr="00CC107D">
        <w:rPr>
          <w:sz w:val="16"/>
          <w:highlight w:val="cyan"/>
        </w:rPr>
        <w:t xml:space="preserve"> </w:t>
      </w:r>
      <w:r w:rsidRPr="00CC107D">
        <w:rPr>
          <w:rStyle w:val="Emphasis"/>
          <w:highlight w:val="cyan"/>
        </w:rPr>
        <w:t>Despite those state laws, marijuana is still classed as a Schedule I drug</w:t>
      </w:r>
      <w:r w:rsidRPr="0063193E">
        <w:rPr>
          <w:sz w:val="16"/>
        </w:rPr>
        <w:t xml:space="preserve"> for federal purposes, </w:t>
      </w:r>
      <w:r w:rsidRPr="00CC107D">
        <w:rPr>
          <w:rStyle w:val="Emphasis"/>
          <w:highlight w:val="cyan"/>
        </w:rPr>
        <w:t>which means that it is not legal in any form, including for medical use</w:t>
      </w:r>
      <w:r w:rsidRPr="003B0836">
        <w:rPr>
          <w:rStyle w:val="Emphasis"/>
        </w:rPr>
        <w:t>.</w:t>
      </w:r>
      <w:r w:rsidRPr="0063193E">
        <w:rPr>
          <w:sz w:val="16"/>
        </w:rPr>
        <w:t xml:space="preserve"> The feds define Schedule I drugs as the most serious, calling them "drugs with no currently accepted medical use and a high potential for abuse." That means that marijuana is lumped together with heroin, lysergic acid diethylamide (LSD), and 3,4-methylenedioxymethamphetamine (ecstasy). By comparison, Schedule II drugs, those drugs considered to have a lesser potential for abuse, include cocaine and </w:t>
      </w:r>
      <w:proofErr w:type="gramStart"/>
      <w:r w:rsidRPr="0063193E">
        <w:rPr>
          <w:sz w:val="16"/>
        </w:rPr>
        <w:t>methamphetamine.</w:t>
      </w:r>
      <w:r w:rsidRPr="0063193E">
        <w:rPr>
          <w:sz w:val="12"/>
        </w:rPr>
        <w:t>¶</w:t>
      </w:r>
      <w:proofErr w:type="gramEnd"/>
      <w:r w:rsidRPr="0063193E">
        <w:rPr>
          <w:sz w:val="16"/>
        </w:rPr>
        <w:t xml:space="preserve"> The </w:t>
      </w:r>
      <w:r w:rsidRPr="003B0836">
        <w:rPr>
          <w:rStyle w:val="StyleUnderline"/>
        </w:rPr>
        <w:t>Schedule I classification means that it is against</w:t>
      </w:r>
      <w:r w:rsidRPr="0063193E">
        <w:rPr>
          <w:sz w:val="16"/>
        </w:rPr>
        <w:t xml:space="preserve"> federal </w:t>
      </w:r>
      <w:r w:rsidRPr="003B0836">
        <w:rPr>
          <w:rStyle w:val="StyleUnderline"/>
        </w:rPr>
        <w:t xml:space="preserve">law to grow, sell or use marijuana for any purpose. </w:t>
      </w:r>
      <w:r w:rsidRPr="0063193E">
        <w:rPr>
          <w:sz w:val="16"/>
        </w:rPr>
        <w:t>That's the case despite the fact that nearly six in ten Americans support marijuana legalization, according to an October 2016 Gallup poll (in comparison, when Gallup first asked the question in 1969, just 12% of Americans thought marijuana use should be legal</w:t>
      </w:r>
      <w:proofErr w:type="gramStart"/>
      <w:r w:rsidRPr="0063193E">
        <w:rPr>
          <w:sz w:val="16"/>
        </w:rPr>
        <w:t>).</w:t>
      </w:r>
      <w:r w:rsidRPr="0063193E">
        <w:rPr>
          <w:sz w:val="12"/>
        </w:rPr>
        <w:t>¶</w:t>
      </w:r>
      <w:proofErr w:type="gramEnd"/>
      <w:r w:rsidRPr="0063193E">
        <w:rPr>
          <w:sz w:val="16"/>
        </w:rPr>
        <w:t xml:space="preserve"> </w:t>
      </w:r>
      <w:r w:rsidRPr="003B0836">
        <w:rPr>
          <w:rStyle w:val="StyleUnderline"/>
        </w:rPr>
        <w:t xml:space="preserve">States that have moved to legalize marijuana have done so for quite logical reasons: </w:t>
      </w:r>
      <w:r w:rsidRPr="0063193E">
        <w:rPr>
          <w:sz w:val="16"/>
        </w:rPr>
        <w:t xml:space="preserve">but most notably, legalizing the drug (like caffeine, nicotine, and alcohol) means that it can be regulated. Regulations mean control. </w:t>
      </w:r>
      <w:r w:rsidRPr="00CC107D">
        <w:rPr>
          <w:rStyle w:val="Emphasis"/>
          <w:highlight w:val="cyan"/>
        </w:rPr>
        <w:t xml:space="preserve">And control is directly linked to </w:t>
      </w:r>
      <w:proofErr w:type="gramStart"/>
      <w:r w:rsidRPr="00CC107D">
        <w:rPr>
          <w:rStyle w:val="Emphasis"/>
          <w:highlight w:val="cyan"/>
        </w:rPr>
        <w:t>money</w:t>
      </w:r>
      <w:r w:rsidRPr="0063193E">
        <w:rPr>
          <w:sz w:val="16"/>
        </w:rPr>
        <w:t>.</w:t>
      </w:r>
      <w:r w:rsidRPr="0063193E">
        <w:rPr>
          <w:sz w:val="12"/>
        </w:rPr>
        <w:t>¶</w:t>
      </w:r>
      <w:proofErr w:type="gramEnd"/>
      <w:r w:rsidRPr="0063193E">
        <w:rPr>
          <w:sz w:val="16"/>
        </w:rPr>
        <w:t xml:space="preserve"> </w:t>
      </w:r>
      <w:r w:rsidRPr="003B0836">
        <w:rPr>
          <w:rStyle w:val="StyleUnderline"/>
        </w:rPr>
        <w:t>The drug industry</w:t>
      </w:r>
      <w:r w:rsidRPr="0063193E">
        <w:rPr>
          <w:sz w:val="16"/>
        </w:rPr>
        <w:t xml:space="preserve">, both legal and illegal, </w:t>
      </w:r>
      <w:r w:rsidRPr="003B0836">
        <w:rPr>
          <w:rStyle w:val="StyleUnderline"/>
        </w:rPr>
        <w:t xml:space="preserve">is a very lucrative market. </w:t>
      </w:r>
      <w:r w:rsidRPr="00CC107D">
        <w:rPr>
          <w:rStyle w:val="StyleUnderline"/>
          <w:highlight w:val="cyan"/>
        </w:rPr>
        <w:t>Keeping it illegal</w:t>
      </w:r>
      <w:r w:rsidRPr="003B0836">
        <w:rPr>
          <w:rStyle w:val="StyleUnderline"/>
        </w:rPr>
        <w:t xml:space="preserve">, the argument goes, </w:t>
      </w:r>
      <w:r w:rsidRPr="00CC107D">
        <w:rPr>
          <w:rStyle w:val="StyleUnderline"/>
          <w:highlight w:val="cyan"/>
        </w:rPr>
        <w:t>means that the most benefit flows to illegitimate members of society</w:t>
      </w:r>
      <w:r w:rsidRPr="0063193E">
        <w:rPr>
          <w:sz w:val="16"/>
        </w:rPr>
        <w:t xml:space="preserve">: drug dealers and cartels - including those outside of the country. </w:t>
      </w:r>
      <w:r w:rsidRPr="003B0836">
        <w:rPr>
          <w:rStyle w:val="StyleUnderline"/>
        </w:rPr>
        <w:t xml:space="preserve">Taxpayers and governments, on the other hand, bear the burden of the costs (but not the revenue) to stop them. Each year, </w:t>
      </w:r>
      <w:r w:rsidRPr="00CC107D">
        <w:rPr>
          <w:rStyle w:val="Emphasis"/>
          <w:highlight w:val="cyan"/>
        </w:rPr>
        <w:t>the "war on drugs" costs U.S. taxpayers $51,000,000,000.</w:t>
      </w:r>
    </w:p>
    <w:p w:rsidR="00CB7073" w:rsidRDefault="00CB7073" w:rsidP="00CB7073">
      <w:pPr>
        <w:pStyle w:val="Heading4"/>
      </w:pPr>
      <w:r>
        <w:t xml:space="preserve">The War on Drugs costs billions of dollars—decriminalization is net beneficial </w:t>
      </w:r>
    </w:p>
    <w:p w:rsidR="00CB7073" w:rsidRPr="008003AC" w:rsidRDefault="00CB7073" w:rsidP="00CB7073">
      <w:r>
        <w:t xml:space="preserve">D.G. </w:t>
      </w:r>
      <w:r w:rsidRPr="008003AC">
        <w:rPr>
          <w:rStyle w:val="Style13ptBold"/>
        </w:rPr>
        <w:t>Evans 13</w:t>
      </w:r>
      <w:r>
        <w:t xml:space="preserve"> (David G. Evans is executive director of the Drugs Free Projects Coalition, “THE ECONOMIC IMPACTS OF MARIJUANA LEGALIZATION,” 12/30/2013, The Journal of Global Drug Policy and Practice, </w:t>
      </w:r>
      <w:r w:rsidRPr="008003AC">
        <w:t>http://globaldrugpolicy.org/Issues/Vol%207%20Issue%204/The%20Economic%20Impacts%20of%20Marijuana%20Legalization%20final%20for%20journal.pdf</w:t>
      </w:r>
      <w:r>
        <w:t>)</w:t>
      </w:r>
    </w:p>
    <w:p w:rsidR="00CB7073" w:rsidRPr="008003AC" w:rsidRDefault="00CB7073" w:rsidP="00CB7073">
      <w:pPr>
        <w:rPr>
          <w:sz w:val="16"/>
        </w:rPr>
      </w:pPr>
      <w:r w:rsidRPr="008003AC">
        <w:rPr>
          <w:sz w:val="16"/>
        </w:rPr>
        <w:t xml:space="preserve">Criminal justice budgets typically do not list the costs of enforcing </w:t>
      </w:r>
      <w:proofErr w:type="gramStart"/>
      <w:r w:rsidRPr="008003AC">
        <w:rPr>
          <w:sz w:val="16"/>
        </w:rPr>
        <w:t>particular drugs</w:t>
      </w:r>
      <w:proofErr w:type="gramEnd"/>
      <w:r w:rsidRPr="008003AC">
        <w:rPr>
          <w:sz w:val="16"/>
        </w:rPr>
        <w:t xml:space="preserve"> laws, however, Harvard economist Jeffrey </w:t>
      </w:r>
      <w:proofErr w:type="spellStart"/>
      <w:r w:rsidRPr="008003AC">
        <w:rPr>
          <w:sz w:val="16"/>
        </w:rPr>
        <w:t>Miron</w:t>
      </w:r>
      <w:proofErr w:type="spellEnd"/>
      <w:r w:rsidRPr="008003AC">
        <w:rPr>
          <w:sz w:val="16"/>
        </w:rPr>
        <w:t xml:space="preserve"> has written a series of policy papers estimating various government expenditures associated with marijuana criminalization (1). According to </w:t>
      </w:r>
      <w:proofErr w:type="spellStart"/>
      <w:r w:rsidRPr="008003AC">
        <w:rPr>
          <w:sz w:val="16"/>
        </w:rPr>
        <w:t>Miron</w:t>
      </w:r>
      <w:proofErr w:type="spellEnd"/>
      <w:r w:rsidRPr="008003AC">
        <w:rPr>
          <w:sz w:val="16"/>
        </w:rPr>
        <w:t xml:space="preserve">, </w:t>
      </w:r>
      <w:r w:rsidRPr="00CC107D">
        <w:rPr>
          <w:rStyle w:val="StyleUnderline"/>
          <w:highlight w:val="cyan"/>
        </w:rPr>
        <w:t>legalization will</w:t>
      </w:r>
      <w:r w:rsidRPr="008003AC">
        <w:rPr>
          <w:rStyle w:val="StyleUnderline"/>
        </w:rPr>
        <w:t xml:space="preserve"> </w:t>
      </w:r>
      <w:r w:rsidRPr="00CC107D">
        <w:rPr>
          <w:rStyle w:val="StyleUnderline"/>
          <w:highlight w:val="cyan"/>
        </w:rPr>
        <w:t>reduce</w:t>
      </w:r>
      <w:r w:rsidRPr="008003AC">
        <w:rPr>
          <w:rStyle w:val="StyleUnderline"/>
        </w:rPr>
        <w:t xml:space="preserve"> the need for prosecutorial, judicial, correctional, and police resource </w:t>
      </w:r>
      <w:r w:rsidRPr="00CC107D">
        <w:rPr>
          <w:rStyle w:val="StyleUnderline"/>
          <w:highlight w:val="cyan"/>
        </w:rPr>
        <w:t>spending by</w:t>
      </w:r>
      <w:r w:rsidRPr="008003AC">
        <w:rPr>
          <w:rStyle w:val="StyleUnderline"/>
        </w:rPr>
        <w:t xml:space="preserve"> approximately </w:t>
      </w:r>
      <w:r w:rsidRPr="00CC107D">
        <w:rPr>
          <w:rStyle w:val="Emphasis"/>
          <w:highlight w:val="cyan"/>
        </w:rPr>
        <w:t>$7.7 billion – $13.7 billion per year,</w:t>
      </w:r>
      <w:r w:rsidRPr="008003AC">
        <w:rPr>
          <w:rStyle w:val="StyleUnderline"/>
        </w:rPr>
        <w:t xml:space="preserve"> </w:t>
      </w:r>
      <w:r w:rsidRPr="008003AC">
        <w:rPr>
          <w:sz w:val="16"/>
        </w:rPr>
        <w:t xml:space="preserve">(2) even though some revenue from court fines and asset forfeitures would be lost (3). </w:t>
      </w:r>
      <w:proofErr w:type="spellStart"/>
      <w:r w:rsidRPr="008003AC">
        <w:rPr>
          <w:rStyle w:val="StyleUnderline"/>
        </w:rPr>
        <w:t>Miron</w:t>
      </w:r>
      <w:proofErr w:type="spellEnd"/>
      <w:r w:rsidRPr="008003AC">
        <w:rPr>
          <w:rStyle w:val="StyleUnderline"/>
        </w:rPr>
        <w:t xml:space="preserve"> claims his </w:t>
      </w:r>
      <w:r w:rsidRPr="00CC107D">
        <w:rPr>
          <w:rStyle w:val="StyleUnderline"/>
          <w:highlight w:val="cyan"/>
        </w:rPr>
        <w:t>estimates can be verified empirically</w:t>
      </w:r>
      <w:r w:rsidRPr="008003AC">
        <w:rPr>
          <w:rStyle w:val="StyleUnderline"/>
        </w:rPr>
        <w:t xml:space="preserve"> and his calculations are adjusted for economic inflation and growth in enforcement spending over the past decade</w:t>
      </w:r>
      <w:r w:rsidRPr="008003AC">
        <w:rPr>
          <w:sz w:val="16"/>
        </w:rPr>
        <w:t xml:space="preserve"> (4). Accordingly, </w:t>
      </w:r>
      <w:proofErr w:type="spellStart"/>
      <w:r w:rsidRPr="008003AC">
        <w:rPr>
          <w:sz w:val="16"/>
        </w:rPr>
        <w:t>Miron</w:t>
      </w:r>
      <w:proofErr w:type="spellEnd"/>
      <w:r w:rsidRPr="008003AC">
        <w:rPr>
          <w:sz w:val="16"/>
        </w:rPr>
        <w:t xml:space="preserve"> is cited to argue for a cost-minimizing approach to criminal justice (5). </w:t>
      </w:r>
    </w:p>
    <w:p w:rsidR="00E4022B" w:rsidRPr="008003AC" w:rsidRDefault="00E4022B" w:rsidP="00CB7073">
      <w:pPr>
        <w:rPr>
          <w:sz w:val="16"/>
        </w:rPr>
      </w:pPr>
    </w:p>
    <w:p w:rsidR="00CB7073" w:rsidRDefault="00CB7073" w:rsidP="00CB7073">
      <w:pPr>
        <w:pStyle w:val="Heading3"/>
      </w:pPr>
      <w:r>
        <w:t>AT: Higher Youth Usage</w:t>
      </w:r>
    </w:p>
    <w:p w:rsidR="00CB7073" w:rsidRDefault="00CB7073" w:rsidP="00CB7073">
      <w:pPr>
        <w:pStyle w:val="Heading4"/>
        <w:numPr>
          <w:ilvl w:val="0"/>
          <w:numId w:val="11"/>
        </w:numPr>
      </w:pPr>
      <w:r>
        <w:t>Turn: Legalization leads to reduced teen usage of marijuana—Colorado proves</w:t>
      </w:r>
    </w:p>
    <w:p w:rsidR="00CB7073" w:rsidRPr="003139B3" w:rsidRDefault="00CB7073" w:rsidP="00CB7073">
      <w:r w:rsidRPr="003139B3">
        <w:t>Diane</w:t>
      </w:r>
      <w:r>
        <w:rPr>
          <w:rStyle w:val="Style13ptBold"/>
        </w:rPr>
        <w:t xml:space="preserve"> Craft and </w:t>
      </w:r>
      <w:r w:rsidRPr="003139B3">
        <w:t>Steve</w:t>
      </w:r>
      <w:r w:rsidRPr="003139B3">
        <w:rPr>
          <w:rStyle w:val="Style13ptBold"/>
        </w:rPr>
        <w:t xml:space="preserve"> </w:t>
      </w:r>
      <w:r>
        <w:rPr>
          <w:rStyle w:val="Style13ptBold"/>
        </w:rPr>
        <w:t xml:space="preserve">Gorman </w:t>
      </w:r>
      <w:r w:rsidRPr="003139B3">
        <w:rPr>
          <w:rStyle w:val="Style13ptBold"/>
        </w:rPr>
        <w:t xml:space="preserve">No Date </w:t>
      </w:r>
      <w:r w:rsidRPr="003139B3">
        <w:t xml:space="preserve">(Diane Craft and Steven </w:t>
      </w:r>
      <w:proofErr w:type="spellStart"/>
      <w:r w:rsidRPr="003139B3">
        <w:t>Gormana</w:t>
      </w:r>
      <w:proofErr w:type="spellEnd"/>
      <w:r w:rsidRPr="003139B3">
        <w:t xml:space="preserve"> are editors at the Scientific American, "Colorado's Teen Marijuana Usage Dips after Legalization," https://www.scientificamerican.com/article/colorado-s-teen-marijuana-usage-dips-after-legalization/</w:t>
      </w:r>
      <w:r>
        <w:t>)</w:t>
      </w:r>
    </w:p>
    <w:p w:rsidR="00CB7073" w:rsidRPr="003139B3" w:rsidRDefault="00CB7073" w:rsidP="00CB7073">
      <w:pPr>
        <w:spacing w:after="200" w:line="276" w:lineRule="auto"/>
        <w:rPr>
          <w:rFonts w:asciiTheme="minorHAnsi" w:eastAsiaTheme="minorEastAsia" w:hAnsiTheme="minorHAnsi"/>
          <w:sz w:val="16"/>
          <w:lang w:eastAsia="zh-CN"/>
        </w:rPr>
      </w:pPr>
      <w:r w:rsidRPr="00CC107D">
        <w:rPr>
          <w:rStyle w:val="Emphasis"/>
          <w:highlight w:val="cyan"/>
        </w:rPr>
        <w:t>Marijuana consumption by Colorado high school students has dipped</w:t>
      </w:r>
      <w:r w:rsidRPr="003139B3">
        <w:rPr>
          <w:rStyle w:val="Emphasis"/>
        </w:rPr>
        <w:t xml:space="preserve"> slightly </w:t>
      </w:r>
      <w:r w:rsidRPr="00CC107D">
        <w:rPr>
          <w:rStyle w:val="Emphasis"/>
          <w:highlight w:val="cyan"/>
        </w:rPr>
        <w:t>since the state</w:t>
      </w:r>
      <w:r w:rsidRPr="003139B3">
        <w:rPr>
          <w:rStyle w:val="Emphasis"/>
        </w:rPr>
        <w:t xml:space="preserve"> first </w:t>
      </w:r>
      <w:r w:rsidRPr="00CC107D">
        <w:rPr>
          <w:rStyle w:val="Emphasis"/>
          <w:highlight w:val="cyan"/>
        </w:rPr>
        <w:t>permitted recreational cannabis</w:t>
      </w:r>
      <w:r w:rsidRPr="003139B3">
        <w:rPr>
          <w:rStyle w:val="Emphasis"/>
        </w:rPr>
        <w:t xml:space="preserve"> use by adults</w:t>
      </w:r>
      <w:r w:rsidRPr="003139B3">
        <w:rPr>
          <w:rFonts w:asciiTheme="minorHAnsi" w:eastAsiaTheme="minorEastAsia" w:hAnsiTheme="minorHAnsi"/>
          <w:sz w:val="16"/>
          <w:lang w:eastAsia="zh-CN"/>
        </w:rPr>
        <w:t>, a new survey showed on Monday, contrary to concerns that legalization would increase pot use by teens.</w:t>
      </w:r>
    </w:p>
    <w:p w:rsidR="00CB7073" w:rsidRPr="003139B3" w:rsidRDefault="00CB7073" w:rsidP="00CB7073">
      <w:pPr>
        <w:spacing w:after="200" w:line="276" w:lineRule="auto"/>
        <w:rPr>
          <w:rStyle w:val="StyleUnderline"/>
        </w:rPr>
      </w:pPr>
      <w:r w:rsidRPr="003139B3">
        <w:rPr>
          <w:rFonts w:asciiTheme="minorHAnsi" w:eastAsiaTheme="minorEastAsia" w:hAnsiTheme="minorHAnsi"/>
          <w:sz w:val="16"/>
          <w:lang w:eastAsia="zh-CN"/>
        </w:rPr>
        <w:t xml:space="preserve">The biannual poll by the Colorado Department of Public Health and Environment also showed </w:t>
      </w:r>
      <w:r w:rsidRPr="00CC107D">
        <w:rPr>
          <w:rStyle w:val="StyleUnderline"/>
          <w:highlight w:val="cyan"/>
        </w:rPr>
        <w:t>the percentage</w:t>
      </w:r>
      <w:r w:rsidRPr="003139B3">
        <w:rPr>
          <w:rStyle w:val="StyleUnderline"/>
        </w:rPr>
        <w:t xml:space="preserve"> of high school students indulging in marijuana in Colorado </w:t>
      </w:r>
      <w:r w:rsidRPr="00CC107D">
        <w:rPr>
          <w:rStyle w:val="StyleUnderline"/>
          <w:highlight w:val="cyan"/>
        </w:rPr>
        <w:t xml:space="preserve">was </w:t>
      </w:r>
      <w:r w:rsidRPr="00CC107D">
        <w:rPr>
          <w:rStyle w:val="Emphasis"/>
          <w:highlight w:val="cyan"/>
        </w:rPr>
        <w:t>smaller</w:t>
      </w:r>
      <w:r w:rsidRPr="00CC107D">
        <w:rPr>
          <w:rStyle w:val="StyleUnderline"/>
          <w:highlight w:val="cyan"/>
        </w:rPr>
        <w:t xml:space="preserve"> than the </w:t>
      </w:r>
      <w:r w:rsidRPr="00CC107D">
        <w:rPr>
          <w:rStyle w:val="Emphasis"/>
          <w:highlight w:val="cyan"/>
        </w:rPr>
        <w:t>national</w:t>
      </w:r>
      <w:r w:rsidRPr="00CC107D">
        <w:rPr>
          <w:rStyle w:val="StyleUnderline"/>
          <w:highlight w:val="cyan"/>
        </w:rPr>
        <w:t xml:space="preserve"> </w:t>
      </w:r>
      <w:r w:rsidRPr="00CC107D">
        <w:rPr>
          <w:rStyle w:val="Emphasis"/>
          <w:highlight w:val="cyan"/>
        </w:rPr>
        <w:t>average</w:t>
      </w:r>
      <w:r w:rsidRPr="00CC107D">
        <w:rPr>
          <w:rStyle w:val="StyleUnderline"/>
          <w:highlight w:val="cyan"/>
        </w:rPr>
        <w:t xml:space="preserve"> among teens</w:t>
      </w:r>
      <w:r w:rsidRPr="003139B3">
        <w:rPr>
          <w:rStyle w:val="StyleUnderline"/>
        </w:rPr>
        <w:t>.</w:t>
      </w:r>
    </w:p>
    <w:p w:rsidR="00CB7073" w:rsidRPr="003139B3" w:rsidRDefault="00CB7073" w:rsidP="00CB7073">
      <w:pPr>
        <w:spacing w:after="200" w:line="276" w:lineRule="auto"/>
        <w:rPr>
          <w:rFonts w:asciiTheme="minorHAnsi" w:eastAsiaTheme="minorEastAsia" w:hAnsiTheme="minorHAnsi"/>
          <w:sz w:val="16"/>
          <w:lang w:eastAsia="zh-CN"/>
        </w:rPr>
      </w:pPr>
      <w:r w:rsidRPr="003139B3">
        <w:rPr>
          <w:rFonts w:asciiTheme="minorHAnsi" w:eastAsiaTheme="minorEastAsia" w:hAnsiTheme="minorHAnsi"/>
          <w:sz w:val="16"/>
          <w:lang w:eastAsia="zh-CN"/>
        </w:rPr>
        <w:t xml:space="preserve">According to the department, 21.2 percent of Colorado high school students surveyed in 2015 had used marijuana during the preceding 30 days, down from 22 percent in 2011, the year before voters statewide approved recreational cannabis use by adults 21 and older. The first state-licensed retail outlets for legalized pot </w:t>
      </w:r>
      <w:proofErr w:type="gramStart"/>
      <w:r w:rsidRPr="003139B3">
        <w:rPr>
          <w:rFonts w:asciiTheme="minorHAnsi" w:eastAsiaTheme="minorEastAsia" w:hAnsiTheme="minorHAnsi"/>
          <w:sz w:val="16"/>
          <w:lang w:eastAsia="zh-CN"/>
        </w:rPr>
        <w:t>actually opened</w:t>
      </w:r>
      <w:proofErr w:type="gramEnd"/>
      <w:r w:rsidRPr="003139B3">
        <w:rPr>
          <w:rFonts w:asciiTheme="minorHAnsi" w:eastAsiaTheme="minorEastAsia" w:hAnsiTheme="minorHAnsi"/>
          <w:sz w:val="16"/>
          <w:lang w:eastAsia="zh-CN"/>
        </w:rPr>
        <w:t xml:space="preserve"> in 2014.</w:t>
      </w:r>
    </w:p>
    <w:p w:rsidR="00CB7073" w:rsidRPr="003139B3" w:rsidRDefault="00CB7073" w:rsidP="00CB7073">
      <w:pPr>
        <w:spacing w:after="200" w:line="276" w:lineRule="auto"/>
        <w:rPr>
          <w:rFonts w:asciiTheme="minorHAnsi" w:eastAsiaTheme="minorEastAsia" w:hAnsiTheme="minorHAnsi"/>
          <w:sz w:val="16"/>
          <w:lang w:eastAsia="zh-CN"/>
        </w:rPr>
      </w:pPr>
      <w:r w:rsidRPr="003139B3">
        <w:rPr>
          <w:rFonts w:asciiTheme="minorHAnsi" w:eastAsiaTheme="minorEastAsia" w:hAnsiTheme="minorHAnsi"/>
          <w:sz w:val="16"/>
          <w:lang w:eastAsia="zh-CN"/>
        </w:rPr>
        <w:t>Nationwide, the rate of pot use by teens is slightly higher at 21.7 percent, the study found.</w:t>
      </w:r>
    </w:p>
    <w:p w:rsidR="00CB7073" w:rsidRPr="003139B3" w:rsidRDefault="00CB7073" w:rsidP="00CB7073">
      <w:pPr>
        <w:spacing w:after="200" w:line="276" w:lineRule="auto"/>
        <w:rPr>
          <w:rFonts w:asciiTheme="minorHAnsi" w:eastAsiaTheme="minorEastAsia" w:hAnsiTheme="minorHAnsi"/>
          <w:sz w:val="16"/>
          <w:lang w:eastAsia="zh-CN"/>
        </w:rPr>
      </w:pPr>
      <w:r w:rsidRPr="003139B3">
        <w:rPr>
          <w:rFonts w:asciiTheme="minorHAnsi" w:eastAsiaTheme="minorEastAsia" w:hAnsiTheme="minorHAnsi"/>
          <w:sz w:val="16"/>
          <w:lang w:eastAsia="zh-CN"/>
        </w:rPr>
        <w:t xml:space="preserve">“The survey shows </w:t>
      </w:r>
      <w:r w:rsidRPr="003139B3">
        <w:rPr>
          <w:rStyle w:val="StyleUnderline"/>
        </w:rPr>
        <w:t xml:space="preserve">marijuana </w:t>
      </w:r>
      <w:r w:rsidRPr="00CC107D">
        <w:rPr>
          <w:rStyle w:val="StyleUnderline"/>
          <w:highlight w:val="cyan"/>
        </w:rPr>
        <w:t>use has not increased since legalization</w:t>
      </w:r>
      <w:r w:rsidRPr="003139B3">
        <w:rPr>
          <w:rStyle w:val="StyleUnderline"/>
        </w:rPr>
        <w:t>, with four of five high school students continuing to say they don't use marijuana</w:t>
      </w:r>
      <w:r w:rsidRPr="003139B3">
        <w:rPr>
          <w:rFonts w:asciiTheme="minorHAnsi" w:eastAsiaTheme="minorEastAsia" w:hAnsiTheme="minorHAnsi"/>
          <w:sz w:val="16"/>
          <w:lang w:eastAsia="zh-CN"/>
        </w:rPr>
        <w:t>, even occasionally,” the department said in a statement.</w:t>
      </w:r>
    </w:p>
    <w:p w:rsidR="00CB7073" w:rsidRPr="003139B3" w:rsidRDefault="00CB7073" w:rsidP="00CB7073">
      <w:pPr>
        <w:spacing w:after="200" w:line="276" w:lineRule="auto"/>
        <w:rPr>
          <w:rFonts w:asciiTheme="minorHAnsi" w:eastAsiaTheme="minorEastAsia" w:hAnsiTheme="minorHAnsi"/>
          <w:sz w:val="16"/>
          <w:lang w:eastAsia="zh-CN"/>
        </w:rPr>
      </w:pPr>
      <w:r w:rsidRPr="003139B3">
        <w:rPr>
          <w:rFonts w:asciiTheme="minorHAnsi" w:eastAsiaTheme="minorEastAsia" w:hAnsiTheme="minorHAnsi"/>
          <w:sz w:val="16"/>
          <w:lang w:eastAsia="zh-CN"/>
        </w:rPr>
        <w:t>The department conducts the voluntary survey every two years in conjunction with the University of Colorado and a citizens advisory committee.  About 17,000 students responded to the poll.</w:t>
      </w:r>
    </w:p>
    <w:p w:rsidR="00CB7073" w:rsidRPr="003139B3" w:rsidRDefault="00CB7073" w:rsidP="00CB7073">
      <w:pPr>
        <w:spacing w:after="200" w:line="276" w:lineRule="auto"/>
        <w:rPr>
          <w:rFonts w:asciiTheme="minorHAnsi" w:eastAsiaTheme="minorEastAsia" w:hAnsiTheme="minorHAnsi"/>
          <w:sz w:val="16"/>
          <w:lang w:eastAsia="zh-CN"/>
        </w:rPr>
      </w:pPr>
      <w:r w:rsidRPr="003139B3">
        <w:rPr>
          <w:rFonts w:asciiTheme="minorHAnsi" w:eastAsiaTheme="minorEastAsia" w:hAnsiTheme="minorHAnsi"/>
          <w:sz w:val="16"/>
          <w:lang w:eastAsia="zh-CN"/>
        </w:rPr>
        <w:t>Voters in Colorado and three other states - Washington, Oregon and Alaska - have approved recreational pot sales to adults in recent years, and Colorado was the first state to open retail marijuana shops in 2014. Six other states are considering similar proposals.</w:t>
      </w:r>
    </w:p>
    <w:p w:rsidR="00CB7073" w:rsidRPr="003139B3" w:rsidRDefault="00CB7073" w:rsidP="00CB7073">
      <w:pPr>
        <w:spacing w:after="200" w:line="276" w:lineRule="auto"/>
        <w:rPr>
          <w:rFonts w:asciiTheme="minorHAnsi" w:eastAsiaTheme="minorEastAsia" w:hAnsiTheme="minorHAnsi"/>
          <w:sz w:val="16"/>
          <w:lang w:eastAsia="zh-CN"/>
        </w:rPr>
      </w:pPr>
      <w:r w:rsidRPr="003139B3">
        <w:rPr>
          <w:rFonts w:asciiTheme="minorHAnsi" w:eastAsiaTheme="minorEastAsia" w:hAnsiTheme="minorHAnsi"/>
          <w:sz w:val="16"/>
          <w:lang w:eastAsia="zh-CN"/>
        </w:rPr>
        <w:t>A pro-legalization advocacy group said the findings show fears of widespread pot use by minors in states with legalized cannabis are unfounded.</w:t>
      </w:r>
    </w:p>
    <w:p w:rsidR="00CB7073" w:rsidRDefault="00CB7073" w:rsidP="00CB7073">
      <w:pPr>
        <w:spacing w:after="200" w:line="276" w:lineRule="auto"/>
        <w:rPr>
          <w:rFonts w:asciiTheme="minorHAnsi" w:eastAsiaTheme="minorEastAsia" w:hAnsiTheme="minorHAnsi"/>
          <w:sz w:val="16"/>
          <w:lang w:eastAsia="zh-CN"/>
        </w:rPr>
      </w:pPr>
      <w:r w:rsidRPr="003139B3">
        <w:rPr>
          <w:rStyle w:val="StyleUnderline"/>
        </w:rPr>
        <w:t>"</w:t>
      </w:r>
      <w:r w:rsidRPr="00CC107D">
        <w:rPr>
          <w:rStyle w:val="StyleUnderline"/>
          <w:highlight w:val="cyan"/>
        </w:rPr>
        <w:t>These statistics clearly debunk the theory that making marijuana legal for adults will result in more teen use,”</w:t>
      </w:r>
      <w:r w:rsidRPr="003139B3">
        <w:rPr>
          <w:rFonts w:asciiTheme="minorHAnsi" w:eastAsiaTheme="minorEastAsia" w:hAnsiTheme="minorHAnsi"/>
          <w:sz w:val="16"/>
          <w:lang w:eastAsia="zh-CN"/>
        </w:rPr>
        <w:t xml:space="preserve"> said Mason </w:t>
      </w:r>
      <w:proofErr w:type="spellStart"/>
      <w:r w:rsidRPr="003139B3">
        <w:rPr>
          <w:rFonts w:asciiTheme="minorHAnsi" w:eastAsiaTheme="minorEastAsia" w:hAnsiTheme="minorHAnsi"/>
          <w:sz w:val="16"/>
          <w:lang w:eastAsia="zh-CN"/>
        </w:rPr>
        <w:t>Tvert</w:t>
      </w:r>
      <w:proofErr w:type="spellEnd"/>
      <w:r w:rsidRPr="003139B3">
        <w:rPr>
          <w:rFonts w:asciiTheme="minorHAnsi" w:eastAsiaTheme="minorEastAsia" w:hAnsiTheme="minorHAnsi"/>
          <w:sz w:val="16"/>
          <w:lang w:eastAsia="zh-CN"/>
        </w:rPr>
        <w:t>, spokesman for the Marijuana Policy Project.</w:t>
      </w:r>
    </w:p>
    <w:p w:rsidR="00CB7073" w:rsidRDefault="00CB7073" w:rsidP="00CB7073">
      <w:pPr>
        <w:pStyle w:val="Heading4"/>
        <w:numPr>
          <w:ilvl w:val="0"/>
          <w:numId w:val="11"/>
        </w:numPr>
      </w:pPr>
      <w:r>
        <w:t>Drug abuse can be solved—Portugal proves</w:t>
      </w:r>
    </w:p>
    <w:p w:rsidR="002B7FEF" w:rsidRPr="002B7FEF" w:rsidRDefault="002B7FEF" w:rsidP="002B7FEF">
      <w:pPr>
        <w:rPr>
          <w:rStyle w:val="Style13ptBold"/>
        </w:rPr>
      </w:pPr>
      <w:r w:rsidRPr="002B7FEF">
        <w:t>J. Wesley</w:t>
      </w:r>
      <w:r>
        <w:rPr>
          <w:rStyle w:val="Style13ptBold"/>
        </w:rPr>
        <w:t xml:space="preserve"> Boyd 15 </w:t>
      </w:r>
      <w:r w:rsidRPr="002B7FEF">
        <w:t>(Boyd is an Assistant Clinical Professor of Psychiatry, Harvard Medical School, "Will legal marijuana lead to more addicts? Probably not," 1/15/2015, Conversation, http://theconversation.com/will-legal-marijuana-lead-to-more-addicts-probably-not-34904)</w:t>
      </w:r>
    </w:p>
    <w:p w:rsidR="00CB7073" w:rsidRPr="006F4283" w:rsidRDefault="00CB7073" w:rsidP="00CB7073">
      <w:pPr>
        <w:rPr>
          <w:sz w:val="16"/>
        </w:rPr>
      </w:pPr>
      <w:r w:rsidRPr="00CC107D">
        <w:rPr>
          <w:rStyle w:val="StyleUnderline"/>
          <w:highlight w:val="cyan"/>
        </w:rPr>
        <w:t>A large study found that</w:t>
      </w:r>
      <w:r w:rsidRPr="006F4283">
        <w:rPr>
          <w:rStyle w:val="StyleUnderline"/>
        </w:rPr>
        <w:t xml:space="preserve"> rates of </w:t>
      </w:r>
      <w:r w:rsidRPr="00CC107D">
        <w:rPr>
          <w:rStyle w:val="StyleUnderline"/>
          <w:highlight w:val="cyan"/>
        </w:rPr>
        <w:t>cannabis use among teenagers</w:t>
      </w:r>
      <w:r w:rsidRPr="006F4283">
        <w:rPr>
          <w:rStyle w:val="StyleUnderline"/>
        </w:rPr>
        <w:t xml:space="preserve"> in states </w:t>
      </w:r>
      <w:r w:rsidRPr="00CC107D">
        <w:rPr>
          <w:rStyle w:val="StyleUnderline"/>
          <w:highlight w:val="cyan"/>
        </w:rPr>
        <w:t>that legalized</w:t>
      </w:r>
      <w:r w:rsidRPr="006F4283">
        <w:rPr>
          <w:rStyle w:val="StyleUnderline"/>
        </w:rPr>
        <w:t xml:space="preserve"> </w:t>
      </w:r>
      <w:r w:rsidRPr="006F4283">
        <w:rPr>
          <w:sz w:val="16"/>
        </w:rPr>
        <w:t>medical</w:t>
      </w:r>
      <w:r w:rsidRPr="006F4283">
        <w:rPr>
          <w:rStyle w:val="StyleUnderline"/>
        </w:rPr>
        <w:t xml:space="preserve"> </w:t>
      </w:r>
      <w:r w:rsidRPr="00CC107D">
        <w:rPr>
          <w:rStyle w:val="StyleUnderline"/>
          <w:highlight w:val="cyan"/>
        </w:rPr>
        <w:t>marijuana</w:t>
      </w:r>
      <w:r w:rsidRPr="006F4283">
        <w:rPr>
          <w:rStyle w:val="StyleUnderline"/>
        </w:rPr>
        <w:t xml:space="preserve"> </w:t>
      </w:r>
      <w:r w:rsidRPr="00CC107D">
        <w:rPr>
          <w:rStyle w:val="StyleUnderline"/>
          <w:highlight w:val="cyan"/>
        </w:rPr>
        <w:t>did not increase</w:t>
      </w:r>
      <w:r w:rsidRPr="006F4283">
        <w:rPr>
          <w:rStyle w:val="StyleUnderline"/>
        </w:rPr>
        <w:t>.</w:t>
      </w:r>
      <w:r w:rsidRPr="006F4283">
        <w:rPr>
          <w:sz w:val="16"/>
        </w:rPr>
        <w:t xml:space="preserve"> And since Colorado fully legalized cannabis in 2013, the early reports show that </w:t>
      </w:r>
      <w:r w:rsidRPr="006F4283">
        <w:rPr>
          <w:rStyle w:val="StyleUnderline"/>
        </w:rPr>
        <w:t xml:space="preserve">rates of </w:t>
      </w:r>
      <w:r w:rsidRPr="00CC107D">
        <w:rPr>
          <w:rStyle w:val="StyleUnderline"/>
          <w:highlight w:val="cyan"/>
        </w:rPr>
        <w:t>cannabis consumption among teens have continued to decline</w:t>
      </w:r>
      <w:r w:rsidRPr="006F4283">
        <w:rPr>
          <w:rStyle w:val="StyleUnderline"/>
        </w:rPr>
        <w:t>, which is part of a nation-wide trend.</w:t>
      </w:r>
    </w:p>
    <w:p w:rsidR="00CB7073" w:rsidRPr="006F4283" w:rsidRDefault="00CB7073" w:rsidP="00CB7073">
      <w:pPr>
        <w:rPr>
          <w:rStyle w:val="StyleUnderline"/>
        </w:rPr>
      </w:pPr>
      <w:r w:rsidRPr="006F4283">
        <w:rPr>
          <w:sz w:val="16"/>
        </w:rPr>
        <w:t xml:space="preserve">Additionally, we have an example of a country where drugs were decriminalized over a decade ago. </w:t>
      </w:r>
      <w:r w:rsidRPr="006F4283">
        <w:rPr>
          <w:rStyle w:val="StyleUnderline"/>
        </w:rPr>
        <w:t>In (sic.) Portugal</w:t>
      </w:r>
      <w:r w:rsidRPr="006F4283">
        <w:rPr>
          <w:sz w:val="16"/>
        </w:rPr>
        <w:t xml:space="preserve"> decriminalized drug use in 2001. </w:t>
      </w:r>
      <w:r w:rsidRPr="00CC107D">
        <w:rPr>
          <w:rStyle w:val="StyleUnderline"/>
          <w:highlight w:val="cyan"/>
        </w:rPr>
        <w:t>Drug users</w:t>
      </w:r>
      <w:r w:rsidRPr="006F4283">
        <w:rPr>
          <w:rStyle w:val="StyleUnderline"/>
        </w:rPr>
        <w:t xml:space="preserve"> are not punished for their offense when found to possess drugs, but instead </w:t>
      </w:r>
      <w:r w:rsidRPr="00CC107D">
        <w:rPr>
          <w:rStyle w:val="StyleUnderline"/>
          <w:highlight w:val="cyan"/>
        </w:rPr>
        <w:t>are offered access to treatment</w:t>
      </w:r>
      <w:r w:rsidRPr="006F4283">
        <w:rPr>
          <w:rStyle w:val="StyleUnderline"/>
        </w:rPr>
        <w:t xml:space="preserve"> and rehab. The result: a decade later, </w:t>
      </w:r>
      <w:r w:rsidRPr="00CC107D">
        <w:rPr>
          <w:rStyle w:val="StyleUnderline"/>
          <w:highlight w:val="cyan"/>
        </w:rPr>
        <w:t>drug abuse was cut in half</w:t>
      </w:r>
      <w:r w:rsidRPr="006F4283">
        <w:rPr>
          <w:rStyle w:val="StyleUnderline"/>
        </w:rPr>
        <w:t xml:space="preserve"> in Portugal. </w:t>
      </w:r>
      <w:proofErr w:type="gramStart"/>
      <w:r w:rsidRPr="006F4283">
        <w:rPr>
          <w:rStyle w:val="StyleUnderline"/>
        </w:rPr>
        <w:t>Specifically</w:t>
      </w:r>
      <w:proofErr w:type="gramEnd"/>
      <w:r w:rsidRPr="006F4283">
        <w:rPr>
          <w:rStyle w:val="StyleUnderline"/>
        </w:rPr>
        <w:t xml:space="preserve"> among Portuguese teens in grades 10 through 12, </w:t>
      </w:r>
      <w:r w:rsidRPr="00CC107D">
        <w:rPr>
          <w:rStyle w:val="StyleUnderline"/>
          <w:highlight w:val="cyan"/>
        </w:rPr>
        <w:t>lifetime</w:t>
      </w:r>
      <w:r w:rsidRPr="006F4283">
        <w:rPr>
          <w:rStyle w:val="StyleUnderline"/>
        </w:rPr>
        <w:t xml:space="preserve"> prevalence </w:t>
      </w:r>
      <w:r w:rsidRPr="00CC107D">
        <w:rPr>
          <w:rStyle w:val="StyleUnderline"/>
          <w:highlight w:val="cyan"/>
        </w:rPr>
        <w:t>rates</w:t>
      </w:r>
      <w:r w:rsidRPr="006F4283">
        <w:rPr>
          <w:rStyle w:val="StyleUnderline"/>
        </w:rPr>
        <w:t xml:space="preserve"> of marijuana use </w:t>
      </w:r>
      <w:r w:rsidRPr="00CC107D">
        <w:rPr>
          <w:rStyle w:val="StyleUnderline"/>
          <w:highlight w:val="cyan"/>
        </w:rPr>
        <w:t>decreased</w:t>
      </w:r>
      <w:r w:rsidRPr="006F4283">
        <w:rPr>
          <w:rStyle w:val="StyleUnderline"/>
        </w:rPr>
        <w:t xml:space="preserve"> from 26% in 2001 to 19% in 2006.</w:t>
      </w:r>
    </w:p>
    <w:p w:rsidR="00CB7073" w:rsidRPr="006F4283" w:rsidRDefault="00CB7073" w:rsidP="00CB7073">
      <w:pPr>
        <w:rPr>
          <w:rStyle w:val="StyleUnderline"/>
        </w:rPr>
      </w:pPr>
      <w:r w:rsidRPr="006F4283">
        <w:rPr>
          <w:sz w:val="16"/>
        </w:rPr>
        <w:t xml:space="preserve">This is not to say that drugs of abuse in general, and </w:t>
      </w:r>
      <w:proofErr w:type="gramStart"/>
      <w:r w:rsidRPr="006F4283">
        <w:rPr>
          <w:sz w:val="16"/>
        </w:rPr>
        <w:t>cannabis in particular, are</w:t>
      </w:r>
      <w:proofErr w:type="gramEnd"/>
      <w:r w:rsidRPr="006F4283">
        <w:rPr>
          <w:sz w:val="16"/>
        </w:rPr>
        <w:t xml:space="preserve"> benign. Indeed, they are addictive and can harm brain development. But decriminalizing or </w:t>
      </w:r>
      <w:r w:rsidRPr="0009303A">
        <w:rPr>
          <w:rStyle w:val="StyleUnderline"/>
        </w:rPr>
        <w:t>legalizing</w:t>
      </w:r>
      <w:r w:rsidRPr="006F4283">
        <w:rPr>
          <w:rStyle w:val="StyleUnderline"/>
        </w:rPr>
        <w:t xml:space="preserve"> drug use makes sense because it reduces crime almost immediately, frees up police for more serious matters and will likely not lead to higher rates of use.</w:t>
      </w:r>
    </w:p>
    <w:p w:rsidR="00CB7073" w:rsidRDefault="00CB7073" w:rsidP="00CB7073">
      <w:pPr>
        <w:pStyle w:val="Heading3"/>
        <w:rPr>
          <w:lang w:eastAsia="zh-CN"/>
        </w:rPr>
      </w:pPr>
      <w:r>
        <w:rPr>
          <w:lang w:eastAsia="zh-CN"/>
        </w:rPr>
        <w:t>AT: Enforcement</w:t>
      </w:r>
    </w:p>
    <w:p w:rsidR="00CB7073" w:rsidRDefault="00CB7073" w:rsidP="00CB7073">
      <w:pPr>
        <w:pStyle w:val="Heading4"/>
        <w:rPr>
          <w:lang w:eastAsia="zh-CN"/>
        </w:rPr>
      </w:pPr>
      <w:r>
        <w:rPr>
          <w:lang w:eastAsia="zh-CN"/>
        </w:rPr>
        <w:t>Current marijuana enforcement is ridiculously costly—there is a net better investment in time post-legalization, and enforcement is still present</w:t>
      </w:r>
    </w:p>
    <w:p w:rsidR="00CB7073" w:rsidRPr="00CC107D" w:rsidRDefault="00CB7073" w:rsidP="00CB7073">
      <w:pPr>
        <w:rPr>
          <w:rStyle w:val="Style13ptBold"/>
          <w:highlight w:val="cyan"/>
        </w:rPr>
      </w:pPr>
      <w:r w:rsidRPr="005977D2">
        <w:t xml:space="preserve">David M. </w:t>
      </w:r>
      <w:r w:rsidRPr="005977D2">
        <w:rPr>
          <w:rStyle w:val="Style13ptBold"/>
        </w:rPr>
        <w:t>Zimmer et. al 17</w:t>
      </w:r>
      <w:r w:rsidRPr="005977D2">
        <w:t xml:space="preserve"> (David M. Zimmer, Gene Myers, and Matt Fagan are all reporters for </w:t>
      </w:r>
      <w:proofErr w:type="spellStart"/>
      <w:r w:rsidRPr="005977D2">
        <w:t>NorthJersey</w:t>
      </w:r>
      <w:proofErr w:type="spellEnd"/>
      <w:r w:rsidRPr="005977D2">
        <w:t>, "How will legalizing marijuana impact police work?" 12/31/2017, https://www.northjersey.com/story/news/new-jersey/2017/12/31/how-legalizing-marijuana-impact-police-work/985299001/)</w:t>
      </w:r>
    </w:p>
    <w:p w:rsidR="00CB7073" w:rsidRPr="005977D2" w:rsidRDefault="00CB7073" w:rsidP="00CB7073">
      <w:pPr>
        <w:rPr>
          <w:sz w:val="14"/>
          <w:lang w:eastAsia="zh-CN"/>
        </w:rPr>
      </w:pPr>
      <w:r w:rsidRPr="00CC107D">
        <w:rPr>
          <w:rStyle w:val="StyleUnderline"/>
          <w:highlight w:val="cyan"/>
        </w:rPr>
        <w:t>Existing laws cost between $127 and $143 million each year to enforce</w:t>
      </w:r>
      <w:r w:rsidRPr="00842FD4">
        <w:rPr>
          <w:rStyle w:val="StyleUnderline"/>
        </w:rPr>
        <w:t xml:space="preserve">, but more importantly </w:t>
      </w:r>
      <w:r w:rsidRPr="00CC107D">
        <w:rPr>
          <w:rStyle w:val="StyleUnderline"/>
          <w:highlight w:val="cyan"/>
        </w:rPr>
        <w:t xml:space="preserve">they result in higher conviction rates for black people </w:t>
      </w:r>
      <w:r w:rsidRPr="005977D2">
        <w:rPr>
          <w:rStyle w:val="StyleUnderline"/>
        </w:rPr>
        <w:t xml:space="preserve">(sic.) </w:t>
      </w:r>
      <w:r w:rsidRPr="00CC107D">
        <w:rPr>
          <w:rStyle w:val="StyleUnderline"/>
          <w:highlight w:val="cyan"/>
        </w:rPr>
        <w:t xml:space="preserve">than white people </w:t>
      </w:r>
      <w:r w:rsidRPr="005977D2">
        <w:rPr>
          <w:rStyle w:val="StyleUnderline"/>
        </w:rPr>
        <w:t>(sic.)</w:t>
      </w:r>
      <w:r w:rsidRPr="00CC107D">
        <w:rPr>
          <w:rStyle w:val="StyleUnderline"/>
          <w:highlight w:val="cyan"/>
        </w:rPr>
        <w:t xml:space="preserve"> by a ratio of 3 to 1</w:t>
      </w:r>
      <w:r w:rsidRPr="00842FD4">
        <w:rPr>
          <w:rStyle w:val="StyleUnderline"/>
        </w:rPr>
        <w:t>, Murphy said.</w:t>
      </w:r>
      <w:r>
        <w:rPr>
          <w:rStyle w:val="StyleUnderline"/>
        </w:rPr>
        <w:t xml:space="preserve"> </w:t>
      </w:r>
      <w:r w:rsidRPr="005977D2">
        <w:rPr>
          <w:sz w:val="14"/>
          <w:lang w:eastAsia="zh-CN"/>
        </w:rPr>
        <w:t xml:space="preserve">"That is the reason </w:t>
      </w:r>
      <w:r w:rsidRPr="00842FD4">
        <w:rPr>
          <w:rStyle w:val="StyleUnderline"/>
        </w:rPr>
        <w:t>we want to legalize marijuana</w:t>
      </w:r>
      <w:r w:rsidRPr="005977D2">
        <w:rPr>
          <w:sz w:val="14"/>
          <w:lang w:eastAsia="zh-CN"/>
        </w:rPr>
        <w:t xml:space="preserve"> — not because we can make money off of it," the incoming governor said during an October election debate. A bill to legalize marijuana introduced by Sen. Nicholas Scutari (D-Union) in May calls for a 7 percent sales tax on marijuana and marijuana products that increases to 25 percent in five years. Tax revenue estimates range from $300 million to $500 million in that fifth year. In Colorado, the City of </w:t>
      </w:r>
      <w:r w:rsidRPr="00842FD4">
        <w:rPr>
          <w:rStyle w:val="StyleUnderline"/>
        </w:rPr>
        <w:t>Denver netted $29.5 million in revenue from marijuana in 2015, primarily through taxation. Budgeted marijuana-related expenses for 2016, including those for regulations, enforcement and education, totaled $9.1 million, records show.</w:t>
      </w:r>
      <w:r>
        <w:rPr>
          <w:rStyle w:val="StyleUnderline"/>
        </w:rPr>
        <w:t xml:space="preserve"> </w:t>
      </w:r>
      <w:r w:rsidRPr="005977D2">
        <w:rPr>
          <w:sz w:val="14"/>
          <w:lang w:eastAsia="zh-CN"/>
        </w:rPr>
        <w:t xml:space="preserve">If a bill legalizing marijuana is approved in New Jersey, it would mark the first time a state has approved legalization through legislation. As it stands, eight states and the District of Columbia have approved ballot measures since 2012 allowing recreational use of marijuana. DUI testing for marijuana One of the main concerns voiced by local law enforcement is the lack of a reliable field test for marijuana. The parking lots of legal dispensaries, much like that of fast food restaurants, often feature customers using the newly-purchased product prior to getting back on the road, said Rebecca </w:t>
      </w:r>
      <w:proofErr w:type="spellStart"/>
      <w:r w:rsidRPr="005977D2">
        <w:rPr>
          <w:sz w:val="14"/>
          <w:lang w:eastAsia="zh-CN"/>
        </w:rPr>
        <w:t>Bostrack</w:t>
      </w:r>
      <w:proofErr w:type="spellEnd"/>
      <w:r w:rsidRPr="005977D2">
        <w:rPr>
          <w:sz w:val="14"/>
          <w:lang w:eastAsia="zh-CN"/>
        </w:rPr>
        <w:t xml:space="preserve">, the marijuana enforcement officer for the Boulder, Colorado Police Department. "Also, the increase in distribution of marijuana across state lines means there are vehicles hauling marijuana to other states on the highways and interstates," she said. "I would assess that those drivers sometimes use their own product while driving.” According to a new report from cannabis industry analysts </w:t>
      </w:r>
      <w:proofErr w:type="spellStart"/>
      <w:r w:rsidRPr="005977D2">
        <w:rPr>
          <w:sz w:val="14"/>
          <w:lang w:eastAsia="zh-CN"/>
        </w:rPr>
        <w:t>Arcview</w:t>
      </w:r>
      <w:proofErr w:type="spellEnd"/>
      <w:r w:rsidRPr="005977D2">
        <w:rPr>
          <w:sz w:val="14"/>
          <w:lang w:eastAsia="zh-CN"/>
        </w:rPr>
        <w:t xml:space="preserve"> Market Research, legal marijuana sales in the US are predicted to hit $9.7 billion for 2017. </w:t>
      </w:r>
      <w:proofErr w:type="spellStart"/>
      <w:r w:rsidRPr="005977D2">
        <w:rPr>
          <w:sz w:val="14"/>
          <w:lang w:eastAsia="zh-CN"/>
        </w:rPr>
        <w:t>Wochit</w:t>
      </w:r>
      <w:proofErr w:type="spellEnd"/>
      <w:r w:rsidRPr="005977D2">
        <w:rPr>
          <w:sz w:val="14"/>
          <w:lang w:eastAsia="zh-CN"/>
        </w:rPr>
        <w:t xml:space="preserve"> The National Highway Traffic Safety Administration has reported a 50 percent increase in the number of drivers with marijuana in their system from 2007 to 2014. "</w:t>
      </w:r>
      <w:r w:rsidRPr="00CC107D">
        <w:rPr>
          <w:rStyle w:val="StyleUnderline"/>
          <w:highlight w:val="cyan"/>
        </w:rPr>
        <w:t>The issue is</w:t>
      </w:r>
      <w:r w:rsidRPr="00842FD4">
        <w:rPr>
          <w:rStyle w:val="StyleUnderline"/>
        </w:rPr>
        <w:t xml:space="preserve">n’t so much as should marijuana be legalized, but </w:t>
      </w:r>
      <w:r w:rsidRPr="00CC107D">
        <w:rPr>
          <w:rStyle w:val="StyleUnderline"/>
          <w:highlight w:val="cyan"/>
        </w:rPr>
        <w:t>more so if it is legalized, how do we keep our roadways safe</w:t>
      </w:r>
      <w:r w:rsidRPr="00842FD4">
        <w:rPr>
          <w:rStyle w:val="StyleUnderline"/>
        </w:rPr>
        <w:t xml:space="preserve"> and what can we do to address the impaired driving issue</w:t>
      </w:r>
      <w:r w:rsidRPr="005977D2">
        <w:rPr>
          <w:sz w:val="14"/>
          <w:lang w:eastAsia="zh-CN"/>
        </w:rPr>
        <w:t xml:space="preserve">," Toms River Lt. Christopher </w:t>
      </w:r>
      <w:proofErr w:type="spellStart"/>
      <w:r w:rsidRPr="005977D2">
        <w:rPr>
          <w:sz w:val="14"/>
          <w:lang w:eastAsia="zh-CN"/>
        </w:rPr>
        <w:t>Dudzik</w:t>
      </w:r>
      <w:proofErr w:type="spellEnd"/>
      <w:r w:rsidRPr="005977D2">
        <w:rPr>
          <w:sz w:val="14"/>
          <w:lang w:eastAsia="zh-CN"/>
        </w:rPr>
        <w:t xml:space="preserve"> said. The NHTSA executed its first large-scale study to assess crash risks associated with drug and alcohol use in 2015. The study found those with THC in their system were 1.25 times more likely to be involved in a motor vehicle accident. However, </w:t>
      </w:r>
      <w:r w:rsidRPr="00842FD4">
        <w:rPr>
          <w:rStyle w:val="StyleUnderline"/>
        </w:rPr>
        <w:t xml:space="preserve">when factoring in age, gender, ethnicity, and alcohol use, </w:t>
      </w:r>
      <w:r w:rsidRPr="00CC107D">
        <w:rPr>
          <w:rStyle w:val="StyleUnderline"/>
          <w:highlight w:val="cyan"/>
        </w:rPr>
        <w:t>the increase in accident risk associated with the presence of marijuana was deemed insignificant</w:t>
      </w:r>
      <w:r w:rsidRPr="00842FD4">
        <w:rPr>
          <w:rStyle w:val="StyleUnderline"/>
        </w:rPr>
        <w:t>.</w:t>
      </w:r>
      <w:r w:rsidRPr="005977D2">
        <w:rPr>
          <w:sz w:val="14"/>
          <w:lang w:eastAsia="zh-CN"/>
        </w:rPr>
        <w:t xml:space="preserve"> A study in the American Journal of Public Health published earlier this year "</w:t>
      </w:r>
      <w:r w:rsidRPr="00842FD4">
        <w:rPr>
          <w:rStyle w:val="StyleUnderline"/>
        </w:rPr>
        <w:t xml:space="preserve">found </w:t>
      </w:r>
      <w:r w:rsidRPr="00CC107D">
        <w:rPr>
          <w:rStyle w:val="StyleUnderline"/>
          <w:highlight w:val="cyan"/>
        </w:rPr>
        <w:t xml:space="preserve">no significant association between recreational marijuana </w:t>
      </w:r>
      <w:r w:rsidRPr="005977D2">
        <w:rPr>
          <w:rStyle w:val="StyleUnderline"/>
        </w:rPr>
        <w:t xml:space="preserve">legalization in Washington and Colorado </w:t>
      </w:r>
      <w:r w:rsidRPr="00CC107D">
        <w:rPr>
          <w:rStyle w:val="StyleUnderline"/>
          <w:highlight w:val="cyan"/>
        </w:rPr>
        <w:t>and</w:t>
      </w:r>
      <w:r w:rsidRPr="005977D2">
        <w:rPr>
          <w:rStyle w:val="StyleUnderline"/>
        </w:rPr>
        <w:t xml:space="preserve"> subsequent changes in </w:t>
      </w:r>
      <w:r w:rsidRPr="00CC107D">
        <w:rPr>
          <w:rStyle w:val="StyleUnderline"/>
          <w:highlight w:val="cyan"/>
        </w:rPr>
        <w:t>motor vehicle crash fatality</w:t>
      </w:r>
      <w:r w:rsidRPr="00842FD4">
        <w:rPr>
          <w:rStyle w:val="StyleUnderline"/>
        </w:rPr>
        <w:t xml:space="preserve"> rates in the first three years after recreational marijuana legalization</w:t>
      </w:r>
      <w:r w:rsidRPr="005977D2">
        <w:rPr>
          <w:rStyle w:val="StyleUnderline"/>
          <w:sz w:val="14"/>
        </w:rPr>
        <w:t>."</w:t>
      </w:r>
      <w:r w:rsidRPr="005977D2">
        <w:rPr>
          <w:sz w:val="8"/>
          <w:lang w:eastAsia="zh-CN"/>
        </w:rPr>
        <w:t xml:space="preserve"> In 2013, the year before marijuana was fully legalized in Colorado, there were 55 documented traffic deaths involving drivers that had used marijuana. In 2016, the number was 125. The number of drivers testing positive for active THC went from 18 to 77 over those four years. More than a third of those drivers also tested positive for alcohol, however. What has risen, according to a study released earlier this year by the Insurance Institute for Highway Safety, are insurance claims from vehicle collisions in Colorado, Oregon, and Washington compared with neighboring states that have not legalized recreational marijuana. Claim frequencies were 3 percent higher between January 2012 and October 2016. Testing for impairment Most tests can show the presence of metabolized THC in urine or </w:t>
      </w:r>
      <w:proofErr w:type="gramStart"/>
      <w:r w:rsidRPr="005977D2">
        <w:rPr>
          <w:sz w:val="8"/>
          <w:lang w:eastAsia="zh-CN"/>
        </w:rPr>
        <w:t>blood, but</w:t>
      </w:r>
      <w:proofErr w:type="gramEnd"/>
      <w:r w:rsidRPr="005977D2">
        <w:rPr>
          <w:sz w:val="8"/>
          <w:lang w:eastAsia="zh-CN"/>
        </w:rPr>
        <w:t xml:space="preserve"> proving exactly when someone ingested the drug remains elusive. “When marijuana is inhaled, there is a very short time that an officer has to complete a blood draw before the active metabolites start to leave the body,” </w:t>
      </w:r>
      <w:proofErr w:type="spellStart"/>
      <w:r w:rsidRPr="005977D2">
        <w:rPr>
          <w:sz w:val="8"/>
          <w:lang w:eastAsia="zh-CN"/>
        </w:rPr>
        <w:t>Bostrack</w:t>
      </w:r>
      <w:proofErr w:type="spellEnd"/>
      <w:r w:rsidRPr="005977D2">
        <w:rPr>
          <w:sz w:val="8"/>
          <w:lang w:eastAsia="zh-CN"/>
        </w:rPr>
        <w:t xml:space="preserve"> said. The psychoactive metabolite, hydroxy THC, is typically eliminated from the blood plasma within six hours, </w:t>
      </w:r>
      <w:proofErr w:type="spellStart"/>
      <w:r w:rsidRPr="005977D2">
        <w:rPr>
          <w:sz w:val="8"/>
          <w:lang w:eastAsia="zh-CN"/>
        </w:rPr>
        <w:t>Dudzik</w:t>
      </w:r>
      <w:proofErr w:type="spellEnd"/>
      <w:r w:rsidRPr="005977D2">
        <w:rPr>
          <w:sz w:val="8"/>
          <w:lang w:eastAsia="zh-CN"/>
        </w:rPr>
        <w:t xml:space="preserve"> said. The secondary metabolite, carboxy THC, can remain for several days or weeks, he said. Health: Medicare to lower payments to 15 New Jersey hospitals Local: This new year, North </w:t>
      </w:r>
      <w:proofErr w:type="spellStart"/>
      <w:r w:rsidRPr="005977D2">
        <w:rPr>
          <w:sz w:val="8"/>
          <w:lang w:eastAsia="zh-CN"/>
        </w:rPr>
        <w:t>Jerseyans</w:t>
      </w:r>
      <w:proofErr w:type="spellEnd"/>
      <w:r w:rsidRPr="005977D2">
        <w:rPr>
          <w:sz w:val="8"/>
          <w:lang w:eastAsia="zh-CN"/>
        </w:rPr>
        <w:t xml:space="preserve"> resolve to help others New Jersey: With sports betting case, Supreme Court could affect wide array of issues “In New Jersey, a urine sample is obtained and sent to the New Jersey State Police lab for analysis as part of our DRE (drug recognition expert) protocol,” said </w:t>
      </w:r>
      <w:proofErr w:type="spellStart"/>
      <w:r w:rsidRPr="005977D2">
        <w:rPr>
          <w:sz w:val="8"/>
          <w:lang w:eastAsia="zh-CN"/>
        </w:rPr>
        <w:t>Dudzik</w:t>
      </w:r>
      <w:proofErr w:type="spellEnd"/>
      <w:r w:rsidRPr="005977D2">
        <w:rPr>
          <w:sz w:val="8"/>
          <w:lang w:eastAsia="zh-CN"/>
        </w:rPr>
        <w:t xml:space="preserve">. “Since evidence of marijuana usage can remain in the system for a significant amount of time, one key is to look for the active metabolite of THC, hydroxy THC, in the lab analysis. This is what causes the impairment and euphoria.” The options for detecting THC also complicate driving investigations involving marijuana compared to alcohol, </w:t>
      </w:r>
      <w:proofErr w:type="spellStart"/>
      <w:r w:rsidRPr="005977D2">
        <w:rPr>
          <w:sz w:val="8"/>
          <w:lang w:eastAsia="zh-CN"/>
        </w:rPr>
        <w:t>Bostrack</w:t>
      </w:r>
      <w:proofErr w:type="spellEnd"/>
      <w:r w:rsidRPr="005977D2">
        <w:rPr>
          <w:sz w:val="8"/>
          <w:lang w:eastAsia="zh-CN"/>
        </w:rPr>
        <w:t xml:space="preserve"> said. There is no roadside test comparable to the Portable Breath Test used for alcohol, she said. The Colorado State Patrol is currently involved in a pilot program using a saliva swab as a possible roadside test for marijuana, which law enforcement officials have talked about testing in New Jersey, </w:t>
      </w:r>
      <w:proofErr w:type="spellStart"/>
      <w:r w:rsidRPr="005977D2">
        <w:rPr>
          <w:sz w:val="8"/>
          <w:lang w:eastAsia="zh-CN"/>
        </w:rPr>
        <w:t>Dudzik</w:t>
      </w:r>
      <w:proofErr w:type="spellEnd"/>
      <w:r w:rsidRPr="005977D2">
        <w:rPr>
          <w:sz w:val="8"/>
          <w:lang w:eastAsia="zh-CN"/>
        </w:rPr>
        <w:t xml:space="preserve"> said. Officers are otherwise reliant on blood or urine analysis. “It may take several hours after usage before it can be detectable in urine,” said </w:t>
      </w:r>
      <w:proofErr w:type="spellStart"/>
      <w:r w:rsidRPr="005977D2">
        <w:rPr>
          <w:sz w:val="8"/>
          <w:lang w:eastAsia="zh-CN"/>
        </w:rPr>
        <w:t>Dudzik</w:t>
      </w:r>
      <w:proofErr w:type="spellEnd"/>
      <w:r w:rsidRPr="005977D2">
        <w:rPr>
          <w:sz w:val="8"/>
          <w:lang w:eastAsia="zh-CN"/>
        </w:rPr>
        <w:t xml:space="preserve">. “This is why the key again goes back to impairment. Cannabis, unlike alcohol, does not allow for a set limit to define impairment.” Detecting impairment is also complicated by marijuana's various forms, </w:t>
      </w:r>
      <w:proofErr w:type="spellStart"/>
      <w:r w:rsidRPr="005977D2">
        <w:rPr>
          <w:sz w:val="8"/>
          <w:lang w:eastAsia="zh-CN"/>
        </w:rPr>
        <w:t>Bostrack</w:t>
      </w:r>
      <w:proofErr w:type="spellEnd"/>
      <w:r w:rsidRPr="005977D2">
        <w:rPr>
          <w:sz w:val="8"/>
          <w:lang w:eastAsia="zh-CN"/>
        </w:rPr>
        <w:t xml:space="preserve"> said. “With marijuana edibles, there is no odor of marijuana such as with smoking,” </w:t>
      </w:r>
      <w:proofErr w:type="spellStart"/>
      <w:r w:rsidRPr="005977D2">
        <w:rPr>
          <w:sz w:val="8"/>
          <w:lang w:eastAsia="zh-CN"/>
        </w:rPr>
        <w:t>Bostrack</w:t>
      </w:r>
      <w:proofErr w:type="spellEnd"/>
      <w:r w:rsidRPr="005977D2">
        <w:rPr>
          <w:sz w:val="8"/>
          <w:lang w:eastAsia="zh-CN"/>
        </w:rPr>
        <w:t xml:space="preserve"> said. “Also, vape pens use vapor rather than smoke, so they have very little to no marijuana odor associated with them, which makes it difficult to determine what is causing the signs of impairment.” Drug recognition experts Checking for signs of impairment is standard operating procedure, according to </w:t>
      </w:r>
      <w:proofErr w:type="spellStart"/>
      <w:r w:rsidRPr="005977D2">
        <w:rPr>
          <w:sz w:val="8"/>
          <w:lang w:eastAsia="zh-CN"/>
        </w:rPr>
        <w:t>Dudzik</w:t>
      </w:r>
      <w:proofErr w:type="spellEnd"/>
      <w:r w:rsidRPr="005977D2">
        <w:rPr>
          <w:sz w:val="8"/>
          <w:lang w:eastAsia="zh-CN"/>
        </w:rPr>
        <w:t xml:space="preserve">, who is the president of the New Jersey Drug Recognition Expert Association. Officers </w:t>
      </w:r>
      <w:proofErr w:type="gramStart"/>
      <w:r w:rsidRPr="005977D2">
        <w:rPr>
          <w:sz w:val="8"/>
          <w:lang w:eastAsia="zh-CN"/>
        </w:rPr>
        <w:t>are able to</w:t>
      </w:r>
      <w:proofErr w:type="gramEnd"/>
      <w:r w:rsidRPr="005977D2">
        <w:rPr>
          <w:sz w:val="8"/>
          <w:lang w:eastAsia="zh-CN"/>
        </w:rPr>
        <w:t xml:space="preserve"> apply for a search warrant for a blood test if it is not possible to conduct a standard field sobriety test at a crash scene. However, in general, officers use field sobriety tests followed by a breath sample. "If there is no alcohol detected or their level is under .08 percent BAC and is inconsistent with their observed impairment, then a DRE will be contacted to conduct an evaluation,” </w:t>
      </w:r>
      <w:proofErr w:type="spellStart"/>
      <w:r w:rsidRPr="005977D2">
        <w:rPr>
          <w:sz w:val="8"/>
          <w:lang w:eastAsia="zh-CN"/>
        </w:rPr>
        <w:t>Dudzik</w:t>
      </w:r>
      <w:proofErr w:type="spellEnd"/>
      <w:r w:rsidRPr="005977D2">
        <w:rPr>
          <w:sz w:val="8"/>
          <w:lang w:eastAsia="zh-CN"/>
        </w:rPr>
        <w:t xml:space="preserve"> said. New Jersey currently has 458 DREs, second only to California, he said. “If and when recreational marijuana becomes legal in New Jersey, we would certainly like to see our numbers increase, especially since many towns still don’t have DREs,” said </w:t>
      </w:r>
      <w:proofErr w:type="spellStart"/>
      <w:r w:rsidRPr="005977D2">
        <w:rPr>
          <w:sz w:val="8"/>
          <w:lang w:eastAsia="zh-CN"/>
        </w:rPr>
        <w:t>Dudzik</w:t>
      </w:r>
      <w:proofErr w:type="spellEnd"/>
      <w:r w:rsidRPr="005977D2">
        <w:rPr>
          <w:sz w:val="8"/>
          <w:lang w:eastAsia="zh-CN"/>
        </w:rPr>
        <w:t xml:space="preserve">. “If an agency needs a DRE, and they don’t have one, one can be called out if needed. Unfortunately, we still have many towns and counties that still need some DRE trained officers.” Ringwood is one of those towns, said its police chief Joseph Walker, also president of the county's chiefs' association. His department of 21 sworn officers can rarely afford to take officers out of rotation for training without racking up overtime to maintain adequate coverage in the 28-square-mile town. The drug recognition experts' training process takes about two weeks, he added. Seven days of in-class training is preceded by 16 hours of preparatory work, and 12 post-class evaluations, </w:t>
      </w:r>
      <w:proofErr w:type="spellStart"/>
      <w:r w:rsidRPr="005977D2">
        <w:rPr>
          <w:sz w:val="8"/>
          <w:lang w:eastAsia="zh-CN"/>
        </w:rPr>
        <w:t>Dudzik</w:t>
      </w:r>
      <w:proofErr w:type="spellEnd"/>
      <w:r w:rsidRPr="005977D2">
        <w:rPr>
          <w:sz w:val="8"/>
          <w:lang w:eastAsia="zh-CN"/>
        </w:rPr>
        <w:t xml:space="preserve"> said. DRE programs exist in nine counties and funded with grants from the New Jersey Division of Highway Traffic Safety. Typically, 50 officers are trained every year in two classes. Next year, an additional class is planned in hopes to increase the state's DRE officers by 75. General arrests Marijuana has been legal in New Jersey for medical reasons for roughly a decade. About 12,000 patients have received licenses, however, according to a 2016 report from the state Department of Health. Everyone without a license caught in possession of 50 grams or less of marijuana in New Jersey faces a maximum of six months in jail and a $1,000 fine. The proposed legislation would classify possession of 50 grams or less as a civil offense limited to a fine of up to $100 for those 21 and older for the year after enactment. If the bill becomes law, possession of an ounce or less of marijuana or 5 grams or less of resin will be legal for those 21 and older. Possession between 28.38 grams and 50 grams would become a disorderly person's offense and anything over 50 grams will remain illegal. The expected increase in the number of people transporting marijuana will lead to more detection through odor or admission and searches to verify the amounts, but result in fewer fines, said Walker. The balance could come from tickets for public use of marijuana and open containers of marijuana, which have increased significantly in Boulder, said </w:t>
      </w:r>
      <w:proofErr w:type="spellStart"/>
      <w:r w:rsidRPr="005977D2">
        <w:rPr>
          <w:sz w:val="8"/>
          <w:lang w:eastAsia="zh-CN"/>
        </w:rPr>
        <w:t>Bostrack</w:t>
      </w:r>
      <w:proofErr w:type="spellEnd"/>
      <w:r w:rsidRPr="005977D2">
        <w:rPr>
          <w:sz w:val="8"/>
          <w:lang w:eastAsia="zh-CN"/>
        </w:rPr>
        <w:t xml:space="preserve">. Illegal growers have also become far more frequent in Colorado since legalization "and they cause home invasion robberies, fires from overloaded electrical sources, and flooding of neighbors' apartments,” </w:t>
      </w:r>
      <w:proofErr w:type="spellStart"/>
      <w:r w:rsidRPr="005977D2">
        <w:rPr>
          <w:sz w:val="8"/>
          <w:lang w:eastAsia="zh-CN"/>
        </w:rPr>
        <w:t>Bostrack</w:t>
      </w:r>
      <w:proofErr w:type="spellEnd"/>
      <w:r w:rsidRPr="005977D2">
        <w:rPr>
          <w:sz w:val="8"/>
          <w:lang w:eastAsia="zh-CN"/>
        </w:rPr>
        <w:t xml:space="preserve"> said. Due to those complications, the bill introduced in New Jersey has no provision to make self-cultivation legal. However, advocacy groups have come out in favor of home-grow, noting New Jersey would be the only state to legalize recreational marijuana, but retain a ban on self-cultivation to the benefit of retail stores and state revenues. Marijuana is also expected to remain illegal in specific locations, such as state college and university campuses that receive federal funding - Ramapo College in Mahwah among them - said </w:t>
      </w:r>
      <w:proofErr w:type="spellStart"/>
      <w:r w:rsidRPr="005977D2">
        <w:rPr>
          <w:sz w:val="8"/>
          <w:lang w:eastAsia="zh-CN"/>
        </w:rPr>
        <w:t>Batelli</w:t>
      </w:r>
      <w:proofErr w:type="spellEnd"/>
      <w:r w:rsidRPr="005977D2">
        <w:rPr>
          <w:sz w:val="8"/>
          <w:lang w:eastAsia="zh-CN"/>
        </w:rPr>
        <w:t xml:space="preserve">. The conflict between federal laws and local regulations will complicate enforcement, said Jerry </w:t>
      </w:r>
      <w:proofErr w:type="spellStart"/>
      <w:r w:rsidRPr="005977D2">
        <w:rPr>
          <w:sz w:val="8"/>
          <w:lang w:eastAsia="zh-CN"/>
        </w:rPr>
        <w:t>Speziale</w:t>
      </w:r>
      <w:proofErr w:type="spellEnd"/>
      <w:r w:rsidRPr="005977D2">
        <w:rPr>
          <w:sz w:val="8"/>
          <w:lang w:eastAsia="zh-CN"/>
        </w:rPr>
        <w:t xml:space="preserve">, the Paterson police director and former Passaic County sheriff. </w:t>
      </w:r>
      <w:proofErr w:type="spellStart"/>
      <w:r w:rsidRPr="005977D2">
        <w:rPr>
          <w:sz w:val="8"/>
          <w:lang w:eastAsia="zh-CN"/>
        </w:rPr>
        <w:t>Speziale</w:t>
      </w:r>
      <w:proofErr w:type="spellEnd"/>
      <w:r w:rsidRPr="005977D2">
        <w:rPr>
          <w:sz w:val="8"/>
          <w:lang w:eastAsia="zh-CN"/>
        </w:rPr>
        <w:t xml:space="preserve"> works as a security consultant for Terra Tech a California company focused on the cultivation of high-quality medical cannabis. “You can’t look at this in a vacuum,” </w:t>
      </w:r>
      <w:proofErr w:type="spellStart"/>
      <w:r w:rsidRPr="005977D2">
        <w:rPr>
          <w:sz w:val="8"/>
          <w:lang w:eastAsia="zh-CN"/>
        </w:rPr>
        <w:t>Speziale</w:t>
      </w:r>
      <w:proofErr w:type="spellEnd"/>
      <w:r w:rsidRPr="005977D2">
        <w:rPr>
          <w:sz w:val="8"/>
          <w:lang w:eastAsia="zh-CN"/>
        </w:rPr>
        <w:t xml:space="preserve"> said. What is recreational marijuana? Marijuana remains listed federally as a Schedule I drug, a depressant with high abuse potential. However, there is a push to change marijuana's classification due to its medicinal benefits. Around 0.13 percent of the state's population is allowed access. Expanding availability to the level of cigarettes and alcohol is a dangerous game, said Ciro </w:t>
      </w:r>
      <w:proofErr w:type="spellStart"/>
      <w:r w:rsidRPr="005977D2">
        <w:rPr>
          <w:sz w:val="8"/>
          <w:lang w:eastAsia="zh-CN"/>
        </w:rPr>
        <w:t>Chimento</w:t>
      </w:r>
      <w:proofErr w:type="spellEnd"/>
      <w:r w:rsidRPr="005977D2">
        <w:rPr>
          <w:sz w:val="8"/>
          <w:lang w:eastAsia="zh-CN"/>
        </w:rPr>
        <w:t xml:space="preserve"> of the Butler Police Department in Morris County. "Obtaining the marijuana will be much easier for our younger population once it becomes legal," he said. "They're already using it now," said Walker. Lifting the ban would only enhance the public safety concerns relating to marijuana many have held and espoused for years through drug awareness education programs, enforcement protocols and special operations, said Walker. “We are sending the youth a mixed message,” said Martin McParland, chief of the Rockaway Township Police Department. “The outgoing governor has declared a war on drugs with the opioids, and the new one coming in is saying it’s O.K. to smoke pot.” The main concern for law enforcement is the psychoactive component of marijuana, delta-9-tetrahydrocannabinol. Commonly called THC, the chemical provides the mind-altering high. Some medicinal products have no THC at </w:t>
      </w:r>
      <w:proofErr w:type="gramStart"/>
      <w:r w:rsidRPr="005977D2">
        <w:rPr>
          <w:sz w:val="8"/>
          <w:lang w:eastAsia="zh-CN"/>
        </w:rPr>
        <w:t>all</w:t>
      </w:r>
      <w:proofErr w:type="gramEnd"/>
      <w:r w:rsidRPr="005977D2">
        <w:rPr>
          <w:sz w:val="8"/>
          <w:lang w:eastAsia="zh-CN"/>
        </w:rPr>
        <w:t xml:space="preserve"> but many recreational products are designed to have as much THC as possible. One hurdle: There is one problem with legalizing marijuana in New Jersey, and it's massive Local: Lodi preparing for possibility of legal marijuana by considering new ordinances Marijuana: Murphy's win boosts prospects for legal marijuana in New Jersey "Opioids are legal with a prescription and now you have an epidemic," Walker said."[Legalizing marijuana] would be a disaster. You're going to have a bunch of zombies running around." Walker called legalization a shortsighted cash grab. Recreational marijuana's cost to society will be higher than the revenue it generates, added </w:t>
      </w:r>
      <w:proofErr w:type="spellStart"/>
      <w:r w:rsidRPr="005977D2">
        <w:rPr>
          <w:sz w:val="8"/>
          <w:lang w:eastAsia="zh-CN"/>
        </w:rPr>
        <w:t>Batelli</w:t>
      </w:r>
      <w:proofErr w:type="spellEnd"/>
      <w:r w:rsidRPr="005977D2">
        <w:rPr>
          <w:sz w:val="8"/>
          <w:lang w:eastAsia="zh-CN"/>
        </w:rPr>
        <w:t xml:space="preserve">. Many law enforcement officials, including </w:t>
      </w:r>
      <w:proofErr w:type="spellStart"/>
      <w:r w:rsidRPr="005977D2">
        <w:rPr>
          <w:sz w:val="8"/>
          <w:lang w:eastAsia="zh-CN"/>
        </w:rPr>
        <w:t>Speziale</w:t>
      </w:r>
      <w:proofErr w:type="spellEnd"/>
      <w:r w:rsidRPr="005977D2">
        <w:rPr>
          <w:sz w:val="8"/>
          <w:lang w:eastAsia="zh-CN"/>
        </w:rPr>
        <w:t xml:space="preserve">, said there may be a place for marijuana. Medically, marijuana has proven benefits, he said, "but recreationally we have to study if this is going to be another gateway drug." What does marijuana do? How marijuana affects a person will depend on many factors, said </w:t>
      </w:r>
      <w:proofErr w:type="spellStart"/>
      <w:r w:rsidRPr="005977D2">
        <w:rPr>
          <w:sz w:val="8"/>
          <w:lang w:eastAsia="zh-CN"/>
        </w:rPr>
        <w:t>Dudzik</w:t>
      </w:r>
      <w:proofErr w:type="spellEnd"/>
      <w:r w:rsidRPr="005977D2">
        <w:rPr>
          <w:sz w:val="8"/>
          <w:lang w:eastAsia="zh-CN"/>
        </w:rPr>
        <w:t xml:space="preserve">. The quantity ingested, the tolerance of the user, the method of consumption, and the concentration of THC must all be considered, he said. Regardless, researchers have yet to prove a specific correlation between THC level and impairment. “With cannabis, concentration levels effect each person differently,” </w:t>
      </w:r>
      <w:proofErr w:type="spellStart"/>
      <w:r w:rsidRPr="005977D2">
        <w:rPr>
          <w:sz w:val="8"/>
          <w:lang w:eastAsia="zh-CN"/>
        </w:rPr>
        <w:t>Dudzik</w:t>
      </w:r>
      <w:proofErr w:type="spellEnd"/>
      <w:r w:rsidRPr="005977D2">
        <w:rPr>
          <w:sz w:val="8"/>
          <w:lang w:eastAsia="zh-CN"/>
        </w:rPr>
        <w:t xml:space="preserve"> said. “It’s not clear cut like alcohol, where no matter what a person in considered impaired with a [blood alcohol concentration] of .08.” In a general sense, the drug can disorient people, sap their attention span, impair perceptions of distance and time, and relax inhibitions, he said. However, these effects aren’t present in everyone or in every case. “In addition, not everyone who ingests cannabis will exhibit the same symptoms,” </w:t>
      </w:r>
      <w:proofErr w:type="spellStart"/>
      <w:r w:rsidRPr="005977D2">
        <w:rPr>
          <w:sz w:val="8"/>
          <w:lang w:eastAsia="zh-CN"/>
        </w:rPr>
        <w:t>Dudzik</w:t>
      </w:r>
      <w:proofErr w:type="spellEnd"/>
      <w:r w:rsidRPr="005977D2">
        <w:rPr>
          <w:sz w:val="8"/>
          <w:lang w:eastAsia="zh-CN"/>
        </w:rPr>
        <w:t xml:space="preserve"> said. Relatively new methods of consumption include cannabis oil vapor and edibles, which come with varying rates of distribution into the blood stream and THC concentrations, studies show. “The marijuana industry continues to evolve and create new products that are almost 100 percent concentrations of THC," said </w:t>
      </w:r>
      <w:proofErr w:type="spellStart"/>
      <w:r w:rsidRPr="005977D2">
        <w:rPr>
          <w:sz w:val="8"/>
          <w:lang w:eastAsia="zh-CN"/>
        </w:rPr>
        <w:t>Bostrack</w:t>
      </w:r>
      <w:proofErr w:type="spellEnd"/>
      <w:r w:rsidRPr="005977D2">
        <w:rPr>
          <w:sz w:val="8"/>
          <w:lang w:eastAsia="zh-CN"/>
        </w:rPr>
        <w:t>. "The increasing levels of THC mean that the consumer may not be as educated about the impacts to their health and behavior and may overuse the product." Studies on smoking marijuana performed at Johns Hopkins University released in a 1995 report found that a series of 10, 60-milliliter inhalations of a substance containing 3.55-percent THC produced an average blood plasma THC concentration of about 125 nanograms per milliliter. After 45 minutes, the concentration dropped to roughly 26 ng/</w:t>
      </w:r>
      <w:proofErr w:type="spellStart"/>
      <w:r w:rsidRPr="005977D2">
        <w:rPr>
          <w:sz w:val="8"/>
          <w:lang w:eastAsia="zh-CN"/>
        </w:rPr>
        <w:t>mL.</w:t>
      </w:r>
      <w:proofErr w:type="spellEnd"/>
      <w:r w:rsidRPr="005977D2">
        <w:rPr>
          <w:sz w:val="8"/>
          <w:lang w:eastAsia="zh-CN"/>
        </w:rPr>
        <w:t xml:space="preserve"> The legal limit for driving in Colorado and Washington is 5 ng/</w:t>
      </w:r>
      <w:proofErr w:type="spellStart"/>
      <w:r w:rsidRPr="005977D2">
        <w:rPr>
          <w:sz w:val="8"/>
          <w:lang w:eastAsia="zh-CN"/>
        </w:rPr>
        <w:t>mL.</w:t>
      </w:r>
      <w:proofErr w:type="spellEnd"/>
      <w:r w:rsidRPr="005977D2">
        <w:rPr>
          <w:sz w:val="8"/>
          <w:lang w:eastAsia="zh-CN"/>
        </w:rPr>
        <w:t xml:space="preserve"> Revenue vs. costs </w:t>
      </w:r>
      <w:r w:rsidRPr="00CC107D">
        <w:rPr>
          <w:rStyle w:val="StyleUnderline"/>
          <w:highlight w:val="cyan"/>
        </w:rPr>
        <w:t>Funding</w:t>
      </w:r>
      <w:r w:rsidRPr="005977D2">
        <w:rPr>
          <w:rStyle w:val="StyleUnderline"/>
        </w:rPr>
        <w:t xml:space="preserve"> for </w:t>
      </w:r>
      <w:r w:rsidRPr="00CC107D">
        <w:rPr>
          <w:rStyle w:val="StyleUnderline"/>
          <w:highlight w:val="cyan"/>
        </w:rPr>
        <w:t>education</w:t>
      </w:r>
      <w:r w:rsidRPr="005977D2">
        <w:rPr>
          <w:rStyle w:val="StyleUnderline"/>
        </w:rPr>
        <w:t xml:space="preserve">, </w:t>
      </w:r>
      <w:r w:rsidRPr="00CC107D">
        <w:rPr>
          <w:rStyle w:val="StyleUnderline"/>
          <w:highlight w:val="cyan"/>
        </w:rPr>
        <w:t>DRE training</w:t>
      </w:r>
      <w:r w:rsidRPr="005977D2">
        <w:rPr>
          <w:rStyle w:val="StyleUnderline"/>
        </w:rPr>
        <w:t xml:space="preserve">, </w:t>
      </w:r>
      <w:r w:rsidRPr="00CC107D">
        <w:rPr>
          <w:rStyle w:val="StyleUnderline"/>
          <w:highlight w:val="cyan"/>
        </w:rPr>
        <w:t>pilot programs for testing</w:t>
      </w:r>
      <w:r w:rsidRPr="005977D2">
        <w:rPr>
          <w:rStyle w:val="StyleUnderline"/>
        </w:rPr>
        <w:t xml:space="preserve"> methods</w:t>
      </w:r>
      <w:r w:rsidRPr="00CC107D">
        <w:rPr>
          <w:rStyle w:val="StyleUnderline"/>
          <w:highlight w:val="cyan"/>
        </w:rPr>
        <w:t>, and an effort to better define impairment is at the forefront</w:t>
      </w:r>
      <w:r w:rsidRPr="005977D2">
        <w:rPr>
          <w:rStyle w:val="StyleUnderline"/>
        </w:rPr>
        <w:t xml:space="preserve"> </w:t>
      </w:r>
      <w:r w:rsidRPr="00CC107D">
        <w:rPr>
          <w:rStyle w:val="StyleUnderline"/>
          <w:highlight w:val="cyan"/>
        </w:rPr>
        <w:t>of</w:t>
      </w:r>
      <w:r w:rsidRPr="005977D2">
        <w:rPr>
          <w:rStyle w:val="StyleUnderline"/>
        </w:rPr>
        <w:t xml:space="preserve"> a lot of the </w:t>
      </w:r>
      <w:r w:rsidRPr="00CC107D">
        <w:rPr>
          <w:rStyle w:val="StyleUnderline"/>
          <w:highlight w:val="cyan"/>
        </w:rPr>
        <w:t>legalization</w:t>
      </w:r>
      <w:r w:rsidRPr="005977D2">
        <w:rPr>
          <w:rStyle w:val="StyleUnderline"/>
        </w:rPr>
        <w:t xml:space="preserve"> conversation, said </w:t>
      </w:r>
      <w:proofErr w:type="spellStart"/>
      <w:r w:rsidRPr="005977D2">
        <w:rPr>
          <w:rStyle w:val="StyleUnderline"/>
        </w:rPr>
        <w:t>Dudzik</w:t>
      </w:r>
      <w:proofErr w:type="spellEnd"/>
      <w:r w:rsidRPr="005977D2">
        <w:rPr>
          <w:rStyle w:val="StyleUnderline"/>
        </w:rPr>
        <w:t xml:space="preserve">. Local chiefs also point to a potential for more expenses stemming from changes in internal operations. </w:t>
      </w:r>
      <w:r w:rsidRPr="00CC107D">
        <w:rPr>
          <w:rStyle w:val="StyleUnderline"/>
          <w:highlight w:val="cyan"/>
        </w:rPr>
        <w:t>Boulder</w:t>
      </w:r>
      <w:r w:rsidRPr="005977D2">
        <w:rPr>
          <w:rStyle w:val="StyleUnderline"/>
        </w:rPr>
        <w:t xml:space="preserve"> has only </w:t>
      </w:r>
      <w:r w:rsidRPr="00CC107D">
        <w:rPr>
          <w:rStyle w:val="StyleUnderline"/>
          <w:highlight w:val="cyan"/>
        </w:rPr>
        <w:t>spent about $500 per year on marijuana-related officer training</w:t>
      </w:r>
      <w:r w:rsidRPr="005977D2">
        <w:rPr>
          <w:rStyle w:val="StyleUnderline"/>
        </w:rPr>
        <w:t xml:space="preserve"> in the last three years, </w:t>
      </w:r>
      <w:proofErr w:type="spellStart"/>
      <w:r w:rsidRPr="005977D2">
        <w:rPr>
          <w:rStyle w:val="StyleUnderline"/>
        </w:rPr>
        <w:t>Bostrack</w:t>
      </w:r>
      <w:proofErr w:type="spellEnd"/>
      <w:r w:rsidRPr="005977D2">
        <w:rPr>
          <w:rStyle w:val="StyleUnderline"/>
        </w:rPr>
        <w:t xml:space="preserve"> said. </w:t>
      </w:r>
      <w:r w:rsidRPr="005977D2">
        <w:rPr>
          <w:sz w:val="16"/>
        </w:rPr>
        <w:t xml:space="preserve">However, </w:t>
      </w:r>
      <w:proofErr w:type="spellStart"/>
      <w:r w:rsidRPr="005977D2">
        <w:rPr>
          <w:sz w:val="16"/>
        </w:rPr>
        <w:t>Bostrack</w:t>
      </w:r>
      <w:proofErr w:type="spellEnd"/>
      <w:r w:rsidRPr="005977D2">
        <w:rPr>
          <w:sz w:val="16"/>
        </w:rPr>
        <w:t xml:space="preserve"> has had to spend a significant amount of time this past year educating patrol officers, citizen’s academy, youth academy, municipal court staff, and management staff.</w:t>
      </w:r>
      <w:r w:rsidRPr="005977D2">
        <w:rPr>
          <w:rStyle w:val="StyleUnderline"/>
          <w:sz w:val="16"/>
        </w:rPr>
        <w:t xml:space="preserve"> </w:t>
      </w:r>
      <w:r w:rsidRPr="005977D2">
        <w:rPr>
          <w:sz w:val="14"/>
          <w:lang w:eastAsia="zh-CN"/>
        </w:rPr>
        <w:t xml:space="preserve">“Teaching patrol officers how to handle marijuana on a daily basis is very complicated because everything about marijuana is continuing to change," she said. "State laws and municipal codes are evolving as the state legislator and our city start to see unintended consequences of legalization.” </w:t>
      </w:r>
      <w:proofErr w:type="spellStart"/>
      <w:r w:rsidRPr="005977D2">
        <w:rPr>
          <w:sz w:val="14"/>
          <w:lang w:eastAsia="zh-CN"/>
        </w:rPr>
        <w:t>Bostrack's</w:t>
      </w:r>
      <w:proofErr w:type="spellEnd"/>
      <w:r w:rsidRPr="005977D2">
        <w:rPr>
          <w:sz w:val="14"/>
          <w:lang w:eastAsia="zh-CN"/>
        </w:rPr>
        <w:t xml:space="preserve"> $87,000 position and police vehicle are funded by the city in response to the legalization of marijuana. There are also costs associated with disposal of marijuana seized from illegal grows and protective equipment used to complete inspections, she said. Protective gear in Colorado includes boots with slip-protection, disposable respirators, and, in some cases, Tyvek suits, records show. Invariably, officers will rush into scenes where marijuana is being used legally without full protection, </w:t>
      </w:r>
      <w:proofErr w:type="spellStart"/>
      <w:r w:rsidRPr="005977D2">
        <w:rPr>
          <w:sz w:val="14"/>
          <w:lang w:eastAsia="zh-CN"/>
        </w:rPr>
        <w:t>Chimento</w:t>
      </w:r>
      <w:proofErr w:type="spellEnd"/>
      <w:r w:rsidRPr="005977D2">
        <w:rPr>
          <w:sz w:val="14"/>
          <w:lang w:eastAsia="zh-CN"/>
        </w:rPr>
        <w:t xml:space="preserve"> added. Those officers will either </w:t>
      </w:r>
      <w:proofErr w:type="gramStart"/>
      <w:r w:rsidRPr="005977D2">
        <w:rPr>
          <w:sz w:val="14"/>
          <w:lang w:eastAsia="zh-CN"/>
        </w:rPr>
        <w:t>have to</w:t>
      </w:r>
      <w:proofErr w:type="gramEnd"/>
      <w:r w:rsidRPr="005977D2">
        <w:rPr>
          <w:sz w:val="14"/>
          <w:lang w:eastAsia="zh-CN"/>
        </w:rPr>
        <w:t xml:space="preserve"> be disqualified from service or expose the department and the community to the possibility of a fatal error, he said. Local police also express concern about the continuing black market for sales after the law is in full effect. The day-one dispensaries will likely be incapable of providing retail supply to an estimated 1 million state users, Walker said. </w:t>
      </w:r>
      <w:proofErr w:type="gramStart"/>
      <w:r w:rsidRPr="005977D2">
        <w:rPr>
          <w:sz w:val="14"/>
          <w:lang w:eastAsia="zh-CN"/>
        </w:rPr>
        <w:t>Later on</w:t>
      </w:r>
      <w:proofErr w:type="gramEnd"/>
      <w:r w:rsidRPr="005977D2">
        <w:rPr>
          <w:sz w:val="14"/>
          <w:lang w:eastAsia="zh-CN"/>
        </w:rPr>
        <w:t xml:space="preserve">, buyers will be hesitant to pay the 25 percent tax rate, </w:t>
      </w:r>
      <w:proofErr w:type="spellStart"/>
      <w:r w:rsidRPr="005977D2">
        <w:rPr>
          <w:sz w:val="14"/>
          <w:lang w:eastAsia="zh-CN"/>
        </w:rPr>
        <w:t>Chimento</w:t>
      </w:r>
      <w:proofErr w:type="spellEnd"/>
      <w:r w:rsidRPr="005977D2">
        <w:rPr>
          <w:sz w:val="14"/>
          <w:lang w:eastAsia="zh-CN"/>
        </w:rPr>
        <w:t xml:space="preserve"> said. "The black-market dealer ... will be happy to sell it cheaper than the state, and still profit handsomely," </w:t>
      </w:r>
      <w:proofErr w:type="spellStart"/>
      <w:r w:rsidRPr="005977D2">
        <w:rPr>
          <w:sz w:val="14"/>
          <w:lang w:eastAsia="zh-CN"/>
        </w:rPr>
        <w:t>Chimento</w:t>
      </w:r>
      <w:proofErr w:type="spellEnd"/>
      <w:r w:rsidRPr="005977D2">
        <w:rPr>
          <w:sz w:val="14"/>
          <w:lang w:eastAsia="zh-CN"/>
        </w:rPr>
        <w:t xml:space="preserve"> said. </w:t>
      </w:r>
      <w:proofErr w:type="spellStart"/>
      <w:r w:rsidRPr="005977D2">
        <w:rPr>
          <w:sz w:val="14"/>
          <w:lang w:eastAsia="zh-CN"/>
        </w:rPr>
        <w:t>Bostrack</w:t>
      </w:r>
      <w:proofErr w:type="spellEnd"/>
      <w:r w:rsidRPr="005977D2">
        <w:rPr>
          <w:sz w:val="14"/>
          <w:lang w:eastAsia="zh-CN"/>
        </w:rPr>
        <w:t xml:space="preserve"> said marijuana has created an additional workload in Boulder through community consumption events. Those events, such as the 4/20 gatherings at the University of Colorado, require law enforcement oversight because of the public use of marijuana, she said</w:t>
      </w:r>
      <w:r w:rsidRPr="005977D2">
        <w:rPr>
          <w:rStyle w:val="Emphasis"/>
        </w:rPr>
        <w:t xml:space="preserve">. </w:t>
      </w:r>
      <w:r w:rsidRPr="00CC107D">
        <w:rPr>
          <w:rStyle w:val="Emphasis"/>
          <w:highlight w:val="cyan"/>
        </w:rPr>
        <w:t>Legalization will not mean less oversight over marijuana</w:t>
      </w:r>
      <w:r w:rsidRPr="005977D2">
        <w:rPr>
          <w:sz w:val="14"/>
          <w:lang w:eastAsia="zh-CN"/>
        </w:rPr>
        <w:t xml:space="preserve">, said </w:t>
      </w:r>
      <w:proofErr w:type="spellStart"/>
      <w:r w:rsidRPr="005977D2">
        <w:rPr>
          <w:sz w:val="14"/>
          <w:lang w:eastAsia="zh-CN"/>
        </w:rPr>
        <w:t>Chimento</w:t>
      </w:r>
      <w:proofErr w:type="spellEnd"/>
      <w:r w:rsidRPr="005977D2">
        <w:rPr>
          <w:sz w:val="14"/>
          <w:lang w:eastAsia="zh-CN"/>
        </w:rPr>
        <w:t xml:space="preserve">. The Butler chief said he expects increased overtime costs </w:t>
      </w:r>
      <w:proofErr w:type="gramStart"/>
      <w:r w:rsidRPr="005977D2">
        <w:rPr>
          <w:sz w:val="14"/>
          <w:lang w:eastAsia="zh-CN"/>
        </w:rPr>
        <w:t>in order to</w:t>
      </w:r>
      <w:proofErr w:type="gramEnd"/>
      <w:r w:rsidRPr="005977D2">
        <w:rPr>
          <w:sz w:val="14"/>
          <w:lang w:eastAsia="zh-CN"/>
        </w:rPr>
        <w:t xml:space="preserve"> properly monitor, vet, test, document, and prosecute possible offenders who may cross the line from recreational to criminal.</w:t>
      </w:r>
    </w:p>
    <w:p w:rsidR="00CB7073" w:rsidRPr="00CB7073" w:rsidRDefault="00CB7073" w:rsidP="00CB7073"/>
    <w:p w:rsidR="007B1AA6" w:rsidRDefault="007B1AA6" w:rsidP="007B1AA6">
      <w:pPr>
        <w:pStyle w:val="Heading2"/>
      </w:pPr>
      <w:r>
        <w:t>AFF</w:t>
      </w:r>
    </w:p>
    <w:p w:rsidR="002B7FEF" w:rsidRDefault="008F5488" w:rsidP="002B7FEF">
      <w:pPr>
        <w:pStyle w:val="Heading3"/>
      </w:pPr>
      <w:r>
        <w:t>doesn’t solve econ</w:t>
      </w:r>
    </w:p>
    <w:p w:rsidR="002B7FEF" w:rsidRPr="00AD63C0" w:rsidRDefault="002B7FEF" w:rsidP="002B7FEF">
      <w:pPr>
        <w:pStyle w:val="Heading4"/>
      </w:pPr>
      <w:r>
        <w:t xml:space="preserve">Legalization would cost </w:t>
      </w:r>
      <w:r>
        <w:rPr>
          <w:u w:val="single"/>
        </w:rPr>
        <w:t>fifteen billion</w:t>
      </w:r>
      <w:r>
        <w:t xml:space="preserve"> person-hours of productivity a year </w:t>
      </w:r>
    </w:p>
    <w:p w:rsidR="002B7FEF" w:rsidRDefault="002B7FEF" w:rsidP="002B7FEF">
      <w:r>
        <w:t xml:space="preserve">Mark </w:t>
      </w:r>
      <w:r w:rsidRPr="00EE0CCC">
        <w:rPr>
          <w:rStyle w:val="Style13ptBold"/>
        </w:rPr>
        <w:t>Kleiman 14</w:t>
      </w:r>
      <w:r>
        <w:t xml:space="preserve">, Professor of Public Policy at the UCLA Luskin School of Public Affairs and editor of the Journal of Drug Policy Analysis, March/April/May 2014, “How Not to Make a Hash Out of Cannabis Legalization,” The Washington Monthly, </w:t>
      </w:r>
      <w:hyperlink r:id="rId67" w:history="1">
        <w:r w:rsidRPr="006F05A4">
          <w:rPr>
            <w:rStyle w:val="Hyperlink"/>
          </w:rPr>
          <w:t>http://www.washingtonmonthly.com/magazine/march_april_may_2014/features/how_not_to_make_a_hash_out_of049291.php?page=all</w:t>
        </w:r>
      </w:hyperlink>
      <w:r>
        <w:rPr>
          <w:rStyle w:val="Hyperlink"/>
        </w:rPr>
        <w:t xml:space="preserve"> (</w:t>
      </w:r>
      <w:proofErr w:type="spellStart"/>
      <w:r>
        <w:rPr>
          <w:rStyle w:val="Hyperlink"/>
        </w:rPr>
        <w:t>db</w:t>
      </w:r>
      <w:proofErr w:type="spellEnd"/>
      <w:r>
        <w:rPr>
          <w:rStyle w:val="Hyperlink"/>
        </w:rPr>
        <w:t>)</w:t>
      </w:r>
    </w:p>
    <w:p w:rsidR="002B7FEF" w:rsidRPr="00EE0CCC" w:rsidRDefault="002B7FEF" w:rsidP="002B7FEF">
      <w:pPr>
        <w:rPr>
          <w:sz w:val="16"/>
        </w:rPr>
      </w:pPr>
      <w:r w:rsidRPr="00EE0CCC">
        <w:rPr>
          <w:sz w:val="16"/>
        </w:rPr>
        <w:t xml:space="preserve">The </w:t>
      </w:r>
      <w:r w:rsidRPr="00C03EFC">
        <w:rPr>
          <w:rStyle w:val="StyleUnderline"/>
          <w:highlight w:val="yellow"/>
        </w:rPr>
        <w:t>losses from legalization would mainly accrue to the minority of consumers who lose control of their cannabis use</w:t>
      </w:r>
      <w:r w:rsidRPr="00EE0CCC">
        <w:rPr>
          <w:sz w:val="16"/>
        </w:rPr>
        <w:t xml:space="preserve">. About </w:t>
      </w:r>
      <w:r w:rsidRPr="00EE0CCC">
        <w:rPr>
          <w:rStyle w:val="StyleUnderline"/>
        </w:rPr>
        <w:t>a quarter of the sixteen million Americans who report having used cannabis</w:t>
      </w:r>
      <w:r w:rsidRPr="00EE0CCC">
        <w:rPr>
          <w:sz w:val="16"/>
        </w:rPr>
        <w:t xml:space="preserve"> in the past month </w:t>
      </w:r>
      <w:r w:rsidRPr="00EE0CCC">
        <w:rPr>
          <w:rStyle w:val="StyleUnderline"/>
        </w:rPr>
        <w:t>say they used it every day or almost every day</w:t>
      </w:r>
      <w:r w:rsidRPr="00EE0CCC">
        <w:rPr>
          <w:sz w:val="16"/>
        </w:rPr>
        <w:t xml:space="preserve">. Those frequent users also use more cannabis per day of use than do less frequent users. About half of the daily- and near-daily-use population meets diagnostic criteria for substance abuse or dependence—that is, they find that their cannabis habit is interfering with other activities and bringing negative consequences, and that their attempts to cut back on the frequency or quantity of their cannabis use have failed. (Those estimates are based on users’ own responses to surveys, so they probably underestimate the actual risks.) </w:t>
      </w:r>
    </w:p>
    <w:p w:rsidR="002B7FEF" w:rsidRPr="00EE0CCC" w:rsidRDefault="002B7FEF" w:rsidP="002B7FEF">
      <w:pPr>
        <w:rPr>
          <w:sz w:val="16"/>
        </w:rPr>
      </w:pPr>
      <w:r w:rsidRPr="00EE0CCC">
        <w:rPr>
          <w:sz w:val="16"/>
        </w:rPr>
        <w:t xml:space="preserve">And then, of course, there are the extreme cases. </w:t>
      </w:r>
      <w:r w:rsidRPr="00EE0CCC">
        <w:rPr>
          <w:rStyle w:val="StyleUnderline"/>
        </w:rPr>
        <w:t>A substantial number of these daily users spend virtually every waking hour under the influence</w:t>
      </w:r>
      <w:r w:rsidRPr="00EE0CCC">
        <w:rPr>
          <w:sz w:val="16"/>
        </w:rPr>
        <w:t xml:space="preserve">. </w:t>
      </w:r>
      <w:r w:rsidRPr="00C03EFC">
        <w:rPr>
          <w:rStyle w:val="StyleUnderline"/>
          <w:highlight w:val="yellow"/>
        </w:rPr>
        <w:t>Legal availability is likely to add</w:t>
      </w:r>
      <w:r w:rsidRPr="00EE0CCC">
        <w:rPr>
          <w:rStyle w:val="StyleUnderline"/>
        </w:rPr>
        <w:t xml:space="preserve"> both </w:t>
      </w:r>
      <w:r w:rsidRPr="00C03EFC">
        <w:rPr>
          <w:rStyle w:val="StyleUnderline"/>
          <w:highlight w:val="yellow"/>
        </w:rPr>
        <w:t>to</w:t>
      </w:r>
      <w:r w:rsidRPr="00EE0CCC">
        <w:rPr>
          <w:rStyle w:val="StyleUnderline"/>
        </w:rPr>
        <w:t xml:space="preserve"> their </w:t>
      </w:r>
      <w:r w:rsidRPr="00C03EFC">
        <w:rPr>
          <w:rStyle w:val="StyleUnderline"/>
          <w:highlight w:val="yellow"/>
        </w:rPr>
        <w:t>numbers</w:t>
      </w:r>
      <w:r w:rsidRPr="00EE0CCC">
        <w:rPr>
          <w:rStyle w:val="StyleUnderline"/>
        </w:rPr>
        <w:t xml:space="preserve"> and to the intensity of their problems</w:t>
      </w:r>
      <w:r w:rsidRPr="00EE0CCC">
        <w:rPr>
          <w:sz w:val="16"/>
        </w:rPr>
        <w:t xml:space="preserve">. Jonathan </w:t>
      </w:r>
      <w:proofErr w:type="spellStart"/>
      <w:r w:rsidRPr="00EE0CCC">
        <w:rPr>
          <w:rStyle w:val="StyleUnderline"/>
        </w:rPr>
        <w:t>Caulkins</w:t>
      </w:r>
      <w:proofErr w:type="spellEnd"/>
      <w:r w:rsidRPr="00EE0CCC">
        <w:rPr>
          <w:rStyle w:val="StyleUnderline"/>
        </w:rPr>
        <w:t xml:space="preserve"> has done a calculation suggesting that </w:t>
      </w:r>
      <w:r w:rsidRPr="00C03EFC">
        <w:rPr>
          <w:rStyle w:val="StyleUnderline"/>
          <w:highlight w:val="yellow"/>
        </w:rPr>
        <w:t>legalization at low prices might increase the amount of time spent stoned by</w:t>
      </w:r>
      <w:r w:rsidRPr="00EE0CCC">
        <w:rPr>
          <w:sz w:val="16"/>
        </w:rPr>
        <w:t xml:space="preserve"> about </w:t>
      </w:r>
      <w:r w:rsidRPr="00C03EFC">
        <w:rPr>
          <w:rStyle w:val="StyleUnderline"/>
          <w:sz w:val="24"/>
          <w:highlight w:val="yellow"/>
          <w:bdr w:val="single" w:sz="4" w:space="0" w:color="auto"/>
        </w:rPr>
        <w:t>fifteen billion person-hours per year</w:t>
      </w:r>
      <w:r w:rsidRPr="00EE0CCC">
        <w:rPr>
          <w:sz w:val="16"/>
        </w:rPr>
        <w:t xml:space="preserve">, concentrated among frequent heavy users rather than among the more numerous Saturday-night partiers. Every year, </w:t>
      </w:r>
      <w:r w:rsidRPr="00EE0CCC">
        <w:rPr>
          <w:rStyle w:val="StyleUnderline"/>
        </w:rPr>
        <w:t>hundreds of thousands of cannabis users visit emergency departments having unintentionally overdosed</w:t>
      </w:r>
      <w:r w:rsidRPr="00EE0CCC">
        <w:rPr>
          <w:sz w:val="16"/>
        </w:rPr>
        <w:t>, experiencing anxiety, dysphoria, and sometimes panic. Presumably many others suffer very unpleasant experiences without seeking professional attention.</w:t>
      </w:r>
    </w:p>
    <w:p w:rsidR="002B7FEF" w:rsidRPr="00EE0CCC" w:rsidRDefault="002B7FEF" w:rsidP="002B7FEF">
      <w:pPr>
        <w:rPr>
          <w:sz w:val="16"/>
        </w:rPr>
      </w:pPr>
      <w:r w:rsidRPr="00EE0CCC">
        <w:rPr>
          <w:rStyle w:val="StyleUnderline"/>
        </w:rPr>
        <w:t>While a bad cannabis habit usually isn’t nearly as destructive as a bad alcohol habit, it’s plenty bad enough</w:t>
      </w:r>
      <w:r w:rsidRPr="00EE0CCC">
        <w:rPr>
          <w:sz w:val="16"/>
        </w:rPr>
        <w:t xml:space="preserve"> if it happens to you, or to your child or your sibling or your spouse or your parent.</w:t>
      </w:r>
    </w:p>
    <w:p w:rsidR="002B7FEF" w:rsidRPr="002B7FEF" w:rsidRDefault="002B7FEF" w:rsidP="002B7FEF"/>
    <w:p w:rsidR="00426F96" w:rsidRDefault="00502583" w:rsidP="000F4EFB">
      <w:pPr>
        <w:pStyle w:val="Heading4"/>
      </w:pPr>
      <w:r>
        <w:t>Legalization is not as beneficial as it seems—black market, resale, and medical marijuana</w:t>
      </w:r>
    </w:p>
    <w:p w:rsidR="00502583" w:rsidRPr="00502583" w:rsidRDefault="002B7FEF" w:rsidP="00502583">
      <w:pPr>
        <w:rPr>
          <w:rStyle w:val="Style13ptBold"/>
        </w:rPr>
      </w:pPr>
      <w:r>
        <w:rPr>
          <w:rStyle w:val="Style13ptBold"/>
        </w:rPr>
        <w:t xml:space="preserve">AZ CC No Date </w:t>
      </w:r>
      <w:r w:rsidRPr="002B7FEF">
        <w:t>(The Arizona Chamber of Commerce, “Recreational Marijuana: Is the Case for Legalization Going Up in Smoke?” estimated in 2016, http://www.drugfreeidaho.org/AZ%20Chamber%20of%20Commerce%20Position.pdf)</w:t>
      </w:r>
    </w:p>
    <w:p w:rsidR="00426F96" w:rsidRPr="00502583" w:rsidRDefault="00426F96" w:rsidP="00426F96">
      <w:pPr>
        <w:rPr>
          <w:rStyle w:val="StyleUnderline"/>
        </w:rPr>
      </w:pPr>
      <w:r w:rsidRPr="00CC107D">
        <w:rPr>
          <w:rStyle w:val="StyleUnderline"/>
          <w:highlight w:val="cyan"/>
        </w:rPr>
        <w:t>the</w:t>
      </w:r>
      <w:r w:rsidRPr="00502583">
        <w:rPr>
          <w:rStyle w:val="StyleUnderline"/>
        </w:rPr>
        <w:t xml:space="preserve"> anticipated </w:t>
      </w:r>
      <w:r w:rsidRPr="00CC107D">
        <w:rPr>
          <w:rStyle w:val="StyleUnderline"/>
          <w:highlight w:val="cyan"/>
        </w:rPr>
        <w:t>economic benefits of</w:t>
      </w:r>
      <w:r w:rsidRPr="00502583">
        <w:rPr>
          <w:rStyle w:val="StyleUnderline"/>
        </w:rPr>
        <w:t xml:space="preserve"> legalizing </w:t>
      </w:r>
      <w:r w:rsidRPr="00CC107D">
        <w:rPr>
          <w:rStyle w:val="StyleUnderline"/>
          <w:highlight w:val="cyan"/>
        </w:rPr>
        <w:t>marijuana in</w:t>
      </w:r>
      <w:r w:rsidRPr="00502583">
        <w:rPr>
          <w:rStyle w:val="StyleUnderline"/>
        </w:rPr>
        <w:t xml:space="preserve"> the form of </w:t>
      </w:r>
      <w:r w:rsidRPr="00CC107D">
        <w:rPr>
          <w:rStyle w:val="StyleUnderline"/>
          <w:highlight w:val="cyan"/>
        </w:rPr>
        <w:t>criminal justice</w:t>
      </w:r>
      <w:r w:rsidRPr="00502583">
        <w:rPr>
          <w:rStyle w:val="StyleUnderline"/>
        </w:rPr>
        <w:t xml:space="preserve"> savings </w:t>
      </w:r>
      <w:r w:rsidRPr="00CC107D">
        <w:rPr>
          <w:rStyle w:val="StyleUnderline"/>
          <w:highlight w:val="cyan"/>
        </w:rPr>
        <w:t xml:space="preserve">and increased tax revenue are </w:t>
      </w:r>
      <w:r w:rsidRPr="00502583">
        <w:rPr>
          <w:rStyle w:val="StyleUnderline"/>
        </w:rPr>
        <w:t xml:space="preserve">often </w:t>
      </w:r>
      <w:r w:rsidRPr="00CC107D">
        <w:rPr>
          <w:rStyle w:val="Emphasis"/>
          <w:highlight w:val="cyan"/>
        </w:rPr>
        <w:t>overstated</w:t>
      </w:r>
      <w:r w:rsidRPr="00502583">
        <w:rPr>
          <w:sz w:val="16"/>
        </w:rPr>
        <w:t xml:space="preserve">. The argument for claimed </w:t>
      </w:r>
      <w:r w:rsidRPr="00502583">
        <w:rPr>
          <w:rStyle w:val="StyleUnderline"/>
        </w:rPr>
        <w:t>“</w:t>
      </w:r>
      <w:r w:rsidRPr="00CC107D">
        <w:rPr>
          <w:rStyle w:val="StyleUnderline"/>
          <w:highlight w:val="cyan"/>
        </w:rPr>
        <w:t xml:space="preserve">savings” in criminal justice expenditures does not carry much weight in Arizona, </w:t>
      </w:r>
      <w:r w:rsidRPr="00502583">
        <w:rPr>
          <w:rStyle w:val="StyleUnderline"/>
        </w:rPr>
        <w:t>where</w:t>
      </w:r>
      <w:r w:rsidRPr="00CC107D">
        <w:rPr>
          <w:rStyle w:val="StyleUnderline"/>
          <w:highlight w:val="cyan"/>
        </w:rPr>
        <w:t xml:space="preserve"> fewer than 100 of Arizona’s 40,000 prisoners are incarcerated for marijuana-related offenses</w:t>
      </w:r>
      <w:r w:rsidRPr="00502583">
        <w:rPr>
          <w:sz w:val="16"/>
        </w:rPr>
        <w:t xml:space="preserve">.32 Because Arizona law requires mandatory probation for first- and second-time use and possession offenses, those 100 prisoners represent third-time offenders, offenders ineligible for probation because of prior violent offenses, and drug traffickers and other high-level offenders who have pled down to lower level offenses.33 </w:t>
      </w:r>
      <w:r w:rsidRPr="00CC107D">
        <w:rPr>
          <w:rStyle w:val="StyleUnderline"/>
          <w:highlight w:val="cyan"/>
        </w:rPr>
        <w:t>Legalization</w:t>
      </w:r>
      <w:r w:rsidRPr="00502583">
        <w:rPr>
          <w:rStyle w:val="StyleUnderline"/>
        </w:rPr>
        <w:t xml:space="preserve"> of recreational marijuana </w:t>
      </w:r>
      <w:r w:rsidRPr="00CC107D">
        <w:rPr>
          <w:rStyle w:val="StyleUnderline"/>
          <w:highlight w:val="cyan"/>
        </w:rPr>
        <w:t>would</w:t>
      </w:r>
      <w:r w:rsidRPr="00502583">
        <w:rPr>
          <w:rStyle w:val="StyleUnderline"/>
        </w:rPr>
        <w:t xml:space="preserve"> therefore </w:t>
      </w:r>
      <w:r w:rsidRPr="00CC107D">
        <w:rPr>
          <w:rStyle w:val="StyleUnderline"/>
          <w:highlight w:val="cyan"/>
        </w:rPr>
        <w:t xml:space="preserve">have </w:t>
      </w:r>
      <w:r w:rsidRPr="00502583">
        <w:rPr>
          <w:rStyle w:val="StyleUnderline"/>
        </w:rPr>
        <w:t xml:space="preserve">very </w:t>
      </w:r>
      <w:r w:rsidRPr="00CC107D">
        <w:rPr>
          <w:rStyle w:val="StyleUnderline"/>
          <w:highlight w:val="cyan"/>
        </w:rPr>
        <w:t xml:space="preserve">little impact on criminal justice costs </w:t>
      </w:r>
      <w:r w:rsidRPr="00502583">
        <w:rPr>
          <w:rStyle w:val="StyleUnderline"/>
        </w:rPr>
        <w:t>in Arizona.</w:t>
      </w:r>
    </w:p>
    <w:p w:rsidR="00426F96" w:rsidRPr="00502583" w:rsidRDefault="00426F96" w:rsidP="00426F96">
      <w:pPr>
        <w:rPr>
          <w:rStyle w:val="StyleUnderline"/>
        </w:rPr>
      </w:pPr>
      <w:r w:rsidRPr="00502583">
        <w:rPr>
          <w:rStyle w:val="StyleUnderline"/>
        </w:rPr>
        <w:t xml:space="preserve">As to tax revenues, </w:t>
      </w:r>
      <w:r w:rsidRPr="00CC107D">
        <w:rPr>
          <w:rStyle w:val="StyleUnderline"/>
          <w:highlight w:val="cyan"/>
        </w:rPr>
        <w:t>experience in other states has shown that tax revenue from legal recreational marijuana may be far less than anticipated</w:t>
      </w:r>
      <w:r w:rsidRPr="00502583">
        <w:rPr>
          <w:sz w:val="16"/>
        </w:rPr>
        <w:t>. In Colorado, for example, tax revenues from the first year of legal marijuana sales were anticipated to be $70 million,34 with the first $40 million designated for the rebuilding of Colorado’s schools.</w:t>
      </w:r>
      <w:proofErr w:type="gramStart"/>
      <w:r w:rsidRPr="00502583">
        <w:rPr>
          <w:sz w:val="16"/>
        </w:rPr>
        <w:t>35 In reality, Colorado</w:t>
      </w:r>
      <w:proofErr w:type="gramEnd"/>
      <w:r w:rsidRPr="00502583">
        <w:rPr>
          <w:sz w:val="16"/>
        </w:rPr>
        <w:t xml:space="preserve"> collected only $44 million—a mere drop in Colorado’s $20.5 billion state budget for 2014.36 Even if Colorado had taken in the full $70 million it expected, that would only have represented .34% of that year’s budget. A recent study also determined that the high- water mark for tax revenue would be in the initial years, because as the “wow” factor of legal recreational marijuana wears off, use— and tax revenue—is anticipated to decline.37 </w:t>
      </w:r>
      <w:r w:rsidRPr="00CC107D">
        <w:rPr>
          <w:rStyle w:val="StyleUnderline"/>
          <w:highlight w:val="cyan"/>
        </w:rPr>
        <w:t>Some additional reasons for Colorado’s disappointing tax revenues include</w:t>
      </w:r>
      <w:r w:rsidRPr="00502583">
        <w:rPr>
          <w:rStyle w:val="StyleUnderline"/>
        </w:rPr>
        <w:t xml:space="preserve">: </w:t>
      </w:r>
    </w:p>
    <w:p w:rsidR="00426F96" w:rsidRPr="00502583" w:rsidRDefault="00426F96" w:rsidP="00426F96">
      <w:pPr>
        <w:rPr>
          <w:rStyle w:val="StyleUnderline"/>
        </w:rPr>
      </w:pPr>
      <w:r w:rsidRPr="00CC107D">
        <w:rPr>
          <w:rStyle w:val="StyleUnderline"/>
          <w:highlight w:val="cyan"/>
        </w:rPr>
        <w:t>Black market consumption</w:t>
      </w:r>
      <w:r w:rsidRPr="00502583">
        <w:rPr>
          <w:rStyle w:val="StyleUnderline"/>
        </w:rPr>
        <w:t>. When projecting tax revenues, economists overestimated the number of people who would opt out of the black market.38 To the contrary, states where marijuana is legal have thriving black markets</w:t>
      </w:r>
      <w:r w:rsidRPr="00502583">
        <w:rPr>
          <w:sz w:val="16"/>
        </w:rPr>
        <w:t xml:space="preserve">. The Marijuana Policy Group, a national marijuana advocacy organization, estimates that in fact only 60% of Colorado consumers purchase marijuana through legal channels.39 This is partly because </w:t>
      </w:r>
      <w:r w:rsidRPr="00CC107D">
        <w:rPr>
          <w:rStyle w:val="StyleUnderline"/>
          <w:highlight w:val="cyan"/>
        </w:rPr>
        <w:t xml:space="preserve">black market marijuana is </w:t>
      </w:r>
      <w:r w:rsidRPr="00CC107D">
        <w:rPr>
          <w:rStyle w:val="Emphasis"/>
          <w:highlight w:val="cyan"/>
        </w:rPr>
        <w:t>significantly</w:t>
      </w:r>
      <w:r w:rsidRPr="00CC107D">
        <w:rPr>
          <w:rStyle w:val="StyleUnderline"/>
          <w:highlight w:val="cyan"/>
        </w:rPr>
        <w:t xml:space="preserve"> cheaper than that purchased in legal dispensaries</w:t>
      </w:r>
      <w:r w:rsidRPr="00CC107D">
        <w:rPr>
          <w:sz w:val="16"/>
          <w:highlight w:val="cyan"/>
        </w:rPr>
        <w:t>,</w:t>
      </w:r>
      <w:r w:rsidRPr="00502583">
        <w:rPr>
          <w:sz w:val="16"/>
        </w:rPr>
        <w:t xml:space="preserve"> where it is taxed at more than 27%. </w:t>
      </w:r>
      <w:r w:rsidRPr="00CC107D">
        <w:rPr>
          <w:rStyle w:val="StyleUnderline"/>
          <w:highlight w:val="cyan"/>
        </w:rPr>
        <w:t>Resale</w:t>
      </w:r>
      <w:r w:rsidRPr="00502583">
        <w:rPr>
          <w:sz w:val="16"/>
        </w:rPr>
        <w:t xml:space="preserve"> of the otherwise legal purchase or use—either from patients who purchase medical marijuana legally and resell it, or individuals who legally grow marijuana for themselves and then resell it—</w:t>
      </w:r>
      <w:r w:rsidRPr="00CC107D">
        <w:rPr>
          <w:rStyle w:val="StyleUnderline"/>
          <w:highlight w:val="cyan"/>
        </w:rPr>
        <w:t>has also driven down tax revenue</w:t>
      </w:r>
      <w:r w:rsidRPr="00502583">
        <w:rPr>
          <w:rStyle w:val="StyleUnderline"/>
        </w:rPr>
        <w:t>s</w:t>
      </w:r>
      <w:r w:rsidRPr="00502583">
        <w:rPr>
          <w:sz w:val="16"/>
        </w:rPr>
        <w:t>.</w:t>
      </w:r>
      <w:r w:rsidRPr="00502583">
        <w:rPr>
          <w:rStyle w:val="StyleUnderline"/>
        </w:rPr>
        <w:t xml:space="preserve">40 Steady or Increased </w:t>
      </w:r>
      <w:r w:rsidRPr="00CC107D">
        <w:rPr>
          <w:rStyle w:val="StyleUnderline"/>
          <w:highlight w:val="cyan"/>
        </w:rPr>
        <w:t>Medical Marijuana</w:t>
      </w:r>
      <w:r w:rsidRPr="00502583">
        <w:rPr>
          <w:rStyle w:val="StyleUnderline"/>
        </w:rPr>
        <w:t xml:space="preserve"> Consumption</w:t>
      </w:r>
      <w:r w:rsidRPr="00502583">
        <w:rPr>
          <w:sz w:val="16"/>
        </w:rPr>
        <w:t xml:space="preserve">. Colorado projected a large switch from medical to recreational marijuana after the retail purchase became legal, but that has not materialized. </w:t>
      </w:r>
      <w:r w:rsidRPr="00502583">
        <w:rPr>
          <w:rStyle w:val="StyleUnderline"/>
        </w:rPr>
        <w:t xml:space="preserve">To the contrary, </w:t>
      </w:r>
      <w:r w:rsidRPr="00CC107D">
        <w:rPr>
          <w:rStyle w:val="StyleUnderline"/>
          <w:highlight w:val="cyan"/>
        </w:rPr>
        <w:t>state economists have acknowledged that they were wrong in assuming a large switch from medical to recreational marijuana</w:t>
      </w:r>
      <w:r w:rsidRPr="00502583">
        <w:rPr>
          <w:sz w:val="16"/>
        </w:rPr>
        <w:t xml:space="preserve">. About 23% of the estimated marijuana users in Colorado have medical cards and, although the state has not provided data on the number of individuals who obtained cards since the sale of recreational marijuana became legal, at least one Colorado economist claims the number is growing;41 other reports show the number has remained steady.42 The reason: Although Coloradans must visit a doctor to obtain a card, the cost of the card is a mere $15, and unlike recreational marijuana’s high tax rate, medical marijuana is taxed at just 2.9%.43 Overly optimistic revenue forecasts. A provision in Colorado’s Taxpayer Bill of Rights requires the government to refund revenue derived from any new taxes if the state collects more than expected; for that reason, some have suggested that the state made “rosier” projections to avoid returning money collected from retail marijuana sales.44 Ironically, Colorado may have to return the money anyway; the state is expected to take in $219 million more in total revenue (not just from marijuana) than anticipated, so even though revenue from the sale of marijuana has been disappointing, that revenue—derived from a new tax—must be refunded.45 </w:t>
      </w:r>
      <w:r w:rsidRPr="00CC107D">
        <w:rPr>
          <w:rStyle w:val="StyleUnderline"/>
          <w:highlight w:val="cyan"/>
        </w:rPr>
        <w:t>While this outcome was due to a specific law in Colorado that is not necessarily found elsewhere, states considering legalization should nevertheless be wary of overestimating anticipated tax revenues</w:t>
      </w:r>
      <w:r w:rsidRPr="00502583">
        <w:rPr>
          <w:rStyle w:val="StyleUnderline"/>
        </w:rPr>
        <w:t xml:space="preserve">. </w:t>
      </w:r>
    </w:p>
    <w:p w:rsidR="000F4EFB" w:rsidRDefault="000F4EFB" w:rsidP="000F4EFB">
      <w:pPr>
        <w:pStyle w:val="Heading4"/>
      </w:pPr>
      <w:r>
        <w:t>Marijuana legalization solves almost nothing—estimations are wrong, sales are low, a lack of regulation, and price drops prove</w:t>
      </w:r>
    </w:p>
    <w:p w:rsidR="000F4EFB" w:rsidRPr="000F4EFB" w:rsidRDefault="000F4EFB" w:rsidP="000F4EFB">
      <w:pPr>
        <w:rPr>
          <w:rStyle w:val="Style13ptBold"/>
        </w:rPr>
      </w:pPr>
      <w:r w:rsidRPr="000F4EFB">
        <w:t>Josh</w:t>
      </w:r>
      <w:r>
        <w:rPr>
          <w:rStyle w:val="Style13ptBold"/>
        </w:rPr>
        <w:t xml:space="preserve"> Barro 15 </w:t>
      </w:r>
      <w:r w:rsidRPr="000F4EFB">
        <w:t>(</w:t>
      </w:r>
      <w:r>
        <w:t xml:space="preserve">Barro is a senior editor and analyst at </w:t>
      </w:r>
      <w:proofErr w:type="spellStart"/>
      <w:r>
        <w:t>NyTimes’s</w:t>
      </w:r>
      <w:proofErr w:type="spellEnd"/>
      <w:r>
        <w:t xml:space="preserve"> Upshot, where he writes commentary on politics</w:t>
      </w:r>
      <w:r w:rsidRPr="000F4EFB">
        <w:t>, "Marijuana Taxes Won’t Save State Budgets," 4/9/2015, https://www.nytimes.com/2015/04/09/upshot/09up-marijuana.html)</w:t>
      </w:r>
    </w:p>
    <w:p w:rsidR="00C47BA4" w:rsidRPr="00C64DDB" w:rsidRDefault="00C64DDB" w:rsidP="00C47BA4">
      <w:pPr>
        <w:rPr>
          <w:u w:val="single"/>
        </w:rPr>
      </w:pPr>
      <w:r w:rsidRPr="00CC107D">
        <w:rPr>
          <w:rStyle w:val="StyleUnderline"/>
          <w:highlight w:val="cyan"/>
        </w:rPr>
        <w:t>C</w:t>
      </w:r>
      <w:r w:rsidR="00C47BA4" w:rsidRPr="00CC107D">
        <w:rPr>
          <w:rStyle w:val="StyleUnderline"/>
          <w:highlight w:val="cyan"/>
        </w:rPr>
        <w:t>olorado’s marijuana tax collectio</w:t>
      </w:r>
      <w:r w:rsidRPr="00CC107D">
        <w:rPr>
          <w:rStyle w:val="StyleUnderline"/>
          <w:highlight w:val="cyan"/>
        </w:rPr>
        <w:t>ns are not as high as expected.</w:t>
      </w:r>
    </w:p>
    <w:p w:rsidR="00C47BA4" w:rsidRPr="00C64DDB" w:rsidRDefault="00C47BA4" w:rsidP="00C47BA4">
      <w:pPr>
        <w:rPr>
          <w:rStyle w:val="StyleUnderline"/>
        </w:rPr>
      </w:pPr>
      <w:r w:rsidRPr="00C64DDB">
        <w:rPr>
          <w:rStyle w:val="StyleUnderline"/>
        </w:rPr>
        <w:t xml:space="preserve">In February 2014, Gov. </w:t>
      </w:r>
      <w:r w:rsidRPr="00CC107D">
        <w:rPr>
          <w:rStyle w:val="StyleUnderline"/>
          <w:highlight w:val="cyan"/>
        </w:rPr>
        <w:t>John Hickenlooper</w:t>
      </w:r>
      <w:r w:rsidRPr="00C64DDB">
        <w:rPr>
          <w:rStyle w:val="StyleUnderline"/>
        </w:rPr>
        <w:t xml:space="preserve">’s office </w:t>
      </w:r>
      <w:r w:rsidRPr="00CC107D">
        <w:rPr>
          <w:rStyle w:val="StyleUnderline"/>
          <w:highlight w:val="cyan"/>
        </w:rPr>
        <w:t>projected Colorado would take in $118 million</w:t>
      </w:r>
      <w:r w:rsidRPr="00C64DDB">
        <w:rPr>
          <w:rStyle w:val="StyleUnderline"/>
        </w:rPr>
        <w:t xml:space="preserve"> in taxes on recreational marijuana in its first full year after legalization. With seven months of revenue data in, </w:t>
      </w:r>
      <w:r w:rsidRPr="00CC107D">
        <w:rPr>
          <w:rStyle w:val="StyleUnderline"/>
          <w:highlight w:val="cyan"/>
        </w:rPr>
        <w:t>his office has cut that projection</w:t>
      </w:r>
      <w:r w:rsidRPr="00C64DDB">
        <w:rPr>
          <w:rStyle w:val="StyleUnderline"/>
        </w:rPr>
        <w:t xml:space="preserve"> and believes it will collect </w:t>
      </w:r>
      <w:r w:rsidRPr="00CC107D">
        <w:rPr>
          <w:rStyle w:val="StyleUnderline"/>
          <w:highlight w:val="cyan"/>
        </w:rPr>
        <w:t>just $69 million through the end of the fiscal year</w:t>
      </w:r>
      <w:r w:rsidR="00C64DDB" w:rsidRPr="00C64DDB">
        <w:rPr>
          <w:rStyle w:val="StyleUnderline"/>
        </w:rPr>
        <w:t xml:space="preserve"> in June, </w:t>
      </w:r>
      <w:r w:rsidR="00C64DDB" w:rsidRPr="00CC107D">
        <w:rPr>
          <w:rStyle w:val="StyleUnderline"/>
          <w:highlight w:val="cyan"/>
        </w:rPr>
        <w:t>a miss of 42 percent.</w:t>
      </w:r>
    </w:p>
    <w:p w:rsidR="00C47BA4" w:rsidRPr="00C64DDB" w:rsidRDefault="00C47BA4" w:rsidP="00C47BA4">
      <w:pPr>
        <w:rPr>
          <w:sz w:val="16"/>
        </w:rPr>
      </w:pPr>
      <w:r w:rsidRPr="00C64DDB">
        <w:rPr>
          <w:sz w:val="16"/>
        </w:rPr>
        <w:t xml:space="preserve">That figure is consequential in two ways. First, it’s a wide miss. Second, compared with Colorado’s all-funds budget of $27 billion, </w:t>
      </w:r>
      <w:r w:rsidRPr="00CC107D">
        <w:rPr>
          <w:rStyle w:val="Emphasis"/>
          <w:highlight w:val="cyan"/>
        </w:rPr>
        <w:t xml:space="preserve">neither $69 million </w:t>
      </w:r>
      <w:proofErr w:type="spellStart"/>
      <w:r w:rsidRPr="00CC107D">
        <w:rPr>
          <w:rStyle w:val="Emphasis"/>
          <w:highlight w:val="cyan"/>
        </w:rPr>
        <w:t>nor</w:t>
      </w:r>
      <w:proofErr w:type="spellEnd"/>
      <w:r w:rsidRPr="00CC107D">
        <w:rPr>
          <w:rStyle w:val="Emphasis"/>
          <w:highlight w:val="cyan"/>
        </w:rPr>
        <w:t xml:space="preserve"> $118 millio</w:t>
      </w:r>
      <w:r w:rsidR="00C64DDB" w:rsidRPr="00CC107D">
        <w:rPr>
          <w:rStyle w:val="Emphasis"/>
          <w:highlight w:val="cyan"/>
        </w:rPr>
        <w:t>n is a large number</w:t>
      </w:r>
      <w:r w:rsidR="00C64DDB" w:rsidRPr="00C64DDB">
        <w:rPr>
          <w:rStyle w:val="Emphasis"/>
        </w:rPr>
        <w:t>.</w:t>
      </w:r>
    </w:p>
    <w:p w:rsidR="00C47BA4" w:rsidRPr="00C64DDB" w:rsidRDefault="00C47BA4" w:rsidP="00C47BA4">
      <w:pPr>
        <w:rPr>
          <w:sz w:val="16"/>
        </w:rPr>
      </w:pPr>
      <w:r w:rsidRPr="00C64DDB">
        <w:rPr>
          <w:sz w:val="16"/>
        </w:rPr>
        <w:t>“It’s a distraction,” Andrew Freedman, Colorado’s director of marijuana coordination, says of the tax issue. And despite the marijuana tax miss, overall state revenues are exceeding projections, which may force the state to rebate some marij</w:t>
      </w:r>
      <w:r w:rsidR="00C64DDB" w:rsidRPr="00C64DDB">
        <w:rPr>
          <w:sz w:val="16"/>
        </w:rPr>
        <w:t>uana tax receipts to taxpayers.</w:t>
      </w:r>
    </w:p>
    <w:p w:rsidR="00C64DDB" w:rsidRPr="00C64DDB" w:rsidRDefault="00C47BA4" w:rsidP="00C47BA4">
      <w:pPr>
        <w:rPr>
          <w:sz w:val="16"/>
        </w:rPr>
      </w:pPr>
      <w:r w:rsidRPr="00C64DDB">
        <w:rPr>
          <w:sz w:val="16"/>
        </w:rPr>
        <w:t>In the political debate over marijuana policy, fiscal benefits — bringing marijuana into the legal economy and taxing it — have loomed large. The summary of the marijuana legalization question put before voters in 2012 stipulated the first $40 million raised by one of the three taxes on recreational marijuana would be put toward school construction each year. In practice, Colorado is likely to receive just $20 m</w:t>
      </w:r>
      <w:r w:rsidR="00C64DDB" w:rsidRPr="00C64DDB">
        <w:rPr>
          <w:sz w:val="16"/>
        </w:rPr>
        <w:t>illion from that tax this year.</w:t>
      </w:r>
    </w:p>
    <w:p w:rsidR="00C47BA4" w:rsidRPr="00C64DDB" w:rsidRDefault="00C47BA4" w:rsidP="00C47BA4">
      <w:pPr>
        <w:rPr>
          <w:sz w:val="16"/>
        </w:rPr>
      </w:pPr>
      <w:r w:rsidRPr="00C64DDB">
        <w:rPr>
          <w:sz w:val="16"/>
        </w:rPr>
        <w:t>But it’s not just Colorado. When Scott Pattison, the executive director of the National Association of State Budget Officers, appeared on C-Span’s Washington Journal call-in show to discuss state finances in December, callers repeatedly suggested that legal marijuana could fix budget gaps in other states. One asserted, incorrectly, that legal marijuana had increased Colorado’s tax revenues by a billion dollars.</w:t>
      </w:r>
    </w:p>
    <w:p w:rsidR="00C47BA4" w:rsidRPr="00C64DDB" w:rsidRDefault="00C47BA4" w:rsidP="00C47BA4">
      <w:pPr>
        <w:rPr>
          <w:sz w:val="16"/>
        </w:rPr>
      </w:pPr>
      <w:r w:rsidRPr="00C64DDB">
        <w:rPr>
          <w:rStyle w:val="StyleUnderline"/>
        </w:rPr>
        <w:t xml:space="preserve">Colorado’s </w:t>
      </w:r>
      <w:r w:rsidRPr="00CC107D">
        <w:rPr>
          <w:rStyle w:val="StyleUnderline"/>
          <w:highlight w:val="cyan"/>
        </w:rPr>
        <w:t>marijuana taxes are part of a</w:t>
      </w:r>
      <w:r w:rsidRPr="00C64DDB">
        <w:rPr>
          <w:rStyle w:val="StyleUnderline"/>
        </w:rPr>
        <w:t xml:space="preserve"> broader </w:t>
      </w:r>
      <w:r w:rsidRPr="00CC107D">
        <w:rPr>
          <w:rStyle w:val="StyleUnderline"/>
          <w:highlight w:val="cyan"/>
        </w:rPr>
        <w:t>trend</w:t>
      </w:r>
      <w:r w:rsidRPr="00C64DDB">
        <w:rPr>
          <w:sz w:val="16"/>
        </w:rPr>
        <w:t xml:space="preserve"> in recent years: </w:t>
      </w:r>
      <w:r w:rsidRPr="00CC107D">
        <w:rPr>
          <w:rStyle w:val="StyleUnderline"/>
          <w:highlight w:val="cyan"/>
        </w:rPr>
        <w:t>States</w:t>
      </w:r>
      <w:r w:rsidRPr="00CC107D">
        <w:rPr>
          <w:sz w:val="16"/>
          <w:highlight w:val="cyan"/>
        </w:rPr>
        <w:t>,</w:t>
      </w:r>
      <w:r w:rsidRPr="00C64DDB">
        <w:rPr>
          <w:sz w:val="16"/>
        </w:rPr>
        <w:t xml:space="preserve"> looking for ways to close budget shortfalls without raising broad-based taxes</w:t>
      </w:r>
      <w:r w:rsidRPr="00C64DDB">
        <w:rPr>
          <w:rStyle w:val="StyleUnderline"/>
        </w:rPr>
        <w:t xml:space="preserve">, have </w:t>
      </w:r>
      <w:r w:rsidRPr="00CC107D">
        <w:rPr>
          <w:rStyle w:val="StyleUnderline"/>
          <w:highlight w:val="cyan"/>
        </w:rPr>
        <w:t>leaned on “sin” revenue</w:t>
      </w:r>
      <w:r w:rsidRPr="00C64DDB">
        <w:rPr>
          <w:sz w:val="16"/>
        </w:rPr>
        <w:t xml:space="preserve">s: higher taxes on cigarettes, higher fees and fines and higher revenue from gambling. </w:t>
      </w:r>
      <w:r w:rsidRPr="00C64DDB">
        <w:rPr>
          <w:rStyle w:val="StyleUnderline"/>
        </w:rPr>
        <w:t xml:space="preserve">And as they have sought to squeeze more revenue from these sources, </w:t>
      </w:r>
      <w:r w:rsidRPr="00CC107D">
        <w:rPr>
          <w:rStyle w:val="StyleUnderline"/>
          <w:highlight w:val="cyan"/>
        </w:rPr>
        <w:t>they have often be</w:t>
      </w:r>
      <w:r w:rsidR="00C64DDB" w:rsidRPr="00CC107D">
        <w:rPr>
          <w:rStyle w:val="StyleUnderline"/>
          <w:highlight w:val="cyan"/>
        </w:rPr>
        <w:t>en disappointed</w:t>
      </w:r>
      <w:r w:rsidR="00C64DDB" w:rsidRPr="00C64DDB">
        <w:rPr>
          <w:sz w:val="16"/>
        </w:rPr>
        <w:t>.</w:t>
      </w:r>
    </w:p>
    <w:p w:rsidR="00C47BA4" w:rsidRPr="00C64DDB" w:rsidRDefault="00C47BA4" w:rsidP="00C47BA4">
      <w:pPr>
        <w:rPr>
          <w:sz w:val="16"/>
        </w:rPr>
      </w:pPr>
      <w:r w:rsidRPr="00C64DDB">
        <w:rPr>
          <w:sz w:val="16"/>
        </w:rPr>
        <w:t>Gambling revenue has stagnated as markets have become saturated. Nearly every state has legal gambling, including 37 states with casinos. Expansions of gambling do more to siphon revenue from existing gambling outlets than to genera</w:t>
      </w:r>
      <w:r w:rsidR="00C64DDB" w:rsidRPr="00C64DDB">
        <w:rPr>
          <w:sz w:val="16"/>
        </w:rPr>
        <w:t>te new tax and lottery revenue.</w:t>
      </w:r>
    </w:p>
    <w:p w:rsidR="00C47BA4" w:rsidRPr="00C64DDB" w:rsidRDefault="00C47BA4" w:rsidP="00C47BA4">
      <w:pPr>
        <w:rPr>
          <w:sz w:val="16"/>
        </w:rPr>
      </w:pPr>
      <w:r w:rsidRPr="00C64DDB">
        <w:rPr>
          <w:sz w:val="16"/>
        </w:rPr>
        <w:t>High cigarette taxes have led to counterfeiting of tax stamps and cross-border smuggling of cigarettes from low-tax jurisdictions to high-tax ones. Because the taxes have also succeeded in the policy goal of reducing smoking, the other policy goal of raisin</w:t>
      </w:r>
      <w:r w:rsidR="00C64DDB" w:rsidRPr="00C64DDB">
        <w:rPr>
          <w:sz w:val="16"/>
        </w:rPr>
        <w:t>g revenue is less of a success.</w:t>
      </w:r>
    </w:p>
    <w:p w:rsidR="00C47BA4" w:rsidRPr="00C64DDB" w:rsidRDefault="00C47BA4" w:rsidP="00C47BA4">
      <w:pPr>
        <w:rPr>
          <w:sz w:val="16"/>
        </w:rPr>
      </w:pPr>
      <w:r w:rsidRPr="00C64DDB">
        <w:rPr>
          <w:sz w:val="16"/>
        </w:rPr>
        <w:t xml:space="preserve">In the case of marijuana, </w:t>
      </w:r>
      <w:r w:rsidRPr="00C64DDB">
        <w:rPr>
          <w:rStyle w:val="StyleUnderline"/>
        </w:rPr>
        <w:t xml:space="preserve">Colorado’s revenue has disappointed because </w:t>
      </w:r>
      <w:r w:rsidRPr="00CC107D">
        <w:rPr>
          <w:rStyle w:val="StyleUnderline"/>
          <w:highlight w:val="cyan"/>
        </w:rPr>
        <w:t>legal recreational marijuana sales have been lower than expected</w:t>
      </w:r>
      <w:r w:rsidRPr="00C64DDB">
        <w:rPr>
          <w:sz w:val="16"/>
        </w:rPr>
        <w:t>. State officials thought many customers of medical marijuana dispensaries would migrate to the recreational market. But this process has been slow, in part because there is a financial disincentive to switch: Medical marijuana is subject only to general sales tax, while a 15 percent tax is imposed on recreational marijuana at wholesale and a further 10 percent at retail, in additional to the general sales tax.</w:t>
      </w:r>
    </w:p>
    <w:p w:rsidR="00C47BA4" w:rsidRPr="00C64DDB" w:rsidRDefault="00C47BA4" w:rsidP="00C47BA4">
      <w:pPr>
        <w:rPr>
          <w:sz w:val="16"/>
        </w:rPr>
      </w:pPr>
      <w:r w:rsidRPr="00C64DDB">
        <w:rPr>
          <w:sz w:val="16"/>
        </w:rPr>
        <w:t xml:space="preserve">But Mr. Freedman says </w:t>
      </w:r>
      <w:r w:rsidRPr="00CC107D">
        <w:rPr>
          <w:rStyle w:val="StyleUnderline"/>
          <w:highlight w:val="cyan"/>
        </w:rPr>
        <w:t>the biggest drag</w:t>
      </w:r>
      <w:r w:rsidRPr="00C64DDB">
        <w:rPr>
          <w:rStyle w:val="StyleUnderline"/>
        </w:rPr>
        <w:t xml:space="preserve"> on revenue </w:t>
      </w:r>
      <w:r w:rsidRPr="00CC107D">
        <w:rPr>
          <w:rStyle w:val="StyleUnderline"/>
          <w:highlight w:val="cyan"/>
        </w:rPr>
        <w:t>is that so much of Colorado’s marijuana market remains unregulated</w:t>
      </w:r>
      <w:r w:rsidRPr="00C64DDB">
        <w:rPr>
          <w:sz w:val="16"/>
        </w:rPr>
        <w:t>. A 2014 report commissioned by the state’s Department of Revenue estimated 130 metric tons of marijuana was consumed in the state that year, while just 77 metric tons was sold through medical dispensaries and recreational marijuana retailers. The rest was untaxed: a combination of home growing, production by untaxed medical “caregivers” whose lightly regulated status is protected in the state constitution and plain old black-mar</w:t>
      </w:r>
      <w:r w:rsidR="00C64DDB" w:rsidRPr="00C64DDB">
        <w:rPr>
          <w:sz w:val="16"/>
        </w:rPr>
        <w:t>ket production and trafficking.</w:t>
      </w:r>
    </w:p>
    <w:p w:rsidR="00C47BA4" w:rsidRPr="00C64DDB" w:rsidRDefault="00C47BA4" w:rsidP="00C47BA4">
      <w:pPr>
        <w:rPr>
          <w:sz w:val="16"/>
        </w:rPr>
      </w:pPr>
      <w:r w:rsidRPr="00CC107D">
        <w:rPr>
          <w:rStyle w:val="StyleUnderline"/>
          <w:highlight w:val="cyan"/>
        </w:rPr>
        <w:t>The state is trying to get its marijuana market in order</w:t>
      </w:r>
      <w:r w:rsidRPr="00C64DDB">
        <w:rPr>
          <w:sz w:val="16"/>
        </w:rPr>
        <w:t>. It has imposed new rules to limit the number of plants that caregivers may possess, aiming to ensure their operations are truly aimed at providing for a small number of patients, not diverting some of the supply into the recreational market. And it is tightening oversight of doctors to ensure medical marijuana recommendations are written only for bona fide debilitating medical conditions. In time, these moves may draw more users into the recreat</w:t>
      </w:r>
      <w:r w:rsidR="00C64DDB" w:rsidRPr="00C64DDB">
        <w:rPr>
          <w:sz w:val="16"/>
        </w:rPr>
        <w:t>ional market where they belong.</w:t>
      </w:r>
    </w:p>
    <w:p w:rsidR="00C47BA4" w:rsidRPr="00C64DDB" w:rsidRDefault="00C47BA4" w:rsidP="00C47BA4">
      <w:pPr>
        <w:rPr>
          <w:sz w:val="16"/>
        </w:rPr>
      </w:pPr>
      <w:r w:rsidRPr="00C64DDB">
        <w:rPr>
          <w:sz w:val="16"/>
        </w:rPr>
        <w:t xml:space="preserve">On the other hand, falling market prices could cut into future tax revenues. Retail prices in Colorado were generally more than $10 a gram as of last fall. In some cases, that was more than marijuana in the illegal market. But illegal production is costly and inefficient. As legal producers scale up and compete, they are likely to cut prices sharply, according to Mark Kleiman, a drug policy expert at the University of California, Los Angeles, who has played a major role in establishing Washington State’s legal marijuana market. According to Samantha Chin, the director of marketing at Colorado Pot Guide, retail prices have fallen between 16 and 30 percent in </w:t>
      </w:r>
      <w:r w:rsidR="00C64DDB" w:rsidRPr="00C64DDB">
        <w:rPr>
          <w:sz w:val="16"/>
        </w:rPr>
        <w:t>the Denver area since November.</w:t>
      </w:r>
    </w:p>
    <w:p w:rsidR="00C47BA4" w:rsidRPr="00C64DDB" w:rsidRDefault="00C47BA4" w:rsidP="00C47BA4">
      <w:pPr>
        <w:rPr>
          <w:rStyle w:val="StyleUnderline"/>
        </w:rPr>
      </w:pPr>
      <w:r w:rsidRPr="00C64DDB">
        <w:rPr>
          <w:sz w:val="16"/>
        </w:rPr>
        <w:t xml:space="preserve">“If commercial cannabis is $2 per gram at retail, I doubt people will bother getting a medical card,” Mr. Kleiman says. Because the state’s marijuana tax is levied per dollar, not per gram, </w:t>
      </w:r>
      <w:r w:rsidRPr="00CC107D">
        <w:rPr>
          <w:rStyle w:val="StyleUnderline"/>
          <w:highlight w:val="cyan"/>
        </w:rPr>
        <w:t>a sharp drop in prices wo</w:t>
      </w:r>
      <w:r w:rsidR="00C64DDB" w:rsidRPr="00CC107D">
        <w:rPr>
          <w:rStyle w:val="StyleUnderline"/>
          <w:highlight w:val="cyan"/>
        </w:rPr>
        <w:t>uld mean even less tax revenue</w:t>
      </w:r>
      <w:r w:rsidR="00C64DDB" w:rsidRPr="00C64DDB">
        <w:rPr>
          <w:rStyle w:val="StyleUnderline"/>
        </w:rPr>
        <w:t>.</w:t>
      </w:r>
    </w:p>
    <w:p w:rsidR="00C47BA4" w:rsidRPr="00C64DDB" w:rsidRDefault="00C47BA4" w:rsidP="00C47BA4">
      <w:pPr>
        <w:rPr>
          <w:sz w:val="16"/>
        </w:rPr>
      </w:pPr>
      <w:r w:rsidRPr="00C64DDB">
        <w:rPr>
          <w:sz w:val="16"/>
        </w:rPr>
        <w:t>There are lessons here for other states. Because of low public support for marijuana prohibition, many jurisdictions have intentionally lax enforcement around illegal marijuana markets. This often shows up as a wink-wink culture around medical access. (See, for example, “Medical Kush Doctor” signs that once adorned storefronts in Venice, Calif.) After legalization, that culture of lax enforcement can be a bar</w:t>
      </w:r>
      <w:r w:rsidR="00C64DDB" w:rsidRPr="00C64DDB">
        <w:rPr>
          <w:sz w:val="16"/>
        </w:rPr>
        <w:t>rier to tax collection.</w:t>
      </w:r>
    </w:p>
    <w:p w:rsidR="00C47BA4" w:rsidRPr="00C64DDB" w:rsidRDefault="00C47BA4" w:rsidP="00C47BA4">
      <w:pPr>
        <w:rPr>
          <w:sz w:val="16"/>
        </w:rPr>
      </w:pPr>
      <w:r w:rsidRPr="00C64DDB">
        <w:rPr>
          <w:sz w:val="16"/>
        </w:rPr>
        <w:t>Ano</w:t>
      </w:r>
      <w:r w:rsidR="00C64DDB" w:rsidRPr="00C64DDB">
        <w:rPr>
          <w:sz w:val="16"/>
        </w:rPr>
        <w:t>ther lesson is that marijuana ta</w:t>
      </w:r>
      <w:r w:rsidRPr="00C64DDB">
        <w:rPr>
          <w:sz w:val="16"/>
        </w:rPr>
        <w:t xml:space="preserve">xes should be “specific excise” taxes per unit of intoxicant. In most states, cigarettes are taxed by the pack and alcohol by the liter. Marijuana could similarly be taxed by the gram (either of plant or of T.H.C.), which would protect states from revenue </w:t>
      </w:r>
      <w:r w:rsidR="00C64DDB" w:rsidRPr="00C64DDB">
        <w:rPr>
          <w:sz w:val="16"/>
        </w:rPr>
        <w:t>declines if pretax prices fall.</w:t>
      </w:r>
    </w:p>
    <w:p w:rsidR="00C47BA4" w:rsidRPr="000F4EFB" w:rsidRDefault="00C47BA4" w:rsidP="00C47BA4">
      <w:pPr>
        <w:rPr>
          <w:sz w:val="16"/>
        </w:rPr>
      </w:pPr>
      <w:r w:rsidRPr="000F4EFB">
        <w:rPr>
          <w:sz w:val="16"/>
        </w:rPr>
        <w:t>Taxes on intoxicants are meant to offset the negative social effects of intoxicant use; the size of those effects should not be expe</w:t>
      </w:r>
      <w:r w:rsidR="00C64DDB" w:rsidRPr="000F4EFB">
        <w:rPr>
          <w:sz w:val="16"/>
        </w:rPr>
        <w:t>cted to vary with market price.</w:t>
      </w:r>
    </w:p>
    <w:p w:rsidR="00C47BA4" w:rsidRPr="000F4EFB" w:rsidRDefault="00C47BA4" w:rsidP="00C47BA4">
      <w:pPr>
        <w:rPr>
          <w:sz w:val="16"/>
        </w:rPr>
      </w:pPr>
      <w:r w:rsidRPr="000F4EFB">
        <w:rPr>
          <w:sz w:val="16"/>
        </w:rPr>
        <w:t>But even if Colorado got all this right, improved revenues would not be among the most important effects that marijuana</w:t>
      </w:r>
      <w:r w:rsidR="00C64DDB" w:rsidRPr="000F4EFB">
        <w:rPr>
          <w:sz w:val="16"/>
        </w:rPr>
        <w:t xml:space="preserve"> legalization has on the state.</w:t>
      </w:r>
    </w:p>
    <w:p w:rsidR="00C47BA4" w:rsidRPr="000F4EFB" w:rsidRDefault="00C47BA4" w:rsidP="00C47BA4">
      <w:pPr>
        <w:rPr>
          <w:sz w:val="16"/>
        </w:rPr>
      </w:pPr>
      <w:r w:rsidRPr="000F4EFB">
        <w:rPr>
          <w:sz w:val="16"/>
        </w:rPr>
        <w:t>“</w:t>
      </w:r>
      <w:r w:rsidRPr="00CC107D">
        <w:rPr>
          <w:rStyle w:val="Emphasis"/>
          <w:highlight w:val="cyan"/>
        </w:rPr>
        <w:t>Tax revenue is nice to have, but in most states is not going to be enough to change the budget picture significantly,”</w:t>
      </w:r>
      <w:r w:rsidRPr="000F4EFB">
        <w:rPr>
          <w:sz w:val="16"/>
        </w:rPr>
        <w:t xml:space="preserve"> Mr. Kleiman says. “The stakes in reducing criminal activity and incarceration and protecting public health are way higher than the</w:t>
      </w:r>
      <w:r w:rsidR="00C64DDB" w:rsidRPr="000F4EFB">
        <w:rPr>
          <w:sz w:val="16"/>
        </w:rPr>
        <w:t xml:space="preserve"> stakes in generating revenue.”</w:t>
      </w:r>
    </w:p>
    <w:p w:rsidR="00C47BA4" w:rsidRDefault="00C47BA4" w:rsidP="00C47BA4">
      <w:pPr>
        <w:rPr>
          <w:sz w:val="16"/>
        </w:rPr>
      </w:pPr>
      <w:r w:rsidRPr="000F4EFB">
        <w:rPr>
          <w:sz w:val="16"/>
        </w:rPr>
        <w:t>Mr. Kleiman has advocated an alternative legalization model, currently being introduced in Washington, D.C., in which cultivation, possession and use are permitted but sales are not. One goal of this model is to avoid the creation of a commercial marijuana sector that markets its products aggressively. A downside of the model is that there are no legal sales on which to collect taxes — but as Colorado shows, Washington, D.C., may not be giving up that much, fiscally</w:t>
      </w:r>
    </w:p>
    <w:p w:rsidR="00902267" w:rsidRDefault="00902267" w:rsidP="00902267">
      <w:pPr>
        <w:pStyle w:val="Heading4"/>
      </w:pPr>
      <w:r>
        <w:t>Colorado is missing over half of it projected tax revenue from weed—black market, federal tax codes, and medicinal marijuana check it</w:t>
      </w:r>
    </w:p>
    <w:p w:rsidR="00902267" w:rsidRPr="00902267" w:rsidRDefault="00902267" w:rsidP="00902267">
      <w:r w:rsidRPr="00902267">
        <w:t xml:space="preserve">Robert W. </w:t>
      </w:r>
      <w:r>
        <w:rPr>
          <w:rStyle w:val="Style13ptBold"/>
        </w:rPr>
        <w:t>Wood 14</w:t>
      </w:r>
      <w:r w:rsidRPr="00902267">
        <w:t xml:space="preserve">(Robert W. Wood is a lawyer focusing on taxation and litigation, "$21.5 Million </w:t>
      </w:r>
      <w:proofErr w:type="gramStart"/>
      <w:r w:rsidRPr="00902267">
        <w:t>In</w:t>
      </w:r>
      <w:proofErr w:type="gramEnd"/>
      <w:r w:rsidRPr="00902267">
        <w:t xml:space="preserve"> Marijuana Taxes Just Went Up In Smoke," 9/21/2014, Forbes, https://www.forbes.com/sites/robertwood/2014/09/02/21-5-million-in-marijuana-taxes-just-went-up-in-smoke/#c8ab89a45c5b)</w:t>
      </w:r>
    </w:p>
    <w:p w:rsidR="00902267" w:rsidRPr="00902267" w:rsidRDefault="00902267" w:rsidP="00902267">
      <w:pPr>
        <w:rPr>
          <w:sz w:val="16"/>
        </w:rPr>
      </w:pPr>
      <w:r w:rsidRPr="00902267">
        <w:rPr>
          <w:sz w:val="16"/>
        </w:rPr>
        <w:t xml:space="preserve">You </w:t>
      </w:r>
      <w:proofErr w:type="gramStart"/>
      <w:r w:rsidRPr="00902267">
        <w:rPr>
          <w:sz w:val="16"/>
        </w:rPr>
        <w:t>have to</w:t>
      </w:r>
      <w:proofErr w:type="gramEnd"/>
      <w:r w:rsidRPr="00902267">
        <w:rPr>
          <w:sz w:val="16"/>
        </w:rPr>
        <w:t xml:space="preserve"> hand it to Colorado for propelling legalized marijuana into the mainstream. In addition to medical marijuana, Colorado legalized recreational use, trumpeting the tax revenue it knew would be piling in. In Colorado, there’s a 2.9% sales tax and a 10% marijuana sales tax. Plus, there is a 15% excise tax on the average market rate of retail marijuana. If you add that up, it’s 27.9%.</w:t>
      </w:r>
    </w:p>
    <w:p w:rsidR="00902267" w:rsidRPr="00902267" w:rsidRDefault="00902267" w:rsidP="00902267">
      <w:pPr>
        <w:rPr>
          <w:rStyle w:val="StyleUnderline"/>
        </w:rPr>
      </w:pPr>
      <w:r w:rsidRPr="00902267">
        <w:rPr>
          <w:sz w:val="16"/>
        </w:rPr>
        <w:t xml:space="preserve">Just think of all that tax revenue! Like a closer Amsterdam, Colorado would be on the New Pot Trail, getting marijuana tourists in addition to locals imbibing. Legalize and tax it, they said. But it turns out the $33.5 million Colorado projected to collect in the first six months of 2014 was a little too rosy. </w:t>
      </w:r>
      <w:r w:rsidRPr="00902267">
        <w:rPr>
          <w:rStyle w:val="StyleUnderline"/>
        </w:rPr>
        <w:t xml:space="preserve">It's now the next morning, so to speak, and </w:t>
      </w:r>
      <w:r w:rsidRPr="00902267">
        <w:rPr>
          <w:rStyle w:val="StyleUnderline"/>
          <w:highlight w:val="cyan"/>
        </w:rPr>
        <w:t>Colorado is missing $21.5M in pot taxes!</w:t>
      </w:r>
    </w:p>
    <w:p w:rsidR="00902267" w:rsidRPr="00902267" w:rsidRDefault="00902267" w:rsidP="00902267">
      <w:pPr>
        <w:rPr>
          <w:rStyle w:val="StyleUnderline"/>
        </w:rPr>
      </w:pPr>
      <w:r w:rsidRPr="00902267">
        <w:rPr>
          <w:sz w:val="16"/>
        </w:rPr>
        <w:t xml:space="preserve">One explanation is that old habits die hard. With all those taxes, many smokers are still buying on the black market. Go figure. </w:t>
      </w:r>
      <w:r w:rsidRPr="00902267">
        <w:rPr>
          <w:rStyle w:val="StyleUnderline"/>
          <w:highlight w:val="cyan"/>
        </w:rPr>
        <w:t>The state thought more people would migrate out of the black market.</w:t>
      </w:r>
    </w:p>
    <w:p w:rsidR="00902267" w:rsidRPr="00902267" w:rsidRDefault="00902267" w:rsidP="00902267">
      <w:pPr>
        <w:rPr>
          <w:sz w:val="16"/>
        </w:rPr>
      </w:pPr>
      <w:r w:rsidRPr="00902267">
        <w:rPr>
          <w:sz w:val="16"/>
        </w:rPr>
        <w:t>In fact</w:t>
      </w:r>
      <w:r w:rsidRPr="00902267">
        <w:rPr>
          <w:rStyle w:val="StyleUnderline"/>
        </w:rPr>
        <w:t xml:space="preserve">, only an estimated </w:t>
      </w:r>
      <w:r w:rsidRPr="00902267">
        <w:rPr>
          <w:rStyle w:val="StyleUnderline"/>
          <w:highlight w:val="cyan"/>
        </w:rPr>
        <w:t xml:space="preserve">60% of purchases in Colorado this year will be </w:t>
      </w:r>
      <w:r w:rsidRPr="00902267">
        <w:rPr>
          <w:rStyle w:val="StyleUnderline"/>
        </w:rPr>
        <w:t xml:space="preserve">through </w:t>
      </w:r>
      <w:r w:rsidRPr="00902267">
        <w:rPr>
          <w:rStyle w:val="StyleUnderline"/>
          <w:highlight w:val="cyan"/>
        </w:rPr>
        <w:t xml:space="preserve">legal </w:t>
      </w:r>
      <w:r w:rsidRPr="00902267">
        <w:rPr>
          <w:rStyle w:val="StyleUnderline"/>
        </w:rPr>
        <w:t>channels</w:t>
      </w:r>
      <w:r w:rsidRPr="00902267">
        <w:rPr>
          <w:sz w:val="16"/>
        </w:rPr>
        <w:t xml:space="preserve">, according to the Marijuana Policy Group. One big reason appears to be price. Legal marijuana is considerably more expensive than the </w:t>
      </w:r>
      <w:proofErr w:type="gramStart"/>
      <w:r w:rsidRPr="00902267">
        <w:rPr>
          <w:sz w:val="16"/>
        </w:rPr>
        <w:t>black market</w:t>
      </w:r>
      <w:proofErr w:type="gramEnd"/>
      <w:r w:rsidRPr="00902267">
        <w:rPr>
          <w:sz w:val="16"/>
        </w:rPr>
        <w:t xml:space="preserve"> variety.</w:t>
      </w:r>
    </w:p>
    <w:p w:rsidR="00902267" w:rsidRPr="00902267" w:rsidRDefault="00902267" w:rsidP="00902267">
      <w:pPr>
        <w:rPr>
          <w:sz w:val="16"/>
        </w:rPr>
      </w:pPr>
      <w:r w:rsidRPr="00902267">
        <w:rPr>
          <w:sz w:val="16"/>
        </w:rPr>
        <w:t>And a recently contested tax is one of the culprits. So far, the Colorado tax on marijuana has been upheld despite claims that paying it amounts to self-incrimination violating the Fifth Amendment. Plaintiffs want the taxes on recreational pot outlawed, reasoning that they require businesses and consumers to implicate themselves in federal crimes.</w:t>
      </w:r>
    </w:p>
    <w:p w:rsidR="00902267" w:rsidRPr="00902267" w:rsidRDefault="00902267" w:rsidP="00902267">
      <w:pPr>
        <w:rPr>
          <w:sz w:val="16"/>
        </w:rPr>
      </w:pPr>
      <w:r w:rsidRPr="00902267">
        <w:rPr>
          <w:sz w:val="16"/>
        </w:rPr>
        <w:t>It's a clever argument given the conflict between state and federal law. Still, the plaintiffs lost on getting an injunction. Yet that doesn’t mean the lawsuit is over; the lawsuit challenging the taxes will continue and the stakes are high.</w:t>
      </w:r>
    </w:p>
    <w:p w:rsidR="00902267" w:rsidRPr="00902267" w:rsidRDefault="00902267" w:rsidP="00902267">
      <w:pPr>
        <w:rPr>
          <w:sz w:val="16"/>
        </w:rPr>
      </w:pPr>
      <w:r w:rsidRPr="00902267">
        <w:rPr>
          <w:sz w:val="16"/>
        </w:rPr>
        <w:t>There’s a growing relationship between the 2.9% medical marijuana tax and the 27% recreational variety. This rather big spread suggests that some patients could be reselling their 2.9% medical stock to the public. How tightly is the medical variety regulated? Not very, it turns out.</w:t>
      </w:r>
    </w:p>
    <w:p w:rsidR="00902267" w:rsidRPr="00902267" w:rsidRDefault="00902267" w:rsidP="00902267">
      <w:pPr>
        <w:rPr>
          <w:sz w:val="16"/>
        </w:rPr>
      </w:pPr>
      <w:r w:rsidRPr="00902267">
        <w:rPr>
          <w:sz w:val="16"/>
        </w:rPr>
        <w:t>You visit a doctor, but the hurdle isn’t high nor is the cost. A medical marijuana card costs $15. About 23% of the estimated marijuana users in Colorado have medical cards, according to the Marijuana Policy Group. It isn’t clear whether medical marijuana cards spiked when recreational pot was legalized.</w:t>
      </w:r>
    </w:p>
    <w:p w:rsidR="00902267" w:rsidRPr="00902267" w:rsidRDefault="00902267" w:rsidP="00902267">
      <w:pPr>
        <w:rPr>
          <w:sz w:val="16"/>
        </w:rPr>
      </w:pPr>
      <w:r w:rsidRPr="00902267">
        <w:rPr>
          <w:sz w:val="16"/>
        </w:rPr>
        <w:t xml:space="preserve">But any way you slice smoke it, </w:t>
      </w:r>
      <w:r w:rsidRPr="00902267">
        <w:rPr>
          <w:rStyle w:val="StyleUnderline"/>
          <w:highlight w:val="cyan"/>
        </w:rPr>
        <w:t>the state’s economists</w:t>
      </w:r>
      <w:r w:rsidRPr="00902267">
        <w:rPr>
          <w:rStyle w:val="StyleUnderline"/>
        </w:rPr>
        <w:t xml:space="preserve"> may have </w:t>
      </w:r>
      <w:r w:rsidRPr="00902267">
        <w:rPr>
          <w:rStyle w:val="StyleUnderline"/>
          <w:highlight w:val="cyan"/>
        </w:rPr>
        <w:t>committed more than a rounding error</w:t>
      </w:r>
      <w:r w:rsidRPr="00902267">
        <w:rPr>
          <w:sz w:val="16"/>
        </w:rPr>
        <w:t>. Still, state law requires a refund to taxpayers if the government collects more than expected. Some say fear of refunds made for big estimates.</w:t>
      </w:r>
    </w:p>
    <w:p w:rsidR="00902267" w:rsidRPr="00902267" w:rsidRDefault="00902267" w:rsidP="00902267">
      <w:pPr>
        <w:rPr>
          <w:rStyle w:val="StyleUnderline"/>
        </w:rPr>
      </w:pPr>
      <w:r w:rsidRPr="00902267">
        <w:rPr>
          <w:sz w:val="16"/>
        </w:rPr>
        <w:t xml:space="preserve">Well, taxes aren’t even clear on the federal side. Marijuana remains illegal nationally. </w:t>
      </w:r>
      <w:r w:rsidRPr="00902267">
        <w:rPr>
          <w:rStyle w:val="StyleUnderline"/>
        </w:rPr>
        <w:t xml:space="preserve">As a result, </w:t>
      </w:r>
      <w:r w:rsidRPr="00902267">
        <w:rPr>
          <w:rStyle w:val="StyleUnderline"/>
          <w:highlight w:val="cyan"/>
        </w:rPr>
        <w:t>even legal medical marijuana businesses have federal income tax problems</w:t>
      </w:r>
      <w:r w:rsidRPr="00902267">
        <w:rPr>
          <w:rStyle w:val="StyleUnderline"/>
        </w:rPr>
        <w:t>. That’s because Section 280E of the tax code denies even legal dispensaries tax deductions.</w:t>
      </w:r>
    </w:p>
    <w:p w:rsidR="00902267" w:rsidRPr="00902267" w:rsidRDefault="00902267" w:rsidP="00902267">
      <w:pPr>
        <w:rPr>
          <w:sz w:val="16"/>
        </w:rPr>
      </w:pPr>
      <w:r w:rsidRPr="00902267">
        <w:rPr>
          <w:rStyle w:val="StyleUnderline"/>
          <w:highlight w:val="cyan"/>
        </w:rPr>
        <w:t>The IRS says it has no choice but to enforce the tax code</w:t>
      </w:r>
      <w:r w:rsidRPr="00902267">
        <w:rPr>
          <w:sz w:val="16"/>
          <w:highlight w:val="cyan"/>
        </w:rPr>
        <w:t>.</w:t>
      </w:r>
      <w:r w:rsidRPr="00902267">
        <w:rPr>
          <w:sz w:val="16"/>
        </w:rPr>
        <w:t xml:space="preserve"> One answer is for dispensaries to deduct expenses from other businesses distinct from dispensing marijuana. If a dispensary sells marijuana and is in the separate business of care-giving, the care-giving expenses are deductible.</w:t>
      </w:r>
    </w:p>
    <w:p w:rsidR="00902267" w:rsidRPr="00902267" w:rsidRDefault="00902267" w:rsidP="00902267">
      <w:pPr>
        <w:rPr>
          <w:sz w:val="16"/>
        </w:rPr>
      </w:pPr>
      <w:r w:rsidRPr="00902267">
        <w:rPr>
          <w:sz w:val="16"/>
        </w:rPr>
        <w:t>If only 10% of the premises are used to dispense marijuana, most of the rent is deductible. In allocating expenses between businesses, good record-keeping is essential. But there is only so far one can go. Some marijuana sellers operate as nonprofit social welfare organizations or as cooperatives or collectives.</w:t>
      </w:r>
    </w:p>
    <w:p w:rsidR="00902267" w:rsidRPr="00902267" w:rsidRDefault="00902267" w:rsidP="00902267">
      <w:pPr>
        <w:rPr>
          <w:sz w:val="16"/>
        </w:rPr>
      </w:pPr>
      <w:r w:rsidRPr="00902267">
        <w:rPr>
          <w:sz w:val="16"/>
        </w:rPr>
        <w:t>The proposed Marijuana Tax Equity Act would end the federal prohibition on marijuana and allow it to be taxed. That way growers, sellers and users would not fear of violating federal law. The bill would also impose an excise tax on cannabis sales and an annual occupational tax on workers in the growing field of legal marijuana.</w:t>
      </w:r>
    </w:p>
    <w:p w:rsidR="00902267" w:rsidRDefault="00902267" w:rsidP="00902267">
      <w:pPr>
        <w:rPr>
          <w:sz w:val="16"/>
        </w:rPr>
      </w:pPr>
      <w:r w:rsidRPr="00902267">
        <w:rPr>
          <w:rStyle w:val="Emphasis"/>
          <w:highlight w:val="cyan"/>
        </w:rPr>
        <w:t>Colorado’s tax law is bringing in revenue, just not as much as touted</w:t>
      </w:r>
      <w:r w:rsidRPr="00902267">
        <w:rPr>
          <w:rStyle w:val="Emphasis"/>
        </w:rPr>
        <w:t>.</w:t>
      </w:r>
      <w:r w:rsidRPr="00902267">
        <w:rPr>
          <w:sz w:val="16"/>
        </w:rPr>
        <w:t xml:space="preserve"> As medical marijuana has gained widespread acceptance and even recreational marijuana is taking hold, the federal vs. state conflict grows deeper. And with a 2.9% to 27% spread, it looks like there’s yet another conflict to be sorted out.</w:t>
      </w:r>
    </w:p>
    <w:p w:rsidR="002B7FEF" w:rsidRDefault="002B7FEF" w:rsidP="002B7FEF">
      <w:pPr>
        <w:pStyle w:val="Heading4"/>
      </w:pPr>
      <w:r>
        <w:t>Minimal tax revenue impact—still a drop in the bucket</w:t>
      </w:r>
    </w:p>
    <w:p w:rsidR="002B7FEF" w:rsidRPr="00EB5498" w:rsidRDefault="002B7FEF" w:rsidP="002B7FEF">
      <w:r>
        <w:t xml:space="preserve">Brian </w:t>
      </w:r>
      <w:proofErr w:type="spellStart"/>
      <w:r w:rsidRPr="00EB5498">
        <w:rPr>
          <w:rStyle w:val="Style13ptBold"/>
        </w:rPr>
        <w:t>Eha</w:t>
      </w:r>
      <w:proofErr w:type="spellEnd"/>
      <w:r w:rsidRPr="00EB5498">
        <w:rPr>
          <w:rStyle w:val="Style13ptBold"/>
        </w:rPr>
        <w:t xml:space="preserve"> 14</w:t>
      </w:r>
      <w:r>
        <w:t xml:space="preserve">, former assistant editor at Entrepreneur.com, High Hopes and Blunt Truths for the $2.3 Billion Legal Marijuana Market, </w:t>
      </w:r>
      <w:hyperlink r:id="rId68" w:history="1">
        <w:r w:rsidRPr="00BF7B49">
          <w:rPr>
            <w:rStyle w:val="Hyperlink"/>
          </w:rPr>
          <w:t>www.entrepreneur.com/article/230772</w:t>
        </w:r>
      </w:hyperlink>
      <w:r>
        <w:t xml:space="preserve"> (</w:t>
      </w:r>
      <w:proofErr w:type="spellStart"/>
      <w:r>
        <w:t>db</w:t>
      </w:r>
      <w:proofErr w:type="spellEnd"/>
      <w:r>
        <w:t>)</w:t>
      </w:r>
    </w:p>
    <w:p w:rsidR="002B7FEF" w:rsidRPr="002B7FEF" w:rsidRDefault="002B7FEF" w:rsidP="002B7FEF">
      <w:pPr>
        <w:rPr>
          <w:sz w:val="16"/>
        </w:rPr>
      </w:pPr>
      <w:r w:rsidRPr="002B7FEF">
        <w:rPr>
          <w:sz w:val="16"/>
        </w:rPr>
        <w:t xml:space="preserve">Proponents of legalization have long claimed that taking marijuana out of the black market and putting it on store shelves would lower prices and at the same time provide tax opportunities for state and local governments. But Jeffrey </w:t>
      </w:r>
      <w:proofErr w:type="spellStart"/>
      <w:r w:rsidRPr="002B7FEF">
        <w:rPr>
          <w:rStyle w:val="StyleUnderline"/>
        </w:rPr>
        <w:t>Miron</w:t>
      </w:r>
      <w:proofErr w:type="spellEnd"/>
      <w:r w:rsidRPr="002E05E9">
        <w:rPr>
          <w:rStyle w:val="StyleUnderline"/>
        </w:rPr>
        <w:t>, a senior lecturer in economics at Harvard University</w:t>
      </w:r>
      <w:r w:rsidRPr="002B7FEF">
        <w:rPr>
          <w:sz w:val="16"/>
        </w:rPr>
        <w:t xml:space="preserve"> and a senior fellow at the Cato Institute, </w:t>
      </w:r>
      <w:r w:rsidRPr="002E05E9">
        <w:rPr>
          <w:rStyle w:val="StyleUnderline"/>
        </w:rPr>
        <w:t>is unimpressed</w:t>
      </w:r>
      <w:r w:rsidRPr="002B7FEF">
        <w:rPr>
          <w:sz w:val="16"/>
        </w:rPr>
        <w:t xml:space="preserve"> </w:t>
      </w:r>
      <w:r w:rsidRPr="002E05E9">
        <w:rPr>
          <w:rStyle w:val="StyleUnderline"/>
        </w:rPr>
        <w:t>with the projections.</w:t>
      </w:r>
      <w:r w:rsidRPr="002B7FEF">
        <w:rPr>
          <w:sz w:val="16"/>
        </w:rPr>
        <w:t xml:space="preserve"> </w:t>
      </w:r>
      <w:r w:rsidRPr="002B7FEF">
        <w:rPr>
          <w:rStyle w:val="StyleUnderline"/>
          <w:highlight w:val="cyan"/>
        </w:rPr>
        <w:t xml:space="preserve">The $67 million Colorado hopes to make </w:t>
      </w:r>
      <w:r w:rsidRPr="002B7FEF">
        <w:rPr>
          <w:rStyle w:val="StyleUnderline"/>
        </w:rPr>
        <w:t xml:space="preserve">in additional taxes </w:t>
      </w:r>
      <w:r w:rsidRPr="002B7FEF">
        <w:rPr>
          <w:rStyle w:val="StyleUnderline"/>
          <w:highlight w:val="cyan"/>
        </w:rPr>
        <w:t>is</w:t>
      </w:r>
      <w:r w:rsidRPr="002E05E9">
        <w:rPr>
          <w:rStyle w:val="StyleUnderline"/>
        </w:rPr>
        <w:t xml:space="preserve"> "a rounding error" compared to the total state budget, he says</w:t>
      </w:r>
      <w:r w:rsidRPr="002B7FEF">
        <w:rPr>
          <w:sz w:val="16"/>
        </w:rPr>
        <w:t xml:space="preserve">. (For fiscal year 2013, Colorado's budget was $20 billion.) "It's </w:t>
      </w:r>
      <w:r w:rsidRPr="002B7FEF">
        <w:rPr>
          <w:rStyle w:val="StyleUnderline"/>
          <w:highlight w:val="cyan"/>
        </w:rPr>
        <w:t>chump change. It's nothing</w:t>
      </w:r>
      <w:r w:rsidRPr="002E05E9">
        <w:rPr>
          <w:rStyle w:val="StyleUnderline"/>
        </w:rPr>
        <w:t>!"</w:t>
      </w:r>
    </w:p>
    <w:p w:rsidR="002B7FEF" w:rsidRPr="002B7FEF" w:rsidRDefault="002B7FEF" w:rsidP="002B7FEF">
      <w:pPr>
        <w:rPr>
          <w:sz w:val="16"/>
        </w:rPr>
      </w:pPr>
      <w:r w:rsidRPr="002B7FEF">
        <w:rPr>
          <w:sz w:val="16"/>
        </w:rPr>
        <w:t>"</w:t>
      </w:r>
      <w:proofErr w:type="gramStart"/>
      <w:r w:rsidRPr="002B7FEF">
        <w:rPr>
          <w:sz w:val="16"/>
        </w:rPr>
        <w:t>Of course</w:t>
      </w:r>
      <w:proofErr w:type="gramEnd"/>
      <w:r w:rsidRPr="002B7FEF">
        <w:rPr>
          <w:sz w:val="16"/>
        </w:rPr>
        <w:t xml:space="preserve"> it's not nothing," he corrects himself. "Yes, you can fund a reasonable number of teachers, or firemen, or whatever cutesy thing you want to use to make it seem </w:t>
      </w:r>
      <w:proofErr w:type="gramStart"/>
      <w:r w:rsidRPr="002B7FEF">
        <w:rPr>
          <w:sz w:val="16"/>
        </w:rPr>
        <w:t>important, but</w:t>
      </w:r>
      <w:proofErr w:type="gramEnd"/>
      <w:r w:rsidRPr="002B7FEF">
        <w:rPr>
          <w:sz w:val="16"/>
        </w:rPr>
        <w:t xml:space="preserve"> </w:t>
      </w:r>
      <w:r w:rsidRPr="002B7FEF">
        <w:rPr>
          <w:rStyle w:val="StyleUnderline"/>
          <w:highlight w:val="cyan"/>
        </w:rPr>
        <w:t>spread out across the whole system it will not have a significant impact</w:t>
      </w:r>
      <w:r w:rsidRPr="002B7FEF">
        <w:rPr>
          <w:sz w:val="16"/>
        </w:rPr>
        <w:t>."</w:t>
      </w:r>
    </w:p>
    <w:p w:rsidR="002B7FEF" w:rsidRPr="002B7FEF" w:rsidRDefault="002B7FEF" w:rsidP="002B7FEF">
      <w:pPr>
        <w:rPr>
          <w:sz w:val="16"/>
        </w:rPr>
      </w:pPr>
      <w:r w:rsidRPr="002B7FEF">
        <w:rPr>
          <w:sz w:val="16"/>
        </w:rPr>
        <w:t xml:space="preserve">What's more, </w:t>
      </w:r>
      <w:r w:rsidRPr="002E05E9">
        <w:rPr>
          <w:rStyle w:val="StyleUnderline"/>
        </w:rPr>
        <w:t>the costs of setting up and running a new regulatory compliance and enforcement division "will certainly cut into tax revenues from marijuana sales," says</w:t>
      </w:r>
      <w:r w:rsidRPr="002B7FEF">
        <w:rPr>
          <w:sz w:val="16"/>
        </w:rPr>
        <w:t xml:space="preserve"> </w:t>
      </w:r>
      <w:r w:rsidRPr="002E05E9">
        <w:rPr>
          <w:rStyle w:val="StyleUnderline"/>
        </w:rPr>
        <w:t>McGrath of Potomac Law Group.</w:t>
      </w:r>
      <w:r w:rsidRPr="002B7FEF">
        <w:rPr>
          <w:sz w:val="16"/>
        </w:rPr>
        <w:t xml:space="preserve"> But he thinks the burgeoning industry will boost the state economy in other ways. "Even if the revenue benefits to the state aren't as much as expected, the industry will create new jobs and bring money into the state as 'pot tourism' grows."</w:t>
      </w:r>
    </w:p>
    <w:p w:rsidR="002B7FEF" w:rsidRPr="00B67DC2" w:rsidRDefault="002B7FEF" w:rsidP="002B7FEF"/>
    <w:p w:rsidR="002B7FEF" w:rsidRDefault="002B7FEF" w:rsidP="002B7FEF">
      <w:pPr>
        <w:pStyle w:val="Heading4"/>
      </w:pPr>
      <w:r>
        <w:t xml:space="preserve">No tax revenue advantage—estimates are highly uncertain and downplay costs </w:t>
      </w:r>
    </w:p>
    <w:p w:rsidR="002B7FEF" w:rsidRDefault="002B7FEF" w:rsidP="002B7FEF">
      <w:r>
        <w:t xml:space="preserve">David G. </w:t>
      </w:r>
      <w:r w:rsidRPr="0091363A">
        <w:rPr>
          <w:rStyle w:val="Style13ptBold"/>
        </w:rPr>
        <w:t>Evans 13</w:t>
      </w:r>
      <w:r>
        <w:t xml:space="preserve">, Esq., Executive Director, Drug Free Projects Coalition, Winter 2013, “The Economic Impacts of Marijuana Legalization,” Journal of Global Drug Policy and Practice, Vol. 7, No. 4, </w:t>
      </w:r>
      <w:hyperlink r:id="rId69" w:history="1">
        <w:r w:rsidRPr="00F30828">
          <w:rPr>
            <w:rStyle w:val="Hyperlink"/>
          </w:rPr>
          <w:t>http://www.globaldrugpolicy.org/Issues/Vol%207%20Issue%204/The%20Economic%20Impacts%20of%20Marijuana%20Legalization%20final%20for%20journal.pdf</w:t>
        </w:r>
      </w:hyperlink>
      <w:r>
        <w:t xml:space="preserve"> (</w:t>
      </w:r>
      <w:proofErr w:type="spellStart"/>
      <w:r>
        <w:t>db</w:t>
      </w:r>
      <w:proofErr w:type="spellEnd"/>
      <w:r>
        <w:t>)</w:t>
      </w:r>
    </w:p>
    <w:p w:rsidR="002B7FEF" w:rsidRPr="00502195" w:rsidRDefault="002B7FEF" w:rsidP="002B7FEF">
      <w:pPr>
        <w:rPr>
          <w:sz w:val="16"/>
        </w:rPr>
      </w:pPr>
      <w:r w:rsidRPr="00502195">
        <w:rPr>
          <w:sz w:val="16"/>
        </w:rPr>
        <w:t xml:space="preserve">Although it is not necessarily improper to tax goods and services that harm consumers, </w:t>
      </w:r>
      <w:r w:rsidRPr="00502195">
        <w:rPr>
          <w:rStyle w:val="StyleUnderline"/>
          <w:highlight w:val="cyan"/>
        </w:rPr>
        <w:t>marijuana’s legal status</w:t>
      </w:r>
      <w:r w:rsidRPr="0091363A">
        <w:rPr>
          <w:rStyle w:val="StyleUnderline"/>
        </w:rPr>
        <w:t xml:space="preserve"> and social effects </w:t>
      </w:r>
      <w:r w:rsidRPr="00502195">
        <w:rPr>
          <w:rStyle w:val="StyleUnderline"/>
          <w:highlight w:val="cyan"/>
        </w:rPr>
        <w:t>render taxation problematic</w:t>
      </w:r>
      <w:r w:rsidRPr="0091363A">
        <w:rPr>
          <w:rStyle w:val="StyleUnderline"/>
        </w:rPr>
        <w:t>.</w:t>
      </w:r>
      <w:r w:rsidRPr="00502195">
        <w:rPr>
          <w:sz w:val="16"/>
        </w:rPr>
        <w:t xml:space="preserve"> </w:t>
      </w:r>
      <w:r w:rsidRPr="00502195">
        <w:rPr>
          <w:rStyle w:val="StyleUnderline"/>
          <w:highlight w:val="cyan"/>
        </w:rPr>
        <w:t>There may be</w:t>
      </w:r>
      <w:r w:rsidRPr="00502195">
        <w:rPr>
          <w:sz w:val="16"/>
        </w:rPr>
        <w:t xml:space="preserve"> </w:t>
      </w:r>
      <w:r w:rsidRPr="00502195">
        <w:rPr>
          <w:rStyle w:val="StyleUnderline"/>
          <w:highlight w:val="cyan"/>
        </w:rPr>
        <w:t>significant and questionable disparities between projected and actual tax revenues due to variation in regional demand</w:t>
      </w:r>
      <w:r w:rsidRPr="00502195">
        <w:rPr>
          <w:sz w:val="16"/>
        </w:rPr>
        <w:t xml:space="preserve"> for marijuana, </w:t>
      </w:r>
      <w:r w:rsidRPr="0091363A">
        <w:rPr>
          <w:rStyle w:val="StyleUnderline"/>
        </w:rPr>
        <w:t>future demand</w:t>
      </w:r>
      <w:r w:rsidRPr="00502195">
        <w:rPr>
          <w:sz w:val="16"/>
        </w:rPr>
        <w:t xml:space="preserve"> for taxable marijuana, </w:t>
      </w:r>
      <w:r w:rsidRPr="0091363A">
        <w:rPr>
          <w:rStyle w:val="StyleUnderline"/>
        </w:rPr>
        <w:t xml:space="preserve">revenue </w:t>
      </w:r>
      <w:r w:rsidRPr="00502195">
        <w:rPr>
          <w:rStyle w:val="StyleUnderline"/>
          <w:highlight w:val="cyan"/>
        </w:rPr>
        <w:t>allocation</w:t>
      </w:r>
      <w:r w:rsidRPr="00502195">
        <w:rPr>
          <w:sz w:val="16"/>
        </w:rPr>
        <w:t xml:space="preserve"> among levels of government, </w:t>
      </w:r>
      <w:r w:rsidRPr="0091363A">
        <w:rPr>
          <w:rStyle w:val="StyleUnderline"/>
        </w:rPr>
        <w:t xml:space="preserve">and regulatory </w:t>
      </w:r>
      <w:r w:rsidRPr="00502195">
        <w:rPr>
          <w:rStyle w:val="StyleUnderline"/>
          <w:highlight w:val="cyan"/>
        </w:rPr>
        <w:t>compliance and enforcement</w:t>
      </w:r>
      <w:r w:rsidRPr="00502195">
        <w:rPr>
          <w:sz w:val="16"/>
        </w:rPr>
        <w:t xml:space="preserve">. In many instances, </w:t>
      </w:r>
      <w:r w:rsidRPr="0091363A">
        <w:rPr>
          <w:rStyle w:val="StyleUnderline"/>
        </w:rPr>
        <w:t>the public expense of implementing and enforcing taxation</w:t>
      </w:r>
      <w:r w:rsidRPr="00502195">
        <w:rPr>
          <w:sz w:val="16"/>
        </w:rPr>
        <w:t xml:space="preserve"> </w:t>
      </w:r>
      <w:r w:rsidRPr="00502195">
        <w:rPr>
          <w:rStyle w:val="StyleUnderline"/>
          <w:highlight w:val="cyan"/>
          <w:bdr w:val="single" w:sz="4" w:space="0" w:color="auto"/>
        </w:rPr>
        <w:t>compounds the aggregate cost</w:t>
      </w:r>
      <w:r w:rsidRPr="0091363A">
        <w:rPr>
          <w:rStyle w:val="StyleUnderline"/>
          <w:bdr w:val="single" w:sz="4" w:space="0" w:color="auto"/>
        </w:rPr>
        <w:t xml:space="preserve"> of marijuana’s ne</w:t>
      </w:r>
      <w:r w:rsidRPr="00502195">
        <w:rPr>
          <w:rStyle w:val="StyleUnderline"/>
          <w:highlight w:val="cyan"/>
          <w:bdr w:val="single" w:sz="4" w:space="0" w:color="auto"/>
        </w:rPr>
        <w:t>gative effects</w:t>
      </w:r>
      <w:r w:rsidRPr="00502195">
        <w:rPr>
          <w:sz w:val="16"/>
          <w:highlight w:val="cyan"/>
        </w:rPr>
        <w:t xml:space="preserve"> </w:t>
      </w:r>
      <w:r w:rsidRPr="00502195">
        <w:rPr>
          <w:rStyle w:val="StyleUnderline"/>
          <w:highlight w:val="cyan"/>
        </w:rPr>
        <w:t>on health, safety, and productivity</w:t>
      </w:r>
      <w:r w:rsidRPr="00502195">
        <w:rPr>
          <w:sz w:val="16"/>
        </w:rPr>
        <w:t xml:space="preserve">. On the other hand, the research on legalization predicts a reduction in criminal justice costs, though law enforcement budgets are more likely to remain substantially intact.  </w:t>
      </w:r>
    </w:p>
    <w:p w:rsidR="002B7FEF" w:rsidRDefault="002B7FEF" w:rsidP="002B7FEF">
      <w:pPr>
        <w:rPr>
          <w:sz w:val="16"/>
        </w:rPr>
      </w:pPr>
      <w:r w:rsidRPr="00502195">
        <w:rPr>
          <w:sz w:val="16"/>
        </w:rPr>
        <w:t xml:space="preserve">A survey of </w:t>
      </w:r>
      <w:r w:rsidRPr="0091363A">
        <w:rPr>
          <w:rStyle w:val="StyleUnderline"/>
        </w:rPr>
        <w:t xml:space="preserve">available </w:t>
      </w:r>
      <w:r w:rsidRPr="00502195">
        <w:rPr>
          <w:rStyle w:val="StyleUnderline"/>
          <w:highlight w:val="cyan"/>
        </w:rPr>
        <w:t>research</w:t>
      </w:r>
      <w:r w:rsidRPr="00502195">
        <w:rPr>
          <w:sz w:val="16"/>
        </w:rPr>
        <w:t xml:space="preserve"> regarding the fiscal impact of marijuana </w:t>
      </w:r>
      <w:r w:rsidRPr="00502195">
        <w:rPr>
          <w:rStyle w:val="StyleUnderline"/>
          <w:highlight w:val="cyan"/>
        </w:rPr>
        <w:t xml:space="preserve">found </w:t>
      </w:r>
      <w:proofErr w:type="gramStart"/>
      <w:r w:rsidRPr="00502195">
        <w:rPr>
          <w:rStyle w:val="StyleUnderline"/>
          <w:highlight w:val="cyan"/>
        </w:rPr>
        <w:t>a number of</w:t>
      </w:r>
      <w:proofErr w:type="gramEnd"/>
      <w:r w:rsidRPr="00502195">
        <w:rPr>
          <w:rStyle w:val="StyleUnderline"/>
          <w:highlight w:val="cyan"/>
        </w:rPr>
        <w:t xml:space="preserve"> economic analyses that address the fiscal costs associated with existing laws but</w:t>
      </w:r>
      <w:r w:rsidRPr="00502195">
        <w:rPr>
          <w:sz w:val="16"/>
          <w:highlight w:val="cyan"/>
        </w:rPr>
        <w:t xml:space="preserve"> </w:t>
      </w:r>
      <w:r w:rsidRPr="00502195">
        <w:rPr>
          <w:rStyle w:val="StyleUnderline"/>
          <w:highlight w:val="cyan"/>
          <w:bdr w:val="single" w:sz="4" w:space="0" w:color="auto"/>
        </w:rPr>
        <w:t>none that address the costs of legalization</w:t>
      </w:r>
      <w:r w:rsidRPr="00502195">
        <w:rPr>
          <w:sz w:val="16"/>
        </w:rPr>
        <w:t xml:space="preserve">. Because the data required for a formal cost-benefit analysis is not available at this time, </w:t>
      </w:r>
      <w:r w:rsidRPr="00502195">
        <w:rPr>
          <w:rStyle w:val="StyleUnderline"/>
        </w:rPr>
        <w:t xml:space="preserve">invoking </w:t>
      </w:r>
      <w:r w:rsidRPr="00502195">
        <w:rPr>
          <w:rStyle w:val="StyleUnderline"/>
          <w:highlight w:val="cyan"/>
        </w:rPr>
        <w:t>fiscal rhetoric</w:t>
      </w:r>
      <w:r w:rsidRPr="0091363A">
        <w:rPr>
          <w:rStyle w:val="StyleUnderline"/>
        </w:rPr>
        <w:t xml:space="preserve"> to advance the legalization agenda </w:t>
      </w:r>
      <w:r w:rsidRPr="00502195">
        <w:rPr>
          <w:rStyle w:val="StyleUnderline"/>
          <w:highlight w:val="cyan"/>
        </w:rPr>
        <w:t>is</w:t>
      </w:r>
      <w:r w:rsidRPr="00502195">
        <w:rPr>
          <w:sz w:val="16"/>
          <w:highlight w:val="cyan"/>
        </w:rPr>
        <w:t xml:space="preserve"> </w:t>
      </w:r>
      <w:r w:rsidRPr="00502195">
        <w:rPr>
          <w:rStyle w:val="StyleUnderline"/>
          <w:highlight w:val="cyan"/>
          <w:bdr w:val="single" w:sz="4" w:space="0" w:color="auto"/>
        </w:rPr>
        <w:t>not merely irresponsible, it is</w:t>
      </w:r>
      <w:r w:rsidRPr="0091363A">
        <w:rPr>
          <w:rStyle w:val="StyleUnderline"/>
          <w:bdr w:val="single" w:sz="4" w:space="0" w:color="auto"/>
        </w:rPr>
        <w:t xml:space="preserve"> also </w:t>
      </w:r>
      <w:r w:rsidRPr="00502195">
        <w:rPr>
          <w:rStyle w:val="StyleUnderline"/>
          <w:highlight w:val="cyan"/>
          <w:bdr w:val="single" w:sz="4" w:space="0" w:color="auto"/>
        </w:rPr>
        <w:t>deceitful</w:t>
      </w:r>
      <w:r w:rsidRPr="00502195">
        <w:rPr>
          <w:sz w:val="16"/>
        </w:rPr>
        <w:t xml:space="preserve">. In effect, </w:t>
      </w:r>
      <w:r w:rsidRPr="0091363A">
        <w:rPr>
          <w:rStyle w:val="StyleUnderline"/>
        </w:rPr>
        <w:t>it defies transparency, misdirects public debate, and belies a corporate purpose to privatize profits and socialize losses, subordinating the interests of taxpayers to those of the marijuana industry</w:t>
      </w:r>
      <w:r w:rsidRPr="00502195">
        <w:rPr>
          <w:sz w:val="16"/>
        </w:rPr>
        <w:t xml:space="preserve">. </w:t>
      </w:r>
    </w:p>
    <w:p w:rsidR="009C2D2C" w:rsidRPr="008B41AD" w:rsidRDefault="009C2D2C" w:rsidP="009C2D2C">
      <w:pPr>
        <w:pStyle w:val="Heading4"/>
      </w:pPr>
      <w:r w:rsidRPr="008B41AD">
        <w:t xml:space="preserve">Keeping marijuana cheap enough to eliminate the black market means </w:t>
      </w:r>
      <w:r w:rsidRPr="008B41AD">
        <w:rPr>
          <w:u w:val="single"/>
        </w:rPr>
        <w:t>tiny</w:t>
      </w:r>
      <w:r w:rsidRPr="008B41AD">
        <w:t xml:space="preserve"> tax revenues </w:t>
      </w:r>
    </w:p>
    <w:p w:rsidR="009C2D2C" w:rsidRPr="008B41AD" w:rsidRDefault="009C2D2C" w:rsidP="009C2D2C">
      <w:r w:rsidRPr="008B41AD">
        <w:t xml:space="preserve">Charles </w:t>
      </w:r>
      <w:r w:rsidRPr="008B41AD">
        <w:rPr>
          <w:rStyle w:val="Style13ptBold"/>
        </w:rPr>
        <w:t>Stimson 10</w:t>
      </w:r>
      <w:r w:rsidRPr="008B41AD">
        <w:t xml:space="preserve">, Manager, National Security Law Program and Senior Legal Fellow at the Heritage Foundation, 9/13/10, “Legalizing Marijuana: Why Citizens Should Just Say No,” </w:t>
      </w:r>
      <w:hyperlink r:id="rId70" w:history="1">
        <w:r w:rsidRPr="00BF7B49">
          <w:rPr>
            <w:rStyle w:val="Hyperlink"/>
          </w:rPr>
          <w:t>http://www.heritage.org/research/reports/2010/09/legalizing-marijuana-why-citizens-should-just-say-no</w:t>
        </w:r>
      </w:hyperlink>
      <w:r>
        <w:t xml:space="preserve"> (</w:t>
      </w:r>
      <w:proofErr w:type="spellStart"/>
      <w:r>
        <w:t>db</w:t>
      </w:r>
      <w:proofErr w:type="spellEnd"/>
      <w:r>
        <w:t>)</w:t>
      </w:r>
    </w:p>
    <w:p w:rsidR="009C2D2C" w:rsidRPr="008B41AD" w:rsidRDefault="009C2D2C" w:rsidP="009C2D2C">
      <w:r w:rsidRPr="008B41AD">
        <w:t xml:space="preserve">In her testimony before the committee, Dr. </w:t>
      </w:r>
      <w:proofErr w:type="spellStart"/>
      <w:r w:rsidRPr="008B41AD">
        <w:t>Pacula</w:t>
      </w:r>
      <w:proofErr w:type="spellEnd"/>
      <w:r w:rsidRPr="008B41AD">
        <w:t xml:space="preserve"> stated that </w:t>
      </w:r>
      <w:r w:rsidRPr="009C68DC">
        <w:rPr>
          <w:rStyle w:val="StyleUnderline"/>
          <w:highlight w:val="yellow"/>
        </w:rPr>
        <w:t>prohibition raises the cost of production by at least 400 percen</w:t>
      </w:r>
      <w:r w:rsidRPr="008B41AD">
        <w:rPr>
          <w:rStyle w:val="StyleUnderline"/>
        </w:rPr>
        <w:t>t</w:t>
      </w:r>
      <w:r w:rsidRPr="008B41AD">
        <w:t xml:space="preserve"> and that </w:t>
      </w:r>
      <w:r w:rsidRPr="008B41AD">
        <w:rPr>
          <w:rStyle w:val="StyleUnderline"/>
        </w:rPr>
        <w:t>legalizing</w:t>
      </w:r>
      <w:r w:rsidRPr="008B41AD">
        <w:t xml:space="preserve"> marijuana </w:t>
      </w:r>
      <w:r w:rsidRPr="008B41AD">
        <w:rPr>
          <w:rStyle w:val="StyleUnderline"/>
        </w:rPr>
        <w:t>would cause the price of marijuana to fall considerably</w:t>
      </w:r>
      <w:r w:rsidRPr="008B41AD">
        <w:t xml:space="preserve">—much more than the 50 percent price reduction incorporated into the state’s revenue model. Furthermore, she noted that </w:t>
      </w:r>
      <w:r w:rsidRPr="008B41AD">
        <w:rPr>
          <w:rStyle w:val="StyleUnderline"/>
        </w:rPr>
        <w:t xml:space="preserve">a </w:t>
      </w:r>
      <w:r w:rsidRPr="009C68DC">
        <w:rPr>
          <w:rStyle w:val="StyleUnderline"/>
          <w:highlight w:val="yellow"/>
        </w:rPr>
        <w:t>$50-per-ounce marijuana tax was not realistic, because it would represent a 100 percent tax on the cost of the product</w:t>
      </w:r>
      <w:r w:rsidRPr="008B41AD">
        <w:t>.</w:t>
      </w:r>
    </w:p>
    <w:p w:rsidR="009C2D2C" w:rsidRPr="008B41AD" w:rsidRDefault="009C2D2C" w:rsidP="009C2D2C">
      <w:r w:rsidRPr="008B41AD">
        <w:t xml:space="preserve">Under the state scheme, she testified, </w:t>
      </w:r>
      <w:r w:rsidRPr="009C68DC">
        <w:rPr>
          <w:rStyle w:val="StyleUnderline"/>
          <w:highlight w:val="yellow"/>
        </w:rPr>
        <w:t>there would be</w:t>
      </w:r>
      <w:r w:rsidRPr="009C68DC">
        <w:rPr>
          <w:highlight w:val="yellow"/>
        </w:rPr>
        <w:t xml:space="preserve"> “</w:t>
      </w:r>
      <w:r w:rsidRPr="009C68DC">
        <w:rPr>
          <w:rStyle w:val="StyleUnderline"/>
          <w:highlight w:val="yellow"/>
          <w:bdr w:val="single" w:sz="4" w:space="0" w:color="auto"/>
        </w:rPr>
        <w:t>tremendous profit motive</w:t>
      </w:r>
      <w:r w:rsidRPr="009C68DC">
        <w:rPr>
          <w:rStyle w:val="StyleUnderline"/>
          <w:highlight w:val="yellow"/>
        </w:rPr>
        <w:t xml:space="preserve"> for the existing black market providers to stay in the market</w:t>
      </w:r>
      <w:proofErr w:type="gramStart"/>
      <w:r w:rsidRPr="008B41AD">
        <w:t>.”[</w:t>
      </w:r>
      <w:proofErr w:type="gramEnd"/>
      <w:r w:rsidRPr="008B41AD">
        <w:t xml:space="preserve">42] </w:t>
      </w:r>
      <w:r w:rsidRPr="009C68DC">
        <w:rPr>
          <w:rStyle w:val="StyleUnderline"/>
          <w:highlight w:val="yellow"/>
        </w:rPr>
        <w:t>The only way California could effectively eliminate the black market</w:t>
      </w:r>
      <w:r w:rsidRPr="008B41AD">
        <w:rPr>
          <w:rStyle w:val="StyleUnderline"/>
        </w:rPr>
        <w:t xml:space="preserve"> for marijuana,</w:t>
      </w:r>
      <w:r w:rsidRPr="008B41AD">
        <w:t xml:space="preserve"> according to Dr. </w:t>
      </w:r>
      <w:proofErr w:type="spellStart"/>
      <w:r w:rsidRPr="008B41AD">
        <w:t>Pacula</w:t>
      </w:r>
      <w:proofErr w:type="spellEnd"/>
      <w:r w:rsidRPr="008B41AD">
        <w:t>, “</w:t>
      </w:r>
      <w:r w:rsidRPr="009C68DC">
        <w:rPr>
          <w:rStyle w:val="StyleUnderline"/>
          <w:highlight w:val="yellow"/>
        </w:rPr>
        <w:t>is to</w:t>
      </w:r>
      <w:r w:rsidRPr="009C68DC">
        <w:rPr>
          <w:highlight w:val="yellow"/>
        </w:rPr>
        <w:t xml:space="preserve"> </w:t>
      </w:r>
      <w:r w:rsidRPr="009C68DC">
        <w:rPr>
          <w:rStyle w:val="StyleUnderline"/>
          <w:highlight w:val="yellow"/>
        </w:rPr>
        <w:t>take away the substantial profits in the market and allow the price of marijuana to fall to an amount</w:t>
      </w:r>
      <w:r w:rsidRPr="009C68DC">
        <w:rPr>
          <w:highlight w:val="yellow"/>
        </w:rPr>
        <w:t xml:space="preserve"> </w:t>
      </w:r>
      <w:r w:rsidRPr="009C68DC">
        <w:rPr>
          <w:rStyle w:val="StyleUnderline"/>
          <w:highlight w:val="yellow"/>
          <w:bdr w:val="single" w:sz="4" w:space="0" w:color="auto"/>
        </w:rPr>
        <w:t>close to the cost of production</w:t>
      </w:r>
      <w:r w:rsidRPr="009C68DC">
        <w:rPr>
          <w:highlight w:val="yellow"/>
        </w:rPr>
        <w:t xml:space="preserve">. </w:t>
      </w:r>
      <w:r w:rsidRPr="009C68DC">
        <w:rPr>
          <w:rStyle w:val="StyleUnderline"/>
          <w:highlight w:val="yellow"/>
        </w:rPr>
        <w:t>Doing so</w:t>
      </w:r>
      <w:r w:rsidRPr="009C68DC">
        <w:rPr>
          <w:highlight w:val="yellow"/>
        </w:rPr>
        <w:t>,</w:t>
      </w:r>
      <w:r w:rsidRPr="008B41AD">
        <w:t xml:space="preserve"> however, </w:t>
      </w:r>
      <w:r w:rsidRPr="009C68DC">
        <w:rPr>
          <w:rStyle w:val="StyleUnderline"/>
          <w:highlight w:val="yellow"/>
        </w:rPr>
        <w:t>will mean</w:t>
      </w:r>
      <w:r w:rsidRPr="009C68DC">
        <w:rPr>
          <w:highlight w:val="yellow"/>
        </w:rPr>
        <w:t xml:space="preserve"> </w:t>
      </w:r>
      <w:r w:rsidRPr="009C68DC">
        <w:rPr>
          <w:rStyle w:val="StyleUnderline"/>
          <w:highlight w:val="yellow"/>
          <w:bdr w:val="single" w:sz="4" w:space="0" w:color="auto"/>
        </w:rPr>
        <w:t>substantially smaller tax revenue</w:t>
      </w:r>
      <w:r w:rsidRPr="009C68DC">
        <w:rPr>
          <w:highlight w:val="yellow"/>
        </w:rPr>
        <w:t xml:space="preserve"> </w:t>
      </w:r>
      <w:r w:rsidRPr="009C68DC">
        <w:rPr>
          <w:rStyle w:val="StyleUnderline"/>
          <w:highlight w:val="yellow"/>
        </w:rPr>
        <w:t>than</w:t>
      </w:r>
      <w:r w:rsidRPr="008B41AD">
        <w:rPr>
          <w:rStyle w:val="StyleUnderline"/>
        </w:rPr>
        <w:t xml:space="preserve"> currently </w:t>
      </w:r>
      <w:r w:rsidRPr="009C68DC">
        <w:rPr>
          <w:rStyle w:val="StyleUnderline"/>
          <w:highlight w:val="yellow"/>
        </w:rPr>
        <w:t>anticipated</w:t>
      </w:r>
      <w:r w:rsidRPr="008B41AD">
        <w:rPr>
          <w:rStyle w:val="StyleUnderline"/>
        </w:rPr>
        <w:t xml:space="preserve"> from this change in policy</w:t>
      </w:r>
      <w:r w:rsidRPr="008B41AD">
        <w:t>.”</w:t>
      </w:r>
    </w:p>
    <w:p w:rsidR="009C2D2C" w:rsidRPr="008B41AD" w:rsidRDefault="009C2D2C" w:rsidP="009C2D2C"/>
    <w:p w:rsidR="009C2D2C" w:rsidRPr="008B41AD" w:rsidRDefault="009C2D2C" w:rsidP="009C2D2C">
      <w:pPr>
        <w:pStyle w:val="Heading4"/>
      </w:pPr>
      <w:r w:rsidRPr="008B41AD">
        <w:t xml:space="preserve">Taxes at high enough rates to produce substantial revenue would be </w:t>
      </w:r>
      <w:r w:rsidRPr="008B41AD">
        <w:rPr>
          <w:u w:val="single"/>
        </w:rPr>
        <w:t>impossible</w:t>
      </w:r>
      <w:r w:rsidRPr="008B41AD">
        <w:t xml:space="preserve"> to collect </w:t>
      </w:r>
    </w:p>
    <w:p w:rsidR="009C2D2C" w:rsidRPr="008B41AD" w:rsidRDefault="009C2D2C" w:rsidP="009C2D2C">
      <w:r w:rsidRPr="008B41AD">
        <w:t xml:space="preserve">Jonathan P. </w:t>
      </w:r>
      <w:proofErr w:type="spellStart"/>
      <w:r w:rsidRPr="008B41AD">
        <w:rPr>
          <w:rStyle w:val="Style13ptBold"/>
        </w:rPr>
        <w:t>Caulkins</w:t>
      </w:r>
      <w:proofErr w:type="spellEnd"/>
      <w:r w:rsidRPr="008B41AD">
        <w:rPr>
          <w:rStyle w:val="Style13ptBold"/>
        </w:rPr>
        <w:t xml:space="preserve"> 12</w:t>
      </w:r>
      <w:r w:rsidRPr="008B41AD">
        <w:t xml:space="preserve">, the </w:t>
      </w:r>
      <w:proofErr w:type="spellStart"/>
      <w:r w:rsidRPr="008B41AD">
        <w:t>Stever</w:t>
      </w:r>
      <w:proofErr w:type="spellEnd"/>
      <w:r w:rsidRPr="008B41AD">
        <w:t xml:space="preserve"> Professor of Operations Research at Carnegie Mellon University's Heinz College and a consultant with RAND's Drug Policy Research Center, and Michael A. C. Lee, has served as a drug-policy researcher at Carnegie Mellon University's Heinz College, Summer 2012, “The Drug-Policy Roulette,” National Affairs, Issue #12, </w:t>
      </w:r>
      <w:hyperlink r:id="rId71" w:history="1">
        <w:r w:rsidRPr="00BF7B49">
          <w:rPr>
            <w:rStyle w:val="Hyperlink"/>
          </w:rPr>
          <w:t>http://www.nationalaffairs.com/publications/detail/the-drug-policy-roulette</w:t>
        </w:r>
      </w:hyperlink>
      <w:r>
        <w:t xml:space="preserve"> (</w:t>
      </w:r>
      <w:proofErr w:type="spellStart"/>
      <w:r>
        <w:t>db</w:t>
      </w:r>
      <w:proofErr w:type="spellEnd"/>
      <w:r>
        <w:t>)</w:t>
      </w:r>
    </w:p>
    <w:p w:rsidR="009C2D2C" w:rsidRPr="008B41AD" w:rsidRDefault="009C2D2C" w:rsidP="009C2D2C">
      <w:pPr>
        <w:rPr>
          <w:sz w:val="16"/>
        </w:rPr>
      </w:pPr>
      <w:r w:rsidRPr="008B41AD">
        <w:rPr>
          <w:sz w:val="16"/>
        </w:rPr>
        <w:t xml:space="preserve">Some </w:t>
      </w:r>
      <w:r w:rsidRPr="008B41AD">
        <w:rPr>
          <w:rStyle w:val="StyleUnderline"/>
        </w:rPr>
        <w:t>legalization advocates suggest</w:t>
      </w:r>
      <w:r w:rsidRPr="008B41AD">
        <w:rPr>
          <w:sz w:val="16"/>
        </w:rPr>
        <w:t xml:space="preserve"> that the </w:t>
      </w:r>
      <w:r w:rsidRPr="009C68DC">
        <w:rPr>
          <w:rStyle w:val="StyleUnderline"/>
          <w:highlight w:val="yellow"/>
        </w:rPr>
        <w:t>likely price collapses could be counteracted</w:t>
      </w:r>
      <w:r w:rsidRPr="008B41AD">
        <w:rPr>
          <w:sz w:val="16"/>
        </w:rPr>
        <w:t xml:space="preserve">, and the subsequent increases in drug use avoided, </w:t>
      </w:r>
      <w:r w:rsidRPr="009C68DC">
        <w:rPr>
          <w:rStyle w:val="StyleUnderline"/>
          <w:highlight w:val="yellow"/>
        </w:rPr>
        <w:t>by the imposition of excise taxes.</w:t>
      </w:r>
      <w:r w:rsidRPr="008B41AD">
        <w:rPr>
          <w:rStyle w:val="StyleUnderline"/>
        </w:rPr>
        <w:t xml:space="preserve"> (The prospect of revenues from such taxes is also a deal-sweetener</w:t>
      </w:r>
      <w:r w:rsidRPr="008B41AD">
        <w:rPr>
          <w:sz w:val="16"/>
        </w:rPr>
        <w:t xml:space="preserve"> used to attract political support for legalization.) What these advocates neglect, however, is the fact that </w:t>
      </w:r>
      <w:r w:rsidRPr="009C68DC">
        <w:rPr>
          <w:rStyle w:val="StyleUnderline"/>
          <w:highlight w:val="yellow"/>
        </w:rPr>
        <w:t>taxes capable of achieving these aims would be</w:t>
      </w:r>
      <w:r w:rsidRPr="009C68DC">
        <w:rPr>
          <w:sz w:val="16"/>
          <w:highlight w:val="yellow"/>
        </w:rPr>
        <w:t xml:space="preserve"> </w:t>
      </w:r>
      <w:r w:rsidRPr="009C68DC">
        <w:rPr>
          <w:rStyle w:val="StyleUnderline"/>
          <w:highlight w:val="yellow"/>
          <w:bdr w:val="single" w:sz="4" w:space="0" w:color="auto"/>
        </w:rPr>
        <w:t>exceedingly difficult to collect</w:t>
      </w:r>
      <w:r w:rsidRPr="009C68DC">
        <w:rPr>
          <w:sz w:val="16"/>
          <w:highlight w:val="yellow"/>
        </w:rPr>
        <w:t>.</w:t>
      </w:r>
      <w:r w:rsidRPr="008B41AD">
        <w:rPr>
          <w:sz w:val="16"/>
        </w:rPr>
        <w:t xml:space="preserve"> </w:t>
      </w:r>
    </w:p>
    <w:p w:rsidR="009C2D2C" w:rsidRPr="008B41AD" w:rsidRDefault="009C2D2C" w:rsidP="009C2D2C">
      <w:pPr>
        <w:rPr>
          <w:sz w:val="16"/>
        </w:rPr>
      </w:pPr>
      <w:r w:rsidRPr="008B41AD">
        <w:rPr>
          <w:sz w:val="16"/>
        </w:rPr>
        <w:t xml:space="preserve">The reasons why are straightforward. The first is a matter of amount: As we have seen, </w:t>
      </w:r>
      <w:r w:rsidRPr="008B41AD">
        <w:rPr>
          <w:rStyle w:val="StyleUnderline"/>
        </w:rPr>
        <w:t>the price collapse that would be induced by legalization is enormous</w:t>
      </w:r>
      <w:r w:rsidRPr="008B41AD">
        <w:rPr>
          <w:sz w:val="16"/>
        </w:rPr>
        <w:t xml:space="preserve">. </w:t>
      </w:r>
      <w:r w:rsidRPr="009C68DC">
        <w:rPr>
          <w:rStyle w:val="StyleUnderline"/>
          <w:highlight w:val="yellow"/>
        </w:rPr>
        <w:t>Any tax that aimed to offset it</w:t>
      </w:r>
      <w:r w:rsidRPr="008B41AD">
        <w:rPr>
          <w:sz w:val="16"/>
        </w:rPr>
        <w:t xml:space="preserve">, even in part, </w:t>
      </w:r>
      <w:r w:rsidRPr="009C68DC">
        <w:rPr>
          <w:rStyle w:val="StyleUnderline"/>
          <w:highlight w:val="yellow"/>
        </w:rPr>
        <w:t>would</w:t>
      </w:r>
      <w:r w:rsidRPr="008B41AD">
        <w:rPr>
          <w:rStyle w:val="StyleUnderline"/>
        </w:rPr>
        <w:t xml:space="preserve"> therefore have to </w:t>
      </w:r>
      <w:r w:rsidRPr="009C68DC">
        <w:rPr>
          <w:rStyle w:val="StyleUnderline"/>
          <w:highlight w:val="yellow"/>
        </w:rPr>
        <w:t>be staggeringly high</w:t>
      </w:r>
      <w:r w:rsidRPr="009C68DC">
        <w:rPr>
          <w:sz w:val="16"/>
          <w:highlight w:val="yellow"/>
        </w:rPr>
        <w:t>.</w:t>
      </w:r>
    </w:p>
    <w:p w:rsidR="009C2D2C" w:rsidRPr="008B41AD" w:rsidRDefault="009C2D2C" w:rsidP="009C2D2C">
      <w:pPr>
        <w:rPr>
          <w:sz w:val="16"/>
        </w:rPr>
      </w:pPr>
      <w:r w:rsidRPr="008B41AD">
        <w:rPr>
          <w:sz w:val="16"/>
        </w:rPr>
        <w:t xml:space="preserve">Consider the case of marijuana, which is the drug most conducive to taxation. This is partly because marijuana is the bulkiest of the major illegal drugs: A bulky product is more difficult to produce, ship, and sell without being detected, thus making tax evasion more difficult. Moreover, the legalization-induced price decline for marijuana would be the least dramatic among the major drugs, meaning that it would require the lowest offsetting taxes. Nevertheless, despite these favorable circumstances, </w:t>
      </w:r>
      <w:r w:rsidRPr="008B41AD">
        <w:rPr>
          <w:rStyle w:val="StyleUnderline"/>
        </w:rPr>
        <w:t>even the numbers for marijuana are discouraging</w:t>
      </w:r>
      <w:r w:rsidRPr="008B41AD">
        <w:rPr>
          <w:sz w:val="16"/>
        </w:rPr>
        <w:t xml:space="preserve">. </w:t>
      </w:r>
    </w:p>
    <w:p w:rsidR="009C2D2C" w:rsidRPr="008B41AD" w:rsidRDefault="009C2D2C" w:rsidP="009C2D2C">
      <w:pPr>
        <w:rPr>
          <w:sz w:val="16"/>
        </w:rPr>
      </w:pPr>
      <w:r w:rsidRPr="008B41AD">
        <w:rPr>
          <w:sz w:val="16"/>
        </w:rPr>
        <w:t xml:space="preserve">In </w:t>
      </w:r>
      <w:r w:rsidRPr="009C68DC">
        <w:rPr>
          <w:rStyle w:val="StyleUnderline"/>
          <w:highlight w:val="yellow"/>
        </w:rPr>
        <w:t>California</w:t>
      </w:r>
      <w:r w:rsidRPr="008B41AD">
        <w:rPr>
          <w:sz w:val="16"/>
        </w:rPr>
        <w:t xml:space="preserve">, for instance, Democratic assemblyman Tom </w:t>
      </w:r>
      <w:proofErr w:type="spellStart"/>
      <w:r w:rsidRPr="008B41AD">
        <w:rPr>
          <w:sz w:val="16"/>
        </w:rPr>
        <w:t>Ammiano</w:t>
      </w:r>
      <w:proofErr w:type="spellEnd"/>
      <w:r w:rsidRPr="008B41AD">
        <w:rPr>
          <w:sz w:val="16"/>
        </w:rPr>
        <w:t xml:space="preserve"> </w:t>
      </w:r>
      <w:r w:rsidRPr="009C68DC">
        <w:rPr>
          <w:rStyle w:val="StyleUnderline"/>
          <w:highlight w:val="yellow"/>
        </w:rPr>
        <w:t>proposed legalizing marijuana and imposing an excise tax of $50 per ounce</w:t>
      </w:r>
      <w:r w:rsidRPr="009C68DC">
        <w:rPr>
          <w:sz w:val="16"/>
          <w:highlight w:val="yellow"/>
        </w:rPr>
        <w:t xml:space="preserve">. </w:t>
      </w:r>
      <w:r w:rsidRPr="009C68DC">
        <w:rPr>
          <w:rStyle w:val="StyleUnderline"/>
          <w:highlight w:val="yellow"/>
        </w:rPr>
        <w:t>That is a steep levy</w:t>
      </w:r>
      <w:r w:rsidRPr="008B41AD">
        <w:rPr>
          <w:rStyle w:val="StyleUnderline"/>
        </w:rPr>
        <w:t>,</w:t>
      </w:r>
      <w:r w:rsidRPr="008B41AD">
        <w:rPr>
          <w:sz w:val="16"/>
        </w:rPr>
        <w:t xml:space="preserve"> to be sure. And </w:t>
      </w:r>
      <w:r w:rsidRPr="009C68DC">
        <w:rPr>
          <w:rStyle w:val="StyleUnderline"/>
          <w:highlight w:val="yellow"/>
        </w:rPr>
        <w:t>yet it would offset only about one-fifth of the price decline</w:t>
      </w:r>
      <w:r w:rsidRPr="008B41AD">
        <w:rPr>
          <w:sz w:val="16"/>
        </w:rPr>
        <w:t xml:space="preserve"> that Altered State? suggests would come </w:t>
      </w:r>
      <w:r w:rsidRPr="008B41AD">
        <w:rPr>
          <w:rStyle w:val="StyleUnderline"/>
        </w:rPr>
        <w:t>from marijuana legalization in California</w:t>
      </w:r>
      <w:r w:rsidRPr="008B41AD">
        <w:rPr>
          <w:sz w:val="16"/>
        </w:rPr>
        <w:t xml:space="preserve"> (</w:t>
      </w:r>
      <w:r w:rsidRPr="008B41AD">
        <w:rPr>
          <w:rStyle w:val="StyleUnderline"/>
        </w:rPr>
        <w:t>and less than one-fifth of the decline that would be caused by legalization nationwide</w:t>
      </w:r>
      <w:r w:rsidRPr="008B41AD">
        <w:rPr>
          <w:sz w:val="16"/>
        </w:rPr>
        <w:t xml:space="preserve">). Cocaine, heroin, and methamphetamine present cases that are even more challenging: These drugs are much more compact, and their prices would fall further in percentage terms </w:t>
      </w:r>
      <w:proofErr w:type="gramStart"/>
      <w:r w:rsidRPr="008B41AD">
        <w:rPr>
          <w:sz w:val="16"/>
        </w:rPr>
        <w:t>as a result of</w:t>
      </w:r>
      <w:proofErr w:type="gramEnd"/>
      <w:r w:rsidRPr="008B41AD">
        <w:rPr>
          <w:sz w:val="16"/>
        </w:rPr>
        <w:t xml:space="preserve"> legalization. </w:t>
      </w:r>
    </w:p>
    <w:p w:rsidR="009C2D2C" w:rsidRPr="008B41AD" w:rsidRDefault="009C2D2C" w:rsidP="009C2D2C">
      <w:pPr>
        <w:rPr>
          <w:sz w:val="16"/>
        </w:rPr>
      </w:pPr>
      <w:r w:rsidRPr="008B41AD">
        <w:rPr>
          <w:rStyle w:val="StyleUnderline"/>
        </w:rPr>
        <w:t xml:space="preserve">To understand how </w:t>
      </w:r>
      <w:proofErr w:type="gramStart"/>
      <w:r w:rsidRPr="008B41AD">
        <w:rPr>
          <w:rStyle w:val="StyleUnderline"/>
        </w:rPr>
        <w:t>difficult</w:t>
      </w:r>
      <w:proofErr w:type="gramEnd"/>
      <w:r w:rsidRPr="008B41AD">
        <w:rPr>
          <w:rStyle w:val="StyleUnderline"/>
        </w:rPr>
        <w:t xml:space="preserve"> it would be to collect excise taxes on these drugs,</w:t>
      </w:r>
      <w:r w:rsidRPr="008B41AD">
        <w:rPr>
          <w:sz w:val="16"/>
        </w:rPr>
        <w:t xml:space="preserve"> it is useful to </w:t>
      </w:r>
      <w:r w:rsidRPr="008B41AD">
        <w:rPr>
          <w:rStyle w:val="StyleUnderline"/>
        </w:rPr>
        <w:t>compare them to tobacco</w:t>
      </w:r>
      <w:r w:rsidRPr="008B41AD">
        <w:rPr>
          <w:sz w:val="16"/>
        </w:rPr>
        <w:t xml:space="preserve">, the excise tax on which is the highest per unit weight among consumer goods in the United States. </w:t>
      </w:r>
      <w:r w:rsidRPr="009C68DC">
        <w:rPr>
          <w:rStyle w:val="StyleUnderline"/>
          <w:highlight w:val="yellow"/>
        </w:rPr>
        <w:t>Were tobacco to be taxed at a per-weight rate comparable</w:t>
      </w:r>
      <w:r w:rsidRPr="008B41AD">
        <w:rPr>
          <w:sz w:val="16"/>
        </w:rPr>
        <w:t xml:space="preserve"> to </w:t>
      </w:r>
      <w:proofErr w:type="spellStart"/>
      <w:r w:rsidRPr="008B41AD">
        <w:rPr>
          <w:sz w:val="16"/>
        </w:rPr>
        <w:t>Ammiano's</w:t>
      </w:r>
      <w:proofErr w:type="spellEnd"/>
      <w:r w:rsidRPr="008B41AD">
        <w:rPr>
          <w:sz w:val="16"/>
        </w:rPr>
        <w:t xml:space="preserve"> proposal for marijuana, </w:t>
      </w:r>
      <w:r w:rsidRPr="009C68DC">
        <w:rPr>
          <w:rStyle w:val="StyleUnderline"/>
          <w:highlight w:val="yellow"/>
        </w:rPr>
        <w:t>it would amount to a $35 levy on each standard</w:t>
      </w:r>
      <w:r w:rsidRPr="008B41AD">
        <w:rPr>
          <w:sz w:val="16"/>
        </w:rPr>
        <w:t xml:space="preserve"> (20-gram) </w:t>
      </w:r>
      <w:r w:rsidRPr="009C68DC">
        <w:rPr>
          <w:rStyle w:val="StyleUnderline"/>
          <w:highlight w:val="yellow"/>
        </w:rPr>
        <w:t>pack</w:t>
      </w:r>
      <w:r w:rsidRPr="008B41AD">
        <w:rPr>
          <w:rStyle w:val="StyleUnderline"/>
        </w:rPr>
        <w:t xml:space="preserve"> of cigarettes</w:t>
      </w:r>
      <w:r w:rsidRPr="008B41AD">
        <w:rPr>
          <w:sz w:val="16"/>
        </w:rPr>
        <w:t xml:space="preserve"> — more than five times the highest state tobacco tax in the United States today. For cocaine, heroin, and methamphetamine, offsetting the legalization-induced price declines could require taxes 500 to 1,000 times current tobacco taxes in terms of value per unit weight.</w:t>
      </w:r>
    </w:p>
    <w:p w:rsidR="009C2D2C" w:rsidRPr="008B41AD" w:rsidRDefault="009C2D2C" w:rsidP="009C2D2C">
      <w:r w:rsidRPr="008B41AD">
        <w:rPr>
          <w:rStyle w:val="StyleUnderline"/>
        </w:rPr>
        <w:t>These tax-per-unit-weight</w:t>
      </w:r>
      <w:r w:rsidRPr="008B41AD">
        <w:rPr>
          <w:sz w:val="16"/>
        </w:rPr>
        <w:t xml:space="preserve"> (or volume) </w:t>
      </w:r>
      <w:r w:rsidRPr="008B41AD">
        <w:rPr>
          <w:rStyle w:val="StyleUnderline"/>
        </w:rPr>
        <w:t xml:space="preserve">figures are crucial, because </w:t>
      </w:r>
      <w:r w:rsidRPr="009C68DC">
        <w:rPr>
          <w:rStyle w:val="StyleUnderline"/>
          <w:highlight w:val="yellow"/>
        </w:rPr>
        <w:t>they govern the incentive to sell untaxed products in a tax-evading "gray market</w:t>
      </w:r>
      <w:r w:rsidRPr="008B41AD">
        <w:rPr>
          <w:rStyle w:val="StyleUnderline"/>
        </w:rPr>
        <w:t>."</w:t>
      </w:r>
      <w:r w:rsidRPr="008B41AD">
        <w:rPr>
          <w:sz w:val="16"/>
        </w:rPr>
        <w:t xml:space="preserve"> To see why, </w:t>
      </w:r>
      <w:r w:rsidRPr="008B41AD">
        <w:rPr>
          <w:rStyle w:val="StyleUnderline"/>
        </w:rPr>
        <w:t>consider the</w:t>
      </w:r>
      <w:r w:rsidRPr="008B41AD">
        <w:rPr>
          <w:sz w:val="16"/>
        </w:rPr>
        <w:t xml:space="preserve"> amount of </w:t>
      </w:r>
      <w:r w:rsidRPr="008B41AD">
        <w:rPr>
          <w:rStyle w:val="StyleUnderline"/>
        </w:rPr>
        <w:t>profit a person could earn by evading taxes on a good that fits in the trunk of a car</w:t>
      </w:r>
      <w:r w:rsidRPr="008B41AD">
        <w:rPr>
          <w:sz w:val="16"/>
        </w:rPr>
        <w:t xml:space="preserve"> — a trunk capable of holding, say, 250 pounds of material without making the car sag visibly (thereby drawing the attention of law enforcement). This would correspond to about 40 gallons of gasoline, which, in the </w:t>
      </w:r>
      <w:proofErr w:type="gramStart"/>
      <w:r w:rsidRPr="008B41AD">
        <w:rPr>
          <w:sz w:val="16"/>
        </w:rPr>
        <w:t>U.S. ,</w:t>
      </w:r>
      <w:proofErr w:type="gramEnd"/>
      <w:r w:rsidRPr="008B41AD">
        <w:rPr>
          <w:sz w:val="16"/>
        </w:rPr>
        <w:t xml:space="preserve"> carries an average excise tax of about $0.40 per gallon. The potential windfall from using the car trunk to smuggle gray-market gasoline is thus only about $15. By contrast, </w:t>
      </w:r>
      <w:r w:rsidRPr="009C68DC">
        <w:rPr>
          <w:rStyle w:val="StyleUnderline"/>
          <w:highlight w:val="yellow"/>
        </w:rPr>
        <w:t>the windfall from evading a $3-per-pack excise tax on the same weight of cigarettes would be</w:t>
      </w:r>
      <w:r w:rsidRPr="008B41AD">
        <w:rPr>
          <w:sz w:val="16"/>
        </w:rPr>
        <w:t xml:space="preserve"> more than </w:t>
      </w:r>
      <w:r w:rsidRPr="009C68DC">
        <w:rPr>
          <w:rStyle w:val="StyleUnderline"/>
          <w:highlight w:val="yellow"/>
          <w:bdr w:val="single" w:sz="4" w:space="0" w:color="auto"/>
        </w:rPr>
        <w:t>$17,000</w:t>
      </w:r>
      <w:r w:rsidRPr="009C68DC">
        <w:rPr>
          <w:sz w:val="16"/>
          <w:highlight w:val="yellow"/>
        </w:rPr>
        <w:t xml:space="preserve">. </w:t>
      </w:r>
      <w:r w:rsidRPr="009C68DC">
        <w:rPr>
          <w:rStyle w:val="StyleUnderline"/>
          <w:highlight w:val="yellow"/>
        </w:rPr>
        <w:t>The</w:t>
      </w:r>
      <w:r w:rsidRPr="008B41AD">
        <w:rPr>
          <w:sz w:val="16"/>
        </w:rPr>
        <w:t xml:space="preserve"> corresponding </w:t>
      </w:r>
      <w:r w:rsidRPr="009C68DC">
        <w:rPr>
          <w:rStyle w:val="StyleUnderline"/>
          <w:highlight w:val="yellow"/>
        </w:rPr>
        <w:t>windfall for evading</w:t>
      </w:r>
      <w:r w:rsidRPr="008B41AD">
        <w:rPr>
          <w:sz w:val="16"/>
        </w:rPr>
        <w:t xml:space="preserve"> </w:t>
      </w:r>
      <w:proofErr w:type="spellStart"/>
      <w:r w:rsidRPr="008B41AD">
        <w:rPr>
          <w:sz w:val="16"/>
        </w:rPr>
        <w:t>Ammiano's</w:t>
      </w:r>
      <w:proofErr w:type="spellEnd"/>
      <w:r w:rsidRPr="008B41AD">
        <w:rPr>
          <w:sz w:val="16"/>
        </w:rPr>
        <w:t xml:space="preserve"> </w:t>
      </w:r>
      <w:r w:rsidRPr="009C68DC">
        <w:rPr>
          <w:rStyle w:val="StyleUnderline"/>
          <w:highlight w:val="yellow"/>
        </w:rPr>
        <w:t>$50-per-ounce marijuana tax would be</w:t>
      </w:r>
      <w:r w:rsidRPr="009C68DC">
        <w:rPr>
          <w:sz w:val="16"/>
          <w:highlight w:val="yellow"/>
        </w:rPr>
        <w:t xml:space="preserve"> </w:t>
      </w:r>
      <w:r w:rsidRPr="009C68DC">
        <w:rPr>
          <w:rStyle w:val="StyleUnderline"/>
          <w:highlight w:val="yellow"/>
          <w:bdr w:val="single" w:sz="4" w:space="0" w:color="auto"/>
        </w:rPr>
        <w:t>$200,000</w:t>
      </w:r>
      <w:r w:rsidRPr="008B41AD">
        <w:rPr>
          <w:sz w:val="16"/>
        </w:rPr>
        <w:t xml:space="preserve">. The figures for cocaine, heroin, and methamphetamine would be </w:t>
      </w:r>
      <w:r w:rsidRPr="008B41AD">
        <w:rPr>
          <w:rStyle w:val="StyleUnderline"/>
        </w:rPr>
        <w:t>truly astronomical</w:t>
      </w:r>
      <w:r w:rsidRPr="008B41AD">
        <w:rPr>
          <w:sz w:val="16"/>
        </w:rPr>
        <w:t xml:space="preserve"> — </w:t>
      </w:r>
      <w:r w:rsidRPr="008B41AD">
        <w:rPr>
          <w:rStyle w:val="StyleUnderline"/>
        </w:rPr>
        <w:t>as would the incentives to reap such profits by smuggling gray-market drugs</w:t>
      </w:r>
      <w:r w:rsidRPr="008B41AD">
        <w:t>.</w:t>
      </w:r>
    </w:p>
    <w:p w:rsidR="009C2D2C" w:rsidRPr="00502195" w:rsidRDefault="009C2D2C" w:rsidP="002B7FEF">
      <w:pPr>
        <w:rPr>
          <w:sz w:val="16"/>
        </w:rPr>
      </w:pPr>
    </w:p>
    <w:p w:rsidR="002B7FEF" w:rsidRPr="00902267" w:rsidRDefault="002B7FEF" w:rsidP="00902267">
      <w:pPr>
        <w:rPr>
          <w:sz w:val="16"/>
        </w:rPr>
      </w:pPr>
    </w:p>
    <w:p w:rsidR="00CB7073" w:rsidRDefault="008F5488" w:rsidP="00A447E4">
      <w:pPr>
        <w:pStyle w:val="Heading1"/>
      </w:pPr>
      <w:r>
        <w:t>international CP</w:t>
      </w:r>
    </w:p>
    <w:p w:rsidR="005A0604" w:rsidRDefault="008F5488" w:rsidP="005A0604">
      <w:pPr>
        <w:pStyle w:val="Heading2"/>
      </w:pPr>
      <w:proofErr w:type="spellStart"/>
      <w:r>
        <w:t>canada</w:t>
      </w:r>
      <w:proofErr w:type="spellEnd"/>
      <w:r>
        <w:t xml:space="preserve"> CP</w:t>
      </w:r>
    </w:p>
    <w:p w:rsidR="008F5488" w:rsidRDefault="008F5488" w:rsidP="008F5488">
      <w:pPr>
        <w:pStyle w:val="Heading3"/>
      </w:pPr>
      <w:r>
        <w:t>1nc – CP</w:t>
      </w:r>
    </w:p>
    <w:p w:rsidR="008F5488" w:rsidRPr="008F5488" w:rsidRDefault="008F5488" w:rsidP="008F5488"/>
    <w:p w:rsidR="005A0604" w:rsidRDefault="005A0604" w:rsidP="005A0604">
      <w:pPr>
        <w:pStyle w:val="Heading4"/>
      </w:pPr>
      <w:r>
        <w:t>Text: The Canadian government should substantially increase its intake and resettlement of refugees</w:t>
      </w:r>
    </w:p>
    <w:p w:rsidR="005A0604" w:rsidRDefault="005A0604" w:rsidP="005A0604">
      <w:pPr>
        <w:pStyle w:val="Heading4"/>
      </w:pPr>
      <w:r>
        <w:t>Prime Minister Trudeau is open to refugees—Canada solves</w:t>
      </w:r>
    </w:p>
    <w:p w:rsidR="005A0604" w:rsidRPr="00460409" w:rsidRDefault="005A0604" w:rsidP="005A0604">
      <w:pPr>
        <w:rPr>
          <w:rStyle w:val="Style13ptBold"/>
        </w:rPr>
      </w:pPr>
      <w:r>
        <w:rPr>
          <w:rStyle w:val="Style13ptBold"/>
        </w:rPr>
        <w:t xml:space="preserve">Maloney 17 </w:t>
      </w:r>
      <w:r w:rsidRPr="00460409">
        <w:t>(Maloney is a senior politics editor at HuffPost, "Trudeau Stands By #</w:t>
      </w:r>
      <w:proofErr w:type="spellStart"/>
      <w:r w:rsidRPr="00460409">
        <w:t>WelcomeToCanada</w:t>
      </w:r>
      <w:proofErr w:type="spellEnd"/>
      <w:r w:rsidRPr="00460409">
        <w:t xml:space="preserve"> Tweet Amid Flood </w:t>
      </w:r>
      <w:proofErr w:type="gramStart"/>
      <w:r w:rsidRPr="00460409">
        <w:t>Of</w:t>
      </w:r>
      <w:proofErr w:type="gramEnd"/>
      <w:r w:rsidRPr="00460409">
        <w:t xml:space="preserve"> Asylum Seekers, But Touts 'Rule Of Law'", Huff Post, 9/08/17https://www.huffingtonpost.ca/2017/09/08/trudeau-stands-by-welcometocanada-tweet-amid-flood-of-asylum-seekers-but-touts-rule-of-law_a_23201839/) </w:t>
      </w:r>
    </w:p>
    <w:p w:rsidR="005A0604" w:rsidRPr="00460409" w:rsidRDefault="005A0604" w:rsidP="005A0604">
      <w:pPr>
        <w:rPr>
          <w:sz w:val="16"/>
        </w:rPr>
      </w:pPr>
      <w:r w:rsidRPr="00460409">
        <w:rPr>
          <w:sz w:val="16"/>
        </w:rPr>
        <w:t xml:space="preserve">Prime Minister Justin Trudeau says he stands behind his tweet to refugees heard round the </w:t>
      </w:r>
      <w:proofErr w:type="gramStart"/>
      <w:r w:rsidRPr="00460409">
        <w:rPr>
          <w:sz w:val="16"/>
        </w:rPr>
        <w:t>world, but</w:t>
      </w:r>
      <w:proofErr w:type="gramEnd"/>
      <w:r w:rsidRPr="00460409">
        <w:rPr>
          <w:sz w:val="16"/>
        </w:rPr>
        <w:t xml:space="preserve"> has attempted to deliver a message to asylum seekers that goes well beyond 140 characters. At a press conference at the Liberal caucus retreat in Kelowna, B.C. Thursday, Trudeau was asked about the much-discussed </w:t>
      </w:r>
      <w:hyperlink r:id="rId72" w:history="1">
        <w:r w:rsidRPr="00460409">
          <w:rPr>
            <w:rStyle w:val="Hyperlink"/>
            <w:sz w:val="16"/>
          </w:rPr>
          <w:t>#</w:t>
        </w:r>
        <w:proofErr w:type="spellStart"/>
        <w:r w:rsidRPr="00460409">
          <w:rPr>
            <w:rStyle w:val="Hyperlink"/>
            <w:sz w:val="16"/>
          </w:rPr>
          <w:t>WelcomeToCanada</w:t>
        </w:r>
        <w:proofErr w:type="spellEnd"/>
        <w:r w:rsidRPr="00460409">
          <w:rPr>
            <w:rStyle w:val="Hyperlink"/>
            <w:sz w:val="16"/>
          </w:rPr>
          <w:t xml:space="preserve"> tweet</w:t>
        </w:r>
      </w:hyperlink>
      <w:r w:rsidRPr="00460409">
        <w:rPr>
          <w:sz w:val="16"/>
        </w:rPr>
        <w:t xml:space="preserve"> he sent in January on the same day U.S. President Donald Trump moved to bar refugees and visitors from seven Muslim-majority nations. Conservatives have called Trudeau's tweet </w:t>
      </w:r>
      <w:hyperlink r:id="rId73" w:history="1">
        <w:r w:rsidRPr="00460409">
          <w:rPr>
            <w:rStyle w:val="Hyperlink"/>
            <w:sz w:val="16"/>
          </w:rPr>
          <w:t>irresponsible</w:t>
        </w:r>
      </w:hyperlink>
      <w:r w:rsidRPr="00460409">
        <w:rPr>
          <w:sz w:val="16"/>
        </w:rPr>
        <w:t xml:space="preserve"> and suggested it contributed to the flood of asylum seekers crossing the border illegally in recent months. New Democrats have blasted it as </w:t>
      </w:r>
      <w:hyperlink r:id="rId74" w:history="1">
        <w:r w:rsidRPr="00460409">
          <w:rPr>
            <w:rStyle w:val="Hyperlink"/>
            <w:sz w:val="16"/>
          </w:rPr>
          <w:t>false information</w:t>
        </w:r>
      </w:hyperlink>
      <w:r w:rsidRPr="00460409">
        <w:rPr>
          <w:sz w:val="16"/>
        </w:rPr>
        <w:t xml:space="preserve"> that won Trudeau praise while confusing desperate people. On Thursday, a reporter asked Trudeau if his initial tweet in the wake of Trump's controversial action was "a little too welcoming" without a counterbalancing message about Canada's refugee rules. "</w:t>
      </w:r>
      <w:r w:rsidRPr="00CC107D">
        <w:rPr>
          <w:rStyle w:val="StyleUnderline"/>
          <w:highlight w:val="cyan"/>
        </w:rPr>
        <w:t>The message is one that Canada stands by," Trudeau said. "That if you're fleeing terror, persecution, and violence... well, that makes you a refugee. And Canada is a signatory to the UN Convention on Refugees. We welcome refugees into this country."</w:t>
      </w:r>
      <w:r w:rsidRPr="00460409">
        <w:rPr>
          <w:sz w:val="16"/>
        </w:rPr>
        <w:t xml:space="preserve"> But there was a </w:t>
      </w:r>
      <w:proofErr w:type="spellStart"/>
      <w:r w:rsidRPr="00460409">
        <w:rPr>
          <w:sz w:val="16"/>
        </w:rPr>
        <w:t>but</w:t>
      </w:r>
      <w:proofErr w:type="spellEnd"/>
      <w:r w:rsidRPr="00460409">
        <w:rPr>
          <w:sz w:val="16"/>
        </w:rPr>
        <w:t>. "There is a process to determine whether someone is a refugee," he continued. "There are steps to go through." '</w:t>
      </w:r>
      <w:proofErr w:type="spellStart"/>
      <w:r w:rsidRPr="00460409">
        <w:rPr>
          <w:sz w:val="16"/>
        </w:rPr>
        <w:t>Rigour</w:t>
      </w:r>
      <w:proofErr w:type="spellEnd"/>
      <w:r w:rsidRPr="00460409">
        <w:rPr>
          <w:sz w:val="16"/>
        </w:rPr>
        <w:t xml:space="preserve">, rule of law and processes' </w:t>
      </w:r>
      <w:r w:rsidRPr="00CC107D">
        <w:rPr>
          <w:sz w:val="16"/>
          <w:highlight w:val="cyan"/>
        </w:rPr>
        <w:t>The prime minister said</w:t>
      </w:r>
      <w:r w:rsidRPr="00460409">
        <w:rPr>
          <w:sz w:val="16"/>
        </w:rPr>
        <w:t xml:space="preserve"> that those who seek to migrate for economic reasons or to reunite with family are potential immigrants who will have to go through a "good and solid process</w:t>
      </w:r>
      <w:r w:rsidRPr="00460409">
        <w:rPr>
          <w:rStyle w:val="StyleUnderline"/>
        </w:rPr>
        <w:t xml:space="preserve">." However, </w:t>
      </w:r>
      <w:r w:rsidRPr="00CC107D">
        <w:rPr>
          <w:rStyle w:val="StyleUnderline"/>
          <w:highlight w:val="cyan"/>
        </w:rPr>
        <w:t>refugees are "</w:t>
      </w:r>
      <w:proofErr w:type="gramStart"/>
      <w:r w:rsidRPr="00CC107D">
        <w:rPr>
          <w:rStyle w:val="StyleUnderline"/>
          <w:highlight w:val="cyan"/>
        </w:rPr>
        <w:t>by definition the</w:t>
      </w:r>
      <w:proofErr w:type="gramEnd"/>
      <w:r w:rsidRPr="00CC107D">
        <w:rPr>
          <w:rStyle w:val="StyleUnderline"/>
          <w:highlight w:val="cyan"/>
        </w:rPr>
        <w:t xml:space="preserve"> world's most vulnerable" people who are "fleeing a level of torture and persecution from which the state they live in cannot protect them,"</w:t>
      </w:r>
      <w:r w:rsidRPr="00460409">
        <w:rPr>
          <w:rStyle w:val="StyleUnderline"/>
        </w:rPr>
        <w:t xml:space="preserve"> he said. Canada is just one piece of a "global puzzle" on migration, Trudeau said</w:t>
      </w:r>
      <w:r w:rsidRPr="00460409">
        <w:rPr>
          <w:sz w:val="16"/>
        </w:rPr>
        <w:t xml:space="preserve">. </w:t>
      </w:r>
      <w:r w:rsidRPr="00460409">
        <w:rPr>
          <w:rStyle w:val="StyleUnderline"/>
        </w:rPr>
        <w:t>"And I think the more we can talk about it — the more we frame it both as openness, compassion and self-interest in welcoming in people</w:t>
      </w:r>
      <w:r w:rsidRPr="00460409">
        <w:rPr>
          <w:sz w:val="16"/>
        </w:rPr>
        <w:t xml:space="preserve">, while at the same time having </w:t>
      </w:r>
      <w:proofErr w:type="spellStart"/>
      <w:r w:rsidRPr="00460409">
        <w:rPr>
          <w:sz w:val="16"/>
        </w:rPr>
        <w:t>rigour</w:t>
      </w:r>
      <w:proofErr w:type="spellEnd"/>
      <w:r w:rsidRPr="00460409">
        <w:rPr>
          <w:sz w:val="16"/>
        </w:rPr>
        <w:t xml:space="preserve">, rule of law and processes to follow — people have a better understanding, not just of the system, but of the path forward." Earlier, Trudeau pledged to continue to fight "myths and misconceptions" about the </w:t>
      </w:r>
      <w:proofErr w:type="spellStart"/>
      <w:r w:rsidRPr="00460409">
        <w:rPr>
          <w:sz w:val="16"/>
        </w:rPr>
        <w:t>rigour</w:t>
      </w:r>
      <w:proofErr w:type="spellEnd"/>
      <w:r w:rsidRPr="00460409">
        <w:rPr>
          <w:sz w:val="16"/>
        </w:rPr>
        <w:t xml:space="preserve"> of Canada's immigration system. He noted that he </w:t>
      </w:r>
      <w:hyperlink r:id="rId75" w:history="1">
        <w:r w:rsidRPr="00460409">
          <w:rPr>
            <w:rStyle w:val="Hyperlink"/>
            <w:sz w:val="16"/>
          </w:rPr>
          <w:t xml:space="preserve">attended a citizenship ceremony in Kelowna </w:t>
        </w:r>
      </w:hyperlink>
      <w:r w:rsidRPr="00460409">
        <w:rPr>
          <w:sz w:val="16"/>
        </w:rPr>
        <w:t>this week, where the new Canadians "followed the rules and the processes and the steps involved." DARRYL DYCK/</w:t>
      </w:r>
      <w:proofErr w:type="spellStart"/>
      <w:r w:rsidRPr="00460409">
        <w:rPr>
          <w:sz w:val="16"/>
        </w:rPr>
        <w:t>CPPrime</w:t>
      </w:r>
      <w:proofErr w:type="spellEnd"/>
      <w:r w:rsidRPr="00460409">
        <w:rPr>
          <w:sz w:val="16"/>
        </w:rPr>
        <w:t xml:space="preserve"> Minister Justin Trudeau poses for a photograph with new Canadians after addressing a citizenship ceremony in Kelowna on Sept. 6, 2017. The prime minister was also asked if Canada would be prepared to welcome </w:t>
      </w:r>
      <w:hyperlink r:id="rId76" w:tgtFrame="_blank" w:history="1">
        <w:r w:rsidRPr="00460409">
          <w:rPr>
            <w:rStyle w:val="Hyperlink"/>
            <w:sz w:val="16"/>
          </w:rPr>
          <w:t>Rohingya Muslims facing persecution in Myanmar.</w:t>
        </w:r>
      </w:hyperlink>
      <w:r w:rsidRPr="00460409">
        <w:rPr>
          <w:sz w:val="16"/>
        </w:rPr>
        <w:t xml:space="preserve"> "We will always remain the open and compassionate country we are," he said. "We have ongoing processes and rules of law that apply to our refugee process. </w:t>
      </w:r>
      <w:r w:rsidRPr="00CC107D">
        <w:rPr>
          <w:rStyle w:val="StyleUnderline"/>
          <w:highlight w:val="cyan"/>
        </w:rPr>
        <w:t>But as always, Canadians stand ready to help</w:t>
      </w:r>
      <w:r w:rsidRPr="00460409">
        <w:rPr>
          <w:sz w:val="16"/>
        </w:rPr>
        <w:t xml:space="preserve">." The prime minister's words may serve as a preview for how he will handle opposition questions when Parliament resumes in less than two weeks. Thousands of asylum seekers crossed illegally into Quebec this summer, primarily Haitians fearing deportation when their protected status ends. Would-be refugees also crossed from the U.S. into Quebec and Manitoba during the winter months. </w:t>
      </w:r>
      <w:r w:rsidRPr="00460409">
        <w:rPr>
          <w:rStyle w:val="StyleUnderline"/>
        </w:rPr>
        <w:t xml:space="preserve">If you're fleeing terror, persecution, and violence... well, that makes you a </w:t>
      </w:r>
      <w:proofErr w:type="spellStart"/>
      <w:r w:rsidRPr="00460409">
        <w:rPr>
          <w:rStyle w:val="StyleUnderline"/>
        </w:rPr>
        <w:t>refugee.Justin</w:t>
      </w:r>
      <w:proofErr w:type="spellEnd"/>
      <w:r w:rsidRPr="00460409">
        <w:rPr>
          <w:rStyle w:val="StyleUnderline"/>
        </w:rPr>
        <w:t xml:space="preserve"> Trudeau </w:t>
      </w:r>
      <w:proofErr w:type="spellStart"/>
      <w:r w:rsidRPr="00460409">
        <w:rPr>
          <w:rStyle w:val="StyleUnderline"/>
        </w:rPr>
        <w:t>Trudeau</w:t>
      </w:r>
      <w:proofErr w:type="spellEnd"/>
      <w:r w:rsidRPr="00460409">
        <w:rPr>
          <w:rStyle w:val="StyleUnderline"/>
        </w:rPr>
        <w:t xml:space="preserve"> has said his government will not alter the </w:t>
      </w:r>
      <w:hyperlink r:id="rId77" w:history="1">
        <w:r w:rsidRPr="00460409">
          <w:rPr>
            <w:rStyle w:val="StyleUnderline"/>
          </w:rPr>
          <w:t>Safe Third Country Agreement</w:t>
        </w:r>
      </w:hyperlink>
      <w:r w:rsidRPr="00460409">
        <w:rPr>
          <w:rStyle w:val="StyleUnderline"/>
        </w:rPr>
        <w:t xml:space="preserve"> between Canada and the U.S., </w:t>
      </w:r>
      <w:r w:rsidRPr="00460409">
        <w:rPr>
          <w:sz w:val="16"/>
        </w:rPr>
        <w:t xml:space="preserve">which mandates that refugees claim asylum in the first country in which they arrive. Since the pact only applies at official points of entry, asylum seekers from the U.S. have sought to reach Canadian territory outside of those points. Canada is obliged under international law to process those claims. New Democrats want the Safe Third Country agreement suspended, arguing that the U.S. is no longer a safe place for refugees with Trump in the White House. Conservative Leader Andrew Scheer, meanwhile, is calling on the government to </w:t>
      </w:r>
      <w:hyperlink r:id="rId78" w:history="1">
        <w:r w:rsidRPr="00460409">
          <w:rPr>
            <w:rStyle w:val="Hyperlink"/>
            <w:sz w:val="16"/>
          </w:rPr>
          <w:t>designate illegal entry points as official crossings.</w:t>
        </w:r>
      </w:hyperlink>
    </w:p>
    <w:p w:rsidR="005A0604" w:rsidRDefault="005A0604" w:rsidP="005A0604">
      <w:pPr>
        <w:pStyle w:val="NormalWeb"/>
        <w:shd w:val="clear" w:color="auto" w:fill="FFFFFF"/>
        <w:spacing w:before="0" w:beforeAutospacing="0" w:after="0" w:afterAutospacing="0"/>
        <w:rPr>
          <w:rFonts w:ascii="Helvetica Neue" w:hAnsi="Helvetica Neue"/>
          <w:color w:val="000000"/>
        </w:rPr>
      </w:pPr>
    </w:p>
    <w:p w:rsidR="005A0604" w:rsidRDefault="005A0604" w:rsidP="005A0604">
      <w:pPr>
        <w:pStyle w:val="Heading3"/>
      </w:pPr>
      <w:r>
        <w:t>Solves Resettlement</w:t>
      </w:r>
    </w:p>
    <w:p w:rsidR="005A0604" w:rsidRDefault="005A0604" w:rsidP="005A0604">
      <w:pPr>
        <w:pStyle w:val="Heading4"/>
      </w:pPr>
      <w:r>
        <w:t xml:space="preserve">CP solves—Canadians welcome and support Syrian refugees coming to their country  </w:t>
      </w:r>
    </w:p>
    <w:p w:rsidR="005A0604" w:rsidRPr="00DF0E03" w:rsidRDefault="005A0604" w:rsidP="005A0604">
      <w:pPr>
        <w:rPr>
          <w:rStyle w:val="Style13ptBold"/>
        </w:rPr>
      </w:pPr>
      <w:proofErr w:type="spellStart"/>
      <w:r>
        <w:rPr>
          <w:rStyle w:val="Style13ptBold"/>
        </w:rPr>
        <w:t>Fionda</w:t>
      </w:r>
      <w:proofErr w:type="spellEnd"/>
      <w:r>
        <w:rPr>
          <w:rStyle w:val="Style13ptBold"/>
        </w:rPr>
        <w:t xml:space="preserve"> 18 (</w:t>
      </w:r>
      <w:proofErr w:type="spellStart"/>
      <w:r w:rsidRPr="00DF0E03">
        <w:rPr>
          <w:rStyle w:val="Style13ptBold"/>
          <w:b w:val="0"/>
        </w:rPr>
        <w:t>Fionda</w:t>
      </w:r>
      <w:proofErr w:type="spellEnd"/>
      <w:r w:rsidRPr="00DF0E03">
        <w:rPr>
          <w:rStyle w:val="Style13ptBold"/>
          <w:b w:val="0"/>
        </w:rPr>
        <w:t xml:space="preserve"> is a reporter for First Nation Housing and Refugees, "Canadians see welcoming newcomers among top international contributions, survey finds", The </w:t>
      </w:r>
      <w:proofErr w:type="gramStart"/>
      <w:r w:rsidRPr="00DF0E03">
        <w:rPr>
          <w:rStyle w:val="Style13ptBold"/>
          <w:b w:val="0"/>
        </w:rPr>
        <w:t>Discourse,https://www.thediscourse.ca/data/canadians-see-welcoming-refugees-as-our-top-international-contribution-survey-finds</w:t>
      </w:r>
      <w:proofErr w:type="gramEnd"/>
      <w:r w:rsidRPr="00DF0E03">
        <w:rPr>
          <w:rStyle w:val="Style13ptBold"/>
          <w:b w:val="0"/>
        </w:rPr>
        <w:t>)</w:t>
      </w:r>
    </w:p>
    <w:p w:rsidR="005A0604" w:rsidRDefault="005A0604" w:rsidP="005A0604">
      <w:pPr>
        <w:rPr>
          <w:sz w:val="16"/>
        </w:rPr>
      </w:pPr>
      <w:r w:rsidRPr="00240CDB">
        <w:rPr>
          <w:rStyle w:val="StyleUnderline"/>
        </w:rPr>
        <w:t xml:space="preserve">Canadians increasingly believe multiculturalism, diversity and inclusion are their country’s most notable contribution to the world — a shift away from peacekeeping and foreign aid, according to a survey of over 1,500 Canadians released today. </w:t>
      </w:r>
      <w:r w:rsidRPr="00DF0E03">
        <w:rPr>
          <w:sz w:val="16"/>
        </w:rPr>
        <w:t xml:space="preserve">The 2018 </w:t>
      </w:r>
      <w:hyperlink r:id="rId79" w:history="1">
        <w:r w:rsidRPr="00DF0E03">
          <w:rPr>
            <w:rStyle w:val="Hyperlink"/>
            <w:sz w:val="16"/>
          </w:rPr>
          <w:t>Canada’s World Survey</w:t>
        </w:r>
      </w:hyperlink>
      <w:r w:rsidRPr="00DF0E03">
        <w:rPr>
          <w:sz w:val="16"/>
        </w:rPr>
        <w:t xml:space="preserve">, conducted by the Environics Institute for Survey Research, is an update to a survey they first conducted in 2008. It measures how Canadian attitudes have shifted and looks at issues that have emerged over the past decade. Despite major world events — from the global recession, terrorist attacks, increasing tensions with North Korea and growing frustration with Western governments — Canadians’ opinions have remained mostly consistent. </w:t>
      </w:r>
      <w:proofErr w:type="gramStart"/>
      <w:r w:rsidRPr="00DF0E03">
        <w:rPr>
          <w:sz w:val="16"/>
        </w:rPr>
        <w:t>A majority of</w:t>
      </w:r>
      <w:proofErr w:type="gramEnd"/>
      <w:r w:rsidRPr="00DF0E03">
        <w:rPr>
          <w:sz w:val="16"/>
        </w:rPr>
        <w:t xml:space="preserve"> Canadians continue to see Canada as an international role model with 86 per cent of respondents saying the country can have a positive impact on world affairs — both in 2008 and in 2018. </w:t>
      </w:r>
      <w:r w:rsidRPr="00CC107D">
        <w:rPr>
          <w:rStyle w:val="Emphasis"/>
          <w:highlight w:val="cyan"/>
        </w:rPr>
        <w:t>Global migration and accepting refugees is the top global issue where Canadians believe the country can make a difference</w:t>
      </w:r>
      <w:r w:rsidRPr="00240CDB">
        <w:rPr>
          <w:rStyle w:val="Emphasis"/>
        </w:rPr>
        <w:t>.</w:t>
      </w:r>
      <w:r w:rsidRPr="00DF0E03">
        <w:rPr>
          <w:sz w:val="16"/>
        </w:rPr>
        <w:t xml:space="preserve"> Thirty-eight per cent of those surveyed say Canada can make a big difference, 44 per cent say the country can make some difference while 16 per cent said we could make little or no difference. </w:t>
      </w:r>
      <w:r w:rsidRPr="00240CDB">
        <w:rPr>
          <w:rStyle w:val="StyleUnderline"/>
        </w:rPr>
        <w:t>At the same time, 25 per cent of respondents think the most important contribution the country can make to the world is accepting immigrants and multiculturalism, a</w:t>
      </w:r>
      <w:r w:rsidRPr="00DF0E03">
        <w:rPr>
          <w:sz w:val="16"/>
        </w:rPr>
        <w:t xml:space="preserve"> shift from ten years ago when peacekeeping topped the list. The Discourse partnered with Environics to gain early access to the findings of the Canada’s World Survey. After combing through the data, we want to dig deeper into what Canadians think about welcoming refugees. How Canadians feel about refugees </w:t>
      </w:r>
      <w:proofErr w:type="spellStart"/>
      <w:r w:rsidRPr="00DF0E03">
        <w:rPr>
          <w:sz w:val="16"/>
        </w:rPr>
        <w:t>Amea</w:t>
      </w:r>
      <w:proofErr w:type="spellEnd"/>
      <w:r w:rsidRPr="00DF0E03">
        <w:rPr>
          <w:sz w:val="16"/>
        </w:rPr>
        <w:t xml:space="preserve"> Wilbur, training manager at the Pacific Immigrant Resources Society (PIRS) in Vancouver, says she felt a shift in attitude over the last two years with the influx of would-be volunteers contacting her team. </w:t>
      </w:r>
      <w:r w:rsidRPr="00CC107D">
        <w:rPr>
          <w:rStyle w:val="StyleUnderline"/>
          <w:highlight w:val="cyan"/>
        </w:rPr>
        <w:t>“I really saw when the Syrians came that people really stepped up</w:t>
      </w:r>
      <w:r w:rsidRPr="00CC107D">
        <w:rPr>
          <w:sz w:val="16"/>
          <w:highlight w:val="cyan"/>
        </w:rPr>
        <w:t>.</w:t>
      </w:r>
      <w:r w:rsidRPr="00DF0E03">
        <w:rPr>
          <w:sz w:val="16"/>
        </w:rPr>
        <w:t xml:space="preserve"> Like we got calls constantly,” she says, adding that these were often people who had maybe never considered volunteering to support newcomers before. Drawing from what the respondents said, the survey estimates that two million adult Canadians were involved directly in the sponsorship of refugees, with another seven million who knew someone who did. Seven per cent of the Canada’s World Survey respondents said they had direct involvement with welcoming refugees while 25 per cent said they know someone who did. Francisco Rico-Martinez, co-director of the FCJ Refugee Centre in Toronto, isn’t surprised at those numbers — but what he really wants to know is if Canadians are building meaningful relationships. It </w:t>
      </w:r>
      <w:proofErr w:type="gramStart"/>
      <w:r w:rsidRPr="00DF0E03">
        <w:rPr>
          <w:sz w:val="16"/>
        </w:rPr>
        <w:t>has to</w:t>
      </w:r>
      <w:proofErr w:type="gramEnd"/>
      <w:r w:rsidRPr="00DF0E03">
        <w:rPr>
          <w:sz w:val="16"/>
        </w:rPr>
        <w:t xml:space="preserve"> go beyond getting together for tacos, he laughs. </w:t>
      </w:r>
      <w:r w:rsidRPr="00240CDB">
        <w:rPr>
          <w:rStyle w:val="StyleUnderline"/>
        </w:rPr>
        <w:t xml:space="preserve">“We need to create a </w:t>
      </w:r>
      <w:proofErr w:type="gramStart"/>
      <w:r w:rsidRPr="00240CDB">
        <w:rPr>
          <w:rStyle w:val="StyleUnderline"/>
        </w:rPr>
        <w:t>more fair</w:t>
      </w:r>
      <w:proofErr w:type="gramEnd"/>
      <w:r w:rsidRPr="00240CDB">
        <w:rPr>
          <w:rStyle w:val="StyleUnderline"/>
        </w:rPr>
        <w:t xml:space="preserve"> society for everyone.</w:t>
      </w:r>
      <w:r w:rsidRPr="00DF0E03">
        <w:rPr>
          <w:sz w:val="16"/>
        </w:rPr>
        <w:t xml:space="preserve">” For him, that means not just recognizing multiculturalism but also practicing it in our justice system, social services and economic opportunities. “We have to build a society that is more inclusive even now — that is creating more equality [and] more justice.” And while Canada may be a role model for other countries, Rico-Martinez says it “needs to be a more aggressive role model” that fights for social equality. Should Canada do more to help the global refugee crisis? Yasmin Ullah, a 26-year-old Rohingya woman, recalls her journey to Canada as a refugee from Myanmar. “There are so many willing people to help, willing to give — it’s incredible,” she says. Over half a million Rohingya, a stateless Muslim minority, have fled Myanmar since conflict escalated there in 2017. Ullah’s family escaped to northern Thailand when she was three years old. They lived there for years while trying to find a way through the international asylum system, relying on fake identification. Eventually, she says, she, her brother and father were privately sponsored by church groups and came to Canada in June 2011. Today, all three are Canadian citizens living in Surrey, B.C. Yasmin Ullah at her citizenship ceremony in Surrey, B.C., in 2016. Submitted by Yasmin Ullah “The first thing I wanted to do in Canada was get back on my feet,” says Ullah, who now works at a dental office while balancing political science courses at Kwantlen Polytechnic University and Rohingya advocacy work. She believes there is a tendency to think Canada has done enough as a </w:t>
      </w:r>
      <w:proofErr w:type="gramStart"/>
      <w:r w:rsidRPr="00DF0E03">
        <w:rPr>
          <w:sz w:val="16"/>
        </w:rPr>
        <w:t>society, but</w:t>
      </w:r>
      <w:proofErr w:type="gramEnd"/>
      <w:r w:rsidRPr="00DF0E03">
        <w:rPr>
          <w:sz w:val="16"/>
        </w:rPr>
        <w:t xml:space="preserve"> says there is huge potential to do more — both through financial support for resettlement abroad and through welcoming more newcomers into the country</w:t>
      </w:r>
      <w:r w:rsidRPr="00240CDB">
        <w:rPr>
          <w:rStyle w:val="Emphasis"/>
        </w:rPr>
        <w:t xml:space="preserve">. </w:t>
      </w:r>
      <w:r w:rsidRPr="00CC107D">
        <w:rPr>
          <w:rStyle w:val="Emphasis"/>
          <w:highlight w:val="cyan"/>
        </w:rPr>
        <w:t xml:space="preserve">A majority of those surveyed believe Canada should either increase the number of refugees accepted over the next two years or continue to accept the same number. </w:t>
      </w:r>
      <w:r w:rsidRPr="00CC107D">
        <w:rPr>
          <w:rStyle w:val="StyleUnderline"/>
          <w:highlight w:val="cyan"/>
        </w:rPr>
        <w:t>Twenty-one per cent said we should increase the number and 41 per cent said we should stay the same,</w:t>
      </w:r>
      <w:r w:rsidRPr="00DF0E03">
        <w:rPr>
          <w:sz w:val="16"/>
        </w:rPr>
        <w:t xml:space="preserve"> while 30 per cent believe the number of refugees accepted should be reduced, according to the Environics survey. “It’s not a question of taking them </w:t>
      </w:r>
      <w:proofErr w:type="gramStart"/>
      <w:r w:rsidRPr="00DF0E03">
        <w:rPr>
          <w:sz w:val="16"/>
        </w:rPr>
        <w:t xml:space="preserve">all, </w:t>
      </w:r>
      <w:r w:rsidRPr="00240CDB">
        <w:rPr>
          <w:rStyle w:val="StyleUnderline"/>
        </w:rPr>
        <w:t>but</w:t>
      </w:r>
      <w:proofErr w:type="gramEnd"/>
      <w:r w:rsidRPr="00240CDB">
        <w:rPr>
          <w:rStyle w:val="StyleUnderline"/>
        </w:rPr>
        <w:t xml:space="preserve"> is Canada as a community and as a society doing enough?”</w:t>
      </w:r>
      <w:r w:rsidRPr="00DF0E03">
        <w:rPr>
          <w:sz w:val="16"/>
        </w:rPr>
        <w:t xml:space="preserve"> adds UNHCR Canada’s Representative Jean-Nicolas </w:t>
      </w:r>
      <w:proofErr w:type="spellStart"/>
      <w:r w:rsidRPr="00DF0E03">
        <w:rPr>
          <w:sz w:val="16"/>
        </w:rPr>
        <w:t>Beuze</w:t>
      </w:r>
      <w:proofErr w:type="spellEnd"/>
      <w:r w:rsidRPr="00DF0E03">
        <w:rPr>
          <w:sz w:val="16"/>
        </w:rPr>
        <w:t xml:space="preserve">. He agrees Canada has the capacity to do </w:t>
      </w:r>
      <w:proofErr w:type="gramStart"/>
      <w:r w:rsidRPr="00DF0E03">
        <w:rPr>
          <w:sz w:val="16"/>
        </w:rPr>
        <w:t>more, but</w:t>
      </w:r>
      <w:proofErr w:type="gramEnd"/>
      <w:r w:rsidRPr="00DF0E03">
        <w:rPr>
          <w:sz w:val="16"/>
        </w:rPr>
        <w:t xml:space="preserve"> finding the threshold for how much more can be a difficult public discourse to have that is highly politicized. </w:t>
      </w:r>
    </w:p>
    <w:p w:rsidR="005A0604" w:rsidRDefault="005A0604" w:rsidP="005A0604">
      <w:pPr>
        <w:pStyle w:val="Heading4"/>
      </w:pPr>
      <w:r>
        <w:t xml:space="preserve">Canada has a robust resettlement system with clear and safe housing programs </w:t>
      </w:r>
    </w:p>
    <w:p w:rsidR="005A0604" w:rsidRPr="0027391E" w:rsidRDefault="005A0604" w:rsidP="005A0604">
      <w:pPr>
        <w:rPr>
          <w:rStyle w:val="Style13ptBold"/>
        </w:rPr>
      </w:pPr>
      <w:r>
        <w:rPr>
          <w:rStyle w:val="Style13ptBold"/>
        </w:rPr>
        <w:t xml:space="preserve">Molnar 17 </w:t>
      </w:r>
      <w:r w:rsidRPr="0027391E">
        <w:t xml:space="preserve">(Molnar is a researcher in Toronto, Canada specializing in forced migration, immigration detention, and refugee issues, "Canadian Response to the Syrian Refugee Crisis", 3/13/17, </w:t>
      </w:r>
      <w:hyperlink r:id="rId80" w:history="1">
        <w:r w:rsidRPr="0027391E">
          <w:rPr>
            <w:rStyle w:val="Hyperlink"/>
          </w:rPr>
          <w:t>https://www.thecanadianencyclopedia.ca/en/article/canadian-response-to-the-syrian-refugee-crisis/</w:t>
        </w:r>
      </w:hyperlink>
      <w:r w:rsidRPr="0027391E">
        <w:t>)</w:t>
      </w:r>
      <w:r>
        <w:rPr>
          <w:rStyle w:val="Style13ptBold"/>
        </w:rPr>
        <w:t xml:space="preserve"> </w:t>
      </w:r>
    </w:p>
    <w:p w:rsidR="005A0604" w:rsidRDefault="005A0604" w:rsidP="005A0604">
      <w:pPr>
        <w:rPr>
          <w:sz w:val="16"/>
        </w:rPr>
      </w:pPr>
      <w:r w:rsidRPr="0027391E">
        <w:rPr>
          <w:sz w:val="16"/>
        </w:rPr>
        <w:t xml:space="preserve">The 1951 Convention relating to the Status of Refugees and its 1967 Protocol are the main international legal instruments governing the protection of refugees. </w:t>
      </w:r>
      <w:r w:rsidRPr="0027391E">
        <w:rPr>
          <w:rStyle w:val="StyleUnderline"/>
        </w:rPr>
        <w:t>Article 1 of the Convention defines a refugee as a person who, “owing to a well-founded fear of being persecuted for reasons of race, religion, nationality, membership of a particular social group or political opinion,</w:t>
      </w:r>
      <w:r w:rsidRPr="0027391E">
        <w:rPr>
          <w:sz w:val="16"/>
        </w:rPr>
        <w:t>” is unable or unwilling to return to their country of origin. These international instruments set the minimum standards for the treatment of refugees</w:t>
      </w:r>
      <w:r w:rsidRPr="0027391E">
        <w:rPr>
          <w:rStyle w:val="StyleUnderline"/>
        </w:rPr>
        <w:t>. States such as Canada, that are signatories to the Convention, are obliged to protect refugees on their territory and treat them according to internationally recognized rules.</w:t>
      </w:r>
      <w:r w:rsidRPr="0027391E">
        <w:rPr>
          <w:sz w:val="16"/>
        </w:rPr>
        <w:t xml:space="preserve"> Canada's own Immigration and Refugee Protection Act (IRPA) imports the language of the 1951 Convention into sections 96 and 97. When large numbers of refugees arrive in </w:t>
      </w:r>
      <w:proofErr w:type="spellStart"/>
      <w:r w:rsidRPr="0027391E">
        <w:rPr>
          <w:sz w:val="16"/>
        </w:rPr>
        <w:t>neighbouring</w:t>
      </w:r>
      <w:proofErr w:type="spellEnd"/>
      <w:r w:rsidRPr="0027391E">
        <w:rPr>
          <w:sz w:val="16"/>
        </w:rPr>
        <w:t xml:space="preserve"> countries, there is an obligation for states that have signed the 1951 Refugee Convention to provide international protection to refugees, including arrangements for their physical relocation. When protection of refugees cannot be guaranteed in the country where they first seek asylum, resettlement to a third country becomes an option. The UNHCR is mandated by its statute and by the UN General Assembly Resolutions to oversee resettlement as one of the three stated durable solutions to refugee crises around the world. Resettlement is a small, but vital, piece of the international refugee response. According to the UNHCR, in 2015 less than one percent of the 16.1 million refugees under their mandate, globally, were resettled</w:t>
      </w:r>
      <w:r w:rsidRPr="0027391E">
        <w:rPr>
          <w:rStyle w:val="StyleUnderline"/>
        </w:rPr>
        <w:t xml:space="preserve">. </w:t>
      </w:r>
      <w:r w:rsidRPr="00CC107D">
        <w:rPr>
          <w:rStyle w:val="StyleUnderline"/>
          <w:highlight w:val="cyan"/>
        </w:rPr>
        <w:t>Canada has a robust, complex, and long-standing resettlement system</w:t>
      </w:r>
      <w:r w:rsidRPr="0027391E">
        <w:rPr>
          <w:rStyle w:val="StyleUnderline"/>
        </w:rPr>
        <w:t xml:space="preserve"> that includes a number of categories through which a refugee can be brought to Canada and granted permanent resident status on arrival </w:t>
      </w:r>
      <w:r w:rsidRPr="0027391E">
        <w:rPr>
          <w:sz w:val="16"/>
        </w:rPr>
        <w:t xml:space="preserve">(see </w:t>
      </w:r>
      <w:hyperlink r:id="rId81" w:history="1">
        <w:r w:rsidRPr="0027391E">
          <w:rPr>
            <w:rStyle w:val="Hyperlink"/>
            <w:sz w:val="16"/>
          </w:rPr>
          <w:t>Citizenship</w:t>
        </w:r>
      </w:hyperlink>
      <w:r w:rsidRPr="0027391E">
        <w:rPr>
          <w:sz w:val="16"/>
        </w:rPr>
        <w:t xml:space="preserve">; </w:t>
      </w:r>
      <w:hyperlink r:id="rId82" w:history="1">
        <w:r w:rsidRPr="0027391E">
          <w:rPr>
            <w:rStyle w:val="Hyperlink"/>
            <w:sz w:val="16"/>
          </w:rPr>
          <w:t>Immigration Policy</w:t>
        </w:r>
      </w:hyperlink>
      <w:r w:rsidRPr="00CC107D">
        <w:rPr>
          <w:sz w:val="16"/>
          <w:highlight w:val="cyan"/>
        </w:rPr>
        <w:t>). The three main ways that a Syrian refugee can be resettled to Canada are</w:t>
      </w:r>
      <w:r w:rsidRPr="0027391E">
        <w:rPr>
          <w:sz w:val="16"/>
        </w:rPr>
        <w:t xml:space="preserve">: </w:t>
      </w:r>
      <w:r w:rsidRPr="0027391E">
        <w:rPr>
          <w:rStyle w:val="StyleUnderline"/>
        </w:rPr>
        <w:t>1) Government Sponsorship, 2) Private Sponsorship, and 3) Blended Visa Office-Referred cases</w:t>
      </w:r>
      <w:r w:rsidRPr="00CC107D">
        <w:rPr>
          <w:rStyle w:val="StyleUnderline"/>
          <w:highlight w:val="cyan"/>
        </w:rPr>
        <w:t>. 1) Government-Assisted Refugees</w:t>
      </w:r>
      <w:r w:rsidRPr="0027391E">
        <w:rPr>
          <w:rStyle w:val="StyleUnderline"/>
        </w:rPr>
        <w:t xml:space="preserve">(“GARs”): </w:t>
      </w:r>
      <w:r w:rsidRPr="00CC107D">
        <w:rPr>
          <w:rStyle w:val="StyleUnderline"/>
          <w:highlight w:val="cyan"/>
        </w:rPr>
        <w:t>GARs are persons who have been assessed by the UNHCR to meet the definition of a refugee</w:t>
      </w:r>
      <w:r w:rsidRPr="0027391E">
        <w:rPr>
          <w:rStyle w:val="StyleUnderline"/>
        </w:rPr>
        <w:t xml:space="preserve"> as set out in the Refugee Convention, </w:t>
      </w:r>
      <w:r w:rsidRPr="00CC107D">
        <w:rPr>
          <w:rStyle w:val="StyleUnderline"/>
          <w:highlight w:val="cyan"/>
        </w:rPr>
        <w:t xml:space="preserve">and whose initial resettlement in Canada is entirely supported by the </w:t>
      </w:r>
      <w:hyperlink r:id="rId83" w:history="1">
        <w:r w:rsidRPr="00CC107D">
          <w:rPr>
            <w:rStyle w:val="StyleUnderline"/>
            <w:highlight w:val="cyan"/>
          </w:rPr>
          <w:t>Government of Canada</w:t>
        </w:r>
      </w:hyperlink>
      <w:r w:rsidRPr="00CC107D">
        <w:rPr>
          <w:rStyle w:val="StyleUnderline"/>
          <w:highlight w:val="cyan"/>
        </w:rPr>
        <w:t xml:space="preserve"> for up to one year</w:t>
      </w:r>
      <w:r w:rsidRPr="0027391E">
        <w:rPr>
          <w:sz w:val="16"/>
        </w:rPr>
        <w:t>. This support includes accommodation, food, clothing and assistance with employment. 2</w:t>
      </w:r>
      <w:r w:rsidRPr="00CC107D">
        <w:rPr>
          <w:rStyle w:val="StyleUnderline"/>
          <w:highlight w:val="cyan"/>
        </w:rPr>
        <w:t>) Privately Sponsored Refugees</w:t>
      </w:r>
      <w:r w:rsidRPr="0027391E">
        <w:rPr>
          <w:rStyle w:val="StyleUnderline"/>
        </w:rPr>
        <w:t xml:space="preserve">: The Canadian private sponsorship regime is unique in the world. </w:t>
      </w:r>
      <w:r w:rsidRPr="00CC107D">
        <w:rPr>
          <w:rStyle w:val="StyleUnderline"/>
          <w:highlight w:val="cyan"/>
        </w:rPr>
        <w:t>Private sponsorships can occur through two streams</w:t>
      </w:r>
      <w:r w:rsidRPr="0027391E">
        <w:rPr>
          <w:rStyle w:val="StyleUnderline"/>
        </w:rPr>
        <w:t xml:space="preserve">: sponsorship by one of the Sponsorship Agreement Holders (SAHs) in Canada, or through the Group of Five Program. a) </w:t>
      </w:r>
      <w:r w:rsidRPr="00CC107D">
        <w:rPr>
          <w:rStyle w:val="StyleUnderline"/>
          <w:highlight w:val="cyan"/>
        </w:rPr>
        <w:t>Sponsorship Agreement Holders (SAHs) are incorporated organizations that have a signed agreement with the Canadian government to sponsor a refugee</w:t>
      </w:r>
      <w:r w:rsidRPr="0027391E">
        <w:rPr>
          <w:rStyle w:val="StyleUnderline"/>
        </w:rPr>
        <w:t xml:space="preserve"> or to assist other sponsoring groups and individuals with their applications. </w:t>
      </w:r>
      <w:r w:rsidRPr="0027391E">
        <w:rPr>
          <w:sz w:val="16"/>
        </w:rPr>
        <w:t xml:space="preserve">These can include non-governmental organizations, religious institutions (such as churches), and </w:t>
      </w:r>
      <w:hyperlink r:id="rId84" w:history="1">
        <w:r w:rsidRPr="0027391E">
          <w:rPr>
            <w:rStyle w:val="Hyperlink"/>
            <w:sz w:val="16"/>
          </w:rPr>
          <w:t>universities</w:t>
        </w:r>
      </w:hyperlink>
      <w:r w:rsidRPr="0027391E">
        <w:rPr>
          <w:sz w:val="16"/>
        </w:rPr>
        <w:t xml:space="preserve">. </w:t>
      </w:r>
      <w:r w:rsidRPr="00CC107D">
        <w:rPr>
          <w:rStyle w:val="StyleUnderline"/>
          <w:highlight w:val="cyan"/>
        </w:rPr>
        <w:t>SAHs are entirely responsible for the refugee for one year</w:t>
      </w:r>
      <w:r w:rsidRPr="0027391E">
        <w:rPr>
          <w:sz w:val="16"/>
        </w:rPr>
        <w:t xml:space="preserve">. b) </w:t>
      </w:r>
      <w:r w:rsidRPr="00CC107D">
        <w:rPr>
          <w:rStyle w:val="StyleUnderline"/>
          <w:highlight w:val="cyan"/>
        </w:rPr>
        <w:t>The Group of Five Program allows any five (or more) Canadian citizens or permanent residents to engage in refugee sponsorship.</w:t>
      </w:r>
      <w:r w:rsidRPr="0027391E">
        <w:rPr>
          <w:sz w:val="16"/>
        </w:rPr>
        <w:t xml:space="preserve"> They must demonstrate that they have the necessary financial means and ability to fulfill the terms of the sponsorship and to fully support the refugee for a year. 3) </w:t>
      </w:r>
      <w:r w:rsidRPr="00CC107D">
        <w:rPr>
          <w:rStyle w:val="StyleUnderline"/>
          <w:highlight w:val="cyan"/>
        </w:rPr>
        <w:t xml:space="preserve">Blended Visa Office-Referred (“BVOR”) </w:t>
      </w:r>
      <w:proofErr w:type="spellStart"/>
      <w:proofErr w:type="gramStart"/>
      <w:r w:rsidRPr="00CC107D">
        <w:rPr>
          <w:rStyle w:val="StyleUnderline"/>
          <w:highlight w:val="cyan"/>
        </w:rPr>
        <w:t>Program</w:t>
      </w:r>
      <w:r w:rsidRPr="0027391E">
        <w:rPr>
          <w:rStyle w:val="StyleUnderline"/>
        </w:rPr>
        <w:t>:UNHCR</w:t>
      </w:r>
      <w:proofErr w:type="gramEnd"/>
      <w:r w:rsidRPr="0027391E">
        <w:rPr>
          <w:rStyle w:val="StyleUnderline"/>
        </w:rPr>
        <w:t>-identified</w:t>
      </w:r>
      <w:proofErr w:type="spellEnd"/>
      <w:r w:rsidRPr="0027391E">
        <w:rPr>
          <w:rStyle w:val="StyleUnderline"/>
        </w:rPr>
        <w:t xml:space="preserve"> </w:t>
      </w:r>
      <w:r w:rsidRPr="00CC107D">
        <w:rPr>
          <w:rStyle w:val="StyleUnderline"/>
          <w:highlight w:val="cyan"/>
        </w:rPr>
        <w:t>Convention Refugees are matched for resettlement with private sponsors in Canada.</w:t>
      </w:r>
      <w:r w:rsidRPr="00CC107D">
        <w:rPr>
          <w:sz w:val="16"/>
          <w:highlight w:val="cyan"/>
        </w:rPr>
        <w:t xml:space="preserve"> </w:t>
      </w:r>
      <w:r w:rsidRPr="00CC107D">
        <w:rPr>
          <w:rStyle w:val="StyleUnderline"/>
          <w:highlight w:val="cyan"/>
        </w:rPr>
        <w:t>The government and the private sponsor split financial responsibility for the refugee.</w:t>
      </w:r>
      <w:r w:rsidRPr="0027391E">
        <w:rPr>
          <w:rStyle w:val="StyleUnderline"/>
        </w:rPr>
        <w:t xml:space="preserve"> </w:t>
      </w:r>
      <w:r w:rsidRPr="00CC107D">
        <w:rPr>
          <w:rStyle w:val="Emphasis"/>
          <w:highlight w:val="cyan"/>
        </w:rPr>
        <w:t>Canada's resettlement programs have been hailed as some of the most progressive and welcoming in the world and have been used as pilots for similar programs in other countries</w:t>
      </w:r>
      <w:r w:rsidRPr="0027391E">
        <w:rPr>
          <w:rStyle w:val="StyleUnderline"/>
        </w:rPr>
        <w:t>.</w:t>
      </w:r>
      <w:r w:rsidRPr="0027391E">
        <w:rPr>
          <w:sz w:val="16"/>
        </w:rPr>
        <w:t xml:space="preserve"> </w:t>
      </w:r>
    </w:p>
    <w:p w:rsidR="005A0604" w:rsidRDefault="005A0604" w:rsidP="005A0604">
      <w:pPr>
        <w:pStyle w:val="Heading3"/>
      </w:pPr>
      <w:r>
        <w:t>Solves Econ</w:t>
      </w:r>
    </w:p>
    <w:p w:rsidR="005A0604" w:rsidRDefault="005A0604" w:rsidP="005A0604">
      <w:pPr>
        <w:pStyle w:val="Heading4"/>
      </w:pPr>
      <w:r>
        <w:t>Canada and the U.S. have a bilateral economy—Canadian success spills over</w:t>
      </w:r>
    </w:p>
    <w:p w:rsidR="005A0604" w:rsidRPr="00CB0220" w:rsidRDefault="005A0604" w:rsidP="005A0604">
      <w:pPr>
        <w:rPr>
          <w:rStyle w:val="Style13ptBold"/>
        </w:rPr>
      </w:pPr>
      <w:r>
        <w:rPr>
          <w:rStyle w:val="Style13ptBold"/>
        </w:rPr>
        <w:t xml:space="preserve">CSG West 16 </w:t>
      </w:r>
      <w:r w:rsidRPr="00CB0220">
        <w:t>(The Council of State Governments, "Trade Relations Between the United States and Canada" 2016, https://www.csgwest.org/policy/TradeUSCanada.aspx)</w:t>
      </w:r>
    </w:p>
    <w:p w:rsidR="005A0604" w:rsidRDefault="005A0604" w:rsidP="005A0604">
      <w:pPr>
        <w:rPr>
          <w:sz w:val="16"/>
        </w:rPr>
      </w:pPr>
      <w:r w:rsidRPr="00CB0220">
        <w:rPr>
          <w:sz w:val="16"/>
        </w:rPr>
        <w:t xml:space="preserve">As July nears, we are reminded of special celebrations in both the United States and in our neighbor to the North. Canada Day is July 1 and throughout the United States, Canadian expats will be celebrating the anniversary of the British North America Act of 1867. Now called the Constitution Act, its enactment united three colonies into one country known today as Canada. A few days later, Independence Day is celebrated in the United States on July 4 which commemorates the adoption of the Declaration of Independence on July 4, 1776. Independence was declared from the Kingdom of Great Britain and while these celebrations underline the stark differences in formation of these two countries, what cannot be denied are the inextricable links of the deep relationship in economic, social and security terms. </w:t>
      </w:r>
      <w:r w:rsidRPr="00CC107D">
        <w:rPr>
          <w:rStyle w:val="StyleUnderline"/>
          <w:highlight w:val="cyan"/>
        </w:rPr>
        <w:t xml:space="preserve">Sometimes overlooked and often unappreciated is the robust trade relationship that exists between the United States and Canada. </w:t>
      </w:r>
      <w:r w:rsidRPr="00CC107D">
        <w:rPr>
          <w:rStyle w:val="Emphasis"/>
          <w:highlight w:val="cyan"/>
        </w:rPr>
        <w:t xml:space="preserve">It is the largest bilateral commercial relationship in the world according to Paul </w:t>
      </w:r>
      <w:proofErr w:type="spellStart"/>
      <w:r w:rsidRPr="00CC107D">
        <w:rPr>
          <w:rStyle w:val="Emphasis"/>
          <w:highlight w:val="cyan"/>
        </w:rPr>
        <w:t>Mackler</w:t>
      </w:r>
      <w:proofErr w:type="spellEnd"/>
      <w:r w:rsidRPr="00CC107D">
        <w:rPr>
          <w:rStyle w:val="Emphasis"/>
          <w:highlight w:val="cyan"/>
        </w:rPr>
        <w:t>,</w:t>
      </w:r>
      <w:r w:rsidRPr="00CB0220">
        <w:rPr>
          <w:rStyle w:val="StyleUnderline"/>
        </w:rPr>
        <w:t xml:space="preserve"> CEO and President of Eagle Eye Expositions</w:t>
      </w:r>
      <w:r w:rsidRPr="00CB0220">
        <w:rPr>
          <w:sz w:val="16"/>
        </w:rPr>
        <w:t xml:space="preserve">. At a recent United States-Canada border conference he said that </w:t>
      </w:r>
      <w:r w:rsidRPr="00CC107D">
        <w:rPr>
          <w:sz w:val="16"/>
          <w:highlight w:val="cyan"/>
        </w:rPr>
        <w:t>“</w:t>
      </w:r>
      <w:r w:rsidRPr="00CC107D">
        <w:rPr>
          <w:rStyle w:val="StyleUnderline"/>
          <w:highlight w:val="cyan"/>
        </w:rPr>
        <w:t>more than $2 billion of commerce passes to the ports between U.S. and Canada every day</w:t>
      </w:r>
      <w:r w:rsidRPr="00CB0220">
        <w:rPr>
          <w:sz w:val="16"/>
        </w:rPr>
        <w:t xml:space="preserve"> and the two administrations are committed to making exports more efficient while increasing security.” Approximately 400,000 people cross the Canada-United States border daily. </w:t>
      </w:r>
      <w:r w:rsidRPr="00CC107D">
        <w:rPr>
          <w:rStyle w:val="Emphasis"/>
          <w:highlight w:val="cyan"/>
        </w:rPr>
        <w:t>Canada was the United States’ largest goods export market in 2012 according to the Office of the United States Trade Representative</w:t>
      </w:r>
      <w:r w:rsidRPr="00CB0220">
        <w:rPr>
          <w:sz w:val="16"/>
        </w:rPr>
        <w:t xml:space="preserve">. The top exports were vehicles, electrical machinery, mineral fuel and oil, and plastic. </w:t>
      </w:r>
      <w:r w:rsidRPr="00CC107D">
        <w:rPr>
          <w:rStyle w:val="StyleUnderline"/>
          <w:highlight w:val="cyan"/>
        </w:rPr>
        <w:t xml:space="preserve">Canada is also the Unites States’ second largest agriculture export market for fresh fruit and vegetables, snack foods, and beef. </w:t>
      </w:r>
      <w:r w:rsidRPr="00CC107D">
        <w:rPr>
          <w:rStyle w:val="Emphasis"/>
          <w:highlight w:val="cyan"/>
        </w:rPr>
        <w:t>Over 8 million jobs depend on the trading relationship with Canada, and it is the top export destination for 38 states</w:t>
      </w:r>
      <w:r w:rsidRPr="00CC107D">
        <w:rPr>
          <w:rStyle w:val="StyleUnderline"/>
          <w:highlight w:val="cyan"/>
        </w:rPr>
        <w:t>:</w:t>
      </w:r>
      <w:r w:rsidRPr="00CB0220">
        <w:rPr>
          <w:rStyle w:val="StyleUnderline"/>
        </w:rPr>
        <w:t xml:space="preserve"> </w:t>
      </w:r>
      <w:r w:rsidRPr="00CB0220">
        <w:rPr>
          <w:sz w:val="16"/>
        </w:rPr>
        <w:t xml:space="preserve">5 of those states are part of CSG-WEST. </w:t>
      </w:r>
      <w:r w:rsidRPr="00CB0220">
        <w:rPr>
          <w:rStyle w:val="StyleUnderline"/>
        </w:rPr>
        <w:t>Canada is the United States’ largest energy supplier, more oil exports come from Canada than Saudi Arabia and Kuwait combined</w:t>
      </w:r>
      <w:r w:rsidRPr="00CB0220">
        <w:rPr>
          <w:sz w:val="16"/>
        </w:rPr>
        <w:t xml:space="preserve">. Recently, the first Binational Border Infrastructure Investment Plan (BIIP) between the United States and Canada was released. The U.S. Department of Homeland Security states “the development and release of this initiative fulfills a commitment made under the 2011 United States-Canada Beyond the Border Action Plan.” This plan “is an inter-agency and binational planning mechanism developed to establish a mutual understanding of recent, ongoing, and potential border infrastructure investments.” Specifically, “it outlines the approach that the United States and Canada will take to coordinate plans for physical infrastructure upgrades at small and remote ports of entry.” Still, more can be done. Donald </w:t>
      </w:r>
      <w:proofErr w:type="spellStart"/>
      <w:r w:rsidRPr="00CB0220">
        <w:rPr>
          <w:sz w:val="16"/>
        </w:rPr>
        <w:t>Alper</w:t>
      </w:r>
      <w:proofErr w:type="spellEnd"/>
      <w:r w:rsidRPr="00CB0220">
        <w:rPr>
          <w:sz w:val="16"/>
        </w:rPr>
        <w:t xml:space="preserve">, Professor and Director of the Center for Canadian-American Studies &amp; Border Policy Research Institute at Western Washington University, recommends: Critical border infrastructure planning should be tailored to varied geographical settings, cultural dynamics, economies, and regional political assets. Subnational governmental entities should drive critical infrastructure planning, but with a context of partnerships involving federal public safety entities and private sector stakeholders. Neutral forums should be created to facilitate engagement of federal and subnational authorities on both sides of the border. Through forums such as the newly created </w:t>
      </w:r>
      <w:hyperlink r:id="rId85" w:history="1">
        <w:r w:rsidRPr="00CB0220">
          <w:rPr>
            <w:rStyle w:val="Hyperlink"/>
            <w:sz w:val="16"/>
          </w:rPr>
          <w:t>CSG-WEST Canada Relations Committee</w:t>
        </w:r>
      </w:hyperlink>
      <w:r w:rsidRPr="00CB0220">
        <w:rPr>
          <w:sz w:val="16"/>
        </w:rPr>
        <w:t xml:space="preserve"> and the North America Summit V, both to be held in Las Vegas, Nevada during the </w:t>
      </w:r>
      <w:hyperlink r:id="rId86" w:tgtFrame="_blank" w:history="1">
        <w:r w:rsidRPr="00CB0220">
          <w:rPr>
            <w:rStyle w:val="Hyperlink"/>
            <w:sz w:val="16"/>
          </w:rPr>
          <w:t>66th CSG-WEST Annual Meeting</w:t>
        </w:r>
      </w:hyperlink>
      <w:r w:rsidRPr="00CB0220">
        <w:rPr>
          <w:sz w:val="16"/>
        </w:rPr>
        <w:t xml:space="preserve">, we aim to highlight the importance of these relationships and create the platform for these discussions that will entertain these recommendations and others. For more information on the CSG-WEST Canada Relations Committee, please contact CSG-WEST staff: Martha </w:t>
      </w:r>
      <w:proofErr w:type="spellStart"/>
      <w:r w:rsidRPr="00CB0220">
        <w:rPr>
          <w:sz w:val="16"/>
        </w:rPr>
        <w:t>Castañeda</w:t>
      </w:r>
      <w:proofErr w:type="spellEnd"/>
      <w:r w:rsidRPr="00CB0220">
        <w:rPr>
          <w:sz w:val="16"/>
        </w:rPr>
        <w:t xml:space="preserve"> by phone (916) 553-4423 or email: </w:t>
      </w:r>
      <w:hyperlink r:id="rId87" w:history="1">
        <w:r w:rsidRPr="00CB0220">
          <w:rPr>
            <w:rStyle w:val="Hyperlink"/>
            <w:sz w:val="16"/>
          </w:rPr>
          <w:t>mcastaneda@csg.org</w:t>
        </w:r>
      </w:hyperlink>
      <w:r w:rsidRPr="00CB0220">
        <w:rPr>
          <w:sz w:val="16"/>
        </w:rPr>
        <w:t xml:space="preserve"> © 2016 The Council of State Governments. All Rights Reserved. </w:t>
      </w:r>
    </w:p>
    <w:p w:rsidR="005A0604" w:rsidRDefault="005A0604" w:rsidP="005A0604">
      <w:pPr>
        <w:pStyle w:val="Heading4"/>
      </w:pPr>
      <w:r>
        <w:t>Syrian refugees boost Canadian economy – they are to generate more than 500 million over 20 years</w:t>
      </w:r>
    </w:p>
    <w:p w:rsidR="005A0604" w:rsidRPr="00564F17" w:rsidRDefault="005A0604" w:rsidP="005A0604">
      <w:pPr>
        <w:rPr>
          <w:rStyle w:val="Style13ptBold"/>
        </w:rPr>
      </w:pPr>
      <w:proofErr w:type="spellStart"/>
      <w:r>
        <w:rPr>
          <w:rStyle w:val="Style13ptBold"/>
        </w:rPr>
        <w:t>Wangkhang</w:t>
      </w:r>
      <w:proofErr w:type="spellEnd"/>
      <w:r>
        <w:rPr>
          <w:rStyle w:val="Style13ptBold"/>
        </w:rPr>
        <w:t xml:space="preserve"> 16 </w:t>
      </w:r>
      <w:r w:rsidRPr="00564F17">
        <w:t>(</w:t>
      </w:r>
      <w:proofErr w:type="spellStart"/>
      <w:r w:rsidRPr="00564F17">
        <w:t>Rignam</w:t>
      </w:r>
      <w:proofErr w:type="spellEnd"/>
      <w:r w:rsidRPr="00564F17">
        <w:t xml:space="preserve"> </w:t>
      </w:r>
      <w:proofErr w:type="spellStart"/>
      <w:r w:rsidRPr="00564F17">
        <w:t>Wangkhang</w:t>
      </w:r>
      <w:proofErr w:type="spellEnd"/>
      <w:r w:rsidRPr="00564F17">
        <w:t xml:space="preserve"> is a freelance journalist and former consultant at the UN Refugee Agency. "How Syrian refugees will help the Canadian economy" 5/25/16 https://tvo.org/article/current-affairs/how-syrian-refugees-will-help-the-canadian-economy)</w:t>
      </w:r>
    </w:p>
    <w:p w:rsidR="005A0604" w:rsidRDefault="005A0604" w:rsidP="005A0604">
      <w:pPr>
        <w:rPr>
          <w:sz w:val="16"/>
        </w:rPr>
      </w:pPr>
      <w:proofErr w:type="spellStart"/>
      <w:r w:rsidRPr="00564F17">
        <w:rPr>
          <w:sz w:val="16"/>
        </w:rPr>
        <w:t>Akram</w:t>
      </w:r>
      <w:proofErr w:type="spellEnd"/>
      <w:r w:rsidRPr="00564F17">
        <w:rPr>
          <w:sz w:val="16"/>
        </w:rPr>
        <w:t xml:space="preserve"> Khaled and his wife, </w:t>
      </w:r>
      <w:proofErr w:type="spellStart"/>
      <w:r w:rsidRPr="00564F17">
        <w:rPr>
          <w:sz w:val="16"/>
        </w:rPr>
        <w:t>Fadya</w:t>
      </w:r>
      <w:proofErr w:type="spellEnd"/>
      <w:r w:rsidRPr="00564F17">
        <w:rPr>
          <w:sz w:val="16"/>
        </w:rPr>
        <w:t xml:space="preserve">, were devastated. Their home had just been razed by one of the countless airstrikes on the besieged Syrian capital of Damascus. After the initial </w:t>
      </w:r>
      <w:proofErr w:type="spellStart"/>
      <w:r w:rsidRPr="00564F17">
        <w:rPr>
          <w:sz w:val="16"/>
        </w:rPr>
        <w:t>sho</w:t>
      </w:r>
      <w:r>
        <w:rPr>
          <w:sz w:val="16"/>
        </w:rPr>
        <w:t>ear</w:t>
      </w:r>
      <w:r w:rsidRPr="00564F17">
        <w:rPr>
          <w:sz w:val="16"/>
        </w:rPr>
        <w:t>ck</w:t>
      </w:r>
      <w:proofErr w:type="spellEnd"/>
      <w:r w:rsidRPr="00564F17">
        <w:rPr>
          <w:sz w:val="16"/>
        </w:rPr>
        <w:t xml:space="preserve">, they fled with their four children to the relative safety of Lebanon. With his family’s future in mind, </w:t>
      </w:r>
      <w:proofErr w:type="spellStart"/>
      <w:r w:rsidRPr="00564F17">
        <w:rPr>
          <w:sz w:val="16"/>
        </w:rPr>
        <w:t>Akram</w:t>
      </w:r>
      <w:proofErr w:type="spellEnd"/>
      <w:r w:rsidRPr="00564F17">
        <w:rPr>
          <w:sz w:val="16"/>
        </w:rPr>
        <w:t xml:space="preserve"> departed alone for Canada on a tourist visa. He applied for asylum in March 2013, on arrival at Pearson International Airport in Toronto. The family reunited a year and a half later. A brick oven builder by trade, </w:t>
      </w:r>
      <w:proofErr w:type="spellStart"/>
      <w:r w:rsidRPr="00564F17">
        <w:rPr>
          <w:sz w:val="16"/>
        </w:rPr>
        <w:t>Akram</w:t>
      </w:r>
      <w:proofErr w:type="spellEnd"/>
      <w:r w:rsidRPr="00564F17">
        <w:rPr>
          <w:sz w:val="16"/>
        </w:rPr>
        <w:t xml:space="preserve"> had to start over in his new country. He studied English intensively for months before a restaurant would hire him. Holding multiple jobs in the food service industry, </w:t>
      </w:r>
      <w:proofErr w:type="spellStart"/>
      <w:r w:rsidRPr="00564F17">
        <w:rPr>
          <w:sz w:val="16"/>
        </w:rPr>
        <w:t>Akram</w:t>
      </w:r>
      <w:proofErr w:type="spellEnd"/>
      <w:r w:rsidRPr="00564F17">
        <w:rPr>
          <w:sz w:val="16"/>
        </w:rPr>
        <w:t xml:space="preserve"> worked hard and saved every penny. He eventually accrued enough capital to open his own shawarma shop named </w:t>
      </w:r>
      <w:proofErr w:type="spellStart"/>
      <w:r w:rsidRPr="00564F17">
        <w:rPr>
          <w:sz w:val="16"/>
        </w:rPr>
        <w:t>Chamsine</w:t>
      </w:r>
      <w:proofErr w:type="spellEnd"/>
      <w:r w:rsidRPr="00564F17">
        <w:rPr>
          <w:sz w:val="16"/>
        </w:rPr>
        <w:t xml:space="preserve">, in Toronto’s Christie Pits </w:t>
      </w:r>
      <w:proofErr w:type="spellStart"/>
      <w:r w:rsidRPr="00564F17">
        <w:rPr>
          <w:sz w:val="16"/>
        </w:rPr>
        <w:t>neighbourhood</w:t>
      </w:r>
      <w:proofErr w:type="spellEnd"/>
      <w:r w:rsidRPr="00564F17">
        <w:rPr>
          <w:sz w:val="16"/>
        </w:rPr>
        <w:t xml:space="preserve">. “I hope to give something back to Canada — to prove that we are worth the chance that was taken on us,” </w:t>
      </w:r>
      <w:proofErr w:type="spellStart"/>
      <w:r w:rsidRPr="00564F17">
        <w:rPr>
          <w:sz w:val="16"/>
        </w:rPr>
        <w:t>Akram</w:t>
      </w:r>
      <w:proofErr w:type="spellEnd"/>
      <w:r w:rsidRPr="00564F17">
        <w:rPr>
          <w:sz w:val="16"/>
        </w:rPr>
        <w:t xml:space="preserve"> says in Arabic through an interpreter. As </w:t>
      </w:r>
      <w:hyperlink r:id="rId88" w:tgtFrame="_blank" w:history="1">
        <w:r w:rsidRPr="00564F17">
          <w:rPr>
            <w:rStyle w:val="Hyperlink"/>
            <w:sz w:val="16"/>
          </w:rPr>
          <w:t>more than 26,000 Syrian refugees settle in Canada</w:t>
        </w:r>
      </w:hyperlink>
      <w:r w:rsidRPr="00564F17">
        <w:rPr>
          <w:sz w:val="16"/>
        </w:rPr>
        <w:t xml:space="preserve">, a debate surrounding their cost to the country has emerged. </w:t>
      </w:r>
      <w:r w:rsidRPr="00564F17">
        <w:rPr>
          <w:rStyle w:val="StyleUnderline"/>
        </w:rPr>
        <w:t xml:space="preserve">Contrary to the popular opinion that assumes refugees are a burden, </w:t>
      </w:r>
      <w:r w:rsidRPr="00CC107D">
        <w:rPr>
          <w:rStyle w:val="StyleUnderline"/>
          <w:highlight w:val="cyan"/>
        </w:rPr>
        <w:t>academic research has shown</w:t>
      </w:r>
      <w:r w:rsidRPr="00564F17">
        <w:rPr>
          <w:rStyle w:val="StyleUnderline"/>
        </w:rPr>
        <w:t xml:space="preserve"> </w:t>
      </w:r>
      <w:proofErr w:type="spellStart"/>
      <w:r w:rsidRPr="00564F17">
        <w:rPr>
          <w:rStyle w:val="StyleUnderline"/>
        </w:rPr>
        <w:t>Akram</w:t>
      </w:r>
      <w:proofErr w:type="spellEnd"/>
      <w:r w:rsidRPr="00564F17">
        <w:rPr>
          <w:rStyle w:val="StyleUnderline"/>
        </w:rPr>
        <w:t xml:space="preserve"> and his fellow </w:t>
      </w:r>
      <w:r w:rsidRPr="00CC107D">
        <w:rPr>
          <w:rStyle w:val="StyleUnderline"/>
          <w:highlight w:val="cyan"/>
        </w:rPr>
        <w:t>Syrians will bolster Canada’s wealth in the long run</w:t>
      </w:r>
      <w:r w:rsidRPr="00564F17">
        <w:rPr>
          <w:rStyle w:val="StyleUnderline"/>
        </w:rPr>
        <w:t xml:space="preserve">. </w:t>
      </w:r>
      <w:r w:rsidRPr="00CC107D">
        <w:rPr>
          <w:rStyle w:val="StyleUnderline"/>
          <w:highlight w:val="cyan"/>
        </w:rPr>
        <w:t>“Refugees represent a net contribution to the Canadian economy,” says Dwayne Benjamin, a professor of economics</w:t>
      </w:r>
      <w:r w:rsidRPr="00564F17">
        <w:rPr>
          <w:rStyle w:val="StyleUnderline"/>
        </w:rPr>
        <w:t xml:space="preserve"> at the University of Toronto</w:t>
      </w:r>
      <w:r w:rsidRPr="00564F17">
        <w:rPr>
          <w:sz w:val="16"/>
        </w:rPr>
        <w:t xml:space="preserve">.  On average they have lower earnings than other immigrants. </w:t>
      </w:r>
      <w:r w:rsidRPr="00CC107D">
        <w:rPr>
          <w:rStyle w:val="StyleUnderline"/>
          <w:highlight w:val="cyan"/>
        </w:rPr>
        <w:t xml:space="preserve">But Benjamin asserts they add value to the economy through the </w:t>
      </w:r>
      <w:proofErr w:type="spellStart"/>
      <w:r w:rsidRPr="00CC107D">
        <w:rPr>
          <w:rStyle w:val="StyleUnderline"/>
          <w:highlight w:val="cyan"/>
        </w:rPr>
        <w:t>labour</w:t>
      </w:r>
      <w:proofErr w:type="spellEnd"/>
      <w:r w:rsidRPr="00CC107D">
        <w:rPr>
          <w:rStyle w:val="StyleUnderline"/>
          <w:highlight w:val="cyan"/>
        </w:rPr>
        <w:t xml:space="preserve"> they </w:t>
      </w:r>
      <w:proofErr w:type="spellStart"/>
      <w:proofErr w:type="gramStart"/>
      <w:r w:rsidRPr="00CC107D">
        <w:rPr>
          <w:rStyle w:val="StyleUnderline"/>
          <w:highlight w:val="cyan"/>
        </w:rPr>
        <w:t>provide</w:t>
      </w:r>
      <w:r w:rsidRPr="00564F17">
        <w:rPr>
          <w:sz w:val="16"/>
        </w:rPr>
        <w:t>.Data</w:t>
      </w:r>
      <w:proofErr w:type="spellEnd"/>
      <w:proofErr w:type="gramEnd"/>
      <w:r w:rsidRPr="00564F17">
        <w:rPr>
          <w:sz w:val="16"/>
        </w:rPr>
        <w:t xml:space="preserve"> supports Benjamin’s statement. </w:t>
      </w:r>
      <w:r w:rsidRPr="00CC107D">
        <w:rPr>
          <w:rStyle w:val="Emphasis"/>
          <w:highlight w:val="cyan"/>
        </w:rPr>
        <w:t>A </w:t>
      </w:r>
      <w:hyperlink r:id="rId89" w:tgtFrame="_blank" w:history="1">
        <w:r w:rsidRPr="00CC107D">
          <w:rPr>
            <w:rStyle w:val="Emphasis"/>
            <w:highlight w:val="cyan"/>
          </w:rPr>
          <w:t xml:space="preserve">report from </w:t>
        </w:r>
        <w:proofErr w:type="spellStart"/>
        <w:r w:rsidRPr="00CC107D">
          <w:rPr>
            <w:rStyle w:val="Emphasis"/>
            <w:highlight w:val="cyan"/>
          </w:rPr>
          <w:t>Vancity</w:t>
        </w:r>
        <w:proofErr w:type="spellEnd"/>
        <w:r w:rsidRPr="00CC107D">
          <w:rPr>
            <w:rStyle w:val="Emphasis"/>
            <w:highlight w:val="cyan"/>
          </w:rPr>
          <w:t xml:space="preserve">  banking in B.C. </w:t>
        </w:r>
      </w:hyperlink>
      <w:r w:rsidRPr="00CC107D">
        <w:rPr>
          <w:rStyle w:val="Emphasis"/>
          <w:highlight w:val="cyan"/>
        </w:rPr>
        <w:t> estimates that Syrian refugees will generate more than $500 million over 20 years for the local provincial economy</w:t>
      </w:r>
      <w:r w:rsidRPr="00564F17">
        <w:rPr>
          <w:rStyle w:val="StyleUnderline"/>
        </w:rPr>
        <w:t>.</w:t>
      </w:r>
      <w:r w:rsidRPr="00564F17">
        <w:rPr>
          <w:sz w:val="16"/>
        </w:rPr>
        <w:t xml:space="preserve"> It is important to put the refugee influx into perspective. The federal government recently budgeted </w:t>
      </w:r>
      <w:hyperlink r:id="rId90" w:tgtFrame="_blank" w:history="1">
        <w:r w:rsidRPr="00564F17">
          <w:rPr>
            <w:rStyle w:val="Hyperlink"/>
            <w:sz w:val="16"/>
          </w:rPr>
          <w:t>more than $670 million</w:t>
        </w:r>
      </w:hyperlink>
      <w:r w:rsidRPr="00564F17">
        <w:rPr>
          <w:sz w:val="16"/>
        </w:rPr>
        <w:t> for the Syrian </w:t>
      </w:r>
      <w:hyperlink r:id="rId91" w:tgtFrame="_blank" w:history="1">
        <w:r w:rsidRPr="00564F17">
          <w:rPr>
            <w:rStyle w:val="Hyperlink"/>
            <w:sz w:val="16"/>
          </w:rPr>
          <w:t>#</w:t>
        </w:r>
        <w:proofErr w:type="spellStart"/>
        <w:r w:rsidRPr="00564F17">
          <w:rPr>
            <w:rStyle w:val="Hyperlink"/>
            <w:sz w:val="16"/>
          </w:rPr>
          <w:t>WelcomeRefugees</w:t>
        </w:r>
        <w:proofErr w:type="spellEnd"/>
        <w:r w:rsidRPr="00564F17">
          <w:rPr>
            <w:rStyle w:val="Hyperlink"/>
            <w:sz w:val="16"/>
          </w:rPr>
          <w:t xml:space="preserve"> program</w:t>
        </w:r>
      </w:hyperlink>
      <w:r w:rsidRPr="00564F17">
        <w:rPr>
          <w:sz w:val="16"/>
        </w:rPr>
        <w:t xml:space="preserve">. In a vacuum, this number seems staggering, but it amounts to a paltry 0.2 per cent of Canada’s budget. That’s under $20 from the pocket of each Canadian citizen to fund the program. Accommodating the 15,000 government-sponsored Syrians in Canada is the equivalent of making room for 15 additional people in a sold-out Air Canada Centre, home of the Raptors and Maple </w:t>
      </w:r>
      <w:proofErr w:type="spellStart"/>
      <w:r w:rsidRPr="00564F17">
        <w:rPr>
          <w:sz w:val="16"/>
        </w:rPr>
        <w:t>Leafs</w:t>
      </w:r>
      <w:proofErr w:type="spellEnd"/>
      <w:r w:rsidRPr="00564F17">
        <w:rPr>
          <w:sz w:val="16"/>
        </w:rPr>
        <w:t>. Other refugee groups can provide insight into the potential economic benefits of the Syrian wave. Between 1979 and 1981, after the Communist victory in the Vietnam War</w:t>
      </w:r>
      <w:r w:rsidRPr="00CC107D">
        <w:rPr>
          <w:rStyle w:val="StyleUnderline"/>
          <w:highlight w:val="cyan"/>
        </w:rPr>
        <w:t>, </w:t>
      </w:r>
      <w:hyperlink r:id="rId92" w:tgtFrame="_blank" w:history="1">
        <w:r w:rsidRPr="00CC107D">
          <w:rPr>
            <w:rStyle w:val="StyleUnderline"/>
            <w:highlight w:val="cyan"/>
          </w:rPr>
          <w:t>more than 50,000 Vietnamese boat people were taken in by Canada</w:t>
        </w:r>
      </w:hyperlink>
      <w:r w:rsidRPr="00CC107D">
        <w:rPr>
          <w:rStyle w:val="StyleUnderline"/>
          <w:highlight w:val="cyan"/>
        </w:rPr>
        <w:t>. They are now a thriving community full of doctors, lawyers and teachers.</w:t>
      </w:r>
      <w:r w:rsidRPr="00564F17">
        <w:rPr>
          <w:sz w:val="16"/>
        </w:rPr>
        <w:t> </w:t>
      </w:r>
      <w:hyperlink r:id="rId93" w:tgtFrame="_blank" w:history="1">
        <w:r w:rsidRPr="00564F17">
          <w:rPr>
            <w:rStyle w:val="Hyperlink"/>
            <w:sz w:val="16"/>
          </w:rPr>
          <w:t>Some have even paid it forward</w:t>
        </w:r>
      </w:hyperlink>
      <w:r w:rsidRPr="00564F17">
        <w:rPr>
          <w:sz w:val="16"/>
        </w:rPr>
        <w:t> and privately sponsored Syrian refugees. Canada needs immigration to survive. It has a rapidly aging and dwindling working-age population. </w:t>
      </w:r>
      <w:hyperlink r:id="rId94" w:tgtFrame="_blank" w:history="1">
        <w:r w:rsidRPr="00564F17">
          <w:rPr>
            <w:rStyle w:val="Hyperlink"/>
            <w:sz w:val="16"/>
          </w:rPr>
          <w:t>Statistics Canada predicts that by the 2030s</w:t>
        </w:r>
      </w:hyperlink>
      <w:r w:rsidRPr="00564F17">
        <w:rPr>
          <w:sz w:val="16"/>
        </w:rPr>
        <w:t xml:space="preserve"> close to one in four Canadians will be 65 or older. In the same timeframe, the working-age population will decrease by more than 10 per cent. The Halifax Chamber of Commerce recognizes its need for young </w:t>
      </w:r>
      <w:proofErr w:type="spellStart"/>
      <w:r w:rsidRPr="00564F17">
        <w:rPr>
          <w:sz w:val="16"/>
        </w:rPr>
        <w:t>labourers</w:t>
      </w:r>
      <w:proofErr w:type="spellEnd"/>
      <w:r w:rsidRPr="00564F17">
        <w:rPr>
          <w:sz w:val="16"/>
        </w:rPr>
        <w:t xml:space="preserve"> and has </w:t>
      </w:r>
      <w:hyperlink r:id="rId95" w:tgtFrame="_blank" w:history="1">
        <w:r w:rsidRPr="00564F17">
          <w:rPr>
            <w:rStyle w:val="Hyperlink"/>
            <w:sz w:val="16"/>
          </w:rPr>
          <w:t>called for an increase in the intake of newcomers</w:t>
        </w:r>
      </w:hyperlink>
      <w:r w:rsidRPr="00564F17">
        <w:rPr>
          <w:sz w:val="16"/>
        </w:rPr>
        <w:t>. In 2014, the </w:t>
      </w:r>
      <w:hyperlink r:id="rId96" w:tgtFrame="_blank" w:history="1">
        <w:r w:rsidRPr="00564F17">
          <w:rPr>
            <w:rStyle w:val="Hyperlink"/>
            <w:sz w:val="16"/>
          </w:rPr>
          <w:t>Conference Board of Canada predicted</w:t>
        </w:r>
      </w:hyperlink>
      <w:r w:rsidRPr="00564F17">
        <w:rPr>
          <w:sz w:val="16"/>
        </w:rPr>
        <w:t xml:space="preserve"> that Canada would need to increase annual immigration to 350,000 a year over 20 years, a jump of 100,000 immigrants per year. </w:t>
      </w:r>
      <w:proofErr w:type="spellStart"/>
      <w:r w:rsidRPr="00564F17">
        <w:rPr>
          <w:sz w:val="16"/>
        </w:rPr>
        <w:t>n</w:t>
      </w:r>
      <w:proofErr w:type="spellEnd"/>
      <w:r w:rsidRPr="00564F17">
        <w:rPr>
          <w:sz w:val="16"/>
        </w:rPr>
        <w:t xml:space="preserve"> addition to addressing shortfalls in today’s </w:t>
      </w:r>
      <w:proofErr w:type="spellStart"/>
      <w:r w:rsidRPr="00564F17">
        <w:rPr>
          <w:sz w:val="16"/>
        </w:rPr>
        <w:t>labour</w:t>
      </w:r>
      <w:proofErr w:type="spellEnd"/>
      <w:r w:rsidRPr="00564F17">
        <w:rPr>
          <w:sz w:val="16"/>
        </w:rPr>
        <w:t xml:space="preserve"> market, refugees bring a </w:t>
      </w:r>
      <w:proofErr w:type="gramStart"/>
      <w:r w:rsidRPr="00564F17">
        <w:rPr>
          <w:sz w:val="16"/>
        </w:rPr>
        <w:t>longer term</w:t>
      </w:r>
      <w:proofErr w:type="gramEnd"/>
      <w:r w:rsidRPr="00564F17">
        <w:rPr>
          <w:sz w:val="16"/>
        </w:rPr>
        <w:t xml:space="preserve"> payoff. </w:t>
      </w:r>
      <w:r w:rsidRPr="00CC107D">
        <w:rPr>
          <w:rStyle w:val="StyleUnderline"/>
          <w:highlight w:val="cyan"/>
        </w:rPr>
        <w:t>Recent </w:t>
      </w:r>
      <w:hyperlink r:id="rId97" w:tgtFrame="_blank" w:history="1">
        <w:r w:rsidRPr="00CC107D">
          <w:rPr>
            <w:rStyle w:val="StyleUnderline"/>
            <w:highlight w:val="cyan"/>
          </w:rPr>
          <w:t>Statistics Canada numbers</w:t>
        </w:r>
      </w:hyperlink>
      <w:r w:rsidRPr="00CC107D">
        <w:rPr>
          <w:rStyle w:val="StyleUnderline"/>
          <w:highlight w:val="cyan"/>
        </w:rPr>
        <w:t> has demonstrated that many of the children of refugees who came to Canada between 1980 and 2000 are excelling</w:t>
      </w:r>
      <w:r w:rsidRPr="00564F17">
        <w:rPr>
          <w:sz w:val="16"/>
        </w:rPr>
        <w:t xml:space="preserve">. They have similar graduation and university entrance rates as their Canadian-born peers.   Today, four people who arrived in Canada as refugees hold public office as members of Parliament, including Minister of Democratic Institutions and MP for Peterborough-Kawartha, </w:t>
      </w:r>
      <w:proofErr w:type="spellStart"/>
      <w:r w:rsidRPr="00564F17">
        <w:rPr>
          <w:sz w:val="16"/>
        </w:rPr>
        <w:t>Maryan</w:t>
      </w:r>
      <w:proofErr w:type="spellEnd"/>
      <w:r w:rsidRPr="00564F17">
        <w:rPr>
          <w:sz w:val="16"/>
        </w:rPr>
        <w:t xml:space="preserve"> Monsef, who is originally from Afghanistan. I’ve worked with thousands of people who’ve come here as a refugee. They create jobs and do many jobs that those born here may not be doing. Their children often grow up to become professionals,” says Scarborough-Rouge Park MP Gary </w:t>
      </w:r>
      <w:proofErr w:type="spellStart"/>
      <w:r w:rsidRPr="00564F17">
        <w:rPr>
          <w:sz w:val="16"/>
        </w:rPr>
        <w:t>Anandasangaree</w:t>
      </w:r>
      <w:proofErr w:type="spellEnd"/>
      <w:r w:rsidRPr="00564F17">
        <w:rPr>
          <w:sz w:val="16"/>
        </w:rPr>
        <w:t xml:space="preserve">, a former Tamil refugee. </w:t>
      </w:r>
      <w:proofErr w:type="spellStart"/>
      <w:r w:rsidRPr="00564F17">
        <w:rPr>
          <w:sz w:val="16"/>
        </w:rPr>
        <w:t>Akram’s</w:t>
      </w:r>
      <w:proofErr w:type="spellEnd"/>
      <w:r w:rsidRPr="00564F17">
        <w:rPr>
          <w:sz w:val="16"/>
        </w:rPr>
        <w:t xml:space="preserve"> eldest daughter, 15-year-old Fatima, has had little trouble integrating in Canada. Her love for the country is outdone only by her work ethic. While attending school, she works five days a week at her family’s restaurant.  Studying at Greenwood Secondary, a school for newcomers in the Toronto District School Board, she hopes to one day become a doctor. Greenwood principal Kimberly McLaren says that Fatima has been a “very good” student and that she has witnessed “beautiful integration” amongst most of the Syrian students.  </w:t>
      </w:r>
      <w:proofErr w:type="gramStart"/>
      <w:r w:rsidRPr="00564F17">
        <w:rPr>
          <w:sz w:val="16"/>
        </w:rPr>
        <w:t>All of</w:t>
      </w:r>
      <w:proofErr w:type="gramEnd"/>
      <w:r w:rsidRPr="00564F17">
        <w:rPr>
          <w:sz w:val="16"/>
        </w:rPr>
        <w:t xml:space="preserve"> the refugee students in her school are keen and eager to learn, she says, as many have not been in school for a long time. McLaren says she is positive they will contribute greatly in the future.   Sitting in his modest restaurant, surrounded by his children, </w:t>
      </w:r>
      <w:proofErr w:type="spellStart"/>
      <w:r w:rsidRPr="00564F17">
        <w:rPr>
          <w:sz w:val="16"/>
        </w:rPr>
        <w:t>Akram</w:t>
      </w:r>
      <w:proofErr w:type="spellEnd"/>
      <w:r w:rsidRPr="00564F17">
        <w:rPr>
          <w:sz w:val="16"/>
        </w:rPr>
        <w:t xml:space="preserve"> Khaled glows with pride: “Canada has made them feel like children again, and has given them their dignity back.” If </w:t>
      </w:r>
      <w:proofErr w:type="gramStart"/>
      <w:r w:rsidRPr="00564F17">
        <w:rPr>
          <w:sz w:val="16"/>
        </w:rPr>
        <w:t>past history</w:t>
      </w:r>
      <w:proofErr w:type="gramEnd"/>
      <w:r w:rsidRPr="00564F17">
        <w:rPr>
          <w:sz w:val="16"/>
        </w:rPr>
        <w:t xml:space="preserve"> and recent statistics are any guide, </w:t>
      </w:r>
      <w:proofErr w:type="spellStart"/>
      <w:r w:rsidRPr="00564F17">
        <w:rPr>
          <w:sz w:val="16"/>
        </w:rPr>
        <w:t>Akram’s</w:t>
      </w:r>
      <w:proofErr w:type="spellEnd"/>
      <w:r w:rsidRPr="00564F17">
        <w:rPr>
          <w:sz w:val="16"/>
        </w:rPr>
        <w:t xml:space="preserve"> children will give much back to Canada.</w:t>
      </w:r>
    </w:p>
    <w:p w:rsidR="005A0604" w:rsidRDefault="005A0604" w:rsidP="005A0604">
      <w:pPr>
        <w:rPr>
          <w:sz w:val="16"/>
        </w:rPr>
      </w:pPr>
    </w:p>
    <w:p w:rsidR="005A0604" w:rsidRDefault="005A0604" w:rsidP="005A0604">
      <w:pPr>
        <w:pStyle w:val="Heading3"/>
      </w:pPr>
      <w:r>
        <w:t>Solves Credibility</w:t>
      </w:r>
    </w:p>
    <w:p w:rsidR="005A0604" w:rsidRDefault="005A0604" w:rsidP="005A0604">
      <w:pPr>
        <w:pStyle w:val="Heading4"/>
      </w:pPr>
      <w:r>
        <w:t>Canada has been increasing its political presence in the Middle East</w:t>
      </w:r>
    </w:p>
    <w:p w:rsidR="005A0604" w:rsidRPr="00F95ADF" w:rsidRDefault="005A0604" w:rsidP="005A0604">
      <w:pPr>
        <w:rPr>
          <w:rStyle w:val="Style13ptBold"/>
        </w:rPr>
      </w:pPr>
      <w:r>
        <w:rPr>
          <w:rStyle w:val="Style13ptBold"/>
        </w:rPr>
        <w:t xml:space="preserve">Leblanc, </w:t>
      </w:r>
      <w:proofErr w:type="spellStart"/>
      <w:r>
        <w:rPr>
          <w:rStyle w:val="Style13ptBold"/>
        </w:rPr>
        <w:t>Zilo</w:t>
      </w:r>
      <w:proofErr w:type="spellEnd"/>
      <w:r>
        <w:rPr>
          <w:rStyle w:val="Style13ptBold"/>
        </w:rPr>
        <w:t>, and Stone 17 (</w:t>
      </w:r>
      <w:r w:rsidRPr="00F95ADF">
        <w:t xml:space="preserve">Leblanc, </w:t>
      </w:r>
      <w:proofErr w:type="spellStart"/>
      <w:r w:rsidRPr="00F95ADF">
        <w:t>Zilo</w:t>
      </w:r>
      <w:proofErr w:type="spellEnd"/>
      <w:r w:rsidRPr="00F95ADF">
        <w:t xml:space="preserve">, and Stone are all </w:t>
      </w:r>
      <w:proofErr w:type="spellStart"/>
      <w:r w:rsidRPr="00F95ADF">
        <w:t>parlimentary</w:t>
      </w:r>
      <w:proofErr w:type="spellEnd"/>
      <w:r w:rsidRPr="00F95ADF">
        <w:t xml:space="preserve"> reporters for the Globe and Mail, "</w:t>
      </w:r>
      <w:proofErr w:type="spellStart"/>
      <w:r w:rsidRPr="00F95ADF">
        <w:t>Canda's</w:t>
      </w:r>
      <w:proofErr w:type="spellEnd"/>
      <w:r w:rsidRPr="00F95ADF">
        <w:t xml:space="preserve"> c</w:t>
      </w:r>
      <w:r>
        <w:t>hanging roles on the fight against the Islamic State</w:t>
      </w:r>
      <w:r w:rsidRPr="00F95ADF">
        <w:t>", 11/12/17, https://www.theglobeandmail.com/news/canadas-changing-role-in-the-fight-against-islamicstate/article28659664/)</w:t>
      </w:r>
    </w:p>
    <w:p w:rsidR="005A0604" w:rsidRPr="00E36AD3" w:rsidRDefault="005A0604" w:rsidP="005A0604">
      <w:pPr>
        <w:rPr>
          <w:sz w:val="16"/>
        </w:rPr>
      </w:pPr>
      <w:r w:rsidRPr="00E36AD3">
        <w:rPr>
          <w:sz w:val="16"/>
        </w:rPr>
        <w:t xml:space="preserve">Canada's top general is defending the government's decision to recall its fighter jets and shift the bulk of its campaign against Islamic State to training and equipping ground troops in northern Iraq. General Jonathan Vance, Chief of the </w:t>
      </w:r>
      <w:proofErr w:type="spellStart"/>
      <w:r w:rsidRPr="00E36AD3">
        <w:rPr>
          <w:sz w:val="16"/>
        </w:rPr>
        <w:t>Defence</w:t>
      </w:r>
      <w:proofErr w:type="spellEnd"/>
      <w:r w:rsidRPr="00E36AD3">
        <w:rPr>
          <w:sz w:val="16"/>
        </w:rPr>
        <w:t xml:space="preserve"> Staff, said now was the right time to call back the six CF-18s that have been conducting bombing missions since 2014. He explained there is "sufficient air power" in the region provided by Canada's allies, adding the correct priority at this point is to work with the ground troops that will "ultimately degrade [IS]." "[Islamic State has] been stopped, and we contributed to that," Gen. Vance told reporters, crediting the air campaign involving the CF-18s</w:t>
      </w:r>
      <w:r w:rsidRPr="00FA7BDE">
        <w:rPr>
          <w:rStyle w:val="StyleUnderline"/>
        </w:rPr>
        <w:t>. "Canada's choice has been – and quite frankly, I'm proud of that – that we are going to ensure that the training continues and, in fact, intensifies."</w:t>
      </w:r>
      <w:r w:rsidRPr="00E36AD3">
        <w:rPr>
          <w:sz w:val="16"/>
        </w:rPr>
        <w:t xml:space="preserve"> The fighter jets will conduct their last bombing mission by Feb. 22, as part of a reboot of Canada's military contribution to the coalition campaign</w:t>
      </w:r>
      <w:r w:rsidRPr="00FA7BDE">
        <w:rPr>
          <w:rStyle w:val="StyleUnderline"/>
        </w:rPr>
        <w:t xml:space="preserve">. Overall, </w:t>
      </w:r>
      <w:r w:rsidRPr="00CC107D">
        <w:rPr>
          <w:rStyle w:val="StyleUnderline"/>
          <w:highlight w:val="cyan"/>
        </w:rPr>
        <w:t>Canada's contribution will increase to 830 military personnel, up from the current level of about 650.</w:t>
      </w:r>
      <w:r w:rsidRPr="00E36AD3">
        <w:rPr>
          <w:sz w:val="16"/>
        </w:rPr>
        <w:t xml:space="preserve"> Canada will bring back the pilots and dozens of support staff for the CF-</w:t>
      </w:r>
      <w:proofErr w:type="gramStart"/>
      <w:r w:rsidRPr="00E36AD3">
        <w:rPr>
          <w:sz w:val="16"/>
        </w:rPr>
        <w:t>18s, but</w:t>
      </w:r>
      <w:proofErr w:type="gramEnd"/>
      <w:r w:rsidRPr="00E36AD3">
        <w:rPr>
          <w:sz w:val="16"/>
        </w:rPr>
        <w:t xml:space="preserve"> will keep one CC-150 Polaris </w:t>
      </w:r>
      <w:proofErr w:type="spellStart"/>
      <w:r w:rsidRPr="00E36AD3">
        <w:rPr>
          <w:sz w:val="16"/>
        </w:rPr>
        <w:t>refuelling</w:t>
      </w:r>
      <w:proofErr w:type="spellEnd"/>
      <w:r w:rsidRPr="00E36AD3">
        <w:rPr>
          <w:sz w:val="16"/>
        </w:rPr>
        <w:t xml:space="preserve"> aircraft – to supply other allied planes – and two CP-140 Aurora air surveillance aircraft in the region. In addition, Ottawa will, for the first time, start providing munitions, optical equipment and arms – from rifles to machine guns to light mortars – to Kurdish troops in northern Iraq. </w:t>
      </w:r>
      <w:r w:rsidRPr="00FA7BDE">
        <w:rPr>
          <w:rStyle w:val="StyleUnderline"/>
        </w:rPr>
        <w:t>The Canadian Forces will also deploy medical personnel to provide support to Canadian troops and their allies, as well as train Iraqi security forces on matters such as medical evacuations. The current mission to "train, advise and assist" the peshmerga fighters will triple in size, from nearly 69 special forces members to more than 200.</w:t>
      </w:r>
      <w:r w:rsidRPr="00E36AD3">
        <w:rPr>
          <w:sz w:val="16"/>
        </w:rPr>
        <w:t xml:space="preserve"> Gen. Vance said the troops will help to mark targets and call in air </w:t>
      </w:r>
      <w:proofErr w:type="gramStart"/>
      <w:r w:rsidRPr="00E36AD3">
        <w:rPr>
          <w:sz w:val="16"/>
        </w:rPr>
        <w:t>strikes, and</w:t>
      </w:r>
      <w:proofErr w:type="gramEnd"/>
      <w:r w:rsidRPr="00E36AD3">
        <w:rPr>
          <w:sz w:val="16"/>
        </w:rPr>
        <w:t xml:space="preserve"> continue to operate near the front lines of combat battles. Canadians will remain in a "non-combat" role, but the mission will remain risky and troops will be allowed to defend themselves, he said. "We are not the principal combatants here. We are supporting those who are, we will be in proximity to the dangers that they are in proximity to, we will be in a region that is </w:t>
      </w:r>
      <w:proofErr w:type="gramStart"/>
      <w:r w:rsidRPr="00E36AD3">
        <w:rPr>
          <w:sz w:val="16"/>
        </w:rPr>
        <w:t>contested</w:t>
      </w:r>
      <w:proofErr w:type="gramEnd"/>
      <w:r w:rsidRPr="00E36AD3">
        <w:rPr>
          <w:sz w:val="16"/>
        </w:rPr>
        <w:t xml:space="preserve"> and we will suffer the challenges that such a region offers," Gen. Vance said. STORY CONTINUES BELOW ADVERTISEMENT Some of the details of the new mission remain to be worked out. </w:t>
      </w:r>
      <w:r w:rsidRPr="000C27A0">
        <w:rPr>
          <w:rStyle w:val="StyleUnderline"/>
        </w:rPr>
        <w:t xml:space="preserve">Still, </w:t>
      </w:r>
      <w:r w:rsidRPr="00CC107D">
        <w:rPr>
          <w:rStyle w:val="StyleUnderline"/>
          <w:highlight w:val="cyan"/>
        </w:rPr>
        <w:t>the government announced broad plans to eventually send strategic advisers to countries such as Iraq, Jordan and Lebanon as part of "capacity-building efforts" in the fight against Islamic State</w:t>
      </w:r>
      <w:r w:rsidRPr="00E36AD3">
        <w:rPr>
          <w:sz w:val="16"/>
        </w:rPr>
        <w:t xml:space="preserve">. The mission is officially authorized until March 31, 2017, although both Prime Minister Justin Trudeau and Gen. Vance said it was designed to last for an additional year, into 2018, before it is re-evaluated. Thomas Juneau, a professor at the University of Ottawa's school of public and international affairs, said that in his view, the government is prematurely pulling out of the bombing mission. "The reality is that there will not be a functional peace process in Syria or political reconciliation in Iraq for years to come," he said. "IS will therefore remain a major threat to regional stability for the foreseeable future, and air strikes are the only plausible tool that we have to contain it." The Conservatives also slammed the decision to recall the fighter jets. "This Prime Minister is taking a shameful step backward from our proud traditions by pulling our CF-18s and Canada out of a combat role against the greatest terror threat in the world," said interim Conservative leader Rona Ambrose. – Daniel Leblanc </w:t>
      </w:r>
      <w:proofErr w:type="gramStart"/>
      <w:r w:rsidRPr="00E36AD3">
        <w:rPr>
          <w:sz w:val="16"/>
        </w:rPr>
        <w:t>An</w:t>
      </w:r>
      <w:proofErr w:type="gramEnd"/>
      <w:r w:rsidRPr="00E36AD3">
        <w:rPr>
          <w:sz w:val="16"/>
        </w:rPr>
        <w:t xml:space="preserve"> aircraft technician from Air Task Force – Iraq marshals a CP-140 Aurora aircraft into Camp Canada in Kuwait on December 12, 2015 during Operation IMPACT. DEPARTMENT OF NATIONAL DEFENCE </w:t>
      </w:r>
      <w:r w:rsidRPr="000C27A0">
        <w:rPr>
          <w:rStyle w:val="StyleUnderline"/>
        </w:rPr>
        <w:t>Humanitarian and development aid Canadian humanitarian organizations are applauding the government's announcement Monday to commit more than $1.1-billion in humanitarian and development aid over three years to those affected by ongoing instability in the Middle East</w:t>
      </w:r>
      <w:r w:rsidRPr="00E36AD3">
        <w:rPr>
          <w:sz w:val="16"/>
        </w:rPr>
        <w:t xml:space="preserve">. As a part of its revised mission against Islamic State, the Liberal government committed $840-million for water, food, shelter, health care, hygiene and sanitation, protection and education. In a statement, Global Affairs Canada said the funding will support the response to the crisis in Iraq and Syria, refugee hosting countries in the region, including Jordan, Lebanon, Turkey and Egypt, and countries eligible for development assistance in Europe. The government will also provide $270-million over the same time frame to build capacity in surrounding countries aiding refugees, including Lebanon and Jordan. That money will help address basic needs, maintain and repair infrastructure, promote employment and economic growth and foster good governance. "Our plan will support host governments and communities to deliver adequate services, to rebuild infrastructure and creates jobs," said International Development Minister Marie-Claude Bibeau. CARE Canada President and CEO Gillian Barth said the government's commitment over three years, rather than single-year projects, demonstrates its understanding of the need for a long-term solution for the region. "It's really more than an [anti-IS] mission. It's really a plan for the region. It's a plan that supports humanitarian needs, as well as the resilience of the host communities. And that is </w:t>
      </w:r>
      <w:proofErr w:type="gramStart"/>
      <w:r w:rsidRPr="00E36AD3">
        <w:rPr>
          <w:sz w:val="16"/>
        </w:rPr>
        <w:t>actually central</w:t>
      </w:r>
      <w:proofErr w:type="gramEnd"/>
      <w:r w:rsidRPr="00E36AD3">
        <w:rPr>
          <w:sz w:val="16"/>
        </w:rPr>
        <w:t xml:space="preserve"> to fostering the durable solutions and the stability in the region," said Ms. Barth. However, she said the government may encounter challenges as it attempts to balance a "very quick response" with longer-term needs. Oxfam Canada has programs set up in Lebanon, Turkey and Jordan, which have taken in the bulk of Syrian refugees. The organization's Humanitarian Manager, Ann </w:t>
      </w:r>
      <w:proofErr w:type="spellStart"/>
      <w:r w:rsidRPr="00E36AD3">
        <w:rPr>
          <w:sz w:val="16"/>
        </w:rPr>
        <w:t>Witteveen</w:t>
      </w:r>
      <w:proofErr w:type="spellEnd"/>
      <w:r w:rsidRPr="00E36AD3">
        <w:rPr>
          <w:sz w:val="16"/>
        </w:rPr>
        <w:t xml:space="preserve">, said aid is desperately needed. "There are whole families living in one room, for example," said Ms. </w:t>
      </w:r>
      <w:proofErr w:type="spellStart"/>
      <w:r w:rsidRPr="00E36AD3">
        <w:rPr>
          <w:sz w:val="16"/>
        </w:rPr>
        <w:t>Witteveen</w:t>
      </w:r>
      <w:proofErr w:type="spellEnd"/>
      <w:r w:rsidRPr="00E36AD3">
        <w:rPr>
          <w:sz w:val="16"/>
        </w:rPr>
        <w:t xml:space="preserve">. "A lot of people are squatting in buildings that are falling down or living under plastic sheeting or make-shift tents." Ms. </w:t>
      </w:r>
      <w:proofErr w:type="spellStart"/>
      <w:r w:rsidRPr="00E36AD3">
        <w:rPr>
          <w:sz w:val="16"/>
        </w:rPr>
        <w:t>Witteveen</w:t>
      </w:r>
      <w:proofErr w:type="spellEnd"/>
      <w:r w:rsidRPr="00E36AD3">
        <w:rPr>
          <w:sz w:val="16"/>
        </w:rPr>
        <w:t xml:space="preserve"> also welcomed the government's plan, especially its objective to keep humanitarian aid independent from the military aspects of the Islamic State mission. NDP foreign affairs critic Hélène </w:t>
      </w:r>
      <w:proofErr w:type="spellStart"/>
      <w:r w:rsidRPr="00E36AD3">
        <w:rPr>
          <w:sz w:val="16"/>
        </w:rPr>
        <w:t>Laverdière</w:t>
      </w:r>
      <w:proofErr w:type="spellEnd"/>
      <w:r w:rsidRPr="00E36AD3">
        <w:rPr>
          <w:sz w:val="16"/>
        </w:rPr>
        <w:t xml:space="preserve"> questioned the government's intentions to do so, since the humanitarian and military efforts were presented together on Monday. However, Conservative international development critic Deepak </w:t>
      </w:r>
      <w:proofErr w:type="spellStart"/>
      <w:r w:rsidRPr="00E36AD3">
        <w:rPr>
          <w:sz w:val="16"/>
        </w:rPr>
        <w:t>Obhrai</w:t>
      </w:r>
      <w:proofErr w:type="spellEnd"/>
      <w:r w:rsidRPr="00E36AD3">
        <w:rPr>
          <w:sz w:val="16"/>
        </w:rPr>
        <w:t xml:space="preserve"> said the two go hand in hand</w:t>
      </w:r>
      <w:r w:rsidRPr="000C27A0">
        <w:rPr>
          <w:rStyle w:val="StyleUnderline"/>
        </w:rPr>
        <w:t>. "The stem of the refugees is not going [away] until we address the core, which is to tackle head on the terrorist organizations that created this havoc in the area,"</w:t>
      </w:r>
      <w:r w:rsidRPr="00E36AD3">
        <w:rPr>
          <w:sz w:val="16"/>
        </w:rPr>
        <w:t xml:space="preserve"> said Mr. </w:t>
      </w:r>
      <w:proofErr w:type="spellStart"/>
      <w:r w:rsidRPr="00E36AD3">
        <w:rPr>
          <w:sz w:val="16"/>
        </w:rPr>
        <w:t>Obhrai</w:t>
      </w:r>
      <w:proofErr w:type="spellEnd"/>
      <w:r w:rsidRPr="00E36AD3">
        <w:rPr>
          <w:sz w:val="16"/>
        </w:rPr>
        <w:t xml:space="preserve">. – Michelle </w:t>
      </w:r>
      <w:proofErr w:type="spellStart"/>
      <w:r w:rsidRPr="00E36AD3">
        <w:rPr>
          <w:sz w:val="16"/>
        </w:rPr>
        <w:t>Zilio</w:t>
      </w:r>
      <w:proofErr w:type="spellEnd"/>
      <w:r w:rsidRPr="00E36AD3">
        <w:rPr>
          <w:sz w:val="16"/>
        </w:rPr>
        <w:t xml:space="preserve"> Canadian Armed Forces members board a CC-150 Polaris aircraft in 14 Wing Greenwood, Nova Scotia in support of Operation IMPACT on October 23, 2014. DEPARTMENT OF NATIONAL DEFENCE Emphasis on diplomacy</w:t>
      </w:r>
      <w:r w:rsidRPr="000C27A0">
        <w:rPr>
          <w:rStyle w:val="Emphasis"/>
        </w:rPr>
        <w:t xml:space="preserve"> </w:t>
      </w:r>
      <w:r w:rsidRPr="00CC107D">
        <w:rPr>
          <w:rStyle w:val="Emphasis"/>
          <w:highlight w:val="cyan"/>
        </w:rPr>
        <w:t>Canada is beefing up its diplomatic presence in a bid to gain more political relevance in the Middle East</w:t>
      </w:r>
      <w:r w:rsidRPr="00CC107D">
        <w:rPr>
          <w:sz w:val="16"/>
          <w:highlight w:val="cyan"/>
        </w:rPr>
        <w:t>.</w:t>
      </w:r>
      <w:r w:rsidRPr="00E36AD3">
        <w:rPr>
          <w:sz w:val="16"/>
        </w:rPr>
        <w:t xml:space="preserve"> Short on details, </w:t>
      </w:r>
      <w:r w:rsidRPr="000C27A0">
        <w:rPr>
          <w:rStyle w:val="StyleUnderline"/>
        </w:rPr>
        <w:t>t</w:t>
      </w:r>
      <w:r w:rsidRPr="00CC107D">
        <w:rPr>
          <w:rStyle w:val="StyleUnderline"/>
          <w:highlight w:val="cyan"/>
        </w:rPr>
        <w:t>he Liberal government announced</w:t>
      </w:r>
      <w:r w:rsidRPr="000C27A0">
        <w:rPr>
          <w:rStyle w:val="StyleUnderline"/>
        </w:rPr>
        <w:t xml:space="preserve"> on Monday </w:t>
      </w:r>
      <w:r w:rsidRPr="00CC107D">
        <w:rPr>
          <w:rStyle w:val="StyleUnderline"/>
          <w:highlight w:val="cyan"/>
        </w:rPr>
        <w:t>"an increased presence" on the ground in Iraq, Jordan and Lebanon</w:t>
      </w:r>
      <w:r w:rsidRPr="000C27A0">
        <w:rPr>
          <w:rStyle w:val="StyleUnderline"/>
        </w:rPr>
        <w:t>.</w:t>
      </w:r>
      <w:r w:rsidRPr="00E36AD3">
        <w:rPr>
          <w:sz w:val="16"/>
        </w:rPr>
        <w:t xml:space="preserve"> </w:t>
      </w:r>
      <w:r w:rsidRPr="000C27A0">
        <w:rPr>
          <w:rStyle w:val="StyleUnderline"/>
        </w:rPr>
        <w:t>"The solution to crises in the region must be, first and foremost, political," reads a government backgrounder on the file</w:t>
      </w:r>
      <w:r w:rsidRPr="00E36AD3">
        <w:rPr>
          <w:sz w:val="16"/>
        </w:rPr>
        <w:t xml:space="preserve">. To some, </w:t>
      </w:r>
      <w:r w:rsidRPr="00CC107D">
        <w:rPr>
          <w:rStyle w:val="StyleUnderline"/>
          <w:highlight w:val="cyan"/>
        </w:rPr>
        <w:t>it's a clear attempt to return Canada to an influential place on the international stage.</w:t>
      </w:r>
      <w:r w:rsidRPr="000C27A0">
        <w:rPr>
          <w:rStyle w:val="StyleUnderline"/>
        </w:rPr>
        <w:t xml:space="preserve"> </w:t>
      </w:r>
      <w:r w:rsidRPr="00E36AD3">
        <w:rPr>
          <w:sz w:val="16"/>
        </w:rPr>
        <w:t xml:space="preserve">"Many critics, including many of those Liberal diehards, feel that we've neglected our position of being that principled and honest broker in many conflicts," says </w:t>
      </w:r>
      <w:proofErr w:type="spellStart"/>
      <w:r w:rsidRPr="00E36AD3">
        <w:rPr>
          <w:sz w:val="16"/>
        </w:rPr>
        <w:t>Bessma</w:t>
      </w:r>
      <w:proofErr w:type="spellEnd"/>
      <w:r w:rsidRPr="00E36AD3">
        <w:rPr>
          <w:sz w:val="16"/>
        </w:rPr>
        <w:t xml:space="preserve"> Momani, an associate professor of political science at the University of Waterloo</w:t>
      </w:r>
      <w:r w:rsidRPr="00CC107D">
        <w:rPr>
          <w:sz w:val="16"/>
          <w:highlight w:val="cyan"/>
        </w:rPr>
        <w:t xml:space="preserve">. </w:t>
      </w:r>
      <w:r w:rsidRPr="00CC107D">
        <w:rPr>
          <w:rStyle w:val="StyleUnderline"/>
          <w:highlight w:val="cyan"/>
        </w:rPr>
        <w:t>Canadian officials say this increased presence means more engagement with local governments, and to improve the monitoring of Canadian aid dollars</w:t>
      </w:r>
      <w:r w:rsidRPr="00E36AD3">
        <w:rPr>
          <w:sz w:val="16"/>
        </w:rPr>
        <w:t xml:space="preserve">. Jean-Christophe Boucher, an assistant professor at MacEwan University in Edmonton, agrees that increased development aid </w:t>
      </w:r>
      <w:proofErr w:type="gramStart"/>
      <w:r w:rsidRPr="00E36AD3">
        <w:rPr>
          <w:sz w:val="16"/>
        </w:rPr>
        <w:t>has to</w:t>
      </w:r>
      <w:proofErr w:type="gramEnd"/>
      <w:r w:rsidRPr="00E36AD3">
        <w:rPr>
          <w:sz w:val="16"/>
        </w:rPr>
        <w:t xml:space="preserve"> be coordinated and pushed forward by diplomats on the ground. But just how much Canada can do to find a political solution in Syria in the face of powerhouses such as Russia and the United States remains to be seen. Both countries were part of the 17-country International Syria Support Group – which did not include Canada – that held peace talks in Vienna last fall. Foreign Affairs Minister Stephane Dion has said Canada would like to join the talks. In Geneva this month, the United Nations-led intra-Syrian talks have already been suspended for three weeks due to disagreements between the government and opposition factions on the priority of humanitarian issues. They are set to </w:t>
      </w:r>
      <w:proofErr w:type="gramStart"/>
      <w:r w:rsidRPr="00E36AD3">
        <w:rPr>
          <w:sz w:val="16"/>
        </w:rPr>
        <w:t>resume again</w:t>
      </w:r>
      <w:proofErr w:type="gramEnd"/>
      <w:r w:rsidRPr="00E36AD3">
        <w:rPr>
          <w:sz w:val="16"/>
        </w:rPr>
        <w:t xml:space="preserve"> on February 25. Boucher is skeptical about Canada's ability to bring a "value-added contribution" to such discussions. "It's not clear, honestly, that with our increased development aid, our limited military contribution, which now doesn't include a combat part, it's not clear that Canada is in any kind of position to influence anyone at the table," Boucher says. – Laura Stone </w:t>
      </w:r>
    </w:p>
    <w:p w:rsidR="005A0604" w:rsidRDefault="005A0604" w:rsidP="005A0604">
      <w:pPr>
        <w:pStyle w:val="Heading4"/>
        <w:rPr>
          <w:rStyle w:val="Style13ptBold"/>
        </w:rPr>
      </w:pPr>
      <w:r>
        <w:t>Canada’s immigration reform has influence—spillover more likely</w:t>
      </w:r>
    </w:p>
    <w:p w:rsidR="005A0604" w:rsidRDefault="005A0604" w:rsidP="005A0604">
      <w:pPr>
        <w:spacing w:after="0" w:line="240" w:lineRule="auto"/>
      </w:pPr>
      <w:r>
        <w:rPr>
          <w:rStyle w:val="Style13ptBold"/>
        </w:rPr>
        <w:t>Keung 16 (</w:t>
      </w:r>
      <w:r w:rsidRPr="00240CDB">
        <w:t>Keung writes about immigration, refugee and diversity issues</w:t>
      </w:r>
      <w:r>
        <w:t xml:space="preserve">. “Canada an ‘inspiration’ on Syria refugee resettlement”, The Star, </w:t>
      </w:r>
      <w:hyperlink r:id="rId98" w:history="1">
        <w:r w:rsidRPr="00B8517E">
          <w:rPr>
            <w:rStyle w:val="Hyperlink"/>
          </w:rPr>
          <w:t>https://www.thestar.com/news/immigration/2016/03/29/canada-an-inspiration-on-syrian-refugee-resettlement.html</w:t>
        </w:r>
      </w:hyperlink>
      <w:r>
        <w:t xml:space="preserve">) </w:t>
      </w:r>
    </w:p>
    <w:p w:rsidR="005A0604" w:rsidRPr="00240CDB" w:rsidRDefault="005A0604" w:rsidP="005A0604">
      <w:pPr>
        <w:spacing w:after="0" w:line="240" w:lineRule="auto"/>
        <w:rPr>
          <w:rStyle w:val="Style13ptBold"/>
          <w:b w:val="0"/>
        </w:rPr>
      </w:pPr>
    </w:p>
    <w:p w:rsidR="005A0604" w:rsidRDefault="005A0604" w:rsidP="005A0604">
      <w:pPr>
        <w:rPr>
          <w:sz w:val="16"/>
        </w:rPr>
      </w:pPr>
      <w:r w:rsidRPr="00240CDB">
        <w:rPr>
          <w:sz w:val="16"/>
        </w:rPr>
        <w:t xml:space="preserve">As world leaders converge on Geneva Wednesday seeking inspiration to resolve the </w:t>
      </w:r>
      <w:hyperlink r:id="rId99" w:history="1">
        <w:r w:rsidRPr="00240CDB">
          <w:rPr>
            <w:rStyle w:val="Hyperlink"/>
            <w:sz w:val="16"/>
          </w:rPr>
          <w:t>Syrian refugee crisis</w:t>
        </w:r>
      </w:hyperlink>
      <w:r w:rsidRPr="00240CDB">
        <w:rPr>
          <w:sz w:val="16"/>
        </w:rPr>
        <w:t xml:space="preserve">, all eyes will be on Canada’s feat of resettling 25,000 Syrians in just four months. Immigration Minister John McCallum, the man at the helm of the country’s most aggressive refugee resettlement project that involved Canadians from coast to coast, will be a key presenter at the United Nations conference attended by representatives of 80 countries, 10 international organizations and 24 non-governmental agencies. “People close to refugee issues follow Canada’s efforts closely. Among a certain type here your new prime minister is the new Obama, the progressive dreamboat. We wish we had a leader who saw </w:t>
      </w:r>
      <w:hyperlink r:id="rId100" w:history="1">
        <w:r w:rsidRPr="00240CDB">
          <w:rPr>
            <w:rStyle w:val="Hyperlink"/>
            <w:sz w:val="16"/>
          </w:rPr>
          <w:t>welcoming refugees</w:t>
        </w:r>
      </w:hyperlink>
      <w:r w:rsidRPr="00240CDB">
        <w:rPr>
          <w:sz w:val="16"/>
        </w:rPr>
        <w:t xml:space="preserve">, not as a chore, but as something to be proud of,” said Tim Finch of the National Refugee Welcome Board in the United Kingdom. </w:t>
      </w:r>
      <w:r w:rsidRPr="00CC107D">
        <w:rPr>
          <w:rStyle w:val="StyleUnderline"/>
          <w:highlight w:val="cyan"/>
        </w:rPr>
        <w:t>“It is an inspiration to us. If Canada can do it, there’s no reason why we shouldn’t. Refugee advocates here look at Canada and think, ‘if only’</w:t>
      </w:r>
      <w:r w:rsidRPr="00240CDB">
        <w:rPr>
          <w:sz w:val="16"/>
        </w:rPr>
        <w:t>.” Although Ottawa had to extend its resettlement deadline from Dec. 31 to Feb. 29, it pulled off the feat by bringing in 26,000 refugees, including 9,000 who were sponsored by community and faith groups. While there have been bumps and bruises along the way, with private sponsorship groups complaining about delays as government-assisted refugees crammed in hotels waiting for housing, the national project has been widely viewed as a success</w:t>
      </w:r>
      <w:r w:rsidRPr="00240CDB">
        <w:rPr>
          <w:rStyle w:val="StyleUnderline"/>
        </w:rPr>
        <w:t>. “The government inspired people rather than scared them. Canadian people were ready. It’s a success in terms of the political messaging, results and action. There’s no doubt about it,” said Mike Molloy</w:t>
      </w:r>
      <w:r w:rsidRPr="00240CDB">
        <w:rPr>
          <w:sz w:val="16"/>
        </w:rPr>
        <w:t>, who worked in the foreign affairs and immigration department’s refugee branch for 35 years and now teaches at the University of Ottawa. According to the United Nations High Commissioner for Refugees, the host of Wednesday’s conference, the meeting aims to rally international support in resettling Syrian refugees to relieve the burden on Middle Eastern countries by exploring alternatives such as humanitarian transfers and medical evacuation, as well as private sponsorship, which is unique in Canada. Brian Dyck, chair of the Council of the Canadian Refugee Sponsorship Agreement Holders Association</w:t>
      </w:r>
      <w:r w:rsidRPr="00240CDB">
        <w:rPr>
          <w:rStyle w:val="StyleUnderline"/>
        </w:rPr>
        <w:t xml:space="preserve">, said there is an increasing international interest in Canada’s private sponsorship program — </w:t>
      </w:r>
      <w:proofErr w:type="gramStart"/>
      <w:r w:rsidRPr="00240CDB">
        <w:rPr>
          <w:rStyle w:val="StyleUnderline"/>
        </w:rPr>
        <w:t>a controlled</w:t>
      </w:r>
      <w:proofErr w:type="gramEnd"/>
      <w:r w:rsidRPr="00240CDB">
        <w:rPr>
          <w:rStyle w:val="StyleUnderline"/>
        </w:rPr>
        <w:t xml:space="preserve"> alternative that involves civilian participation and alleviates pressure on government resources</w:t>
      </w:r>
      <w:r w:rsidRPr="00240CDB">
        <w:rPr>
          <w:sz w:val="16"/>
        </w:rPr>
        <w:t xml:space="preserve">. Only time will tell if the Syrian newcomers will successfully integrate but Dyck said Ottawa’s resettlement project was a success just by processing and flying in that many refugees in such a short timeframe. “It went really well. There were no serious problems. There were government-assisted refugees staying in temporary accommodation for a long period of time that worried people and some cities had to put a brake on receiving new refugees,” said Dyck. “But nothing bad happened. Nobody arrived sitting at the airport and not being picked up. Communication was a struggle because you wouldn’t know who were on the plane until 24 or 48 hours before they arrived. But it’s a very difficult thing to do in a short time.” Mario Calla, executive director of COSTI, the agency responsible for running the government-assisted refugee (GAR) program in Toronto, said COSTI ran into logistical challenges because immigration doubled the number of Syrians the city was receiving at the last minute. “We were surprised by the size of the family of the GARs. Fifty-three per cent of GARs were families of five to eight people. We had to change our plan along the way,” said Calla. “We acknowledge there were some rough spots in this whole settlement process in terms of the inadequacy and the outfitting of the households for our newcomers, but it’s out of our control.” He said Ottawa could have done better in getting all stakeholders involved in its early planning “to avoid surprises” and internally COSTI could have better prepared in staffing and incorporating volunteers in the resettlement scheme. (COSTI doubled its refugee service staffing from 29 to 59 for the project.) </w:t>
      </w:r>
      <w:r w:rsidRPr="00240CDB">
        <w:rPr>
          <w:rStyle w:val="StyleUnderline"/>
        </w:rPr>
        <w:t>While the international community may be interested in the Canadian effort, Calla said the success could be hard to replicate because Canada has a controlled border,</w:t>
      </w:r>
      <w:r w:rsidRPr="00240CDB">
        <w:rPr>
          <w:sz w:val="16"/>
        </w:rPr>
        <w:t xml:space="preserve"> with the United States being its sole </w:t>
      </w:r>
      <w:proofErr w:type="spellStart"/>
      <w:r w:rsidRPr="00240CDB">
        <w:rPr>
          <w:sz w:val="16"/>
        </w:rPr>
        <w:t>neighbour</w:t>
      </w:r>
      <w:proofErr w:type="spellEnd"/>
      <w:r w:rsidRPr="00240CDB">
        <w:rPr>
          <w:sz w:val="16"/>
        </w:rPr>
        <w:t>. Molloy agreed. “</w:t>
      </w:r>
      <w:r w:rsidRPr="00CC107D">
        <w:rPr>
          <w:rStyle w:val="StyleUnderline"/>
          <w:highlight w:val="cyan"/>
        </w:rPr>
        <w:t>The magic comes in the way of how Canadians responded,” he said. “There is something about our population</w:t>
      </w:r>
      <w:r w:rsidRPr="00240CDB">
        <w:rPr>
          <w:rStyle w:val="StyleUnderline"/>
        </w:rPr>
        <w:t>. Many of us have refugee and immigrant roots. When we see these things happening at such a dramatic scale, we can relate and there is a willingness to put the time to it,” he</w:t>
      </w:r>
      <w:r w:rsidRPr="00240CDB">
        <w:rPr>
          <w:sz w:val="16"/>
        </w:rPr>
        <w:t xml:space="preserve"> added. “We shouldn’t congratulate ourselves. The real question is whether the number of Syrians we’ve taken in is significant enough to make a difference.” </w:t>
      </w:r>
      <w:proofErr w:type="spellStart"/>
      <w:r w:rsidRPr="00240CDB">
        <w:rPr>
          <w:sz w:val="16"/>
        </w:rPr>
        <w:t>ome</w:t>
      </w:r>
      <w:proofErr w:type="spellEnd"/>
      <w:r w:rsidRPr="00240CDB">
        <w:rPr>
          <w:sz w:val="16"/>
        </w:rPr>
        <w:t xml:space="preserve"> lessons learned from Canada’s experience with resettling Syrian refugees: Communication with stakeholders Due to tight deadlines, officials only informed community groups at the last minute when and where the Syrian newcomers were arriving. “The government did its own planning. We were not involved. It would have helped avoid any surprises,” said Mario Calla of COSTI. Streamlining immigration processing The SWAT team approach works </w:t>
      </w:r>
      <w:proofErr w:type="gramStart"/>
      <w:r w:rsidRPr="00240CDB">
        <w:rPr>
          <w:sz w:val="16"/>
        </w:rPr>
        <w:t>as long as</w:t>
      </w:r>
      <w:proofErr w:type="gramEnd"/>
      <w:r w:rsidRPr="00240CDB">
        <w:rPr>
          <w:sz w:val="16"/>
        </w:rPr>
        <w:t xml:space="preserve"> there’s political will and commitment. Over 500 people were redeployed and pulled from seven ministries and the army to fast-track screening. “We don’t need to process in a linear fashion. You don’t have to wait to start on </w:t>
      </w:r>
      <w:proofErr w:type="spellStart"/>
      <w:r w:rsidRPr="00240CDB">
        <w:rPr>
          <w:sz w:val="16"/>
        </w:rPr>
        <w:t>A</w:t>
      </w:r>
      <w:proofErr w:type="spellEnd"/>
      <w:r w:rsidRPr="00240CDB">
        <w:rPr>
          <w:sz w:val="16"/>
        </w:rPr>
        <w:t xml:space="preserve"> only after B is done. They can be done at the same time,” said Brian Dyck of the Council of the Canadian Refugee Sponsorship Agreement Holders Association. An established settlement sector Canada has a strong NGO sector that serves refugees and immigrants, many of whom had experience in the Vietnamese boat people crisis in the 1970s and helping refugees from the Balkans in the late 1990s. “The federal government has already had a framework to work with community groups. It’s important that the Canadian public is behind it. People need to own it,” said Orlando Vasquez of the Mennonite Central Committee Calgary office. Public on board </w:t>
      </w:r>
      <w:proofErr w:type="gramStart"/>
      <w:r w:rsidRPr="00240CDB">
        <w:rPr>
          <w:sz w:val="16"/>
        </w:rPr>
        <w:t>The</w:t>
      </w:r>
      <w:proofErr w:type="gramEnd"/>
      <w:r w:rsidRPr="00240CDB">
        <w:rPr>
          <w:sz w:val="16"/>
        </w:rPr>
        <w:t xml:space="preserve"> 30-year-old private sponsorship program allows communities to take an active role in refugee resettlement through fundraising and volunteering. “There’s nothing magic about the </w:t>
      </w:r>
      <w:proofErr w:type="spellStart"/>
      <w:r w:rsidRPr="00240CDB">
        <w:rPr>
          <w:sz w:val="16"/>
        </w:rPr>
        <w:t>desig</w:t>
      </w:r>
      <w:proofErr w:type="spellEnd"/>
      <w:proofErr w:type="gramStart"/>
      <w:r>
        <w:rPr>
          <w:sz w:val="16"/>
        </w:rPr>
        <w:t>,,..</w:t>
      </w:r>
      <w:proofErr w:type="gramEnd"/>
      <w:r>
        <w:rPr>
          <w:sz w:val="16"/>
        </w:rPr>
        <w:t>,,,,,,,,,,,,,.</w:t>
      </w:r>
      <w:r w:rsidRPr="00240CDB">
        <w:rPr>
          <w:sz w:val="16"/>
        </w:rPr>
        <w:t xml:space="preserve">n of the project. </w:t>
      </w:r>
      <w:r w:rsidRPr="00240CDB">
        <w:rPr>
          <w:rStyle w:val="StyleUnderline"/>
        </w:rPr>
        <w:t>The magic comes in the way of how Canadians responded</w:t>
      </w:r>
      <w:r w:rsidRPr="00240CDB">
        <w:rPr>
          <w:sz w:val="16"/>
        </w:rPr>
        <w:t xml:space="preserve">,” said Mike Molloy, a retired official with the immigration department’s refugee resettlement branch. Sharing experience In the U.K., the Home Office is hoping to develop something similar. The UN conference in Geneva is an opportunity to promote Canada’s unique program. </w:t>
      </w:r>
      <w:r w:rsidRPr="00240CDB">
        <w:rPr>
          <w:rStyle w:val="StyleUnderline"/>
        </w:rPr>
        <w:t>“</w:t>
      </w:r>
      <w:r w:rsidRPr="00CC107D">
        <w:rPr>
          <w:rStyle w:val="StyleUnderline"/>
          <w:highlight w:val="cyan"/>
        </w:rPr>
        <w:t>By far the best template for developing a more generous approach to refugees is the Canadian one</w:t>
      </w:r>
      <w:r w:rsidRPr="00240CDB">
        <w:rPr>
          <w:rStyle w:val="StyleUnderline"/>
        </w:rPr>
        <w:t>,”</w:t>
      </w:r>
      <w:r w:rsidRPr="00240CDB">
        <w:rPr>
          <w:sz w:val="16"/>
        </w:rPr>
        <w:t xml:space="preserve"> said Tim Finch of the National Refugee Welcome Board in England</w:t>
      </w:r>
      <w:r w:rsidRPr="00CC107D">
        <w:rPr>
          <w:sz w:val="16"/>
          <w:highlight w:val="cyan"/>
        </w:rPr>
        <w:t>. “</w:t>
      </w:r>
      <w:r w:rsidRPr="00CC107D">
        <w:rPr>
          <w:rStyle w:val="StyleUnderline"/>
          <w:highlight w:val="cyan"/>
        </w:rPr>
        <w:t>My hope would be that European leaders do look more to Canada’s example</w:t>
      </w:r>
      <w:r w:rsidRPr="00CC107D">
        <w:rPr>
          <w:sz w:val="16"/>
          <w:highlight w:val="cyan"/>
        </w:rPr>
        <w:t>.”</w:t>
      </w:r>
      <w:r w:rsidRPr="00240CDB">
        <w:rPr>
          <w:sz w:val="16"/>
        </w:rPr>
        <w:t xml:space="preserve"> </w:t>
      </w:r>
    </w:p>
    <w:p w:rsidR="005A0604" w:rsidRDefault="005A0604" w:rsidP="005A0604">
      <w:pPr>
        <w:pStyle w:val="Heading4"/>
      </w:pPr>
      <w:r>
        <w:t>European countries are already modeling Canada</w:t>
      </w:r>
    </w:p>
    <w:p w:rsidR="005A0604" w:rsidRPr="00460409" w:rsidRDefault="005A0604" w:rsidP="005A0604">
      <w:proofErr w:type="spellStart"/>
      <w:r>
        <w:rPr>
          <w:rStyle w:val="Style13ptBold"/>
        </w:rPr>
        <w:t>Ugland</w:t>
      </w:r>
      <w:proofErr w:type="spellEnd"/>
      <w:r>
        <w:rPr>
          <w:rStyle w:val="Style13ptBold"/>
        </w:rPr>
        <w:t xml:space="preserve"> 16 </w:t>
      </w:r>
      <w:r w:rsidRPr="00460409">
        <w:t>(</w:t>
      </w:r>
      <w:proofErr w:type="spellStart"/>
      <w:r w:rsidRPr="00460409">
        <w:t>Ugland</w:t>
      </w:r>
      <w:proofErr w:type="spellEnd"/>
      <w:r w:rsidRPr="00460409">
        <w:t xml:space="preserve"> is a Professor of Politics and International Studies at Bishop University, “How Canada is inspiring Scandinavian countries on immigration”, The Conversation, 01/31/18,</w:t>
      </w:r>
      <w:r>
        <w:t xml:space="preserve"> </w:t>
      </w:r>
      <w:r w:rsidRPr="00460409">
        <w:t xml:space="preserve">https://theconversation.com/how-canada-is-inspiring-scandinavian-countries-on-immigration-90911) </w:t>
      </w:r>
    </w:p>
    <w:p w:rsidR="005A0604" w:rsidRDefault="005A0604" w:rsidP="005A0604">
      <w:pPr>
        <w:rPr>
          <w:rStyle w:val="StyleUnderline"/>
        </w:rPr>
      </w:pPr>
      <w:r w:rsidRPr="00460409">
        <w:rPr>
          <w:sz w:val="16"/>
        </w:rPr>
        <w:t xml:space="preserve">As a wave of </w:t>
      </w:r>
      <w:hyperlink r:id="rId101" w:history="1">
        <w:r w:rsidRPr="00460409">
          <w:rPr>
            <w:rStyle w:val="Hyperlink"/>
            <w:sz w:val="16"/>
          </w:rPr>
          <w:t>“</w:t>
        </w:r>
        <w:proofErr w:type="spellStart"/>
        <w:r w:rsidRPr="00460409">
          <w:rPr>
            <w:rStyle w:val="Hyperlink"/>
            <w:sz w:val="16"/>
          </w:rPr>
          <w:t>Scandimania</w:t>
        </w:r>
        <w:proofErr w:type="spellEnd"/>
        <w:r w:rsidRPr="00460409">
          <w:rPr>
            <w:rStyle w:val="Hyperlink"/>
            <w:sz w:val="16"/>
          </w:rPr>
          <w:t>”</w:t>
        </w:r>
      </w:hyperlink>
      <w:r w:rsidRPr="00460409">
        <w:rPr>
          <w:sz w:val="16"/>
        </w:rPr>
        <w:t xml:space="preserve"> sweeps the world</w:t>
      </w:r>
      <w:r w:rsidRPr="00CC107D">
        <w:rPr>
          <w:sz w:val="16"/>
          <w:highlight w:val="cyan"/>
        </w:rPr>
        <w:t xml:space="preserve">, </w:t>
      </w:r>
      <w:r w:rsidRPr="00CC107D">
        <w:rPr>
          <w:rStyle w:val="StyleUnderline"/>
          <w:highlight w:val="cyan"/>
        </w:rPr>
        <w:t>Canada is serving as an inspiration for</w:t>
      </w:r>
      <w:r w:rsidRPr="00DF0E03">
        <w:rPr>
          <w:rStyle w:val="StyleUnderline"/>
        </w:rPr>
        <w:t xml:space="preserve"> Scandinavian </w:t>
      </w:r>
      <w:r w:rsidRPr="00CC107D">
        <w:rPr>
          <w:rStyle w:val="StyleUnderline"/>
          <w:highlight w:val="cyan"/>
        </w:rPr>
        <w:t>countries</w:t>
      </w:r>
      <w:r w:rsidRPr="00DF0E03">
        <w:rPr>
          <w:rStyle w:val="StyleUnderline"/>
        </w:rPr>
        <w:t xml:space="preserve"> </w:t>
      </w:r>
      <w:r w:rsidRPr="00CC107D">
        <w:rPr>
          <w:rStyle w:val="StyleUnderline"/>
          <w:highlight w:val="cyan"/>
        </w:rPr>
        <w:t>dealing with the challenges of increased immigration and ethnic diversity</w:t>
      </w:r>
      <w:r w:rsidRPr="00460409">
        <w:rPr>
          <w:sz w:val="16"/>
        </w:rPr>
        <w:t xml:space="preserve">. Scandinavia has, for a long time, been portrayed as a model for other countries. The international fascination with Scandinavia derives from a broadly shared impression that Denmark, Norway and Sweden have successfully combined private capitalism and economic growth, on the one hand, with state intervention and social equity on the other. International observers have also noted that economic efficiency and social welfare in Scandinavia have reinforced each other. That’s shown by consistently high rankings in international indices of </w:t>
      </w:r>
      <w:hyperlink r:id="rId102" w:history="1">
        <w:r w:rsidRPr="00460409">
          <w:rPr>
            <w:rStyle w:val="Hyperlink"/>
            <w:sz w:val="16"/>
          </w:rPr>
          <w:t>competitiveness</w:t>
        </w:r>
      </w:hyperlink>
      <w:r w:rsidRPr="00460409">
        <w:rPr>
          <w:sz w:val="16"/>
        </w:rPr>
        <w:t xml:space="preserve"> </w:t>
      </w:r>
      <w:hyperlink r:id="rId103" w:history="1">
        <w:r w:rsidRPr="00460409">
          <w:rPr>
            <w:rStyle w:val="Hyperlink"/>
            <w:sz w:val="16"/>
          </w:rPr>
          <w:t>and happiness.</w:t>
        </w:r>
      </w:hyperlink>
      <w:r w:rsidRPr="00460409">
        <w:rPr>
          <w:sz w:val="16"/>
        </w:rPr>
        <w:t xml:space="preserve"> A few years ago, The Economist featured a bearded, horned-helmet-wearing Viking </w:t>
      </w:r>
      <w:hyperlink r:id="rId104" w:history="1">
        <w:r w:rsidRPr="00460409">
          <w:rPr>
            <w:rStyle w:val="Hyperlink"/>
            <w:sz w:val="16"/>
          </w:rPr>
          <w:t>on its front cover</w:t>
        </w:r>
      </w:hyperlink>
      <w:r w:rsidRPr="00460409">
        <w:rPr>
          <w:sz w:val="16"/>
        </w:rPr>
        <w:t xml:space="preserve">, with the headline The Next Supermodel. The overriding wisdom is that the world has a lot to learn from Scandinavia. The Scandinavian model has also received substantial attention in Canada. Academics, journalists, politicians and leaders of non-governmental organizations alike continue </w:t>
      </w:r>
      <w:hyperlink r:id="rId105" w:history="1">
        <w:r w:rsidRPr="00460409">
          <w:rPr>
            <w:rStyle w:val="Hyperlink"/>
            <w:sz w:val="16"/>
          </w:rPr>
          <w:t>to evoke Scandinavian solutions</w:t>
        </w:r>
      </w:hyperlink>
      <w:r w:rsidRPr="00460409">
        <w:rPr>
          <w:sz w:val="16"/>
        </w:rPr>
        <w:t xml:space="preserve"> to Canadian and global challenges. Canada no longer a ‘policy borrower?’ Canada and the world have looked to Scandinavia on many issues. These include proportional representation, voter turnout, coalition governments, gender equality, education, environment and energy policy, welfare provisions and health-care delivery strategies — not to mention international humanitarianism and conflict resolution. In contrast, Canada is usually described as a </w:t>
      </w:r>
      <w:hyperlink r:id="rId106" w:history="1">
        <w:r w:rsidRPr="00460409">
          <w:rPr>
            <w:rStyle w:val="Hyperlink"/>
            <w:sz w:val="16"/>
          </w:rPr>
          <w:t>policy “borrower.”</w:t>
        </w:r>
      </w:hyperlink>
      <w:r w:rsidRPr="00460409">
        <w:rPr>
          <w:sz w:val="16"/>
        </w:rPr>
        <w:t xml:space="preserve"> But in the area of immigration and integration policies, the relationship has turned on its head. </w:t>
      </w:r>
      <w:r w:rsidRPr="00DF0E03">
        <w:rPr>
          <w:rStyle w:val="StyleUnderline"/>
        </w:rPr>
        <w:t>Canada is the policy lender</w:t>
      </w:r>
      <w:r w:rsidRPr="00460409">
        <w:rPr>
          <w:sz w:val="16"/>
        </w:rPr>
        <w:t xml:space="preserve">; Scandinavia the policy borrower. As immigration novices, Denmark, Norway and Sweden have been searching for inspiration and new solutions abroad. And the Canadian immigration and integration policy model </w:t>
      </w:r>
      <w:hyperlink r:id="rId107" w:history="1">
        <w:r w:rsidRPr="00460409">
          <w:rPr>
            <w:rStyle w:val="Hyperlink"/>
            <w:sz w:val="16"/>
          </w:rPr>
          <w:t>is attracting avid interest.</w:t>
        </w:r>
      </w:hyperlink>
      <w:r w:rsidRPr="00460409">
        <w:rPr>
          <w:sz w:val="16"/>
        </w:rPr>
        <w:t xml:space="preserve"> In fact, the Canadian model has played a significant role in the Scandinavian reform process since the early 2000s. In particular</w:t>
      </w:r>
      <w:r w:rsidRPr="00CC107D">
        <w:rPr>
          <w:sz w:val="16"/>
          <w:highlight w:val="cyan"/>
        </w:rPr>
        <w:t xml:space="preserve">, </w:t>
      </w:r>
      <w:hyperlink r:id="rId108" w:history="1">
        <w:r w:rsidRPr="00CC107D">
          <w:rPr>
            <w:rStyle w:val="StyleUnderline"/>
            <w:highlight w:val="cyan"/>
          </w:rPr>
          <w:t>Canada’s positive view</w:t>
        </w:r>
      </w:hyperlink>
      <w:r w:rsidRPr="00CC107D">
        <w:rPr>
          <w:rStyle w:val="StyleUnderline"/>
          <w:highlight w:val="cyan"/>
        </w:rPr>
        <w:t xml:space="preserve"> of “immigrants as a resource” has served to inspire new attitudes towards </w:t>
      </w:r>
      <w:proofErr w:type="spellStart"/>
      <w:r w:rsidRPr="00CC107D">
        <w:rPr>
          <w:rStyle w:val="StyleUnderline"/>
          <w:highlight w:val="cyan"/>
        </w:rPr>
        <w:t>labour</w:t>
      </w:r>
      <w:proofErr w:type="spellEnd"/>
      <w:r w:rsidRPr="00CC107D">
        <w:rPr>
          <w:rStyle w:val="StyleUnderline"/>
          <w:highlight w:val="cyan"/>
        </w:rPr>
        <w:t xml:space="preserve"> immigration in Denmark, Norway and Sweden</w:t>
      </w:r>
      <w:r w:rsidRPr="00460409">
        <w:rPr>
          <w:sz w:val="16"/>
        </w:rPr>
        <w:t xml:space="preserve">. Eritrean refugees wave from an Italian police aircraft bound for Sweden in October 2015. The 19 Eritreans were among the first refugees to Sweden under a European Union resettlement program. (AP Photo/Andrew </w:t>
      </w:r>
      <w:proofErr w:type="spellStart"/>
      <w:r w:rsidRPr="00460409">
        <w:rPr>
          <w:sz w:val="16"/>
        </w:rPr>
        <w:t>Medichini</w:t>
      </w:r>
      <w:proofErr w:type="spellEnd"/>
      <w:r w:rsidRPr="00460409">
        <w:rPr>
          <w:sz w:val="16"/>
        </w:rPr>
        <w:t xml:space="preserve">) </w:t>
      </w:r>
      <w:r w:rsidRPr="00CC107D">
        <w:rPr>
          <w:rStyle w:val="StyleUnderline"/>
          <w:highlight w:val="cyan"/>
        </w:rPr>
        <w:t xml:space="preserve">Canada’s focus on </w:t>
      </w:r>
      <w:hyperlink r:id="rId109" w:history="1">
        <w:r w:rsidRPr="00CC107D">
          <w:rPr>
            <w:rStyle w:val="StyleUnderline"/>
            <w:highlight w:val="cyan"/>
          </w:rPr>
          <w:t>skilled economic immigrants</w:t>
        </w:r>
      </w:hyperlink>
      <w:r w:rsidRPr="00DF0E03">
        <w:rPr>
          <w:rStyle w:val="StyleUnderline"/>
        </w:rPr>
        <w:t xml:space="preserve"> — a group that ostensibly integrates more easily in the </w:t>
      </w:r>
      <w:proofErr w:type="spellStart"/>
      <w:r w:rsidRPr="00DF0E03">
        <w:rPr>
          <w:rStyle w:val="StyleUnderline"/>
        </w:rPr>
        <w:t>labour</w:t>
      </w:r>
      <w:proofErr w:type="spellEnd"/>
      <w:r w:rsidRPr="00DF0E03">
        <w:rPr>
          <w:rStyle w:val="StyleUnderline"/>
        </w:rPr>
        <w:t xml:space="preserve"> market </w:t>
      </w:r>
      <w:r w:rsidRPr="00CC107D">
        <w:rPr>
          <w:rStyle w:val="StyleUnderline"/>
          <w:highlight w:val="cyan"/>
        </w:rPr>
        <w:t>— has been held up as an alternative to humanitarian and family migrants</w:t>
      </w:r>
      <w:r w:rsidRPr="00460409">
        <w:rPr>
          <w:sz w:val="16"/>
        </w:rPr>
        <w:t xml:space="preserve">. That phenomenon has contributed to a significant </w:t>
      </w:r>
      <w:hyperlink r:id="rId110" w:history="1">
        <w:r w:rsidRPr="00460409">
          <w:rPr>
            <w:rStyle w:val="Hyperlink"/>
            <w:sz w:val="16"/>
          </w:rPr>
          <w:t>immigrant-native employment gap in Scandinavia</w:t>
        </w:r>
      </w:hyperlink>
      <w:r w:rsidRPr="00460409">
        <w:rPr>
          <w:sz w:val="16"/>
        </w:rPr>
        <w:t xml:space="preserve">. However, the three Scandinavian countries haven’t totally emulated the Canadian system. Their immigration strategies, though focused on a Canada-style open and selective system, have differed from the original Canadian programs and policies. They’ve been adapted to domestic circumstances in a pragmatic fashion. </w:t>
      </w:r>
      <w:r w:rsidRPr="00CC107D">
        <w:rPr>
          <w:rStyle w:val="StyleUnderline"/>
          <w:highlight w:val="cyan"/>
        </w:rPr>
        <w:t xml:space="preserve">Still, the Canadian emphasis on immigrants’ personal responsibility for integrating into the </w:t>
      </w:r>
      <w:proofErr w:type="spellStart"/>
      <w:r w:rsidRPr="00CC107D">
        <w:rPr>
          <w:rStyle w:val="StyleUnderline"/>
          <w:highlight w:val="cyan"/>
        </w:rPr>
        <w:t>labour</w:t>
      </w:r>
      <w:proofErr w:type="spellEnd"/>
      <w:r w:rsidRPr="00CC107D">
        <w:rPr>
          <w:rStyle w:val="StyleUnderline"/>
          <w:highlight w:val="cyan"/>
        </w:rPr>
        <w:t xml:space="preserve"> market — and society at large — has resonated</w:t>
      </w:r>
      <w:r w:rsidRPr="00DF0E03">
        <w:rPr>
          <w:rStyle w:val="StyleUnderline"/>
        </w:rPr>
        <w:t xml:space="preserve"> in Denmark, Norway and Sweden.</w:t>
      </w:r>
      <w:r w:rsidRPr="00460409">
        <w:rPr>
          <w:sz w:val="16"/>
        </w:rPr>
        <w:t xml:space="preserve"> As has a greater emphasis on so-called </w:t>
      </w:r>
      <w:hyperlink r:id="rId111" w:history="1">
        <w:r w:rsidRPr="00460409">
          <w:rPr>
            <w:rStyle w:val="Hyperlink"/>
            <w:sz w:val="16"/>
          </w:rPr>
          <w:t>activation</w:t>
        </w:r>
      </w:hyperlink>
      <w:r w:rsidRPr="00460409">
        <w:rPr>
          <w:sz w:val="16"/>
        </w:rPr>
        <w:t xml:space="preserve"> — the transfer of responsibility to social service users for their productive role in society. Inspired by Canada Norway’s adoption of </w:t>
      </w:r>
      <w:hyperlink r:id="rId112" w:history="1">
        <w:r w:rsidRPr="00460409">
          <w:rPr>
            <w:rStyle w:val="Hyperlink"/>
            <w:sz w:val="16"/>
          </w:rPr>
          <w:t>citizenship ceremonies</w:t>
        </w:r>
      </w:hyperlink>
      <w:r w:rsidRPr="00460409">
        <w:rPr>
          <w:sz w:val="16"/>
        </w:rPr>
        <w:t xml:space="preserve"> and the </w:t>
      </w:r>
      <w:hyperlink r:id="rId113" w:history="1">
        <w:r w:rsidRPr="00460409">
          <w:rPr>
            <w:rStyle w:val="Hyperlink"/>
            <w:sz w:val="16"/>
          </w:rPr>
          <w:t>Danish points system</w:t>
        </w:r>
      </w:hyperlink>
      <w:r w:rsidRPr="00460409">
        <w:rPr>
          <w:sz w:val="16"/>
        </w:rPr>
        <w:t xml:space="preserve"> for economic immigrants were openly transferred from Canada. </w:t>
      </w:r>
      <w:r w:rsidRPr="00DF0E03">
        <w:rPr>
          <w:rStyle w:val="StyleUnderline"/>
        </w:rPr>
        <w:t xml:space="preserve">The Canadian model also played a role in the acceptance of dual citizenship in Sweden. </w:t>
      </w:r>
      <w:r w:rsidRPr="00460409">
        <w:rPr>
          <w:sz w:val="16"/>
        </w:rPr>
        <w:t xml:space="preserve">The Scandinavian fascination with the Canadian model persists, and last month I was invited to talk about Canada’s Private Sponsorship of Refugees Program to a Swedish audience in Stockholm. My upcoming book, </w:t>
      </w:r>
      <w:hyperlink r:id="rId114" w:history="1">
        <w:r w:rsidRPr="00460409">
          <w:rPr>
            <w:rStyle w:val="Hyperlink"/>
            <w:sz w:val="16"/>
          </w:rPr>
          <w:t>Policy Learning from Canada</w:t>
        </w:r>
      </w:hyperlink>
      <w:r w:rsidRPr="00460409">
        <w:rPr>
          <w:sz w:val="16"/>
        </w:rPr>
        <w:t>, soon to be published by Toronto University Press, has also generated much interest in Scandinavia. The author’s book on Canada’s inspiration to Scandinavian countries on immigration. (</w:t>
      </w:r>
      <w:proofErr w:type="spellStart"/>
      <w:r w:rsidRPr="00460409">
        <w:rPr>
          <w:sz w:val="16"/>
        </w:rPr>
        <w:t>Trygve</w:t>
      </w:r>
      <w:proofErr w:type="spellEnd"/>
      <w:r w:rsidRPr="00460409">
        <w:rPr>
          <w:sz w:val="16"/>
        </w:rPr>
        <w:t xml:space="preserve"> </w:t>
      </w:r>
      <w:proofErr w:type="spellStart"/>
      <w:r w:rsidRPr="00460409">
        <w:rPr>
          <w:sz w:val="16"/>
        </w:rPr>
        <w:t>Ugland</w:t>
      </w:r>
      <w:proofErr w:type="spellEnd"/>
      <w:r w:rsidRPr="00460409">
        <w:rPr>
          <w:sz w:val="16"/>
        </w:rPr>
        <w:t xml:space="preserve">) The relevance of the Canadian model for Scandinavia is intriguing for several reasons. </w:t>
      </w:r>
      <w:r w:rsidRPr="00DF0E03">
        <w:rPr>
          <w:rStyle w:val="StyleUnderline"/>
        </w:rPr>
        <w:t xml:space="preserve">First, it demonstrates that </w:t>
      </w:r>
      <w:r w:rsidRPr="00CC107D">
        <w:rPr>
          <w:rStyle w:val="StyleUnderline"/>
          <w:highlight w:val="cyan"/>
        </w:rPr>
        <w:t>the Canadian model, a product of unique socio-political and geographic circumstances</w:t>
      </w:r>
      <w:r w:rsidRPr="00DF0E03">
        <w:rPr>
          <w:rStyle w:val="StyleUnderline"/>
        </w:rPr>
        <w:t xml:space="preserve"> — including Canada’s size, long history of immigration and early adoption of multiculturalism as official policy — </w:t>
      </w:r>
      <w:r w:rsidRPr="00CC107D">
        <w:rPr>
          <w:rStyle w:val="StyleUnderline"/>
          <w:highlight w:val="cyan"/>
        </w:rPr>
        <w:t>can still be relevant to other countries lacking these underlying conditions</w:t>
      </w:r>
      <w:r w:rsidRPr="00DF0E03">
        <w:rPr>
          <w:rStyle w:val="StyleUnderline"/>
        </w:rPr>
        <w:t>.</w:t>
      </w:r>
      <w:r w:rsidRPr="00460409">
        <w:rPr>
          <w:sz w:val="16"/>
        </w:rPr>
        <w:t xml:space="preserve"> As latecomers to modern immigration, the Scandinavian countries are clearly different from Canada. </w:t>
      </w:r>
      <w:r w:rsidRPr="00DF0E03">
        <w:rPr>
          <w:rStyle w:val="StyleUnderline"/>
        </w:rPr>
        <w:t>Still, the Canadian model is relevant for other countries lacking its unique circumstances, just as it is for Scandinavia</w:t>
      </w:r>
      <w:r w:rsidRPr="00460409">
        <w:rPr>
          <w:sz w:val="16"/>
        </w:rPr>
        <w:t xml:space="preserve">. Promotes Canada’s image abroad What’s more, Canada’s status as an international immigration model in Scandinavia shows that a country typically described in public policy literature as a “policy borrower” can become a “policy lender” for those that have traditionally served as policy exporters. This challenges much of the </w:t>
      </w:r>
      <w:hyperlink r:id="rId115" w:history="1">
        <w:r w:rsidRPr="00460409">
          <w:rPr>
            <w:rStyle w:val="Hyperlink"/>
            <w:sz w:val="16"/>
          </w:rPr>
          <w:t>established knowledge</w:t>
        </w:r>
      </w:hyperlink>
      <w:r w:rsidRPr="00460409">
        <w:rPr>
          <w:sz w:val="16"/>
        </w:rPr>
        <w:t xml:space="preserve"> in the field. And it suggests that the active promotion of the Canadian model by successive federal governments in Ottawa has succeeded. Indeed, </w:t>
      </w:r>
      <w:r w:rsidRPr="00CC107D">
        <w:rPr>
          <w:rStyle w:val="Emphasis"/>
          <w:highlight w:val="cyan"/>
        </w:rPr>
        <w:t xml:space="preserve">Canada’s international leadership role in immigration and integration policy is an effective way of promoting Canadian interests and values internationally, a central priority of </w:t>
      </w:r>
      <w:hyperlink r:id="rId116" w:history="1">
        <w:r w:rsidRPr="00CC107D">
          <w:rPr>
            <w:rStyle w:val="Emphasis"/>
            <w:highlight w:val="cyan"/>
          </w:rPr>
          <w:t>Canadian foreign policy</w:t>
        </w:r>
      </w:hyperlink>
      <w:r w:rsidRPr="00DF0E03">
        <w:rPr>
          <w:rStyle w:val="Emphasis"/>
        </w:rPr>
        <w:t>.</w:t>
      </w:r>
      <w:r w:rsidRPr="00460409">
        <w:rPr>
          <w:sz w:val="16"/>
        </w:rPr>
        <w:t xml:space="preserve"> </w:t>
      </w:r>
      <w:r w:rsidRPr="00DF0E03">
        <w:rPr>
          <w:rStyle w:val="StyleUnderline"/>
        </w:rPr>
        <w:t xml:space="preserve">The Canadian model’s future relevance for Scandinavia and elsewhere will largely be dependent on its pragmatic adaptation to changing circumstances, while producing benefits for both Canada and its immigrants. </w:t>
      </w:r>
    </w:p>
    <w:p w:rsidR="00CB7073" w:rsidRDefault="00CB7073" w:rsidP="00CB7073">
      <w:pPr>
        <w:pStyle w:val="Heading1"/>
      </w:pPr>
      <w:r>
        <w:t>ONCASE</w:t>
      </w:r>
    </w:p>
    <w:p w:rsidR="00CB7073" w:rsidRDefault="00CB7073" w:rsidP="00CB7073">
      <w:pPr>
        <w:pStyle w:val="Heading2"/>
      </w:pPr>
      <w:r>
        <w:t>Economy</w:t>
      </w:r>
      <w:r w:rsidR="00410D5B">
        <w:t xml:space="preserve"> Case Answers</w:t>
      </w:r>
    </w:p>
    <w:p w:rsidR="00CB7073" w:rsidRDefault="00410D5B" w:rsidP="00CB7073">
      <w:pPr>
        <w:pStyle w:val="Heading3"/>
      </w:pPr>
      <w:r>
        <w:t>1nc – wage turn</w:t>
      </w:r>
    </w:p>
    <w:p w:rsidR="00CB7073" w:rsidRDefault="00CB7073" w:rsidP="00CB7073">
      <w:pPr>
        <w:pStyle w:val="Heading4"/>
      </w:pPr>
      <w:r>
        <w:t>Refugees are a net burden on the economy—low-skilled work means lowered wages, social services, and family-based immigration</w:t>
      </w:r>
    </w:p>
    <w:p w:rsidR="00CB7073" w:rsidRPr="0054177F" w:rsidRDefault="00CB7073" w:rsidP="00CB7073">
      <w:pPr>
        <w:rPr>
          <w:rStyle w:val="Style13ptBold"/>
        </w:rPr>
      </w:pPr>
      <w:r w:rsidRPr="0054177F">
        <w:t>Paul</w:t>
      </w:r>
      <w:r w:rsidRPr="0054177F">
        <w:rPr>
          <w:rStyle w:val="Style13ptBold"/>
        </w:rPr>
        <w:t xml:space="preserve"> Solman 16 </w:t>
      </w:r>
      <w:r w:rsidRPr="0054177F">
        <w:t>(Paul Solman is a journalist who has specialized in economics since the 1970s, "What's the economic impact of refugees in America?" 4/7/</w:t>
      </w:r>
      <w:proofErr w:type="gramStart"/>
      <w:r w:rsidRPr="0054177F">
        <w:t>2016,https://www.pbs.org/newshour/economy/whats-the-economic-impact-of-refugees-in-america</w:t>
      </w:r>
      <w:proofErr w:type="gramEnd"/>
      <w:r w:rsidRPr="0054177F">
        <w:t>)</w:t>
      </w:r>
    </w:p>
    <w:p w:rsidR="00CB7073" w:rsidRPr="0054177F" w:rsidRDefault="00CB7073" w:rsidP="00CB7073">
      <w:pPr>
        <w:rPr>
          <w:rStyle w:val="StyleUnderline"/>
        </w:rPr>
      </w:pPr>
      <w:r w:rsidRPr="0054177F">
        <w:rPr>
          <w:sz w:val="16"/>
        </w:rPr>
        <w:t xml:space="preserve">Jeffrey Sachs: The distributional consequences come in two kinds. First, </w:t>
      </w:r>
      <w:r w:rsidRPr="0054177F">
        <w:rPr>
          <w:rStyle w:val="StyleUnderline"/>
        </w:rPr>
        <w:t xml:space="preserve">some </w:t>
      </w:r>
      <w:r w:rsidRPr="00CC107D">
        <w:rPr>
          <w:rStyle w:val="StyleUnderline"/>
          <w:highlight w:val="cyan"/>
        </w:rPr>
        <w:t>workers face increased job competition</w:t>
      </w:r>
      <w:r w:rsidRPr="0054177F">
        <w:rPr>
          <w:rStyle w:val="StyleUnderline"/>
        </w:rPr>
        <w:t xml:space="preserve">, and </w:t>
      </w:r>
      <w:r w:rsidRPr="00CC107D">
        <w:rPr>
          <w:rStyle w:val="StyleUnderline"/>
          <w:highlight w:val="cyan"/>
        </w:rPr>
        <w:t>their wages can be driven down</w:t>
      </w:r>
      <w:r w:rsidRPr="0054177F">
        <w:rPr>
          <w:rStyle w:val="StyleUnderline"/>
        </w:rPr>
        <w:t xml:space="preserve">. If lower skilled immigrants come, </w:t>
      </w:r>
      <w:r w:rsidRPr="00CC107D">
        <w:rPr>
          <w:rStyle w:val="StyleUnderline"/>
          <w:highlight w:val="cyan"/>
        </w:rPr>
        <w:t xml:space="preserve">then lower skilled American workers </w:t>
      </w:r>
      <w:r w:rsidRPr="0054177F">
        <w:rPr>
          <w:rStyle w:val="StyleUnderline"/>
        </w:rPr>
        <w:t xml:space="preserve">may </w:t>
      </w:r>
      <w:r w:rsidRPr="00CC107D">
        <w:rPr>
          <w:rStyle w:val="StyleUnderline"/>
          <w:highlight w:val="cyan"/>
        </w:rPr>
        <w:t xml:space="preserve">see a decline in </w:t>
      </w:r>
      <w:r w:rsidRPr="0054177F">
        <w:rPr>
          <w:rStyle w:val="StyleUnderline"/>
        </w:rPr>
        <w:t xml:space="preserve">their </w:t>
      </w:r>
      <w:r w:rsidRPr="00CC107D">
        <w:rPr>
          <w:rStyle w:val="StyleUnderline"/>
          <w:highlight w:val="cyan"/>
        </w:rPr>
        <w:t>wages</w:t>
      </w:r>
      <w:r w:rsidRPr="0054177F">
        <w:rPr>
          <w:rStyle w:val="StyleUnderline"/>
        </w:rPr>
        <w:t>, whereas business owners may see more workers at lower cost for them.</w:t>
      </w:r>
    </w:p>
    <w:p w:rsidR="00CB7073" w:rsidRPr="0054177F" w:rsidRDefault="00CB7073" w:rsidP="00CB7073">
      <w:pPr>
        <w:rPr>
          <w:sz w:val="16"/>
        </w:rPr>
      </w:pPr>
      <w:r w:rsidRPr="0054177F">
        <w:rPr>
          <w:sz w:val="16"/>
        </w:rPr>
        <w:t xml:space="preserve">The second kind of distributional consequence is that </w:t>
      </w:r>
      <w:r w:rsidRPr="00CC107D">
        <w:rPr>
          <w:rStyle w:val="StyleUnderline"/>
          <w:highlight w:val="cyan"/>
        </w:rPr>
        <w:t>migrants get social services</w:t>
      </w:r>
      <w:r w:rsidRPr="0054177F">
        <w:rPr>
          <w:rStyle w:val="StyleUnderline"/>
        </w:rPr>
        <w:t xml:space="preserve">. And if they pay less in taxes and receive social services, </w:t>
      </w:r>
      <w:r w:rsidRPr="00CC107D">
        <w:rPr>
          <w:rStyle w:val="StyleUnderline"/>
          <w:highlight w:val="cyan"/>
        </w:rPr>
        <w:t>that’s</w:t>
      </w:r>
      <w:r w:rsidRPr="0054177F">
        <w:rPr>
          <w:rStyle w:val="StyleUnderline"/>
        </w:rPr>
        <w:t xml:space="preserve"> kind of </w:t>
      </w:r>
      <w:r w:rsidRPr="00CC107D">
        <w:rPr>
          <w:rStyle w:val="StyleUnderline"/>
          <w:highlight w:val="cyan"/>
        </w:rPr>
        <w:t xml:space="preserve">a tax on </w:t>
      </w:r>
      <w:r w:rsidRPr="0054177F">
        <w:rPr>
          <w:rStyle w:val="StyleUnderline"/>
        </w:rPr>
        <w:t xml:space="preserve">the rest of the </w:t>
      </w:r>
      <w:r w:rsidRPr="00CC107D">
        <w:rPr>
          <w:rStyle w:val="StyleUnderline"/>
          <w:highlight w:val="cyan"/>
        </w:rPr>
        <w:t>society</w:t>
      </w:r>
      <w:r w:rsidRPr="0054177F">
        <w:rPr>
          <w:rStyle w:val="StyleUnderline"/>
        </w:rPr>
        <w:t>.</w:t>
      </w:r>
      <w:r w:rsidRPr="0054177F">
        <w:rPr>
          <w:sz w:val="16"/>
        </w:rPr>
        <w:t xml:space="preserve"> </w:t>
      </w:r>
      <w:proofErr w:type="gramStart"/>
      <w:r w:rsidRPr="0054177F">
        <w:rPr>
          <w:sz w:val="16"/>
        </w:rPr>
        <w:t>So</w:t>
      </w:r>
      <w:proofErr w:type="gramEnd"/>
      <w:r w:rsidRPr="0054177F">
        <w:rPr>
          <w:sz w:val="16"/>
        </w:rPr>
        <w:t xml:space="preserve"> economists point to both the labor market impacts and to the fiscal impacts.</w:t>
      </w:r>
    </w:p>
    <w:p w:rsidR="00CB7073" w:rsidRPr="0054177F" w:rsidRDefault="00CB7073" w:rsidP="00CB7073">
      <w:pPr>
        <w:rPr>
          <w:sz w:val="16"/>
        </w:rPr>
      </w:pPr>
      <w:r w:rsidRPr="0054177F">
        <w:rPr>
          <w:sz w:val="16"/>
        </w:rPr>
        <w:t>Paul Solman: If refugees come and go to work, aren’t they paying in more than they’re getting out?</w:t>
      </w:r>
    </w:p>
    <w:p w:rsidR="00CB7073" w:rsidRDefault="00CB7073" w:rsidP="00CB7073">
      <w:pPr>
        <w:rPr>
          <w:sz w:val="16"/>
        </w:rPr>
      </w:pPr>
      <w:r w:rsidRPr="0054177F">
        <w:rPr>
          <w:sz w:val="16"/>
        </w:rPr>
        <w:t xml:space="preserve">Jeffrey Sachs: </w:t>
      </w:r>
      <w:r w:rsidRPr="00CC107D">
        <w:rPr>
          <w:rStyle w:val="StyleUnderline"/>
          <w:highlight w:val="cyan"/>
        </w:rPr>
        <w:t>What happens depends a lot on who the refugees are,</w:t>
      </w:r>
      <w:r w:rsidRPr="0054177F">
        <w:rPr>
          <w:rStyle w:val="StyleUnderline"/>
        </w:rPr>
        <w:t xml:space="preserve"> their family structure, if they are lower skilled </w:t>
      </w:r>
      <w:proofErr w:type="gramStart"/>
      <w:r w:rsidRPr="0054177F">
        <w:rPr>
          <w:rStyle w:val="StyleUnderline"/>
        </w:rPr>
        <w:t>and in a place</w:t>
      </w:r>
      <w:proofErr w:type="gramEnd"/>
      <w:r w:rsidRPr="0054177F">
        <w:rPr>
          <w:rStyle w:val="StyleUnderline"/>
        </w:rPr>
        <w:t xml:space="preserve"> where there are lots of social services. </w:t>
      </w:r>
      <w:r w:rsidRPr="00CC107D">
        <w:rPr>
          <w:rStyle w:val="StyleUnderline"/>
          <w:highlight w:val="cyan"/>
        </w:rPr>
        <w:t>If they are coming with</w:t>
      </w:r>
      <w:r w:rsidRPr="0054177F">
        <w:rPr>
          <w:rStyle w:val="StyleUnderline"/>
        </w:rPr>
        <w:t xml:space="preserve"> large dependent </w:t>
      </w:r>
      <w:r w:rsidRPr="00CC107D">
        <w:rPr>
          <w:rStyle w:val="StyleUnderline"/>
          <w:highlight w:val="cyan"/>
        </w:rPr>
        <w:t>families</w:t>
      </w:r>
      <w:r w:rsidRPr="0054177F">
        <w:rPr>
          <w:rStyle w:val="StyleUnderline"/>
        </w:rPr>
        <w:t xml:space="preserve">, maybe </w:t>
      </w:r>
      <w:r w:rsidRPr="00CC107D">
        <w:rPr>
          <w:rStyle w:val="StyleUnderline"/>
          <w:highlight w:val="cyan"/>
        </w:rPr>
        <w:t>they are net recipients</w:t>
      </w:r>
      <w:r w:rsidRPr="0054177F">
        <w:rPr>
          <w:rStyle w:val="StyleUnderline"/>
        </w:rPr>
        <w:t>.</w:t>
      </w:r>
      <w:r w:rsidRPr="0054177F">
        <w:rPr>
          <w:sz w:val="16"/>
        </w:rPr>
        <w:t xml:space="preserve"> If they are highly skilled workers and relatively young, they are almost surely net contributors. The more one studies this, the more one sees </w:t>
      </w:r>
      <w:r>
        <w:rPr>
          <w:sz w:val="16"/>
        </w:rPr>
        <w:t>all different kinds of effects.</w:t>
      </w:r>
    </w:p>
    <w:p w:rsidR="00410D5B" w:rsidRDefault="00410D5B" w:rsidP="00CB7073">
      <w:pPr>
        <w:rPr>
          <w:sz w:val="16"/>
        </w:rPr>
      </w:pPr>
    </w:p>
    <w:p w:rsidR="00410D5B" w:rsidRPr="00CB7073" w:rsidRDefault="00410D5B" w:rsidP="00410D5B">
      <w:pPr>
        <w:pStyle w:val="Heading3"/>
      </w:pPr>
      <w:r>
        <w:t>2nc – wage/econ turn</w:t>
      </w:r>
    </w:p>
    <w:p w:rsidR="00CB7073" w:rsidRPr="00CB7073" w:rsidRDefault="00CB7073" w:rsidP="00CB7073">
      <w:pPr>
        <w:pStyle w:val="Heading4"/>
      </w:pPr>
      <w:r w:rsidRPr="00CB7073">
        <w:t>Syrian refugees will cause wage decline.</w:t>
      </w:r>
    </w:p>
    <w:p w:rsidR="00CB7073" w:rsidRPr="00CB7073" w:rsidRDefault="00CB7073" w:rsidP="00CB7073">
      <w:pPr>
        <w:spacing w:after="0" w:line="240" w:lineRule="auto"/>
        <w:rPr>
          <w:rFonts w:asciiTheme="minorHAnsi" w:hAnsiTheme="minorHAnsi" w:cstheme="minorHAnsi"/>
        </w:rPr>
      </w:pPr>
      <w:proofErr w:type="gramStart"/>
      <w:r w:rsidRPr="00CB7073">
        <w:rPr>
          <w:rFonts w:asciiTheme="minorHAnsi" w:hAnsiTheme="minorHAnsi" w:cstheme="minorHAnsi"/>
        </w:rPr>
        <w:t xml:space="preserve">Jeffery  </w:t>
      </w:r>
      <w:r w:rsidRPr="00CB7073">
        <w:rPr>
          <w:rFonts w:asciiTheme="minorHAnsi" w:hAnsiTheme="minorHAnsi" w:cstheme="minorHAnsi"/>
          <w:b/>
          <w:sz w:val="28"/>
          <w:szCs w:val="28"/>
        </w:rPr>
        <w:t>Sachs</w:t>
      </w:r>
      <w:proofErr w:type="gramEnd"/>
      <w:r w:rsidRPr="00CB7073">
        <w:rPr>
          <w:rFonts w:asciiTheme="minorHAnsi" w:hAnsiTheme="minorHAnsi" w:cstheme="minorHAnsi"/>
        </w:rPr>
        <w:t xml:space="preserve">  </w:t>
      </w:r>
      <w:r w:rsidRPr="00CB7073">
        <w:rPr>
          <w:rFonts w:asciiTheme="minorHAnsi" w:hAnsiTheme="minorHAnsi" w:cstheme="minorHAnsi"/>
          <w:b/>
          <w:sz w:val="28"/>
          <w:szCs w:val="28"/>
        </w:rPr>
        <w:t>16</w:t>
      </w:r>
      <w:r w:rsidRPr="00CB7073">
        <w:rPr>
          <w:rFonts w:asciiTheme="minorHAnsi" w:hAnsiTheme="minorHAnsi" w:cstheme="minorHAnsi"/>
        </w:rPr>
        <w:t xml:space="preserve">,  </w:t>
      </w:r>
      <w:r w:rsidRPr="00CB7073">
        <w:rPr>
          <w:rFonts w:asciiTheme="minorHAnsi" w:eastAsia="Times New Roman" w:hAnsiTheme="minorHAnsi" w:cstheme="minorHAnsi"/>
          <w:color w:val="111111"/>
          <w:sz w:val="21"/>
          <w:szCs w:val="21"/>
          <w:shd w:val="clear" w:color="auto" w:fill="FFFFFF"/>
          <w:lang w:eastAsia="zh-CN"/>
        </w:rPr>
        <w:t>senior UN advisor</w:t>
      </w:r>
      <w:r w:rsidRPr="00CB7073">
        <w:rPr>
          <w:rFonts w:asciiTheme="minorHAnsi" w:hAnsiTheme="minorHAnsi" w:cstheme="minorHAnsi"/>
        </w:rPr>
        <w:t xml:space="preserve">, “What’s the economic impact of refugees in America?” </w:t>
      </w:r>
      <w:hyperlink r:id="rId117" w:history="1">
        <w:r w:rsidRPr="00CB7073">
          <w:rPr>
            <w:rStyle w:val="Hyperlink"/>
            <w:rFonts w:asciiTheme="minorHAnsi" w:hAnsiTheme="minorHAnsi" w:cstheme="minorHAnsi"/>
            <w:u w:val="single"/>
          </w:rPr>
          <w:t>https://www.pbs.org/newshour/economy/whats-the-economic-impact-of-refugees-in-america</w:t>
        </w:r>
      </w:hyperlink>
      <w:r w:rsidRPr="00CB7073">
        <w:rPr>
          <w:rFonts w:asciiTheme="minorHAnsi" w:hAnsiTheme="minorHAnsi" w:cstheme="minorHAnsi"/>
          <w:u w:val="single"/>
        </w:rPr>
        <w:t xml:space="preserve"> </w:t>
      </w:r>
      <w:r>
        <w:rPr>
          <w:rFonts w:asciiTheme="minorHAnsi" w:hAnsiTheme="minorHAnsi" w:cstheme="minorHAnsi"/>
        </w:rPr>
        <w:t>-- Coco</w:t>
      </w:r>
    </w:p>
    <w:p w:rsidR="00CB7073" w:rsidRPr="00CB7073" w:rsidRDefault="00CB7073" w:rsidP="00CB7073">
      <w:pPr>
        <w:spacing w:after="0" w:line="240" w:lineRule="auto"/>
        <w:rPr>
          <w:rFonts w:asciiTheme="minorHAnsi" w:eastAsia="Times New Roman" w:hAnsiTheme="minorHAnsi" w:cstheme="minorHAnsi"/>
          <w:sz w:val="24"/>
          <w:lang w:eastAsia="zh-CN"/>
        </w:rPr>
      </w:pPr>
    </w:p>
    <w:p w:rsidR="00CB7073" w:rsidRPr="00CB7073" w:rsidRDefault="00CB7073" w:rsidP="00CB7073">
      <w:pPr>
        <w:spacing w:after="0" w:line="240" w:lineRule="auto"/>
        <w:rPr>
          <w:rFonts w:asciiTheme="minorHAnsi" w:eastAsia="Times New Roman" w:hAnsiTheme="minorHAnsi" w:cstheme="minorHAnsi"/>
          <w:sz w:val="16"/>
          <w:lang w:eastAsia="zh-CN"/>
        </w:rPr>
      </w:pPr>
      <w:r w:rsidRPr="00CB7073">
        <w:rPr>
          <w:rFonts w:asciiTheme="minorHAnsi" w:eastAsia="Times New Roman" w:hAnsiTheme="minorHAnsi" w:cstheme="minorHAnsi"/>
          <w:sz w:val="16"/>
          <w:lang w:eastAsia="zh-CN"/>
        </w:rPr>
        <w:t xml:space="preserve">The distributional consequences come in two kinds. First, some workers face increased job competition, and their wages can be driven down. </w:t>
      </w:r>
      <w:r w:rsidRPr="00CC107D">
        <w:rPr>
          <w:rFonts w:asciiTheme="minorHAnsi" w:eastAsia="Times New Roman" w:hAnsiTheme="minorHAnsi" w:cstheme="minorHAnsi"/>
          <w:b/>
          <w:sz w:val="24"/>
          <w:highlight w:val="cyan"/>
          <w:u w:val="single"/>
          <w:lang w:eastAsia="zh-CN"/>
        </w:rPr>
        <w:t>If lower skilled immigrants come, then lower skilled American workers may see a decline in their wages</w:t>
      </w:r>
      <w:r w:rsidRPr="00CB7073">
        <w:rPr>
          <w:rFonts w:asciiTheme="minorHAnsi" w:eastAsia="Times New Roman" w:hAnsiTheme="minorHAnsi" w:cstheme="minorHAnsi"/>
          <w:sz w:val="16"/>
          <w:lang w:eastAsia="zh-CN"/>
        </w:rPr>
        <w:t>, whereas business owners may see more workers at lower cost for them.</w:t>
      </w:r>
    </w:p>
    <w:p w:rsidR="00CB7073" w:rsidRPr="00CB7073" w:rsidRDefault="00CB7073" w:rsidP="00CB7073">
      <w:pPr>
        <w:spacing w:after="0" w:line="240" w:lineRule="auto"/>
        <w:rPr>
          <w:rFonts w:asciiTheme="minorHAnsi" w:eastAsia="Times New Roman" w:hAnsiTheme="minorHAnsi" w:cstheme="minorHAnsi"/>
          <w:sz w:val="24"/>
          <w:lang w:eastAsia="zh-CN"/>
        </w:rPr>
      </w:pPr>
    </w:p>
    <w:p w:rsidR="00CB7073" w:rsidRDefault="00CB7073" w:rsidP="00CB7073">
      <w:pPr>
        <w:spacing w:after="0" w:line="240" w:lineRule="auto"/>
        <w:rPr>
          <w:rFonts w:asciiTheme="minorHAnsi" w:eastAsia="Times New Roman" w:hAnsiTheme="minorHAnsi" w:cstheme="minorHAnsi"/>
          <w:sz w:val="16"/>
          <w:lang w:eastAsia="zh-CN"/>
        </w:rPr>
      </w:pPr>
      <w:r w:rsidRPr="00CB7073">
        <w:rPr>
          <w:rFonts w:asciiTheme="minorHAnsi" w:eastAsia="Times New Roman" w:hAnsiTheme="minorHAnsi" w:cstheme="minorHAnsi"/>
          <w:sz w:val="16"/>
          <w:lang w:eastAsia="zh-CN"/>
        </w:rPr>
        <w:t xml:space="preserve">The second kind of distributional consequence is that </w:t>
      </w:r>
      <w:r w:rsidRPr="00CC107D">
        <w:rPr>
          <w:rFonts w:asciiTheme="minorHAnsi" w:eastAsia="Times New Roman" w:hAnsiTheme="minorHAnsi" w:cstheme="minorHAnsi"/>
          <w:b/>
          <w:sz w:val="24"/>
          <w:highlight w:val="cyan"/>
          <w:u w:val="single"/>
          <w:lang w:eastAsia="zh-CN"/>
        </w:rPr>
        <w:t>migrants</w:t>
      </w:r>
      <w:r w:rsidRPr="00CB7073">
        <w:rPr>
          <w:rFonts w:asciiTheme="minorHAnsi" w:eastAsia="Times New Roman" w:hAnsiTheme="minorHAnsi" w:cstheme="minorHAnsi"/>
          <w:sz w:val="16"/>
          <w:lang w:eastAsia="zh-CN"/>
        </w:rPr>
        <w:t xml:space="preserve"> get social services. And if they </w:t>
      </w:r>
      <w:r w:rsidRPr="00CC107D">
        <w:rPr>
          <w:rFonts w:asciiTheme="minorHAnsi" w:eastAsia="Times New Roman" w:hAnsiTheme="minorHAnsi" w:cstheme="minorHAnsi"/>
          <w:b/>
          <w:sz w:val="24"/>
          <w:highlight w:val="cyan"/>
          <w:u w:val="single"/>
          <w:lang w:eastAsia="zh-CN"/>
        </w:rPr>
        <w:t>pay less in taxes and receive social services</w:t>
      </w:r>
      <w:r w:rsidRPr="00CB7073">
        <w:rPr>
          <w:rFonts w:asciiTheme="minorHAnsi" w:eastAsia="Times New Roman" w:hAnsiTheme="minorHAnsi" w:cstheme="minorHAnsi"/>
          <w:sz w:val="16"/>
          <w:lang w:eastAsia="zh-CN"/>
        </w:rPr>
        <w:t xml:space="preserve">, </w:t>
      </w:r>
      <w:r w:rsidRPr="00CC107D">
        <w:rPr>
          <w:rFonts w:asciiTheme="minorHAnsi" w:eastAsia="Times New Roman" w:hAnsiTheme="minorHAnsi" w:cstheme="minorHAnsi"/>
          <w:b/>
          <w:sz w:val="24"/>
          <w:highlight w:val="cyan"/>
          <w:u w:val="single"/>
          <w:lang w:eastAsia="zh-CN"/>
        </w:rPr>
        <w:t>that’s</w:t>
      </w:r>
      <w:r w:rsidRPr="00CB7073">
        <w:rPr>
          <w:rFonts w:asciiTheme="minorHAnsi" w:eastAsia="Times New Roman" w:hAnsiTheme="minorHAnsi" w:cstheme="minorHAnsi"/>
          <w:sz w:val="16"/>
          <w:lang w:eastAsia="zh-CN"/>
        </w:rPr>
        <w:t xml:space="preserve"> kind of </w:t>
      </w:r>
      <w:r w:rsidRPr="00CC107D">
        <w:rPr>
          <w:rFonts w:asciiTheme="minorHAnsi" w:eastAsia="Times New Roman" w:hAnsiTheme="minorHAnsi" w:cstheme="minorHAnsi"/>
          <w:b/>
          <w:sz w:val="24"/>
          <w:highlight w:val="cyan"/>
          <w:u w:val="single"/>
          <w:lang w:eastAsia="zh-CN"/>
        </w:rPr>
        <w:t>a tax on the rest of the society</w:t>
      </w:r>
      <w:r w:rsidRPr="00CB7073">
        <w:rPr>
          <w:rFonts w:asciiTheme="minorHAnsi" w:eastAsia="Times New Roman" w:hAnsiTheme="minorHAnsi" w:cstheme="minorHAnsi"/>
          <w:sz w:val="16"/>
          <w:lang w:eastAsia="zh-CN"/>
        </w:rPr>
        <w:t xml:space="preserve">. </w:t>
      </w:r>
      <w:proofErr w:type="gramStart"/>
      <w:r w:rsidRPr="00CB7073">
        <w:rPr>
          <w:rFonts w:asciiTheme="minorHAnsi" w:eastAsia="Times New Roman" w:hAnsiTheme="minorHAnsi" w:cstheme="minorHAnsi"/>
          <w:sz w:val="16"/>
          <w:lang w:eastAsia="zh-CN"/>
        </w:rPr>
        <w:t>So</w:t>
      </w:r>
      <w:proofErr w:type="gramEnd"/>
      <w:r w:rsidRPr="00CB7073">
        <w:rPr>
          <w:rFonts w:asciiTheme="minorHAnsi" w:eastAsia="Times New Roman" w:hAnsiTheme="minorHAnsi" w:cstheme="minorHAnsi"/>
          <w:sz w:val="16"/>
          <w:lang w:eastAsia="zh-CN"/>
        </w:rPr>
        <w:t xml:space="preserve"> economists point to both the labor market impacts and to the fiscal impacts.</w:t>
      </w:r>
    </w:p>
    <w:p w:rsidR="00410D5B" w:rsidRDefault="00410D5B" w:rsidP="00CB7073">
      <w:pPr>
        <w:spacing w:after="0" w:line="240" w:lineRule="auto"/>
        <w:rPr>
          <w:rFonts w:asciiTheme="minorHAnsi" w:eastAsia="Times New Roman" w:hAnsiTheme="minorHAnsi" w:cstheme="minorHAnsi"/>
          <w:sz w:val="16"/>
          <w:lang w:eastAsia="zh-CN"/>
        </w:rPr>
      </w:pPr>
    </w:p>
    <w:p w:rsidR="00410D5B" w:rsidRDefault="00410D5B" w:rsidP="00CB7073">
      <w:pPr>
        <w:spacing w:after="0" w:line="240" w:lineRule="auto"/>
        <w:rPr>
          <w:rFonts w:asciiTheme="minorHAnsi" w:eastAsia="Times New Roman" w:hAnsiTheme="minorHAnsi" w:cstheme="minorHAnsi"/>
          <w:sz w:val="16"/>
          <w:lang w:eastAsia="zh-CN"/>
        </w:rPr>
      </w:pPr>
    </w:p>
    <w:p w:rsidR="00EF57B8" w:rsidRDefault="00EF57B8" w:rsidP="00EF57B8">
      <w:pPr>
        <w:pStyle w:val="Heading4"/>
        <w:rPr>
          <w:lang w:eastAsia="zh-CN"/>
        </w:rPr>
      </w:pPr>
      <w:r>
        <w:rPr>
          <w:lang w:eastAsia="zh-CN"/>
        </w:rPr>
        <w:t>Syrian refugees decline wages—Jordan proves</w:t>
      </w:r>
    </w:p>
    <w:p w:rsidR="00AA6B21" w:rsidRPr="00C236D0" w:rsidRDefault="00C236D0" w:rsidP="00AA6B21">
      <w:pPr>
        <w:rPr>
          <w:rStyle w:val="Style13ptBold"/>
          <w:lang w:eastAsia="zh-CN"/>
        </w:rPr>
      </w:pPr>
      <w:proofErr w:type="spellStart"/>
      <w:r>
        <w:rPr>
          <w:rStyle w:val="Style13ptBold"/>
          <w:lang w:eastAsia="zh-CN"/>
        </w:rPr>
        <w:t>Aljuni</w:t>
      </w:r>
      <w:proofErr w:type="spellEnd"/>
      <w:r>
        <w:rPr>
          <w:rStyle w:val="Style13ptBold"/>
          <w:lang w:eastAsia="zh-CN"/>
        </w:rPr>
        <w:t xml:space="preserve"> and Kawar 14 </w:t>
      </w:r>
      <w:r w:rsidRPr="00C236D0">
        <w:t xml:space="preserve">(Salem </w:t>
      </w:r>
      <w:proofErr w:type="spellStart"/>
      <w:r w:rsidRPr="00C236D0">
        <w:t>Aljuni</w:t>
      </w:r>
      <w:proofErr w:type="spellEnd"/>
      <w:r w:rsidRPr="00C236D0">
        <w:t xml:space="preserve"> and Mary Kawar work for the ILO, "THE IMPACT OF THE SYRIAN REFUGEE CRISIS ON THE LABOUR MARKET IN JORDAN: A PRELIMINARY ANALYSIS," https://www.ilo.org/wcmsp5/groups/public/---</w:t>
      </w:r>
      <w:proofErr w:type="spellStart"/>
      <w:r w:rsidRPr="00C236D0">
        <w:t>arabstates</w:t>
      </w:r>
      <w:proofErr w:type="spellEnd"/>
      <w:r w:rsidRPr="00C236D0">
        <w:t>/---</w:t>
      </w:r>
      <w:proofErr w:type="spellStart"/>
      <w:r w:rsidRPr="00C236D0">
        <w:t>ro-beirut</w:t>
      </w:r>
      <w:proofErr w:type="spellEnd"/>
      <w:r w:rsidRPr="00C236D0">
        <w:t>/documents/publication/wcms_242021.pdf</w:t>
      </w:r>
      <w:r>
        <w:t>)</w:t>
      </w:r>
    </w:p>
    <w:p w:rsidR="00EF57B8" w:rsidRPr="00EF57B8" w:rsidRDefault="00EF57B8" w:rsidP="00CB7073">
      <w:pPr>
        <w:rPr>
          <w:rFonts w:asciiTheme="minorHAnsi" w:hAnsiTheme="minorHAnsi" w:cstheme="minorHAnsi"/>
          <w:sz w:val="16"/>
        </w:rPr>
      </w:pPr>
      <w:r w:rsidRPr="00EF57B8">
        <w:rPr>
          <w:rFonts w:asciiTheme="minorHAnsi" w:hAnsiTheme="minorHAnsi" w:cstheme="minorHAnsi"/>
          <w:sz w:val="16"/>
        </w:rPr>
        <w:t xml:space="preserve">Thus far, evidence suggests that </w:t>
      </w:r>
      <w:r w:rsidRPr="00CC107D">
        <w:rPr>
          <w:rStyle w:val="StyleUnderline"/>
          <w:highlight w:val="cyan"/>
        </w:rPr>
        <w:t xml:space="preserve">the </w:t>
      </w:r>
      <w:r w:rsidRPr="00EF57B8">
        <w:rPr>
          <w:rStyle w:val="StyleUnderline"/>
        </w:rPr>
        <w:t xml:space="preserve">main </w:t>
      </w:r>
      <w:r w:rsidRPr="00CC107D">
        <w:rPr>
          <w:rStyle w:val="StyleUnderline"/>
          <w:highlight w:val="cyan"/>
        </w:rPr>
        <w:t xml:space="preserve">impact of </w:t>
      </w:r>
      <w:r w:rsidRPr="00EF57B8">
        <w:rPr>
          <w:rStyle w:val="StyleUnderline"/>
        </w:rPr>
        <w:t xml:space="preserve">the </w:t>
      </w:r>
      <w:r w:rsidRPr="00CC107D">
        <w:rPr>
          <w:rStyle w:val="StyleUnderline"/>
          <w:highlight w:val="cyan"/>
        </w:rPr>
        <w:t xml:space="preserve">increased Syrian </w:t>
      </w:r>
      <w:proofErr w:type="spellStart"/>
      <w:r w:rsidRPr="00CC107D">
        <w:rPr>
          <w:rStyle w:val="StyleUnderline"/>
          <w:highlight w:val="cyan"/>
        </w:rPr>
        <w:t>labour</w:t>
      </w:r>
      <w:proofErr w:type="spellEnd"/>
      <w:r w:rsidRPr="00EF57B8">
        <w:rPr>
          <w:rStyle w:val="StyleUnderline"/>
        </w:rPr>
        <w:t xml:space="preserve"> market activity in Jordan </w:t>
      </w:r>
      <w:r w:rsidRPr="00CC107D">
        <w:rPr>
          <w:rStyle w:val="StyleUnderline"/>
          <w:highlight w:val="cyan"/>
        </w:rPr>
        <w:t xml:space="preserve">has been </w:t>
      </w:r>
      <w:r w:rsidRPr="00CC107D">
        <w:rPr>
          <w:rStyle w:val="Emphasis"/>
          <w:highlight w:val="cyan"/>
        </w:rPr>
        <w:t>downward</w:t>
      </w:r>
      <w:r w:rsidRPr="00CC107D">
        <w:rPr>
          <w:rStyle w:val="StyleUnderline"/>
          <w:highlight w:val="cyan"/>
        </w:rPr>
        <w:t xml:space="preserve"> pressure on wages</w:t>
      </w:r>
      <w:r w:rsidRPr="00EF57B8">
        <w:rPr>
          <w:rStyle w:val="StyleUnderline"/>
        </w:rPr>
        <w:t xml:space="preserve"> in the informal economy as employers, particularly in agriculture, construction and retail commerce, are reported to offer below standard wages.</w:t>
      </w:r>
      <w:r w:rsidRPr="00EF57B8">
        <w:rPr>
          <w:rFonts w:asciiTheme="minorHAnsi" w:hAnsiTheme="minorHAnsi" w:cstheme="minorHAnsi"/>
          <w:sz w:val="16"/>
        </w:rPr>
        <w:t xml:space="preserve"> This is one result of weak enforcement of laws which gives employers the leeway to hire informally and below the national minimum wage. DOS data for 2011 indicate that daily wages in the bottom half (lowest skill) of private sector occupations (excluding agriculture) averaged about JD 10, as compared to JD 15 for the </w:t>
      </w:r>
      <w:proofErr w:type="gramStart"/>
      <w:r w:rsidRPr="00EF57B8">
        <w:rPr>
          <w:rFonts w:asciiTheme="minorHAnsi" w:hAnsiTheme="minorHAnsi" w:cstheme="minorHAnsi"/>
          <w:sz w:val="16"/>
        </w:rPr>
        <w:t>economy as a whole</w:t>
      </w:r>
      <w:proofErr w:type="gramEnd"/>
      <w:r w:rsidRPr="00EF57B8">
        <w:rPr>
          <w:rFonts w:asciiTheme="minorHAnsi" w:hAnsiTheme="minorHAnsi" w:cstheme="minorHAnsi"/>
          <w:sz w:val="16"/>
        </w:rPr>
        <w:t xml:space="preserve">.45 Numerous accounts indicate </w:t>
      </w:r>
      <w:r w:rsidRPr="00EF57B8">
        <w:rPr>
          <w:rStyle w:val="StyleUnderline"/>
        </w:rPr>
        <w:t xml:space="preserve">that </w:t>
      </w:r>
      <w:r w:rsidRPr="00CC107D">
        <w:rPr>
          <w:rStyle w:val="StyleUnderline"/>
          <w:highlight w:val="cyan"/>
        </w:rPr>
        <w:t>Syrian refugees have been working for significantly</w:t>
      </w:r>
      <w:r w:rsidRPr="00EF57B8">
        <w:rPr>
          <w:rStyle w:val="StyleUnderline"/>
        </w:rPr>
        <w:t xml:space="preserve"> </w:t>
      </w:r>
      <w:r w:rsidRPr="00CC107D">
        <w:rPr>
          <w:rStyle w:val="StyleUnderline"/>
          <w:highlight w:val="cyan"/>
        </w:rPr>
        <w:t>less</w:t>
      </w:r>
      <w:r w:rsidRPr="00EF57B8">
        <w:rPr>
          <w:rStyle w:val="StyleUnderline"/>
        </w:rPr>
        <w:t xml:space="preserve"> than unskilled Jordanians and others in the informal economy</w:t>
      </w:r>
      <w:r w:rsidRPr="00EF57B8">
        <w:rPr>
          <w:rFonts w:asciiTheme="minorHAnsi" w:hAnsiTheme="minorHAnsi" w:cstheme="minorHAnsi"/>
          <w:sz w:val="16"/>
        </w:rPr>
        <w:t>. Reports indicate wages for unskilled and semi-skilled Syrians of JD 4-JD 10 per day, with Syrian children earning as little as JD 2-JD 5 per day, rates insufficient to provide subsistence livelihoods.46</w:t>
      </w:r>
    </w:p>
    <w:p w:rsidR="00EF57B8" w:rsidRDefault="00EF57B8" w:rsidP="00EF57B8">
      <w:pPr>
        <w:rPr>
          <w:rFonts w:asciiTheme="minorHAnsi" w:hAnsiTheme="minorHAnsi" w:cstheme="minorHAnsi"/>
        </w:rPr>
      </w:pPr>
      <w:r w:rsidRPr="00CC107D">
        <w:rPr>
          <w:rStyle w:val="StyleUnderline"/>
          <w:highlight w:val="cyan"/>
        </w:rPr>
        <w:t xml:space="preserve">Lower </w:t>
      </w:r>
      <w:r w:rsidRPr="00EF57B8">
        <w:rPr>
          <w:rStyle w:val="StyleUnderline"/>
        </w:rPr>
        <w:t xml:space="preserve">informal economy </w:t>
      </w:r>
      <w:r w:rsidRPr="00CC107D">
        <w:rPr>
          <w:rStyle w:val="StyleUnderline"/>
          <w:highlight w:val="cyan"/>
        </w:rPr>
        <w:t xml:space="preserve">wages </w:t>
      </w:r>
      <w:r w:rsidRPr="00EF57B8">
        <w:rPr>
          <w:rStyle w:val="StyleUnderline"/>
        </w:rPr>
        <w:t xml:space="preserve">resulting </w:t>
      </w:r>
      <w:r w:rsidRPr="00CC107D">
        <w:rPr>
          <w:rStyle w:val="StyleUnderline"/>
          <w:highlight w:val="cyan"/>
        </w:rPr>
        <w:t>from increased Syrian refugee participation will likely have negative implications for Jordanians</w:t>
      </w:r>
      <w:r w:rsidRPr="00EF57B8">
        <w:rPr>
          <w:rFonts w:asciiTheme="minorHAnsi" w:hAnsiTheme="minorHAnsi" w:cstheme="minorHAnsi"/>
          <w:sz w:val="16"/>
        </w:rPr>
        <w:t xml:space="preserve">. Such wages </w:t>
      </w:r>
      <w:proofErr w:type="gramStart"/>
      <w:r w:rsidRPr="00EF57B8">
        <w:rPr>
          <w:rFonts w:asciiTheme="minorHAnsi" w:hAnsiTheme="minorHAnsi" w:cstheme="minorHAnsi"/>
          <w:sz w:val="16"/>
        </w:rPr>
        <w:t>gives</w:t>
      </w:r>
      <w:proofErr w:type="gramEnd"/>
      <w:r w:rsidRPr="00EF57B8">
        <w:rPr>
          <w:rFonts w:asciiTheme="minorHAnsi" w:hAnsiTheme="minorHAnsi" w:cstheme="minorHAnsi"/>
          <w:sz w:val="16"/>
        </w:rPr>
        <w:t xml:space="preserve"> rise to </w:t>
      </w:r>
      <w:proofErr w:type="spellStart"/>
      <w:r w:rsidRPr="00EF57B8">
        <w:rPr>
          <w:rFonts w:asciiTheme="minorHAnsi" w:hAnsiTheme="minorHAnsi" w:cstheme="minorHAnsi"/>
          <w:sz w:val="16"/>
        </w:rPr>
        <w:t>labour</w:t>
      </w:r>
      <w:proofErr w:type="spellEnd"/>
      <w:r w:rsidRPr="00EF57B8">
        <w:rPr>
          <w:rFonts w:asciiTheme="minorHAnsi" w:hAnsiTheme="minorHAnsi" w:cstheme="minorHAnsi"/>
          <w:sz w:val="16"/>
        </w:rPr>
        <w:t xml:space="preserve"> exploitation and deteriorating work standards, including the rise of child </w:t>
      </w:r>
      <w:proofErr w:type="spellStart"/>
      <w:r w:rsidRPr="00EF57B8">
        <w:rPr>
          <w:rFonts w:asciiTheme="minorHAnsi" w:hAnsiTheme="minorHAnsi" w:cstheme="minorHAnsi"/>
          <w:sz w:val="16"/>
        </w:rPr>
        <w:t>labour</w:t>
      </w:r>
      <w:proofErr w:type="spellEnd"/>
      <w:r w:rsidRPr="00EF57B8">
        <w:rPr>
          <w:rFonts w:asciiTheme="minorHAnsi" w:hAnsiTheme="minorHAnsi" w:cstheme="minorHAnsi"/>
          <w:sz w:val="16"/>
        </w:rPr>
        <w:t>. This is especially relevant in the context in which Syrian children are already working. Lower wages will have especially negative consequences for the most vulnerable segments of the Jordanian employed population, especially the working poor. Given that more than half of the poor</w:t>
      </w:r>
      <w:r>
        <w:rPr>
          <w:rFonts w:asciiTheme="minorHAnsi" w:hAnsiTheme="minorHAnsi" w:cstheme="minorHAnsi"/>
        </w:rPr>
        <w:t xml:space="preserve"> </w:t>
      </w:r>
    </w:p>
    <w:p w:rsidR="00CB7073" w:rsidRPr="00CB7073" w:rsidRDefault="00CB7073" w:rsidP="00CB7073">
      <w:pPr>
        <w:rPr>
          <w:rFonts w:asciiTheme="minorHAnsi" w:hAnsiTheme="minorHAnsi" w:cstheme="minorHAnsi"/>
        </w:rPr>
      </w:pPr>
    </w:p>
    <w:p w:rsidR="00CB7073" w:rsidRPr="00CB7073" w:rsidRDefault="00CB7073" w:rsidP="00CB7073">
      <w:pPr>
        <w:pStyle w:val="Heading4"/>
        <w:rPr>
          <w:rFonts w:asciiTheme="minorHAnsi" w:hAnsiTheme="minorHAnsi" w:cstheme="minorHAnsi"/>
        </w:rPr>
      </w:pPr>
      <w:r w:rsidRPr="00CB7073">
        <w:rPr>
          <w:rFonts w:asciiTheme="minorHAnsi" w:hAnsiTheme="minorHAnsi" w:cstheme="minorHAnsi"/>
        </w:rPr>
        <w:t>Refugees will take resources.</w:t>
      </w:r>
    </w:p>
    <w:p w:rsidR="00CB7073" w:rsidRPr="00CB7073" w:rsidRDefault="00CB7073" w:rsidP="00CB7073">
      <w:pPr>
        <w:spacing w:after="0" w:line="240" w:lineRule="auto"/>
        <w:rPr>
          <w:rFonts w:asciiTheme="minorHAnsi" w:hAnsiTheme="minorHAnsi" w:cstheme="minorHAnsi"/>
        </w:rPr>
      </w:pPr>
      <w:r w:rsidRPr="00CB7073">
        <w:rPr>
          <w:rFonts w:asciiTheme="minorHAnsi" w:hAnsiTheme="minorHAnsi" w:cstheme="minorHAnsi"/>
        </w:rPr>
        <w:t xml:space="preserve">Oliver </w:t>
      </w:r>
      <w:r w:rsidRPr="00CB7073">
        <w:rPr>
          <w:rFonts w:asciiTheme="minorHAnsi" w:hAnsiTheme="minorHAnsi" w:cstheme="minorHAnsi"/>
          <w:b/>
          <w:sz w:val="28"/>
          <w:szCs w:val="28"/>
        </w:rPr>
        <w:t>Holmes</w:t>
      </w:r>
      <w:r w:rsidRPr="00CB7073">
        <w:rPr>
          <w:rFonts w:asciiTheme="minorHAnsi" w:hAnsiTheme="minorHAnsi" w:cstheme="minorHAnsi"/>
        </w:rPr>
        <w:t xml:space="preserve">  </w:t>
      </w:r>
      <w:r w:rsidRPr="00CB7073">
        <w:rPr>
          <w:rFonts w:asciiTheme="minorHAnsi" w:hAnsiTheme="minorHAnsi" w:cstheme="minorHAnsi"/>
          <w:b/>
          <w:sz w:val="28"/>
          <w:szCs w:val="28"/>
        </w:rPr>
        <w:t>13</w:t>
      </w:r>
      <w:r w:rsidRPr="00CB7073">
        <w:rPr>
          <w:rFonts w:asciiTheme="minorHAnsi" w:hAnsiTheme="minorHAnsi" w:cstheme="minorHAnsi"/>
        </w:rPr>
        <w:t xml:space="preserve">,  </w:t>
      </w:r>
      <w:r w:rsidRPr="00CB7073">
        <w:rPr>
          <w:rFonts w:asciiTheme="minorHAnsi" w:eastAsia="Times New Roman" w:hAnsiTheme="minorHAnsi" w:cstheme="minorHAnsi"/>
          <w:color w:val="111111"/>
          <w:sz w:val="21"/>
          <w:szCs w:val="21"/>
          <w:shd w:val="clear" w:color="auto" w:fill="FFFFFF"/>
          <w:lang w:eastAsia="zh-CN"/>
        </w:rPr>
        <w:t>the Jerusalem correspondent for the Guardian</w:t>
      </w:r>
      <w:r w:rsidRPr="00CB7073">
        <w:rPr>
          <w:rFonts w:asciiTheme="minorHAnsi" w:hAnsiTheme="minorHAnsi" w:cstheme="minorHAnsi"/>
        </w:rPr>
        <w:t xml:space="preserve">, “Syrian refugees burden and benefit for Lebanese economy” </w:t>
      </w:r>
      <w:hyperlink r:id="rId118" w:history="1">
        <w:r w:rsidRPr="00C44BA3">
          <w:rPr>
            <w:rStyle w:val="Hyperlink"/>
            <w:rFonts w:asciiTheme="minorHAnsi" w:hAnsiTheme="minorHAnsi" w:cstheme="minorHAnsi"/>
          </w:rPr>
          <w:t>https://www.reuters.com/article/us-crisis-lebanon-refugees/syrian-refugees-burden-and-benefit-for-lebanese-economy-idUSBRE93G0MW20130417</w:t>
        </w:r>
      </w:hyperlink>
      <w:r>
        <w:rPr>
          <w:rFonts w:asciiTheme="minorHAnsi" w:hAnsiTheme="minorHAnsi" w:cstheme="minorHAnsi"/>
        </w:rPr>
        <w:t xml:space="preserve"> --Coco</w:t>
      </w:r>
    </w:p>
    <w:p w:rsidR="00CB7073" w:rsidRPr="00CB7073" w:rsidRDefault="00CB7073" w:rsidP="00CB7073">
      <w:pPr>
        <w:rPr>
          <w:rFonts w:asciiTheme="minorHAnsi" w:hAnsiTheme="minorHAnsi" w:cstheme="minorHAnsi"/>
        </w:rPr>
      </w:pPr>
    </w:p>
    <w:p w:rsidR="00CB7073" w:rsidRPr="00CB7073" w:rsidRDefault="00CB7073" w:rsidP="00CB7073">
      <w:pPr>
        <w:rPr>
          <w:rFonts w:asciiTheme="minorHAnsi" w:hAnsiTheme="minorHAnsi" w:cstheme="minorHAnsi"/>
          <w:sz w:val="16"/>
          <w:szCs w:val="16"/>
        </w:rPr>
      </w:pPr>
      <w:r w:rsidRPr="00CB7073">
        <w:rPr>
          <w:rFonts w:asciiTheme="minorHAnsi" w:hAnsiTheme="minorHAnsi" w:cstheme="minorHAnsi"/>
          <w:sz w:val="16"/>
          <w:szCs w:val="16"/>
        </w:rPr>
        <w:t>For the government of Lebanon - a tiny Mediterranean state of 4 million people that has seen almost half a million Syrians enter its territory over the past two years - the answer is clear. But economists say it may be overlooking the opportunities an influx of refugees can bring.</w:t>
      </w:r>
    </w:p>
    <w:p w:rsidR="00CB7073" w:rsidRPr="00CB7073" w:rsidRDefault="00CB7073" w:rsidP="00CB7073">
      <w:pPr>
        <w:rPr>
          <w:rFonts w:asciiTheme="minorHAnsi" w:hAnsiTheme="minorHAnsi" w:cstheme="minorHAnsi"/>
          <w:sz w:val="16"/>
          <w:szCs w:val="16"/>
        </w:rPr>
      </w:pPr>
      <w:r w:rsidRPr="00CB7073">
        <w:rPr>
          <w:rFonts w:asciiTheme="minorHAnsi" w:hAnsiTheme="minorHAnsi" w:cstheme="minorHAnsi"/>
          <w:sz w:val="16"/>
          <w:szCs w:val="16"/>
        </w:rPr>
        <w:t xml:space="preserve">“Disastrous,” Energy Minister </w:t>
      </w:r>
      <w:proofErr w:type="spellStart"/>
      <w:r w:rsidRPr="00CB7073">
        <w:rPr>
          <w:rFonts w:asciiTheme="minorHAnsi" w:hAnsiTheme="minorHAnsi" w:cstheme="minorHAnsi"/>
          <w:sz w:val="16"/>
          <w:szCs w:val="16"/>
        </w:rPr>
        <w:t>Gebran</w:t>
      </w:r>
      <w:proofErr w:type="spellEnd"/>
      <w:r w:rsidRPr="00CB7073">
        <w:rPr>
          <w:rFonts w:asciiTheme="minorHAnsi" w:hAnsiTheme="minorHAnsi" w:cstheme="minorHAnsi"/>
          <w:sz w:val="16"/>
          <w:szCs w:val="16"/>
        </w:rPr>
        <w:t xml:space="preserve"> </w:t>
      </w:r>
      <w:proofErr w:type="spellStart"/>
      <w:r w:rsidRPr="00CB7073">
        <w:rPr>
          <w:rFonts w:asciiTheme="minorHAnsi" w:hAnsiTheme="minorHAnsi" w:cstheme="minorHAnsi"/>
          <w:sz w:val="16"/>
          <w:szCs w:val="16"/>
        </w:rPr>
        <w:t>Bassil</w:t>
      </w:r>
      <w:proofErr w:type="spellEnd"/>
      <w:r w:rsidRPr="00CB7073">
        <w:rPr>
          <w:rFonts w:asciiTheme="minorHAnsi" w:hAnsiTheme="minorHAnsi" w:cstheme="minorHAnsi"/>
          <w:sz w:val="16"/>
          <w:szCs w:val="16"/>
        </w:rPr>
        <w:t xml:space="preserve"> told Reuters in an interview. “Imagine for example in England, all of a sudden you have 15 to 20 million people coming into the country.”</w:t>
      </w:r>
    </w:p>
    <w:p w:rsidR="00CB7073" w:rsidRPr="00CB7073" w:rsidRDefault="00CB7073" w:rsidP="00CB7073">
      <w:pPr>
        <w:rPr>
          <w:rFonts w:asciiTheme="minorHAnsi" w:hAnsiTheme="minorHAnsi" w:cstheme="minorHAnsi"/>
          <w:sz w:val="16"/>
        </w:rPr>
      </w:pPr>
      <w:r w:rsidRPr="00CC107D">
        <w:rPr>
          <w:rFonts w:asciiTheme="minorHAnsi" w:hAnsiTheme="minorHAnsi" w:cstheme="minorHAnsi"/>
          <w:b/>
          <w:highlight w:val="cyan"/>
          <w:u w:val="single"/>
        </w:rPr>
        <w:t>Demand for electricity in Lebanon</w:t>
      </w:r>
      <w:r w:rsidRPr="00CB7073">
        <w:rPr>
          <w:rFonts w:asciiTheme="minorHAnsi" w:hAnsiTheme="minorHAnsi" w:cstheme="minorHAnsi"/>
          <w:sz w:val="16"/>
        </w:rPr>
        <w:t xml:space="preserve">, which already suffers daily power cuts, </w:t>
      </w:r>
      <w:r w:rsidRPr="00CC107D">
        <w:rPr>
          <w:rFonts w:asciiTheme="minorHAnsi" w:hAnsiTheme="minorHAnsi" w:cstheme="minorHAnsi"/>
          <w:b/>
          <w:highlight w:val="cyan"/>
          <w:u w:val="single"/>
        </w:rPr>
        <w:t>has jumped 27 percent in one and a half years</w:t>
      </w:r>
      <w:r w:rsidRPr="00CB7073">
        <w:rPr>
          <w:rFonts w:asciiTheme="minorHAnsi" w:hAnsiTheme="minorHAnsi" w:cstheme="minorHAnsi"/>
          <w:sz w:val="16"/>
        </w:rPr>
        <w:t xml:space="preserve">, </w:t>
      </w:r>
      <w:proofErr w:type="spellStart"/>
      <w:r w:rsidRPr="00CB7073">
        <w:rPr>
          <w:rFonts w:asciiTheme="minorHAnsi" w:hAnsiTheme="minorHAnsi" w:cstheme="minorHAnsi"/>
          <w:sz w:val="16"/>
        </w:rPr>
        <w:t>Bassil</w:t>
      </w:r>
      <w:proofErr w:type="spellEnd"/>
      <w:r w:rsidRPr="00CB7073">
        <w:rPr>
          <w:rFonts w:asciiTheme="minorHAnsi" w:hAnsiTheme="minorHAnsi" w:cstheme="minorHAnsi"/>
          <w:sz w:val="16"/>
        </w:rPr>
        <w:t xml:space="preserve"> said, </w:t>
      </w:r>
      <w:r w:rsidRPr="00CC107D">
        <w:rPr>
          <w:rFonts w:asciiTheme="minorHAnsi" w:hAnsiTheme="minorHAnsi" w:cstheme="minorHAnsi"/>
          <w:b/>
          <w:highlight w:val="cyan"/>
          <w:u w:val="single"/>
        </w:rPr>
        <w:t>straining government reserves</w:t>
      </w:r>
      <w:r w:rsidRPr="00CB7073">
        <w:rPr>
          <w:rFonts w:asciiTheme="minorHAnsi" w:hAnsiTheme="minorHAnsi" w:cstheme="minorHAnsi"/>
          <w:sz w:val="16"/>
        </w:rPr>
        <w:t>.</w:t>
      </w:r>
    </w:p>
    <w:p w:rsidR="00CB7073" w:rsidRPr="00EF57B8" w:rsidRDefault="00CB7073" w:rsidP="00CB7073">
      <w:r w:rsidRPr="00EF57B8">
        <w:rPr>
          <w:rStyle w:val="StyleUnderline"/>
        </w:rPr>
        <w:t xml:space="preserve">On the streets, it is common to hear </w:t>
      </w:r>
      <w:r w:rsidR="00EF57B8" w:rsidRPr="00CC107D">
        <w:rPr>
          <w:rStyle w:val="StyleUnderline"/>
          <w:highlight w:val="cyan"/>
        </w:rPr>
        <w:t>food prices have</w:t>
      </w:r>
      <w:r w:rsidR="00EF57B8" w:rsidRPr="00EF57B8">
        <w:rPr>
          <w:rStyle w:val="StyleUnderline"/>
        </w:rPr>
        <w:t xml:space="preserve"> </w:t>
      </w:r>
      <w:r w:rsidRPr="00CC107D">
        <w:rPr>
          <w:rStyle w:val="StyleUnderline"/>
          <w:highlight w:val="cyan"/>
        </w:rPr>
        <w:t>r</w:t>
      </w:r>
      <w:r w:rsidRPr="00CC107D">
        <w:rPr>
          <w:rFonts w:asciiTheme="minorHAnsi" w:hAnsiTheme="minorHAnsi" w:cstheme="minorHAnsi"/>
          <w:b/>
          <w:highlight w:val="cyan"/>
          <w:u w:val="single"/>
        </w:rPr>
        <w:t>isen sharply as Syrians buy up bread</w:t>
      </w:r>
      <w:r w:rsidRPr="00CB7073">
        <w:rPr>
          <w:rFonts w:asciiTheme="minorHAnsi" w:hAnsiTheme="minorHAnsi" w:cstheme="minorHAnsi"/>
          <w:sz w:val="16"/>
        </w:rPr>
        <w:t>, and that rents have increased as thousands of families seek shelter after fleeing a civil war that has killed more than 70,000 people and displaced millions.</w:t>
      </w:r>
    </w:p>
    <w:p w:rsidR="00CB7073" w:rsidRPr="00CB7073" w:rsidRDefault="00CB7073" w:rsidP="00CB7073">
      <w:pPr>
        <w:rPr>
          <w:rFonts w:asciiTheme="minorHAnsi" w:hAnsiTheme="minorHAnsi" w:cstheme="minorHAnsi"/>
          <w:sz w:val="16"/>
        </w:rPr>
      </w:pPr>
      <w:r w:rsidRPr="00CB7073">
        <w:rPr>
          <w:rFonts w:asciiTheme="minorHAnsi" w:hAnsiTheme="minorHAnsi" w:cstheme="minorHAnsi"/>
          <w:sz w:val="16"/>
        </w:rPr>
        <w:t xml:space="preserve">Lebanon’s interior minister Marwan Charbel says the </w:t>
      </w:r>
      <w:r w:rsidRPr="00CC107D">
        <w:rPr>
          <w:rFonts w:asciiTheme="minorHAnsi" w:hAnsiTheme="minorHAnsi" w:cstheme="minorHAnsi"/>
          <w:b/>
          <w:highlight w:val="cyan"/>
          <w:u w:val="single"/>
        </w:rPr>
        <w:t>refugees threaten security</w:t>
      </w:r>
      <w:r w:rsidRPr="00CB7073">
        <w:rPr>
          <w:rFonts w:asciiTheme="minorHAnsi" w:hAnsiTheme="minorHAnsi" w:cstheme="minorHAnsi"/>
          <w:sz w:val="16"/>
        </w:rPr>
        <w:t>, and popular resentment is building against what many believe is a growing financial burden on the country.</w:t>
      </w:r>
    </w:p>
    <w:p w:rsidR="00CB7073" w:rsidRPr="00CB7073" w:rsidRDefault="00CB7073" w:rsidP="00CB7073">
      <w:pPr>
        <w:rPr>
          <w:rFonts w:asciiTheme="minorHAnsi" w:hAnsiTheme="minorHAnsi" w:cstheme="minorHAnsi"/>
          <w:sz w:val="16"/>
        </w:rPr>
      </w:pPr>
      <w:r w:rsidRPr="00CB7073">
        <w:rPr>
          <w:rFonts w:asciiTheme="minorHAnsi" w:hAnsiTheme="minorHAnsi" w:cstheme="minorHAnsi"/>
          <w:sz w:val="16"/>
        </w:rPr>
        <w:t xml:space="preserve">The </w:t>
      </w:r>
      <w:r w:rsidRPr="00CC107D">
        <w:rPr>
          <w:rFonts w:asciiTheme="minorHAnsi" w:hAnsiTheme="minorHAnsi" w:cstheme="minorHAnsi"/>
          <w:b/>
          <w:highlight w:val="cyan"/>
          <w:u w:val="single"/>
        </w:rPr>
        <w:t>refugee wave has swelled just as Lebanon’s economic slowdown hits government finances</w:t>
      </w:r>
      <w:r w:rsidRPr="00CB7073">
        <w:rPr>
          <w:rFonts w:asciiTheme="minorHAnsi" w:hAnsiTheme="minorHAnsi" w:cstheme="minorHAnsi"/>
          <w:sz w:val="16"/>
        </w:rPr>
        <w:t xml:space="preserve">. After stellar growth of </w:t>
      </w:r>
      <w:proofErr w:type="gramStart"/>
      <w:r w:rsidRPr="00CB7073">
        <w:rPr>
          <w:rFonts w:asciiTheme="minorHAnsi" w:hAnsiTheme="minorHAnsi" w:cstheme="minorHAnsi"/>
          <w:sz w:val="16"/>
        </w:rPr>
        <w:t>8 percent</w:t>
      </w:r>
      <w:proofErr w:type="gramEnd"/>
      <w:r w:rsidRPr="00CB7073">
        <w:rPr>
          <w:rFonts w:asciiTheme="minorHAnsi" w:hAnsiTheme="minorHAnsi" w:cstheme="minorHAnsi"/>
          <w:sz w:val="16"/>
        </w:rPr>
        <w:t xml:space="preserve"> a year from 2007-2010, expansion has slowed to around 2 percent, and Lebanon last year recorded its first primary budget deficit since 2006, when its infrastructure was ravaged in a month-long war with Israel.</w:t>
      </w:r>
    </w:p>
    <w:p w:rsidR="00CB7073" w:rsidRPr="00CB7073" w:rsidRDefault="00CB7073" w:rsidP="00CB7073">
      <w:pPr>
        <w:rPr>
          <w:rFonts w:asciiTheme="minorHAnsi" w:hAnsiTheme="minorHAnsi" w:cstheme="minorHAnsi"/>
          <w:sz w:val="16"/>
        </w:rPr>
      </w:pPr>
    </w:p>
    <w:p w:rsidR="00CB7073" w:rsidRPr="00CB7073" w:rsidRDefault="00CB7073" w:rsidP="00CB7073">
      <w:pPr>
        <w:pStyle w:val="Heading4"/>
        <w:rPr>
          <w:rFonts w:asciiTheme="minorHAnsi" w:hAnsiTheme="minorHAnsi" w:cstheme="minorHAnsi"/>
        </w:rPr>
      </w:pPr>
      <w:r w:rsidRPr="00CB7073">
        <w:rPr>
          <w:rFonts w:asciiTheme="minorHAnsi" w:hAnsiTheme="minorHAnsi" w:cstheme="minorHAnsi"/>
        </w:rPr>
        <w:t>Refugees will depend on the host countries.</w:t>
      </w:r>
    </w:p>
    <w:p w:rsidR="00CB7073" w:rsidRPr="00CB7073" w:rsidRDefault="00CB7073" w:rsidP="00CB7073">
      <w:pPr>
        <w:spacing w:after="0" w:line="240" w:lineRule="auto"/>
        <w:rPr>
          <w:rFonts w:asciiTheme="minorHAnsi" w:hAnsiTheme="minorHAnsi" w:cstheme="minorHAnsi"/>
        </w:rPr>
      </w:pPr>
      <w:r w:rsidRPr="00CB7073">
        <w:rPr>
          <w:rFonts w:asciiTheme="minorHAnsi" w:hAnsiTheme="minorHAnsi" w:cstheme="minorHAnsi"/>
        </w:rPr>
        <w:t xml:space="preserve">Uri </w:t>
      </w:r>
      <w:proofErr w:type="spellStart"/>
      <w:r w:rsidRPr="00CB7073">
        <w:rPr>
          <w:rFonts w:asciiTheme="minorHAnsi" w:hAnsiTheme="minorHAnsi" w:cstheme="minorHAnsi"/>
          <w:b/>
          <w:sz w:val="28"/>
          <w:szCs w:val="28"/>
        </w:rPr>
        <w:t>Dadush</w:t>
      </w:r>
      <w:proofErr w:type="spellEnd"/>
      <w:r w:rsidRPr="00CB7073">
        <w:rPr>
          <w:rFonts w:asciiTheme="minorHAnsi" w:hAnsiTheme="minorHAnsi" w:cstheme="minorHAnsi"/>
        </w:rPr>
        <w:t xml:space="preserve"> </w:t>
      </w:r>
      <w:r w:rsidRPr="00CB7073">
        <w:rPr>
          <w:rFonts w:asciiTheme="minorHAnsi" w:hAnsiTheme="minorHAnsi" w:cstheme="minorHAnsi"/>
          <w:b/>
          <w:sz w:val="28"/>
          <w:szCs w:val="28"/>
        </w:rPr>
        <w:t>16</w:t>
      </w:r>
      <w:r w:rsidRPr="00CB7073">
        <w:rPr>
          <w:rFonts w:asciiTheme="minorHAnsi" w:hAnsiTheme="minorHAnsi" w:cstheme="minorHAnsi"/>
        </w:rPr>
        <w:t xml:space="preserve">, </w:t>
      </w:r>
      <w:r w:rsidRPr="00CB7073">
        <w:rPr>
          <w:rFonts w:asciiTheme="minorHAnsi" w:eastAsia="Times New Roman" w:hAnsiTheme="minorHAnsi" w:cstheme="minorHAnsi"/>
          <w:color w:val="111111"/>
          <w:sz w:val="21"/>
          <w:szCs w:val="21"/>
          <w:shd w:val="clear" w:color="auto" w:fill="FFFFFF"/>
          <w:lang w:eastAsia="zh-CN"/>
        </w:rPr>
        <w:t>senior associate at the Carnegie Endowment for International Peace</w:t>
      </w:r>
      <w:r w:rsidRPr="00CB7073">
        <w:rPr>
          <w:rFonts w:asciiTheme="minorHAnsi" w:hAnsiTheme="minorHAnsi" w:cstheme="minorHAnsi"/>
        </w:rPr>
        <w:t xml:space="preserve">, “The Economic Impact of Forced Migration” </w:t>
      </w:r>
      <w:hyperlink r:id="rId119" w:history="1">
        <w:r w:rsidRPr="00C44BA3">
          <w:rPr>
            <w:rStyle w:val="Hyperlink"/>
            <w:rFonts w:asciiTheme="minorHAnsi" w:hAnsiTheme="minorHAnsi" w:cstheme="minorHAnsi"/>
          </w:rPr>
          <w:t>https://carnegieendowment.org/2016/04/22/economic-impact-of-forced-migration-pub-63421</w:t>
        </w:r>
      </w:hyperlink>
      <w:r>
        <w:rPr>
          <w:rFonts w:asciiTheme="minorHAnsi" w:hAnsiTheme="minorHAnsi" w:cstheme="minorHAnsi"/>
          <w:u w:val="single"/>
        </w:rPr>
        <w:t xml:space="preserve"> --Coco</w:t>
      </w:r>
    </w:p>
    <w:p w:rsidR="00CB7073" w:rsidRPr="00CB7073" w:rsidRDefault="00CB7073" w:rsidP="00CB7073">
      <w:pPr>
        <w:jc w:val="center"/>
        <w:rPr>
          <w:rFonts w:asciiTheme="minorHAnsi" w:hAnsiTheme="minorHAnsi" w:cstheme="minorHAnsi"/>
        </w:rPr>
      </w:pPr>
    </w:p>
    <w:p w:rsidR="00CB7073" w:rsidRPr="00CB7073" w:rsidRDefault="00CB7073" w:rsidP="00CB7073">
      <w:pPr>
        <w:rPr>
          <w:rFonts w:asciiTheme="minorHAnsi" w:hAnsiTheme="minorHAnsi" w:cstheme="minorHAnsi"/>
          <w:sz w:val="16"/>
          <w:szCs w:val="16"/>
        </w:rPr>
      </w:pPr>
      <w:r w:rsidRPr="00CB7073">
        <w:rPr>
          <w:rFonts w:asciiTheme="minorHAnsi" w:hAnsiTheme="minorHAnsi" w:cstheme="minorHAnsi"/>
          <w:sz w:val="16"/>
          <w:szCs w:val="16"/>
        </w:rPr>
        <w:t>This chapter deals mainly with refugees and asylum seekers, forced migrants who cross international borders, rather than with internally displaced people. It draws on the extensive economic literature on voluntary and forced migration as well on the recent field experience of the World Bank, the UNHCR, and other national and international agencies. It makes the following points:</w:t>
      </w:r>
    </w:p>
    <w:p w:rsidR="00CB7073" w:rsidRPr="00CB7073" w:rsidRDefault="00CB7073" w:rsidP="00CB7073">
      <w:pPr>
        <w:rPr>
          <w:rFonts w:asciiTheme="minorHAnsi" w:hAnsiTheme="minorHAnsi" w:cstheme="minorHAnsi"/>
          <w:sz w:val="16"/>
        </w:rPr>
      </w:pPr>
      <w:r w:rsidRPr="00CB7073">
        <w:rPr>
          <w:rFonts w:asciiTheme="minorHAnsi" w:hAnsiTheme="minorHAnsi" w:cstheme="minorHAnsi"/>
          <w:sz w:val="16"/>
        </w:rPr>
        <w:t xml:space="preserve">Forced migrants tend to arrive in places where there are few job opportunities for them. The problem of finding a livelihood is far more severe in the ten or so poor countries or regions receiving large numbers of forced migrants than in rich countries which, with few exceptions, receive tiny numbers of forced migrants relative to their population. </w:t>
      </w:r>
      <w:r w:rsidRPr="00CC107D">
        <w:rPr>
          <w:rFonts w:asciiTheme="minorHAnsi" w:hAnsiTheme="minorHAnsi" w:cstheme="minorHAnsi"/>
          <w:b/>
          <w:highlight w:val="cyan"/>
          <w:u w:val="single"/>
        </w:rPr>
        <w:t>In</w:t>
      </w:r>
      <w:r w:rsidRPr="00CB7073">
        <w:rPr>
          <w:rFonts w:asciiTheme="minorHAnsi" w:hAnsiTheme="minorHAnsi" w:cstheme="minorHAnsi"/>
          <w:sz w:val="16"/>
        </w:rPr>
        <w:t xml:space="preserve"> poor </w:t>
      </w:r>
      <w:r w:rsidRPr="00CC107D">
        <w:rPr>
          <w:rFonts w:asciiTheme="minorHAnsi" w:hAnsiTheme="minorHAnsi" w:cstheme="minorHAnsi"/>
          <w:b/>
          <w:highlight w:val="cyan"/>
          <w:u w:val="single"/>
        </w:rPr>
        <w:t>countries</w:t>
      </w:r>
      <w:r w:rsidRPr="00CB7073">
        <w:rPr>
          <w:rFonts w:asciiTheme="minorHAnsi" w:hAnsiTheme="minorHAnsi" w:cstheme="minorHAnsi"/>
          <w:sz w:val="16"/>
        </w:rPr>
        <w:t xml:space="preserve"> or regions </w:t>
      </w:r>
      <w:r w:rsidRPr="00CC107D">
        <w:rPr>
          <w:rFonts w:asciiTheme="minorHAnsi" w:hAnsiTheme="minorHAnsi" w:cstheme="minorHAnsi"/>
          <w:b/>
          <w:highlight w:val="cyan"/>
          <w:u w:val="single"/>
        </w:rPr>
        <w:t>receiving large numbers of migrants, the depressing effect on the wages of native unskilled workers can be extremely severe</w:t>
      </w:r>
      <w:r w:rsidRPr="00CB7073">
        <w:rPr>
          <w:rFonts w:asciiTheme="minorHAnsi" w:hAnsiTheme="minorHAnsi" w:cstheme="minorHAnsi"/>
          <w:sz w:val="16"/>
        </w:rPr>
        <w:t>.</w:t>
      </w:r>
    </w:p>
    <w:p w:rsidR="00CB7073" w:rsidRPr="00CB7073" w:rsidRDefault="00CB7073" w:rsidP="00CB7073">
      <w:pPr>
        <w:rPr>
          <w:rFonts w:asciiTheme="minorHAnsi" w:hAnsiTheme="minorHAnsi" w:cstheme="minorHAnsi"/>
          <w:sz w:val="16"/>
        </w:rPr>
      </w:pPr>
      <w:r w:rsidRPr="00CB7073">
        <w:rPr>
          <w:rFonts w:asciiTheme="minorHAnsi" w:hAnsiTheme="minorHAnsi" w:cstheme="minorHAnsi"/>
          <w:sz w:val="16"/>
        </w:rPr>
        <w:t xml:space="preserve">When </w:t>
      </w:r>
      <w:r w:rsidRPr="00CC107D">
        <w:rPr>
          <w:rFonts w:asciiTheme="minorHAnsi" w:hAnsiTheme="minorHAnsi" w:cstheme="minorHAnsi"/>
          <w:b/>
          <w:highlight w:val="cyan"/>
          <w:u w:val="single"/>
        </w:rPr>
        <w:t>forced</w:t>
      </w:r>
      <w:r w:rsidRPr="00CC107D">
        <w:rPr>
          <w:rFonts w:asciiTheme="minorHAnsi" w:hAnsiTheme="minorHAnsi" w:cstheme="minorHAnsi"/>
          <w:highlight w:val="cyan"/>
          <w:u w:val="single"/>
        </w:rPr>
        <w:t xml:space="preserve"> </w:t>
      </w:r>
      <w:r w:rsidRPr="00CC107D">
        <w:rPr>
          <w:rFonts w:asciiTheme="minorHAnsi" w:hAnsiTheme="minorHAnsi" w:cstheme="minorHAnsi"/>
          <w:b/>
          <w:highlight w:val="cyan"/>
          <w:u w:val="single"/>
        </w:rPr>
        <w:t>migrants</w:t>
      </w:r>
      <w:r w:rsidRPr="00CB7073">
        <w:rPr>
          <w:rFonts w:asciiTheme="minorHAnsi" w:hAnsiTheme="minorHAnsi" w:cstheme="minorHAnsi"/>
          <w:u w:val="single"/>
        </w:rPr>
        <w:t xml:space="preserve"> </w:t>
      </w:r>
      <w:r w:rsidRPr="00CB7073">
        <w:rPr>
          <w:rFonts w:asciiTheme="minorHAnsi" w:hAnsiTheme="minorHAnsi" w:cstheme="minorHAnsi"/>
          <w:sz w:val="16"/>
        </w:rPr>
        <w:t xml:space="preserve">arrive in large numbers in a poor region, they </w:t>
      </w:r>
      <w:r w:rsidRPr="00CC107D">
        <w:rPr>
          <w:rFonts w:asciiTheme="minorHAnsi" w:hAnsiTheme="minorHAnsi" w:cstheme="minorHAnsi"/>
          <w:b/>
          <w:highlight w:val="cyan"/>
          <w:u w:val="single"/>
        </w:rPr>
        <w:t>place an enormous strain on public services</w:t>
      </w:r>
      <w:r w:rsidRPr="00CB7073">
        <w:rPr>
          <w:rFonts w:asciiTheme="minorHAnsi" w:hAnsiTheme="minorHAnsi" w:cstheme="minorHAnsi"/>
          <w:sz w:val="16"/>
        </w:rPr>
        <w:t xml:space="preserve"> and infrastructure </w:t>
      </w:r>
      <w:r w:rsidRPr="00CC107D">
        <w:rPr>
          <w:rFonts w:asciiTheme="minorHAnsi" w:hAnsiTheme="minorHAnsi" w:cstheme="minorHAnsi"/>
          <w:b/>
          <w:highlight w:val="cyan"/>
          <w:u w:val="single"/>
        </w:rPr>
        <w:t>and</w:t>
      </w:r>
      <w:r w:rsidRPr="00CB7073">
        <w:rPr>
          <w:rFonts w:asciiTheme="minorHAnsi" w:hAnsiTheme="minorHAnsi" w:cstheme="minorHAnsi"/>
          <w:sz w:val="16"/>
        </w:rPr>
        <w:t xml:space="preserve"> on the public purse, and they can also </w:t>
      </w:r>
      <w:r w:rsidRPr="00CC107D">
        <w:rPr>
          <w:rFonts w:asciiTheme="minorHAnsi" w:hAnsiTheme="minorHAnsi" w:cstheme="minorHAnsi"/>
          <w:b/>
          <w:highlight w:val="cyan"/>
          <w:u w:val="single"/>
        </w:rPr>
        <w:t>severely fray the social and political fabric, leading to deterioration of the investment climate</w:t>
      </w:r>
      <w:r w:rsidRPr="00CB7073">
        <w:rPr>
          <w:rFonts w:asciiTheme="minorHAnsi" w:hAnsiTheme="minorHAnsi" w:cstheme="minorHAnsi"/>
          <w:sz w:val="16"/>
        </w:rPr>
        <w:t>.</w:t>
      </w:r>
    </w:p>
    <w:p w:rsidR="00CB7073" w:rsidRPr="00CB7073" w:rsidRDefault="00CB7073" w:rsidP="00CB7073">
      <w:pPr>
        <w:rPr>
          <w:rFonts w:asciiTheme="minorHAnsi" w:hAnsiTheme="minorHAnsi" w:cstheme="minorHAnsi"/>
          <w:sz w:val="16"/>
          <w:szCs w:val="16"/>
        </w:rPr>
      </w:pPr>
      <w:r w:rsidRPr="00CB7073">
        <w:rPr>
          <w:rFonts w:asciiTheme="minorHAnsi" w:hAnsiTheme="minorHAnsi" w:cstheme="minorHAnsi"/>
          <w:sz w:val="16"/>
          <w:szCs w:val="16"/>
        </w:rPr>
        <w:t>The global gains from forced migrants settling in the South -- those accruing to the migrant, the country of origin (through remittances) and the country of destination - are much smaller than from migrants settling in the North. Though most countries in the South receive very few forced migrants, when forced migrants arrive in large numbers in fragile states or regions, net welfare losses may result.</w:t>
      </w:r>
    </w:p>
    <w:p w:rsidR="00CB7073" w:rsidRPr="00CB7073" w:rsidRDefault="00CB7073" w:rsidP="00CB7073">
      <w:pPr>
        <w:rPr>
          <w:rFonts w:asciiTheme="minorHAnsi" w:hAnsiTheme="minorHAnsi" w:cstheme="minorHAnsi"/>
          <w:sz w:val="16"/>
        </w:rPr>
      </w:pPr>
      <w:r w:rsidRPr="00CC107D">
        <w:rPr>
          <w:rFonts w:asciiTheme="minorHAnsi" w:hAnsiTheme="minorHAnsi" w:cstheme="minorHAnsi"/>
          <w:b/>
          <w:highlight w:val="cyan"/>
          <w:u w:val="single"/>
        </w:rPr>
        <w:t>Forced migration flows</w:t>
      </w:r>
      <w:r w:rsidRPr="00CB7073">
        <w:rPr>
          <w:rFonts w:asciiTheme="minorHAnsi" w:hAnsiTheme="minorHAnsi" w:cstheme="minorHAnsi"/>
          <w:sz w:val="16"/>
        </w:rPr>
        <w:t xml:space="preserve"> which are mismanaged, as at present, </w:t>
      </w:r>
      <w:r w:rsidRPr="00CC107D">
        <w:rPr>
          <w:rFonts w:asciiTheme="minorHAnsi" w:hAnsiTheme="minorHAnsi" w:cstheme="minorHAnsi"/>
          <w:b/>
          <w:highlight w:val="cyan"/>
          <w:u w:val="single"/>
        </w:rPr>
        <w:t>create large negative externalities for the surrounding region or even for the world. There is no perfect scheme for allocating the burden</w:t>
      </w:r>
      <w:r w:rsidRPr="00CB7073">
        <w:rPr>
          <w:rFonts w:asciiTheme="minorHAnsi" w:hAnsiTheme="minorHAnsi" w:cstheme="minorHAnsi"/>
          <w:sz w:val="16"/>
        </w:rPr>
        <w:t>, but, absent political solutions to conflicts, any scheme must envisage increased numbers of refugees settling in the North, redoubled efforts to integrate refugees in their country of asylum, and increased development aid for the countries in the South with the largest numbers of refugees. Such a scheme is more likely to materialize if it is based on voluntary – rather than compulsory – targets to welcome refugees and provide aid, and if a new comprehensive framework for dealing with refugees is adopted.</w:t>
      </w:r>
    </w:p>
    <w:p w:rsidR="00CB7073" w:rsidRDefault="00CB7073" w:rsidP="00CB7073">
      <w:pPr>
        <w:rPr>
          <w:rFonts w:asciiTheme="minorHAnsi" w:hAnsiTheme="minorHAnsi" w:cstheme="minorHAnsi"/>
          <w:sz w:val="16"/>
        </w:rPr>
      </w:pPr>
      <w:r w:rsidRPr="00CB7073">
        <w:rPr>
          <w:rFonts w:asciiTheme="minorHAnsi" w:hAnsiTheme="minorHAnsi" w:cstheme="minorHAnsi"/>
          <w:sz w:val="16"/>
        </w:rPr>
        <w:t xml:space="preserve">Voluntary migrants move for economic gain or to unify their family, and so go at a time and to a place of their choosing, while forced migrants flee, often to the nearest </w:t>
      </w:r>
      <w:proofErr w:type="gramStart"/>
      <w:r w:rsidRPr="00CB7073">
        <w:rPr>
          <w:rFonts w:asciiTheme="minorHAnsi" w:hAnsiTheme="minorHAnsi" w:cstheme="minorHAnsi"/>
          <w:sz w:val="16"/>
        </w:rPr>
        <w:t>safe haven</w:t>
      </w:r>
      <w:proofErr w:type="gramEnd"/>
      <w:r w:rsidRPr="00CB7073">
        <w:rPr>
          <w:rFonts w:asciiTheme="minorHAnsi" w:hAnsiTheme="minorHAnsi" w:cstheme="minorHAnsi"/>
          <w:sz w:val="16"/>
        </w:rPr>
        <w:t xml:space="preserve">, to avoid bodily harm. Thus, </w:t>
      </w:r>
      <w:r w:rsidRPr="00CC107D">
        <w:rPr>
          <w:rFonts w:asciiTheme="minorHAnsi" w:hAnsiTheme="minorHAnsi" w:cstheme="minorHAnsi"/>
          <w:b/>
          <w:highlight w:val="cyan"/>
          <w:u w:val="single"/>
        </w:rPr>
        <w:t>forced migrants</w:t>
      </w:r>
      <w:r w:rsidRPr="00CB7073">
        <w:rPr>
          <w:rFonts w:asciiTheme="minorHAnsi" w:hAnsiTheme="minorHAnsi" w:cstheme="minorHAnsi"/>
          <w:sz w:val="16"/>
        </w:rPr>
        <w:t xml:space="preserve">, unlike voluntary migrants, may </w:t>
      </w:r>
      <w:r w:rsidRPr="00CC107D">
        <w:rPr>
          <w:rFonts w:asciiTheme="minorHAnsi" w:hAnsiTheme="minorHAnsi" w:cstheme="minorHAnsi"/>
          <w:b/>
          <w:highlight w:val="cyan"/>
          <w:u w:val="single"/>
        </w:rPr>
        <w:t>lose most of their assets</w:t>
      </w:r>
      <w:r w:rsidRPr="00CB7073">
        <w:rPr>
          <w:rFonts w:asciiTheme="minorHAnsi" w:hAnsiTheme="minorHAnsi" w:cstheme="minorHAnsi"/>
          <w:sz w:val="16"/>
        </w:rPr>
        <w:t xml:space="preserve">, </w:t>
      </w:r>
      <w:r w:rsidRPr="00CC107D">
        <w:rPr>
          <w:rFonts w:asciiTheme="minorHAnsi" w:hAnsiTheme="minorHAnsi" w:cstheme="minorHAnsi"/>
          <w:b/>
          <w:highlight w:val="cyan"/>
          <w:u w:val="single"/>
        </w:rPr>
        <w:t>and may end up in a place where job opportunities</w:t>
      </w:r>
      <w:r w:rsidRPr="00CB7073">
        <w:rPr>
          <w:rFonts w:asciiTheme="minorHAnsi" w:hAnsiTheme="minorHAnsi" w:cstheme="minorHAnsi"/>
          <w:sz w:val="16"/>
        </w:rPr>
        <w:t xml:space="preserve"> for them </w:t>
      </w:r>
      <w:r w:rsidRPr="00CC107D">
        <w:rPr>
          <w:rFonts w:asciiTheme="minorHAnsi" w:hAnsiTheme="minorHAnsi" w:cstheme="minorHAnsi"/>
          <w:b/>
          <w:highlight w:val="cyan"/>
          <w:u w:val="single"/>
        </w:rPr>
        <w:t>are scarce or completely absent</w:t>
      </w:r>
      <w:r w:rsidRPr="00CB7073">
        <w:rPr>
          <w:rFonts w:asciiTheme="minorHAnsi" w:hAnsiTheme="minorHAnsi" w:cstheme="minorHAnsi"/>
          <w:sz w:val="16"/>
        </w:rPr>
        <w:t>, and may be unable or unwilling to return to their country of origin regardless of how they fare in their adopted place of abode. Compared to voluntary migrants,</w:t>
      </w:r>
      <w:r w:rsidRPr="00CB7073">
        <w:rPr>
          <w:rFonts w:asciiTheme="minorHAnsi" w:hAnsiTheme="minorHAnsi" w:cstheme="minorHAnsi"/>
          <w:b/>
          <w:u w:val="single"/>
        </w:rPr>
        <w:t xml:space="preserve"> </w:t>
      </w:r>
      <w:r w:rsidRPr="00CC107D">
        <w:rPr>
          <w:rFonts w:asciiTheme="minorHAnsi" w:hAnsiTheme="minorHAnsi" w:cstheme="minorHAnsi"/>
          <w:b/>
          <w:highlight w:val="cyan"/>
          <w:u w:val="single"/>
        </w:rPr>
        <w:t>their adjustment to new conditions</w:t>
      </w:r>
      <w:r w:rsidRPr="00CB7073">
        <w:rPr>
          <w:rFonts w:asciiTheme="minorHAnsi" w:hAnsiTheme="minorHAnsi" w:cstheme="minorHAnsi"/>
          <w:sz w:val="16"/>
        </w:rPr>
        <w:t xml:space="preserve"> may </w:t>
      </w:r>
      <w:r w:rsidRPr="00CC107D">
        <w:rPr>
          <w:rFonts w:asciiTheme="minorHAnsi" w:hAnsiTheme="minorHAnsi" w:cstheme="minorHAnsi"/>
          <w:b/>
          <w:highlight w:val="cyan"/>
          <w:u w:val="single"/>
        </w:rPr>
        <w:t>take longer</w:t>
      </w:r>
      <w:r w:rsidRPr="00CB7073">
        <w:rPr>
          <w:rFonts w:asciiTheme="minorHAnsi" w:hAnsiTheme="minorHAnsi" w:cstheme="minorHAnsi"/>
          <w:sz w:val="16"/>
        </w:rPr>
        <w:t xml:space="preserve">, </w:t>
      </w:r>
      <w:r w:rsidRPr="00CC107D">
        <w:rPr>
          <w:rFonts w:asciiTheme="minorHAnsi" w:hAnsiTheme="minorHAnsi" w:cstheme="minorHAnsi"/>
          <w:b/>
          <w:highlight w:val="cyan"/>
          <w:u w:val="single"/>
        </w:rPr>
        <w:t>and</w:t>
      </w:r>
      <w:r w:rsidRPr="00CB7073">
        <w:rPr>
          <w:rFonts w:asciiTheme="minorHAnsi" w:hAnsiTheme="minorHAnsi" w:cstheme="minorHAnsi"/>
          <w:sz w:val="16"/>
        </w:rPr>
        <w:t xml:space="preserve"> may </w:t>
      </w:r>
      <w:r w:rsidRPr="00CC107D">
        <w:rPr>
          <w:rFonts w:asciiTheme="minorHAnsi" w:hAnsiTheme="minorHAnsi" w:cstheme="minorHAnsi"/>
          <w:b/>
          <w:highlight w:val="cyan"/>
          <w:u w:val="single"/>
        </w:rPr>
        <w:t>require more support from the host community or</w:t>
      </w:r>
      <w:r w:rsidRPr="00CB7073">
        <w:rPr>
          <w:rFonts w:asciiTheme="minorHAnsi" w:hAnsiTheme="minorHAnsi" w:cstheme="minorHAnsi"/>
          <w:sz w:val="16"/>
        </w:rPr>
        <w:t xml:space="preserve"> from </w:t>
      </w:r>
      <w:r w:rsidRPr="00CC107D">
        <w:rPr>
          <w:rFonts w:asciiTheme="minorHAnsi" w:hAnsiTheme="minorHAnsi" w:cstheme="minorHAnsi"/>
          <w:b/>
          <w:highlight w:val="cyan"/>
          <w:u w:val="single"/>
        </w:rPr>
        <w:t>others</w:t>
      </w:r>
      <w:r w:rsidRPr="00CB7073">
        <w:rPr>
          <w:rFonts w:asciiTheme="minorHAnsi" w:hAnsiTheme="minorHAnsi" w:cstheme="minorHAnsi"/>
          <w:sz w:val="16"/>
        </w:rPr>
        <w:t xml:space="preserve">. These characteristics lead to </w:t>
      </w:r>
      <w:proofErr w:type="gramStart"/>
      <w:r w:rsidRPr="00CB7073">
        <w:rPr>
          <w:rFonts w:asciiTheme="minorHAnsi" w:hAnsiTheme="minorHAnsi" w:cstheme="minorHAnsi"/>
          <w:sz w:val="16"/>
        </w:rPr>
        <w:t>a number of</w:t>
      </w:r>
      <w:proofErr w:type="gramEnd"/>
      <w:r w:rsidRPr="00CB7073">
        <w:rPr>
          <w:rFonts w:asciiTheme="minorHAnsi" w:hAnsiTheme="minorHAnsi" w:cstheme="minorHAnsi"/>
          <w:sz w:val="16"/>
        </w:rPr>
        <w:t xml:space="preserve"> complex economic challenges which are not present or not present to nearly the same degree in the case of voluntary migration.</w:t>
      </w:r>
    </w:p>
    <w:p w:rsidR="008F5488" w:rsidRDefault="008F5488" w:rsidP="00CB7073">
      <w:pPr>
        <w:rPr>
          <w:rFonts w:asciiTheme="minorHAnsi" w:hAnsiTheme="minorHAnsi" w:cstheme="minorHAnsi"/>
          <w:sz w:val="16"/>
        </w:rPr>
      </w:pPr>
    </w:p>
    <w:p w:rsidR="008F5488" w:rsidRDefault="008F5488" w:rsidP="008F5488">
      <w:pPr>
        <w:pStyle w:val="Heading3"/>
      </w:pPr>
      <w:r>
        <w:t>1nc – econ D</w:t>
      </w:r>
    </w:p>
    <w:p w:rsidR="008F5488" w:rsidRPr="00CB66F4" w:rsidRDefault="008F5488" w:rsidP="008F5488">
      <w:pPr>
        <w:pStyle w:val="Heading4"/>
      </w:pPr>
      <w:r>
        <w:t>No econ impact – new data</w:t>
      </w:r>
    </w:p>
    <w:p w:rsidR="008F5488" w:rsidRDefault="008F5488" w:rsidP="008F5488">
      <w:r>
        <w:t xml:space="preserve">Christopher </w:t>
      </w:r>
      <w:r w:rsidRPr="00E34FB6">
        <w:rPr>
          <w:rStyle w:val="Style13ptBold"/>
        </w:rPr>
        <w:t>Clary 15</w:t>
      </w:r>
      <w:r>
        <w:t>, Ph.D. in Political Science from MIT, Postdoctoral Fellow, Watson Institute for International Studies, Brown University, “Economic Stress and International Cooperation: Evidence from International Rivalries,” April 22, 2015, http://papers.ssrn.com/sol3/papers.cfm?abstract_id=2597712</w:t>
      </w:r>
    </w:p>
    <w:p w:rsidR="008F5488" w:rsidRDefault="008F5488" w:rsidP="008F5488">
      <w:pPr>
        <w:rPr>
          <w:sz w:val="14"/>
        </w:rPr>
      </w:pPr>
      <w:r w:rsidRPr="006F6776">
        <w:rPr>
          <w:rStyle w:val="TitleChar"/>
        </w:rPr>
        <w:t>Do economic downturns generate pressure for diversionary conflict?</w:t>
      </w:r>
      <w:r w:rsidRPr="006F6776">
        <w:rPr>
          <w:sz w:val="14"/>
        </w:rPr>
        <w:t xml:space="preserve"> Or might downturns encourage austerity and economizing behavior in foreign policy? </w:t>
      </w:r>
      <w:r w:rsidRPr="006F6776">
        <w:rPr>
          <w:rStyle w:val="TitleChar"/>
        </w:rPr>
        <w:t>This</w:t>
      </w:r>
      <w:r w:rsidRPr="00E34FB6">
        <w:rPr>
          <w:rStyle w:val="TitleChar"/>
        </w:rPr>
        <w:t xml:space="preserve"> paper provides new evidence that </w:t>
      </w:r>
      <w:r w:rsidRPr="00FE23EE">
        <w:rPr>
          <w:rStyle w:val="TitleChar"/>
          <w:highlight w:val="yellow"/>
        </w:rPr>
        <w:t xml:space="preserve">economic stress is associated with </w:t>
      </w:r>
      <w:r w:rsidRPr="00FE23EE">
        <w:rPr>
          <w:rStyle w:val="Emphasis"/>
          <w:highlight w:val="yellow"/>
        </w:rPr>
        <w:t>conciliatory policies</w:t>
      </w:r>
      <w:r w:rsidRPr="00E34FB6">
        <w:rPr>
          <w:rStyle w:val="Emphasis"/>
        </w:rPr>
        <w:t xml:space="preserve"> between strategic rivals.</w:t>
      </w:r>
      <w:r w:rsidRPr="00E34FB6">
        <w:rPr>
          <w:sz w:val="14"/>
        </w:rPr>
        <w:t xml:space="preserve"> For states that view each other as military threats, the biggest step possible toward bilateral cooperation is to terminate the rivalry by taking political steps to manage the competition. </w:t>
      </w:r>
      <w:r w:rsidRPr="00FE23EE">
        <w:rPr>
          <w:rStyle w:val="TitleChar"/>
          <w:highlight w:val="yellow"/>
        </w:rPr>
        <w:t xml:space="preserve">Drawing on data from </w:t>
      </w:r>
      <w:r w:rsidRPr="00FE23EE">
        <w:rPr>
          <w:rStyle w:val="Emphasis"/>
          <w:highlight w:val="yellow"/>
        </w:rPr>
        <w:t>109 distinct rival dyads</w:t>
      </w:r>
      <w:r w:rsidRPr="00E34FB6">
        <w:rPr>
          <w:rStyle w:val="TitleChar"/>
        </w:rPr>
        <w:t xml:space="preserve"> since 1950, </w:t>
      </w:r>
      <w:r w:rsidRPr="00FE23EE">
        <w:rPr>
          <w:rStyle w:val="Emphasis"/>
          <w:highlight w:val="yellow"/>
        </w:rPr>
        <w:t>67 of which terminated,</w:t>
      </w:r>
      <w:r w:rsidRPr="00E34FB6">
        <w:rPr>
          <w:rStyle w:val="TitleChar"/>
        </w:rPr>
        <w:t xml:space="preserve"> the </w:t>
      </w:r>
      <w:r w:rsidRPr="00FE23EE">
        <w:rPr>
          <w:rStyle w:val="TitleChar"/>
          <w:highlight w:val="yellow"/>
        </w:rPr>
        <w:t>evidence suggests rivalries were</w:t>
      </w:r>
      <w:r w:rsidRPr="00E34FB6">
        <w:rPr>
          <w:rStyle w:val="TitleChar"/>
        </w:rPr>
        <w:t xml:space="preserve"> approximately </w:t>
      </w:r>
      <w:r w:rsidRPr="00FE23EE">
        <w:rPr>
          <w:rStyle w:val="Emphasis"/>
          <w:highlight w:val="yellow"/>
        </w:rPr>
        <w:t xml:space="preserve">twice as likely to terminate during </w:t>
      </w:r>
      <w:r w:rsidRPr="00CB66F4">
        <w:rPr>
          <w:rStyle w:val="Emphasis"/>
        </w:rPr>
        <w:t xml:space="preserve">economic </w:t>
      </w:r>
      <w:r w:rsidRPr="00FE23EE">
        <w:rPr>
          <w:rStyle w:val="Emphasis"/>
          <w:highlight w:val="yellow"/>
        </w:rPr>
        <w:t>downturns</w:t>
      </w:r>
      <w:r w:rsidRPr="00E34FB6">
        <w:rPr>
          <w:sz w:val="14"/>
        </w:rPr>
        <w:t xml:space="preserve"> than they were during periods of economic normalcy. </w:t>
      </w:r>
      <w:r w:rsidRPr="00E34FB6">
        <w:rPr>
          <w:rStyle w:val="TitleChar"/>
        </w:rPr>
        <w:t xml:space="preserve">This is true </w:t>
      </w:r>
      <w:r w:rsidRPr="00FE23EE">
        <w:rPr>
          <w:rStyle w:val="TitleChar"/>
          <w:highlight w:val="yellow"/>
        </w:rPr>
        <w:t xml:space="preserve">controlling for </w:t>
      </w:r>
      <w:proofErr w:type="gramStart"/>
      <w:r w:rsidRPr="00FE23EE">
        <w:rPr>
          <w:rStyle w:val="Emphasis"/>
          <w:highlight w:val="yellow"/>
        </w:rPr>
        <w:t xml:space="preserve">all </w:t>
      </w:r>
      <w:r w:rsidRPr="00CB66F4">
        <w:rPr>
          <w:rStyle w:val="Emphasis"/>
        </w:rPr>
        <w:t>of</w:t>
      </w:r>
      <w:proofErr w:type="gramEnd"/>
      <w:r w:rsidRPr="00CB66F4">
        <w:rPr>
          <w:rStyle w:val="Emphasis"/>
        </w:rPr>
        <w:t xml:space="preserve"> the </w:t>
      </w:r>
      <w:r w:rsidRPr="00FE23EE">
        <w:rPr>
          <w:rStyle w:val="Emphasis"/>
          <w:highlight w:val="yellow"/>
        </w:rPr>
        <w:t>main alternative explanations for peaceful relations</w:t>
      </w:r>
      <w:r w:rsidRPr="00E34FB6">
        <w:rPr>
          <w:rStyle w:val="Emphasis"/>
        </w:rPr>
        <w:t xml:space="preserve"> between foes</w:t>
      </w:r>
      <w:r w:rsidRPr="00E34FB6">
        <w:rPr>
          <w:sz w:val="14"/>
        </w:rPr>
        <w:t xml:space="preserve"> (democratic status, nuclear weapons possession, capability imbalance, common enemies, and international </w:t>
      </w:r>
      <w:r w:rsidRPr="00FE23EE">
        <w:rPr>
          <w:rStyle w:val="Emphasis"/>
          <w:highlight w:val="yellow"/>
        </w:rPr>
        <w:t>systemic changes),</w:t>
      </w:r>
      <w:r w:rsidRPr="00E34FB6">
        <w:rPr>
          <w:sz w:val="14"/>
        </w:rPr>
        <w:t xml:space="preserve"> </w:t>
      </w:r>
      <w:r w:rsidRPr="00FE23EE">
        <w:rPr>
          <w:rStyle w:val="TitleChar"/>
          <w:highlight w:val="yellow"/>
        </w:rPr>
        <w:t xml:space="preserve">as well as </w:t>
      </w:r>
      <w:r w:rsidRPr="00CB66F4">
        <w:rPr>
          <w:rStyle w:val="Emphasis"/>
        </w:rPr>
        <w:t>many</w:t>
      </w:r>
      <w:r w:rsidRPr="00E34FB6">
        <w:rPr>
          <w:rStyle w:val="TitleChar"/>
        </w:rPr>
        <w:t xml:space="preserve"> </w:t>
      </w:r>
      <w:r w:rsidRPr="00FE23EE">
        <w:rPr>
          <w:rStyle w:val="Emphasis"/>
          <w:highlight w:val="yellow"/>
        </w:rPr>
        <w:t>other</w:t>
      </w:r>
      <w:r w:rsidRPr="00E34FB6">
        <w:rPr>
          <w:rStyle w:val="TitleChar"/>
        </w:rPr>
        <w:t xml:space="preserve"> possible </w:t>
      </w:r>
      <w:r w:rsidRPr="00FE23EE">
        <w:rPr>
          <w:rStyle w:val="Emphasis"/>
          <w:highlight w:val="yellow"/>
        </w:rPr>
        <w:t>confounding variables</w:t>
      </w:r>
      <w:r w:rsidRPr="00FE23EE">
        <w:rPr>
          <w:rStyle w:val="TitleChar"/>
          <w:highlight w:val="yellow"/>
        </w:rPr>
        <w:t>. This</w:t>
      </w:r>
      <w:r w:rsidRPr="00E34FB6">
        <w:rPr>
          <w:sz w:val="14"/>
        </w:rPr>
        <w:t xml:space="preserve"> research </w:t>
      </w:r>
      <w:r w:rsidRPr="00FE23EE">
        <w:rPr>
          <w:rStyle w:val="Emphasis"/>
          <w:highlight w:val="yellow"/>
        </w:rPr>
        <w:t>questions existing theories</w:t>
      </w:r>
      <w:r w:rsidRPr="00FE23EE">
        <w:rPr>
          <w:sz w:val="14"/>
          <w:highlight w:val="yellow"/>
        </w:rPr>
        <w:t xml:space="preserve"> </w:t>
      </w:r>
      <w:r w:rsidRPr="00FE23EE">
        <w:rPr>
          <w:rStyle w:val="TitleChar"/>
          <w:highlight w:val="yellow"/>
        </w:rPr>
        <w:t>claiming</w:t>
      </w:r>
      <w:r w:rsidRPr="00E34FB6">
        <w:rPr>
          <w:sz w:val="14"/>
        </w:rPr>
        <w:t xml:space="preserve"> that </w:t>
      </w:r>
      <w:r w:rsidRPr="00E34FB6">
        <w:rPr>
          <w:rStyle w:val="TitleChar"/>
        </w:rPr>
        <w:t xml:space="preserve">economic </w:t>
      </w:r>
      <w:r w:rsidRPr="00FE23EE">
        <w:rPr>
          <w:rStyle w:val="TitleChar"/>
          <w:highlight w:val="yellow"/>
        </w:rPr>
        <w:t xml:space="preserve">downturns are associated with </w:t>
      </w:r>
      <w:r w:rsidRPr="00FE23EE">
        <w:rPr>
          <w:rStyle w:val="Emphasis"/>
          <w:highlight w:val="yellow"/>
        </w:rPr>
        <w:t>diversionary war</w:t>
      </w:r>
      <w:r w:rsidRPr="00FE23EE">
        <w:rPr>
          <w:rStyle w:val="TitleChar"/>
          <w:highlight w:val="yellow"/>
        </w:rPr>
        <w:t>, and</w:t>
      </w:r>
      <w:r w:rsidRPr="00E34FB6">
        <w:rPr>
          <w:rStyle w:val="TitleChar"/>
        </w:rPr>
        <w:t xml:space="preserve"> instead </w:t>
      </w:r>
      <w:r w:rsidRPr="00FE23EE">
        <w:rPr>
          <w:rStyle w:val="TitleChar"/>
          <w:highlight w:val="yellow"/>
        </w:rPr>
        <w:t>argues</w:t>
      </w:r>
      <w:r w:rsidRPr="00E34FB6">
        <w:rPr>
          <w:sz w:val="14"/>
        </w:rPr>
        <w:t xml:space="preserve"> that in certain circumstances </w:t>
      </w:r>
      <w:r w:rsidRPr="00FE23EE">
        <w:rPr>
          <w:rStyle w:val="Emphasis"/>
          <w:highlight w:val="yellow"/>
        </w:rPr>
        <w:t>peace may result from economic troubles</w:t>
      </w:r>
      <w:r w:rsidRPr="00E34FB6">
        <w:rPr>
          <w:sz w:val="14"/>
        </w:rPr>
        <w:t>.</w:t>
      </w:r>
    </w:p>
    <w:p w:rsidR="008F5488" w:rsidRPr="007274F4" w:rsidRDefault="008F5488" w:rsidP="008F5488"/>
    <w:p w:rsidR="008F5488" w:rsidRDefault="008F5488" w:rsidP="008F5488">
      <w:pPr>
        <w:pStyle w:val="Heading4"/>
      </w:pPr>
      <w:r>
        <w:t>Global econ is resilient</w:t>
      </w:r>
    </w:p>
    <w:p w:rsidR="008F5488" w:rsidRPr="00DD2D8A" w:rsidRDefault="008F5488" w:rsidP="008F5488">
      <w:pPr>
        <w:rPr>
          <w:b/>
          <w:bCs/>
        </w:rPr>
      </w:pPr>
      <w:r w:rsidRPr="001D515B">
        <w:rPr>
          <w:rStyle w:val="Style13ptBold"/>
        </w:rPr>
        <w:t xml:space="preserve">FSB </w:t>
      </w:r>
      <w:r>
        <w:rPr>
          <w:rStyle w:val="Style13ptBold"/>
        </w:rPr>
        <w:t>’</w:t>
      </w:r>
      <w:r w:rsidRPr="001D515B">
        <w:rPr>
          <w:rStyle w:val="Style13ptBold"/>
        </w:rPr>
        <w:t>14</w:t>
      </w:r>
      <w:r>
        <w:rPr>
          <w:rStyle w:val="Style13ptBold"/>
        </w:rPr>
        <w:t xml:space="preserve"> </w:t>
      </w:r>
      <w:r w:rsidRPr="001D515B">
        <w:rPr>
          <w:sz w:val="18"/>
          <w:szCs w:val="18"/>
        </w:rPr>
        <w:t>The Financial Stability Board (FSB) is an international body that monitors and makes recommendations about the global financial system – “FSB Plenary meets in London” – 31 March 2014</w:t>
      </w:r>
      <w:r>
        <w:rPr>
          <w:sz w:val="18"/>
          <w:szCs w:val="18"/>
        </w:rPr>
        <w:t xml:space="preserve"> </w:t>
      </w:r>
      <w:r w:rsidRPr="001D515B">
        <w:rPr>
          <w:sz w:val="18"/>
          <w:szCs w:val="18"/>
        </w:rPr>
        <w:t>http://www.financialstabilityboard.org/press/pr_140331.htm</w:t>
      </w:r>
    </w:p>
    <w:p w:rsidR="008F5488" w:rsidRPr="001D515B" w:rsidRDefault="008F5488" w:rsidP="008F5488">
      <w:pPr>
        <w:rPr>
          <w:sz w:val="16"/>
        </w:rPr>
      </w:pPr>
      <w:r w:rsidRPr="00EF53F7">
        <w:rPr>
          <w:rStyle w:val="StyleUnderline"/>
        </w:rPr>
        <w:t>The global economy has been improving</w:t>
      </w:r>
      <w:r w:rsidRPr="00EF53F7">
        <w:rPr>
          <w:sz w:val="16"/>
        </w:rPr>
        <w:t xml:space="preserve">, </w:t>
      </w:r>
      <w:r w:rsidRPr="00EF53F7">
        <w:rPr>
          <w:rStyle w:val="StyleUnderline"/>
        </w:rPr>
        <w:t xml:space="preserve">and </w:t>
      </w:r>
      <w:r w:rsidRPr="00F51BFF">
        <w:rPr>
          <w:rStyle w:val="StyleUnderline"/>
          <w:highlight w:val="cyan"/>
        </w:rPr>
        <w:t xml:space="preserve">monetary policy </w:t>
      </w:r>
      <w:r w:rsidRPr="00EF53F7">
        <w:rPr>
          <w:rStyle w:val="StyleUnderline"/>
        </w:rPr>
        <w:t xml:space="preserve">in the US </w:t>
      </w:r>
      <w:r w:rsidRPr="00F51BFF">
        <w:rPr>
          <w:rStyle w:val="StyleUnderline"/>
          <w:highlight w:val="cyan"/>
        </w:rPr>
        <w:t>is in</w:t>
      </w:r>
      <w:r w:rsidRPr="001D515B">
        <w:rPr>
          <w:sz w:val="16"/>
        </w:rPr>
        <w:t xml:space="preserve"> the </w:t>
      </w:r>
      <w:r w:rsidRPr="00EF53F7">
        <w:rPr>
          <w:rStyle w:val="StyleUnderline"/>
        </w:rPr>
        <w:t>early stages of</w:t>
      </w:r>
      <w:r w:rsidRPr="001D515B">
        <w:rPr>
          <w:sz w:val="16"/>
        </w:rPr>
        <w:t xml:space="preserve"> a </w:t>
      </w:r>
      <w:proofErr w:type="spellStart"/>
      <w:r w:rsidRPr="00F51BFF">
        <w:rPr>
          <w:rStyle w:val="StyleUnderline"/>
          <w:highlight w:val="cyan"/>
        </w:rPr>
        <w:t>normalisation</w:t>
      </w:r>
      <w:proofErr w:type="spellEnd"/>
      <w:r w:rsidRPr="001D515B">
        <w:rPr>
          <w:rStyle w:val="StyleUnderline"/>
        </w:rPr>
        <w:t xml:space="preserve"> </w:t>
      </w:r>
      <w:r w:rsidRPr="001D515B">
        <w:rPr>
          <w:sz w:val="16"/>
        </w:rPr>
        <w:t>process, after an extended period of exceptional accommodation</w:t>
      </w:r>
      <w:r w:rsidRPr="00EF53F7">
        <w:rPr>
          <w:sz w:val="16"/>
        </w:rPr>
        <w:t xml:space="preserve">. </w:t>
      </w:r>
      <w:r w:rsidRPr="00EF53F7">
        <w:rPr>
          <w:rStyle w:val="StyleUnderline"/>
        </w:rPr>
        <w:t xml:space="preserve">A comprehensive </w:t>
      </w:r>
      <w:proofErr w:type="spellStart"/>
      <w:r w:rsidRPr="00EF53F7">
        <w:rPr>
          <w:rStyle w:val="StyleUnderline"/>
        </w:rPr>
        <w:t>programme</w:t>
      </w:r>
      <w:proofErr w:type="spellEnd"/>
      <w:r w:rsidRPr="00EF53F7">
        <w:rPr>
          <w:rStyle w:val="StyleUnderline"/>
        </w:rPr>
        <w:t xml:space="preserve"> of regulatory </w:t>
      </w:r>
      <w:r w:rsidRPr="00F51BFF">
        <w:rPr>
          <w:rStyle w:val="StyleUnderline"/>
          <w:highlight w:val="cyan"/>
        </w:rPr>
        <w:t>reforms and supervisory actions</w:t>
      </w:r>
      <w:r w:rsidRPr="00EF53F7">
        <w:rPr>
          <w:rStyle w:val="StyleUnderline"/>
        </w:rPr>
        <w:t xml:space="preserve"> since the crisis </w:t>
      </w:r>
      <w:r w:rsidRPr="00F51BFF">
        <w:rPr>
          <w:rStyle w:val="Emphasis"/>
          <w:highlight w:val="cyan"/>
        </w:rPr>
        <w:t>has made the global financial system more resilient</w:t>
      </w:r>
      <w:r w:rsidRPr="00F51BFF">
        <w:rPr>
          <w:rStyle w:val="StyleUnderline"/>
          <w:highlight w:val="cyan"/>
        </w:rPr>
        <w:t>.</w:t>
      </w:r>
      <w:r w:rsidRPr="001D515B">
        <w:rPr>
          <w:sz w:val="16"/>
        </w:rPr>
        <w:t xml:space="preserve"> Currently, European authorities are putting in place a comprehensive set of measures to strengthen further the region's financial system</w:t>
      </w:r>
      <w:r w:rsidRPr="00EF53F7">
        <w:rPr>
          <w:sz w:val="16"/>
        </w:rPr>
        <w:t xml:space="preserve">. </w:t>
      </w:r>
      <w:r w:rsidRPr="00EF53F7">
        <w:rPr>
          <w:rStyle w:val="StyleUnderline"/>
        </w:rPr>
        <w:t xml:space="preserve">Emerging </w:t>
      </w:r>
      <w:r w:rsidRPr="00F51BFF">
        <w:rPr>
          <w:rStyle w:val="StyleUnderline"/>
          <w:highlight w:val="cyan"/>
        </w:rPr>
        <w:t>markets have coped</w:t>
      </w:r>
      <w:r w:rsidRPr="001D515B">
        <w:rPr>
          <w:sz w:val="16"/>
        </w:rPr>
        <w:t xml:space="preserve"> </w:t>
      </w:r>
      <w:r w:rsidRPr="00EF53F7">
        <w:rPr>
          <w:sz w:val="16"/>
        </w:rPr>
        <w:t xml:space="preserve">relatively </w:t>
      </w:r>
      <w:r w:rsidRPr="00EF53F7">
        <w:rPr>
          <w:rStyle w:val="StyleUnderline"/>
        </w:rPr>
        <w:t xml:space="preserve">well </w:t>
      </w:r>
      <w:r w:rsidRPr="00EF53F7">
        <w:rPr>
          <w:sz w:val="16"/>
        </w:rPr>
        <w:t>to date</w:t>
      </w:r>
      <w:r w:rsidRPr="001D515B">
        <w:rPr>
          <w:sz w:val="16"/>
        </w:rPr>
        <w:t xml:space="preserve"> </w:t>
      </w:r>
      <w:r w:rsidRPr="00F51BFF">
        <w:rPr>
          <w:rStyle w:val="StyleUnderline"/>
          <w:highlight w:val="cyan"/>
        </w:rPr>
        <w:t xml:space="preserve">with </w:t>
      </w:r>
      <w:r w:rsidRPr="00EF53F7">
        <w:rPr>
          <w:rStyle w:val="StyleUnderline"/>
        </w:rPr>
        <w:t xml:space="preserve">occasional bouts of </w:t>
      </w:r>
      <w:r w:rsidRPr="00F51BFF">
        <w:rPr>
          <w:rStyle w:val="StyleUnderline"/>
          <w:highlight w:val="cyan"/>
        </w:rPr>
        <w:t>turbulence</w:t>
      </w:r>
      <w:r w:rsidRPr="001D515B">
        <w:rPr>
          <w:sz w:val="16"/>
        </w:rPr>
        <w:t xml:space="preserve">, in part </w:t>
      </w:r>
      <w:r w:rsidRPr="00F51BFF">
        <w:rPr>
          <w:rStyle w:val="StyleUnderline"/>
          <w:highlight w:val="cyan"/>
        </w:rPr>
        <w:t>reflecting the positive impact of</w:t>
      </w:r>
      <w:r w:rsidRPr="001D515B">
        <w:rPr>
          <w:sz w:val="16"/>
        </w:rPr>
        <w:t xml:space="preserve"> both past and </w:t>
      </w:r>
      <w:r w:rsidRPr="00EF53F7">
        <w:rPr>
          <w:sz w:val="16"/>
        </w:rPr>
        <w:t xml:space="preserve">more </w:t>
      </w:r>
      <w:r w:rsidRPr="00EF53F7">
        <w:rPr>
          <w:rStyle w:val="StyleUnderline"/>
        </w:rPr>
        <w:t xml:space="preserve">recent </w:t>
      </w:r>
      <w:r w:rsidRPr="00F51BFF">
        <w:rPr>
          <w:rStyle w:val="StyleUnderline"/>
          <w:highlight w:val="cyan"/>
        </w:rPr>
        <w:t>reforms</w:t>
      </w:r>
      <w:r w:rsidRPr="001D515B">
        <w:rPr>
          <w:sz w:val="16"/>
        </w:rPr>
        <w:t xml:space="preserve">. </w:t>
      </w:r>
    </w:p>
    <w:p w:rsidR="008F5488" w:rsidRDefault="008F5488" w:rsidP="008F5488">
      <w:pPr>
        <w:pStyle w:val="Heading4"/>
      </w:pPr>
      <w:r>
        <w:t>US not key to the global economy</w:t>
      </w:r>
    </w:p>
    <w:p w:rsidR="008F5488" w:rsidRDefault="008F5488" w:rsidP="008F5488">
      <w:r>
        <w:t xml:space="preserve">Peter </w:t>
      </w:r>
      <w:proofErr w:type="spellStart"/>
      <w:r w:rsidRPr="00180BD4">
        <w:rPr>
          <w:rStyle w:val="Style13ptBold"/>
        </w:rPr>
        <w:t>Passell</w:t>
      </w:r>
      <w:proofErr w:type="spellEnd"/>
      <w:r w:rsidRPr="00180BD4">
        <w:rPr>
          <w:rStyle w:val="Style13ptBold"/>
        </w:rPr>
        <w:t xml:space="preserve"> 12</w:t>
      </w:r>
      <w:r>
        <w:t>, Economics Editor of Foreign Policy’s Democracy Lab, Senior Fellow at the Milken Institute, 4/4/12, “Decoupling: Ties that No Longer Bind,” http://www.foreignpolicy.com/articles/2012/04/03/ties_that_no_longer_bind?print=yes&amp;hidecomments=yes&amp;page=full</w:t>
      </w:r>
    </w:p>
    <w:p w:rsidR="008F5488" w:rsidRPr="00063FB8" w:rsidRDefault="008F5488" w:rsidP="008F5488">
      <w:pPr>
        <w:rPr>
          <w:sz w:val="16"/>
        </w:rPr>
      </w:pPr>
      <w:r w:rsidRPr="005F2370">
        <w:rPr>
          <w:sz w:val="16"/>
        </w:rPr>
        <w:t xml:space="preserve">Everybody knows that </w:t>
      </w:r>
      <w:r w:rsidRPr="00F51BFF">
        <w:rPr>
          <w:rStyle w:val="StyleUnderline"/>
          <w:highlight w:val="cyan"/>
        </w:rPr>
        <w:t>the global</w:t>
      </w:r>
      <w:r w:rsidRPr="00180BD4">
        <w:rPr>
          <w:rStyle w:val="StyleUnderline"/>
        </w:rPr>
        <w:t xml:space="preserve"> </w:t>
      </w:r>
      <w:r w:rsidRPr="00F51BFF">
        <w:rPr>
          <w:rStyle w:val="StyleUnderline"/>
          <w:highlight w:val="cyan"/>
        </w:rPr>
        <w:t>econ</w:t>
      </w:r>
      <w:r w:rsidRPr="00180BD4">
        <w:rPr>
          <w:rStyle w:val="StyleUnderline"/>
        </w:rPr>
        <w:t xml:space="preserve">omy </w:t>
      </w:r>
      <w:r w:rsidRPr="00F51BFF">
        <w:rPr>
          <w:rStyle w:val="StyleUnderline"/>
          <w:highlight w:val="cyan"/>
        </w:rPr>
        <w:t>is</w:t>
      </w:r>
      <w:r w:rsidRPr="00180BD4">
        <w:rPr>
          <w:rStyle w:val="StyleUnderline"/>
        </w:rPr>
        <w:t xml:space="preserve"> becoming more </w:t>
      </w:r>
      <w:r w:rsidRPr="00F51BFF">
        <w:rPr>
          <w:rStyle w:val="StyleUnderline"/>
          <w:highlight w:val="cyan"/>
        </w:rPr>
        <w:t>tightly integrated</w:t>
      </w:r>
      <w:r w:rsidRPr="005F2370">
        <w:rPr>
          <w:sz w:val="16"/>
        </w:rPr>
        <w:t xml:space="preserve"> -- that factors ranging from the collapse of ocean shipping costs, to the rise of multinational manufacturing, to the growth of truly international securities markets, have bound national economies to each other as never before. </w:t>
      </w:r>
      <w:r w:rsidRPr="00F51BFF">
        <w:rPr>
          <w:rStyle w:val="StyleUnderline"/>
          <w:highlight w:val="cyan"/>
        </w:rPr>
        <w:t>This</w:t>
      </w:r>
      <w:r w:rsidRPr="005F2370">
        <w:rPr>
          <w:sz w:val="16"/>
        </w:rPr>
        <w:t xml:space="preserve">, of course, </w:t>
      </w:r>
      <w:r w:rsidRPr="00F51BFF">
        <w:rPr>
          <w:rStyle w:val="StyleUnderline"/>
          <w:highlight w:val="cyan"/>
        </w:rPr>
        <w:t>must mean</w:t>
      </w:r>
      <w:r w:rsidRPr="00180BD4">
        <w:rPr>
          <w:rStyle w:val="StyleUnderline"/>
        </w:rPr>
        <w:t xml:space="preserve"> we're now all in it together</w:t>
      </w:r>
      <w:r w:rsidRPr="005F2370">
        <w:rPr>
          <w:sz w:val="16"/>
        </w:rPr>
        <w:t xml:space="preserve">. </w:t>
      </w:r>
      <w:r w:rsidRPr="00180BD4">
        <w:rPr>
          <w:rStyle w:val="StyleUnderline"/>
        </w:rPr>
        <w:t xml:space="preserve">Booms and </w:t>
      </w:r>
      <w:r w:rsidRPr="00F51BFF">
        <w:rPr>
          <w:rStyle w:val="StyleUnderline"/>
          <w:highlight w:val="cyan"/>
        </w:rPr>
        <w:t>busts in rich countries will reverberate</w:t>
      </w:r>
      <w:r w:rsidRPr="005F2370">
        <w:rPr>
          <w:sz w:val="16"/>
        </w:rPr>
        <w:t xml:space="preserve"> ever more strongly </w:t>
      </w:r>
      <w:r w:rsidRPr="00180BD4">
        <w:rPr>
          <w:rStyle w:val="StyleUnderline"/>
        </w:rPr>
        <w:t>through developing and emerging market economies</w:t>
      </w:r>
      <w:r w:rsidRPr="005F2370">
        <w:rPr>
          <w:sz w:val="16"/>
        </w:rPr>
        <w:t xml:space="preserve">. </w:t>
      </w:r>
      <w:r w:rsidRPr="00180BD4">
        <w:rPr>
          <w:rStyle w:val="StyleUnderline"/>
        </w:rPr>
        <w:t>Right?</w:t>
      </w:r>
      <w:r w:rsidRPr="005F2370">
        <w:rPr>
          <w:sz w:val="16"/>
        </w:rPr>
        <w:t xml:space="preserve"> </w:t>
      </w:r>
      <w:r w:rsidRPr="005F2370">
        <w:rPr>
          <w:sz w:val="12"/>
        </w:rPr>
        <w:t>¶</w:t>
      </w:r>
      <w:r w:rsidRPr="005F2370">
        <w:rPr>
          <w:sz w:val="16"/>
        </w:rPr>
        <w:t xml:space="preserve"> Sounds reasonable, but </w:t>
      </w:r>
      <w:r w:rsidRPr="00F51BFF">
        <w:rPr>
          <w:rStyle w:val="Emphasis"/>
          <w:highlight w:val="cyan"/>
        </w:rPr>
        <w:t>that's not what's happened</w:t>
      </w:r>
      <w:r w:rsidRPr="005F2370">
        <w:rPr>
          <w:sz w:val="16"/>
        </w:rPr>
        <w:t xml:space="preserve">. The </w:t>
      </w:r>
      <w:r w:rsidRPr="00F51BFF">
        <w:rPr>
          <w:rStyle w:val="StyleUnderline"/>
          <w:highlight w:val="cyan"/>
        </w:rPr>
        <w:t>big emerging</w:t>
      </w:r>
      <w:r w:rsidRPr="00180BD4">
        <w:rPr>
          <w:rStyle w:val="StyleUnderline"/>
        </w:rPr>
        <w:t xml:space="preserve"> market </w:t>
      </w:r>
      <w:r w:rsidRPr="00F51BFF">
        <w:rPr>
          <w:rStyle w:val="StyleUnderline"/>
          <w:highlight w:val="cyan"/>
        </w:rPr>
        <w:t>economies</w:t>
      </w:r>
      <w:r w:rsidRPr="005F2370">
        <w:rPr>
          <w:sz w:val="16"/>
        </w:rPr>
        <w:t xml:space="preserve"> (notably, </w:t>
      </w:r>
      <w:r w:rsidRPr="00F51BFF">
        <w:rPr>
          <w:rStyle w:val="Emphasis"/>
          <w:highlight w:val="cyan"/>
        </w:rPr>
        <w:t>China, India and Brazil</w:t>
      </w:r>
      <w:r w:rsidRPr="005F2370">
        <w:rPr>
          <w:sz w:val="16"/>
        </w:rPr>
        <w:t xml:space="preserve">) </w:t>
      </w:r>
      <w:r w:rsidRPr="00F51BFF">
        <w:rPr>
          <w:rStyle w:val="StyleUnderline"/>
          <w:highlight w:val="cyan"/>
        </w:rPr>
        <w:t xml:space="preserve">took </w:t>
      </w:r>
      <w:r w:rsidRPr="00F51BFF">
        <w:rPr>
          <w:rStyle w:val="Emphasis"/>
          <w:highlight w:val="cyan"/>
        </w:rPr>
        <w:t>only modest hits</w:t>
      </w:r>
      <w:r w:rsidRPr="00F51BFF">
        <w:rPr>
          <w:rStyle w:val="StyleUnderline"/>
          <w:highlight w:val="cyan"/>
        </w:rPr>
        <w:t xml:space="preserve"> from the</w:t>
      </w:r>
      <w:r w:rsidRPr="005F2370">
        <w:rPr>
          <w:sz w:val="16"/>
        </w:rPr>
        <w:t xml:space="preserve"> housing finance bubble and subsequent </w:t>
      </w:r>
      <w:r w:rsidRPr="00F51BFF">
        <w:rPr>
          <w:rStyle w:val="StyleUnderline"/>
          <w:highlight w:val="cyan"/>
        </w:rPr>
        <w:t>recession</w:t>
      </w:r>
      <w:r w:rsidRPr="00180BD4">
        <w:rPr>
          <w:rStyle w:val="StyleUnderline"/>
        </w:rPr>
        <w:t xml:space="preserve"> in the U.S.,</w:t>
      </w:r>
      <w:r w:rsidRPr="005F2370">
        <w:rPr>
          <w:sz w:val="16"/>
        </w:rPr>
        <w:t xml:space="preserve"> Japan and Europe, </w:t>
      </w:r>
      <w:r w:rsidRPr="00F51BFF">
        <w:rPr>
          <w:rStyle w:val="Emphasis"/>
          <w:highlight w:val="cyan"/>
        </w:rPr>
        <w:t xml:space="preserve">then went </w:t>
      </w:r>
      <w:r w:rsidRPr="005F2370">
        <w:rPr>
          <w:rStyle w:val="Emphasis"/>
        </w:rPr>
        <w:t xml:space="preserve">back </w:t>
      </w:r>
      <w:r w:rsidRPr="00F51BFF">
        <w:rPr>
          <w:rStyle w:val="Emphasis"/>
          <w:highlight w:val="cyan"/>
        </w:rPr>
        <w:t>to growth-as-usual</w:t>
      </w:r>
      <w:r w:rsidRPr="005F2370">
        <w:rPr>
          <w:sz w:val="16"/>
        </w:rPr>
        <w:t xml:space="preserve">. </w:t>
      </w:r>
      <w:r w:rsidRPr="005F2370">
        <w:rPr>
          <w:sz w:val="12"/>
        </w:rPr>
        <w:t>¶</w:t>
      </w:r>
      <w:r w:rsidRPr="005F2370">
        <w:rPr>
          <w:sz w:val="16"/>
        </w:rPr>
        <w:t xml:space="preserve"> Hence the paradox: </w:t>
      </w:r>
      <w:r w:rsidRPr="005F2370">
        <w:rPr>
          <w:rStyle w:val="StyleUnderline"/>
        </w:rPr>
        <w:t xml:space="preserve">Emerging-market and </w:t>
      </w:r>
      <w:r w:rsidRPr="00F51BFF">
        <w:rPr>
          <w:rStyle w:val="StyleUnderline"/>
          <w:highlight w:val="cyan"/>
        </w:rPr>
        <w:t>developing countries have</w:t>
      </w:r>
      <w:r w:rsidRPr="005F2370">
        <w:rPr>
          <w:sz w:val="16"/>
        </w:rPr>
        <w:t xml:space="preserve"> somehow "</w:t>
      </w:r>
      <w:r w:rsidRPr="00F51BFF">
        <w:rPr>
          <w:rStyle w:val="Emphasis"/>
          <w:highlight w:val="cyan"/>
        </w:rPr>
        <w:t>decoupled</w:t>
      </w:r>
      <w:r w:rsidRPr="005F2370">
        <w:rPr>
          <w:rStyle w:val="Emphasis"/>
        </w:rPr>
        <w:t xml:space="preserve">" </w:t>
      </w:r>
      <w:r w:rsidRPr="00F51BFF">
        <w:rPr>
          <w:rStyle w:val="Emphasis"/>
          <w:highlight w:val="cyan"/>
        </w:rPr>
        <w:t xml:space="preserve">from the Western </w:t>
      </w:r>
      <w:r w:rsidRPr="005F2370">
        <w:rPr>
          <w:rStyle w:val="Emphasis"/>
        </w:rPr>
        <w:t xml:space="preserve">business </w:t>
      </w:r>
      <w:r w:rsidRPr="00F51BFF">
        <w:rPr>
          <w:rStyle w:val="Emphasis"/>
          <w:highlight w:val="cyan"/>
        </w:rPr>
        <w:t>cycle</w:t>
      </w:r>
      <w:r w:rsidRPr="00F51BFF">
        <w:rPr>
          <w:sz w:val="16"/>
          <w:highlight w:val="cyan"/>
        </w:rPr>
        <w:t xml:space="preserve"> </w:t>
      </w:r>
      <w:r w:rsidRPr="00F51BFF">
        <w:rPr>
          <w:rStyle w:val="StyleUnderline"/>
          <w:highlight w:val="cyan"/>
        </w:rPr>
        <w:t xml:space="preserve">in an era of </w:t>
      </w:r>
      <w:r w:rsidRPr="005F2370">
        <w:rPr>
          <w:rStyle w:val="StyleUnderline"/>
        </w:rPr>
        <w:t xml:space="preserve">ever-increasing economic </w:t>
      </w:r>
      <w:r w:rsidRPr="00F51BFF">
        <w:rPr>
          <w:rStyle w:val="StyleUnderline"/>
          <w:highlight w:val="cyan"/>
        </w:rPr>
        <w:t>integration</w:t>
      </w:r>
      <w:r w:rsidRPr="005F2370">
        <w:rPr>
          <w:sz w:val="16"/>
        </w:rPr>
        <w:t>. But the experts have yet to agree on why. Here are the two contending explanations:</w:t>
      </w:r>
    </w:p>
    <w:p w:rsidR="008F5488" w:rsidRPr="003658F4" w:rsidRDefault="008F5488" w:rsidP="008F5488"/>
    <w:p w:rsidR="008F5488" w:rsidRDefault="008F5488" w:rsidP="008F5488">
      <w:pPr>
        <w:pStyle w:val="Heading3"/>
      </w:pPr>
      <w:r w:rsidRPr="003658F4">
        <w:t>2NC</w:t>
      </w:r>
      <w:r>
        <w:t xml:space="preserve"> – no war</w:t>
      </w:r>
    </w:p>
    <w:p w:rsidR="008F5488" w:rsidRPr="00DD2D8A" w:rsidRDefault="008F5488" w:rsidP="008F5488">
      <w:pPr>
        <w:pStyle w:val="Heading4"/>
      </w:pPr>
      <w:r>
        <w:t xml:space="preserve">Decline doesn’t cause war – new data from a broad range of conflicts and empirical studies prove the overwhelming number of economic recessions don’t devolve into conflict – especially true in the context of great powers – 2008 recession proves countries turn inward instead of externalizing – their evidence is good in the theoretical sense but lacks examples – that’s </w:t>
      </w:r>
      <w:proofErr w:type="spellStart"/>
      <w:r>
        <w:t>Drezner</w:t>
      </w:r>
      <w:proofErr w:type="spellEnd"/>
    </w:p>
    <w:p w:rsidR="008F5488" w:rsidRDefault="008F5488" w:rsidP="008F5488"/>
    <w:p w:rsidR="008F5488" w:rsidRPr="00A97AC5" w:rsidRDefault="008F5488" w:rsidP="008F5488">
      <w:pPr>
        <w:pStyle w:val="Heading4"/>
        <w:rPr>
          <w:rFonts w:asciiTheme="minorHAnsi" w:hAnsiTheme="minorHAnsi"/>
        </w:rPr>
      </w:pPr>
      <w:r w:rsidRPr="00A97AC5">
        <w:rPr>
          <w:rFonts w:asciiTheme="minorHAnsi" w:hAnsiTheme="minorHAnsi"/>
        </w:rPr>
        <w:t>No impact to economic decline – prefer new data</w:t>
      </w:r>
    </w:p>
    <w:p w:rsidR="008F5488" w:rsidRPr="00A97AC5" w:rsidRDefault="008F5488" w:rsidP="008F5488">
      <w:pPr>
        <w:rPr>
          <w:rFonts w:asciiTheme="minorHAnsi" w:hAnsiTheme="minorHAnsi"/>
        </w:rPr>
      </w:pPr>
      <w:proofErr w:type="spellStart"/>
      <w:r w:rsidRPr="00A97AC5">
        <w:rPr>
          <w:rStyle w:val="Style13ptBold"/>
          <w:rFonts w:asciiTheme="minorHAnsi" w:hAnsiTheme="minorHAnsi"/>
        </w:rPr>
        <w:t>Drezner</w:t>
      </w:r>
      <w:proofErr w:type="spellEnd"/>
      <w:r w:rsidRPr="00A97AC5">
        <w:rPr>
          <w:rStyle w:val="Style13ptBold"/>
          <w:rFonts w:asciiTheme="minorHAnsi" w:hAnsiTheme="minorHAnsi"/>
        </w:rPr>
        <w:t xml:space="preserve"> 14</w:t>
      </w:r>
      <w:r w:rsidRPr="00A97AC5">
        <w:rPr>
          <w:rFonts w:asciiTheme="minorHAnsi" w:hAnsiTheme="minorHAnsi"/>
        </w:rPr>
        <w:t xml:space="preserve"> (Daniel </w:t>
      </w:r>
      <w:proofErr w:type="spellStart"/>
      <w:r w:rsidRPr="00A97AC5">
        <w:rPr>
          <w:rFonts w:asciiTheme="minorHAnsi" w:hAnsiTheme="minorHAnsi"/>
        </w:rPr>
        <w:t>Drezner</w:t>
      </w:r>
      <w:proofErr w:type="spellEnd"/>
      <w:r w:rsidRPr="00A97AC5">
        <w:rPr>
          <w:rFonts w:asciiTheme="minorHAnsi" w:hAnsiTheme="minorHAnsi"/>
        </w:rPr>
        <w:t>, IR prof at Tufts, The System Worked: Global Economic Governance during the Great Recession, World Politics, Volume 66. Number 1, January 2014, pp. 123-164)</w:t>
      </w:r>
    </w:p>
    <w:p w:rsidR="008F5488" w:rsidRPr="00A97AC5" w:rsidRDefault="008F5488" w:rsidP="008F5488">
      <w:pPr>
        <w:rPr>
          <w:rFonts w:asciiTheme="minorHAnsi" w:hAnsiTheme="minorHAnsi"/>
          <w:sz w:val="16"/>
        </w:rPr>
      </w:pPr>
      <w:r w:rsidRPr="00A97AC5">
        <w:rPr>
          <w:rFonts w:asciiTheme="minorHAnsi" w:hAnsiTheme="minorHAnsi"/>
          <w:sz w:val="16"/>
        </w:rPr>
        <w:t xml:space="preserve">The final significant outcome addresses </w:t>
      </w:r>
      <w:r w:rsidRPr="00A97AC5">
        <w:rPr>
          <w:rStyle w:val="StyleUnderline"/>
          <w:rFonts w:asciiTheme="minorHAnsi" w:hAnsiTheme="minorHAnsi"/>
        </w:rPr>
        <w:t>a dog</w:t>
      </w:r>
      <w:r w:rsidRPr="00A97AC5">
        <w:rPr>
          <w:rFonts w:asciiTheme="minorHAnsi" w:hAnsiTheme="minorHAnsi"/>
          <w:sz w:val="16"/>
        </w:rPr>
        <w:t xml:space="preserve"> that </w:t>
      </w:r>
      <w:r w:rsidRPr="00A97AC5">
        <w:rPr>
          <w:rStyle w:val="StyleUnderline"/>
          <w:rFonts w:asciiTheme="minorHAnsi" w:hAnsiTheme="minorHAnsi"/>
        </w:rPr>
        <w:t>hasn't barked</w:t>
      </w:r>
      <w:r w:rsidRPr="00A97AC5">
        <w:rPr>
          <w:rFonts w:asciiTheme="minorHAnsi" w:hAnsiTheme="minorHAnsi"/>
          <w:sz w:val="16"/>
        </w:rPr>
        <w:t xml:space="preserve">: the effect of the Great Recession on cross-border conflict and violence. </w:t>
      </w:r>
      <w:r w:rsidRPr="00A97AC5">
        <w:rPr>
          <w:rStyle w:val="StyleUnderline"/>
          <w:rFonts w:asciiTheme="minorHAnsi" w:hAnsiTheme="minorHAnsi"/>
        </w:rPr>
        <w:t xml:space="preserve">During the initial stages of the crisis, multiple </w:t>
      </w:r>
      <w:r w:rsidRPr="00F51BFF">
        <w:rPr>
          <w:rStyle w:val="StyleUnderline"/>
          <w:rFonts w:asciiTheme="minorHAnsi" w:hAnsiTheme="minorHAnsi"/>
          <w:highlight w:val="cyan"/>
        </w:rPr>
        <w:t>analysts asserted</w:t>
      </w:r>
      <w:r w:rsidRPr="00A97AC5">
        <w:rPr>
          <w:rStyle w:val="StyleUnderline"/>
          <w:rFonts w:asciiTheme="minorHAnsi" w:hAnsiTheme="minorHAnsi"/>
        </w:rPr>
        <w:t xml:space="preserve"> that </w:t>
      </w:r>
      <w:r w:rsidRPr="00F51BFF">
        <w:rPr>
          <w:rStyle w:val="StyleUnderline"/>
          <w:rFonts w:asciiTheme="minorHAnsi" w:hAnsiTheme="minorHAnsi"/>
          <w:highlight w:val="cyan"/>
        </w:rPr>
        <w:t>the</w:t>
      </w:r>
      <w:r w:rsidRPr="00A97AC5">
        <w:rPr>
          <w:rStyle w:val="StyleUnderline"/>
          <w:rFonts w:asciiTheme="minorHAnsi" w:hAnsiTheme="minorHAnsi"/>
        </w:rPr>
        <w:t xml:space="preserve"> financial </w:t>
      </w:r>
      <w:r w:rsidRPr="00F51BFF">
        <w:rPr>
          <w:rStyle w:val="StyleUnderline"/>
          <w:rFonts w:asciiTheme="minorHAnsi" w:hAnsiTheme="minorHAnsi"/>
          <w:highlight w:val="cyan"/>
        </w:rPr>
        <w:t>crisis would lead states to</w:t>
      </w:r>
      <w:r w:rsidRPr="00A97AC5">
        <w:rPr>
          <w:rStyle w:val="StyleUnderline"/>
          <w:rFonts w:asciiTheme="minorHAnsi" w:hAnsiTheme="minorHAnsi"/>
        </w:rPr>
        <w:t xml:space="preserve"> increase their </w:t>
      </w:r>
      <w:r w:rsidRPr="00F51BFF">
        <w:rPr>
          <w:rStyle w:val="StyleUnderline"/>
          <w:rFonts w:asciiTheme="minorHAnsi" w:hAnsiTheme="minorHAnsi"/>
          <w:highlight w:val="cyan"/>
        </w:rPr>
        <w:t>use of force</w:t>
      </w:r>
      <w:r w:rsidRPr="00A97AC5">
        <w:rPr>
          <w:rFonts w:asciiTheme="minorHAnsi" w:hAnsiTheme="minorHAnsi"/>
          <w:sz w:val="16"/>
        </w:rPr>
        <w:t xml:space="preserve"> as a tool for staying in power.42 They voiced genuine concern that the global economic downturn would lead to an increase in conflict—</w:t>
      </w:r>
      <w:r w:rsidRPr="00A97AC5">
        <w:rPr>
          <w:rStyle w:val="StyleUnderline"/>
          <w:rFonts w:asciiTheme="minorHAnsi" w:hAnsiTheme="minorHAnsi"/>
        </w:rPr>
        <w:t xml:space="preserve">whether </w:t>
      </w:r>
      <w:r w:rsidRPr="00F51BFF">
        <w:rPr>
          <w:rStyle w:val="StyleUnderline"/>
          <w:rFonts w:asciiTheme="minorHAnsi" w:hAnsiTheme="minorHAnsi"/>
          <w:highlight w:val="cyan"/>
        </w:rPr>
        <w:t>through</w:t>
      </w:r>
      <w:r w:rsidRPr="00A97AC5">
        <w:rPr>
          <w:rFonts w:asciiTheme="minorHAnsi" w:hAnsiTheme="minorHAnsi"/>
          <w:sz w:val="16"/>
        </w:rPr>
        <w:t xml:space="preserve"> greater internal </w:t>
      </w:r>
      <w:r w:rsidRPr="00A97AC5">
        <w:rPr>
          <w:rStyle w:val="StyleUnderline"/>
          <w:rFonts w:asciiTheme="minorHAnsi" w:hAnsiTheme="minorHAnsi"/>
        </w:rPr>
        <w:t xml:space="preserve">repression, </w:t>
      </w:r>
      <w:r w:rsidRPr="00F51BFF">
        <w:rPr>
          <w:rStyle w:val="StyleUnderline"/>
          <w:rFonts w:asciiTheme="minorHAnsi" w:hAnsiTheme="minorHAnsi"/>
          <w:highlight w:val="cyan"/>
        </w:rPr>
        <w:t>diversionary wars, arms races, or</w:t>
      </w:r>
      <w:r w:rsidRPr="00A97AC5">
        <w:rPr>
          <w:rStyle w:val="StyleUnderline"/>
          <w:rFonts w:asciiTheme="minorHAnsi" w:hAnsiTheme="minorHAnsi"/>
        </w:rPr>
        <w:t xml:space="preserve"> a ratcheting up of </w:t>
      </w:r>
      <w:r w:rsidRPr="00F51BFF">
        <w:rPr>
          <w:rStyle w:val="StyleUnderline"/>
          <w:rFonts w:asciiTheme="minorHAnsi" w:hAnsiTheme="minorHAnsi"/>
          <w:highlight w:val="cyan"/>
        </w:rPr>
        <w:t>great power conflict</w:t>
      </w:r>
      <w:r w:rsidRPr="00F51BFF">
        <w:rPr>
          <w:rFonts w:asciiTheme="minorHAnsi" w:hAnsiTheme="minorHAnsi"/>
          <w:sz w:val="16"/>
          <w:highlight w:val="cyan"/>
        </w:rPr>
        <w:t>.</w:t>
      </w:r>
      <w:r w:rsidRPr="00A97AC5">
        <w:rPr>
          <w:rFonts w:asciiTheme="minorHAnsi" w:hAnsiTheme="minorHAnsi"/>
          <w:sz w:val="16"/>
        </w:rPr>
        <w:t xml:space="preserve"> Violence in the Middle East, border disputes in the South China Sea, and even the disruptions of the Occupy movement fueled impressions of a surge in global public disorder. </w:t>
      </w:r>
      <w:r w:rsidRPr="00F51BFF">
        <w:rPr>
          <w:rStyle w:val="Emphasis"/>
          <w:rFonts w:asciiTheme="minorHAnsi" w:hAnsiTheme="minorHAnsi"/>
          <w:highlight w:val="cyan"/>
        </w:rPr>
        <w:t>The aggregate data suggest otherwise</w:t>
      </w:r>
      <w:r w:rsidRPr="00A97AC5">
        <w:rPr>
          <w:rStyle w:val="StyleUnderline"/>
          <w:rFonts w:asciiTheme="minorHAnsi" w:hAnsiTheme="minorHAnsi"/>
        </w:rPr>
        <w:t>, however</w:t>
      </w:r>
      <w:r w:rsidRPr="00A97AC5">
        <w:rPr>
          <w:rFonts w:asciiTheme="minorHAnsi" w:hAnsiTheme="minorHAnsi"/>
          <w:sz w:val="16"/>
        </w:rPr>
        <w:t>. The Institute for Economics and Peace has concluded that "</w:t>
      </w:r>
      <w:r w:rsidRPr="00F51BFF">
        <w:rPr>
          <w:rStyle w:val="StyleUnderline"/>
          <w:rFonts w:asciiTheme="minorHAnsi" w:hAnsiTheme="minorHAnsi"/>
          <w:highlight w:val="cyan"/>
        </w:rPr>
        <w:t>the average level of peacefulness in 2012 is</w:t>
      </w:r>
      <w:r w:rsidRPr="00A97AC5">
        <w:rPr>
          <w:rStyle w:val="StyleUnderline"/>
          <w:rFonts w:asciiTheme="minorHAnsi" w:hAnsiTheme="minorHAnsi"/>
        </w:rPr>
        <w:t xml:space="preserve"> approximately </w:t>
      </w:r>
      <w:r w:rsidRPr="00F51BFF">
        <w:rPr>
          <w:rStyle w:val="StyleUnderline"/>
          <w:rFonts w:asciiTheme="minorHAnsi" w:hAnsiTheme="minorHAnsi"/>
          <w:highlight w:val="cyan"/>
        </w:rPr>
        <w:t>the same as</w:t>
      </w:r>
      <w:r w:rsidRPr="00A97AC5">
        <w:rPr>
          <w:rStyle w:val="StyleUnderline"/>
          <w:rFonts w:asciiTheme="minorHAnsi" w:hAnsiTheme="minorHAnsi"/>
        </w:rPr>
        <w:t xml:space="preserve"> it was in </w:t>
      </w:r>
      <w:r w:rsidRPr="00F51BFF">
        <w:rPr>
          <w:rStyle w:val="StyleUnderline"/>
          <w:rFonts w:asciiTheme="minorHAnsi" w:hAnsiTheme="minorHAnsi"/>
          <w:highlight w:val="cyan"/>
        </w:rPr>
        <w:t>2007</w:t>
      </w:r>
      <w:r w:rsidRPr="00A97AC5">
        <w:rPr>
          <w:rFonts w:asciiTheme="minorHAnsi" w:hAnsiTheme="minorHAnsi"/>
          <w:sz w:val="16"/>
        </w:rPr>
        <w:t xml:space="preserve">."43 </w:t>
      </w:r>
      <w:r w:rsidRPr="00F51BFF">
        <w:rPr>
          <w:rStyle w:val="StyleUnderline"/>
          <w:rFonts w:asciiTheme="minorHAnsi" w:hAnsiTheme="minorHAnsi"/>
          <w:highlight w:val="cyan"/>
        </w:rPr>
        <w:t>Interstate violence</w:t>
      </w:r>
      <w:r w:rsidRPr="00A97AC5">
        <w:rPr>
          <w:rFonts w:asciiTheme="minorHAnsi" w:hAnsiTheme="minorHAnsi"/>
          <w:sz w:val="16"/>
        </w:rPr>
        <w:t xml:space="preserve"> </w:t>
      </w:r>
      <w:proofErr w:type="gramStart"/>
      <w:r w:rsidRPr="00A97AC5">
        <w:rPr>
          <w:rFonts w:asciiTheme="minorHAnsi" w:hAnsiTheme="minorHAnsi"/>
          <w:sz w:val="16"/>
        </w:rPr>
        <w:t xml:space="preserve">in particular </w:t>
      </w:r>
      <w:r w:rsidRPr="00A97AC5">
        <w:rPr>
          <w:rStyle w:val="StyleUnderline"/>
          <w:rFonts w:asciiTheme="minorHAnsi" w:hAnsiTheme="minorHAnsi"/>
        </w:rPr>
        <w:t>has</w:t>
      </w:r>
      <w:proofErr w:type="gramEnd"/>
      <w:r w:rsidRPr="00A97AC5">
        <w:rPr>
          <w:rStyle w:val="StyleUnderline"/>
          <w:rFonts w:asciiTheme="minorHAnsi" w:hAnsiTheme="minorHAnsi"/>
        </w:rPr>
        <w:t xml:space="preserve"> </w:t>
      </w:r>
      <w:r w:rsidRPr="00F51BFF">
        <w:rPr>
          <w:rStyle w:val="StyleUnderline"/>
          <w:rFonts w:asciiTheme="minorHAnsi" w:hAnsiTheme="minorHAnsi"/>
          <w:highlight w:val="cyan"/>
        </w:rPr>
        <w:t>declined</w:t>
      </w:r>
      <w:r w:rsidRPr="00A97AC5">
        <w:rPr>
          <w:rStyle w:val="StyleUnderline"/>
          <w:rFonts w:asciiTheme="minorHAnsi" w:hAnsiTheme="minorHAnsi"/>
        </w:rPr>
        <w:t xml:space="preserve"> since the start of the financial crisis, </w:t>
      </w:r>
      <w:r w:rsidRPr="00F51BFF">
        <w:rPr>
          <w:rStyle w:val="StyleUnderline"/>
          <w:rFonts w:asciiTheme="minorHAnsi" w:hAnsiTheme="minorHAnsi"/>
          <w:highlight w:val="cyan"/>
        </w:rPr>
        <w:t>as have military expenditures</w:t>
      </w:r>
      <w:r w:rsidRPr="00A97AC5">
        <w:rPr>
          <w:rFonts w:asciiTheme="minorHAnsi" w:hAnsiTheme="minorHAnsi"/>
          <w:sz w:val="16"/>
        </w:rPr>
        <w:t xml:space="preserve"> in most sampled countries. Other </w:t>
      </w:r>
      <w:r w:rsidRPr="00F51BFF">
        <w:rPr>
          <w:rStyle w:val="StyleUnderline"/>
          <w:rFonts w:asciiTheme="minorHAnsi" w:hAnsiTheme="minorHAnsi"/>
          <w:highlight w:val="cyan"/>
        </w:rPr>
        <w:t>studies confirm</w:t>
      </w:r>
      <w:r w:rsidRPr="00A97AC5">
        <w:rPr>
          <w:rStyle w:val="StyleUnderline"/>
          <w:rFonts w:asciiTheme="minorHAnsi" w:hAnsiTheme="minorHAnsi"/>
        </w:rPr>
        <w:t xml:space="preserve"> that</w:t>
      </w:r>
      <w:r w:rsidRPr="00A97AC5">
        <w:rPr>
          <w:rFonts w:asciiTheme="minorHAnsi" w:hAnsiTheme="minorHAnsi"/>
          <w:sz w:val="16"/>
        </w:rPr>
        <w:t xml:space="preserve"> </w:t>
      </w:r>
      <w:r w:rsidRPr="00F51BFF">
        <w:rPr>
          <w:rStyle w:val="StyleUnderline"/>
          <w:rFonts w:asciiTheme="minorHAnsi" w:hAnsiTheme="minorHAnsi"/>
          <w:highlight w:val="cyan"/>
        </w:rPr>
        <w:t>the</w:t>
      </w:r>
      <w:r w:rsidRPr="00A97AC5">
        <w:rPr>
          <w:rStyle w:val="StyleUnderline"/>
          <w:rFonts w:asciiTheme="minorHAnsi" w:hAnsiTheme="minorHAnsi"/>
        </w:rPr>
        <w:t xml:space="preserve"> Great </w:t>
      </w:r>
      <w:r w:rsidRPr="00F51BFF">
        <w:rPr>
          <w:rStyle w:val="StyleUnderline"/>
          <w:rFonts w:asciiTheme="minorHAnsi" w:hAnsiTheme="minorHAnsi"/>
          <w:highlight w:val="cyan"/>
        </w:rPr>
        <w:t>Recession has not triggered</w:t>
      </w:r>
      <w:r w:rsidRPr="00A97AC5">
        <w:rPr>
          <w:rStyle w:val="StyleUnderline"/>
          <w:rFonts w:asciiTheme="minorHAnsi" w:hAnsiTheme="minorHAnsi"/>
        </w:rPr>
        <w:t xml:space="preserve"> any increase in </w:t>
      </w:r>
      <w:r w:rsidRPr="00F51BFF">
        <w:rPr>
          <w:rStyle w:val="StyleUnderline"/>
          <w:rFonts w:asciiTheme="minorHAnsi" w:hAnsiTheme="minorHAnsi"/>
          <w:highlight w:val="cyan"/>
        </w:rPr>
        <w:t>violent conflict</w:t>
      </w:r>
      <w:r w:rsidRPr="00A97AC5">
        <w:rPr>
          <w:rFonts w:asciiTheme="minorHAnsi" w:hAnsiTheme="minorHAnsi"/>
          <w:sz w:val="16"/>
        </w:rPr>
        <w:t xml:space="preserve">, as Lotta </w:t>
      </w:r>
      <w:proofErr w:type="spellStart"/>
      <w:r w:rsidRPr="00A97AC5">
        <w:rPr>
          <w:rFonts w:asciiTheme="minorHAnsi" w:hAnsiTheme="minorHAnsi"/>
          <w:sz w:val="16"/>
        </w:rPr>
        <w:t>Themner</w:t>
      </w:r>
      <w:proofErr w:type="spellEnd"/>
      <w:r w:rsidRPr="00A97AC5">
        <w:rPr>
          <w:rFonts w:asciiTheme="minorHAnsi" w:hAnsiTheme="minorHAnsi"/>
          <w:sz w:val="16"/>
        </w:rPr>
        <w:t xml:space="preserve"> and Peter </w:t>
      </w:r>
      <w:proofErr w:type="spellStart"/>
      <w:r w:rsidRPr="00A97AC5">
        <w:rPr>
          <w:rFonts w:asciiTheme="minorHAnsi" w:hAnsiTheme="minorHAnsi"/>
          <w:sz w:val="16"/>
        </w:rPr>
        <w:t>Wallensteen</w:t>
      </w:r>
      <w:proofErr w:type="spellEnd"/>
      <w:r w:rsidRPr="00A97AC5">
        <w:rPr>
          <w:rFonts w:asciiTheme="minorHAnsi" w:hAnsiTheme="minorHAnsi"/>
          <w:sz w:val="16"/>
        </w:rPr>
        <w:t xml:space="preserve"> conclude: "[T]he pattern is one of relative stability when we consider the trend for the past five years."44 </w:t>
      </w:r>
      <w:r w:rsidRPr="00A97AC5">
        <w:rPr>
          <w:rStyle w:val="StyleUnderline"/>
          <w:rFonts w:asciiTheme="minorHAnsi" w:hAnsiTheme="minorHAnsi"/>
        </w:rPr>
        <w:t>The</w:t>
      </w:r>
      <w:r w:rsidRPr="00A97AC5">
        <w:rPr>
          <w:rFonts w:asciiTheme="minorHAnsi" w:hAnsiTheme="minorHAnsi"/>
          <w:sz w:val="16"/>
        </w:rPr>
        <w:t xml:space="preserve"> secular </w:t>
      </w:r>
      <w:r w:rsidRPr="00A97AC5">
        <w:rPr>
          <w:rStyle w:val="StyleUnderline"/>
          <w:rFonts w:asciiTheme="minorHAnsi" w:hAnsiTheme="minorHAnsi"/>
        </w:rPr>
        <w:t>decline in violence that started with the end of the Cold War has not been reversed</w:t>
      </w:r>
      <w:r w:rsidRPr="00A97AC5">
        <w:rPr>
          <w:rFonts w:asciiTheme="minorHAnsi" w:hAnsiTheme="minorHAnsi"/>
          <w:sz w:val="16"/>
        </w:rPr>
        <w:t>. Rogers Brubaker observes that "</w:t>
      </w:r>
      <w:r w:rsidRPr="00F51BFF">
        <w:rPr>
          <w:rStyle w:val="StyleUnderline"/>
          <w:rFonts w:asciiTheme="minorHAnsi" w:hAnsiTheme="minorHAnsi"/>
          <w:highlight w:val="cyan"/>
        </w:rPr>
        <w:t>the crisis has not</w:t>
      </w:r>
      <w:r w:rsidRPr="00A97AC5">
        <w:rPr>
          <w:rFonts w:asciiTheme="minorHAnsi" w:hAnsiTheme="minorHAnsi"/>
          <w:sz w:val="16"/>
        </w:rPr>
        <w:t xml:space="preserve"> to date </w:t>
      </w:r>
      <w:r w:rsidRPr="00F51BFF">
        <w:rPr>
          <w:rStyle w:val="StyleUnderline"/>
          <w:rFonts w:asciiTheme="minorHAnsi" w:hAnsiTheme="minorHAnsi"/>
          <w:highlight w:val="cyan"/>
        </w:rPr>
        <w:t>generated</w:t>
      </w:r>
      <w:r w:rsidRPr="00A97AC5">
        <w:rPr>
          <w:rStyle w:val="StyleUnderline"/>
          <w:rFonts w:asciiTheme="minorHAnsi" w:hAnsiTheme="minorHAnsi"/>
        </w:rPr>
        <w:t xml:space="preserve"> the surge in </w:t>
      </w:r>
      <w:r w:rsidRPr="00F51BFF">
        <w:rPr>
          <w:rStyle w:val="StyleUnderline"/>
          <w:rFonts w:asciiTheme="minorHAnsi" w:hAnsiTheme="minorHAnsi"/>
          <w:highlight w:val="cyan"/>
        </w:rPr>
        <w:t>protectionist nationalism or ethnic exclusion</w:t>
      </w:r>
      <w:r w:rsidRPr="00A97AC5">
        <w:rPr>
          <w:rStyle w:val="StyleUnderline"/>
          <w:rFonts w:asciiTheme="minorHAnsi" w:hAnsiTheme="minorHAnsi"/>
        </w:rPr>
        <w:t xml:space="preserve"> that might have been expected</w:t>
      </w:r>
      <w:r w:rsidRPr="00A97AC5">
        <w:rPr>
          <w:rFonts w:asciiTheme="minorHAnsi" w:hAnsiTheme="minorHAnsi"/>
          <w:sz w:val="16"/>
        </w:rPr>
        <w:t>."43</w:t>
      </w:r>
    </w:p>
    <w:p w:rsidR="008F5488" w:rsidRPr="00DD2D8A" w:rsidRDefault="008F5488" w:rsidP="008F5488"/>
    <w:p w:rsidR="008F5488" w:rsidRPr="00DD2D8A" w:rsidRDefault="008F5488" w:rsidP="008F5488">
      <w:pPr>
        <w:pStyle w:val="Heading4"/>
      </w:pPr>
      <w:r w:rsidRPr="00DD2D8A">
        <w:t xml:space="preserve">Empirics prove – their </w:t>
      </w:r>
      <w:proofErr w:type="spellStart"/>
      <w:r w:rsidRPr="00DD2D8A">
        <w:t>ev</w:t>
      </w:r>
      <w:proofErr w:type="spellEnd"/>
      <w:r w:rsidRPr="00DD2D8A">
        <w:t xml:space="preserve"> is fearmongering</w:t>
      </w:r>
    </w:p>
    <w:p w:rsidR="008F5488" w:rsidRPr="00DD2D8A" w:rsidRDefault="008F5488" w:rsidP="008F5488">
      <w:pPr>
        <w:rPr>
          <w:b/>
          <w:bCs/>
        </w:rPr>
      </w:pPr>
      <w:r w:rsidRPr="00E03919">
        <w:rPr>
          <w:rStyle w:val="Style13ptBold"/>
        </w:rPr>
        <w:t xml:space="preserve">Barnett </w:t>
      </w:r>
      <w:r>
        <w:rPr>
          <w:rStyle w:val="Style13ptBold"/>
        </w:rPr>
        <w:t>‘</w:t>
      </w:r>
      <w:r w:rsidRPr="00E03919">
        <w:rPr>
          <w:rStyle w:val="Style13ptBold"/>
        </w:rPr>
        <w:t xml:space="preserve">9 </w:t>
      </w:r>
      <w:r w:rsidRPr="00E03919">
        <w:rPr>
          <w:rFonts w:eastAsia="Cambria"/>
          <w:sz w:val="18"/>
          <w:szCs w:val="18"/>
        </w:rPr>
        <w:t>(Thomas, Senior Strategic Researcher – Naval War College, “The New Rules: Security Remains Stable Amid Financial Crisis”, Asset Protection Network, 8-25, http://www.aprodex.com/the-new-rules--security-remains-stable-amid-financial-crisis-398-bl.aspx)</w:t>
      </w:r>
    </w:p>
    <w:p w:rsidR="008F5488" w:rsidRDefault="008F5488" w:rsidP="008F5488">
      <w:pPr>
        <w:rPr>
          <w:rFonts w:eastAsia="Cambria"/>
          <w:sz w:val="16"/>
        </w:rPr>
      </w:pPr>
      <w:r w:rsidRPr="00130425">
        <w:rPr>
          <w:rFonts w:eastAsia="MS Mincho"/>
          <w:bCs/>
          <w:szCs w:val="20"/>
          <w:u w:val="single"/>
          <w:lang w:eastAsia="ja-JP"/>
        </w:rPr>
        <w:t>When the</w:t>
      </w:r>
      <w:r w:rsidRPr="00130425">
        <w:rPr>
          <w:rFonts w:eastAsia="Cambria"/>
          <w:sz w:val="16"/>
        </w:rPr>
        <w:t xml:space="preserve"> global </w:t>
      </w:r>
      <w:r w:rsidRPr="00130425">
        <w:rPr>
          <w:rFonts w:eastAsia="MS Mincho"/>
          <w:bCs/>
          <w:szCs w:val="20"/>
          <w:u w:val="single"/>
          <w:lang w:eastAsia="ja-JP"/>
        </w:rPr>
        <w:t>financial crisis struck</w:t>
      </w:r>
      <w:r w:rsidRPr="00130425">
        <w:rPr>
          <w:rFonts w:eastAsia="Cambria"/>
          <w:sz w:val="16"/>
        </w:rPr>
        <w:t xml:space="preserve"> roughly a year ago, </w:t>
      </w:r>
      <w:r w:rsidRPr="00130425">
        <w:rPr>
          <w:rFonts w:eastAsia="MS Mincho"/>
          <w:bCs/>
          <w:szCs w:val="20"/>
          <w:u w:val="single"/>
          <w:lang w:eastAsia="ja-JP"/>
        </w:rPr>
        <w:t>the blogosphere was ablaze with</w:t>
      </w:r>
      <w:r w:rsidRPr="00130425">
        <w:rPr>
          <w:rFonts w:eastAsia="Cambria"/>
          <w:sz w:val="16"/>
        </w:rPr>
        <w:t xml:space="preserve"> all sorts of </w:t>
      </w:r>
      <w:r w:rsidRPr="00130425">
        <w:rPr>
          <w:rFonts w:eastAsia="MS Mincho"/>
          <w:bCs/>
          <w:szCs w:val="20"/>
          <w:u w:val="single"/>
          <w:lang w:eastAsia="ja-JP"/>
        </w:rPr>
        <w:t>scary predictions of</w:t>
      </w:r>
      <w:r w:rsidRPr="00130425">
        <w:rPr>
          <w:rFonts w:eastAsia="Cambria"/>
          <w:sz w:val="16"/>
        </w:rPr>
        <w:t xml:space="preserve">, and commentary regarding, </w:t>
      </w:r>
      <w:r w:rsidRPr="00130425">
        <w:rPr>
          <w:rFonts w:eastAsia="MS Mincho"/>
          <w:bCs/>
          <w:szCs w:val="20"/>
          <w:u w:val="single"/>
          <w:lang w:eastAsia="ja-JP"/>
        </w:rPr>
        <w:t>ensuing</w:t>
      </w:r>
      <w:r w:rsidRPr="00130425">
        <w:rPr>
          <w:rFonts w:eastAsia="Cambria"/>
          <w:sz w:val="16"/>
        </w:rPr>
        <w:t xml:space="preserve"> conflict and </w:t>
      </w:r>
      <w:r w:rsidRPr="00130425">
        <w:rPr>
          <w:rFonts w:eastAsia="MS Mincho"/>
          <w:bCs/>
          <w:szCs w:val="20"/>
          <w:u w:val="single"/>
          <w:lang w:eastAsia="ja-JP"/>
        </w:rPr>
        <w:t>wars -- a rerun of the Great Depression leading to world war</w:t>
      </w:r>
      <w:r w:rsidRPr="00130425">
        <w:rPr>
          <w:rFonts w:eastAsia="Cambria"/>
          <w:sz w:val="16"/>
        </w:rPr>
        <w:t xml:space="preserve">, as it were. Now, as global economic news brightens and recovery -- surprisingly led by China and emerging markets -- is the talk of the day, it's interesting to look back over the past year and realize how globalization's first truly </w:t>
      </w:r>
      <w:r w:rsidRPr="00F51BFF">
        <w:rPr>
          <w:rFonts w:eastAsia="MS Mincho"/>
          <w:bCs/>
          <w:szCs w:val="20"/>
          <w:highlight w:val="cyan"/>
          <w:u w:val="single"/>
          <w:lang w:eastAsia="ja-JP"/>
        </w:rPr>
        <w:t>worldwide recession has had</w:t>
      </w:r>
      <w:r w:rsidRPr="00EF53F7">
        <w:rPr>
          <w:rFonts w:eastAsia="MS Mincho"/>
          <w:bCs/>
          <w:szCs w:val="20"/>
          <w:u w:val="single"/>
          <w:lang w:eastAsia="ja-JP"/>
        </w:rPr>
        <w:t xml:space="preserve"> </w:t>
      </w:r>
      <w:r w:rsidRPr="00EF53F7">
        <w:rPr>
          <w:rFonts w:eastAsia="Cambria"/>
          <w:b/>
          <w:u w:val="single"/>
          <w:bdr w:val="single" w:sz="18" w:space="0" w:color="auto" w:frame="1"/>
        </w:rPr>
        <w:t xml:space="preserve">virtually </w:t>
      </w:r>
      <w:r w:rsidRPr="00F51BFF">
        <w:rPr>
          <w:rFonts w:eastAsia="Cambria"/>
          <w:b/>
          <w:highlight w:val="cyan"/>
          <w:u w:val="single"/>
          <w:bdr w:val="single" w:sz="18" w:space="0" w:color="auto" w:frame="1"/>
        </w:rPr>
        <w:t>no impact</w:t>
      </w:r>
      <w:r w:rsidRPr="00130425">
        <w:rPr>
          <w:rFonts w:eastAsia="MS Mincho"/>
          <w:bCs/>
          <w:szCs w:val="20"/>
          <w:u w:val="single"/>
          <w:lang w:eastAsia="ja-JP"/>
        </w:rPr>
        <w:t xml:space="preserve"> </w:t>
      </w:r>
      <w:r w:rsidRPr="00EF53F7">
        <w:rPr>
          <w:rFonts w:eastAsia="MS Mincho"/>
          <w:bCs/>
          <w:szCs w:val="20"/>
          <w:u w:val="single"/>
          <w:lang w:eastAsia="ja-JP"/>
        </w:rPr>
        <w:t xml:space="preserve">whatsoever </w:t>
      </w:r>
      <w:r w:rsidRPr="00F51BFF">
        <w:rPr>
          <w:rFonts w:eastAsia="MS Mincho"/>
          <w:bCs/>
          <w:szCs w:val="20"/>
          <w:highlight w:val="cyan"/>
          <w:u w:val="single"/>
          <w:lang w:eastAsia="ja-JP"/>
        </w:rPr>
        <w:t>on</w:t>
      </w:r>
      <w:r w:rsidRPr="00EF53F7">
        <w:rPr>
          <w:rFonts w:eastAsia="MS Mincho"/>
          <w:bCs/>
          <w:szCs w:val="20"/>
          <w:u w:val="single"/>
          <w:lang w:eastAsia="ja-JP"/>
        </w:rPr>
        <w:t xml:space="preserve"> the </w:t>
      </w:r>
      <w:r w:rsidRPr="00F51BFF">
        <w:rPr>
          <w:rFonts w:eastAsia="MS Mincho"/>
          <w:bCs/>
          <w:szCs w:val="20"/>
          <w:highlight w:val="cyan"/>
          <w:u w:val="single"/>
          <w:lang w:eastAsia="ja-JP"/>
        </w:rPr>
        <w:t>international security</w:t>
      </w:r>
      <w:r w:rsidRPr="00EF53F7">
        <w:rPr>
          <w:rFonts w:eastAsia="Cambria"/>
          <w:sz w:val="16"/>
        </w:rPr>
        <w:t xml:space="preserve"> landscape. </w:t>
      </w:r>
      <w:r w:rsidRPr="00F51BFF">
        <w:rPr>
          <w:rFonts w:eastAsia="MS Mincho"/>
          <w:bCs/>
          <w:szCs w:val="20"/>
          <w:highlight w:val="cyan"/>
          <w:u w:val="single"/>
          <w:lang w:eastAsia="ja-JP"/>
        </w:rPr>
        <w:t>None of the</w:t>
      </w:r>
      <w:r w:rsidRPr="00EF53F7">
        <w:rPr>
          <w:rFonts w:eastAsia="Cambria"/>
          <w:sz w:val="16"/>
        </w:rPr>
        <w:t xml:space="preserve"> more than three-dozen </w:t>
      </w:r>
      <w:r w:rsidRPr="00F51BFF">
        <w:rPr>
          <w:rFonts w:eastAsia="MS Mincho"/>
          <w:bCs/>
          <w:szCs w:val="20"/>
          <w:highlight w:val="cyan"/>
          <w:u w:val="single"/>
          <w:lang w:eastAsia="ja-JP"/>
        </w:rPr>
        <w:t>ongoing conflicts</w:t>
      </w:r>
      <w:r w:rsidRPr="00EF53F7">
        <w:rPr>
          <w:rFonts w:eastAsia="Cambria"/>
          <w:sz w:val="16"/>
        </w:rPr>
        <w:t xml:space="preserve"> listed by GlobalSecurity.org </w:t>
      </w:r>
      <w:r w:rsidRPr="00F51BFF">
        <w:rPr>
          <w:rFonts w:eastAsia="MS Mincho"/>
          <w:bCs/>
          <w:szCs w:val="20"/>
          <w:highlight w:val="cyan"/>
          <w:u w:val="single"/>
          <w:lang w:eastAsia="ja-JP"/>
        </w:rPr>
        <w:t>can be</w:t>
      </w:r>
      <w:r w:rsidRPr="00EF53F7">
        <w:rPr>
          <w:rFonts w:eastAsia="Cambria"/>
          <w:sz w:val="16"/>
        </w:rPr>
        <w:t xml:space="preserve"> clearly </w:t>
      </w:r>
      <w:r w:rsidRPr="00F51BFF">
        <w:rPr>
          <w:rFonts w:eastAsia="MS Mincho"/>
          <w:bCs/>
          <w:szCs w:val="20"/>
          <w:highlight w:val="cyan"/>
          <w:u w:val="single"/>
          <w:lang w:eastAsia="ja-JP"/>
        </w:rPr>
        <w:t>attributed to the global recession</w:t>
      </w:r>
      <w:r w:rsidRPr="00F51BFF">
        <w:rPr>
          <w:rFonts w:eastAsia="Cambria"/>
          <w:sz w:val="16"/>
          <w:highlight w:val="cyan"/>
        </w:rPr>
        <w:t>.</w:t>
      </w:r>
      <w:r w:rsidRPr="00EF53F7">
        <w:rPr>
          <w:rFonts w:eastAsia="Cambria"/>
          <w:sz w:val="16"/>
        </w:rPr>
        <w:t xml:space="preserve"> Indeed, </w:t>
      </w:r>
      <w:r w:rsidRPr="00EF53F7">
        <w:rPr>
          <w:rFonts w:eastAsia="MS Mincho"/>
          <w:bCs/>
          <w:szCs w:val="20"/>
          <w:u w:val="single"/>
          <w:lang w:eastAsia="ja-JP"/>
        </w:rPr>
        <w:t>the last new entry</w:t>
      </w:r>
      <w:r w:rsidRPr="00EF53F7">
        <w:rPr>
          <w:rFonts w:eastAsia="Cambria"/>
          <w:sz w:val="16"/>
        </w:rPr>
        <w:t xml:space="preserve"> (civil conflict between Hamas and Fatah </w:t>
      </w:r>
      <w:r w:rsidRPr="00EF53F7">
        <w:rPr>
          <w:rFonts w:eastAsia="MS Mincho"/>
          <w:bCs/>
          <w:szCs w:val="20"/>
          <w:u w:val="single"/>
          <w:lang w:eastAsia="ja-JP"/>
        </w:rPr>
        <w:t>in</w:t>
      </w:r>
      <w:r w:rsidRPr="00EF53F7">
        <w:rPr>
          <w:rFonts w:eastAsia="Cambria"/>
          <w:sz w:val="16"/>
        </w:rPr>
        <w:t xml:space="preserve"> the </w:t>
      </w:r>
      <w:r w:rsidRPr="00EF53F7">
        <w:rPr>
          <w:rFonts w:eastAsia="MS Mincho"/>
          <w:bCs/>
          <w:szCs w:val="20"/>
          <w:u w:val="single"/>
          <w:lang w:eastAsia="ja-JP"/>
        </w:rPr>
        <w:t>Palestine)</w:t>
      </w:r>
      <w:r w:rsidRPr="00EF53F7">
        <w:rPr>
          <w:rFonts w:eastAsia="Cambria"/>
          <w:sz w:val="16"/>
        </w:rPr>
        <w:t xml:space="preserve"> </w:t>
      </w:r>
      <w:r w:rsidRPr="00EF53F7">
        <w:rPr>
          <w:rFonts w:eastAsia="Cambria"/>
          <w:b/>
          <w:u w:val="single"/>
          <w:bdr w:val="single" w:sz="18" w:space="0" w:color="auto" w:frame="1"/>
        </w:rPr>
        <w:t>predates</w:t>
      </w:r>
      <w:r w:rsidRPr="00EF53F7">
        <w:rPr>
          <w:rFonts w:eastAsia="MS Mincho"/>
          <w:bCs/>
          <w:szCs w:val="20"/>
          <w:u w:val="single"/>
          <w:lang w:eastAsia="ja-JP"/>
        </w:rPr>
        <w:t xml:space="preserve"> the economic crisis</w:t>
      </w:r>
      <w:r w:rsidRPr="00EF53F7">
        <w:rPr>
          <w:rFonts w:eastAsia="Cambria"/>
          <w:sz w:val="16"/>
        </w:rPr>
        <w:t xml:space="preserve"> by a year, and three quarters of the chronic struggles began in the last century. Ditto for the 15 low-intensity conflicts listed by Wikipedia (where the latest entry is the Mexican "drug war" begun in 2006). Certainly</w:t>
      </w:r>
      <w:r w:rsidRPr="00130425">
        <w:rPr>
          <w:rFonts w:eastAsia="Cambria"/>
          <w:sz w:val="16"/>
        </w:rPr>
        <w:t xml:space="preserve">,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 Looking over the various databases, then, we see a most familiar picture: the usual mix of civil conflicts, insurgencies, and liberation-themed terrorist movements. </w:t>
      </w:r>
      <w:r w:rsidRPr="00130425">
        <w:rPr>
          <w:rFonts w:eastAsia="MS Mincho"/>
          <w:bCs/>
          <w:szCs w:val="20"/>
          <w:u w:val="single"/>
          <w:lang w:eastAsia="ja-JP"/>
        </w:rPr>
        <w:t>Besides</w:t>
      </w:r>
      <w:r w:rsidRPr="00130425">
        <w:rPr>
          <w:rFonts w:eastAsia="Cambria"/>
          <w:sz w:val="16"/>
        </w:rPr>
        <w:t xml:space="preserve"> the recent </w:t>
      </w:r>
      <w:r w:rsidRPr="00130425">
        <w:rPr>
          <w:rFonts w:eastAsia="MS Mincho"/>
          <w:bCs/>
          <w:szCs w:val="20"/>
          <w:u w:val="single"/>
          <w:lang w:eastAsia="ja-JP"/>
        </w:rPr>
        <w:t>Russia-Georgia</w:t>
      </w:r>
      <w:r w:rsidRPr="00130425">
        <w:rPr>
          <w:rFonts w:eastAsia="Cambria"/>
          <w:sz w:val="16"/>
        </w:rPr>
        <w:t xml:space="preserve"> dust-</w:t>
      </w:r>
      <w:r w:rsidRPr="00EF53F7">
        <w:rPr>
          <w:rFonts w:eastAsia="Cambria"/>
          <w:sz w:val="16"/>
        </w:rPr>
        <w:t xml:space="preserve">up, </w:t>
      </w:r>
      <w:r w:rsidRPr="00EF53F7">
        <w:rPr>
          <w:rFonts w:eastAsia="MS Mincho"/>
          <w:bCs/>
          <w:szCs w:val="20"/>
          <w:u w:val="single"/>
          <w:lang w:eastAsia="ja-JP"/>
        </w:rPr>
        <w:t xml:space="preserve">the </w:t>
      </w:r>
      <w:r w:rsidRPr="00F51BFF">
        <w:rPr>
          <w:rFonts w:eastAsia="MS Mincho"/>
          <w:bCs/>
          <w:szCs w:val="20"/>
          <w:highlight w:val="cyan"/>
          <w:u w:val="single"/>
          <w:lang w:eastAsia="ja-JP"/>
        </w:rPr>
        <w:t>only</w:t>
      </w:r>
      <w:r w:rsidRPr="00130425">
        <w:rPr>
          <w:rFonts w:eastAsia="Cambria"/>
          <w:sz w:val="16"/>
        </w:rPr>
        <w:t xml:space="preserve"> two potential </w:t>
      </w:r>
      <w:r w:rsidRPr="00130425">
        <w:rPr>
          <w:rFonts w:eastAsia="MS Mincho"/>
          <w:bCs/>
          <w:szCs w:val="20"/>
          <w:u w:val="single"/>
          <w:lang w:eastAsia="ja-JP"/>
        </w:rPr>
        <w:t xml:space="preserve">state-on-state </w:t>
      </w:r>
      <w:r w:rsidRPr="00F51BFF">
        <w:rPr>
          <w:rFonts w:eastAsia="MS Mincho"/>
          <w:bCs/>
          <w:szCs w:val="20"/>
          <w:highlight w:val="cyan"/>
          <w:u w:val="single"/>
          <w:lang w:eastAsia="ja-JP"/>
        </w:rPr>
        <w:t>wars</w:t>
      </w:r>
      <w:r w:rsidRPr="00130425">
        <w:rPr>
          <w:rFonts w:eastAsia="MS Mincho"/>
          <w:bCs/>
          <w:szCs w:val="20"/>
          <w:u w:val="single"/>
          <w:lang w:eastAsia="ja-JP"/>
        </w:rPr>
        <w:t xml:space="preserve"> </w:t>
      </w:r>
      <w:r w:rsidRPr="00F51BFF">
        <w:rPr>
          <w:rFonts w:eastAsia="MS Mincho"/>
          <w:bCs/>
          <w:szCs w:val="20"/>
          <w:highlight w:val="cyan"/>
          <w:u w:val="single"/>
          <w:lang w:eastAsia="ja-JP"/>
        </w:rPr>
        <w:t>(North v. South Korea, Israel v. Iran)</w:t>
      </w:r>
      <w:r w:rsidRPr="00130425">
        <w:rPr>
          <w:rFonts w:eastAsia="MS Mincho"/>
          <w:bCs/>
          <w:szCs w:val="20"/>
          <w:u w:val="single"/>
          <w:lang w:eastAsia="ja-JP"/>
        </w:rPr>
        <w:t xml:space="preserve"> </w:t>
      </w:r>
      <w:r w:rsidRPr="00F51BFF">
        <w:rPr>
          <w:rFonts w:eastAsia="MS Mincho"/>
          <w:bCs/>
          <w:szCs w:val="20"/>
          <w:highlight w:val="cyan"/>
          <w:u w:val="single"/>
          <w:lang w:eastAsia="ja-JP"/>
        </w:rPr>
        <w:t>are</w:t>
      </w:r>
      <w:r w:rsidRPr="00130425">
        <w:rPr>
          <w:rFonts w:eastAsia="Cambria"/>
          <w:sz w:val="16"/>
        </w:rPr>
        <w:t xml:space="preserve"> both tied to one side acquiring a nuclear weapon capacity -- a </w:t>
      </w:r>
      <w:r w:rsidRPr="00EF53F7">
        <w:rPr>
          <w:rFonts w:eastAsia="Cambria"/>
          <w:sz w:val="16"/>
        </w:rPr>
        <w:t xml:space="preserve">process </w:t>
      </w:r>
      <w:r w:rsidRPr="00EF53F7">
        <w:rPr>
          <w:rFonts w:eastAsia="Cambria"/>
          <w:b/>
          <w:u w:val="single"/>
          <w:bdr w:val="single" w:sz="18" w:space="0" w:color="auto" w:frame="1"/>
        </w:rPr>
        <w:t xml:space="preserve">wholly </w:t>
      </w:r>
      <w:r w:rsidRPr="00F51BFF">
        <w:rPr>
          <w:rFonts w:eastAsia="Cambria"/>
          <w:b/>
          <w:highlight w:val="cyan"/>
          <w:u w:val="single"/>
          <w:bdr w:val="single" w:sz="18" w:space="0" w:color="auto" w:frame="1"/>
        </w:rPr>
        <w:t>unrelated</w:t>
      </w:r>
      <w:r w:rsidRPr="00F51BFF">
        <w:rPr>
          <w:rFonts w:eastAsia="MS Mincho"/>
          <w:bCs/>
          <w:szCs w:val="20"/>
          <w:highlight w:val="cyan"/>
          <w:u w:val="single"/>
          <w:lang w:eastAsia="ja-JP"/>
        </w:rPr>
        <w:t xml:space="preserve"> to</w:t>
      </w:r>
      <w:r w:rsidRPr="00130425">
        <w:rPr>
          <w:rFonts w:eastAsia="MS Mincho"/>
          <w:bCs/>
          <w:szCs w:val="20"/>
          <w:u w:val="single"/>
          <w:lang w:eastAsia="ja-JP"/>
        </w:rPr>
        <w:t xml:space="preserve"> global </w:t>
      </w:r>
      <w:r w:rsidRPr="00F51BFF">
        <w:rPr>
          <w:rFonts w:eastAsia="MS Mincho"/>
          <w:bCs/>
          <w:szCs w:val="20"/>
          <w:highlight w:val="cyan"/>
          <w:u w:val="single"/>
          <w:lang w:eastAsia="ja-JP"/>
        </w:rPr>
        <w:t>economic trends</w:t>
      </w:r>
      <w:r w:rsidRPr="00F51BFF">
        <w:rPr>
          <w:rFonts w:eastAsia="Cambria"/>
          <w:sz w:val="16"/>
          <w:highlight w:val="cyan"/>
        </w:rPr>
        <w:t>.</w:t>
      </w:r>
      <w:r w:rsidRPr="00130425">
        <w:rPr>
          <w:rFonts w:eastAsia="Cambria"/>
          <w:sz w:val="16"/>
        </w:rPr>
        <w:t xml:space="preserve"> And </w:t>
      </w:r>
      <w:r w:rsidRPr="00130425">
        <w:rPr>
          <w:rFonts w:eastAsia="MS Mincho"/>
          <w:bCs/>
          <w:szCs w:val="20"/>
          <w:u w:val="single"/>
          <w:lang w:eastAsia="ja-JP"/>
        </w:rPr>
        <w:t xml:space="preserve">with the </w:t>
      </w:r>
      <w:r w:rsidRPr="00EF53F7">
        <w:rPr>
          <w:rFonts w:eastAsia="Cambria"/>
          <w:b/>
          <w:u w:val="single"/>
          <w:bdr w:val="single" w:sz="18" w:space="0" w:color="auto" w:frame="1"/>
        </w:rPr>
        <w:t>U</w:t>
      </w:r>
      <w:r w:rsidRPr="00EF53F7">
        <w:rPr>
          <w:rFonts w:eastAsia="Cambria"/>
          <w:sz w:val="16"/>
        </w:rPr>
        <w:t xml:space="preserve">nited </w:t>
      </w:r>
      <w:r w:rsidRPr="00EF53F7">
        <w:rPr>
          <w:rFonts w:eastAsia="Cambria"/>
          <w:b/>
          <w:u w:val="single"/>
          <w:bdr w:val="single" w:sz="18" w:space="0" w:color="auto" w:frame="1"/>
        </w:rPr>
        <w:t>S</w:t>
      </w:r>
      <w:r w:rsidRPr="00EF53F7">
        <w:rPr>
          <w:rFonts w:eastAsia="Cambria"/>
          <w:sz w:val="16"/>
        </w:rPr>
        <w:t xml:space="preserve">tates effectively </w:t>
      </w:r>
      <w:r w:rsidRPr="00EF53F7">
        <w:rPr>
          <w:rFonts w:eastAsia="MS Mincho"/>
          <w:bCs/>
          <w:szCs w:val="20"/>
          <w:u w:val="single"/>
          <w:lang w:eastAsia="ja-JP"/>
        </w:rPr>
        <w:t>tied down by</w:t>
      </w:r>
      <w:r w:rsidRPr="00EF53F7">
        <w:rPr>
          <w:rFonts w:eastAsia="Cambria"/>
          <w:sz w:val="16"/>
        </w:rPr>
        <w:t xml:space="preserve"> its two ongoing major interventions (Iraq and </w:t>
      </w:r>
      <w:r w:rsidRPr="00EF53F7">
        <w:rPr>
          <w:rFonts w:eastAsia="MS Mincho"/>
          <w:bCs/>
          <w:szCs w:val="20"/>
          <w:u w:val="single"/>
          <w:lang w:eastAsia="ja-JP"/>
        </w:rPr>
        <w:t>Afghanistan-</w:t>
      </w:r>
      <w:r w:rsidRPr="00EF53F7">
        <w:rPr>
          <w:rFonts w:eastAsia="Cambria"/>
          <w:sz w:val="16"/>
        </w:rPr>
        <w:t xml:space="preserve">bleeding-into-Pakistan), our </w:t>
      </w:r>
      <w:r w:rsidRPr="00EF53F7">
        <w:rPr>
          <w:rFonts w:eastAsia="MS Mincho"/>
          <w:bCs/>
          <w:szCs w:val="20"/>
          <w:u w:val="single"/>
          <w:lang w:eastAsia="ja-JP"/>
        </w:rPr>
        <w:t>involvement elsewhere</w:t>
      </w:r>
      <w:r w:rsidRPr="00EF53F7">
        <w:rPr>
          <w:rFonts w:eastAsia="Cambria"/>
          <w:sz w:val="16"/>
        </w:rPr>
        <w:t xml:space="preserve"> around the planet </w:t>
      </w:r>
      <w:r w:rsidRPr="00EF53F7">
        <w:rPr>
          <w:rFonts w:eastAsia="MS Mincho"/>
          <w:bCs/>
          <w:szCs w:val="20"/>
          <w:u w:val="single"/>
          <w:lang w:eastAsia="ja-JP"/>
        </w:rPr>
        <w:t xml:space="preserve">has been quite </w:t>
      </w:r>
      <w:r w:rsidRPr="00EF53F7">
        <w:rPr>
          <w:rFonts w:eastAsia="Cambria"/>
          <w:b/>
          <w:u w:val="single"/>
          <w:bdr w:val="single" w:sz="18" w:space="0" w:color="auto" w:frame="1"/>
        </w:rPr>
        <w:t>modest</w:t>
      </w:r>
      <w:r w:rsidRPr="00EF53F7">
        <w:rPr>
          <w:rFonts w:eastAsia="Cambria"/>
          <w:sz w:val="16"/>
        </w:rPr>
        <w:t xml:space="preserve">, both leading up to and following the onset of the economic crisis: e.g., the usual counter-drug efforts in Latin America, the usual military exercises with allies across Asia, mixing it up with pirates off Somalia's coast). </w:t>
      </w:r>
      <w:r w:rsidRPr="00F51BFF">
        <w:rPr>
          <w:rFonts w:eastAsia="MS Mincho"/>
          <w:bCs/>
          <w:szCs w:val="20"/>
          <w:highlight w:val="cyan"/>
          <w:u w:val="single"/>
          <w:lang w:eastAsia="ja-JP"/>
        </w:rPr>
        <w:t>Everywhere</w:t>
      </w:r>
      <w:r w:rsidRPr="00EF53F7">
        <w:rPr>
          <w:rFonts w:eastAsia="MS Mincho"/>
          <w:bCs/>
          <w:szCs w:val="20"/>
          <w:u w:val="single"/>
          <w:lang w:eastAsia="ja-JP"/>
        </w:rPr>
        <w:t xml:space="preserve"> else we fi</w:t>
      </w:r>
      <w:r w:rsidRPr="00F51BFF">
        <w:rPr>
          <w:rFonts w:eastAsia="MS Mincho"/>
          <w:bCs/>
          <w:szCs w:val="20"/>
          <w:highlight w:val="cyan"/>
          <w:u w:val="single"/>
          <w:lang w:eastAsia="ja-JP"/>
        </w:rPr>
        <w:t>nd serious instability we</w:t>
      </w:r>
      <w:r w:rsidRPr="00EF53F7">
        <w:rPr>
          <w:rFonts w:eastAsia="Cambria"/>
          <w:sz w:val="16"/>
        </w:rPr>
        <w:t xml:space="preserve"> pretty much </w:t>
      </w:r>
      <w:r w:rsidRPr="00F51BFF">
        <w:rPr>
          <w:rFonts w:eastAsia="Cambria"/>
          <w:b/>
          <w:highlight w:val="cyan"/>
          <w:u w:val="single"/>
          <w:bdr w:val="single" w:sz="18" w:space="0" w:color="auto" w:frame="1"/>
        </w:rPr>
        <w:t>let it burn</w:t>
      </w:r>
      <w:r w:rsidRPr="00EF53F7">
        <w:rPr>
          <w:rFonts w:eastAsia="Cambria"/>
          <w:sz w:val="16"/>
        </w:rPr>
        <w:t xml:space="preserve">, occasionally pressing the Chinese -- unsuccessfully -- to do something. Our new Africa Command, for example, hasn't led us to anything beyond advising and training local forces. So, </w:t>
      </w:r>
      <w:r w:rsidRPr="00EF53F7">
        <w:rPr>
          <w:rFonts w:eastAsia="MS Mincho"/>
          <w:bCs/>
          <w:szCs w:val="20"/>
          <w:u w:val="single"/>
          <w:lang w:eastAsia="ja-JP"/>
        </w:rPr>
        <w:t>to sum up: No significant uptick in</w:t>
      </w:r>
      <w:r w:rsidRPr="00EF53F7">
        <w:rPr>
          <w:rFonts w:eastAsia="Cambria"/>
          <w:sz w:val="16"/>
        </w:rPr>
        <w:t xml:space="preserve"> mass </w:t>
      </w:r>
      <w:r w:rsidRPr="00EF53F7">
        <w:rPr>
          <w:rFonts w:eastAsia="MS Mincho"/>
          <w:bCs/>
          <w:szCs w:val="20"/>
          <w:u w:val="single"/>
          <w:lang w:eastAsia="ja-JP"/>
        </w:rPr>
        <w:t>violence or unrest</w:t>
      </w:r>
      <w:r w:rsidRPr="00EF53F7">
        <w:rPr>
          <w:rFonts w:eastAsia="Cambria"/>
          <w:sz w:val="16"/>
        </w:rPr>
        <w:t xml:space="preserve"> (remember the smattering of urban riots last year in places like Greece, Moldova and Latvia?); The usual frequency</w:t>
      </w:r>
      <w:r w:rsidRPr="00130425">
        <w:rPr>
          <w:rFonts w:eastAsia="Cambria"/>
          <w:sz w:val="16"/>
        </w:rPr>
        <w:t xml:space="preserve"> maintained in civil conflicts (in all the usual places); </w:t>
      </w:r>
      <w:r w:rsidRPr="00EF53F7">
        <w:rPr>
          <w:rFonts w:eastAsia="Cambria"/>
          <w:b/>
          <w:u w:val="single"/>
          <w:bdr w:val="single" w:sz="18" w:space="0" w:color="auto" w:frame="1"/>
        </w:rPr>
        <w:t>Not a single state-on-state war directly caused</w:t>
      </w:r>
      <w:r w:rsidRPr="00EF53F7">
        <w:rPr>
          <w:rFonts w:eastAsia="MS Mincho"/>
          <w:bCs/>
          <w:szCs w:val="20"/>
          <w:u w:val="single"/>
          <w:lang w:eastAsia="ja-JP"/>
        </w:rPr>
        <w:t xml:space="preserve"> (and </w:t>
      </w:r>
      <w:r w:rsidRPr="00F51BFF">
        <w:rPr>
          <w:rFonts w:eastAsia="MS Mincho"/>
          <w:bCs/>
          <w:szCs w:val="20"/>
          <w:highlight w:val="cyan"/>
          <w:u w:val="single"/>
          <w:lang w:eastAsia="ja-JP"/>
        </w:rPr>
        <w:t>no great-power</w:t>
      </w:r>
      <w:r w:rsidRPr="00130425">
        <w:rPr>
          <w:rFonts w:eastAsia="MS Mincho"/>
          <w:bCs/>
          <w:szCs w:val="20"/>
          <w:u w:val="single"/>
          <w:lang w:eastAsia="ja-JP"/>
        </w:rPr>
        <w:t xml:space="preserve">-on-great-power </w:t>
      </w:r>
      <w:r w:rsidRPr="00F51BFF">
        <w:rPr>
          <w:rFonts w:eastAsia="MS Mincho"/>
          <w:bCs/>
          <w:szCs w:val="20"/>
          <w:highlight w:val="cyan"/>
          <w:u w:val="single"/>
          <w:lang w:eastAsia="ja-JP"/>
        </w:rPr>
        <w:t>crises</w:t>
      </w:r>
      <w:r w:rsidRPr="00130425">
        <w:rPr>
          <w:rFonts w:eastAsia="MS Mincho"/>
          <w:bCs/>
          <w:szCs w:val="20"/>
          <w:u w:val="single"/>
          <w:lang w:eastAsia="ja-JP"/>
        </w:rPr>
        <w:t xml:space="preserve"> even </w:t>
      </w:r>
      <w:r w:rsidRPr="00F51BFF">
        <w:rPr>
          <w:rFonts w:eastAsia="MS Mincho"/>
          <w:bCs/>
          <w:szCs w:val="20"/>
          <w:highlight w:val="cyan"/>
          <w:u w:val="single"/>
          <w:lang w:eastAsia="ja-JP"/>
        </w:rPr>
        <w:t>triggered</w:t>
      </w:r>
      <w:r w:rsidRPr="00130425">
        <w:rPr>
          <w:rFonts w:eastAsia="MS Mincho"/>
          <w:bCs/>
          <w:szCs w:val="20"/>
          <w:u w:val="single"/>
          <w:lang w:eastAsia="ja-JP"/>
        </w:rPr>
        <w:t>); No</w:t>
      </w:r>
      <w:r w:rsidRPr="00130425">
        <w:rPr>
          <w:rFonts w:eastAsia="Cambria"/>
          <w:sz w:val="16"/>
        </w:rPr>
        <w:t xml:space="preserve"> great improvement or </w:t>
      </w:r>
      <w:r w:rsidRPr="00130425">
        <w:rPr>
          <w:rFonts w:eastAsia="MS Mincho"/>
          <w:bCs/>
          <w:szCs w:val="20"/>
          <w:u w:val="single"/>
          <w:lang w:eastAsia="ja-JP"/>
        </w:rPr>
        <w:t>disruption in</w:t>
      </w:r>
      <w:r w:rsidRPr="00130425">
        <w:rPr>
          <w:rFonts w:eastAsia="Cambria"/>
          <w:sz w:val="16"/>
        </w:rPr>
        <w:t xml:space="preserve"> great-power </w:t>
      </w:r>
      <w:r w:rsidRPr="00130425">
        <w:rPr>
          <w:rFonts w:eastAsia="MS Mincho"/>
          <w:bCs/>
          <w:szCs w:val="20"/>
          <w:u w:val="single"/>
          <w:lang w:eastAsia="ja-JP"/>
        </w:rPr>
        <w:t>cooperation regarding</w:t>
      </w:r>
      <w:r w:rsidRPr="00130425">
        <w:rPr>
          <w:rFonts w:eastAsia="Cambria"/>
          <w:sz w:val="16"/>
        </w:rPr>
        <w:t xml:space="preserve"> the emergence of new </w:t>
      </w:r>
      <w:r w:rsidRPr="00130425">
        <w:rPr>
          <w:rFonts w:eastAsia="MS Mincho"/>
          <w:bCs/>
          <w:szCs w:val="20"/>
          <w:u w:val="single"/>
          <w:lang w:eastAsia="ja-JP"/>
        </w:rPr>
        <w:t>nuclear powers</w:t>
      </w:r>
      <w:r w:rsidRPr="00130425">
        <w:rPr>
          <w:rFonts w:eastAsia="Cambria"/>
          <w:sz w:val="16"/>
        </w:rPr>
        <w:t xml:space="preserve"> (despite all that diplomacy); A modest scaling back of international policing efforts by the system's acknowledged Leviathan power (inevitable given the strain); and No serious efforts by any rising great power to challenge that Leviathan or supplant its role. (The worst things we can cite are Moscow's occasional deployments of strategic assets to the Western hemisphere and its weak efforts to outbid the United States on basing rights in Kyrgyzstan; but the best </w:t>
      </w:r>
      <w:proofErr w:type="gramStart"/>
      <w:r w:rsidRPr="00130425">
        <w:rPr>
          <w:rFonts w:eastAsia="Cambria"/>
          <w:sz w:val="16"/>
        </w:rPr>
        <w:t>include</w:t>
      </w:r>
      <w:proofErr w:type="gramEnd"/>
      <w:r w:rsidRPr="00130425">
        <w:rPr>
          <w:rFonts w:eastAsia="Cambria"/>
          <w:sz w:val="16"/>
        </w:rPr>
        <w:t xml:space="preserve"> China and India stepping up their aid and investments in Afghanistan and Iraq.) Sure, we've finally seen global defense spending surpass the previous world record set in the late 1980s, but even that's likely to wane given the stress on public budgets created by all this unprecedented "stimulus" spending. If anything, the friendly cooperation on such stimulus packaging was the most notable great-power dynamic caused by the crisis. </w:t>
      </w:r>
      <w:r w:rsidRPr="00130425">
        <w:rPr>
          <w:rFonts w:eastAsia="MS Mincho"/>
          <w:bCs/>
          <w:szCs w:val="20"/>
          <w:u w:val="single"/>
          <w:lang w:eastAsia="ja-JP"/>
        </w:rPr>
        <w:t>Can we say</w:t>
      </w:r>
      <w:r w:rsidRPr="00130425">
        <w:rPr>
          <w:rFonts w:eastAsia="Cambria"/>
          <w:sz w:val="16"/>
        </w:rPr>
        <w:t xml:space="preserve"> that </w:t>
      </w:r>
      <w:r w:rsidRPr="00130425">
        <w:rPr>
          <w:rFonts w:eastAsia="MS Mincho"/>
          <w:bCs/>
          <w:szCs w:val="20"/>
          <w:u w:val="single"/>
          <w:lang w:eastAsia="ja-JP"/>
        </w:rPr>
        <w:t>the world has suffered a</w:t>
      </w:r>
      <w:r w:rsidRPr="00130425">
        <w:rPr>
          <w:rFonts w:eastAsia="Cambria"/>
          <w:sz w:val="16"/>
        </w:rPr>
        <w:t xml:space="preserve"> distinct </w:t>
      </w:r>
      <w:r w:rsidRPr="00130425">
        <w:rPr>
          <w:rFonts w:eastAsia="MS Mincho"/>
          <w:bCs/>
          <w:szCs w:val="20"/>
          <w:u w:val="single"/>
          <w:lang w:eastAsia="ja-JP"/>
        </w:rPr>
        <w:t>shift to</w:t>
      </w:r>
      <w:r w:rsidRPr="00130425">
        <w:rPr>
          <w:rFonts w:eastAsia="Cambria"/>
          <w:sz w:val="16"/>
        </w:rPr>
        <w:t xml:space="preserve"> political </w:t>
      </w:r>
      <w:r w:rsidRPr="00130425">
        <w:rPr>
          <w:rFonts w:eastAsia="MS Mincho"/>
          <w:bCs/>
          <w:szCs w:val="20"/>
          <w:u w:val="single"/>
          <w:lang w:eastAsia="ja-JP"/>
        </w:rPr>
        <w:t>radicalism</w:t>
      </w:r>
      <w:r w:rsidRPr="00130425">
        <w:rPr>
          <w:rFonts w:eastAsia="Cambria"/>
          <w:sz w:val="16"/>
        </w:rPr>
        <w:t xml:space="preserve"> </w:t>
      </w:r>
      <w:proofErr w:type="gramStart"/>
      <w:r w:rsidRPr="00130425">
        <w:rPr>
          <w:rFonts w:eastAsia="Cambria"/>
          <w:sz w:val="16"/>
        </w:rPr>
        <w:t>as a result of</w:t>
      </w:r>
      <w:proofErr w:type="gramEnd"/>
      <w:r w:rsidRPr="00130425">
        <w:rPr>
          <w:rFonts w:eastAsia="Cambria"/>
          <w:sz w:val="16"/>
        </w:rPr>
        <w:t xml:space="preserve"> the economic crisis? Indeed, </w:t>
      </w:r>
      <w:r w:rsidRPr="00130425">
        <w:rPr>
          <w:rFonts w:eastAsia="MS Mincho"/>
          <w:bCs/>
          <w:szCs w:val="20"/>
          <w:u w:val="single"/>
          <w:lang w:eastAsia="ja-JP"/>
        </w:rPr>
        <w:t>no. The</w:t>
      </w:r>
      <w:r w:rsidRPr="00130425">
        <w:rPr>
          <w:rFonts w:eastAsia="Cambria"/>
          <w:sz w:val="16"/>
        </w:rPr>
        <w:t xml:space="preserve"> world's </w:t>
      </w:r>
      <w:r w:rsidRPr="00F51BFF">
        <w:rPr>
          <w:rFonts w:eastAsia="MS Mincho"/>
          <w:bCs/>
          <w:szCs w:val="20"/>
          <w:highlight w:val="cyan"/>
          <w:u w:val="single"/>
          <w:lang w:eastAsia="ja-JP"/>
        </w:rPr>
        <w:t>major economies remain</w:t>
      </w:r>
      <w:r w:rsidRPr="00130425">
        <w:rPr>
          <w:rFonts w:eastAsia="Cambria"/>
          <w:sz w:val="16"/>
        </w:rPr>
        <w:t xml:space="preserve"> governed by </w:t>
      </w:r>
      <w:r w:rsidRPr="00F51BFF">
        <w:rPr>
          <w:rFonts w:eastAsia="MS Mincho"/>
          <w:bCs/>
          <w:szCs w:val="20"/>
          <w:highlight w:val="cyan"/>
          <w:u w:val="single"/>
          <w:lang w:eastAsia="ja-JP"/>
        </w:rPr>
        <w:t>center-left</w:t>
      </w:r>
      <w:r w:rsidRPr="00130425">
        <w:rPr>
          <w:rFonts w:eastAsia="Cambria"/>
          <w:sz w:val="16"/>
        </w:rPr>
        <w:t xml:space="preserve"> or center-right political factions that remain decidedly friendly to both markets and trade. </w:t>
      </w:r>
      <w:r w:rsidRPr="00130425">
        <w:rPr>
          <w:rFonts w:eastAsia="MS Mincho"/>
          <w:bCs/>
          <w:szCs w:val="20"/>
          <w:u w:val="single"/>
          <w:lang w:eastAsia="ja-JP"/>
        </w:rPr>
        <w:t>In the short run, there were</w:t>
      </w:r>
      <w:r w:rsidRPr="00130425">
        <w:rPr>
          <w:rFonts w:eastAsia="Cambria"/>
          <w:sz w:val="16"/>
        </w:rPr>
        <w:t xml:space="preserve"> attempts across the board to insulate economies from immediate damage (in effect, as much </w:t>
      </w:r>
      <w:r w:rsidRPr="00130425">
        <w:rPr>
          <w:rFonts w:eastAsia="MS Mincho"/>
          <w:bCs/>
          <w:szCs w:val="20"/>
          <w:u w:val="single"/>
          <w:lang w:eastAsia="ja-JP"/>
        </w:rPr>
        <w:t>protectionism</w:t>
      </w:r>
      <w:r w:rsidRPr="00130425">
        <w:rPr>
          <w:rFonts w:eastAsia="Cambria"/>
          <w:sz w:val="16"/>
        </w:rPr>
        <w:t xml:space="preserve"> as allowed under current trade rules), </w:t>
      </w:r>
      <w:r w:rsidRPr="00130425">
        <w:rPr>
          <w:rFonts w:eastAsia="MS Mincho"/>
          <w:bCs/>
          <w:szCs w:val="20"/>
          <w:u w:val="single"/>
          <w:lang w:eastAsia="ja-JP"/>
        </w:rPr>
        <w:t>but</w:t>
      </w:r>
      <w:r w:rsidRPr="00130425">
        <w:rPr>
          <w:rFonts w:eastAsia="Cambria"/>
          <w:sz w:val="16"/>
        </w:rPr>
        <w:t xml:space="preserve"> there was </w:t>
      </w:r>
      <w:r w:rsidRPr="00F51BFF">
        <w:rPr>
          <w:rFonts w:eastAsia="MS Mincho"/>
          <w:bCs/>
          <w:szCs w:val="20"/>
          <w:highlight w:val="cyan"/>
          <w:u w:val="single"/>
          <w:lang w:eastAsia="ja-JP"/>
        </w:rPr>
        <w:t>no</w:t>
      </w:r>
      <w:r w:rsidRPr="00130425">
        <w:rPr>
          <w:rFonts w:eastAsia="MS Mincho"/>
          <w:bCs/>
          <w:szCs w:val="20"/>
          <w:u w:val="single"/>
          <w:lang w:eastAsia="ja-JP"/>
        </w:rPr>
        <w:t xml:space="preserve"> great </w:t>
      </w:r>
      <w:r w:rsidRPr="00F51BFF">
        <w:rPr>
          <w:rFonts w:eastAsia="MS Mincho"/>
          <w:bCs/>
          <w:szCs w:val="20"/>
          <w:highlight w:val="cyan"/>
          <w:u w:val="single"/>
          <w:lang w:eastAsia="ja-JP"/>
        </w:rPr>
        <w:t>slide into "trade wars."</w:t>
      </w:r>
      <w:r w:rsidRPr="00130425">
        <w:rPr>
          <w:rFonts w:eastAsia="Cambria"/>
          <w:sz w:val="16"/>
        </w:rPr>
        <w:t xml:space="preserve"> Instead</w:t>
      </w:r>
      <w:r w:rsidRPr="00EF53F7">
        <w:rPr>
          <w:rFonts w:eastAsia="Cambria"/>
          <w:sz w:val="16"/>
        </w:rPr>
        <w:t xml:space="preserve">, </w:t>
      </w:r>
      <w:r w:rsidRPr="00F51BFF">
        <w:rPr>
          <w:rFonts w:eastAsia="MS Mincho"/>
          <w:bCs/>
          <w:szCs w:val="20"/>
          <w:highlight w:val="cyan"/>
          <w:u w:val="single"/>
          <w:lang w:eastAsia="ja-JP"/>
        </w:rPr>
        <w:t>the</w:t>
      </w:r>
      <w:r w:rsidRPr="00EF53F7">
        <w:rPr>
          <w:rFonts w:eastAsia="MS Mincho"/>
          <w:bCs/>
          <w:szCs w:val="20"/>
          <w:u w:val="single"/>
          <w:lang w:eastAsia="ja-JP"/>
        </w:rPr>
        <w:t xml:space="preserve"> </w:t>
      </w:r>
      <w:r w:rsidRPr="00F51BFF">
        <w:rPr>
          <w:rFonts w:eastAsia="Cambria"/>
          <w:b/>
          <w:highlight w:val="cyan"/>
          <w:u w:val="single"/>
          <w:bdr w:val="single" w:sz="18" w:space="0" w:color="auto" w:frame="1"/>
        </w:rPr>
        <w:t>W</w:t>
      </w:r>
      <w:r w:rsidRPr="00130425">
        <w:rPr>
          <w:rFonts w:eastAsia="Cambria"/>
          <w:sz w:val="16"/>
        </w:rPr>
        <w:t xml:space="preserve">orld </w:t>
      </w:r>
      <w:r w:rsidRPr="00F51BFF">
        <w:rPr>
          <w:rFonts w:eastAsia="Cambria"/>
          <w:b/>
          <w:highlight w:val="cyan"/>
          <w:u w:val="single"/>
          <w:bdr w:val="single" w:sz="18" w:space="0" w:color="auto" w:frame="1"/>
        </w:rPr>
        <w:t>T</w:t>
      </w:r>
      <w:r w:rsidRPr="00130425">
        <w:rPr>
          <w:rFonts w:eastAsia="Cambria"/>
          <w:sz w:val="16"/>
        </w:rPr>
        <w:t xml:space="preserve">rade </w:t>
      </w:r>
      <w:r w:rsidRPr="00F51BFF">
        <w:rPr>
          <w:rFonts w:eastAsia="Cambria"/>
          <w:b/>
          <w:highlight w:val="cyan"/>
          <w:u w:val="single"/>
          <w:bdr w:val="single" w:sz="18" w:space="0" w:color="auto" w:frame="1"/>
        </w:rPr>
        <w:t>O</w:t>
      </w:r>
      <w:r w:rsidRPr="00130425">
        <w:rPr>
          <w:rFonts w:eastAsia="Cambria"/>
          <w:sz w:val="16"/>
        </w:rPr>
        <w:t xml:space="preserve">rganization </w:t>
      </w:r>
      <w:r w:rsidRPr="00F51BFF">
        <w:rPr>
          <w:rFonts w:eastAsia="MS Mincho"/>
          <w:bCs/>
          <w:szCs w:val="20"/>
          <w:highlight w:val="cyan"/>
          <w:u w:val="single"/>
          <w:lang w:eastAsia="ja-JP"/>
        </w:rPr>
        <w:t>is functioning</w:t>
      </w:r>
      <w:r w:rsidRPr="00130425">
        <w:rPr>
          <w:rFonts w:eastAsia="Cambria"/>
          <w:sz w:val="16"/>
        </w:rPr>
        <w:t xml:space="preserve"> as it was designed to function, and regional efforts toward free-trade agreements have not slowed. Can we say </w:t>
      </w:r>
      <w:r w:rsidRPr="00130425">
        <w:rPr>
          <w:rFonts w:eastAsia="MS Mincho"/>
          <w:bCs/>
          <w:szCs w:val="20"/>
          <w:u w:val="single"/>
          <w:lang w:eastAsia="ja-JP"/>
        </w:rPr>
        <w:t>Islam</w:t>
      </w:r>
      <w:r w:rsidRPr="00EF53F7">
        <w:rPr>
          <w:rFonts w:eastAsia="MS Mincho"/>
          <w:bCs/>
          <w:szCs w:val="20"/>
          <w:u w:val="single"/>
          <w:lang w:eastAsia="ja-JP"/>
        </w:rPr>
        <w:t>ic radicalism</w:t>
      </w:r>
      <w:r w:rsidRPr="00EF53F7">
        <w:rPr>
          <w:rFonts w:eastAsia="Cambria"/>
          <w:sz w:val="16"/>
        </w:rPr>
        <w:t xml:space="preserve"> was inflamed by the economic crisis? If it was, that shift </w:t>
      </w:r>
      <w:r w:rsidRPr="00EF53F7">
        <w:rPr>
          <w:rFonts w:eastAsia="MS Mincho"/>
          <w:bCs/>
          <w:szCs w:val="20"/>
          <w:u w:val="single"/>
          <w:lang w:eastAsia="ja-JP"/>
        </w:rPr>
        <w:t>was clearly overwhelmed by</w:t>
      </w:r>
      <w:r w:rsidRPr="00EF53F7">
        <w:rPr>
          <w:rFonts w:eastAsia="Cambria"/>
          <w:sz w:val="16"/>
        </w:rPr>
        <w:t xml:space="preserve"> the Islamic world's growing </w:t>
      </w:r>
      <w:r w:rsidRPr="00EF53F7">
        <w:rPr>
          <w:rFonts w:eastAsia="MS Mincho"/>
          <w:bCs/>
          <w:szCs w:val="20"/>
          <w:u w:val="single"/>
          <w:lang w:eastAsia="ja-JP"/>
        </w:rPr>
        <w:t>disenchantment</w:t>
      </w:r>
      <w:r w:rsidRPr="00EF53F7">
        <w:rPr>
          <w:rFonts w:eastAsia="MS Gothic"/>
          <w:sz w:val="16"/>
          <w:u w:val="single"/>
        </w:rPr>
        <w:t xml:space="preserve"> </w:t>
      </w:r>
      <w:r w:rsidRPr="00EF53F7">
        <w:rPr>
          <w:rFonts w:eastAsia="MS Mincho"/>
          <w:bCs/>
          <w:szCs w:val="20"/>
          <w:u w:val="single"/>
          <w:lang w:eastAsia="ja-JP"/>
        </w:rPr>
        <w:t>with</w:t>
      </w:r>
      <w:r w:rsidRPr="00EF53F7">
        <w:rPr>
          <w:rFonts w:eastAsia="Cambria"/>
          <w:sz w:val="16"/>
        </w:rPr>
        <w:t xml:space="preserve"> the brutality displayed by violent extremist groups such as </w:t>
      </w:r>
      <w:r w:rsidRPr="00EF53F7">
        <w:rPr>
          <w:rFonts w:eastAsia="MS Mincho"/>
          <w:bCs/>
          <w:szCs w:val="20"/>
          <w:u w:val="single"/>
          <w:lang w:eastAsia="ja-JP"/>
        </w:rPr>
        <w:t>al-Qaida</w:t>
      </w:r>
      <w:r w:rsidRPr="00EF53F7">
        <w:rPr>
          <w:rFonts w:eastAsia="Cambria"/>
          <w:sz w:val="16"/>
        </w:rPr>
        <w:t>. And looking forward, austere economic times are just as likely to breed connecting evangelicalism as disconnecting fundamentalism. At the end of the day, the economic crisis did not prove</w:t>
      </w:r>
      <w:r w:rsidRPr="00130425">
        <w:rPr>
          <w:rFonts w:eastAsia="Cambria"/>
          <w:sz w:val="16"/>
        </w:rPr>
        <w:t xml:space="preserve"> to be sufficiently frightening to provoke major economies into establishing global regulatory schemes, even as it has sparked a spirited -- and much needed, as I argued last week -- discussion of the continuing viability of the U.S. dollar as the world's primary reserve currency. Naturally, plenty of experts and pundits have attached great significance to this debate, seeing in it the beginning of "economic warfare" and the like between "fading" America and "rising" China. And yet, in a world of globally integrated production chains and interconnected financial markets, such "diverging interests" hardly constitute signposts for wars up ahead. Frankly, I don't welcome a world in which America's fiscal profligacy goes undisciplined, so bring it on -- please! Add it all up and it's fair to say that this global financial crisis has proven the great resilience of America's post-World War II international liberal trade order. Do I expect to read any analyses along those lines in the blogosphere any time soon? Absolutely not. I </w:t>
      </w:r>
      <w:r w:rsidRPr="00F51BFF">
        <w:rPr>
          <w:rFonts w:eastAsia="MS Mincho"/>
          <w:bCs/>
          <w:szCs w:val="20"/>
          <w:highlight w:val="cyan"/>
          <w:u w:val="single"/>
          <w:lang w:eastAsia="ja-JP"/>
        </w:rPr>
        <w:t>expect</w:t>
      </w:r>
      <w:r w:rsidRPr="00130425">
        <w:rPr>
          <w:rFonts w:eastAsia="MS Mincho"/>
          <w:bCs/>
          <w:szCs w:val="20"/>
          <w:u w:val="single"/>
          <w:lang w:eastAsia="ja-JP"/>
        </w:rPr>
        <w:t xml:space="preserve"> the </w:t>
      </w:r>
      <w:r w:rsidRPr="00F51BFF">
        <w:rPr>
          <w:rFonts w:eastAsia="Cambria"/>
          <w:b/>
          <w:highlight w:val="cyan"/>
          <w:u w:val="single"/>
          <w:bdr w:val="single" w:sz="18" w:space="0" w:color="auto" w:frame="1"/>
        </w:rPr>
        <w:t>fantastic fear-mongering</w:t>
      </w:r>
      <w:r w:rsidRPr="00EF53F7">
        <w:rPr>
          <w:rFonts w:eastAsia="MS Mincho"/>
          <w:bCs/>
          <w:szCs w:val="20"/>
          <w:u w:val="single"/>
          <w:lang w:eastAsia="ja-JP"/>
        </w:rPr>
        <w:t xml:space="preserve"> to proceed</w:t>
      </w:r>
      <w:r w:rsidRPr="00EF53F7">
        <w:rPr>
          <w:rFonts w:eastAsia="Cambria"/>
          <w:sz w:val="16"/>
        </w:rPr>
        <w:t xml:space="preserve"> apace. </w:t>
      </w:r>
      <w:r w:rsidRPr="00EF53F7">
        <w:rPr>
          <w:rFonts w:eastAsia="MS Mincho"/>
          <w:bCs/>
          <w:szCs w:val="20"/>
          <w:u w:val="single"/>
          <w:lang w:eastAsia="ja-JP"/>
        </w:rPr>
        <w:t>That's what the Internet is for</w:t>
      </w:r>
      <w:r w:rsidRPr="00EF53F7">
        <w:rPr>
          <w:rFonts w:eastAsia="Cambria"/>
          <w:sz w:val="16"/>
        </w:rPr>
        <w:t>.</w:t>
      </w:r>
    </w:p>
    <w:p w:rsidR="008F5488" w:rsidRDefault="008F5488" w:rsidP="008F5488">
      <w:pPr>
        <w:pStyle w:val="cardtext"/>
        <w:ind w:left="0"/>
        <w:rPr>
          <w:rStyle w:val="StyleUnderline"/>
        </w:rPr>
      </w:pPr>
    </w:p>
    <w:p w:rsidR="008F5488" w:rsidRPr="00607124" w:rsidRDefault="008F5488" w:rsidP="008F5488"/>
    <w:p w:rsidR="008F5488" w:rsidRDefault="008F5488" w:rsidP="008F5488">
      <w:pPr>
        <w:pStyle w:val="Heading3"/>
      </w:pPr>
      <w:r>
        <w:t>2nc – resilient</w:t>
      </w:r>
    </w:p>
    <w:p w:rsidR="008F5488" w:rsidRDefault="008F5488" w:rsidP="008F5488">
      <w:pPr>
        <w:pStyle w:val="Heading4"/>
      </w:pPr>
      <w:r>
        <w:t>Econ’s resilient – new financial reforms and better accountability practices made the system more robust after 08 – collapse won’t happen – that’s FSB</w:t>
      </w:r>
    </w:p>
    <w:p w:rsidR="008F5488" w:rsidRPr="004151AE" w:rsidRDefault="008F5488" w:rsidP="008F5488"/>
    <w:p w:rsidR="008F5488" w:rsidRPr="00453EF7" w:rsidRDefault="008F5488" w:rsidP="008F5488">
      <w:pPr>
        <w:pStyle w:val="Heading4"/>
      </w:pPr>
      <w:r w:rsidRPr="00453EF7">
        <w:t>Tons of examples</w:t>
      </w:r>
    </w:p>
    <w:p w:rsidR="008F5488" w:rsidRPr="00453EF7" w:rsidRDefault="008F5488" w:rsidP="008F5488">
      <w:r w:rsidRPr="00A51ED3">
        <w:rPr>
          <w:rStyle w:val="Style13ptBold"/>
        </w:rPr>
        <w:t>Johnson</w:t>
      </w:r>
      <w:r>
        <w:t xml:space="preserve"> ’</w:t>
      </w:r>
      <w:r>
        <w:rPr>
          <w:rStyle w:val="Style13ptBold"/>
        </w:rPr>
        <w:t>13</w:t>
      </w:r>
      <w:r>
        <w:t xml:space="preserve"> </w:t>
      </w:r>
      <w:r w:rsidRPr="003600BC">
        <w:rPr>
          <w:sz w:val="16"/>
          <w:szCs w:val="16"/>
        </w:rPr>
        <w:t>(</w:t>
      </w:r>
      <w:proofErr w:type="gramStart"/>
      <w:r w:rsidRPr="003600BC">
        <w:rPr>
          <w:sz w:val="16"/>
          <w:szCs w:val="16"/>
        </w:rPr>
        <w:t>Robert ,</w:t>
      </w:r>
      <w:proofErr w:type="gramEnd"/>
      <w:r w:rsidRPr="003600BC">
        <w:rPr>
          <w:sz w:val="16"/>
          <w:szCs w:val="16"/>
        </w:rPr>
        <w:t xml:space="preserve"> CFA, director of economic analysis with Morningstar, Morningstar.com, “U.S. Economy Not So Fragile After All” – 1/19 –  http://news.morningstar.com/articlenet/article.aspx?id=581616)</w:t>
      </w:r>
    </w:p>
    <w:p w:rsidR="008F5488" w:rsidRDefault="008F5488" w:rsidP="008F5488">
      <w:pPr>
        <w:rPr>
          <w:rStyle w:val="StyleUnderline"/>
        </w:rPr>
      </w:pPr>
      <w:r w:rsidRPr="00A51ED3">
        <w:rPr>
          <w:rStyle w:val="StyleUnderline"/>
        </w:rPr>
        <w:t>No, the U.S. Economy Has Not Been Fragile</w:t>
      </w:r>
      <w:r w:rsidRPr="00A51ED3">
        <w:rPr>
          <w:sz w:val="16"/>
        </w:rPr>
        <w:t xml:space="preserve"> After All</w:t>
      </w:r>
      <w:r w:rsidRPr="00A51ED3">
        <w:rPr>
          <w:sz w:val="12"/>
        </w:rPr>
        <w:t>¶</w:t>
      </w:r>
      <w:r w:rsidRPr="00A51ED3">
        <w:rPr>
          <w:sz w:val="16"/>
        </w:rPr>
        <w:t xml:space="preserve"> Although most </w:t>
      </w:r>
      <w:r w:rsidRPr="00F51BFF">
        <w:rPr>
          <w:rStyle w:val="StyleUnderline"/>
          <w:highlight w:val="cyan"/>
        </w:rPr>
        <w:t>economists got</w:t>
      </w:r>
      <w:r w:rsidRPr="00F51BFF">
        <w:rPr>
          <w:sz w:val="16"/>
          <w:highlight w:val="cyan"/>
        </w:rPr>
        <w:t xml:space="preserve"> </w:t>
      </w:r>
      <w:r w:rsidRPr="00A51ED3">
        <w:rPr>
          <w:sz w:val="16"/>
        </w:rPr>
        <w:t xml:space="preserve">at least some things right about the U.S. economy over the past two years, the </w:t>
      </w:r>
      <w:r w:rsidRPr="00F51BFF">
        <w:rPr>
          <w:rStyle w:val="StyleUnderline"/>
          <w:highlight w:val="cyan"/>
        </w:rPr>
        <w:t>one</w:t>
      </w:r>
      <w:r w:rsidRPr="00F51BFF">
        <w:rPr>
          <w:sz w:val="16"/>
          <w:highlight w:val="cyan"/>
        </w:rPr>
        <w:t xml:space="preserve"> </w:t>
      </w:r>
      <w:r w:rsidRPr="00A51ED3">
        <w:rPr>
          <w:sz w:val="16"/>
        </w:rPr>
        <w:t xml:space="preserve">nearly </w:t>
      </w:r>
      <w:r w:rsidRPr="00F51BFF">
        <w:rPr>
          <w:rStyle w:val="StyleUnderline"/>
          <w:highlight w:val="cyan"/>
        </w:rPr>
        <w:t>universal error</w:t>
      </w:r>
      <w:r w:rsidRPr="00F51BFF">
        <w:rPr>
          <w:sz w:val="16"/>
          <w:highlight w:val="cyan"/>
        </w:rPr>
        <w:t xml:space="preserve"> </w:t>
      </w:r>
      <w:r w:rsidRPr="00A51ED3">
        <w:rPr>
          <w:sz w:val="16"/>
        </w:rPr>
        <w:t xml:space="preserve">was </w:t>
      </w:r>
      <w:r w:rsidRPr="00F51BFF">
        <w:rPr>
          <w:rStyle w:val="StyleUnderline"/>
          <w:highlight w:val="cyan"/>
        </w:rPr>
        <w:t>the expectation that the economy was fragile</w:t>
      </w:r>
      <w:r w:rsidRPr="00A51ED3">
        <w:rPr>
          <w:rStyle w:val="StyleUnderline"/>
        </w:rPr>
        <w:t xml:space="preserve">. The U.S. economy has proven to be anything but </w:t>
      </w:r>
      <w:proofErr w:type="gramStart"/>
      <w:r w:rsidRPr="00A51ED3">
        <w:rPr>
          <w:rStyle w:val="StyleUnderline"/>
        </w:rPr>
        <w:t>fragile</w:t>
      </w:r>
      <w:r w:rsidRPr="00A51ED3">
        <w:rPr>
          <w:sz w:val="16"/>
        </w:rPr>
        <w:t>.</w:t>
      </w:r>
      <w:r w:rsidRPr="00A51ED3">
        <w:rPr>
          <w:sz w:val="12"/>
        </w:rPr>
        <w:t>¶</w:t>
      </w:r>
      <w:proofErr w:type="gramEnd"/>
      <w:r w:rsidRPr="00A51ED3">
        <w:rPr>
          <w:sz w:val="16"/>
        </w:rPr>
        <w:t xml:space="preserve"> I believe this to be the single biggest error that economists have made over the last two years. During that time, </w:t>
      </w:r>
      <w:r w:rsidRPr="00F51BFF">
        <w:rPr>
          <w:rStyle w:val="StyleUnderline"/>
          <w:highlight w:val="cyan"/>
        </w:rPr>
        <w:t>the U.S. has survived the fallout from a major debt crisis in Europe, a divisive election</w:t>
      </w:r>
      <w:r w:rsidRPr="00A51ED3">
        <w:rPr>
          <w:sz w:val="16"/>
        </w:rPr>
        <w:t xml:space="preserve">, temporarily </w:t>
      </w:r>
      <w:r w:rsidRPr="00F51BFF">
        <w:rPr>
          <w:rStyle w:val="StyleUnderline"/>
          <w:highlight w:val="cyan"/>
        </w:rPr>
        <w:t>going over the fiscal cliff</w:t>
      </w:r>
      <w:r w:rsidRPr="00F51BFF">
        <w:rPr>
          <w:sz w:val="16"/>
          <w:highlight w:val="cyan"/>
        </w:rPr>
        <w:t xml:space="preserve">, </w:t>
      </w:r>
      <w:r w:rsidRPr="00F51BFF">
        <w:rPr>
          <w:rStyle w:val="StyleUnderline"/>
          <w:highlight w:val="cyan"/>
        </w:rPr>
        <w:t>gasoline prices that have been on a yo-yo, a tsunami in Japan, and Hurricane Sandy</w:t>
      </w:r>
      <w:r w:rsidRPr="00A51ED3">
        <w:rPr>
          <w:rStyle w:val="StyleUnderline"/>
        </w:rPr>
        <w:t>, which shut down New York and even the stock exchanges for a couple of days. These are not signs of a fragile economy.</w:t>
      </w:r>
    </w:p>
    <w:p w:rsidR="008F5488" w:rsidRPr="00453EF7" w:rsidRDefault="008F5488" w:rsidP="008F5488"/>
    <w:p w:rsidR="008F5488" w:rsidRPr="00204D73" w:rsidRDefault="008F5488" w:rsidP="008F5488">
      <w:pPr>
        <w:pStyle w:val="Heading4"/>
      </w:pPr>
      <w:r>
        <w:t>Assumes shocks</w:t>
      </w:r>
    </w:p>
    <w:p w:rsidR="008F5488" w:rsidRPr="004C41BD" w:rsidRDefault="008F5488" w:rsidP="008F5488">
      <w:pPr>
        <w:rPr>
          <w:rStyle w:val="Style13ptBold"/>
        </w:rPr>
      </w:pPr>
      <w:r w:rsidRPr="00302BAD">
        <w:t xml:space="preserve">Daniel W. </w:t>
      </w:r>
      <w:proofErr w:type="spellStart"/>
      <w:r w:rsidRPr="00DF6AFD">
        <w:rPr>
          <w:rStyle w:val="Style13ptBold"/>
        </w:rPr>
        <w:t>Drezner</w:t>
      </w:r>
      <w:proofErr w:type="spellEnd"/>
      <w:r w:rsidRPr="00DF6AFD">
        <w:rPr>
          <w:rStyle w:val="Style13ptBold"/>
        </w:rPr>
        <w:t xml:space="preserve"> 12</w:t>
      </w:r>
      <w:r w:rsidRPr="00302BAD">
        <w:t>, Professor, The Fletcher School of Law and Diplomacy, Tufts University, Oc</w:t>
      </w:r>
      <w:r w:rsidRPr="00EB39B9">
        <w:t xml:space="preserve">tober 2012, “The Irony of Global Economic Governance: The System Worked,” </w:t>
      </w:r>
      <w:hyperlink r:id="rId120" w:history="1">
        <w:r w:rsidRPr="004C41BD">
          <w:rPr>
            <w:rStyle w:val="Hyperlink"/>
          </w:rPr>
          <w:t>http://www.globaleconomicgovernance.org/wp-content/uploads/IR-Colloquium-MT12-Week-5_The-Irony-of-Global-Economic-Governance.pdf</w:t>
        </w:r>
      </w:hyperlink>
    </w:p>
    <w:p w:rsidR="008F5488" w:rsidRPr="00914217" w:rsidRDefault="008F5488" w:rsidP="008F5488">
      <w:pPr>
        <w:rPr>
          <w:sz w:val="16"/>
        </w:rPr>
      </w:pPr>
      <w:r w:rsidRPr="004C41BD">
        <w:rPr>
          <w:rStyle w:val="StyleUnderline"/>
        </w:rPr>
        <w:t>Prior to 2008</w:t>
      </w:r>
      <w:r w:rsidRPr="004C41BD">
        <w:rPr>
          <w:sz w:val="16"/>
        </w:rPr>
        <w:t xml:space="preserve">, numerous foreign policy </w:t>
      </w:r>
      <w:r w:rsidRPr="004C41BD">
        <w:rPr>
          <w:rStyle w:val="StyleUnderline"/>
        </w:rPr>
        <w:t>analysts</w:t>
      </w:r>
      <w:r w:rsidRPr="004C41BD">
        <w:rPr>
          <w:sz w:val="16"/>
        </w:rPr>
        <w:t xml:space="preserve"> had </w:t>
      </w:r>
      <w:r w:rsidRPr="004C41BD">
        <w:rPr>
          <w:rStyle w:val="StyleUnderline"/>
        </w:rPr>
        <w:t>predicted a</w:t>
      </w:r>
      <w:r w:rsidRPr="004C41BD">
        <w:rPr>
          <w:sz w:val="16"/>
        </w:rPr>
        <w:t xml:space="preserve"> looming </w:t>
      </w:r>
      <w:r w:rsidRPr="004C41BD">
        <w:rPr>
          <w:rStyle w:val="StyleUnderline"/>
        </w:rPr>
        <w:t>crisis in global economic governance</w:t>
      </w:r>
      <w:r w:rsidRPr="004C41BD">
        <w:rPr>
          <w:sz w:val="16"/>
        </w:rPr>
        <w:t xml:space="preserve">. Analysts only reinforced this perception since the financial crisis, declaring that we live in a “G-Zero” world. This paper takes a closer look at </w:t>
      </w:r>
      <w:r w:rsidRPr="004C41BD">
        <w:rPr>
          <w:rStyle w:val="StyleUnderline"/>
        </w:rPr>
        <w:t>the global response to the financial crisis</w:t>
      </w:r>
      <w:r w:rsidRPr="004C41BD">
        <w:rPr>
          <w:sz w:val="16"/>
        </w:rPr>
        <w:t xml:space="preserve">. It </w:t>
      </w:r>
      <w:r w:rsidRPr="004C41BD">
        <w:rPr>
          <w:rStyle w:val="StyleUnderline"/>
        </w:rPr>
        <w:t>reveals a</w:t>
      </w:r>
      <w:r w:rsidRPr="004C41BD">
        <w:rPr>
          <w:sz w:val="16"/>
        </w:rPr>
        <w:t xml:space="preserve"> </w:t>
      </w:r>
      <w:r w:rsidRPr="004C41BD">
        <w:rPr>
          <w:rStyle w:val="Emphasis"/>
        </w:rPr>
        <w:t>more optimistic picture</w:t>
      </w:r>
      <w:r w:rsidRPr="004C41BD">
        <w:rPr>
          <w:sz w:val="16"/>
        </w:rPr>
        <w:t xml:space="preserve">. </w:t>
      </w:r>
      <w:r w:rsidRPr="00F51BFF">
        <w:rPr>
          <w:rStyle w:val="StyleUnderline"/>
          <w:highlight w:val="cyan"/>
        </w:rPr>
        <w:t>Despite initial shocks</w:t>
      </w:r>
      <w:r w:rsidRPr="00EB39B9">
        <w:rPr>
          <w:sz w:val="16"/>
        </w:rPr>
        <w:t xml:space="preserve"> that were </w:t>
      </w:r>
      <w:proofErr w:type="gramStart"/>
      <w:r w:rsidRPr="00EB39B9">
        <w:rPr>
          <w:sz w:val="16"/>
        </w:rPr>
        <w:t xml:space="preserve">actually </w:t>
      </w:r>
      <w:r w:rsidRPr="00F51BFF">
        <w:rPr>
          <w:rStyle w:val="StyleUnderline"/>
          <w:highlight w:val="cyan"/>
        </w:rPr>
        <w:t>more</w:t>
      </w:r>
      <w:proofErr w:type="gramEnd"/>
      <w:r w:rsidRPr="00F51BFF">
        <w:rPr>
          <w:rStyle w:val="StyleUnderline"/>
          <w:highlight w:val="cyan"/>
        </w:rPr>
        <w:t xml:space="preserve"> severe than</w:t>
      </w:r>
      <w:r w:rsidRPr="00EB39B9">
        <w:rPr>
          <w:sz w:val="16"/>
        </w:rPr>
        <w:t xml:space="preserve"> the </w:t>
      </w:r>
      <w:r w:rsidRPr="00F51BFF">
        <w:rPr>
          <w:rStyle w:val="StyleUnderline"/>
          <w:highlight w:val="cyan"/>
        </w:rPr>
        <w:t>1929</w:t>
      </w:r>
      <w:r w:rsidRPr="00EB39B9">
        <w:rPr>
          <w:sz w:val="16"/>
        </w:rPr>
        <w:t xml:space="preserve"> financial crisis, </w:t>
      </w:r>
      <w:r w:rsidRPr="00F51BFF">
        <w:rPr>
          <w:rStyle w:val="Emphasis"/>
          <w:highlight w:val="cyan"/>
        </w:rPr>
        <w:t>global economic governance</w:t>
      </w:r>
      <w:r w:rsidRPr="00EB39B9">
        <w:rPr>
          <w:sz w:val="16"/>
        </w:rPr>
        <w:t xml:space="preserve"> structures </w:t>
      </w:r>
      <w:r w:rsidRPr="00F51BFF">
        <w:rPr>
          <w:rStyle w:val="StyleUnderline"/>
          <w:highlight w:val="cyan"/>
        </w:rPr>
        <w:t>responded quickly and robustly</w:t>
      </w:r>
      <w:r w:rsidRPr="00EB39B9">
        <w:rPr>
          <w:sz w:val="16"/>
        </w:rPr>
        <w:t xml:space="preserve">. Whether one measures results by economic outcomes, policy outputs, or institutional flexibility, </w:t>
      </w:r>
      <w:r w:rsidRPr="004C41BD">
        <w:rPr>
          <w:rStyle w:val="Emphasis"/>
        </w:rPr>
        <w:t>g</w:t>
      </w:r>
      <w:r w:rsidRPr="00DF6AFD">
        <w:rPr>
          <w:rStyle w:val="StyleUnderline"/>
        </w:rPr>
        <w:t xml:space="preserve">lobal </w:t>
      </w:r>
      <w:r w:rsidRPr="004C41BD">
        <w:rPr>
          <w:rStyle w:val="Emphasis"/>
        </w:rPr>
        <w:t>e</w:t>
      </w:r>
      <w:r w:rsidRPr="00DF6AFD">
        <w:rPr>
          <w:rStyle w:val="StyleUnderline"/>
        </w:rPr>
        <w:t xml:space="preserve">conomic </w:t>
      </w:r>
      <w:r w:rsidRPr="004C41BD">
        <w:rPr>
          <w:rStyle w:val="Emphasis"/>
        </w:rPr>
        <w:t>g</w:t>
      </w:r>
      <w:r w:rsidRPr="00DF6AFD">
        <w:rPr>
          <w:rStyle w:val="StyleUnderline"/>
        </w:rPr>
        <w:t>overnance</w:t>
      </w:r>
      <w:r w:rsidRPr="00EB39B9">
        <w:rPr>
          <w:sz w:val="16"/>
        </w:rPr>
        <w:t xml:space="preserve"> has </w:t>
      </w:r>
      <w:r w:rsidRPr="00F51BFF">
        <w:rPr>
          <w:rStyle w:val="StyleUnderline"/>
          <w:highlight w:val="cyan"/>
        </w:rPr>
        <w:t>displayed</w:t>
      </w:r>
      <w:r w:rsidRPr="00EB39B9">
        <w:rPr>
          <w:sz w:val="16"/>
        </w:rPr>
        <w:t xml:space="preserve"> </w:t>
      </w:r>
      <w:r w:rsidRPr="00F51BFF">
        <w:rPr>
          <w:rStyle w:val="Emphasis"/>
          <w:highlight w:val="cyan"/>
        </w:rPr>
        <w:t>surprising resiliency</w:t>
      </w:r>
      <w:r w:rsidRPr="00EB39B9">
        <w:rPr>
          <w:sz w:val="16"/>
        </w:rPr>
        <w:t xml:space="preserve"> since 2008. </w:t>
      </w:r>
      <w:r w:rsidRPr="00F51BFF">
        <w:rPr>
          <w:rStyle w:val="StyleUnderline"/>
          <w:highlight w:val="cyan"/>
        </w:rPr>
        <w:t>Multilateral</w:t>
      </w:r>
      <w:r w:rsidRPr="00DF6AFD">
        <w:rPr>
          <w:rStyle w:val="StyleUnderline"/>
        </w:rPr>
        <w:t xml:space="preserve"> economic </w:t>
      </w:r>
      <w:r w:rsidRPr="00F51BFF">
        <w:rPr>
          <w:rStyle w:val="StyleUnderline"/>
          <w:highlight w:val="cyan"/>
        </w:rPr>
        <w:t>institutions performed well</w:t>
      </w:r>
      <w:r w:rsidRPr="00DF6AFD">
        <w:rPr>
          <w:rStyle w:val="StyleUnderline"/>
        </w:rPr>
        <w:t xml:space="preserve"> in crisis situations </w:t>
      </w:r>
      <w:r w:rsidRPr="00F51BFF">
        <w:rPr>
          <w:rStyle w:val="StyleUnderline"/>
          <w:highlight w:val="cyan"/>
        </w:rPr>
        <w:t xml:space="preserve">to </w:t>
      </w:r>
      <w:r w:rsidRPr="00F51BFF">
        <w:rPr>
          <w:rStyle w:val="Emphasis"/>
          <w:highlight w:val="cyan"/>
        </w:rPr>
        <w:t>reinforce open economic policies</w:t>
      </w:r>
      <w:r w:rsidRPr="00EB39B9">
        <w:rPr>
          <w:sz w:val="16"/>
        </w:rPr>
        <w:t xml:space="preserve">, especially in contrast to the 1930s. While there are areas where governance has either faltered or failed, </w:t>
      </w:r>
      <w:proofErr w:type="gramStart"/>
      <w:r w:rsidRPr="00DF6AFD">
        <w:rPr>
          <w:rStyle w:val="StyleUnderline"/>
        </w:rPr>
        <w:t>on the whole</w:t>
      </w:r>
      <w:proofErr w:type="gramEnd"/>
      <w:r w:rsidRPr="00DF6AFD">
        <w:rPr>
          <w:rStyle w:val="StyleUnderline"/>
        </w:rPr>
        <w:t>, the system has worked</w:t>
      </w:r>
      <w:r w:rsidRPr="00EB39B9">
        <w:rPr>
          <w:sz w:val="16"/>
        </w:rPr>
        <w:t>. Misperceptions about global economic governance persist because the Great Recession has disproportionately affected the core economies – and because the efficiency of past periods of global economic governance has been badly overestimated. Why the system has worked better than expected remains an open question. The rest of this paper explores the possible role that the distribution of power, the robustness of international regimes, and the resilience of economic ideas might have played.</w:t>
      </w:r>
    </w:p>
    <w:p w:rsidR="008F5488" w:rsidRPr="00DD2D8A" w:rsidRDefault="008F5488" w:rsidP="008F5488"/>
    <w:p w:rsidR="008F5488" w:rsidRDefault="008F5488" w:rsidP="008F5488">
      <w:pPr>
        <w:pStyle w:val="Heading3"/>
      </w:pPr>
      <w:r>
        <w:t>2nc – us not key</w:t>
      </w:r>
    </w:p>
    <w:p w:rsidR="008F5488" w:rsidRDefault="008F5488" w:rsidP="008F5488">
      <w:pPr>
        <w:pStyle w:val="Heading4"/>
      </w:pPr>
      <w:r>
        <w:t xml:space="preserve">The US is decoupled from the global economy – empirics prove – when recession </w:t>
      </w:r>
      <w:proofErr w:type="gramStart"/>
      <w:r>
        <w:t>his the</w:t>
      </w:r>
      <w:proofErr w:type="gramEnd"/>
      <w:r>
        <w:t xml:space="preserve"> US, brazil, china, and </w:t>
      </w:r>
      <w:proofErr w:type="spellStart"/>
      <w:r>
        <w:t>india</w:t>
      </w:r>
      <w:proofErr w:type="spellEnd"/>
      <w:r>
        <w:t xml:space="preserve"> were barely affected -- that’s </w:t>
      </w:r>
      <w:proofErr w:type="spellStart"/>
      <w:r>
        <w:t>Passell</w:t>
      </w:r>
      <w:proofErr w:type="spellEnd"/>
    </w:p>
    <w:p w:rsidR="008F5488" w:rsidRPr="004151AE" w:rsidRDefault="008F5488" w:rsidP="008F5488"/>
    <w:p w:rsidR="008F5488" w:rsidRPr="002D506B" w:rsidRDefault="008F5488" w:rsidP="008F5488">
      <w:pPr>
        <w:pStyle w:val="Heading4"/>
      </w:pPr>
      <w:r w:rsidRPr="002D506B">
        <w:t xml:space="preserve">More </w:t>
      </w:r>
      <w:proofErr w:type="spellStart"/>
      <w:r w:rsidRPr="002D506B">
        <w:t>ev</w:t>
      </w:r>
      <w:proofErr w:type="spellEnd"/>
      <w:r w:rsidRPr="002D506B">
        <w:t xml:space="preserve"> – 08 proves – and there’s general trends towards decoupling</w:t>
      </w:r>
    </w:p>
    <w:p w:rsidR="008F5488" w:rsidRPr="00C60452" w:rsidRDefault="008F5488" w:rsidP="008F5488">
      <w:r w:rsidRPr="00991BB5">
        <w:rPr>
          <w:rStyle w:val="Style13ptBold"/>
        </w:rPr>
        <w:t>Caryl</w:t>
      </w:r>
      <w:r>
        <w:t xml:space="preserve"> ‘</w:t>
      </w:r>
      <w:r w:rsidRPr="00991BB5">
        <w:rPr>
          <w:rStyle w:val="Style13ptBold"/>
        </w:rPr>
        <w:t>10</w:t>
      </w:r>
      <w:r w:rsidRPr="00991BB5">
        <w:t xml:space="preserve"> </w:t>
      </w:r>
      <w:r w:rsidRPr="003600BC">
        <w:rPr>
          <w:sz w:val="16"/>
          <w:szCs w:val="16"/>
        </w:rPr>
        <w:t xml:space="preserve">[Christian Caryl is </w:t>
      </w:r>
      <w:proofErr w:type="spellStart"/>
      <w:proofErr w:type="gramStart"/>
      <w:r w:rsidRPr="003600BC">
        <w:rPr>
          <w:sz w:val="16"/>
          <w:szCs w:val="16"/>
        </w:rPr>
        <w:t>a</w:t>
      </w:r>
      <w:proofErr w:type="spellEnd"/>
      <w:proofErr w:type="gramEnd"/>
      <w:r w:rsidRPr="003600BC">
        <w:rPr>
          <w:sz w:val="16"/>
          <w:szCs w:val="16"/>
        </w:rPr>
        <w:t xml:space="preserve"> Editor at Foreign Policy and Newsweek and a Senior Fellow of the CSIS at the Massachusetts Institute of Technology, “Crisis? What Crisis?” 4/5/10 http://www.foreignpolicy.com/articles/2010/04/05/crisis_what_crisis?print=yes&amp;hidecomments=yes&amp;page=full]</w:t>
      </w:r>
    </w:p>
    <w:p w:rsidR="008F5488" w:rsidRDefault="008F5488" w:rsidP="008F5488">
      <w:pPr>
        <w:rPr>
          <w:b/>
          <w:u w:val="single"/>
        </w:rPr>
      </w:pPr>
      <w:r w:rsidRPr="003600BC">
        <w:rPr>
          <w:sz w:val="16"/>
        </w:rPr>
        <w:t xml:space="preserve">We went through a terrifying moment back in the fall of 2008. </w:t>
      </w:r>
      <w:r w:rsidRPr="00C60452">
        <w:rPr>
          <w:u w:val="single"/>
        </w:rPr>
        <w:t>The financial system in the United States was imploding</w:t>
      </w:r>
      <w:r w:rsidRPr="00C60452">
        <w:rPr>
          <w:sz w:val="16"/>
        </w:rPr>
        <w:t xml:space="preserve">. It was impossible to predict how the effects would ripple through the rest of the world, but one outcome seemed inevitable: Developing economies were going to take a terrible hit. There was just no way they could escape the maelstrom without seeing millions of their citizens impoverished. Many emerging-market countries did experience sharp drops in GDP. Their capital markets tanked. Dominique </w:t>
      </w:r>
      <w:r w:rsidRPr="00C60452">
        <w:rPr>
          <w:u w:val="single"/>
        </w:rPr>
        <w:t>Strauss-Kahn</w:t>
      </w:r>
      <w:r w:rsidRPr="00C60452">
        <w:rPr>
          <w:sz w:val="16"/>
        </w:rPr>
        <w:t xml:space="preserve">, managing director of the International Monetary Fund (IMF), </w:t>
      </w:r>
      <w:r w:rsidRPr="00C60452">
        <w:rPr>
          <w:u w:val="single"/>
        </w:rPr>
        <w:t>sounded downright apocalyptic: "All this will affect dramatically</w:t>
      </w:r>
      <w:r w:rsidRPr="00C60452">
        <w:rPr>
          <w:sz w:val="16"/>
        </w:rPr>
        <w:t xml:space="preserve"> unemployment, and beyond unemployment for many countries it will be at the roots of social unrest, some threat to </w:t>
      </w:r>
      <w:r w:rsidRPr="00C60452">
        <w:rPr>
          <w:u w:val="single"/>
        </w:rPr>
        <w:t>democracy, and</w:t>
      </w:r>
      <w:r w:rsidRPr="00C60452">
        <w:rPr>
          <w:sz w:val="16"/>
        </w:rPr>
        <w:t xml:space="preserve"> maybe for some cases </w:t>
      </w:r>
      <w:r w:rsidRPr="00C60452">
        <w:rPr>
          <w:u w:val="single"/>
        </w:rPr>
        <w:t>it can also end in war</w:t>
      </w:r>
      <w:r w:rsidRPr="00C60452">
        <w:rPr>
          <w:sz w:val="16"/>
        </w:rPr>
        <w:t xml:space="preserve">." The Economist recently noted, "The Institute of International Finance (IIF), a think-tank in Washington, DC, forecast that net private capital flows into poor countries in 2009 would be 72% lower than at their peak in 2007, an unprecedented shrinkage." Virtually everyone expected to see the countries that had benefited so dramatically from growth in the years leading up to the crisis to suffer disproportionately in its wake. An entirely rational assumption -- except </w:t>
      </w:r>
      <w:r w:rsidRPr="00C60452">
        <w:rPr>
          <w:u w:val="single"/>
        </w:rPr>
        <w:t>it hasn't turned out that way at all.</w:t>
      </w:r>
      <w:r w:rsidRPr="003600BC">
        <w:rPr>
          <w:sz w:val="16"/>
        </w:rPr>
        <w:t xml:space="preserve"> To be sure, </w:t>
      </w:r>
      <w:r w:rsidRPr="00F51BFF">
        <w:rPr>
          <w:highlight w:val="cyan"/>
          <w:u w:val="single"/>
        </w:rPr>
        <w:t xml:space="preserve">there were </w:t>
      </w:r>
      <w:r w:rsidRPr="004C5CE5">
        <w:rPr>
          <w:u w:val="single"/>
        </w:rPr>
        <w:t xml:space="preserve">far </w:t>
      </w:r>
      <w:r w:rsidRPr="00F51BFF">
        <w:rPr>
          <w:highlight w:val="cyan"/>
          <w:u w:val="single"/>
        </w:rPr>
        <w:t xml:space="preserve">too many poor people </w:t>
      </w:r>
      <w:r w:rsidRPr="004C5CE5">
        <w:rPr>
          <w:u w:val="single"/>
        </w:rPr>
        <w:t xml:space="preserve">in the world </w:t>
      </w:r>
      <w:r w:rsidRPr="00F51BFF">
        <w:rPr>
          <w:highlight w:val="cyan"/>
          <w:u w:val="single"/>
        </w:rPr>
        <w:t>before the crisis</w:t>
      </w:r>
      <w:r w:rsidRPr="004C5CE5">
        <w:rPr>
          <w:u w:val="single"/>
        </w:rPr>
        <w:t xml:space="preserve">, and that </w:t>
      </w:r>
      <w:proofErr w:type="gramStart"/>
      <w:r w:rsidRPr="004C5CE5">
        <w:rPr>
          <w:u w:val="single"/>
        </w:rPr>
        <w:t>still remains</w:t>
      </w:r>
      <w:proofErr w:type="gramEnd"/>
      <w:r w:rsidRPr="004C5CE5">
        <w:rPr>
          <w:u w:val="single"/>
        </w:rPr>
        <w:t xml:space="preserve"> the case</w:t>
      </w:r>
      <w:r w:rsidRPr="003600BC">
        <w:rPr>
          <w:sz w:val="16"/>
        </w:rPr>
        <w:t xml:space="preserve">. Some 3 billion people still live on less than $2.50 a day. But </w:t>
      </w:r>
      <w:r w:rsidRPr="00F51BFF">
        <w:rPr>
          <w:highlight w:val="cyan"/>
          <w:u w:val="single"/>
        </w:rPr>
        <w:t xml:space="preserve">the </w:t>
      </w:r>
      <w:r w:rsidRPr="004C5CE5">
        <w:rPr>
          <w:u w:val="single"/>
        </w:rPr>
        <w:t xml:space="preserve">global economic </w:t>
      </w:r>
      <w:r w:rsidRPr="00F51BFF">
        <w:rPr>
          <w:highlight w:val="cyan"/>
          <w:u w:val="single"/>
        </w:rPr>
        <w:t xml:space="preserve">crisis hasn't added </w:t>
      </w:r>
      <w:r w:rsidRPr="004C5CE5">
        <w:rPr>
          <w:u w:val="single"/>
        </w:rPr>
        <w:t xml:space="preserve">appreciably </w:t>
      </w:r>
      <w:r w:rsidRPr="00F51BFF">
        <w:rPr>
          <w:highlight w:val="cyan"/>
          <w:u w:val="single"/>
        </w:rPr>
        <w:t>to their ranks</w:t>
      </w:r>
      <w:r w:rsidRPr="003600BC">
        <w:rPr>
          <w:sz w:val="16"/>
        </w:rPr>
        <w:t xml:space="preserve">. </w:t>
      </w:r>
      <w:r w:rsidRPr="004C5CE5">
        <w:rPr>
          <w:u w:val="single"/>
        </w:rPr>
        <w:t xml:space="preserve">Just take China, India, and Indonesia, </w:t>
      </w:r>
      <w:r w:rsidRPr="00F51BFF">
        <w:rPr>
          <w:highlight w:val="cyan"/>
          <w:u w:val="single"/>
        </w:rPr>
        <w:t xml:space="preserve">Asia's </w:t>
      </w:r>
      <w:r w:rsidRPr="004C5CE5">
        <w:rPr>
          <w:u w:val="single"/>
        </w:rPr>
        <w:t xml:space="preserve">three biggest emerging </w:t>
      </w:r>
      <w:r w:rsidRPr="00F51BFF">
        <w:rPr>
          <w:highlight w:val="cyan"/>
          <w:u w:val="single"/>
        </w:rPr>
        <w:t>markets</w:t>
      </w:r>
      <w:r w:rsidRPr="004C5CE5">
        <w:rPr>
          <w:u w:val="single"/>
        </w:rPr>
        <w:t xml:space="preserve">. Although growth in all three slowed, it </w:t>
      </w:r>
      <w:r w:rsidRPr="00F51BFF">
        <w:rPr>
          <w:highlight w:val="cyan"/>
          <w:u w:val="single"/>
        </w:rPr>
        <w:t>never went into reverse</w:t>
      </w:r>
      <w:r w:rsidRPr="003600BC">
        <w:rPr>
          <w:sz w:val="16"/>
        </w:rPr>
        <w:t xml:space="preserve">. China's robust growth through the crisis has been much publicized -- but Indonesia's, much less conspicuously. </w:t>
      </w:r>
      <w:r w:rsidRPr="004C5CE5">
        <w:rPr>
          <w:u w:val="single"/>
        </w:rPr>
        <w:t xml:space="preserve">Those countries, as well as </w:t>
      </w:r>
      <w:r w:rsidRPr="00F51BFF">
        <w:rPr>
          <w:highlight w:val="cyan"/>
          <w:u w:val="single"/>
        </w:rPr>
        <w:t>Brazil and Russia</w:t>
      </w:r>
      <w:r w:rsidRPr="004C5CE5">
        <w:rPr>
          <w:u w:val="single"/>
        </w:rPr>
        <w:t xml:space="preserve">, have </w:t>
      </w:r>
      <w:r w:rsidRPr="00F51BFF">
        <w:rPr>
          <w:highlight w:val="cyan"/>
          <w:u w:val="single"/>
        </w:rPr>
        <w:t>rebounded dramatically</w:t>
      </w:r>
      <w:r w:rsidRPr="003600BC">
        <w:rPr>
          <w:sz w:val="16"/>
        </w:rPr>
        <w:t xml:space="preserve">. The Institute of International Finance -- the same people who gave that dramatically skepticism-inducing estimate earlier -- now says that net private capital flows to developing countries could reach $672 billion this year (double the 2009 amount). That's less than the high point of 2007, to be sure. But </w:t>
      </w:r>
      <w:r w:rsidRPr="004C5CE5">
        <w:rPr>
          <w:u w:val="single"/>
        </w:rPr>
        <w:t xml:space="preserve">it still seems remarkable </w:t>
      </w:r>
      <w:proofErr w:type="gramStart"/>
      <w:r w:rsidRPr="004C5CE5">
        <w:rPr>
          <w:u w:val="single"/>
        </w:rPr>
        <w:t>in light of</w:t>
      </w:r>
      <w:proofErr w:type="gramEnd"/>
      <w:r w:rsidRPr="004C5CE5">
        <w:rPr>
          <w:u w:val="single"/>
        </w:rPr>
        <w:t xml:space="preserve"> the dire predictions</w:t>
      </w:r>
      <w:r w:rsidRPr="003600BC">
        <w:rPr>
          <w:sz w:val="16"/>
        </w:rPr>
        <w:t xml:space="preserve">. In short, </w:t>
      </w:r>
      <w:r w:rsidRPr="004C5CE5">
        <w:rPr>
          <w:u w:val="single"/>
        </w:rPr>
        <w:t xml:space="preserve">the </w:t>
      </w:r>
      <w:r w:rsidRPr="00F51BFF">
        <w:rPr>
          <w:highlight w:val="cyan"/>
          <w:u w:val="single"/>
        </w:rPr>
        <w:t xml:space="preserve">countries </w:t>
      </w:r>
      <w:r w:rsidRPr="004C5CE5">
        <w:rPr>
          <w:u w:val="single"/>
        </w:rPr>
        <w:t xml:space="preserve">that have worked the hardest to join the global marketplace </w:t>
      </w:r>
      <w:r w:rsidRPr="00F51BFF">
        <w:rPr>
          <w:highlight w:val="cyan"/>
          <w:u w:val="single"/>
        </w:rPr>
        <w:t xml:space="preserve">are </w:t>
      </w:r>
      <w:r w:rsidRPr="00F51BFF">
        <w:rPr>
          <w:highlight w:val="cyan"/>
          <w:u w:val="single"/>
          <w:bdr w:val="single" w:sz="4" w:space="0" w:color="auto"/>
        </w:rPr>
        <w:t>showing remarkable resilience</w:t>
      </w:r>
      <w:r w:rsidRPr="003600BC">
        <w:rPr>
          <w:sz w:val="16"/>
          <w:bdr w:val="single" w:sz="4" w:space="0" w:color="auto"/>
        </w:rPr>
        <w:t>.</w:t>
      </w:r>
      <w:r w:rsidRPr="003600BC">
        <w:rPr>
          <w:sz w:val="16"/>
        </w:rPr>
        <w:t xml:space="preserve"> It wasn't always this way. Recall what happened back in 1997 and 1998, when the Thai government's devaluation of its currency triggered the Asian financial crisis. Rioting across Indonesia brought down the Suharto government. The administration of Filipino President Joseph Estrada collapsed. The turbulence echoed throughout the region and into the wider world, culminating in the Russian government default and August 1998 ruble devaluation. Brazil and Argentina trembled. The IMF was everywhere, dispensing advice and dictating conditions. It was the emerging markets that bore the brunt of that crisis. </w:t>
      </w:r>
      <w:proofErr w:type="gramStart"/>
      <w:r w:rsidRPr="004C5CE5">
        <w:rPr>
          <w:u w:val="single"/>
        </w:rPr>
        <w:t>So</w:t>
      </w:r>
      <w:proofErr w:type="gramEnd"/>
      <w:r w:rsidRPr="004C5CE5">
        <w:rPr>
          <w:u w:val="single"/>
        </w:rPr>
        <w:t xml:space="preserve"> what's different this time around?</w:t>
      </w:r>
      <w:r w:rsidRPr="003600BC">
        <w:rPr>
          <w:sz w:val="16"/>
        </w:rPr>
        <w:t xml:space="preserve"> The answers differ from place to place, but there are some common denominators. </w:t>
      </w:r>
      <w:r w:rsidRPr="004C5CE5">
        <w:rPr>
          <w:u w:val="single"/>
        </w:rPr>
        <w:t xml:space="preserve">Many of the </w:t>
      </w:r>
      <w:r w:rsidRPr="00C60452">
        <w:rPr>
          <w:u w:val="single"/>
        </w:rPr>
        <w:t>BRICs</w:t>
      </w:r>
      <w:r w:rsidRPr="00C60452">
        <w:rPr>
          <w:sz w:val="16"/>
        </w:rPr>
        <w:t xml:space="preserve"> (Brazil, Russia, India, China) </w:t>
      </w:r>
      <w:r w:rsidRPr="00C60452">
        <w:rPr>
          <w:u w:val="single"/>
        </w:rPr>
        <w:t>learned vital lessons from the trauma of the late 1990s, hence the IMF's relatively low-key profile this time around</w:t>
      </w:r>
      <w:r w:rsidRPr="00C60452">
        <w:rPr>
          <w:sz w:val="16"/>
        </w:rPr>
        <w:t xml:space="preserve">. (The fund has been most active in Africa, where they still need the help -- unless you count Greece, of course.) </w:t>
      </w:r>
      <w:r w:rsidRPr="00C60452">
        <w:rPr>
          <w:u w:val="single"/>
        </w:rPr>
        <w:t>Many emerging</w:t>
      </w:r>
      <w:r w:rsidRPr="004C5CE5">
        <w:rPr>
          <w:u w:val="single"/>
        </w:rPr>
        <w:t xml:space="preserve"> </w:t>
      </w:r>
      <w:r w:rsidRPr="00F51BFF">
        <w:rPr>
          <w:highlight w:val="cyan"/>
          <w:u w:val="single"/>
        </w:rPr>
        <w:t xml:space="preserve">economies entered the </w:t>
      </w:r>
      <w:r w:rsidRPr="004C5CE5">
        <w:rPr>
          <w:u w:val="single"/>
        </w:rPr>
        <w:t xml:space="preserve">2008-2009 </w:t>
      </w:r>
      <w:r w:rsidRPr="00F51BFF">
        <w:rPr>
          <w:highlight w:val="cyan"/>
          <w:u w:val="single"/>
        </w:rPr>
        <w:t>crisis with healthy balance sheets</w:t>
      </w:r>
      <w:r w:rsidRPr="004C5CE5">
        <w:rPr>
          <w:u w:val="single"/>
        </w:rPr>
        <w:t xml:space="preserve">. In most cases </w:t>
      </w:r>
      <w:r w:rsidRPr="00F51BFF">
        <w:rPr>
          <w:highlight w:val="cyan"/>
          <w:u w:val="single"/>
        </w:rPr>
        <w:t xml:space="preserve">governments reacted quickly </w:t>
      </w:r>
      <w:r w:rsidRPr="004C5CE5">
        <w:rPr>
          <w:u w:val="single"/>
        </w:rPr>
        <w:t xml:space="preserve">and flexibly, </w:t>
      </w:r>
      <w:r w:rsidRPr="00F51BFF">
        <w:rPr>
          <w:highlight w:val="cyan"/>
          <w:u w:val="single"/>
        </w:rPr>
        <w:t xml:space="preserve">rolling out stimulus </w:t>
      </w:r>
      <w:r w:rsidRPr="004C5CE5">
        <w:rPr>
          <w:u w:val="single"/>
        </w:rPr>
        <w:t xml:space="preserve">programs </w:t>
      </w:r>
      <w:r w:rsidRPr="00F51BFF">
        <w:rPr>
          <w:highlight w:val="cyan"/>
          <w:u w:val="single"/>
        </w:rPr>
        <w:t xml:space="preserve">or </w:t>
      </w:r>
      <w:r w:rsidRPr="004C5CE5">
        <w:rPr>
          <w:u w:val="single"/>
        </w:rPr>
        <w:t xml:space="preserve">even </w:t>
      </w:r>
      <w:r w:rsidRPr="00F51BFF">
        <w:rPr>
          <w:highlight w:val="cyan"/>
          <w:u w:val="single"/>
        </w:rPr>
        <w:t>expanding poverty</w:t>
      </w:r>
      <w:r w:rsidRPr="004C5CE5">
        <w:rPr>
          <w:u w:val="single"/>
        </w:rPr>
        <w:t xml:space="preserve">-reduction </w:t>
      </w:r>
      <w:r w:rsidRPr="00F51BFF">
        <w:rPr>
          <w:highlight w:val="cyan"/>
          <w:u w:val="single"/>
        </w:rPr>
        <w:t>programs</w:t>
      </w:r>
      <w:r w:rsidRPr="003600BC">
        <w:rPr>
          <w:sz w:val="16"/>
        </w:rPr>
        <w:t xml:space="preserve">. Increasingly, </w:t>
      </w:r>
      <w:r w:rsidRPr="004C5CE5">
        <w:rPr>
          <w:u w:val="single"/>
        </w:rPr>
        <w:t xml:space="preserve">the same </w:t>
      </w:r>
      <w:r w:rsidRPr="00F51BFF">
        <w:rPr>
          <w:highlight w:val="cyan"/>
          <w:u w:val="single"/>
        </w:rPr>
        <w:t xml:space="preserve">countries </w:t>
      </w:r>
      <w:r w:rsidRPr="004C5CE5">
        <w:rPr>
          <w:u w:val="single"/>
        </w:rPr>
        <w:t xml:space="preserve">that have </w:t>
      </w:r>
      <w:r w:rsidRPr="00F51BFF">
        <w:rPr>
          <w:highlight w:val="cyan"/>
          <w:u w:val="single"/>
          <w:bdr w:val="single" w:sz="4" w:space="0" w:color="auto"/>
        </w:rPr>
        <w:t>embraced globalization</w:t>
      </w:r>
      <w:r w:rsidRPr="00F51BFF">
        <w:rPr>
          <w:highlight w:val="cyan"/>
          <w:u w:val="single"/>
        </w:rPr>
        <w:t xml:space="preserve"> and </w:t>
      </w:r>
      <w:r w:rsidRPr="004C5CE5">
        <w:rPr>
          <w:u w:val="single"/>
        </w:rPr>
        <w:t xml:space="preserve">markets are starting to </w:t>
      </w:r>
      <w:r w:rsidRPr="00F51BFF">
        <w:rPr>
          <w:highlight w:val="cyan"/>
          <w:u w:val="single"/>
          <w:bdr w:val="single" w:sz="4" w:space="0" w:color="auto"/>
        </w:rPr>
        <w:t>build social safety nets</w:t>
      </w:r>
      <w:r w:rsidRPr="003600BC">
        <w:rPr>
          <w:sz w:val="16"/>
        </w:rPr>
        <w:t xml:space="preserve">. And there's another factor: </w:t>
      </w:r>
      <w:r w:rsidRPr="00C60452">
        <w:rPr>
          <w:u w:val="single"/>
          <w:bdr w:val="single" w:sz="4" w:space="0" w:color="auto"/>
        </w:rPr>
        <w:t>Trade is becoming more evenly distributed</w:t>
      </w:r>
      <w:r w:rsidRPr="00C60452">
        <w:rPr>
          <w:u w:val="single"/>
        </w:rPr>
        <w:t xml:space="preserve"> throughout the world. China is now a bigger market for Asian exporters than the United States</w:t>
      </w:r>
      <w:r w:rsidRPr="00C60452">
        <w:rPr>
          <w:sz w:val="16"/>
        </w:rPr>
        <w:t xml:space="preserve">. Some </w:t>
      </w:r>
      <w:r w:rsidRPr="00C60452">
        <w:rPr>
          <w:u w:val="single"/>
        </w:rPr>
        <w:t>economists are talking about "emerging market decoupling."</w:t>
      </w:r>
      <w:r w:rsidRPr="00C60452">
        <w:rPr>
          <w:sz w:val="16"/>
        </w:rPr>
        <w:t xml:space="preserve"> Jonathan Anderson, an emerging-markets economist at the Swiss bank UBS, showed in one recent report how </w:t>
      </w:r>
      <w:r w:rsidRPr="00C60452">
        <w:rPr>
          <w:u w:val="single"/>
        </w:rPr>
        <w:t xml:space="preserve">car sales in emerging markets have </w:t>
      </w:r>
      <w:proofErr w:type="gramStart"/>
      <w:r w:rsidRPr="00C60452">
        <w:rPr>
          <w:u w:val="single"/>
        </w:rPr>
        <w:t>actually been</w:t>
      </w:r>
      <w:proofErr w:type="gramEnd"/>
      <w:r w:rsidRPr="00C60452">
        <w:rPr>
          <w:u w:val="single"/>
        </w:rPr>
        <w:t xml:space="preserve"> rising</w:t>
      </w:r>
      <w:r w:rsidRPr="00C60452">
        <w:rPr>
          <w:sz w:val="16"/>
        </w:rPr>
        <w:t xml:space="preserve"> during this latest bout of turmoil -- </w:t>
      </w:r>
      <w:r w:rsidRPr="00C60452">
        <w:rPr>
          <w:u w:val="single"/>
        </w:rPr>
        <w:t>powerful</w:t>
      </w:r>
      <w:r w:rsidRPr="004C5CE5">
        <w:rPr>
          <w:u w:val="single"/>
        </w:rPr>
        <w:t xml:space="preserve"> evidence that </w:t>
      </w:r>
      <w:r w:rsidRPr="00F51BFF">
        <w:rPr>
          <w:highlight w:val="cyan"/>
          <w:u w:val="single"/>
          <w:bdr w:val="single" w:sz="4" w:space="0" w:color="auto"/>
        </w:rPr>
        <w:t xml:space="preserve">emerging economies no longer </w:t>
      </w:r>
      <w:r w:rsidRPr="004C5CE5">
        <w:rPr>
          <w:u w:val="single"/>
          <w:bdr w:val="single" w:sz="4" w:space="0" w:color="auto"/>
        </w:rPr>
        <w:t xml:space="preserve">have to </w:t>
      </w:r>
      <w:r w:rsidRPr="00F51BFF">
        <w:rPr>
          <w:highlight w:val="cyan"/>
          <w:u w:val="single"/>
          <w:bdr w:val="single" w:sz="4" w:space="0" w:color="auto"/>
        </w:rPr>
        <w:t>sneeze when America catches a cold</w:t>
      </w:r>
      <w:r w:rsidRPr="003600BC">
        <w:rPr>
          <w:sz w:val="16"/>
        </w:rPr>
        <w:t xml:space="preserve">. </w:t>
      </w:r>
    </w:p>
    <w:p w:rsidR="008F5488" w:rsidRPr="00CB7073" w:rsidRDefault="008F5488" w:rsidP="00CB7073">
      <w:pPr>
        <w:rPr>
          <w:rFonts w:asciiTheme="minorHAnsi" w:hAnsiTheme="minorHAnsi" w:cstheme="minorHAnsi"/>
          <w:sz w:val="16"/>
        </w:rPr>
      </w:pPr>
    </w:p>
    <w:p w:rsidR="00410D5B" w:rsidRDefault="00410D5B" w:rsidP="00CB7073">
      <w:pPr>
        <w:pStyle w:val="Heading2"/>
      </w:pPr>
      <w:r>
        <w:t>Diplomacy Case Answers</w:t>
      </w:r>
    </w:p>
    <w:p w:rsidR="00410D5B" w:rsidRDefault="00410D5B" w:rsidP="00410D5B">
      <w:pPr>
        <w:pStyle w:val="Heading3"/>
      </w:pPr>
      <w:r>
        <w:t xml:space="preserve">1nc – Syria stability </w:t>
      </w:r>
      <w:proofErr w:type="spellStart"/>
      <w:r>
        <w:t>uq</w:t>
      </w:r>
      <w:proofErr w:type="spellEnd"/>
    </w:p>
    <w:p w:rsidR="00410D5B" w:rsidRPr="00410D5B" w:rsidRDefault="00410D5B" w:rsidP="00410D5B">
      <w:pPr>
        <w:pStyle w:val="Heading4"/>
        <w:rPr>
          <w:rFonts w:asciiTheme="minorHAnsi" w:hAnsiTheme="minorHAnsi" w:cstheme="minorHAnsi"/>
        </w:rPr>
      </w:pPr>
      <w:r w:rsidRPr="00410D5B">
        <w:rPr>
          <w:rFonts w:asciiTheme="minorHAnsi" w:hAnsiTheme="minorHAnsi" w:cstheme="minorHAnsi"/>
        </w:rPr>
        <w:t>Ceasefire is a big step towards solving warring issues.</w:t>
      </w:r>
    </w:p>
    <w:p w:rsidR="00410D5B" w:rsidRPr="00410D5B" w:rsidRDefault="00410D5B" w:rsidP="00410D5B">
      <w:pPr>
        <w:rPr>
          <w:rFonts w:asciiTheme="minorHAnsi" w:hAnsiTheme="minorHAnsi" w:cstheme="minorHAnsi"/>
        </w:rPr>
      </w:pPr>
      <w:r w:rsidRPr="00410D5B">
        <w:rPr>
          <w:rFonts w:asciiTheme="minorHAnsi" w:hAnsiTheme="minorHAnsi" w:cstheme="minorHAnsi"/>
        </w:rPr>
        <w:t xml:space="preserve">Xiang </w:t>
      </w:r>
      <w:r w:rsidRPr="00410D5B">
        <w:rPr>
          <w:rStyle w:val="Style13ptBold"/>
          <w:rFonts w:asciiTheme="minorHAnsi" w:hAnsiTheme="minorHAnsi" w:cstheme="minorHAnsi"/>
        </w:rPr>
        <w:t>Huan Feb/26</w:t>
      </w:r>
      <w:r w:rsidRPr="00410D5B">
        <w:rPr>
          <w:rFonts w:asciiTheme="minorHAnsi" w:hAnsiTheme="minorHAnsi" w:cstheme="minorHAnsi"/>
        </w:rPr>
        <w:t xml:space="preserve">, Associate Attorney, International Legal and Business Services Group LLP, “Analysis: Syria truce marks progress, but political settlement remains uncertain” </w:t>
      </w:r>
      <w:hyperlink r:id="rId121" w:history="1">
        <w:r w:rsidRPr="00410D5B">
          <w:rPr>
            <w:rStyle w:val="Hyperlink"/>
            <w:rFonts w:asciiTheme="minorHAnsi" w:hAnsiTheme="minorHAnsi" w:cstheme="minorHAnsi"/>
            <w:u w:val="single"/>
          </w:rPr>
          <w:t>http://en.people.cn/n3/2018/0226/c90000-9430238.html</w:t>
        </w:r>
      </w:hyperlink>
      <w:r w:rsidRPr="00410D5B">
        <w:rPr>
          <w:rFonts w:asciiTheme="minorHAnsi" w:hAnsiTheme="minorHAnsi" w:cstheme="minorHAnsi"/>
          <w:u w:val="single"/>
        </w:rPr>
        <w:t xml:space="preserve"> </w:t>
      </w:r>
    </w:p>
    <w:p w:rsidR="00410D5B" w:rsidRDefault="00410D5B" w:rsidP="00410D5B">
      <w:pPr>
        <w:spacing w:line="336" w:lineRule="atLeast"/>
        <w:rPr>
          <w:rFonts w:asciiTheme="minorHAnsi" w:hAnsiTheme="minorHAnsi" w:cstheme="minorHAnsi"/>
          <w:color w:val="353434"/>
        </w:rPr>
      </w:pPr>
      <w:r w:rsidRPr="00410D5B">
        <w:rPr>
          <w:rFonts w:asciiTheme="minorHAnsi" w:hAnsiTheme="minorHAnsi" w:cstheme="minorHAnsi"/>
          <w:b/>
          <w:color w:val="353434"/>
          <w:u w:val="single"/>
        </w:rPr>
        <w:t xml:space="preserve">The newly-announced </w:t>
      </w:r>
      <w:r w:rsidRPr="00410D5B">
        <w:rPr>
          <w:rFonts w:asciiTheme="minorHAnsi" w:hAnsiTheme="minorHAnsi" w:cstheme="minorHAnsi"/>
          <w:b/>
          <w:color w:val="353434"/>
          <w:highlight w:val="yellow"/>
          <w:u w:val="single"/>
        </w:rPr>
        <w:t>ceasefire in Syria marks a major step forward towards a political solution to</w:t>
      </w:r>
      <w:r w:rsidRPr="00410D5B">
        <w:rPr>
          <w:rFonts w:asciiTheme="minorHAnsi" w:hAnsiTheme="minorHAnsi" w:cstheme="minorHAnsi"/>
          <w:b/>
          <w:color w:val="353434"/>
          <w:u w:val="single"/>
        </w:rPr>
        <w:t xml:space="preserve"> the country's </w:t>
      </w:r>
      <w:r w:rsidRPr="00410D5B">
        <w:rPr>
          <w:rFonts w:asciiTheme="minorHAnsi" w:hAnsiTheme="minorHAnsi" w:cstheme="minorHAnsi"/>
          <w:b/>
          <w:color w:val="353434"/>
          <w:highlight w:val="yellow"/>
          <w:u w:val="single"/>
        </w:rPr>
        <w:t>crisis</w:t>
      </w:r>
      <w:r w:rsidRPr="00410D5B">
        <w:rPr>
          <w:rFonts w:asciiTheme="minorHAnsi" w:hAnsiTheme="minorHAnsi" w:cstheme="minorHAnsi"/>
          <w:color w:val="353434"/>
        </w:rPr>
        <w:t>, but a political settlement remains uncertain considering the complexity of Syria's situation.</w:t>
      </w:r>
    </w:p>
    <w:p w:rsidR="00410D5B" w:rsidRPr="00410D5B" w:rsidRDefault="00410D5B" w:rsidP="00410D5B">
      <w:pPr>
        <w:spacing w:line="336" w:lineRule="atLeast"/>
        <w:rPr>
          <w:rFonts w:asciiTheme="minorHAnsi" w:hAnsiTheme="minorHAnsi" w:cstheme="minorHAnsi"/>
          <w:color w:val="353434"/>
        </w:rPr>
      </w:pPr>
    </w:p>
    <w:p w:rsidR="00410D5B" w:rsidRPr="00410D5B" w:rsidRDefault="00410D5B" w:rsidP="00410D5B">
      <w:pPr>
        <w:pStyle w:val="Heading4"/>
        <w:rPr>
          <w:rFonts w:asciiTheme="minorHAnsi" w:hAnsiTheme="minorHAnsi" w:cstheme="minorHAnsi"/>
        </w:rPr>
      </w:pPr>
      <w:r w:rsidRPr="00410D5B">
        <w:rPr>
          <w:rFonts w:asciiTheme="minorHAnsi" w:hAnsiTheme="minorHAnsi" w:cstheme="minorHAnsi"/>
        </w:rPr>
        <w:t>Syria’s warring state will end soon.</w:t>
      </w:r>
    </w:p>
    <w:p w:rsidR="00410D5B" w:rsidRPr="00410D5B" w:rsidRDefault="00410D5B" w:rsidP="00410D5B">
      <w:pPr>
        <w:spacing w:after="0" w:line="240" w:lineRule="auto"/>
        <w:rPr>
          <w:rFonts w:asciiTheme="minorHAnsi" w:eastAsia="Times New Roman" w:hAnsiTheme="minorHAnsi" w:cstheme="minorHAnsi"/>
          <w:lang w:eastAsia="zh-CN"/>
        </w:rPr>
      </w:pPr>
      <w:r w:rsidRPr="00410D5B">
        <w:rPr>
          <w:rFonts w:asciiTheme="minorHAnsi" w:hAnsiTheme="minorHAnsi" w:cstheme="minorHAnsi"/>
        </w:rPr>
        <w:t xml:space="preserve">Fabrice </w:t>
      </w:r>
      <w:proofErr w:type="spellStart"/>
      <w:r w:rsidRPr="00410D5B">
        <w:rPr>
          <w:rStyle w:val="Style13ptBold"/>
          <w:rFonts w:asciiTheme="minorHAnsi" w:hAnsiTheme="minorHAnsi" w:cstheme="minorHAnsi"/>
        </w:rPr>
        <w:t>Balanche</w:t>
      </w:r>
      <w:proofErr w:type="spellEnd"/>
      <w:r w:rsidRPr="00410D5B">
        <w:rPr>
          <w:rStyle w:val="Style13ptBold"/>
          <w:rFonts w:asciiTheme="minorHAnsi" w:hAnsiTheme="minorHAnsi" w:cstheme="minorHAnsi"/>
        </w:rPr>
        <w:t xml:space="preserve"> Jan/5</w:t>
      </w:r>
      <w:r w:rsidRPr="00410D5B">
        <w:rPr>
          <w:rFonts w:asciiTheme="minorHAnsi" w:hAnsiTheme="minorHAnsi" w:cstheme="minorHAnsi"/>
        </w:rPr>
        <w:t xml:space="preserve">, </w:t>
      </w:r>
      <w:r w:rsidRPr="00410D5B">
        <w:rPr>
          <w:rFonts w:asciiTheme="minorHAnsi" w:eastAsia="Times New Roman" w:hAnsiTheme="minorHAnsi" w:cstheme="minorHAnsi"/>
          <w:color w:val="222222"/>
          <w:spacing w:val="-8"/>
        </w:rPr>
        <w:t>Syria expert, Visiting Fellow at Stanford University’s</w:t>
      </w:r>
      <w:r w:rsidRPr="00410D5B">
        <w:rPr>
          <w:rStyle w:val="apple-converted-space"/>
          <w:rFonts w:asciiTheme="minorHAnsi" w:eastAsia="Times New Roman" w:hAnsiTheme="minorHAnsi" w:cstheme="minorHAnsi"/>
          <w:color w:val="222222"/>
          <w:spacing w:val="-8"/>
        </w:rPr>
        <w:t> </w:t>
      </w:r>
      <w:hyperlink r:id="rId122" w:history="1">
        <w:r w:rsidRPr="00410D5B">
          <w:rPr>
            <w:rStyle w:val="Hyperlink"/>
            <w:rFonts w:asciiTheme="minorHAnsi" w:eastAsia="Times New Roman" w:hAnsiTheme="minorHAnsi" w:cstheme="minorHAnsi"/>
            <w:color w:val="222222"/>
            <w:spacing w:val="-8"/>
          </w:rPr>
          <w:t>Hoover Institution</w:t>
        </w:r>
      </w:hyperlink>
      <w:r w:rsidRPr="00410D5B">
        <w:rPr>
          <w:rFonts w:asciiTheme="minorHAnsi" w:hAnsiTheme="minorHAnsi" w:cstheme="minorHAnsi"/>
        </w:rPr>
        <w:t xml:space="preserve">, “Analysis: What Lies Ahead for Syria in 2018” </w:t>
      </w:r>
      <w:hyperlink r:id="rId123" w:history="1">
        <w:r w:rsidRPr="00410D5B">
          <w:rPr>
            <w:rStyle w:val="Hyperlink"/>
            <w:rFonts w:asciiTheme="minorHAnsi" w:hAnsiTheme="minorHAnsi" w:cstheme="minorHAnsi"/>
            <w:u w:val="single"/>
          </w:rPr>
          <w:t>https://www.newsdeeply.com/syria/articles/2018/01/05/analysis-what-lies-ahead-for-syria-in-2018</w:t>
        </w:r>
      </w:hyperlink>
    </w:p>
    <w:p w:rsidR="00410D5B" w:rsidRDefault="00410D5B" w:rsidP="00410D5B">
      <w:pPr>
        <w:rPr>
          <w:rFonts w:asciiTheme="minorHAnsi" w:hAnsiTheme="minorHAnsi" w:cstheme="minorHAnsi"/>
          <w:color w:val="555555"/>
          <w:lang w:eastAsia="zh-CN"/>
        </w:rPr>
      </w:pPr>
      <w:r w:rsidRPr="00410D5B">
        <w:rPr>
          <w:rFonts w:asciiTheme="minorHAnsi" w:hAnsiTheme="minorHAnsi" w:cstheme="minorHAnsi"/>
          <w:b/>
          <w:bCs/>
          <w:caps/>
          <w:color w:val="222222"/>
          <w:spacing w:val="11"/>
          <w:lang w:eastAsia="zh-CN"/>
        </w:rPr>
        <w:t xml:space="preserve">THIS YEAR MAY </w:t>
      </w:r>
      <w:r w:rsidRPr="00410D5B">
        <w:rPr>
          <w:rFonts w:asciiTheme="minorHAnsi" w:hAnsiTheme="minorHAnsi" w:cstheme="minorHAnsi"/>
          <w:color w:val="555555"/>
          <w:lang w:eastAsia="zh-CN"/>
        </w:rPr>
        <w:t xml:space="preserve">not yet be one of peace in Syria, but </w:t>
      </w:r>
      <w:r w:rsidRPr="00410D5B">
        <w:rPr>
          <w:rFonts w:asciiTheme="minorHAnsi" w:hAnsiTheme="minorHAnsi" w:cstheme="minorHAnsi"/>
          <w:b/>
          <w:color w:val="555555"/>
          <w:highlight w:val="yellow"/>
          <w:u w:val="single"/>
          <w:lang w:eastAsia="zh-CN"/>
        </w:rPr>
        <w:t>2018 may be the last year of this brutal conflict</w:t>
      </w:r>
      <w:r w:rsidRPr="00410D5B">
        <w:rPr>
          <w:rFonts w:asciiTheme="minorHAnsi" w:hAnsiTheme="minorHAnsi" w:cstheme="minorHAnsi"/>
          <w:color w:val="555555"/>
          <w:lang w:eastAsia="zh-CN"/>
        </w:rPr>
        <w:t xml:space="preserve">. It has become clear that President Bashar </w:t>
      </w:r>
      <w:r w:rsidRPr="00410D5B">
        <w:rPr>
          <w:rFonts w:asciiTheme="minorHAnsi" w:hAnsiTheme="minorHAnsi" w:cstheme="minorHAnsi"/>
          <w:b/>
          <w:color w:val="555555"/>
          <w:highlight w:val="yellow"/>
          <w:u w:val="single"/>
          <w:lang w:eastAsia="zh-CN"/>
        </w:rPr>
        <w:t>al-Assad and his allies have won the war</w:t>
      </w:r>
      <w:r w:rsidRPr="00410D5B">
        <w:rPr>
          <w:rFonts w:asciiTheme="minorHAnsi" w:hAnsiTheme="minorHAnsi" w:cstheme="minorHAnsi"/>
          <w:color w:val="555555"/>
          <w:lang w:eastAsia="zh-CN"/>
        </w:rPr>
        <w:t xml:space="preserve">. For its part, the West, persuaded that the Assad camp does not have the means to rehabilitate Syria, is counting on leveraging reconstruction to influence a political transition. But just as it was mistaken on the military conflict, it is also mistaken on this issue. There are already 7 million refugees (5.5 million registered with </w:t>
      </w:r>
      <w:proofErr w:type="spellStart"/>
      <w:r w:rsidRPr="00410D5B">
        <w:rPr>
          <w:rFonts w:asciiTheme="minorHAnsi" w:hAnsiTheme="minorHAnsi" w:cstheme="minorHAnsi"/>
          <w:color w:val="555555"/>
          <w:lang w:eastAsia="zh-CN"/>
        </w:rPr>
        <w:t>UNHCRand</w:t>
      </w:r>
      <w:proofErr w:type="spellEnd"/>
      <w:r w:rsidRPr="00410D5B">
        <w:rPr>
          <w:rFonts w:asciiTheme="minorHAnsi" w:hAnsiTheme="minorHAnsi" w:cstheme="minorHAnsi"/>
          <w:color w:val="555555"/>
          <w:lang w:eastAsia="zh-CN"/>
        </w:rPr>
        <w:t xml:space="preserve"> nearly one million seeking asylum in Europe), and </w:t>
      </w:r>
      <w:r w:rsidRPr="00410D5B">
        <w:rPr>
          <w:rFonts w:asciiTheme="minorHAnsi" w:hAnsiTheme="minorHAnsi" w:cstheme="minorHAnsi"/>
          <w:b/>
          <w:color w:val="555555"/>
          <w:highlight w:val="yellow"/>
          <w:u w:val="single"/>
          <w:lang w:eastAsia="zh-CN"/>
        </w:rPr>
        <w:t>a diminished Syria of some 10 million people</w:t>
      </w:r>
      <w:r w:rsidRPr="00410D5B">
        <w:rPr>
          <w:rFonts w:asciiTheme="minorHAnsi" w:hAnsiTheme="minorHAnsi" w:cstheme="minorHAnsi"/>
          <w:color w:val="555555"/>
          <w:lang w:eastAsia="zh-CN"/>
        </w:rPr>
        <w:t xml:space="preserve"> (the Syrian population is about 23 million) – especially from the Sunni popular classes – </w:t>
      </w:r>
      <w:r w:rsidRPr="00410D5B">
        <w:rPr>
          <w:rFonts w:asciiTheme="minorHAnsi" w:hAnsiTheme="minorHAnsi" w:cstheme="minorHAnsi"/>
          <w:color w:val="555555"/>
          <w:highlight w:val="yellow"/>
          <w:lang w:eastAsia="zh-CN"/>
        </w:rPr>
        <w:t>is</w:t>
      </w:r>
      <w:r w:rsidRPr="00410D5B">
        <w:rPr>
          <w:rFonts w:asciiTheme="minorHAnsi" w:hAnsiTheme="minorHAnsi" w:cstheme="minorHAnsi"/>
          <w:color w:val="555555"/>
          <w:lang w:eastAsia="zh-CN"/>
        </w:rPr>
        <w:t xml:space="preserve"> a goal </w:t>
      </w:r>
      <w:r w:rsidRPr="00410D5B">
        <w:rPr>
          <w:rFonts w:asciiTheme="minorHAnsi" w:hAnsiTheme="minorHAnsi" w:cstheme="minorHAnsi"/>
          <w:b/>
          <w:color w:val="555555"/>
          <w:highlight w:val="yellow"/>
          <w:u w:val="single"/>
          <w:lang w:eastAsia="zh-CN"/>
        </w:rPr>
        <w:t>achievable within three years</w:t>
      </w:r>
      <w:r w:rsidRPr="00410D5B">
        <w:rPr>
          <w:rFonts w:asciiTheme="minorHAnsi" w:hAnsiTheme="minorHAnsi" w:cstheme="minorHAnsi"/>
          <w:color w:val="555555"/>
          <w:lang w:eastAsia="zh-CN"/>
        </w:rPr>
        <w:t xml:space="preserve"> at the current rate of departure. </w:t>
      </w:r>
      <w:r w:rsidRPr="00410D5B">
        <w:rPr>
          <w:rFonts w:asciiTheme="minorHAnsi" w:hAnsiTheme="minorHAnsi" w:cstheme="minorHAnsi"/>
          <w:b/>
          <w:color w:val="555555"/>
          <w:highlight w:val="yellow"/>
          <w:u w:val="single"/>
          <w:lang w:eastAsia="zh-CN"/>
        </w:rPr>
        <w:t xml:space="preserve">The void will leave economic opportunities </w:t>
      </w:r>
      <w:proofErr w:type="gramStart"/>
      <w:r w:rsidRPr="00410D5B">
        <w:rPr>
          <w:rFonts w:asciiTheme="minorHAnsi" w:hAnsiTheme="minorHAnsi" w:cstheme="minorHAnsi"/>
          <w:b/>
          <w:color w:val="555555"/>
          <w:highlight w:val="yellow"/>
          <w:u w:val="single"/>
          <w:lang w:eastAsia="zh-CN"/>
        </w:rPr>
        <w:t>with regard to</w:t>
      </w:r>
      <w:proofErr w:type="gramEnd"/>
      <w:r w:rsidRPr="00410D5B">
        <w:rPr>
          <w:rFonts w:asciiTheme="minorHAnsi" w:hAnsiTheme="minorHAnsi" w:cstheme="minorHAnsi"/>
          <w:b/>
          <w:color w:val="555555"/>
          <w:highlight w:val="yellow"/>
          <w:u w:val="single"/>
          <w:lang w:eastAsia="zh-CN"/>
        </w:rPr>
        <w:t xml:space="preserve"> the Iranian corridor and for economic integration between Syria, Iraq and Iran</w:t>
      </w:r>
      <w:r w:rsidRPr="00410D5B">
        <w:rPr>
          <w:rFonts w:asciiTheme="minorHAnsi" w:hAnsiTheme="minorHAnsi" w:cstheme="minorHAnsi"/>
          <w:color w:val="555555"/>
          <w:lang w:eastAsia="zh-CN"/>
        </w:rPr>
        <w:t xml:space="preserve"> (with Lebanon possible added). For Syria’s Assad, sidelined by the Gulf countries and boycotted by Europe, the solution is to turn to neighboring markets. Iraq could quickly become Syria’s first client to stimulate the resumption of agricultural and industrial production. The return of Iraqi and Iranian oil exports, if the Islamic gas pipeline is finally built, will bring “royalties” to Syria. From now on, economic decisions will be made according to political considerations, even if that slows progress. After this brutal conflict, the discontented will choose to be exiled rather than to contest – at least for one generation.</w:t>
      </w:r>
    </w:p>
    <w:p w:rsidR="00410D5B" w:rsidRPr="00410D5B" w:rsidRDefault="00410D5B" w:rsidP="00410D5B">
      <w:pPr>
        <w:rPr>
          <w:rFonts w:asciiTheme="minorHAnsi" w:hAnsiTheme="minorHAnsi" w:cstheme="minorHAnsi"/>
        </w:rPr>
      </w:pPr>
    </w:p>
    <w:p w:rsidR="00410D5B" w:rsidRPr="00410D5B" w:rsidRDefault="00410D5B" w:rsidP="00410D5B">
      <w:pPr>
        <w:pStyle w:val="Heading4"/>
        <w:rPr>
          <w:rFonts w:asciiTheme="minorHAnsi" w:hAnsiTheme="minorHAnsi" w:cstheme="minorHAnsi"/>
        </w:rPr>
      </w:pPr>
      <w:r w:rsidRPr="00410D5B">
        <w:rPr>
          <w:rFonts w:asciiTheme="minorHAnsi" w:hAnsiTheme="minorHAnsi" w:cstheme="minorHAnsi"/>
        </w:rPr>
        <w:t>Syrians wish to stay at home.</w:t>
      </w:r>
    </w:p>
    <w:p w:rsidR="00410D5B" w:rsidRPr="00410D5B" w:rsidRDefault="00410D5B" w:rsidP="00410D5B">
      <w:pPr>
        <w:rPr>
          <w:rFonts w:asciiTheme="minorHAnsi" w:eastAsia="Times New Roman" w:hAnsiTheme="minorHAnsi" w:cstheme="minorHAnsi"/>
        </w:rPr>
      </w:pPr>
      <w:r w:rsidRPr="00410D5B">
        <w:rPr>
          <w:rFonts w:asciiTheme="minorHAnsi" w:hAnsiTheme="minorHAnsi" w:cstheme="minorHAnsi"/>
        </w:rPr>
        <w:t xml:space="preserve">Jan </w:t>
      </w:r>
      <w:r w:rsidRPr="00410D5B">
        <w:rPr>
          <w:rStyle w:val="Style13ptBold"/>
          <w:rFonts w:asciiTheme="minorHAnsi" w:hAnsiTheme="minorHAnsi" w:cstheme="minorHAnsi"/>
        </w:rPr>
        <w:t>Egeland Feb/4</w:t>
      </w:r>
      <w:r w:rsidRPr="00410D5B">
        <w:rPr>
          <w:rFonts w:asciiTheme="minorHAnsi" w:hAnsiTheme="minorHAnsi" w:cstheme="minorHAnsi"/>
        </w:rPr>
        <w:t xml:space="preserve">, </w:t>
      </w:r>
      <w:r w:rsidRPr="00410D5B">
        <w:rPr>
          <w:rFonts w:asciiTheme="minorHAnsi" w:eastAsia="Times New Roman" w:hAnsiTheme="minorHAnsi" w:cstheme="minorHAnsi"/>
          <w:color w:val="333333"/>
        </w:rPr>
        <w:t>secretary-general of the Norwegian Refugee Council</w:t>
      </w:r>
      <w:r w:rsidRPr="00410D5B">
        <w:rPr>
          <w:rFonts w:asciiTheme="minorHAnsi" w:hAnsiTheme="minorHAnsi" w:cstheme="minorHAnsi"/>
        </w:rPr>
        <w:t xml:space="preserve">, “Will 2018 be the year of return to Syria?” </w:t>
      </w:r>
      <w:hyperlink r:id="rId124" w:history="1">
        <w:r w:rsidRPr="00410D5B">
          <w:rPr>
            <w:rStyle w:val="Hyperlink"/>
            <w:rFonts w:asciiTheme="minorHAnsi" w:hAnsiTheme="minorHAnsi" w:cstheme="minorHAnsi"/>
            <w:u w:val="single"/>
          </w:rPr>
          <w:t>https://www.aljazeera.com/indepth/opinion/2018-year-return-syria-180201132508515.html</w:t>
        </w:r>
      </w:hyperlink>
      <w:r w:rsidRPr="00410D5B">
        <w:rPr>
          <w:rFonts w:asciiTheme="minorHAnsi" w:hAnsiTheme="minorHAnsi" w:cstheme="minorHAnsi"/>
          <w:u w:val="single"/>
        </w:rPr>
        <w:t xml:space="preserve"> </w:t>
      </w:r>
    </w:p>
    <w:p w:rsidR="00410D5B" w:rsidRPr="00410D5B" w:rsidRDefault="00410D5B" w:rsidP="00410D5B">
      <w:pPr>
        <w:pStyle w:val="m-7895257974838843623msonospacing"/>
        <w:spacing w:before="0" w:beforeAutospacing="0" w:after="300" w:afterAutospacing="0"/>
        <w:rPr>
          <w:rFonts w:asciiTheme="minorHAnsi" w:hAnsiTheme="minorHAnsi" w:cstheme="minorHAnsi"/>
          <w:color w:val="000000"/>
        </w:rPr>
      </w:pPr>
      <w:r w:rsidRPr="00410D5B">
        <w:rPr>
          <w:rFonts w:asciiTheme="minorHAnsi" w:hAnsiTheme="minorHAnsi" w:cstheme="minorHAnsi"/>
          <w:color w:val="000000"/>
        </w:rPr>
        <w:t xml:space="preserve">When my </w:t>
      </w:r>
      <w:proofErr w:type="spellStart"/>
      <w:r w:rsidRPr="00410D5B">
        <w:rPr>
          <w:rFonts w:asciiTheme="minorHAnsi" w:hAnsiTheme="minorHAnsi" w:cstheme="minorHAnsi"/>
          <w:color w:val="000000"/>
        </w:rPr>
        <w:t>organisation</w:t>
      </w:r>
      <w:proofErr w:type="spellEnd"/>
      <w:r w:rsidRPr="00410D5B">
        <w:rPr>
          <w:rFonts w:asciiTheme="minorHAnsi" w:hAnsiTheme="minorHAnsi" w:cstheme="minorHAnsi"/>
          <w:color w:val="000000"/>
        </w:rPr>
        <w:t xml:space="preserve">, the </w:t>
      </w:r>
      <w:r w:rsidRPr="00410D5B">
        <w:rPr>
          <w:rFonts w:asciiTheme="minorHAnsi" w:hAnsiTheme="minorHAnsi" w:cstheme="minorHAnsi"/>
        </w:rPr>
        <w:t>Norwegian Refugee Council</w:t>
      </w:r>
      <w:r w:rsidRPr="00410D5B">
        <w:rPr>
          <w:rFonts w:asciiTheme="minorHAnsi" w:hAnsiTheme="minorHAnsi" w:cstheme="minorHAnsi"/>
          <w:color w:val="000000"/>
        </w:rPr>
        <w:t xml:space="preserve">, speaks with </w:t>
      </w:r>
      <w:r w:rsidRPr="00410D5B">
        <w:rPr>
          <w:rFonts w:asciiTheme="minorHAnsi" w:hAnsiTheme="minorHAnsi" w:cstheme="minorHAnsi"/>
          <w:b/>
          <w:color w:val="000000"/>
          <w:highlight w:val="yellow"/>
          <w:u w:val="single"/>
        </w:rPr>
        <w:t>refugees</w:t>
      </w:r>
      <w:r w:rsidRPr="00410D5B">
        <w:rPr>
          <w:rFonts w:asciiTheme="minorHAnsi" w:hAnsiTheme="minorHAnsi" w:cstheme="minorHAnsi"/>
          <w:color w:val="000000"/>
        </w:rPr>
        <w:t xml:space="preserve">, a clear majority tell us they </w:t>
      </w:r>
      <w:r w:rsidRPr="00410D5B">
        <w:rPr>
          <w:rFonts w:asciiTheme="minorHAnsi" w:hAnsiTheme="minorHAnsi" w:cstheme="minorHAnsi"/>
          <w:b/>
          <w:color w:val="000000"/>
          <w:highlight w:val="yellow"/>
          <w:u w:val="single"/>
        </w:rPr>
        <w:t>don't want to go to Europe or the US. Nor do they wish to stay in</w:t>
      </w:r>
      <w:r w:rsidRPr="00410D5B">
        <w:rPr>
          <w:rFonts w:asciiTheme="minorHAnsi" w:hAnsiTheme="minorHAnsi" w:cstheme="minorHAnsi"/>
          <w:color w:val="000000"/>
        </w:rPr>
        <w:t xml:space="preserve"> Jordan, Lebanon or Turkey - </w:t>
      </w:r>
      <w:r w:rsidRPr="00410D5B">
        <w:rPr>
          <w:rFonts w:asciiTheme="minorHAnsi" w:hAnsiTheme="minorHAnsi" w:cstheme="minorHAnsi"/>
          <w:b/>
          <w:color w:val="000000"/>
          <w:highlight w:val="yellow"/>
          <w:u w:val="single"/>
        </w:rPr>
        <w:t>countries who</w:t>
      </w:r>
      <w:r w:rsidRPr="00410D5B">
        <w:rPr>
          <w:rFonts w:asciiTheme="minorHAnsi" w:hAnsiTheme="minorHAnsi" w:cstheme="minorHAnsi"/>
          <w:color w:val="000000"/>
        </w:rPr>
        <w:t xml:space="preserve"> generously </w:t>
      </w:r>
      <w:r w:rsidRPr="00410D5B">
        <w:rPr>
          <w:rFonts w:asciiTheme="minorHAnsi" w:hAnsiTheme="minorHAnsi" w:cstheme="minorHAnsi"/>
          <w:b/>
          <w:color w:val="000000"/>
          <w:highlight w:val="yellow"/>
          <w:u w:val="single"/>
        </w:rPr>
        <w:t>opened their borders</w:t>
      </w:r>
      <w:r w:rsidRPr="00410D5B">
        <w:rPr>
          <w:rFonts w:asciiTheme="minorHAnsi" w:hAnsiTheme="minorHAnsi" w:cstheme="minorHAnsi"/>
          <w:color w:val="000000"/>
        </w:rPr>
        <w:t xml:space="preserve"> to host them. </w:t>
      </w:r>
      <w:r w:rsidRPr="00410D5B">
        <w:rPr>
          <w:rFonts w:asciiTheme="minorHAnsi" w:hAnsiTheme="minorHAnsi" w:cstheme="minorHAnsi"/>
          <w:b/>
          <w:color w:val="000000"/>
          <w:highlight w:val="yellow"/>
          <w:u w:val="single"/>
        </w:rPr>
        <w:t>They want to go home. This year, many of them likely will.</w:t>
      </w:r>
      <w:r w:rsidRPr="00410D5B">
        <w:rPr>
          <w:rFonts w:asciiTheme="minorHAnsi" w:hAnsiTheme="minorHAnsi" w:cstheme="minorHAnsi"/>
          <w:color w:val="000000"/>
        </w:rPr>
        <w:t xml:space="preserve"> </w:t>
      </w:r>
    </w:p>
    <w:p w:rsidR="00410D5B" w:rsidRDefault="00410D5B" w:rsidP="00410D5B"/>
    <w:p w:rsidR="00410D5B" w:rsidRDefault="00410D5B" w:rsidP="00410D5B">
      <w:pPr>
        <w:pStyle w:val="Heading3"/>
      </w:pPr>
      <w:r>
        <w:t>1nc – no Syria impact</w:t>
      </w:r>
    </w:p>
    <w:p w:rsidR="00410D5B" w:rsidRPr="009C4ADD" w:rsidRDefault="00410D5B" w:rsidP="00410D5B">
      <w:pPr>
        <w:pStyle w:val="Heading4"/>
      </w:pPr>
      <w:r w:rsidRPr="009C4ADD">
        <w:t>Syria won’t escalate</w:t>
      </w:r>
    </w:p>
    <w:p w:rsidR="00410D5B" w:rsidRPr="005801D0" w:rsidRDefault="00410D5B" w:rsidP="00410D5B">
      <w:r w:rsidRPr="009C4ADD">
        <w:t xml:space="preserve">Lionel </w:t>
      </w:r>
      <w:proofErr w:type="spellStart"/>
      <w:r w:rsidRPr="009C4ADD">
        <w:rPr>
          <w:rStyle w:val="Style13ptBold"/>
        </w:rPr>
        <w:t>Beehner</w:t>
      </w:r>
      <w:proofErr w:type="spellEnd"/>
      <w:r w:rsidRPr="009C4ADD">
        <w:t>, 11/12/</w:t>
      </w:r>
      <w:r w:rsidRPr="009C4ADD">
        <w:rPr>
          <w:rStyle w:val="Style13ptBold"/>
        </w:rPr>
        <w:t>15</w:t>
      </w:r>
      <w:r>
        <w:t xml:space="preserve"> </w:t>
      </w:r>
      <w:r w:rsidRPr="005801D0">
        <w:t xml:space="preserve">PhD candidate at Yale University and an Instructor at the Modern War Institute at the US Military Academy at West Point. He is formerly a fellow at the Truman National Security Project and a Term Member with the Council on Foreign Relations, where he is formerly a senior writer. He is a member of USA Today’s Board of Contributors and holds an M.A. in international affairs from Columbia University, "How Proxy Wars Work", </w:t>
      </w:r>
      <w:hyperlink r:id="rId125" w:history="1">
        <w:r w:rsidRPr="005801D0">
          <w:rPr>
            <w:rStyle w:val="Hyperlink"/>
          </w:rPr>
          <w:t>https://www.foreignaffairs.com/articles/2015-11-12/how-proxy-wars-work+&amp;cd=1&amp;hl=en&amp;ct=clnk&amp;gl=us</w:t>
        </w:r>
      </w:hyperlink>
      <w:r w:rsidRPr="005801D0">
        <w:t xml:space="preserve"> </w:t>
      </w:r>
    </w:p>
    <w:p w:rsidR="00410D5B" w:rsidRPr="005801D0" w:rsidRDefault="00410D5B" w:rsidP="00410D5B">
      <w:pPr>
        <w:rPr>
          <w:sz w:val="12"/>
        </w:rPr>
      </w:pPr>
      <w:r w:rsidRPr="005801D0">
        <w:rPr>
          <w:sz w:val="12"/>
        </w:rPr>
        <w:t xml:space="preserve">Because of these dynamics, </w:t>
      </w:r>
      <w:r w:rsidRPr="007C4C32">
        <w:rPr>
          <w:highlight w:val="cyan"/>
          <w:u w:val="single"/>
        </w:rPr>
        <w:t>proxy wars tend to be thought of as</w:t>
      </w:r>
      <w:r w:rsidRPr="009C4ADD">
        <w:rPr>
          <w:u w:val="single"/>
        </w:rPr>
        <w:t xml:space="preserve"> drawn-out conflicts</w:t>
      </w:r>
      <w:r w:rsidRPr="005801D0">
        <w:rPr>
          <w:sz w:val="12"/>
        </w:rPr>
        <w:t xml:space="preserve"> </w:t>
      </w:r>
      <w:r w:rsidRPr="007C4C32">
        <w:rPr>
          <w:highlight w:val="cyan"/>
          <w:u w:val="single"/>
        </w:rPr>
        <w:t>sustained</w:t>
      </w:r>
      <w:r w:rsidRPr="005801D0">
        <w:rPr>
          <w:sz w:val="12"/>
        </w:rPr>
        <w:t xml:space="preserve"> less by local grievances than by larger tectonic forces. But </w:t>
      </w:r>
      <w:r w:rsidRPr="007C4C32">
        <w:rPr>
          <w:b/>
          <w:highlight w:val="cyan"/>
          <w:u w:val="single"/>
        </w:rPr>
        <w:t>that assumption may have it backward</w:t>
      </w:r>
      <w:r w:rsidRPr="007C4C32">
        <w:rPr>
          <w:sz w:val="12"/>
          <w:highlight w:val="cyan"/>
        </w:rPr>
        <w:t>.</w:t>
      </w:r>
      <w:r w:rsidRPr="005801D0">
        <w:rPr>
          <w:sz w:val="12"/>
        </w:rPr>
        <w:t xml:space="preserve"> In fact, </w:t>
      </w:r>
      <w:r w:rsidRPr="007C4C32">
        <w:rPr>
          <w:highlight w:val="cyan"/>
          <w:u w:val="single"/>
        </w:rPr>
        <w:t>local actors</w:t>
      </w:r>
      <w:r w:rsidRPr="005801D0">
        <w:rPr>
          <w:sz w:val="12"/>
        </w:rPr>
        <w:t xml:space="preserve"> in many proxy wars </w:t>
      </w:r>
      <w:r w:rsidRPr="007C4C32">
        <w:rPr>
          <w:rStyle w:val="Emphasis"/>
          <w:highlight w:val="cyan"/>
        </w:rPr>
        <w:t>play</w:t>
      </w:r>
      <w:r w:rsidRPr="009C4ADD">
        <w:rPr>
          <w:rStyle w:val="Emphasis"/>
        </w:rPr>
        <w:t xml:space="preserve"> their </w:t>
      </w:r>
      <w:r w:rsidRPr="007C4C32">
        <w:rPr>
          <w:rStyle w:val="Emphasis"/>
          <w:highlight w:val="cyan"/>
        </w:rPr>
        <w:t>external backers</w:t>
      </w:r>
      <w:r w:rsidRPr="005801D0">
        <w:rPr>
          <w:sz w:val="12"/>
        </w:rPr>
        <w:t xml:space="preserve">, not vice versa. </w:t>
      </w:r>
      <w:r w:rsidRPr="009C4ADD">
        <w:rPr>
          <w:u w:val="single"/>
        </w:rPr>
        <w:t>Rebels adjust</w:t>
      </w:r>
      <w:r w:rsidRPr="005801D0">
        <w:rPr>
          <w:sz w:val="12"/>
        </w:rPr>
        <w:t xml:space="preserve"> their </w:t>
      </w:r>
      <w:r w:rsidRPr="009C4ADD">
        <w:rPr>
          <w:u w:val="single"/>
        </w:rPr>
        <w:t>messages to align with regional heavyweights</w:t>
      </w:r>
      <w:r w:rsidRPr="005801D0">
        <w:rPr>
          <w:sz w:val="12"/>
        </w:rPr>
        <w:t xml:space="preserve">, </w:t>
      </w:r>
      <w:r w:rsidRPr="009C4ADD">
        <w:rPr>
          <w:u w:val="single"/>
        </w:rPr>
        <w:t>creating</w:t>
      </w:r>
      <w:r w:rsidRPr="005801D0">
        <w:rPr>
          <w:sz w:val="12"/>
        </w:rPr>
        <w:t xml:space="preserve"> </w:t>
      </w:r>
      <w:r w:rsidRPr="009C4ADD">
        <w:rPr>
          <w:b/>
          <w:u w:val="single"/>
        </w:rPr>
        <w:t>a</w:t>
      </w:r>
      <w:r w:rsidRPr="005801D0">
        <w:rPr>
          <w:sz w:val="12"/>
        </w:rPr>
        <w:t xml:space="preserve"> kind of </w:t>
      </w:r>
      <w:r w:rsidRPr="009C4ADD">
        <w:rPr>
          <w:b/>
          <w:u w:val="single"/>
        </w:rPr>
        <w:t>bidding war among rebel factions</w:t>
      </w:r>
      <w:r w:rsidRPr="005801D0">
        <w:rPr>
          <w:sz w:val="12"/>
        </w:rPr>
        <w:t xml:space="preserve">. Even </w:t>
      </w:r>
      <w:r w:rsidRPr="009C4ADD">
        <w:rPr>
          <w:u w:val="single"/>
        </w:rPr>
        <w:t>during the Cold War</w:t>
      </w:r>
      <w:r w:rsidRPr="005801D0">
        <w:rPr>
          <w:sz w:val="12"/>
        </w:rPr>
        <w:t xml:space="preserve">, </w:t>
      </w:r>
      <w:r w:rsidRPr="009C4ADD">
        <w:rPr>
          <w:u w:val="single"/>
        </w:rPr>
        <w:t>the</w:t>
      </w:r>
      <w:r w:rsidRPr="005801D0">
        <w:rPr>
          <w:sz w:val="12"/>
        </w:rPr>
        <w:t xml:space="preserve"> </w:t>
      </w:r>
      <w:r w:rsidRPr="009C4ADD">
        <w:rPr>
          <w:rStyle w:val="Emphasis"/>
        </w:rPr>
        <w:t>U</w:t>
      </w:r>
      <w:r w:rsidRPr="005801D0">
        <w:rPr>
          <w:sz w:val="12"/>
        </w:rPr>
        <w:t xml:space="preserve">nited </w:t>
      </w:r>
      <w:r w:rsidRPr="009C4ADD">
        <w:rPr>
          <w:rStyle w:val="Emphasis"/>
        </w:rPr>
        <w:t>S</w:t>
      </w:r>
      <w:r w:rsidRPr="005801D0">
        <w:rPr>
          <w:sz w:val="12"/>
        </w:rPr>
        <w:t xml:space="preserve">tates </w:t>
      </w:r>
      <w:r w:rsidRPr="009C4ADD">
        <w:rPr>
          <w:u w:val="single"/>
        </w:rPr>
        <w:t>and</w:t>
      </w:r>
      <w:r w:rsidRPr="005801D0">
        <w:rPr>
          <w:sz w:val="12"/>
        </w:rPr>
        <w:t xml:space="preserve"> the </w:t>
      </w:r>
      <w:r w:rsidRPr="009C4ADD">
        <w:rPr>
          <w:u w:val="single"/>
        </w:rPr>
        <w:t>Soviet Union</w:t>
      </w:r>
      <w:r w:rsidRPr="005801D0">
        <w:rPr>
          <w:sz w:val="12"/>
        </w:rPr>
        <w:t xml:space="preserve"> </w:t>
      </w:r>
      <w:r w:rsidRPr="009C4ADD">
        <w:rPr>
          <w:u w:val="single"/>
        </w:rPr>
        <w:t>were</w:t>
      </w:r>
      <w:r w:rsidRPr="005801D0">
        <w:rPr>
          <w:sz w:val="12"/>
        </w:rPr>
        <w:t xml:space="preserve"> </w:t>
      </w:r>
      <w:r w:rsidRPr="009C4ADD">
        <w:rPr>
          <w:b/>
          <w:u w:val="single"/>
        </w:rPr>
        <w:t>barely able to decipher</w:t>
      </w:r>
      <w:r w:rsidRPr="005801D0">
        <w:rPr>
          <w:sz w:val="12"/>
        </w:rPr>
        <w:t xml:space="preserve"> the </w:t>
      </w:r>
      <w:r w:rsidRPr="009C4ADD">
        <w:rPr>
          <w:b/>
          <w:u w:val="single"/>
        </w:rPr>
        <w:t>ideological leanings of their</w:t>
      </w:r>
      <w:r w:rsidRPr="005801D0">
        <w:rPr>
          <w:sz w:val="12"/>
        </w:rPr>
        <w:t xml:space="preserve"> various </w:t>
      </w:r>
      <w:r w:rsidRPr="009C4ADD">
        <w:rPr>
          <w:b/>
          <w:u w:val="single"/>
        </w:rPr>
        <w:t>Third World clients</w:t>
      </w:r>
      <w:r w:rsidRPr="005801D0">
        <w:rPr>
          <w:sz w:val="12"/>
        </w:rPr>
        <w:t xml:space="preserve">—mostly </w:t>
      </w:r>
      <w:r w:rsidRPr="009C4ADD">
        <w:rPr>
          <w:b/>
          <w:u w:val="single"/>
        </w:rPr>
        <w:t xml:space="preserve">because </w:t>
      </w:r>
      <w:r w:rsidRPr="009C4ADD">
        <w:rPr>
          <w:rStyle w:val="Emphasis"/>
        </w:rPr>
        <w:t xml:space="preserve">those </w:t>
      </w:r>
      <w:r w:rsidRPr="00992F14">
        <w:rPr>
          <w:rStyle w:val="Emphasis"/>
          <w:highlight w:val="cyan"/>
        </w:rPr>
        <w:t>leanings changed</w:t>
      </w:r>
      <w:r w:rsidRPr="005801D0">
        <w:rPr>
          <w:sz w:val="12"/>
        </w:rPr>
        <w:t xml:space="preserve">. When Washington withheld aid to Nicaragua and Cuba, for instance, Managua and Havana became much chummier with the Soviet Union. After Moscow cut aid to Somalia, Mogadishu began to espouse Western capitalist beliefs. As the international relations theorist John Lewis Gaddis wrote in </w:t>
      </w:r>
      <w:hyperlink r:id="rId126" w:history="1">
        <w:r w:rsidRPr="005801D0">
          <w:rPr>
            <w:rStyle w:val="Hyperlink"/>
            <w:sz w:val="12"/>
          </w:rPr>
          <w:t>We Now Know</w:t>
        </w:r>
      </w:hyperlink>
      <w:r w:rsidRPr="005801D0">
        <w:rPr>
          <w:sz w:val="12"/>
        </w:rPr>
        <w:t xml:space="preserve"> in 1997, during this era, both </w:t>
      </w:r>
      <w:r w:rsidRPr="009C4ADD">
        <w:rPr>
          <w:u w:val="single"/>
        </w:rPr>
        <w:t>rebel groups and regimes</w:t>
      </w:r>
      <w:r w:rsidRPr="005801D0">
        <w:rPr>
          <w:sz w:val="12"/>
        </w:rPr>
        <w:t xml:space="preserve"> “</w:t>
      </w:r>
      <w:r w:rsidRPr="009C4ADD">
        <w:rPr>
          <w:b/>
          <w:u w:val="single"/>
        </w:rPr>
        <w:t>learned to manipulate the Americans and Russians</w:t>
      </w:r>
      <w:r w:rsidRPr="005801D0">
        <w:rPr>
          <w:sz w:val="12"/>
        </w:rPr>
        <w:t xml:space="preserve"> by laying on flattery, pledging solidarity, feigning indifference, threatening defection, or even raising the specter of their own collapse and the disastrous results that might flow from it.” </w:t>
      </w:r>
      <w:r w:rsidRPr="009C4ADD">
        <w:rPr>
          <w:rStyle w:val="Emphasis"/>
        </w:rPr>
        <w:t>The same is true today</w:t>
      </w:r>
      <w:r w:rsidRPr="00992F14">
        <w:rPr>
          <w:sz w:val="12"/>
          <w:highlight w:val="cyan"/>
        </w:rPr>
        <w:t xml:space="preserve">. </w:t>
      </w:r>
      <w:r w:rsidRPr="00992F14">
        <w:rPr>
          <w:highlight w:val="cyan"/>
          <w:u w:val="single"/>
        </w:rPr>
        <w:t>Assad</w:t>
      </w:r>
      <w:r w:rsidRPr="005801D0">
        <w:rPr>
          <w:sz w:val="12"/>
        </w:rPr>
        <w:t xml:space="preserve">, for one, has </w:t>
      </w:r>
      <w:r w:rsidRPr="00992F14">
        <w:rPr>
          <w:highlight w:val="cyan"/>
          <w:u w:val="single"/>
        </w:rPr>
        <w:t>positioned the</w:t>
      </w:r>
      <w:r w:rsidRPr="009C4ADD">
        <w:rPr>
          <w:u w:val="single"/>
        </w:rPr>
        <w:t xml:space="preserve"> Syrian </w:t>
      </w:r>
      <w:r w:rsidRPr="00992F14">
        <w:rPr>
          <w:highlight w:val="cyan"/>
          <w:u w:val="single"/>
        </w:rPr>
        <w:t>regime</w:t>
      </w:r>
      <w:r w:rsidRPr="009C4ADD">
        <w:rPr>
          <w:u w:val="single"/>
        </w:rPr>
        <w:t xml:space="preserve"> as a secular bulwark</w:t>
      </w:r>
      <w:r w:rsidRPr="005801D0">
        <w:rPr>
          <w:sz w:val="12"/>
        </w:rPr>
        <w:t xml:space="preserve"> </w:t>
      </w:r>
      <w:r w:rsidRPr="009C4ADD">
        <w:rPr>
          <w:u w:val="single"/>
        </w:rPr>
        <w:t>against Sunni fanaticism</w:t>
      </w:r>
      <w:r w:rsidRPr="005801D0">
        <w:rPr>
          <w:sz w:val="12"/>
        </w:rPr>
        <w:t xml:space="preserve">, </w:t>
      </w:r>
      <w:r w:rsidRPr="009C4ADD">
        <w:rPr>
          <w:u w:val="single"/>
        </w:rPr>
        <w:t>which</w:t>
      </w:r>
      <w:r w:rsidRPr="005801D0">
        <w:rPr>
          <w:sz w:val="12"/>
        </w:rPr>
        <w:t xml:space="preserve"> has </w:t>
      </w:r>
      <w:r w:rsidRPr="009C4ADD">
        <w:rPr>
          <w:u w:val="single"/>
        </w:rPr>
        <w:t>helped him attract military</w:t>
      </w:r>
      <w:r>
        <w:rPr>
          <w:u w:val="single"/>
        </w:rPr>
        <w:t xml:space="preserve"> </w:t>
      </w:r>
      <w:hyperlink r:id="rId127" w:tgtFrame="_blank" w:history="1">
        <w:r w:rsidRPr="009C4ADD">
          <w:rPr>
            <w:rStyle w:val="Hyperlink"/>
            <w:u w:val="single"/>
          </w:rPr>
          <w:t>support from Russia and Iran</w:t>
        </w:r>
      </w:hyperlink>
      <w:r w:rsidRPr="005801D0">
        <w:rPr>
          <w:sz w:val="12"/>
        </w:rPr>
        <w:t xml:space="preserve">. After Assad suffered a series of military setbacks in 2012, for example, </w:t>
      </w:r>
      <w:r w:rsidRPr="009C4ADD">
        <w:rPr>
          <w:u w:val="single"/>
        </w:rPr>
        <w:t>he exaggerated the jihadist threat to get Russia and Iran to send more arms, funds, and even foot soldiers</w:t>
      </w:r>
      <w:r w:rsidRPr="005801D0">
        <w:rPr>
          <w:sz w:val="12"/>
        </w:rPr>
        <w:t xml:space="preserve">. </w:t>
      </w:r>
      <w:r w:rsidRPr="009C4ADD">
        <w:rPr>
          <w:u w:val="single"/>
        </w:rPr>
        <w:t>But such arms were also going</w:t>
      </w:r>
      <w:r w:rsidRPr="005801D0">
        <w:rPr>
          <w:sz w:val="12"/>
        </w:rPr>
        <w:t xml:space="preserve"> </w:t>
      </w:r>
      <w:r w:rsidRPr="009C4ADD">
        <w:rPr>
          <w:u w:val="single"/>
        </w:rPr>
        <w:t>toward fighting Christians, Kurdish, and</w:t>
      </w:r>
      <w:r w:rsidRPr="005801D0">
        <w:rPr>
          <w:sz w:val="12"/>
        </w:rPr>
        <w:t xml:space="preserve"> other </w:t>
      </w:r>
      <w:r w:rsidRPr="009C4ADD">
        <w:rPr>
          <w:u w:val="single"/>
        </w:rPr>
        <w:t>local actors</w:t>
      </w:r>
      <w:r w:rsidRPr="005801D0">
        <w:rPr>
          <w:sz w:val="12"/>
        </w:rPr>
        <w:t xml:space="preserve">. </w:t>
      </w:r>
      <w:r w:rsidRPr="009C4ADD">
        <w:rPr>
          <w:u w:val="single"/>
        </w:rPr>
        <w:t>Syrian rebels</w:t>
      </w:r>
      <w:r w:rsidRPr="005801D0">
        <w:rPr>
          <w:sz w:val="12"/>
        </w:rPr>
        <w:t xml:space="preserve">, likewise, can </w:t>
      </w:r>
      <w:r w:rsidRPr="009C4ADD">
        <w:rPr>
          <w:u w:val="single"/>
        </w:rPr>
        <w:t>secure a steady flow of cash, arms</w:t>
      </w:r>
      <w:r w:rsidRPr="005801D0">
        <w:rPr>
          <w:sz w:val="12"/>
        </w:rPr>
        <w:t xml:space="preserve">, </w:t>
      </w:r>
      <w:r w:rsidRPr="009C4ADD">
        <w:rPr>
          <w:u w:val="single"/>
        </w:rPr>
        <w:t>and</w:t>
      </w:r>
      <w:r w:rsidRPr="005801D0">
        <w:rPr>
          <w:sz w:val="12"/>
        </w:rPr>
        <w:t xml:space="preserve"> other </w:t>
      </w:r>
      <w:r w:rsidRPr="009C4ADD">
        <w:rPr>
          <w:u w:val="single"/>
        </w:rPr>
        <w:t>assistance</w:t>
      </w:r>
      <w:r w:rsidRPr="005801D0">
        <w:rPr>
          <w:sz w:val="12"/>
        </w:rPr>
        <w:t xml:space="preserve"> from the Gulf </w:t>
      </w:r>
      <w:r w:rsidRPr="00992F14">
        <w:rPr>
          <w:b/>
          <w:highlight w:val="cyan"/>
          <w:u w:val="single"/>
        </w:rPr>
        <w:t>by fitting</w:t>
      </w:r>
      <w:r w:rsidRPr="009C4ADD">
        <w:rPr>
          <w:b/>
          <w:u w:val="single"/>
        </w:rPr>
        <w:t xml:space="preserve"> their </w:t>
      </w:r>
      <w:r w:rsidRPr="00992F14">
        <w:rPr>
          <w:b/>
          <w:highlight w:val="cyan"/>
          <w:u w:val="single"/>
        </w:rPr>
        <w:t>conflict within the</w:t>
      </w:r>
      <w:r w:rsidRPr="005801D0">
        <w:rPr>
          <w:sz w:val="12"/>
        </w:rPr>
        <w:t xml:space="preserve"> larger </w:t>
      </w:r>
      <w:r w:rsidRPr="00992F14">
        <w:rPr>
          <w:b/>
          <w:highlight w:val="cyan"/>
          <w:u w:val="single"/>
        </w:rPr>
        <w:t>narrative of regional</w:t>
      </w:r>
      <w:r w:rsidRPr="009C4ADD">
        <w:rPr>
          <w:b/>
          <w:u w:val="single"/>
        </w:rPr>
        <w:t xml:space="preserve"> sectarian </w:t>
      </w:r>
      <w:r w:rsidRPr="00992F14">
        <w:rPr>
          <w:b/>
          <w:highlight w:val="cyan"/>
          <w:u w:val="single"/>
        </w:rPr>
        <w:t>conflict</w:t>
      </w:r>
      <w:r w:rsidRPr="00992F14">
        <w:rPr>
          <w:sz w:val="12"/>
          <w:highlight w:val="cyan"/>
        </w:rPr>
        <w:t>.</w:t>
      </w:r>
      <w:r w:rsidRPr="005801D0">
        <w:rPr>
          <w:sz w:val="12"/>
        </w:rPr>
        <w:t xml:space="preserve"> Formerly Baathist party soldiers and other secular rebels have grown out their beards and trumped up their Islamist bona fides on YouTube to outbid their rebel peers. Proxy war or not, </w:t>
      </w:r>
      <w:r w:rsidRPr="009C4ADD">
        <w:rPr>
          <w:u w:val="single"/>
        </w:rPr>
        <w:t xml:space="preserve">the bulk of the </w:t>
      </w:r>
      <w:r w:rsidRPr="00F5242D">
        <w:rPr>
          <w:highlight w:val="cyan"/>
          <w:u w:val="single"/>
        </w:rPr>
        <w:t>fighting in Syria</w:t>
      </w:r>
      <w:r w:rsidRPr="00F5242D">
        <w:rPr>
          <w:sz w:val="12"/>
          <w:highlight w:val="cyan"/>
        </w:rPr>
        <w:t xml:space="preserve"> </w:t>
      </w:r>
      <w:r w:rsidRPr="00F5242D">
        <w:rPr>
          <w:b/>
          <w:highlight w:val="cyan"/>
          <w:u w:val="single"/>
        </w:rPr>
        <w:t xml:space="preserve">is not </w:t>
      </w:r>
      <w:hyperlink r:id="rId128" w:tgtFrame="_blank" w:history="1">
        <w:r w:rsidRPr="00F5242D">
          <w:rPr>
            <w:rStyle w:val="Hyperlink"/>
            <w:b/>
            <w:highlight w:val="cyan"/>
            <w:u w:val="single"/>
          </w:rPr>
          <w:t xml:space="preserve">about </w:t>
        </w:r>
        <w:r w:rsidRPr="00F5242D">
          <w:rPr>
            <w:rStyle w:val="Hyperlink"/>
            <w:b/>
            <w:u w:val="single"/>
          </w:rPr>
          <w:t>the regional</w:t>
        </w:r>
        <w:r w:rsidRPr="00F5242D">
          <w:rPr>
            <w:rStyle w:val="Hyperlink"/>
            <w:b/>
            <w:highlight w:val="cyan"/>
            <w:u w:val="single"/>
          </w:rPr>
          <w:t xml:space="preserve"> balance of power</w:t>
        </w:r>
      </w:hyperlink>
      <w:r w:rsidRPr="005801D0">
        <w:rPr>
          <w:sz w:val="12"/>
        </w:rPr>
        <w:t xml:space="preserve">. </w:t>
      </w:r>
      <w:r w:rsidRPr="009C4ADD">
        <w:rPr>
          <w:b/>
          <w:u w:val="single"/>
        </w:rPr>
        <w:t xml:space="preserve">Most </w:t>
      </w:r>
      <w:r w:rsidRPr="00F5242D">
        <w:rPr>
          <w:b/>
          <w:highlight w:val="cyan"/>
          <w:u w:val="single"/>
        </w:rPr>
        <w:t>fighters</w:t>
      </w:r>
      <w:r w:rsidRPr="005801D0">
        <w:rPr>
          <w:sz w:val="12"/>
        </w:rPr>
        <w:t xml:space="preserve"> (ISIS excluded) </w:t>
      </w:r>
      <w:r w:rsidRPr="00F5242D">
        <w:rPr>
          <w:b/>
          <w:highlight w:val="cyan"/>
          <w:u w:val="single"/>
        </w:rPr>
        <w:t>are driven by</w:t>
      </w:r>
      <w:r w:rsidRPr="009C4ADD">
        <w:rPr>
          <w:b/>
          <w:u w:val="single"/>
        </w:rPr>
        <w:t xml:space="preserve"> parochial</w:t>
      </w:r>
      <w:r w:rsidRPr="005801D0">
        <w:rPr>
          <w:sz w:val="12"/>
        </w:rPr>
        <w:t>—</w:t>
      </w:r>
      <w:r w:rsidRPr="00F5242D">
        <w:rPr>
          <w:rStyle w:val="Emphasis"/>
        </w:rPr>
        <w:t>even</w:t>
      </w:r>
      <w:r w:rsidRPr="00F5242D">
        <w:rPr>
          <w:rStyle w:val="Emphasis"/>
          <w:highlight w:val="cyan"/>
        </w:rPr>
        <w:t xml:space="preserve"> personal</w:t>
      </w:r>
      <w:r w:rsidRPr="005801D0">
        <w:rPr>
          <w:sz w:val="12"/>
        </w:rPr>
        <w:t>—</w:t>
      </w:r>
      <w:r w:rsidRPr="00F5242D">
        <w:rPr>
          <w:b/>
          <w:highlight w:val="cyan"/>
          <w:u w:val="single"/>
        </w:rPr>
        <w:t>issues.</w:t>
      </w:r>
      <w:r w:rsidRPr="005801D0">
        <w:rPr>
          <w:sz w:val="12"/>
        </w:rPr>
        <w:t xml:space="preserve"> For example, according to recent survey work, the University of Maryland researcher Vera </w:t>
      </w:r>
      <w:proofErr w:type="spellStart"/>
      <w:r w:rsidRPr="005801D0">
        <w:rPr>
          <w:sz w:val="12"/>
        </w:rPr>
        <w:t>Mironova</w:t>
      </w:r>
      <w:proofErr w:type="spellEnd"/>
      <w:r w:rsidRPr="005801D0">
        <w:rPr>
          <w:sz w:val="12"/>
        </w:rPr>
        <w:t xml:space="preserve"> and High Point University’s Sam Whitt found that </w:t>
      </w:r>
      <w:r w:rsidRPr="00F5242D">
        <w:rPr>
          <w:highlight w:val="cyan"/>
          <w:u w:val="single"/>
        </w:rPr>
        <w:t>rebels were motivated</w:t>
      </w:r>
      <w:r w:rsidRPr="009C4ADD">
        <w:rPr>
          <w:u w:val="single"/>
        </w:rPr>
        <w:t xml:space="preserve"> primarily </w:t>
      </w:r>
      <w:r w:rsidRPr="00F5242D">
        <w:rPr>
          <w:highlight w:val="cyan"/>
          <w:u w:val="single"/>
        </w:rPr>
        <w:t>by</w:t>
      </w:r>
      <w:r w:rsidRPr="009C4ADD">
        <w:rPr>
          <w:u w:val="single"/>
        </w:rPr>
        <w:t xml:space="preserve"> </w:t>
      </w:r>
      <w:r w:rsidRPr="009C4ADD">
        <w:rPr>
          <w:rStyle w:val="Emphasis"/>
        </w:rPr>
        <w:t xml:space="preserve">revenge and </w:t>
      </w:r>
      <w:r w:rsidRPr="00F5242D">
        <w:rPr>
          <w:rStyle w:val="Emphasis"/>
          <w:highlight w:val="cyan"/>
        </w:rPr>
        <w:t>regime change</w:t>
      </w:r>
      <w:r w:rsidRPr="00F5242D">
        <w:rPr>
          <w:sz w:val="12"/>
          <w:highlight w:val="cyan"/>
        </w:rPr>
        <w:t xml:space="preserve">, </w:t>
      </w:r>
      <w:r w:rsidRPr="00F5242D">
        <w:rPr>
          <w:b/>
          <w:highlight w:val="cyan"/>
          <w:u w:val="single"/>
        </w:rPr>
        <w:t>not</w:t>
      </w:r>
      <w:r w:rsidRPr="005801D0">
        <w:rPr>
          <w:sz w:val="12"/>
        </w:rPr>
        <w:t xml:space="preserve"> by religion or </w:t>
      </w:r>
      <w:r w:rsidRPr="009C4ADD">
        <w:rPr>
          <w:b/>
          <w:u w:val="single"/>
        </w:rPr>
        <w:t xml:space="preserve">larger </w:t>
      </w:r>
      <w:r w:rsidRPr="00F5242D">
        <w:rPr>
          <w:b/>
          <w:highlight w:val="cyan"/>
          <w:u w:val="single"/>
        </w:rPr>
        <w:t>regional issues</w:t>
      </w:r>
      <w:r w:rsidRPr="005801D0">
        <w:rPr>
          <w:sz w:val="12"/>
        </w:rPr>
        <w:t xml:space="preserve">. Ex-fighters surveyed in Syrian refugee camps told me much the same in 2013. For Ahmad Hasan, a taxi driver from Aleppo, it was the late-night visits by secret police and bribes that pushed him to join the opposition, after months of remaining neutral. “It was becoming unbearable,” he said. “So much corruption, everyone was about to explode. We couldn’t trust anyone.” ENDGAME </w:t>
      </w:r>
      <w:r w:rsidRPr="00F5242D">
        <w:rPr>
          <w:rStyle w:val="Emphasis"/>
          <w:highlight w:val="cyan"/>
        </w:rPr>
        <w:t>Another myth</w:t>
      </w:r>
      <w:r w:rsidRPr="009C4ADD">
        <w:rPr>
          <w:u w:val="single"/>
        </w:rPr>
        <w:t xml:space="preserve"> about proxy wars </w:t>
      </w:r>
      <w:r w:rsidRPr="00F5242D">
        <w:rPr>
          <w:highlight w:val="cyan"/>
          <w:u w:val="single"/>
        </w:rPr>
        <w:t>is</w:t>
      </w:r>
      <w:r w:rsidRPr="009C4ADD">
        <w:rPr>
          <w:u w:val="single"/>
        </w:rPr>
        <w:t xml:space="preserve"> how they end</w:t>
      </w:r>
      <w:r w:rsidRPr="005801D0">
        <w:rPr>
          <w:sz w:val="12"/>
        </w:rPr>
        <w:t>. “</w:t>
      </w:r>
      <w:r w:rsidRPr="009C4ADD">
        <w:rPr>
          <w:u w:val="single"/>
        </w:rPr>
        <w:t xml:space="preserve">The </w:t>
      </w:r>
      <w:r w:rsidRPr="007C4C32">
        <w:rPr>
          <w:u w:val="single"/>
        </w:rPr>
        <w:t>fighting will only cease</w:t>
      </w:r>
      <w:r w:rsidRPr="005801D0">
        <w:rPr>
          <w:sz w:val="12"/>
        </w:rPr>
        <w:t xml:space="preserve">,” wrote Rami Khouri, director of the </w:t>
      </w:r>
      <w:proofErr w:type="spellStart"/>
      <w:r w:rsidRPr="005801D0">
        <w:rPr>
          <w:sz w:val="12"/>
        </w:rPr>
        <w:t>Issam</w:t>
      </w:r>
      <w:proofErr w:type="spellEnd"/>
      <w:r w:rsidRPr="005801D0">
        <w:rPr>
          <w:sz w:val="12"/>
        </w:rPr>
        <w:t xml:space="preserve"> Fares Institute for Public Policy and International Affairs at the American University of Beirut, in a New York Times op-ed, “</w:t>
      </w:r>
      <w:r w:rsidRPr="009C4ADD">
        <w:rPr>
          <w:u w:val="single"/>
        </w:rPr>
        <w:t>when the United States, Russia, Iran and Saudi Arabia feel the negative consequences</w:t>
      </w:r>
      <w:r w:rsidRPr="005801D0">
        <w:rPr>
          <w:sz w:val="12"/>
        </w:rPr>
        <w:t xml:space="preserve"> of the war </w:t>
      </w:r>
      <w:proofErr w:type="spellStart"/>
      <w:r w:rsidRPr="005801D0">
        <w:rPr>
          <w:sz w:val="12"/>
        </w:rPr>
        <w:t>and</w:t>
      </w:r>
      <w:hyperlink r:id="rId129" w:history="1">
        <w:r w:rsidRPr="005801D0">
          <w:rPr>
            <w:rStyle w:val="Hyperlink"/>
            <w:sz w:val="12"/>
          </w:rPr>
          <w:t>conclude</w:t>
        </w:r>
        <w:proofErr w:type="spellEnd"/>
        <w:r w:rsidRPr="005801D0">
          <w:rPr>
            <w:rStyle w:val="Hyperlink"/>
            <w:sz w:val="12"/>
          </w:rPr>
          <w:t xml:space="preserve"> that it is in their best interests to end it</w:t>
        </w:r>
      </w:hyperlink>
      <w:r w:rsidRPr="005801D0">
        <w:rPr>
          <w:sz w:val="12"/>
        </w:rPr>
        <w:t>.” But that</w:t>
      </w:r>
      <w:r w:rsidRPr="009C4ADD">
        <w:rPr>
          <w:u w:val="single"/>
        </w:rPr>
        <w:t xml:space="preserve"> assumes</w:t>
      </w:r>
      <w:r w:rsidRPr="005801D0">
        <w:rPr>
          <w:sz w:val="12"/>
        </w:rPr>
        <w:t xml:space="preserve"> that </w:t>
      </w:r>
      <w:r w:rsidRPr="007C4C32">
        <w:rPr>
          <w:highlight w:val="cyan"/>
          <w:u w:val="single"/>
        </w:rPr>
        <w:t>fighters are</w:t>
      </w:r>
      <w:r w:rsidRPr="007C4C32">
        <w:rPr>
          <w:sz w:val="12"/>
          <w:highlight w:val="cyan"/>
        </w:rPr>
        <w:t xml:space="preserve"> </w:t>
      </w:r>
      <w:r w:rsidRPr="007C4C32">
        <w:rPr>
          <w:b/>
          <w:highlight w:val="cyan"/>
          <w:u w:val="single"/>
        </w:rPr>
        <w:t>entirely dependent on outside support</w:t>
      </w:r>
      <w:r w:rsidRPr="005801D0">
        <w:rPr>
          <w:sz w:val="12"/>
        </w:rPr>
        <w:t xml:space="preserve"> </w:t>
      </w:r>
      <w:r w:rsidRPr="009C4ADD">
        <w:rPr>
          <w:u w:val="single"/>
        </w:rPr>
        <w:t>and</w:t>
      </w:r>
      <w:r w:rsidRPr="005801D0">
        <w:rPr>
          <w:sz w:val="12"/>
        </w:rPr>
        <w:t xml:space="preserve"> that </w:t>
      </w:r>
      <w:r w:rsidRPr="009C4ADD">
        <w:rPr>
          <w:u w:val="single"/>
        </w:rPr>
        <w:t>outside actors’ preferences are more important</w:t>
      </w:r>
      <w:r w:rsidRPr="005801D0">
        <w:rPr>
          <w:sz w:val="12"/>
        </w:rPr>
        <w:t xml:space="preserve"> than those of the actual combatants. </w:t>
      </w:r>
      <w:r w:rsidRPr="007C4C32">
        <w:rPr>
          <w:highlight w:val="cyan"/>
          <w:u w:val="single"/>
        </w:rPr>
        <w:t>Some wars</w:t>
      </w:r>
      <w:r w:rsidRPr="005801D0">
        <w:rPr>
          <w:sz w:val="12"/>
        </w:rPr>
        <w:t xml:space="preserve"> can </w:t>
      </w:r>
      <w:r w:rsidRPr="007C4C32">
        <w:rPr>
          <w:rStyle w:val="Emphasis"/>
          <w:highlight w:val="cyan"/>
        </w:rPr>
        <w:t>continue indefinitely</w:t>
      </w:r>
      <w:r w:rsidRPr="005801D0">
        <w:rPr>
          <w:sz w:val="12"/>
        </w:rPr>
        <w:t xml:space="preserve">, </w:t>
      </w:r>
      <w:r w:rsidRPr="009C4ADD">
        <w:rPr>
          <w:b/>
          <w:u w:val="single"/>
        </w:rPr>
        <w:t>even with very little in the way of sophisticated weaponry or external financing</w:t>
      </w:r>
      <w:r w:rsidRPr="005801D0">
        <w:rPr>
          <w:sz w:val="12"/>
        </w:rPr>
        <w:t xml:space="preserve"> filling each side’s coffers. For example, Somalia’s civil war has refused to burn itself out, despite a lack of major power sponsors and the intermittent presence of UN peacekeepers. Similarly, </w:t>
      </w:r>
      <w:r w:rsidRPr="009C4ADD">
        <w:rPr>
          <w:b/>
          <w:u w:val="single"/>
        </w:rPr>
        <w:t>it is hard to imagine</w:t>
      </w:r>
      <w:r w:rsidRPr="005801D0">
        <w:rPr>
          <w:sz w:val="12"/>
        </w:rPr>
        <w:t xml:space="preserve"> the various </w:t>
      </w:r>
      <w:r w:rsidRPr="009C4ADD">
        <w:rPr>
          <w:b/>
          <w:u w:val="single"/>
        </w:rPr>
        <w:t>factions in Syria laying down their arms</w:t>
      </w:r>
      <w:r w:rsidRPr="005801D0">
        <w:rPr>
          <w:sz w:val="12"/>
        </w:rPr>
        <w:t xml:space="preserve"> even in the absence of third-party meddling or a grand peace bargain. And </w:t>
      </w:r>
      <w:r w:rsidRPr="009C4ADD">
        <w:rPr>
          <w:u w:val="single"/>
        </w:rPr>
        <w:t>cajoling outside players to curb their support for</w:t>
      </w:r>
      <w:r w:rsidRPr="005801D0">
        <w:rPr>
          <w:sz w:val="12"/>
        </w:rPr>
        <w:t xml:space="preserve"> their </w:t>
      </w:r>
      <w:r w:rsidRPr="009C4ADD">
        <w:rPr>
          <w:b/>
          <w:u w:val="single"/>
        </w:rPr>
        <w:t>various clients or proxies doesn’t typically work.</w:t>
      </w:r>
      <w:r w:rsidRPr="005801D0">
        <w:rPr>
          <w:sz w:val="12"/>
        </w:rPr>
        <w:t xml:space="preserve"> Angola’s bloody civil war did not end with the collapse of the Soviet Union or removal of Cuban and South African forces. Rather, it petered on for another decade. Likewise, over 20 years after the </w:t>
      </w:r>
      <w:proofErr w:type="spellStart"/>
      <w:r w:rsidRPr="005801D0">
        <w:rPr>
          <w:sz w:val="12"/>
        </w:rPr>
        <w:t>Taif</w:t>
      </w:r>
      <w:proofErr w:type="spellEnd"/>
      <w:r w:rsidRPr="005801D0">
        <w:rPr>
          <w:sz w:val="12"/>
        </w:rPr>
        <w:t xml:space="preserve"> Agreement ended the Lebanese civil war, the country is arguably still waiting for the next sectarian conflagration.</w:t>
      </w:r>
    </w:p>
    <w:p w:rsidR="00410D5B" w:rsidRDefault="00410D5B" w:rsidP="00410D5B"/>
    <w:p w:rsidR="00410D5B" w:rsidRDefault="00410D5B" w:rsidP="00410D5B"/>
    <w:p w:rsidR="00410D5B" w:rsidRDefault="00410D5B" w:rsidP="00410D5B">
      <w:pPr>
        <w:pStyle w:val="Heading3"/>
      </w:pPr>
      <w:r>
        <w:t>2nc – no Syria impact</w:t>
      </w:r>
    </w:p>
    <w:p w:rsidR="00410D5B" w:rsidRPr="00410D5B" w:rsidRDefault="00410D5B" w:rsidP="00410D5B">
      <w:pPr>
        <w:pStyle w:val="Heading4"/>
        <w:shd w:val="clear" w:color="auto" w:fill="FFFFFF"/>
        <w:spacing w:line="278" w:lineRule="atLeast"/>
        <w:rPr>
          <w:rFonts w:asciiTheme="minorHAnsi" w:eastAsia="Times New Roman" w:hAnsiTheme="minorHAnsi" w:cstheme="minorHAnsi"/>
          <w:color w:val="222222"/>
        </w:rPr>
      </w:pPr>
      <w:r w:rsidRPr="00410D5B">
        <w:rPr>
          <w:rFonts w:asciiTheme="minorHAnsi" w:hAnsiTheme="minorHAnsi" w:cstheme="minorHAnsi"/>
          <w:color w:val="222222"/>
        </w:rPr>
        <w:t>Syria won’t escalate- too localized</w:t>
      </w:r>
    </w:p>
    <w:p w:rsidR="00410D5B" w:rsidRPr="00410D5B" w:rsidRDefault="00410D5B" w:rsidP="00410D5B">
      <w:pPr>
        <w:shd w:val="clear" w:color="auto" w:fill="FFFFFF"/>
        <w:spacing w:line="257" w:lineRule="atLeast"/>
        <w:rPr>
          <w:rFonts w:asciiTheme="minorHAnsi" w:hAnsiTheme="minorHAnsi" w:cstheme="minorHAnsi"/>
          <w:color w:val="222222"/>
        </w:rPr>
      </w:pPr>
      <w:proofErr w:type="spellStart"/>
      <w:r w:rsidRPr="00410D5B">
        <w:rPr>
          <w:rFonts w:asciiTheme="minorHAnsi" w:hAnsiTheme="minorHAnsi" w:cstheme="minorHAnsi"/>
          <w:color w:val="222222"/>
        </w:rPr>
        <w:t>Yezid</w:t>
      </w:r>
      <w:proofErr w:type="spellEnd"/>
      <w:r w:rsidRPr="00410D5B">
        <w:rPr>
          <w:rFonts w:asciiTheme="minorHAnsi" w:hAnsiTheme="minorHAnsi" w:cstheme="minorHAnsi"/>
          <w:color w:val="222222"/>
        </w:rPr>
        <w:t> </w:t>
      </w:r>
      <w:proofErr w:type="spellStart"/>
      <w:r w:rsidRPr="00410D5B">
        <w:rPr>
          <w:rStyle w:val="m-2319659179337748436gmail-stylestylebold12pt"/>
          <w:rFonts w:asciiTheme="minorHAnsi" w:hAnsiTheme="minorHAnsi" w:cstheme="minorHAnsi"/>
          <w:b/>
          <w:bCs/>
          <w:color w:val="222222"/>
        </w:rPr>
        <w:t>Sayigh</w:t>
      </w:r>
      <w:proofErr w:type="spellEnd"/>
      <w:r w:rsidRPr="00410D5B">
        <w:rPr>
          <w:rStyle w:val="m-2319659179337748436gmail-stylestylebold12pt"/>
          <w:rFonts w:asciiTheme="minorHAnsi" w:hAnsiTheme="minorHAnsi" w:cstheme="minorHAnsi"/>
          <w:b/>
          <w:bCs/>
          <w:color w:val="222222"/>
        </w:rPr>
        <w:t xml:space="preserve"> 14</w:t>
      </w:r>
      <w:r w:rsidRPr="00410D5B">
        <w:rPr>
          <w:rFonts w:asciiTheme="minorHAnsi" w:hAnsiTheme="minorHAnsi" w:cstheme="minorHAnsi"/>
          <w:color w:val="222222"/>
        </w:rPr>
        <w:t>, senior associate at the Carnegie Middle East Center, 6/9/14, Syria’s Very Local Regional Conflict, </w:t>
      </w:r>
      <w:hyperlink r:id="rId130" w:tgtFrame="_blank" w:history="1">
        <w:r w:rsidRPr="00410D5B">
          <w:rPr>
            <w:rStyle w:val="Hyperlink"/>
            <w:rFonts w:asciiTheme="minorHAnsi" w:hAnsiTheme="minorHAnsi" w:cstheme="minorHAnsi"/>
            <w:color w:val="1155CC"/>
          </w:rPr>
          <w:t>http://carnegie-mec.org/2014/06/09/syria-s-very-local-regional-conflict</w:t>
        </w:r>
      </w:hyperlink>
    </w:p>
    <w:p w:rsidR="00410D5B" w:rsidRDefault="00410D5B" w:rsidP="00410D5B">
      <w:pPr>
        <w:shd w:val="clear" w:color="auto" w:fill="FFFFFF"/>
        <w:spacing w:line="257" w:lineRule="atLeast"/>
        <w:rPr>
          <w:rFonts w:asciiTheme="minorHAnsi" w:hAnsiTheme="minorHAnsi" w:cstheme="minorHAnsi"/>
          <w:color w:val="222222"/>
        </w:rPr>
      </w:pPr>
      <w:r w:rsidRPr="00410D5B">
        <w:rPr>
          <w:rFonts w:asciiTheme="minorHAnsi" w:hAnsiTheme="minorHAnsi" w:cstheme="minorHAnsi"/>
          <w:color w:val="222222"/>
        </w:rPr>
        <w:t>But this is no ordinary proxy conflict. </w:t>
      </w:r>
      <w:r w:rsidRPr="00410D5B">
        <w:rPr>
          <w:rStyle w:val="m-2319659179337748436gmail-styleboldunderline"/>
          <w:rFonts w:asciiTheme="minorHAnsi" w:hAnsiTheme="minorHAnsi" w:cstheme="minorHAnsi"/>
          <w:b/>
          <w:bCs/>
          <w:color w:val="222222"/>
          <w:u w:val="single"/>
          <w:shd w:val="clear" w:color="auto" w:fill="FFFF00"/>
        </w:rPr>
        <w:t>The hollowing out of the Syrian state</w:t>
      </w:r>
      <w:r w:rsidRPr="00410D5B">
        <w:rPr>
          <w:rStyle w:val="m-2319659179337748436gmail-styleboldunderline"/>
          <w:rFonts w:asciiTheme="minorHAnsi" w:hAnsiTheme="minorHAnsi" w:cstheme="minorHAnsi"/>
          <w:b/>
          <w:bCs/>
          <w:color w:val="222222"/>
          <w:u w:val="single"/>
        </w:rPr>
        <w:t>, significant demographic shifts resulting from the displacement of some 9 million Syrians, and the rise of subnational identities as a remarkably diverse society fragments </w:t>
      </w:r>
      <w:r w:rsidRPr="00410D5B">
        <w:rPr>
          <w:rStyle w:val="Emphasis"/>
          <w:rFonts w:asciiTheme="minorHAnsi" w:hAnsiTheme="minorHAnsi" w:cstheme="minorHAnsi"/>
          <w:b w:val="0"/>
          <w:bCs/>
          <w:i/>
          <w:iCs w:val="0"/>
          <w:color w:val="222222"/>
          <w:bdr w:val="single" w:sz="8" w:space="0" w:color="auto" w:frame="1"/>
          <w:shd w:val="clear" w:color="auto" w:fill="FFFF00"/>
        </w:rPr>
        <w:t>have turned Syria into a kaleidoscope of local conflicts and miniature civil wars</w:t>
      </w:r>
      <w:r w:rsidRPr="00410D5B">
        <w:rPr>
          <w:rFonts w:asciiTheme="minorHAnsi" w:hAnsiTheme="minorHAnsi" w:cstheme="minorHAnsi"/>
          <w:color w:val="222222"/>
        </w:rPr>
        <w:t xml:space="preserve">. New political actors, social trends, and economic dynamics continue to appear on the ground and evolve constantly. In many cases they are increasingly integrated into </w:t>
      </w:r>
      <w:proofErr w:type="spellStart"/>
      <w:r w:rsidRPr="00410D5B">
        <w:rPr>
          <w:rFonts w:asciiTheme="minorHAnsi" w:hAnsiTheme="minorHAnsi" w:cstheme="minorHAnsi"/>
          <w:color w:val="222222"/>
        </w:rPr>
        <w:t>crossborder</w:t>
      </w:r>
      <w:proofErr w:type="spellEnd"/>
      <w:r w:rsidRPr="00410D5B">
        <w:rPr>
          <w:rFonts w:asciiTheme="minorHAnsi" w:hAnsiTheme="minorHAnsi" w:cstheme="minorHAnsi"/>
          <w:color w:val="222222"/>
        </w:rPr>
        <w:t xml:space="preserve"> networks, communities, and economies in ways that may be difficult to reverse. T</w:t>
      </w:r>
      <w:r w:rsidRPr="00410D5B">
        <w:rPr>
          <w:rStyle w:val="m-2319659179337748436gmail-styleboldunderline"/>
          <w:rFonts w:asciiTheme="minorHAnsi" w:hAnsiTheme="minorHAnsi" w:cstheme="minorHAnsi"/>
          <w:b/>
          <w:bCs/>
          <w:color w:val="222222"/>
          <w:u w:val="single"/>
        </w:rPr>
        <w:t>he </w:t>
      </w:r>
      <w:r w:rsidRPr="00410D5B">
        <w:rPr>
          <w:rStyle w:val="Emphasis"/>
          <w:rFonts w:asciiTheme="minorHAnsi" w:hAnsiTheme="minorHAnsi" w:cstheme="minorHAnsi"/>
          <w:b w:val="0"/>
          <w:bCs/>
          <w:i/>
          <w:iCs w:val="0"/>
          <w:color w:val="222222"/>
          <w:bdr w:val="single" w:sz="8" w:space="0" w:color="auto" w:frame="1"/>
          <w:shd w:val="clear" w:color="auto" w:fill="FFFF00"/>
        </w:rPr>
        <w:t>highly localized nature of the Syrian conflict</w:t>
      </w:r>
      <w:r w:rsidRPr="00410D5B">
        <w:rPr>
          <w:rStyle w:val="m-2319659179337748436gmail-styleboldunderline"/>
          <w:rFonts w:asciiTheme="minorHAnsi" w:hAnsiTheme="minorHAnsi" w:cstheme="minorHAnsi"/>
          <w:b/>
          <w:bCs/>
          <w:color w:val="222222"/>
          <w:u w:val="single"/>
          <w:shd w:val="clear" w:color="auto" w:fill="FFFF00"/>
        </w:rPr>
        <w:t> suggests that no external actor can</w:t>
      </w:r>
      <w:r w:rsidRPr="00410D5B">
        <w:rPr>
          <w:rStyle w:val="m-2319659179337748436gmail-styleboldunderline"/>
          <w:rFonts w:asciiTheme="minorHAnsi" w:hAnsiTheme="minorHAnsi" w:cstheme="minorHAnsi"/>
          <w:b/>
          <w:bCs/>
          <w:color w:val="222222"/>
          <w:u w:val="single"/>
        </w:rPr>
        <w:t> fully grasp, let alone </w:t>
      </w:r>
      <w:r w:rsidRPr="00410D5B">
        <w:rPr>
          <w:rStyle w:val="m-2319659179337748436gmail-styleboldunderline"/>
          <w:rFonts w:asciiTheme="minorHAnsi" w:hAnsiTheme="minorHAnsi" w:cstheme="minorHAnsi"/>
          <w:b/>
          <w:bCs/>
          <w:color w:val="222222"/>
          <w:u w:val="single"/>
          <w:shd w:val="clear" w:color="auto" w:fill="FFFF00"/>
        </w:rPr>
        <w:t>control</w:t>
      </w:r>
      <w:r w:rsidRPr="00410D5B">
        <w:rPr>
          <w:rStyle w:val="m-2319659179337748436gmail-styleboldunderline"/>
          <w:rFonts w:asciiTheme="minorHAnsi" w:hAnsiTheme="minorHAnsi" w:cstheme="minorHAnsi"/>
          <w:b/>
          <w:bCs/>
          <w:color w:val="222222"/>
          <w:u w:val="single"/>
        </w:rPr>
        <w:t>, the intricacy and fluidity of complex </w:t>
      </w:r>
      <w:r w:rsidRPr="00410D5B">
        <w:rPr>
          <w:rStyle w:val="m-2319659179337748436gmail-styleboldunderline"/>
          <w:rFonts w:asciiTheme="minorHAnsi" w:hAnsiTheme="minorHAnsi" w:cstheme="minorHAnsi"/>
          <w:b/>
          <w:bCs/>
          <w:color w:val="222222"/>
          <w:u w:val="single"/>
          <w:shd w:val="clear" w:color="auto" w:fill="FFFF00"/>
        </w:rPr>
        <w:t>dynamics</w:t>
      </w:r>
      <w:r w:rsidRPr="00410D5B">
        <w:rPr>
          <w:rStyle w:val="m-2319659179337748436gmail-styleboldunderline"/>
          <w:rFonts w:asciiTheme="minorHAnsi" w:hAnsiTheme="minorHAnsi" w:cstheme="minorHAnsi"/>
          <w:b/>
          <w:bCs/>
          <w:color w:val="222222"/>
          <w:u w:val="single"/>
        </w:rPr>
        <w:t> at the grassroots level. But given the Assad regime’s dependence for its survival both on its external allies and their proxies, as well as on the diverse array of local actors it has brought into being since the start of the conflict, it has little hope of regaining meaningful sovereignty.</w:t>
      </w:r>
      <w:r w:rsidRPr="00410D5B">
        <w:rPr>
          <w:rFonts w:asciiTheme="minorHAnsi" w:hAnsiTheme="minorHAnsi" w:cstheme="minorHAnsi"/>
          <w:color w:val="222222"/>
        </w:rPr>
        <w:t> Indeed, </w:t>
      </w:r>
      <w:r w:rsidRPr="00410D5B">
        <w:rPr>
          <w:rStyle w:val="m-2319659179337748436gmail-styleboldunderline"/>
          <w:rFonts w:asciiTheme="minorHAnsi" w:hAnsiTheme="minorHAnsi" w:cstheme="minorHAnsi"/>
          <w:b/>
          <w:bCs/>
          <w:color w:val="222222"/>
          <w:u w:val="single"/>
          <w:shd w:val="clear" w:color="auto" w:fill="FFFF00"/>
        </w:rPr>
        <w:t>no matter who eventually “wins</w:t>
      </w:r>
      <w:r w:rsidRPr="00410D5B">
        <w:rPr>
          <w:rStyle w:val="m-2319659179337748436gmail-styleboldunderline"/>
          <w:rFonts w:asciiTheme="minorHAnsi" w:hAnsiTheme="minorHAnsi" w:cstheme="minorHAnsi"/>
          <w:b/>
          <w:bCs/>
          <w:color w:val="222222"/>
          <w:u w:val="single"/>
        </w:rPr>
        <w:t>” t</w:t>
      </w:r>
      <w:r w:rsidRPr="00410D5B">
        <w:rPr>
          <w:rFonts w:asciiTheme="minorHAnsi" w:hAnsiTheme="minorHAnsi" w:cstheme="minorHAnsi"/>
          <w:color w:val="222222"/>
        </w:rPr>
        <w:t>he war, the scale of destruction, the loss of economic opportunity, and the degree of capital flight Syria has experienced mean that </w:t>
      </w:r>
      <w:r w:rsidRPr="00410D5B">
        <w:rPr>
          <w:rStyle w:val="m-2319659179337748436gmail-styleboldunderline"/>
          <w:rFonts w:asciiTheme="minorHAnsi" w:hAnsiTheme="minorHAnsi" w:cstheme="minorHAnsi"/>
          <w:b/>
          <w:bCs/>
          <w:color w:val="222222"/>
          <w:u w:val="single"/>
          <w:shd w:val="clear" w:color="auto" w:fill="FFFF00"/>
        </w:rPr>
        <w:t>the country will remain</w:t>
      </w:r>
      <w:r w:rsidRPr="00410D5B">
        <w:rPr>
          <w:rStyle w:val="m-2319659179337748436gmail-styleboldunderline"/>
          <w:rFonts w:asciiTheme="minorHAnsi" w:hAnsiTheme="minorHAnsi" w:cstheme="minorHAnsi"/>
          <w:b/>
          <w:bCs/>
          <w:color w:val="222222"/>
          <w:u w:val="single"/>
        </w:rPr>
        <w:t> completely </w:t>
      </w:r>
      <w:r w:rsidRPr="00410D5B">
        <w:rPr>
          <w:rStyle w:val="m-2319659179337748436gmail-styleboldunderline"/>
          <w:rFonts w:asciiTheme="minorHAnsi" w:hAnsiTheme="minorHAnsi" w:cstheme="minorHAnsi"/>
          <w:b/>
          <w:bCs/>
          <w:color w:val="222222"/>
          <w:u w:val="single"/>
          <w:shd w:val="clear" w:color="auto" w:fill="FFFF00"/>
        </w:rPr>
        <w:t>dependent on external assistance and subject to foreign influence</w:t>
      </w:r>
      <w:r w:rsidRPr="00410D5B">
        <w:rPr>
          <w:rStyle w:val="m-2319659179337748436gmail-styleboldunderline"/>
          <w:rFonts w:asciiTheme="minorHAnsi" w:hAnsiTheme="minorHAnsi" w:cstheme="minorHAnsi"/>
          <w:b/>
          <w:bCs/>
          <w:color w:val="222222"/>
          <w:u w:val="single"/>
        </w:rPr>
        <w:t> </w:t>
      </w:r>
      <w:r w:rsidRPr="00410D5B">
        <w:rPr>
          <w:rFonts w:asciiTheme="minorHAnsi" w:hAnsiTheme="minorHAnsi" w:cstheme="minorHAnsi"/>
          <w:color w:val="222222"/>
        </w:rPr>
        <w:t>for decades to come.</w:t>
      </w:r>
    </w:p>
    <w:p w:rsidR="00410D5B" w:rsidRPr="00410D5B" w:rsidRDefault="00410D5B" w:rsidP="00410D5B">
      <w:pPr>
        <w:shd w:val="clear" w:color="auto" w:fill="FFFFFF"/>
        <w:spacing w:line="257" w:lineRule="atLeast"/>
        <w:rPr>
          <w:rFonts w:asciiTheme="minorHAnsi" w:hAnsiTheme="minorHAnsi" w:cstheme="minorHAnsi"/>
          <w:color w:val="222222"/>
        </w:rPr>
      </w:pPr>
    </w:p>
    <w:p w:rsidR="00410D5B" w:rsidRPr="00410D5B" w:rsidRDefault="00410D5B" w:rsidP="00410D5B">
      <w:pPr>
        <w:pStyle w:val="Heading4"/>
        <w:shd w:val="clear" w:color="auto" w:fill="FFFFFF"/>
        <w:spacing w:line="278" w:lineRule="atLeast"/>
        <w:rPr>
          <w:rFonts w:asciiTheme="minorHAnsi" w:hAnsiTheme="minorHAnsi" w:cstheme="minorHAnsi"/>
          <w:color w:val="222222"/>
        </w:rPr>
      </w:pPr>
      <w:r w:rsidRPr="00410D5B">
        <w:rPr>
          <w:rFonts w:asciiTheme="minorHAnsi" w:hAnsiTheme="minorHAnsi" w:cstheme="minorHAnsi"/>
          <w:color w:val="222222"/>
        </w:rPr>
        <w:t xml:space="preserve">No interstate war and too many internal conflicts for </w:t>
      </w:r>
      <w:proofErr w:type="spellStart"/>
      <w:proofErr w:type="gramStart"/>
      <w:r w:rsidRPr="00410D5B">
        <w:rPr>
          <w:rFonts w:asciiTheme="minorHAnsi" w:hAnsiTheme="minorHAnsi" w:cstheme="minorHAnsi"/>
          <w:color w:val="222222"/>
        </w:rPr>
        <w:t>non state</w:t>
      </w:r>
      <w:proofErr w:type="spellEnd"/>
      <w:proofErr w:type="gramEnd"/>
      <w:r w:rsidRPr="00410D5B">
        <w:rPr>
          <w:rFonts w:asciiTheme="minorHAnsi" w:hAnsiTheme="minorHAnsi" w:cstheme="minorHAnsi"/>
          <w:color w:val="222222"/>
        </w:rPr>
        <w:t xml:space="preserve"> actors</w:t>
      </w:r>
    </w:p>
    <w:p w:rsidR="00410D5B" w:rsidRPr="00410D5B" w:rsidRDefault="00410D5B" w:rsidP="00410D5B">
      <w:pPr>
        <w:shd w:val="clear" w:color="auto" w:fill="FFFFFF"/>
        <w:spacing w:line="257" w:lineRule="atLeast"/>
        <w:rPr>
          <w:rFonts w:asciiTheme="minorHAnsi" w:hAnsiTheme="minorHAnsi" w:cstheme="minorHAnsi"/>
          <w:color w:val="222222"/>
        </w:rPr>
      </w:pPr>
      <w:r w:rsidRPr="00410D5B">
        <w:rPr>
          <w:rStyle w:val="m-2319659179337748436gmail-stylestylebold12pt"/>
          <w:rFonts w:asciiTheme="minorHAnsi" w:hAnsiTheme="minorHAnsi" w:cstheme="minorHAnsi"/>
          <w:b/>
          <w:bCs/>
          <w:color w:val="222222"/>
        </w:rPr>
        <w:t>CFR 14</w:t>
      </w:r>
      <w:r w:rsidRPr="00410D5B">
        <w:rPr>
          <w:rFonts w:asciiTheme="minorHAnsi" w:hAnsiTheme="minorHAnsi" w:cstheme="minorHAnsi"/>
          <w:color w:val="222222"/>
        </w:rPr>
        <w:t xml:space="preserve">, Elliott Abrams, Senior Fellow for Middle Eastern Studies, Council on Foreign Relations, Isobel Coleman, Senior Fellow and Director of the Civil Society, Markets, and Democracy Initiative, and Director of the Women and Foreign Policy Program, Council on Foreign Relations, Steven A. Cook, Hasib J. Sabbagh Senior Fellow for Middle Eastern Studies, Council on Foreign Relations, Robert M. </w:t>
      </w:r>
      <w:proofErr w:type="spellStart"/>
      <w:r w:rsidRPr="00410D5B">
        <w:rPr>
          <w:rFonts w:asciiTheme="minorHAnsi" w:hAnsiTheme="minorHAnsi" w:cstheme="minorHAnsi"/>
          <w:color w:val="222222"/>
        </w:rPr>
        <w:t>Danin</w:t>
      </w:r>
      <w:proofErr w:type="spellEnd"/>
      <w:r w:rsidRPr="00410D5B">
        <w:rPr>
          <w:rFonts w:asciiTheme="minorHAnsi" w:hAnsiTheme="minorHAnsi" w:cstheme="minorHAnsi"/>
          <w:color w:val="222222"/>
        </w:rPr>
        <w:t xml:space="preserve">, Eni Enrico </w:t>
      </w:r>
      <w:proofErr w:type="spellStart"/>
      <w:r w:rsidRPr="00410D5B">
        <w:rPr>
          <w:rFonts w:asciiTheme="minorHAnsi" w:hAnsiTheme="minorHAnsi" w:cstheme="minorHAnsi"/>
          <w:color w:val="222222"/>
        </w:rPr>
        <w:t>Mattei</w:t>
      </w:r>
      <w:proofErr w:type="spellEnd"/>
      <w:r w:rsidRPr="00410D5B">
        <w:rPr>
          <w:rFonts w:asciiTheme="minorHAnsi" w:hAnsiTheme="minorHAnsi" w:cstheme="minorHAnsi"/>
          <w:color w:val="222222"/>
        </w:rPr>
        <w:t xml:space="preserve"> Senior Fellow for Middle East and Africa Studies, Council on Foreign Relations, and Ray </w:t>
      </w:r>
      <w:proofErr w:type="spellStart"/>
      <w:r w:rsidRPr="00410D5B">
        <w:rPr>
          <w:rFonts w:asciiTheme="minorHAnsi" w:hAnsiTheme="minorHAnsi" w:cstheme="minorHAnsi"/>
          <w:color w:val="222222"/>
        </w:rPr>
        <w:t>Takeyh</w:t>
      </w:r>
      <w:proofErr w:type="spellEnd"/>
      <w:r w:rsidRPr="00410D5B">
        <w:rPr>
          <w:rFonts w:asciiTheme="minorHAnsi" w:hAnsiTheme="minorHAnsi" w:cstheme="minorHAnsi"/>
          <w:color w:val="222222"/>
        </w:rPr>
        <w:t xml:space="preserve">, Senior Fellow for Middle Eastern Studies, Council on Foreign Relations, Richard N. </w:t>
      </w:r>
      <w:proofErr w:type="spellStart"/>
      <w:r w:rsidRPr="00410D5B">
        <w:rPr>
          <w:rFonts w:asciiTheme="minorHAnsi" w:hAnsiTheme="minorHAnsi" w:cstheme="minorHAnsi"/>
          <w:color w:val="222222"/>
        </w:rPr>
        <w:t>Haass</w:t>
      </w:r>
      <w:proofErr w:type="spellEnd"/>
      <w:r w:rsidRPr="00410D5B">
        <w:rPr>
          <w:rFonts w:asciiTheme="minorHAnsi" w:hAnsiTheme="minorHAnsi" w:cstheme="minorHAnsi"/>
          <w:color w:val="222222"/>
        </w:rPr>
        <w:t>, President, Council on Foreign Relations, 7/23/14, Town Hall: Middle East Update, </w:t>
      </w:r>
      <w:hyperlink r:id="rId131" w:tgtFrame="_blank" w:history="1">
        <w:r w:rsidRPr="00410D5B">
          <w:rPr>
            <w:rStyle w:val="Hyperlink"/>
            <w:rFonts w:asciiTheme="minorHAnsi" w:hAnsiTheme="minorHAnsi" w:cstheme="minorHAnsi"/>
            <w:color w:val="1155CC"/>
          </w:rPr>
          <w:t>http://www.cfr.org/middle-east-and-north-africa/town-hall-middle-east-update/p33286</w:t>
        </w:r>
      </w:hyperlink>
    </w:p>
    <w:p w:rsidR="00410D5B" w:rsidRPr="00410D5B" w:rsidRDefault="00410D5B" w:rsidP="00410D5B">
      <w:pPr>
        <w:shd w:val="clear" w:color="auto" w:fill="FFFFFF"/>
        <w:spacing w:line="257" w:lineRule="atLeast"/>
        <w:rPr>
          <w:rFonts w:asciiTheme="minorHAnsi" w:hAnsiTheme="minorHAnsi" w:cstheme="minorHAnsi"/>
          <w:color w:val="222222"/>
        </w:rPr>
      </w:pPr>
      <w:r w:rsidRPr="00410D5B">
        <w:rPr>
          <w:rFonts w:asciiTheme="minorHAnsi" w:hAnsiTheme="minorHAnsi" w:cstheme="minorHAnsi"/>
          <w:color w:val="222222"/>
        </w:rPr>
        <w:t> (UNKNOWN): I think there's one other important context change here, and which is that </w:t>
      </w:r>
      <w:r w:rsidRPr="00410D5B">
        <w:rPr>
          <w:rStyle w:val="m-2319659179337748436gmail-styleboldunderline"/>
          <w:rFonts w:asciiTheme="minorHAnsi" w:hAnsiTheme="minorHAnsi" w:cstheme="minorHAnsi"/>
          <w:b/>
          <w:bCs/>
          <w:color w:val="222222"/>
          <w:u w:val="single"/>
          <w:shd w:val="clear" w:color="auto" w:fill="FFFF00"/>
        </w:rPr>
        <w:t>we are looking at something different -- </w:t>
      </w:r>
      <w:r w:rsidRPr="00410D5B">
        <w:rPr>
          <w:rStyle w:val="Emphasis"/>
          <w:rFonts w:asciiTheme="minorHAnsi" w:hAnsiTheme="minorHAnsi" w:cstheme="minorHAnsi"/>
          <w:b w:val="0"/>
          <w:bCs/>
          <w:i/>
          <w:iCs w:val="0"/>
          <w:color w:val="222222"/>
          <w:bdr w:val="single" w:sz="8" w:space="0" w:color="auto" w:frame="1"/>
          <w:shd w:val="clear" w:color="auto" w:fill="FFFF00"/>
        </w:rPr>
        <w:t>absent the threat of interstate conflict in the region</w:t>
      </w:r>
      <w:r w:rsidRPr="00410D5B">
        <w:rPr>
          <w:rStyle w:val="m-2319659179337748436gmail-styleboldunderline"/>
          <w:rFonts w:asciiTheme="minorHAnsi" w:hAnsiTheme="minorHAnsi" w:cstheme="minorHAnsi"/>
          <w:b/>
          <w:bCs/>
          <w:color w:val="222222"/>
          <w:u w:val="single"/>
        </w:rPr>
        <w:t>, which is something that had colored the politics of the region</w:t>
      </w:r>
      <w:r w:rsidRPr="00410D5B">
        <w:rPr>
          <w:rFonts w:asciiTheme="minorHAnsi" w:hAnsiTheme="minorHAnsi" w:cstheme="minorHAnsi"/>
          <w:color w:val="222222"/>
        </w:rPr>
        <w:t> up until very recently. There is -- </w:t>
      </w:r>
      <w:r w:rsidRPr="00410D5B">
        <w:rPr>
          <w:rStyle w:val="m-2319659179337748436gmail-styleboldunderline"/>
          <w:rFonts w:asciiTheme="minorHAnsi" w:hAnsiTheme="minorHAnsi" w:cstheme="minorHAnsi"/>
          <w:b/>
          <w:bCs/>
          <w:color w:val="222222"/>
          <w:u w:val="single"/>
        </w:rPr>
        <w:t>who are the Israelis battling? </w:t>
      </w:r>
      <w:r w:rsidRPr="00410D5B">
        <w:rPr>
          <w:rStyle w:val="Emphasis"/>
          <w:rFonts w:asciiTheme="minorHAnsi" w:hAnsiTheme="minorHAnsi" w:cstheme="minorHAnsi"/>
          <w:b w:val="0"/>
          <w:bCs/>
          <w:i/>
          <w:iCs w:val="0"/>
          <w:color w:val="222222"/>
          <w:bdr w:val="single" w:sz="8" w:space="0" w:color="auto" w:frame="1"/>
          <w:shd w:val="clear" w:color="auto" w:fill="FFFF00"/>
        </w:rPr>
        <w:t>They're not battling another stat</w:t>
      </w:r>
      <w:r w:rsidRPr="00410D5B">
        <w:rPr>
          <w:rStyle w:val="m-2319659179337748436gmail-styleboldunderline"/>
          <w:rFonts w:asciiTheme="minorHAnsi" w:hAnsiTheme="minorHAnsi" w:cstheme="minorHAnsi"/>
          <w:b/>
          <w:bCs/>
          <w:color w:val="222222"/>
          <w:u w:val="single"/>
          <w:shd w:val="clear" w:color="auto" w:fill="FFFF00"/>
        </w:rPr>
        <w:t>e</w:t>
      </w:r>
      <w:r w:rsidRPr="00410D5B">
        <w:rPr>
          <w:rStyle w:val="m-2319659179337748436gmail-styleboldunderline"/>
          <w:rFonts w:asciiTheme="minorHAnsi" w:hAnsiTheme="minorHAnsi" w:cstheme="minorHAnsi"/>
          <w:b/>
          <w:bCs/>
          <w:color w:val="222222"/>
          <w:u w:val="single"/>
        </w:rPr>
        <w:t>. They're </w:t>
      </w:r>
      <w:r w:rsidRPr="00410D5B">
        <w:rPr>
          <w:rStyle w:val="m-2319659179337748436gmail-styleboldunderline"/>
          <w:rFonts w:asciiTheme="minorHAnsi" w:hAnsiTheme="minorHAnsi" w:cstheme="minorHAnsi"/>
          <w:b/>
          <w:bCs/>
          <w:color w:val="222222"/>
          <w:u w:val="single"/>
          <w:shd w:val="clear" w:color="auto" w:fill="FFFF00"/>
        </w:rPr>
        <w:t>not</w:t>
      </w:r>
      <w:r w:rsidRPr="00410D5B">
        <w:rPr>
          <w:rStyle w:val="m-2319659179337748436gmail-styleboldunderline"/>
          <w:rFonts w:asciiTheme="minorHAnsi" w:hAnsiTheme="minorHAnsi" w:cstheme="minorHAnsi"/>
          <w:b/>
          <w:bCs/>
          <w:color w:val="222222"/>
          <w:u w:val="single"/>
        </w:rPr>
        <w:t> battling </w:t>
      </w:r>
      <w:r w:rsidRPr="00410D5B">
        <w:rPr>
          <w:rStyle w:val="m-2319659179337748436gmail-styleboldunderline"/>
          <w:rFonts w:asciiTheme="minorHAnsi" w:hAnsiTheme="minorHAnsi" w:cstheme="minorHAnsi"/>
          <w:b/>
          <w:bCs/>
          <w:color w:val="222222"/>
          <w:u w:val="single"/>
          <w:shd w:val="clear" w:color="auto" w:fill="FFFF00"/>
        </w:rPr>
        <w:t>a combined force of five armies. </w:t>
      </w:r>
      <w:r w:rsidRPr="00410D5B">
        <w:rPr>
          <w:rStyle w:val="Emphasis"/>
          <w:rFonts w:asciiTheme="minorHAnsi" w:hAnsiTheme="minorHAnsi" w:cstheme="minorHAnsi"/>
          <w:b w:val="0"/>
          <w:bCs/>
          <w:i/>
          <w:iCs w:val="0"/>
          <w:color w:val="222222"/>
          <w:bdr w:val="single" w:sz="8" w:space="0" w:color="auto" w:frame="1"/>
          <w:shd w:val="clear" w:color="auto" w:fill="FFFF00"/>
        </w:rPr>
        <w:t>There aren't</w:t>
      </w:r>
      <w:r w:rsidRPr="00410D5B">
        <w:rPr>
          <w:rStyle w:val="Emphasis"/>
          <w:rFonts w:asciiTheme="minorHAnsi" w:hAnsiTheme="minorHAnsi" w:cstheme="minorHAnsi"/>
          <w:b w:val="0"/>
          <w:bCs/>
          <w:i/>
          <w:iCs w:val="0"/>
          <w:color w:val="222222"/>
          <w:bdr w:val="single" w:sz="8" w:space="0" w:color="auto" w:frame="1"/>
        </w:rPr>
        <w:t> Arab governments -- </w:t>
      </w:r>
      <w:r w:rsidRPr="00410D5B">
        <w:rPr>
          <w:rStyle w:val="Emphasis"/>
          <w:rFonts w:asciiTheme="minorHAnsi" w:hAnsiTheme="minorHAnsi" w:cstheme="minorHAnsi"/>
          <w:b w:val="0"/>
          <w:bCs/>
          <w:i/>
          <w:iCs w:val="0"/>
          <w:color w:val="222222"/>
          <w:bdr w:val="single" w:sz="8" w:space="0" w:color="auto" w:frame="1"/>
          <w:shd w:val="clear" w:color="auto" w:fill="FFFF00"/>
        </w:rPr>
        <w:t>Arab states going to war with Arab states</w:t>
      </w:r>
      <w:r w:rsidRPr="00410D5B">
        <w:rPr>
          <w:rStyle w:val="m-2319659179337748436gmail-styleboldunderline"/>
          <w:rFonts w:asciiTheme="minorHAnsi" w:hAnsiTheme="minorHAnsi" w:cstheme="minorHAnsi"/>
          <w:b/>
          <w:bCs/>
          <w:color w:val="222222"/>
          <w:u w:val="single"/>
        </w:rPr>
        <w:t> or even Iran. </w:t>
      </w:r>
      <w:r w:rsidRPr="00410D5B">
        <w:rPr>
          <w:rStyle w:val="Emphasis"/>
          <w:rFonts w:asciiTheme="minorHAnsi" w:hAnsiTheme="minorHAnsi" w:cstheme="minorHAnsi"/>
          <w:b w:val="0"/>
          <w:bCs/>
          <w:i/>
          <w:iCs w:val="0"/>
          <w:color w:val="222222"/>
          <w:bdr w:val="single" w:sz="8" w:space="0" w:color="auto" w:frame="1"/>
          <w:shd w:val="clear" w:color="auto" w:fill="FFFF00"/>
        </w:rPr>
        <w:t>They're fighting it out</w:t>
      </w:r>
      <w:r w:rsidRPr="00410D5B">
        <w:rPr>
          <w:rStyle w:val="Emphasis"/>
          <w:rFonts w:asciiTheme="minorHAnsi" w:hAnsiTheme="minorHAnsi" w:cstheme="minorHAnsi"/>
          <w:b w:val="0"/>
          <w:bCs/>
          <w:i/>
          <w:iCs w:val="0"/>
          <w:color w:val="222222"/>
          <w:bdr w:val="single" w:sz="8" w:space="0" w:color="auto" w:frame="1"/>
        </w:rPr>
        <w:t> in Syria </w:t>
      </w:r>
      <w:r w:rsidRPr="00410D5B">
        <w:rPr>
          <w:rStyle w:val="Emphasis"/>
          <w:rFonts w:asciiTheme="minorHAnsi" w:hAnsiTheme="minorHAnsi" w:cstheme="minorHAnsi"/>
          <w:b w:val="0"/>
          <w:bCs/>
          <w:i/>
          <w:iCs w:val="0"/>
          <w:color w:val="222222"/>
          <w:bdr w:val="single" w:sz="8" w:space="0" w:color="auto" w:frame="1"/>
          <w:shd w:val="clear" w:color="auto" w:fill="FFFF00"/>
        </w:rPr>
        <w:t>through proxies</w:t>
      </w:r>
      <w:r w:rsidRPr="00410D5B">
        <w:rPr>
          <w:rStyle w:val="m-2319659179337748436gmail-styleboldunderline"/>
          <w:rFonts w:asciiTheme="minorHAnsi" w:hAnsiTheme="minorHAnsi" w:cstheme="minorHAnsi"/>
          <w:b/>
          <w:bCs/>
          <w:color w:val="222222"/>
          <w:u w:val="single"/>
        </w:rPr>
        <w:t>.</w:t>
      </w:r>
      <w:r w:rsidRPr="00410D5B">
        <w:rPr>
          <w:rFonts w:asciiTheme="minorHAnsi" w:hAnsiTheme="minorHAnsi" w:cstheme="minorHAnsi"/>
          <w:color w:val="222222"/>
        </w:rPr>
        <w:t> There was a time where we didn't talk about -- there was no such thing. It didn't -- it didn't comprehend -- it wasn't comprehensible to have the Islamic State of Iraq and Syria. But those are </w:t>
      </w:r>
      <w:r w:rsidRPr="00410D5B">
        <w:rPr>
          <w:rStyle w:val="m-2319659179337748436gmail-styleboldunderline"/>
          <w:rFonts w:asciiTheme="minorHAnsi" w:hAnsiTheme="minorHAnsi" w:cstheme="minorHAnsi"/>
          <w:b/>
          <w:bCs/>
          <w:color w:val="222222"/>
          <w:u w:val="single"/>
        </w:rPr>
        <w:t>the </w:t>
      </w:r>
      <w:r w:rsidRPr="00410D5B">
        <w:rPr>
          <w:rStyle w:val="m-2319659179337748436gmail-styleboldunderline"/>
          <w:rFonts w:asciiTheme="minorHAnsi" w:hAnsiTheme="minorHAnsi" w:cstheme="minorHAnsi"/>
          <w:b/>
          <w:bCs/>
          <w:color w:val="222222"/>
          <w:u w:val="single"/>
          <w:shd w:val="clear" w:color="auto" w:fill="FFFF00"/>
        </w:rPr>
        <w:t>actors</w:t>
      </w:r>
      <w:r w:rsidRPr="00410D5B">
        <w:rPr>
          <w:rStyle w:val="m-2319659179337748436gmail-styleboldunderline"/>
          <w:rFonts w:asciiTheme="minorHAnsi" w:hAnsiTheme="minorHAnsi" w:cstheme="minorHAnsi"/>
          <w:b/>
          <w:bCs/>
          <w:color w:val="222222"/>
          <w:u w:val="single"/>
        </w:rPr>
        <w:t> now who are seeking to overturn the regional political order</w:t>
      </w:r>
      <w:r w:rsidRPr="00410D5B">
        <w:rPr>
          <w:rFonts w:asciiTheme="minorHAnsi" w:hAnsiTheme="minorHAnsi" w:cstheme="minorHAnsi"/>
          <w:color w:val="222222"/>
        </w:rPr>
        <w:t>, not Nasser through, you know, the voice of the Arabs. It is </w:t>
      </w:r>
      <w:r w:rsidRPr="00410D5B">
        <w:rPr>
          <w:rStyle w:val="m-2319659179337748436gmail-styleboldunderline"/>
          <w:rFonts w:asciiTheme="minorHAnsi" w:hAnsiTheme="minorHAnsi" w:cstheme="minorHAnsi"/>
          <w:b/>
          <w:bCs/>
          <w:color w:val="222222"/>
          <w:u w:val="single"/>
        </w:rPr>
        <w:t>-- it is these groups, Hezbollah, Hamas, Islamic State of Iraq and Syria. And they're </w:t>
      </w:r>
      <w:r w:rsidRPr="00410D5B">
        <w:rPr>
          <w:rStyle w:val="m-2319659179337748436gmail-styleboldunderline"/>
          <w:rFonts w:asciiTheme="minorHAnsi" w:hAnsiTheme="minorHAnsi" w:cstheme="minorHAnsi"/>
          <w:b/>
          <w:bCs/>
          <w:color w:val="222222"/>
          <w:u w:val="single"/>
          <w:shd w:val="clear" w:color="auto" w:fill="FFFF00"/>
        </w:rPr>
        <w:t>all in conflict with each other at the same time.</w:t>
      </w:r>
    </w:p>
    <w:p w:rsidR="00410D5B" w:rsidRDefault="00410D5B" w:rsidP="00410D5B"/>
    <w:p w:rsidR="00410D5B" w:rsidRDefault="00410D5B" w:rsidP="00410D5B">
      <w:pPr>
        <w:pStyle w:val="Heading3"/>
      </w:pPr>
      <w:r>
        <w:t>1nc – at: populism impact</w:t>
      </w:r>
    </w:p>
    <w:p w:rsidR="00410D5B" w:rsidRDefault="00410D5B" w:rsidP="00410D5B">
      <w:pPr>
        <w:pStyle w:val="Heading4"/>
      </w:pPr>
      <w:bookmarkStart w:id="0" w:name="_Hlk508619931"/>
      <w:r>
        <w:t>No impact---populist governments aren’t sustainable</w:t>
      </w:r>
    </w:p>
    <w:p w:rsidR="00410D5B" w:rsidRDefault="00410D5B" w:rsidP="00410D5B">
      <w:r>
        <w:t xml:space="preserve">Denis </w:t>
      </w:r>
      <w:proofErr w:type="spellStart"/>
      <w:r w:rsidRPr="003D537D">
        <w:rPr>
          <w:b/>
        </w:rPr>
        <w:t>Mac</w:t>
      </w:r>
      <w:r>
        <w:rPr>
          <w:b/>
        </w:rPr>
        <w:t>S</w:t>
      </w:r>
      <w:r w:rsidRPr="003D537D">
        <w:rPr>
          <w:b/>
        </w:rPr>
        <w:t>hane</w:t>
      </w:r>
      <w:proofErr w:type="spellEnd"/>
      <w:r w:rsidRPr="003D537D">
        <w:rPr>
          <w:b/>
        </w:rPr>
        <w:t xml:space="preserve"> 17</w:t>
      </w:r>
      <w:r>
        <w:t xml:space="preserve">, Former UK minister for Europe, 4-26-2017, "Judy Asks: Is Populism on the </w:t>
      </w:r>
      <w:proofErr w:type="gramStart"/>
      <w:r>
        <w:t>Run?,</w:t>
      </w:r>
      <w:proofErr w:type="gramEnd"/>
      <w:r>
        <w:t>" Carnegie Europe, http://carnegieeurope.eu/strategiceurope/68775?lang=en</w:t>
      </w:r>
    </w:p>
    <w:p w:rsidR="00410D5B" w:rsidRPr="003D537D" w:rsidRDefault="00410D5B" w:rsidP="00410D5B">
      <w:r w:rsidRPr="004B4B8C">
        <w:rPr>
          <w:rStyle w:val="StyleUnderline"/>
          <w:highlight w:val="cyan"/>
        </w:rPr>
        <w:t>Populism is</w:t>
      </w:r>
      <w:r w:rsidRPr="00C57968">
        <w:rPr>
          <w:sz w:val="16"/>
        </w:rPr>
        <w:t xml:space="preserve"> the most </w:t>
      </w:r>
      <w:r w:rsidRPr="004B4B8C">
        <w:rPr>
          <w:rStyle w:val="Emphasis"/>
          <w:highlight w:val="cyan"/>
        </w:rPr>
        <w:t>overused</w:t>
      </w:r>
      <w:r w:rsidRPr="00C57968">
        <w:rPr>
          <w:sz w:val="16"/>
        </w:rPr>
        <w:t xml:space="preserve"> word in today’s political lexicon. The most populist parties after 1945 were the Communists, then the Greens. The EU and immigration are targets of choice for populist parties, as are globalization and the Bilderberg Group of transatlantic elites. Populist movements of the Left like Spain’s Podemos or Greece’s </w:t>
      </w:r>
      <w:proofErr w:type="spellStart"/>
      <w:r w:rsidRPr="00C57968">
        <w:rPr>
          <w:sz w:val="16"/>
        </w:rPr>
        <w:t>Syriza</w:t>
      </w:r>
      <w:proofErr w:type="spellEnd"/>
      <w:r w:rsidRPr="00C57968">
        <w:rPr>
          <w:sz w:val="16"/>
        </w:rPr>
        <w:t xml:space="preserve"> have been as strong as those of the Right like the Alternative for Germany (</w:t>
      </w:r>
      <w:proofErr w:type="spellStart"/>
      <w:r w:rsidRPr="00C57968">
        <w:rPr>
          <w:sz w:val="16"/>
        </w:rPr>
        <w:t>AfD</w:t>
      </w:r>
      <w:proofErr w:type="spellEnd"/>
      <w:r w:rsidRPr="00C57968">
        <w:rPr>
          <w:sz w:val="16"/>
        </w:rPr>
        <w:t xml:space="preserve">) or the UK Independence Party (UKIP). Populists announce they represent the true interests of the people against the elite establishment and its ruling parties. </w:t>
      </w:r>
      <w:r w:rsidRPr="004B4B8C">
        <w:rPr>
          <w:rStyle w:val="StyleUnderline"/>
          <w:highlight w:val="cyan"/>
        </w:rPr>
        <w:t xml:space="preserve">Populists </w:t>
      </w:r>
      <w:r w:rsidRPr="004B4B8C">
        <w:rPr>
          <w:rStyle w:val="Emphasis"/>
          <w:highlight w:val="cyan"/>
        </w:rPr>
        <w:t>promise much</w:t>
      </w:r>
      <w:r w:rsidRPr="004B4B8C">
        <w:rPr>
          <w:rStyle w:val="StyleUnderline"/>
          <w:highlight w:val="cyan"/>
        </w:rPr>
        <w:t xml:space="preserve"> but </w:t>
      </w:r>
      <w:r w:rsidRPr="004B4B8C">
        <w:rPr>
          <w:rStyle w:val="Emphasis"/>
          <w:highlight w:val="cyan"/>
        </w:rPr>
        <w:t>deliver little</w:t>
      </w:r>
      <w:r w:rsidRPr="004B4B8C">
        <w:rPr>
          <w:sz w:val="16"/>
          <w:highlight w:val="cyan"/>
        </w:rPr>
        <w:t xml:space="preserve">. </w:t>
      </w:r>
      <w:r w:rsidRPr="004B4B8C">
        <w:rPr>
          <w:rStyle w:val="StyleUnderline"/>
        </w:rPr>
        <w:t xml:space="preserve">The problem for </w:t>
      </w:r>
      <w:r w:rsidRPr="004B4B8C">
        <w:rPr>
          <w:rStyle w:val="StyleUnderline"/>
          <w:highlight w:val="cyan"/>
        </w:rPr>
        <w:t xml:space="preserve">populism </w:t>
      </w:r>
      <w:r w:rsidRPr="004B4B8C">
        <w:rPr>
          <w:rStyle w:val="StyleUnderline"/>
        </w:rPr>
        <w:t xml:space="preserve">is that </w:t>
      </w:r>
      <w:r w:rsidRPr="004B4B8C">
        <w:rPr>
          <w:rStyle w:val="StyleUnderline"/>
          <w:highlight w:val="cyan"/>
        </w:rPr>
        <w:t xml:space="preserve">when it succeeds, </w:t>
      </w:r>
      <w:r w:rsidRPr="004B4B8C">
        <w:rPr>
          <w:rStyle w:val="StyleUnderline"/>
        </w:rPr>
        <w:t xml:space="preserve">it </w:t>
      </w:r>
      <w:r w:rsidRPr="004B4B8C">
        <w:rPr>
          <w:rStyle w:val="Emphasis"/>
          <w:highlight w:val="cyan"/>
        </w:rPr>
        <w:t>becomes part of the establishment</w:t>
      </w:r>
      <w:r w:rsidRPr="00C57968">
        <w:rPr>
          <w:sz w:val="16"/>
        </w:rPr>
        <w:t xml:space="preserve"> and </w:t>
      </w:r>
      <w:r w:rsidRPr="00C57968">
        <w:rPr>
          <w:rStyle w:val="StyleUnderline"/>
        </w:rPr>
        <w:t xml:space="preserve">the </w:t>
      </w:r>
      <w:r w:rsidRPr="00C57968">
        <w:rPr>
          <w:rStyle w:val="Emphasis"/>
        </w:rPr>
        <w:t>target for the next anti-elite populist demagogue</w:t>
      </w:r>
      <w:r w:rsidRPr="00C57968">
        <w:rPr>
          <w:sz w:val="16"/>
        </w:rPr>
        <w:t xml:space="preserve">. </w:t>
      </w:r>
      <w:r w:rsidRPr="00C57968">
        <w:rPr>
          <w:rStyle w:val="StyleUnderline"/>
        </w:rPr>
        <w:t>In most cases, existing parties adopt populist ideas</w:t>
      </w:r>
      <w:r w:rsidRPr="00C57968">
        <w:rPr>
          <w:sz w:val="16"/>
        </w:rPr>
        <w:t xml:space="preserve">—many parties have become green, and the British Tories have adopted UKIP’s anti-European rhetoric. </w:t>
      </w:r>
      <w:r w:rsidRPr="00C57968">
        <w:rPr>
          <w:rStyle w:val="StyleUnderline"/>
        </w:rPr>
        <w:t>Extreme populism as embodied in</w:t>
      </w:r>
      <w:r w:rsidRPr="00C57968">
        <w:rPr>
          <w:sz w:val="16"/>
        </w:rPr>
        <w:t xml:space="preserve"> Britain’s vote to leave the EU and </w:t>
      </w:r>
      <w:r w:rsidRPr="00C57968">
        <w:rPr>
          <w:rStyle w:val="StyleUnderline"/>
        </w:rPr>
        <w:t>the election of</w:t>
      </w:r>
      <w:r w:rsidRPr="00C57968">
        <w:rPr>
          <w:sz w:val="16"/>
        </w:rPr>
        <w:t xml:space="preserve"> U.S. President Donald </w:t>
      </w:r>
      <w:r w:rsidRPr="00C57968">
        <w:rPr>
          <w:rStyle w:val="StyleUnderline"/>
        </w:rPr>
        <w:t>Trump</w:t>
      </w:r>
      <w:r w:rsidRPr="00C57968">
        <w:rPr>
          <w:sz w:val="16"/>
        </w:rPr>
        <w:t xml:space="preserve"> can win. </w:t>
      </w:r>
      <w:r w:rsidRPr="004B4B8C">
        <w:rPr>
          <w:rStyle w:val="StyleUnderline"/>
          <w:highlight w:val="cyan"/>
        </w:rPr>
        <w:t xml:space="preserve">Then comes a </w:t>
      </w:r>
      <w:r w:rsidRPr="004B4B8C">
        <w:rPr>
          <w:rStyle w:val="Emphasis"/>
          <w:highlight w:val="cyan"/>
        </w:rPr>
        <w:t>backlash</w:t>
      </w:r>
      <w:r w:rsidRPr="004B4B8C">
        <w:rPr>
          <w:rStyle w:val="StyleUnderline"/>
          <w:highlight w:val="cyan"/>
        </w:rPr>
        <w:t>.</w:t>
      </w:r>
      <w:r w:rsidRPr="004B4B8C">
        <w:rPr>
          <w:sz w:val="16"/>
          <w:highlight w:val="cyan"/>
        </w:rPr>
        <w:t xml:space="preserve"> </w:t>
      </w:r>
      <w:r w:rsidRPr="004B4B8C">
        <w:rPr>
          <w:rStyle w:val="StyleUnderline"/>
          <w:highlight w:val="cyan"/>
        </w:rPr>
        <w:t xml:space="preserve">The military-judicial state in America is </w:t>
      </w:r>
      <w:r w:rsidRPr="004B4B8C">
        <w:rPr>
          <w:rStyle w:val="Emphasis"/>
          <w:highlight w:val="cyan"/>
        </w:rPr>
        <w:t>exerting counterpressure against Trump’s populism</w:t>
      </w:r>
      <w:r w:rsidRPr="004B4B8C">
        <w:rPr>
          <w:rStyle w:val="StyleUnderline"/>
          <w:highlight w:val="cyan"/>
        </w:rPr>
        <w:t>.</w:t>
      </w:r>
      <w:r w:rsidRPr="004B4B8C">
        <w:rPr>
          <w:sz w:val="16"/>
          <w:highlight w:val="cyan"/>
        </w:rPr>
        <w:t xml:space="preserve"> </w:t>
      </w:r>
      <w:r w:rsidRPr="004B4B8C">
        <w:rPr>
          <w:rStyle w:val="StyleUnderline"/>
          <w:highlight w:val="cyan"/>
        </w:rPr>
        <w:t xml:space="preserve">The electoral wins for </w:t>
      </w:r>
      <w:r w:rsidRPr="004B4B8C">
        <w:rPr>
          <w:rStyle w:val="Emphasis"/>
          <w:highlight w:val="cyan"/>
        </w:rPr>
        <w:t>pro-EU forces</w:t>
      </w:r>
      <w:r w:rsidRPr="00C57968">
        <w:rPr>
          <w:rStyle w:val="StyleUnderline"/>
        </w:rPr>
        <w:t xml:space="preserve"> in Austria, the Netherlands, and France followed the triumph of Brexit populism, which </w:t>
      </w:r>
      <w:r w:rsidRPr="004B4B8C">
        <w:rPr>
          <w:rStyle w:val="StyleUnderline"/>
          <w:highlight w:val="cyan"/>
        </w:rPr>
        <w:t>is</w:t>
      </w:r>
      <w:r w:rsidRPr="00C57968">
        <w:rPr>
          <w:rStyle w:val="StyleUnderline"/>
        </w:rPr>
        <w:t xml:space="preserve"> mainly </w:t>
      </w:r>
      <w:r w:rsidRPr="004B4B8C">
        <w:rPr>
          <w:rStyle w:val="StyleUnderline"/>
          <w:highlight w:val="cyan"/>
        </w:rPr>
        <w:t>confined to England</w:t>
      </w:r>
      <w:r w:rsidRPr="00C57968">
        <w:rPr>
          <w:rStyle w:val="StyleUnderline"/>
        </w:rPr>
        <w:t xml:space="preserve"> outside London</w:t>
      </w:r>
      <w:r w:rsidRPr="00C57968">
        <w:rPr>
          <w:sz w:val="16"/>
        </w:rPr>
        <w:t xml:space="preserve">. When she wins </w:t>
      </w:r>
      <w:r w:rsidRPr="004B4B8C">
        <w:rPr>
          <w:sz w:val="16"/>
        </w:rPr>
        <w:t xml:space="preserve">her </w:t>
      </w:r>
      <w:r w:rsidRPr="004B4B8C">
        <w:rPr>
          <w:rStyle w:val="StyleUnderline"/>
        </w:rPr>
        <w:t>populist election</w:t>
      </w:r>
      <w:r w:rsidRPr="004B4B8C">
        <w:rPr>
          <w:sz w:val="16"/>
        </w:rPr>
        <w:t xml:space="preserve"> on June 8, UK Prime Minister Theresa May </w:t>
      </w:r>
      <w:r w:rsidRPr="004B4B8C">
        <w:rPr>
          <w:rStyle w:val="StyleUnderline"/>
        </w:rPr>
        <w:t xml:space="preserve">will have to </w:t>
      </w:r>
      <w:r w:rsidRPr="004B4B8C">
        <w:rPr>
          <w:rStyle w:val="Emphasis"/>
        </w:rPr>
        <w:t>swap populism for realism</w:t>
      </w:r>
      <w:r w:rsidRPr="004B4B8C">
        <w:rPr>
          <w:sz w:val="16"/>
        </w:rPr>
        <w:t xml:space="preserve"> unless she wants to</w:t>
      </w:r>
      <w:r w:rsidRPr="00C57968">
        <w:rPr>
          <w:sz w:val="16"/>
        </w:rPr>
        <w:t xml:space="preserve"> do lasting damage to Britain.</w:t>
      </w:r>
    </w:p>
    <w:bookmarkEnd w:id="0"/>
    <w:p w:rsidR="00410D5B" w:rsidRDefault="00410D5B" w:rsidP="00410D5B"/>
    <w:p w:rsidR="00410D5B" w:rsidRDefault="00410D5B" w:rsidP="00410D5B">
      <w:pPr>
        <w:pStyle w:val="Heading4"/>
      </w:pPr>
      <w:r>
        <w:t>alt causes---Trump</w:t>
      </w:r>
      <w:r>
        <w:t xml:space="preserve"> and the US</w:t>
      </w:r>
      <w:r>
        <w:t xml:space="preserve"> not key</w:t>
      </w:r>
    </w:p>
    <w:p w:rsidR="00410D5B" w:rsidRDefault="00410D5B" w:rsidP="00410D5B">
      <w:r>
        <w:t xml:space="preserve">Rogers </w:t>
      </w:r>
      <w:r w:rsidRPr="002869CA">
        <w:rPr>
          <w:b/>
        </w:rPr>
        <w:t>Brubaker 17</w:t>
      </w:r>
      <w:r>
        <w:t>, Professor of Sociology and UCLA Foundation Chair at the University of California, Los Angeles, 7-11-2017, "Populism's Perfect Storm," Boston Review, http://bostonreview.net/politics/rogers-brubaker-populisms-perfect-storm</w:t>
      </w:r>
    </w:p>
    <w:p w:rsidR="00410D5B" w:rsidRPr="00C57968" w:rsidRDefault="00410D5B" w:rsidP="00410D5B">
      <w:pPr>
        <w:rPr>
          <w:rStyle w:val="StyleUnderline"/>
        </w:rPr>
      </w:pPr>
      <w:r w:rsidRPr="00C57968">
        <w:rPr>
          <w:rStyle w:val="StyleUnderline"/>
        </w:rPr>
        <w:t>It is</w:t>
      </w:r>
      <w:r w:rsidRPr="00C57968">
        <w:rPr>
          <w:sz w:val="16"/>
        </w:rPr>
        <w:t xml:space="preserve"> therefore </w:t>
      </w:r>
      <w:r w:rsidRPr="00C57968">
        <w:rPr>
          <w:rStyle w:val="StyleUnderline"/>
        </w:rPr>
        <w:t>too soon to say whether the populist wave has crested</w:t>
      </w:r>
      <w:r w:rsidRPr="00C57968">
        <w:rPr>
          <w:sz w:val="16"/>
        </w:rPr>
        <w:t xml:space="preserve">. But it is a good moment to try </w:t>
      </w:r>
      <w:r w:rsidRPr="00410D5B">
        <w:rPr>
          <w:rStyle w:val="StyleUnderline"/>
          <w:highlight w:val="cyan"/>
        </w:rPr>
        <w:t>to explain the</w:t>
      </w:r>
      <w:r w:rsidRPr="00C57968">
        <w:rPr>
          <w:sz w:val="16"/>
        </w:rPr>
        <w:t xml:space="preserve"> Euro-Atlantic </w:t>
      </w:r>
      <w:r w:rsidRPr="00410D5B">
        <w:rPr>
          <w:rStyle w:val="StyleUnderline"/>
          <w:highlight w:val="cyan"/>
        </w:rPr>
        <w:t>populist conjuncture</w:t>
      </w:r>
      <w:r w:rsidRPr="00C57968">
        <w:rPr>
          <w:sz w:val="16"/>
        </w:rPr>
        <w:t xml:space="preserve"> of the last few years. This </w:t>
      </w:r>
      <w:r w:rsidRPr="00410D5B">
        <w:rPr>
          <w:rStyle w:val="StyleUnderline"/>
          <w:highlight w:val="cyan"/>
        </w:rPr>
        <w:t>is</w:t>
      </w:r>
      <w:r w:rsidRPr="00410D5B">
        <w:rPr>
          <w:sz w:val="16"/>
          <w:highlight w:val="cyan"/>
        </w:rPr>
        <w:t xml:space="preserve"> </w:t>
      </w:r>
      <w:r w:rsidRPr="00410D5B">
        <w:rPr>
          <w:rStyle w:val="Emphasis"/>
          <w:highlight w:val="cyan"/>
        </w:rPr>
        <w:t>not</w:t>
      </w:r>
      <w:r w:rsidRPr="00410D5B">
        <w:rPr>
          <w:sz w:val="16"/>
          <w:highlight w:val="cyan"/>
        </w:rPr>
        <w:t xml:space="preserve"> </w:t>
      </w:r>
      <w:r w:rsidRPr="00410D5B">
        <w:rPr>
          <w:rStyle w:val="StyleUnderline"/>
          <w:highlight w:val="cyan"/>
        </w:rPr>
        <w:t>a matter of explaining</w:t>
      </w:r>
      <w:r w:rsidRPr="00410D5B">
        <w:rPr>
          <w:sz w:val="16"/>
          <w:highlight w:val="cyan"/>
        </w:rPr>
        <w:t xml:space="preserve"> </w:t>
      </w:r>
      <w:r w:rsidRPr="00410D5B">
        <w:rPr>
          <w:rStyle w:val="Emphasis"/>
          <w:highlight w:val="cyan"/>
        </w:rPr>
        <w:t>specific</w:t>
      </w:r>
      <w:r w:rsidRPr="00410D5B">
        <w:rPr>
          <w:sz w:val="16"/>
          <w:highlight w:val="cyan"/>
        </w:rPr>
        <w:t xml:space="preserve"> </w:t>
      </w:r>
      <w:r w:rsidRPr="00410D5B">
        <w:rPr>
          <w:rStyle w:val="StyleUnderline"/>
          <w:highlight w:val="cyan"/>
        </w:rPr>
        <w:t>events</w:t>
      </w:r>
      <w:r w:rsidRPr="00C57968">
        <w:rPr>
          <w:rStyle w:val="StyleUnderline"/>
        </w:rPr>
        <w:t>, such as the victories of</w:t>
      </w:r>
      <w:r w:rsidRPr="00C57968">
        <w:rPr>
          <w:sz w:val="16"/>
        </w:rPr>
        <w:t xml:space="preserve"> Brexit and Donald </w:t>
      </w:r>
      <w:r w:rsidRPr="00C57968">
        <w:rPr>
          <w:rStyle w:val="Emphasis"/>
        </w:rPr>
        <w:t>Trump</w:t>
      </w:r>
      <w:r w:rsidRPr="00C57968">
        <w:rPr>
          <w:rStyle w:val="StyleUnderline"/>
        </w:rPr>
        <w:t xml:space="preserve">. </w:t>
      </w:r>
      <w:r w:rsidRPr="00410D5B">
        <w:rPr>
          <w:rStyle w:val="StyleUnderline"/>
          <w:highlight w:val="cyan"/>
        </w:rPr>
        <w:t>Any explanation for why a</w:t>
      </w:r>
      <w:r w:rsidRPr="00C57968">
        <w:rPr>
          <w:sz w:val="16"/>
        </w:rPr>
        <w:t xml:space="preserve"> close referendum or </w:t>
      </w:r>
      <w:r w:rsidRPr="00410D5B">
        <w:rPr>
          <w:rStyle w:val="StyleUnderline"/>
          <w:highlight w:val="cyan"/>
        </w:rPr>
        <w:t xml:space="preserve">election result falls on one side or the other must involve a </w:t>
      </w:r>
      <w:r w:rsidRPr="00410D5B">
        <w:rPr>
          <w:rStyle w:val="Emphasis"/>
          <w:highlight w:val="cyan"/>
        </w:rPr>
        <w:t>great variety of contingencies</w:t>
      </w:r>
      <w:r w:rsidRPr="00C57968">
        <w:rPr>
          <w:sz w:val="16"/>
        </w:rPr>
        <w:t xml:space="preserve">. Had some of these contingencies played out differently, Brexit and </w:t>
      </w:r>
      <w:r w:rsidRPr="00410D5B">
        <w:rPr>
          <w:rStyle w:val="StyleUnderline"/>
          <w:highlight w:val="cyan"/>
        </w:rPr>
        <w:t>Trump</w:t>
      </w:r>
      <w:r w:rsidRPr="00410D5B">
        <w:rPr>
          <w:sz w:val="16"/>
          <w:highlight w:val="cyan"/>
        </w:rPr>
        <w:t xml:space="preserve"> </w:t>
      </w:r>
      <w:r w:rsidRPr="00410D5B">
        <w:rPr>
          <w:rStyle w:val="Emphasis"/>
          <w:highlight w:val="cyan"/>
        </w:rPr>
        <w:t>might well have lost</w:t>
      </w:r>
      <w:r w:rsidRPr="00410D5B">
        <w:rPr>
          <w:sz w:val="16"/>
          <w:highlight w:val="cyan"/>
        </w:rPr>
        <w:t>.</w:t>
      </w:r>
      <w:r w:rsidRPr="00C57968">
        <w:rPr>
          <w:sz w:val="16"/>
        </w:rPr>
        <w:t xml:space="preserve"> On the other hand, had other contingencies played out differently, Norbert </w:t>
      </w:r>
      <w:r w:rsidRPr="00410D5B">
        <w:rPr>
          <w:rStyle w:val="Emphasis"/>
          <w:highlight w:val="cyan"/>
        </w:rPr>
        <w:t>Hofer</w:t>
      </w:r>
      <w:r w:rsidRPr="00410D5B">
        <w:rPr>
          <w:sz w:val="16"/>
          <w:highlight w:val="cyan"/>
        </w:rPr>
        <w:t xml:space="preserve"> </w:t>
      </w:r>
      <w:r w:rsidRPr="00410D5B">
        <w:rPr>
          <w:rStyle w:val="StyleUnderline"/>
          <w:highlight w:val="cyan"/>
        </w:rPr>
        <w:t>might well be president of Austria and</w:t>
      </w:r>
      <w:r w:rsidRPr="00C57968">
        <w:rPr>
          <w:sz w:val="16"/>
        </w:rPr>
        <w:t xml:space="preserve"> Marine </w:t>
      </w:r>
      <w:r w:rsidRPr="00410D5B">
        <w:rPr>
          <w:rStyle w:val="Emphasis"/>
          <w:highlight w:val="cyan"/>
        </w:rPr>
        <w:t>Le Pen</w:t>
      </w:r>
      <w:r w:rsidRPr="00410D5B">
        <w:rPr>
          <w:sz w:val="16"/>
          <w:highlight w:val="cyan"/>
        </w:rPr>
        <w:t xml:space="preserve"> </w:t>
      </w:r>
      <w:r w:rsidRPr="00410D5B">
        <w:rPr>
          <w:rStyle w:val="StyleUnderline"/>
          <w:highlight w:val="cyan"/>
        </w:rPr>
        <w:t>president of France</w:t>
      </w:r>
      <w:r w:rsidRPr="00C57968">
        <w:rPr>
          <w:rStyle w:val="StyleUnderline"/>
        </w:rPr>
        <w:t>.</w:t>
      </w:r>
      <w:r w:rsidRPr="00C57968">
        <w:rPr>
          <w:sz w:val="16"/>
        </w:rPr>
        <w:t xml:space="preserve"> Analysts interested in explaining specific outcomes would then have faced radically different questions. Yet for those more interested in broad tendencies than </w:t>
      </w:r>
      <w:proofErr w:type="gramStart"/>
      <w:r w:rsidRPr="00C57968">
        <w:rPr>
          <w:sz w:val="16"/>
        </w:rPr>
        <w:t>in particular events</w:t>
      </w:r>
      <w:proofErr w:type="gramEnd"/>
      <w:r w:rsidRPr="00C57968">
        <w:rPr>
          <w:sz w:val="16"/>
        </w:rPr>
        <w:t xml:space="preserve">, the underlying question would have been precisely the same: namely, how did we reach the point at which Brexit, Trump, Hofer, and Le Pen—but also </w:t>
      </w:r>
      <w:proofErr w:type="spellStart"/>
      <w:r w:rsidRPr="00C57968">
        <w:rPr>
          <w:sz w:val="16"/>
        </w:rPr>
        <w:t>Mélenchon</w:t>
      </w:r>
      <w:proofErr w:type="spellEnd"/>
      <w:r w:rsidRPr="00C57968">
        <w:rPr>
          <w:sz w:val="16"/>
        </w:rPr>
        <w:t xml:space="preserve"> and the 2015 Greek referendum rejecting the terms of further bailouts—all had a real chance of victory, and the Eurozone and Schengen system of free movement a real chance of collapsing, at around the same time? </w:t>
      </w:r>
      <w:r w:rsidRPr="00410D5B">
        <w:rPr>
          <w:rStyle w:val="StyleUnderline"/>
          <w:highlight w:val="cyan"/>
        </w:rPr>
        <w:t>This</w:t>
      </w:r>
      <w:r w:rsidRPr="00C57968">
        <w:rPr>
          <w:sz w:val="16"/>
        </w:rPr>
        <w:t xml:space="preserve"> extraordinary </w:t>
      </w:r>
      <w:r w:rsidRPr="00410D5B">
        <w:rPr>
          <w:rStyle w:val="StyleUnderline"/>
          <w:highlight w:val="cyan"/>
        </w:rPr>
        <w:t>populist moment</w:t>
      </w:r>
      <w:r w:rsidRPr="00C57968">
        <w:rPr>
          <w:rStyle w:val="StyleUnderline"/>
        </w:rPr>
        <w:t xml:space="preserve"> did not</w:t>
      </w:r>
      <w:r w:rsidRPr="00C57968">
        <w:rPr>
          <w:sz w:val="16"/>
        </w:rPr>
        <w:t xml:space="preserve">, of course, </w:t>
      </w:r>
      <w:r w:rsidRPr="00C57968">
        <w:rPr>
          <w:rStyle w:val="StyleUnderline"/>
        </w:rPr>
        <w:t>emerge from nowhere.</w:t>
      </w:r>
      <w:r>
        <w:rPr>
          <w:rStyle w:val="StyleUnderline"/>
        </w:rPr>
        <w:t xml:space="preserve"> </w:t>
      </w:r>
      <w:r w:rsidRPr="00C57968">
        <w:rPr>
          <w:rStyle w:val="StyleUnderline"/>
        </w:rPr>
        <w:t xml:space="preserve">It </w:t>
      </w:r>
      <w:r w:rsidRPr="00410D5B">
        <w:rPr>
          <w:rStyle w:val="StyleUnderline"/>
          <w:highlight w:val="cyan"/>
        </w:rPr>
        <w:t>was prepared by</w:t>
      </w:r>
      <w:r w:rsidRPr="00C57968">
        <w:rPr>
          <w:sz w:val="16"/>
        </w:rPr>
        <w:t xml:space="preserve"> two sets of </w:t>
      </w:r>
      <w:r w:rsidRPr="00C57968">
        <w:rPr>
          <w:rStyle w:val="Emphasis"/>
        </w:rPr>
        <w:t xml:space="preserve">structural </w:t>
      </w:r>
      <w:r w:rsidRPr="00410D5B">
        <w:rPr>
          <w:rStyle w:val="Emphasis"/>
          <w:highlight w:val="cyan"/>
        </w:rPr>
        <w:t>transformations</w:t>
      </w:r>
      <w:r w:rsidRPr="00410D5B">
        <w:rPr>
          <w:sz w:val="16"/>
          <w:highlight w:val="cyan"/>
        </w:rPr>
        <w:t xml:space="preserve"> </w:t>
      </w:r>
      <w:r w:rsidRPr="00410D5B">
        <w:rPr>
          <w:rStyle w:val="StyleUnderline"/>
          <w:highlight w:val="cyan"/>
        </w:rPr>
        <w:t xml:space="preserve">which have </w:t>
      </w:r>
      <w:r w:rsidRPr="00410D5B">
        <w:rPr>
          <w:rStyle w:val="Emphasis"/>
          <w:highlight w:val="cyan"/>
        </w:rPr>
        <w:t>steadily expanded opportunities</w:t>
      </w:r>
      <w:r w:rsidRPr="00410D5B">
        <w:rPr>
          <w:sz w:val="16"/>
          <w:highlight w:val="cyan"/>
        </w:rPr>
        <w:t xml:space="preserve"> </w:t>
      </w:r>
      <w:r w:rsidRPr="00410D5B">
        <w:rPr>
          <w:rStyle w:val="StyleUnderline"/>
          <w:highlight w:val="cyan"/>
        </w:rPr>
        <w:t>for populism over the last several decades</w:t>
      </w:r>
      <w:r w:rsidRPr="00C57968">
        <w:rPr>
          <w:sz w:val="16"/>
        </w:rPr>
        <w:t xml:space="preserve">. </w:t>
      </w:r>
      <w:r w:rsidRPr="00C57968">
        <w:rPr>
          <w:rStyle w:val="StyleUnderline"/>
        </w:rPr>
        <w:t xml:space="preserve">The </w:t>
      </w:r>
      <w:r w:rsidRPr="00410D5B">
        <w:rPr>
          <w:rStyle w:val="Emphasis"/>
          <w:highlight w:val="cyan"/>
        </w:rPr>
        <w:t>weakening of parties</w:t>
      </w:r>
      <w:r w:rsidRPr="00C57968">
        <w:rPr>
          <w:rStyle w:val="StyleUnderline"/>
        </w:rPr>
        <w:t xml:space="preserve"> and party systems</w:t>
      </w:r>
      <w:r>
        <w:rPr>
          <w:rStyle w:val="StyleUnderline"/>
        </w:rPr>
        <w:t xml:space="preserve"> </w:t>
      </w:r>
      <w:r w:rsidRPr="00C57968">
        <w:rPr>
          <w:rStyle w:val="StyleUnderline"/>
        </w:rPr>
        <w:t xml:space="preserve">and </w:t>
      </w:r>
      <w:r w:rsidRPr="00410D5B">
        <w:rPr>
          <w:rStyle w:val="StyleUnderline"/>
          <w:highlight w:val="cyan"/>
        </w:rPr>
        <w:t>changes in</w:t>
      </w:r>
      <w:r w:rsidRPr="00C57968">
        <w:rPr>
          <w:rStyle w:val="StyleUnderline"/>
        </w:rPr>
        <w:t xml:space="preserve"> the relation between </w:t>
      </w:r>
      <w:r w:rsidRPr="00410D5B">
        <w:rPr>
          <w:rStyle w:val="Emphasis"/>
          <w:highlight w:val="cyan"/>
        </w:rPr>
        <w:t>media</w:t>
      </w:r>
      <w:r w:rsidRPr="00C57968">
        <w:rPr>
          <w:rStyle w:val="StyleUnderline"/>
        </w:rPr>
        <w:t xml:space="preserve"> and politics have fostered a kind of </w:t>
      </w:r>
      <w:r w:rsidRPr="00C57968">
        <w:rPr>
          <w:rStyle w:val="Emphasis"/>
        </w:rPr>
        <w:t>generic populism</w:t>
      </w:r>
      <w:r w:rsidRPr="00C57968">
        <w:rPr>
          <w:rStyle w:val="StyleUnderline"/>
        </w:rPr>
        <w:t>, a heightened tendency</w:t>
      </w:r>
      <w:r w:rsidRPr="00C57968">
        <w:rPr>
          <w:sz w:val="16"/>
        </w:rPr>
        <w:t xml:space="preserve">—shared by both the left and the right—to address “the people” directly. </w:t>
      </w:r>
      <w:r w:rsidRPr="00410D5B">
        <w:rPr>
          <w:rStyle w:val="StyleUnderline"/>
          <w:highlight w:val="cyan"/>
        </w:rPr>
        <w:t xml:space="preserve">Party </w:t>
      </w:r>
      <w:r w:rsidRPr="00410D5B">
        <w:rPr>
          <w:rStyle w:val="Emphasis"/>
          <w:highlight w:val="cyan"/>
        </w:rPr>
        <w:t>membership</w:t>
      </w:r>
      <w:r w:rsidRPr="00410D5B">
        <w:rPr>
          <w:rStyle w:val="StyleUnderline"/>
          <w:highlight w:val="cyan"/>
        </w:rPr>
        <w:t xml:space="preserve"> and </w:t>
      </w:r>
      <w:r w:rsidRPr="00410D5B">
        <w:rPr>
          <w:rStyle w:val="Emphasis"/>
          <w:highlight w:val="cyan"/>
        </w:rPr>
        <w:t>loyalty</w:t>
      </w:r>
      <w:r w:rsidRPr="00410D5B">
        <w:rPr>
          <w:rStyle w:val="StyleUnderline"/>
          <w:highlight w:val="cyan"/>
        </w:rPr>
        <w:t xml:space="preserve"> have </w:t>
      </w:r>
      <w:r w:rsidRPr="00410D5B">
        <w:rPr>
          <w:rStyle w:val="Emphasis"/>
          <w:highlight w:val="cyan"/>
        </w:rPr>
        <w:t>plummeted</w:t>
      </w:r>
      <w:r w:rsidRPr="00C57968">
        <w:rPr>
          <w:sz w:val="16"/>
        </w:rPr>
        <w:t xml:space="preserve">, and in many countries parties that had long dominated the political system have collapsed. </w:t>
      </w:r>
      <w:r w:rsidRPr="00C57968">
        <w:rPr>
          <w:rStyle w:val="StyleUnderline"/>
        </w:rPr>
        <w:t xml:space="preserve">This has encouraged politicians to appeal to the </w:t>
      </w:r>
      <w:r w:rsidRPr="00C57968">
        <w:rPr>
          <w:rStyle w:val="Emphasis"/>
        </w:rPr>
        <w:t xml:space="preserve">people </w:t>
      </w:r>
      <w:proofErr w:type="gramStart"/>
      <w:r w:rsidRPr="00C57968">
        <w:rPr>
          <w:rStyle w:val="Emphasis"/>
        </w:rPr>
        <w:t>as a whole</w:t>
      </w:r>
      <w:r w:rsidRPr="00C57968">
        <w:rPr>
          <w:sz w:val="16"/>
        </w:rPr>
        <w:t xml:space="preserve"> rather</w:t>
      </w:r>
      <w:proofErr w:type="gramEnd"/>
      <w:r w:rsidRPr="00C57968">
        <w:rPr>
          <w:sz w:val="16"/>
        </w:rPr>
        <w:t xml:space="preserve"> than to specific social constituencies represented by parties. </w:t>
      </w:r>
      <w:r w:rsidRPr="00C57968">
        <w:rPr>
          <w:rStyle w:val="StyleUnderline"/>
        </w:rPr>
        <w:t>The</w:t>
      </w:r>
      <w:r w:rsidRPr="00C57968">
        <w:rPr>
          <w:sz w:val="16"/>
        </w:rPr>
        <w:t xml:space="preserve"> pervasive “</w:t>
      </w:r>
      <w:r w:rsidRPr="00C57968">
        <w:rPr>
          <w:rStyle w:val="Emphasis"/>
        </w:rPr>
        <w:t>mediatization of politics</w:t>
      </w:r>
      <w:r w:rsidRPr="00C57968">
        <w:rPr>
          <w:sz w:val="16"/>
        </w:rPr>
        <w:t xml:space="preserve">,” the intensifying commercialization of the media, and the accelerated development of new communications technologies </w:t>
      </w:r>
      <w:r w:rsidRPr="00C57968">
        <w:rPr>
          <w:rStyle w:val="StyleUnderline"/>
        </w:rPr>
        <w:t>have</w:t>
      </w:r>
      <w:r w:rsidRPr="00C57968">
        <w:rPr>
          <w:sz w:val="16"/>
        </w:rPr>
        <w:t xml:space="preserve"> likewise </w:t>
      </w:r>
      <w:r w:rsidRPr="00C57968">
        <w:rPr>
          <w:rStyle w:val="StyleUnderline"/>
        </w:rPr>
        <w:t xml:space="preserve">made politicians less dependent on parties and more inclined to appeal directly to “the people.” They </w:t>
      </w:r>
      <w:r w:rsidRPr="00410D5B">
        <w:rPr>
          <w:rStyle w:val="StyleUnderline"/>
          <w:highlight w:val="cyan"/>
        </w:rPr>
        <w:t>have also encouraged</w:t>
      </w:r>
      <w:r w:rsidRPr="00410D5B">
        <w:rPr>
          <w:sz w:val="16"/>
          <w:highlight w:val="cyan"/>
        </w:rPr>
        <w:t xml:space="preserve"> a </w:t>
      </w:r>
      <w:r w:rsidRPr="00410D5B">
        <w:rPr>
          <w:rStyle w:val="Emphasis"/>
          <w:highlight w:val="cyan"/>
        </w:rPr>
        <w:t>populist</w:t>
      </w:r>
      <w:r w:rsidRPr="00C57968">
        <w:rPr>
          <w:sz w:val="16"/>
        </w:rPr>
        <w:t xml:space="preserve"> style of </w:t>
      </w:r>
      <w:r w:rsidRPr="00410D5B">
        <w:rPr>
          <w:rStyle w:val="Emphasis"/>
          <w:highlight w:val="cyan"/>
        </w:rPr>
        <w:t>communication</w:t>
      </w:r>
      <w:r w:rsidRPr="00C57968">
        <w:rPr>
          <w:sz w:val="16"/>
        </w:rPr>
        <w:t xml:space="preserve">, characterized by </w:t>
      </w:r>
      <w:r w:rsidRPr="00410D5B">
        <w:rPr>
          <w:rStyle w:val="Emphasis"/>
          <w:highlight w:val="cyan"/>
        </w:rPr>
        <w:t>dramatization</w:t>
      </w:r>
      <w:r w:rsidRPr="00410D5B">
        <w:rPr>
          <w:sz w:val="16"/>
          <w:highlight w:val="cyan"/>
        </w:rPr>
        <w:t xml:space="preserve">, </w:t>
      </w:r>
      <w:r w:rsidRPr="00410D5B">
        <w:rPr>
          <w:rStyle w:val="Emphasis"/>
          <w:highlight w:val="cyan"/>
        </w:rPr>
        <w:t>confrontation</w:t>
      </w:r>
      <w:r w:rsidRPr="00410D5B">
        <w:rPr>
          <w:sz w:val="16"/>
          <w:highlight w:val="cyan"/>
        </w:rPr>
        <w:t xml:space="preserve">, </w:t>
      </w:r>
      <w:r w:rsidRPr="00410D5B">
        <w:rPr>
          <w:rStyle w:val="Emphasis"/>
          <w:highlight w:val="cyan"/>
        </w:rPr>
        <w:t>negativity</w:t>
      </w:r>
      <w:r w:rsidRPr="00C57968">
        <w:rPr>
          <w:sz w:val="16"/>
        </w:rPr>
        <w:t xml:space="preserve">, </w:t>
      </w:r>
      <w:r w:rsidRPr="00C57968">
        <w:rPr>
          <w:rStyle w:val="Emphasis"/>
        </w:rPr>
        <w:t>emotionalization</w:t>
      </w:r>
      <w:r w:rsidRPr="00C57968">
        <w:rPr>
          <w:sz w:val="16"/>
        </w:rPr>
        <w:t xml:space="preserve">, </w:t>
      </w:r>
      <w:r w:rsidRPr="00C57968">
        <w:rPr>
          <w:rStyle w:val="Emphasis"/>
        </w:rPr>
        <w:t>personalization</w:t>
      </w:r>
      <w:r w:rsidRPr="00C57968">
        <w:rPr>
          <w:sz w:val="16"/>
        </w:rPr>
        <w:t xml:space="preserve">, </w:t>
      </w:r>
      <w:r w:rsidRPr="00C57968">
        <w:rPr>
          <w:rStyle w:val="Emphasis"/>
        </w:rPr>
        <w:t>visualization</w:t>
      </w:r>
      <w:r w:rsidRPr="00C57968">
        <w:rPr>
          <w:sz w:val="16"/>
        </w:rPr>
        <w:t xml:space="preserve">, </w:t>
      </w:r>
      <w:r w:rsidRPr="00C57968">
        <w:rPr>
          <w:rStyle w:val="StyleUnderline"/>
        </w:rPr>
        <w:t>and</w:t>
      </w:r>
      <w:r w:rsidRPr="00C57968">
        <w:rPr>
          <w:sz w:val="16"/>
        </w:rPr>
        <w:t xml:space="preserve"> </w:t>
      </w:r>
      <w:r w:rsidRPr="00C57968">
        <w:rPr>
          <w:rStyle w:val="Emphasis"/>
        </w:rPr>
        <w:t>hyper-simplification.</w:t>
      </w:r>
      <w:r>
        <w:rPr>
          <w:rStyle w:val="Emphasis"/>
        </w:rPr>
        <w:t xml:space="preserve"> </w:t>
      </w:r>
      <w:r w:rsidRPr="00C57968">
        <w:rPr>
          <w:rStyle w:val="StyleUnderline"/>
        </w:rPr>
        <w:t>Demographic, economic, and cultural transformations have encouraged more specific forms of protectionist populism. The most strikingly visible</w:t>
      </w:r>
      <w:r w:rsidRPr="00C57968">
        <w:rPr>
          <w:sz w:val="16"/>
        </w:rPr>
        <w:t xml:space="preserve"> of these transformations </w:t>
      </w:r>
      <w:r w:rsidRPr="00C57968">
        <w:rPr>
          <w:rStyle w:val="StyleUnderline"/>
        </w:rPr>
        <w:t>is</w:t>
      </w:r>
      <w:r w:rsidRPr="00C57968">
        <w:rPr>
          <w:sz w:val="16"/>
        </w:rPr>
        <w:t xml:space="preserve"> the large-scale </w:t>
      </w:r>
      <w:r w:rsidRPr="00C57968">
        <w:rPr>
          <w:rStyle w:val="Emphasis"/>
        </w:rPr>
        <w:t>immigration</w:t>
      </w:r>
      <w:r w:rsidRPr="00C57968">
        <w:rPr>
          <w:sz w:val="16"/>
        </w:rPr>
        <w:t xml:space="preserve"> of the last half-century, which has created and expanded opportunities for nativist claims to protect the jobs, welfare benefits, cultural identity and way of life of “the people”—meaning, of course, the “native” or “autochthonous people”—against migrants and increasingly, in the last fifteen years or so, against Muslims in particular. </w:t>
      </w:r>
      <w:r w:rsidRPr="00C57968">
        <w:rPr>
          <w:rStyle w:val="StyleUnderline"/>
        </w:rPr>
        <w:t>The opening of national economies to immigrant labor is part of a broader set of economic transformations</w:t>
      </w:r>
      <w:r w:rsidRPr="00C57968">
        <w:rPr>
          <w:sz w:val="16"/>
        </w:rPr>
        <w:t xml:space="preserve"> that have created opportunities for populists to speak in the name of “ordinary people” against “those on top” and against outside forces seen as threatening “our” jobs, “our” prosperity, and “our” economic security. The litany is familiar: sharp increases in inequalities, the regionally concentrated collapse of manufacturing jobs, the accelerating cross-border flows of goods, services, and investments as well as labor, and the shifting of risks and responsibilities to individuals through neoliberal modes of governance. But social-democratic parties did not seize the political opportunity created by these major economic shifts. Instead, their neoliberal turn in recent decades left the field open to other parties, on the right as well as the left, to advance populist claims to protect domestic jobs and welfare benefits. This extraordinary populist moment did not emerge from nowhere. It was prepared by the weakening of political parties and changes in the relation between media and politics. </w:t>
      </w:r>
      <w:r w:rsidRPr="00C57968">
        <w:rPr>
          <w:rStyle w:val="StyleUnderline"/>
        </w:rPr>
        <w:t xml:space="preserve">In Europe, </w:t>
      </w:r>
      <w:r w:rsidRPr="00410D5B">
        <w:rPr>
          <w:rStyle w:val="StyleUnderline"/>
          <w:highlight w:val="cyan"/>
        </w:rPr>
        <w:t xml:space="preserve">the </w:t>
      </w:r>
      <w:r w:rsidRPr="00410D5B">
        <w:rPr>
          <w:rStyle w:val="Emphasis"/>
          <w:highlight w:val="cyan"/>
        </w:rPr>
        <w:t>institutional architecture of the EU</w:t>
      </w:r>
      <w:r w:rsidRPr="00410D5B">
        <w:rPr>
          <w:sz w:val="16"/>
          <w:highlight w:val="cyan"/>
        </w:rPr>
        <w:t xml:space="preserve"> </w:t>
      </w:r>
      <w:r w:rsidRPr="00410D5B">
        <w:rPr>
          <w:rStyle w:val="StyleUnderline"/>
          <w:highlight w:val="cyan"/>
        </w:rPr>
        <w:t>has provided a distinctive focus</w:t>
      </w:r>
      <w:r w:rsidRPr="00C57968">
        <w:rPr>
          <w:sz w:val="16"/>
        </w:rPr>
        <w:t xml:space="preserve"> for both economic and cultural forms of protectionist populism, </w:t>
      </w:r>
      <w:r w:rsidRPr="00410D5B">
        <w:rPr>
          <w:rStyle w:val="StyleUnderline"/>
          <w:highlight w:val="cyan"/>
        </w:rPr>
        <w:t xml:space="preserve">thanks to its deep </w:t>
      </w:r>
      <w:r w:rsidRPr="00410D5B">
        <w:rPr>
          <w:rStyle w:val="Emphasis"/>
          <w:highlight w:val="cyan"/>
        </w:rPr>
        <w:t>democratic deficit</w:t>
      </w:r>
      <w:r w:rsidRPr="00410D5B">
        <w:rPr>
          <w:rStyle w:val="StyleUnderline"/>
          <w:highlight w:val="cyan"/>
        </w:rPr>
        <w:t xml:space="preserve">, its </w:t>
      </w:r>
      <w:r w:rsidRPr="00410D5B">
        <w:rPr>
          <w:rStyle w:val="Emphasis"/>
          <w:highlight w:val="cyan"/>
        </w:rPr>
        <w:t>imposed policy straitjacket</w:t>
      </w:r>
      <w:r w:rsidRPr="00C57968">
        <w:rPr>
          <w:rStyle w:val="StyleUnderline"/>
        </w:rPr>
        <w:t xml:space="preserve">, its </w:t>
      </w:r>
      <w:proofErr w:type="spellStart"/>
      <w:r w:rsidRPr="00C57968">
        <w:rPr>
          <w:rStyle w:val="StyleUnderline"/>
        </w:rPr>
        <w:t>constitutionalization</w:t>
      </w:r>
      <w:proofErr w:type="spellEnd"/>
      <w:r w:rsidRPr="00C57968">
        <w:rPr>
          <w:rStyle w:val="StyleUnderline"/>
        </w:rPr>
        <w:t xml:space="preserve"> of </w:t>
      </w:r>
      <w:r w:rsidRPr="00C57968">
        <w:rPr>
          <w:rStyle w:val="Emphasis"/>
        </w:rPr>
        <w:t>market freedoms</w:t>
      </w:r>
      <w:r w:rsidRPr="00C57968">
        <w:rPr>
          <w:rStyle w:val="StyleUnderline"/>
        </w:rPr>
        <w:t xml:space="preserve">, its position as both “on </w:t>
      </w:r>
      <w:r w:rsidRPr="00C57968">
        <w:rPr>
          <w:rStyle w:val="Emphasis"/>
        </w:rPr>
        <w:t>top</w:t>
      </w:r>
      <w:r w:rsidRPr="00C57968">
        <w:rPr>
          <w:rStyle w:val="StyleUnderline"/>
        </w:rPr>
        <w:t>” and “</w:t>
      </w:r>
      <w:r w:rsidRPr="00C57968">
        <w:rPr>
          <w:rStyle w:val="Emphasis"/>
        </w:rPr>
        <w:t>outside</w:t>
      </w:r>
      <w:r w:rsidRPr="00C57968">
        <w:rPr>
          <w:rStyle w:val="StyleUnderline"/>
        </w:rPr>
        <w:t xml:space="preserve">” of national polities, </w:t>
      </w:r>
      <w:r w:rsidRPr="00410D5B">
        <w:rPr>
          <w:rStyle w:val="StyleUnderline"/>
          <w:highlight w:val="cyan"/>
        </w:rPr>
        <w:t xml:space="preserve">and its foundational commitment to </w:t>
      </w:r>
      <w:r w:rsidRPr="00410D5B">
        <w:rPr>
          <w:rStyle w:val="Emphasis"/>
          <w:highlight w:val="cyan"/>
        </w:rPr>
        <w:t>downgrading</w:t>
      </w:r>
      <w:r w:rsidRPr="00410D5B">
        <w:rPr>
          <w:rStyle w:val="StyleUnderline"/>
          <w:highlight w:val="cyan"/>
        </w:rPr>
        <w:t xml:space="preserve"> and, in key domains, </w:t>
      </w:r>
      <w:r w:rsidRPr="00410D5B">
        <w:rPr>
          <w:rStyle w:val="Emphasis"/>
          <w:highlight w:val="cyan"/>
        </w:rPr>
        <w:t>dissolving national boundaries</w:t>
      </w:r>
      <w:r w:rsidRPr="00410D5B">
        <w:rPr>
          <w:rStyle w:val="StyleUnderline"/>
          <w:highlight w:val="cyan"/>
        </w:rPr>
        <w:t>.</w:t>
      </w:r>
    </w:p>
    <w:p w:rsidR="00410D5B" w:rsidRDefault="00410D5B" w:rsidP="00410D5B"/>
    <w:p w:rsidR="00410D5B" w:rsidRDefault="00410D5B" w:rsidP="00410D5B">
      <w:pPr>
        <w:pStyle w:val="Heading3"/>
      </w:pPr>
      <w:r>
        <w:t>2nc – no populism impact</w:t>
      </w:r>
    </w:p>
    <w:p w:rsidR="00410D5B" w:rsidRDefault="00410D5B" w:rsidP="00410D5B">
      <w:pPr>
        <w:pStyle w:val="Heading4"/>
      </w:pPr>
      <w:bookmarkStart w:id="1" w:name="_Hlk508619976"/>
      <w:r>
        <w:t>Populism won’t cause great power war</w:t>
      </w:r>
    </w:p>
    <w:p w:rsidR="00410D5B" w:rsidRDefault="00410D5B" w:rsidP="00410D5B">
      <w:r>
        <w:t xml:space="preserve">Louis F. </w:t>
      </w:r>
      <w:r w:rsidRPr="00E71C85">
        <w:rPr>
          <w:b/>
        </w:rPr>
        <w:t>Cooper 16</w:t>
      </w:r>
      <w:r>
        <w:t xml:space="preserve">, His online writing includes “Reflections on U.S. Foreign Policy” at the U.S. Intellectual History Blog (July 16, 2014). His Ph.D. is from the School of International Service, American University., 12-6-2016, "WPTPN: Will Populist Nationalism Lead to Great-Power </w:t>
      </w:r>
      <w:proofErr w:type="gramStart"/>
      <w:r>
        <w:t>War?,</w:t>
      </w:r>
      <w:proofErr w:type="gramEnd"/>
      <w:r>
        <w:t>" No Publication, http://duckofminerva.com/2016/12/wptpn-will-populist-nationalism-lead-to-great-power-war.html</w:t>
      </w:r>
    </w:p>
    <w:p w:rsidR="00410D5B" w:rsidRPr="00E71C85" w:rsidRDefault="00410D5B" w:rsidP="00410D5B">
      <w:pPr>
        <w:rPr>
          <w:rStyle w:val="StyleUnderline"/>
        </w:rPr>
      </w:pPr>
      <w:r w:rsidRPr="00E71C85">
        <w:rPr>
          <w:sz w:val="16"/>
        </w:rPr>
        <w:t xml:space="preserve">Several reasons present themselves. First, </w:t>
      </w:r>
      <w:r w:rsidRPr="00E71C85">
        <w:rPr>
          <w:rStyle w:val="StyleUnderline"/>
        </w:rPr>
        <w:t xml:space="preserve">nuclear weapons have given the prospect of a global war, or any great-power war, a possibility of </w:t>
      </w:r>
      <w:r w:rsidRPr="00E71C85">
        <w:rPr>
          <w:rStyle w:val="Emphasis"/>
        </w:rPr>
        <w:t>civilization-ending finality</w:t>
      </w:r>
      <w:r w:rsidRPr="00E71C85">
        <w:rPr>
          <w:rStyle w:val="StyleUnderline"/>
        </w:rPr>
        <w:t xml:space="preserve"> that it did not have in the past</w:t>
      </w:r>
      <w:r w:rsidRPr="00E71C85">
        <w:rPr>
          <w:sz w:val="16"/>
        </w:rPr>
        <w:t xml:space="preserve">. Second, </w:t>
      </w:r>
      <w:r w:rsidRPr="00E71C85">
        <w:rPr>
          <w:rStyle w:val="StyleUnderline"/>
        </w:rPr>
        <w:t xml:space="preserve">the security architecture created under U.S. leadership after World War II has arguably worked to </w:t>
      </w:r>
      <w:r w:rsidRPr="00E71C85">
        <w:rPr>
          <w:rStyle w:val="Emphasis"/>
        </w:rPr>
        <w:t>reduce the likelihood of major armed conflict</w:t>
      </w:r>
      <w:r w:rsidRPr="00E71C85">
        <w:rPr>
          <w:sz w:val="16"/>
        </w:rPr>
        <w:t xml:space="preserve"> among the great powers. Third, </w:t>
      </w:r>
      <w:r w:rsidRPr="00E71C85">
        <w:rPr>
          <w:rStyle w:val="StyleUnderline"/>
        </w:rPr>
        <w:t xml:space="preserve">the existence of a network of </w:t>
      </w:r>
      <w:r w:rsidRPr="004B4B8C">
        <w:rPr>
          <w:rStyle w:val="Emphasis"/>
          <w:highlight w:val="cyan"/>
        </w:rPr>
        <w:t>international institutions</w:t>
      </w:r>
      <w:r w:rsidRPr="004B4B8C">
        <w:rPr>
          <w:sz w:val="16"/>
          <w:highlight w:val="cyan"/>
        </w:rPr>
        <w:t>,</w:t>
      </w:r>
      <w:r w:rsidRPr="00E71C85">
        <w:rPr>
          <w:sz w:val="16"/>
        </w:rPr>
        <w:t xml:space="preserve"> both inside and outside the UN system, </w:t>
      </w:r>
      <w:r w:rsidRPr="00E71C85">
        <w:rPr>
          <w:rStyle w:val="StyleUnderline"/>
        </w:rPr>
        <w:t xml:space="preserve">has </w:t>
      </w:r>
      <w:r w:rsidRPr="004B4B8C">
        <w:rPr>
          <w:rStyle w:val="StyleUnderline"/>
          <w:highlight w:val="cyan"/>
        </w:rPr>
        <w:t>pushed</w:t>
      </w:r>
      <w:r w:rsidRPr="00E71C85">
        <w:rPr>
          <w:rStyle w:val="StyleUnderline"/>
        </w:rPr>
        <w:t xml:space="preserve"> in the same direction</w:t>
      </w:r>
      <w:r w:rsidRPr="00E71C85">
        <w:rPr>
          <w:sz w:val="16"/>
        </w:rPr>
        <w:t xml:space="preserve">. Fourth, it is very possible that, as John Mueller and Christopher </w:t>
      </w:r>
      <w:proofErr w:type="spellStart"/>
      <w:r w:rsidRPr="00E71C85">
        <w:rPr>
          <w:sz w:val="16"/>
        </w:rPr>
        <w:t>Fettweis</w:t>
      </w:r>
      <w:proofErr w:type="spellEnd"/>
      <w:r w:rsidRPr="00E71C85">
        <w:rPr>
          <w:sz w:val="16"/>
        </w:rPr>
        <w:t xml:space="preserve"> have argued, </w:t>
      </w:r>
      <w:r w:rsidRPr="004B4B8C">
        <w:rPr>
          <w:rStyle w:val="StyleUnderline"/>
          <w:highlight w:val="cyan"/>
        </w:rPr>
        <w:t>decision-makers</w:t>
      </w:r>
      <w:r w:rsidRPr="00E71C85">
        <w:rPr>
          <w:rStyle w:val="StyleUnderline"/>
        </w:rPr>
        <w:t xml:space="preserve"> have </w:t>
      </w:r>
      <w:r w:rsidRPr="004B4B8C">
        <w:rPr>
          <w:rStyle w:val="StyleUnderline"/>
          <w:highlight w:val="cyan"/>
        </w:rPr>
        <w:t>to</w:t>
      </w:r>
      <w:r w:rsidRPr="00E71C85">
        <w:rPr>
          <w:rStyle w:val="StyleUnderline"/>
        </w:rPr>
        <w:t xml:space="preserve"> come </w:t>
      </w:r>
      <w:r w:rsidRPr="004B4B8C">
        <w:rPr>
          <w:rStyle w:val="StyleUnderline"/>
          <w:highlight w:val="cyan"/>
        </w:rPr>
        <w:t>see great-power war as “</w:t>
      </w:r>
      <w:r w:rsidRPr="004B4B8C">
        <w:rPr>
          <w:rStyle w:val="Emphasis"/>
          <w:highlight w:val="cyan"/>
        </w:rPr>
        <w:t>subrationally unthinkable</w:t>
      </w:r>
      <w:r w:rsidRPr="00E71C85">
        <w:rPr>
          <w:rStyle w:val="StyleUnderline"/>
        </w:rPr>
        <w:t>, or not even part of the option set</w:t>
      </w:r>
      <w:r w:rsidRPr="00E71C85">
        <w:rPr>
          <w:sz w:val="16"/>
        </w:rPr>
        <w:t xml:space="preserve"> for the great powers.”[ii] The extreme destructiveness of the twentieth century’s world wars, fueled partly by developments in technology, might well have produced long-term effects on how leaders and publics think about global or great-power war, in a way, for instance, that the Napoleonic Wars, for all their horror and bloodiness, did not. Phil Arena’s recent contribution to this series argues that if the U.S. under a Trump administration signals an unwillingness to defend its allies, then Putin might be tempted to gamble on an invasion of the Baltics or Kim Jong-Un similarly might gamble on an invasion of South Korea (and that would drag in China). Putting aside Kim Jong-Un for the moment as a special case, let’s consider Putin. </w:t>
      </w:r>
      <w:proofErr w:type="gramStart"/>
      <w:r w:rsidRPr="00E71C85">
        <w:rPr>
          <w:sz w:val="16"/>
        </w:rPr>
        <w:t>As long as</w:t>
      </w:r>
      <w:proofErr w:type="gramEnd"/>
      <w:r w:rsidRPr="00E71C85">
        <w:rPr>
          <w:sz w:val="16"/>
        </w:rPr>
        <w:t xml:space="preserve"> NATO exists – and Trump, despite his statements about the unfairness of the distribution of cost burdens, has not suggested, as far as I’m aware, that he wants to dissolve the alliance – then Putin would have to assume that an attack on the Baltics would trigger a NATO response. Even if Putin does not see great-power war as unthinkable or outside his “option set,” one would assume that for reasons of pure self-interest he would not want to risk a nuclear war. Nor, one might think, would he want to jeopardize the prospect of better (from his standpoint) relations with a U.S. administration less concerned with, among other things, his commission of war crimes in Syria or his annexation of Crimea than the Obama administration has been. For these reasons, I’m not too worried that the advent of the Trump administration will lead to a war with Russia over the Baltics. The Korean peninsula is, perhaps, a more worrisome situation. Chances are, however, that Trump, after taking office, will be prevailed upon to make reassuring noises about the U.S. commitment to South Korea, and that should suffice to deter Kim Jong-Un from doing anything too rash. The cautionary point here, admittedly, is that it’s not clear whether Kim can be counted on to behave in a minimally rational fashion. Putin, whatever one might think of him, is rational. It’s not entirely clear whether Kim is. However, if Kim is irrational then all bets are off regardless of what U.S. policy pronouncements are forthcoming. </w:t>
      </w:r>
      <w:r w:rsidRPr="00E71C85">
        <w:rPr>
          <w:rStyle w:val="StyleUnderline"/>
        </w:rPr>
        <w:t xml:space="preserve">World politics is not invariably </w:t>
      </w:r>
      <w:proofErr w:type="gramStart"/>
      <w:r w:rsidRPr="00E71C85">
        <w:rPr>
          <w:rStyle w:val="StyleUnderline"/>
        </w:rPr>
        <w:t>cyclical</w:t>
      </w:r>
      <w:proofErr w:type="gramEnd"/>
      <w:r w:rsidRPr="00E71C85">
        <w:rPr>
          <w:rStyle w:val="StyleUnderline"/>
        </w:rPr>
        <w:t xml:space="preserve"> and states can </w:t>
      </w:r>
      <w:r w:rsidRPr="00E71C85">
        <w:rPr>
          <w:rStyle w:val="Emphasis"/>
        </w:rPr>
        <w:t>learn from experience</w:t>
      </w:r>
      <w:r w:rsidRPr="00E71C85">
        <w:rPr>
          <w:sz w:val="16"/>
        </w:rPr>
        <w:t xml:space="preserve"> (as even Gilpin acknowledged). </w:t>
      </w:r>
      <w:r w:rsidRPr="00E71C85">
        <w:rPr>
          <w:rStyle w:val="StyleUnderline"/>
        </w:rPr>
        <w:t xml:space="preserve">If one admits this and pays </w:t>
      </w:r>
      <w:r w:rsidRPr="00E71C85">
        <w:rPr>
          <w:rStyle w:val="Emphasis"/>
        </w:rPr>
        <w:t>due attention to history</w:t>
      </w:r>
      <w:r w:rsidRPr="00E71C85">
        <w:rPr>
          <w:rStyle w:val="StyleUnderline"/>
        </w:rPr>
        <w:t xml:space="preserve">, then </w:t>
      </w:r>
      <w:r w:rsidRPr="004B4B8C">
        <w:rPr>
          <w:rStyle w:val="StyleUnderline"/>
        </w:rPr>
        <w:t xml:space="preserve">it is plausible to think that </w:t>
      </w:r>
      <w:r w:rsidRPr="004B4B8C">
        <w:rPr>
          <w:rStyle w:val="Emphasis"/>
          <w:highlight w:val="cyan"/>
        </w:rPr>
        <w:t>the force of populist nationalism</w:t>
      </w:r>
      <w:r w:rsidRPr="00E71C85">
        <w:rPr>
          <w:sz w:val="16"/>
        </w:rPr>
        <w:t xml:space="preserve">, </w:t>
      </w:r>
      <w:r w:rsidRPr="00E71C85">
        <w:rPr>
          <w:rStyle w:val="StyleUnderline"/>
        </w:rPr>
        <w:t xml:space="preserve">as expressed in more erratic and/or less ‘internationalist’ official policy, </w:t>
      </w:r>
      <w:r w:rsidRPr="004B4B8C">
        <w:rPr>
          <w:rStyle w:val="StyleUnderline"/>
          <w:highlight w:val="cyan"/>
        </w:rPr>
        <w:t xml:space="preserve">will </w:t>
      </w:r>
      <w:r w:rsidRPr="004B4B8C">
        <w:rPr>
          <w:rStyle w:val="Emphasis"/>
          <w:highlight w:val="cyan"/>
        </w:rPr>
        <w:t>not</w:t>
      </w:r>
      <w:r w:rsidRPr="004B4B8C">
        <w:rPr>
          <w:rStyle w:val="StyleUnderline"/>
          <w:highlight w:val="cyan"/>
        </w:rPr>
        <w:t xml:space="preserve">, whatever its </w:t>
      </w:r>
      <w:r w:rsidRPr="004B4B8C">
        <w:rPr>
          <w:rStyle w:val="Emphasis"/>
          <w:highlight w:val="cyan"/>
        </w:rPr>
        <w:t>other effects may be</w:t>
      </w:r>
      <w:r w:rsidRPr="004B4B8C">
        <w:rPr>
          <w:rStyle w:val="StyleUnderline"/>
          <w:highlight w:val="cyan"/>
        </w:rPr>
        <w:t xml:space="preserve">, </w:t>
      </w:r>
      <w:r w:rsidRPr="004B4B8C">
        <w:rPr>
          <w:rStyle w:val="Emphasis"/>
          <w:highlight w:val="cyan"/>
        </w:rPr>
        <w:t xml:space="preserve">increase the </w:t>
      </w:r>
      <w:r w:rsidRPr="004B4B8C">
        <w:rPr>
          <w:rStyle w:val="Emphasis"/>
        </w:rPr>
        <w:t xml:space="preserve">low </w:t>
      </w:r>
      <w:r w:rsidRPr="004B4B8C">
        <w:rPr>
          <w:rStyle w:val="Emphasis"/>
          <w:highlight w:val="cyan"/>
        </w:rPr>
        <w:t>likelihood of a global war</w:t>
      </w:r>
      <w:r w:rsidRPr="004B4B8C">
        <w:rPr>
          <w:rStyle w:val="StyleUnderline"/>
          <w:highlight w:val="cyan"/>
        </w:rPr>
        <w:t>.</w:t>
      </w:r>
    </w:p>
    <w:p w:rsidR="00410D5B" w:rsidRPr="00764935" w:rsidRDefault="00410D5B" w:rsidP="00410D5B">
      <w:pPr>
        <w:pStyle w:val="Heading4"/>
      </w:pPr>
      <w:bookmarkStart w:id="2" w:name="_Hlk508620013"/>
      <w:bookmarkEnd w:id="1"/>
      <w:r w:rsidRPr="00764935">
        <w:t xml:space="preserve">Electoral checks. </w:t>
      </w:r>
    </w:p>
    <w:p w:rsidR="00410D5B" w:rsidRPr="00764935" w:rsidRDefault="00410D5B" w:rsidP="00410D5B">
      <w:r w:rsidRPr="00764935">
        <w:t xml:space="preserve">Jonathan </w:t>
      </w:r>
      <w:proofErr w:type="spellStart"/>
      <w:r>
        <w:rPr>
          <w:rStyle w:val="Style13ptBold"/>
        </w:rPr>
        <w:t>Eyal</w:t>
      </w:r>
      <w:proofErr w:type="spellEnd"/>
      <w:r w:rsidRPr="00764935">
        <w:rPr>
          <w:rStyle w:val="Style13ptBold"/>
        </w:rPr>
        <w:t xml:space="preserve"> 16</w:t>
      </w:r>
      <w:r w:rsidRPr="00764935">
        <w:t xml:space="preserve">. PhD in International Law and relations, Oxford, former professor at Oxford, and the Director of Studies, Royal United Services Institute. “How Europe stands up to fringe politics.” </w:t>
      </w:r>
      <w:r w:rsidRPr="00764935">
        <w:rPr>
          <w:i/>
        </w:rPr>
        <w:t>The Strait Times</w:t>
      </w:r>
      <w:r w:rsidRPr="00764935">
        <w:t xml:space="preserve">. February 2. </w:t>
      </w:r>
      <w:hyperlink r:id="rId132" w:history="1">
        <w:r w:rsidRPr="00764935">
          <w:rPr>
            <w:rStyle w:val="Hyperlink"/>
          </w:rPr>
          <w:t>http://news.asiaone.com/news/asian-opinions/how-europe-stands-fringe-politics</w:t>
        </w:r>
      </w:hyperlink>
      <w:r w:rsidRPr="00764935">
        <w:t>..</w:t>
      </w:r>
    </w:p>
    <w:p w:rsidR="00410D5B" w:rsidRPr="00C57968" w:rsidRDefault="00410D5B" w:rsidP="00410D5B">
      <w:pPr>
        <w:rPr>
          <w:sz w:val="16"/>
        </w:rPr>
      </w:pPr>
      <w:r w:rsidRPr="00764935">
        <w:rPr>
          <w:rStyle w:val="StyleUnderline"/>
        </w:rPr>
        <w:t>BUILT-IN BARRIERS</w:t>
      </w:r>
      <w:r w:rsidRPr="00764935">
        <w:rPr>
          <w:rStyle w:val="StyleUnderline"/>
          <w:sz w:val="12"/>
        </w:rPr>
        <w:t>¶</w:t>
      </w:r>
      <w:r w:rsidRPr="00764935">
        <w:rPr>
          <w:rStyle w:val="StyleUnderline"/>
        </w:rPr>
        <w:t xml:space="preserve"> Elect</w:t>
      </w:r>
      <w:r w:rsidRPr="004B4B8C">
        <w:rPr>
          <w:rStyle w:val="StyleUnderline"/>
          <w:highlight w:val="cyan"/>
        </w:rPr>
        <w:t xml:space="preserve">oral systems also matter a great deal in </w:t>
      </w:r>
      <w:r w:rsidRPr="004B4B8C">
        <w:rPr>
          <w:rStyle w:val="StyleUnderline"/>
          <w:highlight w:val="cyan"/>
          <w:bdr w:val="single" w:sz="4" w:space="0" w:color="auto"/>
        </w:rPr>
        <w:t>prevent</w:t>
      </w:r>
      <w:r w:rsidRPr="004B4B8C">
        <w:rPr>
          <w:rStyle w:val="StyleUnderline"/>
          <w:highlight w:val="cyan"/>
        </w:rPr>
        <w:t>ing extreme politicians from coming to power</w:t>
      </w:r>
      <w:r w:rsidRPr="00764935">
        <w:rPr>
          <w:sz w:val="16"/>
        </w:rPr>
        <w:t xml:space="preserve">. And on this, again, Greece is unique, for it has a bizarre system which automatically grants the party which comes first in electoral preferences 50 additional parliamentary seats. </w:t>
      </w:r>
      <w:proofErr w:type="spellStart"/>
      <w:r w:rsidRPr="00764935">
        <w:rPr>
          <w:sz w:val="16"/>
        </w:rPr>
        <w:t>Mr</w:t>
      </w:r>
      <w:proofErr w:type="spellEnd"/>
      <w:r w:rsidRPr="00764935">
        <w:rPr>
          <w:sz w:val="16"/>
        </w:rPr>
        <w:t xml:space="preserve"> Tsipras' far-left party never polled more than 36 per cent of the votes in the two general elections held in Greece last year; it is in control only because of this strange electoral </w:t>
      </w:r>
      <w:proofErr w:type="gramStart"/>
      <w:r w:rsidRPr="00764935">
        <w:rPr>
          <w:sz w:val="16"/>
        </w:rPr>
        <w:t>provision.</w:t>
      </w:r>
      <w:r w:rsidRPr="00764935">
        <w:rPr>
          <w:sz w:val="12"/>
        </w:rPr>
        <w:t>¶</w:t>
      </w:r>
      <w:proofErr w:type="gramEnd"/>
      <w:r w:rsidRPr="00764935">
        <w:rPr>
          <w:sz w:val="16"/>
        </w:rPr>
        <w:t xml:space="preserve"> But </w:t>
      </w:r>
      <w:r w:rsidRPr="00764935">
        <w:rPr>
          <w:rStyle w:val="StyleUnderline"/>
        </w:rPr>
        <w:t xml:space="preserve">in all other </w:t>
      </w:r>
      <w:r w:rsidRPr="004B4B8C">
        <w:rPr>
          <w:rStyle w:val="StyleUnderline"/>
          <w:highlight w:val="cyan"/>
        </w:rPr>
        <w:t>European countries,</w:t>
      </w:r>
      <w:r w:rsidRPr="00764935">
        <w:rPr>
          <w:rStyle w:val="StyleUnderline"/>
        </w:rPr>
        <w:t xml:space="preserve"> electoral </w:t>
      </w:r>
      <w:r w:rsidRPr="004B4B8C">
        <w:rPr>
          <w:rStyle w:val="StyleUnderline"/>
          <w:highlight w:val="cyan"/>
        </w:rPr>
        <w:t xml:space="preserve">systems </w:t>
      </w:r>
      <w:r w:rsidRPr="004B4B8C">
        <w:rPr>
          <w:rStyle w:val="Emphasis"/>
          <w:highlight w:val="cyan"/>
        </w:rPr>
        <w:t>act as barriers</w:t>
      </w:r>
      <w:r w:rsidRPr="004B4B8C">
        <w:rPr>
          <w:rStyle w:val="StyleUnderline"/>
          <w:highlight w:val="cyan"/>
        </w:rPr>
        <w:t xml:space="preserve"> against populist experiments. France's two-round process</w:t>
      </w:r>
      <w:r w:rsidRPr="004B4B8C">
        <w:rPr>
          <w:rStyle w:val="StyleUnderline"/>
        </w:rPr>
        <w:t xml:space="preserve"> means that the far-right National Front can lead in the first round when a</w:t>
      </w:r>
      <w:r w:rsidRPr="00764935">
        <w:rPr>
          <w:rStyle w:val="StyleUnderline"/>
        </w:rPr>
        <w:t>ny candidate can compete but gets invariably defeated in the second round when only the two best-placed candidates are allowed on the ballot papers; that's precisely what happened</w:t>
      </w:r>
      <w:r w:rsidRPr="00764935">
        <w:rPr>
          <w:sz w:val="16"/>
        </w:rPr>
        <w:t xml:space="preserve"> recently </w:t>
      </w:r>
      <w:r w:rsidRPr="00764935">
        <w:rPr>
          <w:rStyle w:val="StyleUnderline"/>
        </w:rPr>
        <w:t>in France's regional elections.</w:t>
      </w:r>
      <w:r w:rsidRPr="00764935">
        <w:rPr>
          <w:rStyle w:val="StyleUnderline"/>
          <w:sz w:val="12"/>
        </w:rPr>
        <w:t>¶</w:t>
      </w:r>
      <w:r w:rsidRPr="00764935">
        <w:rPr>
          <w:rStyle w:val="StyleUnderline"/>
        </w:rPr>
        <w:t xml:space="preserve"> </w:t>
      </w:r>
      <w:r w:rsidRPr="00764935">
        <w:rPr>
          <w:sz w:val="16"/>
        </w:rPr>
        <w:t xml:space="preserve">And </w:t>
      </w:r>
      <w:r w:rsidRPr="004B4B8C">
        <w:rPr>
          <w:rStyle w:val="StyleUnderline"/>
          <w:highlight w:val="cyan"/>
        </w:rPr>
        <w:t>Britain's first-past-the-post electoral system</w:t>
      </w:r>
      <w:r w:rsidRPr="00764935">
        <w:rPr>
          <w:rStyle w:val="StyleUnderline"/>
        </w:rPr>
        <w:t xml:space="preserve"> punishes those who cannot concentrate their votes in key constituencies: the UK Independence Party polled 12.7 per cent of the votes in Britain's general election last year, but because these were spread throughout the country, the party got only one parliamentary seat. </w:t>
      </w:r>
      <w:r w:rsidRPr="004B4B8C">
        <w:rPr>
          <w:rStyle w:val="StyleUnderline"/>
          <w:highlight w:val="cyan"/>
        </w:rPr>
        <w:t xml:space="preserve">Europe's political map is resilient, and </w:t>
      </w:r>
      <w:r w:rsidRPr="004B4B8C">
        <w:rPr>
          <w:rStyle w:val="Emphasis"/>
          <w:highlight w:val="cyan"/>
        </w:rPr>
        <w:t>fiendishly difficult to overturn</w:t>
      </w:r>
      <w:r w:rsidRPr="00764935">
        <w:rPr>
          <w:sz w:val="16"/>
        </w:rPr>
        <w:t>.</w:t>
      </w:r>
      <w:r w:rsidRPr="00764935">
        <w:rPr>
          <w:sz w:val="12"/>
        </w:rPr>
        <w:t>¶</w:t>
      </w:r>
      <w:r w:rsidRPr="00764935">
        <w:rPr>
          <w:sz w:val="16"/>
        </w:rPr>
        <w:t xml:space="preserve"> But </w:t>
      </w:r>
      <w:r w:rsidRPr="004B4B8C">
        <w:rPr>
          <w:rStyle w:val="StyleUnderline"/>
          <w:highlight w:val="cyan"/>
        </w:rPr>
        <w:t xml:space="preserve">the key reason the </w:t>
      </w:r>
      <w:r w:rsidRPr="004B4B8C">
        <w:rPr>
          <w:rStyle w:val="Emphasis"/>
          <w:highlight w:val="cyan"/>
        </w:rPr>
        <w:t>extremists are still far from gaining power</w:t>
      </w:r>
      <w:r w:rsidRPr="00764935">
        <w:rPr>
          <w:rStyle w:val="StyleUnderline"/>
        </w:rPr>
        <w:t xml:space="preserve"> in Europe is that they have failed to offer a credible new ideological framework which is either convincing or enticing.</w:t>
      </w:r>
      <w:r w:rsidRPr="00764935">
        <w:rPr>
          <w:rStyle w:val="StyleUnderline"/>
          <w:sz w:val="12"/>
        </w:rPr>
        <w:t>¶</w:t>
      </w:r>
      <w:r w:rsidRPr="00764935">
        <w:rPr>
          <w:rStyle w:val="StyleUnderline"/>
        </w:rPr>
        <w:t xml:space="preserve"> To all intents and purposes, what these fringe parties want is to preserve an imaginary past</w:t>
      </w:r>
      <w:r w:rsidRPr="00764935">
        <w:rPr>
          <w:sz w:val="16"/>
        </w:rPr>
        <w:t xml:space="preserve">, whether this is one </w:t>
      </w:r>
      <w:r w:rsidRPr="00764935">
        <w:rPr>
          <w:rStyle w:val="StyleUnderline"/>
        </w:rPr>
        <w:t xml:space="preserve">in which Europe was a continent of nation-states each homogenously white and Christian </w:t>
      </w:r>
      <w:r w:rsidRPr="00764935">
        <w:rPr>
          <w:sz w:val="16"/>
        </w:rPr>
        <w:t>as far-right wingers dream of, or when Europe was a big welfare continent where financial benefits were paid to everyone by borrowing against the wealth of future generations, which is what far-left politicians advocate.</w:t>
      </w:r>
    </w:p>
    <w:bookmarkEnd w:id="2"/>
    <w:p w:rsidR="00410D5B" w:rsidRDefault="00410D5B" w:rsidP="00410D5B">
      <w:pPr>
        <w:pStyle w:val="Heading3"/>
      </w:pPr>
      <w:r>
        <w:t>2nc – populism now/</w:t>
      </w:r>
      <w:proofErr w:type="spellStart"/>
      <w:r>
        <w:t>inev</w:t>
      </w:r>
      <w:proofErr w:type="spellEnd"/>
    </w:p>
    <w:p w:rsidR="00410D5B" w:rsidRDefault="00410D5B" w:rsidP="00410D5B">
      <w:pPr>
        <w:pStyle w:val="Heading4"/>
      </w:pPr>
      <w:r>
        <w:t xml:space="preserve">Right wing is winning---string of defeats reflects </w:t>
      </w:r>
      <w:r>
        <w:rPr>
          <w:u w:val="single"/>
        </w:rPr>
        <w:t>incompetent candidates</w:t>
      </w:r>
      <w:r>
        <w:t xml:space="preserve">, all the </w:t>
      </w:r>
      <w:r>
        <w:rPr>
          <w:u w:val="single"/>
        </w:rPr>
        <w:t>structural forces</w:t>
      </w:r>
      <w:r>
        <w:t xml:space="preserve"> are still strong AND </w:t>
      </w:r>
      <w:r>
        <w:rPr>
          <w:u w:val="single"/>
        </w:rPr>
        <w:t>unrelated</w:t>
      </w:r>
      <w:r>
        <w:t xml:space="preserve"> to individual candidates</w:t>
      </w:r>
    </w:p>
    <w:p w:rsidR="00410D5B" w:rsidRPr="004D681A" w:rsidRDefault="00410D5B" w:rsidP="00410D5B">
      <w:pPr>
        <w:pStyle w:val="Heading4"/>
      </w:pPr>
      <w:r>
        <w:t xml:space="preserve">Specifically---mediatization of politics is encouraging populist communication, immigration is spiking </w:t>
      </w:r>
      <w:r>
        <w:rPr>
          <w:u w:val="single"/>
        </w:rPr>
        <w:t>xenophobia</w:t>
      </w:r>
      <w:r>
        <w:t xml:space="preserve">, automation is causing </w:t>
      </w:r>
      <w:r>
        <w:rPr>
          <w:u w:val="single"/>
        </w:rPr>
        <w:t>economic angst</w:t>
      </w:r>
      <w:r>
        <w:t>, structure of the EU makes it an easy target</w:t>
      </w:r>
    </w:p>
    <w:p w:rsidR="00410D5B" w:rsidRPr="004D681A" w:rsidRDefault="00410D5B" w:rsidP="00410D5B">
      <w:pPr>
        <w:pStyle w:val="Heading4"/>
      </w:pPr>
      <w:r>
        <w:t xml:space="preserve">That’s Brubaker </w:t>
      </w:r>
    </w:p>
    <w:p w:rsidR="00410D5B" w:rsidRPr="004D681A" w:rsidRDefault="00410D5B" w:rsidP="00410D5B">
      <w:pPr>
        <w:pStyle w:val="Heading4"/>
      </w:pPr>
      <w:r>
        <w:t>Decline in trust triggers populism</w:t>
      </w:r>
    </w:p>
    <w:p w:rsidR="00410D5B" w:rsidRPr="00DD3781" w:rsidRDefault="00410D5B" w:rsidP="00410D5B">
      <w:r w:rsidRPr="004D681A">
        <w:rPr>
          <w:rStyle w:val="Style13ptBold"/>
        </w:rPr>
        <w:t>Martina</w:t>
      </w:r>
      <w:r>
        <w:rPr>
          <w:rStyle w:val="Style13ptBold"/>
        </w:rPr>
        <w:t xml:space="preserve"> </w:t>
      </w:r>
      <w:r w:rsidRPr="00DD3781">
        <w:rPr>
          <w:rStyle w:val="Style13ptBold"/>
        </w:rPr>
        <w:t xml:space="preserve">Larkin </w:t>
      </w:r>
      <w:r>
        <w:rPr>
          <w:rStyle w:val="Style13ptBold"/>
        </w:rPr>
        <w:t>17</w:t>
      </w:r>
      <w:r>
        <w:t xml:space="preserve">, Head of Regional Strategies, MBA from Yale University, B.S. in Finance from Yale University, Member of the Executive Committee, World Economic Forum Geneva, 2017. “5 challenges Europe needs to tackle now”, </w:t>
      </w:r>
      <w:r w:rsidRPr="00DD3781">
        <w:rPr>
          <w:i/>
        </w:rPr>
        <w:t>World Economic Forum</w:t>
      </w:r>
      <w:r>
        <w:t>, September 13</w:t>
      </w:r>
      <w:r w:rsidRPr="00DD3781">
        <w:rPr>
          <w:vertAlign w:val="superscript"/>
        </w:rPr>
        <w:t>th</w:t>
      </w:r>
      <w:r>
        <w:t xml:space="preserve">, 2017, Available Online at: </w:t>
      </w:r>
      <w:hyperlink r:id="rId133" w:history="1">
        <w:r w:rsidRPr="00791E9B">
          <w:rPr>
            <w:rStyle w:val="Hyperlink"/>
          </w:rPr>
          <w:t>https://www.weforum.org/agenda/2017/09/europe-eu-challenges-juncker-address/</w:t>
        </w:r>
      </w:hyperlink>
    </w:p>
    <w:p w:rsidR="00410D5B" w:rsidRDefault="00410D5B" w:rsidP="00410D5B">
      <w:pPr>
        <w:rPr>
          <w:rStyle w:val="StyleUnderline"/>
        </w:rPr>
      </w:pPr>
      <w:r w:rsidRPr="00DD3781">
        <w:rPr>
          <w:rStyle w:val="StyleUnderline"/>
        </w:rPr>
        <w:t>Europe and the countries within it</w:t>
      </w:r>
      <w:r w:rsidRPr="00F37914">
        <w:rPr>
          <w:sz w:val="16"/>
        </w:rPr>
        <w:t xml:space="preserve"> are widely </w:t>
      </w:r>
      <w:proofErr w:type="spellStart"/>
      <w:r w:rsidRPr="00F37914">
        <w:rPr>
          <w:sz w:val="16"/>
        </w:rPr>
        <w:t>recognised</w:t>
      </w:r>
      <w:proofErr w:type="spellEnd"/>
      <w:r w:rsidRPr="00F37914">
        <w:rPr>
          <w:sz w:val="16"/>
        </w:rPr>
        <w:t xml:space="preserve"> as world-leading in liberal democracy today, while worldwide, in 2015, 72 countries </w:t>
      </w:r>
      <w:r w:rsidRPr="00DD3781">
        <w:rPr>
          <w:rStyle w:val="StyleUnderline"/>
        </w:rPr>
        <w:t>experienced a decline in democratic values in 2015</w:t>
      </w:r>
      <w:r w:rsidRPr="00F37914">
        <w:rPr>
          <w:sz w:val="16"/>
        </w:rPr>
        <w:t xml:space="preserve">. </w:t>
      </w:r>
      <w:r w:rsidRPr="00382BE8">
        <w:rPr>
          <w:rStyle w:val="StyleUnderline"/>
          <w:highlight w:val="cyan"/>
        </w:rPr>
        <w:t xml:space="preserve">The changing </w:t>
      </w:r>
      <w:r w:rsidRPr="00382BE8">
        <w:rPr>
          <w:rStyle w:val="Emphasis"/>
          <w:highlight w:val="cyan"/>
        </w:rPr>
        <w:t>nature of communication</w:t>
      </w:r>
      <w:r w:rsidRPr="00382BE8">
        <w:rPr>
          <w:rStyle w:val="StyleUnderline"/>
          <w:highlight w:val="cyan"/>
        </w:rPr>
        <w:t xml:space="preserve">, </w:t>
      </w:r>
      <w:r w:rsidRPr="00382BE8">
        <w:rPr>
          <w:rStyle w:val="Emphasis"/>
          <w:highlight w:val="cyan"/>
        </w:rPr>
        <w:t>public discourse</w:t>
      </w:r>
      <w:r w:rsidRPr="00382BE8">
        <w:rPr>
          <w:rStyle w:val="StyleUnderline"/>
          <w:highlight w:val="cyan"/>
        </w:rPr>
        <w:t xml:space="preserve">, and </w:t>
      </w:r>
      <w:r w:rsidRPr="00382BE8">
        <w:rPr>
          <w:rStyle w:val="Emphasis"/>
          <w:highlight w:val="cyan"/>
        </w:rPr>
        <w:t>news</w:t>
      </w:r>
      <w:r w:rsidRPr="00382BE8">
        <w:rPr>
          <w:rStyle w:val="StyleUnderline"/>
          <w:highlight w:val="cyan"/>
        </w:rPr>
        <w:t xml:space="preserve"> is putting</w:t>
      </w:r>
      <w:r w:rsidRPr="00DD3781">
        <w:rPr>
          <w:rStyle w:val="StyleUnderline"/>
        </w:rPr>
        <w:t xml:space="preserve"> new </w:t>
      </w:r>
      <w:r w:rsidRPr="00382BE8">
        <w:rPr>
          <w:rStyle w:val="StyleUnderline"/>
          <w:highlight w:val="cyan"/>
        </w:rPr>
        <w:t xml:space="preserve">pressures on democracy, and Europe is experiencing a rise of </w:t>
      </w:r>
      <w:r w:rsidRPr="00382BE8">
        <w:rPr>
          <w:rStyle w:val="Emphasis"/>
          <w:highlight w:val="cyan"/>
        </w:rPr>
        <w:t>populism</w:t>
      </w:r>
      <w:r w:rsidRPr="00DD3781">
        <w:rPr>
          <w:rStyle w:val="StyleUnderline"/>
        </w:rPr>
        <w:t xml:space="preserve"> and authoritarianism, </w:t>
      </w:r>
      <w:r w:rsidRPr="00382BE8">
        <w:rPr>
          <w:rStyle w:val="StyleUnderline"/>
          <w:highlight w:val="cyan"/>
        </w:rPr>
        <w:t>and a decline in</w:t>
      </w:r>
      <w:r w:rsidRPr="00DD3781">
        <w:rPr>
          <w:rStyle w:val="StyleUnderline"/>
        </w:rPr>
        <w:t xml:space="preserve"> citizen’s </w:t>
      </w:r>
      <w:r w:rsidRPr="00382BE8">
        <w:rPr>
          <w:rStyle w:val="StyleUnderline"/>
          <w:highlight w:val="cyan"/>
        </w:rPr>
        <w:t>trust in</w:t>
      </w:r>
      <w:r w:rsidRPr="00DD3781">
        <w:rPr>
          <w:rStyle w:val="StyleUnderline"/>
        </w:rPr>
        <w:t xml:space="preserve"> EU </w:t>
      </w:r>
      <w:r w:rsidRPr="00382BE8">
        <w:rPr>
          <w:rStyle w:val="StyleUnderline"/>
          <w:highlight w:val="cyan"/>
        </w:rPr>
        <w:t>institutions and</w:t>
      </w:r>
      <w:r w:rsidRPr="00DD3781">
        <w:rPr>
          <w:rStyle w:val="StyleUnderline"/>
        </w:rPr>
        <w:t xml:space="preserve"> European </w:t>
      </w:r>
      <w:r w:rsidRPr="00382BE8">
        <w:rPr>
          <w:rStyle w:val="StyleUnderline"/>
          <w:highlight w:val="cyan"/>
        </w:rPr>
        <w:t>governments</w:t>
      </w:r>
      <w:r w:rsidRPr="00DD3781">
        <w:rPr>
          <w:rStyle w:val="StyleUnderline"/>
        </w:rPr>
        <w:t>.</w:t>
      </w:r>
    </w:p>
    <w:p w:rsidR="00410D5B" w:rsidRPr="00DD3781" w:rsidRDefault="00410D5B" w:rsidP="00410D5B">
      <w:pPr>
        <w:pStyle w:val="Heading4"/>
      </w:pPr>
      <w:r>
        <w:t>Economic security triggers it</w:t>
      </w:r>
    </w:p>
    <w:p w:rsidR="00410D5B" w:rsidRDefault="00410D5B" w:rsidP="00410D5B">
      <w:r w:rsidRPr="003C11E4">
        <w:rPr>
          <w:rStyle w:val="Style13ptBold"/>
        </w:rPr>
        <w:t>Yann</w:t>
      </w:r>
      <w:r>
        <w:rPr>
          <w:rStyle w:val="Style13ptBold"/>
        </w:rPr>
        <w:t xml:space="preserve"> </w:t>
      </w:r>
      <w:proofErr w:type="spellStart"/>
      <w:r w:rsidRPr="00DD3781">
        <w:rPr>
          <w:rStyle w:val="Style13ptBold"/>
        </w:rPr>
        <w:t>Algan</w:t>
      </w:r>
      <w:proofErr w:type="spellEnd"/>
      <w:r w:rsidRPr="00DD3781">
        <w:rPr>
          <w:rStyle w:val="Style13ptBold"/>
        </w:rPr>
        <w:t xml:space="preserve"> </w:t>
      </w:r>
      <w:r>
        <w:rPr>
          <w:rStyle w:val="Style13ptBold"/>
        </w:rPr>
        <w:t>17</w:t>
      </w:r>
      <w:r>
        <w:t>, Professor of Economics at Sciences Po, 2017. “The European trust crisis and the rise of populism”, Brookings, September 7</w:t>
      </w:r>
      <w:r w:rsidRPr="00DD3781">
        <w:rPr>
          <w:vertAlign w:val="superscript"/>
        </w:rPr>
        <w:t>th</w:t>
      </w:r>
      <w:r>
        <w:t xml:space="preserve">, 2017, Available Online at: </w:t>
      </w:r>
      <w:hyperlink r:id="rId134" w:history="1">
        <w:r w:rsidRPr="00791E9B">
          <w:rPr>
            <w:rStyle w:val="Hyperlink"/>
          </w:rPr>
          <w:t>https://www.brookings.edu/bpea-articles/the-european-trust-crisis-and-the-rise-of-populism/</w:t>
        </w:r>
      </w:hyperlink>
    </w:p>
    <w:p w:rsidR="00410D5B" w:rsidRPr="00F37914" w:rsidRDefault="00410D5B" w:rsidP="00410D5B">
      <w:pPr>
        <w:rPr>
          <w:sz w:val="16"/>
        </w:rPr>
      </w:pPr>
      <w:r w:rsidRPr="00382BE8">
        <w:rPr>
          <w:rStyle w:val="StyleUnderline"/>
          <w:highlight w:val="cyan"/>
        </w:rPr>
        <w:t>Economic insecurity</w:t>
      </w:r>
      <w:r w:rsidRPr="00F37914">
        <w:rPr>
          <w:sz w:val="16"/>
        </w:rPr>
        <w:t xml:space="preserve"> resulting from the Great Recession</w:t>
      </w:r>
      <w:r w:rsidRPr="00F37914">
        <w:rPr>
          <w:sz w:val="16"/>
          <w:szCs w:val="16"/>
        </w:rPr>
        <w:t>—as opposed to anti-immigrant or xenophobic attitudes</w:t>
      </w:r>
      <w:r w:rsidRPr="00F37914">
        <w:rPr>
          <w:sz w:val="16"/>
        </w:rPr>
        <w:t>—</w:t>
      </w:r>
      <w:r w:rsidRPr="00382BE8">
        <w:rPr>
          <w:rStyle w:val="StyleUnderline"/>
          <w:highlight w:val="cyan"/>
        </w:rPr>
        <w:t xml:space="preserve">is an </w:t>
      </w:r>
      <w:r w:rsidRPr="00382BE8">
        <w:rPr>
          <w:rStyle w:val="Emphasis"/>
          <w:highlight w:val="cyan"/>
        </w:rPr>
        <w:t>important driver of populism</w:t>
      </w:r>
      <w:r w:rsidRPr="00DD3781">
        <w:rPr>
          <w:rStyle w:val="StyleUnderline"/>
        </w:rPr>
        <w:t xml:space="preserve"> and voting for anti-establishment political parties </w:t>
      </w:r>
      <w:r w:rsidRPr="00382BE8">
        <w:rPr>
          <w:rStyle w:val="Emphasis"/>
          <w:highlight w:val="cyan"/>
        </w:rPr>
        <w:t>throughout Europe</w:t>
      </w:r>
      <w:r w:rsidRPr="00DD3781">
        <w:rPr>
          <w:rStyle w:val="StyleUnderline"/>
        </w:rPr>
        <w:t>.</w:t>
      </w:r>
      <w:r>
        <w:rPr>
          <w:rStyle w:val="StyleUnderline"/>
        </w:rPr>
        <w:t xml:space="preserve"> </w:t>
      </w:r>
      <w:r w:rsidRPr="00F37914">
        <w:rPr>
          <w:sz w:val="16"/>
        </w:rPr>
        <w:t xml:space="preserve">In “The European trust crisis and the rise of populism” (PDF), Yann </w:t>
      </w:r>
      <w:proofErr w:type="spellStart"/>
      <w:r w:rsidRPr="00CE069E">
        <w:rPr>
          <w:rStyle w:val="StyleUnderline"/>
        </w:rPr>
        <w:t>Algan</w:t>
      </w:r>
      <w:proofErr w:type="spellEnd"/>
      <w:r w:rsidRPr="00F37914">
        <w:rPr>
          <w:sz w:val="16"/>
        </w:rPr>
        <w:t xml:space="preserve"> of Sciences Po, Sergei </w:t>
      </w:r>
      <w:proofErr w:type="spellStart"/>
      <w:r w:rsidRPr="00F37914">
        <w:rPr>
          <w:sz w:val="16"/>
        </w:rPr>
        <w:t>Guriev</w:t>
      </w:r>
      <w:proofErr w:type="spellEnd"/>
      <w:r w:rsidRPr="00F37914">
        <w:rPr>
          <w:sz w:val="16"/>
        </w:rPr>
        <w:t xml:space="preserve"> of EBRD and Sciences Po, Elias </w:t>
      </w:r>
      <w:proofErr w:type="spellStart"/>
      <w:r w:rsidRPr="00F37914">
        <w:rPr>
          <w:sz w:val="16"/>
        </w:rPr>
        <w:t>Papaioannou</w:t>
      </w:r>
      <w:proofErr w:type="spellEnd"/>
      <w:r w:rsidRPr="00F37914">
        <w:rPr>
          <w:sz w:val="16"/>
        </w:rPr>
        <w:t xml:space="preserve"> of the London Business School, and Evgenia </w:t>
      </w:r>
      <w:proofErr w:type="spellStart"/>
      <w:r w:rsidRPr="00F37914">
        <w:rPr>
          <w:sz w:val="16"/>
        </w:rPr>
        <w:t>Passari</w:t>
      </w:r>
      <w:proofErr w:type="spellEnd"/>
      <w:r w:rsidRPr="00F37914">
        <w:rPr>
          <w:sz w:val="16"/>
        </w:rPr>
        <w:t xml:space="preserve"> of </w:t>
      </w:r>
      <w:proofErr w:type="spellStart"/>
      <w:r w:rsidRPr="00F37914">
        <w:rPr>
          <w:sz w:val="16"/>
        </w:rPr>
        <w:t>Université</w:t>
      </w:r>
      <w:proofErr w:type="spellEnd"/>
      <w:r w:rsidRPr="00F37914">
        <w:rPr>
          <w:sz w:val="16"/>
        </w:rPr>
        <w:t xml:space="preserve"> Paris Dauphine </w:t>
      </w:r>
      <w:r w:rsidRPr="00CE069E">
        <w:rPr>
          <w:rStyle w:val="StyleUnderline"/>
        </w:rPr>
        <w:t xml:space="preserve">study evolution of unemployment, </w:t>
      </w:r>
      <w:r w:rsidRPr="00F37914">
        <w:rPr>
          <w:rStyle w:val="StyleUnderline"/>
        </w:rPr>
        <w:t>attitudes and voting 2000 to 2017 in more than 200 subnational regions throughout 26 European countries</w:t>
      </w:r>
      <w:r w:rsidRPr="00F37914">
        <w:rPr>
          <w:sz w:val="16"/>
        </w:rPr>
        <w:t xml:space="preserve">. </w:t>
      </w:r>
      <w:r w:rsidRPr="00F37914">
        <w:rPr>
          <w:rStyle w:val="StyleUnderline"/>
        </w:rPr>
        <w:t>The authors show that increases</w:t>
      </w:r>
      <w:r w:rsidRPr="00CE069E">
        <w:rPr>
          <w:rStyle w:val="StyleUnderline"/>
        </w:rPr>
        <w:t xml:space="preserve"> in </w:t>
      </w:r>
      <w:r w:rsidRPr="00382BE8">
        <w:rPr>
          <w:rStyle w:val="StyleUnderline"/>
          <w:highlight w:val="cyan"/>
        </w:rPr>
        <w:t>unemployment</w:t>
      </w:r>
      <w:r w:rsidRPr="00CE069E">
        <w:rPr>
          <w:rStyle w:val="StyleUnderline"/>
        </w:rPr>
        <w:t xml:space="preserve"> post-financial crisis </w:t>
      </w:r>
      <w:r w:rsidRPr="00382BE8">
        <w:rPr>
          <w:rStyle w:val="StyleUnderline"/>
          <w:highlight w:val="cyan"/>
        </w:rPr>
        <w:t>are strongly correlated to increases in support for populist</w:t>
      </w:r>
      <w:r w:rsidRPr="00CE069E">
        <w:rPr>
          <w:rStyle w:val="StyleUnderline"/>
        </w:rPr>
        <w:t xml:space="preserve"> and anti-establishment political </w:t>
      </w:r>
      <w:r w:rsidRPr="00382BE8">
        <w:rPr>
          <w:rStyle w:val="StyleUnderline"/>
          <w:highlight w:val="cyan"/>
        </w:rPr>
        <w:t>parties. The authors</w:t>
      </w:r>
      <w:r w:rsidRPr="00CE069E">
        <w:rPr>
          <w:rStyle w:val="StyleUnderline"/>
        </w:rPr>
        <w:t xml:space="preserve"> also </w:t>
      </w:r>
      <w:r w:rsidRPr="00382BE8">
        <w:rPr>
          <w:rStyle w:val="StyleUnderline"/>
          <w:highlight w:val="cyan"/>
        </w:rPr>
        <w:t>find a statistically</w:t>
      </w:r>
      <w:r w:rsidRPr="00CE069E">
        <w:rPr>
          <w:rStyle w:val="StyleUnderline"/>
        </w:rPr>
        <w:t xml:space="preserve"> and economically </w:t>
      </w:r>
      <w:r w:rsidRPr="00382BE8">
        <w:rPr>
          <w:rStyle w:val="StyleUnderline"/>
          <w:highlight w:val="cyan"/>
        </w:rPr>
        <w:t>significant relationship between</w:t>
      </w:r>
      <w:r w:rsidRPr="00CE069E">
        <w:rPr>
          <w:rStyle w:val="StyleUnderline"/>
        </w:rPr>
        <w:t xml:space="preserve"> </w:t>
      </w:r>
      <w:r w:rsidRPr="00CE069E">
        <w:rPr>
          <w:rStyle w:val="Emphasis"/>
        </w:rPr>
        <w:t xml:space="preserve">regional </w:t>
      </w:r>
      <w:r w:rsidRPr="00382BE8">
        <w:rPr>
          <w:rStyle w:val="Emphasis"/>
          <w:highlight w:val="cyan"/>
        </w:rPr>
        <w:t>unemployment</w:t>
      </w:r>
      <w:r w:rsidRPr="00382BE8">
        <w:rPr>
          <w:rStyle w:val="StyleUnderline"/>
          <w:highlight w:val="cyan"/>
        </w:rPr>
        <w:t xml:space="preserve"> and a </w:t>
      </w:r>
      <w:r w:rsidRPr="00382BE8">
        <w:rPr>
          <w:rStyle w:val="Emphasis"/>
          <w:highlight w:val="cyan"/>
        </w:rPr>
        <w:t>decline in trust</w:t>
      </w:r>
      <w:r w:rsidRPr="00382BE8">
        <w:rPr>
          <w:rStyle w:val="StyleUnderline"/>
          <w:highlight w:val="cyan"/>
        </w:rPr>
        <w:t xml:space="preserve"> towards</w:t>
      </w:r>
      <w:r w:rsidRPr="00CE069E">
        <w:rPr>
          <w:rStyle w:val="StyleUnderline"/>
        </w:rPr>
        <w:t xml:space="preserve"> the European and </w:t>
      </w:r>
      <w:r w:rsidRPr="00382BE8">
        <w:rPr>
          <w:rStyle w:val="StyleUnderline"/>
          <w:highlight w:val="cyan"/>
        </w:rPr>
        <w:t>national political institutions</w:t>
      </w:r>
      <w:r w:rsidRPr="00F37914">
        <w:rPr>
          <w:sz w:val="16"/>
        </w:rPr>
        <w:t>—though there is a small or non-existent effect on trust in other people, police or church.</w:t>
      </w:r>
    </w:p>
    <w:p w:rsidR="00410D5B" w:rsidRPr="00410D5B" w:rsidRDefault="00410D5B" w:rsidP="00410D5B"/>
    <w:p w:rsidR="00410D5B" w:rsidRDefault="00410D5B" w:rsidP="00410D5B">
      <w:pPr>
        <w:pStyle w:val="Heading3"/>
      </w:pPr>
      <w:r>
        <w:t xml:space="preserve">1nc – </w:t>
      </w:r>
      <w:r>
        <w:t xml:space="preserve">no war from </w:t>
      </w:r>
      <w:proofErr w:type="spellStart"/>
      <w:r>
        <w:t>eu</w:t>
      </w:r>
      <w:proofErr w:type="spellEnd"/>
      <w:r>
        <w:t xml:space="preserve"> decline</w:t>
      </w:r>
    </w:p>
    <w:p w:rsidR="00410D5B" w:rsidRDefault="00410D5B" w:rsidP="00410D5B"/>
    <w:p w:rsidR="00410D5B" w:rsidRPr="004055D1" w:rsidRDefault="00410D5B" w:rsidP="00410D5B">
      <w:pPr>
        <w:pStyle w:val="Heading4"/>
      </w:pPr>
      <w:r w:rsidRPr="004055D1">
        <w:t>Collapse won’t cause war---this impact’s a joke</w:t>
      </w:r>
    </w:p>
    <w:p w:rsidR="00410D5B" w:rsidRDefault="00410D5B" w:rsidP="00410D5B">
      <w:r w:rsidRPr="004055D1">
        <w:rPr>
          <w:rStyle w:val="Style13ptBold"/>
        </w:rPr>
        <w:t>Feeney 12</w:t>
      </w:r>
      <w:r w:rsidRPr="004055D1">
        <w:t xml:space="preserve"> </w:t>
      </w:r>
    </w:p>
    <w:p w:rsidR="00410D5B" w:rsidRPr="004055D1" w:rsidRDefault="00410D5B" w:rsidP="00410D5B">
      <w:r w:rsidRPr="004055D1">
        <w:t xml:space="preserve">Matthew is an editor at reason.com, citing Richard </w:t>
      </w:r>
      <w:proofErr w:type="spellStart"/>
      <w:r w:rsidRPr="004055D1">
        <w:t>Wellings</w:t>
      </w:r>
      <w:proofErr w:type="spellEnd"/>
      <w:r w:rsidRPr="004055D1">
        <w:t xml:space="preserve"> of the Institute</w:t>
      </w:r>
      <w:r>
        <w:tab/>
      </w:r>
      <w:r w:rsidRPr="004055D1">
        <w:t xml:space="preserve"> of Economic Affairs. “Mitt Romney is Right, War in Europe is Inconceivable,” Oct 8, http://reason.com/blog/2012/10/08/mitt-romney-is-right-war-in-europe-is-in</w:t>
      </w:r>
    </w:p>
    <w:p w:rsidR="00410D5B" w:rsidRDefault="00410D5B" w:rsidP="00410D5B">
      <w:pPr>
        <w:rPr>
          <w:rStyle w:val="StyleUnderline"/>
          <w:highlight w:val="yellow"/>
        </w:rPr>
      </w:pPr>
      <w:r w:rsidRPr="004055D1">
        <w:rPr>
          <w:rStyle w:val="StyleUnderline"/>
        </w:rPr>
        <w:t xml:space="preserve">While the situation in Europe is far from ideal </w:t>
      </w:r>
      <w:r w:rsidRPr="00E4687C">
        <w:rPr>
          <w:rStyle w:val="Emphasis"/>
          <w:highlight w:val="yellow"/>
        </w:rPr>
        <w:t>war is not a likely outcome of the euro fiasco.</w:t>
      </w:r>
      <w:r w:rsidRPr="004055D1">
        <w:rPr>
          <w:sz w:val="12"/>
        </w:rPr>
        <w:t xml:space="preserve"> The most obvious argument against the possibility of war is </w:t>
      </w:r>
      <w:r w:rsidRPr="004055D1">
        <w:rPr>
          <w:rStyle w:val="StyleUnderline"/>
        </w:rPr>
        <w:t xml:space="preserve">that </w:t>
      </w:r>
      <w:r w:rsidRPr="00E4687C">
        <w:rPr>
          <w:rStyle w:val="StyleUnderline"/>
          <w:highlight w:val="yellow"/>
        </w:rPr>
        <w:t>there are no</w:t>
      </w:r>
      <w:r w:rsidRPr="004055D1">
        <w:rPr>
          <w:rStyle w:val="StyleUnderline"/>
        </w:rPr>
        <w:t xml:space="preserve"> likely </w:t>
      </w:r>
      <w:r w:rsidRPr="00E4687C">
        <w:rPr>
          <w:rStyle w:val="StyleUnderline"/>
          <w:highlight w:val="yellow"/>
        </w:rPr>
        <w:t xml:space="preserve">candidates for the part of aggressor. </w:t>
      </w:r>
      <w:r w:rsidRPr="004055D1">
        <w:rPr>
          <w:rStyle w:val="StyleUnderline"/>
        </w:rPr>
        <w:t xml:space="preserve">Who do Juppe and Merkel think is going to invade whom? </w:t>
      </w:r>
      <w:r w:rsidRPr="00E4687C">
        <w:rPr>
          <w:rStyle w:val="Emphasis"/>
          <w:highlight w:val="yellow"/>
        </w:rPr>
        <w:t>What possible reason would any European country</w:t>
      </w:r>
      <w:r w:rsidRPr="004055D1">
        <w:rPr>
          <w:rStyle w:val="Emphasis"/>
        </w:rPr>
        <w:t xml:space="preserve"> </w:t>
      </w:r>
      <w:r w:rsidRPr="004055D1">
        <w:rPr>
          <w:rStyle w:val="StyleUnderline"/>
        </w:rPr>
        <w:t xml:space="preserve">that has a functioning military </w:t>
      </w:r>
      <w:r w:rsidRPr="00E4687C">
        <w:rPr>
          <w:rStyle w:val="Emphasis"/>
          <w:highlight w:val="yellow"/>
        </w:rPr>
        <w:t>have to invade</w:t>
      </w:r>
      <w:r w:rsidRPr="004055D1">
        <w:rPr>
          <w:rStyle w:val="Emphasis"/>
        </w:rPr>
        <w:t xml:space="preserve"> any other country in Europe? </w:t>
      </w:r>
      <w:r w:rsidRPr="004055D1">
        <w:rPr>
          <w:rStyle w:val="StyleUnderline"/>
        </w:rPr>
        <w:t xml:space="preserve">Most </w:t>
      </w:r>
      <w:r w:rsidRPr="00E4687C">
        <w:rPr>
          <w:rStyle w:val="StyleUnderline"/>
          <w:highlight w:val="yellow"/>
        </w:rPr>
        <w:t xml:space="preserve">countries in Europe </w:t>
      </w:r>
      <w:r w:rsidRPr="00E4687C">
        <w:rPr>
          <w:rStyle w:val="Emphasis"/>
          <w:highlight w:val="yellow"/>
        </w:rPr>
        <w:t>hardly have the ability to</w:t>
      </w:r>
      <w:r w:rsidRPr="004055D1">
        <w:rPr>
          <w:rStyle w:val="Emphasis"/>
        </w:rPr>
        <w:t xml:space="preserve"> </w:t>
      </w:r>
      <w:r w:rsidRPr="004055D1">
        <w:rPr>
          <w:rStyle w:val="StyleUnderline"/>
        </w:rPr>
        <w:t xml:space="preserve">fully </w:t>
      </w:r>
      <w:r w:rsidRPr="00E4687C">
        <w:rPr>
          <w:rStyle w:val="Emphasis"/>
          <w:highlight w:val="yellow"/>
        </w:rPr>
        <w:t>wage war, let alone afford such</w:t>
      </w:r>
      <w:r w:rsidRPr="004055D1">
        <w:rPr>
          <w:rStyle w:val="Emphasis"/>
        </w:rPr>
        <w:t xml:space="preserve"> an </w:t>
      </w:r>
      <w:proofErr w:type="gramStart"/>
      <w:r w:rsidRPr="004055D1">
        <w:rPr>
          <w:rStyle w:val="Emphasis"/>
        </w:rPr>
        <w:t>endeavor</w:t>
      </w:r>
      <w:r w:rsidRPr="004055D1">
        <w:rPr>
          <w:rStyle w:val="StyleUnderline"/>
        </w:rPr>
        <w:t>.</w:t>
      </w:r>
      <w:r w:rsidRPr="004055D1">
        <w:rPr>
          <w:rStyle w:val="StyleUnderline"/>
          <w:sz w:val="12"/>
        </w:rPr>
        <w:t>¶</w:t>
      </w:r>
      <w:proofErr w:type="gramEnd"/>
      <w:r w:rsidRPr="004055D1">
        <w:rPr>
          <w:sz w:val="12"/>
        </w:rPr>
        <w:t xml:space="preserve"> </w:t>
      </w:r>
      <w:r w:rsidRPr="004055D1">
        <w:rPr>
          <w:rStyle w:val="StyleUnderline"/>
        </w:rPr>
        <w:t>Greece leaving the euro</w:t>
      </w:r>
      <w:r w:rsidRPr="004055D1">
        <w:rPr>
          <w:sz w:val="12"/>
        </w:rPr>
        <w:t xml:space="preserve"> would no doubt lead to some internal unrest, but it </w:t>
      </w:r>
      <w:r w:rsidRPr="004055D1">
        <w:rPr>
          <w:rStyle w:val="StyleUnderline"/>
        </w:rPr>
        <w:t>would hardly be enough to motivate any of its neighbors</w:t>
      </w:r>
      <w:r w:rsidRPr="004055D1">
        <w:rPr>
          <w:sz w:val="12"/>
        </w:rPr>
        <w:t xml:space="preserve"> (Macedonia, Albania, Bulgaria) or its lenders (Germany, France) to </w:t>
      </w:r>
      <w:r w:rsidRPr="004055D1">
        <w:rPr>
          <w:rStyle w:val="StyleUnderline"/>
        </w:rPr>
        <w:t>invade or conduct air strikes, least of all for Greece to act as the instigator of any conflict.</w:t>
      </w:r>
      <w:r w:rsidRPr="004055D1">
        <w:rPr>
          <w:sz w:val="12"/>
        </w:rPr>
        <w:t xml:space="preserve"> As Richard </w:t>
      </w:r>
      <w:proofErr w:type="spellStart"/>
      <w:r w:rsidRPr="004055D1">
        <w:rPr>
          <w:sz w:val="12"/>
        </w:rPr>
        <w:t>Wellings</w:t>
      </w:r>
      <w:proofErr w:type="spellEnd"/>
      <w:r w:rsidRPr="004055D1">
        <w:rPr>
          <w:sz w:val="12"/>
        </w:rPr>
        <w:t xml:space="preserve"> of the London-based Institute of Economic Affairs pointed out, </w:t>
      </w:r>
      <w:r w:rsidRPr="00E4687C">
        <w:rPr>
          <w:rStyle w:val="StyleUnderline"/>
          <w:highlight w:val="yellow"/>
        </w:rPr>
        <w:t>it is possible to leave a currency without conflict:</w:t>
      </w:r>
    </w:p>
    <w:p w:rsidR="00410D5B" w:rsidRPr="00410D5B" w:rsidRDefault="00410D5B" w:rsidP="00A9461A">
      <w:pPr>
        <w:pStyle w:val="Heading3"/>
      </w:pPr>
      <w:r w:rsidRPr="00410D5B">
        <w:t xml:space="preserve">2nc – no </w:t>
      </w:r>
      <w:proofErr w:type="spellStart"/>
      <w:r w:rsidRPr="00410D5B">
        <w:t>eu</w:t>
      </w:r>
      <w:proofErr w:type="spellEnd"/>
      <w:r w:rsidRPr="00410D5B">
        <w:t xml:space="preserve"> war</w:t>
      </w:r>
    </w:p>
    <w:p w:rsidR="00410D5B" w:rsidRPr="00C571C7" w:rsidRDefault="00410D5B" w:rsidP="00410D5B">
      <w:pPr>
        <w:pStyle w:val="Heading4"/>
      </w:pPr>
      <w:r w:rsidRPr="00C571C7">
        <w:t>No war---multiple factors check</w:t>
      </w:r>
    </w:p>
    <w:p w:rsidR="00410D5B" w:rsidRDefault="00410D5B" w:rsidP="00410D5B">
      <w:pPr>
        <w:rPr>
          <w:rStyle w:val="Style13ptBold"/>
        </w:rPr>
      </w:pPr>
      <w:r w:rsidRPr="00211382">
        <w:rPr>
          <w:rStyle w:val="Style13ptBold"/>
        </w:rPr>
        <w:t xml:space="preserve">Business Monitor International 12 </w:t>
      </w:r>
    </w:p>
    <w:p w:rsidR="00410D5B" w:rsidRPr="00211382" w:rsidRDefault="00410D5B" w:rsidP="00410D5B">
      <w:r w:rsidRPr="00211382">
        <w:t xml:space="preserve">Business Monitor International’s Risk Watchdog. “Would The Eurozone’s Collapse Lead To </w:t>
      </w:r>
      <w:proofErr w:type="gramStart"/>
      <w:r w:rsidRPr="00211382">
        <w:t>War?,</w:t>
      </w:r>
      <w:proofErr w:type="gramEnd"/>
      <w:r w:rsidRPr="00211382">
        <w:t>” Oct 17, http://www.riskwatchdog.com/2012/10/17/would-the-eurozone%E2%80%99s-collapse-lead-to-war/</w:t>
      </w:r>
    </w:p>
    <w:p w:rsidR="00410D5B" w:rsidRDefault="00410D5B" w:rsidP="00410D5B">
      <w:pPr>
        <w:rPr>
          <w:sz w:val="10"/>
        </w:rPr>
      </w:pPr>
      <w:r w:rsidRPr="00C571C7">
        <w:rPr>
          <w:sz w:val="10"/>
        </w:rPr>
        <w:t xml:space="preserve">Since the worsening of the eurozone crisis, various European </w:t>
      </w:r>
      <w:r w:rsidRPr="00C571C7">
        <w:rPr>
          <w:rStyle w:val="StyleUnderline"/>
        </w:rPr>
        <w:t>officials</w:t>
      </w:r>
      <w:r w:rsidRPr="00C571C7">
        <w:rPr>
          <w:sz w:val="10"/>
        </w:rPr>
        <w:t xml:space="preserve">, including German Chancellor Angela Merkel, have </w:t>
      </w:r>
      <w:r w:rsidRPr="00C571C7">
        <w:rPr>
          <w:rStyle w:val="StyleUnderline"/>
        </w:rPr>
        <w:t>warned that a collapse of the currency union could lead to war in Europe.</w:t>
      </w:r>
      <w:r w:rsidRPr="00C571C7">
        <w:rPr>
          <w:sz w:val="10"/>
        </w:rPr>
        <w:t xml:space="preserve"> UK Business Secretary Vince Cable became the latest figure to make such a statement, on Monday. Perhaps the Nobel committee was thinking along similar lines when it awarded the EU the Nobel Peace Prize last week. The eurozone is not the same as the EU, but if the eurozone collapses outright, then there would be a high risk that the EU would collapse, too. Long Road </w:t>
      </w:r>
      <w:proofErr w:type="gramStart"/>
      <w:r w:rsidRPr="00C571C7">
        <w:rPr>
          <w:sz w:val="10"/>
        </w:rPr>
        <w:t>From</w:t>
      </w:r>
      <w:proofErr w:type="gramEnd"/>
      <w:r w:rsidRPr="00C571C7">
        <w:rPr>
          <w:sz w:val="10"/>
        </w:rPr>
        <w:t xml:space="preserve"> Eurozone Collapse To War Overall, </w:t>
      </w:r>
      <w:r w:rsidRPr="00E4687C">
        <w:rPr>
          <w:rStyle w:val="StyleUnderline"/>
          <w:highlight w:val="yellow"/>
        </w:rPr>
        <w:t xml:space="preserve">we find the talk of war </w:t>
      </w:r>
      <w:r w:rsidRPr="00E4687C">
        <w:rPr>
          <w:rStyle w:val="Emphasis"/>
          <w:highlight w:val="yellow"/>
        </w:rPr>
        <w:t>overblown</w:t>
      </w:r>
      <w:r w:rsidRPr="00C571C7">
        <w:rPr>
          <w:rStyle w:val="StyleUnderline"/>
        </w:rPr>
        <w:t xml:space="preserve"> to say the least. There is clearly a risk of rising </w:t>
      </w:r>
      <w:r w:rsidRPr="00E4687C">
        <w:rPr>
          <w:rStyle w:val="StyleUnderline"/>
          <w:highlight w:val="yellow"/>
        </w:rPr>
        <w:t>civil unrest</w:t>
      </w:r>
      <w:r w:rsidRPr="00C571C7">
        <w:rPr>
          <w:rStyle w:val="StyleUnderline"/>
        </w:rPr>
        <w:t xml:space="preserve">, but this </w:t>
      </w:r>
      <w:r w:rsidRPr="00E4687C">
        <w:rPr>
          <w:rStyle w:val="StyleUnderline"/>
          <w:highlight w:val="yellow"/>
        </w:rPr>
        <w:t>would fall far short of ‘war’.</w:t>
      </w:r>
      <w:r w:rsidRPr="00C571C7">
        <w:rPr>
          <w:rStyle w:val="StyleUnderline"/>
        </w:rPr>
        <w:t xml:space="preserve"> The </w:t>
      </w:r>
      <w:r w:rsidRPr="00E4687C">
        <w:rPr>
          <w:rStyle w:val="StyleUnderline"/>
          <w:highlight w:val="yellow"/>
        </w:rPr>
        <w:t>Europe of the 2010s is vastly different from the</w:t>
      </w:r>
      <w:r w:rsidRPr="00C571C7">
        <w:rPr>
          <w:rStyle w:val="StyleUnderline"/>
        </w:rPr>
        <w:t xml:space="preserve"> Europe of the 19</w:t>
      </w:r>
      <w:r w:rsidRPr="00E4687C">
        <w:rPr>
          <w:rStyle w:val="StyleUnderline"/>
          <w:highlight w:val="yellow"/>
        </w:rPr>
        <w:t>30s</w:t>
      </w:r>
      <w:r w:rsidRPr="00C571C7">
        <w:rPr>
          <w:rStyle w:val="StyleUnderline"/>
        </w:rPr>
        <w:t xml:space="preserve">. It is </w:t>
      </w:r>
      <w:r w:rsidRPr="00E4687C">
        <w:rPr>
          <w:rStyle w:val="StyleUnderline"/>
          <w:highlight w:val="yellow"/>
        </w:rPr>
        <w:t>far richer and politically mature.</w:t>
      </w:r>
      <w:r w:rsidRPr="00C571C7">
        <w:rPr>
          <w:rStyle w:val="StyleUnderline"/>
        </w:rPr>
        <w:t xml:space="preserve"> There are several stages the eurozone crisis would need to pass through before the continent would be even remotely at risk of war:</w:t>
      </w:r>
      <w:r>
        <w:rPr>
          <w:rStyle w:val="StyleUnderline"/>
        </w:rPr>
        <w:t xml:space="preserve"> </w:t>
      </w:r>
      <w:r w:rsidRPr="00C571C7">
        <w:rPr>
          <w:sz w:val="10"/>
        </w:rPr>
        <w:t>1. Severe deterioration of intergovernmental cooperation: This would require governments to tear up existing EU treaties and laws and potentially adopt protectionist economic measures. 2. Severe deterioration of economic conditions in European states: This could theoretically pave the way for extremist takeovers, although this would still be far from guaranteed. Severe economic crises in the Asian ‘tigers’ in 1997-1998, Russia in 1998, Argentina in 2001-2002, the Baltic states in 2008-2010, and Greece in 2010-2012 have not led to ultra-right wing or ultra-</w:t>
      </w:r>
      <w:proofErr w:type="gramStart"/>
      <w:r w:rsidRPr="00C571C7">
        <w:rPr>
          <w:sz w:val="10"/>
        </w:rPr>
        <w:t>left wing</w:t>
      </w:r>
      <w:proofErr w:type="gramEnd"/>
      <w:r w:rsidRPr="00C571C7">
        <w:rPr>
          <w:sz w:val="10"/>
        </w:rPr>
        <w:t xml:space="preserve"> governments being elected or seizing power (although Argentina has in recent years moved in that direction). Even for the economically </w:t>
      </w:r>
      <w:proofErr w:type="spellStart"/>
      <w:r w:rsidRPr="00C571C7">
        <w:rPr>
          <w:sz w:val="10"/>
        </w:rPr>
        <w:t>marginalised</w:t>
      </w:r>
      <w:proofErr w:type="spellEnd"/>
      <w:r w:rsidRPr="00C571C7">
        <w:rPr>
          <w:sz w:val="10"/>
        </w:rPr>
        <w:t xml:space="preserve">, </w:t>
      </w:r>
      <w:r w:rsidRPr="00C571C7">
        <w:rPr>
          <w:rStyle w:val="StyleUnderline"/>
        </w:rPr>
        <w:t>living standards today are far higher than in the 1930s.</w:t>
      </w:r>
      <w:r w:rsidRPr="00C571C7">
        <w:rPr>
          <w:sz w:val="10"/>
        </w:rPr>
        <w:t xml:space="preserve"> 3. Extremist takeovers in key states: </w:t>
      </w:r>
      <w:r w:rsidRPr="00E4687C">
        <w:rPr>
          <w:rStyle w:val="StyleUnderline"/>
          <w:highlight w:val="yellow"/>
        </w:rPr>
        <w:t>Far-right or</w:t>
      </w:r>
      <w:r w:rsidRPr="00C571C7">
        <w:rPr>
          <w:rStyle w:val="StyleUnderline"/>
        </w:rPr>
        <w:t xml:space="preserve"> far-</w:t>
      </w:r>
      <w:r w:rsidRPr="00E4687C">
        <w:rPr>
          <w:rStyle w:val="StyleUnderline"/>
          <w:highlight w:val="yellow"/>
        </w:rPr>
        <w:t>left parties</w:t>
      </w:r>
      <w:r w:rsidRPr="00C571C7">
        <w:rPr>
          <w:sz w:val="10"/>
        </w:rPr>
        <w:t xml:space="preserve"> would need to come to power. Even so, they </w:t>
      </w:r>
      <w:r w:rsidRPr="00E4687C">
        <w:rPr>
          <w:rStyle w:val="StyleUnderline"/>
          <w:highlight w:val="yellow"/>
        </w:rPr>
        <w:t>would not</w:t>
      </w:r>
      <w:r w:rsidRPr="00C571C7">
        <w:rPr>
          <w:rStyle w:val="StyleUnderline"/>
        </w:rPr>
        <w:t xml:space="preserve"> necessarily </w:t>
      </w:r>
      <w:r w:rsidRPr="00E4687C">
        <w:rPr>
          <w:rStyle w:val="StyleUnderline"/>
          <w:highlight w:val="yellow"/>
        </w:rPr>
        <w:t>lead</w:t>
      </w:r>
      <w:r w:rsidRPr="00C571C7">
        <w:rPr>
          <w:rStyle w:val="StyleUnderline"/>
        </w:rPr>
        <w:t xml:space="preserve"> their </w:t>
      </w:r>
      <w:r w:rsidRPr="00E4687C">
        <w:rPr>
          <w:rStyle w:val="StyleUnderline"/>
          <w:highlight w:val="yellow"/>
        </w:rPr>
        <w:t xml:space="preserve">countries to </w:t>
      </w:r>
      <w:proofErr w:type="gramStart"/>
      <w:r w:rsidRPr="00E4687C">
        <w:rPr>
          <w:rStyle w:val="StyleUnderline"/>
          <w:highlight w:val="yellow"/>
        </w:rPr>
        <w:t>war, since</w:t>
      </w:r>
      <w:proofErr w:type="gramEnd"/>
      <w:r w:rsidRPr="00E4687C">
        <w:rPr>
          <w:rStyle w:val="StyleUnderline"/>
          <w:highlight w:val="yellow"/>
        </w:rPr>
        <w:t xml:space="preserve"> their</w:t>
      </w:r>
      <w:r w:rsidRPr="00C571C7">
        <w:rPr>
          <w:rStyle w:val="StyleUnderline"/>
        </w:rPr>
        <w:t xml:space="preserve"> immediate </w:t>
      </w:r>
      <w:r w:rsidRPr="00E4687C">
        <w:rPr>
          <w:rStyle w:val="StyleUnderline"/>
          <w:highlight w:val="yellow"/>
        </w:rPr>
        <w:t>priority would be to restore economic growth</w:t>
      </w:r>
      <w:r w:rsidRPr="00C571C7">
        <w:rPr>
          <w:rStyle w:val="StyleUnderline"/>
        </w:rPr>
        <w:t>.</w:t>
      </w:r>
      <w:r w:rsidRPr="00C571C7">
        <w:rPr>
          <w:sz w:val="10"/>
        </w:rPr>
        <w:t xml:space="preserve"> Conflict risks would rise, however, if a group of ‘moderate’ European states decided to sanction, isolate, or contain ‘extreme’ European states. The ‘extreme’ states could also conceivably seek to funnel their unemployed young people into their militaries, but this may not be affordable, financially. Military build-ups cost a lot of money. 4. Revival of old territorial disputes: </w:t>
      </w:r>
      <w:r w:rsidRPr="00C571C7">
        <w:rPr>
          <w:rStyle w:val="StyleUnderline"/>
        </w:rPr>
        <w:t>Europe’s 19th and 20th century wars were primarily about land-grabs.</w:t>
      </w:r>
      <w:r w:rsidRPr="00C571C7">
        <w:rPr>
          <w:sz w:val="10"/>
        </w:rPr>
        <w:t xml:space="preserve"> Territorial disputes used to be the norm. </w:t>
      </w:r>
      <w:r w:rsidRPr="00C571C7">
        <w:rPr>
          <w:rStyle w:val="StyleUnderline"/>
        </w:rPr>
        <w:t>Nowadays,</w:t>
      </w:r>
      <w:r w:rsidRPr="00C571C7">
        <w:rPr>
          <w:sz w:val="10"/>
        </w:rPr>
        <w:t xml:space="preserve"> though, </w:t>
      </w:r>
      <w:r w:rsidRPr="00C571C7">
        <w:rPr>
          <w:rStyle w:val="StyleUnderline"/>
        </w:rPr>
        <w:t xml:space="preserve">most </w:t>
      </w:r>
      <w:r w:rsidRPr="00E4687C">
        <w:rPr>
          <w:rStyle w:val="StyleUnderline"/>
          <w:highlight w:val="yellow"/>
        </w:rPr>
        <w:t>territorial disputes are</w:t>
      </w:r>
      <w:r w:rsidRPr="00C571C7">
        <w:rPr>
          <w:rStyle w:val="StyleUnderline"/>
        </w:rPr>
        <w:t xml:space="preserve"> largely </w:t>
      </w:r>
      <w:r w:rsidRPr="00E4687C">
        <w:rPr>
          <w:rStyle w:val="StyleUnderline"/>
          <w:highlight w:val="yellow"/>
        </w:rPr>
        <w:t>resolved</w:t>
      </w:r>
      <w:r w:rsidRPr="00C571C7">
        <w:rPr>
          <w:rStyle w:val="StyleUnderline"/>
        </w:rPr>
        <w:t>.</w:t>
      </w:r>
      <w:r w:rsidRPr="00C571C7">
        <w:rPr>
          <w:sz w:val="10"/>
        </w:rPr>
        <w:t xml:space="preserve"> These could conceivably gain a new lease of life through manipulation by provocative politicians, but </w:t>
      </w:r>
      <w:r w:rsidRPr="00C571C7">
        <w:rPr>
          <w:rStyle w:val="StyleUnderline"/>
        </w:rPr>
        <w:t>it is unclear if they would stir the passions of the public.</w:t>
      </w:r>
      <w:r w:rsidRPr="00C571C7">
        <w:rPr>
          <w:sz w:val="10"/>
        </w:rPr>
        <w:t xml:space="preserve"> 5. Break-up of existing EU states: War could occur if an existing EU state were to break up violently. However, </w:t>
      </w:r>
      <w:r w:rsidRPr="00C571C7">
        <w:rPr>
          <w:rStyle w:val="StyleUnderline"/>
        </w:rPr>
        <w:t>it is difficult to see the British or Spanish governments using force to prevent the secession of Scotland or Catalonia, or Belgium or Italy splitting up violently. All these countries and territories are much more politically and economically advanced than Yugoslavia was in 1990.</w:t>
      </w:r>
      <w:r w:rsidRPr="00C571C7">
        <w:rPr>
          <w:sz w:val="10"/>
        </w:rPr>
        <w:t xml:space="preserve"> However, if a group of EU states assisted the separation of a breakaway region, this could be a casus </w:t>
      </w:r>
      <w:proofErr w:type="gramStart"/>
      <w:r w:rsidRPr="00C571C7">
        <w:rPr>
          <w:sz w:val="10"/>
        </w:rPr>
        <w:t>belli</w:t>
      </w:r>
      <w:proofErr w:type="gramEnd"/>
      <w:r w:rsidRPr="00C571C7">
        <w:rPr>
          <w:sz w:val="10"/>
        </w:rPr>
        <w:t xml:space="preserve">. 6. Dissolution or </w:t>
      </w:r>
      <w:proofErr w:type="spellStart"/>
      <w:r w:rsidRPr="00C571C7">
        <w:rPr>
          <w:sz w:val="10"/>
        </w:rPr>
        <w:t>neutralisation</w:t>
      </w:r>
      <w:proofErr w:type="spellEnd"/>
      <w:r w:rsidRPr="00C571C7">
        <w:rPr>
          <w:sz w:val="10"/>
        </w:rPr>
        <w:t xml:space="preserve"> of NATO: Some </w:t>
      </w:r>
      <w:r w:rsidRPr="00C571C7">
        <w:rPr>
          <w:rStyle w:val="StyleUnderline"/>
        </w:rPr>
        <w:t xml:space="preserve">European </w:t>
      </w:r>
      <w:r w:rsidRPr="0047625D">
        <w:rPr>
          <w:rStyle w:val="StyleUnderline"/>
        </w:rPr>
        <w:t>doomsayers forget that NATO</w:t>
      </w:r>
      <w:r w:rsidRPr="00C571C7">
        <w:rPr>
          <w:rStyle w:val="StyleUnderline"/>
        </w:rPr>
        <w:t xml:space="preserve"> still exists</w:t>
      </w:r>
      <w:r w:rsidRPr="00C571C7">
        <w:rPr>
          <w:sz w:val="10"/>
        </w:rPr>
        <w:t xml:space="preserve">, and that </w:t>
      </w:r>
      <w:r w:rsidRPr="00E4687C">
        <w:rPr>
          <w:rStyle w:val="StyleUnderline"/>
          <w:highlight w:val="yellow"/>
        </w:rPr>
        <w:t>the US still guarantees</w:t>
      </w:r>
      <w:r w:rsidRPr="00C571C7">
        <w:rPr>
          <w:rStyle w:val="StyleUnderline"/>
        </w:rPr>
        <w:t xml:space="preserve"> the </w:t>
      </w:r>
      <w:r w:rsidRPr="00E4687C">
        <w:rPr>
          <w:rStyle w:val="StyleUnderline"/>
          <w:highlight w:val="yellow"/>
        </w:rPr>
        <w:t>security</w:t>
      </w:r>
      <w:r w:rsidRPr="00C571C7">
        <w:rPr>
          <w:rStyle w:val="StyleUnderline"/>
        </w:rPr>
        <w:t xml:space="preserve"> of Europe </w:t>
      </w:r>
      <w:r w:rsidRPr="00E4687C">
        <w:rPr>
          <w:rStyle w:val="StyleUnderline"/>
          <w:highlight w:val="yellow"/>
        </w:rPr>
        <w:t>by basing tens of thousands of troops</w:t>
      </w:r>
      <w:r w:rsidRPr="00C571C7">
        <w:rPr>
          <w:rStyle w:val="StyleUnderline"/>
        </w:rPr>
        <w:t xml:space="preserve"> in Germany, the UK, and Italy. The existence of </w:t>
      </w:r>
      <w:r w:rsidRPr="00E4687C">
        <w:rPr>
          <w:rStyle w:val="StyleUnderline"/>
          <w:highlight w:val="yellow"/>
        </w:rPr>
        <w:t>NATO means</w:t>
      </w:r>
      <w:r w:rsidRPr="00C571C7">
        <w:rPr>
          <w:rStyle w:val="StyleUnderline"/>
        </w:rPr>
        <w:t xml:space="preserve"> that </w:t>
      </w:r>
      <w:r w:rsidRPr="00E4687C">
        <w:rPr>
          <w:rStyle w:val="StyleUnderline"/>
          <w:highlight w:val="yellow"/>
        </w:rPr>
        <w:t>even if the eurozone</w:t>
      </w:r>
      <w:r w:rsidRPr="00C571C7">
        <w:rPr>
          <w:rStyle w:val="StyleUnderline"/>
        </w:rPr>
        <w:t xml:space="preserve"> and EU </w:t>
      </w:r>
      <w:r w:rsidRPr="00E4687C">
        <w:rPr>
          <w:rStyle w:val="StyleUnderline"/>
          <w:highlight w:val="yellow"/>
        </w:rPr>
        <w:t>were to collapse,</w:t>
      </w:r>
      <w:r w:rsidRPr="00C571C7">
        <w:rPr>
          <w:rStyle w:val="StyleUnderline"/>
        </w:rPr>
        <w:t xml:space="preserve"> any hypothetical </w:t>
      </w:r>
      <w:r w:rsidRPr="00E4687C">
        <w:rPr>
          <w:rStyle w:val="StyleUnderline"/>
          <w:highlight w:val="yellow"/>
        </w:rPr>
        <w:t>march towards war would</w:t>
      </w:r>
      <w:r w:rsidRPr="0047625D">
        <w:rPr>
          <w:rStyle w:val="StyleUnderline"/>
        </w:rPr>
        <w:t xml:space="preserve"> still </w:t>
      </w:r>
      <w:r w:rsidRPr="00E4687C">
        <w:rPr>
          <w:rStyle w:val="StyleUnderline"/>
          <w:highlight w:val="yellow"/>
        </w:rPr>
        <w:t>have a</w:t>
      </w:r>
      <w:r w:rsidRPr="00E4687C">
        <w:rPr>
          <w:rStyle w:val="Emphasis"/>
          <w:highlight w:val="yellow"/>
        </w:rPr>
        <w:t xml:space="preserve"> powerful brake</w:t>
      </w:r>
      <w:r w:rsidRPr="00E4687C">
        <w:rPr>
          <w:rStyle w:val="StyleUnderline"/>
          <w:highlight w:val="yellow"/>
        </w:rPr>
        <w:t>.</w:t>
      </w:r>
      <w:r w:rsidRPr="00C571C7">
        <w:rPr>
          <w:rStyle w:val="StyleUnderline"/>
        </w:rPr>
        <w:t xml:space="preserve"> </w:t>
      </w:r>
      <w:r w:rsidRPr="00C571C7">
        <w:rPr>
          <w:sz w:val="10"/>
        </w:rPr>
        <w:t xml:space="preserve">Potential warring states would have to leave the Western alliance </w:t>
      </w:r>
      <w:proofErr w:type="gramStart"/>
      <w:r w:rsidRPr="00C571C7">
        <w:rPr>
          <w:sz w:val="10"/>
        </w:rPr>
        <w:t>first, or</w:t>
      </w:r>
      <w:proofErr w:type="gramEnd"/>
      <w:r w:rsidRPr="00C571C7">
        <w:rPr>
          <w:sz w:val="10"/>
        </w:rPr>
        <w:t xml:space="preserve"> conclude that NATO and the US military presence are meaningless or unreliable. This is certainly possible, given that NATO has been weakened by budget cuts in its member states, but would still require a major political gamble.</w:t>
      </w:r>
    </w:p>
    <w:p w:rsidR="00410D5B" w:rsidRDefault="00410D5B" w:rsidP="00410D5B">
      <w:pPr>
        <w:rPr>
          <w:sz w:val="10"/>
        </w:rPr>
      </w:pPr>
    </w:p>
    <w:p w:rsidR="00410D5B" w:rsidRDefault="00A9461A" w:rsidP="00410D5B">
      <w:pPr>
        <w:pStyle w:val="Heading3"/>
      </w:pPr>
      <w:r>
        <w:t xml:space="preserve">1nc – no </w:t>
      </w:r>
      <w:proofErr w:type="spellStart"/>
      <w:r>
        <w:t>eu</w:t>
      </w:r>
      <w:proofErr w:type="spellEnd"/>
      <w:r>
        <w:t xml:space="preserve"> collapse</w:t>
      </w:r>
    </w:p>
    <w:p w:rsidR="00410D5B" w:rsidRDefault="00410D5B" w:rsidP="00410D5B">
      <w:pPr>
        <w:pStyle w:val="Heading4"/>
      </w:pPr>
      <w:r>
        <w:t xml:space="preserve">No Euro or EU collapse---crises strengthen integration overall </w:t>
      </w:r>
    </w:p>
    <w:p w:rsidR="00410D5B" w:rsidRDefault="00410D5B" w:rsidP="00410D5B">
      <w:r>
        <w:t xml:space="preserve">C. Fred </w:t>
      </w:r>
      <w:r w:rsidRPr="002B69C4">
        <w:rPr>
          <w:rStyle w:val="Style13ptBold"/>
        </w:rPr>
        <w:t>Bergsten 12</w:t>
      </w:r>
      <w:r>
        <w:t>, Director of the Peterson Institute for International Economics; was U.S. Assistant Secretary of the Treasury for International Affairs, September/October 2012, “Why the Euro Will Survive,” Foreign Affairs, Vol. 91, No. 5</w:t>
      </w:r>
    </w:p>
    <w:p w:rsidR="00410D5B" w:rsidRPr="0037312A" w:rsidRDefault="00410D5B" w:rsidP="00410D5B">
      <w:pPr>
        <w:rPr>
          <w:sz w:val="16"/>
        </w:rPr>
      </w:pPr>
      <w:r w:rsidRPr="0037312A">
        <w:rPr>
          <w:sz w:val="16"/>
        </w:rPr>
        <w:t xml:space="preserve">As doom and gloom about the euro abound, an increasing number of </w:t>
      </w:r>
      <w:r w:rsidRPr="005048B8">
        <w:rPr>
          <w:rStyle w:val="StyleUnderline"/>
        </w:rPr>
        <w:t>commentators</w:t>
      </w:r>
      <w:r w:rsidRPr="0037312A">
        <w:rPr>
          <w:sz w:val="16"/>
        </w:rPr>
        <w:t xml:space="preserve"> and economists </w:t>
      </w:r>
      <w:r w:rsidRPr="005048B8">
        <w:rPr>
          <w:rStyle w:val="StyleUnderline"/>
        </w:rPr>
        <w:t>question whether the common currency can survive. The world economy, they allege, is</w:t>
      </w:r>
      <w:r w:rsidRPr="0037312A">
        <w:rPr>
          <w:sz w:val="16"/>
        </w:rPr>
        <w:t xml:space="preserve"> teetering </w:t>
      </w:r>
      <w:r w:rsidRPr="005048B8">
        <w:rPr>
          <w:rStyle w:val="StyleUnderline"/>
        </w:rPr>
        <w:t>on the edge</w:t>
      </w:r>
      <w:r w:rsidRPr="0037312A">
        <w:rPr>
          <w:sz w:val="16"/>
        </w:rPr>
        <w:t xml:space="preserve"> of an even deeper crisis than today's.</w:t>
      </w:r>
    </w:p>
    <w:p w:rsidR="00410D5B" w:rsidRPr="0037312A" w:rsidRDefault="00410D5B" w:rsidP="00410D5B">
      <w:pPr>
        <w:rPr>
          <w:sz w:val="16"/>
        </w:rPr>
      </w:pPr>
      <w:r w:rsidRPr="0037312A">
        <w:rPr>
          <w:sz w:val="16"/>
        </w:rPr>
        <w:t xml:space="preserve">To be sure, the eurozone faces serious economic and financial problems. The area is </w:t>
      </w:r>
      <w:proofErr w:type="gramStart"/>
      <w:r w:rsidRPr="0037312A">
        <w:rPr>
          <w:sz w:val="16"/>
        </w:rPr>
        <w:t>in the midst of</w:t>
      </w:r>
      <w:proofErr w:type="gramEnd"/>
      <w:r w:rsidRPr="0037312A">
        <w:rPr>
          <w:sz w:val="16"/>
        </w:rPr>
        <w:t xml:space="preserve"> multiple overlapping and mutually reinforcing crises. The first is a fiscal crisis, which has taken its biggest toll in Greece but pervades the southern part of the eurozone and Ireland. The second is a competitiveness crisis, long evident in the large current account deficits along the eurozone's periphery and the even larger current account imbalances between eurozone countries. The third is a banking crisis, which first unfolded in Ireland and has become particularly acute in Spain.</w:t>
      </w:r>
    </w:p>
    <w:p w:rsidR="00410D5B" w:rsidRPr="006A0D28" w:rsidRDefault="00410D5B" w:rsidP="00410D5B">
      <w:r w:rsidRPr="006A0D28">
        <w:t xml:space="preserve">Yet </w:t>
      </w:r>
      <w:r w:rsidRPr="006A0D28">
        <w:rPr>
          <w:rStyle w:val="StyleUnderline"/>
        </w:rPr>
        <w:t xml:space="preserve">for all the turmoil, </w:t>
      </w:r>
      <w:r w:rsidRPr="00E4687C">
        <w:rPr>
          <w:rStyle w:val="StyleUnderline"/>
          <w:highlight w:val="yellow"/>
        </w:rPr>
        <w:t>fears of countries' repeatedly defaulting on</w:t>
      </w:r>
      <w:r w:rsidRPr="006A0D28">
        <w:rPr>
          <w:rStyle w:val="StyleUnderline"/>
        </w:rPr>
        <w:t xml:space="preserve"> their </w:t>
      </w:r>
      <w:r w:rsidRPr="00E4687C">
        <w:rPr>
          <w:rStyle w:val="StyleUnderline"/>
          <w:highlight w:val="yellow"/>
        </w:rPr>
        <w:t>debts or the total collapse of the euro are vastly overblown</w:t>
      </w:r>
      <w:r w:rsidRPr="006A0D28">
        <w:rPr>
          <w:rStyle w:val="StyleUnderline"/>
        </w:rPr>
        <w:t xml:space="preserve">. The eurozone countries have demonstrated that </w:t>
      </w:r>
      <w:r w:rsidRPr="00E4687C">
        <w:rPr>
          <w:rStyle w:val="StyleUnderline"/>
          <w:highlight w:val="yellow"/>
        </w:rPr>
        <w:t xml:space="preserve">they can and will resolve each successive stage of the crisis by cooperating and sharing </w:t>
      </w:r>
      <w:proofErr w:type="spellStart"/>
      <w:r w:rsidRPr="00E4687C">
        <w:rPr>
          <w:rStyle w:val="StyleUnderline"/>
          <w:highlight w:val="yellow"/>
        </w:rPr>
        <w:t>decisionmaking</w:t>
      </w:r>
      <w:proofErr w:type="spellEnd"/>
      <w:r w:rsidRPr="00E4687C">
        <w:rPr>
          <w:rStyle w:val="StyleUnderline"/>
          <w:highlight w:val="yellow"/>
        </w:rPr>
        <w:t xml:space="preserve"> powers</w:t>
      </w:r>
      <w:r w:rsidRPr="006A0D28">
        <w:rPr>
          <w:rStyle w:val="StyleUnderline"/>
        </w:rPr>
        <w:t xml:space="preserve">. </w:t>
      </w:r>
      <w:r w:rsidRPr="00E4687C">
        <w:rPr>
          <w:rStyle w:val="StyleUnderline"/>
          <w:highlight w:val="yellow"/>
        </w:rPr>
        <w:t>They have created</w:t>
      </w:r>
      <w:r w:rsidRPr="006A0D28">
        <w:rPr>
          <w:rStyle w:val="StyleUnderline"/>
        </w:rPr>
        <w:t xml:space="preserve"> a host of new </w:t>
      </w:r>
      <w:r w:rsidRPr="00E4687C">
        <w:rPr>
          <w:rStyle w:val="StyleUnderline"/>
          <w:highlight w:val="yellow"/>
        </w:rPr>
        <w:t>continent-wide institutions, built a substantial financial firewall</w:t>
      </w:r>
      <w:r w:rsidRPr="006A0D28">
        <w:rPr>
          <w:rStyle w:val="StyleUnderline"/>
        </w:rPr>
        <w:t xml:space="preserve"> to prevent debt problems from spreading, </w:t>
      </w:r>
      <w:r w:rsidRPr="00E4687C">
        <w:rPr>
          <w:rStyle w:val="StyleUnderline"/>
          <w:highlight w:val="yellow"/>
        </w:rPr>
        <w:t>and</w:t>
      </w:r>
      <w:r w:rsidRPr="006A0D28">
        <w:rPr>
          <w:rStyle w:val="StyleUnderline"/>
        </w:rPr>
        <w:t xml:space="preserve"> </w:t>
      </w:r>
      <w:r w:rsidRPr="00E4687C">
        <w:rPr>
          <w:rStyle w:val="StyleUnderline"/>
          <w:highlight w:val="yellow"/>
        </w:rPr>
        <w:t>are</w:t>
      </w:r>
      <w:r w:rsidRPr="006A0D28">
        <w:rPr>
          <w:rStyle w:val="StyleUnderline"/>
        </w:rPr>
        <w:t xml:space="preserve"> now well on their way to </w:t>
      </w:r>
      <w:r w:rsidRPr="00E4687C">
        <w:rPr>
          <w:rStyle w:val="StyleUnderline"/>
          <w:highlight w:val="yellow"/>
        </w:rPr>
        <w:t>creating a banking union and a partial fiscal union</w:t>
      </w:r>
      <w:r w:rsidRPr="006A0D28">
        <w:rPr>
          <w:rStyle w:val="StyleUnderline"/>
        </w:rPr>
        <w:t xml:space="preserve">. When the dust settles, </w:t>
      </w:r>
      <w:r w:rsidRPr="00E4687C">
        <w:rPr>
          <w:rStyle w:val="StyleUnderline"/>
          <w:highlight w:val="yellow"/>
        </w:rPr>
        <w:t>the common currency</w:t>
      </w:r>
      <w:r w:rsidRPr="006A0D28">
        <w:rPr>
          <w:rStyle w:val="StyleUnderline"/>
        </w:rPr>
        <w:t xml:space="preserve">, and indeed the entire project of European integration, </w:t>
      </w:r>
      <w:r w:rsidRPr="00E4687C">
        <w:rPr>
          <w:rStyle w:val="StyleUnderline"/>
          <w:highlight w:val="yellow"/>
        </w:rPr>
        <w:t>is likely</w:t>
      </w:r>
      <w:r w:rsidRPr="006A0D28">
        <w:rPr>
          <w:rStyle w:val="StyleUnderline"/>
        </w:rPr>
        <w:t xml:space="preserve"> not only to survive but </w:t>
      </w:r>
      <w:r w:rsidRPr="00E4687C">
        <w:rPr>
          <w:rStyle w:val="StyleUnderline"/>
          <w:highlight w:val="yellow"/>
        </w:rPr>
        <w:t>to emerge even stronger</w:t>
      </w:r>
      <w:r w:rsidRPr="006A0D28">
        <w:t>.</w:t>
      </w:r>
    </w:p>
    <w:p w:rsidR="00410D5B" w:rsidRDefault="00410D5B" w:rsidP="00410D5B">
      <w:pPr>
        <w:ind w:left="288"/>
      </w:pPr>
    </w:p>
    <w:p w:rsidR="00A9461A" w:rsidRDefault="00A9461A" w:rsidP="00A9461A">
      <w:pPr>
        <w:pStyle w:val="Heading3"/>
      </w:pPr>
      <w:r>
        <w:t xml:space="preserve">2nc – no </w:t>
      </w:r>
      <w:proofErr w:type="spellStart"/>
      <w:r>
        <w:t>eu</w:t>
      </w:r>
      <w:proofErr w:type="spellEnd"/>
      <w:r>
        <w:t xml:space="preserve"> collapse</w:t>
      </w:r>
      <w:bookmarkStart w:id="3" w:name="_GoBack"/>
      <w:bookmarkEnd w:id="3"/>
    </w:p>
    <w:p w:rsidR="00410D5B" w:rsidRDefault="00410D5B" w:rsidP="00410D5B">
      <w:pPr>
        <w:pStyle w:val="Heading4"/>
      </w:pPr>
      <w:r>
        <w:t xml:space="preserve">EU institutions will </w:t>
      </w:r>
      <w:r>
        <w:rPr>
          <w:u w:val="single"/>
        </w:rPr>
        <w:t>always</w:t>
      </w:r>
      <w:r>
        <w:t xml:space="preserve"> prevent crises from causing collapse---actions outweigh rhetoric </w:t>
      </w:r>
    </w:p>
    <w:p w:rsidR="00410D5B" w:rsidRDefault="00410D5B" w:rsidP="00410D5B">
      <w:r>
        <w:t xml:space="preserve">C. Fred </w:t>
      </w:r>
      <w:r w:rsidRPr="002B69C4">
        <w:rPr>
          <w:rStyle w:val="Style13ptBold"/>
        </w:rPr>
        <w:t>Bergsten 12</w:t>
      </w:r>
      <w:r>
        <w:t>, Director of the Peterson Institute for International Economics; was U.S. Assistant Secretary of the Treasury for International Affairs, September/October 2012, “Why the Euro Will Survive,” Foreign Affairs, Vol. 91, No. 5</w:t>
      </w:r>
    </w:p>
    <w:p w:rsidR="00410D5B" w:rsidRDefault="00410D5B" w:rsidP="00410D5B">
      <w:pPr>
        <w:rPr>
          <w:sz w:val="12"/>
        </w:rPr>
      </w:pPr>
      <w:r w:rsidRPr="00087604">
        <w:rPr>
          <w:rStyle w:val="StyleUnderline"/>
        </w:rPr>
        <w:t xml:space="preserve">To divine the likely trajectory of the euro, one should look at what </w:t>
      </w:r>
      <w:r w:rsidRPr="00E4687C">
        <w:rPr>
          <w:rStyle w:val="StyleUnderline"/>
          <w:highlight w:val="yellow"/>
        </w:rPr>
        <w:t>the Europeans</w:t>
      </w:r>
      <w:r w:rsidRPr="00087604">
        <w:rPr>
          <w:rStyle w:val="StyleUnderline"/>
        </w:rPr>
        <w:t xml:space="preserve"> have done</w:t>
      </w:r>
      <w:r w:rsidRPr="006D4D5A">
        <w:rPr>
          <w:rStyle w:val="StyleUnderline"/>
        </w:rPr>
        <w:t xml:space="preserve"> rather than what they have said. They </w:t>
      </w:r>
      <w:r w:rsidRPr="00E4687C">
        <w:rPr>
          <w:rStyle w:val="StyleUnderline"/>
          <w:highlight w:val="yellow"/>
        </w:rPr>
        <w:t>have resolved the many crises that have threatened the integration project</w:t>
      </w:r>
      <w:r w:rsidRPr="00622D52">
        <w:rPr>
          <w:sz w:val="16"/>
        </w:rPr>
        <w:t xml:space="preserve"> throughout its more than six-decade history </w:t>
      </w:r>
      <w:r w:rsidRPr="00E4687C">
        <w:rPr>
          <w:rStyle w:val="StyleUnderline"/>
          <w:highlight w:val="yellow"/>
        </w:rPr>
        <w:t>in ways that</w:t>
      </w:r>
      <w:r w:rsidRPr="006D4D5A">
        <w:rPr>
          <w:rStyle w:val="StyleUnderline"/>
        </w:rPr>
        <w:t xml:space="preserve"> ultimately </w:t>
      </w:r>
      <w:r w:rsidRPr="00E4687C">
        <w:rPr>
          <w:rStyle w:val="StyleUnderline"/>
          <w:highlight w:val="yellow"/>
        </w:rPr>
        <w:t>resulted in a more unified Europe. At each key stage of the current crisis, they have done whatever was necessary to avoid the euro's collapse</w:t>
      </w:r>
      <w:r w:rsidRPr="0083723F">
        <w:rPr>
          <w:rStyle w:val="StyleUnderline"/>
        </w:rPr>
        <w:t xml:space="preserve">. In the crunch, </w:t>
      </w:r>
      <w:r w:rsidRPr="00E4687C">
        <w:rPr>
          <w:rStyle w:val="StyleUnderline"/>
          <w:highlight w:val="yellow"/>
        </w:rPr>
        <w:t>both Germany and the ECB</w:t>
      </w:r>
      <w:r w:rsidRPr="0083723F">
        <w:rPr>
          <w:rStyle w:val="StyleUnderline"/>
        </w:rPr>
        <w:t xml:space="preserve"> -- the continent's financial powerhouses -- </w:t>
      </w:r>
      <w:r w:rsidRPr="00E4687C">
        <w:rPr>
          <w:rStyle w:val="StyleUnderline"/>
          <w:highlight w:val="yellow"/>
        </w:rPr>
        <w:t>have demonstrated that they will pay whatever is necessary</w:t>
      </w:r>
      <w:r w:rsidRPr="0083723F">
        <w:rPr>
          <w:rStyle w:val="StyleUnderline"/>
        </w:rPr>
        <w:t xml:space="preserve"> to avert disaster</w:t>
      </w:r>
      <w:r w:rsidRPr="00622D52">
        <w:rPr>
          <w:sz w:val="16"/>
        </w:rPr>
        <w:t>.</w:t>
      </w:r>
    </w:p>
    <w:p w:rsidR="00410D5B" w:rsidRDefault="00410D5B" w:rsidP="00410D5B">
      <w:pPr>
        <w:rPr>
          <w:sz w:val="12"/>
        </w:rPr>
      </w:pPr>
      <w:r w:rsidRPr="00622D52">
        <w:rPr>
          <w:sz w:val="16"/>
        </w:rPr>
        <w:t xml:space="preserve">The problem for the markets is that for two reasons these central players cannot say outright that they will always come to the euro's rescue. First, an explicit commitment to unlimited bailouts would represent the ultimate moral hazard. It would relieve the debtor countries of the pressure their leaders need to sell tough political decisions to their parliaments and publics </w:t>
      </w:r>
      <w:proofErr w:type="gramStart"/>
      <w:r w:rsidRPr="00622D52">
        <w:rPr>
          <w:sz w:val="16"/>
        </w:rPr>
        <w:t>in order to</w:t>
      </w:r>
      <w:proofErr w:type="gramEnd"/>
      <w:r w:rsidRPr="00622D52">
        <w:rPr>
          <w:sz w:val="16"/>
        </w:rPr>
        <w:t xml:space="preserve"> effectively adjust their economies.</w:t>
      </w:r>
    </w:p>
    <w:p w:rsidR="00410D5B" w:rsidRDefault="00410D5B" w:rsidP="00410D5B">
      <w:r w:rsidRPr="00622D52">
        <w:rPr>
          <w:sz w:val="16"/>
        </w:rPr>
        <w:t xml:space="preserve">Indeed, </w:t>
      </w:r>
      <w:r w:rsidRPr="0083723F">
        <w:rPr>
          <w:rStyle w:val="StyleUnderline"/>
        </w:rPr>
        <w:t xml:space="preserve">it is the </w:t>
      </w:r>
      <w:r w:rsidRPr="00E4687C">
        <w:rPr>
          <w:rStyle w:val="StyleUnderline"/>
          <w:highlight w:val="yellow"/>
        </w:rPr>
        <w:t>intention of</w:t>
      </w:r>
      <w:r w:rsidRPr="0083723F">
        <w:rPr>
          <w:rStyle w:val="StyleUnderline"/>
        </w:rPr>
        <w:t xml:space="preserve"> neither </w:t>
      </w:r>
      <w:r w:rsidRPr="00E4687C">
        <w:rPr>
          <w:rStyle w:val="StyleUnderline"/>
          <w:highlight w:val="yellow"/>
        </w:rPr>
        <w:t>Germany</w:t>
      </w:r>
      <w:r w:rsidRPr="0083723F">
        <w:rPr>
          <w:rStyle w:val="StyleUnderline"/>
        </w:rPr>
        <w:t xml:space="preserve"> nor the </w:t>
      </w:r>
      <w:r w:rsidRPr="00E4687C">
        <w:rPr>
          <w:rStyle w:val="StyleUnderline"/>
          <w:highlight w:val="yellow"/>
        </w:rPr>
        <w:t>ECB</w:t>
      </w:r>
      <w:r w:rsidRPr="0083723F">
        <w:rPr>
          <w:rStyle w:val="StyleUnderline"/>
        </w:rPr>
        <w:t xml:space="preserve"> to end the crisis quickly</w:t>
      </w:r>
      <w:r w:rsidRPr="00622D52">
        <w:rPr>
          <w:sz w:val="16"/>
        </w:rPr>
        <w:t xml:space="preserve">. Rather, </w:t>
      </w:r>
      <w:r w:rsidRPr="0083723F">
        <w:rPr>
          <w:rStyle w:val="StyleUnderline"/>
        </w:rPr>
        <w:t xml:space="preserve">their goal is </w:t>
      </w:r>
      <w:r w:rsidRPr="00E4687C">
        <w:rPr>
          <w:rStyle w:val="StyleUnderline"/>
          <w:highlight w:val="yellow"/>
        </w:rPr>
        <w:t>to use the crisis to further</w:t>
      </w:r>
      <w:r w:rsidRPr="0083723F">
        <w:rPr>
          <w:rStyle w:val="StyleUnderline"/>
        </w:rPr>
        <w:t xml:space="preserve"> the </w:t>
      </w:r>
      <w:r w:rsidRPr="00E4687C">
        <w:rPr>
          <w:rStyle w:val="StyleUnderline"/>
          <w:highlight w:val="yellow"/>
        </w:rPr>
        <w:t>economic reforms needed to create a strong European economy</w:t>
      </w:r>
      <w:r w:rsidRPr="0083723F">
        <w:rPr>
          <w:rStyle w:val="StyleUnderline"/>
        </w:rPr>
        <w:t xml:space="preserve"> over the long run. This helps explain why the eurozone authorities have not built as large a financial firewall as the markets have craved</w:t>
      </w:r>
    </w:p>
    <w:p w:rsidR="00410D5B" w:rsidRPr="00C17482" w:rsidRDefault="00410D5B" w:rsidP="00410D5B"/>
    <w:p w:rsidR="00410D5B" w:rsidRDefault="00410D5B" w:rsidP="00410D5B"/>
    <w:p w:rsidR="00410D5B" w:rsidRPr="00410D5B" w:rsidRDefault="00410D5B" w:rsidP="00410D5B"/>
    <w:p w:rsidR="00CB7073" w:rsidRDefault="00410D5B" w:rsidP="00CB7073">
      <w:pPr>
        <w:pStyle w:val="Heading2"/>
      </w:pPr>
      <w:r>
        <w:t>random soft power cards</w:t>
      </w:r>
    </w:p>
    <w:p w:rsidR="00CB7073" w:rsidRPr="00CB7073" w:rsidRDefault="00CB7073" w:rsidP="00CB7073"/>
    <w:p w:rsidR="00CB7073" w:rsidRDefault="00CB7073" w:rsidP="00CB7073">
      <w:pPr>
        <w:pStyle w:val="Heading3"/>
      </w:pPr>
      <w:r>
        <w:t>Soft Power Resilient</w:t>
      </w:r>
    </w:p>
    <w:p w:rsidR="00CB7073" w:rsidRDefault="00CB7073" w:rsidP="00CB7073">
      <w:pPr>
        <w:pStyle w:val="Heading4"/>
      </w:pPr>
      <w:r>
        <w:t>Soft Power Resilient—other elements, democracy, and empirics</w:t>
      </w:r>
    </w:p>
    <w:p w:rsidR="00CB7073" w:rsidRPr="00640E99" w:rsidRDefault="00CB7073" w:rsidP="00CB7073">
      <w:r w:rsidRPr="00640E99">
        <w:t>Joseph S.</w:t>
      </w:r>
      <w:r w:rsidRPr="00640E99">
        <w:rPr>
          <w:rStyle w:val="Style13ptBold"/>
        </w:rPr>
        <w:t xml:space="preserve"> Nye </w:t>
      </w:r>
      <w:r w:rsidRPr="00640E99">
        <w:t>Jr.</w:t>
      </w:r>
      <w:r w:rsidRPr="00640E99">
        <w:rPr>
          <w:rStyle w:val="Style13ptBold"/>
        </w:rPr>
        <w:t xml:space="preserve"> 2/9 </w:t>
      </w:r>
      <w:r w:rsidRPr="00640E99">
        <w:t xml:space="preserve">(Joseph S. Nye, Jr, is a professor at Harvard University and the author of The Future of </w:t>
      </w:r>
      <w:proofErr w:type="spellStart"/>
      <w:r w:rsidRPr="00640E99">
        <w:t>Power,"America's</w:t>
      </w:r>
      <w:proofErr w:type="spellEnd"/>
      <w:r w:rsidRPr="00640E99">
        <w:t xml:space="preserve"> soft power is robust and resilient," 2/9/2018, https://gulfnews.com/opinion/thinkers/america-s-soft-power-is-robust-and-resilient-1.2170982</w:t>
      </w:r>
      <w:r>
        <w:t>)</w:t>
      </w:r>
    </w:p>
    <w:p w:rsidR="00CB7073" w:rsidRPr="00640E99" w:rsidRDefault="00CB7073" w:rsidP="00CB7073">
      <w:pPr>
        <w:rPr>
          <w:sz w:val="16"/>
        </w:rPr>
      </w:pPr>
      <w:r w:rsidRPr="00640E99">
        <w:rPr>
          <w:sz w:val="16"/>
        </w:rPr>
        <w:t xml:space="preserve">Fortunately, </w:t>
      </w:r>
      <w:r w:rsidRPr="00CC107D">
        <w:rPr>
          <w:rStyle w:val="StyleUnderline"/>
          <w:highlight w:val="cyan"/>
        </w:rPr>
        <w:t>America is more than the government</w:t>
      </w:r>
      <w:r w:rsidRPr="00640E99">
        <w:rPr>
          <w:rStyle w:val="StyleUnderline"/>
        </w:rPr>
        <w:t>.</w:t>
      </w:r>
      <w:r w:rsidRPr="00640E99">
        <w:rPr>
          <w:sz w:val="16"/>
        </w:rPr>
        <w:t xml:space="preserve"> Unlike hard-power assets (such as armed forces), </w:t>
      </w:r>
      <w:r w:rsidRPr="00640E99">
        <w:rPr>
          <w:rStyle w:val="StyleUnderline"/>
        </w:rPr>
        <w:t xml:space="preserve">many </w:t>
      </w:r>
      <w:r w:rsidRPr="00CC107D">
        <w:rPr>
          <w:rStyle w:val="StyleUnderline"/>
          <w:highlight w:val="cyan"/>
        </w:rPr>
        <w:t>soft-power resources are separate from the government</w:t>
      </w:r>
      <w:r w:rsidRPr="00640E99">
        <w:rPr>
          <w:rStyle w:val="StyleUnderline"/>
        </w:rPr>
        <w:t xml:space="preserve"> and are only partly responsive to its purposes.</w:t>
      </w:r>
      <w:r w:rsidRPr="00640E99">
        <w:rPr>
          <w:sz w:val="16"/>
        </w:rPr>
        <w:t xml:space="preserve"> In a liberal society, the absence of official cultural policies can itself be a source of attraction. Hollywood movies like The Post, which showcase independent women and press freedom, can attract others. So, too, can the charitable work of US foundations or the benefits of freedom of inquiry at American universities.</w:t>
      </w:r>
    </w:p>
    <w:p w:rsidR="00CB7073" w:rsidRPr="00640E99" w:rsidRDefault="00CB7073" w:rsidP="00CB7073">
      <w:pPr>
        <w:rPr>
          <w:sz w:val="16"/>
        </w:rPr>
      </w:pPr>
      <w:r w:rsidRPr="00640E99">
        <w:rPr>
          <w:sz w:val="16"/>
        </w:rPr>
        <w:t xml:space="preserve">It is true </w:t>
      </w:r>
      <w:r w:rsidRPr="00640E99">
        <w:rPr>
          <w:rStyle w:val="StyleUnderline"/>
        </w:rPr>
        <w:t xml:space="preserve">that </w:t>
      </w:r>
      <w:r w:rsidRPr="00CC107D">
        <w:rPr>
          <w:rStyle w:val="StyleUnderline"/>
          <w:highlight w:val="cyan"/>
        </w:rPr>
        <w:t>firms, universities, foundations and other non-governmental groups develop soft power</w:t>
      </w:r>
      <w:r w:rsidRPr="00640E99">
        <w:rPr>
          <w:sz w:val="16"/>
        </w:rPr>
        <w:t xml:space="preserve"> of their own which may reinforce or be at odds with the US foreign policy goals. And </w:t>
      </w:r>
      <w:proofErr w:type="gramStart"/>
      <w:r w:rsidRPr="00640E99">
        <w:rPr>
          <w:sz w:val="16"/>
        </w:rPr>
        <w:t>all of</w:t>
      </w:r>
      <w:proofErr w:type="gramEnd"/>
      <w:r w:rsidRPr="00640E99">
        <w:rPr>
          <w:sz w:val="16"/>
        </w:rPr>
        <w:t xml:space="preserve"> </w:t>
      </w:r>
      <w:r w:rsidRPr="00640E99">
        <w:rPr>
          <w:rStyle w:val="StyleUnderline"/>
        </w:rPr>
        <w:t xml:space="preserve">these </w:t>
      </w:r>
      <w:r w:rsidRPr="00CC107D">
        <w:rPr>
          <w:rStyle w:val="StyleUnderline"/>
          <w:highlight w:val="cyan"/>
        </w:rPr>
        <w:t>private sources</w:t>
      </w:r>
      <w:r w:rsidRPr="00640E99">
        <w:rPr>
          <w:rStyle w:val="StyleUnderline"/>
        </w:rPr>
        <w:t xml:space="preserve"> of soft power </w:t>
      </w:r>
      <w:r w:rsidRPr="00CC107D">
        <w:rPr>
          <w:rStyle w:val="StyleUnderline"/>
          <w:highlight w:val="cyan"/>
        </w:rPr>
        <w:t>are</w:t>
      </w:r>
      <w:r w:rsidRPr="00640E99">
        <w:rPr>
          <w:rStyle w:val="StyleUnderline"/>
        </w:rPr>
        <w:t xml:space="preserve"> likely </w:t>
      </w:r>
      <w:r w:rsidRPr="00CC107D">
        <w:rPr>
          <w:rStyle w:val="StyleUnderline"/>
          <w:highlight w:val="cyan"/>
        </w:rPr>
        <w:t>to become increasingly important</w:t>
      </w:r>
      <w:r w:rsidRPr="00640E99">
        <w:rPr>
          <w:rStyle w:val="StyleUnderline"/>
        </w:rPr>
        <w:t xml:space="preserve"> in the global information age</w:t>
      </w:r>
      <w:r w:rsidRPr="00640E99">
        <w:rPr>
          <w:sz w:val="16"/>
        </w:rPr>
        <w:t xml:space="preserve">. That is </w:t>
      </w:r>
      <w:proofErr w:type="gramStart"/>
      <w:r w:rsidRPr="00640E99">
        <w:rPr>
          <w:sz w:val="16"/>
        </w:rPr>
        <w:t>all the more</w:t>
      </w:r>
      <w:proofErr w:type="gramEnd"/>
      <w:r w:rsidRPr="00640E99">
        <w:rPr>
          <w:sz w:val="16"/>
        </w:rPr>
        <w:t xml:space="preserve"> reason for governments to make sure that their own actions and policies create and reinforce rather than undercut and squander their soft power.</w:t>
      </w:r>
    </w:p>
    <w:p w:rsidR="00CB7073" w:rsidRPr="00640E99" w:rsidRDefault="00CB7073" w:rsidP="00CB7073">
      <w:pPr>
        <w:rPr>
          <w:sz w:val="16"/>
        </w:rPr>
      </w:pPr>
      <w:r w:rsidRPr="00640E99">
        <w:rPr>
          <w:sz w:val="16"/>
        </w:rPr>
        <w:t>Domestic or foreign policies that appear hypocritical, arrogant, indifferent to others’ views, or based on a narrow conception of national interests can undermine soft power. For example, the steep decline in the attractiveness of the US in opinion polls conducted after the invasion of Iraq in 2003 were a reaction to the George W. Bush administration and its policies, rather than to the US generally.</w:t>
      </w:r>
    </w:p>
    <w:p w:rsidR="00CB7073" w:rsidRPr="00640E99" w:rsidRDefault="00CB7073" w:rsidP="00CB7073">
      <w:pPr>
        <w:rPr>
          <w:sz w:val="16"/>
        </w:rPr>
      </w:pPr>
      <w:r w:rsidRPr="00640E99">
        <w:rPr>
          <w:sz w:val="16"/>
        </w:rPr>
        <w:t xml:space="preserve">The Iraq War was not the first government policy that made the US unpopular. In the 1970s, many people around the world objected to the US war in Vietnam, and America’s global standing reflected the unpopularity of that policy. When the policy </w:t>
      </w:r>
      <w:proofErr w:type="gramStart"/>
      <w:r w:rsidRPr="00640E99">
        <w:rPr>
          <w:sz w:val="16"/>
        </w:rPr>
        <w:t>changed</w:t>
      </w:r>
      <w:proofErr w:type="gramEnd"/>
      <w:r w:rsidRPr="00640E99">
        <w:rPr>
          <w:sz w:val="16"/>
        </w:rPr>
        <w:t xml:space="preserve"> and the memories of the war receded, the US recovered much of its lost soft power. Similarly, in the aftermath of the Iraq war, the US managed to recover much of its soft power in most regions of the world.</w:t>
      </w:r>
    </w:p>
    <w:p w:rsidR="00CB7073" w:rsidRPr="00640E99" w:rsidRDefault="00CB7073" w:rsidP="00CB7073">
      <w:pPr>
        <w:rPr>
          <w:sz w:val="16"/>
        </w:rPr>
      </w:pPr>
      <w:r w:rsidRPr="00640E99">
        <w:rPr>
          <w:sz w:val="16"/>
        </w:rPr>
        <w:t xml:space="preserve">Sceptics might still argue that the rise and fall of American soft power does not matter much, because countries cooperate out of self-interest. But this argument misses a crucial point: Cooperation is a matter of degree, and the degree is affected by attraction or repulsion. Moreover, the effects of a country’s soft power extend to non-state actors — for example, by aiding or impeding recruitment by terrorist </w:t>
      </w:r>
      <w:proofErr w:type="spellStart"/>
      <w:r w:rsidRPr="00640E99">
        <w:rPr>
          <w:sz w:val="16"/>
        </w:rPr>
        <w:t>organisations</w:t>
      </w:r>
      <w:proofErr w:type="spellEnd"/>
      <w:r w:rsidRPr="00640E99">
        <w:rPr>
          <w:sz w:val="16"/>
        </w:rPr>
        <w:t>. In an information age, success depends not only on whose army wins, but also on whose story wins.</w:t>
      </w:r>
    </w:p>
    <w:p w:rsidR="00CB7073" w:rsidRPr="00640E99" w:rsidRDefault="00CB7073" w:rsidP="00CB7073">
      <w:pPr>
        <w:rPr>
          <w:sz w:val="16"/>
        </w:rPr>
      </w:pPr>
      <w:r w:rsidRPr="00CC107D">
        <w:rPr>
          <w:rStyle w:val="StyleUnderline"/>
          <w:highlight w:val="cyan"/>
        </w:rPr>
        <w:t>One of the greatest sources of America’s soft power is the openness of its democratic processes</w:t>
      </w:r>
      <w:r w:rsidRPr="00640E99">
        <w:rPr>
          <w:sz w:val="16"/>
        </w:rPr>
        <w:t xml:space="preserve">. Even when mistaken policies reduce its attractiveness, </w:t>
      </w:r>
      <w:r w:rsidRPr="00CC107D">
        <w:rPr>
          <w:rStyle w:val="StyleUnderline"/>
          <w:highlight w:val="cyan"/>
        </w:rPr>
        <w:t xml:space="preserve">America’s ability to </w:t>
      </w:r>
      <w:proofErr w:type="spellStart"/>
      <w:r w:rsidRPr="00CC107D">
        <w:rPr>
          <w:rStyle w:val="StyleUnderline"/>
          <w:highlight w:val="cyan"/>
        </w:rPr>
        <w:t>criticise</w:t>
      </w:r>
      <w:proofErr w:type="spellEnd"/>
      <w:r w:rsidRPr="00CC107D">
        <w:rPr>
          <w:rStyle w:val="StyleUnderline"/>
          <w:highlight w:val="cyan"/>
        </w:rPr>
        <w:t xml:space="preserve"> and correct its mistakes makes it attractive</w:t>
      </w:r>
      <w:r w:rsidRPr="00640E99">
        <w:rPr>
          <w:rStyle w:val="StyleUnderline"/>
        </w:rPr>
        <w:t xml:space="preserve"> to others </w:t>
      </w:r>
      <w:r w:rsidRPr="00CC107D">
        <w:rPr>
          <w:rStyle w:val="StyleUnderline"/>
          <w:highlight w:val="cyan"/>
        </w:rPr>
        <w:t xml:space="preserve">at a </w:t>
      </w:r>
      <w:r w:rsidRPr="00CC107D">
        <w:rPr>
          <w:rStyle w:val="Emphasis"/>
          <w:highlight w:val="cyan"/>
        </w:rPr>
        <w:t>deeper level</w:t>
      </w:r>
      <w:r w:rsidRPr="00640E99">
        <w:rPr>
          <w:rStyle w:val="Emphasis"/>
        </w:rPr>
        <w:t>.</w:t>
      </w:r>
      <w:r w:rsidRPr="00640E99">
        <w:rPr>
          <w:sz w:val="16"/>
        </w:rPr>
        <w:t xml:space="preserve"> When protesters overseas were marching against the Vietnam War, they often sang ‘We Shall Overcome’, the anthem of the US civil rights movement.</w:t>
      </w:r>
    </w:p>
    <w:p w:rsidR="0002298B" w:rsidRPr="00640E99" w:rsidRDefault="00CB7073" w:rsidP="0002298B">
      <w:pPr>
        <w:rPr>
          <w:rStyle w:val="StyleUnderline"/>
        </w:rPr>
      </w:pPr>
      <w:r w:rsidRPr="00CC107D">
        <w:rPr>
          <w:rStyle w:val="StyleUnderline"/>
          <w:highlight w:val="cyan"/>
        </w:rPr>
        <w:t>America, too, will almost certainly overcome</w:t>
      </w:r>
      <w:r w:rsidRPr="00640E99">
        <w:rPr>
          <w:rStyle w:val="StyleUnderline"/>
        </w:rPr>
        <w:t xml:space="preserve">. Given </w:t>
      </w:r>
      <w:proofErr w:type="gramStart"/>
      <w:r w:rsidRPr="00640E99">
        <w:rPr>
          <w:rStyle w:val="StyleUnderline"/>
        </w:rPr>
        <w:t>past experience</w:t>
      </w:r>
      <w:proofErr w:type="gramEnd"/>
      <w:r w:rsidRPr="00640E99">
        <w:rPr>
          <w:rStyle w:val="StyleUnderline"/>
        </w:rPr>
        <w:t xml:space="preserve">, </w:t>
      </w:r>
      <w:r w:rsidRPr="00CC107D">
        <w:rPr>
          <w:rStyle w:val="StyleUnderline"/>
          <w:highlight w:val="cyan"/>
        </w:rPr>
        <w:t xml:space="preserve">there is </w:t>
      </w:r>
      <w:r w:rsidRPr="00CC107D">
        <w:rPr>
          <w:rStyle w:val="Emphasis"/>
          <w:highlight w:val="cyan"/>
        </w:rPr>
        <w:t>every</w:t>
      </w:r>
      <w:r w:rsidRPr="00640E99">
        <w:rPr>
          <w:rStyle w:val="StyleUnderline"/>
        </w:rPr>
        <w:t xml:space="preserve"> to </w:t>
      </w:r>
      <w:r w:rsidRPr="00CC107D">
        <w:rPr>
          <w:rStyle w:val="StyleUnderline"/>
          <w:highlight w:val="cyan"/>
        </w:rPr>
        <w:t>hope</w:t>
      </w:r>
      <w:r w:rsidRPr="00640E99">
        <w:rPr>
          <w:rStyle w:val="StyleUnderline"/>
        </w:rPr>
        <w:t xml:space="preserve"> that the US will recover its soft power.</w:t>
      </w:r>
    </w:p>
    <w:p w:rsidR="0002298B" w:rsidRDefault="0002298B" w:rsidP="0002298B">
      <w:pPr>
        <w:pStyle w:val="Heading4"/>
      </w:pPr>
      <w:r>
        <w:t xml:space="preserve">Specifically, it’s strong </w:t>
      </w:r>
      <w:r>
        <w:rPr>
          <w:u w:val="single"/>
        </w:rPr>
        <w:t>now</w:t>
      </w:r>
      <w:r>
        <w:t>—a strong reputation outweighs</w:t>
      </w:r>
    </w:p>
    <w:p w:rsidR="0002298B" w:rsidRPr="0002298B" w:rsidRDefault="0002298B" w:rsidP="0002298B">
      <w:pPr>
        <w:rPr>
          <w:rStyle w:val="Style13ptBold"/>
        </w:rPr>
      </w:pPr>
      <w:r w:rsidRPr="0002298B">
        <w:t>Steven</w:t>
      </w:r>
      <w:r>
        <w:rPr>
          <w:rStyle w:val="Style13ptBold"/>
        </w:rPr>
        <w:t xml:space="preserve"> Feldstein 6/2 </w:t>
      </w:r>
      <w:r w:rsidRPr="0002298B">
        <w:t xml:space="preserve">(Steven Feldstein is an Associate Professor and holder of the Frank and </w:t>
      </w:r>
      <w:proofErr w:type="spellStart"/>
      <w:r w:rsidRPr="0002298B">
        <w:t>Bethine</w:t>
      </w:r>
      <w:proofErr w:type="spellEnd"/>
      <w:r w:rsidRPr="0002298B">
        <w:t xml:space="preserve"> Church Chair of Public Affairs at Boise State University, "Despite Trump's shameful G-7 showing, US credibility still intact," 6/2/2018 http://thehill.com/opinion/international/391914-despite-trumps-shameful-g-7-showing-us-credibility-still-intact)</w:t>
      </w:r>
    </w:p>
    <w:p w:rsidR="0002298B" w:rsidRPr="001E14D3" w:rsidRDefault="0002298B" w:rsidP="0002298B">
      <w:pPr>
        <w:rPr>
          <w:sz w:val="14"/>
        </w:rPr>
      </w:pPr>
      <w:r w:rsidRPr="001E14D3">
        <w:rPr>
          <w:sz w:val="14"/>
        </w:rPr>
        <w:t xml:space="preserve">The disastrous Group of Seven (G-7) meeting in Quebec, where President Trump lashed out as his fellow leaders and singled out Canadian Prime Minister Justin Trudeau as “dishonest and weak,” raises an important question: </w:t>
      </w:r>
      <w:r w:rsidRPr="0002298B">
        <w:rPr>
          <w:rStyle w:val="StyleUnderline"/>
        </w:rPr>
        <w:t>Just how much is Trump’s erratic behavior damaging U.S. standing and credibility in the world?</w:t>
      </w:r>
      <w:r w:rsidRPr="001E14D3">
        <w:rPr>
          <w:sz w:val="14"/>
        </w:rPr>
        <w:t xml:space="preserve"> Nearly 17 months into Trump’s presidency, he is upending the western alliance and fundamentally calling into question the reliability of the U.S. as an economic, political and security partner. He has inflamed tensions by slapping punitive steel and aluminum tariffs on America’s closest allies. He has repeatedly ignored the entreaties of France, the U.K. and Germany to reconsider leaving the Paris climate change agreement or to stay in the Iran nuclear deal. Even while Trump lacks basic rapport with his fellow western democratic leaders, he has taken undeniable delight in sharing company with autocrats and strongmen. Consequently, many are asking whether Trump’s latest behavior is finally leading to a “major reorientation of allies and partnerships worldwide.” How much is Trump damaging U.S. credibility and reputation? I believe that </w:t>
      </w:r>
      <w:r w:rsidRPr="00CC107D">
        <w:rPr>
          <w:rStyle w:val="StyleUnderline"/>
          <w:highlight w:val="cyan"/>
        </w:rPr>
        <w:t>in the short-term, the U.S. can weather the Trump storm</w:t>
      </w:r>
      <w:r w:rsidRPr="0002298B">
        <w:rPr>
          <w:rStyle w:val="StyleUnderline"/>
        </w:rPr>
        <w:t xml:space="preserve"> for two reasons. </w:t>
      </w:r>
      <w:r w:rsidRPr="00CC107D">
        <w:rPr>
          <w:rStyle w:val="StyleUnderline"/>
          <w:highlight w:val="cyan"/>
        </w:rPr>
        <w:t>First</w:t>
      </w:r>
      <w:r w:rsidRPr="0002298B">
        <w:rPr>
          <w:rStyle w:val="StyleUnderline"/>
        </w:rPr>
        <w:t xml:space="preserve">, </w:t>
      </w:r>
      <w:r w:rsidRPr="00CC107D">
        <w:rPr>
          <w:rStyle w:val="StyleUnderline"/>
          <w:highlight w:val="cyan"/>
        </w:rPr>
        <w:t>the U.S. has built up a sufficient reservoir of international good will</w:t>
      </w:r>
      <w:r w:rsidRPr="0002298B">
        <w:rPr>
          <w:rStyle w:val="StyleUnderline"/>
        </w:rPr>
        <w:t xml:space="preserve"> so that other countries will continue to give us a pass, notwithstanding the latest histrionics from Trump. </w:t>
      </w:r>
      <w:r w:rsidRPr="00CC107D">
        <w:rPr>
          <w:rStyle w:val="StyleUnderline"/>
          <w:highlight w:val="cyan"/>
        </w:rPr>
        <w:t>Second</w:t>
      </w:r>
      <w:r w:rsidRPr="0002298B">
        <w:rPr>
          <w:rStyle w:val="StyleUnderline"/>
        </w:rPr>
        <w:t xml:space="preserve">, </w:t>
      </w:r>
      <w:r w:rsidRPr="00CC107D">
        <w:rPr>
          <w:rStyle w:val="StyleUnderline"/>
          <w:highlight w:val="cyan"/>
        </w:rPr>
        <w:t>the U.S. retains a disproportionate level of influence</w:t>
      </w:r>
      <w:r w:rsidRPr="0002298B">
        <w:rPr>
          <w:rStyle w:val="StyleUnderline"/>
        </w:rPr>
        <w:t xml:space="preserve"> — economically and militarily — </w:t>
      </w:r>
      <w:r w:rsidRPr="00CC107D">
        <w:rPr>
          <w:rStyle w:val="StyleUnderline"/>
          <w:highlight w:val="cyan"/>
        </w:rPr>
        <w:t>that compels other countries to deal with us</w:t>
      </w:r>
      <w:r w:rsidRPr="0002298B">
        <w:rPr>
          <w:rStyle w:val="StyleUnderline"/>
        </w:rPr>
        <w:t>.</w:t>
      </w:r>
      <w:r w:rsidRPr="001E14D3">
        <w:rPr>
          <w:sz w:val="14"/>
        </w:rPr>
        <w:t xml:space="preserve"> But over time, Trump’s leadership will steadily erode U.S. credibility. </w:t>
      </w:r>
      <w:r w:rsidRPr="00CC107D">
        <w:rPr>
          <w:rStyle w:val="StyleUnderline"/>
          <w:highlight w:val="cyan"/>
        </w:rPr>
        <w:t>The longer Trump stays in power, the higher the likelihood that U.S. leadership and authority will dramatically</w:t>
      </w:r>
      <w:r w:rsidRPr="0002298B">
        <w:rPr>
          <w:rStyle w:val="StyleUnderline"/>
        </w:rPr>
        <w:t xml:space="preserve"> </w:t>
      </w:r>
      <w:r w:rsidRPr="00CC107D">
        <w:rPr>
          <w:rStyle w:val="StyleUnderline"/>
          <w:highlight w:val="cyan"/>
        </w:rPr>
        <w:t>diminish</w:t>
      </w:r>
      <w:r w:rsidRPr="001E14D3">
        <w:rPr>
          <w:sz w:val="14"/>
        </w:rPr>
        <w:t xml:space="preserve">. Why does credibility matter? A country with a high amount of credibility </w:t>
      </w:r>
      <w:proofErr w:type="gramStart"/>
      <w:r w:rsidRPr="001E14D3">
        <w:rPr>
          <w:sz w:val="14"/>
        </w:rPr>
        <w:t>is able to</w:t>
      </w:r>
      <w:proofErr w:type="gramEnd"/>
      <w:r w:rsidRPr="001E14D3">
        <w:rPr>
          <w:sz w:val="14"/>
        </w:rPr>
        <w:t xml:space="preserve"> build important alliances because potential allies are not worried about betrayal or potential abandonment. Credibility allows a country to deter adversaries and prevent costly wars through strength of reputation rather than through fighting. Conventional wisdom says that a country is only as trustworthy as its last words or actions, and that credibility can dissipate swiftly (Will Rogers’ quip comes to mind: “It takes a lifetime to build a good reputation, but you can lose it in a minute”). But that conventional view of credibility is not accurate. A country’s reputation does not </w:t>
      </w:r>
      <w:proofErr w:type="gramStart"/>
      <w:r w:rsidRPr="001E14D3">
        <w:rPr>
          <w:sz w:val="14"/>
        </w:rPr>
        <w:t>ebb</w:t>
      </w:r>
      <w:proofErr w:type="gramEnd"/>
      <w:r w:rsidRPr="001E14D3">
        <w:rPr>
          <w:sz w:val="14"/>
        </w:rPr>
        <w:t xml:space="preserve"> and flow based on the week-to-week actions of its leader. While current leadership is a critical aspect of credibility, it is just one of many ingredients that countries use to evaluate reputation. In other words, </w:t>
      </w:r>
      <w:proofErr w:type="gramStart"/>
      <w:r w:rsidRPr="001E14D3">
        <w:rPr>
          <w:sz w:val="14"/>
        </w:rPr>
        <w:t>a number of</w:t>
      </w:r>
      <w:proofErr w:type="gramEnd"/>
      <w:r w:rsidRPr="001E14D3">
        <w:rPr>
          <w:sz w:val="14"/>
        </w:rPr>
        <w:t xml:space="preserve"> factors come into play when it comes to shaping a country’s reputation. For example, what actions has the country undertaken in the past? What present interests does the country have? What capabilities and resolve does the country possess </w:t>
      </w:r>
      <w:proofErr w:type="gramStart"/>
      <w:r w:rsidRPr="001E14D3">
        <w:rPr>
          <w:sz w:val="14"/>
        </w:rPr>
        <w:t>in order to</w:t>
      </w:r>
      <w:proofErr w:type="gramEnd"/>
      <w:r w:rsidRPr="001E14D3">
        <w:rPr>
          <w:sz w:val="14"/>
        </w:rPr>
        <w:t xml:space="preserve"> defend those interests? The good news is that most of these elements remain positive for the U.S. Despite the recent rashness of the Trump administration, </w:t>
      </w:r>
      <w:r w:rsidRPr="00CC107D">
        <w:rPr>
          <w:rStyle w:val="StyleUnderline"/>
          <w:highlight w:val="cyan"/>
        </w:rPr>
        <w:t xml:space="preserve">the U.S. enjoys a </w:t>
      </w:r>
      <w:r w:rsidRPr="001E14D3">
        <w:rPr>
          <w:rStyle w:val="StyleUnderline"/>
        </w:rPr>
        <w:t xml:space="preserve">solid </w:t>
      </w:r>
      <w:r w:rsidRPr="00CC107D">
        <w:rPr>
          <w:rStyle w:val="StyleUnderline"/>
          <w:highlight w:val="cyan"/>
        </w:rPr>
        <w:t xml:space="preserve">reputation for steadfastness </w:t>
      </w:r>
      <w:r w:rsidRPr="001E14D3">
        <w:rPr>
          <w:rStyle w:val="StyleUnderline"/>
        </w:rPr>
        <w:t>and resolve going back decades</w:t>
      </w:r>
      <w:r w:rsidRPr="001E14D3">
        <w:rPr>
          <w:sz w:val="14"/>
        </w:rPr>
        <w:t>. It retains enormous capabilities to defend its interests. As ongoing wars against the Islamic State and the Taliban demonstrate, the U.S. also maintains sufficient resolve to deploy and wield force when necessary. At the same time, past actions and capabilities are not permanent conditions</w:t>
      </w:r>
      <w:r w:rsidRPr="0002298B">
        <w:rPr>
          <w:rStyle w:val="StyleUnderline"/>
        </w:rPr>
        <w:t xml:space="preserve">. </w:t>
      </w:r>
      <w:r w:rsidRPr="00CC107D">
        <w:rPr>
          <w:rStyle w:val="StyleUnderline"/>
          <w:highlight w:val="cyan"/>
        </w:rPr>
        <w:t>The longer Trump lurches the U.S. along</w:t>
      </w:r>
      <w:r w:rsidRPr="0002298B">
        <w:rPr>
          <w:rStyle w:val="StyleUnderline"/>
        </w:rPr>
        <w:t xml:space="preserve"> an unpredictable path, </w:t>
      </w:r>
      <w:r w:rsidRPr="00CC107D">
        <w:rPr>
          <w:rStyle w:val="StyleUnderline"/>
          <w:highlight w:val="cyan"/>
        </w:rPr>
        <w:t>the more the world will</w:t>
      </w:r>
      <w:r w:rsidRPr="001E14D3">
        <w:rPr>
          <w:rStyle w:val="StyleUnderline"/>
        </w:rPr>
        <w:t xml:space="preserve"> begin to </w:t>
      </w:r>
      <w:r w:rsidRPr="00CC107D">
        <w:rPr>
          <w:rStyle w:val="StyleUnderline"/>
          <w:highlight w:val="cyan"/>
        </w:rPr>
        <w:t>forget the United States' extended history as a guarantor</w:t>
      </w:r>
      <w:r w:rsidRPr="0002298B">
        <w:rPr>
          <w:rStyle w:val="StyleUnderline"/>
        </w:rPr>
        <w:t xml:space="preserve"> of the international system</w:t>
      </w:r>
      <w:r w:rsidRPr="001E14D3">
        <w:rPr>
          <w:sz w:val="14"/>
        </w:rPr>
        <w:t>. The more Trump pursues a narrow definition of U.S. interests that calls treaty commitments and longstanding partnerships into question, the greater the risk to U.S. credibility, particularly when the next major crisis erupts. Trump’s behavior has not wholly damaged U.S. credibility — yet. But over time, his unilateral volatility threatens to become the dominant narrative about the U.S., eclipsing past values and leadership. Trump’s performance at the G-7 summit was embarrassing and cringe worthy; but it was not fatally damaging to U.S. credibility. However</w:t>
      </w:r>
      <w:r w:rsidRPr="0002298B">
        <w:rPr>
          <w:rStyle w:val="StyleUnderline"/>
        </w:rPr>
        <w:t xml:space="preserve">, </w:t>
      </w:r>
      <w:r w:rsidRPr="00CC107D">
        <w:rPr>
          <w:rStyle w:val="StyleUnderline"/>
          <w:highlight w:val="cyan"/>
        </w:rPr>
        <w:t>if the Trump administration announces more</w:t>
      </w:r>
      <w:r w:rsidRPr="0002298B">
        <w:rPr>
          <w:rStyle w:val="StyleUnderline"/>
        </w:rPr>
        <w:t xml:space="preserve"> unilateral </w:t>
      </w:r>
      <w:r w:rsidRPr="00CC107D">
        <w:rPr>
          <w:rStyle w:val="StyleUnderline"/>
          <w:highlight w:val="cyan"/>
        </w:rPr>
        <w:t>tariffs and</w:t>
      </w:r>
      <w:r w:rsidRPr="0002298B">
        <w:rPr>
          <w:rStyle w:val="StyleUnderline"/>
        </w:rPr>
        <w:t xml:space="preserve"> additional </w:t>
      </w:r>
      <w:r w:rsidRPr="00CC107D">
        <w:rPr>
          <w:rStyle w:val="StyleUnderline"/>
          <w:highlight w:val="cyan"/>
        </w:rPr>
        <w:t>departures from international treaties, it will be harder and harder for the U.S. to maintain its good reputation</w:t>
      </w:r>
      <w:r w:rsidRPr="001E14D3">
        <w:rPr>
          <w:sz w:val="14"/>
        </w:rPr>
        <w:t>. Such an outcome would put the U.S. into uncharted territory — mercurial leadership that is increasingly isolated and decreasingly trusted around the world.</w:t>
      </w:r>
    </w:p>
    <w:p w:rsidR="00CB7073" w:rsidRDefault="00CB7073" w:rsidP="00CB7073">
      <w:pPr>
        <w:pStyle w:val="Heading3"/>
      </w:pPr>
      <w:r>
        <w:t>Soft Power Irreparable Now</w:t>
      </w:r>
    </w:p>
    <w:p w:rsidR="00CB7073" w:rsidRDefault="00CB7073" w:rsidP="00CB7073">
      <w:pPr>
        <w:pStyle w:val="Heading4"/>
      </w:pPr>
      <w:r>
        <w:t>U.S. soft power will be undermined for a long time—nations won’t forget Trump</w:t>
      </w:r>
    </w:p>
    <w:p w:rsidR="00CB7073" w:rsidRPr="00E43C10" w:rsidRDefault="00CB7073" w:rsidP="00CB7073">
      <w:pPr>
        <w:rPr>
          <w:rStyle w:val="Style13ptBold"/>
        </w:rPr>
      </w:pPr>
      <w:r w:rsidRPr="00E43C10">
        <w:t>Hal</w:t>
      </w:r>
      <w:r w:rsidRPr="00E43C10">
        <w:rPr>
          <w:rStyle w:val="Style13ptBold"/>
        </w:rPr>
        <w:t xml:space="preserve"> Brands 1/18 </w:t>
      </w:r>
      <w:r w:rsidRPr="00E43C10">
        <w:t>(Hal Brands is the Henry Kissinger Distinguished Professor at Johns Hopkins University's School of Advanced International Studies and a senior fellow at the Center for Strategic and Budgetary Assessments, "Not Even Trump Can Obliterate America's Soft Power," 1/18/2018, https://www.bloomberg.com/view/articles/2018-01-18/not-even-trump-can-obliterate-america-s-soft-power)</w:t>
      </w:r>
    </w:p>
    <w:p w:rsidR="00CB7073" w:rsidRPr="000C0394" w:rsidRDefault="00CB7073" w:rsidP="00CB7073">
      <w:pPr>
        <w:rPr>
          <w:rStyle w:val="StyleUnderline"/>
        </w:rPr>
      </w:pPr>
      <w:r w:rsidRPr="00E43C10">
        <w:rPr>
          <w:sz w:val="14"/>
        </w:rPr>
        <w:t xml:space="preserve">Third, </w:t>
      </w:r>
      <w:r w:rsidRPr="00CC107D">
        <w:rPr>
          <w:rStyle w:val="StyleUnderline"/>
          <w:highlight w:val="cyan"/>
        </w:rPr>
        <w:t>Trump</w:t>
      </w:r>
      <w:r w:rsidRPr="000C0394">
        <w:rPr>
          <w:rStyle w:val="StyleUnderline"/>
        </w:rPr>
        <w:t xml:space="preserve"> has </w:t>
      </w:r>
      <w:r w:rsidRPr="00CC107D">
        <w:rPr>
          <w:rStyle w:val="StyleUnderline"/>
          <w:highlight w:val="cyan"/>
        </w:rPr>
        <w:t>weakened</w:t>
      </w:r>
      <w:r w:rsidRPr="000C0394">
        <w:rPr>
          <w:rStyle w:val="StyleUnderline"/>
        </w:rPr>
        <w:t xml:space="preserve"> American </w:t>
      </w:r>
      <w:r w:rsidRPr="00CC107D">
        <w:rPr>
          <w:rStyle w:val="StyleUnderline"/>
          <w:highlight w:val="cyan"/>
        </w:rPr>
        <w:t>soft power through</w:t>
      </w:r>
      <w:r w:rsidRPr="000C0394">
        <w:rPr>
          <w:rStyle w:val="StyleUnderline"/>
        </w:rPr>
        <w:t xml:space="preserve"> his </w:t>
      </w:r>
      <w:r w:rsidRPr="00E43C10">
        <w:rPr>
          <w:sz w:val="14"/>
        </w:rPr>
        <w:t>own</w:t>
      </w:r>
      <w:r w:rsidRPr="000C0394">
        <w:rPr>
          <w:rStyle w:val="StyleUnderline"/>
        </w:rPr>
        <w:t xml:space="preserve"> </w:t>
      </w:r>
      <w:r w:rsidRPr="00CC107D">
        <w:rPr>
          <w:rStyle w:val="StyleUnderline"/>
          <w:highlight w:val="cyan"/>
        </w:rPr>
        <w:t>behavior</w:t>
      </w:r>
      <w:r w:rsidRPr="00E43C10">
        <w:rPr>
          <w:sz w:val="14"/>
        </w:rPr>
        <w:t xml:space="preserve">. He is hardly the only president to say loathsome things, but </w:t>
      </w:r>
      <w:r w:rsidRPr="00CC107D">
        <w:rPr>
          <w:rStyle w:val="StyleUnderline"/>
          <w:highlight w:val="cyan"/>
        </w:rPr>
        <w:t xml:space="preserve">he is unique in displaying his unattractive qualities so </w:t>
      </w:r>
      <w:r w:rsidRPr="00CC107D">
        <w:rPr>
          <w:rStyle w:val="Emphasis"/>
          <w:highlight w:val="cyan"/>
        </w:rPr>
        <w:t>openly</w:t>
      </w:r>
      <w:r w:rsidRPr="00CC107D">
        <w:rPr>
          <w:rStyle w:val="StyleUnderline"/>
          <w:highlight w:val="cyan"/>
        </w:rPr>
        <w:t xml:space="preserve">, so </w:t>
      </w:r>
      <w:r w:rsidRPr="00CC107D">
        <w:rPr>
          <w:rStyle w:val="Emphasis"/>
          <w:highlight w:val="cyan"/>
        </w:rPr>
        <w:t>unembarrassedly</w:t>
      </w:r>
      <w:r w:rsidRPr="00CC107D">
        <w:rPr>
          <w:rStyle w:val="StyleUnderline"/>
          <w:highlight w:val="cyan"/>
        </w:rPr>
        <w:t xml:space="preserve">, so </w:t>
      </w:r>
      <w:r w:rsidRPr="00CC107D">
        <w:rPr>
          <w:rStyle w:val="Emphasis"/>
          <w:highlight w:val="cyan"/>
        </w:rPr>
        <w:t>repeatedly</w:t>
      </w:r>
      <w:r w:rsidRPr="000C0394">
        <w:rPr>
          <w:rStyle w:val="StyleUnderline"/>
        </w:rPr>
        <w:t>.</w:t>
      </w:r>
      <w:r w:rsidRPr="00E43C10">
        <w:rPr>
          <w:sz w:val="14"/>
        </w:rPr>
        <w:t xml:space="preserve"> The president’s use of racist and xenophobic appeals, his disdain for democratic norms, his generally crass style of rhetoric and action — all these characteristics have been dragging down global respect for America since the moment he took office. </w:t>
      </w:r>
      <w:r w:rsidRPr="00CC107D">
        <w:rPr>
          <w:rStyle w:val="StyleUnderline"/>
          <w:highlight w:val="cyan"/>
        </w:rPr>
        <w:t>The</w:t>
      </w:r>
      <w:r w:rsidRPr="000C0394">
        <w:rPr>
          <w:rStyle w:val="StyleUnderline"/>
        </w:rPr>
        <w:t xml:space="preserve"> outraged global </w:t>
      </w:r>
      <w:r w:rsidRPr="00CC107D">
        <w:rPr>
          <w:rStyle w:val="StyleUnderline"/>
          <w:highlight w:val="cyan"/>
        </w:rPr>
        <w:t>reaction to</w:t>
      </w:r>
      <w:r w:rsidRPr="000C0394">
        <w:rPr>
          <w:rStyle w:val="StyleUnderline"/>
        </w:rPr>
        <w:t xml:space="preserve"> the </w:t>
      </w:r>
      <w:r w:rsidRPr="00CC107D">
        <w:rPr>
          <w:rStyle w:val="StyleUnderline"/>
          <w:highlight w:val="cyan"/>
        </w:rPr>
        <w:t>“shithole countries”</w:t>
      </w:r>
      <w:r w:rsidRPr="000C0394">
        <w:rPr>
          <w:rStyle w:val="StyleUnderline"/>
        </w:rPr>
        <w:t xml:space="preserve"> incident was sadly familiar — it </w:t>
      </w:r>
      <w:r w:rsidRPr="00CC107D">
        <w:rPr>
          <w:rStyle w:val="StyleUnderline"/>
          <w:highlight w:val="cyan"/>
        </w:rPr>
        <w:t>mimicked</w:t>
      </w:r>
      <w:r w:rsidRPr="000C0394">
        <w:rPr>
          <w:rStyle w:val="StyleUnderline"/>
        </w:rPr>
        <w:t xml:space="preserve"> the criticism </w:t>
      </w:r>
      <w:r w:rsidRPr="00CC107D">
        <w:rPr>
          <w:rStyle w:val="StyleUnderline"/>
          <w:highlight w:val="cyan"/>
        </w:rPr>
        <w:t>the</w:t>
      </w:r>
      <w:r w:rsidRPr="000C0394">
        <w:rPr>
          <w:rStyle w:val="StyleUnderline"/>
        </w:rPr>
        <w:t xml:space="preserve"> president earned through his </w:t>
      </w:r>
      <w:r w:rsidRPr="00CC107D">
        <w:rPr>
          <w:rStyle w:val="StyleUnderline"/>
          <w:highlight w:val="cyan"/>
        </w:rPr>
        <w:t>refusal to condemn white supremacists</w:t>
      </w:r>
      <w:r w:rsidRPr="000C0394">
        <w:rPr>
          <w:rStyle w:val="StyleUnderline"/>
        </w:rPr>
        <w:t xml:space="preserve"> after the violence last summer in Charlottesville, Virginia, as well as several other episodes.</w:t>
      </w:r>
    </w:p>
    <w:p w:rsidR="00CB7073" w:rsidRPr="000C0394" w:rsidRDefault="00CB7073" w:rsidP="00CB7073">
      <w:pPr>
        <w:rPr>
          <w:sz w:val="16"/>
        </w:rPr>
      </w:pPr>
      <w:r w:rsidRPr="000C0394">
        <w:rPr>
          <w:sz w:val="16"/>
        </w:rPr>
        <w:t xml:space="preserve">There is no ambiguity about the effect this is having. As early as June 2017, </w:t>
      </w:r>
      <w:r w:rsidRPr="00CC107D">
        <w:rPr>
          <w:rStyle w:val="StyleUnderline"/>
          <w:highlight w:val="cyan"/>
        </w:rPr>
        <w:t>America’s global favorability</w:t>
      </w:r>
      <w:r w:rsidRPr="000C0394">
        <w:rPr>
          <w:rStyle w:val="StyleUnderline"/>
        </w:rPr>
        <w:t xml:space="preserve"> in the Pew poll of global attitudes and trends had </w:t>
      </w:r>
      <w:r w:rsidRPr="00CC107D">
        <w:rPr>
          <w:rStyle w:val="StyleUnderline"/>
          <w:highlight w:val="cyan"/>
        </w:rPr>
        <w:t>dropped</w:t>
      </w:r>
      <w:r w:rsidRPr="000C0394">
        <w:rPr>
          <w:rStyle w:val="StyleUnderline"/>
        </w:rPr>
        <w:t xml:space="preserve"> from 64 percent at the end of Barack Obama’s presidency to 49 percent </w:t>
      </w:r>
      <w:r w:rsidRPr="00CC107D">
        <w:rPr>
          <w:rStyle w:val="StyleUnderline"/>
          <w:highlight w:val="cyan"/>
        </w:rPr>
        <w:t>under Trump</w:t>
      </w:r>
      <w:r w:rsidRPr="000C0394">
        <w:rPr>
          <w:sz w:val="16"/>
        </w:rPr>
        <w:t>. Large majorities of global respondents described the American president as “intolerant,” “arrogant” and “dangerous.” Even Xi Jinping and Vladimir Putin — ambitious dictators of revisionist countries — had higher personal favorability ratings than Trump. As Trump’s own defense secretary, James Mattis, has remarked, the U.S. needs to “get the power of inspiration back.”</w:t>
      </w:r>
    </w:p>
    <w:p w:rsidR="00CB7073" w:rsidRPr="00E43C10" w:rsidRDefault="00CB7073" w:rsidP="00CB7073">
      <w:pPr>
        <w:rPr>
          <w:rStyle w:val="StyleUnderline"/>
        </w:rPr>
      </w:pPr>
      <w:r w:rsidRPr="00E43C10">
        <w:rPr>
          <w:sz w:val="16"/>
        </w:rPr>
        <w:t xml:space="preserve">That’s not going to happen </w:t>
      </w:r>
      <w:proofErr w:type="gramStart"/>
      <w:r w:rsidRPr="00E43C10">
        <w:rPr>
          <w:sz w:val="16"/>
        </w:rPr>
        <w:t>as long as</w:t>
      </w:r>
      <w:proofErr w:type="gramEnd"/>
      <w:r w:rsidRPr="00E43C10">
        <w:rPr>
          <w:sz w:val="16"/>
        </w:rPr>
        <w:t xml:space="preserve"> Trump is president. </w:t>
      </w:r>
      <w:r w:rsidRPr="00CC107D">
        <w:rPr>
          <w:rStyle w:val="StyleUnderline"/>
          <w:highlight w:val="cyan"/>
        </w:rPr>
        <w:t>The real question is how long it will take American soft power to recover once he departs.</w:t>
      </w:r>
    </w:p>
    <w:p w:rsidR="00CB7073" w:rsidRPr="00E43C10" w:rsidRDefault="00CB7073" w:rsidP="00CB7073">
      <w:pPr>
        <w:rPr>
          <w:sz w:val="16"/>
        </w:rPr>
      </w:pPr>
      <w:r w:rsidRPr="00E43C10">
        <w:rPr>
          <w:sz w:val="16"/>
        </w:rPr>
        <w:t xml:space="preserve">The good news is that U.S. </w:t>
      </w:r>
      <w:r w:rsidRPr="00E43C10">
        <w:rPr>
          <w:rStyle w:val="StyleUnderline"/>
        </w:rPr>
        <w:t>soft power has traditionally been quite resilient</w:t>
      </w:r>
      <w:r w:rsidRPr="00E43C10">
        <w:rPr>
          <w:sz w:val="16"/>
        </w:rPr>
        <w:t xml:space="preserve"> — it has survived globally unpopular presidents before. The reason for this, as the Harvard scholar Joseph Nye points out, is that over the </w:t>
      </w:r>
      <w:proofErr w:type="gramStart"/>
      <w:r w:rsidRPr="00E43C10">
        <w:rPr>
          <w:sz w:val="16"/>
        </w:rPr>
        <w:t>long term</w:t>
      </w:r>
      <w:proofErr w:type="gramEnd"/>
      <w:r w:rsidRPr="00E43C10">
        <w:rPr>
          <w:sz w:val="16"/>
        </w:rPr>
        <w:t xml:space="preserve"> U.S</w:t>
      </w:r>
      <w:r w:rsidRPr="00E43C10">
        <w:rPr>
          <w:rStyle w:val="StyleUnderline"/>
        </w:rPr>
        <w:t xml:space="preserve">. </w:t>
      </w:r>
      <w:r w:rsidRPr="00CC107D">
        <w:rPr>
          <w:rStyle w:val="StyleUnderline"/>
          <w:highlight w:val="cyan"/>
        </w:rPr>
        <w:t>soft power derives</w:t>
      </w:r>
      <w:r w:rsidRPr="00E43C10">
        <w:rPr>
          <w:rStyle w:val="StyleUnderline"/>
        </w:rPr>
        <w:t xml:space="preserve"> less from the image of any individual than </w:t>
      </w:r>
      <w:r w:rsidRPr="00CC107D">
        <w:rPr>
          <w:rStyle w:val="StyleUnderline"/>
          <w:highlight w:val="cyan"/>
        </w:rPr>
        <w:t>from</w:t>
      </w:r>
      <w:r w:rsidRPr="00E43C10">
        <w:rPr>
          <w:rStyle w:val="StyleUnderline"/>
        </w:rPr>
        <w:t xml:space="preserve"> the </w:t>
      </w:r>
      <w:r w:rsidRPr="00CC107D">
        <w:rPr>
          <w:rStyle w:val="StyleUnderline"/>
          <w:highlight w:val="cyan"/>
        </w:rPr>
        <w:t>broader attractiveness of America</w:t>
      </w:r>
      <w:r w:rsidRPr="00E43C10">
        <w:rPr>
          <w:rStyle w:val="StyleUnderline"/>
        </w:rPr>
        <w:t>’s society, culture and political values.</w:t>
      </w:r>
      <w:r w:rsidRPr="00E43C10">
        <w:rPr>
          <w:sz w:val="16"/>
        </w:rPr>
        <w:t xml:space="preserve"> The bad news, however, is that Trump can nonetheless do damage that will not be so easy to repair.</w:t>
      </w:r>
    </w:p>
    <w:p w:rsidR="00CB7073" w:rsidRPr="00E43C10" w:rsidRDefault="00CB7073" w:rsidP="00CB7073">
      <w:pPr>
        <w:rPr>
          <w:sz w:val="16"/>
        </w:rPr>
      </w:pPr>
      <w:r w:rsidRPr="00E43C10">
        <w:rPr>
          <w:sz w:val="16"/>
        </w:rPr>
        <w:t xml:space="preserve">As Nicholas Burns and Ryan Crocker, two of America’s most distinguished diplomats, have noted, </w:t>
      </w:r>
      <w:r w:rsidRPr="00E43C10">
        <w:rPr>
          <w:rStyle w:val="StyleUnderline"/>
        </w:rPr>
        <w:t xml:space="preserve">the </w:t>
      </w:r>
      <w:r w:rsidRPr="00CC107D">
        <w:rPr>
          <w:rStyle w:val="StyleUnderline"/>
          <w:highlight w:val="cyan"/>
        </w:rPr>
        <w:t>brain</w:t>
      </w:r>
      <w:r w:rsidRPr="00E43C10">
        <w:rPr>
          <w:rStyle w:val="StyleUnderline"/>
        </w:rPr>
        <w:t xml:space="preserve"> </w:t>
      </w:r>
      <w:proofErr w:type="gramStart"/>
      <w:r w:rsidRPr="00CC107D">
        <w:rPr>
          <w:rStyle w:val="StyleUnderline"/>
          <w:highlight w:val="cyan"/>
        </w:rPr>
        <w:t>drain</w:t>
      </w:r>
      <w:proofErr w:type="gramEnd"/>
      <w:r w:rsidRPr="00CC107D">
        <w:rPr>
          <w:rStyle w:val="StyleUnderline"/>
          <w:highlight w:val="cyan"/>
        </w:rPr>
        <w:t xml:space="preserve"> affecting the State Department</w:t>
      </w:r>
      <w:r w:rsidRPr="00E43C10">
        <w:rPr>
          <w:rStyle w:val="StyleUnderline"/>
        </w:rPr>
        <w:t xml:space="preserve"> today </w:t>
      </w:r>
      <w:r w:rsidRPr="00CC107D">
        <w:rPr>
          <w:rStyle w:val="StyleUnderline"/>
          <w:highlight w:val="cyan"/>
        </w:rPr>
        <w:t>will have a lasting effect on America’s ability to exert non-military power</w:t>
      </w:r>
      <w:r w:rsidRPr="00E43C10">
        <w:rPr>
          <w:rStyle w:val="StyleUnderline"/>
        </w:rPr>
        <w:t xml:space="preserve"> effectively</w:t>
      </w:r>
      <w:r w:rsidRPr="00E43C10">
        <w:rPr>
          <w:sz w:val="16"/>
        </w:rPr>
        <w:t xml:space="preserve">, </w:t>
      </w:r>
      <w:r w:rsidRPr="00E43C10">
        <w:rPr>
          <w:rStyle w:val="StyleUnderline"/>
        </w:rPr>
        <w:t>because the department is losing so many individuals with experience</w:t>
      </w:r>
      <w:r w:rsidRPr="00E43C10">
        <w:rPr>
          <w:sz w:val="16"/>
        </w:rPr>
        <w:t xml:space="preserve"> that takes years or even decades to develop. (The fact that applications for entry-level spots in the Foreign Service are also down will make replacing that expertise all the harder.)</w:t>
      </w:r>
    </w:p>
    <w:p w:rsidR="00CB7073" w:rsidRPr="00E43C10" w:rsidRDefault="00CB7073" w:rsidP="00CB7073">
      <w:pPr>
        <w:rPr>
          <w:sz w:val="16"/>
        </w:rPr>
      </w:pPr>
      <w:r w:rsidRPr="00E43C10">
        <w:rPr>
          <w:sz w:val="16"/>
        </w:rPr>
        <w:t xml:space="preserve">More problematic still, even if Trump </w:t>
      </w:r>
      <w:proofErr w:type="gramStart"/>
      <w:r w:rsidRPr="00E43C10">
        <w:rPr>
          <w:sz w:val="16"/>
        </w:rPr>
        <w:t>does not succeed</w:t>
      </w:r>
      <w:proofErr w:type="gramEnd"/>
      <w:r w:rsidRPr="00E43C10">
        <w:rPr>
          <w:sz w:val="16"/>
        </w:rPr>
        <w:t xml:space="preserve"> in making the U.S. a less tolerant, less democratic, less attractive society, he may affect global views of America even after he leaves office.</w:t>
      </w:r>
    </w:p>
    <w:p w:rsidR="00CB7073" w:rsidRPr="00E43C10" w:rsidRDefault="00CB7073" w:rsidP="00CB7073">
      <w:pPr>
        <w:rPr>
          <w:sz w:val="16"/>
        </w:rPr>
      </w:pPr>
      <w:r w:rsidRPr="00CC107D">
        <w:rPr>
          <w:rStyle w:val="StyleUnderline"/>
          <w:highlight w:val="cyan"/>
        </w:rPr>
        <w:t>Once Trump is gone, most governments and populations around the world will probably breathe a sigh of relief</w:t>
      </w:r>
      <w:r w:rsidRPr="00CC107D">
        <w:rPr>
          <w:sz w:val="16"/>
          <w:highlight w:val="cyan"/>
        </w:rPr>
        <w:t xml:space="preserve">. </w:t>
      </w:r>
      <w:r w:rsidRPr="00CC107D">
        <w:rPr>
          <w:rStyle w:val="Emphasis"/>
          <w:highlight w:val="cyan"/>
        </w:rPr>
        <w:t>But they won’t forget</w:t>
      </w:r>
      <w:r w:rsidRPr="00E43C10">
        <w:rPr>
          <w:sz w:val="16"/>
        </w:rPr>
        <w:t xml:space="preserve"> that Americans elected such an individual as its president, and they will surely wonder what that says about the judgment and the character of the nation that has long claimed to be the “last, best hope of mankind.”</w:t>
      </w:r>
    </w:p>
    <w:p w:rsidR="00CB7073" w:rsidRPr="00E43C10" w:rsidRDefault="00CB7073" w:rsidP="00CB7073">
      <w:pPr>
        <w:rPr>
          <w:rStyle w:val="StyleUnderline"/>
        </w:rPr>
      </w:pPr>
      <w:r w:rsidRPr="00E43C10">
        <w:rPr>
          <w:sz w:val="16"/>
        </w:rPr>
        <w:t xml:space="preserve">Most of the countries the U.S. has traditionally worked with will be eager for their relationships with the superpower to get back to normal. </w:t>
      </w:r>
      <w:r w:rsidRPr="00E43C10">
        <w:rPr>
          <w:rStyle w:val="StyleUnderline"/>
        </w:rPr>
        <w:t xml:space="preserve">Yet </w:t>
      </w:r>
      <w:r w:rsidRPr="00CC107D">
        <w:rPr>
          <w:rStyle w:val="StyleUnderline"/>
          <w:highlight w:val="cyan"/>
        </w:rPr>
        <w:t>they</w:t>
      </w:r>
      <w:r w:rsidRPr="00E43C10">
        <w:rPr>
          <w:rStyle w:val="StyleUnderline"/>
        </w:rPr>
        <w:t xml:space="preserve"> will </w:t>
      </w:r>
      <w:r w:rsidRPr="00CC107D">
        <w:rPr>
          <w:rStyle w:val="StyleUnderline"/>
          <w:highlight w:val="cyan"/>
        </w:rPr>
        <w:t xml:space="preserve">have seen what the U.S. electoral system </w:t>
      </w:r>
      <w:proofErr w:type="gramStart"/>
      <w:r w:rsidRPr="00CC107D">
        <w:rPr>
          <w:rStyle w:val="StyleUnderline"/>
          <w:highlight w:val="cyan"/>
        </w:rPr>
        <w:t>is capable of producing</w:t>
      </w:r>
      <w:proofErr w:type="gramEnd"/>
      <w:r w:rsidRPr="00CC107D">
        <w:rPr>
          <w:rStyle w:val="StyleUnderline"/>
          <w:highlight w:val="cyan"/>
        </w:rPr>
        <w:t>,</w:t>
      </w:r>
      <w:r w:rsidRPr="00E43C10">
        <w:rPr>
          <w:rStyle w:val="StyleUnderline"/>
        </w:rPr>
        <w:t xml:space="preserve"> and so </w:t>
      </w:r>
      <w:r w:rsidRPr="00CC107D">
        <w:rPr>
          <w:rStyle w:val="StyleUnderline"/>
          <w:highlight w:val="cyan"/>
        </w:rPr>
        <w:t xml:space="preserve">it will be a </w:t>
      </w:r>
      <w:r w:rsidRPr="00CC107D">
        <w:rPr>
          <w:rStyle w:val="Emphasis"/>
          <w:highlight w:val="cyan"/>
        </w:rPr>
        <w:t>long time</w:t>
      </w:r>
      <w:r w:rsidRPr="00CC107D">
        <w:rPr>
          <w:rStyle w:val="StyleUnderline"/>
          <w:highlight w:val="cyan"/>
        </w:rPr>
        <w:t xml:space="preserve"> before the world ever looks at America quite the same way again.</w:t>
      </w:r>
    </w:p>
    <w:p w:rsidR="00CB7073" w:rsidRDefault="00CB7073" w:rsidP="00CB7073">
      <w:pPr>
        <w:pStyle w:val="Heading3"/>
      </w:pPr>
      <w:r>
        <w:t>Activists Key (Also Alt Causes)</w:t>
      </w:r>
    </w:p>
    <w:p w:rsidR="00CB7073" w:rsidRDefault="00CB7073" w:rsidP="00CB7073">
      <w:pPr>
        <w:pStyle w:val="Heading4"/>
      </w:pPr>
      <w:r>
        <w:t>Hoping for reform pressure from the White House is fantasy—Trump has and will maintain abysmal HR credibility. Activists are needed to remedy credibility.</w:t>
      </w:r>
    </w:p>
    <w:p w:rsidR="00CB7073" w:rsidRPr="00D52747" w:rsidRDefault="00CB7073" w:rsidP="00CB7073">
      <w:pPr>
        <w:rPr>
          <w:rStyle w:val="Style13ptBold"/>
        </w:rPr>
      </w:pPr>
      <w:r w:rsidRPr="00D52747">
        <w:t>Suzanne</w:t>
      </w:r>
      <w:r>
        <w:rPr>
          <w:rStyle w:val="Style13ptBold"/>
        </w:rPr>
        <w:t xml:space="preserve"> </w:t>
      </w:r>
      <w:proofErr w:type="spellStart"/>
      <w:r>
        <w:rPr>
          <w:rStyle w:val="Style13ptBold"/>
        </w:rPr>
        <w:t>Nossel</w:t>
      </w:r>
      <w:proofErr w:type="spellEnd"/>
      <w:r>
        <w:rPr>
          <w:rStyle w:val="Style13ptBold"/>
        </w:rPr>
        <w:t xml:space="preserve"> </w:t>
      </w:r>
      <w:r w:rsidRPr="00D52747">
        <w:rPr>
          <w:rStyle w:val="Style13ptBold"/>
        </w:rPr>
        <w:t>17</w:t>
      </w:r>
      <w:r w:rsidRPr="00D52747">
        <w:t xml:space="preserve"> (Suzanne </w:t>
      </w:r>
      <w:proofErr w:type="spellStart"/>
      <w:r w:rsidRPr="00D52747">
        <w:t>Nossel</w:t>
      </w:r>
      <w:proofErr w:type="spellEnd"/>
      <w:r w:rsidRPr="00D52747">
        <w:t xml:space="preserve"> is executive director of the Pen American Center and was formerly deputy assistant secretary of state for international organizations at the U.S. State Department, "It's OK That Trump Doesn't Care About Human Rights," 6/19/2017, https://foreignpolicy.com/2017/06/19/its-ok-that-trump-doesnt-care-about-human-rights/)</w:t>
      </w:r>
    </w:p>
    <w:p w:rsidR="00CB7073" w:rsidRPr="00D52747" w:rsidRDefault="00CB7073" w:rsidP="00CB7073">
      <w:r w:rsidRPr="00D52747">
        <w:t xml:space="preserve"> </w:t>
      </w:r>
      <w:r w:rsidRPr="00CC107D">
        <w:rPr>
          <w:highlight w:val="cyan"/>
        </w:rPr>
        <w:t xml:space="preserve">(NOTE: This card is </w:t>
      </w:r>
      <w:r w:rsidRPr="00CC107D">
        <w:rPr>
          <w:highlight w:val="cyan"/>
          <w:u w:val="single"/>
        </w:rPr>
        <w:t>amazing</w:t>
      </w:r>
      <w:r w:rsidRPr="00CC107D">
        <w:rPr>
          <w:highlight w:val="cyan"/>
        </w:rPr>
        <w:t xml:space="preserve"> and should be read with Alt Causes and </w:t>
      </w:r>
      <w:proofErr w:type="spellStart"/>
      <w:r w:rsidRPr="00CC107D">
        <w:rPr>
          <w:highlight w:val="cyan"/>
        </w:rPr>
        <w:t>Xted</w:t>
      </w:r>
      <w:proofErr w:type="spellEnd"/>
      <w:r w:rsidRPr="00CC107D">
        <w:rPr>
          <w:highlight w:val="cyan"/>
        </w:rPr>
        <w:t xml:space="preserve"> when possible)</w:t>
      </w:r>
    </w:p>
    <w:p w:rsidR="00CB7073" w:rsidRPr="00D52747" w:rsidRDefault="00CB7073" w:rsidP="00CB7073">
      <w:pPr>
        <w:rPr>
          <w:rStyle w:val="StyleUnderline"/>
        </w:rPr>
      </w:pPr>
      <w:r w:rsidRPr="00D52747">
        <w:rPr>
          <w:sz w:val="16"/>
        </w:rPr>
        <w:t xml:space="preserve">Amid the endless post-mortem of Donald Trump’s first overseas trip, human rights advocates have focused more fire on what the president didn’t say than what he did: His failure to call out rights abuses in Saudi Arabia or anywhere else left activists aghast. Yet, nearly five months into Trump’s administration, his attitude toward human rights can come as no surprise. </w:t>
      </w:r>
      <w:r w:rsidRPr="00CC107D">
        <w:rPr>
          <w:rStyle w:val="StyleUnderline"/>
          <w:highlight w:val="cyan"/>
        </w:rPr>
        <w:t>The president doesn’t go</w:t>
      </w:r>
      <w:r w:rsidRPr="00D52747">
        <w:rPr>
          <w:rStyle w:val="StyleUnderline"/>
        </w:rPr>
        <w:t xml:space="preserve"> much </w:t>
      </w:r>
      <w:r w:rsidRPr="00CC107D">
        <w:rPr>
          <w:rStyle w:val="StyleUnderline"/>
          <w:highlight w:val="cyan"/>
        </w:rPr>
        <w:t>for strictures of any kind</w:t>
      </w:r>
      <w:r w:rsidRPr="00D52747">
        <w:rPr>
          <w:rStyle w:val="StyleUnderline"/>
        </w:rPr>
        <w:t xml:space="preserve">, much less international legal standards and softer norms developed by humanitarians, activists, and lawyers. </w:t>
      </w:r>
      <w:r w:rsidRPr="00CC107D">
        <w:rPr>
          <w:rStyle w:val="StyleUnderline"/>
          <w:highlight w:val="cyan"/>
        </w:rPr>
        <w:t>He has little regard for</w:t>
      </w:r>
      <w:r w:rsidRPr="00D52747">
        <w:rPr>
          <w:rStyle w:val="StyleUnderline"/>
        </w:rPr>
        <w:t xml:space="preserve"> precepts and edicts enshrined in </w:t>
      </w:r>
      <w:r w:rsidRPr="00CC107D">
        <w:rPr>
          <w:rStyle w:val="StyleUnderline"/>
          <w:highlight w:val="cyan"/>
        </w:rPr>
        <w:t>treaties</w:t>
      </w:r>
      <w:r w:rsidRPr="00D52747">
        <w:rPr>
          <w:rStyle w:val="StyleUnderline"/>
        </w:rPr>
        <w:t xml:space="preserve"> and overseen by U.N. institutions. He isn’t moved by the invocation of universal values, principles, or truths. He isn’t even moved by the courage of the powerless citizen who challenges the strongman; between authoritarian rulers and the dissidents who challenge them, he chooses the former almost every time.</w:t>
      </w:r>
    </w:p>
    <w:p w:rsidR="00CB7073" w:rsidRPr="00D52747" w:rsidRDefault="00CB7073" w:rsidP="00CB7073">
      <w:pPr>
        <w:rPr>
          <w:sz w:val="16"/>
        </w:rPr>
      </w:pPr>
      <w:proofErr w:type="gramStart"/>
      <w:r w:rsidRPr="00D52747">
        <w:rPr>
          <w:sz w:val="16"/>
        </w:rPr>
        <w:t>In light of</w:t>
      </w:r>
      <w:proofErr w:type="gramEnd"/>
      <w:r w:rsidRPr="00D52747">
        <w:rPr>
          <w:sz w:val="16"/>
        </w:rPr>
        <w:t xml:space="preserve"> this, </w:t>
      </w:r>
      <w:r w:rsidRPr="00CC107D">
        <w:rPr>
          <w:rStyle w:val="StyleUnderline"/>
          <w:highlight w:val="cyan"/>
        </w:rPr>
        <w:t>it is time for</w:t>
      </w:r>
      <w:r w:rsidRPr="00D52747">
        <w:rPr>
          <w:rStyle w:val="StyleUnderline"/>
        </w:rPr>
        <w:t xml:space="preserve"> human rights </w:t>
      </w:r>
      <w:r w:rsidRPr="00CC107D">
        <w:rPr>
          <w:rStyle w:val="StyleUnderline"/>
          <w:highlight w:val="cyan"/>
        </w:rPr>
        <w:t>advocates</w:t>
      </w:r>
      <w:r w:rsidRPr="00D52747">
        <w:rPr>
          <w:rStyle w:val="StyleUnderline"/>
        </w:rPr>
        <w:t xml:space="preserve"> to pivot from voicing outrage at the president’s failure </w:t>
      </w:r>
      <w:r w:rsidRPr="00CC107D">
        <w:rPr>
          <w:rStyle w:val="StyleUnderline"/>
          <w:highlight w:val="cyan"/>
        </w:rPr>
        <w:t xml:space="preserve">to </w:t>
      </w:r>
      <w:r w:rsidRPr="00CC107D">
        <w:rPr>
          <w:rStyle w:val="Emphasis"/>
          <w:highlight w:val="cyan"/>
        </w:rPr>
        <w:t>press for rights in his global pronouncements and appearanc</w:t>
      </w:r>
      <w:r w:rsidRPr="00CC107D">
        <w:rPr>
          <w:rStyle w:val="StyleUnderline"/>
          <w:highlight w:val="cyan"/>
        </w:rPr>
        <w:t>es</w:t>
      </w:r>
      <w:r w:rsidRPr="00D52747">
        <w:rPr>
          <w:rStyle w:val="StyleUnderline"/>
        </w:rPr>
        <w:t xml:space="preserve"> </w:t>
      </w:r>
      <w:r w:rsidRPr="00CC107D">
        <w:rPr>
          <w:rStyle w:val="StyleUnderline"/>
          <w:highlight w:val="cyan"/>
        </w:rPr>
        <w:t>and</w:t>
      </w:r>
      <w:r w:rsidRPr="00D52747">
        <w:rPr>
          <w:rStyle w:val="StyleUnderline"/>
        </w:rPr>
        <w:t xml:space="preserve"> instead </w:t>
      </w:r>
      <w:r w:rsidRPr="00CC107D">
        <w:rPr>
          <w:rStyle w:val="StyleUnderline"/>
          <w:highlight w:val="cyan"/>
        </w:rPr>
        <w:t>double down on making sure the rest of the world understands he does not speak for all Americans</w:t>
      </w:r>
      <w:r w:rsidRPr="00D52747">
        <w:rPr>
          <w:rStyle w:val="StyleUnderline"/>
        </w:rPr>
        <w:t xml:space="preserve">. </w:t>
      </w:r>
      <w:r w:rsidRPr="00CC107D">
        <w:rPr>
          <w:rStyle w:val="StyleUnderline"/>
          <w:highlight w:val="cyan"/>
        </w:rPr>
        <w:t>The idea that the current White House will press</w:t>
      </w:r>
      <w:r w:rsidRPr="00D52747">
        <w:rPr>
          <w:sz w:val="16"/>
        </w:rPr>
        <w:t xml:space="preserve"> Turkish President Recep Tayyip Erdogan to release his country’s jailed journalists and academics, urge China’s Xi Jinping to loosen restrictions on anti-government speech, or persuade Arab leaders </w:t>
      </w:r>
      <w:r w:rsidRPr="00D52747">
        <w:rPr>
          <w:rStyle w:val="StyleUnderline"/>
        </w:rPr>
        <w:t>to usher in</w:t>
      </w:r>
      <w:r w:rsidRPr="00D52747">
        <w:rPr>
          <w:sz w:val="16"/>
        </w:rPr>
        <w:t xml:space="preserve"> democratic </w:t>
      </w:r>
      <w:r w:rsidRPr="00CC107D">
        <w:rPr>
          <w:rStyle w:val="StyleUnderline"/>
          <w:highlight w:val="cyan"/>
        </w:rPr>
        <w:t xml:space="preserve">reforms is </w:t>
      </w:r>
      <w:r w:rsidRPr="00CC107D">
        <w:rPr>
          <w:rStyle w:val="Emphasis"/>
          <w:highlight w:val="cyan"/>
        </w:rPr>
        <w:t>fantasy</w:t>
      </w:r>
      <w:r w:rsidRPr="00D52747">
        <w:rPr>
          <w:sz w:val="16"/>
        </w:rPr>
        <w:t xml:space="preserve">. Moreover, coming from this president, </w:t>
      </w:r>
      <w:r w:rsidRPr="00CC107D">
        <w:rPr>
          <w:rStyle w:val="Emphasis"/>
          <w:highlight w:val="cyan"/>
        </w:rPr>
        <w:t>speeches and statements on human rights would ring hollow</w:t>
      </w:r>
      <w:r w:rsidRPr="00D52747">
        <w:rPr>
          <w:sz w:val="16"/>
        </w:rPr>
        <w:t>, compounding the global propensity to read hypocrisy and cynicism into American articulations of values. Rights advocates would be better off working to temper the worst in Trump’s domestic policies and finding other vehicles and voices to uphold, and ultimately restore, the credibility of the United States as a global human rights standard-bearer. Advocates may find there is a silver lining of sorts in Trump’s silence on rights: It creates an opportunity for more credible actors — from members of Congress to intellectuals and activists — to remind the world that despite Trump’s election, liberal values and support for dissidents remain strong across the United States.</w:t>
      </w:r>
    </w:p>
    <w:p w:rsidR="00CB7073" w:rsidRPr="00D52747" w:rsidRDefault="00CB7073" w:rsidP="00CB7073">
      <w:pPr>
        <w:rPr>
          <w:sz w:val="16"/>
        </w:rPr>
      </w:pPr>
      <w:r w:rsidRPr="00D52747">
        <w:rPr>
          <w:sz w:val="16"/>
        </w:rPr>
        <w:t xml:space="preserve">Consider Trump’s speech in Saudi Arabia, which aimed to rally Sunni Muslim nations to redouble the fight against terrorism. Trump promised Arab allies, “We are not here to lecture — we are not here to tell other people how to live, what to do, who to be, or how to worship.” Trump’s sojourn in Saudi Arabia made no mention of the country’s imprisoned and brutalized political dissidents, no comment on its repressive policies toward women, gays and lesbians, or minority groups. Foregoing critique of any kind, he pronounced the kingdom “magnificent.” And just weeks before, Secretary of State Rex Tillerson gave a tour </w:t>
      </w:r>
      <w:proofErr w:type="spellStart"/>
      <w:r w:rsidRPr="00D52747">
        <w:rPr>
          <w:sz w:val="16"/>
        </w:rPr>
        <w:t>d’horizon</w:t>
      </w:r>
      <w:proofErr w:type="spellEnd"/>
      <w:r w:rsidRPr="00D52747">
        <w:rPr>
          <w:sz w:val="16"/>
        </w:rPr>
        <w:t xml:space="preserve"> speech to diplomats that stressed national security and economic interests and slighted human rights and democratic values.</w:t>
      </w:r>
    </w:p>
    <w:p w:rsidR="00CB7073" w:rsidRPr="00D52747" w:rsidRDefault="00CB7073" w:rsidP="00CB7073">
      <w:pPr>
        <w:rPr>
          <w:rStyle w:val="StyleUnderline"/>
        </w:rPr>
      </w:pPr>
      <w:r w:rsidRPr="00D52747">
        <w:rPr>
          <w:rStyle w:val="Emphasis"/>
        </w:rPr>
        <w:t>Make no mistake:</w:t>
      </w:r>
      <w:r w:rsidRPr="00D52747">
        <w:rPr>
          <w:rStyle w:val="StyleUnderline"/>
        </w:rPr>
        <w:t xml:space="preserve"> </w:t>
      </w:r>
      <w:r w:rsidRPr="00CC107D">
        <w:rPr>
          <w:rStyle w:val="StyleUnderline"/>
          <w:highlight w:val="cyan"/>
        </w:rPr>
        <w:t>Trump</w:t>
      </w:r>
      <w:r w:rsidRPr="00C82017">
        <w:rPr>
          <w:rStyle w:val="StyleUnderline"/>
        </w:rPr>
        <w:t xml:space="preserve"> and Tillerson</w:t>
      </w:r>
      <w:r w:rsidRPr="00CC107D">
        <w:rPr>
          <w:rStyle w:val="StyleUnderline"/>
          <w:highlight w:val="cyan"/>
        </w:rPr>
        <w:t>’s</w:t>
      </w:r>
      <w:r w:rsidRPr="00C82017">
        <w:rPr>
          <w:rStyle w:val="StyleUnderline"/>
        </w:rPr>
        <w:t xml:space="preserve"> </w:t>
      </w:r>
      <w:r w:rsidRPr="00CC107D">
        <w:rPr>
          <w:rStyle w:val="StyleUnderline"/>
          <w:highlight w:val="cyan"/>
        </w:rPr>
        <w:t>silence on human rights issues is a betrayal to rights advocates and those they defend</w:t>
      </w:r>
      <w:r w:rsidRPr="00D52747">
        <w:rPr>
          <w:sz w:val="16"/>
        </w:rPr>
        <w:t xml:space="preserve">. There is every reason to voice alarm that </w:t>
      </w:r>
      <w:r w:rsidRPr="00CC107D">
        <w:rPr>
          <w:rStyle w:val="Emphasis"/>
          <w:highlight w:val="cyan"/>
        </w:rPr>
        <w:t>the</w:t>
      </w:r>
      <w:r w:rsidRPr="00D52747">
        <w:rPr>
          <w:rStyle w:val="Emphasis"/>
        </w:rPr>
        <w:t xml:space="preserve"> U.S. </w:t>
      </w:r>
      <w:r w:rsidRPr="00CC107D">
        <w:rPr>
          <w:rStyle w:val="Emphasis"/>
          <w:highlight w:val="cyan"/>
        </w:rPr>
        <w:t>president is surrendering American</w:t>
      </w:r>
      <w:r w:rsidRPr="00D52747">
        <w:rPr>
          <w:rStyle w:val="Emphasis"/>
        </w:rPr>
        <w:t xml:space="preserve"> </w:t>
      </w:r>
      <w:r w:rsidRPr="00CC107D">
        <w:rPr>
          <w:rStyle w:val="Emphasis"/>
          <w:highlight w:val="cyan"/>
        </w:rPr>
        <w:t>credibility</w:t>
      </w:r>
      <w:r w:rsidRPr="00D52747">
        <w:rPr>
          <w:rStyle w:val="Emphasis"/>
        </w:rPr>
        <w:t xml:space="preserve"> as a force for human rights</w:t>
      </w:r>
      <w:r w:rsidRPr="00D52747">
        <w:rPr>
          <w:sz w:val="16"/>
        </w:rPr>
        <w:t xml:space="preserve">, betraying rights defenders and dissidents who have long looked to Washington as an ally, and even undercutting years of rights-oriented policy by demonstrating that America’s commitment to its professed values is politically contingent and expendable. </w:t>
      </w:r>
      <w:r w:rsidRPr="00D52747">
        <w:rPr>
          <w:rStyle w:val="Emphasis"/>
        </w:rPr>
        <w:t xml:space="preserve">The </w:t>
      </w:r>
      <w:r w:rsidRPr="00CC107D">
        <w:rPr>
          <w:rStyle w:val="Emphasis"/>
          <w:highlight w:val="cyan"/>
        </w:rPr>
        <w:t>damage caused by Trump</w:t>
      </w:r>
      <w:r w:rsidRPr="00D52747">
        <w:rPr>
          <w:rStyle w:val="Emphasis"/>
        </w:rPr>
        <w:t xml:space="preserve">’s reversals </w:t>
      </w:r>
      <w:r w:rsidRPr="00CC107D">
        <w:rPr>
          <w:rStyle w:val="Emphasis"/>
          <w:highlight w:val="cyan"/>
        </w:rPr>
        <w:t>will be real and lasting</w:t>
      </w:r>
      <w:r w:rsidRPr="00D52747">
        <w:rPr>
          <w:sz w:val="16"/>
        </w:rPr>
        <w:t xml:space="preserve">. However fraught and uneven, the </w:t>
      </w:r>
      <w:r w:rsidRPr="00D52747">
        <w:rPr>
          <w:rStyle w:val="StyleUnderline"/>
        </w:rPr>
        <w:t xml:space="preserve">U.S. </w:t>
      </w:r>
      <w:r w:rsidRPr="00C82017">
        <w:rPr>
          <w:rStyle w:val="StyleUnderline"/>
        </w:rPr>
        <w:t>commitment to human rights has</w:t>
      </w:r>
      <w:r w:rsidRPr="00D52747">
        <w:rPr>
          <w:rStyle w:val="StyleUnderline"/>
        </w:rPr>
        <w:t xml:space="preserve"> long imbued its foreign policy with a sense of moral conviction and uplift, tempered some of Washington’s most bellicose and self-serving instincts, and made international affairs into something more purposeful than a grinding, cyclical power game.</w:t>
      </w:r>
    </w:p>
    <w:p w:rsidR="00CB7073" w:rsidRPr="00D52747" w:rsidRDefault="00CB7073" w:rsidP="00CB7073">
      <w:pPr>
        <w:rPr>
          <w:rStyle w:val="Emphasis"/>
        </w:rPr>
      </w:pPr>
      <w:r w:rsidRPr="00D52747">
        <w:rPr>
          <w:sz w:val="16"/>
        </w:rPr>
        <w:t>But the real blow to U.S. global human rights leadership is, of course, a function of beliefs, policies, and actions — not simply the rhetoric that reflects them. Trump was quick to remake the Obama administration’s standoffish relationship with Egyptian military ruler Abdel Fattah al-</w:t>
      </w:r>
      <w:proofErr w:type="spellStart"/>
      <w:r w:rsidRPr="00D52747">
        <w:rPr>
          <w:sz w:val="16"/>
        </w:rPr>
        <w:t>Sisi</w:t>
      </w:r>
      <w:proofErr w:type="spellEnd"/>
      <w:r w:rsidRPr="00D52747">
        <w:rPr>
          <w:sz w:val="16"/>
        </w:rPr>
        <w:t xml:space="preserve">, ending the cold shoulder with the warm embrace of a high-profile visit to Washington and praise for the autocrat’s “fantastic job” as president. Neither Trump nor anyone in the administration has spoken about Egypt’s killing of protesters and arrests of tens of thousands of political dissidents. Trump’s affection has given </w:t>
      </w:r>
      <w:proofErr w:type="spellStart"/>
      <w:r w:rsidRPr="00D52747">
        <w:rPr>
          <w:sz w:val="16"/>
        </w:rPr>
        <w:t>Sisi</w:t>
      </w:r>
      <w:proofErr w:type="spellEnd"/>
      <w:r w:rsidRPr="00D52747">
        <w:rPr>
          <w:sz w:val="16"/>
        </w:rPr>
        <w:t xml:space="preserve"> license to issue a draconian new law regulating nongovernmental organizations (NGOs), never mind that such laws have previously been used to target and even jail American NGO workers</w:t>
      </w:r>
      <w:r w:rsidRPr="00D52747">
        <w:rPr>
          <w:rStyle w:val="StyleUnderline"/>
        </w:rPr>
        <w:t xml:space="preserve">. In late March, </w:t>
      </w:r>
      <w:r w:rsidRPr="00CC107D">
        <w:rPr>
          <w:rStyle w:val="StyleUnderline"/>
          <w:highlight w:val="cyan"/>
        </w:rPr>
        <w:t>Tillerson</w:t>
      </w:r>
      <w:r w:rsidRPr="00D52747">
        <w:rPr>
          <w:rStyle w:val="StyleUnderline"/>
        </w:rPr>
        <w:t xml:space="preserve"> </w:t>
      </w:r>
      <w:r w:rsidRPr="00CC107D">
        <w:rPr>
          <w:rStyle w:val="StyleUnderline"/>
          <w:highlight w:val="cyan"/>
        </w:rPr>
        <w:t>greenlighted</w:t>
      </w:r>
      <w:r w:rsidRPr="00D52747">
        <w:rPr>
          <w:rStyle w:val="StyleUnderline"/>
        </w:rPr>
        <w:t xml:space="preserve"> large-scale </w:t>
      </w:r>
      <w:r w:rsidRPr="00CC107D">
        <w:rPr>
          <w:rStyle w:val="StyleUnderline"/>
          <w:highlight w:val="cyan"/>
        </w:rPr>
        <w:t>arms shipments</w:t>
      </w:r>
      <w:r w:rsidRPr="00D52747">
        <w:rPr>
          <w:rStyle w:val="StyleUnderline"/>
        </w:rPr>
        <w:t xml:space="preserve"> including F-16 airplanes </w:t>
      </w:r>
      <w:r w:rsidRPr="00CC107D">
        <w:rPr>
          <w:rStyle w:val="StyleUnderline"/>
          <w:highlight w:val="cyan"/>
        </w:rPr>
        <w:t>to Bahrain, lifting human rights conditions</w:t>
      </w:r>
      <w:r w:rsidRPr="00D52747">
        <w:rPr>
          <w:rStyle w:val="StyleUnderline"/>
        </w:rPr>
        <w:t xml:space="preserve"> that the Obama administration imposed after a harsh crackdown on protesters. </w:t>
      </w:r>
      <w:r w:rsidRPr="00CC107D">
        <w:rPr>
          <w:rStyle w:val="StyleUnderline"/>
          <w:highlight w:val="cyan"/>
        </w:rPr>
        <w:t>The most heavily touted “deliverable” of Trump’s Middle East junket was a $110 billion arms sale to Saudi Arabia.</w:t>
      </w:r>
      <w:r w:rsidRPr="00D52747">
        <w:rPr>
          <w:rStyle w:val="StyleUnderline"/>
        </w:rPr>
        <w:t xml:space="preserve"> </w:t>
      </w:r>
      <w:r w:rsidRPr="00CC107D">
        <w:rPr>
          <w:rStyle w:val="Emphasis"/>
          <w:highlight w:val="cyan"/>
        </w:rPr>
        <w:t>No amount of homage to jailed activists or pleas for women’s rights could ever have made up for that</w:t>
      </w:r>
      <w:r w:rsidRPr="00D52747">
        <w:rPr>
          <w:rStyle w:val="Emphasis"/>
        </w:rPr>
        <w:t>.</w:t>
      </w:r>
    </w:p>
    <w:p w:rsidR="00CB7073" w:rsidRPr="00D52747" w:rsidRDefault="00CB7073" w:rsidP="00CB7073">
      <w:pPr>
        <w:rPr>
          <w:sz w:val="16"/>
        </w:rPr>
      </w:pPr>
      <w:r w:rsidRPr="00D52747">
        <w:rPr>
          <w:sz w:val="16"/>
        </w:rPr>
        <w:t>Earlier, Tillerson had skipped the public release of the State Department’s annual global human rights report, an event traditionally attended by his predecessors regardless of party. In his initial weeks in office, Trump made clear that he favored reintroducing torture as an interrogation technique and only demurred because Defense Secretary James Mattis talked him out of it. Top human rights posts in the administration either sit empty or have been filled with officials who lack any human rights background or expertise — meaning that when key decisions are made, no one will be at the table to advocate that rights be considered. Trump’s one grand “humanitarian” gesture since taking office, ordering cruise missile strikes on a Syrian air base that was used to launch a chemical weapons attack, was, by his own account, an act of intuition and impulse, driven by outrage and possibly by compassion but not by fealty to an international norm under assault.</w:t>
      </w:r>
    </w:p>
    <w:p w:rsidR="00CB7073" w:rsidRPr="00C82017" w:rsidRDefault="00CB7073" w:rsidP="00CB7073">
      <w:pPr>
        <w:rPr>
          <w:rStyle w:val="StyleUnderline"/>
        </w:rPr>
      </w:pPr>
      <w:r w:rsidRPr="00D52747">
        <w:rPr>
          <w:rStyle w:val="StyleUnderline"/>
        </w:rPr>
        <w:t xml:space="preserve">The </w:t>
      </w:r>
      <w:r w:rsidRPr="00CC107D">
        <w:rPr>
          <w:rStyle w:val="StyleUnderline"/>
          <w:highlight w:val="cyan"/>
        </w:rPr>
        <w:t>Trump</w:t>
      </w:r>
      <w:r w:rsidRPr="00D52747">
        <w:rPr>
          <w:rStyle w:val="StyleUnderline"/>
        </w:rPr>
        <w:t xml:space="preserve"> administration has also </w:t>
      </w:r>
      <w:r w:rsidRPr="00CC107D">
        <w:rPr>
          <w:rStyle w:val="StyleUnderline"/>
          <w:highlight w:val="cyan"/>
        </w:rPr>
        <w:t>pursued domestic policies that call into question America’s claim to international leadership</w:t>
      </w:r>
      <w:r w:rsidRPr="00D52747">
        <w:rPr>
          <w:rStyle w:val="StyleUnderline"/>
        </w:rPr>
        <w:t xml:space="preserve"> in areas including press freedom, tolerance for political dissent, women’s rights, and the protection of religious minorities, refugees, and immigrants.</w:t>
      </w:r>
      <w:r w:rsidRPr="00C82017">
        <w:rPr>
          <w:sz w:val="16"/>
        </w:rPr>
        <w:t xml:space="preserve"> Trump’s attacks on the press and false cries of fake news make it impossible for him to act as a champion for the rights of journalists or independent media globally. His indignation at criticism and propensity to lash out against opponents make him an uneasy ally for dissidents worldwide. </w:t>
      </w:r>
      <w:r w:rsidRPr="00CC107D">
        <w:rPr>
          <w:rStyle w:val="StyleUnderline"/>
          <w:highlight w:val="cyan"/>
        </w:rPr>
        <w:t>His slashing of funding for women’s health</w:t>
      </w:r>
      <w:r w:rsidRPr="00D52747">
        <w:rPr>
          <w:rStyle w:val="StyleUnderline"/>
        </w:rPr>
        <w:t xml:space="preserve"> care and reproductive rights would </w:t>
      </w:r>
      <w:r w:rsidRPr="00CC107D">
        <w:rPr>
          <w:rStyle w:val="StyleUnderline"/>
          <w:highlight w:val="cyan"/>
        </w:rPr>
        <w:t>hollow out</w:t>
      </w:r>
      <w:r w:rsidRPr="00D52747">
        <w:rPr>
          <w:rStyle w:val="StyleUnderline"/>
        </w:rPr>
        <w:t xml:space="preserve"> any </w:t>
      </w:r>
      <w:r w:rsidRPr="00CC107D">
        <w:rPr>
          <w:rStyle w:val="StyleUnderline"/>
          <w:highlight w:val="cyan"/>
        </w:rPr>
        <w:t>pronouncements</w:t>
      </w:r>
      <w:r w:rsidRPr="00D52747">
        <w:rPr>
          <w:rStyle w:val="StyleUnderline"/>
        </w:rPr>
        <w:t xml:space="preserve"> he might offer </w:t>
      </w:r>
      <w:r w:rsidRPr="00CC107D">
        <w:rPr>
          <w:rStyle w:val="StyleUnderline"/>
          <w:highlight w:val="cyan"/>
        </w:rPr>
        <w:t>on women’s rights.</w:t>
      </w:r>
      <w:r w:rsidRPr="00D52747">
        <w:rPr>
          <w:rStyle w:val="StyleUnderline"/>
        </w:rPr>
        <w:t xml:space="preserve"> </w:t>
      </w:r>
      <w:r w:rsidRPr="00CC107D">
        <w:rPr>
          <w:rStyle w:val="Emphasis"/>
          <w:highlight w:val="cyan"/>
        </w:rPr>
        <w:t>His</w:t>
      </w:r>
      <w:r w:rsidRPr="00D52747">
        <w:rPr>
          <w:rStyle w:val="Emphasis"/>
        </w:rPr>
        <w:t xml:space="preserve"> restrictive </w:t>
      </w:r>
      <w:r w:rsidRPr="00CC107D">
        <w:rPr>
          <w:rStyle w:val="Emphasis"/>
          <w:highlight w:val="cyan"/>
        </w:rPr>
        <w:t>approach to refugees</w:t>
      </w:r>
      <w:r w:rsidRPr="00D52747">
        <w:rPr>
          <w:rStyle w:val="Emphasis"/>
        </w:rPr>
        <w:t xml:space="preserve">, plans for a wall to block migrants from Mexico, and indifference toward immigrant workers </w:t>
      </w:r>
      <w:r w:rsidRPr="00CC107D">
        <w:rPr>
          <w:rStyle w:val="Emphasis"/>
          <w:highlight w:val="cyan"/>
        </w:rPr>
        <w:t>render him unfit to extoll the virtues of a humane</w:t>
      </w:r>
      <w:r w:rsidRPr="00D52747">
        <w:rPr>
          <w:rStyle w:val="Emphasis"/>
        </w:rPr>
        <w:t xml:space="preserve"> </w:t>
      </w:r>
      <w:r w:rsidRPr="00CC107D">
        <w:rPr>
          <w:rStyle w:val="Emphasis"/>
          <w:highlight w:val="cyan"/>
        </w:rPr>
        <w:t>approach to global migration</w:t>
      </w:r>
      <w:r w:rsidRPr="00D52747">
        <w:rPr>
          <w:rStyle w:val="StyleUnderline"/>
        </w:rPr>
        <w:t>.</w:t>
      </w:r>
      <w:r w:rsidRPr="00C82017">
        <w:rPr>
          <w:sz w:val="16"/>
        </w:rPr>
        <w:t xml:space="preserve"> Beyond that, </w:t>
      </w:r>
      <w:r w:rsidRPr="00CC107D">
        <w:rPr>
          <w:rStyle w:val="StyleUnderline"/>
          <w:highlight w:val="cyan"/>
        </w:rPr>
        <w:t>Trump’s refusal to respect the</w:t>
      </w:r>
      <w:r w:rsidRPr="00C82017">
        <w:rPr>
          <w:rStyle w:val="StyleUnderline"/>
        </w:rPr>
        <w:t xml:space="preserve"> integrity and independence of federal </w:t>
      </w:r>
      <w:r w:rsidRPr="00CC107D">
        <w:rPr>
          <w:rStyle w:val="StyleUnderline"/>
          <w:highlight w:val="cyan"/>
        </w:rPr>
        <w:t>law</w:t>
      </w:r>
      <w:r w:rsidRPr="00C82017">
        <w:rPr>
          <w:rStyle w:val="StyleUnderline"/>
        </w:rPr>
        <w:t xml:space="preserve"> enforcement institutions, his cronyism, nepotism, lack of transparency, and proclivity toward self-dealing </w:t>
      </w:r>
      <w:r w:rsidRPr="00CC107D">
        <w:rPr>
          <w:rStyle w:val="StyleUnderline"/>
          <w:highlight w:val="cyan"/>
        </w:rPr>
        <w:t>make him an impossible exponent for the values of good governance</w:t>
      </w:r>
      <w:r w:rsidRPr="00C82017">
        <w:rPr>
          <w:rStyle w:val="StyleUnderline"/>
        </w:rPr>
        <w:t>, accountability, transparency, and rule of law that underpin the defense of human rights.</w:t>
      </w:r>
    </w:p>
    <w:p w:rsidR="00CB7073" w:rsidRPr="00C82017" w:rsidRDefault="00CB7073" w:rsidP="00CB7073">
      <w:pPr>
        <w:rPr>
          <w:rStyle w:val="Emphasis"/>
        </w:rPr>
      </w:pPr>
      <w:r w:rsidRPr="00C82017">
        <w:rPr>
          <w:sz w:val="16"/>
        </w:rPr>
        <w:t xml:space="preserve">Given all this, </w:t>
      </w:r>
      <w:r w:rsidRPr="00CC107D">
        <w:rPr>
          <w:rStyle w:val="Emphasis"/>
          <w:highlight w:val="cyan"/>
        </w:rPr>
        <w:t>h</w:t>
      </w:r>
      <w:r w:rsidRPr="00C82017">
        <w:rPr>
          <w:rStyle w:val="Emphasis"/>
        </w:rPr>
        <w:t xml:space="preserve">uman </w:t>
      </w:r>
      <w:r w:rsidRPr="00CC107D">
        <w:rPr>
          <w:rStyle w:val="Emphasis"/>
          <w:highlight w:val="cyan"/>
        </w:rPr>
        <w:t>r</w:t>
      </w:r>
      <w:r w:rsidRPr="00C82017">
        <w:rPr>
          <w:rStyle w:val="Emphasis"/>
        </w:rPr>
        <w:t xml:space="preserve">ights </w:t>
      </w:r>
      <w:r w:rsidRPr="00CC107D">
        <w:rPr>
          <w:rStyle w:val="Emphasis"/>
          <w:highlight w:val="cyan"/>
        </w:rPr>
        <w:t>advocates need to do more than decry</w:t>
      </w:r>
      <w:r w:rsidRPr="00C82017">
        <w:rPr>
          <w:rStyle w:val="Emphasis"/>
        </w:rPr>
        <w:t xml:space="preserve"> </w:t>
      </w:r>
      <w:proofErr w:type="gramStart"/>
      <w:r w:rsidRPr="00C82017">
        <w:rPr>
          <w:rStyle w:val="Emphasis"/>
        </w:rPr>
        <w:t>each and every</w:t>
      </w:r>
      <w:proofErr w:type="gramEnd"/>
      <w:r w:rsidRPr="00C82017">
        <w:rPr>
          <w:rStyle w:val="Emphasis"/>
        </w:rPr>
        <w:t xml:space="preserve"> missed opportunity for the president to articulate a set of values that he manifestly does not share. </w:t>
      </w:r>
      <w:r w:rsidRPr="00C82017">
        <w:rPr>
          <w:sz w:val="16"/>
        </w:rPr>
        <w:t xml:space="preserve">Even those U.S. presidents most passionate about the spread of rights and freedoms — Jimmy Carter, Ronald Reagan, and Barack Obama — walked a tightrope in trying to maintain America’s credibility on human rights while seeking to advance a breadth of foreign-policy interests, many of which directly contradicted rights-respecting policies. For as long as the United States has had an articulated human rights policy Washington has been dogged by charges of selectivity, hypocrisy, and empty rhetoric. </w:t>
      </w:r>
      <w:r w:rsidRPr="00C82017">
        <w:rPr>
          <w:rStyle w:val="StyleUnderline"/>
        </w:rPr>
        <w:t xml:space="preserve">Against this backdrop, Trumpian </w:t>
      </w:r>
      <w:r w:rsidRPr="00CC107D">
        <w:rPr>
          <w:rStyle w:val="StyleUnderline"/>
          <w:highlight w:val="cyan"/>
        </w:rPr>
        <w:t xml:space="preserve">pronouncements on human rights seem liable to hurt more than they help, making it easier to impugn </w:t>
      </w:r>
      <w:r w:rsidRPr="00CC107D">
        <w:rPr>
          <w:rStyle w:val="Emphasis"/>
          <w:highlight w:val="cyan"/>
        </w:rPr>
        <w:t>other American leaders and future presidents as equally insincere</w:t>
      </w:r>
      <w:r w:rsidRPr="00C82017">
        <w:rPr>
          <w:rStyle w:val="Emphasis"/>
        </w:rPr>
        <w:t>.</w:t>
      </w:r>
    </w:p>
    <w:p w:rsidR="00CB7073" w:rsidRPr="00C82017" w:rsidRDefault="00CB7073" w:rsidP="00CB7073">
      <w:pPr>
        <w:rPr>
          <w:sz w:val="16"/>
        </w:rPr>
      </w:pPr>
      <w:r w:rsidRPr="00C82017">
        <w:rPr>
          <w:sz w:val="16"/>
        </w:rPr>
        <w:t xml:space="preserve">This is not to suggest that advocates should give up on the role of the United States as a defender of human rights. Now, with authoritarianism on the rise in China, Russia, Turkey, the Philippines, and Hungary and intact in much of the Middle East and Africa — and backsliding likely to accelerate amid an absence of leadership from the White House — </w:t>
      </w:r>
      <w:r w:rsidRPr="00C82017">
        <w:rPr>
          <w:rStyle w:val="StyleUnderline"/>
        </w:rPr>
        <w:t xml:space="preserve">brave </w:t>
      </w:r>
      <w:r w:rsidRPr="00CC107D">
        <w:rPr>
          <w:rStyle w:val="StyleUnderline"/>
          <w:highlight w:val="cyan"/>
        </w:rPr>
        <w:t>rights defende</w:t>
      </w:r>
      <w:r w:rsidRPr="00C82017">
        <w:rPr>
          <w:rStyle w:val="StyleUnderline"/>
        </w:rPr>
        <w:t xml:space="preserve">rs and dissidents </w:t>
      </w:r>
      <w:r w:rsidRPr="00CC107D">
        <w:rPr>
          <w:rStyle w:val="StyleUnderline"/>
          <w:highlight w:val="cyan"/>
        </w:rPr>
        <w:t>in those countries need more international support, not less</w:t>
      </w:r>
      <w:r w:rsidRPr="00C82017">
        <w:rPr>
          <w:sz w:val="16"/>
        </w:rPr>
        <w:t>. Left to their own interests, governments like Russia and China that wish to weaken international human rights institutions and instruments will seize opportunities to expand their influence. Progress made in advancing norms of international accountability, LGBT rights, and the protection of journalists and human rights defenders will almost certainly atrophy.</w:t>
      </w:r>
    </w:p>
    <w:p w:rsidR="00CB7073" w:rsidRPr="00C82017" w:rsidRDefault="00CB7073" w:rsidP="00CB7073">
      <w:pPr>
        <w:rPr>
          <w:sz w:val="16"/>
        </w:rPr>
      </w:pPr>
      <w:r w:rsidRPr="00C82017">
        <w:rPr>
          <w:sz w:val="16"/>
        </w:rPr>
        <w:t xml:space="preserve">But crocodile tears from President Trump, should they even be offered, will address none of that. </w:t>
      </w:r>
      <w:r w:rsidRPr="00E03D29">
        <w:rPr>
          <w:rStyle w:val="StyleUnderline"/>
        </w:rPr>
        <w:t>Much more important are efforts to show the world</w:t>
      </w:r>
      <w:r w:rsidRPr="00C82017">
        <w:rPr>
          <w:rStyle w:val="StyleUnderline"/>
        </w:rPr>
        <w:t xml:space="preserve"> that the current administration is neither the only face of America’s role in the world nor the sole vessel for U.S. values.</w:t>
      </w:r>
      <w:r w:rsidRPr="00C82017">
        <w:rPr>
          <w:sz w:val="16"/>
        </w:rPr>
        <w:t xml:space="preserve"> Most foreign governments and informed citizens know that most of Washington regards his leadership with skepticism and that his public approval ratings are at historic lows. Most foreign governments and informed citizens know that most of Washington regards his leadership with skepticism and that his public approval ratings are at historic lows. Members of Congress, civil society organizations, and other institutions work to defend human rights globally and can speak out and step up where the current administration won’t. The role of these actors in showing solidarity with dissidents, calling out repressive policies, supporting rights defenders, and advocating for the role of institutions and norms should redouble as the White House retreats. That Trump won’t — and can’t credibly — speak out doesn’t mean that American society or even the American government must go quiet. Members of Congress can hold hearings, send letters, take meetings with visiting advocates, take part in delegations, and otherwise demonstrate that the U.S. government </w:t>
      </w:r>
      <w:proofErr w:type="gramStart"/>
      <w:r w:rsidRPr="00C82017">
        <w:rPr>
          <w:sz w:val="16"/>
        </w:rPr>
        <w:t>as a whole takes</w:t>
      </w:r>
      <w:proofErr w:type="gramEnd"/>
      <w:r w:rsidRPr="00C82017">
        <w:rPr>
          <w:sz w:val="16"/>
        </w:rPr>
        <w:t xml:space="preserve"> seriously its role as a human rights standard-bearer, even if the current administration amounts to an egregious lapse.</w:t>
      </w:r>
    </w:p>
    <w:p w:rsidR="00CB7073" w:rsidRPr="00C82017" w:rsidRDefault="00CB7073" w:rsidP="00CB7073">
      <w:pPr>
        <w:rPr>
          <w:sz w:val="16"/>
        </w:rPr>
      </w:pPr>
      <w:r w:rsidRPr="00CC107D">
        <w:rPr>
          <w:rStyle w:val="StyleUnderline"/>
          <w:highlight w:val="cyan"/>
        </w:rPr>
        <w:t>Funders should</w:t>
      </w:r>
      <w:r w:rsidRPr="00C82017">
        <w:rPr>
          <w:rStyle w:val="StyleUnderline"/>
        </w:rPr>
        <w:t xml:space="preserve"> step up to </w:t>
      </w:r>
      <w:r w:rsidRPr="00CC107D">
        <w:rPr>
          <w:rStyle w:val="StyleUnderline"/>
          <w:highlight w:val="cyan"/>
        </w:rPr>
        <w:t>help alleviate the strain that civil</w:t>
      </w:r>
      <w:r w:rsidRPr="00C82017">
        <w:rPr>
          <w:rStyle w:val="StyleUnderline"/>
        </w:rPr>
        <w:t xml:space="preserve"> society </w:t>
      </w:r>
      <w:r w:rsidRPr="00CC107D">
        <w:rPr>
          <w:rStyle w:val="StyleUnderline"/>
          <w:highlight w:val="cyan"/>
        </w:rPr>
        <w:t>organizations face in trying to address the</w:t>
      </w:r>
      <w:r w:rsidRPr="00C82017">
        <w:rPr>
          <w:rStyle w:val="StyleUnderline"/>
        </w:rPr>
        <w:t xml:space="preserve"> challenges posed by the </w:t>
      </w:r>
      <w:r w:rsidRPr="00CC107D">
        <w:rPr>
          <w:rStyle w:val="StyleUnderline"/>
          <w:highlight w:val="cyan"/>
        </w:rPr>
        <w:t>president’s</w:t>
      </w:r>
      <w:r w:rsidRPr="00C82017">
        <w:rPr>
          <w:rStyle w:val="StyleUnderline"/>
        </w:rPr>
        <w:t xml:space="preserve"> domestic </w:t>
      </w:r>
      <w:r w:rsidRPr="00CC107D">
        <w:rPr>
          <w:rStyle w:val="StyleUnderline"/>
          <w:highlight w:val="cyan"/>
        </w:rPr>
        <w:t>policies</w:t>
      </w:r>
      <w:r w:rsidRPr="00C82017">
        <w:rPr>
          <w:rStyle w:val="StyleUnderline"/>
        </w:rPr>
        <w:t xml:space="preserve"> while simultaneously trying to fill the vacuum created by the administration’s retreat from America’s traditional role as a rights defender globally.</w:t>
      </w:r>
      <w:r w:rsidRPr="00C82017">
        <w:rPr>
          <w:sz w:val="16"/>
        </w:rPr>
        <w:t xml:space="preserve"> These groups should not be forced to choose now that the agenda at home has grown so imperative as well.</w:t>
      </w:r>
    </w:p>
    <w:p w:rsidR="00CB7073" w:rsidRPr="00C82017" w:rsidRDefault="00CB7073" w:rsidP="00CB7073">
      <w:pPr>
        <w:rPr>
          <w:sz w:val="16"/>
        </w:rPr>
      </w:pPr>
      <w:r w:rsidRPr="00C82017">
        <w:rPr>
          <w:sz w:val="16"/>
        </w:rPr>
        <w:t xml:space="preserve">In recent years, private funders of human rights campaigns have been shifting their support away from U.S.- and European-based groups in favor of direct help to advocates working in hotspots around the world. The logic is simple: </w:t>
      </w:r>
      <w:r w:rsidRPr="00CC107D">
        <w:rPr>
          <w:rStyle w:val="Emphasis"/>
          <w:highlight w:val="cyan"/>
        </w:rPr>
        <w:t>The solution to human rights abuses</w:t>
      </w:r>
      <w:r w:rsidRPr="00E03D29">
        <w:rPr>
          <w:rStyle w:val="Emphasis"/>
        </w:rPr>
        <w:t xml:space="preserve"> in Turkey, Russia, or China </w:t>
      </w:r>
      <w:r w:rsidRPr="00CC107D">
        <w:rPr>
          <w:rStyle w:val="Emphasis"/>
          <w:highlight w:val="cyan"/>
        </w:rPr>
        <w:t>won’t be found in Washington</w:t>
      </w:r>
      <w:r w:rsidRPr="00C82017">
        <w:rPr>
          <w:sz w:val="16"/>
        </w:rPr>
        <w:t>. The Obama administration reinforced these efforts through its own campaign to buttress local civil society organizations around the world, offer them financial support, and elevate their participation in international diplomacy. Importantly, this assistance in funding and organizational development came backed with the moral leadership of the U.S. government voiced at the highest levels and through its diplomatic missions.</w:t>
      </w:r>
    </w:p>
    <w:p w:rsidR="00CB7073" w:rsidRDefault="00CB7073" w:rsidP="00CB7073">
      <w:pPr>
        <w:pStyle w:val="Heading3"/>
      </w:pPr>
      <w:r>
        <w:t>Alt Causes to Credibility</w:t>
      </w:r>
    </w:p>
    <w:p w:rsidR="00CB7073" w:rsidRDefault="00CB7073" w:rsidP="00CB7073">
      <w:pPr>
        <w:pStyle w:val="Heading4"/>
      </w:pPr>
      <w:r>
        <w:t>Alt causes to HR credibility—Trump abandons a consistent message and admires authoritarians</w:t>
      </w:r>
    </w:p>
    <w:p w:rsidR="00CB7073" w:rsidRPr="00860CFD" w:rsidRDefault="00CB7073" w:rsidP="00CB7073">
      <w:r w:rsidRPr="00860CFD">
        <w:t>Tom</w:t>
      </w:r>
      <w:r w:rsidRPr="00860CFD">
        <w:rPr>
          <w:rStyle w:val="Style13ptBold"/>
        </w:rPr>
        <w:t xml:space="preserve"> Phillips 17 </w:t>
      </w:r>
      <w:r w:rsidRPr="00860CFD">
        <w:t>(Tom Phillips is an HR and IR correspondent for The Guardian, "Trump's authoritarian instincts ruin US credibility on human rights, activists say," https://www.theguardian.com/law/2017/apr/04/donald-trump-xi-jinping-abdel-fattah-el-sisi-human-rights)</w:t>
      </w:r>
    </w:p>
    <w:p w:rsidR="00CB7073" w:rsidRPr="006F4D24" w:rsidRDefault="00CB7073" w:rsidP="00CB7073">
      <w:pPr>
        <w:rPr>
          <w:sz w:val="16"/>
        </w:rPr>
      </w:pPr>
      <w:r w:rsidRPr="006F4D24">
        <w:rPr>
          <w:rStyle w:val="StyleUnderline"/>
        </w:rPr>
        <w:t xml:space="preserve">Donald </w:t>
      </w:r>
      <w:r w:rsidRPr="00CC107D">
        <w:rPr>
          <w:rStyle w:val="StyleUnderline"/>
          <w:highlight w:val="cyan"/>
        </w:rPr>
        <w:t>Trump’s</w:t>
      </w:r>
      <w:r w:rsidRPr="006F4D24">
        <w:rPr>
          <w:rStyle w:val="StyleUnderline"/>
        </w:rPr>
        <w:t xml:space="preserve"> embrace of </w:t>
      </w:r>
      <w:r w:rsidRPr="00CC107D">
        <w:rPr>
          <w:rStyle w:val="StyleUnderline"/>
          <w:highlight w:val="cyan"/>
        </w:rPr>
        <w:t>authoritarian tactics</w:t>
      </w:r>
      <w:r w:rsidRPr="006F4D24">
        <w:rPr>
          <w:rStyle w:val="StyleUnderline"/>
        </w:rPr>
        <w:t xml:space="preserve"> – and leaders – has </w:t>
      </w:r>
      <w:r w:rsidRPr="00CC107D">
        <w:rPr>
          <w:rStyle w:val="StyleUnderline"/>
          <w:highlight w:val="cyan"/>
        </w:rPr>
        <w:t>dealt a body blow to activists struggling against repressive regimes</w:t>
      </w:r>
      <w:r w:rsidRPr="006F4D24">
        <w:rPr>
          <w:rStyle w:val="StyleUnderline"/>
        </w:rPr>
        <w:t xml:space="preserve"> across the globe</w:t>
      </w:r>
      <w:r w:rsidRPr="006F4D24">
        <w:rPr>
          <w:sz w:val="16"/>
        </w:rPr>
        <w:t>, campaigners have warned, as the US president prepares to welcome China’s strongman ruler, Xi Jinping, to his Florida estate.</w:t>
      </w:r>
    </w:p>
    <w:p w:rsidR="00CB7073" w:rsidRPr="006F4D24" w:rsidRDefault="00CB7073" w:rsidP="00CB7073">
      <w:pPr>
        <w:rPr>
          <w:sz w:val="16"/>
        </w:rPr>
      </w:pPr>
      <w:r w:rsidRPr="006F4D24">
        <w:rPr>
          <w:sz w:val="16"/>
        </w:rPr>
        <w:t>Xi, the architect of a severe political clampdown at home, will be the second authoritarian leader Trump has hosted this week, following his controversial endorsement of Egyptian president Abdel Fattah el-</w:t>
      </w:r>
      <w:proofErr w:type="spellStart"/>
      <w:r w:rsidRPr="006F4D24">
        <w:rPr>
          <w:sz w:val="16"/>
        </w:rPr>
        <w:t>Sisi</w:t>
      </w:r>
      <w:proofErr w:type="spellEnd"/>
      <w:r w:rsidRPr="006F4D24">
        <w:rPr>
          <w:sz w:val="16"/>
        </w:rPr>
        <w:t xml:space="preserve"> at the White House on Monday.</w:t>
      </w:r>
    </w:p>
    <w:p w:rsidR="00CB7073" w:rsidRPr="006F4D24" w:rsidRDefault="00CB7073" w:rsidP="00CB7073">
      <w:pPr>
        <w:rPr>
          <w:rStyle w:val="StyleUnderline"/>
        </w:rPr>
      </w:pPr>
      <w:r w:rsidRPr="006F4D24">
        <w:rPr>
          <w:rStyle w:val="StyleUnderline"/>
        </w:rPr>
        <w:t xml:space="preserve">“We agree on so many things,” the US president said of </w:t>
      </w:r>
      <w:proofErr w:type="spellStart"/>
      <w:r w:rsidRPr="006F4D24">
        <w:rPr>
          <w:rStyle w:val="StyleUnderline"/>
        </w:rPr>
        <w:t>Sisi</w:t>
      </w:r>
      <w:proofErr w:type="spellEnd"/>
      <w:r w:rsidRPr="006F4D24">
        <w:rPr>
          <w:rStyle w:val="StyleUnderline"/>
        </w:rPr>
        <w:t>, who has been accused of jailing opponents, suppressing protests and overseeing a deadly military crackdown that left hundreds dead.</w:t>
      </w:r>
    </w:p>
    <w:p w:rsidR="00CB7073" w:rsidRPr="006F4D24" w:rsidRDefault="00CB7073" w:rsidP="00CB7073">
      <w:pPr>
        <w:rPr>
          <w:rStyle w:val="StyleUnderline"/>
        </w:rPr>
      </w:pPr>
      <w:r w:rsidRPr="00CC107D">
        <w:rPr>
          <w:rStyle w:val="StyleUnderline"/>
          <w:highlight w:val="cyan"/>
        </w:rPr>
        <w:t>Xi</w:t>
      </w:r>
      <w:r w:rsidRPr="006F4D24">
        <w:rPr>
          <w:sz w:val="16"/>
        </w:rPr>
        <w:t xml:space="preserve">, with whom Trump will hold two days of potentially thorny talks focused on trade and North Korea, </w:t>
      </w:r>
      <w:r w:rsidRPr="006F4D24">
        <w:rPr>
          <w:rStyle w:val="StyleUnderline"/>
        </w:rPr>
        <w:t xml:space="preserve">also </w:t>
      </w:r>
      <w:r w:rsidRPr="00CC107D">
        <w:rPr>
          <w:rStyle w:val="StyleUnderline"/>
          <w:highlight w:val="cyan"/>
        </w:rPr>
        <w:t>faces a litany of accusations over his human rights record</w:t>
      </w:r>
      <w:r w:rsidRPr="006F4D24">
        <w:rPr>
          <w:rStyle w:val="StyleUnderline"/>
        </w:rPr>
        <w:t>. In the nearly five years since he took office, activists say China has been plunged into the harshest period of political repression since the days after the 1989 Tiananmen crackdown.</w:t>
      </w:r>
    </w:p>
    <w:p w:rsidR="00CB7073" w:rsidRPr="006F4D24" w:rsidRDefault="00CB7073" w:rsidP="00CB7073">
      <w:pPr>
        <w:rPr>
          <w:sz w:val="16"/>
        </w:rPr>
      </w:pPr>
      <w:r w:rsidRPr="006F4D24">
        <w:rPr>
          <w:sz w:val="16"/>
        </w:rPr>
        <w:t xml:space="preserve">Campaigners and </w:t>
      </w:r>
      <w:r w:rsidRPr="00CC107D">
        <w:rPr>
          <w:rStyle w:val="StyleUnderline"/>
          <w:highlight w:val="cyan"/>
        </w:rPr>
        <w:t>political opponents have urged Trump to speak out against Xi</w:t>
      </w:r>
      <w:r w:rsidRPr="00E502E5">
        <w:rPr>
          <w:rStyle w:val="StyleUnderline"/>
        </w:rPr>
        <w:t>’s crackdown</w:t>
      </w:r>
      <w:r w:rsidRPr="006F4D24">
        <w:rPr>
          <w:sz w:val="16"/>
        </w:rPr>
        <w:t xml:space="preserve"> – which has targeted feminists, academics, publishers and top human rights lawyers – when the pair meet at Mar-a-Lago on Thursday. </w:t>
      </w:r>
    </w:p>
    <w:p w:rsidR="00CB7073" w:rsidRPr="006F4D24" w:rsidRDefault="00CB7073" w:rsidP="00CB7073">
      <w:pPr>
        <w:rPr>
          <w:sz w:val="16"/>
        </w:rPr>
      </w:pPr>
      <w:r w:rsidRPr="006F4D24">
        <w:rPr>
          <w:sz w:val="16"/>
        </w:rPr>
        <w:t xml:space="preserve"> “</w:t>
      </w:r>
      <w:r w:rsidRPr="00CC107D">
        <w:rPr>
          <w:rStyle w:val="Emphasis"/>
          <w:highlight w:val="cyan"/>
        </w:rPr>
        <w:t>It is unacceptable</w:t>
      </w:r>
      <w:r w:rsidRPr="006F4D24">
        <w:rPr>
          <w:rStyle w:val="Emphasis"/>
        </w:rPr>
        <w:t xml:space="preserve"> for President Xi to get a pass on human rights</w:t>
      </w:r>
      <w:r w:rsidRPr="006F4D24">
        <w:rPr>
          <w:sz w:val="16"/>
        </w:rPr>
        <w:t>,” Republican senator Marco Rubio said, pointing to more than 1,000 political and religious prisoners he said were languishing in Chinese jails.</w:t>
      </w:r>
    </w:p>
    <w:p w:rsidR="00CB7073" w:rsidRPr="006F4D24" w:rsidRDefault="00CB7073" w:rsidP="00CB7073">
      <w:pPr>
        <w:rPr>
          <w:rStyle w:val="Emphasis"/>
        </w:rPr>
      </w:pPr>
      <w:r w:rsidRPr="006F4D24">
        <w:rPr>
          <w:sz w:val="16"/>
        </w:rPr>
        <w:t xml:space="preserve">However, Nicholas </w:t>
      </w:r>
      <w:proofErr w:type="spellStart"/>
      <w:r w:rsidRPr="006F4D24">
        <w:rPr>
          <w:sz w:val="16"/>
        </w:rPr>
        <w:t>Bequelin</w:t>
      </w:r>
      <w:proofErr w:type="spellEnd"/>
      <w:r w:rsidRPr="006F4D24">
        <w:rPr>
          <w:sz w:val="16"/>
        </w:rPr>
        <w:t xml:space="preserve">, Amnesty International’s East Asia director, said Trump’s open contempt for the judiciary and support for </w:t>
      </w:r>
      <w:r w:rsidRPr="00CC107D">
        <w:rPr>
          <w:rStyle w:val="StyleUnderline"/>
          <w:highlight w:val="cyan"/>
        </w:rPr>
        <w:t>policies</w:t>
      </w:r>
      <w:r w:rsidRPr="006F4D24">
        <w:rPr>
          <w:rStyle w:val="StyleUnderline"/>
        </w:rPr>
        <w:t xml:space="preserve"> “</w:t>
      </w:r>
      <w:r w:rsidRPr="00CC107D">
        <w:rPr>
          <w:rStyle w:val="StyleUnderline"/>
          <w:highlight w:val="cyan"/>
        </w:rPr>
        <w:t>in</w:t>
      </w:r>
      <w:r w:rsidRPr="006F4D24">
        <w:rPr>
          <w:rStyle w:val="StyleUnderline"/>
        </w:rPr>
        <w:t xml:space="preserve"> absolute and complete </w:t>
      </w:r>
      <w:r w:rsidRPr="00CC107D">
        <w:rPr>
          <w:rStyle w:val="StyleUnderline"/>
          <w:highlight w:val="cyan"/>
        </w:rPr>
        <w:t>contradiction of human rights obligations</w:t>
      </w:r>
      <w:r w:rsidRPr="006F4D24">
        <w:rPr>
          <w:rStyle w:val="StyleUnderline"/>
        </w:rPr>
        <w:t xml:space="preserve"> under international law”, such as </w:t>
      </w:r>
      <w:r w:rsidRPr="00CC107D">
        <w:rPr>
          <w:rStyle w:val="StyleUnderline"/>
          <w:highlight w:val="cyan"/>
        </w:rPr>
        <w:t>his travel ban,</w:t>
      </w:r>
      <w:r w:rsidRPr="006F4D24">
        <w:rPr>
          <w:rStyle w:val="StyleUnderline"/>
        </w:rPr>
        <w:t xml:space="preserve"> </w:t>
      </w:r>
      <w:r w:rsidRPr="00CC107D">
        <w:rPr>
          <w:rStyle w:val="StyleUnderline"/>
          <w:highlight w:val="cyan"/>
        </w:rPr>
        <w:t>meant</w:t>
      </w:r>
      <w:r w:rsidRPr="006F4D24">
        <w:rPr>
          <w:rStyle w:val="StyleUnderline"/>
        </w:rPr>
        <w:t xml:space="preserve"> </w:t>
      </w:r>
      <w:r w:rsidRPr="00CC107D">
        <w:rPr>
          <w:rStyle w:val="Emphasis"/>
          <w:highlight w:val="cyan"/>
        </w:rPr>
        <w:t>the days when Washington could</w:t>
      </w:r>
      <w:r w:rsidRPr="006F4D24">
        <w:rPr>
          <w:rStyle w:val="Emphasis"/>
        </w:rPr>
        <w:t xml:space="preserve"> effectively </w:t>
      </w:r>
      <w:r w:rsidRPr="00CC107D">
        <w:rPr>
          <w:rStyle w:val="Emphasis"/>
          <w:highlight w:val="cyan"/>
        </w:rPr>
        <w:t>lecture countries</w:t>
      </w:r>
      <w:r w:rsidRPr="006F4D24">
        <w:rPr>
          <w:rStyle w:val="Emphasis"/>
        </w:rPr>
        <w:t xml:space="preserve"> like China on human rights </w:t>
      </w:r>
      <w:r w:rsidRPr="00CC107D">
        <w:rPr>
          <w:rStyle w:val="Emphasis"/>
          <w:highlight w:val="cyan"/>
        </w:rPr>
        <w:t>were over</w:t>
      </w:r>
      <w:r w:rsidRPr="006F4D24">
        <w:rPr>
          <w:rStyle w:val="Emphasis"/>
        </w:rPr>
        <w:t xml:space="preserve">. </w:t>
      </w:r>
    </w:p>
    <w:p w:rsidR="00CB7073" w:rsidRDefault="00CB7073" w:rsidP="00CB7073">
      <w:r w:rsidRPr="006F4D24">
        <w:rPr>
          <w:sz w:val="16"/>
        </w:rPr>
        <w:t>“When a repressive government chooses to send someone to jail … they make political calculations about the benefits and costs of putting that person away,” he said.</w:t>
      </w:r>
    </w:p>
    <w:p w:rsidR="00CB7073" w:rsidRPr="006F4D24" w:rsidRDefault="00CB7073" w:rsidP="00CB7073">
      <w:pPr>
        <w:rPr>
          <w:sz w:val="16"/>
        </w:rPr>
      </w:pPr>
      <w:r w:rsidRPr="006F4D24">
        <w:rPr>
          <w:rStyle w:val="StyleUnderline"/>
        </w:rPr>
        <w:t xml:space="preserve">“The fact that </w:t>
      </w:r>
      <w:r w:rsidRPr="00CC107D">
        <w:rPr>
          <w:rStyle w:val="Emphasis"/>
          <w:highlight w:val="cyan"/>
        </w:rPr>
        <w:t>the US seems to be abandoning any kind of role in maintaining a consistent message on human rights and protesting human rights violations</w:t>
      </w:r>
      <w:r w:rsidRPr="006F4D24">
        <w:rPr>
          <w:rStyle w:val="StyleUnderline"/>
        </w:rPr>
        <w:t xml:space="preserve"> affects the calculations of these governments.</w:t>
      </w:r>
      <w:r w:rsidRPr="006F4D24">
        <w:rPr>
          <w:sz w:val="16"/>
        </w:rPr>
        <w:t xml:space="preserve"> They are just going to think there is no price to pay for political repression. </w:t>
      </w:r>
      <w:proofErr w:type="gramStart"/>
      <w:r w:rsidRPr="006F4D24">
        <w:rPr>
          <w:sz w:val="16"/>
        </w:rPr>
        <w:t>So</w:t>
      </w:r>
      <w:proofErr w:type="gramEnd"/>
      <w:r w:rsidRPr="006F4D24">
        <w:rPr>
          <w:sz w:val="16"/>
        </w:rPr>
        <w:t xml:space="preserve"> it will embolden them and at the end of the line human rights defenders in China will pay a heavier price … It is not going to be pretty.”</w:t>
      </w:r>
    </w:p>
    <w:p w:rsidR="00CB7073" w:rsidRPr="006F4D24" w:rsidRDefault="00CB7073" w:rsidP="00CB7073">
      <w:pPr>
        <w:rPr>
          <w:sz w:val="16"/>
        </w:rPr>
      </w:pPr>
      <w:proofErr w:type="spellStart"/>
      <w:r w:rsidRPr="006F4D24">
        <w:rPr>
          <w:sz w:val="16"/>
        </w:rPr>
        <w:t>Bequelin</w:t>
      </w:r>
      <w:proofErr w:type="spellEnd"/>
      <w:r w:rsidRPr="006F4D24">
        <w:rPr>
          <w:sz w:val="16"/>
        </w:rPr>
        <w:t xml:space="preserve"> said that with Trump in the White House, </w:t>
      </w:r>
      <w:r w:rsidRPr="006F4D24">
        <w:rPr>
          <w:rStyle w:val="StyleUnderline"/>
        </w:rPr>
        <w:t xml:space="preserve">Beijing would feel “relief that </w:t>
      </w:r>
      <w:r w:rsidRPr="00CC107D">
        <w:rPr>
          <w:rStyle w:val="StyleUnderline"/>
          <w:highlight w:val="cyan"/>
        </w:rPr>
        <w:t>there is no strong moral authority coming from the US anymore”.</w:t>
      </w:r>
    </w:p>
    <w:p w:rsidR="00CB7073" w:rsidRPr="006F4D24" w:rsidRDefault="00CB7073" w:rsidP="00CB7073">
      <w:pPr>
        <w:rPr>
          <w:rStyle w:val="StyleUnderline"/>
        </w:rPr>
      </w:pPr>
      <w:r w:rsidRPr="006F4D24">
        <w:rPr>
          <w:sz w:val="16"/>
        </w:rPr>
        <w:t xml:space="preserve">Margaret Huang, the executive director of Amnesty International USA, said that despite having been in office for less than 100 days, </w:t>
      </w:r>
      <w:proofErr w:type="gramStart"/>
      <w:r w:rsidRPr="00CC107D">
        <w:rPr>
          <w:rStyle w:val="StyleUnderline"/>
          <w:highlight w:val="cyan"/>
        </w:rPr>
        <w:t>Trump</w:t>
      </w:r>
      <w:proofErr w:type="gramEnd"/>
      <w:r w:rsidRPr="006F4D24">
        <w:rPr>
          <w:rStyle w:val="StyleUnderline"/>
        </w:rPr>
        <w:t xml:space="preserve"> </w:t>
      </w:r>
      <w:r w:rsidRPr="00CC107D">
        <w:rPr>
          <w:rStyle w:val="StyleUnderline"/>
          <w:highlight w:val="cyan"/>
        </w:rPr>
        <w:t>could</w:t>
      </w:r>
      <w:r w:rsidRPr="006F4D24">
        <w:rPr>
          <w:rStyle w:val="StyleUnderline"/>
        </w:rPr>
        <w:t xml:space="preserve"> already </w:t>
      </w:r>
      <w:r w:rsidRPr="00CC107D">
        <w:rPr>
          <w:rStyle w:val="StyleUnderline"/>
          <w:highlight w:val="cyan"/>
        </w:rPr>
        <w:t>boast</w:t>
      </w:r>
      <w:r w:rsidRPr="006F4D24">
        <w:rPr>
          <w:rStyle w:val="StyleUnderline"/>
        </w:rPr>
        <w:t xml:space="preserve"> “</w:t>
      </w:r>
      <w:r w:rsidRPr="00CC107D">
        <w:rPr>
          <w:rStyle w:val="StyleUnderline"/>
          <w:highlight w:val="cyan"/>
        </w:rPr>
        <w:t>a</w:t>
      </w:r>
      <w:r w:rsidRPr="006F4D24">
        <w:rPr>
          <w:rStyle w:val="StyleUnderline"/>
        </w:rPr>
        <w:t xml:space="preserve"> significantly </w:t>
      </w:r>
      <w:r w:rsidRPr="00CC107D">
        <w:rPr>
          <w:rStyle w:val="StyleUnderline"/>
          <w:highlight w:val="cyan"/>
        </w:rPr>
        <w:t>dismal human rights record</w:t>
      </w:r>
      <w:r w:rsidRPr="006F4D24">
        <w:rPr>
          <w:rStyle w:val="StyleUnderline"/>
        </w:rPr>
        <w:t xml:space="preserve">”. </w:t>
      </w:r>
    </w:p>
    <w:p w:rsidR="00CB7073" w:rsidRPr="00AE057D" w:rsidRDefault="00CB7073" w:rsidP="00CB7073">
      <w:pPr>
        <w:rPr>
          <w:rStyle w:val="StyleUnderline"/>
        </w:rPr>
      </w:pPr>
      <w:r w:rsidRPr="00CC107D">
        <w:rPr>
          <w:rStyle w:val="StyleUnderline"/>
          <w:highlight w:val="cyan"/>
        </w:rPr>
        <w:t>Trump’s</w:t>
      </w:r>
      <w:r w:rsidRPr="00AE057D">
        <w:rPr>
          <w:rStyle w:val="StyleUnderline"/>
        </w:rPr>
        <w:t xml:space="preserve"> </w:t>
      </w:r>
      <w:r w:rsidRPr="00E502E5">
        <w:rPr>
          <w:rStyle w:val="StyleUnderline"/>
        </w:rPr>
        <w:t>silence</w:t>
      </w:r>
      <w:r w:rsidRPr="00AE057D">
        <w:rPr>
          <w:sz w:val="16"/>
        </w:rPr>
        <w:t xml:space="preserve"> over Xi’s sweeping crackdown and attempts to transform his own “hateful” campaign rhetoric into policy </w:t>
      </w:r>
      <w:r w:rsidRPr="00CC107D">
        <w:rPr>
          <w:rStyle w:val="StyleUnderline"/>
          <w:highlight w:val="cyan"/>
        </w:rPr>
        <w:t xml:space="preserve">suggested he had decided to </w:t>
      </w:r>
      <w:proofErr w:type="spellStart"/>
      <w:r w:rsidRPr="00CC107D">
        <w:rPr>
          <w:rStyle w:val="StyleUnderline"/>
          <w:highlight w:val="cyan"/>
        </w:rPr>
        <w:t>de-emphasise</w:t>
      </w:r>
      <w:proofErr w:type="spellEnd"/>
      <w:r w:rsidRPr="00CC107D">
        <w:rPr>
          <w:rStyle w:val="StyleUnderline"/>
          <w:highlight w:val="cyan"/>
        </w:rPr>
        <w:t xml:space="preserve"> human rights issues</w:t>
      </w:r>
      <w:r w:rsidRPr="00E502E5">
        <w:rPr>
          <w:rStyle w:val="StyleUnderline"/>
        </w:rPr>
        <w:t xml:space="preserve"> both at home and abroad</w:t>
      </w:r>
      <w:r w:rsidRPr="00AE057D">
        <w:rPr>
          <w:rStyle w:val="StyleUnderline"/>
        </w:rPr>
        <w:t xml:space="preserve">. </w:t>
      </w:r>
    </w:p>
    <w:p w:rsidR="00CB7073" w:rsidRPr="00AE057D" w:rsidRDefault="00CB7073" w:rsidP="00CB7073">
      <w:pPr>
        <w:rPr>
          <w:sz w:val="16"/>
        </w:rPr>
      </w:pPr>
      <w:r w:rsidRPr="00AE057D">
        <w:rPr>
          <w:sz w:val="16"/>
        </w:rPr>
        <w:t>“</w:t>
      </w:r>
      <w:r w:rsidRPr="00CC107D">
        <w:rPr>
          <w:rStyle w:val="Emphasis"/>
          <w:highlight w:val="cyan"/>
        </w:rPr>
        <w:t>Human rights</w:t>
      </w:r>
      <w:r w:rsidRPr="00AE057D">
        <w:rPr>
          <w:rStyle w:val="Emphasis"/>
        </w:rPr>
        <w:t xml:space="preserve"> around the world </w:t>
      </w:r>
      <w:r w:rsidRPr="00CC107D">
        <w:rPr>
          <w:rStyle w:val="Emphasis"/>
          <w:highlight w:val="cyan"/>
        </w:rPr>
        <w:t>are under</w:t>
      </w:r>
      <w:r w:rsidRPr="00AE057D">
        <w:rPr>
          <w:rStyle w:val="Emphasis"/>
        </w:rPr>
        <w:t xml:space="preserve"> increasing </w:t>
      </w:r>
      <w:r w:rsidRPr="00CC107D">
        <w:rPr>
          <w:rStyle w:val="Emphasis"/>
          <w:highlight w:val="cyan"/>
        </w:rPr>
        <w:t>threat</w:t>
      </w:r>
      <w:r w:rsidRPr="00AE057D">
        <w:rPr>
          <w:rStyle w:val="Emphasis"/>
        </w:rPr>
        <w:t xml:space="preserve"> today and without bold, principled leadership </w:t>
      </w:r>
      <w:r w:rsidRPr="00CC107D">
        <w:rPr>
          <w:rStyle w:val="Emphasis"/>
          <w:highlight w:val="cyan"/>
        </w:rPr>
        <w:t>we are heading in a very dangerous direction</w:t>
      </w:r>
      <w:r w:rsidRPr="00AE057D">
        <w:rPr>
          <w:rStyle w:val="Emphasis"/>
        </w:rPr>
        <w:t xml:space="preserve">,” </w:t>
      </w:r>
      <w:r w:rsidRPr="00AE057D">
        <w:rPr>
          <w:sz w:val="16"/>
        </w:rPr>
        <w:t xml:space="preserve">Huang added. </w:t>
      </w:r>
    </w:p>
    <w:p w:rsidR="00CB7073" w:rsidRPr="00AE057D" w:rsidRDefault="00CB7073" w:rsidP="00CB7073">
      <w:pPr>
        <w:rPr>
          <w:sz w:val="16"/>
        </w:rPr>
      </w:pPr>
      <w:r w:rsidRPr="00AE057D">
        <w:rPr>
          <w:sz w:val="16"/>
        </w:rPr>
        <w:t xml:space="preserve">Recent months have seen Xi attempt to contrast himself with the erratic commander-in-chief, stepping forwards as a champion of </w:t>
      </w:r>
      <w:proofErr w:type="spellStart"/>
      <w:r w:rsidRPr="00AE057D">
        <w:rPr>
          <w:sz w:val="16"/>
        </w:rPr>
        <w:t>globalisation</w:t>
      </w:r>
      <w:proofErr w:type="spellEnd"/>
      <w:r w:rsidRPr="00AE057D">
        <w:rPr>
          <w:sz w:val="16"/>
        </w:rPr>
        <w:t xml:space="preserve"> and the fight against climate change.</w:t>
      </w:r>
    </w:p>
    <w:p w:rsidR="00CB7073" w:rsidRPr="00AE057D" w:rsidRDefault="00CB7073" w:rsidP="00CB7073">
      <w:pPr>
        <w:rPr>
          <w:sz w:val="16"/>
        </w:rPr>
      </w:pPr>
      <w:r w:rsidRPr="00AE057D">
        <w:rPr>
          <w:sz w:val="16"/>
        </w:rPr>
        <w:t xml:space="preserve">But </w:t>
      </w:r>
      <w:proofErr w:type="spellStart"/>
      <w:r w:rsidRPr="00AE057D">
        <w:rPr>
          <w:sz w:val="16"/>
        </w:rPr>
        <w:t>Bequelin</w:t>
      </w:r>
      <w:proofErr w:type="spellEnd"/>
      <w:r w:rsidRPr="00AE057D">
        <w:rPr>
          <w:sz w:val="16"/>
        </w:rPr>
        <w:t xml:space="preserve"> said he was troubled at how Trump’s apparent abdication of global leadership meant Xi would go into this week’s talks feted as the more responsible figure.</w:t>
      </w:r>
    </w:p>
    <w:p w:rsidR="00CB7073" w:rsidRPr="00AE057D" w:rsidRDefault="00CB7073" w:rsidP="00CB7073">
      <w:pPr>
        <w:rPr>
          <w:sz w:val="16"/>
        </w:rPr>
      </w:pPr>
      <w:r w:rsidRPr="00AE057D">
        <w:rPr>
          <w:sz w:val="16"/>
        </w:rPr>
        <w:t xml:space="preserve">“The optics of this meeting, frankly, is going to be that Xi Jinping is the adult in the room. But the next question is: what kind of adult?” </w:t>
      </w:r>
      <w:proofErr w:type="spellStart"/>
      <w:r w:rsidRPr="00AE057D">
        <w:rPr>
          <w:sz w:val="16"/>
        </w:rPr>
        <w:t>Bequelin</w:t>
      </w:r>
      <w:proofErr w:type="spellEnd"/>
      <w:r w:rsidRPr="00AE057D">
        <w:rPr>
          <w:sz w:val="16"/>
        </w:rPr>
        <w:t xml:space="preserve"> said.</w:t>
      </w:r>
    </w:p>
    <w:p w:rsidR="00CB7073" w:rsidRPr="00AE057D" w:rsidRDefault="00CB7073" w:rsidP="00CB7073">
      <w:pPr>
        <w:rPr>
          <w:sz w:val="16"/>
        </w:rPr>
      </w:pPr>
      <w:r w:rsidRPr="00AE057D">
        <w:rPr>
          <w:sz w:val="16"/>
        </w:rPr>
        <w:t>“He is the leader of an almost completely unaccountable political structure domestically; a country where you have no rule of law, no elections, no religious or political freedoms, no free press and so on. It is wishful thinking to hope that greater Chinese leadership over global affairs would somehow turn out to be something different to what China is at home.”</w:t>
      </w:r>
    </w:p>
    <w:p w:rsidR="00CB7073" w:rsidRPr="00AE057D" w:rsidRDefault="00CB7073" w:rsidP="00CB7073">
      <w:pPr>
        <w:rPr>
          <w:rStyle w:val="StyleUnderline"/>
        </w:rPr>
      </w:pPr>
      <w:r w:rsidRPr="00AE057D">
        <w:rPr>
          <w:sz w:val="16"/>
        </w:rPr>
        <w:t xml:space="preserve">Despite widespread despondency over Trump’s unwillingness to champion human rights, </w:t>
      </w:r>
      <w:r w:rsidRPr="00CC107D">
        <w:rPr>
          <w:rStyle w:val="StyleUnderline"/>
          <w:highlight w:val="cyan"/>
        </w:rPr>
        <w:t>victims of Xi</w:t>
      </w:r>
      <w:r w:rsidRPr="00AE057D">
        <w:rPr>
          <w:rStyle w:val="StyleUnderline"/>
        </w:rPr>
        <w:t xml:space="preserve">’s crackdown </w:t>
      </w:r>
      <w:r w:rsidRPr="00CC107D">
        <w:rPr>
          <w:rStyle w:val="StyleUnderline"/>
          <w:highlight w:val="cyan"/>
        </w:rPr>
        <w:t>are urging him to publicly challenge his guest.</w:t>
      </w:r>
    </w:p>
    <w:p w:rsidR="00CB7073" w:rsidRPr="00AE057D" w:rsidRDefault="00CB7073" w:rsidP="00CB7073">
      <w:pPr>
        <w:rPr>
          <w:sz w:val="16"/>
        </w:rPr>
      </w:pPr>
      <w:r w:rsidRPr="00CC107D">
        <w:rPr>
          <w:rStyle w:val="StyleUnderline"/>
          <w:highlight w:val="cyan"/>
        </w:rPr>
        <w:t xml:space="preserve">Wang </w:t>
      </w:r>
      <w:proofErr w:type="spellStart"/>
      <w:r w:rsidRPr="00CC107D">
        <w:rPr>
          <w:rStyle w:val="StyleUnderline"/>
          <w:highlight w:val="cyan"/>
        </w:rPr>
        <w:t>Qiaoling</w:t>
      </w:r>
      <w:proofErr w:type="spellEnd"/>
      <w:r w:rsidRPr="00AE057D">
        <w:rPr>
          <w:rStyle w:val="StyleUnderline"/>
        </w:rPr>
        <w:t xml:space="preserve">, the </w:t>
      </w:r>
      <w:r w:rsidRPr="00CC107D">
        <w:rPr>
          <w:rStyle w:val="StyleUnderline"/>
          <w:highlight w:val="cyan"/>
        </w:rPr>
        <w:t>wife of jailed attorney</w:t>
      </w:r>
      <w:r w:rsidRPr="00AE057D">
        <w:rPr>
          <w:rStyle w:val="StyleUnderline"/>
        </w:rPr>
        <w:t xml:space="preserve"> Li </w:t>
      </w:r>
      <w:proofErr w:type="spellStart"/>
      <w:r w:rsidRPr="00AE057D">
        <w:rPr>
          <w:rStyle w:val="StyleUnderline"/>
        </w:rPr>
        <w:t>Heping</w:t>
      </w:r>
      <w:proofErr w:type="spellEnd"/>
      <w:r w:rsidRPr="00AE057D">
        <w:rPr>
          <w:rStyle w:val="StyleUnderline"/>
        </w:rPr>
        <w:t xml:space="preserve">, said she </w:t>
      </w:r>
      <w:r w:rsidRPr="00CC107D">
        <w:rPr>
          <w:rStyle w:val="StyleUnderline"/>
          <w:highlight w:val="cyan"/>
        </w:rPr>
        <w:t>hoped Trump would demand the release of</w:t>
      </w:r>
      <w:r w:rsidRPr="00AE057D">
        <w:rPr>
          <w:rStyle w:val="StyleUnderline"/>
        </w:rPr>
        <w:t xml:space="preserve"> prisoners such as </w:t>
      </w:r>
      <w:r w:rsidRPr="00CC107D">
        <w:rPr>
          <w:rStyle w:val="StyleUnderline"/>
          <w:highlight w:val="cyan"/>
        </w:rPr>
        <w:t>her husband</w:t>
      </w:r>
      <w:r w:rsidRPr="00AE057D">
        <w:rPr>
          <w:sz w:val="16"/>
        </w:rPr>
        <w:t xml:space="preserve"> “with no strings attached”. “If Trump knows what is happening in China, he will take action,” she said.</w:t>
      </w:r>
    </w:p>
    <w:p w:rsidR="00CB7073" w:rsidRPr="00E502E5" w:rsidRDefault="00CB7073" w:rsidP="00CB7073">
      <w:pPr>
        <w:rPr>
          <w:sz w:val="12"/>
        </w:rPr>
      </w:pPr>
      <w:r w:rsidRPr="00E502E5">
        <w:rPr>
          <w:sz w:val="12"/>
        </w:rPr>
        <w:t>Calls to publicly raise human rights issues are likely to fall on deaf ears, however. “Those are the kind of things that I believe progress is made privately,” White House press secretary Sean Spicer told reporters.</w:t>
      </w:r>
    </w:p>
    <w:p w:rsidR="00CB7073" w:rsidRPr="00E502E5" w:rsidRDefault="00CB7073" w:rsidP="00CB7073">
      <w:pPr>
        <w:rPr>
          <w:sz w:val="12"/>
        </w:rPr>
      </w:pPr>
      <w:r w:rsidRPr="00E502E5">
        <w:rPr>
          <w:sz w:val="12"/>
        </w:rPr>
        <w:t xml:space="preserve">Last month, it emerged the US had declined to sign a letter </w:t>
      </w:r>
      <w:proofErr w:type="spellStart"/>
      <w:r w:rsidRPr="00E502E5">
        <w:rPr>
          <w:sz w:val="12"/>
        </w:rPr>
        <w:t>criticising</w:t>
      </w:r>
      <w:proofErr w:type="spellEnd"/>
      <w:r w:rsidRPr="00E502E5">
        <w:rPr>
          <w:sz w:val="12"/>
        </w:rPr>
        <w:t xml:space="preserve"> China over the alleged torture of human rights lawyers and activists, in a break with past practice. </w:t>
      </w:r>
    </w:p>
    <w:p w:rsidR="00CB7073" w:rsidRPr="00E502E5" w:rsidRDefault="00CB7073" w:rsidP="00CB7073">
      <w:pPr>
        <w:rPr>
          <w:sz w:val="12"/>
        </w:rPr>
      </w:pPr>
      <w:r w:rsidRPr="00E502E5">
        <w:rPr>
          <w:sz w:val="12"/>
        </w:rPr>
        <w:t>Ashley Townshend, a scholar at the University of Sydney’s United States Studies Centre, said it was possible Trump would feel “some sense of camaraderie” towards China’s authoritarian leader. “There is something in Xi that Trump will find attractive. Trump respects powerful strongmen. He respects strength.”</w:t>
      </w:r>
    </w:p>
    <w:p w:rsidR="00CB7073" w:rsidRPr="00E502E5" w:rsidRDefault="00CB7073" w:rsidP="00CB7073">
      <w:pPr>
        <w:rPr>
          <w:sz w:val="12"/>
        </w:rPr>
      </w:pPr>
      <w:proofErr w:type="spellStart"/>
      <w:r w:rsidRPr="00E502E5">
        <w:rPr>
          <w:sz w:val="12"/>
        </w:rPr>
        <w:t>Bequelin</w:t>
      </w:r>
      <w:proofErr w:type="spellEnd"/>
      <w:r w:rsidRPr="00E502E5">
        <w:rPr>
          <w:sz w:val="12"/>
        </w:rPr>
        <w:t xml:space="preserve"> said activists fighting repressive regimes would not throw in the towel simply because they could no longer count on the White House’s support.</w:t>
      </w:r>
    </w:p>
    <w:p w:rsidR="00CB7073" w:rsidRPr="00E502E5" w:rsidRDefault="00CB7073" w:rsidP="00CB7073">
      <w:pPr>
        <w:rPr>
          <w:sz w:val="12"/>
        </w:rPr>
      </w:pPr>
      <w:r w:rsidRPr="00E502E5">
        <w:rPr>
          <w:sz w:val="12"/>
        </w:rPr>
        <w:t>“When you live near a lake and you see the lake turn red [you] are not thinking about whether the great arc of the history of human rights is going in the right direction or not. You just want your kids not to be poisoned,” he said.</w:t>
      </w:r>
    </w:p>
    <w:p w:rsidR="00CB7073" w:rsidRDefault="00CB7073" w:rsidP="00CB7073">
      <w:pPr>
        <w:rPr>
          <w:rStyle w:val="StyleUnderline"/>
        </w:rPr>
      </w:pPr>
      <w:r w:rsidRPr="00E502E5">
        <w:rPr>
          <w:rStyle w:val="StyleUnderline"/>
        </w:rPr>
        <w:t xml:space="preserve">“[But] </w:t>
      </w:r>
      <w:r w:rsidRPr="00CC107D">
        <w:rPr>
          <w:rStyle w:val="StyleUnderline"/>
          <w:highlight w:val="cyan"/>
        </w:rPr>
        <w:t>there is no doubt about it</w:t>
      </w:r>
      <w:r w:rsidRPr="00E502E5">
        <w:rPr>
          <w:rStyle w:val="StyleUnderline"/>
        </w:rPr>
        <w:t xml:space="preserve">: </w:t>
      </w:r>
      <w:r w:rsidRPr="00CC107D">
        <w:rPr>
          <w:rStyle w:val="StyleUnderline"/>
          <w:highlight w:val="cyan"/>
        </w:rPr>
        <w:t>abandoning</w:t>
      </w:r>
      <w:r w:rsidRPr="00E502E5">
        <w:rPr>
          <w:rStyle w:val="StyleUnderline"/>
        </w:rPr>
        <w:t xml:space="preserve"> </w:t>
      </w:r>
      <w:r w:rsidRPr="00CC107D">
        <w:rPr>
          <w:rStyle w:val="StyleUnderline"/>
          <w:highlight w:val="cyan"/>
        </w:rPr>
        <w:t>human rights means abandoning human rights defenders</w:t>
      </w:r>
      <w:r w:rsidRPr="00E502E5">
        <w:rPr>
          <w:rStyle w:val="StyleUnderline"/>
        </w:rPr>
        <w:t xml:space="preserve">. Abandoning people who play a positive </w:t>
      </w:r>
      <w:proofErr w:type="gramStart"/>
      <w:r w:rsidRPr="00E502E5">
        <w:rPr>
          <w:rStyle w:val="StyleUnderline"/>
        </w:rPr>
        <w:t>role, and</w:t>
      </w:r>
      <w:proofErr w:type="gramEnd"/>
      <w:r w:rsidRPr="00E502E5">
        <w:rPr>
          <w:rStyle w:val="StyleUnderline"/>
        </w:rPr>
        <w:t xml:space="preserve"> are very often the antibodies of the societies they live in, will make for a more unstable world in the medium and the long term.”</w:t>
      </w:r>
    </w:p>
    <w:p w:rsidR="00CB7073" w:rsidRDefault="00CB7073" w:rsidP="00CB7073">
      <w:pPr>
        <w:pStyle w:val="Heading4"/>
      </w:pPr>
      <w:r>
        <w:t>Syria credibility is dashed by flip-flopping—hypocrisy outweighs</w:t>
      </w:r>
    </w:p>
    <w:p w:rsidR="00CB7073" w:rsidRPr="00E1417A" w:rsidRDefault="00CB7073" w:rsidP="00CB7073">
      <w:pPr>
        <w:rPr>
          <w:rStyle w:val="Style13ptBold"/>
        </w:rPr>
      </w:pPr>
      <w:r w:rsidRPr="005947D7">
        <w:t>Ted Galen</w:t>
      </w:r>
      <w:r w:rsidRPr="005947D7">
        <w:rPr>
          <w:rStyle w:val="Style13ptBold"/>
        </w:rPr>
        <w:t xml:space="preserve"> Carpenter 4/26 </w:t>
      </w:r>
      <w:r w:rsidRPr="005947D7">
        <w:t>(Ted Galen Carpenter is senior fellow for defense and foreign policy studies at the Cato Institute, "Too Many Foreign Policy Double Standards Hurt U.S. Credibility," 4/26/2018, www.theamericanconservative.com/articles/too-many-foreign-policy-double-standards-hurt-u-s-credibility/)</w:t>
      </w:r>
    </w:p>
    <w:p w:rsidR="00CB7073" w:rsidRPr="00E1417A" w:rsidRDefault="00CB7073" w:rsidP="00CB7073">
      <w:pPr>
        <w:rPr>
          <w:rStyle w:val="StyleUnderline"/>
        </w:rPr>
      </w:pPr>
      <w:r w:rsidRPr="00CC107D">
        <w:rPr>
          <w:rStyle w:val="StyleUnderline"/>
          <w:highlight w:val="cyan"/>
        </w:rPr>
        <w:t>American leaders</w:t>
      </w:r>
      <w:r w:rsidRPr="00E1417A">
        <w:rPr>
          <w:rStyle w:val="StyleUnderline"/>
        </w:rPr>
        <w:t xml:space="preserve"> like to </w:t>
      </w:r>
      <w:r w:rsidRPr="00CC107D">
        <w:rPr>
          <w:rStyle w:val="StyleUnderline"/>
          <w:highlight w:val="cyan"/>
        </w:rPr>
        <w:t>portray the U</w:t>
      </w:r>
      <w:r w:rsidRPr="00E1417A">
        <w:rPr>
          <w:rStyle w:val="StyleUnderline"/>
        </w:rPr>
        <w:t xml:space="preserve">nited </w:t>
      </w:r>
      <w:r w:rsidRPr="00CC107D">
        <w:rPr>
          <w:rStyle w:val="StyleUnderline"/>
          <w:highlight w:val="cyan"/>
        </w:rPr>
        <w:t>S</w:t>
      </w:r>
      <w:r w:rsidRPr="00E1417A">
        <w:rPr>
          <w:rStyle w:val="StyleUnderline"/>
        </w:rPr>
        <w:t xml:space="preserve">tates </w:t>
      </w:r>
      <w:r w:rsidRPr="00CC107D">
        <w:rPr>
          <w:rStyle w:val="StyleUnderline"/>
          <w:highlight w:val="cyan"/>
        </w:rPr>
        <w:t>as an exemplar</w:t>
      </w:r>
      <w:r w:rsidRPr="00E1417A">
        <w:rPr>
          <w:rStyle w:val="StyleUnderline"/>
        </w:rPr>
        <w:t xml:space="preserve"> of ethical conduct </w:t>
      </w:r>
      <w:r w:rsidRPr="00CC107D">
        <w:rPr>
          <w:rStyle w:val="StyleUnderline"/>
          <w:highlight w:val="cyan"/>
        </w:rPr>
        <w:t>in the international system.</w:t>
      </w:r>
      <w:r w:rsidRPr="00CC107D">
        <w:rPr>
          <w:rStyle w:val="Emphasis"/>
          <w:highlight w:val="cyan"/>
        </w:rPr>
        <w:t xml:space="preserve"> The reality is far different, </w:t>
      </w:r>
      <w:r w:rsidRPr="005947D7">
        <w:rPr>
          <w:rStyle w:val="Emphasis"/>
        </w:rPr>
        <w:t>and it has been for decades</w:t>
      </w:r>
      <w:r w:rsidRPr="00E1417A">
        <w:rPr>
          <w:sz w:val="16"/>
        </w:rPr>
        <w:t xml:space="preserve">. Throughout the Cold War, the United States embraced extremely repressive rulers, including the Shah of Iran, Nicaragua’s Somoza family, Taiwan’s Chiang Kai-shek, and Egypt’s Hosni Mubarak, all the while portraying them as noble members of the “Free World.” Such </w:t>
      </w:r>
      <w:r w:rsidRPr="00CC107D">
        <w:rPr>
          <w:rStyle w:val="Emphasis"/>
          <w:highlight w:val="cyan"/>
        </w:rPr>
        <w:t>blatant hypocrisy and double standards</w:t>
      </w:r>
      <w:r w:rsidRPr="00E1417A">
        <w:rPr>
          <w:rStyle w:val="StyleUnderline"/>
        </w:rPr>
        <w:t xml:space="preserve"> </w:t>
      </w:r>
      <w:r w:rsidRPr="00CC107D">
        <w:rPr>
          <w:rStyle w:val="StyleUnderline"/>
          <w:highlight w:val="cyan"/>
        </w:rPr>
        <w:t>continue today regarding</w:t>
      </w:r>
      <w:r w:rsidRPr="00E1417A">
        <w:rPr>
          <w:rStyle w:val="StyleUnderline"/>
        </w:rPr>
        <w:t xml:space="preserve"> both </w:t>
      </w:r>
      <w:r w:rsidRPr="00CC107D">
        <w:rPr>
          <w:rStyle w:val="StyleUnderline"/>
          <w:highlight w:val="cyan"/>
        </w:rPr>
        <w:t>Washington’s</w:t>
      </w:r>
      <w:r w:rsidRPr="00E1417A">
        <w:rPr>
          <w:rStyle w:val="StyleUnderline"/>
        </w:rPr>
        <w:t xml:space="preserve"> own </w:t>
      </w:r>
      <w:r w:rsidRPr="00CC107D">
        <w:rPr>
          <w:rStyle w:val="StyleUnderline"/>
          <w:highlight w:val="cyan"/>
        </w:rPr>
        <w:t>dubious behavior</w:t>
      </w:r>
      <w:r w:rsidRPr="00E1417A">
        <w:rPr>
          <w:rStyle w:val="StyleUnderline"/>
        </w:rPr>
        <w:t xml:space="preserve"> and the U.S. attitude toward the behavior of favored allies and friends.</w:t>
      </w:r>
    </w:p>
    <w:p w:rsidR="00CB7073" w:rsidRPr="00E1417A" w:rsidRDefault="00CB7073" w:rsidP="00CB7073">
      <w:pPr>
        <w:rPr>
          <w:rStyle w:val="StyleUnderline"/>
        </w:rPr>
      </w:pPr>
      <w:r w:rsidRPr="00E1417A">
        <w:rPr>
          <w:sz w:val="16"/>
        </w:rPr>
        <w:t xml:space="preserve">The gap between professed values and actual policy is especially evident in the Middle East. U.S. officials routinely excoriate Syria and Iran, not only for their external behavior, but for manifestations of domestic abuse and repression. Some of those criticisms are valid. Both Bashar al-Assad’s regime and Iran’s clerical government are guilty of serious international misconduct and human-rights violations. But </w:t>
      </w:r>
      <w:r w:rsidRPr="00CC107D">
        <w:rPr>
          <w:rStyle w:val="StyleUnderline"/>
          <w:highlight w:val="cyan"/>
        </w:rPr>
        <w:t>the credibility of Washington</w:t>
      </w:r>
      <w:r w:rsidRPr="00E1417A">
        <w:rPr>
          <w:rStyle w:val="StyleUnderline"/>
        </w:rPr>
        <w:t xml:space="preserve">’s expressions of outrage </w:t>
      </w:r>
      <w:r w:rsidRPr="00CC107D">
        <w:rPr>
          <w:rStyle w:val="StyleUnderline"/>
          <w:highlight w:val="cyan"/>
        </w:rPr>
        <w:t>is vitiated when</w:t>
      </w:r>
      <w:r w:rsidRPr="00E1417A">
        <w:rPr>
          <w:rStyle w:val="StyleUnderline"/>
        </w:rPr>
        <w:t xml:space="preserve"> those same </w:t>
      </w:r>
      <w:r w:rsidRPr="00CC107D">
        <w:rPr>
          <w:rStyle w:val="StyleUnderline"/>
          <w:highlight w:val="cyan"/>
        </w:rPr>
        <w:t>officials remain silent, or even excuse,</w:t>
      </w:r>
      <w:r w:rsidRPr="00E1417A">
        <w:rPr>
          <w:rStyle w:val="StyleUnderline"/>
        </w:rPr>
        <w:t xml:space="preserve"> equally serious—and in some cases, more egregious—</w:t>
      </w:r>
      <w:r w:rsidRPr="00CC107D">
        <w:rPr>
          <w:rStyle w:val="StyleUnderline"/>
          <w:highlight w:val="cyan"/>
        </w:rPr>
        <w:t>abuses that the United States and its allies commit</w:t>
      </w:r>
      <w:r w:rsidRPr="00E1417A">
        <w:rPr>
          <w:rStyle w:val="StyleUnderline"/>
        </w:rPr>
        <w:t>.</w:t>
      </w:r>
    </w:p>
    <w:p w:rsidR="00CB7073" w:rsidRPr="00E1417A" w:rsidRDefault="00CB7073" w:rsidP="00CB7073">
      <w:pPr>
        <w:rPr>
          <w:sz w:val="16"/>
        </w:rPr>
      </w:pPr>
      <w:r w:rsidRPr="00CC107D">
        <w:rPr>
          <w:rStyle w:val="StyleUnderline"/>
          <w:highlight w:val="cyan"/>
        </w:rPr>
        <w:t>Following</w:t>
      </w:r>
      <w:r w:rsidRPr="00E1417A">
        <w:rPr>
          <w:rStyle w:val="StyleUnderline"/>
        </w:rPr>
        <w:t xml:space="preserve"> the </w:t>
      </w:r>
      <w:r w:rsidRPr="00CC107D">
        <w:rPr>
          <w:rStyle w:val="StyleUnderline"/>
          <w:highlight w:val="cyan"/>
        </w:rPr>
        <w:t>Syrian</w:t>
      </w:r>
      <w:r w:rsidRPr="00E1417A">
        <w:rPr>
          <w:rStyle w:val="StyleUnderline"/>
        </w:rPr>
        <w:t xml:space="preserve"> regime’s alleged use of </w:t>
      </w:r>
      <w:r w:rsidRPr="00CC107D">
        <w:rPr>
          <w:rStyle w:val="StyleUnderline"/>
          <w:highlight w:val="cyan"/>
        </w:rPr>
        <w:t>chemical weapons</w:t>
      </w:r>
      <w:r w:rsidRPr="00E1417A">
        <w:rPr>
          <w:rStyle w:val="StyleUnderline"/>
        </w:rPr>
        <w:t xml:space="preserve"> in early April, President </w:t>
      </w:r>
      <w:r w:rsidRPr="00CC107D">
        <w:rPr>
          <w:rStyle w:val="StyleUnderline"/>
          <w:highlight w:val="cyan"/>
        </w:rPr>
        <w:t>Trump painted Assad as</w:t>
      </w:r>
      <w:r w:rsidRPr="00E1417A">
        <w:rPr>
          <w:rStyle w:val="StyleUnderline"/>
        </w:rPr>
        <w:t xml:space="preserve"> an exceptionally </w:t>
      </w:r>
      <w:r w:rsidRPr="00CC107D">
        <w:rPr>
          <w:rStyle w:val="Emphasis"/>
          <w:highlight w:val="cyan"/>
        </w:rPr>
        <w:t>vile</w:t>
      </w:r>
      <w:r w:rsidRPr="00E1417A">
        <w:rPr>
          <w:rStyle w:val="StyleUnderline"/>
        </w:rPr>
        <w:t xml:space="preserve"> enemy. </w:t>
      </w:r>
      <w:r w:rsidRPr="00E1417A">
        <w:rPr>
          <w:sz w:val="16"/>
        </w:rPr>
        <w:t xml:space="preserve">He immediately issued a tweet describing the Syrian leader as “an animal” who gassed his own people. In his subsequent address to the American people announcing punitive air and missile strikes, Trump charged that the incident confirmed “a pattern of chemical weapons </w:t>
      </w:r>
      <w:proofErr w:type="gramStart"/>
      <w:r w:rsidRPr="00E1417A">
        <w:rPr>
          <w:sz w:val="16"/>
        </w:rPr>
        <w:t>use</w:t>
      </w:r>
      <w:proofErr w:type="gramEnd"/>
      <w:r w:rsidRPr="00E1417A">
        <w:rPr>
          <w:sz w:val="16"/>
        </w:rPr>
        <w:t xml:space="preserve"> by that very terrible regime. The evil and despicable attack left mothers and fathers, infants and children thrashing in pain and gasping for air. These are not the actions of a man. They are crimes of a monster instead.” The president also blasted Russia and Iran for their longstanding sponsorship of Assad. “To Iran and to Russia, I ask: What kind of a nation wants to be associated with the mass murder of innocent men, women and children?” </w:t>
      </w:r>
    </w:p>
    <w:p w:rsidR="00CB7073" w:rsidRPr="00E1417A" w:rsidRDefault="00CB7073" w:rsidP="00CB7073">
      <w:pPr>
        <w:rPr>
          <w:sz w:val="16"/>
        </w:rPr>
      </w:pPr>
      <w:r w:rsidRPr="00E1417A">
        <w:rPr>
          <w:sz w:val="16"/>
        </w:rPr>
        <w:t xml:space="preserve">TAC’s Daniel </w:t>
      </w:r>
      <w:proofErr w:type="spellStart"/>
      <w:r w:rsidRPr="00E1417A">
        <w:rPr>
          <w:sz w:val="16"/>
        </w:rPr>
        <w:t>Larison</w:t>
      </w:r>
      <w:proofErr w:type="spellEnd"/>
      <w:r w:rsidRPr="00E1417A">
        <w:rPr>
          <w:sz w:val="16"/>
        </w:rPr>
        <w:t xml:space="preserve"> provided an apt response to that question. </w:t>
      </w:r>
      <w:r w:rsidRPr="00E1417A">
        <w:rPr>
          <w:rStyle w:val="StyleUnderline"/>
        </w:rPr>
        <w:t>“</w:t>
      </w:r>
      <w:r w:rsidRPr="00CC107D">
        <w:rPr>
          <w:rStyle w:val="StyleUnderline"/>
          <w:highlight w:val="cyan"/>
        </w:rPr>
        <w:t>Trump</w:t>
      </w:r>
      <w:r w:rsidRPr="00E1417A">
        <w:rPr>
          <w:rStyle w:val="StyleUnderline"/>
        </w:rPr>
        <w:t xml:space="preserve"> should know the answer, since he just </w:t>
      </w:r>
      <w:r w:rsidRPr="00CC107D">
        <w:rPr>
          <w:rStyle w:val="StyleUnderline"/>
          <w:highlight w:val="cyan"/>
        </w:rPr>
        <w:t xml:space="preserve">hosted one of the </w:t>
      </w:r>
      <w:r w:rsidRPr="00CC107D">
        <w:rPr>
          <w:rStyle w:val="Emphasis"/>
          <w:highlight w:val="cyan"/>
        </w:rPr>
        <w:t>chief</w:t>
      </w:r>
      <w:r w:rsidRPr="00CC107D">
        <w:rPr>
          <w:rStyle w:val="StyleUnderline"/>
          <w:highlight w:val="cyan"/>
        </w:rPr>
        <w:t xml:space="preserve"> architects of the war on Yemen</w:t>
      </w:r>
      <w:r w:rsidRPr="00E1417A">
        <w:rPr>
          <w:rStyle w:val="StyleUnderline"/>
        </w:rPr>
        <w:t xml:space="preserve"> that the U.S. has backed to the hilt for the last three years.</w:t>
      </w:r>
      <w:r w:rsidRPr="00E1417A">
        <w:rPr>
          <w:sz w:val="16"/>
        </w:rPr>
        <w:t xml:space="preserve"> Britain welcomed the Saudi crown prince earlier on, and France just hosted him in the last few days. All three have been arming and supporting the Saudis and their allies in Yemen no matter how many atrocities they commit.”</w:t>
      </w:r>
    </w:p>
    <w:p w:rsidR="00CB7073" w:rsidRDefault="00CB7073" w:rsidP="00CB7073">
      <w:pPr>
        <w:rPr>
          <w:rStyle w:val="StyleUnderline"/>
        </w:rPr>
      </w:pPr>
      <w:r w:rsidRPr="00E1417A">
        <w:rPr>
          <w:sz w:val="16"/>
        </w:rPr>
        <w:t xml:space="preserve">Indeed, the United States has been an outright accomplice in those atrocities, which among other tragic effects, has led to a cholera epidemic in Yemen. The U.S. military refuels Saudi coalition warplanes and provides intelligence to assist them in their attacks on Yemen—attacks that have exhibited total indifference about civilian casualties. A recent revelation implicates Washington in even more atrocious conduct. Evidence has emerged that Saudi forces have employed white phosphorous munitions, and that the United States supplied those foul weapons that inflict horrible burns on their victims. </w:t>
      </w:r>
      <w:r w:rsidRPr="00E1417A">
        <w:rPr>
          <w:rStyle w:val="StyleUnderline"/>
        </w:rPr>
        <w:t xml:space="preserve">For </w:t>
      </w:r>
      <w:r w:rsidRPr="00CC107D">
        <w:rPr>
          <w:rStyle w:val="Emphasis"/>
          <w:highlight w:val="cyan"/>
        </w:rPr>
        <w:t>U.S. leaders</w:t>
      </w:r>
      <w:r w:rsidRPr="00E1417A">
        <w:rPr>
          <w:rStyle w:val="StyleUnderline"/>
        </w:rPr>
        <w:t xml:space="preserve"> to criticize Syria for using chemical weapons </w:t>
      </w:r>
      <w:proofErr w:type="gramStart"/>
      <w:r w:rsidRPr="00E1417A">
        <w:rPr>
          <w:rStyle w:val="StyleUnderline"/>
        </w:rPr>
        <w:t>in light of</w:t>
      </w:r>
      <w:proofErr w:type="gramEnd"/>
      <w:r w:rsidRPr="00E1417A">
        <w:rPr>
          <w:rStyle w:val="StyleUnderline"/>
        </w:rPr>
        <w:t xml:space="preserve"> such behavior may </w:t>
      </w:r>
      <w:r w:rsidRPr="00CC107D">
        <w:rPr>
          <w:rStyle w:val="Emphasis"/>
          <w:highlight w:val="cyan"/>
        </w:rPr>
        <w:t>reach a new level of hypocrisy</w:t>
      </w:r>
      <w:r w:rsidRPr="00CC107D">
        <w:rPr>
          <w:rStyle w:val="StyleUnderline"/>
          <w:highlight w:val="cyan"/>
        </w:rPr>
        <w:t>.</w:t>
      </w:r>
    </w:p>
    <w:p w:rsidR="00CB7073" w:rsidRDefault="00CB7073" w:rsidP="00CB7073">
      <w:pPr>
        <w:pStyle w:val="Heading2"/>
      </w:pPr>
      <w:r>
        <w:t>Solvency</w:t>
      </w:r>
    </w:p>
    <w:p w:rsidR="00D17374" w:rsidRDefault="00D17374" w:rsidP="00CB7073">
      <w:pPr>
        <w:pStyle w:val="Heading3"/>
      </w:pPr>
      <w:r>
        <w:t>Solvency—Generic</w:t>
      </w:r>
    </w:p>
    <w:p w:rsidR="00C2798E" w:rsidRDefault="00C2798E" w:rsidP="00C2798E">
      <w:pPr>
        <w:pStyle w:val="Heading4"/>
      </w:pPr>
      <w:r>
        <w:t>The U.S. cannot make sure of several means of admitting refugees—indistinguishability from economic migrants and already resettled families</w:t>
      </w:r>
    </w:p>
    <w:p w:rsidR="00C2798E" w:rsidRPr="00C2798E" w:rsidRDefault="00C2798E" w:rsidP="00C2798E">
      <w:pPr>
        <w:rPr>
          <w:rStyle w:val="Style13ptBold"/>
        </w:rPr>
      </w:pPr>
      <w:r w:rsidRPr="00C2798E">
        <w:t>Ian</w:t>
      </w:r>
      <w:r>
        <w:rPr>
          <w:rStyle w:val="Style13ptBold"/>
        </w:rPr>
        <w:t xml:space="preserve"> Tuttle 15</w:t>
      </w:r>
      <w:r w:rsidRPr="00C2798E">
        <w:t xml:space="preserve"> (Tuttle is a Rhode’s Fellow in Journalism reporting for National Review "Many ‘Syrian Refugees’ Are Neither Syrian nor Refugees," National Review, https://www.nationalreview.com/2015/09/give-me-your-tired-your-poor-not-your-terrorists-ian-tuttle/)</w:t>
      </w:r>
    </w:p>
    <w:p w:rsidR="00D17374" w:rsidRPr="00D17374" w:rsidRDefault="00D17374" w:rsidP="00D17374">
      <w:pPr>
        <w:rPr>
          <w:rStyle w:val="StyleUnderline"/>
        </w:rPr>
      </w:pPr>
      <w:r w:rsidRPr="00D17374">
        <w:rPr>
          <w:sz w:val="14"/>
        </w:rPr>
        <w:t xml:space="preserve">Some 4 million persons have fled the Syrian civil war, and another 7 million are internally displaced. The plight of these persons is tragic. But Americans should not confuse “leading the world” with a reflexive openness to the world’s heavy-laden. </w:t>
      </w:r>
      <w:r w:rsidRPr="00CC107D">
        <w:rPr>
          <w:rStyle w:val="StyleUnderline"/>
          <w:highlight w:val="cyan"/>
        </w:rPr>
        <w:t>The</w:t>
      </w:r>
      <w:r w:rsidRPr="00D17374">
        <w:rPr>
          <w:rStyle w:val="StyleUnderline"/>
        </w:rPr>
        <w:t xml:space="preserve"> </w:t>
      </w:r>
      <w:r w:rsidRPr="00D17374">
        <w:rPr>
          <w:sz w:val="14"/>
        </w:rPr>
        <w:t>Obama</w:t>
      </w:r>
      <w:r w:rsidRPr="00D17374">
        <w:rPr>
          <w:rStyle w:val="StyleUnderline"/>
        </w:rPr>
        <w:t xml:space="preserve"> a</w:t>
      </w:r>
      <w:r w:rsidRPr="00CC107D">
        <w:rPr>
          <w:rStyle w:val="StyleUnderline"/>
          <w:highlight w:val="cyan"/>
        </w:rPr>
        <w:t>dministration should not receive a single</w:t>
      </w:r>
      <w:r w:rsidRPr="00D17374">
        <w:rPr>
          <w:rStyle w:val="StyleUnderline"/>
        </w:rPr>
        <w:t xml:space="preserve"> Syrian </w:t>
      </w:r>
      <w:r w:rsidRPr="00CC107D">
        <w:rPr>
          <w:rStyle w:val="StyleUnderline"/>
          <w:highlight w:val="cyan"/>
        </w:rPr>
        <w:t>refugee unless it is able to answer adequately the following</w:t>
      </w:r>
      <w:r w:rsidRPr="00D17374">
        <w:rPr>
          <w:rStyle w:val="StyleUnderline"/>
        </w:rPr>
        <w:t xml:space="preserve"> </w:t>
      </w:r>
      <w:r w:rsidRPr="00D17374">
        <w:rPr>
          <w:sz w:val="14"/>
        </w:rPr>
        <w:t>five</w:t>
      </w:r>
      <w:r w:rsidRPr="00D17374">
        <w:rPr>
          <w:rStyle w:val="StyleUnderline"/>
        </w:rPr>
        <w:t xml:space="preserve"> </w:t>
      </w:r>
      <w:r w:rsidRPr="00D17374">
        <w:rPr>
          <w:sz w:val="14"/>
        </w:rPr>
        <w:t>questions</w:t>
      </w:r>
      <w:r w:rsidRPr="00D17374">
        <w:rPr>
          <w:rStyle w:val="StyleUnderline"/>
        </w:rPr>
        <w:t>.</w:t>
      </w:r>
    </w:p>
    <w:p w:rsidR="00D17374" w:rsidRPr="00D17374" w:rsidRDefault="00D17374" w:rsidP="00D17374">
      <w:pPr>
        <w:rPr>
          <w:rStyle w:val="StyleUnderline"/>
        </w:rPr>
      </w:pPr>
      <w:r w:rsidRPr="00C2798E">
        <w:rPr>
          <w:sz w:val="16"/>
        </w:rPr>
        <w:t xml:space="preserve">1. </w:t>
      </w:r>
      <w:r w:rsidRPr="00CC107D">
        <w:rPr>
          <w:rStyle w:val="StyleUnderline"/>
          <w:highlight w:val="cyan"/>
        </w:rPr>
        <w:t xml:space="preserve">Can we distinguish between </w:t>
      </w:r>
      <w:r w:rsidRPr="00C2798E">
        <w:rPr>
          <w:rStyle w:val="StyleUnderline"/>
        </w:rPr>
        <w:t xml:space="preserve">genuine </w:t>
      </w:r>
      <w:r w:rsidRPr="00CC107D">
        <w:rPr>
          <w:rStyle w:val="StyleUnderline"/>
          <w:highlight w:val="cyan"/>
        </w:rPr>
        <w:t>refugees and</w:t>
      </w:r>
      <w:r w:rsidRPr="00D17374">
        <w:rPr>
          <w:rStyle w:val="StyleUnderline"/>
        </w:rPr>
        <w:t xml:space="preserve"> economic </w:t>
      </w:r>
      <w:r w:rsidRPr="00CC107D">
        <w:rPr>
          <w:rStyle w:val="StyleUnderline"/>
          <w:highlight w:val="cyan"/>
        </w:rPr>
        <w:t>migrants</w:t>
      </w:r>
      <w:r w:rsidRPr="00D17374">
        <w:rPr>
          <w:rStyle w:val="StyleUnderline"/>
        </w:rPr>
        <w:t>?</w:t>
      </w:r>
    </w:p>
    <w:p w:rsidR="00D17374" w:rsidRPr="00D17374" w:rsidRDefault="00D17374" w:rsidP="00D17374">
      <w:pPr>
        <w:rPr>
          <w:sz w:val="16"/>
        </w:rPr>
      </w:pPr>
      <w:r w:rsidRPr="00D17374">
        <w:rPr>
          <w:sz w:val="16"/>
        </w:rPr>
        <w:t xml:space="preserve">Despite being billed as a “refugee crisis,” </w:t>
      </w:r>
      <w:r w:rsidRPr="00CC107D">
        <w:rPr>
          <w:rStyle w:val="StyleUnderline"/>
          <w:highlight w:val="cyan"/>
        </w:rPr>
        <w:t>what is unfolding along Europe</w:t>
      </w:r>
      <w:r w:rsidRPr="00D17374">
        <w:rPr>
          <w:rStyle w:val="StyleUnderline"/>
        </w:rPr>
        <w:t xml:space="preserve">’s borders </w:t>
      </w:r>
      <w:r w:rsidRPr="00CC107D">
        <w:rPr>
          <w:rStyle w:val="StyleUnderline"/>
          <w:highlight w:val="cyan"/>
        </w:rPr>
        <w:t>is a mixed migration of asylum seekers and economic</w:t>
      </w:r>
      <w:r w:rsidRPr="00C2798E">
        <w:rPr>
          <w:rStyle w:val="StyleUnderline"/>
        </w:rPr>
        <w:t xml:space="preserve"> </w:t>
      </w:r>
      <w:r w:rsidRPr="00CC107D">
        <w:rPr>
          <w:rStyle w:val="StyleUnderline"/>
          <w:highlight w:val="cyan"/>
        </w:rPr>
        <w:t>migrants</w:t>
      </w:r>
      <w:r w:rsidRPr="00D17374">
        <w:rPr>
          <w:sz w:val="16"/>
        </w:rPr>
        <w:t xml:space="preserve">. The European Union’s official statistical agency, Eurostat, recorded 213,0000 arrived migrants in April, May, and June of this year; only 44,000 — 1 in five — were fleeing war in Syria. With new international attention turned to the problem over the last month, that proportion likely has changed. But even the </w:t>
      </w:r>
      <w:r w:rsidRPr="00CC107D">
        <w:rPr>
          <w:rStyle w:val="StyleUnderline"/>
          <w:highlight w:val="cyan"/>
        </w:rPr>
        <w:t>I</w:t>
      </w:r>
      <w:r w:rsidRPr="00D17374">
        <w:rPr>
          <w:rStyle w:val="StyleUnderline"/>
        </w:rPr>
        <w:t xml:space="preserve">nternational </w:t>
      </w:r>
      <w:r w:rsidRPr="00CC107D">
        <w:rPr>
          <w:rStyle w:val="StyleUnderline"/>
          <w:highlight w:val="cyan"/>
        </w:rPr>
        <w:t>O</w:t>
      </w:r>
      <w:r w:rsidRPr="00D17374">
        <w:rPr>
          <w:rStyle w:val="StyleUnderline"/>
        </w:rPr>
        <w:t xml:space="preserve">rganization for </w:t>
      </w:r>
      <w:r w:rsidRPr="00CC107D">
        <w:rPr>
          <w:rStyle w:val="StyleUnderline"/>
          <w:highlight w:val="cyan"/>
        </w:rPr>
        <w:t>M</w:t>
      </w:r>
      <w:r w:rsidRPr="00D17374">
        <w:rPr>
          <w:rStyle w:val="StyleUnderline"/>
        </w:rPr>
        <w:t xml:space="preserve">igration </w:t>
      </w:r>
      <w:r w:rsidRPr="00CC107D">
        <w:rPr>
          <w:rStyle w:val="StyleUnderline"/>
          <w:highlight w:val="cyan"/>
        </w:rPr>
        <w:t>reports that Syrians make up only 40 percent of the total migrant population.</w:t>
      </w:r>
      <w:r w:rsidRPr="00D17374">
        <w:rPr>
          <w:rStyle w:val="StyleUnderline"/>
        </w:rPr>
        <w:t xml:space="preserve"> </w:t>
      </w:r>
      <w:r w:rsidRPr="00D17374">
        <w:rPr>
          <w:sz w:val="16"/>
        </w:rPr>
        <w:t>Another 11 percent are Afghans fleeing the Taliban; Eritreans fleeing their own oppressive government are 7 percent; and many thousands more hail from Iraq, Pakistan, and sub-Saharan Africa.</w:t>
      </w:r>
    </w:p>
    <w:p w:rsidR="00D17374" w:rsidRPr="00D17374" w:rsidRDefault="00D17374" w:rsidP="00D17374">
      <w:pPr>
        <w:rPr>
          <w:rStyle w:val="StyleUnderline"/>
        </w:rPr>
      </w:pPr>
      <w:r w:rsidRPr="00D17374">
        <w:rPr>
          <w:sz w:val="16"/>
        </w:rPr>
        <w:t>Perhaps the most telling statistic is the ratio of men to women and children in the overall migrant population: 72 percent to 13 percent and 15 percent, respectively, according to the United Nations High Commissioner for Refugees (UNHCR). Given the typical profile of economic migrants</w:t>
      </w:r>
      <w:r w:rsidRPr="00D17374">
        <w:rPr>
          <w:rStyle w:val="StyleUnderline"/>
        </w:rPr>
        <w:t xml:space="preserve">, </w:t>
      </w:r>
      <w:r w:rsidRPr="00CC107D">
        <w:rPr>
          <w:rStyle w:val="StyleUnderline"/>
          <w:highlight w:val="cyan"/>
        </w:rPr>
        <w:t>this dramatic disproportion suggests that many</w:t>
      </w:r>
      <w:r w:rsidRPr="00D17374">
        <w:rPr>
          <w:sz w:val="16"/>
        </w:rPr>
        <w:t xml:space="preserve"> men </w:t>
      </w:r>
      <w:r w:rsidRPr="00CC107D">
        <w:rPr>
          <w:rStyle w:val="StyleUnderline"/>
          <w:highlight w:val="cyan"/>
        </w:rPr>
        <w:t xml:space="preserve">are seeking economic opportunity, </w:t>
      </w:r>
      <w:r w:rsidRPr="00CC107D">
        <w:rPr>
          <w:rStyle w:val="Emphasis"/>
          <w:highlight w:val="cyan"/>
        </w:rPr>
        <w:t>not sanctuary from violence</w:t>
      </w:r>
      <w:r w:rsidRPr="00CC107D">
        <w:rPr>
          <w:rStyle w:val="StyleUnderline"/>
          <w:highlight w:val="cyan"/>
        </w:rPr>
        <w:t>.</w:t>
      </w:r>
    </w:p>
    <w:p w:rsidR="00D17374" w:rsidRPr="00C2798E" w:rsidRDefault="00D17374" w:rsidP="00C2798E">
      <w:pPr>
        <w:rPr>
          <w:sz w:val="16"/>
        </w:rPr>
      </w:pPr>
      <w:r w:rsidRPr="00C2798E">
        <w:rPr>
          <w:sz w:val="16"/>
        </w:rPr>
        <w:t>2. If so, can we adequately investigate refugees to make sure none have ties to terrorist organizations?</w:t>
      </w:r>
    </w:p>
    <w:p w:rsidR="00D17374" w:rsidRPr="00C2798E" w:rsidRDefault="00D17374" w:rsidP="00C2798E">
      <w:pPr>
        <w:rPr>
          <w:sz w:val="16"/>
        </w:rPr>
      </w:pPr>
      <w:r w:rsidRPr="00C2798E">
        <w:rPr>
          <w:sz w:val="16"/>
        </w:rPr>
        <w:t>It is a virtual certainty that terrorist organizations are taking advantage of the crisis to insinuate themselves into Europe.</w:t>
      </w:r>
    </w:p>
    <w:p w:rsidR="00D17374" w:rsidRPr="00C2798E" w:rsidRDefault="00D17374" w:rsidP="00C2798E">
      <w:pPr>
        <w:rPr>
          <w:sz w:val="16"/>
        </w:rPr>
      </w:pPr>
      <w:r w:rsidRPr="00C2798E">
        <w:rPr>
          <w:sz w:val="16"/>
        </w:rPr>
        <w:t xml:space="preserve">Syria and Iraq are, of course, home to the world’s most flamboyantly wicked terrorist outfit, the Islamic State, which continues to consume territory in the region. The CIA estimated last November that the organization was fielding approximately 30,000 fighters in the region, but Russian intelligence has suggested double that number, and Kurdish leaders have protested that the total could be upwards of 200,000. Furthermore, the Islamic State has demonstrated its ability to attract recruits from well outside its geographical borders. According to the International Centre for the Study of </w:t>
      </w:r>
      <w:proofErr w:type="spellStart"/>
      <w:r w:rsidRPr="00C2798E">
        <w:rPr>
          <w:sz w:val="16"/>
        </w:rPr>
        <w:t>Radicalisation</w:t>
      </w:r>
      <w:proofErr w:type="spellEnd"/>
      <w:r w:rsidRPr="00C2798E">
        <w:rPr>
          <w:sz w:val="16"/>
        </w:rPr>
        <w:t>, 21,000 foreign volunteers had signed on with the Islamic State as of January; nearly one-fifth were from Western Europe. With effective control of 115,000-plus square miles and an online presence that tallies upwards of 90,000 social-media posts daily — much of that total from Islamic State supporters posting independently — the Islamic State’s ability to manipulate the migrant crisis to its ends is hardly negligible. Given the sheer magnitude of the migration, it is a virtual certainty that terrorist organizations are taking advantage of the crisis to insinuate themselves into Europe.</w:t>
      </w:r>
    </w:p>
    <w:p w:rsidR="00D17374" w:rsidRPr="00D17374" w:rsidRDefault="00D17374" w:rsidP="00D17374">
      <w:pPr>
        <w:rPr>
          <w:rStyle w:val="StyleUnderline"/>
        </w:rPr>
      </w:pPr>
      <w:r>
        <w:t xml:space="preserve">3. </w:t>
      </w:r>
      <w:r w:rsidRPr="00D17374">
        <w:rPr>
          <w:rStyle w:val="StyleUnderline"/>
        </w:rPr>
        <w:t xml:space="preserve">If so, </w:t>
      </w:r>
      <w:r w:rsidRPr="00CC107D">
        <w:rPr>
          <w:rStyle w:val="StyleUnderline"/>
          <w:highlight w:val="cyan"/>
        </w:rPr>
        <w:t xml:space="preserve">can we prioritize </w:t>
      </w:r>
      <w:proofErr w:type="gramStart"/>
      <w:r w:rsidRPr="00CC107D">
        <w:rPr>
          <w:rStyle w:val="StyleUnderline"/>
          <w:highlight w:val="cyan"/>
        </w:rPr>
        <w:t>actually vulnerable</w:t>
      </w:r>
      <w:proofErr w:type="gramEnd"/>
      <w:r w:rsidRPr="00CC107D">
        <w:rPr>
          <w:rStyle w:val="StyleUnderline"/>
          <w:highlight w:val="cyan"/>
        </w:rPr>
        <w:t xml:space="preserve"> refugees</w:t>
      </w:r>
      <w:r w:rsidRPr="00D17374">
        <w:rPr>
          <w:rStyle w:val="StyleUnderline"/>
        </w:rPr>
        <w:t>?</w:t>
      </w:r>
    </w:p>
    <w:p w:rsidR="00D17374" w:rsidRPr="00C2798E" w:rsidRDefault="00D17374" w:rsidP="00D17374">
      <w:pPr>
        <w:rPr>
          <w:sz w:val="16"/>
        </w:rPr>
      </w:pPr>
      <w:r w:rsidRPr="00C2798E">
        <w:rPr>
          <w:sz w:val="16"/>
        </w:rPr>
        <w:t xml:space="preserve">The heart-rending photo of three-year-old </w:t>
      </w:r>
      <w:proofErr w:type="spellStart"/>
      <w:r w:rsidRPr="00C2798E">
        <w:rPr>
          <w:sz w:val="16"/>
        </w:rPr>
        <w:t>Aylan</w:t>
      </w:r>
      <w:proofErr w:type="spellEnd"/>
      <w:r w:rsidRPr="00C2798E">
        <w:rPr>
          <w:sz w:val="16"/>
        </w:rPr>
        <w:t xml:space="preserve"> Kurdi dead on a Turkish beach turned international attention to the migrant crisis. But </w:t>
      </w:r>
      <w:proofErr w:type="spellStart"/>
      <w:r w:rsidRPr="00C2798E">
        <w:rPr>
          <w:sz w:val="16"/>
        </w:rPr>
        <w:t>Aylan</w:t>
      </w:r>
      <w:proofErr w:type="spellEnd"/>
      <w:r w:rsidRPr="00C2798E">
        <w:rPr>
          <w:sz w:val="16"/>
        </w:rPr>
        <w:t xml:space="preserve"> and his family were entirely out of harm’s way. According to the Guardian, the Kurdi family had been living in Turkey for three years. </w:t>
      </w:r>
      <w:proofErr w:type="spellStart"/>
      <w:r w:rsidRPr="00C2798E">
        <w:rPr>
          <w:sz w:val="16"/>
        </w:rPr>
        <w:t>Aylan’s</w:t>
      </w:r>
      <w:proofErr w:type="spellEnd"/>
      <w:r w:rsidRPr="00C2798E">
        <w:rPr>
          <w:sz w:val="16"/>
        </w:rPr>
        <w:t xml:space="preserve"> father, Abdullah, was seeking to move the family to Sweden — to get dental care.</w:t>
      </w:r>
    </w:p>
    <w:p w:rsidR="00D17374" w:rsidRPr="00C2798E" w:rsidRDefault="00D17374" w:rsidP="00D17374">
      <w:pPr>
        <w:rPr>
          <w:sz w:val="16"/>
        </w:rPr>
      </w:pPr>
      <w:r w:rsidRPr="00C2798E">
        <w:rPr>
          <w:sz w:val="16"/>
        </w:rPr>
        <w:t>RELATED: America’s Reckless Refuge for Jihad</w:t>
      </w:r>
    </w:p>
    <w:p w:rsidR="0047790F" w:rsidRPr="0047790F" w:rsidRDefault="00D17374" w:rsidP="0047790F">
      <w:pPr>
        <w:rPr>
          <w:u w:val="single"/>
        </w:rPr>
      </w:pPr>
      <w:r w:rsidRPr="00C2798E">
        <w:rPr>
          <w:sz w:val="16"/>
        </w:rPr>
        <w:t xml:space="preserve">According to the UNHCR, just </w:t>
      </w:r>
      <w:r w:rsidRPr="00C2798E">
        <w:rPr>
          <w:rStyle w:val="StyleUnderline"/>
        </w:rPr>
        <w:t xml:space="preserve">under </w:t>
      </w:r>
      <w:r w:rsidRPr="00CC107D">
        <w:rPr>
          <w:rStyle w:val="StyleUnderline"/>
          <w:highlight w:val="cyan"/>
        </w:rPr>
        <w:t>2 million Syrian refugees currently reside in Turkey</w:t>
      </w:r>
      <w:r w:rsidRPr="00C2798E">
        <w:rPr>
          <w:rStyle w:val="StyleUnderline"/>
        </w:rPr>
        <w:t xml:space="preserve">. More than </w:t>
      </w:r>
      <w:r w:rsidRPr="00CC107D">
        <w:rPr>
          <w:rStyle w:val="StyleUnderline"/>
          <w:highlight w:val="cyan"/>
        </w:rPr>
        <w:t>1 million are in Lebanon</w:t>
      </w:r>
      <w:r w:rsidRPr="00C2798E">
        <w:rPr>
          <w:rStyle w:val="StyleUnderline"/>
        </w:rPr>
        <w:t xml:space="preserve">, and </w:t>
      </w:r>
      <w:r w:rsidRPr="00CC107D">
        <w:rPr>
          <w:rStyle w:val="StyleUnderline"/>
          <w:highlight w:val="cyan"/>
        </w:rPr>
        <w:t>600,000 are in Jordan</w:t>
      </w:r>
      <w:r w:rsidRPr="00C2798E">
        <w:rPr>
          <w:rStyle w:val="StyleUnderline"/>
        </w:rPr>
        <w:t xml:space="preserve">. While none of these refugees’ living situations are desirable, </w:t>
      </w:r>
      <w:r w:rsidRPr="00CC107D">
        <w:rPr>
          <w:rStyle w:val="StyleUnderline"/>
          <w:highlight w:val="cyan"/>
        </w:rPr>
        <w:t>they</w:t>
      </w:r>
      <w:r w:rsidRPr="00C2798E">
        <w:rPr>
          <w:rStyle w:val="StyleUnderline"/>
        </w:rPr>
        <w:t xml:space="preserve"> </w:t>
      </w:r>
      <w:r w:rsidRPr="00CC107D">
        <w:rPr>
          <w:rStyle w:val="StyleUnderline"/>
          <w:highlight w:val="cyan"/>
        </w:rPr>
        <w:t>are</w:t>
      </w:r>
      <w:r w:rsidRPr="00C2798E">
        <w:rPr>
          <w:rStyle w:val="StyleUnderline"/>
        </w:rPr>
        <w:t xml:space="preserve"> all effectively </w:t>
      </w:r>
      <w:r w:rsidRPr="00CC107D">
        <w:rPr>
          <w:rStyle w:val="StyleUnderline"/>
          <w:highlight w:val="cyan"/>
        </w:rPr>
        <w:t>free of the danger engulfing</w:t>
      </w:r>
      <w:r w:rsidRPr="00C2798E">
        <w:rPr>
          <w:rStyle w:val="StyleUnderline"/>
        </w:rPr>
        <w:t xml:space="preserve"> certain parts of </w:t>
      </w:r>
      <w:r w:rsidRPr="00CC107D">
        <w:rPr>
          <w:rStyle w:val="StyleUnderline"/>
          <w:highlight w:val="cyan"/>
        </w:rPr>
        <w:t>Syria and Iraq. If the U</w:t>
      </w:r>
      <w:r w:rsidRPr="00C2798E">
        <w:rPr>
          <w:rStyle w:val="StyleUnderline"/>
        </w:rPr>
        <w:t xml:space="preserve">nited </w:t>
      </w:r>
      <w:r w:rsidRPr="00CC107D">
        <w:rPr>
          <w:rStyle w:val="StyleUnderline"/>
          <w:highlight w:val="cyan"/>
        </w:rPr>
        <w:t>S</w:t>
      </w:r>
      <w:r w:rsidRPr="00C2798E">
        <w:rPr>
          <w:rStyle w:val="StyleUnderline"/>
        </w:rPr>
        <w:t xml:space="preserve">tates </w:t>
      </w:r>
      <w:r w:rsidRPr="00CC107D">
        <w:rPr>
          <w:rStyle w:val="StyleUnderline"/>
          <w:highlight w:val="cyan"/>
        </w:rPr>
        <w:t>must take refugees, it should focus on those in greatest danger</w:t>
      </w:r>
      <w:r w:rsidRPr="00C2798E">
        <w:rPr>
          <w:sz w:val="16"/>
        </w:rPr>
        <w:t xml:space="preserve">. Could we prioritize Syrian Christians, who are being systematically wiped out by Islamist forces? Could we prioritize Yazidis, who continue to be the subject of vicious persecution? </w:t>
      </w:r>
      <w:r w:rsidRPr="00CC107D">
        <w:rPr>
          <w:rStyle w:val="StyleUnderline"/>
          <w:highlight w:val="cyan"/>
        </w:rPr>
        <w:t>The United States should not be airlifting families already residing in safety.</w:t>
      </w:r>
    </w:p>
    <w:p w:rsidR="00C83556" w:rsidRDefault="00C83556" w:rsidP="00C83556">
      <w:pPr>
        <w:pStyle w:val="Heading4"/>
      </w:pPr>
      <w:r>
        <w:t>Very few refugees are candidates for resettlement, and it doesn’t have the resources to resettle</w:t>
      </w:r>
    </w:p>
    <w:p w:rsidR="00C83556" w:rsidRPr="00DA0D5A" w:rsidRDefault="00C83556" w:rsidP="00C83556">
      <w:pPr>
        <w:rPr>
          <w:rStyle w:val="Style13ptBold"/>
        </w:rPr>
      </w:pPr>
      <w:r w:rsidRPr="00DA0D5A">
        <w:t>Dara</w:t>
      </w:r>
      <w:r>
        <w:rPr>
          <w:rStyle w:val="Style13ptBold"/>
        </w:rPr>
        <w:t xml:space="preserve"> Lind 15, </w:t>
      </w:r>
      <w:r w:rsidRPr="00DA0D5A">
        <w:t>(Lind is an immigration reporter at Vox, "Why the US isn't taking more Syrian refugees," Vox, https://www.vox.com/2015/9/11/9309973/syrian-refugees-us)</w:t>
      </w:r>
    </w:p>
    <w:p w:rsidR="00C83556" w:rsidRPr="00DA0D5A" w:rsidRDefault="00C83556" w:rsidP="00C83556">
      <w:pPr>
        <w:rPr>
          <w:sz w:val="16"/>
        </w:rPr>
      </w:pPr>
      <w:r w:rsidRPr="00CC107D">
        <w:rPr>
          <w:rStyle w:val="Emphasis"/>
          <w:highlight w:val="cyan"/>
        </w:rPr>
        <w:t>The pool of Syrian refugees approvable for resettlement is so far just a small fraction</w:t>
      </w:r>
      <w:r w:rsidRPr="00DA0D5A">
        <w:rPr>
          <w:rStyle w:val="Emphasis"/>
        </w:rPr>
        <w:t xml:space="preserve"> </w:t>
      </w:r>
      <w:r w:rsidRPr="00DA0D5A">
        <w:rPr>
          <w:sz w:val="16"/>
        </w:rPr>
        <w:t>Part of the issue here is that</w:t>
      </w:r>
      <w:r w:rsidRPr="00DA0D5A">
        <w:rPr>
          <w:rStyle w:val="StyleUnderline"/>
        </w:rPr>
        <w:t xml:space="preserve"> </w:t>
      </w:r>
      <w:r w:rsidRPr="00CC107D">
        <w:rPr>
          <w:rStyle w:val="StyleUnderline"/>
          <w:highlight w:val="cyan"/>
        </w:rPr>
        <w:t>the UN refugee agency</w:t>
      </w:r>
      <w:r w:rsidRPr="00DA0D5A">
        <w:rPr>
          <w:rStyle w:val="StyleUnderline"/>
        </w:rPr>
        <w:t xml:space="preserve">, which is understandably in crisis mode, </w:t>
      </w:r>
      <w:r w:rsidRPr="00CC107D">
        <w:rPr>
          <w:rStyle w:val="StyleUnderline"/>
          <w:highlight w:val="cyan"/>
        </w:rPr>
        <w:t>has not been able to focus</w:t>
      </w:r>
      <w:r w:rsidRPr="00DA0D5A">
        <w:rPr>
          <w:rStyle w:val="StyleUnderline"/>
        </w:rPr>
        <w:t xml:space="preserve"> much </w:t>
      </w:r>
      <w:r w:rsidRPr="00CC107D">
        <w:rPr>
          <w:rStyle w:val="StyleUnderline"/>
          <w:highlight w:val="cyan"/>
        </w:rPr>
        <w:t>on resettlement</w:t>
      </w:r>
      <w:r w:rsidRPr="00DA0D5A">
        <w:rPr>
          <w:rStyle w:val="StyleUnderline"/>
        </w:rPr>
        <w:t>.</w:t>
      </w:r>
      <w:r w:rsidRPr="00DA0D5A">
        <w:rPr>
          <w:sz w:val="16"/>
        </w:rPr>
        <w:t xml:space="preserve"> The UN High Commissioner for Refugees articulates three different permanent solutions to a refugee's plight. They can return to their home country when it once more becomes safe. They can integrate into whatever country they've fled to. Or they can be taken in by a third country and resettled there permanently. Practically speaking, the UNHCR can only offer most refugees one of those first two options. </w:t>
      </w:r>
      <w:r w:rsidRPr="00CC107D">
        <w:rPr>
          <w:rStyle w:val="StyleUnderline"/>
          <w:highlight w:val="cyan"/>
        </w:rPr>
        <w:t>Resettlement is resource- and time-intensive</w:t>
      </w:r>
      <w:r w:rsidRPr="00DA0D5A">
        <w:rPr>
          <w:rStyle w:val="StyleUnderline"/>
        </w:rPr>
        <w:t xml:space="preserve">, and when you have 4 million Syrian refugees, it's more practical to focus on ways you can help </w:t>
      </w:r>
      <w:proofErr w:type="gramStart"/>
      <w:r w:rsidRPr="00DA0D5A">
        <w:rPr>
          <w:rStyle w:val="StyleUnderline"/>
        </w:rPr>
        <w:t>the majority of</w:t>
      </w:r>
      <w:proofErr w:type="gramEnd"/>
      <w:r w:rsidRPr="00DA0D5A">
        <w:rPr>
          <w:rStyle w:val="StyleUnderline"/>
        </w:rPr>
        <w:t xml:space="preserve"> them either wait out the conflict (especially when many refugees hope to return to their homes and families anyway) or integrate into their local host country.</w:t>
      </w:r>
      <w:r w:rsidRPr="00DA0D5A">
        <w:rPr>
          <w:sz w:val="16"/>
        </w:rPr>
        <w:t xml:space="preserve"> But that means the UNHCR, which is stretched perilously thin, has fewer resources to put into identifying refugees for resettlement into third countries such as the United States. </w:t>
      </w:r>
      <w:r w:rsidRPr="00CC107D">
        <w:rPr>
          <w:rStyle w:val="StyleUnderline"/>
          <w:highlight w:val="cyan"/>
        </w:rPr>
        <w:t xml:space="preserve">The UNHCR only considers </w:t>
      </w:r>
      <w:r w:rsidRPr="00CC107D">
        <w:rPr>
          <w:rStyle w:val="Emphasis"/>
          <w:highlight w:val="cyan"/>
        </w:rPr>
        <w:t>less than 1 percent</w:t>
      </w:r>
      <w:r w:rsidRPr="00CC107D">
        <w:rPr>
          <w:rStyle w:val="StyleUnderline"/>
          <w:highlight w:val="cyan"/>
        </w:rPr>
        <w:t xml:space="preserve"> of all</w:t>
      </w:r>
      <w:r w:rsidRPr="00DA0D5A">
        <w:rPr>
          <w:rStyle w:val="StyleUnderline"/>
        </w:rPr>
        <w:t xml:space="preserve"> </w:t>
      </w:r>
      <w:r w:rsidRPr="00CC107D">
        <w:rPr>
          <w:rStyle w:val="StyleUnderline"/>
          <w:highlight w:val="cyan"/>
        </w:rPr>
        <w:t>global refugees as candidates for resettlement</w:t>
      </w:r>
      <w:r w:rsidRPr="00DA0D5A">
        <w:rPr>
          <w:sz w:val="16"/>
        </w:rPr>
        <w:t xml:space="preserve">; in 2014, barely 100,000 refugees were resettled by UNHCR around the world. So far, </w:t>
      </w:r>
      <w:r w:rsidRPr="00CC107D">
        <w:rPr>
          <w:rStyle w:val="Emphasis"/>
          <w:highlight w:val="cyan"/>
        </w:rPr>
        <w:t>UNHCR has only referred about 16,000 Syrian refugees to the US for possible resettlement</w:t>
      </w:r>
      <w:r w:rsidRPr="00DA0D5A">
        <w:rPr>
          <w:sz w:val="16"/>
        </w:rPr>
        <w:t xml:space="preserve">. Still, the US has only taken a small fraction of these, about one in 10. </w:t>
      </w:r>
      <w:proofErr w:type="gramStart"/>
      <w:r w:rsidRPr="00DA0D5A">
        <w:rPr>
          <w:sz w:val="16"/>
        </w:rPr>
        <w:t>So</w:t>
      </w:r>
      <w:proofErr w:type="gramEnd"/>
      <w:r w:rsidRPr="00DA0D5A">
        <w:rPr>
          <w:sz w:val="16"/>
        </w:rPr>
        <w:t xml:space="preserve"> while UNHCR and its stretched-thin resources might very well become a bottleneck if the US decided to take tens of thousands of Syrian refugees, as encouraged by humanitarian groups and some Democrats, at this point the biggest bottleneck is the US itself. </w:t>
      </w:r>
    </w:p>
    <w:p w:rsidR="0047790F" w:rsidRPr="00DA0D5A" w:rsidRDefault="00C83556" w:rsidP="00C83556">
      <w:pPr>
        <w:rPr>
          <w:sz w:val="16"/>
        </w:rPr>
      </w:pPr>
      <w:r w:rsidRPr="00DA0D5A">
        <w:rPr>
          <w:sz w:val="16"/>
        </w:rPr>
        <w:t xml:space="preserve">The bottlenecks in the US refugee system The US sets an annual quota for global refugees, as well as regional quotas. In 2015, the US anticipated taking only 33,000 refugees from the Middle East and North Africa — and that included a deliberate effort to take thousands of refugees from Iraq. </w:t>
      </w:r>
      <w:r w:rsidRPr="00CC107D">
        <w:rPr>
          <w:rStyle w:val="StyleUnderline"/>
          <w:highlight w:val="cyan"/>
        </w:rPr>
        <w:t>The US</w:t>
      </w:r>
      <w:r w:rsidRPr="00DA0D5A">
        <w:rPr>
          <w:rStyle w:val="StyleUnderline"/>
        </w:rPr>
        <w:t xml:space="preserve"> can exceed a regional quota, but </w:t>
      </w:r>
      <w:r w:rsidRPr="00DA0D5A">
        <w:rPr>
          <w:rStyle w:val="Emphasis"/>
        </w:rPr>
        <w:t xml:space="preserve">it </w:t>
      </w:r>
      <w:r w:rsidRPr="00CC107D">
        <w:rPr>
          <w:rStyle w:val="Emphasis"/>
          <w:highlight w:val="cyan"/>
        </w:rPr>
        <w:t>can't turn on a dime</w:t>
      </w:r>
      <w:r w:rsidRPr="00DA0D5A">
        <w:rPr>
          <w:rStyle w:val="StyleUnderline"/>
        </w:rPr>
        <w:t xml:space="preserve">. </w:t>
      </w:r>
      <w:r w:rsidRPr="00DA0D5A">
        <w:rPr>
          <w:sz w:val="16"/>
        </w:rPr>
        <w:t xml:space="preserve">Resettling refugees is a lengthy process, one that usually takes multiple years. It starts with deploying processing personnel and resources on the ground to find and vet refugees for </w:t>
      </w:r>
      <w:proofErr w:type="gramStart"/>
      <w:r w:rsidRPr="00DA0D5A">
        <w:rPr>
          <w:sz w:val="16"/>
        </w:rPr>
        <w:t>resettlement, and</w:t>
      </w:r>
      <w:proofErr w:type="gramEnd"/>
      <w:r w:rsidRPr="00DA0D5A">
        <w:rPr>
          <w:sz w:val="16"/>
        </w:rPr>
        <w:t xml:space="preserve"> continues with the long time it takes to process an individual resettlement application: usually 18 months to two years. There's very little flexibility to respond to emergencies like the one in Syria, even when those emergencies are visible years in advance. And</w:t>
      </w:r>
      <w:r w:rsidRPr="00DA0D5A">
        <w:rPr>
          <w:rStyle w:val="StyleUnderline"/>
        </w:rPr>
        <w:t xml:space="preserve"> </w:t>
      </w:r>
      <w:r w:rsidRPr="00CC107D">
        <w:rPr>
          <w:rStyle w:val="StyleUnderline"/>
          <w:highlight w:val="cyan"/>
        </w:rPr>
        <w:t>the US is</w:t>
      </w:r>
      <w:r w:rsidRPr="00DA0D5A">
        <w:rPr>
          <w:rStyle w:val="StyleUnderline"/>
        </w:rPr>
        <w:t xml:space="preserve"> still considerably, woefully </w:t>
      </w:r>
      <w:r w:rsidRPr="00CC107D">
        <w:rPr>
          <w:rStyle w:val="StyleUnderline"/>
          <w:highlight w:val="cyan"/>
        </w:rPr>
        <w:t>behind on its commitments to settle Iraqi refugees</w:t>
      </w:r>
      <w:r w:rsidRPr="00DA0D5A">
        <w:rPr>
          <w:rStyle w:val="StyleUnderline"/>
        </w:rPr>
        <w:t xml:space="preserve"> from the region</w:t>
      </w:r>
      <w:r w:rsidRPr="00DA0D5A">
        <w:rPr>
          <w:sz w:val="16"/>
        </w:rPr>
        <w:t>. B</w:t>
      </w:r>
      <w:r w:rsidRPr="00DA0D5A">
        <w:rPr>
          <w:rStyle w:val="StyleUnderline"/>
        </w:rPr>
        <w:t xml:space="preserve">ecause </w:t>
      </w:r>
      <w:r w:rsidRPr="00CC107D">
        <w:rPr>
          <w:rStyle w:val="StyleUnderline"/>
          <w:highlight w:val="cyan"/>
        </w:rPr>
        <w:t xml:space="preserve">the US wasn't planning to take large numbers of Syrian refugees, it hasn't had enough of those resources on the ground </w:t>
      </w:r>
      <w:r w:rsidRPr="00DA0D5A">
        <w:rPr>
          <w:rStyle w:val="StyleUnderline"/>
        </w:rPr>
        <w:t>in</w:t>
      </w:r>
      <w:r w:rsidRPr="00CC107D">
        <w:rPr>
          <w:rStyle w:val="StyleUnderline"/>
          <w:highlight w:val="cyan"/>
        </w:rPr>
        <w:t>,</w:t>
      </w:r>
      <w:r w:rsidRPr="00DA0D5A">
        <w:rPr>
          <w:rStyle w:val="StyleUnderline"/>
        </w:rPr>
        <w:t xml:space="preserve"> for example, the Turkish and Lebanese camps where many Syrians are located. </w:t>
      </w:r>
      <w:proofErr w:type="gramStart"/>
      <w:r w:rsidRPr="00DA0D5A">
        <w:rPr>
          <w:rStyle w:val="StyleUnderline"/>
        </w:rPr>
        <w:t>So</w:t>
      </w:r>
      <w:proofErr w:type="gramEnd"/>
      <w:r w:rsidRPr="00DA0D5A">
        <w:rPr>
          <w:rStyle w:val="StyleUnderline"/>
        </w:rPr>
        <w:t xml:space="preserve"> </w:t>
      </w:r>
      <w:r w:rsidRPr="00CC107D">
        <w:rPr>
          <w:rStyle w:val="StyleUnderline"/>
          <w:highlight w:val="cyan"/>
        </w:rPr>
        <w:t xml:space="preserve">it will take the US quite some time to resettle </w:t>
      </w:r>
      <w:r w:rsidRPr="00DA0D5A">
        <w:rPr>
          <w:rStyle w:val="StyleUnderline"/>
        </w:rPr>
        <w:t xml:space="preserve">the </w:t>
      </w:r>
      <w:r w:rsidRPr="00CC107D">
        <w:rPr>
          <w:rStyle w:val="StyleUnderline"/>
          <w:highlight w:val="cyan"/>
        </w:rPr>
        <w:t>10,000 Syrians</w:t>
      </w:r>
      <w:r w:rsidRPr="00DA0D5A">
        <w:rPr>
          <w:rStyle w:val="StyleUnderline"/>
        </w:rPr>
        <w:t xml:space="preserve"> it's just committed to taking, </w:t>
      </w:r>
      <w:r w:rsidRPr="00CC107D">
        <w:rPr>
          <w:rStyle w:val="StyleUnderline"/>
          <w:highlight w:val="cyan"/>
        </w:rPr>
        <w:t>and it would require even more time to take more</w:t>
      </w:r>
      <w:r w:rsidRPr="00DA0D5A">
        <w:rPr>
          <w:sz w:val="16"/>
        </w:rPr>
        <w:t xml:space="preserve">. Even still, that raises the question of why the US has waited </w:t>
      </w:r>
      <w:proofErr w:type="gramStart"/>
      <w:r w:rsidRPr="00DA0D5A">
        <w:rPr>
          <w:sz w:val="16"/>
        </w:rPr>
        <w:t>as long as</w:t>
      </w:r>
      <w:proofErr w:type="gramEnd"/>
      <w:r w:rsidRPr="00DA0D5A">
        <w:rPr>
          <w:sz w:val="16"/>
        </w:rPr>
        <w:t xml:space="preserve"> it has to task these resources on finding Syrian refugees to resettle, years after the war began, and after the US made previous commitments to take more Syrian refugees.</w:t>
      </w:r>
    </w:p>
    <w:p w:rsidR="00CB7073" w:rsidRPr="005947D7" w:rsidRDefault="00CB7073" w:rsidP="00CB7073">
      <w:pPr>
        <w:pStyle w:val="Heading3"/>
      </w:pPr>
      <w:r>
        <w:t>Solvency—Budget Concerns</w:t>
      </w:r>
    </w:p>
    <w:p w:rsidR="00CB7073" w:rsidRDefault="00CB7073" w:rsidP="00CB7073">
      <w:pPr>
        <w:pStyle w:val="Heading4"/>
      </w:pPr>
      <w:r>
        <w:t>Plan fails—budget requirements force terrible resettlement programs</w:t>
      </w:r>
    </w:p>
    <w:p w:rsidR="00CB7073" w:rsidRPr="002D069E" w:rsidRDefault="00CB7073" w:rsidP="00CB7073">
      <w:pPr>
        <w:rPr>
          <w:rStyle w:val="Style13ptBold"/>
          <w:rFonts w:asciiTheme="minorHAnsi" w:eastAsia="Times New Roman" w:hAnsiTheme="minorHAnsi" w:cstheme="minorHAnsi"/>
          <w:b w:val="0"/>
          <w:bCs w:val="0"/>
        </w:rPr>
      </w:pPr>
      <w:proofErr w:type="spellStart"/>
      <w:r>
        <w:rPr>
          <w:rStyle w:val="Style13ptBold"/>
          <w:rFonts w:asciiTheme="minorHAnsi" w:hAnsiTheme="minorHAnsi" w:cstheme="minorHAnsi"/>
        </w:rPr>
        <w:t>Ardalan</w:t>
      </w:r>
      <w:proofErr w:type="spellEnd"/>
      <w:r>
        <w:rPr>
          <w:rStyle w:val="Style13ptBold"/>
          <w:rFonts w:asciiTheme="minorHAnsi" w:hAnsiTheme="minorHAnsi" w:cstheme="minorHAnsi"/>
        </w:rPr>
        <w:t xml:space="preserve"> 17 </w:t>
      </w:r>
      <w:r>
        <w:rPr>
          <w:rFonts w:asciiTheme="minorHAnsi" w:hAnsiTheme="minorHAnsi" w:cstheme="minorHAnsi"/>
        </w:rPr>
        <w:t xml:space="preserve">( </w:t>
      </w:r>
      <w:proofErr w:type="spellStart"/>
      <w:r>
        <w:rPr>
          <w:rFonts w:asciiTheme="minorHAnsi" w:hAnsiTheme="minorHAnsi" w:cstheme="minorHAnsi"/>
        </w:rPr>
        <w:t>Ardalan</w:t>
      </w:r>
      <w:proofErr w:type="spellEnd"/>
      <w:r>
        <w:rPr>
          <w:rFonts w:asciiTheme="minorHAnsi" w:hAnsiTheme="minorHAnsi" w:cstheme="minorHAnsi"/>
        </w:rPr>
        <w:t xml:space="preserve"> is the </w:t>
      </w:r>
      <w:r w:rsidRPr="00394D11">
        <w:rPr>
          <w:rFonts w:asciiTheme="minorHAnsi" w:hAnsiTheme="minorHAnsi" w:cstheme="minorHAnsi"/>
        </w:rPr>
        <w:t>assistant director of the Harvard Immigration and Refugee Clinical Program and assistant clinical professor at Harvard Law School</w:t>
      </w:r>
      <w:r>
        <w:rPr>
          <w:rFonts w:asciiTheme="minorHAnsi" w:hAnsiTheme="minorHAnsi" w:cstheme="minorHAnsi"/>
        </w:rPr>
        <w:t xml:space="preserve"> “</w:t>
      </w:r>
      <w:r w:rsidRPr="00394D11">
        <w:rPr>
          <w:rFonts w:asciiTheme="minorHAnsi" w:hAnsiTheme="minorHAnsi" w:cstheme="minorHAnsi"/>
        </w:rPr>
        <w:t xml:space="preserve">Fulfilling U.S. Commitment to Refugee Resettlement: Protecting Refugees, Preserving National Security, &amp; Building the U.S. Economy Through Refugee Admissions" Texas A&amp;M Law Review, </w:t>
      </w:r>
      <w:hyperlink r:id="rId135" w:history="1">
        <w:r w:rsidRPr="00394D11">
          <w:rPr>
            <w:rFonts w:asciiTheme="minorHAnsi" w:hAnsiTheme="minorHAnsi" w:cstheme="minorHAnsi"/>
          </w:rPr>
          <w:t>https://scholarship.law.tamu.edu/cgi/viewcontent.cgi?article=1120&amp;amp;context=lawreview</w:t>
        </w:r>
      </w:hyperlink>
      <w:r>
        <w:rPr>
          <w:rFonts w:asciiTheme="minorHAnsi" w:hAnsiTheme="minorHAnsi" w:cstheme="minorHAnsi"/>
        </w:rPr>
        <w:t>)</w:t>
      </w:r>
    </w:p>
    <w:p w:rsidR="00CB7073" w:rsidRPr="00AC1847" w:rsidRDefault="00CB7073" w:rsidP="00CB7073">
      <w:pPr>
        <w:rPr>
          <w:sz w:val="16"/>
        </w:rPr>
      </w:pPr>
      <w:r w:rsidRPr="00AC1847">
        <w:rPr>
          <w:sz w:val="16"/>
        </w:rPr>
        <w:t>When the Refugee Act of 1980 established ORR, ORR’s sole purpose was to assist refugees. Its mandate, however, has grown significantly over the past three decades: the populations it serves have become more varied, with their needs more complex and numbers more difficult to predict. In addition to refugees, ORR now serves Cuban and Haitian entrants, asylees, unaccompanied children, survivors of torture, special immigrant visa holders, and trafficking victims.258 As ORR noted in its FY 2014 Report to Congress, ORR funded programs provided services to 97,530 people, a ten percent increase from the year before.259</w:t>
      </w:r>
    </w:p>
    <w:p w:rsidR="00CB7073" w:rsidRPr="002D069E" w:rsidRDefault="00CB7073" w:rsidP="00CB7073">
      <w:pPr>
        <w:rPr>
          <w:sz w:val="16"/>
        </w:rPr>
      </w:pPr>
      <w:r w:rsidRPr="00AC1847">
        <w:rPr>
          <w:rStyle w:val="Emphasis"/>
        </w:rPr>
        <w:t xml:space="preserve">Nonetheless, </w:t>
      </w:r>
      <w:r w:rsidRPr="00CC107D">
        <w:rPr>
          <w:rStyle w:val="Emphasis"/>
          <w:highlight w:val="cyan"/>
        </w:rPr>
        <w:t>ORR’s budget has not kept pace with its expanded responsibilities</w:t>
      </w:r>
      <w:r w:rsidRPr="00AC1847">
        <w:rPr>
          <w:rStyle w:val="Emphasis"/>
        </w:rPr>
        <w:t>, its evolving challenges, the increased cost of living, or inflation.</w:t>
      </w:r>
      <w:r w:rsidRPr="002D069E">
        <w:rPr>
          <w:sz w:val="16"/>
        </w:rPr>
        <w:t xml:space="preserve">260 ORR has not experienced a budget increase equal to that of PRM’s Reception and Placement Program, whose budget doubled in FY 2010.261 In addition, regulations for Refugee Cash Assistance payment levels, which are tied to a state’s Temporary Assistance for Needy Families (“TANF”) program, were written without considering cost-of-living increases or the poverty-level index.262 As a result, </w:t>
      </w:r>
      <w:r w:rsidRPr="00CC107D">
        <w:rPr>
          <w:rStyle w:val="StyleUnderline"/>
          <w:highlight w:val="cyan"/>
        </w:rPr>
        <w:t>ORR has been forced to redirect funds</w:t>
      </w:r>
      <w:r w:rsidRPr="002D069E">
        <w:rPr>
          <w:rStyle w:val="StyleUnderline"/>
        </w:rPr>
        <w:t xml:space="preserve"> away from refugee resettlement services </w:t>
      </w:r>
      <w:r w:rsidRPr="00CC107D">
        <w:rPr>
          <w:rStyle w:val="StyleUnderline"/>
          <w:highlight w:val="cyan"/>
        </w:rPr>
        <w:t xml:space="preserve">to address </w:t>
      </w:r>
      <w:r w:rsidRPr="00CC107D">
        <w:rPr>
          <w:rStyle w:val="Emphasis"/>
          <w:highlight w:val="cyan"/>
        </w:rPr>
        <w:t>unanticipated needs</w:t>
      </w:r>
      <w:r w:rsidRPr="002D069E">
        <w:rPr>
          <w:rStyle w:val="Emphasis"/>
        </w:rPr>
        <w:t>.</w:t>
      </w:r>
      <w:r w:rsidRPr="002D069E">
        <w:rPr>
          <w:sz w:val="16"/>
        </w:rPr>
        <w:t>263</w:t>
      </w:r>
    </w:p>
    <w:p w:rsidR="00CB7073" w:rsidRPr="002D069E" w:rsidRDefault="00CB7073" w:rsidP="00CB7073">
      <w:pPr>
        <w:rPr>
          <w:rStyle w:val="StyleUnderline"/>
        </w:rPr>
      </w:pPr>
      <w:r w:rsidRPr="002D069E">
        <w:rPr>
          <w:sz w:val="16"/>
        </w:rPr>
        <w:t xml:space="preserve">Government officials are </w:t>
      </w:r>
      <w:proofErr w:type="gramStart"/>
      <w:r w:rsidRPr="002D069E">
        <w:rPr>
          <w:sz w:val="16"/>
        </w:rPr>
        <w:t>well aware</w:t>
      </w:r>
      <w:proofErr w:type="gramEnd"/>
      <w:r w:rsidRPr="002D069E">
        <w:rPr>
          <w:sz w:val="16"/>
        </w:rPr>
        <w:t xml:space="preserve"> of the pressures on ORR’s budget.264 Congress passed a short-term continuing resolution to avoid a government shutdown and to continue funding for federal programs and services until April 28, 2017. It authorized an increase in ORR funding, including “a provision allowing additional funding, if needed, for the housing and care of [unaccompanied children] after February 1, 2017.”265 To ensure that ORR has the requisite budget to provide the services needed by the increasingly diverse population of refugees, asylees, Special Immigrant Visa recipients, unaccompanied children, and others in its care, </w:t>
      </w:r>
      <w:r w:rsidRPr="00CC107D">
        <w:rPr>
          <w:rStyle w:val="StyleUnderline"/>
          <w:highlight w:val="cyan"/>
        </w:rPr>
        <w:t>Congress should stabilize ORR’s budget by funding a contingency account,</w:t>
      </w:r>
      <w:r w:rsidRPr="002D069E">
        <w:rPr>
          <w:rStyle w:val="StyleUnderline"/>
        </w:rPr>
        <w:t xml:space="preserve"> as recommended in the FY 2017 budget.</w:t>
      </w:r>
    </w:p>
    <w:p w:rsidR="00CB7073" w:rsidRDefault="00CB7073" w:rsidP="00CB7073">
      <w:pPr>
        <w:pBdr>
          <w:bottom w:val="single" w:sz="12" w:space="0" w:color="auto"/>
        </w:pBdr>
        <w:rPr>
          <w:sz w:val="16"/>
        </w:rPr>
      </w:pPr>
      <w:r w:rsidRPr="002D069E">
        <w:rPr>
          <w:rStyle w:val="StyleUnderline"/>
        </w:rPr>
        <w:t xml:space="preserve">ORR’s </w:t>
      </w:r>
      <w:r w:rsidRPr="00CC107D">
        <w:rPr>
          <w:rStyle w:val="StyleUnderline"/>
          <w:highlight w:val="cyan"/>
        </w:rPr>
        <w:t>budget constraints</w:t>
      </w:r>
      <w:r w:rsidRPr="002D069E">
        <w:rPr>
          <w:rStyle w:val="StyleUnderline"/>
        </w:rPr>
        <w:t xml:space="preserve">, paired with the funding and defunding of public and private resettlement efforts, </w:t>
      </w:r>
      <w:r w:rsidRPr="00CC107D">
        <w:rPr>
          <w:rStyle w:val="StyleUnderline"/>
          <w:highlight w:val="cyan"/>
        </w:rPr>
        <w:t>result in</w:t>
      </w:r>
      <w:r w:rsidRPr="002D069E">
        <w:rPr>
          <w:rStyle w:val="StyleUnderline"/>
        </w:rPr>
        <w:t xml:space="preserve"> a cycle of job creation and </w:t>
      </w:r>
      <w:r w:rsidRPr="00CC107D">
        <w:rPr>
          <w:rStyle w:val="StyleUnderline"/>
          <w:highlight w:val="cyan"/>
        </w:rPr>
        <w:t>job loss</w:t>
      </w:r>
      <w:r w:rsidRPr="002D069E">
        <w:rPr>
          <w:rStyle w:val="StyleUnderline"/>
        </w:rPr>
        <w:t xml:space="preserve">. </w:t>
      </w:r>
      <w:r w:rsidRPr="002D069E">
        <w:rPr>
          <w:sz w:val="16"/>
        </w:rPr>
        <w:t>As noted above, resettlement agencies receive funding from the government based on the number of refugees they resettle. When the two Executive Orders were issued, these agencies started laying off employees. Given the Trump administration’s goal of preserving and creating jobs, the role of refugee resettlement and integration in job creation is a factor that should be considered in policy decisions, along with the administrative costs of hiring, training, firing, and rehiring of staff and the loss of knowledge due to layoffs.</w:t>
      </w:r>
    </w:p>
    <w:p w:rsidR="00CB7073" w:rsidRDefault="00CB7073" w:rsidP="00CB7073">
      <w:pPr>
        <w:pStyle w:val="Heading3"/>
      </w:pPr>
      <w:r>
        <w:t>Solvency—</w:t>
      </w:r>
      <w:r w:rsidR="0047790F">
        <w:t>American Perception</w:t>
      </w:r>
      <w:r>
        <w:t xml:space="preserve"> </w:t>
      </w:r>
    </w:p>
    <w:p w:rsidR="0087380D" w:rsidRDefault="0087380D" w:rsidP="0087380D">
      <w:pPr>
        <w:pStyle w:val="Heading4"/>
      </w:pPr>
      <w:r>
        <w:t xml:space="preserve">Syrian refugees don’t want to come to the US </w:t>
      </w:r>
    </w:p>
    <w:p w:rsidR="0087380D" w:rsidRPr="00FA7BDE" w:rsidRDefault="0087380D" w:rsidP="0087380D">
      <w:pPr>
        <w:rPr>
          <w:rStyle w:val="Style13ptBold"/>
        </w:rPr>
      </w:pPr>
      <w:r>
        <w:rPr>
          <w:rStyle w:val="Style13ptBold"/>
        </w:rPr>
        <w:t xml:space="preserve">Swaine 18 </w:t>
      </w:r>
      <w:r w:rsidRPr="00FA7BDE">
        <w:t xml:space="preserve">(Jon Swaine is a senior reporter, "Syrian refugees </w:t>
      </w:r>
      <w:proofErr w:type="spellStart"/>
      <w:r w:rsidRPr="00FA7BDE">
        <w:t>dont</w:t>
      </w:r>
      <w:proofErr w:type="spellEnd"/>
      <w:r w:rsidRPr="00FA7BDE">
        <w:t xml:space="preserve"> 'want to go to US' envoy says in defense of Trump ban', 4/15/18 https://www.theguardian.com/us-news/2018/apr/15/syria-air-strikes-mission-accomplished-donald-trump)</w:t>
      </w:r>
    </w:p>
    <w:p w:rsidR="0087380D" w:rsidRDefault="0087380D" w:rsidP="0087380D">
      <w:pPr>
        <w:rPr>
          <w:sz w:val="16"/>
        </w:rPr>
      </w:pPr>
      <w:r w:rsidRPr="00DC06F1">
        <w:rPr>
          <w:sz w:val="16"/>
        </w:rPr>
        <w:t xml:space="preserve">Donald Trump’s ambassador to the United Nations on Sunday defended the president’s ban on allowing Syrian refugees into the US by claiming </w:t>
      </w:r>
      <w:r w:rsidRPr="00A3400C">
        <w:rPr>
          <w:rStyle w:val="StyleUnderline"/>
        </w:rPr>
        <w:t>that people displaced due to the country’s civil war did not actually want to leave the region.</w:t>
      </w:r>
      <w:r w:rsidRPr="00DC06F1">
        <w:rPr>
          <w:sz w:val="16"/>
        </w:rPr>
        <w:t xml:space="preserve"> When asked how she justified the Trump administration admitting almost no Syrian refugees while also bombing Assad regime targets in the country, Nikki Haley cited conversations she said she had had with refugees at camps in Jordan and Turkey. </w:t>
      </w:r>
      <w:r w:rsidRPr="00CC107D">
        <w:rPr>
          <w:rStyle w:val="StyleUnderline"/>
          <w:highlight w:val="cyan"/>
        </w:rPr>
        <w:t>“Not one of the many that I talked to ever said we want to go to America,”</w:t>
      </w:r>
      <w:r w:rsidRPr="00DC06F1">
        <w:rPr>
          <w:sz w:val="16"/>
        </w:rPr>
        <w:t xml:space="preserve"> Haley said on Fox News Sunday. “They want to stay as close to </w:t>
      </w:r>
      <w:hyperlink r:id="rId136" w:history="1">
        <w:r w:rsidRPr="00DC06F1">
          <w:rPr>
            <w:rStyle w:val="Hyperlink"/>
            <w:sz w:val="16"/>
          </w:rPr>
          <w:t>Syria</w:t>
        </w:r>
      </w:hyperlink>
      <w:r w:rsidRPr="00DC06F1">
        <w:rPr>
          <w:sz w:val="16"/>
        </w:rPr>
        <w:t xml:space="preserve"> as they </w:t>
      </w:r>
      <w:r w:rsidRPr="000921AC">
        <w:rPr>
          <w:rStyle w:val="StyleUnderline"/>
        </w:rPr>
        <w:t>can.” The number of Syrians resettled in the US has fallen sharply under Trump</w:t>
      </w:r>
      <w:r w:rsidRPr="00DC06F1">
        <w:rPr>
          <w:sz w:val="16"/>
        </w:rPr>
        <w:t xml:space="preserve"> because the president implemented a blanket ban on travelers from several Muslim-majority countries, including Syria, and added further checks to America’s tough vetting system for immigrants. According to the US state department, America resettled 15,479 Syrian refugees in 2016 during Barack Obama’s last year as president. That figure was </w:t>
      </w:r>
      <w:proofErr w:type="spellStart"/>
      <w:r w:rsidRPr="00DC06F1">
        <w:rPr>
          <w:sz w:val="16"/>
        </w:rPr>
        <w:t>criticised</w:t>
      </w:r>
      <w:proofErr w:type="spellEnd"/>
      <w:r w:rsidRPr="00DC06F1">
        <w:rPr>
          <w:sz w:val="16"/>
        </w:rPr>
        <w:t xml:space="preserve"> as insufficient by many activists. Under Trump, however, only 3,024 Syrians were allowed in during 2017 and only 11 so far in 2018. Haley said the US had spent more than $6bn on the Syrian conflict. “I will tell you, from a humanitarian standpoint, the US has been a massive donor to this situation,” she said</w:t>
      </w:r>
      <w:r w:rsidRPr="000921AC">
        <w:rPr>
          <w:rStyle w:val="StyleUnderline"/>
        </w:rPr>
        <w:t xml:space="preserve">. </w:t>
      </w:r>
      <w:r w:rsidRPr="00CC107D">
        <w:rPr>
          <w:rStyle w:val="StyleUnderline"/>
          <w:highlight w:val="cyan"/>
        </w:rPr>
        <w:t xml:space="preserve">“But </w:t>
      </w:r>
      <w:proofErr w:type="gramStart"/>
      <w:r w:rsidRPr="00CC107D">
        <w:rPr>
          <w:rStyle w:val="StyleUnderline"/>
          <w:highlight w:val="cyan"/>
        </w:rPr>
        <w:t>also</w:t>
      </w:r>
      <w:proofErr w:type="gramEnd"/>
      <w:r w:rsidRPr="00CC107D">
        <w:rPr>
          <w:rStyle w:val="StyleUnderline"/>
          <w:highlight w:val="cyan"/>
        </w:rPr>
        <w:t xml:space="preserve"> when I talk to the refugees, they want to go home</w:t>
      </w:r>
      <w:r w:rsidRPr="000921AC">
        <w:rPr>
          <w:rStyle w:val="StyleUnderline"/>
        </w:rPr>
        <w:t>.”</w:t>
      </w:r>
      <w:r w:rsidRPr="00DC06F1">
        <w:rPr>
          <w:sz w:val="16"/>
        </w:rPr>
        <w:t xml:space="preserve"> Noah Gottschalk, a humanitarian policy specialist at Oxfam America, said that while some refugees talked of a desire to one day return to where they were from, they also described an urgent need for safety, education and work. “We must never use refugees’ understandable longing for home to justify abandoning our responsibility to protect and to grant safe haven to the most vulnerable refugees,” said Gottschalk. The ambassador to the UN made her remarks after Trump tried to defend his use of the loaded phrase “mission accomplished” to declare success in Friday’s US-led military strikes in Syria. Trump was </w:t>
      </w:r>
      <w:proofErr w:type="spellStart"/>
      <w:r w:rsidRPr="00DC06F1">
        <w:rPr>
          <w:sz w:val="16"/>
        </w:rPr>
        <w:t>criticised</w:t>
      </w:r>
      <w:proofErr w:type="spellEnd"/>
      <w:r w:rsidRPr="00DC06F1">
        <w:rPr>
          <w:sz w:val="16"/>
        </w:rPr>
        <w:t xml:space="preserve"> for using the phrase, which became notorious in </w:t>
      </w:r>
      <w:hyperlink r:id="rId137" w:history="1">
        <w:r w:rsidRPr="00DC06F1">
          <w:rPr>
            <w:rStyle w:val="Hyperlink"/>
            <w:sz w:val="16"/>
          </w:rPr>
          <w:t>US politics</w:t>
        </w:r>
      </w:hyperlink>
      <w:r w:rsidRPr="00DC06F1">
        <w:rPr>
          <w:sz w:val="16"/>
        </w:rPr>
        <w:t xml:space="preserve"> in 2003 after then president George W Bush appeared in front of a banner decorated with those words soon after the start of the war in Iraq. Thousands of US troops remain in Iraq today. On Sunday, Trump claimed in a tweet that the attack was “so perfectly carried out, with such precision, that the only way the Fake News Media could demean was by my use of the term ‘Mission Accomplished’”. He added: “I knew they would seize on this but felt it is such a great Military term, it should be brought back. Use often!” The US, Britain and France launched the strikes on Friday night in response to a suspected chemical attack in the rebel-held town of </w:t>
      </w:r>
      <w:proofErr w:type="spellStart"/>
      <w:r w:rsidRPr="00DC06F1">
        <w:rPr>
          <w:sz w:val="16"/>
        </w:rPr>
        <w:t>Douma</w:t>
      </w:r>
      <w:proofErr w:type="spellEnd"/>
      <w:r w:rsidRPr="00DC06F1">
        <w:rPr>
          <w:sz w:val="16"/>
        </w:rPr>
        <w:t xml:space="preserve"> a week ago that killed at least 40 people. Opponents of Trump said his declaration appeared premature. Senator Angus King, an independent from Maine, noted that the regime’s attack on </w:t>
      </w:r>
      <w:proofErr w:type="spellStart"/>
      <w:r w:rsidRPr="00DC06F1">
        <w:rPr>
          <w:sz w:val="16"/>
        </w:rPr>
        <w:t>Douma</w:t>
      </w:r>
      <w:proofErr w:type="spellEnd"/>
      <w:r w:rsidRPr="00DC06F1">
        <w:rPr>
          <w:sz w:val="16"/>
        </w:rPr>
        <w:t xml:space="preserve"> proceeded despite earlier strikes from the US in April last year. “I think it is very difficult to </w:t>
      </w:r>
      <w:proofErr w:type="gramStart"/>
      <w:r w:rsidRPr="00DC06F1">
        <w:rPr>
          <w:sz w:val="16"/>
        </w:rPr>
        <w:t>say</w:t>
      </w:r>
      <w:proofErr w:type="gramEnd"/>
      <w:r w:rsidRPr="00DC06F1">
        <w:rPr>
          <w:sz w:val="16"/>
        </w:rPr>
        <w:t xml:space="preserve"> ‘mission accomplished’ if the mission is to deter the use of chemical weapons,” King said on CNN’s State of the Union. “We hope that will be the case. But we did a strike a year ago for that same purpose, and it was deemed a success, but the chemical weapons have continued to be used.” Haley defended Trump’s use of the phrase, saying that he was referring to the completion of one short-term objective. She said this was the term’s common usage in military circles despite its wider political connotations. “We of course know that our work in Syria is not done,” said Haley, who reiterated that the US was prepared to attack Assad’s positions again if his forces carried out similar atrocities. John Brennan, the CIA director under Barack Obama and a consistent critic of Trump, said the administration’s action against Syria was “exactly right” but cautioned that it may not hinder Assad’s capabilities significantly. “I’m sure this strike, which was a tactical and surgical success, has been a setback to the program,” Brennan said on NBC’s Meet </w:t>
      </w:r>
      <w:proofErr w:type="gramStart"/>
      <w:r w:rsidRPr="00DC06F1">
        <w:rPr>
          <w:sz w:val="16"/>
        </w:rPr>
        <w:t>The</w:t>
      </w:r>
      <w:proofErr w:type="gramEnd"/>
      <w:r w:rsidRPr="00DC06F1">
        <w:rPr>
          <w:sz w:val="16"/>
        </w:rPr>
        <w:t xml:space="preserve"> Press. “But that doesn’t mean that the Syrians cannot recreate the chemical weapons to use once again.”</w:t>
      </w:r>
    </w:p>
    <w:p w:rsidR="005A0604" w:rsidRDefault="0087380D" w:rsidP="005A0604">
      <w:pPr>
        <w:pStyle w:val="Heading4"/>
      </w:pPr>
      <w:r>
        <w:t>Trump is reluctant to admit refugees—they will resist integration</w:t>
      </w:r>
    </w:p>
    <w:p w:rsidR="005A0604" w:rsidRPr="0035308D" w:rsidRDefault="005A0604" w:rsidP="005A0604">
      <w:r>
        <w:rPr>
          <w:rStyle w:val="Style13ptBold"/>
        </w:rPr>
        <w:t xml:space="preserve">Lind 17 </w:t>
      </w:r>
      <w:r w:rsidRPr="0035308D">
        <w:t>(Dara Lind is a senior immigration reporter at Vox</w:t>
      </w:r>
      <w:r w:rsidR="00B62683">
        <w:t>, "The Trump Administration does</w:t>
      </w:r>
      <w:r w:rsidRPr="0035308D">
        <w:t>n't believe in the global refugee crisis", Vox, 12/4/17, https://www.vox.com/policy-and-politics/2017/10/3/16379016/trump-refugees)</w:t>
      </w:r>
    </w:p>
    <w:p w:rsidR="005A0604" w:rsidRDefault="005A0604" w:rsidP="005A0604">
      <w:pPr>
        <w:rPr>
          <w:sz w:val="16"/>
        </w:rPr>
      </w:pPr>
      <w:r w:rsidRPr="0035308D">
        <w:rPr>
          <w:sz w:val="16"/>
        </w:rPr>
        <w:t xml:space="preserve">Since World War II, the United States has been </w:t>
      </w:r>
      <w:hyperlink r:id="rId138" w:history="1">
        <w:r w:rsidRPr="0035308D">
          <w:rPr>
            <w:rStyle w:val="Hyperlink"/>
            <w:sz w:val="16"/>
          </w:rPr>
          <w:t>the world’s leader in resettling refugees</w:t>
        </w:r>
      </w:hyperlink>
      <w:r w:rsidRPr="0035308D">
        <w:rPr>
          <w:sz w:val="16"/>
        </w:rPr>
        <w:t xml:space="preserve">. Most refugees never got the chance to come to a new country and start a new life, but if they did, there was a substantial chance — even a 50 percent chance — that the country that welcomed them was the United States. </w:t>
      </w:r>
      <w:r w:rsidRPr="00286E56">
        <w:rPr>
          <w:rStyle w:val="StyleUnderline"/>
        </w:rPr>
        <w:t xml:space="preserve">After less than a year in office, </w:t>
      </w:r>
      <w:r w:rsidRPr="00CC107D">
        <w:rPr>
          <w:rStyle w:val="StyleUnderline"/>
          <w:highlight w:val="cyan"/>
        </w:rPr>
        <w:t>Donald Trump has not only officially drawn the era of global refugee leadership to a close. He’s withdrawn the US from the global community for refugee protection</w:t>
      </w:r>
      <w:r w:rsidRPr="0035308D">
        <w:rPr>
          <w:sz w:val="16"/>
        </w:rPr>
        <w:t xml:space="preserve">. </w:t>
      </w:r>
      <w:r w:rsidRPr="00286E56">
        <w:rPr>
          <w:rStyle w:val="StyleUnderline"/>
        </w:rPr>
        <w:t>Domestically, the Trump administration has declared that it will allow no more than 45,000 refugees into the US during the current fiscal year</w:t>
      </w:r>
      <w:r w:rsidRPr="0035308D">
        <w:rPr>
          <w:sz w:val="16"/>
        </w:rPr>
        <w:t xml:space="preserve"> (which began on October 1 and continues through September 30, 2018). That number is less than half the total of the last years of the Obama administration, when the government set its refugee “ceiling” to at least 100,000 refugees in the last two years. </w:t>
      </w:r>
      <w:r w:rsidRPr="00286E56">
        <w:rPr>
          <w:rStyle w:val="StyleUnderline"/>
        </w:rPr>
        <w:t>The Trump administration’s newly announced levels are, in fact, the most restrictive limit the United States has set in the 70-year history of refugee resettlement.</w:t>
      </w:r>
      <w:r w:rsidRPr="0035308D">
        <w:rPr>
          <w:sz w:val="16"/>
        </w:rPr>
        <w:t xml:space="preserve"> And internationally, the US </w:t>
      </w:r>
      <w:hyperlink r:id="rId139" w:history="1">
        <w:r w:rsidRPr="0035308D">
          <w:rPr>
            <w:rStyle w:val="Hyperlink"/>
            <w:sz w:val="16"/>
          </w:rPr>
          <w:t xml:space="preserve">announced over the weekend </w:t>
        </w:r>
      </w:hyperlink>
      <w:r w:rsidRPr="0035308D">
        <w:rPr>
          <w:sz w:val="16"/>
        </w:rPr>
        <w:t>that it’s officially pulling out from the United Nations’ Global Compact on Migration — which is meeting for three days in Mexico this week, as countries keep trying to hammer out a framework for settling the 60 million-plus displaced people around the world. Nikki Haley, the US ambassador to the UN, claimed a “global approach” to the crisis is “simply not compatible with U.S. sovereignty.” This should come as no surprise</w:t>
      </w:r>
      <w:r w:rsidRPr="00286E56">
        <w:rPr>
          <w:rStyle w:val="StyleUnderline"/>
        </w:rPr>
        <w:t xml:space="preserve">. The Trump administration has been trying to slash refugee levels since it arrived in </w:t>
      </w:r>
      <w:proofErr w:type="gramStart"/>
      <w:r w:rsidRPr="00286E56">
        <w:rPr>
          <w:rStyle w:val="StyleUnderline"/>
        </w:rPr>
        <w:t>office, and</w:t>
      </w:r>
      <w:proofErr w:type="gramEnd"/>
      <w:r w:rsidRPr="00286E56">
        <w:rPr>
          <w:rStyle w:val="StyleUnderline"/>
        </w:rPr>
        <w:t xml:space="preserve"> is now implementing a refugee policy that is grounded in suspicion that the US really needs refugees, or that refugees need the US. </w:t>
      </w:r>
      <w:r w:rsidRPr="0035308D">
        <w:rPr>
          <w:sz w:val="16"/>
        </w:rPr>
        <w:t>The rationale that Trump and company use is that the United States no longer believes it has an obligation to open the doors to the world’s most vulnerable</w:t>
      </w:r>
      <w:r w:rsidRPr="00286E56">
        <w:rPr>
          <w:rStyle w:val="StyleUnderline"/>
        </w:rPr>
        <w:t xml:space="preserve">. The US is rejecting the very idea of a “global refugee crisis” — instead taking it for granted that countries have a responsibility for the lives of their citizens, and that if those countries have failed, people who are </w:t>
      </w:r>
      <w:proofErr w:type="gramStart"/>
      <w:r w:rsidRPr="00286E56">
        <w:rPr>
          <w:rStyle w:val="StyleUnderline"/>
        </w:rPr>
        <w:t>similar to</w:t>
      </w:r>
      <w:proofErr w:type="gramEnd"/>
      <w:r w:rsidRPr="00286E56">
        <w:rPr>
          <w:rStyle w:val="StyleUnderline"/>
        </w:rPr>
        <w:t xml:space="preserve"> the displaced citizens ought to step up to help.</w:t>
      </w:r>
      <w:r w:rsidRPr="0035308D">
        <w:rPr>
          <w:sz w:val="16"/>
        </w:rPr>
        <w:t xml:space="preserve"> The Trump administration isn’t just walking away from helping those people who would have been resettled under the Obama administration. It’s walking away from the idea that any country ought to take moral leadership for refugees — and, indeed, it’s not at all clear that any other country will. Almost a year into the Trump administration, there are few issues on which the federal government has both talked the talk and walked the walk. The wall with Mexico looks very different from the one promised on the campaign trail. But when it comes to refugees, the Trump administration has acted loudly and decisively since its arrival. The administration has worked both to send the world a message — </w:t>
      </w:r>
      <w:r w:rsidRPr="00286E56">
        <w:rPr>
          <w:rStyle w:val="StyleUnderline"/>
        </w:rPr>
        <w:t xml:space="preserve">that </w:t>
      </w:r>
      <w:r w:rsidRPr="00CC107D">
        <w:rPr>
          <w:rStyle w:val="StyleUnderline"/>
          <w:highlight w:val="cyan"/>
        </w:rPr>
        <w:t>the US is putting its own sovereignty ahead of international humanitarian commitments — and to assert that sovereignty early and often in the face of individual refugees</w:t>
      </w:r>
      <w:r w:rsidRPr="0035308D">
        <w:rPr>
          <w:sz w:val="16"/>
        </w:rPr>
        <w:t xml:space="preserve">. RELATED </w:t>
      </w:r>
      <w:hyperlink r:id="rId140" w:history="1">
        <w:r w:rsidRPr="0035308D">
          <w:rPr>
            <w:rStyle w:val="Hyperlink"/>
            <w:sz w:val="16"/>
          </w:rPr>
          <w:t>The Americans waiting to welcome refugees who may never come</w:t>
        </w:r>
      </w:hyperlink>
      <w:r w:rsidRPr="0035308D">
        <w:rPr>
          <w:sz w:val="16"/>
        </w:rPr>
        <w:t xml:space="preserve"> </w:t>
      </w:r>
      <w:hyperlink r:id="rId141" w:history="1">
        <w:r w:rsidRPr="0035308D">
          <w:rPr>
            <w:rStyle w:val="Hyperlink"/>
            <w:sz w:val="16"/>
          </w:rPr>
          <w:t>The Trump administration rejects its own study finding refugees help the economy</w:t>
        </w:r>
      </w:hyperlink>
      <w:r w:rsidRPr="0035308D">
        <w:rPr>
          <w:sz w:val="16"/>
        </w:rPr>
        <w:t xml:space="preserve"> </w:t>
      </w:r>
      <w:hyperlink r:id="rId142" w:history="1">
        <w:r w:rsidRPr="0035308D">
          <w:rPr>
            <w:rStyle w:val="Hyperlink"/>
            <w:sz w:val="16"/>
          </w:rPr>
          <w:t>How America’s rejection of Jews fleeing Nazi Germany haunts our refugee policy today</w:t>
        </w:r>
      </w:hyperlink>
      <w:r w:rsidRPr="0035308D">
        <w:rPr>
          <w:sz w:val="16"/>
        </w:rPr>
        <w:t xml:space="preserve"> </w:t>
      </w:r>
      <w:hyperlink r:id="rId143" w:history="1">
        <w:r w:rsidRPr="0035308D">
          <w:rPr>
            <w:rStyle w:val="Hyperlink"/>
            <w:sz w:val="16"/>
          </w:rPr>
          <w:t>9 maps and charts that explain the global refugee crisis</w:t>
        </w:r>
      </w:hyperlink>
      <w:r w:rsidRPr="0035308D">
        <w:rPr>
          <w:sz w:val="16"/>
        </w:rPr>
        <w:t xml:space="preserve"> As part of its January 27 executive order — the administration’s first attempt at a “travel ban” — President Trump attempted to lower the existing refugee ceiling from 110,000 to 50,000 in the middle of the year, as well as suspending all refugee screening and admissions for 90 days. Those policies were put on hold by the courts, revised, put on hold again, and ultimately allowed to go into effect in a modified form by the Supreme Court at the end of June. </w:t>
      </w:r>
      <w:r w:rsidRPr="00286E56">
        <w:rPr>
          <w:rStyle w:val="StyleUnderline"/>
        </w:rPr>
        <w:t>As a result, since the first week of July, the United States hasn’t resettled any refugees who don’t have an existing “bona fide relationship” to the US — including refugees whom US-based nonprofits have already agreed to help integrate.</w:t>
      </w:r>
      <w:r w:rsidRPr="0035308D">
        <w:rPr>
          <w:sz w:val="16"/>
        </w:rPr>
        <w:t xml:space="preserve"> Even before that, the administration’s changes to refugee policy and the ongoing court battle meant that the pace of refugee admissions was slow and variable — and put would-be refugees on what one resettlement worker described as an “emotional roller coaster” from one week to the next. </w:t>
      </w:r>
      <w:r w:rsidRPr="00286E56">
        <w:rPr>
          <w:rStyle w:val="StyleUnderline"/>
        </w:rPr>
        <w:t>The refugee “ceiling,” which is set by the US Department of State each year, is a maximum. Because the process for selecting refugees and bringing them to the United States is so slow and onerous — and because it can take the State Department some time to bulk up its refugee operations in regions hit by crisis — it’s rarely reached in practice, even when the president is trying to reach it.</w:t>
      </w:r>
      <w:r w:rsidRPr="0035308D">
        <w:rPr>
          <w:sz w:val="16"/>
        </w:rPr>
        <w:t xml:space="preserve"> The Obama administration only resettled 85,000 refugees the year it was trying to resettle 100,000. The Trump administration ultimately took in 53,500 this past year. And in 2018, the first year it will have full control over the resettlement process, it wants to allow in fewer still. The Trump administration rejects the 70-year-old moral framework behind resettling refugees in the US When the US and other nations were confronted with </w:t>
      </w:r>
      <w:hyperlink r:id="rId144" w:history="1">
        <w:r w:rsidRPr="0035308D">
          <w:rPr>
            <w:rStyle w:val="Hyperlink"/>
            <w:sz w:val="16"/>
          </w:rPr>
          <w:t>the tragic consequences of their refusals to take European Jews fleeing Nazi Germany</w:t>
        </w:r>
      </w:hyperlink>
      <w:r w:rsidRPr="0035308D">
        <w:rPr>
          <w:sz w:val="16"/>
        </w:rPr>
        <w:t xml:space="preserve">, they turned the sentiment of “never again” into a bedrock humanitarian principle: Individual nations have a moral obligation to the world’s most vulnerable — no matter where those vulnerable people are from. </w:t>
      </w:r>
      <w:r w:rsidRPr="00286E56">
        <w:rPr>
          <w:rStyle w:val="StyleUnderline"/>
        </w:rPr>
        <w:t>Refugees won’t always be the easiest people to integrate into a new country — they’re often not as educated as other immigrants, they are often less likely to speak English, they don’t always have a family or community here who can help them succeed. They need help finding jobs and housing, and they need government funds to provide that help</w:t>
      </w:r>
      <w:r w:rsidRPr="0035308D">
        <w:rPr>
          <w:sz w:val="16"/>
        </w:rPr>
        <w:t>. That assistance is justified as a matter of urgency: The imminent danger that people face when they are persecuted creates an obligation toward them that goes beyond the obligation a country might have to its own citizens who are suffering less. A Thanksgiving dinner in Oakland, California, welcoming refugees in 2015. Steve Jennings/Getty Images for MoveOn.org This is not how Donald Trump, his advisers, or his administration sees things</w:t>
      </w:r>
      <w:r w:rsidRPr="00CC107D">
        <w:rPr>
          <w:rStyle w:val="Emphasis"/>
          <w:highlight w:val="cyan"/>
        </w:rPr>
        <w:t>. In their eyes, spending money to help new people come to and succeed in America all but picks the pockets of those who are already here and aren’t succeeding as well as they’d like</w:t>
      </w:r>
      <w:r w:rsidRPr="00286E56">
        <w:rPr>
          <w:rStyle w:val="Emphasis"/>
        </w:rPr>
        <w:t>.</w:t>
      </w:r>
      <w:r w:rsidRPr="0035308D">
        <w:rPr>
          <w:sz w:val="16"/>
        </w:rPr>
        <w:t xml:space="preserve"> During the 2016 presidential campaign</w:t>
      </w:r>
      <w:r w:rsidRPr="00286E56">
        <w:rPr>
          <w:rStyle w:val="StyleUnderline"/>
        </w:rPr>
        <w:t xml:space="preserve">, </w:t>
      </w:r>
      <w:r w:rsidRPr="00CC107D">
        <w:rPr>
          <w:rStyle w:val="StyleUnderline"/>
          <w:highlight w:val="cyan"/>
        </w:rPr>
        <w:t>Trump’s immigration proposal promised to “Use the monies saved on expensive refugee programs to help place American children without parents in safer homes and communities, and to improve community safety in high crime neighborhoods in the United States.</w:t>
      </w:r>
      <w:r w:rsidRPr="00286E56">
        <w:rPr>
          <w:rStyle w:val="StyleUnderline"/>
        </w:rPr>
        <w:t>”</w:t>
      </w:r>
      <w:r w:rsidRPr="0035308D">
        <w:rPr>
          <w:sz w:val="16"/>
        </w:rPr>
        <w:t xml:space="preserve"> Evaluating refugee policy this way is a form of rigged accounting, in which refugees are bound to lose. The entire point of refugee resettlement, as it’s traditionally existed, is that people </w:t>
      </w:r>
      <w:proofErr w:type="gramStart"/>
      <w:r w:rsidRPr="0035308D">
        <w:rPr>
          <w:sz w:val="16"/>
        </w:rPr>
        <w:t>are allowed to</w:t>
      </w:r>
      <w:proofErr w:type="gramEnd"/>
      <w:r w:rsidRPr="0035308D">
        <w:rPr>
          <w:sz w:val="16"/>
        </w:rPr>
        <w:t xml:space="preserve"> immigrate based on how much they’ve suffered (or are at risk of suffering</w:t>
      </w:r>
      <w:r w:rsidRPr="00286E56">
        <w:rPr>
          <w:rStyle w:val="StyleUnderline"/>
        </w:rPr>
        <w:t>). Such people don’t necessarily have the tools they need to succeed immediately in the American economy — they may not have professional skills or be fluent in English (though there’s some evidence that, ironically, Syrian refugees are unusually high-skilled)</w:t>
      </w:r>
      <w:r w:rsidRPr="0035308D">
        <w:rPr>
          <w:sz w:val="16"/>
        </w:rPr>
        <w:t xml:space="preserve">. Unlike most immigrants, they’re eligible for federal safety net services like food stamps — and often, they need them. At the same time, though, it’s not that </w:t>
      </w:r>
      <w:r w:rsidRPr="00CC107D">
        <w:rPr>
          <w:rStyle w:val="StyleUnderline"/>
          <w:highlight w:val="cyan"/>
        </w:rPr>
        <w:t>the administration</w:t>
      </w:r>
      <w:r w:rsidRPr="0035308D">
        <w:rPr>
          <w:sz w:val="16"/>
        </w:rPr>
        <w:t xml:space="preserve"> is soberly tallying up monetary costs and benefits of refugee resettlement and clucking its tongue because the balance ends up in the negative</w:t>
      </w:r>
      <w:r w:rsidRPr="0035308D">
        <w:rPr>
          <w:rStyle w:val="StyleUnderline"/>
        </w:rPr>
        <w:t xml:space="preserve">. It’s </w:t>
      </w:r>
      <w:r w:rsidRPr="00CC107D">
        <w:rPr>
          <w:rStyle w:val="StyleUnderline"/>
          <w:highlight w:val="cyan"/>
        </w:rPr>
        <w:t xml:space="preserve">rejected </w:t>
      </w:r>
      <w:hyperlink r:id="rId145" w:history="1">
        <w:r w:rsidRPr="00CC107D">
          <w:rPr>
            <w:rStyle w:val="StyleUnderline"/>
            <w:highlight w:val="cyan"/>
          </w:rPr>
          <w:t>evidence produced by the Department of Health and Human Services</w:t>
        </w:r>
      </w:hyperlink>
      <w:r w:rsidRPr="00CC107D">
        <w:rPr>
          <w:rStyle w:val="StyleUnderline"/>
          <w:highlight w:val="cyan"/>
        </w:rPr>
        <w:t xml:space="preserve"> showing a net benefit to the economy from resettling refugees</w:t>
      </w:r>
      <w:r w:rsidRPr="0035308D">
        <w:rPr>
          <w:sz w:val="16"/>
        </w:rPr>
        <w:t xml:space="preserve">. And no one in the Trump administration has acknowledged that the stop-and-start refugee resettlement of the past several months has caused several nonprofit organizations to have to lay off American workers — and that cutting the refugee program so drastically in 2018 will likely cause many more Americans at resettlement organizations to lose their jobs. That’s because when the Trump administration thinks about the costs to Americans imposed by refugees, it’s thinking about culture too. The discomfort felt by native-born citizens (implicitly white native-born citizens) who interact with, or even simply see, people of visibly different cultures — speaking another language or wearing distinctive clothing like the hijab — in their communities is a cost that the administration takes very seriously. </w:t>
      </w:r>
      <w:r w:rsidRPr="00286E56">
        <w:rPr>
          <w:rStyle w:val="StyleUnderline"/>
        </w:rPr>
        <w:t xml:space="preserve">For a substantial portion of Americans, whether immigrants are “desirable” depends </w:t>
      </w:r>
      <w:hyperlink r:id="rId146" w:history="1">
        <w:r w:rsidRPr="00286E56">
          <w:rPr>
            <w:rStyle w:val="StyleUnderline"/>
          </w:rPr>
          <w:t>much less on legal status or economic qualifications</w:t>
        </w:r>
      </w:hyperlink>
      <w:r w:rsidRPr="00286E56">
        <w:rPr>
          <w:rStyle w:val="StyleUnderline"/>
        </w:rPr>
        <w:t xml:space="preserve"> than on whether they are judged culturally similar to Americans already — Christians, Europeans, English speakers — or able to assimilate easily, e.g., by being highly educated</w:t>
      </w:r>
      <w:r w:rsidRPr="0035308D">
        <w:rPr>
          <w:sz w:val="16"/>
        </w:rPr>
        <w:t xml:space="preserve">. Trump probably isn’t familiar with the academic research behind this finding, but he grasps it intuitively. He always has. He distinguished himself from the rest of the Republican presidential primary field by being willing to talk openly about the cultural differences between Americans and “undesirable” immigrants from Mexico or Syria. He’s </w:t>
      </w:r>
      <w:hyperlink r:id="rId147" w:history="1">
        <w:r w:rsidRPr="0035308D">
          <w:rPr>
            <w:rStyle w:val="Hyperlink"/>
            <w:sz w:val="16"/>
          </w:rPr>
          <w:t xml:space="preserve">expressed anxiety about Muslim Americans </w:t>
        </w:r>
      </w:hyperlink>
      <w:r w:rsidRPr="0035308D">
        <w:rPr>
          <w:sz w:val="16"/>
        </w:rPr>
        <w:t xml:space="preserve">whose families have lived in the US for generations: “Assimilation has been very hard. It’s almost, I won’t say nonexistent, but it gets to be </w:t>
      </w:r>
      <w:proofErr w:type="gramStart"/>
      <w:r w:rsidRPr="0035308D">
        <w:rPr>
          <w:sz w:val="16"/>
        </w:rPr>
        <w:t>pretty close</w:t>
      </w:r>
      <w:proofErr w:type="gramEnd"/>
      <w:r w:rsidRPr="0035308D">
        <w:rPr>
          <w:sz w:val="16"/>
        </w:rPr>
        <w:t xml:space="preserve">. And I’m talking about second and third generation.” As president, Trump has expressed this anxiety as part of his campaign against MS-13. In a speech </w:t>
      </w:r>
      <w:hyperlink r:id="rId148" w:history="1">
        <w:r w:rsidRPr="0035308D">
          <w:rPr>
            <w:rStyle w:val="Hyperlink"/>
            <w:sz w:val="16"/>
          </w:rPr>
          <w:t xml:space="preserve">in Long Island in July, </w:t>
        </w:r>
      </w:hyperlink>
      <w:r w:rsidRPr="0035308D">
        <w:rPr>
          <w:sz w:val="16"/>
        </w:rPr>
        <w:t xml:space="preserve">he claimed that the US had naively opened its doors to gang members who snuck in as asylum seekers, then brought their brand of chaos and violence to previously peaceful American communities: You say what happened to the old days where people came into this country, they worked and they worked and they worked and they had families and they paid taxes and they did all sorts of things, and their families got stronger and they were closely knit. We don't see that. Failure to enforce our immigration laws had predictable results. Drugs, gangs, and violence. So when, in the report the Trump administration sent to Congress last week officially announcing the ceiling of 45,000, it </w:t>
      </w:r>
      <w:hyperlink r:id="rId149" w:history="1">
        <w:r w:rsidRPr="0035308D">
          <w:rPr>
            <w:rStyle w:val="Hyperlink"/>
            <w:sz w:val="16"/>
          </w:rPr>
          <w:t>promised that the State Department and DHS</w:t>
        </w:r>
      </w:hyperlink>
      <w:r w:rsidRPr="0035308D">
        <w:rPr>
          <w:sz w:val="16"/>
        </w:rPr>
        <w:t xml:space="preserve"> “will work closely with UNHCR to ensure that, in addition to referrals of refugees with compelling protection needs, referrals may also take into account certain criteria that enhance a refugee’s likelihood of successful assimilation and contribution to the United States,” it seemed consistent. But it’s also, potentially, shocking. While America certainly favors certain refugees based on their existing ties to the US, the idea of selecting refugees based on what they can offer America is a fundamental rejection of selecting refugees based on what they need. And in practice, judging “assimilability” is likely to veer into outright racial, cultural, or religious discrimination. What’s changed since World War II hasn’t been the nature of refugees in the United States, but the easy (often Islamophobic) association between refugee policy in the US and integration issues facing Europe’s Muslims. Whenever a terror attack happens in a European country — before the attacker’s identity is known, and often regardless of whether the attacker was a native-born European — President Trump treats it as evidence in favor of restricting immigration to the US from countries “compromised by terror.” The backlash against Syrian asylum seekers flowing into Europe has affected not just countries that resettled many Syrians (like Germany) or those through which asylum seekers often flowed (like Hungary), but countries like the US and UK whose involvement with the “flood” of asylum seekers was largely what they saw happening to other countries in the news media. In other words, the countries that have historically been in the best position to </w:t>
      </w:r>
      <w:proofErr w:type="gramStart"/>
      <w:r w:rsidRPr="0035308D">
        <w:rPr>
          <w:sz w:val="16"/>
        </w:rPr>
        <w:t>offer assistance to</w:t>
      </w:r>
      <w:proofErr w:type="gramEnd"/>
      <w:r w:rsidRPr="0035308D">
        <w:rPr>
          <w:sz w:val="16"/>
        </w:rPr>
        <w:t xml:space="preserve"> refugees — the most affluent, most secure countries — became anxious that they could lose something by keeping their doors open. They could retreat, and they did. </w:t>
      </w:r>
    </w:p>
    <w:p w:rsidR="005A0604" w:rsidRDefault="005A0604" w:rsidP="005A0604">
      <w:pPr>
        <w:pStyle w:val="Heading4"/>
      </w:pPr>
      <w:r>
        <w:t xml:space="preserve">More Americans than ever are anti-refugee </w:t>
      </w:r>
    </w:p>
    <w:p w:rsidR="005A0604" w:rsidRDefault="005A0604" w:rsidP="005A0604">
      <w:pPr>
        <w:rPr>
          <w:sz w:val="16"/>
        </w:rPr>
      </w:pPr>
      <w:r>
        <w:rPr>
          <w:rStyle w:val="Style13ptBold"/>
        </w:rPr>
        <w:t xml:space="preserve">Gomez 18 </w:t>
      </w:r>
      <w:r w:rsidRPr="001E3FE4">
        <w:t>(Alan Gomez is an immigration reporter, "Fewer Americans believe US should accept refugees", USA TODAY, 5/24/18 https://www.usatoday.com/story/news/nation/2018/05/24/fewer-americans-believe-united-states-should-accept-refugees/638663002/)</w:t>
      </w:r>
      <w:r w:rsidRPr="00C83745">
        <w:rPr>
          <w:sz w:val="16"/>
        </w:rPr>
        <w:br/>
      </w:r>
      <w:r w:rsidRPr="00CC107D">
        <w:rPr>
          <w:sz w:val="16"/>
          <w:highlight w:val="cyan"/>
        </w:rPr>
        <w:t>F</w:t>
      </w:r>
      <w:r w:rsidRPr="00CC107D">
        <w:rPr>
          <w:rStyle w:val="Emphasis"/>
          <w:highlight w:val="cyan"/>
        </w:rPr>
        <w:t>ewer Americans believe the U.S. has a responsibility to accept refugees</w:t>
      </w:r>
      <w:r w:rsidRPr="00CC107D">
        <w:rPr>
          <w:sz w:val="16"/>
          <w:highlight w:val="cyan"/>
        </w:rPr>
        <w:t>,</w:t>
      </w:r>
      <w:r w:rsidRPr="00C83745">
        <w:rPr>
          <w:sz w:val="16"/>
        </w:rPr>
        <w:t xml:space="preserve"> a shift that has been spurred by President Trump's efforts to limit them from entering the country, </w:t>
      </w:r>
      <w:hyperlink r:id="rId150" w:history="1">
        <w:r w:rsidRPr="00C83745">
          <w:rPr>
            <w:rStyle w:val="Hyperlink"/>
            <w:sz w:val="16"/>
          </w:rPr>
          <w:t xml:space="preserve">according to a </w:t>
        </w:r>
        <w:proofErr w:type="spellStart"/>
        <w:r w:rsidRPr="00C83745">
          <w:rPr>
            <w:rStyle w:val="Hyperlink"/>
            <w:sz w:val="16"/>
          </w:rPr>
          <w:t>poll</w:t>
        </w:r>
      </w:hyperlink>
      <w:r w:rsidRPr="00C83745">
        <w:rPr>
          <w:sz w:val="16"/>
        </w:rPr>
        <w:t>released</w:t>
      </w:r>
      <w:proofErr w:type="spellEnd"/>
      <w:r w:rsidRPr="00C83745">
        <w:rPr>
          <w:sz w:val="16"/>
        </w:rPr>
        <w:t xml:space="preserve"> Thursday. </w:t>
      </w:r>
      <w:r w:rsidRPr="0035308D">
        <w:rPr>
          <w:rStyle w:val="StyleUnderline"/>
        </w:rPr>
        <w:t xml:space="preserve">More than half of Americans </w:t>
      </w:r>
      <w:r w:rsidRPr="00CC107D">
        <w:rPr>
          <w:rStyle w:val="StyleUnderline"/>
          <w:highlight w:val="cyan"/>
        </w:rPr>
        <w:t>— 51% — still</w:t>
      </w:r>
      <w:r w:rsidRPr="00CC107D">
        <w:rPr>
          <w:sz w:val="16"/>
          <w:highlight w:val="cyan"/>
        </w:rPr>
        <w:t xml:space="preserve"> </w:t>
      </w:r>
      <w:r w:rsidRPr="00CC107D">
        <w:rPr>
          <w:rStyle w:val="StyleUnderline"/>
          <w:highlight w:val="cyan"/>
        </w:rPr>
        <w:t>believe the United States should welcome immigrants fleeing violence and persecution</w:t>
      </w:r>
      <w:r w:rsidRPr="00C83745">
        <w:rPr>
          <w:sz w:val="16"/>
        </w:rPr>
        <w:t xml:space="preserve"> in their home countries, according to the poll conducted by the non-partisan Pew Research Center. But </w:t>
      </w:r>
      <w:r w:rsidRPr="00CC107D">
        <w:rPr>
          <w:rStyle w:val="StyleUnderline"/>
          <w:highlight w:val="cyan"/>
        </w:rPr>
        <w:t>that number is down from 56% during a similar survey</w:t>
      </w:r>
      <w:r w:rsidRPr="00C83745">
        <w:rPr>
          <w:sz w:val="16"/>
        </w:rPr>
        <w:t xml:space="preserve"> in February 2017</w:t>
      </w:r>
      <w:r w:rsidRPr="00CC107D">
        <w:rPr>
          <w:sz w:val="16"/>
          <w:highlight w:val="cyan"/>
        </w:rPr>
        <w:t xml:space="preserve">. </w:t>
      </w:r>
      <w:r w:rsidRPr="00CC107D">
        <w:rPr>
          <w:rStyle w:val="StyleUnderline"/>
          <w:highlight w:val="cyan"/>
        </w:rPr>
        <w:t>The drop is mostly due to the changing attitudes of Republicans: 26% feel the U.S. has a responsibility to accept refugees, a drop from 35% last year</w:t>
      </w:r>
      <w:r w:rsidRPr="00C83745">
        <w:rPr>
          <w:sz w:val="16"/>
        </w:rPr>
        <w:t xml:space="preserve">. That trend is even more pronounced among self-described conservative Republicans: their support for refugees has fallen to 19% from 33% last year. Refugees and asylum recipients </w:t>
      </w:r>
      <w:proofErr w:type="gramStart"/>
      <w:r w:rsidRPr="00C83745">
        <w:rPr>
          <w:sz w:val="16"/>
        </w:rPr>
        <w:t>are people who are</w:t>
      </w:r>
      <w:proofErr w:type="gramEnd"/>
      <w:r w:rsidRPr="00C83745">
        <w:rPr>
          <w:sz w:val="16"/>
        </w:rPr>
        <w:t xml:space="preserve"> forced to flee their home country because of war or violence. They can prove a credible fear of returning based on their race, religion, nationality, political opinion or membership in a </w:t>
      </w:r>
      <w:proofErr w:type="gramStart"/>
      <w:r w:rsidRPr="00C83745">
        <w:rPr>
          <w:sz w:val="16"/>
        </w:rPr>
        <w:t>particular social</w:t>
      </w:r>
      <w:proofErr w:type="gramEnd"/>
      <w:r w:rsidRPr="00C83745">
        <w:rPr>
          <w:sz w:val="16"/>
        </w:rPr>
        <w:t xml:space="preserve"> group. Refugees are interviewed and approved while overseas, while asylum seekers make their claims once they reach the U.S. The overall crash in the public perception of refugees coincides with the Trump administration's efforts to limit the U.S. refugee program in the name of national security. Through his attempts to institute a travel ban, Trump was able to shut down the U.S. Refugee Admissions Program </w:t>
      </w:r>
      <w:hyperlink r:id="rId151" w:history="1">
        <w:r w:rsidRPr="00C83745">
          <w:rPr>
            <w:rStyle w:val="Hyperlink"/>
            <w:sz w:val="16"/>
          </w:rPr>
          <w:t>for seven months</w:t>
        </w:r>
      </w:hyperlink>
      <w:r w:rsidRPr="00C83745">
        <w:rPr>
          <w:sz w:val="16"/>
        </w:rPr>
        <w:t xml:space="preserve">. Even when it was restarted in October, potential refugees were exposed to "extreme vetting" procedures to more thoroughly screen their backgrounds. </w:t>
      </w:r>
      <w:hyperlink r:id="rId152" w:history="1">
        <w:r w:rsidRPr="00C83745">
          <w:rPr>
            <w:rStyle w:val="Hyperlink"/>
            <w:sz w:val="16"/>
          </w:rPr>
          <w:t>Trump also signed an order</w:t>
        </w:r>
      </w:hyperlink>
      <w:r w:rsidRPr="00C83745">
        <w:rPr>
          <w:sz w:val="16"/>
        </w:rPr>
        <w:t xml:space="preserve"> lowering the number of refugees allowed into the U.S. to 45,000, the lowest number since Congress passed the Refugee Act in 1980. The administration may not even reach that figure, however, as it has approved only 13,758 refugees with only three months remaining in the 2018 fiscal year. Along the way, the president and his top officials repeatedly warned about terrorists infiltrating the U.S. through the refugee program. The administration was not able to show any examples of refugees committing terrorist attacks in the U.S., but they continued warning about the possibility. That constant barrage against refugees helps explain why so many Americans have started viewing refugees with more suspicion, said Erol Kekic, executive director of the immigration and refugee program at Church World Service, one of nine groups that helps refugees resettle in the U.S. Kekic said it wasn't just Trump. Over the past 16 months, Kekic said </w:t>
      </w:r>
      <w:r w:rsidRPr="00CC107D">
        <w:rPr>
          <w:rStyle w:val="StyleUnderline"/>
          <w:highlight w:val="cyan"/>
        </w:rPr>
        <w:t>Americans have seen the images of refugees fleeing wars and famine pouring into countries around the world. And in many cases,</w:t>
      </w:r>
      <w:r w:rsidRPr="00C83745">
        <w:rPr>
          <w:rStyle w:val="StyleUnderline"/>
        </w:rPr>
        <w:t xml:space="preserve"> he said </w:t>
      </w:r>
      <w:r w:rsidRPr="00CC107D">
        <w:rPr>
          <w:rStyle w:val="StyleUnderline"/>
          <w:highlight w:val="cyan"/>
        </w:rPr>
        <w:t>that's led to a sudden, and irrational, fear of those refugees.</w:t>
      </w:r>
      <w:r w:rsidRPr="00CC107D">
        <w:rPr>
          <w:sz w:val="16"/>
          <w:highlight w:val="cyan"/>
        </w:rPr>
        <w:t xml:space="preserve"> </w:t>
      </w:r>
      <w:r w:rsidRPr="00CC107D">
        <w:rPr>
          <w:rStyle w:val="StyleUnderline"/>
          <w:highlight w:val="cyan"/>
        </w:rPr>
        <w:t>"We have seen an unfortunate rise in xenophobia globally</w:t>
      </w:r>
      <w:r w:rsidRPr="00C83745">
        <w:rPr>
          <w:sz w:val="16"/>
        </w:rPr>
        <w:t xml:space="preserve">," he said. "We have seen that in European capitals, in Australia, and unfortunately we've seen it in the United States." Kekic also blamed a more polarized political climate in the U.S., and a poor job by the media of navigating between those two sides. </w:t>
      </w:r>
      <w:r w:rsidRPr="00CC107D">
        <w:rPr>
          <w:sz w:val="16"/>
          <w:highlight w:val="cyan"/>
        </w:rPr>
        <w:t>"</w:t>
      </w:r>
      <w:r w:rsidRPr="00CC107D">
        <w:rPr>
          <w:rStyle w:val="StyleUnderline"/>
          <w:highlight w:val="cyan"/>
        </w:rPr>
        <w:t>We need to change the narrative,</w:t>
      </w:r>
      <w:r w:rsidRPr="00C83745">
        <w:rPr>
          <w:rStyle w:val="StyleUnderline"/>
        </w:rPr>
        <w:t>"</w:t>
      </w:r>
      <w:r w:rsidRPr="00C83745">
        <w:rPr>
          <w:sz w:val="16"/>
        </w:rPr>
        <w:t xml:space="preserve"> said Kekic, who just completed tour of refugee camps in Kenya and Tanzania that hold hundreds of thousands of refugees with no place to go. "Refugees are not terrorists. Refugees are not the enemy. But refugees are a convenient target because they do not </w:t>
      </w:r>
      <w:proofErr w:type="spellStart"/>
      <w:r w:rsidRPr="00C83745">
        <w:rPr>
          <w:sz w:val="16"/>
        </w:rPr>
        <w:t>posses</w:t>
      </w:r>
      <w:proofErr w:type="spellEnd"/>
      <w:r w:rsidRPr="00C83745">
        <w:rPr>
          <w:sz w:val="16"/>
        </w:rPr>
        <w:t xml:space="preserve"> the capacity to defend themselves." Supporters of Trump's efforts to crack down on would-be refugees agree that some are deserving of American goodwill. But Ira Mehlman, a spokesman for the Federation for American Immigration Reform, said the new poll numbers show Americans are learning that many people who apply for refugee status or asylum are simply taking advantage of generous U.S. laws to sneak into the country. "Most people, regardless of party affiliation, feel we have some sense of responsibility to people who are truly fleeing political persecution at the hands of their government," Mehlman said</w:t>
      </w:r>
      <w:r w:rsidRPr="00C83745">
        <w:rPr>
          <w:rStyle w:val="StyleUnderline"/>
        </w:rPr>
        <w:t xml:space="preserve">. </w:t>
      </w:r>
      <w:r w:rsidRPr="00CC107D">
        <w:rPr>
          <w:rStyle w:val="StyleUnderline"/>
          <w:highlight w:val="cyan"/>
        </w:rPr>
        <w:t>"But there's this perception that people are coming here and, if not making outright bogus claims for asylum, are (stretching the truth) and seeing it as a way to slip in the door</w:t>
      </w:r>
      <w:r w:rsidRPr="00C83745">
        <w:rPr>
          <w:rStyle w:val="StyleUnderline"/>
        </w:rPr>
        <w:t>."</w:t>
      </w:r>
      <w:r w:rsidRPr="00C83745">
        <w:rPr>
          <w:sz w:val="16"/>
        </w:rPr>
        <w:t xml:space="preserve"> The survey of 1,503 adults was conducted between April 25 and May 1. The poll has a margin of error of +/- 2.9 percentage points. </w:t>
      </w:r>
    </w:p>
    <w:p w:rsidR="00CB7073" w:rsidRDefault="00CB7073" w:rsidP="00CB7073">
      <w:pPr>
        <w:pStyle w:val="Heading4"/>
      </w:pPr>
      <w:r>
        <w:t>Refugees will not settle well—islamophobia, rescinded aid, and a xenophobic president</w:t>
      </w:r>
    </w:p>
    <w:p w:rsidR="00CB7073" w:rsidRPr="004A52FF" w:rsidRDefault="00CB7073" w:rsidP="00CB7073">
      <w:r w:rsidRPr="004A52FF">
        <w:t>Dara</w:t>
      </w:r>
      <w:r w:rsidRPr="004A52FF">
        <w:rPr>
          <w:rStyle w:val="Style13ptBold"/>
        </w:rPr>
        <w:t xml:space="preserve"> Lind 17 </w:t>
      </w:r>
      <w:r w:rsidRPr="004A52FF">
        <w:t>(Dara Lind has been a reporter on immigration for the past decade, "The Trump administration doesn't believe in the global refugee crisis," 12/4/2017, https://www.vox.com/policy-and-politics/2017/10/3/16379016/trump-refugees</w:t>
      </w:r>
      <w:r>
        <w:t>)</w:t>
      </w:r>
    </w:p>
    <w:p w:rsidR="00CB7073" w:rsidRPr="003C511F" w:rsidRDefault="00CB7073" w:rsidP="00CB7073">
      <w:pPr>
        <w:rPr>
          <w:rStyle w:val="Emphasis"/>
        </w:rPr>
      </w:pPr>
      <w:r w:rsidRPr="00CC107D">
        <w:rPr>
          <w:rStyle w:val="StyleUnderline"/>
          <w:highlight w:val="cyan"/>
        </w:rPr>
        <w:t>Refugees</w:t>
      </w:r>
      <w:r w:rsidRPr="003C511F">
        <w:rPr>
          <w:rStyle w:val="StyleUnderline"/>
        </w:rPr>
        <w:t xml:space="preserve"> won’t always be the easiest people to integrate into a new country</w:t>
      </w:r>
      <w:r w:rsidRPr="003C511F">
        <w:rPr>
          <w:sz w:val="16"/>
        </w:rPr>
        <w:t xml:space="preserve"> — they’re often not as educated as other immigrants, they are often less likely to speak English, they don’t always have a family or community here who can help them succeed. They need help finding jobs and housing, and </w:t>
      </w:r>
      <w:r w:rsidRPr="003C511F">
        <w:rPr>
          <w:rStyle w:val="Emphasis"/>
        </w:rPr>
        <w:t xml:space="preserve">they </w:t>
      </w:r>
      <w:r w:rsidRPr="00CC107D">
        <w:rPr>
          <w:rStyle w:val="Emphasis"/>
          <w:highlight w:val="cyan"/>
        </w:rPr>
        <w:t>need government funds to provide</w:t>
      </w:r>
      <w:r w:rsidRPr="003C511F">
        <w:rPr>
          <w:rStyle w:val="Emphasis"/>
        </w:rPr>
        <w:t xml:space="preserve"> that </w:t>
      </w:r>
      <w:r w:rsidRPr="00CC107D">
        <w:rPr>
          <w:rStyle w:val="Emphasis"/>
          <w:highlight w:val="cyan"/>
        </w:rPr>
        <w:t>help</w:t>
      </w:r>
      <w:r w:rsidRPr="003C511F">
        <w:rPr>
          <w:rStyle w:val="Emphasis"/>
        </w:rPr>
        <w:t>.</w:t>
      </w:r>
    </w:p>
    <w:p w:rsidR="00CB7073" w:rsidRPr="003C511F" w:rsidRDefault="00CB7073" w:rsidP="00CB7073">
      <w:pPr>
        <w:rPr>
          <w:sz w:val="16"/>
        </w:rPr>
      </w:pPr>
      <w:r w:rsidRPr="003C511F">
        <w:rPr>
          <w:sz w:val="16"/>
        </w:rPr>
        <w:t>That assistance is justified as a matter of urgency: The imminent danger that people face when they are persecuted creates an obligation toward them that goes beyond the obligation a country might have to its own citizens who are suffering less.</w:t>
      </w:r>
    </w:p>
    <w:p w:rsidR="00CB7073" w:rsidRPr="003C511F" w:rsidRDefault="00CB7073" w:rsidP="00CB7073">
      <w:pPr>
        <w:rPr>
          <w:rStyle w:val="StyleUnderline"/>
        </w:rPr>
      </w:pPr>
      <w:r w:rsidRPr="003C511F">
        <w:rPr>
          <w:rStyle w:val="StyleUnderline"/>
        </w:rPr>
        <w:t>This is not how Donald Trump, his advisers, or his administration sees things.</w:t>
      </w:r>
      <w:r w:rsidRPr="003C511F">
        <w:rPr>
          <w:sz w:val="16"/>
        </w:rPr>
        <w:t xml:space="preserve"> In their eyes, spending money to help new people come to and succeed in America all but picks the pockets of those who are already here and aren’t succeeding as well as they’d like. During the 2016 presidential campaign, </w:t>
      </w:r>
      <w:r w:rsidRPr="00CC107D">
        <w:rPr>
          <w:rStyle w:val="StyleUnderline"/>
          <w:highlight w:val="cyan"/>
        </w:rPr>
        <w:t>Trump</w:t>
      </w:r>
      <w:r w:rsidRPr="004A52FF">
        <w:rPr>
          <w:sz w:val="16"/>
        </w:rPr>
        <w:t>’s i</w:t>
      </w:r>
      <w:r w:rsidRPr="003C511F">
        <w:rPr>
          <w:sz w:val="16"/>
        </w:rPr>
        <w:t xml:space="preserve">mmigration proposal </w:t>
      </w:r>
      <w:r w:rsidRPr="00CC107D">
        <w:rPr>
          <w:rStyle w:val="StyleUnderline"/>
          <w:highlight w:val="cyan"/>
        </w:rPr>
        <w:t>promised to “Use</w:t>
      </w:r>
      <w:r w:rsidRPr="003C511F">
        <w:rPr>
          <w:rStyle w:val="StyleUnderline"/>
        </w:rPr>
        <w:t xml:space="preserve"> the </w:t>
      </w:r>
      <w:r w:rsidRPr="00CC107D">
        <w:rPr>
          <w:rStyle w:val="StyleUnderline"/>
          <w:highlight w:val="cyan"/>
        </w:rPr>
        <w:t>monies saved on expensive refugee</w:t>
      </w:r>
      <w:r w:rsidRPr="003C511F">
        <w:rPr>
          <w:rStyle w:val="StyleUnderline"/>
        </w:rPr>
        <w:t xml:space="preserve"> </w:t>
      </w:r>
      <w:r w:rsidRPr="00CC107D">
        <w:rPr>
          <w:rStyle w:val="StyleUnderline"/>
          <w:highlight w:val="cyan"/>
        </w:rPr>
        <w:t>programs to</w:t>
      </w:r>
      <w:r w:rsidRPr="003C511F">
        <w:rPr>
          <w:rStyle w:val="StyleUnderline"/>
        </w:rPr>
        <w:t xml:space="preserve"> </w:t>
      </w:r>
      <w:r w:rsidRPr="00CC107D">
        <w:rPr>
          <w:rStyle w:val="StyleUnderline"/>
          <w:highlight w:val="cyan"/>
        </w:rPr>
        <w:t>help</w:t>
      </w:r>
      <w:r w:rsidRPr="003C511F">
        <w:rPr>
          <w:rStyle w:val="StyleUnderline"/>
        </w:rPr>
        <w:t xml:space="preserve"> place </w:t>
      </w:r>
      <w:r w:rsidRPr="00CC107D">
        <w:rPr>
          <w:rStyle w:val="StyleUnderline"/>
          <w:highlight w:val="cyan"/>
        </w:rPr>
        <w:t>American children</w:t>
      </w:r>
      <w:r w:rsidRPr="003C511F">
        <w:rPr>
          <w:rStyle w:val="StyleUnderline"/>
        </w:rPr>
        <w:t xml:space="preserve"> without parents in safer homes and communities, and to improve community safety in high crime neighborhoods in the United States.”</w:t>
      </w:r>
    </w:p>
    <w:p w:rsidR="00CB7073" w:rsidRPr="003C511F" w:rsidRDefault="00CB7073" w:rsidP="00CB7073">
      <w:pPr>
        <w:rPr>
          <w:rStyle w:val="StyleUnderline"/>
        </w:rPr>
      </w:pPr>
      <w:r w:rsidRPr="003C511F">
        <w:rPr>
          <w:sz w:val="16"/>
        </w:rPr>
        <w:t xml:space="preserve">Evaluating refugee policy this way is a form of rigged accounting, in which refugees are bound to lose. </w:t>
      </w:r>
      <w:r w:rsidRPr="00CC107D">
        <w:rPr>
          <w:rStyle w:val="StyleUnderline"/>
          <w:highlight w:val="cyan"/>
        </w:rPr>
        <w:t>The</w:t>
      </w:r>
      <w:r w:rsidRPr="003C511F">
        <w:rPr>
          <w:rStyle w:val="StyleUnderline"/>
        </w:rPr>
        <w:t xml:space="preserve"> entire </w:t>
      </w:r>
      <w:r w:rsidRPr="00CC107D">
        <w:rPr>
          <w:rStyle w:val="StyleUnderline"/>
          <w:highlight w:val="cyan"/>
        </w:rPr>
        <w:t>point of refugee resettlement</w:t>
      </w:r>
      <w:r w:rsidRPr="003C511F">
        <w:rPr>
          <w:rStyle w:val="StyleUnderline"/>
        </w:rPr>
        <w:t xml:space="preserve">, as it’s traditionally existed, </w:t>
      </w:r>
      <w:r w:rsidRPr="00CC107D">
        <w:rPr>
          <w:rStyle w:val="StyleUnderline"/>
          <w:highlight w:val="cyan"/>
        </w:rPr>
        <w:t>is that people</w:t>
      </w:r>
      <w:r w:rsidRPr="003C511F">
        <w:rPr>
          <w:rStyle w:val="StyleUnderline"/>
        </w:rPr>
        <w:t xml:space="preserve"> </w:t>
      </w:r>
      <w:proofErr w:type="gramStart"/>
      <w:r w:rsidRPr="003C511F">
        <w:rPr>
          <w:rStyle w:val="StyleUnderline"/>
        </w:rPr>
        <w:t>are allowed to</w:t>
      </w:r>
      <w:proofErr w:type="gramEnd"/>
      <w:r w:rsidRPr="003C511F">
        <w:rPr>
          <w:rStyle w:val="StyleUnderline"/>
        </w:rPr>
        <w:t xml:space="preserve"> immigrate based on how much they’ve suffered (or </w:t>
      </w:r>
      <w:r w:rsidRPr="00CC107D">
        <w:rPr>
          <w:rStyle w:val="StyleUnderline"/>
          <w:highlight w:val="cyan"/>
        </w:rPr>
        <w:t>are at risk of suffering</w:t>
      </w:r>
      <w:r w:rsidRPr="003C511F">
        <w:rPr>
          <w:rStyle w:val="StyleUnderline"/>
        </w:rPr>
        <w:t>)</w:t>
      </w:r>
      <w:r w:rsidRPr="003C511F">
        <w:rPr>
          <w:sz w:val="16"/>
        </w:rPr>
        <w:t xml:space="preserve">. Such people don’t necessarily have the tools they need to succeed immediately in the American economy — they may not have professional skills or be fluent in English (though there’s some evidence that, ironically, Syrian refugees are unusually high-skilled). </w:t>
      </w:r>
      <w:r w:rsidRPr="003C511F">
        <w:rPr>
          <w:rStyle w:val="StyleUnderline"/>
        </w:rPr>
        <w:t xml:space="preserve">Unlike most immigrants, </w:t>
      </w:r>
      <w:r w:rsidRPr="00CC107D">
        <w:rPr>
          <w:rStyle w:val="StyleUnderline"/>
          <w:highlight w:val="cyan"/>
        </w:rPr>
        <w:t>they’re eligible for federal safety net services</w:t>
      </w:r>
      <w:r w:rsidRPr="003C511F">
        <w:rPr>
          <w:rStyle w:val="StyleUnderline"/>
        </w:rPr>
        <w:t xml:space="preserve"> like food stamps — </w:t>
      </w:r>
      <w:r w:rsidRPr="00CC107D">
        <w:rPr>
          <w:rStyle w:val="StyleUnderline"/>
          <w:highlight w:val="cyan"/>
        </w:rPr>
        <w:t>and often, they need them</w:t>
      </w:r>
      <w:r w:rsidRPr="003C511F">
        <w:rPr>
          <w:rStyle w:val="StyleUnderline"/>
        </w:rPr>
        <w:t>.</w:t>
      </w:r>
    </w:p>
    <w:p w:rsidR="00CB7073" w:rsidRPr="003C511F" w:rsidRDefault="00CB7073" w:rsidP="00CB7073">
      <w:pPr>
        <w:rPr>
          <w:sz w:val="10"/>
        </w:rPr>
      </w:pPr>
      <w:r w:rsidRPr="003C511F">
        <w:rPr>
          <w:sz w:val="10"/>
        </w:rPr>
        <w:t>At the same time, though, it’s not that the administration is soberly tallying up monetary costs and benefits of refugee resettlement and clucking its tongue because the balance ends up in the negative. It’s rejected evidence produced by the Department of Health and Human Services showing a net benefit to the economy from resettling refugees. And no one in the Trump administration has acknowledged that the stop-and-start refugee resettlement of the past several months has caused several nonprofit organizations to have to lay off American workers — and that cutting the refugee program so drastically in 2018 will likely cause many more Americans at resettlement organizations to lose their jobs.</w:t>
      </w:r>
    </w:p>
    <w:p w:rsidR="00CB7073" w:rsidRPr="003C511F" w:rsidRDefault="00CB7073" w:rsidP="00CB7073">
      <w:pPr>
        <w:rPr>
          <w:sz w:val="16"/>
        </w:rPr>
      </w:pPr>
      <w:r w:rsidRPr="003C511F">
        <w:rPr>
          <w:sz w:val="16"/>
        </w:rPr>
        <w:t xml:space="preserve">That’s because </w:t>
      </w:r>
      <w:r w:rsidRPr="00CC107D">
        <w:rPr>
          <w:rStyle w:val="StyleUnderline"/>
          <w:highlight w:val="cyan"/>
        </w:rPr>
        <w:t>when</w:t>
      </w:r>
      <w:r w:rsidRPr="00CC107D">
        <w:rPr>
          <w:sz w:val="16"/>
          <w:highlight w:val="cyan"/>
        </w:rPr>
        <w:t xml:space="preserve"> </w:t>
      </w:r>
      <w:r w:rsidRPr="00CC107D">
        <w:rPr>
          <w:rStyle w:val="StyleUnderline"/>
          <w:highlight w:val="cyan"/>
        </w:rPr>
        <w:t>the Trump administration thinks about the costs to Americans imposed by refugees, it’s thinking about culture too</w:t>
      </w:r>
      <w:r w:rsidRPr="00CC107D">
        <w:rPr>
          <w:sz w:val="16"/>
          <w:highlight w:val="cyan"/>
        </w:rPr>
        <w:t>.</w:t>
      </w:r>
      <w:r w:rsidRPr="003C511F">
        <w:rPr>
          <w:sz w:val="16"/>
        </w:rPr>
        <w:t xml:space="preserve"> The discomfort felt by native-born citizens (implicitly white native-born citizens) who interact with, or even simply see, people of visibly different cultures — speaking another language or wearing distinctive clothing like the hijab — in their communities is a cost that the administration takes very seriously.</w:t>
      </w:r>
    </w:p>
    <w:p w:rsidR="00CB7073" w:rsidRPr="003C511F" w:rsidRDefault="00CB7073" w:rsidP="00CB7073">
      <w:pPr>
        <w:rPr>
          <w:sz w:val="16"/>
        </w:rPr>
      </w:pPr>
      <w:r w:rsidRPr="003C511F">
        <w:rPr>
          <w:sz w:val="16"/>
        </w:rPr>
        <w:t xml:space="preserve">For a substantial portion of Americans, </w:t>
      </w:r>
      <w:r w:rsidRPr="00CC107D">
        <w:rPr>
          <w:rStyle w:val="StyleUnderline"/>
          <w:highlight w:val="cyan"/>
        </w:rPr>
        <w:t>whether immigrants are “desirable” depends</w:t>
      </w:r>
      <w:r w:rsidRPr="003C511F">
        <w:rPr>
          <w:rStyle w:val="StyleUnderline"/>
        </w:rPr>
        <w:t xml:space="preserve"> much less on legal status or economic qualifications than </w:t>
      </w:r>
      <w:r w:rsidRPr="00CC107D">
        <w:rPr>
          <w:rStyle w:val="StyleUnderline"/>
          <w:highlight w:val="cyan"/>
        </w:rPr>
        <w:t>on</w:t>
      </w:r>
      <w:r w:rsidRPr="00CC107D">
        <w:rPr>
          <w:sz w:val="16"/>
          <w:highlight w:val="cyan"/>
        </w:rPr>
        <w:t xml:space="preserve"> </w:t>
      </w:r>
      <w:r w:rsidRPr="00CC107D">
        <w:rPr>
          <w:rStyle w:val="StyleUnderline"/>
          <w:highlight w:val="cyan"/>
        </w:rPr>
        <w:t>whether they are</w:t>
      </w:r>
      <w:r w:rsidRPr="003C511F">
        <w:rPr>
          <w:rStyle w:val="StyleUnderline"/>
        </w:rPr>
        <w:t xml:space="preserve"> judged culturally </w:t>
      </w:r>
      <w:proofErr w:type="gramStart"/>
      <w:r w:rsidRPr="00CC107D">
        <w:rPr>
          <w:rStyle w:val="StyleUnderline"/>
          <w:highlight w:val="cyan"/>
        </w:rPr>
        <w:t>similar to</w:t>
      </w:r>
      <w:proofErr w:type="gramEnd"/>
      <w:r w:rsidRPr="00CC107D">
        <w:rPr>
          <w:rStyle w:val="StyleUnderline"/>
          <w:highlight w:val="cyan"/>
        </w:rPr>
        <w:t xml:space="preserve"> Americans</w:t>
      </w:r>
      <w:r w:rsidRPr="003C511F">
        <w:rPr>
          <w:rStyle w:val="StyleUnderline"/>
        </w:rPr>
        <w:t xml:space="preserve"> already</w:t>
      </w:r>
      <w:r w:rsidRPr="003C511F">
        <w:rPr>
          <w:sz w:val="16"/>
        </w:rPr>
        <w:t xml:space="preserve"> — Christians, Europeans, English speakers — or able to assimilate easily, e.g., by being highly educated.</w:t>
      </w:r>
    </w:p>
    <w:p w:rsidR="00CB7073" w:rsidRPr="003C511F" w:rsidRDefault="00CB7073" w:rsidP="00CB7073">
      <w:pPr>
        <w:rPr>
          <w:sz w:val="16"/>
        </w:rPr>
      </w:pPr>
      <w:r w:rsidRPr="003C511F">
        <w:rPr>
          <w:sz w:val="16"/>
        </w:rPr>
        <w:t xml:space="preserve">Trump probably isn’t familiar with the academic research behind this finding, but he grasps it intuitively. He always has. </w:t>
      </w:r>
      <w:r w:rsidRPr="00CC107D">
        <w:rPr>
          <w:rStyle w:val="StyleUnderline"/>
          <w:highlight w:val="cyan"/>
        </w:rPr>
        <w:t>He distinguished himself</w:t>
      </w:r>
      <w:r w:rsidRPr="003C511F">
        <w:rPr>
          <w:rStyle w:val="StyleUnderline"/>
        </w:rPr>
        <w:t xml:space="preserve"> from the rest of the Republican presidential primary field </w:t>
      </w:r>
      <w:r w:rsidRPr="00CC107D">
        <w:rPr>
          <w:rStyle w:val="StyleUnderline"/>
          <w:highlight w:val="cyan"/>
        </w:rPr>
        <w:t>by being willing to talk</w:t>
      </w:r>
      <w:r w:rsidRPr="003C511F">
        <w:rPr>
          <w:rStyle w:val="StyleUnderline"/>
        </w:rPr>
        <w:t xml:space="preserve"> openly </w:t>
      </w:r>
      <w:r w:rsidRPr="00CC107D">
        <w:rPr>
          <w:rStyle w:val="StyleUnderline"/>
          <w:highlight w:val="cyan"/>
        </w:rPr>
        <w:t>about the</w:t>
      </w:r>
      <w:r w:rsidRPr="003C511F">
        <w:rPr>
          <w:rStyle w:val="StyleUnderline"/>
        </w:rPr>
        <w:t xml:space="preserve"> cultural </w:t>
      </w:r>
      <w:r w:rsidRPr="00CC107D">
        <w:rPr>
          <w:rStyle w:val="StyleUnderline"/>
          <w:highlight w:val="cyan"/>
        </w:rPr>
        <w:t>differences between Americans and “undesirable” immigrants</w:t>
      </w:r>
      <w:r w:rsidRPr="003C511F">
        <w:rPr>
          <w:rStyle w:val="StyleUnderline"/>
        </w:rPr>
        <w:t xml:space="preserve"> from Mexico or Syria.</w:t>
      </w:r>
      <w:r w:rsidRPr="003C511F">
        <w:rPr>
          <w:sz w:val="16"/>
        </w:rPr>
        <w:t xml:space="preserve"> He’s expressed anxiety about Muslim Americans whose families have lived in the US for generations: “Assimilation has been very hard. It’s almost, I won’t say nonexistent, but it gets to be </w:t>
      </w:r>
      <w:proofErr w:type="gramStart"/>
      <w:r w:rsidRPr="003C511F">
        <w:rPr>
          <w:sz w:val="16"/>
        </w:rPr>
        <w:t>pretty close</w:t>
      </w:r>
      <w:proofErr w:type="gramEnd"/>
      <w:r w:rsidRPr="003C511F">
        <w:rPr>
          <w:sz w:val="16"/>
        </w:rPr>
        <w:t>. And I’m talking about second and third generation.”</w:t>
      </w:r>
    </w:p>
    <w:p w:rsidR="00CB7073" w:rsidRDefault="00CB7073" w:rsidP="00CB7073">
      <w:r w:rsidRPr="003C511F">
        <w:rPr>
          <w:sz w:val="16"/>
        </w:rPr>
        <w:t>As president, Trump has expressed this anxiety as part of his campaign against MS-13. In a speech in Long Island in July, he claimed that the US had naively opened its doors to gang members who snuck in as asylum seekers, then brought their brand of chaos and violence to previously peaceful American communities:</w:t>
      </w:r>
    </w:p>
    <w:p w:rsidR="00CB7073" w:rsidRPr="003C511F" w:rsidRDefault="00CB7073" w:rsidP="00CB7073">
      <w:pPr>
        <w:rPr>
          <w:sz w:val="16"/>
        </w:rPr>
      </w:pPr>
      <w:r w:rsidRPr="003C511F">
        <w:rPr>
          <w:sz w:val="16"/>
        </w:rPr>
        <w:t xml:space="preserve">You say what happened to the old days where people came into this country, they </w:t>
      </w:r>
      <w:proofErr w:type="gramStart"/>
      <w:r w:rsidRPr="003C511F">
        <w:rPr>
          <w:sz w:val="16"/>
        </w:rPr>
        <w:t>worked</w:t>
      </w:r>
      <w:proofErr w:type="gramEnd"/>
      <w:r w:rsidRPr="003C511F">
        <w:rPr>
          <w:sz w:val="16"/>
        </w:rPr>
        <w:t xml:space="preserve"> and they worked and they worked and they had families and they paid taxes and they did all sorts of things, and their families got stronger and they were closely knit. We don't see that. Failure to enforce our immigration laws had predictable results. Drugs, gangs, and violence.</w:t>
      </w:r>
    </w:p>
    <w:p w:rsidR="00CB7073" w:rsidRPr="004A52FF" w:rsidRDefault="00CB7073" w:rsidP="00CB7073">
      <w:pPr>
        <w:rPr>
          <w:rStyle w:val="StyleUnderline"/>
        </w:rPr>
      </w:pPr>
      <w:proofErr w:type="gramStart"/>
      <w:r w:rsidRPr="004A52FF">
        <w:rPr>
          <w:sz w:val="16"/>
        </w:rPr>
        <w:t>So</w:t>
      </w:r>
      <w:proofErr w:type="gramEnd"/>
      <w:r w:rsidRPr="004A52FF">
        <w:rPr>
          <w:sz w:val="16"/>
        </w:rPr>
        <w:t xml:space="preserve"> when, in the report the Trump administration sent to Congress last week officially announcing the ceiling of 45,000, it promised that the State Department and DHS “</w:t>
      </w:r>
      <w:r w:rsidRPr="004A52FF">
        <w:rPr>
          <w:rStyle w:val="StyleUnderline"/>
        </w:rPr>
        <w:t>will work closely with UNHCR to ensure that, in addition to referrals of refugees with compelling protection needs, referrals may also take into account certain criteria that enhance a refugee’s likelihood of successful assimilation and contribution to the United States,” it seemed consistent. But it’s also, potentially, shocking.</w:t>
      </w:r>
    </w:p>
    <w:p w:rsidR="00CB7073" w:rsidRPr="004A52FF" w:rsidRDefault="00CB7073" w:rsidP="00CB7073">
      <w:pPr>
        <w:rPr>
          <w:rStyle w:val="Emphasis"/>
        </w:rPr>
      </w:pPr>
      <w:r w:rsidRPr="004A52FF">
        <w:rPr>
          <w:sz w:val="16"/>
        </w:rPr>
        <w:t xml:space="preserve">While America certainly favors certain refugees based on their existing ties to the US, </w:t>
      </w:r>
      <w:r w:rsidRPr="004A52FF">
        <w:rPr>
          <w:rStyle w:val="StyleUnderline"/>
        </w:rPr>
        <w:t>the idea of selecting refugees based on what they can offer America is a fundamental rejection of selecting refugees based on what they need</w:t>
      </w:r>
      <w:r w:rsidRPr="004A52FF">
        <w:rPr>
          <w:sz w:val="16"/>
        </w:rPr>
        <w:t xml:space="preserve">. </w:t>
      </w:r>
      <w:r w:rsidRPr="004A52FF">
        <w:rPr>
          <w:rStyle w:val="Emphasis"/>
        </w:rPr>
        <w:t xml:space="preserve">And </w:t>
      </w:r>
      <w:r w:rsidRPr="00CC107D">
        <w:rPr>
          <w:rStyle w:val="Emphasis"/>
          <w:highlight w:val="cyan"/>
        </w:rPr>
        <w:t>in practice, judging “assimilability” is likely to veer into outright racial, cultural, or religious discrimination</w:t>
      </w:r>
      <w:r w:rsidRPr="004A52FF">
        <w:rPr>
          <w:rStyle w:val="Emphasis"/>
        </w:rPr>
        <w:t>.</w:t>
      </w:r>
    </w:p>
    <w:p w:rsidR="00CB7073" w:rsidRPr="004A52FF" w:rsidRDefault="00CB7073" w:rsidP="00CB7073">
      <w:pPr>
        <w:rPr>
          <w:rStyle w:val="StyleUnderline"/>
        </w:rPr>
      </w:pPr>
      <w:r w:rsidRPr="004A52FF">
        <w:rPr>
          <w:sz w:val="16"/>
        </w:rPr>
        <w:t xml:space="preserve">What’s changed since World War II hasn’t been the nature of refugees in the United States, but the easy (often Islamophobic) association between refugee policy in the US and integration issues facing Europe’s Muslims. </w:t>
      </w:r>
      <w:r w:rsidRPr="00CC107D">
        <w:rPr>
          <w:rStyle w:val="StyleUnderline"/>
          <w:highlight w:val="cyan"/>
        </w:rPr>
        <w:t>Whenever a terror attack happens in a European country</w:t>
      </w:r>
      <w:r w:rsidRPr="004A52FF">
        <w:rPr>
          <w:rStyle w:val="StyleUnderline"/>
        </w:rPr>
        <w:t xml:space="preserve"> — before the attacker’s identity is known, and often regardless of whether the attacker was a native-born European — President </w:t>
      </w:r>
      <w:r w:rsidRPr="00CC107D">
        <w:rPr>
          <w:rStyle w:val="StyleUnderline"/>
          <w:highlight w:val="cyan"/>
        </w:rPr>
        <w:t>Trump treats it as evidence in favor of restricting immigration</w:t>
      </w:r>
      <w:r w:rsidRPr="004A52FF">
        <w:rPr>
          <w:rStyle w:val="StyleUnderline"/>
        </w:rPr>
        <w:t xml:space="preserve"> to the US from countries “compromised by terror.”</w:t>
      </w:r>
    </w:p>
    <w:p w:rsidR="00CB7073" w:rsidRPr="004A52FF" w:rsidRDefault="00CB7073" w:rsidP="00CB7073">
      <w:pPr>
        <w:rPr>
          <w:sz w:val="16"/>
        </w:rPr>
      </w:pPr>
      <w:r w:rsidRPr="004A52FF">
        <w:rPr>
          <w:sz w:val="16"/>
        </w:rPr>
        <w:t>The backlash against Syrian asylum seekers flowing into Europe has affected not just countries that resettled many Syrians (like Germany) or those through which asylum seekers often flowed (like Hungary), but countries like the US and UK whose involvement with the “flood” of asylum seekers was largely what they saw happening to other countries in the news media.</w:t>
      </w:r>
    </w:p>
    <w:p w:rsidR="00CB7073" w:rsidRPr="0087380D" w:rsidRDefault="00CB7073" w:rsidP="0087380D">
      <w:pPr>
        <w:pBdr>
          <w:bottom w:val="single" w:sz="12" w:space="31" w:color="auto"/>
        </w:pBdr>
        <w:rPr>
          <w:b/>
          <w:iCs/>
          <w:u w:val="single"/>
          <w:bdr w:val="single" w:sz="8" w:space="0" w:color="auto"/>
        </w:rPr>
      </w:pPr>
      <w:r>
        <w:rPr>
          <w:sz w:val="16"/>
        </w:rPr>
        <w:t xml:space="preserve">In other words, the </w:t>
      </w:r>
      <w:r w:rsidRPr="004A52FF">
        <w:rPr>
          <w:sz w:val="16"/>
        </w:rPr>
        <w:t xml:space="preserve">countries that have historically been in the best position to </w:t>
      </w:r>
      <w:proofErr w:type="gramStart"/>
      <w:r w:rsidRPr="004A52FF">
        <w:rPr>
          <w:sz w:val="16"/>
        </w:rPr>
        <w:t>offer assistance to</w:t>
      </w:r>
      <w:proofErr w:type="gramEnd"/>
      <w:r w:rsidRPr="004A52FF">
        <w:rPr>
          <w:sz w:val="16"/>
        </w:rPr>
        <w:t xml:space="preserve"> refugees — the most affluent, most secure countries — became anxious that they could lose something by keeping their doors open. </w:t>
      </w:r>
      <w:r w:rsidRPr="004A52FF">
        <w:rPr>
          <w:rStyle w:val="Emphasis"/>
        </w:rPr>
        <w:t>T</w:t>
      </w:r>
      <w:r w:rsidR="0087380D">
        <w:rPr>
          <w:rStyle w:val="Emphasis"/>
        </w:rPr>
        <w:t>hey could retreat, and they did</w:t>
      </w:r>
    </w:p>
    <w:p w:rsidR="0047790F" w:rsidRDefault="0047790F" w:rsidP="00CB7073">
      <w:pPr>
        <w:pStyle w:val="Heading3"/>
      </w:pPr>
      <w:r>
        <w:t>Solvency—Resettlement Agencies</w:t>
      </w:r>
    </w:p>
    <w:p w:rsidR="006212E3" w:rsidRDefault="006212E3" w:rsidP="0047790F">
      <w:pPr>
        <w:pStyle w:val="Heading4"/>
      </w:pPr>
      <w:r>
        <w:t>Resettlement agencies are being shut down now</w:t>
      </w:r>
      <w:r w:rsidR="0083357D">
        <w:t>—the damage will remain for years to come</w:t>
      </w:r>
    </w:p>
    <w:p w:rsidR="0083357D" w:rsidRPr="0083357D" w:rsidRDefault="0083357D" w:rsidP="0083357D">
      <w:pPr>
        <w:rPr>
          <w:rStyle w:val="Style13ptBold"/>
        </w:rPr>
      </w:pPr>
      <w:r w:rsidRPr="0083357D">
        <w:t>Richard</w:t>
      </w:r>
      <w:r>
        <w:rPr>
          <w:rStyle w:val="Style13ptBold"/>
        </w:rPr>
        <w:t xml:space="preserve"> </w:t>
      </w:r>
      <w:proofErr w:type="spellStart"/>
      <w:r>
        <w:rPr>
          <w:rStyle w:val="Style13ptBold"/>
        </w:rPr>
        <w:t>Salame</w:t>
      </w:r>
      <w:proofErr w:type="spellEnd"/>
      <w:r>
        <w:rPr>
          <w:rStyle w:val="Style13ptBold"/>
        </w:rPr>
        <w:t xml:space="preserve"> 4/18</w:t>
      </w:r>
      <w:r w:rsidRPr="0083357D">
        <w:t>/18</w:t>
      </w:r>
      <w:r>
        <w:rPr>
          <w:rStyle w:val="Style13ptBold"/>
        </w:rPr>
        <w:t xml:space="preserve"> </w:t>
      </w:r>
      <w:r w:rsidRPr="0083357D">
        <w:t xml:space="preserve">(Richard </w:t>
      </w:r>
      <w:proofErr w:type="spellStart"/>
      <w:r w:rsidRPr="0083357D">
        <w:t>Salame</w:t>
      </w:r>
      <w:proofErr w:type="spellEnd"/>
      <w:r w:rsidRPr="0083357D">
        <w:t xml:space="preserve"> is a reporter for </w:t>
      </w:r>
      <w:proofErr w:type="spellStart"/>
      <w:r w:rsidRPr="0083357D">
        <w:t>Indypendent</w:t>
      </w:r>
      <w:proofErr w:type="spellEnd"/>
      <w:r w:rsidRPr="0083357D">
        <w:t>, "The Trump Administration is Dismantling the Refugee Resettlement System," https://indypendent.org/2018/04/the-trump-administration-is-dismantling-the-refugee-resettlement-system/)</w:t>
      </w:r>
    </w:p>
    <w:p w:rsidR="006212E3" w:rsidRPr="006212E3" w:rsidRDefault="006212E3" w:rsidP="006212E3">
      <w:pPr>
        <w:rPr>
          <w:rStyle w:val="StyleUnderline"/>
        </w:rPr>
      </w:pPr>
      <w:r w:rsidRPr="006212E3">
        <w:rPr>
          <w:rStyle w:val="StyleUnderline"/>
        </w:rPr>
        <w:t>“</w:t>
      </w:r>
      <w:r w:rsidRPr="00CC107D">
        <w:rPr>
          <w:rStyle w:val="StyleUnderline"/>
          <w:highlight w:val="cyan"/>
        </w:rPr>
        <w:t>The program is being torn down from the top</w:t>
      </w:r>
      <w:r w:rsidRPr="006212E3">
        <w:rPr>
          <w:rStyle w:val="StyleUnderline"/>
        </w:rPr>
        <w:t>,” says Dr. Shelly Callahan, executive director of the Mohawk Valley Resource Center in Utica, which works to resettle refugees</w:t>
      </w:r>
      <w:r w:rsidRPr="0083357D">
        <w:rPr>
          <w:sz w:val="16"/>
        </w:rPr>
        <w:t xml:space="preserve">. Since 1980, the president has set the cap on refugee admissions each fall for the fiscal year running from October to September. President Trump’s </w:t>
      </w:r>
      <w:proofErr w:type="gramStart"/>
      <w:r w:rsidRPr="0083357D">
        <w:rPr>
          <w:sz w:val="16"/>
        </w:rPr>
        <w:t>45,000 person</w:t>
      </w:r>
      <w:proofErr w:type="gramEnd"/>
      <w:r w:rsidRPr="0083357D">
        <w:rPr>
          <w:sz w:val="16"/>
        </w:rPr>
        <w:t xml:space="preserve"> ceiling is the lowest ever, down from 110,000 during President Obama’s last year. The number </w:t>
      </w:r>
      <w:proofErr w:type="gramStart"/>
      <w:r w:rsidRPr="0083357D">
        <w:rPr>
          <w:sz w:val="16"/>
        </w:rPr>
        <w:t>actually admitted</w:t>
      </w:r>
      <w:proofErr w:type="gramEnd"/>
      <w:r w:rsidRPr="0083357D">
        <w:rPr>
          <w:sz w:val="16"/>
        </w:rPr>
        <w:t xml:space="preserve"> rarely reaches the ceiling completely, but this year is among the worst in that regard, too. At the current rate, it will be only the third time since 1980 that actual admissions fell short of the ceiling by more than 50 percent, the other two times being immediately after 9/11, under George W. Bush. </w:t>
      </w:r>
      <w:r w:rsidRPr="00CC107D">
        <w:rPr>
          <w:rStyle w:val="StyleUnderline"/>
          <w:highlight w:val="cyan"/>
        </w:rPr>
        <w:t>Workers for the nonprofits that handle refugee resettlement claim the administration is</w:t>
      </w:r>
      <w:r w:rsidRPr="006212E3">
        <w:rPr>
          <w:rStyle w:val="StyleUnderline"/>
        </w:rPr>
        <w:t xml:space="preserve"> </w:t>
      </w:r>
      <w:r w:rsidRPr="00CC107D">
        <w:rPr>
          <w:rStyle w:val="StyleUnderline"/>
          <w:highlight w:val="cyan"/>
        </w:rPr>
        <w:t>deliberately slowing down</w:t>
      </w:r>
      <w:r w:rsidRPr="006212E3">
        <w:rPr>
          <w:rStyle w:val="StyleUnderline"/>
        </w:rPr>
        <w:t xml:space="preserve"> the </w:t>
      </w:r>
      <w:r w:rsidRPr="00CC107D">
        <w:rPr>
          <w:rStyle w:val="StyleUnderline"/>
          <w:highlight w:val="cyan"/>
        </w:rPr>
        <w:t>processing</w:t>
      </w:r>
      <w:r w:rsidRPr="006212E3">
        <w:rPr>
          <w:rStyle w:val="StyleUnderline"/>
        </w:rPr>
        <w:t xml:space="preserve"> of cases </w:t>
      </w:r>
      <w:r w:rsidRPr="00CC107D">
        <w:rPr>
          <w:rStyle w:val="StyleUnderline"/>
          <w:highlight w:val="cyan"/>
        </w:rPr>
        <w:t>as part of its effort to cause long-term damage to the country’s refugee resettlement infrastructure</w:t>
      </w:r>
      <w:r w:rsidRPr="006212E3">
        <w:rPr>
          <w:rStyle w:val="StyleUnderline"/>
        </w:rPr>
        <w:t>. In the past year, the administration has introduced time-consuming and unnecessary additional screening procedures</w:t>
      </w:r>
      <w:r w:rsidRPr="0083357D">
        <w:rPr>
          <w:sz w:val="16"/>
        </w:rPr>
        <w:t xml:space="preserve">. U.S. Citizenship and Immigration Services, an office of the Department of Homeland Security, has also reassigned “about 100” out of 197 Refugee Corps officers to the Asylum Division, according to a spokesperson. While </w:t>
      </w:r>
      <w:proofErr w:type="gramStart"/>
      <w:r w:rsidRPr="0083357D">
        <w:rPr>
          <w:sz w:val="16"/>
        </w:rPr>
        <w:t>similar to</w:t>
      </w:r>
      <w:proofErr w:type="gramEnd"/>
      <w:r w:rsidRPr="0083357D">
        <w:rPr>
          <w:sz w:val="16"/>
        </w:rPr>
        <w:t xml:space="preserve"> each other in some ways, asylum officers do not conduct refugee interviews overseas, the first step in the lengthy and complex process by which individuals are approved for resettlement to the United States. With fewer refugee officers screening applicants overseas, the entire pipeline is slowed down, with dramatic effects. The U.S. government works with nine private nonprofit organizations, known as voluntary agencies, to assign refugees to host communities around the United States. Voluntary agencies receive $2,125 in federal funding for each refugee they resettle and administer networks of local offices that provide services directly to the refugees. </w:t>
      </w:r>
      <w:proofErr w:type="gramStart"/>
      <w:r w:rsidRPr="0083357D">
        <w:rPr>
          <w:sz w:val="16"/>
        </w:rPr>
        <w:t>All of</w:t>
      </w:r>
      <w:proofErr w:type="gramEnd"/>
      <w:r w:rsidRPr="0083357D">
        <w:rPr>
          <w:sz w:val="16"/>
        </w:rPr>
        <w:t xml:space="preserve"> the approximately 320 local offices provide new arrivals with housing and social services including language training, job-search assistance, school-enrollment assistance and help integrating into the community during their first months in the United States. In practice, virtually all resettlement offices also provide a variety of services to other immigrant, minority, and vulnerable communities alongside refugees, and assist refugees beyond the first months of resettlement. They rely on private donations for these programs. </w:t>
      </w:r>
      <w:r w:rsidRPr="006212E3">
        <w:rPr>
          <w:rStyle w:val="StyleUnderline"/>
        </w:rPr>
        <w:t xml:space="preserve">Local offices at risk In December, </w:t>
      </w:r>
      <w:r w:rsidRPr="00CC107D">
        <w:rPr>
          <w:rStyle w:val="StyleUnderline"/>
          <w:highlight w:val="cyan"/>
        </w:rPr>
        <w:t>the State Department informed the voluntary agencies of its intention to close all local affiliate offices that are not projected to receive at least 100 refugees in fiscal year 2018.</w:t>
      </w:r>
      <w:r w:rsidRPr="0083357D">
        <w:rPr>
          <w:sz w:val="16"/>
        </w:rPr>
        <w:t xml:space="preserve"> According to a plan drawn up by the voluntary agencies and obtained by Reuters, </w:t>
      </w:r>
      <w:r w:rsidRPr="006212E3">
        <w:rPr>
          <w:rStyle w:val="StyleUnderline"/>
        </w:rPr>
        <w:t xml:space="preserve">some </w:t>
      </w:r>
      <w:r w:rsidRPr="00CC107D">
        <w:rPr>
          <w:rStyle w:val="StyleUnderline"/>
          <w:highlight w:val="cyan"/>
        </w:rPr>
        <w:t>74 offices are expected to be closed this year.</w:t>
      </w:r>
      <w:r w:rsidRPr="006212E3">
        <w:rPr>
          <w:rStyle w:val="StyleUnderline"/>
        </w:rPr>
        <w:t xml:space="preserve"> </w:t>
      </w:r>
      <w:r w:rsidRPr="0083357D">
        <w:rPr>
          <w:sz w:val="16"/>
        </w:rPr>
        <w:t xml:space="preserve">Eleven new offices that were in the planning phase at the time will not be opening, although some of them may still be able to operate as sub-offices dependent on other offices for cases and funding. “We’re trying to look into what would be the best make up of our network and how do we change what currently exists into something more sustainable that can still meet its moral and legal commitments,” says Erol Kekic, executive director of Church World Service, one of the national voluntary agencies. </w:t>
      </w:r>
      <w:r w:rsidRPr="006212E3">
        <w:rPr>
          <w:rStyle w:val="StyleUnderline"/>
        </w:rPr>
        <w:t>Church World Service has closed 17 offices this fiscal year, bringing its total to just 19. In New York State, home to one of the largest immigrant and refugee populations in the country, the closures could hit the resettlement sector hard. The state has 23 resettlement offices, 12 of which Reuters says will be closing this year</w:t>
      </w:r>
      <w:r w:rsidRPr="0083357D">
        <w:rPr>
          <w:sz w:val="16"/>
        </w:rPr>
        <w:t xml:space="preserve">. No one in the resettlement sector knows which offices will be closing, but several officials interviewed for this article reported layoffs at their organizations. As of March 31, New York State has only been assigned 652 refugees via the State Department, far from the number needed to maintain the existing network. Despite this low figure, New York remains a major destination for refugees previously resettled in other U.S. states, as well as people applying for asylum on arrival at its busy airports — numbers that do not factor into State Department funding and closure decisions but represent constituencies that need many of the same services that refugees require and that resettlement offices are currently equipped to provide. </w:t>
      </w:r>
      <w:r w:rsidRPr="0083357D">
        <w:rPr>
          <w:rStyle w:val="StyleUnderline"/>
        </w:rPr>
        <w:t>By throttling the pipeline</w:t>
      </w:r>
      <w:r w:rsidRPr="006212E3">
        <w:rPr>
          <w:rStyle w:val="StyleUnderline"/>
        </w:rPr>
        <w:t xml:space="preserve">, the State Department is creating the low numbers that it will then use to close offices in the name of cost-saving efficiency. It is also forcing staffing cuts at the </w:t>
      </w:r>
      <w:proofErr w:type="gramStart"/>
      <w:r w:rsidRPr="006212E3">
        <w:rPr>
          <w:rStyle w:val="StyleUnderline"/>
        </w:rPr>
        <w:t>agencies</w:t>
      </w:r>
      <w:r w:rsidRPr="0083357D">
        <w:rPr>
          <w:sz w:val="16"/>
        </w:rPr>
        <w:t>,</w:t>
      </w:r>
      <w:proofErr w:type="gramEnd"/>
      <w:r w:rsidRPr="0083357D">
        <w:rPr>
          <w:sz w:val="16"/>
        </w:rPr>
        <w:t xml:space="preserve"> whose funding depends on refugee arrivals. </w:t>
      </w:r>
      <w:proofErr w:type="spellStart"/>
      <w:r w:rsidRPr="0083357D">
        <w:rPr>
          <w:sz w:val="16"/>
        </w:rPr>
        <w:t>Longterm</w:t>
      </w:r>
      <w:proofErr w:type="spellEnd"/>
      <w:r w:rsidRPr="0083357D">
        <w:rPr>
          <w:sz w:val="16"/>
        </w:rPr>
        <w:t xml:space="preserve"> damage </w:t>
      </w:r>
      <w:proofErr w:type="gramStart"/>
      <w:r w:rsidRPr="00CC107D">
        <w:rPr>
          <w:rStyle w:val="StyleUnderline"/>
          <w:highlight w:val="cyan"/>
        </w:rPr>
        <w:t>The</w:t>
      </w:r>
      <w:proofErr w:type="gramEnd"/>
      <w:r w:rsidRPr="00CC107D">
        <w:rPr>
          <w:rStyle w:val="StyleUnderline"/>
          <w:highlight w:val="cyan"/>
        </w:rPr>
        <w:t xml:space="preserve"> layoffs and closures being engineered by the Trump administration will impact the refugee resettlement system for</w:t>
      </w:r>
      <w:r w:rsidRPr="00CC107D">
        <w:rPr>
          <w:rStyle w:val="Emphasis"/>
          <w:highlight w:val="cyan"/>
        </w:rPr>
        <w:t xml:space="preserve"> years to come</w:t>
      </w:r>
      <w:r w:rsidRPr="006212E3">
        <w:rPr>
          <w:rStyle w:val="StyleUnderline"/>
        </w:rPr>
        <w:t xml:space="preserve">. Highly-skilled and </w:t>
      </w:r>
      <w:r w:rsidRPr="00CC107D">
        <w:rPr>
          <w:rStyle w:val="StyleUnderline"/>
          <w:highlight w:val="cyan"/>
        </w:rPr>
        <w:t xml:space="preserve">specialized workers leaving the sector today will be hard to replace </w:t>
      </w:r>
      <w:proofErr w:type="gramStart"/>
      <w:r w:rsidRPr="00CC107D">
        <w:rPr>
          <w:rStyle w:val="StyleUnderline"/>
          <w:highlight w:val="cyan"/>
        </w:rPr>
        <w:t>if and when</w:t>
      </w:r>
      <w:proofErr w:type="gramEnd"/>
      <w:r w:rsidRPr="00CC107D">
        <w:rPr>
          <w:rStyle w:val="StyleUnderline"/>
          <w:highlight w:val="cyan"/>
        </w:rPr>
        <w:t xml:space="preserve"> a new administration restores the government’s commitment to humanitarianism. Educational and cultural programs cannot be revived at the drop of a hat</w:t>
      </w:r>
      <w:r w:rsidRPr="00CC107D">
        <w:rPr>
          <w:sz w:val="16"/>
          <w:highlight w:val="cyan"/>
        </w:rPr>
        <w:t>,</w:t>
      </w:r>
      <w:r w:rsidRPr="0083357D">
        <w:rPr>
          <w:sz w:val="16"/>
        </w:rPr>
        <w:t xml:space="preserve"> especially if the backgrounds of the new refugees differ from those of the earlier ones. </w:t>
      </w:r>
      <w:r w:rsidRPr="006212E3">
        <w:rPr>
          <w:rStyle w:val="StyleUnderline"/>
        </w:rPr>
        <w:t xml:space="preserve">Perhaps </w:t>
      </w:r>
      <w:r w:rsidRPr="00CC107D">
        <w:rPr>
          <w:rStyle w:val="StyleUnderline"/>
          <w:highlight w:val="cyan"/>
        </w:rPr>
        <w:t>even more concerning is the loss of the slowly-earned trust that makes agencies more efficient</w:t>
      </w:r>
      <w:r w:rsidRPr="006212E3">
        <w:rPr>
          <w:rStyle w:val="StyleUnderline"/>
        </w:rPr>
        <w:t>. “[Resettlement offices] have already built up trust with communities, people know to come to us,” says Jim Morris, vice president of the Catholic Family Center in Rochester, N.Y.</w:t>
      </w:r>
      <w:r w:rsidRPr="0083357D">
        <w:rPr>
          <w:sz w:val="16"/>
        </w:rPr>
        <w:t xml:space="preserve"> His organization and others like it need to establish relationships with refugee communities and state agencies </w:t>
      </w:r>
      <w:proofErr w:type="gramStart"/>
      <w:r w:rsidRPr="0083357D">
        <w:rPr>
          <w:sz w:val="16"/>
        </w:rPr>
        <w:t>in order to</w:t>
      </w:r>
      <w:proofErr w:type="gramEnd"/>
      <w:r w:rsidRPr="0083357D">
        <w:rPr>
          <w:sz w:val="16"/>
        </w:rPr>
        <w:t xml:space="preserve"> act as a facilitator between the two and ensure that refugees don’t get lost in bureaucracies they may not yet understand, he says. These relationships allow them to intervene early and prevent the need for more expensive and less successful interventions </w:t>
      </w:r>
      <w:proofErr w:type="gramStart"/>
      <w:r w:rsidRPr="0083357D">
        <w:rPr>
          <w:sz w:val="16"/>
        </w:rPr>
        <w:t>later on</w:t>
      </w:r>
      <w:proofErr w:type="gramEnd"/>
      <w:r w:rsidRPr="0083357D">
        <w:rPr>
          <w:sz w:val="16"/>
        </w:rPr>
        <w:t xml:space="preserve">.  A closing office is required to notify its active </w:t>
      </w:r>
      <w:proofErr w:type="gramStart"/>
      <w:r w:rsidRPr="0083357D">
        <w:rPr>
          <w:sz w:val="16"/>
        </w:rPr>
        <w:t>clients</w:t>
      </w:r>
      <w:proofErr w:type="gramEnd"/>
      <w:r w:rsidRPr="0083357D">
        <w:rPr>
          <w:sz w:val="16"/>
        </w:rPr>
        <w:t xml:space="preserve"> but a larger and less defined network of people count on it being part of the community. “</w:t>
      </w:r>
      <w:r w:rsidRPr="00CC107D">
        <w:rPr>
          <w:rStyle w:val="StyleUnderline"/>
          <w:highlight w:val="cyan"/>
        </w:rPr>
        <w:t>The resettlement agency isn’t just there to serve the client</w:t>
      </w:r>
      <w:r w:rsidRPr="006212E3">
        <w:rPr>
          <w:rStyle w:val="StyleUnderline"/>
        </w:rPr>
        <w:t>,” says Kelly Agnew-Barajas, director of refugee resettlement at Catholic Charities in Yonkers. “</w:t>
      </w:r>
      <w:r w:rsidRPr="00CC107D">
        <w:rPr>
          <w:rStyle w:val="StyleUnderline"/>
          <w:highlight w:val="cyan"/>
        </w:rPr>
        <w:t>It’s also there to serve as a hub on refugee issues.</w:t>
      </w:r>
      <w:r w:rsidRPr="006212E3">
        <w:rPr>
          <w:rStyle w:val="StyleUnderline"/>
        </w:rPr>
        <w:t xml:space="preserve"> People in universities, public schools and healthcare settings regularly </w:t>
      </w:r>
      <w:proofErr w:type="gramStart"/>
      <w:r w:rsidRPr="006212E3">
        <w:rPr>
          <w:rStyle w:val="StyleUnderline"/>
        </w:rPr>
        <w:t>come into contact with</w:t>
      </w:r>
      <w:proofErr w:type="gramEnd"/>
      <w:r w:rsidRPr="006212E3">
        <w:rPr>
          <w:rStyle w:val="StyleUnderline"/>
        </w:rPr>
        <w:t xml:space="preserve"> refugees and call the agency. It’s a community resource that’s especially knowledgeable.”</w:t>
      </w:r>
      <w:r w:rsidRPr="0083357D">
        <w:rPr>
          <w:sz w:val="16"/>
        </w:rPr>
        <w:t xml:space="preserve"> In response to the Trump administration’s attacks, many Americans have rallied in support of the local resettlement offices in their communities. Shelly Callahan of the Mohawk Valley Resource Center says her organization received the most donations ever last year and there has been a surge in volunteers. But, she says, “</w:t>
      </w:r>
      <w:r w:rsidRPr="00CC107D">
        <w:rPr>
          <w:rStyle w:val="StyleUnderline"/>
          <w:highlight w:val="cyan"/>
        </w:rPr>
        <w:t>The State Department is dismantling the program from the inside ou</w:t>
      </w:r>
      <w:r w:rsidRPr="006212E3">
        <w:rPr>
          <w:rStyle w:val="StyleUnderline"/>
        </w:rPr>
        <w:t>t.</w:t>
      </w:r>
      <w:r w:rsidRPr="0083357D">
        <w:rPr>
          <w:sz w:val="16"/>
        </w:rPr>
        <w:t xml:space="preserve"> I can have all of Utica hit the streets in support, but it’s not going to change the fact that overseas processing has come to a halt.” Still, she says that her agency is standing strong and not going anywhere, no matter what the current administration dictates. “We’re fired up in a way we haven’t been, maybe ever,” she says.</w:t>
      </w:r>
    </w:p>
    <w:p w:rsidR="0047790F" w:rsidRDefault="0047790F" w:rsidP="0047790F">
      <w:pPr>
        <w:pStyle w:val="Heading4"/>
      </w:pPr>
      <w:r>
        <w:t>Plan won’t solve resettlement—</w:t>
      </w:r>
      <w:r w:rsidR="006212E3">
        <w:t>Trump is taking down refugee programs through shutting down resettlement agencies</w:t>
      </w:r>
    </w:p>
    <w:p w:rsidR="006212E3" w:rsidRPr="006212E3" w:rsidRDefault="006212E3" w:rsidP="006212E3">
      <w:r w:rsidRPr="006212E3">
        <w:t>Deborah</w:t>
      </w:r>
      <w:r>
        <w:rPr>
          <w:rStyle w:val="Style13ptBold"/>
        </w:rPr>
        <w:t xml:space="preserve"> Amos </w:t>
      </w:r>
      <w:r w:rsidR="0083357D">
        <w:t>1/1/</w:t>
      </w:r>
      <w:r>
        <w:rPr>
          <w:rStyle w:val="Style13ptBold"/>
        </w:rPr>
        <w:t xml:space="preserve">18 </w:t>
      </w:r>
      <w:r w:rsidRPr="006212E3">
        <w:t xml:space="preserve">(Amos is a reporter on the Middle East for NPR, "The Year </w:t>
      </w:r>
      <w:proofErr w:type="gramStart"/>
      <w:r w:rsidRPr="006212E3">
        <w:t>The</w:t>
      </w:r>
      <w:proofErr w:type="gramEnd"/>
      <w:r w:rsidRPr="006212E3">
        <w:t xml:space="preserve"> U.S. Refugee Resettlement Program Unraveled," NPR.org, https://www.npr.org/sections/parallels/2018/01/01/574658008/the-year-the-u-s-refugee-resettlement-program-unraveled)</w:t>
      </w:r>
    </w:p>
    <w:p w:rsidR="0047790F" w:rsidRDefault="0047790F" w:rsidP="0047790F">
      <w:pPr>
        <w:rPr>
          <w:sz w:val="16"/>
        </w:rPr>
      </w:pPr>
      <w:r w:rsidRPr="0047790F">
        <w:rPr>
          <w:sz w:val="16"/>
        </w:rPr>
        <w:t>Last year began with an angry phone call about refugees, famously leaked later. The newly inaugurated Donald Trump exploded when Australia's prime minister, Malcolm Turnbull, asked him to honor a U.S. pledge to resettle some 1,200 refugees from Australia's offshore detention centers. "This is a stupid deal," Trump fumed to an astonished Turnbull. "This shows me to be a dope." A day earlier, the president had signed an executive order temporarily halting the entire U.S. refugee resettlement program and slashed the number of expected arrivals President Obama had set. Trump complained that by honoring the deal with Australia he was "going to get killed" politically and abruptly hung up the phone. The damage has already been done. ... The</w:t>
      </w:r>
      <w:r w:rsidRPr="0047790F">
        <w:rPr>
          <w:rStyle w:val="StyleUnderline"/>
        </w:rPr>
        <w:t xml:space="preserve"> </w:t>
      </w:r>
      <w:r w:rsidRPr="00CC107D">
        <w:rPr>
          <w:rStyle w:val="StyleUnderline"/>
          <w:highlight w:val="cyan"/>
        </w:rPr>
        <w:t>layoffs are</w:t>
      </w:r>
      <w:r w:rsidRPr="0047790F">
        <w:rPr>
          <w:rStyle w:val="StyleUnderline"/>
        </w:rPr>
        <w:t xml:space="preserve"> already </w:t>
      </w:r>
      <w:r w:rsidRPr="00CC107D">
        <w:rPr>
          <w:rStyle w:val="StyleUnderline"/>
          <w:highlight w:val="cyan"/>
        </w:rPr>
        <w:t>doing structural damage</w:t>
      </w:r>
      <w:r w:rsidRPr="0047790F">
        <w:rPr>
          <w:sz w:val="16"/>
        </w:rPr>
        <w:t xml:space="preserve">. It's going to take a long time to rebuild. It was the harbinger of policies set in motion to unravel the U.S. refugee resettlement program, an issue that defined Trump's election campaign and has shaped much of his first year in office. </w:t>
      </w:r>
      <w:r w:rsidRPr="00CC107D">
        <w:rPr>
          <w:rStyle w:val="StyleUnderline"/>
          <w:highlight w:val="cyan"/>
        </w:rPr>
        <w:t>Attempts to shut down the program</w:t>
      </w:r>
      <w:r w:rsidRPr="0047790F">
        <w:rPr>
          <w:rStyle w:val="StyleUnderline"/>
        </w:rPr>
        <w:t xml:space="preserve">, challenged in the courts, have </w:t>
      </w:r>
      <w:r w:rsidRPr="00CC107D">
        <w:rPr>
          <w:rStyle w:val="StyleUnderline"/>
          <w:highlight w:val="cyan"/>
        </w:rPr>
        <w:t>evolved to</w:t>
      </w:r>
      <w:r w:rsidRPr="0047790F">
        <w:rPr>
          <w:rStyle w:val="StyleUnderline"/>
        </w:rPr>
        <w:t xml:space="preserve"> more calculated </w:t>
      </w:r>
      <w:r w:rsidRPr="00CC107D">
        <w:rPr>
          <w:rStyle w:val="StyleUnderline"/>
          <w:highlight w:val="cyan"/>
        </w:rPr>
        <w:t>bureaucratic challenges that will have long-term consequences</w:t>
      </w:r>
      <w:r w:rsidRPr="0047790F">
        <w:rPr>
          <w:sz w:val="16"/>
        </w:rPr>
        <w:t xml:space="preserve">, says Ryan Crocker, a former U.S. ambassador to Afghanistan and Iraq. "This is strategic, that's why it's different from previous anti-immigrant mindsets. </w:t>
      </w:r>
      <w:r w:rsidRPr="0047790F">
        <w:rPr>
          <w:rStyle w:val="StyleUnderline"/>
        </w:rPr>
        <w:t>It is a conscious effort to deconstruct the system</w:t>
      </w:r>
      <w:r w:rsidRPr="0047790F">
        <w:rPr>
          <w:sz w:val="16"/>
        </w:rPr>
        <w:t>," Crocker says. He points to dramatic budget cuts for the nine private, voluntary agencies that for decades have contracted with the State Department to resettle and integrate the refugee population in communities across the U.S. With Trump's travel ban, plus a scaled back refugee program</w:t>
      </w:r>
      <w:r w:rsidRPr="0047790F">
        <w:rPr>
          <w:rStyle w:val="StyleUnderline"/>
        </w:rPr>
        <w:t>, 2017 was an assault on immigration by the Trump administration</w:t>
      </w:r>
      <w:r w:rsidRPr="0047790F">
        <w:rPr>
          <w:sz w:val="16"/>
        </w:rPr>
        <w:t xml:space="preserve">, says Jennifer Quigley, a refugee advocate with Human Rights First, a nongovernmental organization in Washington. "There are multiple avenues by which they are trying to cut off different kinds of legal immigration," she says. In September, President Trump dramatically lowered the cap for refugee admissions in fiscal year 2018 to 45,000. That's well below the annual refugee arrivals under President Barack Obama and even lower than most years during George W. Bush's presidency. Over the course of Trump's first year in office, he's repeatedly said refugee resettlement must be temporarily limited due to national security concerns. When he unveiled his first National Security Strategy on Dec. 18, he cited "chain migration" — meaning any immigration to the U.S. based on family ties to a legal immigrant or refugee — as a security threat and called for Congress to reverse America's family reunification policy. </w:t>
      </w:r>
      <w:r w:rsidRPr="0047790F">
        <w:rPr>
          <w:rStyle w:val="StyleUnderline"/>
        </w:rPr>
        <w:t xml:space="preserve">But </w:t>
      </w:r>
      <w:r w:rsidRPr="00CC107D">
        <w:rPr>
          <w:rStyle w:val="StyleUnderline"/>
          <w:highlight w:val="cyan"/>
        </w:rPr>
        <w:t>rights groups say they see a bigger aim</w:t>
      </w:r>
      <w:r w:rsidRPr="0047790F">
        <w:rPr>
          <w:rStyle w:val="StyleUnderline"/>
        </w:rPr>
        <w:t>, supported by powerful anti-</w:t>
      </w:r>
      <w:proofErr w:type="gramStart"/>
      <w:r w:rsidRPr="0047790F">
        <w:rPr>
          <w:rStyle w:val="StyleUnderline"/>
        </w:rPr>
        <w:t>immigrants</w:t>
      </w:r>
      <w:proofErr w:type="gramEnd"/>
      <w:r w:rsidRPr="0047790F">
        <w:rPr>
          <w:rStyle w:val="StyleUnderline"/>
        </w:rPr>
        <w:t xml:space="preserve"> groups: </w:t>
      </w:r>
      <w:r w:rsidRPr="00CC107D">
        <w:rPr>
          <w:rStyle w:val="StyleUnderline"/>
          <w:highlight w:val="cyan"/>
        </w:rPr>
        <w:t xml:space="preserve">to vastly restrict refugee resettlement </w:t>
      </w:r>
      <w:r w:rsidRPr="006212E3">
        <w:rPr>
          <w:rStyle w:val="StyleUnderline"/>
        </w:rPr>
        <w:t xml:space="preserve">as part of a wider agenda </w:t>
      </w:r>
      <w:r w:rsidRPr="00CC107D">
        <w:rPr>
          <w:rStyle w:val="StyleUnderline"/>
          <w:highlight w:val="cyan"/>
        </w:rPr>
        <w:t>to limit legal immigration</w:t>
      </w:r>
      <w:r w:rsidRPr="0047790F">
        <w:rPr>
          <w:rStyle w:val="StyleUnderline"/>
        </w:rPr>
        <w:t>. The Trump administration is "trying to dismantle the program piece by piece. It's clear they want a smaller program</w:t>
      </w:r>
      <w:r w:rsidRPr="0047790F">
        <w:rPr>
          <w:sz w:val="16"/>
        </w:rPr>
        <w:t xml:space="preserve"> and not include some populations," says Jen </w:t>
      </w:r>
      <w:proofErr w:type="spellStart"/>
      <w:r w:rsidRPr="0047790F">
        <w:rPr>
          <w:sz w:val="16"/>
        </w:rPr>
        <w:t>Smyers</w:t>
      </w:r>
      <w:proofErr w:type="spellEnd"/>
      <w:r w:rsidRPr="0047790F">
        <w:rPr>
          <w:sz w:val="16"/>
        </w:rPr>
        <w:t xml:space="preserve">, the advocacy director of Church World Service, one of the voluntary </w:t>
      </w:r>
      <w:r w:rsidRPr="00CC107D">
        <w:rPr>
          <w:rStyle w:val="StyleUnderline"/>
          <w:highlight w:val="cyan"/>
        </w:rPr>
        <w:t xml:space="preserve">agencies that resettle refugees and now face </w:t>
      </w:r>
      <w:r w:rsidRPr="00CC107D">
        <w:rPr>
          <w:rStyle w:val="Emphasis"/>
          <w:highlight w:val="cyan"/>
        </w:rPr>
        <w:t>severe</w:t>
      </w:r>
      <w:r w:rsidRPr="00CC107D">
        <w:rPr>
          <w:rStyle w:val="StyleUnderline"/>
          <w:highlight w:val="cyan"/>
        </w:rPr>
        <w:t xml:space="preserve"> budget cuts and office closures</w:t>
      </w:r>
      <w:r w:rsidRPr="0047790F">
        <w:rPr>
          <w:sz w:val="16"/>
        </w:rPr>
        <w:t xml:space="preserve">. Trump's reductions to the refugee program reportedly put him at odds with the National Security Council, the State Department and the Department of Defense. But it's not considered low enough for conservative anti-refugee groups that wanted the cap set at zero. "Donald Trump missed a fabulous opportunity to suspend the entire refugee admissions program," activist Ann Corcoran complained to Breitbart News. Corcoran runs the Refugee Resettlement Watch website that regularly claims the resettlement program is corrupt and a health and security risk for communities that accept the newcomers. Ed Martin, president of the Phyllis Schlafly Eagles, a conservative interest group in St. Louis, gives Trump higher marks. "The conversation is going in the right direction," he says. The president doesn't win every </w:t>
      </w:r>
      <w:proofErr w:type="gramStart"/>
      <w:r w:rsidRPr="0047790F">
        <w:rPr>
          <w:sz w:val="16"/>
        </w:rPr>
        <w:t>battle</w:t>
      </w:r>
      <w:proofErr w:type="gramEnd"/>
      <w:r w:rsidRPr="0047790F">
        <w:rPr>
          <w:sz w:val="16"/>
        </w:rPr>
        <w:t xml:space="preserve"> but Martin believes Trump is mostly winning on immigration. "That's the one thing he can't do to his base is to betray them on immigration," he says. "It will be a big deal" – which, according to some right-wing groups, includes holding down the number of refugees admitted into the U.S. The final tally for refugee admissions in fiscal year 2018 is likely to be closer to 20,000 rather than the cap of 45,000, based on the recent pace of resettlements. "We are on the precipice," says Quigley of Human Rights First</w:t>
      </w:r>
      <w:r w:rsidRPr="0047790F">
        <w:rPr>
          <w:rStyle w:val="StyleUnderline"/>
        </w:rPr>
        <w:t xml:space="preserve">. </w:t>
      </w:r>
      <w:r w:rsidRPr="00CC107D">
        <w:rPr>
          <w:rStyle w:val="StyleUnderline"/>
          <w:highlight w:val="cyan"/>
        </w:rPr>
        <w:t>Critics accuse</w:t>
      </w:r>
      <w:r w:rsidRPr="0047790F">
        <w:rPr>
          <w:rStyle w:val="StyleUnderline"/>
        </w:rPr>
        <w:t xml:space="preserve"> the </w:t>
      </w:r>
      <w:r w:rsidRPr="00CC107D">
        <w:rPr>
          <w:rStyle w:val="StyleUnderline"/>
          <w:highlight w:val="cyan"/>
        </w:rPr>
        <w:t>Trump</w:t>
      </w:r>
      <w:r w:rsidRPr="0047790F">
        <w:rPr>
          <w:rStyle w:val="StyleUnderline"/>
        </w:rPr>
        <w:t xml:space="preserve"> administration </w:t>
      </w:r>
      <w:r w:rsidRPr="00CC107D">
        <w:rPr>
          <w:rStyle w:val="StyleUnderline"/>
          <w:highlight w:val="cyan"/>
        </w:rPr>
        <w:t>of</w:t>
      </w:r>
      <w:r w:rsidRPr="0047790F">
        <w:rPr>
          <w:rStyle w:val="StyleUnderline"/>
        </w:rPr>
        <w:t xml:space="preserve"> "slowly </w:t>
      </w:r>
      <w:r w:rsidRPr="00CC107D">
        <w:rPr>
          <w:rStyle w:val="StyleUnderline"/>
          <w:highlight w:val="cyan"/>
        </w:rPr>
        <w:t>smothering</w:t>
      </w:r>
      <w:r w:rsidRPr="0047790F">
        <w:rPr>
          <w:rStyle w:val="StyleUnderline"/>
        </w:rPr>
        <w:t xml:space="preserve">" </w:t>
      </w:r>
      <w:r w:rsidRPr="00CC107D">
        <w:rPr>
          <w:rStyle w:val="StyleUnderline"/>
          <w:highlight w:val="cyan"/>
        </w:rPr>
        <w:t>the refugee program</w:t>
      </w:r>
      <w:r w:rsidRPr="0047790F">
        <w:rPr>
          <w:rStyle w:val="StyleUnderline"/>
        </w:rPr>
        <w:t xml:space="preserve"> and point to a recent announcement that </w:t>
      </w:r>
      <w:r w:rsidRPr="00CC107D">
        <w:rPr>
          <w:rStyle w:val="Emphasis"/>
          <w:highlight w:val="cyan"/>
        </w:rPr>
        <w:t>the State Department will shutter dozens of resettlement offices run by voluntary agencies across the country.</w:t>
      </w:r>
      <w:r w:rsidRPr="0047790F">
        <w:rPr>
          <w:sz w:val="16"/>
        </w:rPr>
        <w:t xml:space="preserve"> </w:t>
      </w:r>
      <w:r w:rsidRPr="0047790F">
        <w:rPr>
          <w:rStyle w:val="StyleUnderline"/>
        </w:rPr>
        <w:t xml:space="preserve">The </w:t>
      </w:r>
      <w:r w:rsidRPr="00CC107D">
        <w:rPr>
          <w:rStyle w:val="StyleUnderline"/>
          <w:highlight w:val="cyan"/>
        </w:rPr>
        <w:t>agencies are a convenient target</w:t>
      </w:r>
      <w:r w:rsidRPr="0047790F">
        <w:rPr>
          <w:rStyle w:val="StyleUnderline"/>
        </w:rPr>
        <w:t xml:space="preserve">, says Becca Heller with the International Refugee Assistance Project in New York. </w:t>
      </w:r>
      <w:r w:rsidRPr="006212E3">
        <w:rPr>
          <w:rStyle w:val="Emphasis"/>
        </w:rPr>
        <w:t>"</w:t>
      </w:r>
      <w:r w:rsidRPr="00CC107D">
        <w:rPr>
          <w:rStyle w:val="Emphasis"/>
          <w:highlight w:val="cyan"/>
        </w:rPr>
        <w:t>Taking down the [independent contractors] is a means to destroy the refugee program</w:t>
      </w:r>
      <w:r w:rsidRPr="0047790F">
        <w:rPr>
          <w:rStyle w:val="StyleUnderline"/>
        </w:rPr>
        <w:t>,"</w:t>
      </w:r>
      <w:r w:rsidRPr="0047790F">
        <w:rPr>
          <w:sz w:val="16"/>
        </w:rPr>
        <w:t xml:space="preserve"> she says. Heller's organization has been on the front lines of legal challenges to President Trump's immigration policies, including joining a lawsuit against a travel ban rolled out seven days after his inauguration that caused chaos at international airports. By early March, judges across the country had blocked the ban. </w:t>
      </w:r>
      <w:r w:rsidRPr="0047790F">
        <w:rPr>
          <w:rStyle w:val="StyleUnderline"/>
        </w:rPr>
        <w:t>"</w:t>
      </w:r>
      <w:r w:rsidRPr="00CC107D">
        <w:rPr>
          <w:rStyle w:val="StyleUnderline"/>
          <w:highlight w:val="cyan"/>
        </w:rPr>
        <w:t>We are in a pitched battle for the continued existence of the U.S. refugee resettlement program,"</w:t>
      </w:r>
      <w:r w:rsidRPr="0047790F">
        <w:rPr>
          <w:rStyle w:val="StyleUnderline"/>
        </w:rPr>
        <w:t xml:space="preserve"> says Heller. "The numbers are going to be low for the next few years and it's our job to keep them as high as we can."</w:t>
      </w:r>
      <w:r w:rsidRPr="0047790F">
        <w:rPr>
          <w:sz w:val="16"/>
        </w:rPr>
        <w:t xml:space="preserve"> The battles are increasingly being fought in the courts. The president's latest legal setback came on Dec. 23, when a Seattle district judge blocked restrictions on refugees from 11 countries, nine of which are Muslim-majority nations. The judge also blocked the Trump administration's suspension of the "follow-on" program that reunites family members with refugees already in the U.S. "The pipeline is open again," says </w:t>
      </w:r>
      <w:proofErr w:type="spellStart"/>
      <w:r w:rsidRPr="0047790F">
        <w:rPr>
          <w:sz w:val="16"/>
        </w:rPr>
        <w:t>Smyers</w:t>
      </w:r>
      <w:proofErr w:type="spellEnd"/>
      <w:r w:rsidRPr="0047790F">
        <w:rPr>
          <w:sz w:val="16"/>
        </w:rPr>
        <w:t>, with Church World Service. That pipeline includes more than 2,000 people who have been waiting for family reunification. Heller says there are limits to the president's powers to end the refugee resettlement program outright. Congress established the program's framework and would need to vote to eliminate it. "I think [the refugee program is] under attack but I don't think it's over. For one thing, it's the law," says Heller, pointing to the 1980 Refugee Act that sets out the provisions for the admission of refugees "of special humanitarian concern," and the 1965 immigration law that emphasizes family reunification. "The president may be able to temporarily prevent refugees from coming in," Heller says. "It's not going to successfully dismantle the program without Congress."</w:t>
      </w:r>
    </w:p>
    <w:p w:rsidR="0083357D" w:rsidRDefault="004B3D20" w:rsidP="0083357D">
      <w:pPr>
        <w:pStyle w:val="Heading4"/>
      </w:pPr>
      <w:r>
        <w:t>Resettlement agencies are important—loss of access to knowledge health care, banking, and other integratory services</w:t>
      </w:r>
    </w:p>
    <w:p w:rsidR="004B3D20" w:rsidRPr="004B3D20" w:rsidRDefault="004B3D20" w:rsidP="004B3D20">
      <w:r w:rsidRPr="004B3D20">
        <w:t>Esther</w:t>
      </w:r>
      <w:r>
        <w:rPr>
          <w:rStyle w:val="Style13ptBold"/>
        </w:rPr>
        <w:t xml:space="preserve"> Yu </w:t>
      </w:r>
      <w:proofErr w:type="spellStart"/>
      <w:r>
        <w:rPr>
          <w:rStyle w:val="Style13ptBold"/>
        </w:rPr>
        <w:t>Hsi</w:t>
      </w:r>
      <w:proofErr w:type="spellEnd"/>
      <w:r>
        <w:rPr>
          <w:rStyle w:val="Style13ptBold"/>
        </w:rPr>
        <w:t xml:space="preserve"> Lee 17 </w:t>
      </w:r>
      <w:r w:rsidRPr="004B3D20">
        <w:t xml:space="preserve">(Esther Yu </w:t>
      </w:r>
      <w:proofErr w:type="spellStart"/>
      <w:r w:rsidRPr="004B3D20">
        <w:t>Hsi</w:t>
      </w:r>
      <w:proofErr w:type="spellEnd"/>
      <w:r w:rsidRPr="004B3D20">
        <w:t xml:space="preserve"> Lee is an immigration reporter, "Refugee resettlement agencies set to lay off staff following Trump’s immigration policies," 12/1/2017, https://thinkprogress.org/trump-refugee-resettlement-agencies-reduction-d03b3ef782f2/</w:t>
      </w:r>
      <w:r>
        <w:t>)</w:t>
      </w:r>
    </w:p>
    <w:p w:rsidR="0083357D" w:rsidRPr="004B3D20" w:rsidRDefault="0083357D" w:rsidP="0083357D">
      <w:pPr>
        <w:rPr>
          <w:sz w:val="16"/>
        </w:rPr>
      </w:pPr>
      <w:r w:rsidRPr="0083357D">
        <w:rPr>
          <w:rStyle w:val="StyleUnderline"/>
        </w:rPr>
        <w:t xml:space="preserve">The </w:t>
      </w:r>
      <w:r w:rsidRPr="00CC107D">
        <w:rPr>
          <w:rStyle w:val="StyleUnderline"/>
          <w:highlight w:val="cyan"/>
        </w:rPr>
        <w:t>Trump</w:t>
      </w:r>
      <w:r w:rsidRPr="0083357D">
        <w:rPr>
          <w:rStyle w:val="StyleUnderline"/>
        </w:rPr>
        <w:t xml:space="preserve"> administration</w:t>
      </w:r>
      <w:r w:rsidRPr="004B3D20">
        <w:rPr>
          <w:sz w:val="16"/>
        </w:rPr>
        <w:t xml:space="preserve">’s decision to significantly reduce refugee admissions to the United States </w:t>
      </w:r>
      <w:r w:rsidRPr="00CC107D">
        <w:rPr>
          <w:rStyle w:val="StyleUnderline"/>
          <w:highlight w:val="cyan"/>
        </w:rPr>
        <w:t>is causing layoffs at refugee resettlement agencies across the United States</w:t>
      </w:r>
      <w:r w:rsidRPr="004B3D20">
        <w:rPr>
          <w:sz w:val="16"/>
        </w:rPr>
        <w:t xml:space="preserve">, according to Reuters, with nearly two dozen offices expected to close. </w:t>
      </w:r>
      <w:r w:rsidRPr="00CC107D">
        <w:rPr>
          <w:rStyle w:val="StyleUnderline"/>
          <w:highlight w:val="cyan"/>
        </w:rPr>
        <w:t>The</w:t>
      </w:r>
      <w:r w:rsidRPr="0083357D">
        <w:rPr>
          <w:rStyle w:val="StyleUnderline"/>
        </w:rPr>
        <w:t xml:space="preserve"> U.S. </w:t>
      </w:r>
      <w:r w:rsidRPr="00CC107D">
        <w:rPr>
          <w:rStyle w:val="StyleUnderline"/>
          <w:highlight w:val="cyan"/>
        </w:rPr>
        <w:t>State Department</w:t>
      </w:r>
      <w:r w:rsidRPr="0083357D">
        <w:rPr>
          <w:rStyle w:val="StyleUnderline"/>
        </w:rPr>
        <w:t>’s plan</w:t>
      </w:r>
      <w:r w:rsidRPr="004B3D20">
        <w:rPr>
          <w:sz w:val="16"/>
        </w:rPr>
        <w:t xml:space="preserve"> — which, as Reuters reported, still needs final approval — </w:t>
      </w:r>
      <w:r w:rsidRPr="00CC107D">
        <w:rPr>
          <w:rStyle w:val="StyleUnderline"/>
          <w:highlight w:val="cyan"/>
        </w:rPr>
        <w:t>has ordered</w:t>
      </w:r>
      <w:r w:rsidRPr="0083357D">
        <w:rPr>
          <w:rStyle w:val="StyleUnderline"/>
        </w:rPr>
        <w:t xml:space="preserve"> at least 20 refugee </w:t>
      </w:r>
      <w:r w:rsidRPr="00CC107D">
        <w:rPr>
          <w:rStyle w:val="StyleUnderline"/>
          <w:highlight w:val="cyan"/>
        </w:rPr>
        <w:t>resettlement agencies to shut down</w:t>
      </w:r>
      <w:r w:rsidRPr="0083357D">
        <w:rPr>
          <w:rStyle w:val="StyleUnderline"/>
        </w:rPr>
        <w:t xml:space="preserve"> across the country and called for 40 others to scale back operations.</w:t>
      </w:r>
      <w:r w:rsidRPr="004B3D20">
        <w:rPr>
          <w:sz w:val="16"/>
        </w:rPr>
        <w:t xml:space="preserve"> The decision draws fresh attention to President Donald Trump’s decision to cut back the annual refugee admissions from the </w:t>
      </w:r>
      <w:proofErr w:type="gramStart"/>
      <w:r w:rsidRPr="004B3D20">
        <w:rPr>
          <w:sz w:val="16"/>
        </w:rPr>
        <w:t>110,000 cap</w:t>
      </w:r>
      <w:proofErr w:type="gramEnd"/>
      <w:r w:rsidRPr="004B3D20">
        <w:rPr>
          <w:sz w:val="16"/>
        </w:rPr>
        <w:t xml:space="preserve"> set by his predecessor to 45,000 for the 2018 fiscal year. For the State Department, the cut means the country no longer needs all 324 resettlement offices in operation by the 2017 fiscal year, the publication noted, detailing plans drawn up from a December 1, 2017 meeting between State Department officials and refugee agency representatives. “The changes will consolidate smaller affiliates, reduce costs and simplify management structures to help the U.S. Refugee Admissions Program run in a way that is fiscally responsible and sustainable in the long term,” State Department spokeswoman Cheryl Harris told Reuters. The proposed closures and cutbacks will affect some places with multiple offices in one city, but the plan also includes closures of Louisiana’s only two resettlement offices and a sharp scaling back of the only office in Hawaii, the publication noted. Plans to open 11 new offices in Washington, New Mexico, and Indiana will not happen in 2018. Last year, after Trump issued an executive order to temporarily halt refugees from entering the country, refugee resettlement agencies began gearing up to shut down various offices. World Relief announced at the time that it would close offices in Idaho, Ohio, Florida, Tennessee, and Maryland — five locations that together resettled 25,000 refugees, Christianity Today previously reported. The Trump administration prevented refugee resettlement on the claim of potential terrorist threats</w:t>
      </w:r>
      <w:r w:rsidRPr="004B3D20">
        <w:rPr>
          <w:rStyle w:val="StyleUnderline"/>
        </w:rPr>
        <w:t xml:space="preserve">. </w:t>
      </w:r>
      <w:r w:rsidRPr="00CC107D">
        <w:rPr>
          <w:rStyle w:val="StyleUnderline"/>
          <w:highlight w:val="cyan"/>
        </w:rPr>
        <w:t xml:space="preserve">Refugees </w:t>
      </w:r>
      <w:r w:rsidRPr="004B3D20">
        <w:rPr>
          <w:rStyle w:val="StyleUnderline"/>
        </w:rPr>
        <w:t xml:space="preserve">can </w:t>
      </w:r>
      <w:r w:rsidRPr="00CC107D">
        <w:rPr>
          <w:rStyle w:val="StyleUnderline"/>
          <w:highlight w:val="cyan"/>
        </w:rPr>
        <w:t xml:space="preserve">access resettlement centers for up to five years after they arrive, </w:t>
      </w:r>
      <w:r w:rsidRPr="004B3D20">
        <w:rPr>
          <w:rStyle w:val="StyleUnderline"/>
        </w:rPr>
        <w:t>so</w:t>
      </w:r>
      <w:r w:rsidRPr="00CC107D">
        <w:rPr>
          <w:rStyle w:val="StyleUnderline"/>
          <w:highlight w:val="cyan"/>
        </w:rPr>
        <w:t xml:space="preserve"> the State Department’s decision will have a large impact.</w:t>
      </w:r>
      <w:r w:rsidRPr="004B3D20">
        <w:rPr>
          <w:rStyle w:val="StyleUnderline"/>
        </w:rPr>
        <w:t xml:space="preserve"> For years, refugee resettlement </w:t>
      </w:r>
      <w:r w:rsidRPr="00CC107D">
        <w:rPr>
          <w:rStyle w:val="StyleUnderline"/>
          <w:highlight w:val="cyan"/>
        </w:rPr>
        <w:t>agencies ministered to newly-arrived people adjusting to America</w:t>
      </w:r>
      <w:r w:rsidRPr="004B3D20">
        <w:rPr>
          <w:rStyle w:val="StyleUnderline"/>
        </w:rPr>
        <w:t xml:space="preserve">n culture — which in a small, ironic way is a rallying point of conservatives who paint immigrants as too foreign. Refugee resettlement agencies do a lot. </w:t>
      </w:r>
      <w:r w:rsidRPr="00CC107D">
        <w:rPr>
          <w:rStyle w:val="StyleUnderline"/>
          <w:highlight w:val="cyan"/>
        </w:rPr>
        <w:t>Officers help refugees navigate the health care system, the banking system, and other points of American life that may prove burdensome</w:t>
      </w:r>
      <w:r w:rsidRPr="004B3D20">
        <w:rPr>
          <w:rStyle w:val="StyleUnderline"/>
        </w:rPr>
        <w:t xml:space="preserve"> when one first arrives in the country.</w:t>
      </w:r>
      <w:r w:rsidRPr="004B3D20">
        <w:rPr>
          <w:sz w:val="16"/>
        </w:rPr>
        <w:t xml:space="preserve"> As one example, the International Rescue Committee — one of the nine resettlement agencies with contracts with the government — has four offices with anywhere between 12 and 15 financial coaches to help refugees learn “financial capability” so they will be less likely to default on their loans. </w:t>
      </w:r>
      <w:r w:rsidRPr="004B3D20">
        <w:rPr>
          <w:rStyle w:val="StyleUnderline"/>
        </w:rPr>
        <w:t>“</w:t>
      </w:r>
      <w:r w:rsidRPr="00CC107D">
        <w:rPr>
          <w:rStyle w:val="StyleUnderline"/>
          <w:highlight w:val="cyan"/>
        </w:rPr>
        <w:t>The population doesn’t go away when you turn off the spigot,</w:t>
      </w:r>
      <w:r w:rsidRPr="004B3D20">
        <w:rPr>
          <w:rStyle w:val="StyleUnderline"/>
        </w:rPr>
        <w:t>” Robert Carey, who directed the Office of Refugee Resettlement under President Barack Obama, told Reuters. “</w:t>
      </w:r>
      <w:r w:rsidRPr="00CC107D">
        <w:rPr>
          <w:rStyle w:val="StyleUnderline"/>
          <w:highlight w:val="cyan"/>
        </w:rPr>
        <w:t>If the intent is really to have people integrate into society then doing this is counter to that intent</w:t>
      </w:r>
      <w:r w:rsidRPr="004B3D20">
        <w:rPr>
          <w:rStyle w:val="StyleUnderline"/>
        </w:rPr>
        <w:t>.”</w:t>
      </w:r>
      <w:r w:rsidRPr="004B3D20">
        <w:rPr>
          <w:sz w:val="16"/>
        </w:rPr>
        <w:t xml:space="preserve"> The United States has taken in only 1,385 refugees in January, compared to 6,777 for the same month last year, according to Reuters. Meanwhile, the global refugee crisis persists. Officials have documented at least 401 deaths in the Mediterranean Sea since the start of 2018 as more people undertake deadly and irregular means to get to Europe. About 5.5 million Syrians have sought refuge in host countries after a civil war broke out in 2011. Jordan, one of the major host countries, registered 655,624 Syrian refugees by the end of December 2017. People are similarly still fleeing the Democratic Republic of the Congo, </w:t>
      </w:r>
      <w:proofErr w:type="spellStart"/>
      <w:r w:rsidRPr="004B3D20">
        <w:rPr>
          <w:sz w:val="16"/>
        </w:rPr>
        <w:t>Mynamar</w:t>
      </w:r>
      <w:proofErr w:type="spellEnd"/>
      <w:r w:rsidRPr="004B3D20">
        <w:rPr>
          <w:sz w:val="16"/>
        </w:rPr>
        <w:t>, Afghanistan, and countless other countries in hopes of seeking safety.</w:t>
      </w:r>
    </w:p>
    <w:p w:rsidR="00CB7073" w:rsidRDefault="00CB7073" w:rsidP="00CB7073">
      <w:pPr>
        <w:pStyle w:val="Heading3"/>
      </w:pPr>
      <w:r>
        <w:t>Solvency—Travel Ban</w:t>
      </w:r>
    </w:p>
    <w:p w:rsidR="00CB7073" w:rsidRDefault="00CB7073" w:rsidP="00CB7073">
      <w:pPr>
        <w:pStyle w:val="Heading4"/>
      </w:pPr>
      <w:r>
        <w:t>The travel ban destroys refugee programs—caps won’t matter</w:t>
      </w:r>
    </w:p>
    <w:p w:rsidR="00CB7073" w:rsidRPr="00FA28E7" w:rsidRDefault="00CB7073" w:rsidP="00CB7073">
      <w:r w:rsidRPr="00FA28E7">
        <w:t>Tara</w:t>
      </w:r>
      <w:r>
        <w:rPr>
          <w:rStyle w:val="Style13ptBold"/>
        </w:rPr>
        <w:t xml:space="preserve"> </w:t>
      </w:r>
      <w:proofErr w:type="spellStart"/>
      <w:r>
        <w:rPr>
          <w:rStyle w:val="Style13ptBold"/>
        </w:rPr>
        <w:t>Golshan</w:t>
      </w:r>
      <w:proofErr w:type="spellEnd"/>
      <w:r>
        <w:rPr>
          <w:rStyle w:val="Style13ptBold"/>
        </w:rPr>
        <w:t xml:space="preserve"> 17 </w:t>
      </w:r>
      <w:r w:rsidRPr="00FA28E7">
        <w:t xml:space="preserve">(Tara </w:t>
      </w:r>
      <w:proofErr w:type="spellStart"/>
      <w:r w:rsidRPr="00FA28E7">
        <w:t>Golshan</w:t>
      </w:r>
      <w:proofErr w:type="spellEnd"/>
      <w:r w:rsidRPr="00FA28E7">
        <w:t xml:space="preserve"> covers Congress, elections, and just about anything in politics that needs explaining, "Trump's travel ban is the most difficult for refugees," 6/29/2017https://www.vox.com/policy-and-politics/2017/6/26/15873690/supreme-court-travel-ban-refugees</w:t>
      </w:r>
      <w:r>
        <w:t>)</w:t>
      </w:r>
    </w:p>
    <w:p w:rsidR="00CB7073" w:rsidRPr="00742AE5" w:rsidRDefault="00CB7073" w:rsidP="00CB7073">
      <w:pPr>
        <w:rPr>
          <w:rStyle w:val="StyleUnderline"/>
        </w:rPr>
      </w:pPr>
      <w:r w:rsidRPr="00CC107D">
        <w:rPr>
          <w:rStyle w:val="StyleUnderline"/>
          <w:highlight w:val="cyan"/>
        </w:rPr>
        <w:t>The</w:t>
      </w:r>
      <w:r w:rsidRPr="00742AE5">
        <w:rPr>
          <w:rStyle w:val="StyleUnderline"/>
        </w:rPr>
        <w:t xml:space="preserve"> Supreme Court </w:t>
      </w:r>
      <w:r w:rsidRPr="00CC107D">
        <w:rPr>
          <w:rStyle w:val="StyleUnderline"/>
          <w:highlight w:val="cyan"/>
        </w:rPr>
        <w:t>ruling that allowed</w:t>
      </w:r>
      <w:r w:rsidRPr="00742AE5">
        <w:rPr>
          <w:rStyle w:val="StyleUnderline"/>
        </w:rPr>
        <w:t xml:space="preserve"> President Donald </w:t>
      </w:r>
      <w:r w:rsidRPr="00CC107D">
        <w:rPr>
          <w:rStyle w:val="StyleUnderline"/>
          <w:highlight w:val="cyan"/>
        </w:rPr>
        <w:t>Trump to put his travel ban into effect</w:t>
      </w:r>
      <w:r w:rsidRPr="00742AE5">
        <w:rPr>
          <w:rStyle w:val="StyleUnderline"/>
        </w:rPr>
        <w:t xml:space="preserve"> made a key modification that </w:t>
      </w:r>
      <w:r w:rsidRPr="00CC107D">
        <w:rPr>
          <w:rStyle w:val="StyleUnderline"/>
          <w:highlight w:val="cyan"/>
        </w:rPr>
        <w:t xml:space="preserve">left a big question mark over the status of </w:t>
      </w:r>
      <w:proofErr w:type="gramStart"/>
      <w:r w:rsidRPr="00CC107D">
        <w:rPr>
          <w:rStyle w:val="StyleUnderline"/>
          <w:highlight w:val="cyan"/>
        </w:rPr>
        <w:t>refugees</w:t>
      </w:r>
      <w:proofErr w:type="gramEnd"/>
      <w:r w:rsidRPr="00CC107D">
        <w:rPr>
          <w:rStyle w:val="StyleUnderline"/>
          <w:highlight w:val="cyan"/>
        </w:rPr>
        <w:t xml:space="preserve"> applicants</w:t>
      </w:r>
      <w:r w:rsidRPr="00742AE5">
        <w:rPr>
          <w:rStyle w:val="StyleUnderline"/>
        </w:rPr>
        <w:t>.</w:t>
      </w:r>
    </w:p>
    <w:p w:rsidR="00CB7073" w:rsidRPr="00742AE5" w:rsidRDefault="00CB7073" w:rsidP="00CB7073">
      <w:pPr>
        <w:rPr>
          <w:sz w:val="16"/>
        </w:rPr>
      </w:pPr>
      <w:r w:rsidRPr="00742AE5">
        <w:rPr>
          <w:sz w:val="16"/>
        </w:rPr>
        <w:t>In the uncertainty, the Trump administration appears to be pushing to restrict as many refugees as possible, in a move that could affect thousands of refugee applicants currently stuck in perilous situations.</w:t>
      </w:r>
    </w:p>
    <w:p w:rsidR="00CB7073" w:rsidRPr="00742AE5" w:rsidRDefault="00CB7073" w:rsidP="00CB7073">
      <w:pPr>
        <w:rPr>
          <w:sz w:val="16"/>
        </w:rPr>
      </w:pPr>
      <w:r w:rsidRPr="00742AE5">
        <w:rPr>
          <w:sz w:val="16"/>
        </w:rPr>
        <w:t xml:space="preserve">The Supreme Court ruled Monday that </w:t>
      </w:r>
      <w:r w:rsidRPr="00742AE5">
        <w:rPr>
          <w:rStyle w:val="StyleUnderline"/>
        </w:rPr>
        <w:t>the Trump administration could reinstate its travel ban Thursday, June 29, at 8 pm,</w:t>
      </w:r>
      <w:r w:rsidRPr="00742AE5">
        <w:rPr>
          <w:sz w:val="16"/>
        </w:rPr>
        <w:t xml:space="preserve"> but only partially: Anyone with a “bona fide relationship” with a person or organization in America will be allowed to enter, as will anyone who already has a valid visa to enter the US.</w:t>
      </w:r>
    </w:p>
    <w:p w:rsidR="00CB7073" w:rsidRPr="00742AE5" w:rsidRDefault="00CB7073" w:rsidP="00CB7073">
      <w:pPr>
        <w:rPr>
          <w:sz w:val="16"/>
        </w:rPr>
      </w:pPr>
      <w:r w:rsidRPr="00742AE5">
        <w:rPr>
          <w:sz w:val="16"/>
        </w:rPr>
        <w:t>That means visa holders with family, business, or educational ties to the United States will not be affected by the executive order, as they would have been under the travel ban’s original iterations.</w:t>
      </w:r>
    </w:p>
    <w:p w:rsidR="00CB7073" w:rsidRPr="00742AE5" w:rsidRDefault="00CB7073" w:rsidP="00CB7073">
      <w:pPr>
        <w:rPr>
          <w:sz w:val="16"/>
        </w:rPr>
      </w:pPr>
      <w:r w:rsidRPr="00742AE5">
        <w:rPr>
          <w:sz w:val="16"/>
        </w:rPr>
        <w:t>But there was no clear language in the ruling on what counts as a “bona fide relationship” for refugees: Does having contact with American resettlement agencies like World Relief or Lutheran Social Services count? How early in the refugee application process would these American entities have to have been in contact?</w:t>
      </w:r>
    </w:p>
    <w:p w:rsidR="00CB7073" w:rsidRPr="00742AE5" w:rsidRDefault="00CB7073" w:rsidP="00CB7073">
      <w:pPr>
        <w:rPr>
          <w:sz w:val="16"/>
        </w:rPr>
      </w:pPr>
      <w:r w:rsidRPr="00742AE5">
        <w:rPr>
          <w:sz w:val="16"/>
        </w:rPr>
        <w:t>In a press call Thursday morning, the State Department signaled it’s taking a harsh interpretation of the Supreme Court’s ruling. An administration official said that a spot with a resettlement agency wasn't "in and of itself" a bona fide enough reason to allow a refugee into the US — meaning refugees will have to meet a higher, as-yet-unspecified bar:</w:t>
      </w:r>
    </w:p>
    <w:p w:rsidR="00CB7073" w:rsidRPr="00742AE5" w:rsidRDefault="00CB7073" w:rsidP="00CB7073">
      <w:pPr>
        <w:rPr>
          <w:sz w:val="16"/>
        </w:rPr>
      </w:pPr>
      <w:proofErr w:type="gramStart"/>
      <w:r w:rsidRPr="00742AE5">
        <w:rPr>
          <w:sz w:val="16"/>
        </w:rPr>
        <w:t>As regards</w:t>
      </w:r>
      <w:proofErr w:type="gramEnd"/>
      <w:r w:rsidRPr="00742AE5">
        <w:rPr>
          <w:sz w:val="16"/>
        </w:rPr>
        <w:t xml:space="preserve"> relationships with entities in the United States, these need to be formal, documented, and formed in the ordinary course of events rather than to evade the executive order itself. Importantly, I want to add that the fact that a resettlement agency in the United States has provided a formal assurance for refugees seeking admission is not sufficient, in and of itself, to establish a bona fide relationship under the ruling. We’re going to provide additional information to the field on this.</w:t>
      </w:r>
    </w:p>
    <w:p w:rsidR="00CB7073" w:rsidRDefault="00CB7073" w:rsidP="00CB7073">
      <w:r w:rsidRPr="00742AE5">
        <w:rPr>
          <w:sz w:val="16"/>
        </w:rPr>
        <w:t>According to the State Department, refugees will be allowed into the United States if they have been booked to travel through July 6, which resettlement organizations have been informed about.</w:t>
      </w:r>
    </w:p>
    <w:p w:rsidR="00CB7073" w:rsidRPr="00742AE5" w:rsidRDefault="00CB7073" w:rsidP="00CB7073">
      <w:pPr>
        <w:rPr>
          <w:sz w:val="16"/>
        </w:rPr>
      </w:pPr>
      <w:r w:rsidRPr="00CC107D">
        <w:rPr>
          <w:rStyle w:val="Emphasis"/>
          <w:highlight w:val="cyan"/>
        </w:rPr>
        <w:t xml:space="preserve">“They are more or less shutting down the refugee program </w:t>
      </w:r>
      <w:r w:rsidRPr="00742AE5">
        <w:rPr>
          <w:sz w:val="16"/>
        </w:rPr>
        <w:t xml:space="preserve">for the next four months,” Justin Cox, staff attorney with the National Immigration Law Center, said, adding that </w:t>
      </w:r>
      <w:r w:rsidRPr="00742AE5">
        <w:rPr>
          <w:rStyle w:val="StyleUnderline"/>
        </w:rPr>
        <w:t>because of the rigorous vetting processes, t</w:t>
      </w:r>
      <w:r w:rsidRPr="00CC107D">
        <w:rPr>
          <w:rStyle w:val="StyleUnderline"/>
          <w:highlight w:val="cyan"/>
        </w:rPr>
        <w:t>his ban could actually delay refugees for much longer than the 120 days</w:t>
      </w:r>
      <w:r w:rsidRPr="00742AE5">
        <w:rPr>
          <w:rStyle w:val="StyleUnderline"/>
        </w:rPr>
        <w:t xml:space="preserve"> </w:t>
      </w:r>
      <w:r w:rsidRPr="00742AE5">
        <w:rPr>
          <w:sz w:val="16"/>
        </w:rPr>
        <w:t>in the order, should applicants’ various refugee clearances expire.</w:t>
      </w:r>
    </w:p>
    <w:p w:rsidR="00CB7073" w:rsidRPr="00742AE5" w:rsidRDefault="00CB7073" w:rsidP="00CB7073">
      <w:pPr>
        <w:rPr>
          <w:sz w:val="6"/>
        </w:rPr>
      </w:pPr>
      <w:r w:rsidRPr="00742AE5">
        <w:rPr>
          <w:sz w:val="6"/>
        </w:rPr>
        <w:t>Refugee programs could have a case that the travel ban shouldn’t impact them</w:t>
      </w:r>
    </w:p>
    <w:p w:rsidR="00CB7073" w:rsidRPr="00742AE5" w:rsidRDefault="00CB7073" w:rsidP="00CB7073">
      <w:pPr>
        <w:rPr>
          <w:sz w:val="12"/>
        </w:rPr>
      </w:pPr>
      <w:r w:rsidRPr="00742AE5">
        <w:rPr>
          <w:sz w:val="12"/>
        </w:rPr>
        <w:t xml:space="preserve">There is </w:t>
      </w:r>
      <w:proofErr w:type="gramStart"/>
      <w:r w:rsidRPr="00742AE5">
        <w:rPr>
          <w:sz w:val="12"/>
        </w:rPr>
        <w:t>a large number of</w:t>
      </w:r>
      <w:proofErr w:type="gramEnd"/>
      <w:r w:rsidRPr="00742AE5">
        <w:rPr>
          <w:sz w:val="12"/>
        </w:rPr>
        <w:t xml:space="preserve"> refugee applicants that already have ties in the United States. But for those who don’t, Cox </w:t>
      </w:r>
      <w:proofErr w:type="spellStart"/>
      <w:r w:rsidRPr="00742AE5">
        <w:rPr>
          <w:sz w:val="12"/>
        </w:rPr>
        <w:t>mades</w:t>
      </w:r>
      <w:proofErr w:type="spellEnd"/>
      <w:r w:rsidRPr="00742AE5">
        <w:rPr>
          <w:sz w:val="12"/>
        </w:rPr>
        <w:t xml:space="preserve"> the case that refugee applicants with ties to American resettlement agencies should not be impacted by the ban before the State Department’s guidance.</w:t>
      </w:r>
    </w:p>
    <w:p w:rsidR="00CB7073" w:rsidRPr="00742AE5" w:rsidRDefault="00CB7073" w:rsidP="00CB7073">
      <w:pPr>
        <w:rPr>
          <w:sz w:val="12"/>
        </w:rPr>
      </w:pPr>
      <w:r w:rsidRPr="00742AE5">
        <w:rPr>
          <w:sz w:val="12"/>
        </w:rPr>
        <w:t>According to Cox’s interpretation, American refugee resettlement programs have a strong enough relationship with their applicants to count as “bona fide” ties — the administration’s interpretation is “unquestionably against what the Supreme Court said,” Cox said, adding that they will be pursuing legal action soon.</w:t>
      </w:r>
    </w:p>
    <w:p w:rsidR="00CB7073" w:rsidRPr="00742AE5" w:rsidRDefault="00CB7073" w:rsidP="00CB7073">
      <w:pPr>
        <w:rPr>
          <w:sz w:val="12"/>
        </w:rPr>
      </w:pPr>
      <w:r w:rsidRPr="00742AE5">
        <w:rPr>
          <w:sz w:val="12"/>
        </w:rPr>
        <w:t>Of course, there are some refugees who would not meet the criteria under the Supreme Court’s guidance, even if legal action against the State Department’s interpretation prevails. There is a large contingent of refugees who go through application processes with international organizations like the United Nations Human Rights Council and are then eventually referred to the United States; they would not have American ties.</w:t>
      </w:r>
    </w:p>
    <w:p w:rsidR="00CB7073" w:rsidRPr="00742AE5" w:rsidRDefault="00CB7073" w:rsidP="00CB7073">
      <w:pPr>
        <w:rPr>
          <w:sz w:val="12"/>
        </w:rPr>
      </w:pPr>
      <w:r w:rsidRPr="00742AE5">
        <w:rPr>
          <w:sz w:val="12"/>
        </w:rPr>
        <w:t>Most of those applicants are so far back in the resettlement pipeline that “although it may slow the processing of their refugee applications, they weren’t going to be getting in during the next 120 days anyway,” Cox said.</w:t>
      </w:r>
    </w:p>
    <w:p w:rsidR="00CB7073" w:rsidRPr="00742AE5" w:rsidRDefault="00CB7073" w:rsidP="00CB7073">
      <w:pPr>
        <w:rPr>
          <w:sz w:val="12"/>
        </w:rPr>
      </w:pPr>
      <w:r w:rsidRPr="00742AE5">
        <w:rPr>
          <w:sz w:val="12"/>
        </w:rPr>
        <w:t>But there is still a lot of uncertainty around certain groups of refugees, like those that are the plaintiffs in the International Refugee Assistance Project v. Trump case the Supreme Court has agreed to take up in October. The lawyers “have bona fide relationships with these individuals — they are suing the president,” Cox said.</w:t>
      </w:r>
    </w:p>
    <w:p w:rsidR="00CB7073" w:rsidRPr="00742AE5" w:rsidRDefault="00CB7073" w:rsidP="00CB7073">
      <w:pPr>
        <w:rPr>
          <w:sz w:val="16"/>
        </w:rPr>
      </w:pPr>
      <w:r w:rsidRPr="00742AE5">
        <w:rPr>
          <w:rStyle w:val="StyleUnderline"/>
        </w:rPr>
        <w:t xml:space="preserve">Refugee </w:t>
      </w:r>
      <w:r w:rsidRPr="00CC107D">
        <w:rPr>
          <w:rStyle w:val="StyleUnderline"/>
          <w:highlight w:val="cyan"/>
        </w:rPr>
        <w:t>resettlement organizations are</w:t>
      </w:r>
      <w:r w:rsidRPr="00742AE5">
        <w:rPr>
          <w:rStyle w:val="StyleUnderline"/>
        </w:rPr>
        <w:t xml:space="preserve"> unsurprisingly </w:t>
      </w:r>
      <w:r w:rsidRPr="00CC107D">
        <w:rPr>
          <w:rStyle w:val="StyleUnderline"/>
          <w:highlight w:val="cyan"/>
        </w:rPr>
        <w:t>disappointed</w:t>
      </w:r>
      <w:r w:rsidRPr="00742AE5">
        <w:rPr>
          <w:rStyle w:val="StyleUnderline"/>
        </w:rPr>
        <w:t xml:space="preserve"> in the administration’s decision</w:t>
      </w:r>
      <w:r w:rsidRPr="00742AE5">
        <w:rPr>
          <w:sz w:val="16"/>
        </w:rPr>
        <w:t xml:space="preserve">. At the end of Barack Obama’s presidency, these organizations were given guidance that 110,000 refugees would be admitted to the country this </w:t>
      </w:r>
      <w:proofErr w:type="gramStart"/>
      <w:r w:rsidRPr="00742AE5">
        <w:rPr>
          <w:sz w:val="16"/>
        </w:rPr>
        <w:t>year, and</w:t>
      </w:r>
      <w:proofErr w:type="gramEnd"/>
      <w:r w:rsidRPr="00742AE5">
        <w:rPr>
          <w:sz w:val="16"/>
        </w:rPr>
        <w:t xml:space="preserve"> staffed up accordingly — the Trump administration has scaled that number down to 50,000, and it’s clear the president is more than willing to taper that number further.</w:t>
      </w:r>
    </w:p>
    <w:p w:rsidR="00CB7073" w:rsidRDefault="00CB7073" w:rsidP="00CB7073">
      <w:pPr>
        <w:rPr>
          <w:sz w:val="16"/>
        </w:rPr>
      </w:pPr>
      <w:r w:rsidRPr="00742AE5">
        <w:rPr>
          <w:rStyle w:val="Emphasis"/>
        </w:rPr>
        <w:t xml:space="preserve">“Refugee </w:t>
      </w:r>
      <w:r w:rsidRPr="00CC107D">
        <w:rPr>
          <w:rStyle w:val="Emphasis"/>
          <w:highlight w:val="cyan"/>
        </w:rPr>
        <w:t>applicants are the group that will really be harmed in this situation,”</w:t>
      </w:r>
      <w:r w:rsidRPr="00742AE5">
        <w:rPr>
          <w:sz w:val="16"/>
        </w:rPr>
        <w:t xml:space="preserve"> said Kate </w:t>
      </w:r>
      <w:proofErr w:type="spellStart"/>
      <w:r w:rsidRPr="00742AE5">
        <w:rPr>
          <w:sz w:val="16"/>
        </w:rPr>
        <w:t>Melloy</w:t>
      </w:r>
      <w:proofErr w:type="spellEnd"/>
      <w:r w:rsidRPr="00742AE5">
        <w:rPr>
          <w:sz w:val="16"/>
        </w:rPr>
        <w:t xml:space="preserve"> </w:t>
      </w:r>
      <w:proofErr w:type="spellStart"/>
      <w:r w:rsidRPr="00742AE5">
        <w:rPr>
          <w:sz w:val="16"/>
        </w:rPr>
        <w:t>Goettel</w:t>
      </w:r>
      <w:proofErr w:type="spellEnd"/>
      <w:r w:rsidRPr="00742AE5">
        <w:rPr>
          <w:sz w:val="16"/>
        </w:rPr>
        <w:t>, a litigation attorney at National Immigrant Justice Center.</w:t>
      </w:r>
    </w:p>
    <w:p w:rsidR="00CB7073" w:rsidRDefault="00CB7073" w:rsidP="00CB7073">
      <w:pPr>
        <w:pStyle w:val="Heading4"/>
      </w:pPr>
      <w:r>
        <w:t>The order explicitly bans Syrian refugees</w:t>
      </w:r>
    </w:p>
    <w:p w:rsidR="00CB7073" w:rsidRPr="00FA28E7" w:rsidRDefault="00CB7073" w:rsidP="00CB7073">
      <w:r w:rsidRPr="00FA28E7">
        <w:rPr>
          <w:rStyle w:val="Style13ptBold"/>
        </w:rPr>
        <w:t>BBC 17</w:t>
      </w:r>
      <w:r w:rsidRPr="00FA28E7">
        <w:t>(BBC is a major news outlet covering a variety of subjects, "Trump's executive order: Who does travel ban affect?" 2/10/2017, https://www.bbc.com/news/world-us-canada-38781302)</w:t>
      </w:r>
    </w:p>
    <w:p w:rsidR="00CB7073" w:rsidRPr="00FA28E7" w:rsidRDefault="00CB7073" w:rsidP="00CB7073">
      <w:pPr>
        <w:rPr>
          <w:sz w:val="16"/>
        </w:rPr>
      </w:pPr>
      <w:r w:rsidRPr="00FA28E7">
        <w:rPr>
          <w:sz w:val="16"/>
        </w:rPr>
        <w:t xml:space="preserve">On 27 January President Donald </w:t>
      </w:r>
      <w:r w:rsidRPr="00CC107D">
        <w:rPr>
          <w:rStyle w:val="StyleUnderline"/>
          <w:highlight w:val="cyan"/>
        </w:rPr>
        <w:t>Trump signed an executive order halting all refugee admissions</w:t>
      </w:r>
      <w:r w:rsidRPr="00FA28E7">
        <w:rPr>
          <w:rStyle w:val="StyleUnderline"/>
        </w:rPr>
        <w:t xml:space="preserve"> and temporarily barring people from seven Muslim-majority countries.</w:t>
      </w:r>
    </w:p>
    <w:p w:rsidR="00CB7073" w:rsidRPr="00FA28E7" w:rsidRDefault="00CB7073" w:rsidP="00CB7073">
      <w:pPr>
        <w:rPr>
          <w:sz w:val="16"/>
        </w:rPr>
      </w:pPr>
      <w:r w:rsidRPr="00FA28E7">
        <w:rPr>
          <w:sz w:val="16"/>
        </w:rPr>
        <w:t>The move sparked numerous protests and legal challenges. A week later a federal judge in Seattle suspended it nationwide, allowing banned visitors to travel to the US pending an appeal by the administration.</w:t>
      </w:r>
    </w:p>
    <w:p w:rsidR="00CB7073" w:rsidRPr="00FA28E7" w:rsidRDefault="00CB7073" w:rsidP="00CB7073">
      <w:pPr>
        <w:rPr>
          <w:sz w:val="16"/>
        </w:rPr>
      </w:pPr>
      <w:proofErr w:type="spellStart"/>
      <w:r w:rsidRPr="00FA28E7">
        <w:rPr>
          <w:sz w:val="16"/>
        </w:rPr>
        <w:t>Mr</w:t>
      </w:r>
      <w:proofErr w:type="spellEnd"/>
      <w:r w:rsidRPr="00FA28E7">
        <w:rPr>
          <w:sz w:val="16"/>
        </w:rPr>
        <w:t xml:space="preserve"> Trump and his supporters say the controversial executive order makes good on election promises to "make America great again".</w:t>
      </w:r>
    </w:p>
    <w:p w:rsidR="00CB7073" w:rsidRPr="00FA28E7" w:rsidRDefault="00CB7073" w:rsidP="00CB7073">
      <w:pPr>
        <w:rPr>
          <w:sz w:val="16"/>
        </w:rPr>
      </w:pPr>
      <w:r w:rsidRPr="00FA28E7">
        <w:rPr>
          <w:sz w:val="16"/>
        </w:rPr>
        <w:t>But what is the order, dubbed the "Muslim ban" by those rallying against it, and who exactly does it affect?</w:t>
      </w:r>
    </w:p>
    <w:p w:rsidR="00CB7073" w:rsidRPr="00FA28E7" w:rsidRDefault="00CB7073" w:rsidP="00CB7073">
      <w:pPr>
        <w:rPr>
          <w:sz w:val="16"/>
        </w:rPr>
      </w:pPr>
      <w:r w:rsidRPr="00FA28E7">
        <w:rPr>
          <w:sz w:val="16"/>
        </w:rPr>
        <w:t>Here are some key points from the full text explained.</w:t>
      </w:r>
    </w:p>
    <w:p w:rsidR="00CB7073" w:rsidRPr="00FA28E7" w:rsidRDefault="00CB7073" w:rsidP="00CB7073">
      <w:pPr>
        <w:rPr>
          <w:sz w:val="16"/>
        </w:rPr>
      </w:pPr>
      <w:r w:rsidRPr="00FA28E7">
        <w:rPr>
          <w:sz w:val="16"/>
        </w:rPr>
        <w:t>What is the order?</w:t>
      </w:r>
    </w:p>
    <w:p w:rsidR="00CB7073" w:rsidRPr="00FA28E7" w:rsidRDefault="00CB7073" w:rsidP="00CB7073">
      <w:pPr>
        <w:rPr>
          <w:sz w:val="16"/>
        </w:rPr>
      </w:pPr>
      <w:r w:rsidRPr="00FA28E7">
        <w:rPr>
          <w:sz w:val="16"/>
        </w:rPr>
        <w:t xml:space="preserve">It brings in a suspension of the US Refugee Admissions </w:t>
      </w:r>
      <w:proofErr w:type="spellStart"/>
      <w:r w:rsidRPr="00FA28E7">
        <w:rPr>
          <w:sz w:val="16"/>
        </w:rPr>
        <w:t>Programme</w:t>
      </w:r>
      <w:proofErr w:type="spellEnd"/>
      <w:r w:rsidRPr="00FA28E7">
        <w:rPr>
          <w:sz w:val="16"/>
        </w:rPr>
        <w:t xml:space="preserve"> for 120 days</w:t>
      </w:r>
    </w:p>
    <w:p w:rsidR="00CB7073" w:rsidRPr="00FA28E7" w:rsidRDefault="00CB7073" w:rsidP="00CB7073">
      <w:pPr>
        <w:rPr>
          <w:rStyle w:val="Emphasis"/>
        </w:rPr>
      </w:pPr>
      <w:r w:rsidRPr="00CC107D">
        <w:rPr>
          <w:rStyle w:val="Emphasis"/>
          <w:highlight w:val="cyan"/>
        </w:rPr>
        <w:t>There is</w:t>
      </w:r>
      <w:r w:rsidRPr="00FA28E7">
        <w:rPr>
          <w:rStyle w:val="Emphasis"/>
        </w:rPr>
        <w:t xml:space="preserve"> </w:t>
      </w:r>
      <w:r w:rsidRPr="00FA28E7">
        <w:t>also</w:t>
      </w:r>
      <w:r w:rsidRPr="00FA28E7">
        <w:rPr>
          <w:rStyle w:val="Emphasis"/>
        </w:rPr>
        <w:t xml:space="preserve"> </w:t>
      </w:r>
      <w:r w:rsidRPr="00CC107D">
        <w:rPr>
          <w:rStyle w:val="Emphasis"/>
          <w:highlight w:val="cyan"/>
        </w:rPr>
        <w:t>an indefinite ban on Syrian refugees</w:t>
      </w:r>
    </w:p>
    <w:p w:rsidR="00CB7073" w:rsidRPr="00FA28E7" w:rsidRDefault="00CB7073" w:rsidP="00CB7073">
      <w:pPr>
        <w:rPr>
          <w:sz w:val="16"/>
        </w:rPr>
      </w:pPr>
      <w:r w:rsidRPr="00FA28E7">
        <w:rPr>
          <w:sz w:val="16"/>
        </w:rPr>
        <w:t>And anyone arriving from seven Muslim-majority countries - Iraq, Syria, Iran, Libya, Somalia, Sudan, and Yemen - faces a 90-day visa suspension. Some visa categories, such as diplomats and the UN, are not included in the suspension</w:t>
      </w:r>
    </w:p>
    <w:p w:rsidR="00CB7073" w:rsidRPr="00FA28E7" w:rsidRDefault="00CB7073" w:rsidP="00CB7073">
      <w:pPr>
        <w:rPr>
          <w:sz w:val="16"/>
        </w:rPr>
      </w:pPr>
      <w:r w:rsidRPr="00FA28E7">
        <w:rPr>
          <w:sz w:val="16"/>
        </w:rPr>
        <w:t>The order also introduces a cap of 50,000 refugees to be accepted in 2017, against a limit of 110,000 set by former President Barack Obama</w:t>
      </w:r>
    </w:p>
    <w:p w:rsidR="00CB7073" w:rsidRPr="00FA28E7" w:rsidRDefault="00CB7073" w:rsidP="00CB7073">
      <w:pPr>
        <w:rPr>
          <w:sz w:val="16"/>
        </w:rPr>
      </w:pPr>
      <w:r w:rsidRPr="00FA28E7">
        <w:rPr>
          <w:sz w:val="16"/>
        </w:rPr>
        <w:t>Priority will be given to religious minorities facing persecution in their countries. In an interview, Mr. Trump singled out Christians in Syria</w:t>
      </w:r>
    </w:p>
    <w:p w:rsidR="00CB7073" w:rsidRPr="00FA28E7" w:rsidRDefault="00CB7073" w:rsidP="00CB7073">
      <w:pPr>
        <w:rPr>
          <w:sz w:val="16"/>
        </w:rPr>
      </w:pPr>
      <w:r w:rsidRPr="00FA28E7">
        <w:rPr>
          <w:sz w:val="16"/>
        </w:rPr>
        <w:t>Exceptions could be made on a case-by-case basis</w:t>
      </w:r>
    </w:p>
    <w:p w:rsidR="00CB7073" w:rsidRPr="00FA28E7" w:rsidRDefault="00CB7073" w:rsidP="00CB7073">
      <w:pPr>
        <w:rPr>
          <w:sz w:val="16"/>
        </w:rPr>
      </w:pPr>
      <w:r w:rsidRPr="00FA28E7">
        <w:rPr>
          <w:sz w:val="16"/>
        </w:rPr>
        <w:t>Who is affected by the ban?</w:t>
      </w:r>
    </w:p>
    <w:p w:rsidR="00CB7073" w:rsidRPr="00FA28E7" w:rsidRDefault="00CB7073" w:rsidP="00CB7073">
      <w:pPr>
        <w:rPr>
          <w:sz w:val="16"/>
        </w:rPr>
      </w:pPr>
      <w:r w:rsidRPr="00FA28E7">
        <w:rPr>
          <w:sz w:val="16"/>
        </w:rPr>
        <w:t xml:space="preserve">All </w:t>
      </w:r>
      <w:proofErr w:type="spellStart"/>
      <w:r w:rsidRPr="00FA28E7">
        <w:rPr>
          <w:sz w:val="16"/>
        </w:rPr>
        <w:t>travellers</w:t>
      </w:r>
      <w:proofErr w:type="spellEnd"/>
      <w:r w:rsidRPr="00FA28E7">
        <w:rPr>
          <w:sz w:val="16"/>
        </w:rPr>
        <w:t xml:space="preserve"> who have nationality of Iran, Iraq, Libya, Somalia, Sudan, Syria and Yemen are not permitted to enter the US for 90 </w:t>
      </w:r>
      <w:proofErr w:type="gramStart"/>
      <w:r w:rsidRPr="00FA28E7">
        <w:rPr>
          <w:sz w:val="16"/>
        </w:rPr>
        <w:t>days, or</w:t>
      </w:r>
      <w:proofErr w:type="gramEnd"/>
      <w:r w:rsidRPr="00FA28E7">
        <w:rPr>
          <w:sz w:val="16"/>
        </w:rPr>
        <w:t xml:space="preserve"> be issued an immigrant or non-immigrant visa.</w:t>
      </w:r>
    </w:p>
    <w:p w:rsidR="00CB7073" w:rsidRDefault="00CB7073" w:rsidP="00CB7073">
      <w:pPr>
        <w:rPr>
          <w:sz w:val="16"/>
        </w:rPr>
      </w:pPr>
      <w:r w:rsidRPr="00FA28E7">
        <w:rPr>
          <w:sz w:val="16"/>
        </w:rPr>
        <w:t>People who have dual nationality with a non-restricted country are not affected, so long as they travel on the passport from the other country.</w:t>
      </w:r>
    </w:p>
    <w:p w:rsidR="00CB7073" w:rsidRPr="00CB7073" w:rsidRDefault="00CB7073" w:rsidP="00CB7073"/>
    <w:sectPr w:rsidR="00CB7073" w:rsidRPr="00CB70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Helvetica Neue">
    <w:altName w:val="Corbel"/>
    <w:charset w:val="00"/>
    <w:family w:val="auto"/>
    <w:pitch w:val="variable"/>
    <w:sig w:usb0="E50002FF" w:usb1="500079DB" w:usb2="0000001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D2426AA"/>
    <w:multiLevelType w:val="hybridMultilevel"/>
    <w:tmpl w:val="25D259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826EB5"/>
    <w:multiLevelType w:val="hybridMultilevel"/>
    <w:tmpl w:val="6074D4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73E06C2"/>
    <w:multiLevelType w:val="hybridMultilevel"/>
    <w:tmpl w:val="4C0CBB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E12"/>
    <w:rsid w:val="0002298B"/>
    <w:rsid w:val="000F48D0"/>
    <w:rsid w:val="000F4EFB"/>
    <w:rsid w:val="001E14D3"/>
    <w:rsid w:val="0026786B"/>
    <w:rsid w:val="002B7FEF"/>
    <w:rsid w:val="00312E29"/>
    <w:rsid w:val="00410D5B"/>
    <w:rsid w:val="00426F96"/>
    <w:rsid w:val="0047790F"/>
    <w:rsid w:val="004B3D20"/>
    <w:rsid w:val="00502195"/>
    <w:rsid w:val="00502583"/>
    <w:rsid w:val="005A0604"/>
    <w:rsid w:val="006212E3"/>
    <w:rsid w:val="00703999"/>
    <w:rsid w:val="00793ED5"/>
    <w:rsid w:val="007B1AA6"/>
    <w:rsid w:val="007B48F5"/>
    <w:rsid w:val="007D2E12"/>
    <w:rsid w:val="007D2FF5"/>
    <w:rsid w:val="008034C2"/>
    <w:rsid w:val="00817CF8"/>
    <w:rsid w:val="0083357D"/>
    <w:rsid w:val="0087380D"/>
    <w:rsid w:val="008831B1"/>
    <w:rsid w:val="008B16A7"/>
    <w:rsid w:val="008F5488"/>
    <w:rsid w:val="00902267"/>
    <w:rsid w:val="009C2D2C"/>
    <w:rsid w:val="00A4472B"/>
    <w:rsid w:val="00A447E4"/>
    <w:rsid w:val="00A9461A"/>
    <w:rsid w:val="00AA6B21"/>
    <w:rsid w:val="00B62683"/>
    <w:rsid w:val="00B85119"/>
    <w:rsid w:val="00BE75B5"/>
    <w:rsid w:val="00BF5D7F"/>
    <w:rsid w:val="00C236D0"/>
    <w:rsid w:val="00C2798E"/>
    <w:rsid w:val="00C47BA4"/>
    <w:rsid w:val="00C64DDB"/>
    <w:rsid w:val="00C83556"/>
    <w:rsid w:val="00CB7073"/>
    <w:rsid w:val="00CC107D"/>
    <w:rsid w:val="00CF68FD"/>
    <w:rsid w:val="00D17374"/>
    <w:rsid w:val="00D719B9"/>
    <w:rsid w:val="00DA0D5A"/>
    <w:rsid w:val="00DC3FE8"/>
    <w:rsid w:val="00E149D9"/>
    <w:rsid w:val="00E4022B"/>
    <w:rsid w:val="00EF57B8"/>
    <w:rsid w:val="00FE48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E2233"/>
  <w15:docId w15:val="{1C9850E1-4A15-4A7A-8551-4F6F90C00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8F5488"/>
    <w:pPr>
      <w:spacing w:after="160" w:line="259" w:lineRule="auto"/>
    </w:pPr>
    <w:rPr>
      <w:rFonts w:ascii="Calibri" w:eastAsiaTheme="minorHAnsi" w:hAnsi="Calibri" w:cs="Calibri"/>
      <w:lang w:eastAsia="en-US"/>
    </w:rPr>
  </w:style>
  <w:style w:type="paragraph" w:styleId="Heading1">
    <w:name w:val="heading 1"/>
    <w:aliases w:val="Pocket"/>
    <w:basedOn w:val="Normal"/>
    <w:next w:val="Normal"/>
    <w:link w:val="Heading1Char"/>
    <w:qFormat/>
    <w:rsid w:val="008F548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F548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 Char Char Char Char Char Char Char,Char Char Char Char Char Char Char Char,No Underline,Char Char Char Char Char Char Char,Text 7,Heading 3 Char Char,Char,Underlines,Cite 1"/>
    <w:basedOn w:val="Normal"/>
    <w:next w:val="Normal"/>
    <w:link w:val="Heading3Char"/>
    <w:uiPriority w:val="2"/>
    <w:unhideWhenUsed/>
    <w:qFormat/>
    <w:rsid w:val="008F548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Ch,no read,No Spacing12,Heading 2 Char1 Char Char,No Spacing211,No Spacing2111,No Spacing5,TAG,Tags,ta,small space,Dont use,CD - Cite,No Spacing1121,t,T,No Spacing31, Ch,Ta"/>
    <w:basedOn w:val="Normal"/>
    <w:next w:val="Normal"/>
    <w:link w:val="Heading4Char"/>
    <w:uiPriority w:val="3"/>
    <w:unhideWhenUsed/>
    <w:qFormat/>
    <w:rsid w:val="008F5488"/>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rsid w:val="008F548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F5488"/>
  </w:style>
  <w:style w:type="character" w:customStyle="1" w:styleId="Heading1Char">
    <w:name w:val="Heading 1 Char"/>
    <w:aliases w:val="Pocket Char"/>
    <w:basedOn w:val="DefaultParagraphFont"/>
    <w:link w:val="Heading1"/>
    <w:rsid w:val="008F5488"/>
    <w:rPr>
      <w:rFonts w:ascii="Calibri" w:eastAsiaTheme="majorEastAsia" w:hAnsi="Calibri" w:cstheme="majorBidi"/>
      <w:b/>
      <w:sz w:val="52"/>
      <w:szCs w:val="32"/>
      <w:lang w:eastAsia="en-US"/>
    </w:rPr>
  </w:style>
  <w:style w:type="character" w:customStyle="1" w:styleId="Heading2Char">
    <w:name w:val="Heading 2 Char"/>
    <w:aliases w:val="Hat Char"/>
    <w:basedOn w:val="DefaultParagraphFont"/>
    <w:link w:val="Heading2"/>
    <w:uiPriority w:val="1"/>
    <w:rsid w:val="008F5488"/>
    <w:rPr>
      <w:rFonts w:ascii="Calibri" w:eastAsiaTheme="majorEastAsia" w:hAnsi="Calibri" w:cstheme="majorBidi"/>
      <w:b/>
      <w:sz w:val="44"/>
      <w:szCs w:val="26"/>
      <w:u w:val="double"/>
      <w:lang w:eastAsia="en-US"/>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No Underline Char,Text 7 Char,Heading 3 Char Char Char"/>
    <w:basedOn w:val="DefaultParagraphFont"/>
    <w:link w:val="Heading3"/>
    <w:uiPriority w:val="2"/>
    <w:rsid w:val="008F5488"/>
    <w:rPr>
      <w:rFonts w:ascii="Calibri" w:eastAsiaTheme="majorEastAsia" w:hAnsi="Calibri" w:cstheme="majorBidi"/>
      <w:b/>
      <w:sz w:val="32"/>
      <w:szCs w:val="24"/>
      <w:u w:val="single"/>
      <w:lang w:eastAsia="en-US"/>
    </w:rPr>
  </w:style>
  <w:style w:type="character" w:customStyle="1" w:styleId="Heading4Char">
    <w:name w:val="Heading 4 Char"/>
    <w:aliases w:val="Tag Char,Big card Char,body Char,small text Char,Normal Tag Char,heading 2 Char,Heading 2 Char2 Char Char,Ch Char,no read Char,No Spacing12 Char,Heading 2 Char1 Char Char Char,No Spacing211 Char,No Spacing2111 Char,No Spacing5 Char,t Char"/>
    <w:basedOn w:val="DefaultParagraphFont"/>
    <w:link w:val="Heading4"/>
    <w:uiPriority w:val="3"/>
    <w:rsid w:val="008F5488"/>
    <w:rPr>
      <w:rFonts w:ascii="Calibri" w:eastAsiaTheme="majorEastAsia" w:hAnsi="Calibri" w:cstheme="majorBidi"/>
      <w:b/>
      <w:iCs/>
      <w:lang w:eastAsia="en-US"/>
    </w:rPr>
  </w:style>
  <w:style w:type="character" w:styleId="Emphasis">
    <w:name w:val="Emphasis"/>
    <w:aliases w:val="CD Card,Minimized,minimized,tag2,ED - Tag,Evidence,Highlighted,Size 10,emphasis in card,Underlined,emphasis,Bold Underline,Emphasis!!,small,Qualifications,bold underline,normal card text,Shrunk,qualifications in card,qualifications,Style1,Box,B,s"/>
    <w:basedOn w:val="DefaultParagraphFont"/>
    <w:link w:val="Emphasis1"/>
    <w:uiPriority w:val="7"/>
    <w:qFormat/>
    <w:rsid w:val="008F5488"/>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8F5488"/>
    <w:rPr>
      <w:b/>
      <w:bCs/>
      <w:sz w:val="22"/>
      <w:u w:val="none"/>
    </w:rPr>
  </w:style>
  <w:style w:type="character" w:customStyle="1" w:styleId="StyleUnderline">
    <w:name w:val="Style Underline"/>
    <w:aliases w:val="Underline,Intense Emphasis1,Style Bold Underline,Style,apple-style-span + 6 pt,Bold,Kern at 16 pt,Intense Emphasis11,Intense Emphasis111,Intense Emphasis2,HHeading 3 + 12 pt,Citation Char Char Char,Intense Emphasis1111,Bold Cite Char,Bo,ci"/>
    <w:basedOn w:val="DefaultParagraphFont"/>
    <w:uiPriority w:val="6"/>
    <w:qFormat/>
    <w:rsid w:val="008F5488"/>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1 Char1,Pocket Char1,TAG "/>
    <w:basedOn w:val="DefaultParagraphFont"/>
    <w:link w:val="Card"/>
    <w:uiPriority w:val="99"/>
    <w:unhideWhenUsed/>
    <w:rsid w:val="008F5488"/>
    <w:rPr>
      <w:color w:val="auto"/>
      <w:u w:val="none"/>
    </w:rPr>
  </w:style>
  <w:style w:type="character" w:styleId="FollowedHyperlink">
    <w:name w:val="FollowedHyperlink"/>
    <w:basedOn w:val="DefaultParagraphFont"/>
    <w:uiPriority w:val="99"/>
    <w:semiHidden/>
    <w:unhideWhenUsed/>
    <w:rsid w:val="008F5488"/>
    <w:rPr>
      <w:color w:val="auto"/>
      <w:u w:val="none"/>
    </w:rPr>
  </w:style>
  <w:style w:type="paragraph" w:customStyle="1" w:styleId="Emphasis1">
    <w:name w:val="Emphasis1"/>
    <w:basedOn w:val="Normal"/>
    <w:link w:val="Emphasis"/>
    <w:uiPriority w:val="7"/>
    <w:qFormat/>
    <w:rsid w:val="00CB7073"/>
    <w:pPr>
      <w:pBdr>
        <w:top w:val="single" w:sz="4" w:space="1" w:color="auto"/>
        <w:left w:val="single" w:sz="4" w:space="4" w:color="auto"/>
        <w:bottom w:val="single" w:sz="4" w:space="1" w:color="auto"/>
        <w:right w:val="single" w:sz="4" w:space="4" w:color="auto"/>
      </w:pBdr>
      <w:ind w:left="720"/>
      <w:jc w:val="both"/>
    </w:pPr>
    <w:rPr>
      <w:rFonts w:eastAsiaTheme="minorEastAsia"/>
      <w:b/>
      <w:iCs/>
      <w:u w:val="single"/>
      <w:bdr w:val="single" w:sz="8" w:space="0" w:color="auto"/>
      <w:lang w:eastAsia="zh-CN"/>
    </w:rPr>
  </w:style>
  <w:style w:type="paragraph" w:styleId="ListParagraph">
    <w:name w:val="List Paragraph"/>
    <w:basedOn w:val="Normal"/>
    <w:uiPriority w:val="99"/>
    <w:unhideWhenUsed/>
    <w:qFormat/>
    <w:rsid w:val="00CB7073"/>
    <w:pPr>
      <w:ind w:left="720"/>
      <w:contextualSpacing/>
    </w:pPr>
  </w:style>
  <w:style w:type="paragraph" w:customStyle="1" w:styleId="textbold">
    <w:name w:val="text bold"/>
    <w:basedOn w:val="Normal"/>
    <w:uiPriority w:val="7"/>
    <w:qFormat/>
    <w:rsid w:val="00CB7073"/>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b/>
      <w:iCs/>
      <w:u w:val="single"/>
      <w:bdr w:val="single" w:sz="8" w:space="0" w:color="auto"/>
    </w:rPr>
  </w:style>
  <w:style w:type="character" w:customStyle="1" w:styleId="UnderlineBold">
    <w:name w:val="Underline Bold"/>
    <w:basedOn w:val="DefaultParagraphFont"/>
    <w:uiPriority w:val="6"/>
    <w:qFormat/>
    <w:rsid w:val="00CB7073"/>
    <w:rPr>
      <w:b/>
      <w:sz w:val="20"/>
      <w:u w:val="single"/>
    </w:rPr>
  </w:style>
  <w:style w:type="paragraph" w:styleId="NormalWeb">
    <w:name w:val="Normal (Web)"/>
    <w:basedOn w:val="Normal"/>
    <w:uiPriority w:val="99"/>
    <w:unhideWhenUsed/>
    <w:rsid w:val="005A0604"/>
    <w:pPr>
      <w:spacing w:before="100" w:beforeAutospacing="1" w:after="100" w:afterAutospacing="1" w:line="240" w:lineRule="auto"/>
    </w:pPr>
    <w:rPr>
      <w:rFonts w:ascii="Times New Roman" w:eastAsia="Times New Roman" w:hAnsi="Times New Roman" w:cs="Times New Roman"/>
      <w:sz w:val="24"/>
    </w:rPr>
  </w:style>
  <w:style w:type="paragraph" w:customStyle="1" w:styleId="Card">
    <w:name w:val="Card"/>
    <w:basedOn w:val="Heading1"/>
    <w:link w:val="Hyperlink"/>
    <w:autoRedefine/>
    <w:uiPriority w:val="99"/>
    <w:qFormat/>
    <w:rsid w:val="007B48F5"/>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sz w:val="22"/>
      <w:szCs w:val="22"/>
      <w:lang w:eastAsia="zh-CN"/>
    </w:rPr>
  </w:style>
  <w:style w:type="paragraph" w:customStyle="1" w:styleId="cardtext">
    <w:name w:val="card text"/>
    <w:basedOn w:val="Normal"/>
    <w:link w:val="cardtextChar"/>
    <w:qFormat/>
    <w:rsid w:val="008F5488"/>
    <w:pPr>
      <w:ind w:left="288" w:right="288"/>
    </w:pPr>
    <w:rPr>
      <w:rFonts w:eastAsia="Calibri"/>
    </w:rPr>
  </w:style>
  <w:style w:type="character" w:customStyle="1" w:styleId="cardtextChar">
    <w:name w:val="card text Char"/>
    <w:link w:val="cardtext"/>
    <w:rsid w:val="008F5488"/>
    <w:rPr>
      <w:rFonts w:ascii="Calibri" w:eastAsia="Calibri" w:hAnsi="Calibri" w:cs="Calibri"/>
      <w:lang w:eastAsia="en-US"/>
    </w:rPr>
  </w:style>
  <w:style w:type="character" w:customStyle="1" w:styleId="TitleChar">
    <w:name w:val="Title Char"/>
    <w:aliases w:val="Bold Underlined Char,UNDERLINE Char,Cites and Cards Char,title Char,Block Heading Char"/>
    <w:basedOn w:val="DefaultParagraphFont"/>
    <w:link w:val="Title"/>
    <w:uiPriority w:val="6"/>
    <w:qFormat/>
    <w:rsid w:val="008F5488"/>
    <w:rPr>
      <w:b/>
      <w:bCs/>
      <w:u w:val="single"/>
    </w:rPr>
  </w:style>
  <w:style w:type="paragraph" w:styleId="Title">
    <w:name w:val="Title"/>
    <w:aliases w:val="Bold Underlined,UNDERLINE,Cites and Cards,title,Block Heading"/>
    <w:basedOn w:val="Normal"/>
    <w:next w:val="Normal"/>
    <w:link w:val="TitleChar"/>
    <w:uiPriority w:val="6"/>
    <w:qFormat/>
    <w:rsid w:val="008F5488"/>
    <w:pPr>
      <w:ind w:left="720"/>
      <w:outlineLvl w:val="0"/>
    </w:pPr>
    <w:rPr>
      <w:rFonts w:asciiTheme="minorHAnsi" w:eastAsiaTheme="minorEastAsia" w:hAnsiTheme="minorHAnsi" w:cstheme="minorBidi"/>
      <w:b/>
      <w:bCs/>
      <w:u w:val="single"/>
      <w:lang w:eastAsia="zh-CN"/>
    </w:rPr>
  </w:style>
  <w:style w:type="character" w:customStyle="1" w:styleId="TitleChar1">
    <w:name w:val="Title Char1"/>
    <w:basedOn w:val="DefaultParagraphFont"/>
    <w:uiPriority w:val="10"/>
    <w:rsid w:val="008F5488"/>
    <w:rPr>
      <w:rFonts w:asciiTheme="majorHAnsi" w:eastAsiaTheme="majorEastAsia" w:hAnsiTheme="majorHAnsi" w:cstheme="majorBidi"/>
      <w:spacing w:val="-10"/>
      <w:kern w:val="28"/>
      <w:sz w:val="56"/>
      <w:szCs w:val="56"/>
      <w:lang w:eastAsia="en-US"/>
    </w:rPr>
  </w:style>
  <w:style w:type="paragraph" w:customStyle="1" w:styleId="m-7895257974838843623msonospacing">
    <w:name w:val="m-7895257974838843623msonospacing"/>
    <w:basedOn w:val="Normal"/>
    <w:rsid w:val="00410D5B"/>
    <w:pPr>
      <w:spacing w:before="100" w:beforeAutospacing="1" w:after="100" w:afterAutospacing="1"/>
    </w:pPr>
  </w:style>
  <w:style w:type="character" w:customStyle="1" w:styleId="apple-converted-space">
    <w:name w:val="apple-converted-space"/>
    <w:basedOn w:val="DefaultParagraphFont"/>
    <w:rsid w:val="00410D5B"/>
  </w:style>
  <w:style w:type="character" w:customStyle="1" w:styleId="m-2319659179337748436gmail-stylestylebold12pt">
    <w:name w:val="m_-2319659179337748436gmail-stylestylebold12pt"/>
    <w:basedOn w:val="DefaultParagraphFont"/>
    <w:rsid w:val="00410D5B"/>
  </w:style>
  <w:style w:type="character" w:customStyle="1" w:styleId="m-2319659179337748436gmail-styleboldunderline">
    <w:name w:val="m_-2319659179337748436gmail-styleboldunderline"/>
    <w:basedOn w:val="DefaultParagraphFont"/>
    <w:rsid w:val="00410D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48708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dailydot.com/tags/marijuana/" TargetMode="External"/><Relationship Id="rId117" Type="http://schemas.openxmlformats.org/officeDocument/2006/relationships/hyperlink" Target="https://www.pbs.org/newshour/economy/whats-the-economic-impact-of-refugees-in-america" TargetMode="External"/><Relationship Id="rId21" Type="http://schemas.openxmlformats.org/officeDocument/2006/relationships/hyperlink" Target="https://www.independent.co.uk/news/world/middle-east/syria-chemical-attack-latest-news-staged-secret-services-russia-foreign-minister-lavrov-a8302586.html" TargetMode="External"/><Relationship Id="rId42" Type="http://schemas.openxmlformats.org/officeDocument/2006/relationships/hyperlink" Target="http://www.spiegel.de/international/world/harvard-economist-jeffrey-miron-on-why-drugs-should-be-legalized-a-886289.html" TargetMode="External"/><Relationship Id="rId47" Type="http://schemas.openxmlformats.org/officeDocument/2006/relationships/hyperlink" Target="https://www.dailydot.com/tags/cocaine/" TargetMode="External"/><Relationship Id="rId63" Type="http://schemas.openxmlformats.org/officeDocument/2006/relationships/hyperlink" Target="https://www.cnn.com/2013/07/17/travel/amsterdam-travel-legal-parameters/" TargetMode="External"/><Relationship Id="rId68" Type="http://schemas.openxmlformats.org/officeDocument/2006/relationships/hyperlink" Target="http://www.entrepreneur.com/article/230772" TargetMode="External"/><Relationship Id="rId84" Type="http://schemas.openxmlformats.org/officeDocument/2006/relationships/hyperlink" Target="http://www.thecanadianencyclopedia.ca/en/article/university/" TargetMode="External"/><Relationship Id="rId89" Type="http://schemas.openxmlformats.org/officeDocument/2006/relationships/hyperlink" Target="https://www.vancity.com/AboutVancity/News/MediaReleases/RefugeesBoostLocalEconomy-Dec2-15/?xcid=tw_Refugees" TargetMode="External"/><Relationship Id="rId112" Type="http://schemas.openxmlformats.org/officeDocument/2006/relationships/hyperlink" Target="https://www.regjeringen.no/en/topics/immigration/innsikt/statsborgerloven/id2343481/" TargetMode="External"/><Relationship Id="rId133" Type="http://schemas.openxmlformats.org/officeDocument/2006/relationships/hyperlink" Target="https://www.weforum.org/agenda/2017/09/europe-eu-challenges-juncker-address/" TargetMode="External"/><Relationship Id="rId138" Type="http://schemas.openxmlformats.org/officeDocument/2006/relationships/hyperlink" Target="https://www.state.gov/j/prm/ra/" TargetMode="External"/><Relationship Id="rId154" Type="http://schemas.openxmlformats.org/officeDocument/2006/relationships/theme" Target="theme/theme1.xml"/><Relationship Id="rId16" Type="http://schemas.openxmlformats.org/officeDocument/2006/relationships/hyperlink" Target="https://www.independent.co.uk/topic/Refugees" TargetMode="External"/><Relationship Id="rId107" Type="http://schemas.openxmlformats.org/officeDocument/2006/relationships/hyperlink" Target="https://www.degruyter.com/view/j/njmr.2014.4.issue-3/njmr-2014-0016/njmr-2014-0016.xml" TargetMode="External"/><Relationship Id="rId11" Type="http://schemas.openxmlformats.org/officeDocument/2006/relationships/hyperlink" Target="https://www.independent.co.uk/topic/BarackObama" TargetMode="External"/><Relationship Id="rId32" Type="http://schemas.openxmlformats.org/officeDocument/2006/relationships/hyperlink" Target="http://www.wildcalifornia.org/action-issues/pollution-pot/" TargetMode="External"/><Relationship Id="rId37" Type="http://schemas.openxmlformats.org/officeDocument/2006/relationships/hyperlink" Target="http://vote96.sos.ca.gov/BP/215text.htm" TargetMode="External"/><Relationship Id="rId53" Type="http://schemas.openxmlformats.org/officeDocument/2006/relationships/hyperlink" Target="https://www.fbi.gov/about-us/cjis/ucr/crime-in-the-u.s/2012/crime-in-the-u.s.-2012/persons-arrested" TargetMode="External"/><Relationship Id="rId58" Type="http://schemas.openxmlformats.org/officeDocument/2006/relationships/hyperlink" Target="http://kff.org/other/state-indicator/poverty-rate-by-raceethnicity/" TargetMode="External"/><Relationship Id="rId74" Type="http://schemas.openxmlformats.org/officeDocument/2006/relationships/hyperlink" Target="https://www.huffingtonpost.ca/2017/08/23/trudeau-says-message-to-asylum-seekers-hasnt-changed-as-rivals-target_a_23159319/" TargetMode="External"/><Relationship Id="rId79" Type="http://schemas.openxmlformats.org/officeDocument/2006/relationships/hyperlink" Target="https://www.environicsinstitute.org/projects/project-details/canada's-world-2017-survey" TargetMode="External"/><Relationship Id="rId102" Type="http://schemas.openxmlformats.org/officeDocument/2006/relationships/hyperlink" Target="http://www.businessinsider.com/why-nordic-countries-are-more-competitive-than-everyone-else-2012-7" TargetMode="External"/><Relationship Id="rId123" Type="http://schemas.openxmlformats.org/officeDocument/2006/relationships/hyperlink" Target="https://www.newsdeeply.com/syria/articles/2018/01/05/analysis-what-lies-ahead-for-syria-in-2018" TargetMode="External"/><Relationship Id="rId128" Type="http://schemas.openxmlformats.org/officeDocument/2006/relationships/hyperlink" Target="https://www.foreignaffairs.com/articles/syria/2015-11-04/not-so-great-game-syria" TargetMode="External"/><Relationship Id="rId144" Type="http://schemas.openxmlformats.org/officeDocument/2006/relationships/hyperlink" Target="https://www.vox.com/policy-and-politics/2017/1/27/14412082/refugees-history-holocaust" TargetMode="External"/><Relationship Id="rId149" Type="http://schemas.openxmlformats.org/officeDocument/2006/relationships/hyperlink" Target="https://news.vice.com/story/trump-wants-to-give-priority-to-refugees-for-ability-to-assimilate" TargetMode="External"/><Relationship Id="rId5" Type="http://schemas.openxmlformats.org/officeDocument/2006/relationships/webSettings" Target="webSettings.xml"/><Relationship Id="rId90" Type="http://schemas.openxmlformats.org/officeDocument/2006/relationships/hyperlink" Target="http://www.budget.gc.ca/2016/docs/plan/toc-tdm-en.html" TargetMode="External"/><Relationship Id="rId95" Type="http://schemas.openxmlformats.org/officeDocument/2006/relationships/hyperlink" Target="http://www.cbc.ca/news/canada/nova-scotia/syrian-refugees-halifax-entrepreneurs-economy-1.3317089" TargetMode="External"/><Relationship Id="rId22" Type="http://schemas.openxmlformats.org/officeDocument/2006/relationships/hyperlink" Target="https://www.independent.co.uk/topic/Russia" TargetMode="External"/><Relationship Id="rId27" Type="http://schemas.openxmlformats.org/officeDocument/2006/relationships/hyperlink" Target="http://www.economist.com/node/709603" TargetMode="External"/><Relationship Id="rId43" Type="http://schemas.openxmlformats.org/officeDocument/2006/relationships/hyperlink" Target="http://www.people-press.org/2014/04/02/americas-new-drug-policy-landscape/" TargetMode="External"/><Relationship Id="rId48" Type="http://schemas.openxmlformats.org/officeDocument/2006/relationships/hyperlink" Target="https://www.dailydot.com/tags/heroin/" TargetMode="External"/><Relationship Id="rId64" Type="http://schemas.openxmlformats.org/officeDocument/2006/relationships/hyperlink" Target="https://www.dailydot.com/tags/san-francisco/" TargetMode="External"/><Relationship Id="rId69" Type="http://schemas.openxmlformats.org/officeDocument/2006/relationships/hyperlink" Target="http://www.globaldrugpolicy.org/Issues/Vol%207%20Issue%204/The%20Economic%20Impacts%20of%20Marijuana%20Legalization%20final%20for%20journal.pdf" TargetMode="External"/><Relationship Id="rId113" Type="http://schemas.openxmlformats.org/officeDocument/2006/relationships/hyperlink" Target="http://workpermit.com/immigration/denmark/danish-green-card-points-based-system" TargetMode="External"/><Relationship Id="rId118" Type="http://schemas.openxmlformats.org/officeDocument/2006/relationships/hyperlink" Target="https://www.reuters.com/article/us-crisis-lebanon-refugees/syrian-refugees-burden-and-benefit-for-lebanese-economy-idUSBRE93G0MW20130417" TargetMode="External"/><Relationship Id="rId134" Type="http://schemas.openxmlformats.org/officeDocument/2006/relationships/hyperlink" Target="https://www.brookings.edu/bpea-articles/the-european-trust-crisis-and-the-rise-of-populism/" TargetMode="External"/><Relationship Id="rId139" Type="http://schemas.openxmlformats.org/officeDocument/2006/relationships/hyperlink" Target="http://foreignpolicy.com/2017/12/02/trump-boycotts-u-n-migration-talks/" TargetMode="External"/><Relationship Id="rId80" Type="http://schemas.openxmlformats.org/officeDocument/2006/relationships/hyperlink" Target="https://www.thecanadianencyclopedia.ca/en/article/canadian-response-to-the-syrian-refugee-crisis/" TargetMode="External"/><Relationship Id="rId85" Type="http://schemas.openxmlformats.org/officeDocument/2006/relationships/hyperlink" Target="https://www.csgwest.org/policy/2013-2014CSG-WESTCanadaRelations.aspx" TargetMode="External"/><Relationship Id="rId150" Type="http://schemas.openxmlformats.org/officeDocument/2006/relationships/hyperlink" Target="http://www.pewresearch.org/?p=302822&amp;post_type=fact-tank&amp;preview=1&amp;_ppp=c6caa0cbdf" TargetMode="External"/><Relationship Id="rId12" Type="http://schemas.openxmlformats.org/officeDocument/2006/relationships/hyperlink" Target="https://www.independent.co.uk/topic/DonaldTrump" TargetMode="External"/><Relationship Id="rId17" Type="http://schemas.openxmlformats.org/officeDocument/2006/relationships/hyperlink" Target="https://www.independent.co.uk/news/world/americas/us-politics/donald-trump-mission-accomplished-syria-airstrike-chemical-weapons-george-w-bush-iraq-statement-a8304586.html" TargetMode="External"/><Relationship Id="rId25" Type="http://schemas.openxmlformats.org/officeDocument/2006/relationships/hyperlink" Target="https://www.dailydot.com/tags/midterms/" TargetMode="External"/><Relationship Id="rId33" Type="http://schemas.openxmlformats.org/officeDocument/2006/relationships/hyperlink" Target="http://swampland.time.com/2013/12/03/clinton-i-never-denied-smoking-pot/" TargetMode="External"/><Relationship Id="rId38" Type="http://schemas.openxmlformats.org/officeDocument/2006/relationships/hyperlink" Target="http://www.nytimes.com/books/98/03/01/home/vidal-drugs.html" TargetMode="External"/><Relationship Id="rId46" Type="http://schemas.openxmlformats.org/officeDocument/2006/relationships/hyperlink" Target="https://www.usnews.com/debate-club/should-marijuana-use-be-legalized/marijuana-legalizations-costs-outweigh-its-benefits" TargetMode="External"/><Relationship Id="rId59" Type="http://schemas.openxmlformats.org/officeDocument/2006/relationships/hyperlink" Target="http://www.pbs.org/wnet/need-to-know/environment/pot-not-so-green-after-all/839/" TargetMode="External"/><Relationship Id="rId67" Type="http://schemas.openxmlformats.org/officeDocument/2006/relationships/hyperlink" Target="http://www.washingtonmonthly.com/magazine/march_april_may_2014/features/how_not_to_make_a_hash_out_of049291.php?page=all" TargetMode="External"/><Relationship Id="rId103" Type="http://schemas.openxmlformats.org/officeDocument/2006/relationships/hyperlink" Target="http://time.com/4706590/scandinavia-world-happiness-report-nordics/" TargetMode="External"/><Relationship Id="rId108" Type="http://schemas.openxmlformats.org/officeDocument/2006/relationships/hyperlink" Target="http://www.cbc.ca/news/politics/immigration-canada-2018-1.4371146" TargetMode="External"/><Relationship Id="rId116" Type="http://schemas.openxmlformats.org/officeDocument/2006/relationships/hyperlink" Target="https://www.canada.ca/en/global-affairs/news/2017/06/address_by_ministerfreelandoncanadasforeignpolicypriorities.html" TargetMode="External"/><Relationship Id="rId124" Type="http://schemas.openxmlformats.org/officeDocument/2006/relationships/hyperlink" Target="https://www.aljazeera.com/indepth/opinion/2018-year-return-syria-180201132508515.html" TargetMode="External"/><Relationship Id="rId129" Type="http://schemas.openxmlformats.org/officeDocument/2006/relationships/hyperlink" Target="http://www.nytimes.com/2013/10/24/opinion/international/putting-out-the-syrian-fire.html" TargetMode="External"/><Relationship Id="rId137" Type="http://schemas.openxmlformats.org/officeDocument/2006/relationships/hyperlink" Target="https://www.theguardian.com/us-news/us-politics" TargetMode="External"/><Relationship Id="rId20" Type="http://schemas.openxmlformats.org/officeDocument/2006/relationships/hyperlink" Target="https://www.independent.co.uk/topic/DonaldTrump" TargetMode="External"/><Relationship Id="rId41" Type="http://schemas.openxmlformats.org/officeDocument/2006/relationships/hyperlink" Target="https://www.forbes.com/2007/09/29/marijuana-laws-work-biz-cx_qh_1001pot.html" TargetMode="External"/><Relationship Id="rId54" Type="http://schemas.openxmlformats.org/officeDocument/2006/relationships/hyperlink" Target="http://www.prisonpolicy.org/graphs/raceinc.html" TargetMode="External"/><Relationship Id="rId62" Type="http://schemas.openxmlformats.org/officeDocument/2006/relationships/hyperlink" Target="https://www.dailydot.com/tags/amsterdam/" TargetMode="External"/><Relationship Id="rId70" Type="http://schemas.openxmlformats.org/officeDocument/2006/relationships/hyperlink" Target="http://www.heritage.org/research/reports/2010/09/legalizing-marijuana-why-citizens-should-just-say-no" TargetMode="External"/><Relationship Id="rId75" Type="http://schemas.openxmlformats.org/officeDocument/2006/relationships/hyperlink" Target="http://globalnews.ca/news/3723689/prime-minister-justin-trudeau-makes-surprise-visit-to-kelowna-citizenship-ceremony/" TargetMode="External"/><Relationship Id="rId83" Type="http://schemas.openxmlformats.org/officeDocument/2006/relationships/hyperlink" Target="http://www.thecanadianencyclopedia.ca/en/article/federal-government/" TargetMode="External"/><Relationship Id="rId88" Type="http://schemas.openxmlformats.org/officeDocument/2006/relationships/hyperlink" Target="http://www.bbc.com/news/magazine-35447113" TargetMode="External"/><Relationship Id="rId91" Type="http://schemas.openxmlformats.org/officeDocument/2006/relationships/hyperlink" Target="http://www.cic.gc.ca/english/refugees/welcome/" TargetMode="External"/><Relationship Id="rId96" Type="http://schemas.openxmlformats.org/officeDocument/2006/relationships/hyperlink" Target="http://www.conferenceboard.ca/e-library/abstract.aspx?did=6737" TargetMode="External"/><Relationship Id="rId111" Type="http://schemas.openxmlformats.org/officeDocument/2006/relationships/hyperlink" Target="https://comparativemigrationstudies.springeropen.com/articles/10.1186/s40878-016-0045-8" TargetMode="External"/><Relationship Id="rId132" Type="http://schemas.openxmlformats.org/officeDocument/2006/relationships/hyperlink" Target="http://news.asiaone.com/news/asian-opinions/how-europe-stands-fringe-politics" TargetMode="External"/><Relationship Id="rId140" Type="http://schemas.openxmlformats.org/officeDocument/2006/relationships/hyperlink" Target="https://www.vox.com/policy-and-politics/2017/8/1/16036526/refugees-ban-trump-volunteer" TargetMode="External"/><Relationship Id="rId145" Type="http://schemas.openxmlformats.org/officeDocument/2006/relationships/hyperlink" Target="https://www.vox.com/policy-and-politics/2017/9/19/16333778/trump-administration-rejects-study-refugees-help-economy" TargetMode="External"/><Relationship Id="rId15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nytimes.com/2018/01/29/us/muslim-refugees-trump.html" TargetMode="External"/><Relationship Id="rId15" Type="http://schemas.openxmlformats.org/officeDocument/2006/relationships/hyperlink" Target="https://www.independent.co.uk/news/world/americas/syrian-refugees-taken-in-accepts-us-trump-this-year-a8304961.html" TargetMode="External"/><Relationship Id="rId23" Type="http://schemas.openxmlformats.org/officeDocument/2006/relationships/hyperlink" Target="https://www.heritage.org/sites/default/files/2018-06/BG3314.pdf" TargetMode="External"/><Relationship Id="rId28" Type="http://schemas.openxmlformats.org/officeDocument/2006/relationships/hyperlink" Target="http://norml.org/library/item/the-case-for-legalization" TargetMode="External"/><Relationship Id="rId36" Type="http://schemas.openxmlformats.org/officeDocument/2006/relationships/hyperlink" Target="http://www.miamiherald.com/news/local/news-columns-blogs/andres-oppenheimer/article3586423.html" TargetMode="External"/><Relationship Id="rId49" Type="http://schemas.openxmlformats.org/officeDocument/2006/relationships/hyperlink" Target="https://www.dailydot.com/tags/meth/" TargetMode="External"/><Relationship Id="rId57" Type="http://schemas.openxmlformats.org/officeDocument/2006/relationships/hyperlink" Target="http://www.thenation.com/article/157007/decriminalizing-poverty" TargetMode="External"/><Relationship Id="rId106" Type="http://schemas.openxmlformats.org/officeDocument/2006/relationships/hyperlink" Target="https://www.cambridge.org/core/journals/journal-of-public-policy/article/div-classtitlesleeping-with-an-elephant-the-american-influence-on-canadian-environmental-regulationa-hreffn01-ref-typefnadiv/6009A069C5F7E195B8A184C3A1BB7A34" TargetMode="External"/><Relationship Id="rId114" Type="http://schemas.openxmlformats.org/officeDocument/2006/relationships/hyperlink" Target="https://utorontopress.com/ca/policy-learning-from-canada-1" TargetMode="External"/><Relationship Id="rId119" Type="http://schemas.openxmlformats.org/officeDocument/2006/relationships/hyperlink" Target="https://carnegieendowment.org/2016/04/22/economic-impact-of-forced-migration-pub-63421" TargetMode="External"/><Relationship Id="rId127" Type="http://schemas.openxmlformats.org/officeDocument/2006/relationships/hyperlink" Target="https://www.foreignaffairs.com/articles/syria/2015-10-18/how-work-russia-syria" TargetMode="External"/><Relationship Id="rId10" Type="http://schemas.openxmlformats.org/officeDocument/2006/relationships/hyperlink" Target="https://www.independent.co.uk/topic/Syria" TargetMode="External"/><Relationship Id="rId31" Type="http://schemas.openxmlformats.org/officeDocument/2006/relationships/hyperlink" Target="https://www.ksl.com/?nid=148&amp;sid=29478930" TargetMode="External"/><Relationship Id="rId44" Type="http://schemas.openxmlformats.org/officeDocument/2006/relationships/hyperlink" Target="http://www.slate.com/articles/business/moneybox/2012/07/how_much_would_legal_marijuana_cost_a_new_book_says_it_would_be_nearly_free_.html" TargetMode="External"/><Relationship Id="rId52" Type="http://schemas.openxmlformats.org/officeDocument/2006/relationships/hyperlink" Target="http://www.economist.com/node/709603" TargetMode="External"/><Relationship Id="rId60" Type="http://schemas.openxmlformats.org/officeDocument/2006/relationships/hyperlink" Target="https://www.dailydot.com/tags/fda/" TargetMode="External"/><Relationship Id="rId65" Type="http://schemas.openxmlformats.org/officeDocument/2006/relationships/hyperlink" Target="https://www.flickr.com/photos/cwhitfield/4151959769" TargetMode="External"/><Relationship Id="rId73" Type="http://schemas.openxmlformats.org/officeDocument/2006/relationships/hyperlink" Target="https://www.huffingtonpost.ca/2017/08/23/trudeau-says-message-to-asylum-seekers-hasnt-changed-as-rivals-target_a_23159319/" TargetMode="External"/><Relationship Id="rId78" Type="http://schemas.openxmlformats.org/officeDocument/2006/relationships/hyperlink" Target="https://www.huffingtonpost.ca/2017/08/24/scheers-solution-to-stop-flow-of-asylum-seekers-designate-illegal-entry-points-as-official_a_23178776/" TargetMode="External"/><Relationship Id="rId81" Type="http://schemas.openxmlformats.org/officeDocument/2006/relationships/hyperlink" Target="http://thecanadianencyclopedia.ca/en/article/citizenship/" TargetMode="External"/><Relationship Id="rId86" Type="http://schemas.openxmlformats.org/officeDocument/2006/relationships/hyperlink" Target="http://annualmeeting.csgwest.org/" TargetMode="External"/><Relationship Id="rId94" Type="http://schemas.openxmlformats.org/officeDocument/2006/relationships/hyperlink" Target="http://www.statcan.gc.ca/pub/91-215-x/2012000/part-partie2-eng.htm" TargetMode="External"/><Relationship Id="rId99" Type="http://schemas.openxmlformats.org/officeDocument/2006/relationships/hyperlink" Target="https://www.thestar.com/news/immigration/2016/03/24/where-are-our-syrian-refugee-families.html" TargetMode="External"/><Relationship Id="rId101" Type="http://schemas.openxmlformats.org/officeDocument/2006/relationships/hyperlink" Target="http://lexicon.ft.com/term?term=Scandimania" TargetMode="External"/><Relationship Id="rId122" Type="http://schemas.openxmlformats.org/officeDocument/2006/relationships/hyperlink" Target="https://www.hoover.org/" TargetMode="External"/><Relationship Id="rId130" Type="http://schemas.openxmlformats.org/officeDocument/2006/relationships/hyperlink" Target="http://carnegie-mec.org/2014/06/09/syria-s-very-local-regional-conflict" TargetMode="External"/><Relationship Id="rId135" Type="http://schemas.openxmlformats.org/officeDocument/2006/relationships/hyperlink" Target="https://scholarship.law.tamu.edu/cgi/viewcontent.cgi?article=1120&amp;amp;context=lawreview" TargetMode="External"/><Relationship Id="rId143" Type="http://schemas.openxmlformats.org/officeDocument/2006/relationships/hyperlink" Target="https://www.vox.com/world/2017/1/30/14432500/refugee-crisis-trump-muslim-ban-maps-charts" TargetMode="External"/><Relationship Id="rId148" Type="http://schemas.openxmlformats.org/officeDocument/2006/relationships/hyperlink" Target="https://www.vox.com/policy-and-politics/2017/7/28/16059486/trump-speech-police-hand" TargetMode="External"/><Relationship Id="rId151" Type="http://schemas.openxmlformats.org/officeDocument/2006/relationships/hyperlink" Target="https://www.usatoday.com/story/news/politics/2017/10/24/trump-signs-order-resuming-refugee-admissions-but-extreme-vetting/796992001/" TargetMode="External"/><Relationship Id="rId4" Type="http://schemas.openxmlformats.org/officeDocument/2006/relationships/settings" Target="settings.xml"/><Relationship Id="rId9" Type="http://schemas.openxmlformats.org/officeDocument/2006/relationships/hyperlink" Target="https://www.independent.co.uk/news/world/americas/us-politics/donald-trump-mission-accomplished-syria-airstrike-chemical-weapons-george-w-bush-iraq-statement-a8304586.html" TargetMode="External"/><Relationship Id="rId13" Type="http://schemas.openxmlformats.org/officeDocument/2006/relationships/hyperlink" Target="https://www.independent.co.uk/news/world/middle-east/syria-chemical-attack-latest-news-staged-secret-services-russia-foreign-minister-lavrov-a8302586.html" TargetMode="External"/><Relationship Id="rId18" Type="http://schemas.openxmlformats.org/officeDocument/2006/relationships/hyperlink" Target="https://www.independent.co.uk/topic/Syria" TargetMode="External"/><Relationship Id="rId39" Type="http://schemas.openxmlformats.org/officeDocument/2006/relationships/hyperlink" Target="https://www.nytimes.com/interactive/2014/07/27/opinion/sunday/high-time-marijuana-legalization.html?ref=opinion&amp;_r=0" TargetMode="External"/><Relationship Id="rId109" Type="http://schemas.openxmlformats.org/officeDocument/2006/relationships/hyperlink" Target="https://www.canada.ca/en/immigration-refugees-citizenship/services/immigrate-canada/express-entry.html?utm_source=slash-expressentry_entreeexpress&amp;utm_medium=short-url-en&amp;utm_campaign=express-entry" TargetMode="External"/><Relationship Id="rId34" Type="http://schemas.openxmlformats.org/officeDocument/2006/relationships/hyperlink" Target="http://news.bbc.co.uk/2/hi/americas/4282799.stm" TargetMode="External"/><Relationship Id="rId50" Type="http://schemas.openxmlformats.org/officeDocument/2006/relationships/hyperlink" Target="http://www.huffingtonpost.com/joan-shipps/dc-marijuana-legalization_b_6077894.html" TargetMode="External"/><Relationship Id="rId55" Type="http://schemas.openxmlformats.org/officeDocument/2006/relationships/hyperlink" Target="https://www.dailydot.com/tags/racism/" TargetMode="External"/><Relationship Id="rId76" Type="http://schemas.openxmlformats.org/officeDocument/2006/relationships/hyperlink" Target="https://www.huffingtonpost.ca/2017/09/07/aung-san-suu-kyi-needs-to-stand-up-for-persecuted-muslims-former-envoy-says_a_23200499/?utm_hp_ref=ca-politics" TargetMode="External"/><Relationship Id="rId97" Type="http://schemas.openxmlformats.org/officeDocument/2006/relationships/hyperlink" Target="http://www.statcan.gc.ca/bsolc/olc-cel/olc-cel?catno=11F0019M2016377&amp;lang=eng" TargetMode="External"/><Relationship Id="rId104" Type="http://schemas.openxmlformats.org/officeDocument/2006/relationships/hyperlink" Target="https://www.economist.com/news/leaders/21571136-politicians-both-right-and-left-could-learn-nordic-countries-next-supermodel" TargetMode="External"/><Relationship Id="rId120" Type="http://schemas.openxmlformats.org/officeDocument/2006/relationships/hyperlink" Target="http://www.globaleconomicgovernance.org/wp-content/uploads/IR-Colloquium-MT12-Week-5_The-Irony-of-Global-Economic-Governance.pdf" TargetMode="External"/><Relationship Id="rId125" Type="http://schemas.openxmlformats.org/officeDocument/2006/relationships/hyperlink" Target="https://www.foreignaffairs.com/articles/2015-11-12/how-proxy-wars-work+&amp;cd=1&amp;hl=en&amp;ct=clnk&amp;gl=us" TargetMode="External"/><Relationship Id="rId141" Type="http://schemas.openxmlformats.org/officeDocument/2006/relationships/hyperlink" Target="https://www.vox.com/policy-and-politics/2017/9/19/16333778/trump-administration-rejects-study-refugees-help-economy" TargetMode="External"/><Relationship Id="rId146" Type="http://schemas.openxmlformats.org/officeDocument/2006/relationships/hyperlink" Target="https://www.vox.com/2015/7/29/9060427/nativism-research-immigration-trump" TargetMode="External"/><Relationship Id="rId7" Type="http://schemas.openxmlformats.org/officeDocument/2006/relationships/hyperlink" Target="https://www.independent.co.uk/news/world/americas/syrian-refugees-taken-in-accepts-us-trump-this-year-a8304961.html" TargetMode="External"/><Relationship Id="rId71" Type="http://schemas.openxmlformats.org/officeDocument/2006/relationships/hyperlink" Target="http://www.nationalaffairs.com/publications/detail/the-drug-policy-roulette" TargetMode="External"/><Relationship Id="rId92" Type="http://schemas.openxmlformats.org/officeDocument/2006/relationships/hyperlink" Target="http://www.thecanadianencyclopedia.ca/en/article/vietnamese/" TargetMode="External"/><Relationship Id="rId2" Type="http://schemas.openxmlformats.org/officeDocument/2006/relationships/numbering" Target="numbering.xml"/><Relationship Id="rId29" Type="http://schemas.openxmlformats.org/officeDocument/2006/relationships/hyperlink" Target="http://www.drugpolicy.org/race-and-drug-war" TargetMode="External"/><Relationship Id="rId24" Type="http://schemas.openxmlformats.org/officeDocument/2006/relationships/hyperlink" Target="https://www.jpost.com/Middle-East/Syria-has-continued-developing-nuclear-program-Arab-site-says-547102" TargetMode="External"/><Relationship Id="rId40" Type="http://schemas.openxmlformats.org/officeDocument/2006/relationships/hyperlink" Target="https://www.dailydot.com/tags/taxes/" TargetMode="External"/><Relationship Id="rId45" Type="http://schemas.openxmlformats.org/officeDocument/2006/relationships/hyperlink" Target="http://norml.org/aboutmarijuana/item/marijuana-decriminalization-its-impact-on-use-2" TargetMode="External"/><Relationship Id="rId66" Type="http://schemas.openxmlformats.org/officeDocument/2006/relationships/hyperlink" Target="https://creativecommons.org/licenses/by-sa/2.0/" TargetMode="External"/><Relationship Id="rId87" Type="http://schemas.openxmlformats.org/officeDocument/2006/relationships/hyperlink" Target="mailto:mcastaneda@csg.org%20" TargetMode="External"/><Relationship Id="rId110" Type="http://schemas.openxmlformats.org/officeDocument/2006/relationships/hyperlink" Target="http://ftp.iza.org/dp9943.pdf" TargetMode="External"/><Relationship Id="rId115" Type="http://schemas.openxmlformats.org/officeDocument/2006/relationships/hyperlink" Target="https://www.questia.com/library/7625455/lesson-drawing-in-public-policy-a-guide-to-learning" TargetMode="External"/><Relationship Id="rId131" Type="http://schemas.openxmlformats.org/officeDocument/2006/relationships/hyperlink" Target="http://www.cfr.org/middle-east-and-north-africa/town-hall-middle-east-update/p33286" TargetMode="External"/><Relationship Id="rId136" Type="http://schemas.openxmlformats.org/officeDocument/2006/relationships/hyperlink" Target="https://www.theguardian.com/world/syria" TargetMode="External"/><Relationship Id="rId61" Type="http://schemas.openxmlformats.org/officeDocument/2006/relationships/hyperlink" Target="https://www.dailydot.com/tags/ftc/" TargetMode="External"/><Relationship Id="rId82" Type="http://schemas.openxmlformats.org/officeDocument/2006/relationships/hyperlink" Target="http://www.thecanadianencyclopedia.ca/en/article/immigration-policy/" TargetMode="External"/><Relationship Id="rId152" Type="http://schemas.openxmlformats.org/officeDocument/2006/relationships/hyperlink" Target="https://www.usatoday.com/story/news/politics/2017/09/29/trump-set-cut-refugee-quota-lowest-level-since-1980/713463001/" TargetMode="External"/><Relationship Id="rId19" Type="http://schemas.openxmlformats.org/officeDocument/2006/relationships/hyperlink" Target="https://www.independent.co.uk/topic/BarackObama" TargetMode="External"/><Relationship Id="rId14" Type="http://schemas.openxmlformats.org/officeDocument/2006/relationships/hyperlink" Target="https://www.independent.co.uk/topic/Russia" TargetMode="External"/><Relationship Id="rId30" Type="http://schemas.openxmlformats.org/officeDocument/2006/relationships/hyperlink" Target="http://onlinelibrary.wiley.com/doi/10.1002/9781444307924.ch11/summary" TargetMode="External"/><Relationship Id="rId35" Type="http://schemas.openxmlformats.org/officeDocument/2006/relationships/hyperlink" Target="https://www.csmonitor.com/USA/DC-Decoder/2012/0526/President-Obama-smoked-pot-in-high-school.-Why-is-he-against-legalizing-marijuana" TargetMode="External"/><Relationship Id="rId56" Type="http://schemas.openxmlformats.org/officeDocument/2006/relationships/hyperlink" Target="http://www.nationalaffairs.com/public_interest/detail/the-case-for-legalization" TargetMode="External"/><Relationship Id="rId77" Type="http://schemas.openxmlformats.org/officeDocument/2006/relationships/hyperlink" Target="http://www.cic.gc.ca/english/department/laws-policy/menu-safethird.asp" TargetMode="External"/><Relationship Id="rId100" Type="http://schemas.openxmlformats.org/officeDocument/2006/relationships/hyperlink" Target="https://www.thestar.com/news/immigration/2016/03/01/syrian-refugees-find-new-family-at-first-jobs-in-canada.html" TargetMode="External"/><Relationship Id="rId105" Type="http://schemas.openxmlformats.org/officeDocument/2006/relationships/hyperlink" Target="http://nouvelles.umontreal.ca/article/2014/04/22/le-bon-sens-a-la-scandinave/" TargetMode="External"/><Relationship Id="rId126" Type="http://schemas.openxmlformats.org/officeDocument/2006/relationships/hyperlink" Target="http://www.amazon.com/We-Now-Know-Rethinking-Relations/dp/0198780710" TargetMode="External"/><Relationship Id="rId147" Type="http://schemas.openxmlformats.org/officeDocument/2006/relationships/hyperlink" Target="https://www.vox.com/2016/6/22/11943968/muslims-immigrants-assimilate" TargetMode="External"/><Relationship Id="rId8" Type="http://schemas.openxmlformats.org/officeDocument/2006/relationships/hyperlink" Target="https://www.independent.co.uk/topic/Refugees" TargetMode="External"/><Relationship Id="rId51" Type="http://schemas.openxmlformats.org/officeDocument/2006/relationships/hyperlink" Target="https://www.dailydot.com/tags/prison/" TargetMode="External"/><Relationship Id="rId72" Type="http://schemas.openxmlformats.org/officeDocument/2006/relationships/hyperlink" Target="https://twitter.com/JustinTrudeau/status/825438460265762816" TargetMode="External"/><Relationship Id="rId93" Type="http://schemas.openxmlformats.org/officeDocument/2006/relationships/hyperlink" Target="http://www.cbc.ca/news/canada/edmonton/vietnamese-refugee-pay-it-forward-syrian-family-1.3464777" TargetMode="External"/><Relationship Id="rId98" Type="http://schemas.openxmlformats.org/officeDocument/2006/relationships/hyperlink" Target="https://www.thestar.com/news/immigration/2016/03/29/canada-an-inspiration-on-syrian-refugee-resettlement.html" TargetMode="External"/><Relationship Id="rId121" Type="http://schemas.openxmlformats.org/officeDocument/2006/relationships/hyperlink" Target="http://en.people.cn/n3/2018/0226/c90000-9430238.html" TargetMode="External"/><Relationship Id="rId142" Type="http://schemas.openxmlformats.org/officeDocument/2006/relationships/hyperlink" Target="https://www.vox.com/policy-and-politics/2017/1/27/14412082/refugees-history-holocaust"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b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F28537-3B8F-4352-A549-F219890875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20</TotalTime>
  <Pages>1</Pages>
  <Words>71585</Words>
  <Characters>408039</Characters>
  <Application>Microsoft Office Word</Application>
  <DocSecurity>0</DocSecurity>
  <Lines>3400</Lines>
  <Paragraphs>957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dan bannister</cp:lastModifiedBy>
  <cp:revision>5</cp:revision>
  <dcterms:created xsi:type="dcterms:W3CDTF">2018-07-16T15:45:00Z</dcterms:created>
  <dcterms:modified xsi:type="dcterms:W3CDTF">2018-07-16T16:06:00Z</dcterms:modified>
</cp:coreProperties>
</file>