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542E" w:rsidRDefault="0038542E" w:rsidP="0038542E">
      <w:pPr>
        <w:pStyle w:val="Heading1"/>
      </w:pPr>
      <w:r>
        <w:t>Wake RKS Dark Deleuze K – Wave 3</w:t>
      </w:r>
    </w:p>
    <w:p w:rsidR="0038542E" w:rsidRDefault="0038542E" w:rsidP="0038542E">
      <w:r>
        <w:t>Made by:</w:t>
      </w:r>
    </w:p>
    <w:p w:rsidR="0038542E" w:rsidRDefault="0038542E" w:rsidP="0038542E">
      <w:r>
        <w:t>Ashlan Ahmed  (AA)</w:t>
      </w:r>
    </w:p>
    <w:p w:rsidR="0038542E" w:rsidRDefault="0038542E" w:rsidP="0038542E">
      <w:r>
        <w:t>Edmond Wen (EW)</w:t>
      </w:r>
    </w:p>
    <w:p w:rsidR="0038542E" w:rsidRDefault="0038542E" w:rsidP="0038542E">
      <w:r>
        <w:t>Eric Lu (EL)</w:t>
      </w:r>
    </w:p>
    <w:p w:rsidR="0038542E" w:rsidRDefault="0038542E" w:rsidP="0038542E">
      <w:r>
        <w:t>Eric Tang (EKT)</w:t>
      </w:r>
    </w:p>
    <w:p w:rsidR="0038542E" w:rsidRDefault="0038542E" w:rsidP="0038542E">
      <w:r>
        <w:t>Niko Battle (NB)</w:t>
      </w:r>
    </w:p>
    <w:p w:rsidR="0038542E" w:rsidRDefault="0038542E" w:rsidP="0038542E">
      <w:r>
        <w:t>Shrenik Bhansali (SB)</w:t>
      </w:r>
    </w:p>
    <w:p w:rsidR="0038542E" w:rsidRDefault="0038542E" w:rsidP="0038542E">
      <w:pPr>
        <w:pStyle w:val="Heading2"/>
      </w:pPr>
      <w:r>
        <w:lastRenderedPageBreak/>
        <w:t>Notes</w:t>
      </w:r>
    </w:p>
    <w:p w:rsidR="0038542E" w:rsidRDefault="0038542E" w:rsidP="0038542E">
      <w:pPr>
        <w:pStyle w:val="Heading4"/>
      </w:pPr>
      <w:r>
        <w:t xml:space="preserve">Dark Deleuze was written by Andrew Culp – it’s basically a direct callout against Deleuze’s theory. </w:t>
      </w:r>
      <w:r>
        <w:rPr>
          <w:i/>
        </w:rPr>
        <w:t xml:space="preserve">Dark Deleuze </w:t>
      </w:r>
      <w:r>
        <w:t>is a 50 page book written by Culp in 2016, so it’s an extremely recent theory.</w:t>
      </w:r>
    </w:p>
    <w:p w:rsidR="0038542E" w:rsidRDefault="0038542E" w:rsidP="0038542E">
      <w:pPr>
        <w:pStyle w:val="Heading3"/>
      </w:pPr>
      <w:r>
        <w:lastRenderedPageBreak/>
        <w:t xml:space="preserve">Deleuze </w:t>
      </w:r>
    </w:p>
    <w:p w:rsidR="0038542E" w:rsidRPr="00347CDF" w:rsidRDefault="0038542E" w:rsidP="0038542E">
      <w:pPr>
        <w:pStyle w:val="Heading4"/>
      </w:pPr>
      <w:r>
        <w:t xml:space="preserve">Western Man is constructed by the grid of capitalism that tells people that everyone belongs. People find their place in the static grid: static definitions that define themselves. This leads to the creation of artificial boundaries that leads to fascism. Thus Deleuze proposes that we should embrace rhizomatic politics in which we are fluid. </w:t>
      </w:r>
    </w:p>
    <w:p w:rsidR="0038542E" w:rsidRDefault="0038542E" w:rsidP="0038542E">
      <w:pPr>
        <w:pStyle w:val="Heading3"/>
      </w:pPr>
      <w:r>
        <w:lastRenderedPageBreak/>
        <w:t>Dark Deleuze</w:t>
      </w:r>
    </w:p>
    <w:p w:rsidR="0038542E" w:rsidRDefault="0038542E" w:rsidP="0038542E">
      <w:pPr>
        <w:pStyle w:val="Heading4"/>
      </w:pPr>
      <w:r>
        <w:t>TL;DR: Dark Deleuze = White Pessimism</w:t>
      </w:r>
    </w:p>
    <w:p w:rsidR="0038542E" w:rsidRPr="008B30A7" w:rsidRDefault="0038542E" w:rsidP="0038542E"/>
    <w:p w:rsidR="0038542E" w:rsidRDefault="0038542E" w:rsidP="0038542E">
      <w:pPr>
        <w:pStyle w:val="Heading4"/>
      </w:pPr>
      <w:r>
        <w:t xml:space="preserve">Culp argues that Deleuze’s theory of organization (the rhizome) has been consumed by capitalism itself. Capitalism thrives in the long term off of instability (i.e. war leads to sudden economic tanks, but the market rebounds when production ramps up for the war effort). Culp argues that capitalism is no longer a grid, it is now rhizomatic. The internet is the perfect example of this. Movements and performances of identity are repackaged into consumable goods. Capitalism markets itself by telling people that they can buy things to shape your own identity (the new fad will make you unique!). </w:t>
      </w:r>
    </w:p>
    <w:p w:rsidR="0038542E" w:rsidRDefault="0038542E" w:rsidP="0038542E"/>
    <w:p w:rsidR="0038542E" w:rsidRPr="00D71AA7" w:rsidRDefault="0038542E" w:rsidP="0038542E">
      <w:r w:rsidRPr="00D71AA7">
        <w:t>http://www.andrewculp.org/</w:t>
      </w:r>
      <w:r w:rsidR="00CD3505">
        <w:t xml:space="preserve"> (ok this is</w:t>
      </w:r>
      <w:r>
        <w:t xml:space="preserve"> ironic)</w:t>
      </w:r>
    </w:p>
    <w:p w:rsidR="0038542E" w:rsidRDefault="0038542E" w:rsidP="0038542E">
      <w:pPr>
        <w:pStyle w:val="Heading3"/>
      </w:pPr>
      <w:r>
        <w:lastRenderedPageBreak/>
        <w:t>Strategy</w:t>
      </w:r>
    </w:p>
    <w:p w:rsidR="0038542E" w:rsidRDefault="0038542E" w:rsidP="0038542E">
      <w:pPr>
        <w:pStyle w:val="Heading4"/>
      </w:pPr>
      <w:r>
        <w:t xml:space="preserve">Links really well against most K’s, soft left affs, and hard right affs (But really what doesn’t). Dark Deleuze is basically white </w:t>
      </w:r>
      <w:r w:rsidR="00CD3505">
        <w:t>pessimism</w:t>
      </w:r>
      <w:r>
        <w:t xml:space="preserve"> </w:t>
      </w:r>
    </w:p>
    <w:p w:rsidR="00CD3505" w:rsidRDefault="00CD3505" w:rsidP="00CD3505">
      <w:pPr>
        <w:pStyle w:val="Heading4"/>
      </w:pPr>
      <w:r>
        <w:t>This file is designed to be a case Neg to Deleuzian AFFs (Black Nomadism and Asian Deleuze at this camp), which involves most identity affirmation AFFs, as well as Moten, who has a different interpretation of Deleuze</w:t>
      </w:r>
    </w:p>
    <w:p w:rsidR="00CD3505" w:rsidRDefault="00CD3505" w:rsidP="00CD3505">
      <w:pPr>
        <w:pStyle w:val="Heading4"/>
      </w:pPr>
      <w:r>
        <w:t>This also functions well against AFFs (or Negs but this isn’t an AFF) that are based on psychoanalysis, (Leprosy at this camp)</w:t>
      </w:r>
    </w:p>
    <w:p w:rsidR="00CD3505" w:rsidRDefault="00CD3505" w:rsidP="00CD3505">
      <w:pPr>
        <w:pStyle w:val="Heading4"/>
      </w:pPr>
      <w:r>
        <w:t>It works fine against plan AFFs (what doesn’t), but it’s little more than a pessimistic Cap K against those</w:t>
      </w:r>
    </w:p>
    <w:p w:rsidR="00CD3505" w:rsidRPr="00CD3505" w:rsidRDefault="00CD3505" w:rsidP="00CD3505"/>
    <w:p w:rsidR="0038542E" w:rsidRDefault="0038542E" w:rsidP="0038542E">
      <w:pPr>
        <w:pStyle w:val="Heading2"/>
      </w:pPr>
      <w:r>
        <w:lastRenderedPageBreak/>
        <w:t>1NC Modules</w:t>
      </w:r>
    </w:p>
    <w:p w:rsidR="0038542E" w:rsidRDefault="0038542E" w:rsidP="0038542E">
      <w:pPr>
        <w:pStyle w:val="Heading3"/>
      </w:pPr>
      <w:r>
        <w:lastRenderedPageBreak/>
        <w:t>1NC Policy Soft Left</w:t>
      </w:r>
    </w:p>
    <w:p w:rsidR="0038542E" w:rsidRDefault="0038542E" w:rsidP="0038542E">
      <w:pPr>
        <w:pStyle w:val="Heading4"/>
      </w:pPr>
      <w:r>
        <w:t>Politics that takes as its starting point a belief in this world ignores the molecular techniques of control that allows contemporary systems of control to function – movements for control of our resistance dooms the alternative by co-opting any hope of a new structure beyond our own</w:t>
      </w:r>
    </w:p>
    <w:p w:rsidR="0038542E" w:rsidRPr="00F80032" w:rsidRDefault="0038542E" w:rsidP="0038542E">
      <w:pPr>
        <w:rPr>
          <w:rStyle w:val="Style13ptBold"/>
          <w:b w:val="0"/>
          <w:bCs w:val="0"/>
        </w:rPr>
      </w:pPr>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5" w:history="1">
        <w:r w:rsidRPr="005577EB">
          <w:rPr>
            <w:rStyle w:val="Hyperlink"/>
          </w:rPr>
          <w:t>https://www.boundary2.org/2016/06/ending-the-world-as-we-know-it-an-interview-with-andrew-culp/</w:t>
        </w:r>
      </w:hyperlink>
      <w:r>
        <w:t>) EKT</w:t>
      </w:r>
    </w:p>
    <w:p w:rsidR="0038542E" w:rsidRPr="00FD7ED0" w:rsidRDefault="0038542E" w:rsidP="0038542E">
      <w:pPr>
        <w:rPr>
          <w:sz w:val="16"/>
        </w:rPr>
      </w:pPr>
      <w:r w:rsidRPr="00457532">
        <w:rPr>
          <w:sz w:val="16"/>
        </w:rPr>
        <w:t xml:space="preserve">Andrew Culp: My opening is cribbed from a letter Gilles Deleuze wrote to philosopher and literary critic Arnaud Villani in the early 1980s. </w:t>
      </w:r>
      <w:r w:rsidRPr="00756AEC">
        <w:rPr>
          <w:u w:val="single"/>
        </w:rPr>
        <w:t xml:space="preserve">Deleuze suggests that any worthwhile book must have three things: a polemic against an error, a recovery of something forgotten, and an innovation. Proceeding along those three lines, </w:t>
      </w:r>
      <w:r w:rsidRPr="00F80032">
        <w:rPr>
          <w:highlight w:val="yellow"/>
          <w:u w:val="single"/>
        </w:rPr>
        <w:t>I</w:t>
      </w:r>
      <w:r w:rsidRPr="00756AEC">
        <w:rPr>
          <w:u w:val="single"/>
        </w:rPr>
        <w:t xml:space="preserve"> first </w:t>
      </w:r>
      <w:r w:rsidRPr="00F80032">
        <w:rPr>
          <w:highlight w:val="yellow"/>
          <w:u w:val="single"/>
        </w:rPr>
        <w:t>argue against those who worship Deleuze as the patron saint of affirmation, second I rehabilitate the negative that already saturates his work, and third I propose something he himself was not capable of proposing, a “hatred for this world</w:t>
      </w:r>
      <w:r w:rsidRPr="00457532">
        <w:rPr>
          <w:sz w:val="16"/>
        </w:rPr>
        <w:t xml:space="preserve">.” So in an odd twist of Marx on history, I begin with those who hold up Deleuze as an eternal optimist, yet not to stand on their shoulders but to topple the church of affirmation. </w:t>
      </w:r>
      <w:r w:rsidRPr="000945D4">
        <w:rPr>
          <w:rStyle w:val="StyleUnderline"/>
        </w:rPr>
        <w:t>The canon portion of “canon of joy” is not unimportant</w:t>
      </w:r>
      <w:r w:rsidRPr="00457532">
        <w:rPr>
          <w:sz w:val="16"/>
        </w:rPr>
        <w:t xml:space="preserve">. Perhaps more than any other recent thinker, </w:t>
      </w:r>
      <w:r w:rsidRPr="00F80032">
        <w:rPr>
          <w:rStyle w:val="StyleUnderline"/>
          <w:highlight w:val="yellow"/>
        </w:rPr>
        <w:t>Deleuze queered philosophy’s line of succession</w:t>
      </w:r>
      <w:r w:rsidRPr="00457532">
        <w:rPr>
          <w:sz w:val="16"/>
        </w:rPr>
        <w:t xml:space="preserve">. A large portion of his books were commentaries on outcast thinkers that he brought back from exile. Deleuze was unwilling to discard Nietzsche as a fascist, Bergson as a spiritualist, or Spinoza as a rationalist. Apparently this led to lots of teasing by fellow agrégation students at the Sorbonne in the late ’40s. Further showing his strange journey through the history of philosophy, his only published monograph for nearly a decade was an anti-transcendental reading of Hume at a time in France when phenomenology reigned. Such an itinerant path made it easy to take Deleuze at his word as a self-professed practitioner of “minor philosophy.” Yet look at Deleuze’s outcasts now! His initiation into the pantheon even bought admission for relatively forgotten figures such as sociologist Gabriel Tarde. Deleuze’s popularity thus raises a thorny question for us today: how do we continue the minor Deleuzian line when Deleuze has become a “major thinker”? For me, the first step is to separate Deleuze (and Guattari) from his commentators. </w:t>
      </w:r>
      <w:r w:rsidRPr="00B96E50">
        <w:rPr>
          <w:rStyle w:val="StyleUnderline"/>
          <w:highlight w:val="yellow"/>
        </w:rPr>
        <w:t>I see two popular joyous interpretations of Deleuze in the canon: unreconstructed Deleuzians committed to liberating flows, and realists committed to belief in this world</w:t>
      </w:r>
      <w:r w:rsidRPr="00457532">
        <w:rPr>
          <w:sz w:val="16"/>
        </w:rPr>
        <w:t xml:space="preserve">. The first position repeats the language of molecular revolution, becoming, schizos, transversality, and the like. Some even use the terms without transforming them! The resulting monotony seals Deleuze and Guattari’s fate as a wooden tongue used by people still living in the ’80s. </w:t>
      </w:r>
      <w:r w:rsidRPr="00173794">
        <w:rPr>
          <w:rStyle w:val="StyleUnderline"/>
        </w:rPr>
        <w:t xml:space="preserve">Such </w:t>
      </w:r>
      <w:r w:rsidRPr="00B96E50">
        <w:rPr>
          <w:rStyle w:val="StyleUnderline"/>
          <w:highlight w:val="yellow"/>
        </w:rPr>
        <w:t>calcification of</w:t>
      </w:r>
      <w:r w:rsidRPr="00173794">
        <w:rPr>
          <w:rStyle w:val="StyleUnderline"/>
        </w:rPr>
        <w:t xml:space="preserve"> their </w:t>
      </w:r>
      <w:r w:rsidRPr="00B96E50">
        <w:rPr>
          <w:rStyle w:val="StyleUnderline"/>
          <w:highlight w:val="yellow"/>
        </w:rPr>
        <w:t>concepts is an especially grave injustice because Deleuze quite consciously shifted terminology from book to book to avoid this very outcome</w:t>
      </w:r>
      <w:r w:rsidRPr="00457532">
        <w:rPr>
          <w:sz w:val="16"/>
        </w:rPr>
        <w:t xml:space="preserve">. Don’t get me wrong, I am deeply indebted to the early work on Deleuze! I take my insistence on the Marxo-Freudian core of Deleuze and Guattari from one of their earliest Anglophone commentators, Eugene Holland, who I sought out to direct my dissertation. But </w:t>
      </w:r>
      <w:r w:rsidRPr="00173794">
        <w:rPr>
          <w:rStyle w:val="StyleUnderline"/>
        </w:rPr>
        <w:t>for me, the Tiqqun line “</w:t>
      </w:r>
      <w:r w:rsidRPr="00B96E50">
        <w:rPr>
          <w:rStyle w:val="StyleUnderline"/>
          <w:highlight w:val="yellow"/>
        </w:rPr>
        <w:t>the revolution was molecular, and so was the counter-revolution” perfectly depicts the problem of advocating molecular politics. Why?</w:t>
      </w:r>
      <w:r w:rsidRPr="00B96E50">
        <w:rPr>
          <w:sz w:val="16"/>
          <w:highlight w:val="yellow"/>
        </w:rPr>
        <w:t xml:space="preserve"> </w:t>
      </w:r>
      <w:r w:rsidRPr="00B96E50">
        <w:rPr>
          <w:rStyle w:val="Emphasis"/>
          <w:highlight w:val="yellow"/>
        </w:rPr>
        <w:t>Today’s techniques of control are now molecular</w:t>
      </w:r>
      <w:r w:rsidRPr="00457532">
        <w:rPr>
          <w:sz w:val="16"/>
        </w:rPr>
        <w:t xml:space="preserve">. The result is that </w:t>
      </w:r>
      <w:r w:rsidRPr="00B96E50">
        <w:rPr>
          <w:rStyle w:val="StyleUnderline"/>
          <w:highlight w:val="yellow"/>
        </w:rPr>
        <w:t>control societies have emptied the molecular thinker’s only bag of tricks</w:t>
      </w:r>
      <w:r w:rsidRPr="00173794">
        <w:rPr>
          <w:rStyle w:val="StyleUnderline"/>
        </w:rPr>
        <w:t xml:space="preserve"> (Bifo is a good test case here), </w:t>
      </w:r>
      <w:r w:rsidRPr="00B96E50">
        <w:rPr>
          <w:rStyle w:val="StyleUnderline"/>
          <w:highlight w:val="yellow"/>
        </w:rPr>
        <w:t>which leaves us with a revolution that only goes one direction: backward. I am equally dissatisfied by</w:t>
      </w:r>
      <w:r w:rsidRPr="00173794">
        <w:rPr>
          <w:rStyle w:val="StyleUnderline"/>
        </w:rPr>
        <w:t xml:space="preserve"> realist Deleuzians who delve deep into the early strata of A Thousand Plateaus and away from the “infinite speed of thought” </w:t>
      </w:r>
      <w:r w:rsidRPr="00457532">
        <w:rPr>
          <w:sz w:val="16"/>
        </w:rPr>
        <w:t xml:space="preserve">that motivates What is Philosophy? </w:t>
      </w:r>
      <w:r w:rsidRPr="00173794">
        <w:rPr>
          <w:rStyle w:val="StyleUnderline"/>
        </w:rPr>
        <w:t xml:space="preserve">I’m thinking of the early incorporations of dynamical systems theory, the ’90s astonishment over everything serendipitously looking like a rhizome, the mid-00s emergence of </w:t>
      </w:r>
      <w:r w:rsidRPr="00173794">
        <w:rPr>
          <w:rStyle w:val="StyleUnderline"/>
        </w:rPr>
        <w:lastRenderedPageBreak/>
        <w:t xml:space="preserve">Speculative Realism, </w:t>
      </w:r>
      <w:r w:rsidRPr="00173794">
        <w:rPr>
          <w:rStyle w:val="Emphasis"/>
        </w:rPr>
        <w:t xml:space="preserve">and </w:t>
      </w:r>
      <w:r w:rsidRPr="00B96E50">
        <w:rPr>
          <w:rStyle w:val="Emphasis"/>
          <w:highlight w:val="yellow"/>
        </w:rPr>
        <w:t>the ongoing “ontological” turn</w:t>
      </w:r>
      <w:r w:rsidRPr="00457532">
        <w:rPr>
          <w:sz w:val="16"/>
        </w:rPr>
        <w:t xml:space="preserve">. Anyone who has read Manuel DeLanda will know this exact dilemma of materiality versus thought. He uses examples that slow down Deleuze and Guattari’s concepts to something easily graspable. In his first book, he narrates history as a “robot historian,” and in A Thousand Years of Nonlinear History, he literally traces the last thousand years of economics, biology, and language back to clearly identifiable technological inventions. Such accounts are dangerously compelling due to their lucidity, but they come at a steep cost: </w:t>
      </w:r>
      <w:r w:rsidRPr="00B96E50">
        <w:rPr>
          <w:rStyle w:val="StyleUnderline"/>
          <w:highlight w:val="yellow"/>
        </w:rPr>
        <w:t>android realism dispenses with Deleuze and Guattari’s desiring subject, which is necessary for a theory of revolution by way of the psychoanalytic insistence on the human ability to overcome biological instincts</w:t>
      </w:r>
      <w:r w:rsidRPr="00457532">
        <w:rPr>
          <w:sz w:val="16"/>
        </w:rPr>
        <w:t xml:space="preserve"> (e.g. Freud’s Instincts and their Vicissitudes and Beyond the Pleasure Principle). </w:t>
      </w:r>
      <w:r w:rsidRPr="00B96E50">
        <w:rPr>
          <w:rStyle w:val="StyleUnderline"/>
          <w:highlight w:val="yellow"/>
        </w:rPr>
        <w:t>Realist interpretations of Deleuze conceive of the subject as fully of this world</w:t>
      </w:r>
      <w:r w:rsidRPr="00173794">
        <w:rPr>
          <w:rStyle w:val="StyleUnderline"/>
        </w:rPr>
        <w:t xml:space="preserve">. And with it, </w:t>
      </w:r>
      <w:r w:rsidRPr="00B96E50">
        <w:rPr>
          <w:rStyle w:val="StyleUnderline"/>
          <w:highlight w:val="yellow"/>
        </w:rPr>
        <w:t>thought all but evaporates under the weight of this world</w:t>
      </w:r>
      <w:r w:rsidRPr="00457532">
        <w:rPr>
          <w:sz w:val="16"/>
        </w:rPr>
        <w:t>. Deleuze’s Hume book is an early version of this criticism, but the realists have not taken heed. Whether emergent, entangled, or actant, strong realists ignore Deleuze and Guattari’s point in What is Philosophy? that thought always comes from the outside at a moment when we are confronted by something so intolerable that the only thing remaining is to think.</w:t>
      </w:r>
    </w:p>
    <w:p w:rsidR="0038542E" w:rsidRDefault="0038542E" w:rsidP="0038542E">
      <w:pPr>
        <w:pStyle w:val="Heading4"/>
      </w:pPr>
      <w:r>
        <w:t>Modern capitalism relies on periodic “revolutionary” movements based upon old methods of establishing communism in order to continue advancing the system as whole, turns case because the AFF solves nothing.</w:t>
      </w:r>
    </w:p>
    <w:p w:rsidR="0038542E" w:rsidRDefault="0038542E" w:rsidP="0038542E">
      <w:pPr>
        <w:spacing w:after="0"/>
        <w:rPr>
          <w:sz w:val="16"/>
        </w:rPr>
      </w:pPr>
      <w:r w:rsidRPr="002274A4">
        <w:rPr>
          <w:rStyle w:val="Style13ptBold"/>
        </w:rPr>
        <w:t>Culp 16</w:t>
      </w:r>
      <w:r w:rsidRPr="007E5936">
        <w:rPr>
          <w:sz w:val="16"/>
        </w:rPr>
        <w:t xml:space="preserve"> </w:t>
      </w:r>
      <w:r w:rsidRPr="004805EF">
        <w:rPr>
          <w:sz w:val="16"/>
        </w:rPr>
        <w:t xml:space="preserve">Andrew, Visiting Assistant Professor of Emerging Media and Communication at </w:t>
      </w:r>
      <w:r>
        <w:rPr>
          <w:sz w:val="16"/>
        </w:rPr>
        <w:t>the University of Texas, Dallas Dark Deleuze</w:t>
      </w:r>
      <w:r w:rsidRPr="004805EF">
        <w:rPr>
          <w:sz w:val="16"/>
        </w:rPr>
        <w:t>,</w:t>
      </w:r>
      <w:r>
        <w:rPr>
          <w:sz w:val="16"/>
        </w:rPr>
        <w:t xml:space="preserve"> University of Minnesota Press, “</w:t>
      </w:r>
      <w:r w:rsidRPr="004376B8">
        <w:rPr>
          <w:sz w:val="16"/>
        </w:rPr>
        <w:t>Dark Deleuze</w:t>
      </w:r>
      <w:r>
        <w:rPr>
          <w:sz w:val="16"/>
        </w:rPr>
        <w:t xml:space="preserve">” p.33-34, E.L. </w:t>
      </w:r>
    </w:p>
    <w:p w:rsidR="0038542E" w:rsidRPr="002274A4" w:rsidRDefault="0038542E" w:rsidP="0038542E">
      <w:pPr>
        <w:rPr>
          <w:rStyle w:val="Style13ptBold"/>
        </w:rPr>
      </w:pPr>
    </w:p>
    <w:p w:rsidR="0038542E" w:rsidRDefault="0038542E" w:rsidP="0038542E">
      <w:r>
        <w:t xml:space="preserve">The schizo is dead! Long live the schizo! Schizo culture appealed to a society seized by postwar consumer boredom. “Can’t we produce something other than toasters and cars? How about free speech, free school, free love, free verse!” It is no exaggeration to say that the events of May 1968 were sparked by a Situationist intolerance for boredom (“boredom is always counter-revolutionary,” says Guy Debord; “Bad Old Days Will End,” 36). </w:t>
      </w:r>
      <w:r w:rsidRPr="002274A4">
        <w:rPr>
          <w:rStyle w:val="StyleUnderline"/>
        </w:rPr>
        <w:t xml:space="preserve">In the time since the 1972 publication of AntiOedipus, </w:t>
      </w:r>
      <w:r w:rsidRPr="007E5936">
        <w:rPr>
          <w:rStyle w:val="StyleUnderline"/>
          <w:highlight w:val="cyan"/>
        </w:rPr>
        <w:t>capitalism has embraced its schizophrenia through neoliberalism</w:t>
      </w:r>
      <w:r w:rsidRPr="002274A4">
        <w:rPr>
          <w:rStyle w:val="StyleUnderline"/>
        </w:rPr>
        <w:t>.</w:t>
      </w:r>
      <w:r>
        <w:t xml:space="preserve"> The schizo has become the paraphilic obsession of Nietzsche’s last man. </w:t>
      </w:r>
      <w:r w:rsidRPr="007E5936">
        <w:rPr>
          <w:rStyle w:val="StyleUnderline"/>
          <w:highlight w:val="cyan"/>
        </w:rPr>
        <w:t>Its flood of more and more objects has subjects able to muster less and less desire,</w:t>
      </w:r>
      <w:r w:rsidRPr="002274A4">
        <w:rPr>
          <w:rStyle w:val="StyleUnderline"/>
        </w:rPr>
        <w:t xml:space="preserve"> as seen in the Japanese Lost Decade of stagflation</w:t>
      </w:r>
      <w:r>
        <w:t>, when a torrent of perversions coincided with a suicide epidemic. The dominant feelings today are probably anxiety or depression (Plan C, “We Are All Very Anxious”). They are expressed as vulnerability in the pervasiveness of trauma, as a constant low-level distress, and through a generalization of contingency</w:t>
      </w:r>
      <w:r w:rsidRPr="007E5936">
        <w:rPr>
          <w:rStyle w:val="StyleUnderline"/>
          <w:highlight w:val="cyan"/>
        </w:rPr>
        <w:t>. Demonstrating the significance of this shift: “go play outside” is a breath of fresh air to the bored but fails to make the depressive budge. Neoliberalism turns the depressive into the paranoiac through a program of exposure, which unfolds the subject to reveal new surfaces to penetrate</w:t>
      </w:r>
      <w:r w:rsidRPr="002274A4">
        <w:rPr>
          <w:rStyle w:val="StyleUnderline"/>
        </w:rPr>
        <w:t>.</w:t>
      </w:r>
      <w:r>
        <w:t xml:space="preserve"> Despite this, the negative project of the process of schizophrenia (“collapsing a filthy drainage pipe”) is as necessary as ever (AO, 341). </w:t>
      </w:r>
      <w:r w:rsidRPr="002274A4">
        <w:rPr>
          <w:rStyle w:val="StyleUnderline"/>
        </w:rPr>
        <w:t xml:space="preserve">But just as Lenin declared the revolutionary affirmation “All the power to the Soviets!” counterrevolutionary after a certain time, it is time to retire the slogan “Liberate the flows!” </w:t>
      </w:r>
      <w:r w:rsidRPr="007E5936">
        <w:rPr>
          <w:rStyle w:val="StyleUnderline"/>
          <w:highlight w:val="cyan"/>
        </w:rPr>
        <w:t xml:space="preserve">Militant discussions of infrastructure, blockage, and interruption are refreshing—since the first “free” laborers threw a shoe in the machine, sabotage has been an important tactic of resistance. But with </w:t>
      </w:r>
      <w:r w:rsidRPr="007E5936">
        <w:rPr>
          <w:rStyle w:val="StyleUnderline"/>
        </w:rPr>
        <w:t>the elliptical dynamics of</w:t>
      </w:r>
      <w:r w:rsidRPr="007E5936">
        <w:rPr>
          <w:rStyle w:val="StyleUnderline"/>
          <w:highlight w:val="cyan"/>
        </w:rPr>
        <w:t xml:space="preserve"> capitalism, which poses its own limits only to overcome them for a profit, interruptions cannot be an end unto </w:t>
      </w:r>
      <w:r w:rsidRPr="007E5936">
        <w:rPr>
          <w:rStyle w:val="StyleUnderline"/>
          <w:highlight w:val="cyan"/>
        </w:rPr>
        <w:lastRenderedPageBreak/>
        <w:t>themselves</w:t>
      </w:r>
      <w:r>
        <w:t xml:space="preserve"> (230–31). Every economic system is “a system of interruptions” that works by breaking down (36–37, 151, 192). One needs to look behind the old social democratic criticism of productivism, “even pollution, cigarettes, prisons, logging, napalm, and nuclear warheads are counted in the Gross Domestic Production,” to see why (Kennedy, Remarks at the University of Kansas). Antiproduction, which prevents specific realizations of value in a systematic way, is “at the heart of production itself, and conditioning this production” (235). Potlatch and ritualized warfare are indigenous means of antiproduction that prevent the hoarding that could lead to despotism (Maus, The Gift; Clastres, Society against the State). </w:t>
      </w:r>
      <w:r w:rsidRPr="002274A4">
        <w:rPr>
          <w:rStyle w:val="StyleUnderline"/>
        </w:rPr>
        <w:t xml:space="preserve">Aristocratic glorious expenditure made sure that everything was owed to the king (Bataille, “Notion of Expenditure”). </w:t>
      </w:r>
      <w:r w:rsidRPr="007E5936">
        <w:rPr>
          <w:rStyle w:val="StyleUnderline"/>
          <w:highlight w:val="cyan"/>
        </w:rPr>
        <w:t>Marx reminds us that capitalists dip into their own capital stock at the expense of expanded reproduction, but wasting money on the “political–military–industrial complex” guarantees the smooth advance of the system as a whole</w:t>
      </w:r>
      <w:r>
        <w:t xml:space="preserve"> (235). What interruption is revolutionary? </w:t>
      </w:r>
      <w:r w:rsidRPr="002274A4">
        <w:rPr>
          <w:rStyle w:val="StyleUnderline"/>
        </w:rPr>
        <w:t>The mold was set by Marx, who proposed “expropriating the expropriators” (Capital, chapter 32). “Direct action at the point of production” would intervene in the apparatus of capture where the earth, activity, and objects are first coded by the state as territory, work, and money or decoded by capitalism as flows of land, labor, and capital</w:t>
      </w:r>
      <w:r>
        <w:t xml:space="preserve"> (TP, 437–60). But if “societies are determined by their mode of anti-production (and not a mode of production),” then action should be taken at the points of capitalist antiproduction (D, 135). Extending this line of argumentation</w:t>
      </w:r>
      <w:r w:rsidRPr="007E5936">
        <w:rPr>
          <w:rStyle w:val="StyleUnderline"/>
        </w:rPr>
        <w:t>, the avant-garde taunts the world with a claim: “</w:t>
      </w:r>
      <w:r w:rsidRPr="007E5936">
        <w:rPr>
          <w:rStyle w:val="StyleUnderline"/>
          <w:highlight w:val="cyan"/>
        </w:rPr>
        <w:t>capitalism defeated traditional societies because it was more exciting than they were, but now there is something more exciting than capitalism, itself: its destruction”</w:t>
      </w:r>
      <w:r>
        <w:t xml:space="preserve"> (Bernadette Corporation, Get Rid of Yourself). Though this position is condemned by Leninists as infantile leftism, it is the realization of Deleuze and Guattari’s critique of therapy culture—clinicians say that one matures out of the depressive position by learning an ambivalent balance of love and hate, which helps delay gratification (Joseph, “Projective Identification,” 99). </w:t>
      </w:r>
      <w:r w:rsidRPr="007E5936">
        <w:rPr>
          <w:rStyle w:val="StyleUnderline"/>
        </w:rPr>
        <w:t>But is that not the alienation of the worker from the fruits of his labor, Deleuze and Guattari protest, the fundamental separation of a desiring subject from her means of satisfaction</w:t>
      </w:r>
      <w:r>
        <w:t xml:space="preserve"> (AO, 70–75)? Think of an old German rock song, “Macht Kaputt, Was Euch Kaputt Macht” by Ton Steine Scherben, an anarchocommunist band connected to the squatter scene and the Red Army Faction (before it went underground). </w:t>
      </w:r>
      <w:r w:rsidRPr="007E5936">
        <w:rPr>
          <w:rStyle w:val="StyleUnderline"/>
          <w:highlight w:val="cyan"/>
        </w:rPr>
        <w:t>As cheap as it sounds, perhaps the cure for depressive disinterest is the thrill of “destroying what destroys you.”</w:t>
      </w:r>
    </w:p>
    <w:p w:rsidR="0038542E" w:rsidRPr="004113C9" w:rsidRDefault="0038542E" w:rsidP="0038542E">
      <w:pPr>
        <w:pStyle w:val="Heading4"/>
      </w:pPr>
      <w:r>
        <w:t>The Alternative is the death of the world, to proclaim it as a concept that has become insufficient for an understanding of reality, and destroy it in the hope of creating a new one</w:t>
      </w:r>
    </w:p>
    <w:p w:rsidR="0038542E" w:rsidRDefault="0038542E" w:rsidP="0038542E">
      <w:r>
        <w:t xml:space="preserve">Andrew </w:t>
      </w:r>
      <w:r w:rsidRPr="00835592">
        <w:rPr>
          <w:rStyle w:val="Style13ptBold"/>
        </w:rPr>
        <w:t>Culp 16</w:t>
      </w:r>
      <w:r>
        <w:t xml:space="preserve"> (Andrew Culp is visiting assistant professor of rhetoric studies at Whitman College. "Dark Deleuze," University of Minnesota Press, </w:t>
      </w:r>
      <w:hyperlink r:id="rId6" w:history="1">
        <w:r w:rsidRPr="0097584F">
          <w:rPr>
            <w:rStyle w:val="Hyperlink"/>
          </w:rPr>
          <w:t>https://www.upress.umn.edu/book-division/books/dark-deleuze</w:t>
        </w:r>
      </w:hyperlink>
      <w:r>
        <w:t>) //sb</w:t>
      </w:r>
    </w:p>
    <w:p w:rsidR="0038542E" w:rsidRPr="009E251A" w:rsidRDefault="0038542E" w:rsidP="0038542E">
      <w:pPr>
        <w:rPr>
          <w:rStyle w:val="Emphasis"/>
        </w:rPr>
      </w:pPr>
      <w:r w:rsidRPr="00AC3F2B">
        <w:rPr>
          <w:sz w:val="14"/>
        </w:rPr>
        <w:t xml:space="preserve">AS A PROLEGOMENA to any future negativity in Deleuze, this book risks being too condensed. The moves I make are quick, and many will appear perverse to friends of the Joyous Deleuze. For justification: the force of thought is a matter of style and not the specification of concepts, or to use proper names, Nietzsche contra Kant (DR, 5, 13, 306). I therefore build my case through formulations that are “rigorous yet anexact” like Deleuze’s, whose “essentially not accidentally inexact” concepts modulate enough between books to deserve different names (TP, 367, 555). I promote minor terms through extensive footnotes generated through a deep reading of Deleuze across the breadth of his complete works. So on one hand, I am so indebted to Deleuze that one could say that I merely provide a new nomenclature for old Deleuzian concepts. On the other, this is a book that Deleuze himself could never have written, as his age was not one of obligatory positivity, distributed management, and stifling transparency. My basic argument is that a new untimeliness in a time not Deleuze’s own requires a negative project that his work introduces but does not sustain: the Death of this </w:t>
      </w:r>
      <w:r w:rsidRPr="00AC3F2B">
        <w:rPr>
          <w:sz w:val="14"/>
        </w:rPr>
        <w:lastRenderedPageBreak/>
        <w:t>World.</w:t>
      </w:r>
      <w:r>
        <w:rPr>
          <w:rStyle w:val="StyleUnderline"/>
        </w:rPr>
        <w:t xml:space="preserve"> </w:t>
      </w:r>
      <w:r w:rsidRPr="004113C9">
        <w:rPr>
          <w:rStyle w:val="StyleUnderline"/>
          <w:highlight w:val="cyan"/>
        </w:rPr>
        <w:t xml:space="preserve">The end of this world is the third in a succession of deaths—the Death of God, the Death of Man, and now the Death of this World. </w:t>
      </w:r>
      <w:r w:rsidRPr="004113C9">
        <w:rPr>
          <w:rStyle w:val="Emphasis"/>
          <w:highlight w:val="cyan"/>
        </w:rPr>
        <w:t>This is not a call to physically destroy the world</w:t>
      </w:r>
      <w:r w:rsidRPr="004113C9">
        <w:rPr>
          <w:sz w:val="14"/>
          <w:highlight w:val="cyan"/>
        </w:rPr>
        <w:t>.</w:t>
      </w:r>
      <w:r w:rsidRPr="00AC3F2B">
        <w:rPr>
          <w:sz w:val="14"/>
        </w:rPr>
        <w:t xml:space="preserve"> </w:t>
      </w:r>
      <w:r w:rsidRPr="006927BB">
        <w:rPr>
          <w:rStyle w:val="StyleUnderline"/>
        </w:rPr>
        <w:t>The Death of God did not call for the assault of priests or the burning of churches, and the Death of Man did not propose genocide or the extinction of our species</w:t>
      </w:r>
      <w:r w:rsidRPr="004113C9">
        <w:rPr>
          <w:rStyle w:val="StyleUnderline"/>
          <w:highlight w:val="cyan"/>
        </w:rPr>
        <w:t>.</w:t>
      </w:r>
      <w:r w:rsidRPr="004113C9">
        <w:rPr>
          <w:sz w:val="14"/>
          <w:highlight w:val="cyan"/>
        </w:rPr>
        <w:t xml:space="preserve"> </w:t>
      </w:r>
      <w:r w:rsidRPr="004113C9">
        <w:rPr>
          <w:rStyle w:val="Emphasis"/>
          <w:highlight w:val="cyan"/>
        </w:rPr>
        <w:t>Each death denounces a concept as insufficient, critiques those who still believe in it, and demands its removal as an object of thought</w:t>
      </w:r>
      <w:r w:rsidRPr="004113C9">
        <w:rPr>
          <w:rStyle w:val="StyleUnderline"/>
        </w:rPr>
        <w:t>. In the Death of Man,</w:t>
      </w:r>
      <w:r w:rsidRPr="00AC3F2B">
        <w:rPr>
          <w:sz w:val="14"/>
        </w:rPr>
        <w:t xml:space="preserve"> we learned that the human sciences were impotent in the face of the systemic injustices of this world. Rather, </w:t>
      </w:r>
      <w:r w:rsidRPr="004113C9">
        <w:rPr>
          <w:rStyle w:val="StyleUnderline"/>
        </w:rPr>
        <w:t>Foucault shows how expert inquiry makes exploitation</w:t>
      </w:r>
      <w:r w:rsidRPr="006927BB">
        <w:rPr>
          <w:rStyle w:val="StyleUnderline"/>
        </w:rPr>
        <w:t>,</w:t>
      </w:r>
      <w:r w:rsidRPr="00AC3F2B">
        <w:rPr>
          <w:sz w:val="14"/>
        </w:rPr>
        <w:t xml:space="preserve"> sexism, racism, poverty, violence, and war </w:t>
      </w:r>
      <w:r w:rsidRPr="004113C9">
        <w:rPr>
          <w:rStyle w:val="StyleUnderline"/>
        </w:rPr>
        <w:t>into the constitutive elements of how humanity defends itself</w:t>
      </w:r>
      <w:r w:rsidRPr="00AC3F2B">
        <w:rPr>
          <w:sz w:val="14"/>
        </w:rPr>
        <w:t xml:space="preserve">. He shows that attempts to save this humanity created a biopower that “makes live and lets die,” which paradoxically administers life through “a power to expose a whole population to death” that tends toward wars of all-out destruction (Foucault, History of Sexuality, 135–37). Elaborating on this condition, subsequent theorists say that we have already been killed but have not yet died, making us an “already dead” that makes us already ready to adopt a revolutionary orientation that sacrifices our current time and space for a new, not-yet-realized future (Cazdyn, Already Dead, 9). Seen from this perspective, runaway climate change, the Sixth Extinction, and many other impending catastrophes are all essential parts of this world. </w:t>
      </w:r>
      <w:r w:rsidRPr="004113C9">
        <w:rPr>
          <w:rStyle w:val="Emphasis"/>
          <w:highlight w:val="cyan"/>
        </w:rPr>
        <w:t>The Death of this World admits the insufficiency of previous attempts to save it and instead poses a revolutionary gamble: only by destroying this world will we release ourselves of its problems. This does not mean moving to the moon, but that we give up on all the reasons given for saving the world</w:t>
      </w:r>
      <w:r w:rsidRPr="004113C9">
        <w:rPr>
          <w:sz w:val="14"/>
          <w:highlight w:val="cyan"/>
        </w:rPr>
        <w:t>.</w:t>
      </w:r>
      <w:r w:rsidRPr="00AC3F2B">
        <w:rPr>
          <w:sz w:val="14"/>
        </w:rPr>
        <w:t xml:space="preserve"> </w:t>
      </w:r>
      <w:r w:rsidRPr="006927BB">
        <w:rPr>
          <w:rStyle w:val="StyleUnderline"/>
        </w:rPr>
        <w:t>In my own announcement of the death of this world, I propose critiques of connectivity and positivity, a theory of contraries, the exercise of intolerance, and the conspiracy of communism.</w:t>
      </w:r>
      <w:r w:rsidRPr="00AC3F2B">
        <w:rPr>
          <w:sz w:val="14"/>
        </w:rPr>
        <w:t xml:space="preserve"> </w:t>
      </w:r>
      <w:r w:rsidRPr="006927BB">
        <w:rPr>
          <w:rStyle w:val="StyleUnderline"/>
        </w:rPr>
        <w:t>Contemporary Deleuze scholarship tends to be connectivist and productivist</w:t>
      </w:r>
      <w:r w:rsidRPr="00AC3F2B">
        <w:rPr>
          <w:sz w:val="14"/>
        </w:rPr>
        <w:t xml:space="preserve">. Connectivism is the world-building integration into an expanding web of things. </w:t>
      </w:r>
      <w:r w:rsidRPr="006927BB">
        <w:rPr>
          <w:rStyle w:val="StyleUnderline"/>
        </w:rPr>
        <w:t>As an organizational logic, it is the promiscuous inclusion of seemingly unrelated elements into a single body to expand its capacities</w:t>
      </w:r>
      <w:r w:rsidRPr="00AC3F2B">
        <w:rPr>
          <w:sz w:val="14"/>
        </w:rPr>
        <w:t>. Academics are not alone in endorsing connectivism—</w:t>
      </w:r>
      <w:r w:rsidRPr="006927BB">
        <w:rPr>
          <w:rStyle w:val="StyleUnderline"/>
        </w:rPr>
        <w:t xml:space="preserve">I argue that connectivism drives Google’s geopolitical strategy of global influence, which proceeds through a techno-affirmationist desire to annex everything. </w:t>
      </w:r>
      <w:r w:rsidRPr="004113C9">
        <w:rPr>
          <w:rStyle w:val="StyleUnderline"/>
          <w:highlight w:val="cyan"/>
        </w:rPr>
        <w:t>Commentators use different names</w:t>
      </w:r>
      <w:r w:rsidRPr="00AC3F2B">
        <w:rPr>
          <w:sz w:val="14"/>
        </w:rPr>
        <w:t xml:space="preserve"> for their webs of connections</w:t>
      </w:r>
      <w:r w:rsidRPr="006927BB">
        <w:rPr>
          <w:rStyle w:val="StyleUnderline"/>
        </w:rPr>
        <w:t xml:space="preserve">, </w:t>
      </w:r>
      <w:r w:rsidRPr="004113C9">
        <w:rPr>
          <w:rStyle w:val="StyleUnderline"/>
          <w:highlight w:val="cyan"/>
        </w:rPr>
        <w:t xml:space="preserve">such as rhizomes, assemblages, networks, material systems, or dispositifs. </w:t>
      </w:r>
      <w:r w:rsidRPr="004113C9">
        <w:rPr>
          <w:rStyle w:val="Emphasis"/>
          <w:highlight w:val="cyan"/>
        </w:rPr>
        <w:t>I simply call them “this world” and plot for its destruction</w:t>
      </w:r>
      <w:r w:rsidRPr="006927BB">
        <w:rPr>
          <w:rStyle w:val="Emphasis"/>
        </w:rPr>
        <w:t>.</w:t>
      </w:r>
      <w:r w:rsidRPr="00AC3F2B">
        <w:rPr>
          <w:sz w:val="14"/>
        </w:rPr>
        <w:t xml:space="preserve"> Productivism links up with the autonomous, ceaseless autoproduction of the real. The most naive productivists sentimentally cherish creation and novelty for their own sake, whether as dewy-eyed admiration for the complexity of nature or a staunch Voltairine defense of all types of diversity. The productivists worthy of criticism are those who, in the name of “finding something about this world to believe in,” affirm what is given as if this wretched world already included all materials for a better one. I find that in relinquishing the power of destruction, they can only capitalize on production through the logics of accumulation and reproduction. So in founding a new world on the terms of the old, its horizon expands barely beyond what already exists</w:t>
      </w:r>
      <w:r w:rsidRPr="004113C9">
        <w:rPr>
          <w:sz w:val="14"/>
          <w:highlight w:val="cyan"/>
        </w:rPr>
        <w:t xml:space="preserve">. </w:t>
      </w:r>
      <w:r w:rsidRPr="004113C9">
        <w:rPr>
          <w:rStyle w:val="Emphasis"/>
          <w:highlight w:val="cyan"/>
        </w:rPr>
        <w:t>The alternative I propose is finding reasons to destroy this world.</w:t>
      </w:r>
      <w:r w:rsidRPr="004113C9">
        <w:rPr>
          <w:sz w:val="14"/>
          <w:highlight w:val="cyan"/>
        </w:rPr>
        <w:t xml:space="preserve"> </w:t>
      </w:r>
      <w:r w:rsidRPr="004113C9">
        <w:rPr>
          <w:rStyle w:val="StyleUnderline"/>
          <w:highlight w:val="cyan"/>
        </w:rPr>
        <w:t>The greatest crime of joyousness is tolerance</w:t>
      </w:r>
      <w:r w:rsidRPr="006927BB">
        <w:rPr>
          <w:rStyle w:val="StyleUnderline"/>
        </w:rPr>
        <w:t xml:space="preserve">. While mentioning tolerance may have marked one as a radical in Deleuze’s time, Wendy Brown argues in Regulating Aversion that </w:t>
      </w:r>
      <w:r w:rsidRPr="004113C9">
        <w:rPr>
          <w:rStyle w:val="StyleUnderline"/>
          <w:highlight w:val="cyan"/>
        </w:rPr>
        <w:t>liberal tolerance is now essential to the grammar of empire’s “domestic discourse</w:t>
      </w:r>
      <w:r w:rsidRPr="00AC3F2B">
        <w:rPr>
          <w:sz w:val="14"/>
        </w:rPr>
        <w:t xml:space="preserve"> of ethnic, racial, and sexual </w:t>
      </w:r>
      <w:r w:rsidRPr="006927BB">
        <w:rPr>
          <w:rStyle w:val="StyleUnderline"/>
        </w:rPr>
        <w:t>regulation</w:t>
      </w:r>
      <w:r w:rsidRPr="00AC3F2B">
        <w:rPr>
          <w:sz w:val="14"/>
        </w:rPr>
        <w:t>, on the one hand</w:t>
      </w:r>
      <w:r w:rsidRPr="006927BB">
        <w:rPr>
          <w:rStyle w:val="StyleUnderline"/>
        </w:rPr>
        <w:t>, and as an international discourse of Western supremacy and imperialism on the other”</w:t>
      </w:r>
      <w:r w:rsidRPr="00AC3F2B">
        <w:rPr>
          <w:sz w:val="14"/>
        </w:rPr>
        <w:t xml:space="preserve"> (1, 7). Today’s tolerant are to blame for a “liberal Deleuze,” such as William Connolly, who names Deleuze as an antirevolutionary who inspires his belief that “transformation is neither needed nor in the cards today; what is needed is creative modes of intervention posed at several strategic sites in the service of reducing economic inequality, foster intra- and inter-state pluralism, and promoting ecological sanity” in his book on pluralism (Pluralism, 159). Deleuze criticized a similar position many decades ago when denouncing the media-hungry form of the Nouveaux Philosophes, who had “inscribed </w:t>
      </w:r>
      <w:r w:rsidRPr="00AC3F2B">
        <w:rPr>
          <w:sz w:val="14"/>
        </w:rPr>
        <w:lastRenderedPageBreak/>
        <w:t xml:space="preserve">themselves perfectly well on the electoral grid . . . from which everything fades away” (“On the New Philosophers,” 40–41). Liberal Deleuzians can be criticized accordingly—for endorsing the usual abstractions of the Law and the State that hide the workings of power; for denouncing Marxism “not so much because real struggles would have made new enemies, new problems and new means arise, but because THE revolution must be declared impossible”; and for reviving the subject as part of a general martyrology. </w:t>
      </w:r>
      <w:r w:rsidRPr="004113C9">
        <w:rPr>
          <w:rStyle w:val="StyleUnderline"/>
          <w:highlight w:val="cyan"/>
        </w:rPr>
        <w:t>What stands between liberalism and revolution is intolerance</w:t>
      </w:r>
      <w:r w:rsidRPr="006927BB">
        <w:rPr>
          <w:rStyle w:val="StyleUnderline"/>
        </w:rPr>
        <w:t>,</w:t>
      </w:r>
      <w:r w:rsidRPr="00AC3F2B">
        <w:rPr>
          <w:sz w:val="14"/>
        </w:rPr>
        <w:t xml:space="preserve"> but in a peculiar way. </w:t>
      </w:r>
      <w:r w:rsidRPr="004113C9">
        <w:rPr>
          <w:rStyle w:val="StyleUnderline"/>
          <w:highlight w:val="cyan"/>
        </w:rPr>
        <w:t xml:space="preserve">Intolerance arises out of this world as “something intolerable in the world” to prove that there is “something unthinkable in thought” </w:t>
      </w:r>
      <w:r w:rsidRPr="004113C9">
        <w:rPr>
          <w:rStyle w:val="StyleUnderline"/>
        </w:rPr>
        <w:t>(C2, 169). Which is to say, it is when we find it all unbearable that we realize “it can no longer think a world or think itself”</w:t>
      </w:r>
      <w:r w:rsidRPr="004113C9">
        <w:rPr>
          <w:sz w:val="14"/>
        </w:rPr>
        <w:t xml:space="preserve"> (170). </w:t>
      </w:r>
      <w:r w:rsidRPr="004113C9">
        <w:rPr>
          <w:rStyle w:val="Emphasis"/>
          <w:highlight w:val="cyan"/>
        </w:rPr>
        <w:t>This is where the Dark Deleuze parts ways with the joyful by inviting the death of this world</w:t>
      </w:r>
      <w:r w:rsidRPr="006927BB">
        <w:rPr>
          <w:rStyle w:val="Emphasis"/>
        </w:rPr>
        <w:t>.</w:t>
      </w:r>
      <w:r w:rsidRPr="00AC3F2B">
        <w:rPr>
          <w:sz w:val="14"/>
        </w:rPr>
        <w:t xml:space="preserve"> There are many fellow travelers of revolutionary intolerance, including Wendy Brown and Herbert Marcuse. Newton argues in his autobiography Revolutionary Suicide that the revolutionary task is to risk one’s life for the chance of “changing intolerable conditions” (5). In his essay on “repressive tolerance,” Marcuse extends tolerance only to the left, subversion, and revolutionary violence and proposes a militant intolerance of the right, this world, and “benevolent neutrality.” Together, they express the dark truth of the intolerable as the lived present of being trapped by something so unbearable, so impossible, that it must be destroyed. To be completely clear: </w:t>
      </w:r>
      <w:r w:rsidRPr="006927BB">
        <w:rPr>
          <w:rStyle w:val="StyleUnderline"/>
        </w:rPr>
        <w:t>the point is not to grow obstinate but to find new ways to end our suffocating perpetual present.</w:t>
      </w:r>
      <w:r w:rsidRPr="00AC3F2B">
        <w:rPr>
          <w:sz w:val="14"/>
        </w:rPr>
        <w:t xml:space="preserve"> </w:t>
      </w:r>
      <w:r w:rsidRPr="004113C9">
        <w:rPr>
          <w:rStyle w:val="Emphasis"/>
          <w:highlight w:val="cyan"/>
        </w:rPr>
        <w:t>Darkness advances the secret as an alternative to the liberal obsession with transparency</w:t>
      </w:r>
      <w:r w:rsidRPr="006927BB">
        <w:rPr>
          <w:rStyle w:val="Emphasis"/>
        </w:rPr>
        <w:t xml:space="preserve">. </w:t>
      </w:r>
      <w:r w:rsidRPr="006927BB">
        <w:rPr>
          <w:rStyle w:val="StyleUnderline"/>
        </w:rPr>
        <w:t>Foucault smartly identifies transparency’s role in the “science of the police,” which is used in the task of maintaining order through the collusion between the state and capital from liberalism’s beginnings in the German notion of the police state through to contemporary biopolitics</w:t>
      </w:r>
      <w:r w:rsidRPr="00AC3F2B">
        <w:rPr>
          <w:sz w:val="14"/>
        </w:rPr>
        <w:t xml:space="preserve"> (Security, Territory, Population). </w:t>
      </w:r>
      <w:r w:rsidRPr="004113C9">
        <w:rPr>
          <w:rStyle w:val="StyleUnderline"/>
          <w:highlight w:val="cyan"/>
        </w:rPr>
        <w:t>The conspiracy is against the consistency of everything being in its proper place</w:t>
      </w:r>
      <w:r w:rsidRPr="006927BB">
        <w:rPr>
          <w:rStyle w:val="StyleUnderline"/>
        </w:rPr>
        <w:t>,</w:t>
      </w:r>
      <w:r w:rsidRPr="00AC3F2B">
        <w:rPr>
          <w:sz w:val="14"/>
        </w:rPr>
        <w:t xml:space="preserve"> and the secret is the fact that nothing is as it seems. Such a conspiracy is not the pursuit of the ineffable or sublime, as it is neither esoteric nor mystical. </w:t>
      </w:r>
      <w:r w:rsidRPr="006927BB">
        <w:rPr>
          <w:rStyle w:val="StyleUnderline"/>
        </w:rPr>
        <w:t>It circulates as an open secret that retains its secrecy only by operating against connectivism through the principle of selective engagement.</w:t>
      </w:r>
      <w:r w:rsidRPr="00AC3F2B">
        <w:rPr>
          <w:sz w:val="14"/>
        </w:rPr>
        <w:t xml:space="preserve"> The lesson to be taken is that “</w:t>
      </w:r>
      <w:r w:rsidRPr="004113C9">
        <w:rPr>
          <w:rStyle w:val="StyleUnderline"/>
          <w:highlight w:val="cyan"/>
        </w:rPr>
        <w:t>we all must live double lives”: one full of the compromises we make with the present, and the other in which we plot to undo them.</w:t>
      </w:r>
      <w:r w:rsidRPr="004113C9">
        <w:rPr>
          <w:sz w:val="14"/>
          <w:highlight w:val="cyan"/>
        </w:rPr>
        <w:t xml:space="preserve"> </w:t>
      </w:r>
      <w:r w:rsidRPr="004113C9">
        <w:rPr>
          <w:rStyle w:val="Emphasis"/>
          <w:highlight w:val="cyan"/>
        </w:rPr>
        <w:t>The struggle is to keep one’s cover identity from taking over.</w:t>
      </w:r>
      <w:r w:rsidRPr="00AC3F2B">
        <w:rPr>
          <w:sz w:val="14"/>
        </w:rPr>
        <w:t xml:space="preserve"> </w:t>
      </w:r>
      <w:r w:rsidRPr="009E251A">
        <w:rPr>
          <w:rStyle w:val="StyleUnderline"/>
        </w:rPr>
        <w:t xml:space="preserve">There are those whose daily drudgery makes it difficult to contribute to the conspiracy, though people in this position are far more likely to have secret dealings on the side. </w:t>
      </w:r>
      <w:r w:rsidRPr="00AC3F2B">
        <w:rPr>
          <w:sz w:val="14"/>
        </w:rPr>
        <w:t xml:space="preserve">Others are given ample opportunities but still fail to grow the secret, the most extreme example being those who live their lives “with nothing to hide,” often declaring that they are “an open book.” </w:t>
      </w:r>
      <w:r w:rsidRPr="009E251A">
        <w:rPr>
          <w:rStyle w:val="StyleUnderline"/>
        </w:rPr>
        <w:t>Some treat the conspiracy as a form of hobbyism, working to end the world only after everything else has been taken care of—the worst being liberal communists, who exploit so much in the morning that they can give half of it back as charity in the afternoon</w:t>
      </w:r>
      <w:r w:rsidRPr="00AC3F2B">
        <w:rPr>
          <w:sz w:val="14"/>
        </w:rPr>
        <w:t xml:space="preserve">. </w:t>
      </w:r>
      <w:r w:rsidRPr="004113C9">
        <w:rPr>
          <w:rStyle w:val="Emphasis"/>
          <w:highlight w:val="cyan"/>
        </w:rPr>
        <w:t>And then there are those who escape</w:t>
      </w:r>
      <w:r w:rsidRPr="004113C9">
        <w:rPr>
          <w:rStyle w:val="Emphasis"/>
        </w:rPr>
        <w:t>.</w:t>
      </w:r>
      <w:r w:rsidRPr="004113C9">
        <w:rPr>
          <w:sz w:val="14"/>
        </w:rPr>
        <w:t xml:space="preserve"> </w:t>
      </w:r>
      <w:r w:rsidRPr="004113C9">
        <w:rPr>
          <w:rStyle w:val="StyleUnderline"/>
        </w:rPr>
        <w:t>Crafting</w:t>
      </w:r>
      <w:r w:rsidRPr="009E251A">
        <w:rPr>
          <w:rStyle w:val="StyleUnderline"/>
        </w:rPr>
        <w:t xml:space="preserve"> new weapons while withdrawing from the demands of the social, t</w:t>
      </w:r>
      <w:r w:rsidRPr="004113C9">
        <w:rPr>
          <w:rStyle w:val="StyleUnderline"/>
          <w:highlight w:val="cyan"/>
        </w:rPr>
        <w:t>hey know that cataclysm knows nothing of the productivist logic of accumulation or reproduction.</w:t>
      </w:r>
      <w:r w:rsidRPr="009E251A">
        <w:rPr>
          <w:rStyle w:val="StyleUnderline"/>
        </w:rPr>
        <w:t xml:space="preserve"> Escape need not be dreary, even if they are negative. Escape is never more exciting than when it spills out into the streets, where trust in appearances, trust in words, trust in each other, and trust in this world all disintegrate in a mobile zone of indiscernibility</w:t>
      </w:r>
      <w:r w:rsidRPr="00AC3F2B">
        <w:rPr>
          <w:sz w:val="14"/>
        </w:rPr>
        <w:t xml:space="preserve"> (Fontaine, “Black Bloc</w:t>
      </w:r>
      <w:r w:rsidRPr="009E251A">
        <w:rPr>
          <w:rStyle w:val="Emphasis"/>
        </w:rPr>
        <w:t xml:space="preserve">”). </w:t>
      </w:r>
      <w:r w:rsidRPr="004113C9">
        <w:rPr>
          <w:rStyle w:val="Emphasis"/>
          <w:highlight w:val="cyan"/>
        </w:rPr>
        <w:t xml:space="preserve">It is in these </w:t>
      </w:r>
      <w:r w:rsidRPr="004113C9">
        <w:rPr>
          <w:rStyle w:val="Emphasis"/>
          <w:highlight w:val="cyan"/>
        </w:rPr>
        <w:lastRenderedPageBreak/>
        <w:t>moments of opacity, insufficiency, and breakdown that darkness most threatens the ties that bind us to this world.</w:t>
      </w:r>
    </w:p>
    <w:p w:rsidR="0038542E" w:rsidRPr="00486CB9" w:rsidRDefault="0038542E" w:rsidP="0038542E"/>
    <w:p w:rsidR="0038542E" w:rsidRDefault="0038542E" w:rsidP="0038542E">
      <w:pPr>
        <w:pStyle w:val="Heading3"/>
      </w:pPr>
      <w:r>
        <w:lastRenderedPageBreak/>
        <w:t>1NC Anti-Blackness</w:t>
      </w:r>
    </w:p>
    <w:p w:rsidR="0038542E" w:rsidRDefault="0038542E" w:rsidP="0038542E">
      <w:pPr>
        <w:pStyle w:val="Heading4"/>
      </w:pPr>
      <w:r>
        <w:t>The 1AC’s affirmation of blackness as something that has become non-being is both oxymoronic and reproduces modernity and the way it encourages difference and communication.</w:t>
      </w:r>
    </w:p>
    <w:p w:rsidR="0038542E" w:rsidRDefault="0038542E" w:rsidP="0038542E">
      <w:r w:rsidRPr="00141A88">
        <w:rPr>
          <w:rStyle w:val="Style13ptBold"/>
        </w:rPr>
        <w:t>Barber 16 </w:t>
      </w:r>
      <w:r w:rsidRPr="00141A88">
        <w:t xml:space="preserve">(Daniel Colucciello Barber, "The Creation of Non-Being", </w:t>
      </w:r>
      <w:r>
        <w:t>Rhizomes</w:t>
      </w:r>
      <w:r w:rsidRPr="00141A88">
        <w:t>, </w:t>
      </w:r>
      <w:hyperlink r:id="rId7" w:history="1">
        <w:r w:rsidRPr="005F0DCA">
          <w:rPr>
            <w:rStyle w:val="Hyperlink"/>
          </w:rPr>
          <w:t>http://www.rhizomes.net/issue29/barber.html E.L</w:t>
        </w:r>
      </w:hyperlink>
      <w:r>
        <w:t>.</w:t>
      </w:r>
    </w:p>
    <w:p w:rsidR="0038542E" w:rsidRPr="00CD6D44" w:rsidRDefault="0038542E" w:rsidP="0038542E">
      <w:pPr>
        <w:rPr>
          <w:rStyle w:val="StyleUnderline"/>
        </w:rPr>
      </w:pPr>
      <w:r w:rsidRPr="00CD6D44">
        <w:t xml:space="preserve">Maurizio Lazzarato's analysis of contemporary capitalism approaches the anti-blackness analyzed by Wilderson. Lazzarato argues that </w:t>
      </w:r>
      <w:r w:rsidRPr="00CD6D44">
        <w:rPr>
          <w:rStyle w:val="StyleUnderline"/>
        </w:rPr>
        <w:t>capitalism is not grounded in any coherent science of economy, but is an enactment of the power to make indebted beings.</w:t>
      </w:r>
      <w:r w:rsidRPr="00CD6D44">
        <w:t xml:space="preserve">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Gilles Deleuze's concept of "difference in itself" (Deleuze 1994: 36-89). This concept, on my reading, ungrounds the purported coherence of being by way of a logically prior differentiality, which is expressed as non-being. </w:t>
      </w:r>
      <w:r w:rsidRPr="00CD6D44">
        <w:rPr>
          <w:rStyle w:val="StyleUnderline"/>
        </w:rPr>
        <w:t>Essential to this argument is the task of articulating such non-being without conversion to an affirmation of the world.</w:t>
      </w:r>
    </w:p>
    <w:p w:rsidR="0038542E" w:rsidRPr="006706A6" w:rsidRDefault="0038542E" w:rsidP="0038542E">
      <w:r w:rsidRPr="00E7019F">
        <w:rPr>
          <w:rStyle w:val="StyleUnderline"/>
          <w:highlight w:val="cyan"/>
        </w:rPr>
        <w:t>Deleuze's philosophy has come to be associated with habits of affirmation, where "habits" indicate the practices or operations by which reality is experientially and experimentally enacted</w:t>
      </w:r>
      <w:r w:rsidRPr="006706A6">
        <w:rPr>
          <w:rStyle w:val="StyleUnderline"/>
        </w:rPr>
        <w:t>.</w:t>
      </w:r>
      <w:hyperlink r:id="rId8" w:anchor="footnote-4" w:history="1">
        <w:r w:rsidRPr="006706A6">
          <w:rPr>
            <w:rStyle w:val="StyleUnderline"/>
          </w:rPr>
          <w:t>[4]</w:t>
        </w:r>
      </w:hyperlink>
      <w:r w:rsidRPr="006706A6">
        <w:rPr>
          <w:rStyle w:val="StyleUnderline"/>
        </w:rPr>
        <w:t> This association could be attributed to Deleuze's invocation of concepts such as the rhizome, which appears to advocate teeming, emergent, multiplicitous movement in excess of all boundaries. In such a landscape of fluidity and flux, Deleuze's notion of creation then becomes associated with the affirmation of alternative possibilities</w:t>
      </w:r>
      <w:r w:rsidRPr="006706A6">
        <w:t>. This association may also be attributed to Deleuze's rigorous refusal of the being of negativity</w:t>
      </w:r>
      <w:r w:rsidRPr="006706A6">
        <w:rPr>
          <w:rStyle w:val="StyleUnderline"/>
        </w:rPr>
        <w:t>.</w:t>
      </w:r>
      <w:r w:rsidRPr="006706A6">
        <w:t xml:space="preserve">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w:t>
      </w:r>
      <w:hyperlink r:id="rId9" w:anchor="footnote-5" w:history="1">
        <w:r w:rsidRPr="006706A6">
          <w:rPr>
            <w:rStyle w:val="Hyperlink"/>
          </w:rPr>
          <w:t>[5]</w:t>
        </w:r>
      </w:hyperlink>
    </w:p>
    <w:p w:rsidR="0038542E" w:rsidRPr="006706A6" w:rsidRDefault="0038542E" w:rsidP="0038542E">
      <w:r w:rsidRPr="006706A6">
        <w:t>[4]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If habits of affirmation are imperative, then from where does this imperativity draw its mandate? To begin to answer these questions, one must address the ways in which habits of affirmation are logically consistent—and ultimately politically complicit—with the contemporary conjuncture of capitalism.</w:t>
      </w:r>
    </w:p>
    <w:p w:rsidR="0038542E" w:rsidRPr="006706A6" w:rsidRDefault="0038542E" w:rsidP="0038542E">
      <w:pPr>
        <w:rPr>
          <w:rStyle w:val="StyleUnderline"/>
        </w:rPr>
      </w:pPr>
      <w:r w:rsidRPr="006706A6">
        <w:t>[5</w:t>
      </w:r>
      <w:r w:rsidRPr="006706A6">
        <w:rPr>
          <w:rStyle w:val="StyleUnderline"/>
        </w:rPr>
        <w:t>] </w:t>
      </w:r>
      <w:r w:rsidRPr="00E7019F">
        <w:rPr>
          <w:rStyle w:val="StyleUnderline"/>
          <w:highlight w:val="cyan"/>
        </w:rPr>
        <w:t>This conjuncture, which has been variously described in terms of "late capitalism,"</w:t>
      </w:r>
      <w:r w:rsidRPr="006706A6">
        <w:rPr>
          <w:rStyle w:val="StyleUnderline"/>
        </w:rPr>
        <w:t xml:space="preserve"> "postfordism," or "communicative capitalism," </w:t>
      </w:r>
      <w:r w:rsidRPr="00E7019F">
        <w:rPr>
          <w:rStyle w:val="StyleUnderline"/>
          <w:highlight w:val="cyan"/>
        </w:rPr>
        <w:t>is marked by an affirmation of mobility, innovation, fluidity, possibility, and creativity</w:t>
      </w:r>
      <w:r w:rsidRPr="006706A6">
        <w:rPr>
          <w:rStyle w:val="StyleUnderline"/>
        </w:rPr>
        <w:t xml:space="preserve">. Deleuze analyzed this conjuncture in terms of control societies, which he distinguished from disciplinary societies. </w:t>
      </w:r>
      <w:r w:rsidRPr="00E7019F">
        <w:rPr>
          <w:rStyle w:val="StyleUnderline"/>
          <w:highlight w:val="cyan"/>
        </w:rPr>
        <w:t xml:space="preserve">Control establishes domination not by setting up in </w:t>
      </w:r>
      <w:r w:rsidRPr="00E7019F">
        <w:rPr>
          <w:rStyle w:val="StyleUnderline"/>
          <w:highlight w:val="cyan"/>
        </w:rPr>
        <w:lastRenderedPageBreak/>
        <w:t>advance strict boundaries, but rather by a kind of unending encouragement, or motivated permissiveness: control establishes and expands itself by establishing and expanding possibilities of communication.</w:t>
      </w:r>
      <w:r w:rsidRPr="006706A6">
        <w:rPr>
          <w:rStyle w:val="StyleUnderline"/>
        </w:rPr>
        <w:t xml:space="preserve"> Domination "no longer operate[s] by confining people but through continuous control and instant communication" (Deleuze 1997: 174). Whereas discipline names the prohibition of excessive mobility and innovation, </w:t>
      </w:r>
      <w:r w:rsidRPr="00E7019F">
        <w:rPr>
          <w:rStyle w:val="StyleUnderline"/>
          <w:highlight w:val="cyan"/>
        </w:rPr>
        <w:t>control names the "modulation" of the possibilities implied in such mobility and innovation</w:t>
      </w:r>
      <w:r w:rsidRPr="006706A6">
        <w:rPr>
          <w:rStyle w:val="StyleUnderline"/>
        </w:rPr>
        <w:t xml:space="preserve"> (Deleuze 1997: 179).</w:t>
      </w:r>
      <w:hyperlink r:id="rId10" w:anchor="footnote-6" w:history="1">
        <w:r w:rsidRPr="006706A6">
          <w:rPr>
            <w:rStyle w:val="StyleUnderline"/>
          </w:rPr>
          <w:t>[6]</w:t>
        </w:r>
      </w:hyperlink>
    </w:p>
    <w:p w:rsidR="0038542E" w:rsidRPr="006706A6" w:rsidRDefault="0038542E" w:rsidP="0038542E">
      <w:r w:rsidRPr="006706A6">
        <w:t>[6] </w:t>
      </w:r>
      <w:r w:rsidRPr="006706A6">
        <w:rPr>
          <w:rStyle w:val="StyleUnderline"/>
        </w:rPr>
        <w:t>With control, domination remains not despite, nor in opposition to, but precisely as possibility, which is modulated through a communicability that is ever more fluid and receptive in its listening in order to be ever more innovative in its surveilling</w:t>
      </w:r>
      <w:r w:rsidRPr="006706A6">
        <w:t>.</w:t>
      </w:r>
      <w:hyperlink r:id="rId11" w:anchor="footnote-7" w:history="1">
        <w:r w:rsidRPr="006706A6">
          <w:rPr>
            <w:rStyle w:val="Hyperlink"/>
          </w:rPr>
          <w:t>[7]</w:t>
        </w:r>
      </w:hyperlink>
      <w:r w:rsidRPr="006706A6">
        <w:t> Following Deleuze's analysis of control, habits of affirmation—of multiplicitous possibilities, or of the possibility of being-otherwise—are not resistant to, but actually constitutive of, control's modulation</w:t>
      </w:r>
      <w:r w:rsidRPr="006706A6">
        <w:rPr>
          <w:rStyle w:val="StyleUnderline"/>
        </w:rPr>
        <w:t>. Control is marked by "endless postponement" (Deleuze 1997: 179), meaning that the future—as that which breaks with the present—never takes place. The present is extended into the future, and so the future becomes a modulation of the present; an essential incommensurability between present and future remains unthinkable</w:t>
      </w:r>
      <w:r w:rsidRPr="006706A6">
        <w:t>.</w:t>
      </w:r>
      <w:hyperlink r:id="rId12" w:anchor="footnote-8" w:history="1">
        <w:r w:rsidRPr="006706A6">
          <w:rPr>
            <w:rStyle w:val="Hyperlink"/>
          </w:rPr>
          <w:t>[8]</w:t>
        </w:r>
      </w:hyperlink>
      <w:r w:rsidRPr="006706A6">
        <w:t>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w:t>
      </w:r>
      <w:hyperlink r:id="rId13" w:anchor="footnote-9" w:history="1">
        <w:r w:rsidRPr="006706A6">
          <w:rPr>
            <w:rStyle w:val="Hyperlink"/>
          </w:rPr>
          <w:t>[9]</w:t>
        </w:r>
      </w:hyperlink>
    </w:p>
    <w:p w:rsidR="0038542E" w:rsidRPr="006706A6" w:rsidRDefault="0038542E" w:rsidP="0038542E">
      <w:r w:rsidRPr="006706A6">
        <w:t>[7] One finds, in the same book, a polemic against communication and a concomitant positioning of creation as distinct from and incommensurable with the communicative.</w:t>
      </w:r>
      <w:hyperlink r:id="rId14" w:anchor="footnote-10" w:history="1">
        <w:r w:rsidRPr="006706A6">
          <w:rPr>
            <w:rStyle w:val="Hyperlink"/>
          </w:rPr>
          <w:t>[10]</w:t>
        </w:r>
      </w:hyperlink>
      <w:r w:rsidRPr="006706A6">
        <w:t> Simply put, 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Deleuze, when attending to control, attempts to articulate habits of negativity. What is Philosophy?concludes with an articulation of the No of chaos, the non of thought that enables creation: philosophy must attain "an essential relationship with the No that concerns it"; philosophy does "not need the No as beginning, or as the end in which [it] would be called upon to disappear by being realized, but at every moment of [its] becoming or [its] development" (Deleuze and Guattari 1996: 218).</w:t>
      </w:r>
    </w:p>
    <w:p w:rsidR="0038542E" w:rsidRPr="006706A6" w:rsidRDefault="0038542E" w:rsidP="0038542E">
      <w:r w:rsidRPr="006706A6">
        <w:t xml:space="preserve">[8] The creation named by Deleuze's philosophy is thus in immanence with the No, and it is this No-creation immanence that begins to articulate antagonism toward communication: "Creating has always been something different from communicating" (Deleuze 1997: 175). This divergence between communication and the No of creation is utter, essential, and irredeemable. </w:t>
      </w:r>
      <w:r w:rsidRPr="00E7019F">
        <w:rPr>
          <w:rStyle w:val="StyleUnderline"/>
          <w:highlight w:val="cyan"/>
        </w:rPr>
        <w:t>There is no possibility of emancipating communication, nor is there any affirmative basis for creation—for the base is communication. There is nothing to affirm, and so creation is immanent with the negativity of the non:</w:t>
      </w:r>
      <w:r w:rsidRPr="006706A6">
        <w:rPr>
          <w:rStyle w:val="StyleUnderline"/>
        </w:rPr>
        <w:t xml:space="preserve"> "</w:t>
      </w:r>
      <w:r w:rsidRPr="006706A6">
        <w:t>The key thing may be to create vacuoles of noncommunication" (Deleuze 1997: 175).</w:t>
      </w:r>
    </w:p>
    <w:p w:rsidR="0038542E" w:rsidRPr="006706A6" w:rsidRDefault="0038542E" w:rsidP="0038542E">
      <w:r w:rsidRPr="006706A6">
        <w:t>The Reality of Non-Being</w:t>
      </w:r>
    </w:p>
    <w:p w:rsidR="0038542E" w:rsidRPr="006706A6" w:rsidRDefault="0038542E" w:rsidP="0038542E">
      <w:r w:rsidRPr="006706A6">
        <w:t>[9] My argument, drawing on Deleuze, is that the logic of possibility actually serves to modulatively reproduce the anti-black grammar of the world. Creation, defined as a break with the presently given world, is not a possibility. It is rather immanent with an axiomatic No to such possibility, with habits of negativity.</w:t>
      </w:r>
    </w:p>
    <w:p w:rsidR="0038542E" w:rsidRPr="006706A6" w:rsidRDefault="0038542E" w:rsidP="0038542E">
      <w:pPr>
        <w:rPr>
          <w:rStyle w:val="StyleUnderline"/>
        </w:rPr>
      </w:pPr>
      <w:r w:rsidRPr="006706A6">
        <w:lastRenderedPageBreak/>
        <w:t>[10] This thesis concerns a key problematic that stems from the Afro-Pessimist analysis of anti-blackness</w:t>
      </w:r>
      <w:r w:rsidRPr="00E7019F">
        <w:rPr>
          <w:highlight w:val="cyan"/>
        </w:rPr>
        <w:t xml:space="preserve">: </w:t>
      </w:r>
      <w:r w:rsidRPr="00E7019F">
        <w:rPr>
          <w:rStyle w:val="StyleUnderline"/>
          <w:highlight w:val="cyan"/>
        </w:rPr>
        <w:t>if blackness stands both within the habitus of modernity, as an organizing principle, and without this habitus, as a perpetually banished subjectivity, then the very articulation of blackness would seem to depend on and reproduce such a habitus</w:t>
      </w:r>
      <w:r w:rsidRPr="006706A6">
        <w:rPr>
          <w:rStyle w:val="StyleUnderline"/>
        </w:rPr>
        <w:t xml:space="preserve">. </w:t>
      </w:r>
      <w:r w:rsidRPr="006706A6">
        <w:t>In other words, both being-within and being-without are possibilities governed by modernity's dominative positioning of blackness.</w:t>
      </w:r>
      <w:r w:rsidRPr="006706A6">
        <w:rPr>
          <w:rStyle w:val="StyleUnderline"/>
        </w:rPr>
        <w:t xml:space="preserve"> </w:t>
      </w:r>
      <w:r w:rsidRPr="00E7019F">
        <w:rPr>
          <w:rStyle w:val="StyleUnderline"/>
          <w:highlight w:val="cyan"/>
        </w:rPr>
        <w:t>The articulation of blackness is in fact bound by this problematic insofar as one remains within the ambit of habits of affirmation</w:t>
      </w:r>
      <w:r w:rsidRPr="006706A6">
        <w:rPr>
          <w:rStyle w:val="StyleUnderline"/>
        </w:rPr>
        <w:t xml:space="preserve">. </w:t>
      </w:r>
      <w:r w:rsidRPr="006706A6">
        <w:t>In other words,</w:t>
      </w:r>
      <w:r w:rsidRPr="006706A6">
        <w:rPr>
          <w:rStyle w:val="StyleUnderline"/>
        </w:rPr>
        <w:t xml:space="preserve"> the presumption of </w:t>
      </w:r>
      <w:r w:rsidRPr="00E7019F">
        <w:rPr>
          <w:rStyle w:val="StyleUnderline"/>
          <w:highlight w:val="cyan"/>
        </w:rPr>
        <w:t xml:space="preserve">affirmation is co-extensive with the reproduction of </w:t>
      </w:r>
      <w:r w:rsidRPr="006706A6">
        <w:rPr>
          <w:rStyle w:val="StyleUnderline"/>
        </w:rPr>
        <w:t xml:space="preserve">the habitus of </w:t>
      </w:r>
      <w:r w:rsidRPr="00E7019F">
        <w:rPr>
          <w:rStyle w:val="StyleUnderline"/>
          <w:highlight w:val="cyan"/>
        </w:rPr>
        <w:t xml:space="preserve">modernity: </w:t>
      </w:r>
      <w:r w:rsidRPr="00E30186">
        <w:rPr>
          <w:rStyle w:val="StyleUnderline"/>
        </w:rPr>
        <w:t xml:space="preserve">that which is presently available for </w:t>
      </w:r>
      <w:r w:rsidRPr="00E7019F">
        <w:rPr>
          <w:rStyle w:val="StyleUnderline"/>
          <w:highlight w:val="cyan"/>
        </w:rPr>
        <w:t>affirmation is already governed by modernity and its articulation of blackness, and so habits of affirmation inevitably participate in and reproduce the double-bind in which modernity positions blackness.</w:t>
      </w:r>
    </w:p>
    <w:p w:rsidR="0038542E" w:rsidRPr="006706A6" w:rsidRDefault="0038542E" w:rsidP="0038542E">
      <w:r w:rsidRPr="006706A6">
        <w:t>[11] </w:t>
      </w:r>
      <w:r w:rsidRPr="00E7019F">
        <w:rPr>
          <w:rStyle w:val="StyleUnderline"/>
          <w:highlight w:val="cyan"/>
        </w:rPr>
        <w:t>Against such reproduction, it is essential to insist on habits of negativity. Such insistence is total: since it is affirmation as such that entails participation in the being here indexed by modernity, even a modicum of affirmation mitigates the force enacted by negativity</w:t>
      </w:r>
      <w:r w:rsidRPr="006706A6">
        <w:rPr>
          <w:rStyle w:val="StyleUnderline"/>
        </w:rPr>
        <w:t>. The power of creation therefore resides entirely and essentially on the side of negativity—and not at all on the side of affirmation.</w:t>
      </w:r>
      <w:r w:rsidRPr="006706A6">
        <w:t xml:space="preserve"> Concomitantly, to invoke such power actually entails an unmitigated refusal of habits of affirmation; affirmation does not name or support, but on the contrary denies, the power of creation. </w:t>
      </w:r>
      <w:r w:rsidRPr="00E7019F">
        <w:rPr>
          <w:highlight w:val="cyan"/>
        </w:rPr>
        <w:t>G</w:t>
      </w:r>
      <w:r w:rsidRPr="00E7019F">
        <w:rPr>
          <w:rStyle w:val="StyleUnderline"/>
          <w:highlight w:val="cyan"/>
        </w:rPr>
        <w:t>iven the double-bind in which modernity positions blackness, this is to say that the negativity of the non, in virtue of its immanence with a force of creation, indexes blackness as a power of non-being, as that which is without need of</w:t>
      </w:r>
      <w:r w:rsidRPr="00E30186">
        <w:rPr>
          <w:rStyle w:val="StyleUnderline"/>
        </w:rPr>
        <w:t xml:space="preserve">—and in fact opposed to—reliance on </w:t>
      </w:r>
      <w:r w:rsidRPr="00E7019F">
        <w:rPr>
          <w:rStyle w:val="StyleUnderline"/>
          <w:highlight w:val="cyan"/>
        </w:rPr>
        <w:t>the affirmative.</w:t>
      </w:r>
    </w:p>
    <w:p w:rsidR="0038542E" w:rsidRPr="00E67C9D" w:rsidRDefault="0038542E" w:rsidP="0038542E">
      <w:pPr>
        <w:pStyle w:val="Heading4"/>
      </w:pPr>
      <w:r>
        <w:t xml:space="preserve">Capitalism has accepted its Schizo culture, allowing consumerism to expand under the guise of resistance to address consumer boredom and product oversaturation, while periodically interrupting itself to continue the advance of the system as a whole. </w:t>
      </w:r>
    </w:p>
    <w:p w:rsidR="0038542E" w:rsidRPr="00835592" w:rsidRDefault="0038542E" w:rsidP="0038542E">
      <w:r>
        <w:t xml:space="preserve">Andrew </w:t>
      </w:r>
      <w:r w:rsidRPr="00DD1B25">
        <w:rPr>
          <w:rStyle w:val="Style13ptBold"/>
        </w:rPr>
        <w:t xml:space="preserve">Culp 16 </w:t>
      </w:r>
      <w:r>
        <w:t>(Andrew Culp is visiting assistant professor of rhetoric studies at Whitman College. "Dark Deleuze," University of Minnesota Press, https://www.upress.umn.edu/book-division/books/dark-deleuze) //sb</w:t>
      </w:r>
    </w:p>
    <w:p w:rsidR="0038542E" w:rsidRPr="00AC3F2B" w:rsidRDefault="0038542E" w:rsidP="0038542E">
      <w:pPr>
        <w:rPr>
          <w:sz w:val="14"/>
        </w:rPr>
      </w:pPr>
      <w:r w:rsidRPr="00AC3F2B">
        <w:rPr>
          <w:sz w:val="14"/>
        </w:rPr>
        <w:t xml:space="preserve">The schizo is dead! Long live the schizo! </w:t>
      </w:r>
      <w:r w:rsidRPr="00E67C9D">
        <w:rPr>
          <w:rStyle w:val="StyleUnderline"/>
          <w:highlight w:val="cyan"/>
        </w:rPr>
        <w:t>Schizo culture appealed to a society seized by postwar consumer boredom. “Can’t we produce something other than toasters and cars? How about free speech, free school, free love, free verse!”</w:t>
      </w:r>
      <w:r w:rsidRPr="00E36C9F">
        <w:rPr>
          <w:rStyle w:val="StyleUnderline"/>
        </w:rPr>
        <w:t xml:space="preserve"> It is no exaggeration to say that the events of May 1968 were sparked by a Situationist intolerance for boredom</w:t>
      </w:r>
      <w:r w:rsidRPr="00AC3F2B">
        <w:rPr>
          <w:sz w:val="14"/>
        </w:rPr>
        <w:t xml:space="preserve"> (“boredom is always counter-revolutionary,” says Guy Debord; “Bad Old Days Will End,” 36). In the time since the 1972 publication of AntiOedipus, </w:t>
      </w:r>
      <w:r w:rsidRPr="00E67C9D">
        <w:rPr>
          <w:rStyle w:val="Emphasis"/>
          <w:highlight w:val="cyan"/>
        </w:rPr>
        <w:t>capitalism has embraced its schizophrenia through neoliberalism</w:t>
      </w:r>
      <w:r w:rsidRPr="00E67C9D">
        <w:rPr>
          <w:sz w:val="14"/>
          <w:highlight w:val="cyan"/>
        </w:rPr>
        <w:t>.</w:t>
      </w:r>
      <w:r w:rsidRPr="00AC3F2B">
        <w:rPr>
          <w:sz w:val="14"/>
        </w:rPr>
        <w:t xml:space="preserve"> </w:t>
      </w:r>
      <w:r w:rsidRPr="00CA790A">
        <w:rPr>
          <w:rStyle w:val="StyleUnderline"/>
        </w:rPr>
        <w:t xml:space="preserve">The schizo has become the paraphilic obsession of Nietzsche’s last man. </w:t>
      </w:r>
      <w:r w:rsidRPr="00E67C9D">
        <w:rPr>
          <w:rStyle w:val="StyleUnderline"/>
          <w:highlight w:val="cyan"/>
        </w:rPr>
        <w:t>Its flood of more and more objects has subjects able to muster less and less desire</w:t>
      </w:r>
      <w:r w:rsidRPr="00CA790A">
        <w:rPr>
          <w:rStyle w:val="StyleUnderline"/>
        </w:rPr>
        <w:t xml:space="preserve">, as seen </w:t>
      </w:r>
      <w:r w:rsidRPr="00CA790A">
        <w:rPr>
          <w:rStyle w:val="StyleUnderline"/>
        </w:rPr>
        <w:lastRenderedPageBreak/>
        <w:t>in the Japanese Lost Decade of stagflation, when a torrent of perversions coincided with a suicide epidemic. The dominant feelings today are probably anxiety or depression</w:t>
      </w:r>
      <w:r w:rsidRPr="00AC3F2B">
        <w:rPr>
          <w:sz w:val="14"/>
        </w:rPr>
        <w:t xml:space="preserve"> (Plan C, “We Are All Very Anxious”). </w:t>
      </w:r>
      <w:r w:rsidRPr="00CA790A">
        <w:rPr>
          <w:rStyle w:val="StyleUnderline"/>
        </w:rPr>
        <w:t>They are expressed as vulnerability in the pervasiveness of trauma, as a constant low-level distress, and through a generalization of contingency</w:t>
      </w:r>
      <w:r w:rsidRPr="00AC3F2B">
        <w:rPr>
          <w:sz w:val="14"/>
        </w:rPr>
        <w:t xml:space="preserve">. Demonstrating the significance of this shift: “go play outside” is a breath of fresh air to the bored but fails to make the depressive budge. </w:t>
      </w:r>
      <w:r w:rsidRPr="00E67C9D">
        <w:rPr>
          <w:rStyle w:val="StyleUnderline"/>
          <w:highlight w:val="cyan"/>
        </w:rPr>
        <w:t>Neoliberalism turns the depressive into the paranoiac through a program of exposure, which unfolds the subject to reveal new surfaces to penetrate</w:t>
      </w:r>
      <w:r w:rsidRPr="00E67C9D">
        <w:rPr>
          <w:sz w:val="14"/>
          <w:highlight w:val="cyan"/>
        </w:rPr>
        <w:t>.</w:t>
      </w:r>
      <w:r w:rsidRPr="00AC3F2B">
        <w:rPr>
          <w:sz w:val="14"/>
        </w:rPr>
        <w:t xml:space="preserve"> Despite this, </w:t>
      </w:r>
      <w:r w:rsidRPr="00E67C9D">
        <w:rPr>
          <w:rStyle w:val="StyleUnderline"/>
          <w:highlight w:val="cyan"/>
        </w:rPr>
        <w:t>the negative project of the process of schizophrenia</w:t>
      </w:r>
      <w:r w:rsidRPr="00AC3F2B">
        <w:rPr>
          <w:sz w:val="14"/>
        </w:rPr>
        <w:t xml:space="preserve"> (“collapsing a filthy drainage pipe”) </w:t>
      </w:r>
      <w:r w:rsidRPr="00CA790A">
        <w:rPr>
          <w:rStyle w:val="StyleUnderline"/>
        </w:rPr>
        <w:t>is as necessary as ever</w:t>
      </w:r>
      <w:r w:rsidRPr="00AC3F2B">
        <w:rPr>
          <w:sz w:val="14"/>
        </w:rPr>
        <w:t xml:space="preserve"> (AO, 341). But just as Lenin declared the revolutionary affirmation “All the power to the Soviets!” counterrevolutionary after a certain time, it is time to retire the slogan “Liberate the flows!” </w:t>
      </w:r>
      <w:r w:rsidRPr="00CA790A">
        <w:rPr>
          <w:rStyle w:val="StyleUnderline"/>
        </w:rPr>
        <w:t>Militant discussions of infrastructure, blockage, and interruption are refreshing—</w:t>
      </w:r>
      <w:r w:rsidRPr="00E67C9D">
        <w:rPr>
          <w:rStyle w:val="StyleUnderline"/>
          <w:highlight w:val="cyan"/>
        </w:rPr>
        <w:t>since the first “free” laborers threw a shoe in the machine, sabotage has been an important tactic of resistance. But with the elliptical dynamics of capitalism, which poses its own limits only to overcome them for a profit, interruptions cannot be an end unto themselves</w:t>
      </w:r>
      <w:r w:rsidRPr="00AC3F2B">
        <w:rPr>
          <w:sz w:val="14"/>
        </w:rPr>
        <w:t xml:space="preserve"> (230–31). </w:t>
      </w:r>
      <w:r w:rsidRPr="00E67C9D">
        <w:rPr>
          <w:rStyle w:val="StyleUnderline"/>
          <w:highlight w:val="cyan"/>
        </w:rPr>
        <w:t>Every economic system is “a system of interruptions”</w:t>
      </w:r>
      <w:r w:rsidRPr="00CA790A">
        <w:rPr>
          <w:rStyle w:val="StyleUnderline"/>
        </w:rPr>
        <w:t xml:space="preserve"> that works by breaking down</w:t>
      </w:r>
      <w:r w:rsidRPr="00AC3F2B">
        <w:rPr>
          <w:sz w:val="14"/>
        </w:rPr>
        <w:t xml:space="preserve"> (36–37, 151, 192). One needs to look behind the old social democratic criticism of productivism, “even pollution, cigarettes, prisons, logging, napalm, and nuclear warheads are counted in the Gross Domestic Production,” to see why (Kennedy, Remarks at the University of Kansas). Antiproduction, which prevents specific realizations of value in a systematic way, is “at the heart of production itself, and conditioning this production” (235). </w:t>
      </w:r>
      <w:r w:rsidRPr="00CA790A">
        <w:rPr>
          <w:rStyle w:val="StyleUnderline"/>
        </w:rPr>
        <w:t>Potlatch and ritualized warfare are indigenous means of antiproduction that prevent the hoarding that could lead to despotism</w:t>
      </w:r>
      <w:r w:rsidRPr="00AC3F2B">
        <w:rPr>
          <w:sz w:val="14"/>
        </w:rPr>
        <w:t xml:space="preserve"> (Maus, The Gift; Clastres, Society against the State). </w:t>
      </w:r>
      <w:r w:rsidRPr="00CA790A">
        <w:rPr>
          <w:rStyle w:val="StyleUnderline"/>
        </w:rPr>
        <w:t>Aristocratic glorious expenditure made sure that everything was owed to the king</w:t>
      </w:r>
      <w:r w:rsidRPr="00AC3F2B">
        <w:rPr>
          <w:sz w:val="14"/>
        </w:rPr>
        <w:t xml:space="preserve"> (Bataille, “Notion of Expenditure</w:t>
      </w:r>
      <w:r w:rsidRPr="00D03B92">
        <w:rPr>
          <w:rStyle w:val="StyleUnderline"/>
        </w:rPr>
        <w:t xml:space="preserve">”). </w:t>
      </w:r>
      <w:r w:rsidRPr="00D03B92">
        <w:rPr>
          <w:rStyle w:val="StyleUnderline"/>
          <w:highlight w:val="cyan"/>
        </w:rPr>
        <w:t>Marx reminds us that capitalists dip into their own capital stock at the expense of expanded reproduction, but wasting money on the “political–military–industrial complex” guarantees the smooth advance of the system as a whole</w:t>
      </w:r>
      <w:r w:rsidRPr="00AC3F2B">
        <w:rPr>
          <w:sz w:val="14"/>
        </w:rPr>
        <w:t xml:space="preserve"> (235). What interruption is revolutionary? The mold was set by Marx, who proposed “expropriating the expropriators” (Capital, chapter 32). “Direct action at the point of production” would intervene in the apparatus of capture where the earth, activity, and objects are first coded by the state as territory, work, and money or decoded by capitalism as flows of land, labor, and capital (TP, 437–60). But if “</w:t>
      </w:r>
      <w:r w:rsidRPr="00E67C9D">
        <w:rPr>
          <w:rStyle w:val="StyleUnderline"/>
          <w:highlight w:val="cyan"/>
        </w:rPr>
        <w:t>societies are determined by their mode of anti-production</w:t>
      </w:r>
      <w:r w:rsidRPr="00AC3F2B">
        <w:rPr>
          <w:sz w:val="14"/>
        </w:rPr>
        <w:t xml:space="preserve"> (and not a mode of production),” </w:t>
      </w:r>
      <w:r w:rsidRPr="00E67C9D">
        <w:rPr>
          <w:rStyle w:val="StyleUnderline"/>
          <w:highlight w:val="cyan"/>
        </w:rPr>
        <w:t>then action should be taken at the points of capitalist antiproduction</w:t>
      </w:r>
      <w:r w:rsidRPr="00AC3F2B">
        <w:rPr>
          <w:sz w:val="14"/>
        </w:rPr>
        <w:t xml:space="preserve"> (D, 135). Extending this line of argumentation, the avant-garde taunts the world with a claim: “</w:t>
      </w:r>
      <w:r w:rsidRPr="00D03B92">
        <w:rPr>
          <w:rStyle w:val="StyleUnderline"/>
        </w:rPr>
        <w:t xml:space="preserve">capitalism defeated traditional societies because it was more exciting than they were, but </w:t>
      </w:r>
      <w:r w:rsidRPr="00D03B92">
        <w:rPr>
          <w:rStyle w:val="StyleUnderline"/>
          <w:highlight w:val="cyan"/>
        </w:rPr>
        <w:t>now there is something more exciting than capitalism, itself: its destruction”</w:t>
      </w:r>
      <w:r w:rsidRPr="00AC3F2B">
        <w:rPr>
          <w:sz w:val="14"/>
        </w:rPr>
        <w:t xml:space="preserve"> (Bernadette Corporation, Get Rid of Yourself). Though this position is condemned by Leninists as infantile leftism, it is the realization of Deleuze and Guattari’s critique of therapy culture—</w:t>
      </w:r>
      <w:r w:rsidRPr="00605A95">
        <w:rPr>
          <w:rStyle w:val="StyleUnderline"/>
          <w:highlight w:val="cyan"/>
        </w:rPr>
        <w:t xml:space="preserve">clinicians say that one matures out of the depressive position by learning an ambivalent balance of love and hate, </w:t>
      </w:r>
      <w:r w:rsidRPr="00605A95">
        <w:rPr>
          <w:rStyle w:val="StyleUnderline"/>
        </w:rPr>
        <w:t>which helps delay gratification</w:t>
      </w:r>
      <w:r w:rsidRPr="00AC3F2B">
        <w:rPr>
          <w:sz w:val="14"/>
        </w:rPr>
        <w:t xml:space="preserve"> (Joseph, “Projective Identification,” 99</w:t>
      </w:r>
      <w:r w:rsidRPr="00CA790A">
        <w:rPr>
          <w:rStyle w:val="StyleUnderline"/>
        </w:rPr>
        <w:t xml:space="preserve">). </w:t>
      </w:r>
      <w:r w:rsidRPr="00E67C9D">
        <w:rPr>
          <w:rStyle w:val="StyleUnderline"/>
          <w:highlight w:val="cyan"/>
        </w:rPr>
        <w:t>But is that not the alienation of the worker from the fruits of his labor</w:t>
      </w:r>
      <w:r w:rsidRPr="00AC3F2B">
        <w:rPr>
          <w:sz w:val="14"/>
        </w:rPr>
        <w:t xml:space="preserve">, Deleuze and Guattari protest, </w:t>
      </w:r>
      <w:r w:rsidRPr="00CA790A">
        <w:rPr>
          <w:rStyle w:val="StyleUnderline"/>
        </w:rPr>
        <w:t xml:space="preserve">the </w:t>
      </w:r>
      <w:r w:rsidRPr="00E67C9D">
        <w:rPr>
          <w:rStyle w:val="StyleUnderline"/>
          <w:highlight w:val="cyan"/>
        </w:rPr>
        <w:t>fundamental separation of a desiring subject from her means of satisfaction</w:t>
      </w:r>
      <w:r w:rsidRPr="00AC3F2B">
        <w:rPr>
          <w:sz w:val="14"/>
        </w:rPr>
        <w:t xml:space="preserve"> (AO, 70–75)? Think of an old German rock song, “Macht Kaputt, Was Euch Kaputt Macht” by Ton Steine Scherben, an anarchocommunist band connected to the squatter scene and the Red Army Faction (before it </w:t>
      </w:r>
      <w:r w:rsidRPr="00AC3F2B">
        <w:rPr>
          <w:sz w:val="14"/>
        </w:rPr>
        <w:lastRenderedPageBreak/>
        <w:t xml:space="preserve">went underground). As cheap as it sounds, </w:t>
      </w:r>
      <w:r w:rsidRPr="00605A95">
        <w:rPr>
          <w:rStyle w:val="StyleUnderline"/>
          <w:highlight w:val="cyan"/>
        </w:rPr>
        <w:t>perhaps the cure for depressive disinterest is the thrill of “destroying what destroys you.”</w:t>
      </w:r>
    </w:p>
    <w:p w:rsidR="0038542E" w:rsidRPr="004113C9" w:rsidRDefault="0038542E" w:rsidP="0038542E">
      <w:pPr>
        <w:pStyle w:val="Heading4"/>
      </w:pPr>
      <w:r>
        <w:t>The Alternative is the death of the world, to proclaim it as a concept that has become insufficient for an understanding of reality, and destroy it in the hope of creating a new one</w:t>
      </w:r>
    </w:p>
    <w:p w:rsidR="0038542E" w:rsidRDefault="0038542E" w:rsidP="0038542E">
      <w:r>
        <w:t xml:space="preserve">Andrew </w:t>
      </w:r>
      <w:r w:rsidRPr="00835592">
        <w:rPr>
          <w:rStyle w:val="Style13ptBold"/>
        </w:rPr>
        <w:t>Culp 16</w:t>
      </w:r>
      <w:r>
        <w:t xml:space="preserve"> (Andrew Culp is visiting assistant professor of rhetoric studies at Whitman College. "Dark Deleuze," University of Minnesota Press, </w:t>
      </w:r>
      <w:hyperlink r:id="rId15" w:history="1">
        <w:r w:rsidRPr="0097584F">
          <w:rPr>
            <w:rStyle w:val="Hyperlink"/>
          </w:rPr>
          <w:t>https://www.upress.umn.edu/book-division/books/dark-deleuze</w:t>
        </w:r>
      </w:hyperlink>
      <w:r>
        <w:t>) //sb</w:t>
      </w:r>
    </w:p>
    <w:p w:rsidR="0038542E" w:rsidRPr="009E251A" w:rsidRDefault="0038542E" w:rsidP="0038542E">
      <w:pPr>
        <w:rPr>
          <w:rStyle w:val="Emphasis"/>
        </w:rPr>
      </w:pPr>
      <w:r w:rsidRPr="00AC3F2B">
        <w:rPr>
          <w:sz w:val="14"/>
        </w:rPr>
        <w:t>AS A PROLEGOMENA to any future negativity in Deleuze, this book risks being too condensed. The moves I make are quick, and many will appear perverse to friends of the Joyous Deleuze. For justification: the force of thought is a matter of style and not the specification of concepts, or to use proper names, Nietzsche contra Kant (DR, 5, 13, 306). I therefore build my case through formulations that are “rigorous yet anexact” like Deleuze’s, whose “essentially not accidentally inexact” concepts modulate enough between books to deserve different names (TP, 367, 555). I promote minor terms through extensive footnotes generated through a deep reading of Deleuze across the breadth of his complete works. So on one hand, I am so indebted to Deleuze that one could say that I merely provide a new nomenclature for old Deleuzian concepts. On the other, this is a book that Deleuze himself could never have written, as his age was not one of obligatory positivity, distributed management, and stifling transparency. My basic argument is that a new untimeliness in a time not Deleuze’s own requires a negative project that his work introduces but does not sustain: the Death of this World.</w:t>
      </w:r>
      <w:r>
        <w:rPr>
          <w:rStyle w:val="StyleUnderline"/>
        </w:rPr>
        <w:t xml:space="preserve"> </w:t>
      </w:r>
      <w:r w:rsidRPr="004113C9">
        <w:rPr>
          <w:rStyle w:val="StyleUnderline"/>
          <w:highlight w:val="cyan"/>
        </w:rPr>
        <w:t xml:space="preserve">The end of this world is the third in a succession of deaths—the Death of God, the Death of Man, and now the Death of this World. </w:t>
      </w:r>
      <w:r w:rsidRPr="004113C9">
        <w:rPr>
          <w:rStyle w:val="Emphasis"/>
          <w:highlight w:val="cyan"/>
        </w:rPr>
        <w:t>This is not a call to physically destroy the world</w:t>
      </w:r>
      <w:r w:rsidRPr="004113C9">
        <w:rPr>
          <w:sz w:val="14"/>
          <w:highlight w:val="cyan"/>
        </w:rPr>
        <w:t>.</w:t>
      </w:r>
      <w:r w:rsidRPr="00AC3F2B">
        <w:rPr>
          <w:sz w:val="14"/>
        </w:rPr>
        <w:t xml:space="preserve"> </w:t>
      </w:r>
      <w:r w:rsidRPr="006927BB">
        <w:rPr>
          <w:rStyle w:val="StyleUnderline"/>
        </w:rPr>
        <w:t>The Death of God did not call for the assault of priests or the burning of churches, and the Death of Man did not propose genocide or the extinction of our species</w:t>
      </w:r>
      <w:r w:rsidRPr="004113C9">
        <w:rPr>
          <w:rStyle w:val="StyleUnderline"/>
          <w:highlight w:val="cyan"/>
        </w:rPr>
        <w:t>.</w:t>
      </w:r>
      <w:r w:rsidRPr="004113C9">
        <w:rPr>
          <w:sz w:val="14"/>
          <w:highlight w:val="cyan"/>
        </w:rPr>
        <w:t xml:space="preserve"> </w:t>
      </w:r>
      <w:r w:rsidRPr="004113C9">
        <w:rPr>
          <w:rStyle w:val="Emphasis"/>
          <w:highlight w:val="cyan"/>
        </w:rPr>
        <w:t>Each death denounces a concept as insufficient, critiques those who still believe in it, and demands its removal as an object of thought</w:t>
      </w:r>
      <w:r w:rsidRPr="004113C9">
        <w:rPr>
          <w:rStyle w:val="StyleUnderline"/>
        </w:rPr>
        <w:t>. In the Death of Man,</w:t>
      </w:r>
      <w:r w:rsidRPr="00AC3F2B">
        <w:rPr>
          <w:sz w:val="14"/>
        </w:rPr>
        <w:t xml:space="preserve"> we learned that the human sciences were impotent in the face of the systemic injustices of this world. Rather, </w:t>
      </w:r>
      <w:r w:rsidRPr="004113C9">
        <w:rPr>
          <w:rStyle w:val="StyleUnderline"/>
        </w:rPr>
        <w:t>Foucault shows how expert inquiry makes exploitation</w:t>
      </w:r>
      <w:r w:rsidRPr="006927BB">
        <w:rPr>
          <w:rStyle w:val="StyleUnderline"/>
        </w:rPr>
        <w:t>,</w:t>
      </w:r>
      <w:r w:rsidRPr="00AC3F2B">
        <w:rPr>
          <w:sz w:val="14"/>
        </w:rPr>
        <w:t xml:space="preserve"> sexism, racism, poverty, violence, and war </w:t>
      </w:r>
      <w:r w:rsidRPr="004113C9">
        <w:rPr>
          <w:rStyle w:val="StyleUnderline"/>
        </w:rPr>
        <w:t>into the constitutive elements of how humanity defends itself</w:t>
      </w:r>
      <w:r w:rsidRPr="00AC3F2B">
        <w:rPr>
          <w:sz w:val="14"/>
        </w:rPr>
        <w:t xml:space="preserve">. He shows that attempts to save this humanity created a biopower that “makes live and lets die,” which paradoxically administers life through “a power to expose a whole population to death” that tends toward wars of all-out destruction (Foucault, History of Sexuality, 135–37). Elaborating on this condition, subsequent theorists say that we have already been killed but have not yet died, making us an “already dead” that makes us already ready to adopt a revolutionary orientation that sacrifices our current time and space for a new, not-yet-realized future (Cazdyn, Already Dead, 9). Seen from this perspective, runaway climate change, the Sixth Extinction, and many other impending catastrophes are all essential parts of this world. </w:t>
      </w:r>
      <w:r w:rsidRPr="004113C9">
        <w:rPr>
          <w:rStyle w:val="Emphasis"/>
          <w:highlight w:val="cyan"/>
        </w:rPr>
        <w:t>The Death of this World admits the insufficiency of previous attempts to save it and instead poses a revolutionary gamble: only by destroying this world will we release ourselves of its problems. This does not mean moving to the moon, but that we give up on all the reasons given for saving the world</w:t>
      </w:r>
      <w:r w:rsidRPr="004113C9">
        <w:rPr>
          <w:sz w:val="14"/>
          <w:highlight w:val="cyan"/>
        </w:rPr>
        <w:t>.</w:t>
      </w:r>
      <w:r w:rsidRPr="00AC3F2B">
        <w:rPr>
          <w:sz w:val="14"/>
        </w:rPr>
        <w:t xml:space="preserve"> </w:t>
      </w:r>
      <w:r w:rsidRPr="006927BB">
        <w:rPr>
          <w:rStyle w:val="StyleUnderline"/>
        </w:rPr>
        <w:t>In my own announcement of the death of this world, I propose critiques of connectivity and positivity, a theory of contraries, the exercise of intolerance, and the conspiracy of communism.</w:t>
      </w:r>
      <w:r w:rsidRPr="00AC3F2B">
        <w:rPr>
          <w:sz w:val="14"/>
        </w:rPr>
        <w:t xml:space="preserve"> </w:t>
      </w:r>
      <w:r w:rsidRPr="006927BB">
        <w:rPr>
          <w:rStyle w:val="StyleUnderline"/>
        </w:rPr>
        <w:t>Contemporary Deleuze scholarship tends to be connectivist and productivist</w:t>
      </w:r>
      <w:r w:rsidRPr="00AC3F2B">
        <w:rPr>
          <w:sz w:val="14"/>
        </w:rPr>
        <w:t xml:space="preserve">. Connectivism is the world-building integration into an expanding web of things. </w:t>
      </w:r>
      <w:r w:rsidRPr="006927BB">
        <w:rPr>
          <w:rStyle w:val="StyleUnderline"/>
        </w:rPr>
        <w:t>As an organizational logic, it is the promiscuous inclusion of seemingly unrelated elements into a single body to expand its capacities</w:t>
      </w:r>
      <w:r w:rsidRPr="00AC3F2B">
        <w:rPr>
          <w:sz w:val="14"/>
        </w:rPr>
        <w:t>. Academics are not alone in endorsing connectivism—</w:t>
      </w:r>
      <w:r w:rsidRPr="006927BB">
        <w:rPr>
          <w:rStyle w:val="StyleUnderline"/>
        </w:rPr>
        <w:t xml:space="preserve">I argue that connectivism drives Google’s geopolitical strategy of global influence, which proceeds through a techno-affirmationist desire to annex everything. </w:t>
      </w:r>
      <w:r w:rsidRPr="004113C9">
        <w:rPr>
          <w:rStyle w:val="StyleUnderline"/>
          <w:highlight w:val="cyan"/>
        </w:rPr>
        <w:t>Commentators use different names</w:t>
      </w:r>
      <w:r w:rsidRPr="00AC3F2B">
        <w:rPr>
          <w:sz w:val="14"/>
        </w:rPr>
        <w:t xml:space="preserve"> for their webs of connections</w:t>
      </w:r>
      <w:r w:rsidRPr="006927BB">
        <w:rPr>
          <w:rStyle w:val="StyleUnderline"/>
        </w:rPr>
        <w:t xml:space="preserve">, </w:t>
      </w:r>
      <w:r w:rsidRPr="004113C9">
        <w:rPr>
          <w:rStyle w:val="StyleUnderline"/>
          <w:highlight w:val="cyan"/>
        </w:rPr>
        <w:t xml:space="preserve">such as rhizomes, assemblages, networks, material </w:t>
      </w:r>
      <w:r w:rsidRPr="004113C9">
        <w:rPr>
          <w:rStyle w:val="StyleUnderline"/>
          <w:highlight w:val="cyan"/>
        </w:rPr>
        <w:lastRenderedPageBreak/>
        <w:t xml:space="preserve">systems, or dispositifs. </w:t>
      </w:r>
      <w:r w:rsidRPr="004113C9">
        <w:rPr>
          <w:rStyle w:val="Emphasis"/>
          <w:highlight w:val="cyan"/>
        </w:rPr>
        <w:t>I simply call them “this world” and plot for its destruction</w:t>
      </w:r>
      <w:r w:rsidRPr="006927BB">
        <w:rPr>
          <w:rStyle w:val="Emphasis"/>
        </w:rPr>
        <w:t>.</w:t>
      </w:r>
      <w:r w:rsidRPr="00AC3F2B">
        <w:rPr>
          <w:sz w:val="14"/>
        </w:rPr>
        <w:t xml:space="preserve"> Productivism links up with the autonomous, ceaseless autoproduction of the real. The most naive productivists sentimentally cherish creation and novelty for their own sake, whether as dewy-eyed admiration for the complexity of nature or a staunch Voltairine defense of all types of diversity. The productivists worthy of criticism are those who, in the name of “finding something about this world to believe in,” affirm what is given as if this wretched world already included all materials for a better one. I find that in relinquishing the power of destruction, they can only capitalize on production through the logics of accumulation and reproduction. So in founding a new world on the terms of the old, its horizon expands barely beyond what already exists</w:t>
      </w:r>
      <w:r w:rsidRPr="004113C9">
        <w:rPr>
          <w:sz w:val="14"/>
          <w:highlight w:val="cyan"/>
        </w:rPr>
        <w:t xml:space="preserve">. </w:t>
      </w:r>
      <w:r w:rsidRPr="004113C9">
        <w:rPr>
          <w:rStyle w:val="Emphasis"/>
          <w:highlight w:val="cyan"/>
        </w:rPr>
        <w:t>The alternative I propose is finding reasons to destroy this world.</w:t>
      </w:r>
      <w:r w:rsidRPr="004113C9">
        <w:rPr>
          <w:sz w:val="14"/>
          <w:highlight w:val="cyan"/>
        </w:rPr>
        <w:t xml:space="preserve"> </w:t>
      </w:r>
      <w:r w:rsidRPr="004113C9">
        <w:rPr>
          <w:rStyle w:val="StyleUnderline"/>
          <w:highlight w:val="cyan"/>
        </w:rPr>
        <w:t>The greatest crime of joyousness is tolerance</w:t>
      </w:r>
      <w:r w:rsidRPr="006927BB">
        <w:rPr>
          <w:rStyle w:val="StyleUnderline"/>
        </w:rPr>
        <w:t xml:space="preserve">. While mentioning tolerance may have marked one as a radical in Deleuze’s time, Wendy Brown argues in Regulating Aversion that </w:t>
      </w:r>
      <w:r w:rsidRPr="004113C9">
        <w:rPr>
          <w:rStyle w:val="StyleUnderline"/>
          <w:highlight w:val="cyan"/>
        </w:rPr>
        <w:t>liberal tolerance is now essential to the grammar of empire’s “domestic discourse</w:t>
      </w:r>
      <w:r w:rsidRPr="00AC3F2B">
        <w:rPr>
          <w:sz w:val="14"/>
        </w:rPr>
        <w:t xml:space="preserve"> of ethnic, racial, and sexual </w:t>
      </w:r>
      <w:r w:rsidRPr="006927BB">
        <w:rPr>
          <w:rStyle w:val="StyleUnderline"/>
        </w:rPr>
        <w:t>regulation</w:t>
      </w:r>
      <w:r w:rsidRPr="00AC3F2B">
        <w:rPr>
          <w:sz w:val="14"/>
        </w:rPr>
        <w:t>, on the one hand</w:t>
      </w:r>
      <w:r w:rsidRPr="006927BB">
        <w:rPr>
          <w:rStyle w:val="StyleUnderline"/>
        </w:rPr>
        <w:t>, and as an international discourse of Western supremacy and imperialism on the other”</w:t>
      </w:r>
      <w:r w:rsidRPr="00AC3F2B">
        <w:rPr>
          <w:sz w:val="14"/>
        </w:rPr>
        <w:t xml:space="preserve"> (1, 7). Today’s tolerant are to blame for a “liberal Deleuze,” such as William Connolly, who names Deleuze as an antirevolutionary who inspires his belief that “transformation is neither needed nor in the cards today; what is needed is creative modes of intervention posed at several strategic sites in the service of reducing economic inequality, foster intra- and inter-state pluralism, and promoting ecological sanity” in his book on pluralism (Pluralism, 159). Deleuze criticized a similar position many decades ago when denouncing the media-hungry form of the Nouveaux Philosophes, who had “inscribed themselves perfectly well on the electoral grid . . . from which everything fades away” (“On the New Philosophers,” 40–41). Liberal Deleuzians can be criticized accordingly—for endorsing the usual abstractions of the Law and the State that hide the workings of power; for denouncing Marxism “not so much because real struggles would have made new enemies, new problems and new means arise, but because THE revolution must be declared impossible”; and for reviving the subject as part of a general martyrology. </w:t>
      </w:r>
      <w:r w:rsidRPr="004113C9">
        <w:rPr>
          <w:rStyle w:val="StyleUnderline"/>
          <w:highlight w:val="cyan"/>
        </w:rPr>
        <w:t>What stands between liberalism and revolution is intolerance</w:t>
      </w:r>
      <w:r w:rsidRPr="006927BB">
        <w:rPr>
          <w:rStyle w:val="StyleUnderline"/>
        </w:rPr>
        <w:t>,</w:t>
      </w:r>
      <w:r w:rsidRPr="00AC3F2B">
        <w:rPr>
          <w:sz w:val="14"/>
        </w:rPr>
        <w:t xml:space="preserve"> but in a peculiar way. </w:t>
      </w:r>
      <w:r w:rsidRPr="004113C9">
        <w:rPr>
          <w:rStyle w:val="StyleUnderline"/>
          <w:highlight w:val="cyan"/>
        </w:rPr>
        <w:t xml:space="preserve">Intolerance arises out of this world as “something intolerable in the world” to prove that there is “something unthinkable in thought” </w:t>
      </w:r>
      <w:r w:rsidRPr="004113C9">
        <w:rPr>
          <w:rStyle w:val="StyleUnderline"/>
        </w:rPr>
        <w:t>(C2, 169). Which is to say, it is when we find it all unbearable that we realize “it can no longer think a world or think itself”</w:t>
      </w:r>
      <w:r w:rsidRPr="004113C9">
        <w:rPr>
          <w:sz w:val="14"/>
        </w:rPr>
        <w:t xml:space="preserve"> (170). </w:t>
      </w:r>
      <w:r w:rsidRPr="004113C9">
        <w:rPr>
          <w:rStyle w:val="Emphasis"/>
          <w:highlight w:val="cyan"/>
        </w:rPr>
        <w:t>This is where the Dark Deleuze parts ways with the joyful by inviting the death of this world</w:t>
      </w:r>
      <w:r w:rsidRPr="006927BB">
        <w:rPr>
          <w:rStyle w:val="Emphasis"/>
        </w:rPr>
        <w:t>.</w:t>
      </w:r>
      <w:r w:rsidRPr="00AC3F2B">
        <w:rPr>
          <w:sz w:val="14"/>
        </w:rPr>
        <w:t xml:space="preserve"> There are many fellow travelers of revolutionary intolerance, including Wendy Brown and Herbert Marcuse. Newton argues in his autobiography Revolutionary Suicide that the revolutionary task is to risk one’s life for the chance of “changing intolerable conditions” (5). In his essay on “repressive tolerance,” Marcuse extends tolerance only to the left, subversion, and revolutionary violence and proposes a militant intolerance of the right, this world, and “benevolent neutrality.” Together, they express the dark truth of the intolerable as the lived present of being trapped by something so unbearable, so impossible, that it must be destroyed. To be completely clear: </w:t>
      </w:r>
      <w:r w:rsidRPr="006927BB">
        <w:rPr>
          <w:rStyle w:val="StyleUnderline"/>
        </w:rPr>
        <w:t>the point is not to grow obstinate but to find new ways to end our suffocating perpetual present.</w:t>
      </w:r>
      <w:r w:rsidRPr="00AC3F2B">
        <w:rPr>
          <w:sz w:val="14"/>
        </w:rPr>
        <w:t xml:space="preserve"> </w:t>
      </w:r>
      <w:r w:rsidRPr="004113C9">
        <w:rPr>
          <w:rStyle w:val="Emphasis"/>
          <w:highlight w:val="cyan"/>
        </w:rPr>
        <w:t>Darkness advances the secret as an alternative to the liberal obsession with transparency</w:t>
      </w:r>
      <w:r w:rsidRPr="006927BB">
        <w:rPr>
          <w:rStyle w:val="Emphasis"/>
        </w:rPr>
        <w:t xml:space="preserve">. </w:t>
      </w:r>
      <w:r w:rsidRPr="006927BB">
        <w:rPr>
          <w:rStyle w:val="StyleUnderline"/>
        </w:rPr>
        <w:t>Foucault smartly identifies transparency’s role in the “science of the police,” which is used in the task of maintaining order through the collusion between the state and capital from liberalism’s beginnings in the German notion of the police state through to contemporary biopolitics</w:t>
      </w:r>
      <w:r w:rsidRPr="00AC3F2B">
        <w:rPr>
          <w:sz w:val="14"/>
        </w:rPr>
        <w:t xml:space="preserve"> (Security, Territory, Population). </w:t>
      </w:r>
      <w:r w:rsidRPr="004113C9">
        <w:rPr>
          <w:rStyle w:val="StyleUnderline"/>
          <w:highlight w:val="cyan"/>
        </w:rPr>
        <w:t>The conspiracy is against the consistency of everything being in its proper place</w:t>
      </w:r>
      <w:r w:rsidRPr="006927BB">
        <w:rPr>
          <w:rStyle w:val="StyleUnderline"/>
        </w:rPr>
        <w:t>,</w:t>
      </w:r>
      <w:r w:rsidRPr="00AC3F2B">
        <w:rPr>
          <w:sz w:val="14"/>
        </w:rPr>
        <w:t xml:space="preserve"> and the secret is the fact that nothing is as it seems. Such a conspiracy is not the pursuit of the ineffable or sublime, as it is neither esoteric nor mystical. </w:t>
      </w:r>
      <w:r w:rsidRPr="006927BB">
        <w:rPr>
          <w:rStyle w:val="StyleUnderline"/>
        </w:rPr>
        <w:t>It circulates as an open secret that retains its secrecy only by operating against connectivism through the principle of selective engagement.</w:t>
      </w:r>
      <w:r w:rsidRPr="00AC3F2B">
        <w:rPr>
          <w:sz w:val="14"/>
        </w:rPr>
        <w:t xml:space="preserve"> The lesson to be taken is that “</w:t>
      </w:r>
      <w:r w:rsidRPr="004113C9">
        <w:rPr>
          <w:rStyle w:val="StyleUnderline"/>
          <w:highlight w:val="cyan"/>
        </w:rPr>
        <w:t>we all must live double lives”: one full of the compromises we make with the present, and the other in which we plot to undo them.</w:t>
      </w:r>
      <w:r w:rsidRPr="004113C9">
        <w:rPr>
          <w:sz w:val="14"/>
          <w:highlight w:val="cyan"/>
        </w:rPr>
        <w:t xml:space="preserve"> </w:t>
      </w:r>
      <w:r w:rsidRPr="004113C9">
        <w:rPr>
          <w:rStyle w:val="Emphasis"/>
          <w:highlight w:val="cyan"/>
        </w:rPr>
        <w:t>The struggle is to keep one’s cover identity from taking over.</w:t>
      </w:r>
      <w:r w:rsidRPr="00AC3F2B">
        <w:rPr>
          <w:sz w:val="14"/>
        </w:rPr>
        <w:t xml:space="preserve"> </w:t>
      </w:r>
      <w:r w:rsidRPr="009E251A">
        <w:rPr>
          <w:rStyle w:val="StyleUnderline"/>
        </w:rPr>
        <w:t xml:space="preserve">There are those whose daily drudgery makes it difficult to contribute to the conspiracy, though people in this position </w:t>
      </w:r>
      <w:r w:rsidRPr="009E251A">
        <w:rPr>
          <w:rStyle w:val="StyleUnderline"/>
        </w:rPr>
        <w:lastRenderedPageBreak/>
        <w:t xml:space="preserve">are far more likely to have secret dealings on the side. </w:t>
      </w:r>
      <w:r w:rsidRPr="00AC3F2B">
        <w:rPr>
          <w:sz w:val="14"/>
        </w:rPr>
        <w:t xml:space="preserve">Others are given ample opportunities but still fail to grow the secret, the most extreme example being those who live their lives “with nothing to hide,” often declaring that they are “an open book.” </w:t>
      </w:r>
      <w:r w:rsidRPr="009E251A">
        <w:rPr>
          <w:rStyle w:val="StyleUnderline"/>
        </w:rPr>
        <w:t>Some treat the conspiracy as a form of hobbyism, working to end the world only after everything else has been taken care of—the worst being liberal communists, who exploit so much in the morning that they can give half of it back as charity in the afternoon</w:t>
      </w:r>
      <w:r w:rsidRPr="00AC3F2B">
        <w:rPr>
          <w:sz w:val="14"/>
        </w:rPr>
        <w:t xml:space="preserve">. </w:t>
      </w:r>
      <w:r w:rsidRPr="004113C9">
        <w:rPr>
          <w:rStyle w:val="Emphasis"/>
          <w:highlight w:val="cyan"/>
        </w:rPr>
        <w:t>And then there are those who escape</w:t>
      </w:r>
      <w:r w:rsidRPr="004113C9">
        <w:rPr>
          <w:rStyle w:val="Emphasis"/>
        </w:rPr>
        <w:t>.</w:t>
      </w:r>
      <w:r w:rsidRPr="004113C9">
        <w:rPr>
          <w:sz w:val="14"/>
        </w:rPr>
        <w:t xml:space="preserve"> </w:t>
      </w:r>
      <w:r w:rsidRPr="004113C9">
        <w:rPr>
          <w:rStyle w:val="StyleUnderline"/>
        </w:rPr>
        <w:t>Crafting</w:t>
      </w:r>
      <w:r w:rsidRPr="009E251A">
        <w:rPr>
          <w:rStyle w:val="StyleUnderline"/>
        </w:rPr>
        <w:t xml:space="preserve"> new weapons while withdrawing from the demands of the social, t</w:t>
      </w:r>
      <w:r w:rsidRPr="004113C9">
        <w:rPr>
          <w:rStyle w:val="StyleUnderline"/>
          <w:highlight w:val="cyan"/>
        </w:rPr>
        <w:t>hey know that cataclysm knows nothing of the productivist logic of accumulation or reproduction.</w:t>
      </w:r>
      <w:r w:rsidRPr="009E251A">
        <w:rPr>
          <w:rStyle w:val="StyleUnderline"/>
        </w:rPr>
        <w:t xml:space="preserve"> Escape need not be dreary, even if they are negative. Escape is never more exciting than when it spills out into the streets, where trust in appearances, trust in words, trust in each other, and trust in this world all disintegrate in a mobile zone of indiscernibility</w:t>
      </w:r>
      <w:r w:rsidRPr="00AC3F2B">
        <w:rPr>
          <w:sz w:val="14"/>
        </w:rPr>
        <w:t xml:space="preserve"> (Fontaine, “Black Bloc</w:t>
      </w:r>
      <w:r w:rsidRPr="009E251A">
        <w:rPr>
          <w:rStyle w:val="Emphasis"/>
        </w:rPr>
        <w:t xml:space="preserve">”). </w:t>
      </w:r>
      <w:r w:rsidRPr="004113C9">
        <w:rPr>
          <w:rStyle w:val="Emphasis"/>
          <w:highlight w:val="cyan"/>
        </w:rPr>
        <w:t>It is in these moments of opacity, insufficiency, and breakdown that darkness most threatens the ties that bind us to this world.</w:t>
      </w:r>
    </w:p>
    <w:p w:rsidR="0038542E" w:rsidRPr="0030202F" w:rsidRDefault="0038542E" w:rsidP="0038542E"/>
    <w:p w:rsidR="0038542E" w:rsidRDefault="0038542E" w:rsidP="0038542E">
      <w:pPr>
        <w:pStyle w:val="Heading3"/>
      </w:pPr>
      <w:r>
        <w:lastRenderedPageBreak/>
        <w:t>1NC Identity</w:t>
      </w:r>
    </w:p>
    <w:p w:rsidR="0038542E" w:rsidRDefault="0038542E" w:rsidP="0038542E">
      <w:pPr>
        <w:pStyle w:val="Heading4"/>
      </w:pPr>
      <w:r>
        <w:t xml:space="preserve">Their understanding of identity and recognition politics is wrong because they bypass core existential questions of identity. Identity is not determined by agency, but rather by machinic enslavement that unindividuates affects and desires. </w:t>
      </w:r>
    </w:p>
    <w:p w:rsidR="0038542E" w:rsidRPr="00FC48ED" w:rsidRDefault="0038542E" w:rsidP="0038542E">
      <w:pPr>
        <w:rPr>
          <w:sz w:val="26"/>
          <w:szCs w:val="26"/>
        </w:rPr>
      </w:pPr>
      <w:r w:rsidRPr="00FC48ED">
        <w:rPr>
          <w:rStyle w:val="Style13ptBold"/>
        </w:rPr>
        <w:t>Culp</w:t>
      </w:r>
      <w:r>
        <w:rPr>
          <w:rStyle w:val="Style13ptBold"/>
        </w:rPr>
        <w:t xml:space="preserve"> and Galloway</w:t>
      </w:r>
      <w:r w:rsidRPr="00FC48ED">
        <w:rPr>
          <w:rStyle w:val="Style13ptBold"/>
        </w:rPr>
        <w:t xml:space="preserve"> 16</w:t>
      </w:r>
      <w:r>
        <w:rPr>
          <w:rStyle w:val="Style13ptBold"/>
        </w:rPr>
        <w:t xml:space="preserve"> </w:t>
      </w:r>
      <w:r>
        <w:rPr>
          <w:rStyle w:val="Style13ptBold"/>
          <w:b w:val="0"/>
          <w:szCs w:val="26"/>
        </w:rPr>
        <w:t>(</w:t>
      </w:r>
      <w:r w:rsidRPr="00FC48ED">
        <w:rPr>
          <w:rStyle w:val="Style13ptBold"/>
          <w:b w:val="0"/>
          <w:szCs w:val="26"/>
        </w:rPr>
        <w:t>Andrew Culp, Visiting Assistant Professor of Emerging Media and Communication at the University of Texas, Dallas, Alexander R. Galloway, Professor of Media, Culture, and Communication at New Yor</w:t>
      </w:r>
      <w:r>
        <w:rPr>
          <w:rStyle w:val="Style13ptBold"/>
          <w:b w:val="0"/>
          <w:szCs w:val="26"/>
        </w:rPr>
        <w:t xml:space="preserve">k University, Ending the World </w:t>
      </w:r>
      <w:r w:rsidRPr="00FC48ED">
        <w:rPr>
          <w:rStyle w:val="Style13ptBold"/>
          <w:b w:val="0"/>
          <w:szCs w:val="26"/>
        </w:rPr>
        <w:t>as We Know It: An Interview with Andrew Culp, b2o, June 29, 2016, https://www.boundary2.org/2016/06/ending-the-world-as-we-know-it-a</w:t>
      </w:r>
      <w:r>
        <w:rPr>
          <w:rStyle w:val="Style13ptBold"/>
          <w:b w:val="0"/>
          <w:szCs w:val="26"/>
        </w:rPr>
        <w:t>n-interview-with-andrew-culp//. EW)</w:t>
      </w:r>
    </w:p>
    <w:p w:rsidR="0038542E" w:rsidRPr="000B7B52" w:rsidRDefault="0038542E" w:rsidP="0038542E">
      <w:pPr>
        <w:rPr>
          <w:sz w:val="16"/>
        </w:rPr>
      </w:pPr>
      <w:r w:rsidRPr="000B7B52">
        <w:rPr>
          <w:sz w:val="16"/>
        </w:rPr>
        <w:t>Deleuze and Guattari are certainly not allergic to technology. My favorite quote actually comes from the Foucault book in which Deleuze says that “</w:t>
      </w:r>
      <w:r w:rsidRPr="00E7019F">
        <w:rPr>
          <w:rStyle w:val="StyleUnderline"/>
          <w:highlight w:val="cyan"/>
        </w:rPr>
        <w:t>technology is social before it is technical</w:t>
      </w:r>
      <w:r w:rsidRPr="000B7B52">
        <w:rPr>
          <w:sz w:val="16"/>
        </w:rPr>
        <w:t xml:space="preserve">” (6). The lesson we can draw from this is that </w:t>
      </w:r>
      <w:r w:rsidRPr="00E7019F">
        <w:rPr>
          <w:rStyle w:val="StyleUnderline"/>
          <w:highlight w:val="cyan"/>
        </w:rPr>
        <w:t>every social formation draws out</w:t>
      </w:r>
      <w:r w:rsidRPr="000B7B52">
        <w:rPr>
          <w:rStyle w:val="StyleUnderline"/>
        </w:rPr>
        <w:t xml:space="preserve"> different </w:t>
      </w:r>
      <w:r w:rsidRPr="00E7019F">
        <w:rPr>
          <w:rStyle w:val="StyleUnderline"/>
          <w:highlight w:val="cyan"/>
        </w:rPr>
        <w:t>capacities from</w:t>
      </w:r>
      <w:r w:rsidRPr="000B7B52">
        <w:rPr>
          <w:rStyle w:val="StyleUnderline"/>
        </w:rPr>
        <w:t xml:space="preserve"> any given </w:t>
      </w:r>
      <w:r w:rsidRPr="00E7019F">
        <w:rPr>
          <w:rStyle w:val="StyleUnderline"/>
          <w:highlight w:val="cyan"/>
        </w:rPr>
        <w:t>technology</w:t>
      </w:r>
      <w:r w:rsidRPr="000B7B52">
        <w:rPr>
          <w:sz w:val="16"/>
        </w:rPr>
        <w:t>. An easy example is from the nomads Deleuze loved so much. Anarcho-primitivists speculate that humans learn oppression with the domestication of animals and settled agriculture during the Neolithic Revolution. Diverging from the narrative, Deleuze celebrates the horse people of the Eurasian steppe described by Arnold Toynbee. Threatened by forces that would require them to change their habitat, Toynbee says, they instead chose to change their habits. The subsequent domestication of the horse did not sew the seeds of the state, which was actually done by those who migrated from the steppes after the last Ice Age to begin wet rice cultivation in alluvial valleys (for more, see James C Scott’s The Art of Not Being Governed). On the contrary, the new relationship between men and horses allowed nomadism to achieve a higher speed, which was necessary to evade the raiding-and-trading used by padi-states to secure the massive foreign labor needed for rice farming. This is why the nomad is “he who does not move” and not a migrant (A Thousand Plateaus, 381).</w:t>
      </w:r>
    </w:p>
    <w:p w:rsidR="0038542E" w:rsidRPr="000B7B52" w:rsidRDefault="0038542E" w:rsidP="0038542E">
      <w:pPr>
        <w:rPr>
          <w:sz w:val="16"/>
          <w:szCs w:val="16"/>
        </w:rPr>
      </w:pPr>
      <w:r w:rsidRPr="000B7B52">
        <w:rPr>
          <w:sz w:val="16"/>
          <w:szCs w:val="16"/>
        </w:rPr>
        <w:t>Accelerationism attempts to overcome the capitalist opposition of human and machine through the demand for full automation. As such, it peddles in technological Proudhonism that believes one can select what is good about technology and just delete what is bad. The Marxist retort is that development proceeds by its bad side. So instead of flashy things like self-driving cars, the real dot-communist question is: how will Amazon automate the tedious, low-paying jobs that computers are no good at? What happens to the data entry clerks, abusive-content managers, or help desk technicians? Until it figures out who will empty the recycle bin, accelerationism is only a socialism of the creative class.</w:t>
      </w:r>
    </w:p>
    <w:p w:rsidR="0038542E" w:rsidRPr="000B7B52" w:rsidRDefault="0038542E" w:rsidP="0038542E">
      <w:pPr>
        <w:rPr>
          <w:sz w:val="16"/>
        </w:rPr>
      </w:pPr>
      <w:r w:rsidRPr="000B7B52">
        <w:rPr>
          <w:sz w:val="16"/>
        </w:rPr>
        <w:t xml:space="preserve">The machinic is more than just machines–it approaches technology as a question of organization. The term is first used by Guattari in a 1968 paper titled “Machine and Structure” that he presented to Lacan’s Freudian School of Paris, a paper that would jumpstart his collaboration with </w:t>
      </w:r>
      <w:r w:rsidRPr="000B7B52">
        <w:rPr>
          <w:rStyle w:val="StyleUnderline"/>
        </w:rPr>
        <w:t>Deleuze.</w:t>
      </w:r>
      <w:r w:rsidRPr="000B7B52">
        <w:rPr>
          <w:sz w:val="16"/>
        </w:rPr>
        <w:t xml:space="preserve"> He </w:t>
      </w:r>
      <w:r w:rsidRPr="000B7B52">
        <w:rPr>
          <w:rStyle w:val="StyleUnderline"/>
        </w:rPr>
        <w:t xml:space="preserve">argues for favoring machine to structure. </w:t>
      </w:r>
      <w:r w:rsidRPr="00E7019F">
        <w:rPr>
          <w:rStyle w:val="StyleUnderline"/>
          <w:highlight w:val="cyan"/>
        </w:rPr>
        <w:t>Structures transform parts of a whole by exchanging</w:t>
      </w:r>
      <w:r w:rsidRPr="000B7B52">
        <w:rPr>
          <w:rStyle w:val="StyleUnderline"/>
        </w:rPr>
        <w:t xml:space="preserve"> or substituting </w:t>
      </w:r>
      <w:r w:rsidRPr="00E7019F">
        <w:rPr>
          <w:rStyle w:val="StyleUnderline"/>
          <w:highlight w:val="cyan"/>
        </w:rPr>
        <w:t xml:space="preserve">particularities so </w:t>
      </w:r>
      <w:r w:rsidRPr="0050047E">
        <w:rPr>
          <w:rStyle w:val="StyleUnderline"/>
        </w:rPr>
        <w:t xml:space="preserve">that </w:t>
      </w:r>
      <w:r w:rsidRPr="00E7019F">
        <w:rPr>
          <w:rStyle w:val="StyleUnderline"/>
          <w:highlight w:val="cyan"/>
        </w:rPr>
        <w:t>every part shares</w:t>
      </w:r>
      <w:r w:rsidRPr="000B7B52">
        <w:rPr>
          <w:rStyle w:val="StyleUnderline"/>
        </w:rPr>
        <w:t xml:space="preserve"> in </w:t>
      </w:r>
      <w:r w:rsidRPr="00E7019F">
        <w:rPr>
          <w:rStyle w:val="StyleUnderline"/>
          <w:highlight w:val="cyan"/>
        </w:rPr>
        <w:t>a general form</w:t>
      </w:r>
      <w:r w:rsidRPr="000B7B52">
        <w:rPr>
          <w:sz w:val="16"/>
        </w:rPr>
        <w:t xml:space="preserve"> (in other words, the production of isomorphism). </w:t>
      </w:r>
      <w:r w:rsidRPr="00E7019F">
        <w:rPr>
          <w:rStyle w:val="StyleUnderline"/>
          <w:highlight w:val="cyan"/>
        </w:rPr>
        <w:t>An</w:t>
      </w:r>
      <w:r w:rsidRPr="000B7B52">
        <w:rPr>
          <w:rStyle w:val="StyleUnderline"/>
        </w:rPr>
        <w:t xml:space="preserve"> easy political </w:t>
      </w:r>
      <w:r w:rsidRPr="00E7019F">
        <w:rPr>
          <w:rStyle w:val="StyleUnderline"/>
          <w:highlight w:val="cyan"/>
        </w:rPr>
        <w:t>example is the Leninist Party, which mediates</w:t>
      </w:r>
      <w:r w:rsidRPr="000B7B52">
        <w:rPr>
          <w:rStyle w:val="StyleUnderline"/>
        </w:rPr>
        <w:t xml:space="preserve"> the particularized </w:t>
      </w:r>
      <w:r w:rsidRPr="00E7019F">
        <w:rPr>
          <w:rStyle w:val="StyleUnderline"/>
          <w:highlight w:val="cyan"/>
        </w:rPr>
        <w:t>private interests</w:t>
      </w:r>
      <w:r w:rsidRPr="000B7B52">
        <w:rPr>
          <w:rStyle w:val="StyleUnderline"/>
        </w:rPr>
        <w:t xml:space="preserve"> </w:t>
      </w:r>
      <w:r w:rsidRPr="00E7019F">
        <w:rPr>
          <w:rStyle w:val="StyleUnderline"/>
          <w:highlight w:val="cyan"/>
        </w:rPr>
        <w:t>to form them into the general will</w:t>
      </w:r>
      <w:r w:rsidRPr="000B7B52">
        <w:rPr>
          <w:rStyle w:val="StyleUnderline"/>
        </w:rPr>
        <w:t xml:space="preserve"> of a class. </w:t>
      </w:r>
      <w:r w:rsidRPr="00E7019F">
        <w:rPr>
          <w:rStyle w:val="StyleUnderline"/>
          <w:highlight w:val="cyan"/>
        </w:rPr>
        <w:t>Machines instead</w:t>
      </w:r>
      <w:r w:rsidRPr="000B7B52">
        <w:rPr>
          <w:rStyle w:val="StyleUnderline"/>
        </w:rPr>
        <w:t xml:space="preserve"> </w:t>
      </w:r>
      <w:r w:rsidRPr="00E7019F">
        <w:rPr>
          <w:rStyle w:val="StyleUnderline"/>
          <w:highlight w:val="cyan"/>
        </w:rPr>
        <w:t>treat the relationship</w:t>
      </w:r>
      <w:r w:rsidRPr="000B7B52">
        <w:rPr>
          <w:rStyle w:val="StyleUnderline"/>
        </w:rPr>
        <w:t xml:space="preserve"> between things </w:t>
      </w:r>
      <w:r w:rsidRPr="00E7019F">
        <w:rPr>
          <w:rStyle w:val="StyleUnderline"/>
          <w:highlight w:val="cyan"/>
        </w:rPr>
        <w:t>as a problem of communication. The result is</w:t>
      </w:r>
      <w:r w:rsidRPr="000B7B52">
        <w:rPr>
          <w:rStyle w:val="StyleUnderline"/>
        </w:rPr>
        <w:t xml:space="preserve"> the </w:t>
      </w:r>
      <w:r w:rsidRPr="00E7019F">
        <w:rPr>
          <w:rStyle w:val="StyleUnderline"/>
          <w:highlight w:val="cyan"/>
        </w:rPr>
        <w:t>“control and communication”</w:t>
      </w:r>
      <w:r w:rsidRPr="000B7B52">
        <w:rPr>
          <w:rStyle w:val="StyleUnderline"/>
        </w:rPr>
        <w:t xml:space="preserve"> of </w:t>
      </w:r>
      <w:r w:rsidRPr="000B7B52">
        <w:rPr>
          <w:sz w:val="16"/>
        </w:rPr>
        <w:t xml:space="preserve">Norbert Wiener’s </w:t>
      </w:r>
      <w:r w:rsidRPr="000B7B52">
        <w:rPr>
          <w:rStyle w:val="StyleUnderline"/>
        </w:rPr>
        <w:t xml:space="preserve">cybernetics, </w:t>
      </w:r>
      <w:r w:rsidRPr="00E7019F">
        <w:rPr>
          <w:rStyle w:val="StyleUnderline"/>
          <w:highlight w:val="cyan"/>
        </w:rPr>
        <w:t>which connects distinct things</w:t>
      </w:r>
      <w:r w:rsidRPr="000B7B52">
        <w:rPr>
          <w:rStyle w:val="StyleUnderline"/>
        </w:rPr>
        <w:t xml:space="preserve"> in a circuit </w:t>
      </w:r>
      <w:r w:rsidRPr="00E7019F">
        <w:rPr>
          <w:rStyle w:val="StyleUnderline"/>
          <w:highlight w:val="cyan"/>
        </w:rPr>
        <w:t>instead of implanting a general logic</w:t>
      </w:r>
      <w:r w:rsidRPr="000B7B52">
        <w:rPr>
          <w:sz w:val="16"/>
        </w:rPr>
        <w:t>. The word “machine” never really caught on but the concept has made inroads in the social sciences, where actor-network theory, game theory, behaviorism, systems theory, and other cybernetic approaches have gained acceptance.</w:t>
      </w:r>
    </w:p>
    <w:p w:rsidR="0038542E" w:rsidRPr="000B7B52" w:rsidRDefault="0038542E" w:rsidP="0038542E">
      <w:pPr>
        <w:rPr>
          <w:sz w:val="16"/>
        </w:rPr>
      </w:pPr>
      <w:r w:rsidRPr="00E7019F">
        <w:rPr>
          <w:sz w:val="16"/>
          <w:highlight w:val="cyan"/>
        </w:rPr>
        <w:t>S</w:t>
      </w:r>
      <w:r w:rsidRPr="00E7019F">
        <w:rPr>
          <w:rStyle w:val="StyleUnderline"/>
          <w:highlight w:val="cyan"/>
        </w:rPr>
        <w:t>tructure or machine, each engenders a different type of subjectivity,</w:t>
      </w:r>
      <w:r w:rsidRPr="000B7B52">
        <w:rPr>
          <w:rStyle w:val="StyleUnderline"/>
        </w:rPr>
        <w:t xml:space="preserve"> and </w:t>
      </w:r>
      <w:r w:rsidRPr="00E7019F">
        <w:rPr>
          <w:rStyle w:val="StyleUnderline"/>
          <w:highlight w:val="cyan"/>
        </w:rPr>
        <w:t>each realizes a different model of communication</w:t>
      </w:r>
      <w:r w:rsidRPr="000B7B52">
        <w:rPr>
          <w:rStyle w:val="StyleUnderline"/>
        </w:rPr>
        <w:t>.</w:t>
      </w:r>
      <w:r w:rsidRPr="000B7B52">
        <w:rPr>
          <w:sz w:val="16"/>
        </w:rPr>
        <w:t xml:space="preserve"> The two are found in A Thousand Plateaus, where Deleuze </w:t>
      </w:r>
      <w:r w:rsidRPr="000B7B52">
        <w:rPr>
          <w:sz w:val="16"/>
        </w:rPr>
        <w:lastRenderedPageBreak/>
        <w:t xml:space="preserve">and Guattari note two different types of state subject formation: social subjection and machinic enslavement (456-460). While it only takes up a few short pages, the distinction is essential to Bernard Stiegler’s work and has been expertly elaborated by Maurizio Lazzarato in the book Signs and Machines. </w:t>
      </w:r>
      <w:r w:rsidRPr="000B7B52">
        <w:rPr>
          <w:rStyle w:val="StyleUnderline"/>
        </w:rPr>
        <w:t xml:space="preserve">We are all familiar with molar social subjection synonymous with </w:t>
      </w:r>
      <w:r w:rsidRPr="00E7019F">
        <w:rPr>
          <w:rStyle w:val="StyleUnderline"/>
          <w:highlight w:val="cyan"/>
        </w:rPr>
        <w:t>“agency”–it is the power that results from individuals bridging the gap between themselves and</w:t>
      </w:r>
      <w:r w:rsidRPr="000B7B52">
        <w:rPr>
          <w:rStyle w:val="StyleUnderline"/>
        </w:rPr>
        <w:t xml:space="preserve"> broader </w:t>
      </w:r>
      <w:r w:rsidRPr="00E7019F">
        <w:rPr>
          <w:rStyle w:val="StyleUnderline"/>
          <w:highlight w:val="cyan"/>
        </w:rPr>
        <w:t>structures of representation, social roles, and institutional demands. This subjectivity is well outlined by Lacanians</w:t>
      </w:r>
      <w:r w:rsidRPr="000B7B52">
        <w:rPr>
          <w:rStyle w:val="StyleUnderline"/>
        </w:rPr>
        <w:t xml:space="preserve"> and other theorists of the linguistic turn</w:t>
      </w:r>
      <w:r w:rsidRPr="000B7B52">
        <w:rPr>
          <w:sz w:val="16"/>
        </w:rPr>
        <w:t xml:space="preserve"> (Virno, Rancière, Butler, Agamben). </w:t>
      </w:r>
      <w:r w:rsidRPr="00E7019F">
        <w:rPr>
          <w:rStyle w:val="StyleUnderline"/>
          <w:highlight w:val="cyan"/>
        </w:rPr>
        <w:t>Missing from their accounts is machinic enslavement, which treats people as</w:t>
      </w:r>
      <w:r w:rsidRPr="000B7B52">
        <w:rPr>
          <w:rStyle w:val="StyleUnderline"/>
        </w:rPr>
        <w:t xml:space="preserve"> simply </w:t>
      </w:r>
      <w:r w:rsidRPr="00E7019F">
        <w:rPr>
          <w:rStyle w:val="StyleUnderline"/>
          <w:highlight w:val="cyan"/>
        </w:rPr>
        <w:t>cogs in the machine</w:t>
      </w:r>
      <w:r w:rsidRPr="000B7B52">
        <w:rPr>
          <w:rStyle w:val="StyleUnderline"/>
        </w:rPr>
        <w:t xml:space="preserve">. </w:t>
      </w:r>
      <w:r w:rsidRPr="00E7019F">
        <w:rPr>
          <w:rStyle w:val="StyleUnderline"/>
          <w:highlight w:val="cyan"/>
        </w:rPr>
        <w:t>Such subjectivity is</w:t>
      </w:r>
      <w:r w:rsidRPr="000B7B52">
        <w:rPr>
          <w:rStyle w:val="StyleUnderline"/>
        </w:rPr>
        <w:t xml:space="preserve"> largely </w:t>
      </w:r>
      <w:r w:rsidRPr="00E7019F">
        <w:rPr>
          <w:rStyle w:val="StyleUnderline"/>
          <w:highlight w:val="cyan"/>
        </w:rPr>
        <w:t>overlooked because it bypasses</w:t>
      </w:r>
      <w:r w:rsidRPr="000B7B52">
        <w:rPr>
          <w:rStyle w:val="StyleUnderline"/>
        </w:rPr>
        <w:t xml:space="preserve"> </w:t>
      </w:r>
      <w:r w:rsidRPr="00E7019F">
        <w:rPr>
          <w:rStyle w:val="StyleUnderline"/>
          <w:highlight w:val="cyan"/>
        </w:rPr>
        <w:t>existential questions of</w:t>
      </w:r>
      <w:r w:rsidRPr="000B7B52">
        <w:rPr>
          <w:rStyle w:val="StyleUnderline"/>
        </w:rPr>
        <w:t xml:space="preserve"> recognition or </w:t>
      </w:r>
      <w:r w:rsidRPr="00E7019F">
        <w:rPr>
          <w:rStyle w:val="StyleUnderline"/>
          <w:highlight w:val="cyan"/>
        </w:rPr>
        <w:t>self-identity.</w:t>
      </w:r>
      <w:r w:rsidRPr="000B7B52">
        <w:rPr>
          <w:rStyle w:val="StyleUnderline"/>
        </w:rPr>
        <w:t xml:space="preserve"> </w:t>
      </w:r>
      <w:r w:rsidRPr="000B7B52">
        <w:rPr>
          <w:sz w:val="16"/>
        </w:rPr>
        <w:t xml:space="preserve">This is because </w:t>
      </w:r>
      <w:r w:rsidRPr="00E7019F">
        <w:rPr>
          <w:rStyle w:val="StyleUnderline"/>
          <w:highlight w:val="cyan"/>
        </w:rPr>
        <w:t>machinic enslavement operates at the level of</w:t>
      </w:r>
      <w:r w:rsidRPr="000B7B52">
        <w:rPr>
          <w:rStyle w:val="StyleUnderline"/>
        </w:rPr>
        <w:t xml:space="preserve"> the </w:t>
      </w:r>
      <w:r w:rsidRPr="00E7019F">
        <w:rPr>
          <w:rStyle w:val="StyleUnderline"/>
          <w:highlight w:val="cyan"/>
        </w:rPr>
        <w:t>infra-social or pre-individual through</w:t>
      </w:r>
      <w:r w:rsidRPr="000B7B52">
        <w:rPr>
          <w:rStyle w:val="StyleUnderline"/>
        </w:rPr>
        <w:t xml:space="preserve"> the </w:t>
      </w:r>
      <w:r w:rsidRPr="00E7019F">
        <w:rPr>
          <w:rStyle w:val="StyleUnderline"/>
          <w:highlight w:val="cyan"/>
        </w:rPr>
        <w:t>molecular operators of unindividuated affects, sensations, desires not assigned to a subject</w:t>
      </w:r>
      <w:r w:rsidRPr="000B7B52">
        <w:rPr>
          <w:sz w:val="16"/>
        </w:rPr>
        <w:t>. Offering a concrete example, Deleuze and Guattari reference Mumford’s megamachines of surplus societies that create huge landworks by treating humans as mere constituent parts</w:t>
      </w:r>
      <w:r w:rsidRPr="000B7B52">
        <w:rPr>
          <w:rStyle w:val="StyleUnderline"/>
        </w:rPr>
        <w:t xml:space="preserve">. </w:t>
      </w:r>
      <w:r w:rsidRPr="00E7019F">
        <w:rPr>
          <w:rStyle w:val="StyleUnderline"/>
          <w:highlight w:val="cyan"/>
        </w:rPr>
        <w:t>Capitalism revived the megamachine</w:t>
      </w:r>
      <w:r w:rsidRPr="000B7B52">
        <w:rPr>
          <w:rStyle w:val="StyleUnderline"/>
        </w:rPr>
        <w:t xml:space="preserve"> in the sixteenth century, and more recently, </w:t>
      </w:r>
      <w:r w:rsidRPr="00E7019F">
        <w:rPr>
          <w:rStyle w:val="StyleUnderline"/>
          <w:highlight w:val="cyan"/>
        </w:rPr>
        <w:t>we have entered the “third age” of enslavement marked by the development of</w:t>
      </w:r>
      <w:r w:rsidRPr="000B7B52">
        <w:rPr>
          <w:rStyle w:val="StyleUnderline"/>
        </w:rPr>
        <w:t xml:space="preserve"> cybernetic and </w:t>
      </w:r>
      <w:r w:rsidRPr="00E7019F">
        <w:rPr>
          <w:rStyle w:val="StyleUnderline"/>
          <w:highlight w:val="cyan"/>
        </w:rPr>
        <w:t>informational machines</w:t>
      </w:r>
      <w:r w:rsidRPr="000B7B52">
        <w:rPr>
          <w:rStyle w:val="StyleUnderline"/>
        </w:rPr>
        <w:t>. In place of the pyramids are technical machines that use humans at places in technical circuits where computers are incapable or too costly</w:t>
      </w:r>
      <w:r w:rsidRPr="000B7B52">
        <w:rPr>
          <w:sz w:val="16"/>
        </w:rPr>
        <w:t>, e.g. Amazon’s Mechanical Turk.</w:t>
      </w:r>
    </w:p>
    <w:p w:rsidR="0038542E" w:rsidRDefault="0038542E" w:rsidP="0038542E">
      <w:pPr>
        <w:rPr>
          <w:rStyle w:val="StyleUnderline"/>
        </w:rPr>
      </w:pPr>
      <w:r w:rsidRPr="000B7B52">
        <w:rPr>
          <w:sz w:val="16"/>
        </w:rPr>
        <w:t xml:space="preserve">I should also clarify that not all machines are bad. Rather, </w:t>
      </w:r>
      <w:r w:rsidRPr="00E7019F">
        <w:rPr>
          <w:rStyle w:val="StyleUnderline"/>
          <w:highlight w:val="cyan"/>
        </w:rPr>
        <w:t>Dark Deleuze only trusts</w:t>
      </w:r>
      <w:r w:rsidRPr="000B7B52">
        <w:rPr>
          <w:rStyle w:val="StyleUnderline"/>
        </w:rPr>
        <w:t xml:space="preserve"> </w:t>
      </w:r>
      <w:r w:rsidRPr="00E7019F">
        <w:rPr>
          <w:rStyle w:val="StyleUnderline"/>
          <w:highlight w:val="cyan"/>
        </w:rPr>
        <w:t>one kind</w:t>
      </w:r>
      <w:r w:rsidRPr="000B7B52">
        <w:rPr>
          <w:rStyle w:val="StyleUnderline"/>
        </w:rPr>
        <w:t xml:space="preserve"> of machine, </w:t>
      </w:r>
      <w:r w:rsidRPr="00E7019F">
        <w:rPr>
          <w:rStyle w:val="StyleUnderline"/>
          <w:highlight w:val="cyan"/>
        </w:rPr>
        <w:t>the war machine</w:t>
      </w:r>
      <w:r w:rsidRPr="000B7B52">
        <w:rPr>
          <w:rStyle w:val="StyleUnderline"/>
        </w:rPr>
        <w:t xml:space="preserve">. </w:t>
      </w:r>
      <w:r w:rsidRPr="000B7B52">
        <w:rPr>
          <w:sz w:val="16"/>
        </w:rPr>
        <w:t xml:space="preserve">And </w:t>
      </w:r>
      <w:r w:rsidRPr="00E7019F">
        <w:rPr>
          <w:rStyle w:val="StyleUnderline"/>
          <w:highlight w:val="cyan"/>
        </w:rPr>
        <w:t>war machines follow a single trajectory–a line of flight out of this world</w:t>
      </w:r>
      <w:r w:rsidRPr="000B7B52">
        <w:rPr>
          <w:rStyle w:val="StyleUnderline"/>
        </w:rPr>
        <w:t>.</w:t>
      </w:r>
      <w:r w:rsidRPr="000B7B52">
        <w:rPr>
          <w:sz w:val="16"/>
        </w:rPr>
        <w:t xml:space="preserve"> </w:t>
      </w:r>
      <w:r w:rsidRPr="000B7B52">
        <w:rPr>
          <w:rStyle w:val="StyleUnderline"/>
        </w:rPr>
        <w:t xml:space="preserve">A major task of </w:t>
      </w:r>
      <w:r w:rsidRPr="00E7019F">
        <w:rPr>
          <w:rStyle w:val="StyleUnderline"/>
          <w:highlight w:val="cyan"/>
        </w:rPr>
        <w:t>the war machine</w:t>
      </w:r>
      <w:r w:rsidRPr="000B7B52">
        <w:rPr>
          <w:rStyle w:val="StyleUnderline"/>
        </w:rPr>
        <w:t xml:space="preserve"> conveniently </w:t>
      </w:r>
      <w:r w:rsidRPr="00E7019F">
        <w:rPr>
          <w:rStyle w:val="StyleUnderline"/>
          <w:highlight w:val="cyan"/>
        </w:rPr>
        <w:t>aligns with</w:t>
      </w:r>
      <w:r w:rsidRPr="000B7B52">
        <w:rPr>
          <w:rStyle w:val="StyleUnderline"/>
        </w:rPr>
        <w:t xml:space="preserve"> my </w:t>
      </w:r>
      <w:r w:rsidRPr="00E7019F">
        <w:rPr>
          <w:rStyle w:val="StyleUnderline"/>
          <w:highlight w:val="cyan"/>
        </w:rPr>
        <w:t>politics of techno-anarchism: to blow apart the networks of communication created by the state.</w:t>
      </w:r>
    </w:p>
    <w:p w:rsidR="0038542E" w:rsidRDefault="0038542E" w:rsidP="0038542E">
      <w:pPr>
        <w:pStyle w:val="Heading4"/>
      </w:pPr>
      <w:r>
        <w:t>Modern capitalism relies on periodic “revolutionary” movements based upon old methods of establishing communism in order to continue advancing the system as whole, turns case because the AFF solves nothing.</w:t>
      </w:r>
    </w:p>
    <w:p w:rsidR="0038542E" w:rsidRDefault="0038542E" w:rsidP="0038542E">
      <w:pPr>
        <w:spacing w:after="0"/>
        <w:rPr>
          <w:sz w:val="16"/>
        </w:rPr>
      </w:pPr>
      <w:r w:rsidRPr="002274A4">
        <w:rPr>
          <w:rStyle w:val="Style13ptBold"/>
        </w:rPr>
        <w:t>Culp 16</w:t>
      </w:r>
      <w:r w:rsidRPr="007E5936">
        <w:rPr>
          <w:sz w:val="16"/>
        </w:rPr>
        <w:t xml:space="preserve"> </w:t>
      </w:r>
      <w:r w:rsidRPr="004805EF">
        <w:rPr>
          <w:sz w:val="16"/>
        </w:rPr>
        <w:t xml:space="preserve">Andrew, Visiting Assistant Professor of Emerging Media and Communication at </w:t>
      </w:r>
      <w:r>
        <w:rPr>
          <w:sz w:val="16"/>
        </w:rPr>
        <w:t>the University of Texas, Dallas Dark Deleuze</w:t>
      </w:r>
      <w:r w:rsidRPr="004805EF">
        <w:rPr>
          <w:sz w:val="16"/>
        </w:rPr>
        <w:t>,</w:t>
      </w:r>
      <w:r>
        <w:rPr>
          <w:sz w:val="16"/>
        </w:rPr>
        <w:t xml:space="preserve"> University of Minnesota Press, “</w:t>
      </w:r>
      <w:r w:rsidRPr="004376B8">
        <w:rPr>
          <w:sz w:val="16"/>
        </w:rPr>
        <w:t>Dark Deleuze</w:t>
      </w:r>
      <w:r>
        <w:rPr>
          <w:sz w:val="16"/>
        </w:rPr>
        <w:t xml:space="preserve">” p.33-34, E.L. </w:t>
      </w:r>
    </w:p>
    <w:p w:rsidR="0038542E" w:rsidRPr="002274A4" w:rsidRDefault="0038542E" w:rsidP="0038542E">
      <w:pPr>
        <w:rPr>
          <w:rStyle w:val="Style13ptBold"/>
        </w:rPr>
      </w:pPr>
    </w:p>
    <w:p w:rsidR="0038542E" w:rsidRDefault="0038542E" w:rsidP="0038542E">
      <w:r>
        <w:t xml:space="preserve">The schizo is dead! Long live the schizo! Schizo culture appealed to a society seized by postwar consumer boredom. “Can’t we produce something other than toasters and cars? How about free speech, free school, free love, free verse!” It is no exaggeration to say that the events of May 1968 were sparked by a Situationist intolerance for boredom (“boredom is always counter-revolutionary,” says Guy Debord; “Bad Old Days Will End,” 36). </w:t>
      </w:r>
      <w:r w:rsidRPr="002274A4">
        <w:rPr>
          <w:rStyle w:val="StyleUnderline"/>
        </w:rPr>
        <w:t xml:space="preserve">In the time since the 1972 publication of AntiOedipus, </w:t>
      </w:r>
      <w:r w:rsidRPr="007E5936">
        <w:rPr>
          <w:rStyle w:val="StyleUnderline"/>
          <w:highlight w:val="cyan"/>
        </w:rPr>
        <w:t>capitalism has embraced its schizophrenia through neoliberalism</w:t>
      </w:r>
      <w:r w:rsidRPr="002274A4">
        <w:rPr>
          <w:rStyle w:val="StyleUnderline"/>
        </w:rPr>
        <w:t>.</w:t>
      </w:r>
      <w:r>
        <w:t xml:space="preserve"> The schizo has become the paraphilic obsession of Nietzsche’s last man. </w:t>
      </w:r>
      <w:r w:rsidRPr="007E5936">
        <w:rPr>
          <w:rStyle w:val="StyleUnderline"/>
          <w:highlight w:val="cyan"/>
        </w:rPr>
        <w:t>Its flood of more and more objects has subjects able to muster less and less desire,</w:t>
      </w:r>
      <w:r w:rsidRPr="002274A4">
        <w:rPr>
          <w:rStyle w:val="StyleUnderline"/>
        </w:rPr>
        <w:t xml:space="preserve"> as seen in the Japanese Lost Decade of stagflation</w:t>
      </w:r>
      <w:r>
        <w:t xml:space="preserve">, when a torrent of perversions coincided with a suicide epidemic. The dominant feelings today are probably anxiety or depression (Plan </w:t>
      </w:r>
      <w:r>
        <w:lastRenderedPageBreak/>
        <w:t>C, “We Are All Very Anxious”). They are expressed as vulnerability in the pervasiveness of trauma, as a constant low-level distress, and through a generalization of contingency</w:t>
      </w:r>
      <w:r w:rsidRPr="007E5936">
        <w:rPr>
          <w:rStyle w:val="StyleUnderline"/>
          <w:highlight w:val="cyan"/>
        </w:rPr>
        <w:t>. Demonstrating the significance of this shift: “go play outside” is a breath of fresh air to the bored but fails to make the depressive budge. Neoliberalism turns the depressive into the paranoiac through a program of exposure, which unfolds the subject to reveal new surfaces to penetrate</w:t>
      </w:r>
      <w:r w:rsidRPr="002274A4">
        <w:rPr>
          <w:rStyle w:val="StyleUnderline"/>
        </w:rPr>
        <w:t>.</w:t>
      </w:r>
      <w:r>
        <w:t xml:space="preserve"> Despite this, the negative project of the process of schizophrenia (“collapsing a filthy drainage pipe”) is as necessary as ever (AO, 341). </w:t>
      </w:r>
      <w:r w:rsidRPr="002274A4">
        <w:rPr>
          <w:rStyle w:val="StyleUnderline"/>
        </w:rPr>
        <w:t xml:space="preserve">But just as Lenin declared the revolutionary affirmation “All the power to the Soviets!” counterrevolutionary after a certain time, it is time to retire the slogan “Liberate the flows!” </w:t>
      </w:r>
      <w:r w:rsidRPr="007E5936">
        <w:rPr>
          <w:rStyle w:val="StyleUnderline"/>
          <w:highlight w:val="cyan"/>
        </w:rPr>
        <w:t xml:space="preserve">Militant discussions of infrastructure, blockage, and interruption are refreshing—since the first “free” laborers threw a shoe in the machine, sabotage has been an important tactic of resistance. But with </w:t>
      </w:r>
      <w:r w:rsidRPr="007E5936">
        <w:rPr>
          <w:rStyle w:val="StyleUnderline"/>
        </w:rPr>
        <w:t>the elliptical dynamics of</w:t>
      </w:r>
      <w:r w:rsidRPr="007E5936">
        <w:rPr>
          <w:rStyle w:val="StyleUnderline"/>
          <w:highlight w:val="cyan"/>
        </w:rPr>
        <w:t xml:space="preserve"> capitalism, which poses its own limits only to overcome them for a profit, interruptions cannot be an end unto themselves</w:t>
      </w:r>
      <w:r>
        <w:t xml:space="preserve"> (230–31). Every economic system is “a system of interruptions” that works by breaking down (36–37, 151, 192). One needs to look behind the old social democratic criticism of productivism, “even pollution, cigarettes, prisons, logging, napalm, and nuclear warheads are counted in the Gross Domestic Production,” to see why (Kennedy, Remarks at the University of Kansas). Antiproduction, which prevents specific realizations of value in a systematic way, is “at the heart of production itself, and conditioning this production” (235). Potlatch and ritualized warfare are indigenous means of antiproduction that prevent the hoarding that could lead to despotism (Maus, The Gift; Clastres, Society against the State). </w:t>
      </w:r>
      <w:r w:rsidRPr="002274A4">
        <w:rPr>
          <w:rStyle w:val="StyleUnderline"/>
        </w:rPr>
        <w:t xml:space="preserve">Aristocratic glorious expenditure made sure that everything was owed to the king (Bataille, “Notion of Expenditure”). </w:t>
      </w:r>
      <w:r w:rsidRPr="007E5936">
        <w:rPr>
          <w:rStyle w:val="StyleUnderline"/>
          <w:highlight w:val="cyan"/>
        </w:rPr>
        <w:t>Marx reminds us that capitalists dip into their own capital stock at the expense of expanded reproduction, but wasting money on the “political–military–industrial complex” guarantees the smooth advance of the system as a whole</w:t>
      </w:r>
      <w:r>
        <w:t xml:space="preserve"> (235). What interruption is revolutionary? </w:t>
      </w:r>
      <w:r w:rsidRPr="002274A4">
        <w:rPr>
          <w:rStyle w:val="StyleUnderline"/>
        </w:rPr>
        <w:t>The mold was set by Marx, who proposed “expropriating the expropriators” (Capital, chapter 32). “Direct action at the point of production” would intervene in the apparatus of capture where the earth, activity, and objects are first coded by the state as territory, work, and money or decoded by capitalism as flows of land, labor, and capital</w:t>
      </w:r>
      <w:r>
        <w:t xml:space="preserve"> (TP, 437–60). But if “societies are determined by their mode of anti-production (and not a mode of production),” then action should be taken at the points of capitalist antiproduction (D, 135). Extending this line of argumentation</w:t>
      </w:r>
      <w:r w:rsidRPr="007E5936">
        <w:rPr>
          <w:rStyle w:val="StyleUnderline"/>
        </w:rPr>
        <w:t>, the avant-garde taunts the world with a claim: “</w:t>
      </w:r>
      <w:r w:rsidRPr="007E5936">
        <w:rPr>
          <w:rStyle w:val="StyleUnderline"/>
          <w:highlight w:val="cyan"/>
        </w:rPr>
        <w:t>capitalism defeated traditional societies because it was more exciting than they were, but now there is something more exciting than capitalism, itself: its destruction”</w:t>
      </w:r>
      <w:r>
        <w:t xml:space="preserve"> (Bernadette Corporation, Get Rid of Yourself). Though this position is condemned by Leninists as infantile leftism, it is the realization of Deleuze and Guattari’s critique of therapy culture—clinicians say that one matures out of the depressive position by learning an ambivalent balance of love and hate, which helps delay gratification (Joseph, “Projective Identification,” 99). </w:t>
      </w:r>
      <w:r w:rsidRPr="007E5936">
        <w:rPr>
          <w:rStyle w:val="StyleUnderline"/>
        </w:rPr>
        <w:t>But is that not the alienation of the worker from the fruits of his labor, Deleuze and Guattari protest, the fundamental separation of a desiring subject from her means of satisfaction</w:t>
      </w:r>
      <w:r>
        <w:t xml:space="preserve"> (AO, 70–75)? Think of an old German rock song, “Macht Kaputt, Was Euch Kaputt Macht” by Ton Steine Scherben, an anarchocommunist band </w:t>
      </w:r>
      <w:r>
        <w:lastRenderedPageBreak/>
        <w:t xml:space="preserve">connected to the squatter scene and the Red Army Faction (before it went underground). </w:t>
      </w:r>
      <w:r w:rsidRPr="007E5936">
        <w:rPr>
          <w:rStyle w:val="StyleUnderline"/>
          <w:highlight w:val="cyan"/>
        </w:rPr>
        <w:t>As cheap as it sounds, perhaps the cure for depressive disinterest is the thrill of “destroying what destroys you.”</w:t>
      </w:r>
    </w:p>
    <w:p w:rsidR="0038542E" w:rsidRPr="006D67BD" w:rsidRDefault="0038542E" w:rsidP="0038542E">
      <w:pPr>
        <w:pStyle w:val="Heading4"/>
      </w:pPr>
      <w:r>
        <w:t>The alt is to embrace thought as a war machine, to both form a line of destruction to the world, to create new societies and modes of being</w:t>
      </w:r>
    </w:p>
    <w:p w:rsidR="0038542E" w:rsidRDefault="0038542E" w:rsidP="0038542E">
      <w:pPr>
        <w:spacing w:after="0"/>
        <w:rPr>
          <w:sz w:val="16"/>
        </w:rPr>
      </w:pPr>
      <w:r w:rsidRPr="00392A9B">
        <w:rPr>
          <w:rStyle w:val="Style13ptBold"/>
        </w:rPr>
        <w:t>Culp 16</w:t>
      </w:r>
      <w:r w:rsidRPr="00A761B4">
        <w:rPr>
          <w:b/>
        </w:rPr>
        <w:t xml:space="preserve"> </w:t>
      </w:r>
      <w:r w:rsidRPr="004805EF">
        <w:rPr>
          <w:sz w:val="16"/>
        </w:rPr>
        <w:t xml:space="preserve">Andrew, Visiting Assistant Professor of Emerging Media and Communication at </w:t>
      </w:r>
      <w:r>
        <w:rPr>
          <w:sz w:val="16"/>
        </w:rPr>
        <w:t>the University of Texas, Dallas Dark Deleuze</w:t>
      </w:r>
      <w:r w:rsidRPr="004805EF">
        <w:rPr>
          <w:sz w:val="16"/>
        </w:rPr>
        <w:t>,</w:t>
      </w:r>
      <w:r>
        <w:rPr>
          <w:sz w:val="16"/>
        </w:rPr>
        <w:t xml:space="preserve"> University of Minnesota Press, “</w:t>
      </w:r>
      <w:r w:rsidRPr="004376B8">
        <w:rPr>
          <w:sz w:val="16"/>
        </w:rPr>
        <w:t>Dark Deleuze</w:t>
      </w:r>
      <w:r>
        <w:rPr>
          <w:sz w:val="16"/>
        </w:rPr>
        <w:t xml:space="preserve">” p.19-20, E.L. </w:t>
      </w:r>
    </w:p>
    <w:p w:rsidR="0038542E" w:rsidRPr="00AC3F2B" w:rsidRDefault="0038542E" w:rsidP="0038542E">
      <w:pPr>
        <w:rPr>
          <w:sz w:val="14"/>
        </w:rPr>
      </w:pPr>
      <w:r w:rsidRPr="006D67BD">
        <w:rPr>
          <w:rStyle w:val="Emphasis"/>
          <w:highlight w:val="cyan"/>
        </w:rPr>
        <w:t>The conspiracy against this world will be known through its war machines</w:t>
      </w:r>
      <w:r w:rsidRPr="006D67BD">
        <w:rPr>
          <w:sz w:val="14"/>
          <w:highlight w:val="cyan"/>
        </w:rPr>
        <w:t xml:space="preserve">. </w:t>
      </w:r>
      <w:r w:rsidRPr="006D67BD">
        <w:rPr>
          <w:rStyle w:val="StyleUnderline"/>
          <w:highlight w:val="cyan"/>
        </w:rPr>
        <w:t>A war machine is itself “a pure form of exteriority” that “explains nothing,”</w:t>
      </w:r>
      <w:r w:rsidRPr="00AC3F2B">
        <w:rPr>
          <w:sz w:val="14"/>
        </w:rPr>
        <w:t xml:space="preserve"> but there are plenty of stories to tell about them (TP, 354, 427). They are the heroes of A Thousand Plateaus—Kleist’s skull-crushing war machine, the migratory war machine that the Vandals used to sack Rome, the gun that Black Panther George Jackson grabs on the run, and the queer war machine that excretes a thousand tiny sexes. “</w:t>
      </w:r>
      <w:r w:rsidRPr="006D67BD">
        <w:rPr>
          <w:rStyle w:val="StyleUnderline"/>
          <w:highlight w:val="cyan"/>
        </w:rPr>
        <w:t>Each time there is an operation against the state—insubordination, rioting, guerilla warfare, or revolution as an act—it can be said that a war machine has revived”</w:t>
      </w:r>
      <w:r w:rsidRPr="00E54488">
        <w:rPr>
          <w:rStyle w:val="StyleUnderline"/>
        </w:rPr>
        <w:t xml:space="preserve"> </w:t>
      </w:r>
      <w:r w:rsidRPr="00AC3F2B">
        <w:rPr>
          <w:sz w:val="14"/>
        </w:rPr>
        <w:t>(386). War machines are also the greatest villains of A Thousand Plateaus, making all other dangers “pale by comparison” (231</w:t>
      </w:r>
      <w:r w:rsidRPr="00E54488">
        <w:rPr>
          <w:rStyle w:val="StyleUnderline"/>
        </w:rPr>
        <w:t>)—there is the constant state appropriation of the war machine that subordinates war to its own aims</w:t>
      </w:r>
      <w:r w:rsidRPr="00AC3F2B">
        <w:rPr>
          <w:sz w:val="14"/>
        </w:rPr>
        <w:t xml:space="preserve"> (418), </w:t>
      </w:r>
      <w:r w:rsidRPr="006D67BD">
        <w:rPr>
          <w:rStyle w:val="StyleUnderline"/>
          <w:highlight w:val="cyan"/>
        </w:rPr>
        <w:t>the folly of the commercial war machine</w:t>
      </w:r>
      <w:r w:rsidRPr="00E54488">
        <w:rPr>
          <w:rStyle w:val="StyleUnderline"/>
        </w:rPr>
        <w:t xml:space="preserve"> </w:t>
      </w:r>
      <w:r w:rsidRPr="00AC3F2B">
        <w:rPr>
          <w:sz w:val="14"/>
        </w:rPr>
        <w:t>(15</w:t>
      </w:r>
      <w:r w:rsidRPr="00E54488">
        <w:rPr>
          <w:rStyle w:val="StyleUnderline"/>
        </w:rPr>
        <w:t xml:space="preserve">), </w:t>
      </w:r>
      <w:r w:rsidRPr="006D67BD">
        <w:rPr>
          <w:rStyle w:val="StyleUnderline"/>
          <w:highlight w:val="cyan"/>
        </w:rPr>
        <w:t xml:space="preserve">the paranoia of the fascist war machine </w:t>
      </w:r>
      <w:r w:rsidRPr="00CE090F">
        <w:rPr>
          <w:rStyle w:val="StyleUnderline"/>
        </w:rPr>
        <w:t>(not the state army of totalitarianism</w:t>
      </w:r>
      <w:r w:rsidRPr="00AC3F2B">
        <w:rPr>
          <w:sz w:val="14"/>
        </w:rPr>
        <w:t>) (230–31</w:t>
      </w:r>
      <w:r w:rsidRPr="006D67BD">
        <w:rPr>
          <w:sz w:val="14"/>
          <w:highlight w:val="cyan"/>
        </w:rPr>
        <w:t xml:space="preserve">), </w:t>
      </w:r>
      <w:r w:rsidRPr="006D67BD">
        <w:rPr>
          <w:rStyle w:val="StyleUnderline"/>
          <w:highlight w:val="cyan"/>
        </w:rPr>
        <w:t>and, worst of them all, the “worldwide war machine” of capitalism, “whose organization exceeds the State apparatus and passes into energy, military–industrial, and multinational complexes” to wage peace on the whole world</w:t>
      </w:r>
      <w:r w:rsidRPr="00AC3F2B">
        <w:rPr>
          <w:sz w:val="14"/>
        </w:rPr>
        <w:t xml:space="preserve"> (387, 419–21, 467). </w:t>
      </w:r>
      <w:r w:rsidRPr="00E54488">
        <w:rPr>
          <w:rStyle w:val="Emphasis"/>
        </w:rPr>
        <w:t>“</w:t>
      </w:r>
      <w:r w:rsidRPr="006D67BD">
        <w:rPr>
          <w:rStyle w:val="Emphasis"/>
          <w:highlight w:val="cyan"/>
        </w:rPr>
        <w:t>Make thought a war machine</w:t>
      </w:r>
      <w:r w:rsidRPr="00AC3F2B">
        <w:rPr>
          <w:sz w:val="14"/>
        </w:rPr>
        <w:t xml:space="preserve">,” Deleuze and Guattari insist. “Place thought in an immediate relation with the outside, with the forces of the outside” (TP, 376–77). </w:t>
      </w:r>
      <w:r w:rsidRPr="006D67BD">
        <w:rPr>
          <w:rStyle w:val="Emphasis"/>
          <w:highlight w:val="cyan"/>
        </w:rPr>
        <w:t>Two important inventions follow: speed and secrecy</w:t>
      </w:r>
      <w:r w:rsidRPr="006D67BD">
        <w:rPr>
          <w:sz w:val="14"/>
          <w:highlight w:val="cyan"/>
        </w:rPr>
        <w:t xml:space="preserve">. </w:t>
      </w:r>
      <w:r w:rsidRPr="006D67BD">
        <w:rPr>
          <w:rStyle w:val="StyleUnderline"/>
          <w:highlight w:val="cyan"/>
        </w:rPr>
        <w:t>These are the affects of the war machine, its weapons of war, which “transpierce the body like arrows”</w:t>
      </w:r>
      <w:r w:rsidRPr="00AC3F2B">
        <w:rPr>
          <w:sz w:val="14"/>
        </w:rPr>
        <w:t xml:space="preserve"> (356, 394). The resulting violence is not so vulgar as to encourage blow-by-blow bloodletting or a once-and-for-all immediate killing but institutes an economy of violence whose hatred is unlimited and therefore durable. </w:t>
      </w:r>
      <w:r w:rsidRPr="009B4A2C">
        <w:rPr>
          <w:rStyle w:val="Emphasis"/>
          <w:highlight w:val="cyan"/>
        </w:rPr>
        <w:t>The war machine engages in war along two poles: one forms a line of destruction “prolongable to the limits of the universe,” while the other draws a line of flight for the “composition of a smooth space and of the movement of people in that space</w:t>
      </w:r>
      <w:r w:rsidRPr="001F33B2">
        <w:rPr>
          <w:rStyle w:val="Emphasis"/>
        </w:rPr>
        <w:t>”</w:t>
      </w:r>
      <w:r w:rsidRPr="00AC3F2B">
        <w:rPr>
          <w:sz w:val="14"/>
        </w:rPr>
        <w:t xml:space="preserve"> (422). Deleuze and Guattari would prefer to promote the connectivist line by saying they “</w:t>
      </w:r>
      <w:r w:rsidRPr="001F33B2">
        <w:rPr>
          <w:rStyle w:val="StyleUnderline"/>
        </w:rPr>
        <w:t>make war only on the condition that they simultaneously create something else</w:t>
      </w:r>
      <w:r w:rsidRPr="00AC3F2B">
        <w:rPr>
          <w:sz w:val="14"/>
        </w:rPr>
        <w:t xml:space="preserve">” (423). But today, that path </w:t>
      </w:r>
      <w:r w:rsidRPr="001F33B2">
        <w:rPr>
          <w:rStyle w:val="StyleUnderline"/>
        </w:rPr>
        <w:t xml:space="preserve">leads to collusion with capitalism’s drive toward creative destruction </w:t>
      </w:r>
      <w:r w:rsidRPr="00AC3F2B">
        <w:rPr>
          <w:sz w:val="14"/>
        </w:rPr>
        <w:t xml:space="preserve">(Schumpeter, Capitalism, Socialism, Democracy, 87). This is certainly not lost on those in Silicon Valley who spread the mantra of “disruptive innovation.” We can thus take heed of Deleuze and Guattari’s warning against treating terms as having “an irresistible revolutionary calling” (387). </w:t>
      </w:r>
      <w:r w:rsidRPr="009B4A2C">
        <w:rPr>
          <w:rStyle w:val="StyleUnderline"/>
          <w:highlight w:val="cyan"/>
        </w:rPr>
        <w:t>It is time to accept Nietzsche’s invitation to philosophize with a hammer, rendered here in the voice of Krishna: “I am become Time, the destroyer of worlds.”</w:t>
      </w:r>
      <w:r w:rsidRPr="001F33B2">
        <w:rPr>
          <w:rStyle w:val="StyleUnderline"/>
        </w:rPr>
        <w:t xml:space="preserve"> We must find an appetite for destruction that does not betray Deleuze and Guattari’s “abolitionist dream.” This takes the “progressive, anxiety-ridden revelation” that </w:t>
      </w:r>
      <w:r w:rsidRPr="009B4A2C">
        <w:rPr>
          <w:rStyle w:val="StyleUnderline"/>
          <w:highlight w:val="cyan"/>
        </w:rPr>
        <w:t>destroying worlds is just another way of “smashing capitalism, of redefining socialism, of constituting a war machine capable of countering the world war machine by other means”</w:t>
      </w:r>
      <w:r w:rsidRPr="001F33B2">
        <w:rPr>
          <w:rStyle w:val="StyleUnderline"/>
        </w:rPr>
        <w:t xml:space="preserve"> </w:t>
      </w:r>
      <w:r w:rsidRPr="00AC3F2B">
        <w:rPr>
          <w:sz w:val="14"/>
        </w:rPr>
        <w:t xml:space="preserve">(385, 417, 372). </w:t>
      </w:r>
      <w:r w:rsidRPr="00AC3F2B">
        <w:rPr>
          <w:sz w:val="14"/>
        </w:rPr>
        <w:lastRenderedPageBreak/>
        <w:t xml:space="preserve">Make the whole world stand still. Indeed, it may be the only way to think the present in any significant sense. To be clear: </w:t>
      </w:r>
      <w:r w:rsidRPr="001F33B2">
        <w:rPr>
          <w:rStyle w:val="StyleUnderline"/>
        </w:rPr>
        <w:t>the suspension of the world is not a hunt for its conditions of reproduction or a meditative “rhapsody of sensations</w:t>
      </w:r>
      <w:r w:rsidRPr="00AC3F2B">
        <w:rPr>
          <w:sz w:val="14"/>
        </w:rPr>
        <w:t>” (DR, 56).</w:t>
      </w:r>
      <w:r w:rsidRPr="001F33B2">
        <w:rPr>
          <w:rStyle w:val="StyleUnderline"/>
        </w:rPr>
        <w:t xml:space="preserve"> It is thought that treats the world as if struck by an unspecified disaster, where the best friends you have left are your own ideas. This is not the banal disaster movie, whose ambitions are usually limited to teaching us what are the bare essentials to survive. Writing the disaster is how we break free from the stifling perpetual present, for</w:t>
      </w:r>
      <w:r>
        <w:rPr>
          <w:rStyle w:val="StyleUnderline"/>
        </w:rPr>
        <w:t xml:space="preserve"> </w:t>
      </w:r>
      <w:r w:rsidRPr="001F33B2">
        <w:rPr>
          <w:rStyle w:val="StyleUnderline"/>
        </w:rPr>
        <w:t>the present carries with itself a suffocating urgency.</w:t>
      </w:r>
      <w:r w:rsidRPr="00AC3F2B">
        <w:rPr>
          <w:sz w:val="14"/>
        </w:rPr>
        <w:t xml:space="preserve"> The present imposes material limits. To it, </w:t>
      </w:r>
      <w:r w:rsidRPr="001F33B2">
        <w:rPr>
          <w:rStyle w:val="StyleUnderline"/>
        </w:rPr>
        <w:t>the past and the future are the empty form of time, and they must endure the complications of having a body to become part of the present</w:t>
      </w:r>
      <w:r w:rsidRPr="00AC3F2B">
        <w:rPr>
          <w:sz w:val="14"/>
        </w:rPr>
        <w:t xml:space="preserve"> (LS, 146–47, 165</w:t>
      </w:r>
      <w:r w:rsidRPr="009B4A2C">
        <w:rPr>
          <w:sz w:val="14"/>
          <w:highlight w:val="cyan"/>
        </w:rPr>
        <w:t xml:space="preserve">). </w:t>
      </w:r>
      <w:r w:rsidRPr="009B4A2C">
        <w:rPr>
          <w:rStyle w:val="StyleUnderline"/>
          <w:highlight w:val="cyan"/>
        </w:rPr>
        <w:t>The past and the future exist in their own right only through representation—the former in history as the present memorialization of things passed and the latter in the yet to come as the projection of an image of the present</w:t>
      </w:r>
      <w:r w:rsidRPr="00AC3F2B">
        <w:rPr>
          <w:sz w:val="14"/>
        </w:rPr>
        <w:t xml:space="preserve"> (147). Such re-presentation is why the future appears with the distinct impression that “we have seen it all before” (Flaxman, Fabulation of Philosophy, 392). The productivist sees the event of thought as an eminently practical reorientation toward the present achieved while generating a new image of the future (WP, 58). In contrast</w:t>
      </w:r>
      <w:r w:rsidRPr="001F33B2">
        <w:rPr>
          <w:rStyle w:val="StyleUnderline"/>
        </w:rPr>
        <w:t xml:space="preserve">, </w:t>
      </w:r>
      <w:r w:rsidRPr="009B4A2C">
        <w:rPr>
          <w:rStyle w:val="StyleUnderline"/>
          <w:highlight w:val="cyan"/>
        </w:rPr>
        <w:t>those learning to hate the world must short-circuit the “here and now” to play out the scene differently</w:t>
      </w:r>
      <w:r w:rsidRPr="001F33B2">
        <w:rPr>
          <w:rStyle w:val="StyleUnderline"/>
        </w:rPr>
        <w:t>. While still being in this world, they turn away from it. This is the life of characters so agitated that they force the world to stand still</w:t>
      </w:r>
      <w:r w:rsidRPr="00AC3F2B">
        <w:rPr>
          <w:sz w:val="14"/>
        </w:rPr>
        <w:t xml:space="preserve">—Dostoyevsky’s Idiot, the head of Kurosawa’s seven samurai (TR, 317–18). </w:t>
      </w:r>
      <w:r w:rsidRPr="009B4A2C">
        <w:rPr>
          <w:rStyle w:val="StyleUnderline"/>
          <w:highlight w:val="cyan"/>
        </w:rPr>
        <w:t>Against bleating urgency that “there a fire, there’s fire . . . I’ve got to go,” they insist that everything could burn to the ground but nothing happens, because one must seek out a more urgent problem</w:t>
      </w:r>
      <w:r w:rsidRPr="009B4A2C">
        <w:rPr>
          <w:sz w:val="14"/>
          <w:highlight w:val="cyan"/>
        </w:rPr>
        <w:t>!</w:t>
      </w:r>
    </w:p>
    <w:p w:rsidR="0038542E" w:rsidRDefault="0038542E" w:rsidP="0038542E"/>
    <w:p w:rsidR="0038542E" w:rsidRPr="004E35DE" w:rsidRDefault="0038542E" w:rsidP="0038542E"/>
    <w:p w:rsidR="0038542E" w:rsidRPr="00F601E6" w:rsidRDefault="0038542E" w:rsidP="0038542E">
      <w:pPr>
        <w:pStyle w:val="Heading3"/>
      </w:pPr>
      <w:r>
        <w:lastRenderedPageBreak/>
        <w:t>1NC Political Depression</w:t>
      </w:r>
    </w:p>
    <w:p w:rsidR="0038542E" w:rsidRPr="00FE4D55" w:rsidRDefault="0038542E" w:rsidP="0038542E">
      <w:pPr>
        <w:pStyle w:val="Heading4"/>
        <w:rPr>
          <w:rStyle w:val="StyleUnderline"/>
          <w:szCs w:val="26"/>
        </w:rPr>
      </w:pPr>
      <w:r w:rsidRPr="00FE4D55">
        <w:rPr>
          <w:rStyle w:val="StyleUnderline"/>
          <w:szCs w:val="26"/>
        </w:rPr>
        <w:t>The Metropolis is a storm that constantly erodes individuals, creating the conditions for structural violence. Capitalism puts a price-tag on expression and creates spaces for encounters that are inevitably violent as a result of hierarchies and division. Using the negativity from those bad encounters can inspire the search for a better alternative that overcomes the false hope narrative of capitalism</w:t>
      </w:r>
    </w:p>
    <w:p w:rsidR="0038542E" w:rsidRPr="00C14788" w:rsidRDefault="0038542E" w:rsidP="0038542E">
      <w:pPr>
        <w:rPr>
          <w:rStyle w:val="Style13ptBold"/>
        </w:rPr>
      </w:pPr>
      <w:r>
        <w:rPr>
          <w:rStyle w:val="Style13ptBold"/>
        </w:rPr>
        <w:t xml:space="preserve">Culp 16 </w:t>
      </w:r>
      <w:r w:rsidRPr="007A04DE">
        <w:rPr>
          <w:rStyle w:val="Style13ptBold"/>
          <w:b w:val="0"/>
          <w:sz w:val="22"/>
        </w:rPr>
        <w:t>(</w:t>
      </w:r>
      <w:r w:rsidRPr="00616DBD">
        <w:rPr>
          <w:rStyle w:val="Style13ptBold"/>
          <w:b w:val="0"/>
          <w:sz w:val="22"/>
        </w:rPr>
        <w:t>Andrew Culp (2016) Confronting connectivity: feminist challenges to the metropolis, Communication and Critical/Cultural Studies, 13:2, 166-183, DOI: 10.1080/14791420.2015.1108449</w:t>
      </w:r>
      <w:r>
        <w:rPr>
          <w:rStyle w:val="Style13ptBold"/>
          <w:b w:val="0"/>
          <w:sz w:val="22"/>
        </w:rPr>
        <w:t>. Pg. 7-9. Accessed: 7/8/18// EW)</w:t>
      </w:r>
    </w:p>
    <w:p w:rsidR="0038542E" w:rsidRDefault="0038542E" w:rsidP="0038542E">
      <w:pPr>
        <w:rPr>
          <w:rStyle w:val="StyleUnderline"/>
        </w:rPr>
      </w:pPr>
      <w:r w:rsidRPr="003B3E12">
        <w:rPr>
          <w:rStyle w:val="StyleUnderline"/>
          <w:highlight w:val="cyan"/>
        </w:rPr>
        <w:t>The Metropolis advances connectivity’s liberal principles of communication, language, and cooperation as their capitalist appropriation is</w:t>
      </w:r>
      <w:r w:rsidRPr="002916D3">
        <w:rPr>
          <w:rStyle w:val="StyleUnderline"/>
        </w:rPr>
        <w:t xml:space="preserve"> becoming “</w:t>
      </w:r>
      <w:r w:rsidRPr="003B3E12">
        <w:rPr>
          <w:rStyle w:val="StyleUnderline"/>
          <w:highlight w:val="cyan"/>
        </w:rPr>
        <w:t>the life of the city itself</w:t>
      </w:r>
      <w:r w:rsidRPr="003B3E12">
        <w:rPr>
          <w:rStyle w:val="StyleUnderline"/>
          <w:sz w:val="16"/>
        </w:rPr>
        <w:t>.”</w:t>
      </w:r>
      <w:r w:rsidRPr="002916D3">
        <w:rPr>
          <w:rStyle w:val="StyleUnderline"/>
        </w:rPr>
        <w:t xml:space="preserve">64 Behind these disembodied abstractions hides sexual exploitation. Although the Metropolis is networked and informatized on the computational layer, </w:t>
      </w:r>
      <w:r w:rsidRPr="003B3E12">
        <w:rPr>
          <w:rStyle w:val="StyleUnderline"/>
          <w:highlight w:val="cyan"/>
        </w:rPr>
        <w:t>it operates through</w:t>
      </w:r>
      <w:r w:rsidRPr="002916D3">
        <w:rPr>
          <w:rStyle w:val="StyleUnderline"/>
        </w:rPr>
        <w:t xml:space="preserve"> the “pharmaco-pornographic” </w:t>
      </w:r>
      <w:r w:rsidRPr="003B3E12">
        <w:rPr>
          <w:rStyle w:val="StyleUnderline"/>
          <w:highlight w:val="cyan"/>
        </w:rPr>
        <w:t>soft technologies that initiate cycles of excitation- frustration at the intersection of technologies of the body</w:t>
      </w:r>
      <w:r w:rsidRPr="003B3E12">
        <w:rPr>
          <w:rStyle w:val="StyleUnderline"/>
          <w:sz w:val="16"/>
        </w:rPr>
        <w:t xml:space="preserve"> (biotechnologies, surgery, pharmaceuticals) and representation (film, television, new media).65 </w:t>
      </w:r>
      <w:r w:rsidRPr="00C14788">
        <w:rPr>
          <w:rStyle w:val="StyleUnderline"/>
          <w:highlight w:val="cyan"/>
        </w:rPr>
        <w:t>These technologies commodify labor</w:t>
      </w:r>
      <w:r w:rsidRPr="002916D3">
        <w:rPr>
          <w:rStyle w:val="StyleUnderline"/>
        </w:rPr>
        <w:t xml:space="preserve"> through a contract of service </w:t>
      </w:r>
      <w:r w:rsidRPr="00C14788">
        <w:rPr>
          <w:rStyle w:val="StyleUnderline"/>
          <w:highlight w:val="cyan"/>
        </w:rPr>
        <w:t>that gives a</w:t>
      </w:r>
      <w:r w:rsidRPr="002916D3">
        <w:rPr>
          <w:rStyle w:val="StyleUnderline"/>
        </w:rPr>
        <w:t xml:space="preserve"> sexual </w:t>
      </w:r>
      <w:r w:rsidRPr="00C14788">
        <w:rPr>
          <w:rStyle w:val="StyleUnderline"/>
          <w:highlight w:val="cyan"/>
        </w:rPr>
        <w:t>double meaning to</w:t>
      </w:r>
      <w:r w:rsidRPr="002916D3">
        <w:rPr>
          <w:rStyle w:val="StyleUnderline"/>
        </w:rPr>
        <w:t xml:space="preserve"> the </w:t>
      </w:r>
      <w:r w:rsidRPr="00C14788">
        <w:rPr>
          <w:rStyle w:val="StyleUnderline"/>
          <w:highlight w:val="cyan"/>
        </w:rPr>
        <w:t>liberal ideals of access, free expression, and transparency—the pharmacopornographic regime</w:t>
      </w:r>
      <w:r w:rsidRPr="002916D3">
        <w:rPr>
          <w:rStyle w:val="StyleUnderline"/>
        </w:rPr>
        <w:t xml:space="preserve"> also offers access to bodies, </w:t>
      </w:r>
      <w:r w:rsidRPr="00C14788">
        <w:rPr>
          <w:rStyle w:val="StyleUnderline"/>
          <w:highlight w:val="cyan"/>
        </w:rPr>
        <w:t>puts a pricetag on</w:t>
      </w:r>
      <w:r w:rsidRPr="002916D3">
        <w:rPr>
          <w:rStyle w:val="StyleUnderline"/>
        </w:rPr>
        <w:t xml:space="preserve"> sensual </w:t>
      </w:r>
      <w:r w:rsidRPr="00C14788">
        <w:rPr>
          <w:rStyle w:val="StyleUnderline"/>
          <w:highlight w:val="cyan"/>
        </w:rPr>
        <w:t>expression, and guarantees</w:t>
      </w:r>
      <w:r w:rsidRPr="002916D3">
        <w:rPr>
          <w:rStyle w:val="StyleUnderline"/>
        </w:rPr>
        <w:t xml:space="preserve"> ever-</w:t>
      </w:r>
      <w:r w:rsidRPr="00C14788">
        <w:rPr>
          <w:rStyle w:val="StyleUnderline"/>
          <w:highlight w:val="cyan"/>
        </w:rPr>
        <w:t>more-penetrating</w:t>
      </w:r>
      <w:r w:rsidRPr="002916D3">
        <w:rPr>
          <w:rStyle w:val="StyleUnderline"/>
        </w:rPr>
        <w:t xml:space="preserve"> forms of </w:t>
      </w:r>
      <w:r w:rsidRPr="00C14788">
        <w:rPr>
          <w:rStyle w:val="StyleUnderline"/>
          <w:highlight w:val="cyan"/>
        </w:rPr>
        <w:t>exposure.</w:t>
      </w:r>
      <w:r w:rsidRPr="003B3E12">
        <w:rPr>
          <w:rStyle w:val="StyleUnderline"/>
          <w:sz w:val="16"/>
        </w:rPr>
        <w:t xml:space="preserve"> Beyond the postmodernization of production, Hardt and Negri characterize the Metropolis in two additional ways, the first of which is that the Metropolis organizes a space of encounter by providing a shared structure for the interaction and communion of people and perceptions.66 </w:t>
      </w:r>
      <w:r w:rsidRPr="002916D3">
        <w:rPr>
          <w:rStyle w:val="StyleUnderline"/>
        </w:rPr>
        <w:t xml:space="preserve">These </w:t>
      </w:r>
      <w:r w:rsidRPr="00C14788">
        <w:rPr>
          <w:rStyle w:val="StyleUnderline"/>
          <w:highlight w:val="cyan"/>
        </w:rPr>
        <w:t>encounters are spaces of contingency</w:t>
      </w:r>
      <w:r w:rsidRPr="002916D3">
        <w:rPr>
          <w:rStyle w:val="StyleUnderline"/>
        </w:rPr>
        <w:t xml:space="preserve">, and regardless of how space is used to structure these encounters, </w:t>
      </w:r>
      <w:r w:rsidRPr="00C14788">
        <w:rPr>
          <w:rStyle w:val="StyleUnderline"/>
          <w:highlight w:val="cyan"/>
        </w:rPr>
        <w:t>their emergent effects remain</w:t>
      </w:r>
      <w:r w:rsidRPr="002916D3">
        <w:rPr>
          <w:rStyle w:val="StyleUnderline"/>
        </w:rPr>
        <w:t xml:space="preserve"> unpredictable and </w:t>
      </w:r>
      <w:r w:rsidRPr="00C14788">
        <w:rPr>
          <w:rStyle w:val="StyleUnderline"/>
          <w:highlight w:val="cyan"/>
        </w:rPr>
        <w:t>surprising</w:t>
      </w:r>
      <w:r w:rsidRPr="003B3E12">
        <w:rPr>
          <w:rStyle w:val="StyleUnderline"/>
          <w:sz w:val="16"/>
        </w:rPr>
        <w:t xml:space="preserve">. As Manfredo Tafuri argues, </w:t>
      </w:r>
      <w:r w:rsidRPr="002916D3">
        <w:rPr>
          <w:rStyle w:val="StyleUnderline"/>
        </w:rPr>
        <w:t xml:space="preserve">because </w:t>
      </w:r>
      <w:r w:rsidRPr="00C14788">
        <w:rPr>
          <w:rStyle w:val="StyleUnderline"/>
          <w:highlight w:val="cyan"/>
        </w:rPr>
        <w:t>power “speaks many dialects,”</w:t>
      </w:r>
      <w:r w:rsidRPr="002916D3">
        <w:rPr>
          <w:rStyle w:val="StyleUnderline"/>
        </w:rPr>
        <w:t xml:space="preserve"> then </w:t>
      </w:r>
      <w:r w:rsidRPr="00C14788">
        <w:rPr>
          <w:rStyle w:val="StyleUnderline"/>
          <w:highlight w:val="cyan"/>
        </w:rPr>
        <w:t>it is “the construction of physical spaces” that is</w:t>
      </w:r>
      <w:r w:rsidRPr="002916D3">
        <w:rPr>
          <w:rStyle w:val="StyleUnderline"/>
        </w:rPr>
        <w:t xml:space="preserve"> “certainly </w:t>
      </w:r>
      <w:r w:rsidRPr="00C14788">
        <w:rPr>
          <w:rStyle w:val="StyleUnderline"/>
          <w:highlight w:val="cyan"/>
        </w:rPr>
        <w:t>the site of ‘battle,’”</w:t>
      </w:r>
      <w:r w:rsidRPr="002916D3">
        <w:rPr>
          <w:rStyle w:val="StyleUnderline"/>
        </w:rPr>
        <w:t xml:space="preserve"> as it is accessed through the “borders, remains, residues”</w:t>
      </w:r>
      <w:r w:rsidRPr="003B3E12">
        <w:rPr>
          <w:rStyle w:val="StyleUnderline"/>
          <w:sz w:val="16"/>
        </w:rPr>
        <w:t xml:space="preserve"> it leaves after the “collision” of the encounter.67 Also striking about these encounters is that they organize “brief metropolitan contacts” rather than “frequent and prolonged association.”68 </w:t>
      </w:r>
      <w:r w:rsidRPr="002916D3">
        <w:rPr>
          <w:rStyle w:val="StyleUnderline"/>
        </w:rPr>
        <w:t xml:space="preserve">However aleatory and brief, </w:t>
      </w:r>
      <w:r w:rsidRPr="00C14788">
        <w:rPr>
          <w:rStyle w:val="StyleUnderline"/>
          <w:highlight w:val="cyan"/>
        </w:rPr>
        <w:t>encounters contribute to the third dimension of the Metropolis</w:t>
      </w:r>
      <w:r w:rsidRPr="002916D3">
        <w:rPr>
          <w:rStyle w:val="StyleUnderline"/>
        </w:rPr>
        <w:t xml:space="preserve">: material histories, </w:t>
      </w:r>
      <w:r w:rsidRPr="00C14788">
        <w:rPr>
          <w:rStyle w:val="StyleUnderline"/>
          <w:highlight w:val="cyan"/>
        </w:rPr>
        <w:t>which pathologically prevent good encounters through</w:t>
      </w:r>
      <w:r w:rsidRPr="002916D3">
        <w:rPr>
          <w:rStyle w:val="StyleUnderline"/>
        </w:rPr>
        <w:t xml:space="preserve"> their </w:t>
      </w:r>
      <w:r w:rsidRPr="00C14788">
        <w:rPr>
          <w:rStyle w:val="StyleUnderline"/>
          <w:highlight w:val="cyan"/>
        </w:rPr>
        <w:t>hierarchies, divisions, and polarizations that “bombards you” with negative encounters</w:t>
      </w:r>
      <w:r w:rsidRPr="002916D3">
        <w:rPr>
          <w:rStyle w:val="StyleUnderline"/>
        </w:rPr>
        <w:t>.</w:t>
      </w:r>
      <w:r w:rsidRPr="003B3E12">
        <w:rPr>
          <w:rStyle w:val="StyleUnderline"/>
          <w:sz w:val="16"/>
        </w:rPr>
        <w:t xml:space="preserve">69 These </w:t>
      </w:r>
      <w:r w:rsidRPr="003B3E12">
        <w:rPr>
          <w:rStyle w:val="StyleUnderline"/>
        </w:rPr>
        <w:t xml:space="preserve">hierarchies and divisions are the </w:t>
      </w:r>
      <w:r w:rsidRPr="00C14788">
        <w:rPr>
          <w:rStyle w:val="StyleUnderline"/>
          <w:highlight w:val="cyan"/>
        </w:rPr>
        <w:t>marks of</w:t>
      </w:r>
      <w:r w:rsidRPr="003B3E12">
        <w:rPr>
          <w:rStyle w:val="StyleUnderline"/>
        </w:rPr>
        <w:t xml:space="preserve"> colonial relations, racism, patriarchy, and other </w:t>
      </w:r>
      <w:r w:rsidRPr="00C14788">
        <w:rPr>
          <w:rStyle w:val="StyleUnderline"/>
          <w:highlight w:val="cyan"/>
        </w:rPr>
        <w:t>exploitation that flow through the</w:t>
      </w:r>
      <w:r w:rsidRPr="003B3E12">
        <w:rPr>
          <w:rStyle w:val="StyleUnderline"/>
        </w:rPr>
        <w:t xml:space="preserve"> veins of the </w:t>
      </w:r>
      <w:r w:rsidRPr="00C14788">
        <w:rPr>
          <w:rStyle w:val="StyleUnderline"/>
          <w:highlight w:val="cyan"/>
        </w:rPr>
        <w:t>Metropolis and pour out onto its streets</w:t>
      </w:r>
      <w:r w:rsidRPr="003B3E12">
        <w:rPr>
          <w:rStyle w:val="StyleUnderline"/>
          <w:sz w:val="16"/>
        </w:rPr>
        <w:t xml:space="preserve">, and </w:t>
      </w:r>
      <w:r w:rsidRPr="003B3E12">
        <w:rPr>
          <w:rStyle w:val="StyleUnderline"/>
        </w:rPr>
        <w:t>the pathology often runs so deep that</w:t>
      </w:r>
      <w:r w:rsidRPr="003B3E12">
        <w:rPr>
          <w:rStyle w:val="StyleUnderline"/>
          <w:sz w:val="16"/>
        </w:rPr>
        <w:t xml:space="preserve"> Hardt and Negri declare: </w:t>
      </w:r>
      <w:r w:rsidRPr="003B3E12">
        <w:rPr>
          <w:rStyle w:val="StyleUnderline"/>
        </w:rPr>
        <w:t xml:space="preserve">“the Metropolis is a jungle, and the form of the common and </w:t>
      </w:r>
      <w:r w:rsidRPr="003B3E12">
        <w:rPr>
          <w:rStyle w:val="StyleUnderline"/>
        </w:rPr>
        <w:lastRenderedPageBreak/>
        <w:t>encounter it presents are ones you should run from!”</w:t>
      </w:r>
      <w:r w:rsidRPr="003B3E12">
        <w:rPr>
          <w:rStyle w:val="StyleUnderline"/>
          <w:sz w:val="16"/>
        </w:rPr>
        <w:t xml:space="preserve">70 </w:t>
      </w:r>
      <w:r w:rsidRPr="003B3E12">
        <w:rPr>
          <w:rStyle w:val="StyleUnderline"/>
        </w:rPr>
        <w:t xml:space="preserve">What if </w:t>
      </w:r>
      <w:r w:rsidRPr="00C14788">
        <w:rPr>
          <w:rStyle w:val="StyleUnderline"/>
          <w:highlight w:val="cyan"/>
        </w:rPr>
        <w:t>the Metropolis is</w:t>
      </w:r>
      <w:r w:rsidRPr="003B3E12">
        <w:rPr>
          <w:rStyle w:val="StyleUnderline"/>
        </w:rPr>
        <w:t xml:space="preserve"> not a jungle, however, but </w:t>
      </w:r>
      <w:r w:rsidRPr="00C14788">
        <w:rPr>
          <w:rStyle w:val="StyleUnderline"/>
          <w:highlight w:val="cyan"/>
        </w:rPr>
        <w:t>a storm “that does not confront us like a subject</w:t>
      </w:r>
      <w:r w:rsidRPr="003B3E12">
        <w:rPr>
          <w:rStyle w:val="StyleUnderline"/>
        </w:rPr>
        <w:t xml:space="preserve">, facing us, </w:t>
      </w:r>
      <w:r w:rsidRPr="00C14788">
        <w:rPr>
          <w:rStyle w:val="StyleUnderline"/>
          <w:highlight w:val="cyan"/>
        </w:rPr>
        <w:t>but like an environment</w:t>
      </w:r>
      <w:r w:rsidRPr="003B3E12">
        <w:rPr>
          <w:rStyle w:val="StyleUnderline"/>
        </w:rPr>
        <w:t xml:space="preserve"> that is </w:t>
      </w:r>
      <w:r w:rsidRPr="00C14788">
        <w:rPr>
          <w:rStyle w:val="StyleUnderline"/>
          <w:highlight w:val="cyan"/>
        </w:rPr>
        <w:t>hostile to us?”</w:t>
      </w:r>
      <w:r w:rsidRPr="003B3E12">
        <w:rPr>
          <w:rStyle w:val="StyleUnderline"/>
          <w:sz w:val="16"/>
        </w:rPr>
        <w:t xml:space="preserve">71 </w:t>
      </w:r>
      <w:r w:rsidRPr="003B3E12">
        <w:rPr>
          <w:rStyle w:val="StyleUnderline"/>
        </w:rPr>
        <w:t xml:space="preserve">The pornographic transparency of connectivity denudes subjects by exposing them to the dangerous forces of the outside. </w:t>
      </w:r>
      <w:r w:rsidRPr="00C14788">
        <w:rPr>
          <w:rStyle w:val="StyleUnderline"/>
          <w:highlight w:val="cyan"/>
        </w:rPr>
        <w:t>Imagining the Metropolis as a storm matches the reality of its</w:t>
      </w:r>
      <w:r w:rsidRPr="003B3E12">
        <w:rPr>
          <w:rStyle w:val="StyleUnderline"/>
        </w:rPr>
        <w:t xml:space="preserve"> harshly gendered </w:t>
      </w:r>
      <w:r w:rsidRPr="00C14788">
        <w:rPr>
          <w:rStyle w:val="StyleUnderline"/>
          <w:highlight w:val="cyan"/>
        </w:rPr>
        <w:t>landscape of</w:t>
      </w:r>
      <w:r w:rsidRPr="003B3E12">
        <w:rPr>
          <w:rStyle w:val="StyleUnderline"/>
        </w:rPr>
        <w:t xml:space="preserve"> fear and </w:t>
      </w:r>
      <w:r w:rsidRPr="00C14788">
        <w:rPr>
          <w:rStyle w:val="StyleUnderline"/>
          <w:highlight w:val="cyan"/>
        </w:rPr>
        <w:t>violence</w:t>
      </w:r>
      <w:r w:rsidRPr="003B3E12">
        <w:rPr>
          <w:rStyle w:val="StyleUnderline"/>
          <w:sz w:val="16"/>
        </w:rPr>
        <w:t xml:space="preserve">, one that restricts women’s access to resources, inhibits their ability to find dignified work, and delivers the daily assaults of catcalls and other violences.72 The term risks naturalizing the oppression that women face, a concern reflected in the adage, “everybody complains about the weather, but nobody does anything about it!” 73 Yet </w:t>
      </w:r>
      <w:r w:rsidRPr="003B3E12">
        <w:rPr>
          <w:rStyle w:val="StyleUnderline"/>
        </w:rPr>
        <w:t xml:space="preserve">the </w:t>
      </w:r>
      <w:r w:rsidRPr="00C14788">
        <w:rPr>
          <w:rStyle w:val="StyleUnderline"/>
          <w:highlight w:val="cyan"/>
        </w:rPr>
        <w:t>traditional depiction of crime as the</w:t>
      </w:r>
      <w:r w:rsidRPr="003B3E12">
        <w:rPr>
          <w:rStyle w:val="StyleUnderline"/>
        </w:rPr>
        <w:t xml:space="preserve"> occasional </w:t>
      </w:r>
      <w:r w:rsidRPr="00C14788">
        <w:rPr>
          <w:rStyle w:val="StyleUnderline"/>
          <w:highlight w:val="cyan"/>
        </w:rPr>
        <w:t>result of bad actors is not sufficient. The metaphor of the storm</w:t>
      </w:r>
      <w:r w:rsidRPr="003B3E12">
        <w:rPr>
          <w:rStyle w:val="StyleUnderline"/>
        </w:rPr>
        <w:t xml:space="preserve"> powerfully </w:t>
      </w:r>
      <w:r w:rsidRPr="00C14788">
        <w:rPr>
          <w:rStyle w:val="StyleUnderline"/>
          <w:highlight w:val="cyan"/>
        </w:rPr>
        <w:t>signals the structural conditions of ongoing urban hostility</w:t>
      </w:r>
      <w:r w:rsidRPr="003B3E12">
        <w:rPr>
          <w:rStyle w:val="StyleUnderline"/>
        </w:rPr>
        <w:t xml:space="preserve"> as a space of bad encounters and fraught material histories. </w:t>
      </w:r>
      <w:r w:rsidRPr="00C14788">
        <w:rPr>
          <w:rStyle w:val="StyleUnderline"/>
          <w:highlight w:val="cyan"/>
        </w:rPr>
        <w:t>The ecological dimension</w:t>
      </w:r>
      <w:r w:rsidRPr="003B3E12">
        <w:rPr>
          <w:rStyle w:val="StyleUnderline"/>
        </w:rPr>
        <w:t xml:space="preserve"> of the metaphor thus </w:t>
      </w:r>
      <w:r w:rsidRPr="00C14788">
        <w:rPr>
          <w:rStyle w:val="StyleUnderline"/>
          <w:highlight w:val="cyan"/>
        </w:rPr>
        <w:t>strengthens the links between the city and</w:t>
      </w:r>
      <w:r w:rsidRPr="003B3E12">
        <w:rPr>
          <w:rStyle w:val="StyleUnderline"/>
        </w:rPr>
        <w:t xml:space="preserve"> earlier feminist methods for studying </w:t>
      </w:r>
      <w:r w:rsidRPr="00C14788">
        <w:rPr>
          <w:rStyle w:val="StyleUnderline"/>
          <w:highlight w:val="cyan"/>
        </w:rPr>
        <w:t>structural violence not isolated to a single individual.</w:t>
      </w:r>
      <w:r w:rsidRPr="003B3E12">
        <w:rPr>
          <w:rStyle w:val="StyleUnderline"/>
          <w:sz w:val="16"/>
        </w:rPr>
        <w:t xml:space="preserve">74 Innumerable feminist collectives have used the city as an object of inquiry, many taking cues from Italian feminism and the feminist social center movement, such as Madridbased Precarias a la Deriva, which “wanders” the city to find the “fragmented, informal, invisible work that we do,”75 Pittsburgh’s SubRosa, which uses “site-u-ational” art that “centers on the uses and implications of biotechnology as it applies to sexual difference, race, and transnational labor conditions,”76 and Feel Tank Chicago, which works to “depathologize negative affects so that they can be seen as a possible resource for political action.”77 What these feminist media projects reveal is the unavoidable commonality between women who weather the daily assault of patriarchy like a bad storm, which is a consequence of the gendered way in which the Metropolis is embodied and experienced. Such </w:t>
      </w:r>
      <w:r w:rsidRPr="00C14788">
        <w:rPr>
          <w:rStyle w:val="StyleUnderline"/>
          <w:highlight w:val="cyan"/>
        </w:rPr>
        <w:t>negative encounters stick to bodies as frustrations</w:t>
      </w:r>
      <w:r w:rsidRPr="003B3E12">
        <w:rPr>
          <w:rStyle w:val="StyleUnderline"/>
        </w:rPr>
        <w:t xml:space="preserve"> and feelings and is </w:t>
      </w:r>
      <w:r w:rsidRPr="00C14788">
        <w:rPr>
          <w:rStyle w:val="StyleUnderline"/>
          <w:highlight w:val="cyan"/>
        </w:rPr>
        <w:t>later channeled into</w:t>
      </w:r>
      <w:r w:rsidRPr="003B3E12">
        <w:rPr>
          <w:rStyle w:val="StyleUnderline"/>
        </w:rPr>
        <w:t xml:space="preserve"> grief, </w:t>
      </w:r>
      <w:r w:rsidRPr="00C14788">
        <w:rPr>
          <w:rStyle w:val="StyleUnderline"/>
          <w:highlight w:val="cyan"/>
        </w:rPr>
        <w:t>outrage, or</w:t>
      </w:r>
      <w:r w:rsidRPr="003B3E12">
        <w:rPr>
          <w:rStyle w:val="StyleUnderline"/>
        </w:rPr>
        <w:t xml:space="preserve"> simply </w:t>
      </w:r>
      <w:r w:rsidRPr="00C14788">
        <w:rPr>
          <w:rStyle w:val="StyleUnderline"/>
          <w:highlight w:val="cyan"/>
        </w:rPr>
        <w:t>suffered in seclusion</w:t>
      </w:r>
      <w:r w:rsidRPr="003B3E12">
        <w:rPr>
          <w:rStyle w:val="StyleUnderline"/>
        </w:rPr>
        <w:t>.</w:t>
      </w:r>
      <w:r w:rsidRPr="003B3E12">
        <w:rPr>
          <w:rStyle w:val="StyleUnderline"/>
          <w:sz w:val="16"/>
        </w:rPr>
        <w:t xml:space="preserve">78 </w:t>
      </w:r>
      <w:r w:rsidRPr="003B3E12">
        <w:rPr>
          <w:rStyle w:val="StyleUnderline"/>
        </w:rPr>
        <w:t>Most sober-minded critics find the uglier of our shared feelings unfit for something as noble as liberation</w:t>
      </w:r>
      <w:r w:rsidRPr="003B3E12">
        <w:rPr>
          <w:rStyle w:val="StyleUnderline"/>
          <w:sz w:val="16"/>
        </w:rPr>
        <w:t xml:space="preserve">, which may be why </w:t>
      </w:r>
      <w:r w:rsidRPr="003B3E12">
        <w:rPr>
          <w:rStyle w:val="StyleUnderline"/>
        </w:rPr>
        <w:t xml:space="preserve">so </w:t>
      </w:r>
      <w:r w:rsidRPr="00C14788">
        <w:rPr>
          <w:rStyle w:val="StyleUnderline"/>
          <w:highlight w:val="cyan"/>
        </w:rPr>
        <w:t>few political projects outwardly declare that they draw their strength from</w:t>
      </w:r>
      <w:r w:rsidRPr="003B3E12">
        <w:rPr>
          <w:rStyle w:val="StyleUnderline"/>
        </w:rPr>
        <w:t xml:space="preserve"> envy, irritation, paranoia, and </w:t>
      </w:r>
      <w:r w:rsidRPr="00C14788">
        <w:rPr>
          <w:rStyle w:val="StyleUnderline"/>
          <w:highlight w:val="cyan"/>
        </w:rPr>
        <w:t>anxiety.</w:t>
      </w:r>
      <w:r w:rsidRPr="003B3E12">
        <w:rPr>
          <w:rStyle w:val="StyleUnderline"/>
        </w:rPr>
        <w:t xml:space="preserve"> </w:t>
      </w:r>
      <w:r w:rsidRPr="003B3E12">
        <w:rPr>
          <w:rStyle w:val="StyleUnderline"/>
          <w:sz w:val="16"/>
        </w:rPr>
        <w:t xml:space="preserve">Sianne Ngai argues that </w:t>
      </w:r>
      <w:r w:rsidRPr="00C14788">
        <w:rPr>
          <w:rStyle w:val="StyleUnderline"/>
          <w:highlight w:val="cyan"/>
        </w:rPr>
        <w:t>although these negative affects are weaker than “grander passions”</w:t>
      </w:r>
      <w:r w:rsidRPr="003B3E12">
        <w:rPr>
          <w:rStyle w:val="StyleUnderline"/>
        </w:rPr>
        <w:t xml:space="preserve"> and thus lack an orientation powerful enough to form clear political motivations, </w:t>
      </w:r>
      <w:r w:rsidRPr="00C14788">
        <w:rPr>
          <w:rStyle w:val="StyleUnderline"/>
          <w:highlight w:val="cyan"/>
        </w:rPr>
        <w:t xml:space="preserve">the unsuitability of weakly intentional feelings “amplifies their power to diagnose situations,” </w:t>
      </w:r>
      <w:r w:rsidRPr="00C14788">
        <w:rPr>
          <w:rStyle w:val="StyleUnderline"/>
        </w:rPr>
        <w:t>and those “situations marked by blocked</w:t>
      </w:r>
      <w:r w:rsidRPr="003B3E12">
        <w:rPr>
          <w:rStyle w:val="StyleUnderline"/>
        </w:rPr>
        <w:t xml:space="preserve"> or thwarted actions in particular.”79 From this perspective, </w:t>
      </w:r>
      <w:r w:rsidRPr="00C14788">
        <w:rPr>
          <w:rStyle w:val="StyleUnderline"/>
          <w:highlight w:val="cyan"/>
        </w:rPr>
        <w:t>ugly feelings provide epistemological access to</w:t>
      </w:r>
      <w:r w:rsidRPr="00C14788">
        <w:rPr>
          <w:rStyle w:val="StyleUnderline"/>
        </w:rPr>
        <w:t xml:space="preserve"> </w:t>
      </w:r>
      <w:r w:rsidRPr="003B3E12">
        <w:rPr>
          <w:rStyle w:val="StyleUnderline"/>
        </w:rPr>
        <w:t xml:space="preserve">the </w:t>
      </w:r>
      <w:r w:rsidRPr="00C14788">
        <w:rPr>
          <w:rStyle w:val="StyleUnderline"/>
          <w:highlight w:val="cyan"/>
        </w:rPr>
        <w:t>bad encounters organized by the Metropolis— especially</w:t>
      </w:r>
      <w:r w:rsidRPr="003B3E12">
        <w:rPr>
          <w:rStyle w:val="StyleUnderline"/>
        </w:rPr>
        <w:t xml:space="preserve"> those that are </w:t>
      </w:r>
      <w:r w:rsidRPr="00C14788">
        <w:rPr>
          <w:rStyle w:val="StyleUnderline"/>
          <w:highlight w:val="cyan"/>
        </w:rPr>
        <w:t>cruel replacements meant to inspire only enough optimism to discourage the search for a better alternative</w:t>
      </w:r>
      <w:r w:rsidRPr="003B3E12">
        <w:rPr>
          <w:rStyle w:val="StyleUnderline"/>
        </w:rPr>
        <w:t>.80 Ugly feelings may be not just the result of bad encounters, then, but a form of resistance enfolded by the body that can be used as a public resource.</w:t>
      </w:r>
    </w:p>
    <w:p w:rsidR="0038542E" w:rsidRDefault="0038542E" w:rsidP="0038542E">
      <w:pPr>
        <w:rPr>
          <w:rStyle w:val="StyleUnderline"/>
        </w:rPr>
      </w:pPr>
    </w:p>
    <w:p w:rsidR="0038542E" w:rsidRPr="00FE4D55" w:rsidRDefault="0038542E" w:rsidP="0038542E">
      <w:pPr>
        <w:pStyle w:val="Heading4"/>
        <w:rPr>
          <w:rStyle w:val="StyleUnderline"/>
          <w:szCs w:val="26"/>
        </w:rPr>
      </w:pPr>
      <w:r w:rsidRPr="00FE4D55">
        <w:rPr>
          <w:rStyle w:val="StyleUnderline"/>
          <w:szCs w:val="26"/>
        </w:rPr>
        <w:lastRenderedPageBreak/>
        <w:t>The frustrations of capitalism create a shared anxiety – a collection of negative affects. The Metropolis forces individuals to confine their depression; rather, we should embrace our negativity into modes of political depression that identify the violence of the Metropolis: sexism, racism, and enviro</w:t>
      </w:r>
      <w:r>
        <w:rPr>
          <w:rStyle w:val="StyleUnderline"/>
        </w:rPr>
        <w:t>nmental degradation. Political D</w:t>
      </w:r>
      <w:r w:rsidRPr="00FE4D55">
        <w:rPr>
          <w:rStyle w:val="StyleUnderline"/>
          <w:szCs w:val="26"/>
        </w:rPr>
        <w:t xml:space="preserve">epression opens up new paths to politics that challenge deeper blockages in the system: the interiority of the subject. </w:t>
      </w:r>
    </w:p>
    <w:p w:rsidR="0038542E" w:rsidRPr="001A62EA" w:rsidRDefault="0038542E" w:rsidP="0038542E">
      <w:r>
        <w:rPr>
          <w:rStyle w:val="Style13ptBold"/>
        </w:rPr>
        <w:t xml:space="preserve">Culp 16 </w:t>
      </w:r>
      <w:r w:rsidRPr="007A04DE">
        <w:rPr>
          <w:rStyle w:val="Style13ptBold"/>
          <w:b w:val="0"/>
          <w:sz w:val="22"/>
        </w:rPr>
        <w:t>(</w:t>
      </w:r>
      <w:r w:rsidRPr="00616DBD">
        <w:rPr>
          <w:rStyle w:val="Style13ptBold"/>
          <w:b w:val="0"/>
          <w:sz w:val="22"/>
        </w:rPr>
        <w:t>Andrew Culp (2016) Confronting connectivity: feminist challenges to the metropolis, Communication and Critical/Cultural Studies, 13:2, 166-183, DOI: 10.1080/14791420.2015.1108449</w:t>
      </w:r>
      <w:r>
        <w:rPr>
          <w:rStyle w:val="Style13ptBold"/>
          <w:b w:val="0"/>
          <w:sz w:val="22"/>
        </w:rPr>
        <w:t>. Pg. 7-9. Accessed: 7/8/18// EW)</w:t>
      </w:r>
    </w:p>
    <w:p w:rsidR="0038542E" w:rsidRPr="00056A75" w:rsidRDefault="0038542E" w:rsidP="0038542E">
      <w:pPr>
        <w:rPr>
          <w:rStyle w:val="StyleUnderline"/>
          <w:sz w:val="16"/>
        </w:rPr>
      </w:pPr>
      <w:r w:rsidRPr="00056A75">
        <w:rPr>
          <w:rStyle w:val="StyleUnderline"/>
          <w:highlight w:val="cyan"/>
        </w:rPr>
        <w:t>Art and media projects</w:t>
      </w:r>
      <w:r w:rsidRPr="00056A75">
        <w:rPr>
          <w:rStyle w:val="StyleUnderline"/>
          <w:sz w:val="16"/>
        </w:rPr>
        <w:t xml:space="preserve"> fruitfully </w:t>
      </w:r>
      <w:r w:rsidRPr="00056A75">
        <w:rPr>
          <w:rStyle w:val="StyleUnderline"/>
          <w:highlight w:val="cyan"/>
        </w:rPr>
        <w:t>demonstrate the</w:t>
      </w:r>
      <w:r w:rsidRPr="00056A75">
        <w:rPr>
          <w:rStyle w:val="StyleUnderline"/>
        </w:rPr>
        <w:t xml:space="preserve"> diagnostic </w:t>
      </w:r>
      <w:r w:rsidRPr="00056A75">
        <w:rPr>
          <w:rStyle w:val="StyleUnderline"/>
          <w:highlight w:val="cyan"/>
        </w:rPr>
        <w:t>potential of negative affects in an urban context</w:t>
      </w:r>
      <w:r w:rsidRPr="00056A75">
        <w:rPr>
          <w:rStyle w:val="StyleUnderline"/>
        </w:rPr>
        <w:t xml:space="preserve">. </w:t>
      </w:r>
      <w:r w:rsidRPr="00056A75">
        <w:rPr>
          <w:rStyle w:val="StyleUnderline"/>
          <w:sz w:val="16"/>
        </w:rPr>
        <w:t xml:space="preserve">The feminist project </w:t>
      </w:r>
      <w:r w:rsidRPr="00056A75">
        <w:rPr>
          <w:rStyle w:val="StyleUnderline"/>
          <w:highlight w:val="cyan"/>
        </w:rPr>
        <w:t>Public Feelings responds to the urban experience of depression with scholarship, art, and media</w:t>
      </w:r>
      <w:r w:rsidRPr="00056A75">
        <w:rPr>
          <w:rStyle w:val="StyleUnderline"/>
        </w:rPr>
        <w:t xml:space="preserve"> objects</w:t>
      </w:r>
      <w:r w:rsidRPr="00056A75">
        <w:rPr>
          <w:rStyle w:val="StyleUnderline"/>
          <w:sz w:val="16"/>
        </w:rPr>
        <w:t xml:space="preserve">. After decades of a political work on queer activism, the AIDS crisis, antiracist advocacy, electoral campaigns, and antiwar mobilizations, these feminists undertook a program of diagnosis and selfcare. The positive valence of a depressive attitude seemed lost, as all that seemed possible was full-blown depression. </w:t>
      </w:r>
      <w:r w:rsidRPr="001A62EA">
        <w:rPr>
          <w:rStyle w:val="StyleUnderline"/>
          <w:highlight w:val="cyan"/>
        </w:rPr>
        <w:t>Recognizing collective burnout, they question</w:t>
      </w:r>
      <w:r w:rsidRPr="00056A75">
        <w:rPr>
          <w:rStyle w:val="StyleUnderline"/>
        </w:rPr>
        <w:t xml:space="preserve">ed </w:t>
      </w:r>
      <w:r w:rsidRPr="001A62EA">
        <w:rPr>
          <w:rStyle w:val="StyleUnderline"/>
          <w:highlight w:val="cyan"/>
        </w:rPr>
        <w:t>dominant diagnostic paradigms</w:t>
      </w:r>
      <w:r w:rsidRPr="00056A75">
        <w:rPr>
          <w:rStyle w:val="StyleUnderline"/>
        </w:rPr>
        <w:t xml:space="preserve">, which look for causes in neurochemical imbalances or damaged psyches. </w:t>
      </w:r>
      <w:r w:rsidRPr="001A62EA">
        <w:rPr>
          <w:rStyle w:val="StyleUnderline"/>
          <w:highlight w:val="cyan"/>
        </w:rPr>
        <w:t>Hardly convinced by</w:t>
      </w:r>
      <w:r w:rsidRPr="00056A75">
        <w:rPr>
          <w:rStyle w:val="StyleUnderline"/>
        </w:rPr>
        <w:t xml:space="preserve"> solely </w:t>
      </w:r>
      <w:r w:rsidRPr="001A62EA">
        <w:rPr>
          <w:rStyle w:val="StyleUnderline"/>
          <w:highlight w:val="cyan"/>
        </w:rPr>
        <w:t>clinical explanations for</w:t>
      </w:r>
      <w:r w:rsidRPr="00056A75">
        <w:rPr>
          <w:rStyle w:val="StyleUnderline"/>
        </w:rPr>
        <w:t xml:space="preserve"> their </w:t>
      </w:r>
      <w:r w:rsidRPr="001A62EA">
        <w:rPr>
          <w:rStyle w:val="StyleUnderline"/>
          <w:highlight w:val="cyan"/>
        </w:rPr>
        <w:t>shared anxiety,</w:t>
      </w:r>
      <w:r w:rsidRPr="00056A75">
        <w:rPr>
          <w:rStyle w:val="StyleUnderline"/>
        </w:rPr>
        <w:t xml:space="preserve"> exhaustion, incredulity, split focus, and numbness, </w:t>
      </w:r>
      <w:r w:rsidRPr="001A62EA">
        <w:rPr>
          <w:rStyle w:val="StyleUnderline"/>
          <w:highlight w:val="cyan"/>
        </w:rPr>
        <w:t>they began investigating how the already-alienated life in the Metropolis</w:t>
      </w:r>
      <w:r w:rsidRPr="00056A75">
        <w:rPr>
          <w:rStyle w:val="StyleUnderline"/>
        </w:rPr>
        <w:t xml:space="preserve"> </w:t>
      </w:r>
      <w:r w:rsidRPr="001A62EA">
        <w:rPr>
          <w:rStyle w:val="StyleUnderline"/>
          <w:highlight w:val="cyan"/>
        </w:rPr>
        <w:t>was compounded by the trauma of national crises</w:t>
      </w:r>
      <w:r w:rsidRPr="00056A75">
        <w:rPr>
          <w:rStyle w:val="StyleUnderline"/>
        </w:rPr>
        <w:t>, beginning with 9/11 and continuing with the war in Iraq, the Bush reelection, and Hurricane Katrina</w:t>
      </w:r>
      <w:r w:rsidRPr="00056A75">
        <w:rPr>
          <w:rStyle w:val="StyleUnderline"/>
          <w:sz w:val="16"/>
        </w:rPr>
        <w:t xml:space="preserve">.81 </w:t>
      </w:r>
      <w:r w:rsidRPr="00056A75">
        <w:rPr>
          <w:rStyle w:val="StyleUnderline"/>
        </w:rPr>
        <w:t xml:space="preserve">This is not to say that they find psychiatry or psychoanalysis wrong or counterproductive, but these feminists were determined </w:t>
      </w:r>
      <w:r w:rsidRPr="001A62EA">
        <w:rPr>
          <w:rStyle w:val="StyleUnderline"/>
          <w:highlight w:val="cyan"/>
        </w:rPr>
        <w:t>to turn feelings into collective forces against the Metropolis;</w:t>
      </w:r>
      <w:r w:rsidRPr="00056A75">
        <w:rPr>
          <w:rStyle w:val="StyleUnderline"/>
        </w:rPr>
        <w:t xml:space="preserve"> and </w:t>
      </w:r>
      <w:r w:rsidRPr="001A62EA">
        <w:rPr>
          <w:rStyle w:val="StyleUnderline"/>
          <w:highlight w:val="cyan"/>
        </w:rPr>
        <w:t>from that struggle, Feel Tank Chicago was born. Feel Tank Chicago seeks access to political life through the affective register</w:t>
      </w:r>
      <w:r w:rsidRPr="00056A75">
        <w:rPr>
          <w:rStyle w:val="StyleUnderline"/>
        </w:rPr>
        <w:t>. The project names their malaise “political depression,”</w:t>
      </w:r>
      <w:r w:rsidRPr="00056A75">
        <w:rPr>
          <w:rStyle w:val="StyleUnderline"/>
          <w:sz w:val="16"/>
        </w:rPr>
        <w:t xml:space="preserve"> which they define as “the sense that customary forms of political response, including direct action and critical analysis, are no longer working either to change the world or to make us feel better.”82 </w:t>
      </w:r>
      <w:r w:rsidRPr="00056A75">
        <w:rPr>
          <w:rStyle w:val="StyleUnderline"/>
        </w:rPr>
        <w:t xml:space="preserve">To further their investigation, </w:t>
      </w:r>
      <w:r w:rsidRPr="001A62EA">
        <w:rPr>
          <w:rStyle w:val="StyleUnderline"/>
          <w:highlight w:val="cyan"/>
        </w:rPr>
        <w:t>Feel Tank holds conferences, exhibitions, and International Days of the Depressed</w:t>
      </w:r>
      <w:r w:rsidRPr="00056A75">
        <w:rPr>
          <w:rStyle w:val="StyleUnderline"/>
        </w:rPr>
        <w:t>. As a camp celebration of depression</w:t>
      </w:r>
      <w:r w:rsidRPr="00056A75">
        <w:rPr>
          <w:rStyle w:val="StyleUnderline"/>
          <w:sz w:val="16"/>
        </w:rPr>
        <w:t xml:space="preserve">, they dress in bathrobes and protest with banners, signs, stickers, and chants emblazoned with slogans diagnosing the environment of hostility produced in the Metropolis: “Depressed? It Might Be Political”; “Exhausted? It Might Be Politics”; or just “I Feel Lost.”83 </w:t>
      </w:r>
      <w:r w:rsidRPr="001A62EA">
        <w:rPr>
          <w:rStyle w:val="StyleUnderline"/>
          <w:highlight w:val="cyan"/>
        </w:rPr>
        <w:t>Contrary to cynical ideology’s denunciation of those who are apathetic as complicit</w:t>
      </w:r>
      <w:r w:rsidRPr="00056A75">
        <w:rPr>
          <w:rStyle w:val="StyleUnderline"/>
        </w:rPr>
        <w:t xml:space="preserve"> with the status quo, </w:t>
      </w:r>
      <w:r w:rsidRPr="001A62EA">
        <w:rPr>
          <w:rStyle w:val="StyleUnderline"/>
          <w:highlight w:val="cyan"/>
        </w:rPr>
        <w:t>political depression identifies the Metropolis and not selfishness</w:t>
      </w:r>
      <w:r w:rsidRPr="00056A75">
        <w:rPr>
          <w:rStyle w:val="StyleUnderline"/>
        </w:rPr>
        <w:t xml:space="preserve"> or individual illness </w:t>
      </w:r>
      <w:r w:rsidRPr="001A62EA">
        <w:rPr>
          <w:rStyle w:val="StyleUnderline"/>
          <w:highlight w:val="cyan"/>
        </w:rPr>
        <w:t>as the cause of apathy.</w:t>
      </w:r>
      <w:r w:rsidRPr="00056A75">
        <w:rPr>
          <w:rStyle w:val="StyleUnderline"/>
        </w:rPr>
        <w:t xml:space="preserve"> </w:t>
      </w:r>
      <w:r w:rsidRPr="001A62EA">
        <w:rPr>
          <w:rStyle w:val="StyleUnderline"/>
          <w:highlight w:val="cyan"/>
        </w:rPr>
        <w:t>Causes for this suffering are</w:t>
      </w:r>
      <w:r w:rsidRPr="00056A75">
        <w:rPr>
          <w:rStyle w:val="StyleUnderline"/>
        </w:rPr>
        <w:t xml:space="preserve"> numerous and </w:t>
      </w:r>
      <w:r w:rsidRPr="001A62EA">
        <w:rPr>
          <w:rStyle w:val="StyleUnderline"/>
          <w:highlight w:val="cyan"/>
        </w:rPr>
        <w:t>easy to identify</w:t>
      </w:r>
      <w:r w:rsidRPr="00056A75">
        <w:rPr>
          <w:rStyle w:val="StyleUnderline"/>
        </w:rPr>
        <w:t xml:space="preserve">—the racism of </w:t>
      </w:r>
      <w:r w:rsidRPr="001A62EA">
        <w:rPr>
          <w:rStyle w:val="StyleUnderline"/>
          <w:highlight w:val="cyan"/>
        </w:rPr>
        <w:t>white supremacy</w:t>
      </w:r>
      <w:r w:rsidRPr="00056A75">
        <w:rPr>
          <w:rStyle w:val="StyleUnderline"/>
        </w:rPr>
        <w:t xml:space="preserve">, the exploitation of </w:t>
      </w:r>
      <w:r w:rsidRPr="001A62EA">
        <w:rPr>
          <w:rStyle w:val="StyleUnderline"/>
          <w:highlight w:val="cyan"/>
        </w:rPr>
        <w:t>global capitalism</w:t>
      </w:r>
      <w:r w:rsidRPr="00056A75">
        <w:rPr>
          <w:rStyle w:val="StyleUnderline"/>
        </w:rPr>
        <w:t xml:space="preserve">, the </w:t>
      </w:r>
      <w:r w:rsidRPr="001A62EA">
        <w:rPr>
          <w:rStyle w:val="StyleUnderline"/>
          <w:highlight w:val="cyan"/>
        </w:rPr>
        <w:t>sexism</w:t>
      </w:r>
      <w:r w:rsidRPr="00056A75">
        <w:rPr>
          <w:rStyle w:val="StyleUnderline"/>
        </w:rPr>
        <w:t xml:space="preserve"> of patriarchy, the </w:t>
      </w:r>
      <w:r w:rsidRPr="001A62EA">
        <w:rPr>
          <w:rStyle w:val="StyleUnderline"/>
          <w:highlight w:val="cyan"/>
        </w:rPr>
        <w:t>degradation of the environment, and the violence of heteronormativity</w:t>
      </w:r>
      <w:r w:rsidRPr="00056A75">
        <w:rPr>
          <w:rStyle w:val="StyleUnderline"/>
        </w:rPr>
        <w:t xml:space="preserve"> to name a few</w:t>
      </w:r>
      <w:r w:rsidRPr="00056A75">
        <w:rPr>
          <w:rStyle w:val="StyleUnderline"/>
          <w:sz w:val="16"/>
        </w:rPr>
        <w:t xml:space="preserve"> —while the course for their abolition is not readily apparent. </w:t>
      </w:r>
      <w:r w:rsidRPr="001A62EA">
        <w:rPr>
          <w:rStyle w:val="StyleUnderline"/>
          <w:highlight w:val="cyan"/>
        </w:rPr>
        <w:t>Political depression</w:t>
      </w:r>
      <w:r w:rsidRPr="00056A75">
        <w:rPr>
          <w:rStyle w:val="StyleUnderline"/>
        </w:rPr>
        <w:t xml:space="preserve"> thus </w:t>
      </w:r>
      <w:r w:rsidRPr="001A62EA">
        <w:rPr>
          <w:rStyle w:val="StyleUnderline"/>
          <w:highlight w:val="cyan"/>
        </w:rPr>
        <w:t xml:space="preserve">demonstrates how the Metropolis spreads depression under the beating sun of exposure, causing </w:t>
      </w:r>
      <w:r w:rsidRPr="001A62EA">
        <w:rPr>
          <w:rStyle w:val="StyleUnderline"/>
          <w:highlight w:val="cyan"/>
        </w:rPr>
        <w:lastRenderedPageBreak/>
        <w:t>subjects to seek the</w:t>
      </w:r>
      <w:r w:rsidRPr="00056A75">
        <w:rPr>
          <w:rStyle w:val="StyleUnderline"/>
        </w:rPr>
        <w:t xml:space="preserve"> internal </w:t>
      </w:r>
      <w:r w:rsidRPr="001A62EA">
        <w:rPr>
          <w:rStyle w:val="StyleUnderline"/>
          <w:highlight w:val="cyan"/>
        </w:rPr>
        <w:t xml:space="preserve">refuge of </w:t>
      </w:r>
      <w:r w:rsidRPr="001A62EA">
        <w:rPr>
          <w:rStyle w:val="StyleUnderline"/>
        </w:rPr>
        <w:t>social</w:t>
      </w:r>
      <w:r w:rsidRPr="001A62EA">
        <w:rPr>
          <w:rStyle w:val="StyleUnderline"/>
          <w:highlight w:val="cyan"/>
        </w:rPr>
        <w:t xml:space="preserve"> isolation</w:t>
      </w:r>
      <w:r w:rsidRPr="00056A75">
        <w:rPr>
          <w:rStyle w:val="StyleUnderline"/>
          <w:sz w:val="16"/>
        </w:rPr>
        <w:t xml:space="preserve">. The group has found a less restricted route through the Metropolis as a “feel” tank, which works to turn private feelings into a public resource for political action. And to this end, </w:t>
      </w:r>
      <w:r w:rsidRPr="00056A75">
        <w:rPr>
          <w:rStyle w:val="StyleUnderline"/>
        </w:rPr>
        <w:t xml:space="preserve">Feel Tank operates in the nexus of activism, academia, and art. </w:t>
      </w:r>
      <w:r w:rsidRPr="001A62EA">
        <w:rPr>
          <w:rStyle w:val="StyleUnderline"/>
          <w:highlight w:val="cyan"/>
        </w:rPr>
        <w:t>Such an approach reveals different paths to politics, animated by perspectives that</w:t>
      </w:r>
      <w:r w:rsidRPr="00056A75">
        <w:rPr>
          <w:rStyle w:val="StyleUnderline"/>
        </w:rPr>
        <w:t xml:space="preserve"> still </w:t>
      </w:r>
      <w:r w:rsidRPr="001A62EA">
        <w:rPr>
          <w:rStyle w:val="StyleUnderline"/>
          <w:highlight w:val="cyan"/>
        </w:rPr>
        <w:t>imagine alternatives to the Metropolis and</w:t>
      </w:r>
      <w:r w:rsidRPr="00056A75">
        <w:rPr>
          <w:rStyle w:val="StyleUnderline"/>
        </w:rPr>
        <w:t xml:space="preserve"> are careful to </w:t>
      </w:r>
      <w:r w:rsidRPr="001A62EA">
        <w:rPr>
          <w:rStyle w:val="StyleUnderline"/>
          <w:highlight w:val="cyan"/>
        </w:rPr>
        <w:t>avoid</w:t>
      </w:r>
      <w:r w:rsidRPr="00056A75">
        <w:rPr>
          <w:rStyle w:val="StyleUnderline"/>
        </w:rPr>
        <w:t xml:space="preserve"> those </w:t>
      </w:r>
      <w:r w:rsidRPr="001A62EA">
        <w:rPr>
          <w:rStyle w:val="StyleUnderline"/>
          <w:highlight w:val="cyan"/>
        </w:rPr>
        <w:t>channels</w:t>
      </w:r>
      <w:r w:rsidRPr="001A62EA">
        <w:rPr>
          <w:rStyle w:val="StyleUnderline"/>
        </w:rPr>
        <w:t xml:space="preserve"> long </w:t>
      </w:r>
      <w:r w:rsidRPr="001A62EA">
        <w:rPr>
          <w:rStyle w:val="StyleUnderline"/>
          <w:highlight w:val="cyan"/>
        </w:rPr>
        <w:t>mastered by exploitation. By making depression political, many</w:t>
      </w:r>
      <w:r w:rsidRPr="00056A75">
        <w:rPr>
          <w:rStyle w:val="StyleUnderline"/>
        </w:rPr>
        <w:t xml:space="preserve"> of the </w:t>
      </w:r>
      <w:r w:rsidRPr="001A62EA">
        <w:rPr>
          <w:rStyle w:val="StyleUnderline"/>
          <w:highlight w:val="cyan"/>
        </w:rPr>
        <w:t>Feel Tank projects challenge a deeper</w:t>
      </w:r>
      <w:r w:rsidRPr="00056A75">
        <w:rPr>
          <w:rStyle w:val="StyleUnderline"/>
        </w:rPr>
        <w:t xml:space="preserve"> and more pervasive </w:t>
      </w:r>
      <w:r w:rsidRPr="001A62EA">
        <w:rPr>
          <w:rStyle w:val="StyleUnderline"/>
          <w:highlight w:val="cyan"/>
        </w:rPr>
        <w:t>blockage: the interiority of the subject.</w:t>
      </w:r>
      <w:r w:rsidRPr="00056A75">
        <w:rPr>
          <w:rStyle w:val="StyleUnderline"/>
        </w:rPr>
        <w:t xml:space="preserve"> With its attention to the affective dimension of politics, Feel Tank upsets the Lockean notion of a dark room of the self.</w:t>
      </w:r>
      <w:r w:rsidRPr="00056A75">
        <w:rPr>
          <w:rStyle w:val="StyleUnderline"/>
          <w:sz w:val="16"/>
        </w:rPr>
        <w:t xml:space="preserve"> Affects point to a circuit of power whereby external forces impress themselves on the biological imperatives of bodies, which makes emotion an emergent quality of the COMMUNICATION AND CRITICAL/CULTURAL STUDIES 9 Downloaded by [Andrew Culp] at 17:17 03 December 2015 interrelational exteriority that constitutes the Metropolis even if a necessary biological component exists in the body.84 And </w:t>
      </w:r>
      <w:r w:rsidRPr="001A62EA">
        <w:rPr>
          <w:rStyle w:val="StyleUnderline"/>
          <w:highlight w:val="cyan"/>
        </w:rPr>
        <w:t>although a certain body may be predisposed to depression, its affective cause emerges as a political event in the</w:t>
      </w:r>
      <w:r w:rsidRPr="00056A75">
        <w:rPr>
          <w:rStyle w:val="StyleUnderline"/>
        </w:rPr>
        <w:t xml:space="preserve"> life of the </w:t>
      </w:r>
      <w:r w:rsidRPr="001A62EA">
        <w:rPr>
          <w:rStyle w:val="StyleUnderline"/>
          <w:highlight w:val="cyan"/>
        </w:rPr>
        <w:t>Metropolis.</w:t>
      </w:r>
      <w:r w:rsidRPr="00056A75">
        <w:rPr>
          <w:rStyle w:val="StyleUnderline"/>
          <w:sz w:val="16"/>
        </w:rPr>
        <w:t xml:space="preserve"> Identifying such a cause may be difficult, as depression often arises due to something as diffuse as bad weather or accumulative time spent in an adverse environment, but it is in this sense that patriarchy appears as a storm or a desert. </w:t>
      </w:r>
      <w:r w:rsidRPr="00056A75">
        <w:rPr>
          <w:rStyle w:val="StyleUnderline"/>
        </w:rPr>
        <w:t xml:space="preserve">It can therefore be said that </w:t>
      </w:r>
      <w:r w:rsidRPr="001A62EA">
        <w:rPr>
          <w:rStyle w:val="StyleUnderline"/>
          <w:highlight w:val="cyan"/>
        </w:rPr>
        <w:t>affect not only demands that the emotions of subjects count as politics but also demands a political account of emotion exterior to subjects</w:t>
      </w:r>
      <w:r w:rsidRPr="001A62EA">
        <w:rPr>
          <w:rStyle w:val="StyleUnderline"/>
          <w:sz w:val="16"/>
          <w:highlight w:val="cyan"/>
        </w:rPr>
        <w:t>;</w:t>
      </w:r>
      <w:r w:rsidRPr="00056A75">
        <w:rPr>
          <w:rStyle w:val="StyleUnderline"/>
          <w:sz w:val="16"/>
        </w:rPr>
        <w:t xml:space="preserve"> as Ann Cvetkovich writes, politicizing feelings requires “the same historicization that is central to Foucauldian and other social constructionist approaches to sexuality” because “Foucault’s critique of the repressive hypothesis applies as much to affect as sexuality, warranting a skeptical approach to claims for interiority or emotional expression as the truth of the self.”</w:t>
      </w:r>
    </w:p>
    <w:p w:rsidR="0038542E" w:rsidRDefault="0038542E" w:rsidP="0038542E">
      <w:pPr>
        <w:pStyle w:val="Heading4"/>
        <w:rPr>
          <w:rStyle w:val="StyleUnderline"/>
        </w:rPr>
      </w:pPr>
      <w:r>
        <w:rPr>
          <w:rStyle w:val="StyleUnderline"/>
        </w:rPr>
        <w:t>[Link Here]</w:t>
      </w:r>
    </w:p>
    <w:p w:rsidR="0038542E" w:rsidRPr="00FE4D55" w:rsidRDefault="0038542E" w:rsidP="0038542E">
      <w:pPr>
        <w:pStyle w:val="Heading4"/>
        <w:rPr>
          <w:rStyle w:val="StyleUnderline"/>
          <w:szCs w:val="26"/>
        </w:rPr>
      </w:pPr>
      <w:r w:rsidRPr="00FE4D55">
        <w:rPr>
          <w:rStyle w:val="StyleUnderline"/>
          <w:szCs w:val="26"/>
        </w:rPr>
        <w:t xml:space="preserve">Systemic forces of capitalism, racism, and sexism cause feelings of burnout and depression that have historically killed movements in the 60s and 70s. </w:t>
      </w:r>
      <w:r>
        <w:rPr>
          <w:rStyle w:val="StyleUnderline"/>
        </w:rPr>
        <w:t xml:space="preserve">Thus the alternative is to embrace our negativity into an intellectual project that acts as the starting point for theoretical insight. We are the project of Political Depression. </w:t>
      </w:r>
    </w:p>
    <w:p w:rsidR="0038542E" w:rsidRPr="006021EC" w:rsidRDefault="0038542E" w:rsidP="0038542E">
      <w:pPr>
        <w:rPr>
          <w:rStyle w:val="Style13ptBold"/>
        </w:rPr>
      </w:pPr>
      <w:r>
        <w:rPr>
          <w:rStyle w:val="Style13ptBold"/>
        </w:rPr>
        <w:t xml:space="preserve">Cvetkovich 12 </w:t>
      </w:r>
      <w:r w:rsidRPr="006021EC">
        <w:t xml:space="preserve">(Ann Cvetkovich, </w:t>
      </w:r>
      <w:r>
        <w:t xml:space="preserve">Depression is ordinary: Public feelings and Saidiya Hartman’s Lose Your Mother. DOI: </w:t>
      </w:r>
      <w:r w:rsidRPr="006021EC">
        <w:t>https://doi.org/10.1177%2F1464700112442641</w:t>
      </w:r>
      <w:r>
        <w:t>. 8/21/12. Accessed: 7/8/18// EW)</w:t>
      </w:r>
    </w:p>
    <w:p w:rsidR="0038542E" w:rsidRPr="00261D85" w:rsidRDefault="0038542E" w:rsidP="0038542E">
      <w:pPr>
        <w:rPr>
          <w:rStyle w:val="StyleUnderline"/>
        </w:rPr>
      </w:pPr>
      <w:r w:rsidRPr="00261D85">
        <w:rPr>
          <w:rStyle w:val="StyleUnderline"/>
          <w:highlight w:val="cyan"/>
        </w:rPr>
        <w:t>What if depression, in the Americas</w:t>
      </w:r>
      <w:r w:rsidRPr="00261D85">
        <w:rPr>
          <w:rStyle w:val="StyleUnderline"/>
          <w:sz w:val="16"/>
        </w:rPr>
        <w:t xml:space="preserve"> at least, </w:t>
      </w:r>
      <w:r w:rsidRPr="00261D85">
        <w:rPr>
          <w:rStyle w:val="StyleUnderline"/>
          <w:highlight w:val="cyan"/>
        </w:rPr>
        <w:t>could be traced to histories of colonialism, genocide, slavery, exclusion, and everyday segregation and isolation that haunt all</w:t>
      </w:r>
      <w:r w:rsidRPr="008E4F5A">
        <w:rPr>
          <w:rStyle w:val="StyleUnderline"/>
        </w:rPr>
        <w:t xml:space="preserve"> of our </w:t>
      </w:r>
      <w:r w:rsidRPr="00261D85">
        <w:rPr>
          <w:rStyle w:val="StyleUnderline"/>
          <w:highlight w:val="cyan"/>
        </w:rPr>
        <w:t>lives</w:t>
      </w:r>
      <w:r w:rsidRPr="008E4F5A">
        <w:rPr>
          <w:rStyle w:val="StyleUnderline"/>
        </w:rPr>
        <w:t>,</w:t>
      </w:r>
      <w:r w:rsidRPr="00261D85">
        <w:rPr>
          <w:rStyle w:val="StyleUnderline"/>
          <w:sz w:val="16"/>
        </w:rPr>
        <w:t xml:space="preserve"> rather than to biochemical imbalances</w:t>
      </w:r>
      <w:r w:rsidRPr="008E4F5A">
        <w:rPr>
          <w:rStyle w:val="StyleUnderline"/>
        </w:rPr>
        <w:t xml:space="preserve">? </w:t>
      </w:r>
      <w:r w:rsidRPr="00261D85">
        <w:rPr>
          <w:rStyle w:val="StyleUnderline"/>
          <w:highlight w:val="cyan"/>
        </w:rPr>
        <w:t>This article</w:t>
      </w:r>
      <w:r w:rsidRPr="008E4F5A">
        <w:rPr>
          <w:rStyle w:val="StyleUnderline"/>
        </w:rPr>
        <w:t xml:space="preserve"> takes that premise seriously, but</w:t>
      </w:r>
      <w:r w:rsidRPr="00261D85">
        <w:rPr>
          <w:rStyle w:val="StyleUnderline"/>
          <w:sz w:val="16"/>
        </w:rPr>
        <w:t xml:space="preserve"> in so doing </w:t>
      </w:r>
      <w:r w:rsidRPr="00261D85">
        <w:rPr>
          <w:rStyle w:val="StyleUnderline"/>
          <w:highlight w:val="cyan"/>
        </w:rPr>
        <w:t>has to depart from</w:t>
      </w:r>
      <w:r w:rsidRPr="008E4F5A">
        <w:rPr>
          <w:rStyle w:val="StyleUnderline"/>
        </w:rPr>
        <w:t xml:space="preserve"> </w:t>
      </w:r>
      <w:r w:rsidRPr="00261D85">
        <w:rPr>
          <w:rStyle w:val="StyleUnderline"/>
          <w:sz w:val="16"/>
        </w:rPr>
        <w:t xml:space="preserve">much of the </w:t>
      </w:r>
      <w:r w:rsidRPr="00261D85">
        <w:rPr>
          <w:rStyle w:val="StyleUnderline"/>
          <w:highlight w:val="cyan"/>
        </w:rPr>
        <w:t>literature on depression, both medical and historical, which</w:t>
      </w:r>
      <w:r w:rsidRPr="008E4F5A">
        <w:rPr>
          <w:rStyle w:val="StyleUnderline"/>
        </w:rPr>
        <w:t>,</w:t>
      </w:r>
      <w:r w:rsidRPr="00261D85">
        <w:rPr>
          <w:rStyle w:val="StyleUnderline"/>
          <w:sz w:val="16"/>
        </w:rPr>
        <w:t xml:space="preserve"> often without acknowledging it directly, </w:t>
      </w:r>
      <w:r w:rsidRPr="00261D85">
        <w:rPr>
          <w:rStyle w:val="StyleUnderline"/>
          <w:highlight w:val="cyan"/>
        </w:rPr>
        <w:t>tends to presume a white</w:t>
      </w:r>
      <w:r w:rsidRPr="008E4F5A">
        <w:rPr>
          <w:rStyle w:val="StyleUnderline"/>
        </w:rPr>
        <w:t xml:space="preserve"> and </w:t>
      </w:r>
      <w:r w:rsidRPr="00261D85">
        <w:rPr>
          <w:rStyle w:val="StyleUnderline"/>
          <w:highlight w:val="cyan"/>
        </w:rPr>
        <w:t>middle-class subject for whom feeling bad is</w:t>
      </w:r>
      <w:r w:rsidRPr="008E4F5A">
        <w:rPr>
          <w:rStyle w:val="StyleUnderline"/>
        </w:rPr>
        <w:t xml:space="preserve"> frequently </w:t>
      </w:r>
      <w:r w:rsidRPr="00261D85">
        <w:rPr>
          <w:rStyle w:val="StyleUnderline"/>
          <w:highlight w:val="cyan"/>
        </w:rPr>
        <w:t>a mystery</w:t>
      </w:r>
      <w:r w:rsidRPr="008E4F5A">
        <w:rPr>
          <w:rStyle w:val="StyleUnderline"/>
        </w:rPr>
        <w:t xml:space="preserve"> because it does not seem to fit a life in which privilege and comfort make things seem fine on the surface.</w:t>
      </w:r>
      <w:r w:rsidRPr="00261D85">
        <w:rPr>
          <w:rStyle w:val="StyleUnderline"/>
          <w:sz w:val="16"/>
        </w:rPr>
        <w:t xml:space="preserve"> Although for those whose troubles are more obvious, depression might be expected, they are not often the direct subjects of the books and articles in the mainstream press. To track their experiences, we might have to follow the textual traces that include the quotation above, in which Cornel West, as performed by </w:t>
      </w:r>
      <w:r w:rsidRPr="008E4F5A">
        <w:rPr>
          <w:rStyle w:val="StyleUnderline"/>
        </w:rPr>
        <w:t>Anna Deavere Smith i</w:t>
      </w:r>
      <w:r w:rsidRPr="00261D85">
        <w:rPr>
          <w:rStyle w:val="StyleUnderline"/>
          <w:sz w:val="16"/>
        </w:rPr>
        <w:t xml:space="preserve">n the stage version of Twilight: Los Angeles, invokes in an almost offhand, but nonetheless chilling, way an emotional colour line that separates </w:t>
      </w:r>
      <w:r w:rsidRPr="00261D85">
        <w:rPr>
          <w:rStyle w:val="StyleUnderline"/>
          <w:sz w:val="16"/>
        </w:rPr>
        <w:lastRenderedPageBreak/>
        <w:t xml:space="preserve">black sadness from white sadness. In the space of a few sentences, </w:t>
      </w:r>
      <w:r w:rsidRPr="008E4F5A">
        <w:rPr>
          <w:rStyle w:val="StyleUnderline"/>
        </w:rPr>
        <w:t>he opens up the chasm of (mis)understanding that would make any white person humble about presuming to understand black sadness</w:t>
      </w:r>
      <w:r w:rsidRPr="00261D85">
        <w:rPr>
          <w:rStyle w:val="StyleUnderline"/>
          <w:sz w:val="16"/>
        </w:rPr>
        <w:t xml:space="preserve">, and he offers, almost in passing, a beautiful diagnosis of white depression as a cultural rather than medical predicament. </w:t>
      </w:r>
      <w:r w:rsidRPr="008E4F5A">
        <w:rPr>
          <w:rStyle w:val="StyleUnderline"/>
        </w:rPr>
        <w:t>By linking it to the failure of the American dream, he suggests that sadness comes when the belief that one should be happy or protected turns out to be wrong and a privileged form of hopefulness that has so often been entirely foreclosed for black people is punctured.</w:t>
      </w:r>
      <w:r w:rsidRPr="00261D85">
        <w:rPr>
          <w:rStyle w:val="StyleUnderline"/>
          <w:sz w:val="16"/>
        </w:rPr>
        <w:t xml:space="preserve"> </w:t>
      </w:r>
      <w:r w:rsidRPr="008E4F5A">
        <w:rPr>
          <w:rStyle w:val="StyleUnderline"/>
        </w:rPr>
        <w:t xml:space="preserve">My interest in </w:t>
      </w:r>
      <w:r w:rsidRPr="00261D85">
        <w:rPr>
          <w:rStyle w:val="StyleUnderline"/>
          <w:highlight w:val="cyan"/>
        </w:rPr>
        <w:t>the links between racism and depression is part of a larger project that thinks about depression as a cultural and social phenomenon rather than a medical one</w:t>
      </w:r>
      <w:r w:rsidRPr="00261D85">
        <w:rPr>
          <w:rStyle w:val="StyleUnderline"/>
          <w:sz w:val="16"/>
        </w:rPr>
        <w:t xml:space="preserve"> (Cvetkovich, 2012). That </w:t>
      </w:r>
      <w:r w:rsidRPr="008E4F5A">
        <w:rPr>
          <w:rStyle w:val="StyleUnderline"/>
        </w:rPr>
        <w:t xml:space="preserve">inquiry has emerged from my collective work over the last decade with Public Feelings, a group of scholars interested in exploring everyday feelings as an entry point on to political life. </w:t>
      </w:r>
      <w:r w:rsidRPr="0082208E">
        <w:rPr>
          <w:rStyle w:val="StyleUnderline"/>
          <w:highlight w:val="cyan"/>
        </w:rPr>
        <w:t>Central to the work</w:t>
      </w:r>
      <w:r w:rsidRPr="00261D85">
        <w:rPr>
          <w:rStyle w:val="StyleUnderline"/>
          <w:sz w:val="16"/>
        </w:rPr>
        <w:t xml:space="preserve"> of Public Feelings </w:t>
      </w:r>
      <w:r w:rsidRPr="0082208E">
        <w:rPr>
          <w:rStyle w:val="StyleUnderline"/>
          <w:highlight w:val="cyan"/>
        </w:rPr>
        <w:t>has been the concept of political depression developed by Chicago’s Feel Tank, inspired</w:t>
      </w:r>
      <w:r w:rsidRPr="008E4F5A">
        <w:rPr>
          <w:rStyle w:val="StyleUnderline"/>
        </w:rPr>
        <w:t xml:space="preserve"> not only </w:t>
      </w:r>
      <w:r w:rsidRPr="0082208E">
        <w:rPr>
          <w:rStyle w:val="StyleUnderline"/>
          <w:highlight w:val="cyan"/>
        </w:rPr>
        <w:t>by</w:t>
      </w:r>
      <w:r w:rsidRPr="008E4F5A">
        <w:rPr>
          <w:rStyle w:val="StyleUnderline"/>
        </w:rPr>
        <w:t xml:space="preserve"> the politics of the </w:t>
      </w:r>
      <w:r w:rsidRPr="0082208E">
        <w:rPr>
          <w:rStyle w:val="StyleUnderline"/>
          <w:highlight w:val="cyan"/>
        </w:rPr>
        <w:t>Bush</w:t>
      </w:r>
      <w:r w:rsidRPr="008E4F5A">
        <w:rPr>
          <w:rStyle w:val="StyleUnderline"/>
        </w:rPr>
        <w:t xml:space="preserve"> presidency </w:t>
      </w:r>
      <w:r w:rsidRPr="0082208E">
        <w:rPr>
          <w:rStyle w:val="StyleUnderline"/>
          <w:highlight w:val="cyan"/>
        </w:rPr>
        <w:t>and 9/11</w:t>
      </w:r>
      <w:r w:rsidRPr="008E4F5A">
        <w:rPr>
          <w:rStyle w:val="StyleUnderline"/>
        </w:rPr>
        <w:t xml:space="preserve">, but by </w:t>
      </w:r>
      <w:r w:rsidRPr="0082208E">
        <w:rPr>
          <w:rStyle w:val="StyleUnderline"/>
          <w:highlight w:val="cyan"/>
        </w:rPr>
        <w:t>AIDS</w:t>
      </w:r>
      <w:r w:rsidRPr="008E4F5A">
        <w:rPr>
          <w:rStyle w:val="StyleUnderline"/>
        </w:rPr>
        <w:t xml:space="preserve"> </w:t>
      </w:r>
      <w:r w:rsidRPr="0082208E">
        <w:rPr>
          <w:rStyle w:val="StyleUnderline"/>
          <w:highlight w:val="cyan"/>
        </w:rPr>
        <w:t>activist burnout and</w:t>
      </w:r>
      <w:r w:rsidRPr="008E4F5A">
        <w:rPr>
          <w:rStyle w:val="StyleUnderline"/>
        </w:rPr>
        <w:t xml:space="preserve"> the </w:t>
      </w:r>
      <w:r w:rsidRPr="0082208E">
        <w:rPr>
          <w:rStyle w:val="StyleUnderline"/>
          <w:highlight w:val="cyan"/>
        </w:rPr>
        <w:t>long-term backlash against</w:t>
      </w:r>
      <w:r w:rsidRPr="008E4F5A">
        <w:rPr>
          <w:rStyle w:val="StyleUnderline"/>
        </w:rPr>
        <w:t xml:space="preserve"> social </w:t>
      </w:r>
      <w:r w:rsidRPr="0082208E">
        <w:rPr>
          <w:rStyle w:val="StyleUnderline"/>
          <w:highlight w:val="cyan"/>
        </w:rPr>
        <w:t xml:space="preserve">movements of the </w:t>
      </w:r>
      <w:r w:rsidRPr="0082208E">
        <w:rPr>
          <w:rStyle w:val="StyleUnderline"/>
        </w:rPr>
        <w:t>19</w:t>
      </w:r>
      <w:r w:rsidRPr="0082208E">
        <w:rPr>
          <w:rStyle w:val="StyleUnderline"/>
          <w:highlight w:val="cyan"/>
        </w:rPr>
        <w:t>60s</w:t>
      </w:r>
      <w:r w:rsidRPr="008E4F5A">
        <w:rPr>
          <w:rStyle w:val="StyleUnderline"/>
        </w:rPr>
        <w:t xml:space="preserve"> </w:t>
      </w:r>
      <w:r w:rsidRPr="0082208E">
        <w:rPr>
          <w:rStyle w:val="StyleUnderline"/>
          <w:highlight w:val="cyan"/>
        </w:rPr>
        <w:t>and</w:t>
      </w:r>
      <w:r w:rsidRPr="008E4F5A">
        <w:rPr>
          <w:rStyle w:val="StyleUnderline"/>
        </w:rPr>
        <w:t xml:space="preserve"> 19</w:t>
      </w:r>
      <w:r w:rsidRPr="0082208E">
        <w:rPr>
          <w:rStyle w:val="StyleUnderline"/>
          <w:highlight w:val="cyan"/>
        </w:rPr>
        <w:t>70s</w:t>
      </w:r>
      <w:r w:rsidRPr="00261D85">
        <w:rPr>
          <w:rStyle w:val="StyleUnderline"/>
          <w:sz w:val="16"/>
        </w:rPr>
        <w:t xml:space="preserve">, including feminism.1 </w:t>
      </w:r>
      <w:r w:rsidRPr="0082208E">
        <w:rPr>
          <w:rStyle w:val="StyleUnderline"/>
          <w:highlight w:val="cyan"/>
        </w:rPr>
        <w:t>The Public Feelings project asks how</w:t>
      </w:r>
      <w:r w:rsidRPr="008E4F5A">
        <w:rPr>
          <w:rStyle w:val="StyleUnderline"/>
        </w:rPr>
        <w:t xml:space="preserve"> the </w:t>
      </w:r>
      <w:r w:rsidRPr="0082208E">
        <w:rPr>
          <w:rStyle w:val="StyleUnderline"/>
          <w:highlight w:val="cyan"/>
        </w:rPr>
        <w:t>systemic forces</w:t>
      </w:r>
      <w:r w:rsidRPr="008E4F5A">
        <w:rPr>
          <w:rStyle w:val="StyleUnderline"/>
        </w:rPr>
        <w:t xml:space="preserve"> </w:t>
      </w:r>
      <w:r w:rsidRPr="0082208E">
        <w:rPr>
          <w:rStyle w:val="StyleUnderline"/>
          <w:highlight w:val="cyan"/>
        </w:rPr>
        <w:t>of capitalism, racism, and sexism make us feel</w:t>
      </w:r>
      <w:r w:rsidRPr="008E4F5A">
        <w:rPr>
          <w:rStyle w:val="StyleUnderline"/>
        </w:rPr>
        <w:t xml:space="preserve">, and it </w:t>
      </w:r>
      <w:r w:rsidRPr="0082208E">
        <w:rPr>
          <w:rStyle w:val="StyleUnderline"/>
          <w:highlight w:val="cyan"/>
        </w:rPr>
        <w:t>is curious to work with despair</w:t>
      </w:r>
      <w:r w:rsidRPr="008E4F5A">
        <w:rPr>
          <w:rStyle w:val="StyleUnderline"/>
        </w:rPr>
        <w:t xml:space="preserve">, </w:t>
      </w:r>
      <w:r w:rsidRPr="0082208E">
        <w:rPr>
          <w:rStyle w:val="StyleUnderline"/>
          <w:highlight w:val="cyan"/>
        </w:rPr>
        <w:t xml:space="preserve">burnout, hopelessness, and </w:t>
      </w:r>
      <w:r w:rsidRPr="005317FD">
        <w:rPr>
          <w:rStyle w:val="StyleUnderline"/>
          <w:highlight w:val="cyan"/>
        </w:rPr>
        <w:t xml:space="preserve">depression rather </w:t>
      </w:r>
      <w:r w:rsidRPr="0082208E">
        <w:rPr>
          <w:rStyle w:val="StyleUnderline"/>
          <w:highlight w:val="cyan"/>
        </w:rPr>
        <w:t xml:space="preserve">than dismissing these </w:t>
      </w:r>
      <w:r w:rsidRPr="0082208E">
        <w:rPr>
          <w:rStyle w:val="StyleUnderline"/>
        </w:rPr>
        <w:t xml:space="preserve">ostensibly </w:t>
      </w:r>
      <w:r w:rsidRPr="0082208E">
        <w:rPr>
          <w:rStyle w:val="StyleUnderline"/>
          <w:highlight w:val="cyan"/>
        </w:rPr>
        <w:t>negative affects</w:t>
      </w:r>
      <w:r w:rsidRPr="008E4F5A">
        <w:rPr>
          <w:rStyle w:val="StyleUnderline"/>
        </w:rPr>
        <w:t xml:space="preserve"> as debilitating liabilities or shameful failures. </w:t>
      </w:r>
      <w:r w:rsidRPr="0082208E">
        <w:rPr>
          <w:rStyle w:val="StyleUnderline"/>
          <w:highlight w:val="cyan"/>
        </w:rPr>
        <w:t>The Public Feelings project can be seen as</w:t>
      </w:r>
      <w:r w:rsidRPr="008E4F5A">
        <w:rPr>
          <w:rStyle w:val="StyleUnderline"/>
        </w:rPr>
        <w:t xml:space="preserve"> one form of what is being called </w:t>
      </w:r>
      <w:r w:rsidRPr="0082208E">
        <w:rPr>
          <w:rStyle w:val="StyleUnderline"/>
          <w:highlight w:val="cyan"/>
        </w:rPr>
        <w:t>the affective turn in cultural criticism, which has</w:t>
      </w:r>
      <w:r w:rsidRPr="008E4F5A">
        <w:rPr>
          <w:rStyle w:val="StyleUnderline"/>
        </w:rPr>
        <w:t xml:space="preserve"> not only made emotions, feelings, and affect (and their differences) the object of scholarly inquiry but also </w:t>
      </w:r>
      <w:r w:rsidRPr="0082208E">
        <w:rPr>
          <w:rStyle w:val="StyleUnderline"/>
          <w:highlight w:val="cyan"/>
        </w:rPr>
        <w:t>inspired new ways of doing criticism</w:t>
      </w:r>
      <w:r w:rsidRPr="008E4F5A">
        <w:rPr>
          <w:rStyle w:val="StyleUnderline"/>
        </w:rPr>
        <w:t xml:space="preserve"> </w:t>
      </w:r>
      <w:r w:rsidRPr="00261D85">
        <w:rPr>
          <w:rStyle w:val="StyleUnderline"/>
          <w:sz w:val="16"/>
        </w:rPr>
        <w:t xml:space="preserve">(Clough, 2007; Gregg and Seigworth, 2010). One reason why the affective turn does not seem particularly new to me is because </w:t>
      </w:r>
      <w:r w:rsidRPr="0082208E">
        <w:rPr>
          <w:rStyle w:val="StyleUnderline"/>
          <w:highlight w:val="cyan"/>
        </w:rPr>
        <w:t>the Public Feelings project represents the outcome of many years of engagement</w:t>
      </w:r>
      <w:r w:rsidRPr="008E4F5A">
        <w:rPr>
          <w:rStyle w:val="StyleUnderline"/>
        </w:rPr>
        <w:t xml:space="preserve"> with the shifting fortunes of the feminist mantra that ‘</w:t>
      </w:r>
      <w:r w:rsidRPr="0082208E">
        <w:rPr>
          <w:rStyle w:val="StyleUnderline"/>
          <w:highlight w:val="cyan"/>
        </w:rPr>
        <w:t>the personal is the political’</w:t>
      </w:r>
      <w:r w:rsidRPr="008E4F5A">
        <w:rPr>
          <w:rStyle w:val="StyleUnderline"/>
        </w:rPr>
        <w:t xml:space="preserve">, as </w:t>
      </w:r>
      <w:r w:rsidRPr="0082208E">
        <w:rPr>
          <w:rStyle w:val="StyleUnderline"/>
          <w:highlight w:val="cyan"/>
        </w:rPr>
        <w:t>it has shaped theoretical and political practices</w:t>
      </w:r>
      <w:r w:rsidRPr="008E4F5A">
        <w:rPr>
          <w:rStyle w:val="StyleUnderline"/>
        </w:rPr>
        <w:t xml:space="preserve"> and their relation to everyday life</w:t>
      </w:r>
      <w:r w:rsidRPr="00261D85">
        <w:rPr>
          <w:rStyle w:val="StyleUnderline"/>
          <w:sz w:val="16"/>
        </w:rPr>
        <w:t xml:space="preserve">. Many of our members are part of a generation that was schooled in the feminist theory of the 1980s, which emerged in universities that were no longer connected to a strong movement-based feminism and hence was more focused on specifically academic questions and institutional change. Moreover, </w:t>
      </w:r>
      <w:r w:rsidRPr="008E4F5A">
        <w:rPr>
          <w:rStyle w:val="StyleUnderline"/>
        </w:rPr>
        <w:t>we were taught to be suspicious of essentialisms, including those associated with affect, such as the idea that</w:t>
      </w:r>
      <w:r w:rsidRPr="00261D85">
        <w:rPr>
          <w:rStyle w:val="StyleUnderline"/>
          <w:sz w:val="16"/>
        </w:rPr>
        <w:t xml:space="preserve"> women are naturally more emotional than men or that </w:t>
      </w:r>
      <w:r w:rsidRPr="008E4F5A">
        <w:rPr>
          <w:rStyle w:val="StyleUnderline"/>
        </w:rPr>
        <w:t>emotional expression is inevitably liberatory.</w:t>
      </w:r>
      <w:r w:rsidRPr="00261D85">
        <w:rPr>
          <w:rStyle w:val="StyleUnderline"/>
          <w:sz w:val="16"/>
        </w:rPr>
        <w:t xml:space="preserve"> </w:t>
      </w:r>
      <w:r w:rsidRPr="008E4F5A">
        <w:rPr>
          <w:rStyle w:val="StyleUnderline"/>
        </w:rPr>
        <w:t>Feelings were nevertheless at the heart of this theoretically informed scholarship</w:t>
      </w:r>
      <w:r w:rsidRPr="00261D85">
        <w:rPr>
          <w:rStyle w:val="StyleUnderline"/>
          <w:sz w:val="16"/>
        </w:rPr>
        <w:t xml:space="preserve">, including projects on emotional genres, such as the gothic, the sentimental, the sensational, and the melodramatic, and </w:t>
      </w:r>
      <w:r w:rsidRPr="00B933FD">
        <w:rPr>
          <w:rStyle w:val="StyleUnderline"/>
          <w:highlight w:val="cyan"/>
        </w:rPr>
        <w:t>sophisticated accounts of</w:t>
      </w:r>
      <w:r w:rsidRPr="008E4F5A">
        <w:rPr>
          <w:rStyle w:val="StyleUnderline"/>
        </w:rPr>
        <w:t xml:space="preserve"> the history of </w:t>
      </w:r>
      <w:r w:rsidRPr="00B933FD">
        <w:rPr>
          <w:rStyle w:val="StyleUnderline"/>
          <w:highlight w:val="cyan"/>
        </w:rPr>
        <w:t>emotions, the</w:t>
      </w:r>
      <w:r w:rsidRPr="008E4F5A">
        <w:rPr>
          <w:rStyle w:val="StyleUnderline"/>
        </w:rPr>
        <w:t xml:space="preserve"> </w:t>
      </w:r>
      <w:r w:rsidRPr="00B933FD">
        <w:rPr>
          <w:rStyle w:val="StyleUnderline"/>
          <w:highlight w:val="cyan"/>
        </w:rPr>
        <w:t>relation between private and public spheres, and the construction of</w:t>
      </w:r>
      <w:r w:rsidRPr="008E4F5A">
        <w:rPr>
          <w:rStyle w:val="StyleUnderline"/>
        </w:rPr>
        <w:t xml:space="preserve"> interiority, </w:t>
      </w:r>
      <w:r w:rsidRPr="00B933FD">
        <w:rPr>
          <w:rStyle w:val="StyleUnderline"/>
          <w:highlight w:val="cyan"/>
        </w:rPr>
        <w:t>subjectivity</w:t>
      </w:r>
      <w:r w:rsidRPr="008E4F5A">
        <w:rPr>
          <w:rStyle w:val="StyleUnderline"/>
        </w:rPr>
        <w:t>, embodiment, and intimate life.</w:t>
      </w:r>
      <w:r w:rsidRPr="00261D85">
        <w:rPr>
          <w:rStyle w:val="StyleUnderline"/>
          <w:sz w:val="16"/>
        </w:rPr>
        <w:t xml:space="preserve">2 Feminist cultural critique was also careful to scrutinise overly simplistic models of gender identity and the way that </w:t>
      </w:r>
      <w:r w:rsidRPr="00B933FD">
        <w:rPr>
          <w:rStyle w:val="StyleUnderline"/>
          <w:highlight w:val="cyan"/>
        </w:rPr>
        <w:t>the privileges of class, race, or other categories complicate personalist stories of oppression</w:t>
      </w:r>
      <w:r w:rsidRPr="008E4F5A">
        <w:rPr>
          <w:rStyle w:val="StyleUnderline"/>
        </w:rPr>
        <w:t xml:space="preserve"> or require that they be </w:t>
      </w:r>
      <w:r w:rsidRPr="008E4F5A">
        <w:rPr>
          <w:rStyle w:val="StyleUnderline"/>
        </w:rPr>
        <w:lastRenderedPageBreak/>
        <w:t>carefully situated</w:t>
      </w:r>
      <w:r w:rsidRPr="00261D85">
        <w:rPr>
          <w:rStyle w:val="StyleUnderline"/>
          <w:sz w:val="16"/>
        </w:rPr>
        <w:t xml:space="preserve">. At the same time, the personal voice has persisted as an important part of feminist scholarship, enabled, if not also encouraged, by theory’s demand that intellectual claims be grounded in necessarily partial and local positionalities. </w:t>
      </w:r>
      <w:r w:rsidRPr="00B933FD">
        <w:rPr>
          <w:rStyle w:val="StyleUnderline"/>
          <w:highlight w:val="cyan"/>
        </w:rPr>
        <w:t>The Public Feelings project builds on these lessons</w:t>
      </w:r>
      <w:r w:rsidRPr="00261D85">
        <w:rPr>
          <w:rStyle w:val="StyleUnderline"/>
        </w:rPr>
        <w:t xml:space="preserve"> and strategies </w:t>
      </w:r>
      <w:r w:rsidRPr="00B933FD">
        <w:rPr>
          <w:rStyle w:val="StyleUnderline"/>
          <w:highlight w:val="cyan"/>
        </w:rPr>
        <w:t>in an effort to bring emotional sensibilities to</w:t>
      </w:r>
      <w:r w:rsidRPr="00261D85">
        <w:rPr>
          <w:rStyle w:val="StyleUnderline"/>
        </w:rPr>
        <w:t xml:space="preserve"> bear </w:t>
      </w:r>
      <w:r w:rsidRPr="00B933FD">
        <w:rPr>
          <w:rStyle w:val="StyleUnderline"/>
        </w:rPr>
        <w:t>on</w:t>
      </w:r>
      <w:r w:rsidRPr="00B933FD">
        <w:rPr>
          <w:rStyle w:val="StyleUnderline"/>
          <w:highlight w:val="cyan"/>
        </w:rPr>
        <w:t xml:space="preserve"> intellectual projects</w:t>
      </w:r>
      <w:r w:rsidRPr="00261D85">
        <w:rPr>
          <w:rStyle w:val="StyleUnderline"/>
        </w:rPr>
        <w:t xml:space="preserve"> and </w:t>
      </w:r>
      <w:r w:rsidRPr="00B933FD">
        <w:rPr>
          <w:rStyle w:val="StyleUnderline"/>
          <w:highlight w:val="cyan"/>
        </w:rPr>
        <w:t>to continue to think about how these projects can further political ones as well</w:t>
      </w:r>
      <w:r w:rsidRPr="00261D85">
        <w:rPr>
          <w:rStyle w:val="StyleUnderline"/>
        </w:rPr>
        <w:t>.</w:t>
      </w:r>
      <w:r w:rsidRPr="00261D85">
        <w:rPr>
          <w:rStyle w:val="StyleUnderline"/>
          <w:sz w:val="16"/>
        </w:rPr>
        <w:t xml:space="preserve"> </w:t>
      </w:r>
      <w:r w:rsidRPr="00261D85">
        <w:rPr>
          <w:rStyle w:val="StyleUnderline"/>
        </w:rPr>
        <w:t>As we have learned to think both more modestly and more widely about what counts as politics so that it includes,</w:t>
      </w:r>
      <w:r w:rsidRPr="00261D85">
        <w:rPr>
          <w:rStyle w:val="StyleUnderline"/>
          <w:sz w:val="16"/>
        </w:rPr>
        <w:t xml:space="preserve"> for example, </w:t>
      </w:r>
      <w:r w:rsidRPr="00261D85">
        <w:rPr>
          <w:rStyle w:val="StyleUnderline"/>
        </w:rPr>
        <w:t xml:space="preserve">cultural activism, academic institutions, and everyday and domestic life, </w:t>
      </w:r>
      <w:r w:rsidRPr="00B933FD">
        <w:rPr>
          <w:rStyle w:val="StyleUnderline"/>
          <w:highlight w:val="cyan"/>
        </w:rPr>
        <w:t>it has become important to take</w:t>
      </w:r>
      <w:r w:rsidRPr="00B933FD">
        <w:rPr>
          <w:rStyle w:val="StyleUnderline"/>
        </w:rPr>
        <w:t xml:space="preserve"> </w:t>
      </w:r>
      <w:r w:rsidRPr="00B933FD">
        <w:rPr>
          <w:rStyle w:val="StyleUnderline"/>
          <w:highlight w:val="cyan"/>
        </w:rPr>
        <w:t>seriously the institutions</w:t>
      </w:r>
      <w:r w:rsidRPr="00B933FD">
        <w:rPr>
          <w:rStyle w:val="StyleUnderline"/>
        </w:rPr>
        <w:t xml:space="preserve"> where </w:t>
      </w:r>
      <w:r w:rsidRPr="00B933FD">
        <w:rPr>
          <w:rStyle w:val="StyleUnderline"/>
          <w:highlight w:val="cyan"/>
        </w:rPr>
        <w:t>we live (as opposed to always feeling like politics is somewhere else out there) and to include institutional life in our approaches to intellectual problems.</w:t>
      </w:r>
      <w:r w:rsidRPr="00261D85">
        <w:rPr>
          <w:rStyle w:val="StyleUnderline"/>
          <w:sz w:val="16"/>
        </w:rPr>
        <w:t xml:space="preserve"> At this point, theory and affect are not polarised or at odds with one another, and </w:t>
      </w:r>
      <w:r w:rsidRPr="00261D85">
        <w:rPr>
          <w:rStyle w:val="StyleUnderline"/>
        </w:rPr>
        <w:t xml:space="preserve">Public Feelings operates from the conviction that </w:t>
      </w:r>
      <w:r w:rsidRPr="00B933FD">
        <w:rPr>
          <w:rStyle w:val="StyleUnderline"/>
          <w:highlight w:val="cyan"/>
        </w:rPr>
        <w:t>affective investment can be a</w:t>
      </w:r>
      <w:r w:rsidRPr="00261D85">
        <w:rPr>
          <w:rStyle w:val="StyleUnderline"/>
        </w:rPr>
        <w:t xml:space="preserve"> </w:t>
      </w:r>
      <w:r w:rsidRPr="00B933FD">
        <w:rPr>
          <w:rStyle w:val="StyleUnderline"/>
          <w:highlight w:val="cyan"/>
        </w:rPr>
        <w:t>starting point for theoretical insight</w:t>
      </w:r>
      <w:r w:rsidRPr="00261D85">
        <w:rPr>
          <w:rStyle w:val="StyleUnderline"/>
        </w:rPr>
        <w:t xml:space="preserve"> and that theoretical insight does not deaden or flatten affective experience or investment.</w:t>
      </w:r>
    </w:p>
    <w:p w:rsidR="0038542E" w:rsidRPr="0013253E" w:rsidRDefault="0038542E" w:rsidP="0038542E">
      <w:pPr>
        <w:pStyle w:val="Heading4"/>
      </w:pPr>
      <w:r>
        <w:t xml:space="preserve">There are two modes of resistance – “temporary autonomous zones” and “zones of offensive opacity” – the former is the 1AC – momentary acts protest until the police shuts it down. We affirm the latter, a constant refusal of the war machines of the world itself that creates lines of active escape that refuse ALL engagement with the state.  </w:t>
      </w:r>
    </w:p>
    <w:p w:rsidR="0038542E" w:rsidRPr="00701304" w:rsidRDefault="0038542E" w:rsidP="0038542E">
      <w:pPr>
        <w:spacing w:after="0"/>
        <w:rPr>
          <w:sz w:val="12"/>
          <w:szCs w:val="12"/>
        </w:rPr>
      </w:pPr>
      <w:r w:rsidRPr="00701304">
        <w:rPr>
          <w:b/>
        </w:rPr>
        <w:t>Culp 16</w:t>
      </w:r>
      <w:r w:rsidRPr="00A761B4">
        <w:rPr>
          <w:b/>
        </w:rPr>
        <w:t xml:space="preserve"> </w:t>
      </w:r>
      <w:r>
        <w:t>(</w:t>
      </w:r>
      <w:r w:rsidRPr="00701304">
        <w:t>Andrew</w:t>
      </w:r>
      <w:r>
        <w:t xml:space="preserve"> Culp</w:t>
      </w:r>
      <w:r w:rsidRPr="00701304">
        <w:t>, Visiting Assistant Professor of Emerging Media and Communication at the University of Texas, Dallas Dark Deleuze, University of Minnesota Press, p.22-24,</w:t>
      </w:r>
      <w:r>
        <w:rPr>
          <w:b/>
        </w:rPr>
        <w:t xml:space="preserve"> </w:t>
      </w:r>
      <w:r>
        <w:t>Accessed: 7/9/18//EW)</w:t>
      </w:r>
    </w:p>
    <w:p w:rsidR="0038542E" w:rsidRPr="00701304" w:rsidRDefault="0038542E" w:rsidP="0038542E">
      <w:pPr>
        <w:rPr>
          <w:sz w:val="16"/>
        </w:rPr>
      </w:pPr>
      <w:r w:rsidRPr="00701304">
        <w:rPr>
          <w:sz w:val="16"/>
        </w:rPr>
        <w:t>“</w:t>
      </w:r>
      <w:r w:rsidRPr="00701304">
        <w:rPr>
          <w:rStyle w:val="StyleUnderline"/>
          <w:highlight w:val="cyan"/>
        </w:rPr>
        <w:t>A truly dark path undoes everything that makes up this world</w:t>
      </w:r>
      <w:r w:rsidRPr="00701304">
        <w:rPr>
          <w:sz w:val="16"/>
        </w:rPr>
        <w:t xml:space="preserve">. Deleuze and Guattari’s proposal to “accelerate the process” follows from R. D. Laing’s clinical prescription for more madness in our “veritable age of Darkness” (AO, 131). He supports the mad in turning “the destruction wrecked on them” into a force of dissolution against the “alienated starting point” of normality. This is </w:t>
      </w:r>
      <w:r w:rsidRPr="006E6F58">
        <w:rPr>
          <w:rStyle w:val="StyleUnderline"/>
        </w:rPr>
        <w:t>a method made for breaking with the inside, which “turns in on itself” when “pierced by a hole, a lake, a flame, a tornado, an explosion,” so that the outside comes flooding in</w:t>
      </w:r>
      <w:r w:rsidRPr="00701304">
        <w:rPr>
          <w:sz w:val="16"/>
        </w:rPr>
        <w:t xml:space="preserve"> (132). Such a break can go one of two ways: it can be a breakdown or a breakthrough (239, 132). The best “breakthrough” is “making a break for it.” Deleuze is fond of repeating Black Panther </w:t>
      </w:r>
      <w:r w:rsidRPr="00DD5BDA">
        <w:rPr>
          <w:rStyle w:val="StyleUnderline"/>
          <w:highlight w:val="cyan"/>
        </w:rPr>
        <w:t>George Jackson</w:t>
      </w:r>
      <w:r w:rsidRPr="006E6F58">
        <w:rPr>
          <w:rStyle w:val="StyleUnderline"/>
        </w:rPr>
        <w:t xml:space="preserve">, who </w:t>
      </w:r>
      <w:r w:rsidRPr="00DD5BDA">
        <w:rPr>
          <w:rStyle w:val="StyleUnderline"/>
          <w:highlight w:val="cyan"/>
        </w:rPr>
        <w:t>writes from prison</w:t>
      </w:r>
      <w:r w:rsidRPr="006E6F58">
        <w:rPr>
          <w:rStyle w:val="StyleUnderline"/>
        </w:rPr>
        <w:t xml:space="preserve"> </w:t>
      </w:r>
      <w:r w:rsidRPr="00DD5BDA">
        <w:rPr>
          <w:rStyle w:val="StyleUnderline"/>
          <w:highlight w:val="cyan"/>
        </w:rPr>
        <w:t>that “yes, I can very well escape, but during my escape, I’m looking for a weapon</w:t>
      </w:r>
      <w:r w:rsidRPr="00701304">
        <w:rPr>
          <w:sz w:val="16"/>
        </w:rPr>
        <w:t>” (DI, 277). The phrase applies to far more than Jackson’s literal imprisonment in San Quentin—</w:t>
      </w:r>
      <w:r w:rsidRPr="00DD5BDA">
        <w:rPr>
          <w:rStyle w:val="StyleUnderline"/>
          <w:highlight w:val="cyan"/>
        </w:rPr>
        <w:t>what he</w:t>
      </w:r>
      <w:r w:rsidRPr="006E6F58">
        <w:rPr>
          <w:rStyle w:val="StyleUnderline"/>
        </w:rPr>
        <w:t xml:space="preserve"> really </w:t>
      </w:r>
      <w:r w:rsidRPr="00DD5BDA">
        <w:rPr>
          <w:rStyle w:val="StyleUnderline"/>
          <w:highlight w:val="cyan"/>
        </w:rPr>
        <w:t>wanted was liberation from the American capitalist system of racial oppression,</w:t>
      </w:r>
      <w:r w:rsidRPr="006E6F58">
        <w:rPr>
          <w:rStyle w:val="StyleUnderline"/>
        </w:rPr>
        <w:t xml:space="preserve"> which is truly what killed him during his final escape attempt</w:t>
      </w:r>
      <w:r w:rsidRPr="00701304">
        <w:rPr>
          <w:sz w:val="16"/>
        </w:rPr>
        <w:t xml:space="preserve"> (eleven years into his one-year-to-life indefinite sentence for robbing a gas station for $70). The necessity of weapons should be clear. </w:t>
      </w:r>
      <w:r w:rsidRPr="00DD5BDA">
        <w:rPr>
          <w:rStyle w:val="StyleUnderline"/>
          <w:highlight w:val="cyan"/>
        </w:rPr>
        <w:t>Even the most terrifying nomadic war machine is overshadowed by the state, which calls its operations “keeping the peace”</w:t>
      </w:r>
      <w:r w:rsidRPr="00701304">
        <w:rPr>
          <w:sz w:val="16"/>
        </w:rPr>
        <w:t xml:space="preserve"> (as documented by Foucault in his “Society Must Be Defended” lectures and beyond). Such violence has renewed meaning in 2015 as I write in the wake of a white supremacist massacre and as an outcry about racist police violence has finally started to generalize. </w:t>
      </w:r>
      <w:r w:rsidRPr="006E6F58">
        <w:rPr>
          <w:rStyle w:val="StyleUnderline"/>
        </w:rPr>
        <w:t xml:space="preserve">Jackson stands as a reminder that </w:t>
      </w:r>
      <w:r w:rsidRPr="00DD5BDA">
        <w:rPr>
          <w:rStyle w:val="StyleUnderline"/>
          <w:highlight w:val="cyan"/>
        </w:rPr>
        <w:t>a revolutionary line of flight must remain active; revolution is not a system-effect</w:t>
      </w:r>
      <w:r w:rsidRPr="006E6F58">
        <w:rPr>
          <w:rStyle w:val="StyleUnderline"/>
        </w:rPr>
        <w:t xml:space="preserve">, though capitalism as a “system </w:t>
      </w:r>
      <w:r w:rsidRPr="006E6F58">
        <w:rPr>
          <w:rStyle w:val="StyleUnderline"/>
        </w:rPr>
        <w:lastRenderedPageBreak/>
        <w:t>leaking all over the place” establishes the terrain for “revolutionary escape”</w:t>
      </w:r>
      <w:r w:rsidRPr="00701304">
        <w:rPr>
          <w:sz w:val="16"/>
        </w:rPr>
        <w:t xml:space="preserve"> (such as a propaganda system that can be infiltrated to attract outside conspirators or a legal system that provides lawyers who can smuggle subversive objects into controlled spaces) (DI, 270). The brilliant guerilla Che wrote the steps for one such dance, the minuet: the guerrillas begin by encircling an advancing column and splitting into a number of “points,” each with enough distance to avoid themselves being encircled; a couple pairs off and begins their dance as one of the guerrilla points attacks and draws out the enemy, after which they fall back and a different point attacks—the goal is not annihilation but to immobilize to the point of fatigue (Guevara, Guerilla Warfare, 58–59). </w:t>
      </w:r>
      <w:r w:rsidRPr="00DD5BDA">
        <w:rPr>
          <w:rStyle w:val="Emphasis"/>
          <w:highlight w:val="cyan"/>
        </w:rPr>
        <w:t>Escapism is the great betrayer of escape. The former is simply “withdrawing from the social,” whereas the latter learns to “eat away at [the social] and penetrate it,”</w:t>
      </w:r>
      <w:r w:rsidRPr="00701304">
        <w:rPr>
          <w:sz w:val="16"/>
        </w:rPr>
        <w:t xml:space="preserve"> everywhere setting up “charges that will explode what will explore, make fall what must fall, make escape what must escape” as a “revolutionary force” (AO, 341). </w:t>
      </w:r>
      <w:r w:rsidRPr="00DD5BDA">
        <w:rPr>
          <w:rStyle w:val="Emphasis"/>
          <w:highlight w:val="cyan"/>
        </w:rPr>
        <w:t>The same distinction also holds between two models of autonomy: temporary autonomous zones and zones of offensive opacity.</w:t>
      </w:r>
      <w:r w:rsidRPr="00DD5BDA">
        <w:rPr>
          <w:sz w:val="16"/>
          <w:highlight w:val="cyan"/>
        </w:rPr>
        <w:t xml:space="preserve"> </w:t>
      </w:r>
      <w:r w:rsidRPr="00DD5BDA">
        <w:rPr>
          <w:rStyle w:val="StyleUnderline"/>
          <w:highlight w:val="cyan"/>
        </w:rPr>
        <w:t>Temporary autonomous zones are momentary bursts of</w:t>
      </w:r>
      <w:r w:rsidRPr="00701304">
        <w:rPr>
          <w:rStyle w:val="StyleUnderline"/>
        </w:rPr>
        <w:t xml:space="preserve"> carnivalesque </w:t>
      </w:r>
      <w:r w:rsidRPr="00DD5BDA">
        <w:rPr>
          <w:rStyle w:val="StyleUnderline"/>
          <w:highlight w:val="cyan"/>
        </w:rPr>
        <w:t>energy that</w:t>
      </w:r>
      <w:r w:rsidRPr="00701304">
        <w:rPr>
          <w:rStyle w:val="StyleUnderline"/>
        </w:rPr>
        <w:t xml:space="preserve"> proponent Hakim Bey says “</w:t>
      </w:r>
      <w:r w:rsidRPr="00DD5BDA">
        <w:rPr>
          <w:rStyle w:val="StyleUnderline"/>
          <w:highlight w:val="cyan"/>
        </w:rPr>
        <w:t>vanish, leaving behind</w:t>
      </w:r>
      <w:r w:rsidRPr="00701304">
        <w:rPr>
          <w:rStyle w:val="StyleUnderline"/>
        </w:rPr>
        <w:t xml:space="preserve"> it </w:t>
      </w:r>
      <w:r w:rsidRPr="00DD5BDA">
        <w:rPr>
          <w:rStyle w:val="StyleUnderline"/>
          <w:highlight w:val="cyan"/>
        </w:rPr>
        <w:t>an empty husk</w:t>
      </w:r>
      <w:r w:rsidRPr="00701304">
        <w:rPr>
          <w:rStyle w:val="StyleUnderline"/>
        </w:rPr>
        <w:t xml:space="preserve">” when the forces of definition arrive </w:t>
      </w:r>
      <w:r w:rsidRPr="00701304">
        <w:rPr>
          <w:sz w:val="16"/>
        </w:rPr>
        <w:t xml:space="preserve">(Temporary Autonomous Zone, 100). Deleuze and Guattari suggest, contrary to orthodox Marxists, that </w:t>
      </w:r>
      <w:r w:rsidRPr="00DD5BDA">
        <w:rPr>
          <w:rStyle w:val="StyleUnderline"/>
          <w:highlight w:val="cyan"/>
        </w:rPr>
        <w:t>societies are defined by how they manage their paths of escape</w:t>
      </w:r>
      <w:r w:rsidRPr="00701304">
        <w:rPr>
          <w:sz w:val="16"/>
        </w:rPr>
        <w:t xml:space="preserve"> (rather than their modes of production) (TP, 435). </w:t>
      </w:r>
      <w:r w:rsidRPr="00701304">
        <w:rPr>
          <w:rStyle w:val="StyleUnderline"/>
        </w:rPr>
        <w:t>As such, “</w:t>
      </w:r>
      <w:r w:rsidRPr="00DD5BDA">
        <w:rPr>
          <w:rStyle w:val="StyleUnderline"/>
          <w:highlight w:val="cyan"/>
        </w:rPr>
        <w:t>psychotopological” distance established by temporary autonomous zones does not create a significant enough rupture to open</w:t>
      </w:r>
      <w:r w:rsidRPr="00701304">
        <w:rPr>
          <w:rStyle w:val="StyleUnderline"/>
        </w:rPr>
        <w:t xml:space="preserve"> into </w:t>
      </w:r>
      <w:r w:rsidRPr="00DD5BDA">
        <w:rPr>
          <w:rStyle w:val="StyleUnderline"/>
          <w:highlight w:val="cyan"/>
        </w:rPr>
        <w:t>anything else and thus collapses escape into escape-ism</w:t>
      </w:r>
      <w:r w:rsidRPr="00701304">
        <w:rPr>
          <w:rStyle w:val="StyleUnderline"/>
        </w:rPr>
        <w:t xml:space="preserve">. Tiqqun’s zones of </w:t>
      </w:r>
      <w:r w:rsidRPr="00DD5BDA">
        <w:rPr>
          <w:rStyle w:val="StyleUnderline"/>
          <w:highlight w:val="cyan"/>
        </w:rPr>
        <w:t>offensive opacity are an improvement</w:t>
      </w:r>
      <w:r w:rsidRPr="00701304">
        <w:rPr>
          <w:rStyle w:val="StyleUnderline"/>
        </w:rPr>
        <w:t xml:space="preserve">, as </w:t>
      </w:r>
      <w:r w:rsidRPr="00DD5BDA">
        <w:rPr>
          <w:rStyle w:val="StyleUnderline"/>
          <w:highlight w:val="cyan"/>
        </w:rPr>
        <w:t>they oppose a wider web of cybernetic</w:t>
      </w:r>
      <w:r w:rsidRPr="00701304">
        <w:rPr>
          <w:rStyle w:val="StyleUnderline"/>
        </w:rPr>
        <w:t xml:space="preserve"> </w:t>
      </w:r>
      <w:r w:rsidRPr="00DD5BDA">
        <w:rPr>
          <w:rStyle w:val="StyleUnderline"/>
          <w:highlight w:val="cyan"/>
        </w:rPr>
        <w:t>governance without packing maximum intensity into a single moment</w:t>
      </w:r>
      <w:r w:rsidRPr="00701304">
        <w:rPr>
          <w:sz w:val="16"/>
        </w:rPr>
        <w:t xml:space="preserve"> (Anonymous, “De l’Hypothèse Cybernétique,” 334–38). </w:t>
      </w:r>
      <w:r w:rsidRPr="00DD5BDA">
        <w:rPr>
          <w:rStyle w:val="StyleUnderline"/>
          <w:highlight w:val="cyan"/>
        </w:rPr>
        <w:t>Opacity is its first principle</w:t>
      </w:r>
      <w:r w:rsidRPr="00701304">
        <w:rPr>
          <w:sz w:val="16"/>
        </w:rPr>
        <w:t xml:space="preserve">, something they learn from the long tradition of autonomists and anarchists </w:t>
      </w:r>
      <w:r w:rsidRPr="00DD5BDA">
        <w:rPr>
          <w:rStyle w:val="StyleUnderline"/>
          <w:highlight w:val="cyan"/>
        </w:rPr>
        <w:t>whose</w:t>
      </w:r>
      <w:r w:rsidRPr="00701304">
        <w:rPr>
          <w:rStyle w:val="StyleUnderline"/>
        </w:rPr>
        <w:t xml:space="preserve"> most militant </w:t>
      </w:r>
      <w:r w:rsidRPr="00DD5BDA">
        <w:rPr>
          <w:rStyle w:val="StyleUnderline"/>
          <w:highlight w:val="cyan"/>
        </w:rPr>
        <w:t>factions would refuse all engagement with</w:t>
      </w:r>
      <w:r w:rsidRPr="00701304">
        <w:rPr>
          <w:rStyle w:val="StyleUnderline"/>
        </w:rPr>
        <w:t xml:space="preserve"> parliamentary </w:t>
      </w:r>
      <w:r w:rsidRPr="00DD5BDA">
        <w:rPr>
          <w:rStyle w:val="StyleUnderline"/>
          <w:highlight w:val="cyan"/>
        </w:rPr>
        <w:t>politics, labor and unions, and news media</w:t>
      </w:r>
      <w:r w:rsidRPr="00701304">
        <w:rPr>
          <w:rStyle w:val="StyleUnderline"/>
        </w:rPr>
        <w:t xml:space="preserve">. </w:t>
      </w:r>
      <w:r w:rsidRPr="00701304">
        <w:rPr>
          <w:sz w:val="16"/>
        </w:rPr>
        <w:t xml:space="preserve">Offensive orientation is its second principle, though tempered by the famous line from The Internationale, “la crosse en l’air,” with the butts of our guns held high in the air: knowing we can take the fight to the trenches, or even take power, but refuse it anyway. Tiqqun is well aware of the difficult history behind the state assassinations of the Black Panther Party and the Red Army Faction, so they know to resist militarization lest they become an army or be liquidated. The advantage of this “strategic withdrawal” is autonomy, especially as communism becomes its qualitative guide. Posing communism as oppositional self-determination, it takes the whole social apparatus of capture as its contrary—against any temptation to engage the social, for whatever resources offered, arises a demand to be met by a parallel space of communism. Flows: Interruption, Not Production The schizo is dead! Long live the schizo! Schizo culture appealed to a society seized by postwar consumer boredom. “Can’t we produce something other than toasters and cars? How about free speech, free school, free love, free verse!” It is no exaggeration to say that the events of May 19were sparked by a Situationist intolerance for boredom (“boredom is always counter-revolutionary,” says Guy Debord; “Bad Old Days Will End,” 36). In the time since the 1972 publication of Anti-Oedipus, capitalism has embraced its schizophrenia through neoliberalism. The schizo has become the paraphilic obsession of Nietzsche’s last man. Its flood of more and more objects has subjects able to muster less and less desire, as seen in the Japanese Lost Decade of stagflation, when a torrent of perversions coincided with a suicide epidemic. The dominant feelings today are probably anxiety or depression (Plan C, “We Are All Very Anxious”). </w:t>
      </w:r>
    </w:p>
    <w:p w:rsidR="0038542E" w:rsidRDefault="0038542E" w:rsidP="0038542E">
      <w:pPr>
        <w:pStyle w:val="Heading4"/>
      </w:pPr>
      <w:r>
        <w:t xml:space="preserve">This round is a question of recognizing the futility of this world. Creating new lines of flight that actively search for weapons to fight the world is the only way to reject the politics of affirmation that reproduce violent social antagonisms.  </w:t>
      </w:r>
    </w:p>
    <w:p w:rsidR="0038542E" w:rsidRPr="0083127A" w:rsidRDefault="0038542E" w:rsidP="0038542E">
      <w:pPr>
        <w:rPr>
          <w:sz w:val="16"/>
        </w:rPr>
      </w:pPr>
      <w:r w:rsidRPr="00F3129E">
        <w:rPr>
          <w:b/>
          <w:sz w:val="26"/>
          <w:szCs w:val="26"/>
        </w:rPr>
        <w:t>Barber 16</w:t>
      </w:r>
      <w:r>
        <w:rPr>
          <w:sz w:val="16"/>
        </w:rPr>
        <w:t xml:space="preserve"> </w:t>
      </w:r>
      <w:r>
        <w:t>(</w:t>
      </w:r>
      <w:r w:rsidRPr="005F37EC">
        <w:t>Daniel Colucciello, Department Member ICI Berlin Institute for Cultural Inquiry The Creation of Non-Being, Rhizome, Issue 29, http://www.r</w:t>
      </w:r>
      <w:r>
        <w:t>hizomes.net/issue29/barber.html// Accessed: 7/9/18//EW)</w:t>
      </w:r>
    </w:p>
    <w:p w:rsidR="0038542E" w:rsidRDefault="0038542E" w:rsidP="0038542E">
      <w:pPr>
        <w:rPr>
          <w:b/>
          <w:u w:val="single"/>
        </w:rPr>
      </w:pPr>
      <w:r w:rsidRPr="003A189F">
        <w:rPr>
          <w:sz w:val="16"/>
        </w:rPr>
        <w:lastRenderedPageBreak/>
        <w:t xml:space="preserve"> [50] Given this adumbration of the logic of inheritance, </w:t>
      </w:r>
      <w:r w:rsidRPr="00CA3CE7">
        <w:rPr>
          <w:rStyle w:val="StyleUnderline"/>
        </w:rPr>
        <w:t>non-being may be recapitulated</w:t>
      </w:r>
      <w:r w:rsidRPr="003A189F">
        <w:rPr>
          <w:sz w:val="16"/>
        </w:rPr>
        <w:t>—in a sense irreducible to Deleuze's strictly conceptual articulation, and in accordance with Afro-Pessimism's analysis of the forceful negativity of blackness—</w:t>
      </w:r>
      <w:r w:rsidRPr="005F37EC">
        <w:rPr>
          <w:rStyle w:val="StyleUnderline"/>
        </w:rPr>
        <w:t>as that which is without the kinship of being or the being of kinship</w:t>
      </w:r>
      <w:r w:rsidRPr="003A189F">
        <w:rPr>
          <w:sz w:val="16"/>
        </w:rPr>
        <w:t>.</w:t>
      </w:r>
      <w:hyperlink r:id="rId16" w:anchor="footnote-30" w:history="1">
        <w:r w:rsidRPr="003A189F">
          <w:rPr>
            <w:sz w:val="16"/>
          </w:rPr>
          <w:t>[30]</w:t>
        </w:r>
      </w:hyperlink>
      <w:r w:rsidRPr="003A189F">
        <w:rPr>
          <w:sz w:val="16"/>
        </w:rPr>
        <w:t xml:space="preserve"> </w:t>
      </w:r>
      <w:r w:rsidRPr="005F37EC">
        <w:rPr>
          <w:rStyle w:val="StyleUnderline"/>
        </w:rPr>
        <w:t>One consequence of this approach is the reformulation of control societies in terms of George Jackson's analysis of "captive society"</w:t>
      </w:r>
      <w:r w:rsidRPr="003A189F">
        <w:rPr>
          <w:sz w:val="16"/>
        </w:rPr>
        <w:t xml:space="preserve"> (Jackson 1994: 4), the elaboration of which draws upon the indications of Michelle Koerner's "Line of Escape."</w:t>
      </w:r>
      <w:hyperlink r:id="rId17" w:anchor="footnote-31" w:history="1">
        <w:r w:rsidRPr="003A189F">
          <w:rPr>
            <w:sz w:val="16"/>
          </w:rPr>
          <w:t>[31]</w:t>
        </w:r>
      </w:hyperlink>
      <w:r w:rsidRPr="003A189F">
        <w:rPr>
          <w:sz w:val="16"/>
        </w:rPr>
        <w:t xml:space="preserve"> </w:t>
      </w:r>
      <w:r w:rsidRPr="003A189F">
        <w:rPr>
          <w:rStyle w:val="StyleUnderline"/>
          <w:highlight w:val="cyan"/>
        </w:rPr>
        <w:t>Conceiving control according to captivity has the</w:t>
      </w:r>
      <w:r w:rsidRPr="005F37EC">
        <w:rPr>
          <w:rStyle w:val="StyleUnderline"/>
        </w:rPr>
        <w:t xml:space="preserve"> analytic </w:t>
      </w:r>
      <w:r w:rsidRPr="003A189F">
        <w:rPr>
          <w:rStyle w:val="StyleUnderline"/>
          <w:highlight w:val="cyan"/>
        </w:rPr>
        <w:t>advantage of foregrounding anti-blackness in a way that control does not: a slave society is also a captive society</w:t>
      </w:r>
      <w:r w:rsidRPr="005F37EC">
        <w:rPr>
          <w:rStyle w:val="StyleUnderline"/>
        </w:rPr>
        <w:t>,</w:t>
      </w:r>
      <w:r w:rsidRPr="003A189F">
        <w:rPr>
          <w:sz w:val="16"/>
        </w:rPr>
        <w:t xml:space="preserve"> and so to speak of control according to captivity is to speak of the perdurance of anti-blackness in the contemporaneity of control. Whereas control may be reduced to debt, and thus to the supposed universality of the indebted man, </w:t>
      </w:r>
      <w:r w:rsidRPr="003A189F">
        <w:rPr>
          <w:rStyle w:val="StyleUnderline"/>
          <w:highlight w:val="cyan"/>
        </w:rPr>
        <w:t>the insistence on captivity breaks this universality</w:t>
      </w:r>
      <w:r w:rsidRPr="005F37EC">
        <w:rPr>
          <w:rStyle w:val="StyleUnderline"/>
        </w:rPr>
        <w:t xml:space="preserve"> through a position </w:t>
      </w:r>
      <w:r w:rsidRPr="003A189F">
        <w:rPr>
          <w:rStyle w:val="StyleUnderline"/>
          <w:highlight w:val="cyan"/>
        </w:rPr>
        <w:t>bound not to debt</w:t>
      </w:r>
      <w:r w:rsidRPr="005F37EC">
        <w:rPr>
          <w:rStyle w:val="StyleUnderline"/>
        </w:rPr>
        <w:t>—the we of anti-black social life—</w:t>
      </w:r>
      <w:r w:rsidRPr="003A189F">
        <w:rPr>
          <w:rStyle w:val="StyleUnderline"/>
          <w:highlight w:val="cyan"/>
        </w:rPr>
        <w:t>but to gratuitous violence</w:t>
      </w:r>
      <w:r w:rsidRPr="005F37EC">
        <w:rPr>
          <w:rStyle w:val="StyleUnderline"/>
        </w:rPr>
        <w:t>.</w:t>
      </w:r>
      <w:r w:rsidRPr="003A189F">
        <w:rPr>
          <w:sz w:val="16"/>
        </w:rPr>
        <w:t xml:space="preserve"> [51] </w:t>
      </w:r>
      <w:r w:rsidRPr="003A189F">
        <w:rPr>
          <w:rStyle w:val="StyleUnderline"/>
          <w:highlight w:val="cyan"/>
        </w:rPr>
        <w:t>If contemporary social life is constituted through</w:t>
      </w:r>
      <w:r w:rsidRPr="005F37EC">
        <w:rPr>
          <w:rStyle w:val="StyleUnderline"/>
        </w:rPr>
        <w:t xml:space="preserve"> what Jackson calls </w:t>
      </w:r>
      <w:r w:rsidRPr="003A189F">
        <w:rPr>
          <w:rStyle w:val="StyleUnderline"/>
          <w:highlight w:val="cyan"/>
        </w:rPr>
        <w:t>"neo-slavery,</w:t>
      </w:r>
      <w:r w:rsidRPr="005F37EC">
        <w:rPr>
          <w:rStyle w:val="StyleUnderline"/>
        </w:rPr>
        <w:t>"</w:t>
      </w:r>
      <w:hyperlink r:id="rId18" w:anchor="footnote-32" w:history="1">
        <w:r w:rsidRPr="005F37EC">
          <w:rPr>
            <w:rStyle w:val="StyleUnderline"/>
          </w:rPr>
          <w:t>[32]</w:t>
        </w:r>
      </w:hyperlink>
      <w:r w:rsidRPr="005F37EC">
        <w:rPr>
          <w:rStyle w:val="StyleUnderline"/>
        </w:rPr>
        <w:t xml:space="preserve"> </w:t>
      </w:r>
      <w:r w:rsidRPr="003A189F">
        <w:rPr>
          <w:rStyle w:val="StyleUnderline"/>
          <w:highlight w:val="cyan"/>
        </w:rPr>
        <w:t>then any public space for mediating conflicts, much less any state</w:t>
      </w:r>
      <w:r w:rsidRPr="005F37EC">
        <w:rPr>
          <w:rStyle w:val="StyleUnderline"/>
        </w:rPr>
        <w:t xml:space="preserve"> as a space for mediating the representation of (conflictual) people, </w:t>
      </w:r>
      <w:r w:rsidRPr="003A189F">
        <w:rPr>
          <w:rStyle w:val="StyleUnderline"/>
          <w:highlight w:val="cyan"/>
        </w:rPr>
        <w:t>is inadequate to social antagonism</w:t>
      </w:r>
      <w:r w:rsidRPr="005F37EC">
        <w:rPr>
          <w:rStyle w:val="StyleUnderline"/>
        </w:rPr>
        <w:t>.</w:t>
      </w:r>
      <w:r w:rsidRPr="003A189F">
        <w:rPr>
          <w:sz w:val="16"/>
        </w:rPr>
        <w:t xml:space="preserve"> As Koerner puts it, "Jackson asserts that, </w:t>
      </w:r>
      <w:r w:rsidRPr="003A189F">
        <w:rPr>
          <w:rStyle w:val="Emphasis"/>
          <w:highlight w:val="cyan"/>
        </w:rPr>
        <w:t>despite the theatrics of representational democracy, the function of the state in 'captive society' is not</w:t>
      </w:r>
      <w:r w:rsidRPr="005F37EC">
        <w:rPr>
          <w:rStyle w:val="Emphasis"/>
        </w:rPr>
        <w:t xml:space="preserve"> exactly a </w:t>
      </w:r>
      <w:r w:rsidRPr="003A189F">
        <w:rPr>
          <w:rStyle w:val="Emphasis"/>
          <w:highlight w:val="cyan"/>
        </w:rPr>
        <w:t>political function but a policing one. The state</w:t>
      </w:r>
      <w:r w:rsidRPr="005F37EC">
        <w:rPr>
          <w:rStyle w:val="Emphasis"/>
        </w:rPr>
        <w:t xml:space="preserve"> here </w:t>
      </w:r>
      <w:r w:rsidRPr="003A189F">
        <w:rPr>
          <w:rStyle w:val="Emphasis"/>
          <w:highlight w:val="cyan"/>
        </w:rPr>
        <w:t>emerges not as the site of political power but as a weapon"</w:t>
      </w:r>
      <w:r w:rsidRPr="003A189F">
        <w:rPr>
          <w:sz w:val="16"/>
        </w:rPr>
        <w:t xml:space="preserve"> (Koerner 2011: 167). </w:t>
      </w:r>
      <w:r w:rsidRPr="003A189F">
        <w:rPr>
          <w:rStyle w:val="StyleUnderline"/>
        </w:rPr>
        <w:t>Police violence</w:t>
      </w:r>
      <w:r w:rsidRPr="003A189F">
        <w:rPr>
          <w:sz w:val="16"/>
        </w:rPr>
        <w:t xml:space="preserve">, as the weapon constitutive of captive society, </w:t>
      </w:r>
      <w:r w:rsidRPr="003A189F">
        <w:rPr>
          <w:rStyle w:val="StyleUnderline"/>
        </w:rPr>
        <w:t>thus indicates a violence logically prior to any public. The gratuity of such violence can be analyzed only insofar as it is connected to the violence of a slavery that – contrary to the progressive aspirations of a public—has not ended.</w:t>
      </w:r>
      <w:r w:rsidRPr="003A189F">
        <w:rPr>
          <w:sz w:val="16"/>
        </w:rPr>
        <w:t xml:space="preserve"> [52] </w:t>
      </w:r>
      <w:r w:rsidRPr="003A189F">
        <w:rPr>
          <w:rStyle w:val="StyleUnderline"/>
        </w:rPr>
        <w:t>To observe this point is to redouble the refusal of any secular frame</w:t>
      </w:r>
      <w:r w:rsidRPr="003A189F">
        <w:rPr>
          <w:sz w:val="16"/>
        </w:rPr>
        <w:t xml:space="preserve"> that purports to be distinct from Christian theological violence.</w:t>
      </w:r>
      <w:hyperlink r:id="rId19" w:anchor="footnote-33" w:history="1">
        <w:r w:rsidRPr="003A189F">
          <w:rPr>
            <w:sz w:val="16"/>
          </w:rPr>
          <w:t>[33]</w:t>
        </w:r>
      </w:hyperlink>
      <w:r w:rsidRPr="003A189F">
        <w:rPr>
          <w:sz w:val="16"/>
        </w:rPr>
        <w:t xml:space="preserve"> </w:t>
      </w:r>
      <w:r w:rsidRPr="003A189F">
        <w:rPr>
          <w:rStyle w:val="Emphasis"/>
        </w:rPr>
        <w:t xml:space="preserve">This is because </w:t>
      </w:r>
      <w:r w:rsidRPr="003A189F">
        <w:rPr>
          <w:rStyle w:val="Emphasis"/>
          <w:highlight w:val="cyan"/>
        </w:rPr>
        <w:t>the inadequacy of the public sphere or the state is fundamentally an inadequacy of the secular</w:t>
      </w:r>
      <w:r w:rsidRPr="003A189F">
        <w:rPr>
          <w:sz w:val="16"/>
        </w:rPr>
        <w:t xml:space="preserve">. After all, </w:t>
      </w:r>
      <w:r w:rsidRPr="003A189F">
        <w:rPr>
          <w:rStyle w:val="StyleUnderline"/>
        </w:rPr>
        <w:t xml:space="preserve">both </w:t>
      </w:r>
      <w:r w:rsidRPr="003A189F">
        <w:rPr>
          <w:rStyle w:val="StyleUnderline"/>
          <w:highlight w:val="cyan"/>
        </w:rPr>
        <w:t>the public sphere and the state</w:t>
      </w:r>
      <w:r w:rsidRPr="003A189F">
        <w:rPr>
          <w:rStyle w:val="StyleUnderline"/>
        </w:rPr>
        <w:t xml:space="preserve"> are imagined by or as the secular, which </w:t>
      </w:r>
      <w:r w:rsidRPr="003A189F">
        <w:rPr>
          <w:rStyle w:val="StyleUnderline"/>
          <w:highlight w:val="cyan"/>
        </w:rPr>
        <w:t>present</w:t>
      </w:r>
      <w:r w:rsidRPr="003A189F">
        <w:rPr>
          <w:rStyle w:val="StyleUnderline"/>
        </w:rPr>
        <w:t xml:space="preserve">s </w:t>
      </w:r>
      <w:r w:rsidRPr="003A189F">
        <w:rPr>
          <w:rStyle w:val="StyleUnderline"/>
          <w:highlight w:val="cyan"/>
        </w:rPr>
        <w:t>itself as a space of neutrality</w:t>
      </w:r>
      <w:r w:rsidRPr="003A189F">
        <w:rPr>
          <w:rStyle w:val="StyleUnderline"/>
        </w:rPr>
        <w:t xml:space="preserve"> (at least in principle) for the mediation of conflicts. </w:t>
      </w:r>
      <w:r w:rsidRPr="003A189F">
        <w:rPr>
          <w:rStyle w:val="StyleUnderline"/>
          <w:highlight w:val="cyan"/>
        </w:rPr>
        <w:t>The secular claims this capacity for mediation</w:t>
      </w:r>
      <w:r w:rsidRPr="003A189F">
        <w:rPr>
          <w:rStyle w:val="StyleUnderline"/>
        </w:rPr>
        <w:t xml:space="preserve"> insofar as it defines itself as fundamentally distinct from religion, </w:t>
      </w:r>
      <w:r w:rsidRPr="003A189F">
        <w:rPr>
          <w:rStyle w:val="StyleUnderline"/>
          <w:highlight w:val="cyan"/>
        </w:rPr>
        <w:t>which in turn is defined as the cause of</w:t>
      </w:r>
      <w:r w:rsidRPr="003A189F">
        <w:rPr>
          <w:rStyle w:val="StyleUnderline"/>
        </w:rPr>
        <w:t xml:space="preserve"> the </w:t>
      </w:r>
      <w:r w:rsidRPr="003A189F">
        <w:rPr>
          <w:rStyle w:val="StyleUnderline"/>
          <w:highlight w:val="cyan"/>
        </w:rPr>
        <w:t>violence that sabotages</w:t>
      </w:r>
      <w:r w:rsidRPr="003A189F">
        <w:rPr>
          <w:rStyle w:val="StyleUnderline"/>
        </w:rPr>
        <w:t xml:space="preserve"> the </w:t>
      </w:r>
      <w:r w:rsidRPr="003A189F">
        <w:rPr>
          <w:rStyle w:val="StyleUnderline"/>
          <w:highlight w:val="cyan"/>
        </w:rPr>
        <w:t>neutrality</w:t>
      </w:r>
      <w:r w:rsidRPr="003A189F">
        <w:rPr>
          <w:rStyle w:val="StyleUnderline"/>
        </w:rPr>
        <w:t xml:space="preserve"> of secular space</w:t>
      </w:r>
      <w:r w:rsidRPr="003A189F">
        <w:rPr>
          <w:sz w:val="16"/>
        </w:rPr>
        <w:t xml:space="preserve">. As I have argued, however, secular capitalism should be understood as undivided from Christianity. This means that </w:t>
      </w:r>
      <w:r w:rsidRPr="003A189F">
        <w:rPr>
          <w:rStyle w:val="StyleUnderline"/>
          <w:highlight w:val="cyan"/>
        </w:rPr>
        <w:t>the secular</w:t>
      </w:r>
      <w:r w:rsidRPr="003A189F">
        <w:rPr>
          <w:sz w:val="16"/>
        </w:rPr>
        <w:t>, while correct in its claim that religion—specified as Christian damnation—</w:t>
      </w:r>
      <w:r w:rsidRPr="003A189F">
        <w:rPr>
          <w:rStyle w:val="StyleUnderline"/>
          <w:highlight w:val="cyan"/>
        </w:rPr>
        <w:t>is an index of violence</w:t>
      </w:r>
      <w:r w:rsidRPr="003A189F">
        <w:rPr>
          <w:rStyle w:val="StyleUnderline"/>
        </w:rPr>
        <w:t>, uses this very claim to disavow its own perpetuation and qualitative intensification of such gratuitous violence via anti-blackness</w:t>
      </w:r>
      <w:r w:rsidRPr="003A189F">
        <w:rPr>
          <w:sz w:val="16"/>
        </w:rPr>
        <w:t xml:space="preserve">. [53] </w:t>
      </w:r>
      <w:r w:rsidRPr="003A189F">
        <w:rPr>
          <w:rStyle w:val="StyleUnderline"/>
          <w:highlight w:val="cyan"/>
        </w:rPr>
        <w:t>Against the world's gratuitous violence, there is no means of mediation, no space of reasons</w:t>
      </w:r>
      <w:r w:rsidRPr="003A189F">
        <w:rPr>
          <w:sz w:val="16"/>
        </w:rPr>
        <w:t xml:space="preserve">. As Koerner remarks, "Power, in the terms of Jackson's analysis, is essentially predatory. And </w:t>
      </w:r>
      <w:r w:rsidRPr="003A189F">
        <w:rPr>
          <w:rStyle w:val="StyleUnderline"/>
          <w:highlight w:val="cyan"/>
        </w:rPr>
        <w:t>it is for this reason that Jackson conceptualizes</w:t>
      </w:r>
      <w:r w:rsidRPr="003A189F">
        <w:rPr>
          <w:rStyle w:val="StyleUnderline"/>
        </w:rPr>
        <w:t xml:space="preserve"> the forces of </w:t>
      </w:r>
      <w:r w:rsidRPr="003A189F">
        <w:rPr>
          <w:rStyle w:val="StyleUnderline"/>
          <w:highlight w:val="cyan"/>
        </w:rPr>
        <w:t>resistance in 'captive society' in terms of escape</w:t>
      </w:r>
      <w:r w:rsidRPr="003A189F">
        <w:rPr>
          <w:rStyle w:val="StyleUnderline"/>
        </w:rPr>
        <w:t xml:space="preserve"> and, above all, running</w:t>
      </w:r>
      <w:r w:rsidRPr="003A189F">
        <w:rPr>
          <w:sz w:val="16"/>
        </w:rPr>
        <w:t xml:space="preserve">" (Koerner 2011: 168). She observes that one of Deleuze's central concepts, </w:t>
      </w:r>
      <w:r w:rsidRPr="003A189F">
        <w:rPr>
          <w:rStyle w:val="StyleUnderline"/>
          <w:highlight w:val="cyan"/>
        </w:rPr>
        <w:t>the "line of flight,"</w:t>
      </w:r>
      <w:r w:rsidRPr="003A189F">
        <w:rPr>
          <w:rStyle w:val="StyleUnderline"/>
        </w:rPr>
        <w:t xml:space="preserve"> is essentially a gloss on Jackson's writing</w:t>
      </w:r>
      <w:r w:rsidRPr="003A189F">
        <w:rPr>
          <w:sz w:val="16"/>
        </w:rPr>
        <w:t xml:space="preserve">. "Jackson's name – always accompanied </w:t>
      </w:r>
      <w:r w:rsidRPr="003A189F">
        <w:rPr>
          <w:sz w:val="16"/>
        </w:rPr>
        <w:lastRenderedPageBreak/>
        <w:t>by the refrain, 'I may run, but all the while that I am, I'll be looking for a stick'—appears" in three of Deleuze's texts, and, "</w:t>
      </w:r>
      <w:r w:rsidRPr="003A189F">
        <w:rPr>
          <w:rStyle w:val="StyleUnderline"/>
        </w:rPr>
        <w:t>In each instance, Jackson's line announces the idea that 'escape is revolutionary'"</w:t>
      </w:r>
      <w:r w:rsidRPr="003A189F">
        <w:rPr>
          <w:sz w:val="16"/>
        </w:rPr>
        <w:t xml:space="preserve"> (Koerner 2011: 160). </w:t>
      </w:r>
      <w:r w:rsidRPr="003A189F">
        <w:rPr>
          <w:rStyle w:val="Emphasis"/>
          <w:highlight w:val="cyan"/>
        </w:rPr>
        <w:t>Escape</w:t>
      </w:r>
      <w:r w:rsidRPr="003A189F">
        <w:rPr>
          <w:rStyle w:val="Emphasis"/>
        </w:rPr>
        <w:t xml:space="preserve">, however, </w:t>
      </w:r>
      <w:r w:rsidRPr="003A189F">
        <w:rPr>
          <w:rStyle w:val="Emphasis"/>
          <w:highlight w:val="cyan"/>
        </w:rPr>
        <w:t>cannot be separated from antagonism: "a line of flight composes itself as a search for a weapon"</w:t>
      </w:r>
      <w:r w:rsidRPr="003A189F">
        <w:rPr>
          <w:sz w:val="16"/>
        </w:rPr>
        <w:t xml:space="preserve"> (Koerner 2011: 161). I contend that </w:t>
      </w:r>
      <w:r w:rsidRPr="003A189F">
        <w:rPr>
          <w:rStyle w:val="StyleUnderline"/>
        </w:rPr>
        <w:t>the connection between escape and weaponization</w:t>
      </w:r>
      <w:r w:rsidRPr="003A189F">
        <w:rPr>
          <w:sz w:val="16"/>
        </w:rPr>
        <w:t xml:space="preserve">, which remains indeterminate in Deleuze, </w:t>
      </w:r>
      <w:r w:rsidRPr="003A189F">
        <w:rPr>
          <w:rStyle w:val="Emphasis"/>
        </w:rPr>
        <w:t xml:space="preserve">should be addressed via the distinction between control and captivity: under conditions of control, </w:t>
      </w:r>
      <w:r w:rsidRPr="003A189F">
        <w:rPr>
          <w:rStyle w:val="Emphasis"/>
          <w:highlight w:val="cyan"/>
        </w:rPr>
        <w:t>flight may remain</w:t>
      </w:r>
      <w:r w:rsidRPr="003A189F">
        <w:rPr>
          <w:rStyle w:val="Emphasis"/>
        </w:rPr>
        <w:t xml:space="preserve"> an </w:t>
      </w:r>
      <w:r w:rsidRPr="003A189F">
        <w:rPr>
          <w:rStyle w:val="Emphasis"/>
          <w:highlight w:val="cyan"/>
        </w:rPr>
        <w:t>imaginable</w:t>
      </w:r>
      <w:r w:rsidRPr="003A189F">
        <w:rPr>
          <w:rStyle w:val="Emphasis"/>
        </w:rPr>
        <w:t xml:space="preserve"> possibility; </w:t>
      </w:r>
      <w:r w:rsidRPr="003A189F">
        <w:rPr>
          <w:rStyle w:val="Emphasis"/>
          <w:highlight w:val="cyan"/>
        </w:rPr>
        <w:t>under</w:t>
      </w:r>
      <w:r w:rsidRPr="003A189F">
        <w:rPr>
          <w:rStyle w:val="Emphasis"/>
        </w:rPr>
        <w:t xml:space="preserve"> conditions of </w:t>
      </w:r>
      <w:r w:rsidRPr="003A189F">
        <w:rPr>
          <w:rStyle w:val="Emphasis"/>
          <w:highlight w:val="cyan"/>
        </w:rPr>
        <w:t>captivity, the stakes of such</w:t>
      </w:r>
      <w:r w:rsidRPr="003A189F">
        <w:rPr>
          <w:rStyle w:val="Emphasis"/>
        </w:rPr>
        <w:t xml:space="preserve"> flight </w:t>
      </w:r>
      <w:r w:rsidRPr="003A189F">
        <w:rPr>
          <w:rStyle w:val="Emphasis"/>
          <w:highlight w:val="cyan"/>
        </w:rPr>
        <w:t>involve the end of the possibility of this world.</w:t>
      </w:r>
    </w:p>
    <w:p w:rsidR="0038542E" w:rsidRPr="0030202F" w:rsidRDefault="0038542E" w:rsidP="0038542E"/>
    <w:p w:rsidR="0038542E" w:rsidRDefault="0038542E" w:rsidP="0038542E">
      <w:pPr>
        <w:pStyle w:val="Heading2"/>
      </w:pPr>
      <w:r>
        <w:lastRenderedPageBreak/>
        <w:t xml:space="preserve">Perm </w:t>
      </w:r>
    </w:p>
    <w:p w:rsidR="0038542E" w:rsidRDefault="0038542E" w:rsidP="0038542E">
      <w:pPr>
        <w:pStyle w:val="Heading4"/>
      </w:pPr>
      <w:r>
        <w:t>The perm fails – the 2ac misses a fundamental sequencing question – effective politics must refuse to work within the constraints of society in favor of beginning from the darkness that holds the apocalyptic potential to end the world as we know it</w:t>
      </w:r>
    </w:p>
    <w:p w:rsidR="0038542E" w:rsidRDefault="0038542E" w:rsidP="0038542E">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20" w:history="1">
        <w:r w:rsidRPr="005577EB">
          <w:rPr>
            <w:rStyle w:val="Hyperlink"/>
          </w:rPr>
          <w:t>https://www.boundary2.org/2016/06/ending-the-world-as-we-know-it-an-interview-with-andrew-culp/</w:t>
        </w:r>
      </w:hyperlink>
      <w:r>
        <w:t>) EKT</w:t>
      </w:r>
    </w:p>
    <w:p w:rsidR="0038542E" w:rsidRPr="00AD23D1" w:rsidRDefault="0038542E" w:rsidP="0038542E">
      <w:pPr>
        <w:rPr>
          <w:rStyle w:val="Emphasis"/>
        </w:rPr>
      </w:pPr>
      <w:r w:rsidRPr="00AD23D1">
        <w:rPr>
          <w:sz w:val="16"/>
        </w:rPr>
        <w:t xml:space="preserve">Galloway: In a recent interview the filmmaker Haile Gerima spoke about whiteness as “realization.” By this he meant both realization as such–self-realization, the realization of the self, the ability to realize the self–but also the more nefarious version as “realization through the other.” What’s astounding is that one can replace “through” with almost any other preposition–for, against, with, without, etc.–and the dynamic still holds. Whiteness is the thing that turns everything else, including black bodies, into fodder for its own realization. Is this why you turn away from realization toward something like profanation? And is darkness just another kind of whiteness? Culp: Perhaps </w:t>
      </w:r>
      <w:r w:rsidRPr="00A2788C">
        <w:rPr>
          <w:rStyle w:val="StyleUnderline"/>
          <w:highlight w:val="yellow"/>
        </w:rPr>
        <w:t>blackness is to the profane as darkness is to the outside</w:t>
      </w:r>
      <w:r w:rsidRPr="00AD23D1">
        <w:rPr>
          <w:sz w:val="16"/>
        </w:rPr>
        <w:t xml:space="preserve">. What is black metal if not a project of political-aesthetic profanation? But as other commentators have pointed out, the politics of black metal is ultimately telluric (e.g. Benjamin Noys’s “‘Remain True to the Earth!’: Remarks on the Politics of Black Metal”). The left wing of black metal is anarchist anti-civ and the right is fascist-nativist. </w:t>
      </w:r>
      <w:r w:rsidRPr="00A2788C">
        <w:rPr>
          <w:rStyle w:val="StyleUnderline"/>
          <w:highlight w:val="yellow"/>
        </w:rPr>
        <w:t>Both trace authority back to the earth that they treat as an ultimate judge usurped by false idols</w:t>
      </w:r>
      <w:r w:rsidRPr="00C962F3">
        <w:rPr>
          <w:rStyle w:val="StyleUnderline"/>
        </w:rPr>
        <w:t>.</w:t>
      </w:r>
      <w:r>
        <w:rPr>
          <w:rStyle w:val="StyleUnderline"/>
        </w:rPr>
        <w:t xml:space="preserve"> </w:t>
      </w:r>
      <w:r w:rsidRPr="00C962F3">
        <w:rPr>
          <w:rStyle w:val="StyleUnderline"/>
        </w:rPr>
        <w:t>The process follows what Badiou calls “the passion for the real,”</w:t>
      </w:r>
      <w:r w:rsidRPr="00AD23D1">
        <w:rPr>
          <w:sz w:val="16"/>
        </w:rPr>
        <w:t xml:space="preserve"> </w:t>
      </w:r>
      <w:r w:rsidRPr="00C962F3">
        <w:rPr>
          <w:rStyle w:val="StyleUnderline"/>
        </w:rPr>
        <w:t>his diagnosis of the Twentieth Century’s obsession with true identity, false copies, and inauthentic fakes</w:t>
      </w:r>
      <w:r w:rsidRPr="00AD23D1">
        <w:rPr>
          <w:sz w:val="16"/>
        </w:rPr>
        <w:t xml:space="preserve">. His critique equally applies to Deleuzian realists. This is why I think </w:t>
      </w:r>
      <w:r w:rsidRPr="00A2788C">
        <w:rPr>
          <w:rStyle w:val="StyleUnderline"/>
          <w:highlight w:val="yellow"/>
        </w:rPr>
        <w:t>it is essential to return to Deleuze’s work on cinema and the powers of the false</w:t>
      </w:r>
      <w:r w:rsidRPr="00AD23D1">
        <w:rPr>
          <w:sz w:val="16"/>
        </w:rPr>
        <w:t xml:space="preserve">. One key example is Orson Welles’s F for Fake. Yet my favorite is the noir novel, which he praises in “The Philosophy of Crime Novels.” The noir protagonist never follows in the footsteps of Sherlock Holmes or other classical detectives’s search for the real, which happens by sniffing out the truth through a scientific attunement of the senses. Rather, the dirty streets lead the detective down enough dead ends that he proceeds by way of a series of errors. What noir reveals is that crime and the police have “nothing to do with a metaphysical or scientific search for truth” (82). </w:t>
      </w:r>
      <w:r w:rsidRPr="00A2788C">
        <w:rPr>
          <w:rStyle w:val="StyleUnderline"/>
          <w:highlight w:val="yellow"/>
        </w:rPr>
        <w:t>The truth is rarely decisive</w:t>
      </w:r>
      <w:r w:rsidRPr="002271F7">
        <w:rPr>
          <w:rStyle w:val="StyleUnderline"/>
        </w:rPr>
        <w:t xml:space="preserve"> in noir </w:t>
      </w:r>
      <w:r w:rsidRPr="00A2788C">
        <w:rPr>
          <w:rStyle w:val="StyleUnderline"/>
          <w:highlight w:val="yellow"/>
        </w:rPr>
        <w:t>because breakthroughs only come by way of “the great trinity of falsehood</w:t>
      </w:r>
      <w:r w:rsidRPr="00AD23D1">
        <w:rPr>
          <w:sz w:val="16"/>
        </w:rPr>
        <w:t xml:space="preserve">”: </w:t>
      </w:r>
      <w:r w:rsidRPr="00AD23D1">
        <w:rPr>
          <w:rStyle w:val="StyleUnderline"/>
        </w:rPr>
        <w:t>informant-corruption-torture. The ultimate gift of noir is a new vision of the world whereby honest people are just dupes of the police because society is fueled by falsehood all the way down.</w:t>
      </w:r>
      <w:r>
        <w:rPr>
          <w:rStyle w:val="StyleUnderline"/>
        </w:rPr>
        <w:t xml:space="preserve"> </w:t>
      </w:r>
      <w:r w:rsidRPr="00AD23D1">
        <w:rPr>
          <w:sz w:val="16"/>
        </w:rPr>
        <w:t xml:space="preserve">To specify the descent to darkness, </w:t>
      </w:r>
      <w:r w:rsidRPr="002D1596">
        <w:rPr>
          <w:rStyle w:val="StyleUnderline"/>
          <w:highlight w:val="yellow"/>
        </w:rPr>
        <w:t>I use darkness to signify the outside</w:t>
      </w:r>
      <w:r w:rsidRPr="002D1596">
        <w:rPr>
          <w:sz w:val="16"/>
          <w:highlight w:val="yellow"/>
        </w:rPr>
        <w:t xml:space="preserve">. </w:t>
      </w:r>
      <w:r w:rsidRPr="002D1596">
        <w:rPr>
          <w:rStyle w:val="StyleUnderline"/>
          <w:highlight w:val="yellow"/>
        </w:rPr>
        <w:t>The outside has many names: the contingent, the void, the unexpected, the accidental, the crack-up, the catastrophe. The dominant affects associated with it are anticipation, foreboding, and terror</w:t>
      </w:r>
      <w:r w:rsidRPr="00AD23D1">
        <w:rPr>
          <w:sz w:val="16"/>
        </w:rPr>
        <w:t xml:space="preserve">. To give a few examples, H. P. Lovecraft’s scariest monsters are those so alien that characters cannot describe them with any clarity, Maurice Blanchot’s disaster is the Holocaust as well as any other event so terrible that it interrupts thinking, and Don DeLillo’s “airborne toxic event” is an incident so foreign that it can only be described in the most banal terms. Of Deleuze and Guattari’s many different bodies without organs, one of the conservative varieties comes from a Freudian model of the psyche as a shell meant to protect the ego from outside perturbations. We all have these protective barriers made up of habits that help us navigate an uncertain world–that is the purpose of Guattari’s ritornello, that little ditty we whistle to remind us of the familiar even when we travel to strange lands. There are two parts that work together, the refrain and the strange land. The refrains have only grown yet the journeys seem to have ended. I’ll end with an example close to my own heart. </w:t>
      </w:r>
      <w:r w:rsidRPr="002D1596">
        <w:rPr>
          <w:rStyle w:val="StyleUnderline"/>
          <w:highlight w:val="yellow"/>
        </w:rPr>
        <w:t>D</w:t>
      </w:r>
      <w:r w:rsidRPr="00AD23D1">
        <w:rPr>
          <w:rStyle w:val="StyleUnderline"/>
        </w:rPr>
        <w:t>eleuze a</w:t>
      </w:r>
      <w:r w:rsidRPr="002D1596">
        <w:rPr>
          <w:rStyle w:val="StyleUnderline"/>
          <w:highlight w:val="yellow"/>
        </w:rPr>
        <w:t>n</w:t>
      </w:r>
      <w:r w:rsidRPr="00AD23D1">
        <w:rPr>
          <w:rStyle w:val="StyleUnderline"/>
        </w:rPr>
        <w:t xml:space="preserve">d </w:t>
      </w:r>
      <w:r w:rsidRPr="002D1596">
        <w:rPr>
          <w:rStyle w:val="StyleUnderline"/>
          <w:highlight w:val="yellow"/>
        </w:rPr>
        <w:t>G</w:t>
      </w:r>
      <w:r w:rsidRPr="00AD23D1">
        <w:rPr>
          <w:rStyle w:val="StyleUnderline"/>
        </w:rPr>
        <w:t xml:space="preserve">uattari </w:t>
      </w:r>
      <w:r w:rsidRPr="002D1596">
        <w:rPr>
          <w:rStyle w:val="StyleUnderline"/>
          <w:highlight w:val="yellow"/>
        </w:rPr>
        <w:t xml:space="preserve">are being used to support new anarchist “pre-figurative politics,” which is defined as seeking to </w:t>
      </w:r>
      <w:r w:rsidRPr="002D1596">
        <w:rPr>
          <w:rStyle w:val="StyleUnderline"/>
          <w:highlight w:val="yellow"/>
        </w:rPr>
        <w:lastRenderedPageBreak/>
        <w:t>build a new society within the constraints of the now</w:t>
      </w:r>
      <w:r w:rsidRPr="00AD23D1">
        <w:rPr>
          <w:rStyle w:val="StyleUnderline"/>
        </w:rPr>
        <w:t>. The consequence is that the political horizon of the future gets collapsed into the present</w:t>
      </w:r>
      <w:r w:rsidRPr="00AD23D1">
        <w:rPr>
          <w:sz w:val="16"/>
        </w:rPr>
        <w:t xml:space="preserve">. This is frustrating for someone like me, who holds out hope for a revolutionary future that ceases the million tiny humiliations that make up everyday life. I like J. K. Gibson-Graham’s feminist critique of political economy, but </w:t>
      </w:r>
      <w:r w:rsidRPr="002D1596">
        <w:rPr>
          <w:rStyle w:val="StyleUnderline"/>
          <w:highlight w:val="yellow"/>
        </w:rPr>
        <w:t>community currencies, labor time banks, and worker’s coops are not my image of communism</w:t>
      </w:r>
      <w:r w:rsidRPr="002D1596">
        <w:rPr>
          <w:sz w:val="16"/>
          <w:highlight w:val="yellow"/>
        </w:rPr>
        <w:t xml:space="preserve">. </w:t>
      </w:r>
      <w:r w:rsidRPr="002D1596">
        <w:rPr>
          <w:rStyle w:val="Emphasis"/>
          <w:highlight w:val="yellow"/>
        </w:rPr>
        <w:t>This is why I have drawn on the gothic for inspiration. A revolution that emerges from the darkness holds the apocalyptic potential of ending the world as we know it.</w:t>
      </w:r>
    </w:p>
    <w:p w:rsidR="0038542E" w:rsidRDefault="0038542E" w:rsidP="0038542E"/>
    <w:p w:rsidR="0038542E" w:rsidRDefault="004E7131" w:rsidP="0038542E">
      <w:pPr>
        <w:pStyle w:val="Heading4"/>
      </w:pPr>
      <w:r>
        <w:t>Andrew Culp agrees the perm fails</w:t>
      </w:r>
    </w:p>
    <w:p w:rsidR="0038542E" w:rsidRDefault="0038542E" w:rsidP="0038542E">
      <w:r>
        <w:t xml:space="preserve">Andrew </w:t>
      </w:r>
      <w:r w:rsidRPr="00C6263E">
        <w:rPr>
          <w:rStyle w:val="Style13ptBold"/>
        </w:rPr>
        <w:t>Culp et al 18</w:t>
      </w:r>
      <w:r>
        <w:t xml:space="preserve"> (Andrew Culp, Charles Athanasopoulos, Daryl Burch, Corrine Sugino, and various RKS students, “Skype interview with Andrew Culp”, RKS) //sb</w:t>
      </w:r>
    </w:p>
    <w:p w:rsidR="0038542E" w:rsidRPr="006472A8" w:rsidRDefault="0038542E" w:rsidP="0038542E">
      <w:pPr>
        <w:rPr>
          <w:sz w:val="14"/>
        </w:rPr>
      </w:pPr>
      <w:r w:rsidRPr="006472A8">
        <w:rPr>
          <w:sz w:val="14"/>
        </w:rPr>
        <w:t>AC: Sure, yeah. OK so um, Dialectics interestingly enough, um,</w:t>
      </w:r>
      <w:r w:rsidRPr="00270AE7">
        <w:rPr>
          <w:rStyle w:val="StyleUnderline"/>
        </w:rPr>
        <w:t xml:space="preserve"> </w:t>
      </w:r>
      <w:r w:rsidRPr="004E7131">
        <w:rPr>
          <w:rStyle w:val="StyleUnderline"/>
          <w:highlight w:val="cyan"/>
        </w:rPr>
        <w:t>the way dialectics are usually taught the first time through is that there is a thesis, an antithesis and a synthesis</w:t>
      </w:r>
      <w:r w:rsidRPr="006472A8">
        <w:rPr>
          <w:sz w:val="14"/>
        </w:rPr>
        <w:t xml:space="preserve">. But um </w:t>
      </w:r>
      <w:r w:rsidRPr="006472A8">
        <w:rPr>
          <w:rStyle w:val="StyleUnderline"/>
        </w:rPr>
        <w:t>the way that dialectics tend to actually function within say, hegel or other thinkers, is that there are forces that are polyvalent,</w:t>
      </w:r>
      <w:r w:rsidRPr="006472A8">
        <w:rPr>
          <w:sz w:val="14"/>
        </w:rPr>
        <w:t xml:space="preserve"> so let's say, well on marx makes this very concrete when he’s talking about commodities and economic. So he says </w:t>
      </w:r>
      <w:r w:rsidRPr="006472A8">
        <w:rPr>
          <w:rStyle w:val="StyleUnderline"/>
        </w:rPr>
        <w:t>the commodity has at least two dimensions to it, that exchange in its use value, but they don't exactly match up. They fulfill different competing often contradicting functions</w:t>
      </w:r>
      <w:r w:rsidRPr="006472A8">
        <w:rPr>
          <w:sz w:val="14"/>
        </w:rPr>
        <w:t xml:space="preserve">. And so in that way, for instance he says that </w:t>
      </w:r>
      <w:r w:rsidRPr="006472A8">
        <w:rPr>
          <w:rStyle w:val="StyleUnderline"/>
        </w:rPr>
        <w:t>there are tendencies and counter tendencies in the market</w:t>
      </w:r>
      <w:r w:rsidRPr="006472A8">
        <w:rPr>
          <w:sz w:val="14"/>
        </w:rPr>
        <w:t xml:space="preserve">, so um for instance </w:t>
      </w:r>
      <w:r w:rsidRPr="006472A8">
        <w:rPr>
          <w:rStyle w:val="StyleUnderline"/>
        </w:rPr>
        <w:t>when there is an economic depression that means that often a lot of businesses go out of business, so they are huge competitors with the market.</w:t>
      </w:r>
      <w:r>
        <w:rPr>
          <w:rStyle w:val="StyleUnderline"/>
        </w:rPr>
        <w:t xml:space="preserve"> </w:t>
      </w:r>
      <w:r w:rsidRPr="006472A8">
        <w:rPr>
          <w:rStyle w:val="StyleUnderline"/>
        </w:rPr>
        <w:t>So it creates a ripe opportunity for more businesses</w:t>
      </w:r>
      <w:r w:rsidRPr="006472A8">
        <w:rPr>
          <w:sz w:val="14"/>
        </w:rPr>
        <w:t xml:space="preserve">. </w:t>
      </w:r>
      <w:r w:rsidRPr="006472A8">
        <w:rPr>
          <w:rStyle w:val="StyleUnderline"/>
        </w:rPr>
        <w:t xml:space="preserve">So there is a countertendency that there is a decline that allows opportunity for others which then allows for growth to occur once again. </w:t>
      </w:r>
      <w:r w:rsidRPr="006472A8">
        <w:rPr>
          <w:rStyle w:val="Emphasis"/>
        </w:rPr>
        <w:t xml:space="preserve">And so </w:t>
      </w:r>
      <w:r w:rsidRPr="004E7131">
        <w:rPr>
          <w:rStyle w:val="Emphasis"/>
          <w:highlight w:val="cyan"/>
        </w:rPr>
        <w:t>It's less about there being specifically opposite things that then in their relationship that create a synthesis of the third, dialectics is more about what about 2 seemingly perhaps unrelated things how in fact can you create a relationship between the 2 of them that will transform the overall system</w:t>
      </w:r>
      <w:r w:rsidRPr="006472A8">
        <w:rPr>
          <w:rStyle w:val="StyleUnderline"/>
        </w:rPr>
        <w:t xml:space="preserve"> </w:t>
      </w:r>
      <w:r w:rsidRPr="006472A8">
        <w:rPr>
          <w:sz w:val="14"/>
        </w:rPr>
        <w:t xml:space="preserve">and so the classic case for this, when we think of marx, the bourgeoisie and the proletariat, or the capitalist and the working class. In fact they are both created by cap, and in their struggle and competition with each other, in capitalism in fact capitalists need both to exist, they are exploiting the working class, and that's how they get all their profits so they need the working class to still exist in the position of subservients, and so the proletariat gets viewed as that for some time and get more power than the capitalists and kick them all out and then suddenly we revolution and there is o class conflict anymore coz everyone is working class or the proletariat does not exist, so you know that's dialectics broadly </w:t>
      </w:r>
      <w:r w:rsidRPr="004E7131">
        <w:rPr>
          <w:rStyle w:val="Emphasis"/>
          <w:highlight w:val="cyan"/>
        </w:rPr>
        <w:t>For me what's interesting with D+G is that they try to come up with a non dialectical way of thinking</w:t>
      </w:r>
      <w:r w:rsidRPr="006472A8">
        <w:rPr>
          <w:sz w:val="14"/>
        </w:rPr>
        <w:t xml:space="preserve">. </w:t>
      </w:r>
      <w:r w:rsidRPr="006472A8">
        <w:rPr>
          <w:rStyle w:val="StyleUnderline"/>
        </w:rPr>
        <w:t>And so they say dialectics don't describe all of the world, they don't describe all of society, they don’t describe all of economics, but they do describe some things</w:t>
      </w:r>
      <w:r w:rsidRPr="004E7131">
        <w:rPr>
          <w:rStyle w:val="StyleUnderline"/>
          <w:highlight w:val="cyan"/>
        </w:rPr>
        <w:t>. dialectics are the way in which the state operates, so what the state does is that it takes things that are outside of it and puts them in an internal relationship.</w:t>
      </w:r>
      <w:r w:rsidRPr="006472A8">
        <w:rPr>
          <w:rStyle w:val="StyleUnderline"/>
        </w:rPr>
        <w:t xml:space="preserve"> It takes things that aren't necessarily connected and makes </w:t>
      </w:r>
      <w:r w:rsidRPr="006472A8">
        <w:rPr>
          <w:rStyle w:val="StyleUnderline"/>
        </w:rPr>
        <w:lastRenderedPageBreak/>
        <w:t>them necessary</w:t>
      </w:r>
      <w:r w:rsidRPr="006472A8">
        <w:rPr>
          <w:sz w:val="14"/>
        </w:rPr>
        <w:t xml:space="preserve">. And so </w:t>
      </w:r>
      <w:r w:rsidRPr="006472A8">
        <w:rPr>
          <w:rStyle w:val="StyleUnderline"/>
        </w:rPr>
        <w:t>they rely on each other and they create a network of equally and reciprocally reliant things, and so in doing so this sort of mutual interrelationship, this interconnecting network itself uses a dialectical relationship between the terms</w:t>
      </w:r>
      <w:r w:rsidRPr="006472A8">
        <w:rPr>
          <w:sz w:val="14"/>
        </w:rPr>
        <w:t xml:space="preserve">. </w:t>
      </w:r>
      <w:r w:rsidRPr="006472A8">
        <w:rPr>
          <w:rStyle w:val="StyleUnderline"/>
        </w:rPr>
        <w:t>So what i'm interested in is going back in some models which D and G provide in which there are other terms that don't get incorporated</w:t>
      </w:r>
      <w:r w:rsidRPr="004E7131">
        <w:rPr>
          <w:rStyle w:val="Emphasis"/>
          <w:highlight w:val="cyan"/>
        </w:rPr>
        <w:t xml:space="preserve">. I guess you all could pay attention to the abstract moves im making here but </w:t>
      </w:r>
      <w:r w:rsidRPr="004E7131">
        <w:rPr>
          <w:rStyle w:val="Emphasis"/>
          <w:sz w:val="32"/>
          <w:highlight w:val="cyan"/>
        </w:rPr>
        <w:t xml:space="preserve">what im talking about ultimately is the permutation </w:t>
      </w:r>
      <w:r w:rsidRPr="004E7131">
        <w:rPr>
          <w:rStyle w:val="Emphasis"/>
          <w:highlight w:val="cyan"/>
        </w:rPr>
        <w:t>Really, the job of the aff to say it's all kinda related and we can all come together and we can internally feud, there is a dialectic that can be created an there is some sort of unofficial synthesis that can come out of it.</w:t>
      </w:r>
      <w:r w:rsidRPr="006472A8">
        <w:rPr>
          <w:rStyle w:val="Emphasis"/>
        </w:rPr>
        <w:t xml:space="preserve"> </w:t>
      </w:r>
      <w:r w:rsidRPr="006472A8">
        <w:rPr>
          <w:rStyle w:val="StyleUnderline"/>
        </w:rPr>
        <w:t>What i'm saying that there are things</w:t>
      </w:r>
      <w:r w:rsidRPr="006472A8">
        <w:rPr>
          <w:sz w:val="14"/>
        </w:rPr>
        <w:t xml:space="preserve"> that can keep exteriorating, t</w:t>
      </w:r>
      <w:r w:rsidRPr="006472A8">
        <w:rPr>
          <w:rStyle w:val="StyleUnderline"/>
        </w:rPr>
        <w:t>hat dont have to be synthesized, you don't have to find some mixture or combination of them, and</w:t>
      </w:r>
      <w:r>
        <w:rPr>
          <w:rStyle w:val="StyleUnderline"/>
        </w:rPr>
        <w:t xml:space="preserve"> </w:t>
      </w:r>
      <w:r w:rsidRPr="006472A8">
        <w:rPr>
          <w:rStyle w:val="StyleUnderline"/>
        </w:rPr>
        <w:t>For D+G, the way that they do this is that they talk about nomadology</w:t>
      </w:r>
      <w:r w:rsidRPr="006472A8">
        <w:rPr>
          <w:sz w:val="14"/>
        </w:rPr>
        <w:t xml:space="preserve">. For those who haven’t read ATP, there are 2 really amazing chapters, one on the war machine, one on the apparatus of capture, in which they have a different model of power than the one provided by Foucault. So </w:t>
      </w:r>
      <w:r w:rsidRPr="006472A8">
        <w:rPr>
          <w:rStyle w:val="StyleUnderline"/>
        </w:rPr>
        <w:t>foucault would say where there is power there is resistance, there is no form of either complete and utter domination, there are always opportunities for these things to shift change and be challenged. In fact that’s very close to Fred Moten’s view, where there is always this space for improvisation</w:t>
      </w:r>
      <w:r w:rsidRPr="006472A8">
        <w:rPr>
          <w:sz w:val="14"/>
        </w:rPr>
        <w:t xml:space="preserve">. </w:t>
      </w:r>
      <w:r w:rsidRPr="006472A8">
        <w:rPr>
          <w:rStyle w:val="StyleUnderline"/>
        </w:rPr>
        <w:t xml:space="preserve">So </w:t>
      </w:r>
      <w:r w:rsidRPr="004E7131">
        <w:rPr>
          <w:rStyle w:val="StyleUnderline"/>
          <w:highlight w:val="cyan"/>
        </w:rPr>
        <w:t>what D+G say is that there is not a back and forth of power, which is two terms</w:t>
      </w:r>
      <w:r w:rsidRPr="006472A8">
        <w:rPr>
          <w:sz w:val="14"/>
        </w:rPr>
        <w:t xml:space="preserve">. </w:t>
      </w:r>
      <w:r w:rsidRPr="004E7131">
        <w:rPr>
          <w:rStyle w:val="Emphasis"/>
          <w:highlight w:val="cyan"/>
        </w:rPr>
        <w:t>There are three terms</w:t>
      </w:r>
      <w:r w:rsidRPr="006472A8">
        <w:rPr>
          <w:rStyle w:val="Emphasis"/>
        </w:rPr>
        <w:t>.</w:t>
      </w:r>
      <w:r w:rsidRPr="006472A8">
        <w:rPr>
          <w:sz w:val="14"/>
        </w:rPr>
        <w:t xml:space="preserve"> </w:t>
      </w:r>
      <w:r w:rsidRPr="004E7131">
        <w:rPr>
          <w:rStyle w:val="StyleUnderline"/>
          <w:highlight w:val="cyan"/>
        </w:rPr>
        <w:t>The back and forth is the way in which the state tends to operate</w:t>
      </w:r>
      <w:r w:rsidRPr="006472A8">
        <w:rPr>
          <w:rStyle w:val="StyleUnderline"/>
        </w:rPr>
        <w:t>. And so they say that the state has two poles, two nodes, two rhythms and tempos that it puts together in a interesting combination. It has the authoritarian, the oppressive, it tells you what to do and you have to follow rules, in that if you don’t it will punish you. And, it has the liberal, in the way that we imagine liberalism. It’s permissive, it gives you rights, it gives you freedoms, it protects you when you’re having problems and that sort of thing</w:t>
      </w:r>
      <w:r w:rsidRPr="006472A8">
        <w:rPr>
          <w:sz w:val="14"/>
        </w:rPr>
        <w:t xml:space="preserve"> and so </w:t>
      </w:r>
      <w:r w:rsidRPr="006472A8">
        <w:rPr>
          <w:rStyle w:val="StyleUnderline"/>
        </w:rPr>
        <w:t>the liberal and authoritarian interestingly are just two parts of the same system they’ve worked together in fact it sometimes works like a ratchet where one of them is in power for a while and then the other one is in power for a while but they’re always working together to increase the power of the same system, they ultimately are playing on the same team in the end.</w:t>
      </w:r>
      <w:r w:rsidRPr="006472A8">
        <w:rPr>
          <w:sz w:val="14"/>
        </w:rPr>
        <w:t xml:space="preserve"> </w:t>
      </w:r>
      <w:r w:rsidRPr="006472A8">
        <w:rPr>
          <w:rStyle w:val="Emphasis"/>
        </w:rPr>
        <w:t xml:space="preserve">And </w:t>
      </w:r>
      <w:r w:rsidRPr="004E7131">
        <w:rPr>
          <w:rStyle w:val="Emphasis"/>
          <w:highlight w:val="cyan"/>
        </w:rPr>
        <w:t>so what D+G say in the nomadology plataus is that there’s always been a history of people who say “No”</w:t>
      </w:r>
      <w:r w:rsidRPr="004E7131">
        <w:rPr>
          <w:sz w:val="14"/>
          <w:highlight w:val="cyan"/>
        </w:rPr>
        <w:t xml:space="preserve">. </w:t>
      </w:r>
      <w:r w:rsidRPr="004E7131">
        <w:rPr>
          <w:rStyle w:val="Emphasis"/>
          <w:highlight w:val="cyan"/>
        </w:rPr>
        <w:t>who have refused that from the outside, who are neither part of the liberal part of the state or the authoritarian part of the state.</w:t>
      </w:r>
      <w:r w:rsidRPr="006472A8">
        <w:rPr>
          <w:sz w:val="14"/>
        </w:rPr>
        <w:t xml:space="preserve"> </w:t>
      </w:r>
      <w:r w:rsidRPr="006472A8">
        <w:rPr>
          <w:rStyle w:val="StyleUnderline"/>
        </w:rPr>
        <w:t xml:space="preserve">They tend to go it alone, they’re able to live in different places, they have different ways of organizing their society, for them they just give the name of the nomad. </w:t>
      </w:r>
      <w:r w:rsidRPr="004E7131">
        <w:rPr>
          <w:rStyle w:val="Emphasis"/>
          <w:highlight w:val="cyan"/>
        </w:rPr>
        <w:t>And so the nomad is the third term that is not dialectical</w:t>
      </w:r>
      <w:r w:rsidRPr="006472A8">
        <w:rPr>
          <w:sz w:val="14"/>
        </w:rPr>
        <w:t>. It</w:t>
      </w:r>
      <w:r w:rsidRPr="006472A8">
        <w:rPr>
          <w:rStyle w:val="StyleUnderline"/>
        </w:rPr>
        <w:t xml:space="preserve"> </w:t>
      </w:r>
      <w:r w:rsidRPr="004E7131">
        <w:rPr>
          <w:rStyle w:val="StyleUnderline"/>
          <w:highlight w:val="cyan"/>
        </w:rPr>
        <w:t xml:space="preserve">does not recuperate, it does </w:t>
      </w:r>
      <w:r w:rsidRPr="004E7131">
        <w:rPr>
          <w:rStyle w:val="StyleUnderline"/>
          <w:highlight w:val="cyan"/>
        </w:rPr>
        <w:lastRenderedPageBreak/>
        <w:t>not work within the state. It is always outside the state and it’s working on its own terms, it’s completely independent</w:t>
      </w:r>
      <w:r w:rsidRPr="004E7131">
        <w:rPr>
          <w:sz w:val="14"/>
          <w:highlight w:val="cyan"/>
        </w:rPr>
        <w:t>.</w:t>
      </w:r>
      <w:r w:rsidRPr="006472A8">
        <w:rPr>
          <w:sz w:val="14"/>
        </w:rPr>
        <w:t xml:space="preserve"> And so in my book Dark Deleuze when I’m talking about terms what i’m thinking is that yeah these things are separate, they don’t work together, they’re not trying to complement each other in the end, they’re not trying to find some sort of compromise in the middle, and the model that I think of is forking paths in the road. So, when you were here, on the street, you’re on a trail, and you have to pick one direction or the other. When you do, we don’t say that there is only one way. I live in LA, it’s a very large city, and if I go down one street rather than another it doesn’t mean that suddenly I only have one street to drive on for the rest of my life, it just means that there are different paths that are open to me and </w:t>
      </w:r>
      <w:r w:rsidRPr="006472A8">
        <w:rPr>
          <w:rStyle w:val="StyleUnderline"/>
        </w:rPr>
        <w:t>so what i’m suggesting in my contrasting paths is there’s one set of paths that historically Deleuzian scholars suggest you take, I’m suggesting a different set of paths ad it’s not restricted, it’s not limited, it’s not one size fits all, its that i’m opening up a different sort of avenue for us to operate, and there’s no middle, you can’t find your way in the middle we’re going to find one way rather than another.</w:t>
      </w:r>
      <w:r w:rsidRPr="006472A8">
        <w:rPr>
          <w:sz w:val="14"/>
        </w:rPr>
        <w:t xml:space="preserve"> </w:t>
      </w:r>
    </w:p>
    <w:p w:rsidR="0038542E" w:rsidRPr="004462C6" w:rsidRDefault="0038542E" w:rsidP="0038542E"/>
    <w:p w:rsidR="0038542E" w:rsidRDefault="0038542E" w:rsidP="0038542E">
      <w:pPr>
        <w:pStyle w:val="Heading3"/>
      </w:pPr>
      <w:r>
        <w:lastRenderedPageBreak/>
        <w:t>2NC Perm Wall (K)</w:t>
      </w:r>
    </w:p>
    <w:p w:rsidR="00CD3505" w:rsidRDefault="00CD3505" w:rsidP="00CD3505">
      <w:pPr>
        <w:pStyle w:val="Heading4"/>
      </w:pPr>
      <w:r>
        <w:t>Andrew Culp agrees the perm fails</w:t>
      </w:r>
    </w:p>
    <w:p w:rsidR="00CD3505" w:rsidRDefault="00CD3505" w:rsidP="00CD3505">
      <w:r>
        <w:t xml:space="preserve">Andrew </w:t>
      </w:r>
      <w:r w:rsidRPr="00C6263E">
        <w:rPr>
          <w:rStyle w:val="Style13ptBold"/>
        </w:rPr>
        <w:t>Culp et al 18</w:t>
      </w:r>
      <w:r>
        <w:t xml:space="preserve"> (Andrew Culp, Charles Athanasopoulos, Daryl Burch, Corrine Sugino, and various RKS students, “Skype interview with Andrew Culp”, RKS) //sb</w:t>
      </w:r>
    </w:p>
    <w:p w:rsidR="00CD3505" w:rsidRPr="006472A8" w:rsidRDefault="00CD3505" w:rsidP="00CD3505">
      <w:pPr>
        <w:rPr>
          <w:sz w:val="14"/>
        </w:rPr>
      </w:pPr>
      <w:r w:rsidRPr="006472A8">
        <w:rPr>
          <w:sz w:val="14"/>
        </w:rPr>
        <w:t>AC: Sure, yeah. OK so um, Dialectics interestingly enough, um,</w:t>
      </w:r>
      <w:r w:rsidRPr="00270AE7">
        <w:rPr>
          <w:rStyle w:val="StyleUnderline"/>
        </w:rPr>
        <w:t xml:space="preserve"> </w:t>
      </w:r>
      <w:r w:rsidRPr="004E7131">
        <w:rPr>
          <w:rStyle w:val="StyleUnderline"/>
          <w:highlight w:val="cyan"/>
        </w:rPr>
        <w:t>the way dialectics are usually taught the first time through is that there is a thesis, an antithesis and a synthesis</w:t>
      </w:r>
      <w:r w:rsidRPr="006472A8">
        <w:rPr>
          <w:sz w:val="14"/>
        </w:rPr>
        <w:t xml:space="preserve">. But um </w:t>
      </w:r>
      <w:r w:rsidRPr="006472A8">
        <w:rPr>
          <w:rStyle w:val="StyleUnderline"/>
        </w:rPr>
        <w:t>the way that dialectics tend to actually function within say, hegel or other thinkers, is that there are forces that are polyvalent,</w:t>
      </w:r>
      <w:r w:rsidRPr="006472A8">
        <w:rPr>
          <w:sz w:val="14"/>
        </w:rPr>
        <w:t xml:space="preserve"> so let's say, well on marx makes this very concrete when he’s talking about commodities and economic. So he says </w:t>
      </w:r>
      <w:r w:rsidRPr="006472A8">
        <w:rPr>
          <w:rStyle w:val="StyleUnderline"/>
        </w:rPr>
        <w:t>the commodity has at least two dimensions to it, that exchange in its use value, but they don't exactly match up. They fulfill different competing often contradicting functions</w:t>
      </w:r>
      <w:r w:rsidRPr="006472A8">
        <w:rPr>
          <w:sz w:val="14"/>
        </w:rPr>
        <w:t xml:space="preserve">. And so in that way, for instance he says that </w:t>
      </w:r>
      <w:r w:rsidRPr="006472A8">
        <w:rPr>
          <w:rStyle w:val="StyleUnderline"/>
        </w:rPr>
        <w:t>there are tendencies and counter tendencies in the market</w:t>
      </w:r>
      <w:r w:rsidRPr="006472A8">
        <w:rPr>
          <w:sz w:val="14"/>
        </w:rPr>
        <w:t xml:space="preserve">, so um for instance </w:t>
      </w:r>
      <w:r w:rsidRPr="006472A8">
        <w:rPr>
          <w:rStyle w:val="StyleUnderline"/>
        </w:rPr>
        <w:t>when there is an economic depression that means that often a lot of businesses go out of business, so they are huge competitors with the market.</w:t>
      </w:r>
      <w:r>
        <w:rPr>
          <w:rStyle w:val="StyleUnderline"/>
        </w:rPr>
        <w:t xml:space="preserve"> </w:t>
      </w:r>
      <w:r w:rsidRPr="006472A8">
        <w:rPr>
          <w:rStyle w:val="StyleUnderline"/>
        </w:rPr>
        <w:t>So it creates a ripe opportunity for more businesses</w:t>
      </w:r>
      <w:r w:rsidRPr="006472A8">
        <w:rPr>
          <w:sz w:val="14"/>
        </w:rPr>
        <w:t xml:space="preserve">. </w:t>
      </w:r>
      <w:r w:rsidRPr="006472A8">
        <w:rPr>
          <w:rStyle w:val="StyleUnderline"/>
        </w:rPr>
        <w:t xml:space="preserve">So there is a countertendency that there is a decline that allows opportunity for others which then allows for growth to occur once again. </w:t>
      </w:r>
      <w:r w:rsidRPr="006472A8">
        <w:rPr>
          <w:rStyle w:val="Emphasis"/>
        </w:rPr>
        <w:t xml:space="preserve">And so </w:t>
      </w:r>
      <w:r w:rsidRPr="004E7131">
        <w:rPr>
          <w:rStyle w:val="Emphasis"/>
          <w:highlight w:val="cyan"/>
        </w:rPr>
        <w:t>It's less about there being specifically opposite things that then in their relationship that create a synthesis of the third, dialectics is more about what about 2 seemingly perhaps unrelated things how in fact can you create a relationship between the 2 of them that will transform the overall system</w:t>
      </w:r>
      <w:r w:rsidRPr="006472A8">
        <w:rPr>
          <w:rStyle w:val="StyleUnderline"/>
        </w:rPr>
        <w:t xml:space="preserve"> </w:t>
      </w:r>
      <w:r w:rsidRPr="006472A8">
        <w:rPr>
          <w:sz w:val="14"/>
        </w:rPr>
        <w:t xml:space="preserve">and so the classic case for this, when we think of marx, the bourgeoisie and the proletariat, or the capitalist and the working class. In fact they are both created by cap, and in their struggle and competition with each other, in capitalism in fact capitalists need both to exist, they are exploiting the working class, and that's how they get all their profits so they need the working class to still exist in the position of subservients, and so the proletariat gets viewed as that for some time and get more power than the capitalists and kick them all out and then suddenly we revolution and there is o class conflict anymore coz everyone is working class or the proletariat does not exist, so you know that's dialectics broadly </w:t>
      </w:r>
      <w:r w:rsidRPr="004E7131">
        <w:rPr>
          <w:rStyle w:val="Emphasis"/>
          <w:highlight w:val="cyan"/>
        </w:rPr>
        <w:t>For me what's interesting with D+G is that they try to come up with a non dialectical way of thinking</w:t>
      </w:r>
      <w:r w:rsidRPr="006472A8">
        <w:rPr>
          <w:sz w:val="14"/>
        </w:rPr>
        <w:t xml:space="preserve">. </w:t>
      </w:r>
      <w:r w:rsidRPr="006472A8">
        <w:rPr>
          <w:rStyle w:val="StyleUnderline"/>
        </w:rPr>
        <w:t>And so they say dialectics don't describe all of the world, they don't describe all of society, they don’t describe all of economics, but they do describe some things</w:t>
      </w:r>
      <w:r w:rsidRPr="004E7131">
        <w:rPr>
          <w:rStyle w:val="StyleUnderline"/>
          <w:highlight w:val="cyan"/>
        </w:rPr>
        <w:t>. dialectics are the way in which the state operates, so what the state does is that it takes things that are outside of it and puts them in an internal relationship.</w:t>
      </w:r>
      <w:r w:rsidRPr="006472A8">
        <w:rPr>
          <w:rStyle w:val="StyleUnderline"/>
        </w:rPr>
        <w:t xml:space="preserve"> It takes things that aren't necessarily connected and makes them necessary</w:t>
      </w:r>
      <w:r w:rsidRPr="006472A8">
        <w:rPr>
          <w:sz w:val="14"/>
        </w:rPr>
        <w:t xml:space="preserve">. And so </w:t>
      </w:r>
      <w:r w:rsidRPr="006472A8">
        <w:rPr>
          <w:rStyle w:val="StyleUnderline"/>
        </w:rPr>
        <w:t>they rely on each other and they create a network of equally and reciprocally reliant things, and so in doing so this sort of mutual interrelationship, this interconnecting network itself uses a dialectical relationship between the terms</w:t>
      </w:r>
      <w:r w:rsidRPr="006472A8">
        <w:rPr>
          <w:sz w:val="14"/>
        </w:rPr>
        <w:t xml:space="preserve">. </w:t>
      </w:r>
      <w:r w:rsidRPr="006472A8">
        <w:rPr>
          <w:rStyle w:val="StyleUnderline"/>
        </w:rPr>
        <w:t>So what i'm interested in is going back in some models which D and G provide in which there are other terms that don't get incorporated</w:t>
      </w:r>
      <w:r w:rsidRPr="004E7131">
        <w:rPr>
          <w:rStyle w:val="Emphasis"/>
          <w:highlight w:val="cyan"/>
        </w:rPr>
        <w:t xml:space="preserve">. I guess you all could pay attention to the abstract moves im making here but </w:t>
      </w:r>
      <w:r w:rsidRPr="004E7131">
        <w:rPr>
          <w:rStyle w:val="Emphasis"/>
          <w:sz w:val="32"/>
          <w:highlight w:val="cyan"/>
        </w:rPr>
        <w:t xml:space="preserve">what im talking about ultimately is the </w:t>
      </w:r>
      <w:r w:rsidRPr="004E7131">
        <w:rPr>
          <w:rStyle w:val="Emphasis"/>
          <w:sz w:val="32"/>
          <w:highlight w:val="cyan"/>
        </w:rPr>
        <w:lastRenderedPageBreak/>
        <w:t xml:space="preserve">permutation </w:t>
      </w:r>
      <w:r w:rsidRPr="004E7131">
        <w:rPr>
          <w:rStyle w:val="Emphasis"/>
          <w:highlight w:val="cyan"/>
        </w:rPr>
        <w:t>Really, the job of the aff to say it's all kinda related and we can all come together and we can internally feud, there is a dialectic that can be created an there is some sort of unofficial synthesis that can come out of it.</w:t>
      </w:r>
      <w:r w:rsidRPr="006472A8">
        <w:rPr>
          <w:rStyle w:val="Emphasis"/>
        </w:rPr>
        <w:t xml:space="preserve"> </w:t>
      </w:r>
      <w:r w:rsidRPr="006472A8">
        <w:rPr>
          <w:rStyle w:val="StyleUnderline"/>
        </w:rPr>
        <w:t>What i'm saying that there are things</w:t>
      </w:r>
      <w:r w:rsidRPr="006472A8">
        <w:rPr>
          <w:sz w:val="14"/>
        </w:rPr>
        <w:t xml:space="preserve"> that can keep exteriorating, t</w:t>
      </w:r>
      <w:r w:rsidRPr="006472A8">
        <w:rPr>
          <w:rStyle w:val="StyleUnderline"/>
        </w:rPr>
        <w:t>hat dont have to be synthesized, you don't have to find some mixture or combination of them, and</w:t>
      </w:r>
      <w:r>
        <w:rPr>
          <w:rStyle w:val="StyleUnderline"/>
        </w:rPr>
        <w:t xml:space="preserve"> </w:t>
      </w:r>
      <w:r w:rsidRPr="006472A8">
        <w:rPr>
          <w:rStyle w:val="StyleUnderline"/>
        </w:rPr>
        <w:t>For D+G, the way that they do this is that they talk about nomadology</w:t>
      </w:r>
      <w:r w:rsidRPr="006472A8">
        <w:rPr>
          <w:sz w:val="14"/>
        </w:rPr>
        <w:t xml:space="preserve">. For those who haven’t read ATP, there are 2 really amazing chapters, one on the war machine, one on the apparatus of capture, in which they have a different model of power than the one provided by Foucault. So </w:t>
      </w:r>
      <w:r w:rsidRPr="006472A8">
        <w:rPr>
          <w:rStyle w:val="StyleUnderline"/>
        </w:rPr>
        <w:t>foucault would say where there is power there is resistance, there is no form of either complete and utter domination, there are always opportunities for these things to shift change and be challenged. In fact that’s very close to Fred Moten’s view, where there is always this space for improvisation</w:t>
      </w:r>
      <w:r w:rsidRPr="006472A8">
        <w:rPr>
          <w:sz w:val="14"/>
        </w:rPr>
        <w:t xml:space="preserve">. </w:t>
      </w:r>
      <w:r w:rsidRPr="006472A8">
        <w:rPr>
          <w:rStyle w:val="StyleUnderline"/>
        </w:rPr>
        <w:t xml:space="preserve">So </w:t>
      </w:r>
      <w:r w:rsidRPr="004E7131">
        <w:rPr>
          <w:rStyle w:val="StyleUnderline"/>
          <w:highlight w:val="cyan"/>
        </w:rPr>
        <w:t>what D+G say is that there is not a back and forth of power, which is two terms</w:t>
      </w:r>
      <w:r w:rsidRPr="006472A8">
        <w:rPr>
          <w:sz w:val="14"/>
        </w:rPr>
        <w:t xml:space="preserve">. </w:t>
      </w:r>
      <w:r w:rsidRPr="004E7131">
        <w:rPr>
          <w:rStyle w:val="Emphasis"/>
          <w:highlight w:val="cyan"/>
        </w:rPr>
        <w:t>There are three terms</w:t>
      </w:r>
      <w:r w:rsidRPr="006472A8">
        <w:rPr>
          <w:rStyle w:val="Emphasis"/>
        </w:rPr>
        <w:t>.</w:t>
      </w:r>
      <w:r w:rsidRPr="006472A8">
        <w:rPr>
          <w:sz w:val="14"/>
        </w:rPr>
        <w:t xml:space="preserve"> </w:t>
      </w:r>
      <w:r w:rsidRPr="004E7131">
        <w:rPr>
          <w:rStyle w:val="StyleUnderline"/>
          <w:highlight w:val="cyan"/>
        </w:rPr>
        <w:t>The back and forth is the way in which the state tends to operate</w:t>
      </w:r>
      <w:r w:rsidRPr="006472A8">
        <w:rPr>
          <w:rStyle w:val="StyleUnderline"/>
        </w:rPr>
        <w:t>. And so they say that the state has two poles, two nodes, two rhythms and tempos that it puts together in a interesting combination. It has the authoritarian, the oppressive, it tells you what to do and you have to follow rules, in that if you don’t it will punish you. And, it has the liberal, in the way that we imagine liberalism. It’s permissive, it gives you rights, it gives you freedoms, it protects you when you’re having problems and that sort of thing</w:t>
      </w:r>
      <w:r w:rsidRPr="006472A8">
        <w:rPr>
          <w:sz w:val="14"/>
        </w:rPr>
        <w:t xml:space="preserve"> and so </w:t>
      </w:r>
      <w:r w:rsidRPr="006472A8">
        <w:rPr>
          <w:rStyle w:val="StyleUnderline"/>
        </w:rPr>
        <w:t>the liberal and authoritarian interestingly are just two parts of the same system they’ve worked together in fact it sometimes works like a ratchet where one of them is in power for a while and then the other one is in power for a while but they’re always working together to increase the power of the same system, they ultimately are playing on the same team in the end.</w:t>
      </w:r>
      <w:r w:rsidRPr="006472A8">
        <w:rPr>
          <w:sz w:val="14"/>
        </w:rPr>
        <w:t xml:space="preserve"> </w:t>
      </w:r>
      <w:r w:rsidRPr="006472A8">
        <w:rPr>
          <w:rStyle w:val="Emphasis"/>
        </w:rPr>
        <w:t xml:space="preserve">And </w:t>
      </w:r>
      <w:r w:rsidRPr="004E7131">
        <w:rPr>
          <w:rStyle w:val="Emphasis"/>
          <w:highlight w:val="cyan"/>
        </w:rPr>
        <w:t>so what D+G say in the nomadology plataus is that there’s always been a history of people who say “No”</w:t>
      </w:r>
      <w:r w:rsidRPr="004E7131">
        <w:rPr>
          <w:sz w:val="14"/>
          <w:highlight w:val="cyan"/>
        </w:rPr>
        <w:t xml:space="preserve">. </w:t>
      </w:r>
      <w:r w:rsidRPr="004E7131">
        <w:rPr>
          <w:rStyle w:val="Emphasis"/>
          <w:highlight w:val="cyan"/>
        </w:rPr>
        <w:t>who have refused that from the outside, who are neither part of the liberal part of the state or the authoritarian part of the state.</w:t>
      </w:r>
      <w:r w:rsidRPr="006472A8">
        <w:rPr>
          <w:sz w:val="14"/>
        </w:rPr>
        <w:t xml:space="preserve"> </w:t>
      </w:r>
      <w:r w:rsidRPr="006472A8">
        <w:rPr>
          <w:rStyle w:val="StyleUnderline"/>
        </w:rPr>
        <w:t xml:space="preserve">They tend to go it alone, they’re able to live in different places, they have different ways of organizing their society, for them they just give the name of the nomad. </w:t>
      </w:r>
      <w:r w:rsidRPr="004E7131">
        <w:rPr>
          <w:rStyle w:val="Emphasis"/>
          <w:highlight w:val="cyan"/>
        </w:rPr>
        <w:t>And so the nomad is the third term that is not dialectical</w:t>
      </w:r>
      <w:r w:rsidRPr="006472A8">
        <w:rPr>
          <w:sz w:val="14"/>
        </w:rPr>
        <w:t>. It</w:t>
      </w:r>
      <w:r w:rsidRPr="006472A8">
        <w:rPr>
          <w:rStyle w:val="StyleUnderline"/>
        </w:rPr>
        <w:t xml:space="preserve"> </w:t>
      </w:r>
      <w:r w:rsidRPr="004E7131">
        <w:rPr>
          <w:rStyle w:val="StyleUnderline"/>
          <w:highlight w:val="cyan"/>
        </w:rPr>
        <w:t>does not recuperate, it does not work within the state. It is always outside the state and it’s working on its own terms, it’s completely independent</w:t>
      </w:r>
      <w:r w:rsidRPr="004E7131">
        <w:rPr>
          <w:sz w:val="14"/>
          <w:highlight w:val="cyan"/>
        </w:rPr>
        <w:t>.</w:t>
      </w:r>
      <w:r w:rsidRPr="006472A8">
        <w:rPr>
          <w:sz w:val="14"/>
        </w:rPr>
        <w:t xml:space="preserve"> And so in my book Dark Deleuze when I’m talking about terms what i’m thinking is that yeah these things are separate, they don’t work together, they’re not trying to complement each other in the end, they’re not trying to find some sort of compromise in the middle, and the model that I think of is forking paths in the road. So, when you were here, on the street, you’re on a trail, and you have to pick one direction or the other. When you do, we don’t say that there is only one way. I live in LA, it’s a very large city, and if I go down one street rather than another it doesn’t mean that suddenly I only have one street to drive on for the rest of my life, it just means that there are different paths that are open to me and </w:t>
      </w:r>
      <w:r w:rsidRPr="006472A8">
        <w:rPr>
          <w:rStyle w:val="StyleUnderline"/>
        </w:rPr>
        <w:t xml:space="preserve">so what i’m suggesting in my contrasting paths is there’s one set of paths that historically Deleuzian scholars suggest you take, I’m suggesting a different set of paths ad it’s not restricted, it’s not limited, it’s not </w:t>
      </w:r>
      <w:r w:rsidRPr="006472A8">
        <w:rPr>
          <w:rStyle w:val="StyleUnderline"/>
        </w:rPr>
        <w:lastRenderedPageBreak/>
        <w:t>one size fits all, its that i’m opening up a different sort of avenue for us to operate, and there’s no middle, you can’t find your way in the middle we’re going to find one way rather than another.</w:t>
      </w:r>
      <w:r w:rsidRPr="006472A8">
        <w:rPr>
          <w:sz w:val="14"/>
        </w:rPr>
        <w:t xml:space="preserve"> </w:t>
      </w:r>
    </w:p>
    <w:p w:rsidR="0038542E" w:rsidRDefault="0038542E" w:rsidP="0038542E"/>
    <w:p w:rsidR="0038542E" w:rsidRPr="00BB2677" w:rsidRDefault="0038542E" w:rsidP="0038542E">
      <w:pPr>
        <w:pStyle w:val="Heading2"/>
      </w:pPr>
      <w:r>
        <w:lastRenderedPageBreak/>
        <w:t>Links</w:t>
      </w:r>
    </w:p>
    <w:p w:rsidR="0038542E" w:rsidRDefault="0038542E" w:rsidP="0038542E">
      <w:pPr>
        <w:pStyle w:val="Heading3"/>
      </w:pPr>
      <w:r>
        <w:lastRenderedPageBreak/>
        <w:t>Academy</w:t>
      </w:r>
    </w:p>
    <w:p w:rsidR="0038542E" w:rsidRDefault="0038542E" w:rsidP="0038542E">
      <w:pPr>
        <w:pStyle w:val="Heading4"/>
      </w:pPr>
      <w:r>
        <w:t xml:space="preserve">The 1AC assumes that the more dialogue and protests we have, the more radical they become which ignores the power of disconnection and the inevitable cooption of dissent – the global protest against the Iraq war was the largest protest in history and had </w:t>
      </w:r>
      <w:r w:rsidRPr="0013253E">
        <w:rPr>
          <w:u w:val="single"/>
        </w:rPr>
        <w:t>no effect</w:t>
      </w:r>
      <w:r>
        <w:t>. The 1AC’s presentation in (academia and/or the state) (choose one) is inevitably commodified and used to promote the supposed diversity of (academia/the state)</w:t>
      </w:r>
    </w:p>
    <w:p w:rsidR="0038542E" w:rsidRPr="0013253E" w:rsidRDefault="0038542E" w:rsidP="0038542E">
      <w:pPr>
        <w:rPr>
          <w:sz w:val="12"/>
          <w:szCs w:val="12"/>
        </w:rPr>
      </w:pPr>
      <w:r w:rsidRPr="007277BE">
        <w:rPr>
          <w:b/>
        </w:rPr>
        <w:t>Culp and Galloway 16</w:t>
      </w:r>
      <w:r>
        <w:t xml:space="preserve"> (</w:t>
      </w:r>
      <w:r w:rsidRPr="000B1B5B">
        <w:t>Andrew Culp, Interview with Alexander R. Galloway Alexander R. Galloway and Andrew Culp "Ending the World as We Know It: An Interview with Andrew Culp" June 29, 2016 www.boundary2.org/2016/06/ending-the-world-as-we-know-it-an-interview-with-andrew-culp/</w:t>
      </w:r>
      <w:r>
        <w:t>. EW)</w:t>
      </w:r>
    </w:p>
    <w:p w:rsidR="0038542E" w:rsidRPr="00FD7ED0" w:rsidRDefault="0038542E" w:rsidP="0038542E">
      <w:pPr>
        <w:rPr>
          <w:b/>
          <w:u w:val="single"/>
        </w:rPr>
      </w:pPr>
      <w:r w:rsidRPr="00CA3CE7">
        <w:rPr>
          <w:sz w:val="16"/>
        </w:rPr>
        <w:t xml:space="preserve">Culp: We should first nail down what affirmation means in this context. There is the metaphysical version of affirmation, such as Foucault’s proud title as a “happy positivist.” In this declaration in Archaeology of Knowledge and “The Order of Discourse,” he is not claiming to be a logical positivist. Rather, Foucault is distinguishing his approach from Sartrean totality, transcendentalism, and genetic origins (his secondary target being the reading-between-the-lines method of Althusserian symptomatic reading). He goes on to formalize this disagreement in his famous statement on the genealogical method, “Nietzsche, Genealogy, History.” Despite being an admirer of Sartre, Deleuze shares this affirmative metaphysics with Foucault, which commentators usually describe as an alternative to the Hegelian system of identity, contradiction, determinate negation, and sublation. Nothing about this “happily positivist” system forces us to be optimists. In fact, it only raises the stakes for locating how all the non-metaphysical senses of the negative persist. </w:t>
      </w:r>
      <w:r w:rsidRPr="0033105B">
        <w:rPr>
          <w:b/>
          <w:u w:val="single"/>
        </w:rPr>
        <w:t>Affirmation</w:t>
      </w:r>
      <w:r w:rsidRPr="00CA3CE7">
        <w:rPr>
          <w:sz w:val="16"/>
        </w:rPr>
        <w:t xml:space="preserve"> could be taken to </w:t>
      </w:r>
      <w:r w:rsidRPr="0033105B">
        <w:rPr>
          <w:b/>
          <w:u w:val="single"/>
        </w:rPr>
        <w:t xml:space="preserve">imply </w:t>
      </w:r>
      <w:r w:rsidRPr="0033105B">
        <w:rPr>
          <w:b/>
          <w:highlight w:val="cyan"/>
          <w:u w:val="single"/>
        </w:rPr>
        <w:t>a</w:t>
      </w:r>
      <w:r w:rsidRPr="00CA3CE7">
        <w:rPr>
          <w:sz w:val="16"/>
        </w:rPr>
        <w:t xml:space="preserve"> simple </w:t>
      </w:r>
      <w:r w:rsidRPr="0033105B">
        <w:rPr>
          <w:b/>
          <w:u w:val="single"/>
        </w:rPr>
        <w:t>“</w:t>
      </w:r>
      <w:r w:rsidRPr="0033105B">
        <w:rPr>
          <w:b/>
          <w:highlight w:val="cyan"/>
          <w:u w:val="single"/>
        </w:rPr>
        <w:t>more is better” logic</w:t>
      </w:r>
      <w:r w:rsidRPr="00CA3CE7">
        <w:rPr>
          <w:sz w:val="16"/>
        </w:rPr>
        <w:t xml:space="preserve"> as seen in Assemblage Theory and Latourian Compositionalism. </w:t>
      </w:r>
      <w:r w:rsidRPr="0033105B">
        <w:rPr>
          <w:b/>
          <w:u w:val="single"/>
        </w:rPr>
        <w:t xml:space="preserve">Behind this logic is a principle of accumulation that </w:t>
      </w:r>
      <w:r w:rsidRPr="0033105B">
        <w:rPr>
          <w:b/>
          <w:highlight w:val="cyan"/>
          <w:u w:val="single"/>
        </w:rPr>
        <w:t xml:space="preserve">lacks a </w:t>
      </w:r>
      <w:r w:rsidRPr="0033105B">
        <w:rPr>
          <w:b/>
          <w:u w:val="single"/>
        </w:rPr>
        <w:t xml:space="preserve">theory of exploitation and </w:t>
      </w:r>
      <w:r w:rsidRPr="0033105B">
        <w:rPr>
          <w:b/>
          <w:highlight w:val="cyan"/>
          <w:u w:val="single"/>
        </w:rPr>
        <w:t>fails to consider the power of disconnection</w:t>
      </w:r>
      <w:r w:rsidRPr="00CA3CE7">
        <w:rPr>
          <w:sz w:val="16"/>
        </w:rPr>
        <w:t xml:space="preserve">. The Spinozist definition of joy does little to dispel this myth, but it is not like either project has revolutionary political aspirations. I think </w:t>
      </w:r>
      <w:r w:rsidRPr="0033105B">
        <w:rPr>
          <w:b/>
          <w:u w:val="single"/>
        </w:rPr>
        <w:t xml:space="preserve">we would be better served to </w:t>
      </w:r>
      <w:r w:rsidRPr="0033105B">
        <w:rPr>
          <w:b/>
          <w:highlight w:val="cyan"/>
          <w:u w:val="single"/>
        </w:rPr>
        <w:t>follow the currents of radical political developments</w:t>
      </w:r>
      <w:r w:rsidRPr="0033105B">
        <w:rPr>
          <w:b/>
          <w:u w:val="single"/>
        </w:rPr>
        <w:t xml:space="preserve"> over the last twenty years</w:t>
      </w:r>
      <w:r w:rsidRPr="00CA3CE7">
        <w:rPr>
          <w:sz w:val="16"/>
        </w:rPr>
        <w:t xml:space="preserve">, </w:t>
      </w:r>
      <w:r w:rsidRPr="0033105B">
        <w:rPr>
          <w:b/>
          <w:highlight w:val="cyan"/>
          <w:u w:val="single"/>
        </w:rPr>
        <w:t>which have been following a</w:t>
      </w:r>
      <w:r w:rsidRPr="00CA3CE7">
        <w:rPr>
          <w:sz w:val="16"/>
        </w:rPr>
        <w:t xml:space="preserve">n increasingly </w:t>
      </w:r>
      <w:r w:rsidRPr="0033105B">
        <w:rPr>
          <w:b/>
          <w:highlight w:val="cyan"/>
          <w:u w:val="single"/>
        </w:rPr>
        <w:t>negative path</w:t>
      </w:r>
      <w:r w:rsidRPr="00CA3CE7">
        <w:rPr>
          <w:sz w:val="16"/>
        </w:rPr>
        <w:t xml:space="preserve">. One part of the story is </w:t>
      </w:r>
      <w:r w:rsidRPr="0033105B">
        <w:rPr>
          <w:b/>
          <w:u w:val="single"/>
        </w:rPr>
        <w:t>a history of failure</w:t>
      </w:r>
      <w:r w:rsidRPr="00CA3CE7">
        <w:rPr>
          <w:sz w:val="16"/>
        </w:rPr>
        <w:t xml:space="preserve">. </w:t>
      </w:r>
      <w:r w:rsidRPr="0033105B">
        <w:rPr>
          <w:b/>
          <w:highlight w:val="cyan"/>
          <w:u w:val="single"/>
        </w:rPr>
        <w:t>The</w:t>
      </w:r>
      <w:r w:rsidRPr="00CA3CE7">
        <w:rPr>
          <w:sz w:val="16"/>
        </w:rPr>
        <w:t xml:space="preserve"> February 15, </w:t>
      </w:r>
      <w:r w:rsidRPr="0033105B">
        <w:rPr>
          <w:b/>
          <w:highlight w:val="cyan"/>
          <w:u w:val="single"/>
        </w:rPr>
        <w:t>2003 global demonstration against the Iraq War was the largest protest in history but had no effect on the course of the war</w:t>
      </w:r>
      <w:r w:rsidRPr="00CA3CE7">
        <w:rPr>
          <w:sz w:val="16"/>
        </w:rPr>
        <w:t xml:space="preserve">. </w:t>
      </w:r>
      <w:r w:rsidRPr="0033105B">
        <w:rPr>
          <w:sz w:val="10"/>
          <w:szCs w:val="10"/>
        </w:rPr>
        <w:t>More recently, the election of democratic socialist governments in Europe has done little to stave off austerity, even as economists publicly describe it as a bankrupt model destined to deepen the crisis. I actually find hope in the current circuit of struggle and think that its lack of alter-globalization world-building aspirations might be a plus. My cues come from the anarchist black bloc and those of the post-Occupy generation who would rather not pose any demands. This is why I return to the late Deleuze of the “control societies” essay and his advice to scramble the codes, to seek out spaces where nothing needs to be said, and to establish vacuoles of non-communication. Those actions feed the subterranean source of Dark Deleuze‘s darkness and the well from which comes hatred, cruelty, interruption, un-becoming, escape, cataclysm, and the destruction of worlds. Galloway: Does hatred for the world do a similar work for you that judgment or moralism does in other writers? How do we avoid the more violent and corrosive forms of hate? Culp: Writer Antonin Artaud’s attempt “to have done with the judgment of God” plays a crucial role in Dark Deleuze. Not just any specific authority but whatever gods are left. The easiest way to summarize this is “the three deaths.” Deleuze already makes note of these deaths in the preface to Difference and Repetition, but it only became clear to me after I read Gregg Flaxman’s Gilles Deleuze and the Fabulation of Philosophy. We all know of Nietzsche’s Death of God. With it, Nietzsche notes that God no longer serves as the central organizing principle for us moderns. Important to Dark Deleuze is Pierre Klossowski’s Nietzsche, who is part of a conspiracy against all of humanity. Why? Because even as God is dead, humanity has replaced him with itself. Next comes the Death of Man, which we can lay at the feet of Foucault. More than any other text, The Order of Things demonstrates how the birth of modern man was an invention doomed to fail. So if that death is already written in sand about to be washed away, then what comes next? Here I turn to the world, worlding, and world-building. It seems obvious when looking at the problems that plague our world: global climate change, integrated world capitalism, and other planet-scale catastrophes. We could try to deal with each problem one by one. But why not pose an even more radical proposition? What if we gave up on trying to save this world? We are already awash in sci-fi that tries to do this, though most of it is incredibly socially conservative. Perhaps now is the time for thinkers like us to catch up. Fragments of Deleuze already lay out the terms of the project. He ends the preface to Different and Repetition by assigning philosophy the task of writing apocalyptic science fiction. Deleuze’s book opens with lightning across the black sky and ends with the world swelling into a single ocean of excess. Dark Deleuze collects those moments and names it the Death of This World. Galloway: Speaking of climate change, I’m reminded how ecological thinkers can be very religious, if not in word then in deed. Ecologists like to critique “nature” and tout their anti-essentialist credentials, while at the same time promulgating tellurian “change” as necessary, even beneficial. Have they simply replaced one irresistible force with another? But your “hatred of the world” follows a different logic… Culp: Irresistible indeed! Yet it is very dangerous to let the earth have the final say. Not only does psychoanalysis teach us that it is necessary to buck the judgment of nature, the is/ought distinction at the philosophical core of most ethical thought refuses to let natural fact define the good. I introduce hatred to develop a critical distance from what is, and, as such, hatred is also a reclamation of the future in that it is a refusal to allow what-is to prevail over what-could-be. Such an orientation to the future is already in Deleuze and Guattari. What else is de-territorialization? I just give it a name. They have another name for what I call hatred: utopia. Speaking of utopia, Deleuze and Guattari’s definition of utopia in What is Philosophy? as simultaneously now-here and no-where is often used by commentators to justify odd compromise positions with the present state of affairs. The immediate reference is Samuel Butler’s 1872 book Erewhon, a backward spelling of nowhere, which Deleuze also references across his other work. I would imagine most people would assume it is a utopian novel in the vein of Edward Bellamy’s Looking Backward. And Erewhon does borrow from the conventions of utopian literature, but only to skewer them with satire. A closer examination reveals that the book is really a jab at religion, Victorian values, and the British colonization of New Zealand! So if there is anything that the now-here of Erewhon has to contribute to utopia, it is that the present deserves our ruthless criticism. So instead of being a simultaneous now-here and no-where, hatred follows from Deleuze and Guattari’s suggestion in A Thousand Plateaus to “overthrow ontology” (25). Therefore, utopia is only found in Erewhon by taking leave of the now-here to get to no-where. Galloway: In Dark Deleuze you talk about avoiding “the liberal trap of tolerance, compassion, and respect.” And you conclude by saying that the “greatest crime of joyousness is tolerance.” Can you explain what you mean, particularly for those who might value tolerance as a virtue? Culp: Among the many followers of Deleuze today,</w:t>
      </w:r>
      <w:r w:rsidRPr="00CA3CE7">
        <w:rPr>
          <w:sz w:val="16"/>
        </w:rPr>
        <w:t xml:space="preserve"> </w:t>
      </w:r>
      <w:r w:rsidRPr="0033105B">
        <w:rPr>
          <w:b/>
          <w:u w:val="single"/>
        </w:rPr>
        <w:t>there are a number of liberal Deleuzians</w:t>
      </w:r>
      <w:r w:rsidRPr="00CA3CE7">
        <w:rPr>
          <w:sz w:val="16"/>
        </w:rPr>
        <w:t xml:space="preserve">. Perhaps the biggest stronghold is in political science, where there is </w:t>
      </w:r>
      <w:r w:rsidRPr="0033105B">
        <w:rPr>
          <w:b/>
          <w:u w:val="single"/>
        </w:rPr>
        <w:t>a committed group of self-professed radical liberals</w:t>
      </w:r>
      <w:r w:rsidRPr="00CA3CE7">
        <w:rPr>
          <w:sz w:val="16"/>
        </w:rPr>
        <w:t xml:space="preserve">. Another strain bridges Deleuze with the liberalism of John Rawls. I was a bit shocked to discover both of these approaches, but I suppose it was </w:t>
      </w:r>
      <w:r w:rsidRPr="0033105B">
        <w:rPr>
          <w:b/>
          <w:u w:val="single"/>
        </w:rPr>
        <w:t xml:space="preserve">inevitable given </w:t>
      </w:r>
      <w:r w:rsidRPr="0033105B">
        <w:rPr>
          <w:b/>
          <w:highlight w:val="cyan"/>
          <w:u w:val="single"/>
        </w:rPr>
        <w:t>liberalism’s ability to assimilate nearly any form of thought</w:t>
      </w:r>
      <w:r w:rsidRPr="00CA3CE7">
        <w:rPr>
          <w:sz w:val="16"/>
        </w:rPr>
        <w:t xml:space="preserve">. Herbert </w:t>
      </w:r>
      <w:r w:rsidRPr="0033105B">
        <w:rPr>
          <w:b/>
          <w:u w:val="single"/>
        </w:rPr>
        <w:t>Marcuse recognized “repressive tolerance” as the incredible power of liberalism to justify the violence of positions clothed as neutral</w:t>
      </w:r>
      <w:r w:rsidRPr="00CA3CE7">
        <w:rPr>
          <w:sz w:val="16"/>
        </w:rPr>
        <w:t xml:space="preserve">. The examples Marcuse cites are </w:t>
      </w:r>
      <w:r w:rsidRPr="0033105B">
        <w:rPr>
          <w:b/>
          <w:highlight w:val="cyan"/>
          <w:u w:val="single"/>
        </w:rPr>
        <w:t xml:space="preserve">governments who say they </w:t>
      </w:r>
      <w:r w:rsidRPr="0033105B">
        <w:rPr>
          <w:b/>
          <w:u w:val="single"/>
        </w:rPr>
        <w:t xml:space="preserve">respect democratic liberties because they </w:t>
      </w:r>
      <w:r w:rsidRPr="0033105B">
        <w:rPr>
          <w:b/>
          <w:highlight w:val="cyan"/>
          <w:u w:val="single"/>
        </w:rPr>
        <w:t xml:space="preserve">allow </w:t>
      </w:r>
      <w:r w:rsidRPr="0033105B">
        <w:rPr>
          <w:b/>
          <w:u w:val="single"/>
        </w:rPr>
        <w:t xml:space="preserve">political </w:t>
      </w:r>
      <w:r w:rsidRPr="0033105B">
        <w:rPr>
          <w:b/>
          <w:highlight w:val="cyan"/>
          <w:u w:val="single"/>
        </w:rPr>
        <w:t>protest</w:t>
      </w:r>
      <w:r w:rsidRPr="0033105B">
        <w:rPr>
          <w:b/>
          <w:u w:val="single"/>
        </w:rPr>
        <w:t xml:space="preserve"> </w:t>
      </w:r>
      <w:r w:rsidRPr="0033105B">
        <w:rPr>
          <w:b/>
          <w:highlight w:val="cyan"/>
          <w:u w:val="single"/>
        </w:rPr>
        <w:t>although they ignore protesters by labeling them a special interest group</w:t>
      </w:r>
      <w:r w:rsidRPr="00CA3CE7">
        <w:rPr>
          <w:sz w:val="16"/>
        </w:rPr>
        <w:t xml:space="preserve">. For those of us who have seen </w:t>
      </w:r>
      <w:r w:rsidRPr="0033105B">
        <w:rPr>
          <w:b/>
          <w:highlight w:val="cyan"/>
          <w:u w:val="single"/>
        </w:rPr>
        <w:t xml:space="preserve">university administrations </w:t>
      </w:r>
      <w:r w:rsidRPr="0033105B">
        <w:rPr>
          <w:b/>
          <w:u w:val="single"/>
        </w:rPr>
        <w:t xml:space="preserve">calmly </w:t>
      </w:r>
      <w:r w:rsidRPr="0033105B">
        <w:rPr>
          <w:b/>
          <w:highlight w:val="cyan"/>
          <w:u w:val="single"/>
        </w:rPr>
        <w:t>collect student demands, set up dead-end committees, and slap pictures of protestors on promotional materials as a badge of diversity</w:t>
      </w:r>
      <w:r w:rsidRPr="00CA3CE7">
        <w:rPr>
          <w:sz w:val="16"/>
        </w:rPr>
        <w:t xml:space="preserve">, it should be no surprise that Marcuse dedicated the essay to his students. An important elaboration on repressive tolerance is Wendy </w:t>
      </w:r>
      <w:r w:rsidRPr="0033105B">
        <w:rPr>
          <w:b/>
          <w:u w:val="single"/>
        </w:rPr>
        <w:t>Brown’s</w:t>
      </w:r>
      <w:r w:rsidRPr="00CA3CE7">
        <w:rPr>
          <w:sz w:val="16"/>
        </w:rPr>
        <w:t xml:space="preserve"> Regulating Aversion. She </w:t>
      </w:r>
      <w:r w:rsidRPr="0033105B">
        <w:rPr>
          <w:b/>
          <w:u w:val="single"/>
        </w:rPr>
        <w:t xml:space="preserve">argues that imperialist </w:t>
      </w:r>
      <w:r w:rsidRPr="0033105B">
        <w:rPr>
          <w:b/>
          <w:highlight w:val="cyan"/>
          <w:u w:val="single"/>
        </w:rPr>
        <w:t>US foreign policy drapes itself in tolerance discourse</w:t>
      </w:r>
      <w:r w:rsidRPr="00CA3CE7">
        <w:rPr>
          <w:sz w:val="16"/>
          <w:highlight w:val="cyan"/>
        </w:rPr>
        <w:t>.</w:t>
      </w:r>
      <w:r w:rsidRPr="00CA3CE7">
        <w:rPr>
          <w:sz w:val="16"/>
        </w:rPr>
        <w:t xml:space="preserve"> </w:t>
      </w:r>
      <w:r w:rsidRPr="0033105B">
        <w:rPr>
          <w:b/>
          <w:u w:val="single"/>
        </w:rPr>
        <w:t>This helps diagnose why liberal feminist groups lined up behind the US invasion of Afghanistan</w:t>
      </w:r>
      <w:r w:rsidRPr="00CA3CE7">
        <w:rPr>
          <w:sz w:val="16"/>
        </w:rPr>
        <w:t xml:space="preserve"> (the Taliban is patriarchal) and</w:t>
      </w:r>
      <w:r w:rsidRPr="0033105B">
        <w:rPr>
          <w:b/>
          <w:u w:val="single"/>
        </w:rPr>
        <w:t xml:space="preserve"> explains how </w:t>
      </w:r>
      <w:r w:rsidRPr="0033105B">
        <w:rPr>
          <w:b/>
          <w:highlight w:val="cyan"/>
          <w:u w:val="single"/>
        </w:rPr>
        <w:t xml:space="preserve">a </w:t>
      </w:r>
      <w:r w:rsidRPr="0033105B">
        <w:rPr>
          <w:b/>
          <w:highlight w:val="cyan"/>
          <w:u w:val="single"/>
        </w:rPr>
        <w:lastRenderedPageBreak/>
        <w:t>mere utterance of ISIS inspires even the most progressive liberals to support outrageous war budgets</w:t>
      </w:r>
      <w:r w:rsidRPr="0033105B">
        <w:rPr>
          <w:b/>
          <w:u w:val="single"/>
        </w:rPr>
        <w:t>.</w:t>
      </w:r>
      <w:r w:rsidRPr="00CA3CE7">
        <w:rPr>
          <w:sz w:val="16"/>
        </w:rPr>
        <w:t xml:space="preserve"> </w:t>
      </w:r>
      <w:r w:rsidRPr="0033105B">
        <w:rPr>
          <w:b/>
          <w:u w:val="single"/>
        </w:rPr>
        <w:t>Because of their commitment to democracy</w:t>
      </w:r>
      <w:r w:rsidRPr="00CA3CE7">
        <w:rPr>
          <w:sz w:val="16"/>
        </w:rPr>
        <w:t xml:space="preserve">, </w:t>
      </w:r>
      <w:r w:rsidRPr="0033105B">
        <w:rPr>
          <w:b/>
          <w:u w:val="single"/>
        </w:rPr>
        <w:t>Brown and Marcuse can only qualify liberalism’s universal procedures for an ethical subject</w:t>
      </w:r>
      <w:r w:rsidRPr="00CA3CE7">
        <w:rPr>
          <w:sz w:val="16"/>
        </w:rPr>
        <w:t xml:space="preserve">. Each criticizes certain uses of tolerance but does not want to dispense with it completely. Deleuze’s hatred of democracy makes it much easier for me. Instead, </w:t>
      </w:r>
      <w:r w:rsidRPr="0033105B">
        <w:rPr>
          <w:b/>
          <w:u w:val="single"/>
        </w:rPr>
        <w:t>I embrace the perspective of a communist partisan because communists fight from a different structural position than that of the capitalist.</w:t>
      </w:r>
    </w:p>
    <w:p w:rsidR="0038542E" w:rsidRDefault="0038542E" w:rsidP="0038542E">
      <w:pPr>
        <w:pStyle w:val="Heading3"/>
      </w:pPr>
      <w:r>
        <w:lastRenderedPageBreak/>
        <w:t>Accelerationism</w:t>
      </w:r>
    </w:p>
    <w:p w:rsidR="0038542E" w:rsidRDefault="0038542E" w:rsidP="0038542E">
      <w:pPr>
        <w:pStyle w:val="Heading4"/>
      </w:pPr>
      <w:r>
        <w:t>Accelerationism as a method to disrupt modern day capitalism necessarily fails because it ignores the tedious low-paying job areas technology cannot replace, devolving into a “socialism of the creative class”. Embracing the war machine in place of cybernetic and informational machines provides a trajectory out of this world to escape the “third age” of cybernetic enslavement by blowing apart the networks of communication created by the state</w:t>
      </w:r>
    </w:p>
    <w:p w:rsidR="0038542E" w:rsidRPr="00F80032" w:rsidRDefault="0038542E" w:rsidP="0038542E">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21" w:history="1">
        <w:r w:rsidRPr="005577EB">
          <w:rPr>
            <w:rStyle w:val="Hyperlink"/>
          </w:rPr>
          <w:t>https://www.boundary2.org/2016/06/ending-the-world-as-we-know-it-an-interview-with-andrew-culp/</w:t>
        </w:r>
      </w:hyperlink>
      <w:r>
        <w:t>) EKT</w:t>
      </w:r>
    </w:p>
    <w:p w:rsidR="0038542E" w:rsidRPr="004363CD" w:rsidRDefault="0038542E" w:rsidP="0038542E">
      <w:pPr>
        <w:rPr>
          <w:rStyle w:val="StyleUnderline"/>
        </w:rPr>
      </w:pPr>
      <w:r w:rsidRPr="00493033">
        <w:rPr>
          <w:sz w:val="16"/>
        </w:rPr>
        <w:t xml:space="preserve">Galloway: The left has always been ambivalent about media and technology, sometimes decrying its corrosive influence (Frankfurt School), sometimes embracing its revolutionary potential (hippy cyberculture). Still, you ditch technical “acceleration” in favor of “escape.” Can you expand your position on media and technology, by way of Deleuze’s notion of the machinic? Culp: Foucault says that an episteme can be grasped as we are leaving it. Maybe we can finally catalogue all of the contemporary positions on technology? The romantic (computer will never capture my soul), the paranoiac (there is an unknown force pulling the strings), the fascist-pessimist (computers will control everything)… </w:t>
      </w:r>
      <w:r w:rsidRPr="00D40130">
        <w:rPr>
          <w:rStyle w:val="StyleUnderline"/>
          <w:highlight w:val="yellow"/>
        </w:rPr>
        <w:t>Deleuze and Guattari are certainly not allergic to technology</w:t>
      </w:r>
      <w:r w:rsidRPr="00493033">
        <w:rPr>
          <w:sz w:val="16"/>
        </w:rPr>
        <w:t xml:space="preserve">. My favorite quote actually comes from the Foucault book in which Deleuze says that “technology is social before it is technical” (6). </w:t>
      </w:r>
      <w:r w:rsidRPr="00694061">
        <w:rPr>
          <w:rStyle w:val="StyleUnderline"/>
        </w:rPr>
        <w:t xml:space="preserve">The lesson we can draw from this is that </w:t>
      </w:r>
      <w:r w:rsidRPr="0040043E">
        <w:rPr>
          <w:rStyle w:val="StyleUnderline"/>
          <w:highlight w:val="yellow"/>
        </w:rPr>
        <w:t>every social formation draws out different capacities from any given technology</w:t>
      </w:r>
      <w:r w:rsidRPr="00694061">
        <w:rPr>
          <w:rStyle w:val="StyleUnderline"/>
        </w:rPr>
        <w:t>. An easy example is from the nomads Deleuze loved so much</w:t>
      </w:r>
      <w:r w:rsidRPr="00493033">
        <w:rPr>
          <w:sz w:val="16"/>
        </w:rPr>
        <w:t xml:space="preserve">. Anarcho-primitivists speculate that humans learn oppression with the domestication of animals and settled agriculture during the Neolithic Revolution. Diverging from the narrative, Deleuze celebrates the horse people of the Eurasian steppe described by Arnold Toynbee. Threatened by forces that would require them to change their habitat, Toynbee says, they instead chose to change their habits. The subsequent domestication of the horse did not sew the seeds of the state, which was actually done by those who migrated from the steppes after the last Ice Age to begin wet rice cultivation in alluvial valleys (for more, see James C Scott’s The Art of Not Being Governed). On the contrary, the new relationship between men and horses allowed nomadism to achieve a higher speed, which was necessary to evade the raiding-and-trading used by padi-states to secure the massive foreign labor needed for rice farming. This is why the nomad is “he who does not move” and not a migrant (A Thousand Plateaus, 381). </w:t>
      </w:r>
      <w:r w:rsidRPr="00D40130">
        <w:rPr>
          <w:rStyle w:val="StyleUnderline"/>
          <w:highlight w:val="yellow"/>
        </w:rPr>
        <w:t>Accelerationism attempts to overcome the capitalist opposition of human and machine through the demand for full automation</w:t>
      </w:r>
      <w:r w:rsidRPr="00493033">
        <w:rPr>
          <w:sz w:val="16"/>
        </w:rPr>
        <w:t xml:space="preserve">. As such, it peddles in technological Proudhonism that believes one can select what is good about technology and just delete what is bad. The Marxist retort is that development proceeds by its bad side. So instead of flashy things like self-driving cars, </w:t>
      </w:r>
      <w:r w:rsidRPr="00D40130">
        <w:rPr>
          <w:rStyle w:val="StyleUnderline"/>
          <w:highlight w:val="yellow"/>
        </w:rPr>
        <w:t>the real dot-communist question is: how will Amazon automate the tedious, low-paying jobs that computers are no good at? What happens to the data entry clerks, abusive-content managers, or help desk technicians</w:t>
      </w:r>
      <w:r w:rsidRPr="00694061">
        <w:rPr>
          <w:rStyle w:val="StyleUnderline"/>
        </w:rPr>
        <w:t xml:space="preserve">? </w:t>
      </w:r>
      <w:r w:rsidRPr="00D40130">
        <w:rPr>
          <w:rStyle w:val="StyleUnderline"/>
          <w:highlight w:val="yellow"/>
        </w:rPr>
        <w:t>Until it figures out who will empty the recycle bin, accelerationism is only a socialism of the creative class. The machinic is more than just machines–it approaches technology as a question of organization</w:t>
      </w:r>
      <w:r w:rsidRPr="005438F0">
        <w:rPr>
          <w:rStyle w:val="StyleUnderline"/>
        </w:rPr>
        <w:t>.</w:t>
      </w:r>
      <w:r w:rsidRPr="00493033">
        <w:rPr>
          <w:sz w:val="16"/>
        </w:rPr>
        <w:t xml:space="preserve"> The term is first used by Guattari in a 1968 paper titled “Machine and Structure” that he presented to Lacan’s Freudian School of Paris, a paper that would jumpstart his collaboration with Deleuze. He argues for favoring machine to structure. </w:t>
      </w:r>
      <w:r w:rsidRPr="00D40130">
        <w:rPr>
          <w:rStyle w:val="StyleUnderline"/>
          <w:highlight w:val="yellow"/>
        </w:rPr>
        <w:t>Structures transform parts of a whole by exchanging or substituting particularities</w:t>
      </w:r>
      <w:r w:rsidRPr="005438F0">
        <w:rPr>
          <w:rStyle w:val="StyleUnderline"/>
        </w:rPr>
        <w:t xml:space="preserve"> so that every part shares in a general form</w:t>
      </w:r>
      <w:r w:rsidRPr="00493033">
        <w:rPr>
          <w:sz w:val="16"/>
        </w:rPr>
        <w:t xml:space="preserve"> (in other words, the production of isomorphism). An easy political example is the Leninist Party, which mediates the particularized private interests to form them into the general will of a class. </w:t>
      </w:r>
      <w:r w:rsidRPr="00D40130">
        <w:rPr>
          <w:rStyle w:val="StyleUnderline"/>
          <w:highlight w:val="yellow"/>
        </w:rPr>
        <w:t>Machines i</w:t>
      </w:r>
      <w:r w:rsidRPr="004363CD">
        <w:rPr>
          <w:rStyle w:val="StyleUnderline"/>
        </w:rPr>
        <w:t xml:space="preserve">nstead </w:t>
      </w:r>
      <w:r w:rsidRPr="00D40130">
        <w:rPr>
          <w:rStyle w:val="StyleUnderline"/>
          <w:highlight w:val="yellow"/>
        </w:rPr>
        <w:t xml:space="preserve">treat the relationship between things as a </w:t>
      </w:r>
      <w:r w:rsidRPr="00D40130">
        <w:rPr>
          <w:rStyle w:val="StyleUnderline"/>
          <w:highlight w:val="yellow"/>
        </w:rPr>
        <w:lastRenderedPageBreak/>
        <w:t xml:space="preserve">problem of communication. The result is </w:t>
      </w:r>
      <w:r w:rsidRPr="00D40130">
        <w:rPr>
          <w:rStyle w:val="StyleUnderline"/>
        </w:rPr>
        <w:t>the “</w:t>
      </w:r>
      <w:r w:rsidRPr="00D40130">
        <w:rPr>
          <w:rStyle w:val="StyleUnderline"/>
          <w:highlight w:val="yellow"/>
        </w:rPr>
        <w:t>control and communication</w:t>
      </w:r>
      <w:r w:rsidRPr="00493033">
        <w:rPr>
          <w:sz w:val="16"/>
        </w:rPr>
        <w:t xml:space="preserve">” of Norbert Wiener’s cybernetics, which connects distinct things in a circuit instead of implanting a general logic. The word “machine” never really caught on but the concept has made inroads in the social sciences, where actor-network theory, game theory, behaviorism, systems theory, and other cybernetic approaches have gained acceptance. </w:t>
      </w:r>
      <w:r w:rsidRPr="004363CD">
        <w:rPr>
          <w:rStyle w:val="StyleUnderline"/>
        </w:rPr>
        <w:t>Structure or machine, each engenders a different type of subjectivity, and each realizes a different model of communication</w:t>
      </w:r>
      <w:r w:rsidRPr="00493033">
        <w:rPr>
          <w:sz w:val="16"/>
        </w:rPr>
        <w:t xml:space="preserve">. The two are found in A Thousand Plateaus, where </w:t>
      </w:r>
      <w:r w:rsidRPr="004363CD">
        <w:rPr>
          <w:rStyle w:val="StyleUnderline"/>
        </w:rPr>
        <w:t>Deleuze and Guattari note two different types of state subject formation: social subjection and machinic enslavement</w:t>
      </w:r>
      <w:r w:rsidRPr="00493033">
        <w:rPr>
          <w:sz w:val="16"/>
        </w:rPr>
        <w:t xml:space="preserve"> (456-460). While it only takes up a few short pages, the distinction is essential to Bernard Stiegler’s work and has been expertly elaborated by Maurizio Lazzarato in the book Signs and Machines. </w:t>
      </w:r>
      <w:r w:rsidRPr="004363CD">
        <w:rPr>
          <w:rStyle w:val="StyleUnderline"/>
        </w:rPr>
        <w:t xml:space="preserve">We are all familiar with </w:t>
      </w:r>
      <w:r w:rsidRPr="00D40130">
        <w:rPr>
          <w:rStyle w:val="StyleUnderline"/>
          <w:highlight w:val="yellow"/>
        </w:rPr>
        <w:t>molar social subjection synonymous with “agency</w:t>
      </w:r>
      <w:r w:rsidRPr="004363CD">
        <w:rPr>
          <w:rStyle w:val="StyleUnderline"/>
        </w:rPr>
        <w:t xml:space="preserve">”–it is </w:t>
      </w:r>
      <w:r w:rsidRPr="00D40130">
        <w:rPr>
          <w:rStyle w:val="StyleUnderline"/>
          <w:highlight w:val="yellow"/>
        </w:rPr>
        <w:t>the power that results from individuals bridging the gap between themselves and broader structures of representation</w:t>
      </w:r>
      <w:r w:rsidRPr="004363CD">
        <w:rPr>
          <w:rStyle w:val="StyleUnderline"/>
        </w:rPr>
        <w:t>, social roles, and institutional demands.</w:t>
      </w:r>
      <w:r w:rsidRPr="00493033">
        <w:rPr>
          <w:sz w:val="16"/>
        </w:rPr>
        <w:t xml:space="preserve"> This subjectivity is well outlined by Lacanians and other theorists of the linguistic turn (Virno, Rancière, Butler, Agamben). </w:t>
      </w:r>
      <w:r w:rsidRPr="00D40130">
        <w:rPr>
          <w:rStyle w:val="StyleUnderline"/>
          <w:highlight w:val="yellow"/>
        </w:rPr>
        <w:t>Missing from</w:t>
      </w:r>
      <w:r w:rsidRPr="004363CD">
        <w:rPr>
          <w:rStyle w:val="StyleUnderline"/>
        </w:rPr>
        <w:t xml:space="preserve"> their </w:t>
      </w:r>
      <w:r w:rsidRPr="00D40130">
        <w:rPr>
          <w:rStyle w:val="StyleUnderline"/>
          <w:highlight w:val="yellow"/>
        </w:rPr>
        <w:t>accounts is machinic enslavement</w:t>
      </w:r>
      <w:r w:rsidRPr="004363CD">
        <w:rPr>
          <w:rStyle w:val="StyleUnderline"/>
        </w:rPr>
        <w:t>, which treats people as simply cogs in the machine. Such subjectivity is largely overlooked because it bypasses existential questions of recognition or self-identity</w:t>
      </w:r>
      <w:r w:rsidRPr="00493033">
        <w:rPr>
          <w:sz w:val="16"/>
        </w:rPr>
        <w:t xml:space="preserve">. This is because </w:t>
      </w:r>
      <w:r w:rsidRPr="00D40130">
        <w:rPr>
          <w:rStyle w:val="StyleUnderline"/>
          <w:highlight w:val="yellow"/>
        </w:rPr>
        <w:t>machinic enslavement operates at the level of the infra-social or pre-individual through the molecular operators of unindividuated affects, sensations, desires not assigned to a subject</w:t>
      </w:r>
      <w:r w:rsidRPr="00493033">
        <w:rPr>
          <w:sz w:val="16"/>
        </w:rPr>
        <w:t xml:space="preserve">. Offering a concrete example, </w:t>
      </w:r>
      <w:r w:rsidRPr="004363CD">
        <w:rPr>
          <w:rStyle w:val="StyleUnderline"/>
        </w:rPr>
        <w:t>Deleuze and Guattari reference</w:t>
      </w:r>
      <w:r w:rsidRPr="00493033">
        <w:rPr>
          <w:sz w:val="16"/>
        </w:rPr>
        <w:t xml:space="preserve"> Mumford’s </w:t>
      </w:r>
      <w:r w:rsidRPr="004363CD">
        <w:rPr>
          <w:rStyle w:val="StyleUnderline"/>
        </w:rPr>
        <w:t xml:space="preserve">megamachines of surplus societies that create huge landworks by treating humans as mere constituent parts. Capitalism revived the megamachine in the sixteenth century, and more recently, </w:t>
      </w:r>
      <w:r w:rsidRPr="00D40130">
        <w:rPr>
          <w:rStyle w:val="Emphasis"/>
          <w:highlight w:val="yellow"/>
        </w:rPr>
        <w:t>we have entered the “third age” of enslavement marked by the development of cybernetic and informational machines</w:t>
      </w:r>
      <w:r w:rsidRPr="00D40130">
        <w:rPr>
          <w:rStyle w:val="StyleUnderline"/>
          <w:highlight w:val="yellow"/>
        </w:rPr>
        <w:t xml:space="preserve">. </w:t>
      </w:r>
      <w:r w:rsidRPr="00D40130">
        <w:rPr>
          <w:rStyle w:val="StyleUnderline"/>
        </w:rPr>
        <w:t>In</w:t>
      </w:r>
      <w:r w:rsidRPr="004363CD">
        <w:rPr>
          <w:rStyle w:val="StyleUnderline"/>
        </w:rPr>
        <w:t xml:space="preserve"> place of the pyramids are technical machines that use humans at places in technical circuits where computers are incapable or too costly, e.g. Amazon’s Mechanical Turk.</w:t>
      </w:r>
      <w:r>
        <w:rPr>
          <w:rStyle w:val="StyleUnderline"/>
        </w:rPr>
        <w:t xml:space="preserve"> </w:t>
      </w:r>
      <w:r w:rsidRPr="00493033">
        <w:rPr>
          <w:sz w:val="16"/>
        </w:rPr>
        <w:t xml:space="preserve">I should also clarify that </w:t>
      </w:r>
      <w:r w:rsidRPr="00D40130">
        <w:rPr>
          <w:rStyle w:val="StyleUnderline"/>
          <w:highlight w:val="yellow"/>
        </w:rPr>
        <w:t>not all machines are bad</w:t>
      </w:r>
      <w:r w:rsidRPr="00493033">
        <w:rPr>
          <w:sz w:val="16"/>
        </w:rPr>
        <w:t xml:space="preserve">. Rather, </w:t>
      </w:r>
      <w:r w:rsidRPr="00D40130">
        <w:rPr>
          <w:rStyle w:val="Emphasis"/>
          <w:highlight w:val="yellow"/>
        </w:rPr>
        <w:t>Dark Deleuze only trusts one kind of machine, the war machine</w:t>
      </w:r>
      <w:r w:rsidRPr="00493033">
        <w:rPr>
          <w:sz w:val="16"/>
        </w:rPr>
        <w:t xml:space="preserve">. And </w:t>
      </w:r>
      <w:r w:rsidRPr="00D40130">
        <w:rPr>
          <w:rStyle w:val="StyleUnderline"/>
          <w:highlight w:val="yellow"/>
        </w:rPr>
        <w:t>war machines follow a single trajectory–a line of flight out of this world. A major task of the war machine conveniently aligns with my politics of techno-anarchism: to blow apart the networks of communication created by the state.</w:t>
      </w:r>
    </w:p>
    <w:p w:rsidR="0038542E" w:rsidRPr="009A79F3" w:rsidRDefault="0038542E" w:rsidP="0038542E"/>
    <w:p w:rsidR="0038542E" w:rsidRDefault="0038542E" w:rsidP="0038542E">
      <w:pPr>
        <w:pStyle w:val="Heading3"/>
      </w:pPr>
      <w:r>
        <w:lastRenderedPageBreak/>
        <w:t>Afropessimism</w:t>
      </w:r>
    </w:p>
    <w:p w:rsidR="0038542E" w:rsidRDefault="0038542E" w:rsidP="0038542E">
      <w:pPr>
        <w:pStyle w:val="Heading4"/>
      </w:pPr>
      <w:r>
        <w:t>Probably (Almost certainly) not the right K to read against afropess, but if you must,</w:t>
      </w:r>
    </w:p>
    <w:p w:rsidR="0038542E" w:rsidRPr="00913D4C" w:rsidRDefault="0038542E" w:rsidP="0038542E">
      <w:pPr>
        <w:pStyle w:val="Heading4"/>
      </w:pPr>
      <w:r w:rsidRPr="00913D4C">
        <w:t>Afro</w:t>
      </w:r>
      <w:r>
        <w:t>-</w:t>
      </w:r>
      <w:r w:rsidRPr="00913D4C">
        <w:t>pess</w:t>
      </w:r>
      <w:r>
        <w:t>imism isn’t radical enough</w:t>
      </w:r>
    </w:p>
    <w:p w:rsidR="0038542E" w:rsidRPr="00913D4C" w:rsidRDefault="0038542E" w:rsidP="0038542E">
      <w:r w:rsidRPr="00913D4C">
        <w:rPr>
          <w:rStyle w:val="Style13ptBold"/>
        </w:rPr>
        <w:t xml:space="preserve">Culp 16 </w:t>
      </w:r>
      <w:r w:rsidRPr="00913D4C">
        <w:t xml:space="preserve">Andrew, Visiting Assistant Professor of Emerging Media and Communication at the University of Texas, Dallas Dark Deleuze, University of Minnesota Press, “AFRO-PESSIMISM AS AESTHETIC BLACKNESS? [PUTTING THE PESSIMISM IN AFRO-PESSIMISM]“, 8 JAN , 2016, </w:t>
      </w:r>
      <w:hyperlink r:id="rId22" w:history="1">
        <w:r w:rsidRPr="00913D4C">
          <w:rPr>
            <w:rStyle w:val="Hyperlink"/>
          </w:rPr>
          <w:t>https://non.copyriot.com/afro-pessimism-as-aesthetic-blackness-putting-the-pessimism-in-afro-pessimism/?cn-reloaded=1</w:t>
        </w:r>
      </w:hyperlink>
      <w:r w:rsidRPr="00913D4C">
        <w:t>, E.L.</w:t>
      </w:r>
    </w:p>
    <w:p w:rsidR="0038542E" w:rsidRPr="00913D4C" w:rsidRDefault="0038542E" w:rsidP="0038542E">
      <w:pPr>
        <w:rPr>
          <w:rStyle w:val="StyleUnderline"/>
        </w:rPr>
      </w:pPr>
      <w:r w:rsidRPr="00913D4C">
        <w:t xml:space="preserve">I contend </w:t>
      </w:r>
      <w:r w:rsidRPr="00913D4C">
        <w:rPr>
          <w:rStyle w:val="StyleUnderline"/>
        </w:rPr>
        <w:t xml:space="preserve">that </w:t>
      </w:r>
      <w:r w:rsidRPr="00E7019F">
        <w:rPr>
          <w:rStyle w:val="StyleUnderline"/>
          <w:highlight w:val="cyan"/>
        </w:rPr>
        <w:t>afro-pessimism has not taken pessimism seriously enough</w:t>
      </w:r>
      <w:r w:rsidRPr="00913D4C">
        <w:t xml:space="preserve">. In what many consider the foundational text, Frank </w:t>
      </w:r>
      <w:r w:rsidRPr="00913D4C">
        <w:rPr>
          <w:rStyle w:val="StyleUnderline"/>
        </w:rPr>
        <w:t>Wilderson’s 2010 book Red, White, and Black, pessimism is only mentioned six times</w:t>
      </w:r>
      <w:r w:rsidRPr="00913D4C">
        <w:t>. While it is clear that his pessimism emerges from a metaphysical pessimism based on an objective claim about the world (Thacker, 67</w:t>
      </w:r>
      <w:r w:rsidRPr="00913D4C">
        <w:rPr>
          <w:rStyle w:val="StyleUnderline"/>
        </w:rPr>
        <w:t xml:space="preserve">). </w:t>
      </w:r>
      <w:r w:rsidRPr="00E7019F">
        <w:rPr>
          <w:rStyle w:val="StyleUnderline"/>
          <w:highlight w:val="cyan"/>
        </w:rPr>
        <w:t>I want to push the conversation forward not through the ontology of the non- but a non-ontology. Rather that developing negativity out from structural positionality, I want to develop the other “major key” of pessimism: the subjective attitude of pessimism towards the world (67). I do so by drawing on theories of gender, and philosophies of negation.</w:t>
      </w:r>
    </w:p>
    <w:p w:rsidR="0038542E" w:rsidRPr="00913D4C" w:rsidRDefault="0038542E" w:rsidP="0038542E">
      <w:pPr>
        <w:rPr>
          <w:rStyle w:val="StyleUnderline"/>
        </w:rPr>
      </w:pPr>
      <w:r w:rsidRPr="00E7019F">
        <w:rPr>
          <w:rStyle w:val="StyleUnderline"/>
          <w:highlight w:val="cyan"/>
        </w:rPr>
        <w:t>Theories of gender offer insight into pessimism</w:t>
      </w:r>
      <w:r w:rsidRPr="00913D4C">
        <w:t xml:space="preserve">. Afro-pessimism takes Hortense Spillers’s definition of ‘flesh’ as a starting point for its analysis of blackness. For Spillers, chattel slavery initiated a literal and figurative theft of the body (206). Bodies exist as the sole possession of the individuals who inhabit them, but when the bodies are mere annexes to the territory of another, the body is reduced to mere flesh. Flesh remains unprotected and lacks a legitimized force to call its own (207). In many ways, the black body remains captive as flesh through the array of disciplinary confinements of the modern prison, exclusionary housing practices, etc. Yet </w:t>
      </w:r>
      <w:r w:rsidRPr="00E7019F">
        <w:rPr>
          <w:rStyle w:val="StyleUnderline"/>
          <w:highlight w:val="cyan"/>
        </w:rPr>
        <w:t>the point is that black bodies remain exposed even as individuals have won the right to their own bodies. Through a pornographic display of culture and politics black pain is written in a “hieroglyphics” that cannot express its own suffering</w:t>
      </w:r>
      <w:r w:rsidRPr="00913D4C">
        <w:rPr>
          <w:rStyle w:val="StyleUnderline"/>
        </w:rPr>
        <w:t xml:space="preserve"> (207). Spillers searches for representational potentialities in this terrible paradox. The one she proposes is “claiming the monstrosity” of racial caricatures (229).</w:t>
      </w:r>
    </w:p>
    <w:p w:rsidR="0038542E" w:rsidRPr="00913D4C" w:rsidRDefault="0038542E" w:rsidP="0038542E">
      <w:pPr>
        <w:rPr>
          <w:rStyle w:val="StyleUnderline"/>
        </w:rPr>
      </w:pPr>
      <w:r w:rsidRPr="00913D4C">
        <w:t xml:space="preserve">As far as psychoanalysis is used to underwrite blackness, blackness functions as an analog to the libido. Wilderson in particular focuses on Lacan’s process of “full speech” in a chapter entitled “The Narcissistic Slave.” He does so to establish two key findings: first, that violence against the black body is the constitutive act of social life, and second, that civil society fundamentally bars black speech. </w:t>
      </w:r>
      <w:r w:rsidRPr="00E7019F">
        <w:rPr>
          <w:rStyle w:val="StyleUnderline"/>
          <w:highlight w:val="cyan"/>
        </w:rPr>
        <w:t>There is a deeper mechanism at work that Wilderson does not acknowledge. In establishing that the constitutive act of civil society is the process of excluding blackness to ward off social death, he indirectly implicates blackness in the libidinal functions of the death drive</w:t>
      </w:r>
      <w:r w:rsidRPr="00913D4C">
        <w:rPr>
          <w:rStyle w:val="StyleUnderline"/>
        </w:rPr>
        <w:t xml:space="preserve"> (90).</w:t>
      </w:r>
    </w:p>
    <w:p w:rsidR="0038542E" w:rsidRPr="00913D4C" w:rsidRDefault="0038542E" w:rsidP="0038542E">
      <w:r w:rsidRPr="00913D4C">
        <w:rPr>
          <w:rStyle w:val="StyleUnderline"/>
        </w:rPr>
        <w:t xml:space="preserve">An easy analogy to Wilderson’s deathly blackness is Lee Edelman’s theorization of queer negativity. Making the comparison unmistakable, Edelman similarly argues that queerness is to blame for the “undoing of civil society” (No Future, 17). </w:t>
      </w:r>
      <w:r w:rsidRPr="00913D4C">
        <w:rPr>
          <w:rStyle w:val="StyleUnderline"/>
        </w:rPr>
        <w:lastRenderedPageBreak/>
        <w:t>Clarifying the status of queerness, he argues that it is not possessed by self-professed “queers” as an identity but embodied in acts of “figural association</w:t>
      </w:r>
      <w:r w:rsidRPr="00913D4C">
        <w:t>” (17). This is not to say that people are not objectified in their queerness; Calvin Warren convincingly theorizes the “over-kill” used to spectacularly brutalize queer black bodies. But there is more to the comparison than structural positions</w:t>
      </w:r>
      <w:r w:rsidRPr="00913D4C">
        <w:rPr>
          <w:rStyle w:val="StyleUnderline"/>
        </w:rPr>
        <w:t>. For Edelman, queerness is not a capacity that can be wielded by individuals but the excessive force of the outside</w:t>
      </w:r>
      <w:r w:rsidRPr="00913D4C">
        <w:t>. One of his chosen examples are the titular birds from Hitchock’s film, which ferociously arrive unexpectedly to frustrate attempts to consummate the marital scene – at one time, they are so terrifying they cause the city to go up in flames (118). The birds demonstrate how the death drive is embodied neither by “becoming the drive” (as do bugchasers) or taking on an oppositional political identity (as do queer activists), but rather by opposing politics itself (17-18). What separates Edelman from quietism is the relentless rhythm of queerness as death drive, which continues regardless of one’s involvement in politics (140). The curious consequence of continuing the comparison is that Wilderson’s own formulation of blackness suddenly appears similar to Moten’s vitalism, as both hypostatize blackness.</w:t>
      </w:r>
    </w:p>
    <w:p w:rsidR="0038542E" w:rsidRPr="00913D4C" w:rsidRDefault="0038542E" w:rsidP="0038542E">
      <w:r w:rsidRPr="00E7019F">
        <w:rPr>
          <w:rStyle w:val="StyleUnderline"/>
          <w:highlight w:val="cyan"/>
        </w:rPr>
        <w:t>Philosophies of negation may help clarify the pessimism of afro-pessimism</w:t>
      </w:r>
      <w:r w:rsidRPr="00913D4C">
        <w:rPr>
          <w:rStyle w:val="StyleUnderline"/>
        </w:rPr>
        <w:t xml:space="preserve">. Jared </w:t>
      </w:r>
      <w:r w:rsidRPr="00E7019F">
        <w:rPr>
          <w:rStyle w:val="StyleUnderline"/>
          <w:highlight w:val="cyan"/>
        </w:rPr>
        <w:t>Sexton routinely insists on the optimism of afro-pessimism. He concludes in important essay with the line that echoes Moten’s own optimism through inversion. Sexton declares that “afro- pessimism is ‘not but nothing other than’ black optimism”</w:t>
      </w:r>
      <w:r w:rsidRPr="00913D4C">
        <w:rPr>
          <w:rStyle w:val="StyleUnderline"/>
        </w:rPr>
        <w:t xml:space="preserve"> (“Ante-Anti-Blackness”). His struggling is to determine if the contrasting position are in fact “in the midst of an argument that is also a profound agreement</w:t>
      </w:r>
      <w:r w:rsidRPr="00913D4C">
        <w:t>” (“Ante-Anti-Blackness”). Sexton formulates the agreement in spatial terms whereby “black life is not lived in the world that the world lives in, but it is lived underground, in outer space” (“Ante-Anti-Blackness”). Perhaps the disagreement is easy located: optimism searches within the murky depths whereas pessimism channels the alien force of the outside.</w:t>
      </w:r>
    </w:p>
    <w:p w:rsidR="0038542E" w:rsidRPr="00913D4C" w:rsidRDefault="0038542E" w:rsidP="0038542E">
      <w:r w:rsidRPr="00913D4C">
        <w:t>French thinker François Laruelle offers a compelling counter-point. Against the philosophical promise of the decisive judgment and the psychoanalytic assertion of the power of the unconscious, he suggests the non-belief in negativity. Such negativity is not the dialectical overcoming of anti-blackness (double negation) or a structural relation to a potential product (object petit a). Laruelle’s negation is the pessimistic totality of insufficiency.</w:t>
      </w:r>
    </w:p>
    <w:p w:rsidR="0038542E" w:rsidRPr="00913D4C" w:rsidRDefault="0038542E" w:rsidP="0038542E">
      <w:pPr>
        <w:rPr>
          <w:rStyle w:val="StyleUnderline"/>
        </w:rPr>
      </w:pPr>
      <w:r w:rsidRPr="00913D4C">
        <w:t xml:space="preserve">In his work “On the Black Universe in the Foundation of Human Color,” Laruelle challenges us to “learn to think from the point of view of Black as what determines color in the last instance rather than what limits it” – he calls this task uchromia (5). This proposal follows from his argument that every color has a “posture” (5). </w:t>
      </w:r>
      <w:r w:rsidRPr="00913D4C">
        <w:rPr>
          <w:rStyle w:val="StyleUnderline"/>
        </w:rPr>
        <w:t xml:space="preserve">And </w:t>
      </w:r>
      <w:r w:rsidRPr="00E7019F">
        <w:rPr>
          <w:rStyle w:val="StyleUnderline"/>
          <w:highlight w:val="cyan"/>
        </w:rPr>
        <w:t>the posture of blackness is concealed in it determination of the rest of the universe</w:t>
      </w:r>
      <w:r w:rsidRPr="00913D4C">
        <w:rPr>
          <w:rStyle w:val="StyleUnderline"/>
        </w:rPr>
        <w:t xml:space="preserve"> (a “black box”) (6). </w:t>
      </w:r>
      <w:r w:rsidRPr="00E7019F">
        <w:rPr>
          <w:rStyle w:val="StyleUnderline"/>
          <w:highlight w:val="cyan"/>
        </w:rPr>
        <w:t>Cryptically, the black universe is beyond ontology. Such blackness is not the absence of whiteness, the negation of color, or the opposite of light</w:t>
      </w:r>
      <w:r w:rsidRPr="00913D4C">
        <w:rPr>
          <w:rStyle w:val="StyleUnderline"/>
        </w:rPr>
        <w:t xml:space="preserve">. Blackness has its own presence. Yet </w:t>
      </w:r>
      <w:r w:rsidRPr="00E7019F">
        <w:rPr>
          <w:rStyle w:val="StyleUnderline"/>
          <w:highlight w:val="cyan"/>
        </w:rPr>
        <w:t>the presence of the black universe is not tied to the operations of positivity, double negation, or the unconscious. It is the absolute foreclosure of being. It is the reality of nothing. Explained in more conventional terms, it is an aesthetics without representation. Artistic guidelines might include: lacking a referent, refusing to prick consciousness through meaning or understanding, avoid appealing to seemingly outlaw traditions.</w:t>
      </w:r>
    </w:p>
    <w:p w:rsidR="0038542E" w:rsidRDefault="0038542E" w:rsidP="0038542E">
      <w:pPr>
        <w:rPr>
          <w:rStyle w:val="StyleUnderline"/>
        </w:rPr>
      </w:pPr>
      <w:r w:rsidRPr="00913D4C">
        <w:t xml:space="preserve">Yet the piece gestures beyond cosmic wonder through its named attribution to Funkadelic. The reference silently taps into the cosmology of afro-futurism. It could be recalling funk as a “cosmic slop” to be unearthed, though the song by that name is ostensibly about a woman who prostitutes herself for the sake of her children’s future. If so, it may </w:t>
      </w:r>
      <w:r w:rsidRPr="00913D4C">
        <w:lastRenderedPageBreak/>
        <w:t>benefit from the ambivalence of Sun Ra’s cosmic pessimism</w:t>
      </w:r>
      <w:r w:rsidRPr="00913D4C">
        <w:rPr>
          <w:rStyle w:val="StyleUnderline"/>
        </w:rPr>
        <w:t xml:space="preserve">, </w:t>
      </w:r>
      <w:r w:rsidRPr="00E7019F">
        <w:rPr>
          <w:rStyle w:val="StyleUnderline"/>
          <w:highlight w:val="cyan"/>
        </w:rPr>
        <w:t>in this world is pit against a world to be destroyed.</w:t>
      </w:r>
    </w:p>
    <w:p w:rsidR="00B86723" w:rsidRPr="00132674" w:rsidRDefault="00B86723" w:rsidP="00B86723">
      <w:pPr>
        <w:pStyle w:val="Heading4"/>
      </w:pPr>
      <w:r>
        <w:t>Neoliberal governmentality is responsible for the ontological position of blackness. What is needed is a critique of labor relations.</w:t>
      </w:r>
    </w:p>
    <w:p w:rsidR="00B86723" w:rsidRPr="00861946" w:rsidRDefault="00B86723" w:rsidP="00B86723">
      <w:pPr>
        <w:rPr>
          <w:rStyle w:val="Style13ptBold"/>
          <w:b w:val="0"/>
          <w:sz w:val="22"/>
        </w:rPr>
      </w:pPr>
      <w:r>
        <w:rPr>
          <w:rStyle w:val="Style13ptBold"/>
        </w:rPr>
        <w:t xml:space="preserve">Barchiesi 17 </w:t>
      </w:r>
      <w:r>
        <w:rPr>
          <w:rStyle w:val="Style13ptBold"/>
          <w:b w:val="0"/>
          <w:sz w:val="22"/>
        </w:rPr>
        <w:t xml:space="preserve">(Franco Barchiesi, Ohio State University, “On the (R)uses of "Precarity": Neoliberalism, Time, and the Fact of (Anti)Blackness”, </w:t>
      </w:r>
      <w:hyperlink r:id="rId23" w:history="1">
        <w:r w:rsidRPr="009B19CF">
          <w:rPr>
            <w:rStyle w:val="Hyperlink"/>
          </w:rPr>
          <w:t>https://www.academia.edu/31184889/_On_the_R_uses_of_Precarity_Neoliberalism_Time_and_the_Fact_of_Anti_Blackness_</w:t>
        </w:r>
      </w:hyperlink>
      <w:r>
        <w:rPr>
          <w:rStyle w:val="Style13ptBold"/>
        </w:rPr>
        <w:t xml:space="preserve">, </w:t>
      </w:r>
      <w:r w:rsidRPr="00B86723">
        <w:rPr>
          <w:rStyle w:val="Style13ptBold"/>
          <w:b w:val="0"/>
        </w:rPr>
        <w:t>2017)</w:t>
      </w:r>
    </w:p>
    <w:p w:rsidR="0038542E" w:rsidRPr="00B86723" w:rsidRDefault="00B86723" w:rsidP="0038542E">
      <w:pPr>
        <w:rPr>
          <w:u w:val="single"/>
        </w:rPr>
      </w:pPr>
      <w:r w:rsidRPr="00CA2FD3">
        <w:rPr>
          <w:sz w:val="8"/>
        </w:rPr>
        <w:t xml:space="preserve">Critical labor ontology thus stands as a humanistic project of rescuing the life-affirming capacities of work at a time in which </w:t>
      </w:r>
      <w:r w:rsidRPr="005C386F">
        <w:rPr>
          <w:rStyle w:val="StyleUnderline"/>
        </w:rPr>
        <w:t>neoliberal violence, crisis, and austerity render capitalist command over human activity erratic and painful</w:t>
      </w:r>
      <w:r w:rsidRPr="00CA2FD3">
        <w:rPr>
          <w:sz w:val="8"/>
        </w:rPr>
        <w:t xml:space="preserve">. The presentism of that project, however, and its analogical subterfuges displace any radical option of opposing to the genealogy of </w:t>
      </w:r>
      <w:r w:rsidRPr="00B926C7">
        <w:rPr>
          <w:rStyle w:val="StyleUnderline"/>
          <w:highlight w:val="yellow"/>
        </w:rPr>
        <w:t>neoliberal violence</w:t>
      </w:r>
      <w:r w:rsidRPr="00CA2FD3">
        <w:rPr>
          <w:sz w:val="8"/>
        </w:rPr>
        <w:t xml:space="preserve"> as injury on the Human its congruence with forces that </w:t>
      </w:r>
      <w:r w:rsidRPr="00B926C7">
        <w:rPr>
          <w:rStyle w:val="StyleUnderline"/>
          <w:highlight w:val="yellow"/>
        </w:rPr>
        <w:t>define blackness as non-human</w:t>
      </w:r>
      <w:r w:rsidRPr="00CA2FD3">
        <w:rPr>
          <w:sz w:val="8"/>
        </w:rPr>
        <w:t xml:space="preserve">. In that perspective, the exploitability of Black bodies does not determine a common ontological horizon but is rather integral to the “arsenal of raciality” (Da Silva 2007) and the “ontoepistemic” formations (Wynter 2003) that established post-Enlightenment (white) subjecthood as the principle for the ideation and production of hierarchical racial difference and its coercive enforcements. It is precisely through the ethically anti-humanist mandate of racial Blackness that Frank Wilderson (2010) moves his critique, via a redefinition of the positionalities involved in conflict and antagonism, of autonomist Marxism as a form of anti-Black investment in civil society. Wilderson’s declared </w:t>
      </w:r>
      <w:r w:rsidRPr="006871C5">
        <w:rPr>
          <w:rStyle w:val="StyleUnderline"/>
        </w:rPr>
        <w:t>“</w:t>
      </w:r>
      <w:r w:rsidRPr="00B926C7">
        <w:rPr>
          <w:rStyle w:val="StyleUnderline"/>
          <w:highlight w:val="yellow"/>
        </w:rPr>
        <w:t>afro-pessimism” refuses</w:t>
      </w:r>
      <w:r w:rsidRPr="006871C5">
        <w:rPr>
          <w:rStyle w:val="StyleUnderline"/>
        </w:rPr>
        <w:t xml:space="preserve"> to ground antagonism in a theory of relationality, since antagonism can only define, to have any coherence as a concept, the Human interdiction on relationality for “thingified” yet sentient Black beings.</w:t>
      </w:r>
      <w:r w:rsidRPr="00CA2FD3">
        <w:rPr>
          <w:sz w:val="8"/>
        </w:rPr>
        <w:t xml:space="preserve"> </w:t>
      </w:r>
      <w:r w:rsidRPr="00F6243F">
        <w:rPr>
          <w:rStyle w:val="Emphasis"/>
        </w:rPr>
        <w:t>Anti-</w:t>
      </w:r>
      <w:r w:rsidRPr="00B926C7">
        <w:rPr>
          <w:rStyle w:val="Emphasis"/>
          <w:highlight w:val="yellow"/>
        </w:rPr>
        <w:t>capitalist critique premised on</w:t>
      </w:r>
      <w:r w:rsidRPr="00F6243F">
        <w:rPr>
          <w:rStyle w:val="Emphasis"/>
        </w:rPr>
        <w:t xml:space="preserve"> the </w:t>
      </w:r>
      <w:r w:rsidRPr="00B926C7">
        <w:rPr>
          <w:rStyle w:val="Emphasis"/>
          <w:highlight w:val="yellow"/>
        </w:rPr>
        <w:t>ontology</w:t>
      </w:r>
      <w:r w:rsidRPr="00F6243F">
        <w:rPr>
          <w:rStyle w:val="Emphasis"/>
        </w:rPr>
        <w:t xml:space="preserve"> </w:t>
      </w:r>
      <w:r w:rsidRPr="00CA2FD3">
        <w:rPr>
          <w:sz w:val="8"/>
        </w:rPr>
        <w:t xml:space="preserve">of Human labor and imperatives to suture its precarity-generating ruptures allude to work as a site of violence and abjection, but only to depict coercion and unfreedom as historically demarcated breaches and disequilibria. </w:t>
      </w:r>
      <w:r w:rsidRPr="00F6243F">
        <w:rPr>
          <w:rStyle w:val="Emphasis"/>
        </w:rPr>
        <w:t xml:space="preserve">That critique has necessarily to disavow, therefore, Black ontological void, in which precariousness, vulnerability, and the violence of work are epiphenomenal embodiments of timeless captivity. </w:t>
      </w:r>
      <w:r w:rsidRPr="00006DDA">
        <w:rPr>
          <w:rStyle w:val="Emphasis"/>
          <w:highlight w:val="yellow"/>
        </w:rPr>
        <w:t>Upon such disavowals and erasures rests the performance of neoliberalism</w:t>
      </w:r>
      <w:r w:rsidRPr="00CA2FD3">
        <w:rPr>
          <w:rStyle w:val="StyleUnderline"/>
          <w:sz w:val="8"/>
          <w:u w:val="none"/>
        </w:rPr>
        <w:t xml:space="preserve"> as a Human drama provoked by the irruption of “precarity” on the scene of civil society, which, to begin with, finds its very condition of coherence in the dereliction of blackness. It is therefore by reproducin</w:t>
      </w:r>
      <w:r w:rsidRPr="00CA2FD3">
        <w:rPr>
          <w:sz w:val="8"/>
        </w:rPr>
        <w:t>g such dereliction, as well as dismissing Black critiques of work and production (as in the case of scholarly dispatching of “resistance to proletarianization” in South Africa), that social movement projects aiming at “post-work” commonalities of decommodified activity, or at least post-precarious redistributive compacts, capacitate themselves. What are, then, the effects of critiques of neoliberalism grounded in longings for a new ontology of labor on a Black being that is simultaneously invoked and silenced? Are critical ontologies of labor complicit with Black captivity through parasitic insinuations of its grammar of suffering? Do these constitute a repressive modality of enabling conflict by excommunicating Black antagonism—a modality that is not merely theoretical but is practically raised in countless occasions by Black radical voices in their uncomfortable positioning toward social movements, labor struggles, and intersectional coalitions (Sexton 2015)? For, in the end, the positioning of Blackness as the object of Human subjectivity makes relationality effectively impossible, hollow as a political project, and incoherent as anti-racist ethics (Sexton 2015). The left insistence on relationality would therefore end in the antiblack cul-de-sacs of either (neo)liberal multiculturalism or a politics of united front—the quite vocal invocation of which is insistently heard in mobilizations against the Trump administration —amounting to a reproposition of white neo-abolitionism. By that term I allude to Saidiya Hartman’s dissection of empathy as a prop for humanity’s ethical dilemmas and her scathing indictment of the celebration of subaltern agency in terms of cultural identity (Hartman 1997: 20-22; Hartman and Wilderson 2003). Such strictures would then suffocate what Christina Sharpe (2016) urges as a work of “waking” the “ongoing disasters”—from state violence and incarceration to environmental racism and related official neglect, from widespread poverty to drastically reduced life chances—that devastate Black communities and imperil Black lives, disasters in which precarity is not a historically determined product of neoliberalism but rather points at the lingering afterlife of racial slavery. At stake are not then the infringements on human lives that find themselves “dispossessed” (David Harvey), or “bracketed”, “exhausted”, and “abandoned” (Elizabeth Povinelli), but rather sentient beings that are not meant to exist at all as humans. Incidentally, as a critique of neoliberalism that is blind to the fact of (anti)blackness, relationality would also aid depoliticization as a strategic imperative of neoliberalism itself, one Wendy Brown (2015) ponders in her discussion of the dismantling of the demos, without, however allowing much thought to the radicalness of questions emanating from the constitutive exclusion of the Black, not merely the Aristotelean metaphor of the slave she resorts to, from the demos itself. To warn of a breach in the ontology of labor, and announce its future recomposition, the notion of precarity must operate in terms of eventfulness, a temporal structure humans can make sense of in terms of change, reversals, victories, defeats, progress, or reaction. The critical discourse of precarity is thus fully congruent with the genealogy of neoliberalism as a genealogy of the Subject. Eventfulness and genealogy inform, in particular, Foucauldian approaches to the biopolitics of neoliberalism as marking a break with classical liberalism (since competition replaces exchange as the principle of relationality) as well as configuring a new subjectivity (the “entrepreneur of the self”; see Read 2009). In relation to Blackness, however, or an entity that the Human subject determines as its object, neoliberalism cannot be placed in a genealogical schema. In relation to “thingified” Black being</w:t>
      </w:r>
      <w:r w:rsidRPr="006C1100">
        <w:rPr>
          <w:rStyle w:val="StyleUnderline"/>
        </w:rPr>
        <w:t xml:space="preserve">, </w:t>
      </w:r>
      <w:r w:rsidRPr="00C13EB8">
        <w:rPr>
          <w:rStyle w:val="StyleUnderline"/>
          <w:highlight w:val="yellow"/>
        </w:rPr>
        <w:t>neoliberalism</w:t>
      </w:r>
      <w:r w:rsidRPr="006C1100">
        <w:rPr>
          <w:rStyle w:val="StyleUnderline"/>
        </w:rPr>
        <w:t xml:space="preserve"> lends itself to neither genealogy nor eventful historicity, but, in its following “in the wake” of unfinished afterlives of racial slavery, it r</w:t>
      </w:r>
      <w:r w:rsidRPr="00C13EB8">
        <w:rPr>
          <w:rStyle w:val="StyleUnderline"/>
          <w:highlight w:val="yellow"/>
        </w:rPr>
        <w:t>einstantiates, beneath seeming changes in policies and institutional forms, an empty and “frozen” paradigmatic</w:t>
      </w:r>
      <w:r w:rsidRPr="006C1100">
        <w:rPr>
          <w:rStyle w:val="StyleUnderline"/>
        </w:rPr>
        <w:t xml:space="preserve"> (Barchiesi 2015) </w:t>
      </w:r>
      <w:r w:rsidRPr="00C13EB8">
        <w:rPr>
          <w:rStyle w:val="StyleUnderline"/>
          <w:highlight w:val="yellow"/>
        </w:rPr>
        <w:t>or ontological</w:t>
      </w:r>
      <w:r w:rsidRPr="006C1100">
        <w:rPr>
          <w:rStyle w:val="StyleUnderline"/>
        </w:rPr>
        <w:t xml:space="preserve"> (Leong 2017) </w:t>
      </w:r>
      <w:r w:rsidRPr="00C13EB8">
        <w:rPr>
          <w:rStyle w:val="StyleUnderline"/>
          <w:highlight w:val="yellow"/>
        </w:rPr>
        <w:t>time. By condemning Blackness as objecthood</w:t>
      </w:r>
      <w:r w:rsidRPr="009E4576">
        <w:rPr>
          <w:rStyle w:val="StyleUnderline"/>
        </w:rPr>
        <w:t xml:space="preserve">, rather than luring it as subjectivity, </w:t>
      </w:r>
      <w:r w:rsidRPr="00C13EB8">
        <w:rPr>
          <w:rStyle w:val="StyleUnderline"/>
          <w:highlight w:val="yellow"/>
        </w:rPr>
        <w:t>neoliberalism</w:t>
      </w:r>
      <w:r w:rsidRPr="009E4576">
        <w:rPr>
          <w:rStyle w:val="StyleUnderline"/>
        </w:rPr>
        <w:t xml:space="preserve">—as exemplarily demonstrated in the ways Structural Adjustment Programs dashed and </w:t>
      </w:r>
      <w:r w:rsidRPr="00C13EB8">
        <w:rPr>
          <w:rStyle w:val="StyleUnderline"/>
          <w:highlight w:val="yellow"/>
        </w:rPr>
        <w:t>recolonized the hopes and expectations of African sovereignty</w:t>
      </w:r>
      <w:r w:rsidRPr="009E4576">
        <w:rPr>
          <w:rStyle w:val="StyleUnderline"/>
        </w:rPr>
        <w:t xml:space="preserve">—reiterates that Black (ever present) past is not homologous to Human genealogy. </w:t>
      </w:r>
      <w:r w:rsidRPr="00C13EB8">
        <w:rPr>
          <w:rStyle w:val="StyleUnderline"/>
          <w:highlight w:val="yellow"/>
        </w:rPr>
        <w:t>It</w:t>
      </w:r>
      <w:r w:rsidRPr="009E4576">
        <w:rPr>
          <w:rStyle w:val="StyleUnderline"/>
        </w:rPr>
        <w:t xml:space="preserve"> rather </w:t>
      </w:r>
      <w:r w:rsidRPr="00C13EB8">
        <w:rPr>
          <w:rStyle w:val="StyleUnderline"/>
          <w:highlight w:val="yellow"/>
        </w:rPr>
        <w:t>restages the “necropolitical</w:t>
      </w:r>
      <w:r w:rsidRPr="009E4576">
        <w:rPr>
          <w:rStyle w:val="StyleUnderline"/>
        </w:rPr>
        <w:t xml:space="preserve">” (Mbembe 2003) </w:t>
      </w:r>
      <w:r w:rsidRPr="00C13EB8">
        <w:rPr>
          <w:rStyle w:val="StyleUnderline"/>
          <w:highlight w:val="yellow"/>
        </w:rPr>
        <w:t>birth of Blackness</w:t>
      </w:r>
      <w:r w:rsidRPr="009E4576">
        <w:rPr>
          <w:rStyle w:val="StyleUnderline"/>
        </w:rPr>
        <w:t xml:space="preserve"> into the world across millennia-old processes casting Africa </w:t>
      </w:r>
      <w:r w:rsidRPr="00C13EB8">
        <w:rPr>
          <w:rStyle w:val="StyleUnderline"/>
          <w:highlight w:val="yellow"/>
        </w:rPr>
        <w:t>as</w:t>
      </w:r>
      <w:r w:rsidRPr="009E4576">
        <w:rPr>
          <w:rStyle w:val="StyleUnderline"/>
        </w:rPr>
        <w:t xml:space="preserve"> a reservoir of human </w:t>
      </w:r>
      <w:r w:rsidRPr="00C13EB8">
        <w:rPr>
          <w:rStyle w:val="StyleUnderline"/>
          <w:highlight w:val="yellow"/>
        </w:rPr>
        <w:t>commodities</w:t>
      </w:r>
      <w:r w:rsidRPr="009E4576">
        <w:rPr>
          <w:rStyle w:val="StyleUnderline"/>
        </w:rPr>
        <w:t xml:space="preserve"> “never meant to survive” </w:t>
      </w:r>
      <w:r w:rsidRPr="009E4576">
        <w:rPr>
          <w:rStyle w:val="StyleUnderline"/>
        </w:rPr>
        <w:lastRenderedPageBreak/>
        <w:t>(Lorde 1978: 31) as human beings.</w:t>
      </w:r>
      <w:r w:rsidRPr="00CA2FD3">
        <w:rPr>
          <w:sz w:val="8"/>
        </w:rPr>
        <w:t xml:space="preserve"> Recalling David Marriott’s (2012) discussion of the relevance of Freudian nachträglichkeit (“afterwardness”) in Fanon, one can say that the harms of </w:t>
      </w:r>
      <w:r w:rsidRPr="00C13EB8">
        <w:rPr>
          <w:rStyle w:val="StyleUnderline"/>
          <w:highlight w:val="yellow"/>
        </w:rPr>
        <w:t>neoliberalism</w:t>
      </w:r>
      <w:r w:rsidRPr="00CA2FD3">
        <w:rPr>
          <w:sz w:val="8"/>
        </w:rPr>
        <w:t xml:space="preserve"> gain a peculiar ontological significance from the violence that </w:t>
      </w:r>
      <w:r w:rsidRPr="00C13EB8">
        <w:rPr>
          <w:rStyle w:val="StyleUnderline"/>
          <w:highlight w:val="yellow"/>
        </w:rPr>
        <w:t>surrounds Black flesh</w:t>
      </w:r>
      <w:r w:rsidRPr="00CA2FD3">
        <w:rPr>
          <w:sz w:val="8"/>
        </w:rPr>
        <w:t xml:space="preserve"> as the before and the after of any traumatic occurrence. Excision from human relationality also forecloses the possibility that rights and recognition—grounded, for a host of subaltern groups, (migrants, indigenous, non-Black workers and women) in affiliation with the Human family premised on the prohibition of social death—can enable a Black dialectic of domination and resistance undoing the structural positioning of Blackness. Rather—as Anthony Farley’s (2005) critique of civil rights, or Hortense Spillers’ (1987) reading of the Moynihan Report from the standpoint of the “theft” of Black bodies and families, point out—such gains </w:t>
      </w:r>
      <w:r w:rsidRPr="00C13EB8">
        <w:rPr>
          <w:rStyle w:val="StyleUnderline"/>
          <w:highlight w:val="yellow"/>
        </w:rPr>
        <w:t>underpin continuous state surveillance, intrusion, and paternalism</w:t>
      </w:r>
      <w:r w:rsidRPr="005C0AB1">
        <w:rPr>
          <w:rStyle w:val="StyleUnderline"/>
        </w:rPr>
        <w:t xml:space="preserve"> in the daily dereliction and pathologization of Black lives.</w:t>
      </w:r>
      <w:r w:rsidRPr="00CA2FD3">
        <w:rPr>
          <w:sz w:val="8"/>
        </w:rPr>
        <w:t xml:space="preserve"> Like the abolitionist injunction that, to be meaningfully “free”, Blacks should submit to new, externally defined “responsibility” and accept a subordinate status in a reconstituted racial order, the neo-abolitionist logic of civil and human rights operates as a policing device to forestall the threat Black radicalism poses to Humanity (Woods 2015). The structural interdiction on Black subjectivity accompanied the overlapping machinations of bourgeois political economy and missionary Christian morality as these presided over the legal abolition of chattel slavery in the Western hemisphere. In the abolitionist laboratory of the nineteenth-century British West Indies, the Colonial Office under Lord Glenelg and planters elites, divided as they were over the forms and degrees of coercion in the racial regimes of “free” labor, found a point of convergence in the assumption that Black access to Crown land had to be prevented by state intervention. The sole, very limited exception was when claimants could prove financial and commercial viability (Holt 2000). Freed persons were expected to conform their conduct to the precepts of individual economic rationality. Self-interest and acquisitiveness ideally rested on the promotion of a domestic ethics centered on the virtues and respectability of the nuclear family and the enforcement of gender roles underpinning the propriety, hygiene, and order of the household. Subsistence agriculture was, instead, a way of sustaining practices of fugitivity and precarious independence underpinned by cultural and spiritual norms at odds with those European values. Yet, the prohibition on Black subsistence agriculture paradoxically disallowed even those cases in which Blacks did align themselves with Malthusian rationality, moving to the land as long as it permitted to satisfy basic needs while retaining the option of working for wages as an alternative (Holt 2000). The post-abolition promise of independence, kin, and filiation functioned, therefore, to thwart any form of Black subjectivity, whether consonant with or divergent from bourgeois individuality. The responsibility heralded by ideologies of gender, kin, domesticity, and consumption configured, in the end, the plantation and wage labor under state coercion (including masters and servants laws and anti-vagrancy legislation) as the only officially sanctioned form of existence, or the only Black agency not bordering on criminality and punishment, in the disciplinary apparatus of travestied emancipation. Saidiya Hartman’s (1997: 125-163) analysis of pedagogies of responsibility among freed people in the U.S. South shows that liberal ideas, literally codified in textbooks intended for Black laborers and their families, directly and pervasively informed the transition to “free” labor. Those ideas were also part of an intellectual conversation that linked subjective transformations to a redesign of the state in the direction of managerial government, free trade, and privatization. If one is fixed on policies, it would then seem that the problem of turning former slaves into productive individuals and responsible workers can be located as a genealogical antecedent of modern neoliberalism. Current commentators bemoaning the alleged advent of a “new Gilded Age” are probably aware of that genealogical suggestion. It is, however, a profoundly misleading gene(ana)logy, and not only because it is problematic to apply even a “gilded” patina to </w:t>
      </w:r>
      <w:r w:rsidRPr="00C13EB8">
        <w:rPr>
          <w:rStyle w:val="StyleUnderline"/>
          <w:highlight w:val="yellow"/>
        </w:rPr>
        <w:t>debt peonage, convict leasing, destruction of businesses</w:t>
      </w:r>
      <w:r w:rsidRPr="00CA2FD3">
        <w:rPr>
          <w:sz w:val="8"/>
        </w:rPr>
        <w:t xml:space="preserve">, and lynching, which Blacks routinely faced at the turn of the century. A genealogical interpretation of postbellum liberalism is especially disrupted by the fact that, rather than displaying an orientation to futurity, or to “neo” liberal subjectivities, liberal discourse addressed to blackness found its rationale and coherence in maintaining and updating the enslavist past, which, to paraphrase Patterson (1982: 76), never really passed but just “lingered”. Hartman’s research centers on educational and governmental techniques geared to turning former slaves “into a rational, docile, and productive working class—that is, fully normalized in accordance with standards of productivity, sobriety, rationality, prudence, cleanliness, responsibility, and so on” (1997: 127). Yet, at every turn where one would expect to encounter a genealogical predecessor of the universal homo oeconomicus as the postulated neoliberal individuality of our time, coerced Black thingliness and captivity are returned instead. Liberal techniques were meant to make Black objects of freedom, not subjects. Instructions for ex-slaves presented freedom as a White gift, bequeathed to Blacks by the fire and blood of war and the expense of public money. </w:t>
      </w:r>
      <w:r w:rsidRPr="00361EC8">
        <w:rPr>
          <w:rStyle w:val="StyleUnderline"/>
        </w:rPr>
        <w:t>Black individuality was thus “burdened” with a perpetual debt, the repayment of which demanded obedience and submission for an indefinite time.</w:t>
      </w:r>
      <w:r w:rsidRPr="00CA2FD3">
        <w:rPr>
          <w:sz w:val="8"/>
        </w:rPr>
        <w:t xml:space="preserve"> Black freedom, Hartman continues, blurred into captivity as it became inextricable from guilt and blame. The language of “accountability” took for Blackness the specific meaning of having to prove one’s being worth of freedom. In the absence of economic independence, inner self-motivation and outer imposition became indistinguishable as “contract was the vehicle of servitude and accountability was inseparable from peonage” (126). Financial indebtedness was thus driven not by economic planning and enterprise but by a prior “ontological” debt, which “served to reinscribe both servitude and the pained constitution of blackness” (126). Amid a guilt-ridden morality centered on personal worthiness, “conscience replaced the whip” and servility was ennobled as self-interest. Unpayable debt phenomenologically marked paradigmatic time, since “indebtedness confers durability… [and] was at the center of a moral economy of submission and servitude… instrumental in the production of peonage” (130). The paradigmatic temporality of Black debt was inherent to the fact, Hartman observes, that Blacks entered “free” labor contract already indebted, since their very freedom was presented as an obligation toward civil society. In disavowal of liberal precepts, it was not exchange that led to debt, but it was rather debt that constituted bonded agents of exchange (131). Despite its constraints in contexts of organized violence, poverty, and hunger, burdened Black individuality remained useful to stigmatizing dependency, idleness, and indolence, thereby constantly exposing Black lives to criminal culpability. With the development of the social sciences and the definition of the “Negro question” in national, not only southern terms, the presumption of faltering work ethics and productive virtues became the ground for intensified surveillance of Black families, new concepts to pathologize Black women’s sexuality, and the inscription of crime as a problem specific to Black communities. At the same time, overt racism was replaced by a discourse of “cultural” inadequacy and backwardness by the rising tide of liberal colorblindness (Muhammad 2011; Browne 2015). Instructional manuals for freed persons were relationally used, Hartman shows, by a multitude of self-defined white “friends of the Negro”, including teachers, missionaries, plantation managers, and agents of the Freedmen’s Bureau. All were equally invested in the manuals’ message, blending moral injunction and pseudo-scientific argumentation, that Black freedom demanded submission and humility in all aspects of life. The republican ethos, which drew from a lineage spanning from Aristotle to Lincoln, that independence requires advancement from wage labor to business ownership, was revoked for Blacks. Working under contracts, which were routinely enforced through coercion and violence, became, instead, for the former slaves the hallmark of personal responsibility. To make it compatible with the liberal fiction of free choice, an evolving framework of industrial education presented manual labor as culturally and socially “meant” for Blacks, as a delimited range of option within which individual initiative took the form of self-help and lifting by the bootstraps (Hartman 1997: 137). </w:t>
      </w:r>
      <w:r w:rsidRPr="00C13EB8">
        <w:rPr>
          <w:rStyle w:val="StyleUnderline"/>
          <w:highlight w:val="yellow"/>
        </w:rPr>
        <w:t xml:space="preserve">The (neo)liberal problematics </w:t>
      </w:r>
      <w:r w:rsidRPr="00C13EB8">
        <w:rPr>
          <w:rStyle w:val="StyleUnderline"/>
        </w:rPr>
        <w:t>o</w:t>
      </w:r>
      <w:r w:rsidRPr="007777D8">
        <w:rPr>
          <w:rStyle w:val="StyleUnderline"/>
        </w:rPr>
        <w:t xml:space="preserve">f producing Black objects, rather than subjects, paradigm, rather than event, stasis rather than change, </w:t>
      </w:r>
      <w:r w:rsidRPr="00C13EB8">
        <w:rPr>
          <w:rStyle w:val="StyleUnderline"/>
          <w:highlight w:val="yellow"/>
        </w:rPr>
        <w:t>carries important consequences for the ontology of labor and its enabling a trajectory of progress for non-Black working classes</w:t>
      </w:r>
      <w:r w:rsidRPr="007777D8">
        <w:rPr>
          <w:rStyle w:val="StyleUnderline"/>
        </w:rPr>
        <w:t>.</w:t>
      </w:r>
      <w:r w:rsidRPr="00CA2FD3">
        <w:rPr>
          <w:sz w:val="8"/>
        </w:rPr>
        <w:t xml:space="preserve"> Hartman (1997: 169) rejects Hannah Arendt’s view that white indifference to black suffering prevented the emergence of a “social question” in the United States. In the continental European imagination, conversely, “social question” defined the conceptual and institutional terrain of working class incorporation, or the possibility for liberalism to enable or abet improvement and progress in the workers’ conditions. For Hartman, Arendt’s critique ironically amounts to a further dismissal of Blackness by positing the European experience as a normative benchmark. Rather than the absence of a social question, Hartman continues, the United States at the turn of the twentieth century witnessed a displacement of the social question by the racial question, or a saturation of the former by the latter. Hence, as an unstable “crisis category”, the social was essentially tasked with reaffirming and solidifying racial barriers that reiterated Black positionality as one of abjection and inhumanity. </w:t>
      </w:r>
      <w:r w:rsidRPr="001E5AB8">
        <w:rPr>
          <w:rStyle w:val="StyleUnderline"/>
        </w:rPr>
        <w:t>The underlying instability depended on the fact that, as the government withdrew from interventions that would have had to fulfill its abstract postwar constitutional promise of racial equality, the law had to continually defer to local legislation and social hierarchies, hence the “extra-legal” and uncodified realm of white sentiment. Incidentally, processes—</w:t>
      </w:r>
      <w:r w:rsidRPr="00C13EB8">
        <w:rPr>
          <w:rStyle w:val="StyleUnderline"/>
          <w:highlight w:val="yellow"/>
        </w:rPr>
        <w:t>state withdrawal from socioeconomic regulation, decentralization, privatization</w:t>
      </w:r>
      <w:r w:rsidRPr="001E5AB8">
        <w:rPr>
          <w:rStyle w:val="StyleUnderline"/>
        </w:rPr>
        <w:t xml:space="preserve">— that would otherwise be usable in a genealogy of </w:t>
      </w:r>
      <w:r w:rsidRPr="00CB7B27">
        <w:rPr>
          <w:rStyle w:val="StyleUnderline"/>
          <w:highlight w:val="yellow"/>
        </w:rPr>
        <w:t>neoliberalism as</w:t>
      </w:r>
      <w:r w:rsidRPr="001E5AB8">
        <w:rPr>
          <w:rStyle w:val="StyleUnderline"/>
        </w:rPr>
        <w:t xml:space="preserve"> a general model of </w:t>
      </w:r>
      <w:r w:rsidRPr="00CB7B27">
        <w:rPr>
          <w:rStyle w:val="StyleUnderline"/>
          <w:highlight w:val="yellow"/>
        </w:rPr>
        <w:t>governance</w:t>
      </w:r>
      <w:r w:rsidRPr="001E5AB8">
        <w:rPr>
          <w:rStyle w:val="StyleUnderline"/>
        </w:rPr>
        <w:t xml:space="preserve"> acquire here an incommensurably specific sense since </w:t>
      </w:r>
      <w:r w:rsidRPr="00CB7B27">
        <w:rPr>
          <w:rStyle w:val="StyleUnderline"/>
        </w:rPr>
        <w:t xml:space="preserve">they are </w:t>
      </w:r>
      <w:r w:rsidRPr="00C13EB8">
        <w:rPr>
          <w:rStyle w:val="StyleUnderline"/>
          <w:highlight w:val="yellow"/>
        </w:rPr>
        <w:t>put at the service of Black captivity</w:t>
      </w:r>
      <w:r w:rsidRPr="001E5AB8">
        <w:rPr>
          <w:rStyle w:val="StyleUnderline"/>
        </w:rPr>
        <w:t xml:space="preserve"> and an ontology of labor that does not underwrite, but rather helps in the suppression of, the possibility of human plenitude.</w:t>
      </w:r>
    </w:p>
    <w:p w:rsidR="0038542E" w:rsidRPr="001257F5" w:rsidRDefault="0038542E" w:rsidP="0038542E"/>
    <w:p w:rsidR="0038542E" w:rsidRDefault="0038542E" w:rsidP="0038542E">
      <w:pPr>
        <w:pStyle w:val="Heading3"/>
      </w:pPr>
      <w:r>
        <w:lastRenderedPageBreak/>
        <w:t>Affirmation</w:t>
      </w:r>
    </w:p>
    <w:p w:rsidR="0038542E" w:rsidRDefault="0038542E" w:rsidP="0038542E">
      <w:pPr>
        <w:pStyle w:val="Heading4"/>
      </w:pPr>
      <w:r>
        <w:t>Political demand and affirmation fails – effective politics must instead offer to scramble the codes and seek out vacuoles of non-communication that can feed the destruction of this world</w:t>
      </w:r>
    </w:p>
    <w:p w:rsidR="0038542E" w:rsidRPr="00EA220C" w:rsidRDefault="0038542E" w:rsidP="0038542E">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24" w:history="1">
        <w:r w:rsidRPr="005577EB">
          <w:rPr>
            <w:rStyle w:val="Hyperlink"/>
          </w:rPr>
          <w:t>https://www.boundary2.org/2016/06/ending-the-world-as-we-know-it-an-interview-with-andrew-culp/</w:t>
        </w:r>
      </w:hyperlink>
      <w:r>
        <w:t>) EKT</w:t>
      </w:r>
    </w:p>
    <w:p w:rsidR="0038542E" w:rsidRPr="005877B7" w:rsidRDefault="0038542E" w:rsidP="0038542E">
      <w:pPr>
        <w:rPr>
          <w:sz w:val="16"/>
        </w:rPr>
      </w:pPr>
      <w:r w:rsidRPr="00362C08">
        <w:rPr>
          <w:sz w:val="16"/>
        </w:rPr>
        <w:t xml:space="preserve">Galloway: </w:t>
      </w:r>
      <w:r w:rsidRPr="00362C08">
        <w:rPr>
          <w:rStyle w:val="StyleUnderline"/>
        </w:rPr>
        <w:t>Let’s focus more on the theme of affirmation and negation, since the tide seems to be changing</w:t>
      </w:r>
      <w:r w:rsidRPr="00362C08">
        <w:rPr>
          <w:sz w:val="16"/>
        </w:rPr>
        <w:t xml:space="preserve">. In recent years, </w:t>
      </w:r>
      <w:r w:rsidRPr="00362C08">
        <w:rPr>
          <w:rStyle w:val="StyleUnderline"/>
        </w:rPr>
        <w:t>a number of theorists have turned away from affirmation toward a different set of vectors such as negation, eclipse, extinction, or pessimism. Have we reached peak affirmation?</w:t>
      </w:r>
      <w:r w:rsidRPr="00362C08">
        <w:rPr>
          <w:sz w:val="16"/>
        </w:rPr>
        <w:t xml:space="preserve"> Culp: We should first nail down what affirmation means in this context. There is the metaphysical version of affirmation, such as Foucault’s proud title as a “happy positivist.” In this declaration in Archaeology of Knowledge and “The Order of Discourse,” he is not claiming to be a logical positivist. Rather, Foucault is distinguishing his approach from Sartrean totality, transcendentalism, and genetic origins (his secondary target being the reading-between-the-lines method of Althusserian symptomatic reading). He goes on to formalize this disagreement in his famous statement on the genealogical method, “Nietzsche, Genealogy, History.” Despite being an admirer of Sartre, Deleuze shares this affirmative metaphysics with Foucault, which commentators usually describe as an alternative to the Hegelian system of identity, contradiction, determinate negation, and sublation. Nothing about this “happily positivist” system forces us to be optimists. In fact, it only raises the stakes for locating how all the non-metaphysical senses of the negative persist. </w:t>
      </w:r>
      <w:r w:rsidRPr="00EA220C">
        <w:rPr>
          <w:rStyle w:val="StyleUnderline"/>
          <w:highlight w:val="yellow"/>
        </w:rPr>
        <w:t>Affirmation could be taken to imply a simple “more is better” logic</w:t>
      </w:r>
      <w:r w:rsidRPr="00362C08">
        <w:rPr>
          <w:sz w:val="16"/>
        </w:rPr>
        <w:t xml:space="preserve"> as seen in Assemblage Theory and Latourian Compositionalism. </w:t>
      </w:r>
      <w:r w:rsidRPr="00EA220C">
        <w:rPr>
          <w:rStyle w:val="Emphasis"/>
          <w:highlight w:val="yellow"/>
        </w:rPr>
        <w:t>Behind this logic is a principle of accumulation that lacks a theory of exploitation and fails to consider the power of disconnection</w:t>
      </w:r>
      <w:r w:rsidRPr="00362C08">
        <w:rPr>
          <w:sz w:val="16"/>
        </w:rPr>
        <w:t xml:space="preserve">. The Spinozist definition of joy does little to dispel this myth, but it is not like either project has revolutionary political aspirations. I think we would be better served to follow the currents of </w:t>
      </w:r>
      <w:r w:rsidRPr="00362C08">
        <w:rPr>
          <w:rStyle w:val="StyleUnderline"/>
        </w:rPr>
        <w:t xml:space="preserve">radical </w:t>
      </w:r>
      <w:r w:rsidRPr="00EA220C">
        <w:rPr>
          <w:rStyle w:val="StyleUnderline"/>
          <w:highlight w:val="yellow"/>
        </w:rPr>
        <w:t>political developments</w:t>
      </w:r>
      <w:r w:rsidRPr="00362C08">
        <w:rPr>
          <w:rStyle w:val="StyleUnderline"/>
        </w:rPr>
        <w:t xml:space="preserve"> over the last twenty years</w:t>
      </w:r>
      <w:r w:rsidRPr="00362C08">
        <w:rPr>
          <w:sz w:val="16"/>
        </w:rPr>
        <w:t xml:space="preserve">, which </w:t>
      </w:r>
      <w:r w:rsidRPr="00EA220C">
        <w:rPr>
          <w:rStyle w:val="StyleUnderline"/>
          <w:highlight w:val="yellow"/>
        </w:rPr>
        <w:t>have been following an increasingly negative path</w:t>
      </w:r>
      <w:r w:rsidRPr="00EA220C">
        <w:rPr>
          <w:sz w:val="16"/>
          <w:highlight w:val="yellow"/>
        </w:rPr>
        <w:t xml:space="preserve">. </w:t>
      </w:r>
      <w:r w:rsidRPr="00EA220C">
        <w:rPr>
          <w:rStyle w:val="Emphasis"/>
          <w:highlight w:val="yellow"/>
        </w:rPr>
        <w:t>One part of the story is a history of failure</w:t>
      </w:r>
      <w:r w:rsidRPr="00EA220C">
        <w:rPr>
          <w:sz w:val="16"/>
          <w:highlight w:val="yellow"/>
        </w:rPr>
        <w:t xml:space="preserve">. </w:t>
      </w:r>
      <w:r w:rsidRPr="00EA220C">
        <w:rPr>
          <w:rStyle w:val="StyleUnderline"/>
          <w:highlight w:val="yellow"/>
        </w:rPr>
        <w:t>The</w:t>
      </w:r>
      <w:r w:rsidRPr="00362C08">
        <w:rPr>
          <w:rStyle w:val="StyleUnderline"/>
        </w:rPr>
        <w:t xml:space="preserve"> February 15, </w:t>
      </w:r>
      <w:r w:rsidRPr="00EA220C">
        <w:rPr>
          <w:rStyle w:val="StyleUnderline"/>
          <w:highlight w:val="yellow"/>
        </w:rPr>
        <w:t>2003 global demonstration against the Iraq War was the largest protest in history but had no effect on the course of the war</w:t>
      </w:r>
      <w:r w:rsidRPr="00362C08">
        <w:rPr>
          <w:sz w:val="16"/>
        </w:rPr>
        <w:t xml:space="preserve">. More recently, </w:t>
      </w:r>
      <w:r w:rsidRPr="00362C08">
        <w:rPr>
          <w:rStyle w:val="StyleUnderline"/>
        </w:rPr>
        <w:t>t</w:t>
      </w:r>
      <w:r w:rsidRPr="00EA220C">
        <w:rPr>
          <w:rStyle w:val="StyleUnderline"/>
          <w:highlight w:val="yellow"/>
        </w:rPr>
        <w:t>he election of democratic socialist governments in Europe has done little to stave off austerity, even as economists publicly describe it as a bankrupt model destined to deepen the crisis</w:t>
      </w:r>
      <w:r w:rsidRPr="00EA220C">
        <w:rPr>
          <w:sz w:val="16"/>
          <w:highlight w:val="yellow"/>
        </w:rPr>
        <w:t xml:space="preserve">. </w:t>
      </w:r>
      <w:r w:rsidRPr="00EA220C">
        <w:rPr>
          <w:rStyle w:val="StyleUnderline"/>
          <w:highlight w:val="yellow"/>
        </w:rPr>
        <w:t>I</w:t>
      </w:r>
      <w:r w:rsidRPr="00362C08">
        <w:rPr>
          <w:rStyle w:val="StyleUnderline"/>
        </w:rPr>
        <w:t xml:space="preserve"> actually </w:t>
      </w:r>
      <w:r w:rsidRPr="00EA220C">
        <w:rPr>
          <w:rStyle w:val="StyleUnderline"/>
          <w:highlight w:val="yellow"/>
        </w:rPr>
        <w:t>find hope in the current circuit of struggle and think that its lack of alter-globalization world-building aspirations might be a plus</w:t>
      </w:r>
      <w:r w:rsidRPr="00362C08">
        <w:rPr>
          <w:sz w:val="16"/>
        </w:rPr>
        <w:t xml:space="preserve">. </w:t>
      </w:r>
      <w:r w:rsidRPr="00362C08">
        <w:rPr>
          <w:rStyle w:val="StyleUnderline"/>
        </w:rPr>
        <w:t>My cues come from the anarchist black bloc and those of the post-Occupy generation who would rather not pose any demands</w:t>
      </w:r>
      <w:r w:rsidRPr="00362C08">
        <w:rPr>
          <w:sz w:val="16"/>
        </w:rPr>
        <w:t xml:space="preserve">. </w:t>
      </w:r>
      <w:r w:rsidRPr="00362C08">
        <w:rPr>
          <w:rStyle w:val="Emphasis"/>
        </w:rPr>
        <w:t xml:space="preserve">This is why </w:t>
      </w:r>
      <w:r w:rsidRPr="00EA220C">
        <w:rPr>
          <w:rStyle w:val="Emphasis"/>
          <w:highlight w:val="yellow"/>
        </w:rPr>
        <w:t>I return to the late Deleuze of the “control societies” essay and his advice to scramble the codes, to seek out spaces where nothing needs to be said, and to establish vacuoles of non-communication</w:t>
      </w:r>
      <w:r w:rsidRPr="00EA220C">
        <w:rPr>
          <w:sz w:val="16"/>
          <w:highlight w:val="yellow"/>
        </w:rPr>
        <w:t xml:space="preserve">. </w:t>
      </w:r>
      <w:r w:rsidRPr="00EA220C">
        <w:rPr>
          <w:rStyle w:val="StyleUnderline"/>
          <w:highlight w:val="yellow"/>
        </w:rPr>
        <w:t>Those actions feed the subterranean source of Dark Deleuze‘s darkness and the well from which comes hatred, cruelty</w:t>
      </w:r>
      <w:r w:rsidRPr="00EA220C">
        <w:rPr>
          <w:rStyle w:val="StyleUnderline"/>
        </w:rPr>
        <w:t xml:space="preserve">, interruption, un-becoming, escape, cataclysm, </w:t>
      </w:r>
      <w:r w:rsidRPr="00EA220C">
        <w:rPr>
          <w:rStyle w:val="StyleUnderline"/>
          <w:highlight w:val="yellow"/>
        </w:rPr>
        <w:t>and the destruction of worlds</w:t>
      </w:r>
      <w:r w:rsidRPr="00EA220C">
        <w:rPr>
          <w:rStyle w:val="StyleUnderline"/>
        </w:rPr>
        <w:t>.</w:t>
      </w:r>
    </w:p>
    <w:p w:rsidR="0038542E" w:rsidRDefault="0038542E" w:rsidP="0038542E">
      <w:pPr>
        <w:pStyle w:val="Heading4"/>
      </w:pPr>
      <w:r>
        <w:lastRenderedPageBreak/>
        <w:t>The 1AC’s affirmation of blackness as something that has become non-being is both oxymoronic and reproduces modernity and the way it encourages difference and communication.</w:t>
      </w:r>
    </w:p>
    <w:p w:rsidR="0038542E" w:rsidRDefault="0038542E" w:rsidP="0038542E">
      <w:r w:rsidRPr="00141A88">
        <w:rPr>
          <w:rStyle w:val="Style13ptBold"/>
        </w:rPr>
        <w:t>Barber 16 </w:t>
      </w:r>
      <w:r w:rsidRPr="00141A88">
        <w:t xml:space="preserve">(Daniel Colucciello Barber, "The Creation of Non-Being", </w:t>
      </w:r>
      <w:r>
        <w:t>Rhizomes</w:t>
      </w:r>
      <w:r w:rsidRPr="00141A88">
        <w:t>, </w:t>
      </w:r>
      <w:hyperlink r:id="rId25" w:history="1">
        <w:r w:rsidRPr="005F0DCA">
          <w:rPr>
            <w:rStyle w:val="Hyperlink"/>
          </w:rPr>
          <w:t>http://www.rhizomes.net/issue29/barber.html E.L</w:t>
        </w:r>
      </w:hyperlink>
      <w:r>
        <w:t>.</w:t>
      </w:r>
    </w:p>
    <w:p w:rsidR="0038542E" w:rsidRPr="00CD6D44" w:rsidRDefault="0038542E" w:rsidP="0038542E">
      <w:pPr>
        <w:rPr>
          <w:rStyle w:val="StyleUnderline"/>
        </w:rPr>
      </w:pPr>
      <w:r w:rsidRPr="00CD6D44">
        <w:t xml:space="preserve">Maurizio Lazzarato's analysis of contemporary capitalism approaches the anti-blackness analyzed by Wilderson. Lazzarato argues that </w:t>
      </w:r>
      <w:r w:rsidRPr="00CD6D44">
        <w:rPr>
          <w:rStyle w:val="StyleUnderline"/>
        </w:rPr>
        <w:t>capitalism is not grounded in any coherent science of economy, but is an enactment of the power to make indebted beings.</w:t>
      </w:r>
      <w:r w:rsidRPr="00CD6D44">
        <w:t xml:space="preserve">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Gilles Deleuze's concept of "difference in itself" (Deleuze 1994: 36-89). This concept, on my reading, ungrounds the purported coherence of being by way of a logically prior differentiality, which is expressed as non-being. </w:t>
      </w:r>
      <w:r w:rsidRPr="00CD6D44">
        <w:rPr>
          <w:rStyle w:val="StyleUnderline"/>
        </w:rPr>
        <w:t>Essential to this argument is the task of articulating such non-being without conversion to an affirmation of the world.</w:t>
      </w:r>
    </w:p>
    <w:p w:rsidR="0038542E" w:rsidRPr="006706A6" w:rsidRDefault="0038542E" w:rsidP="0038542E">
      <w:r w:rsidRPr="00E7019F">
        <w:rPr>
          <w:rStyle w:val="StyleUnderline"/>
          <w:highlight w:val="cyan"/>
        </w:rPr>
        <w:t>Deleuze's philosophy has come to be associated with habits of affirmation, where "habits" indicate the practices or operations by which reality is experientially and experimentally enacted</w:t>
      </w:r>
      <w:r w:rsidRPr="006706A6">
        <w:rPr>
          <w:rStyle w:val="StyleUnderline"/>
        </w:rPr>
        <w:t>.</w:t>
      </w:r>
      <w:hyperlink r:id="rId26" w:anchor="footnote-4" w:history="1">
        <w:r w:rsidRPr="006706A6">
          <w:rPr>
            <w:rStyle w:val="StyleUnderline"/>
          </w:rPr>
          <w:t>[4]</w:t>
        </w:r>
      </w:hyperlink>
      <w:r w:rsidRPr="006706A6">
        <w:rPr>
          <w:rStyle w:val="StyleUnderline"/>
        </w:rPr>
        <w:t> This association could be attributed to Deleuze's invocation of concepts such as the rhizome, which appears to advocate teeming, emergent, multiplicitous movement in excess of all boundaries. In such a landscape of fluidity and flux, Deleuze's notion of creation then becomes associated with the affirmation of alternative possibilities</w:t>
      </w:r>
      <w:r w:rsidRPr="006706A6">
        <w:t>. This association may also be attributed to Deleuze's rigorous refusal of the being of negativity</w:t>
      </w:r>
      <w:r w:rsidRPr="006706A6">
        <w:rPr>
          <w:rStyle w:val="StyleUnderline"/>
        </w:rPr>
        <w:t>.</w:t>
      </w:r>
      <w:r w:rsidRPr="006706A6">
        <w:t xml:space="preserve">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w:t>
      </w:r>
      <w:hyperlink r:id="rId27" w:anchor="footnote-5" w:history="1">
        <w:r w:rsidRPr="006706A6">
          <w:rPr>
            <w:rStyle w:val="Hyperlink"/>
          </w:rPr>
          <w:t>[5]</w:t>
        </w:r>
      </w:hyperlink>
    </w:p>
    <w:p w:rsidR="0038542E" w:rsidRPr="006706A6" w:rsidRDefault="0038542E" w:rsidP="0038542E">
      <w:r w:rsidRPr="006706A6">
        <w:t>[4]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If habits of affirmation are imperative, then from where does this imperativity draw its mandate? To begin to answer these questions, one must address the ways in which habits of affirmation are logically consistent—and ultimately politically complicit—with the contemporary conjuncture of capitalism.</w:t>
      </w:r>
    </w:p>
    <w:p w:rsidR="0038542E" w:rsidRPr="006706A6" w:rsidRDefault="0038542E" w:rsidP="0038542E">
      <w:pPr>
        <w:rPr>
          <w:rStyle w:val="StyleUnderline"/>
        </w:rPr>
      </w:pPr>
      <w:r w:rsidRPr="006706A6">
        <w:t>[5</w:t>
      </w:r>
      <w:r w:rsidRPr="006706A6">
        <w:rPr>
          <w:rStyle w:val="StyleUnderline"/>
        </w:rPr>
        <w:t>] </w:t>
      </w:r>
      <w:r w:rsidRPr="00E7019F">
        <w:rPr>
          <w:rStyle w:val="StyleUnderline"/>
          <w:highlight w:val="cyan"/>
        </w:rPr>
        <w:t>This conjuncture, which has been variously described in terms of "late capitalism,"</w:t>
      </w:r>
      <w:r w:rsidRPr="006706A6">
        <w:rPr>
          <w:rStyle w:val="StyleUnderline"/>
        </w:rPr>
        <w:t xml:space="preserve"> "postfordism," or "communicative capitalism," </w:t>
      </w:r>
      <w:r w:rsidRPr="00E7019F">
        <w:rPr>
          <w:rStyle w:val="StyleUnderline"/>
          <w:highlight w:val="cyan"/>
        </w:rPr>
        <w:t>is marked by an affirmation of mobility, innovation, fluidity, possibility, and creativity</w:t>
      </w:r>
      <w:r w:rsidRPr="006706A6">
        <w:rPr>
          <w:rStyle w:val="StyleUnderline"/>
        </w:rPr>
        <w:t xml:space="preserve">. Deleuze analyzed this conjuncture in terms of control societies, which he distinguished from disciplinary societies. </w:t>
      </w:r>
      <w:r w:rsidRPr="00E7019F">
        <w:rPr>
          <w:rStyle w:val="StyleUnderline"/>
          <w:highlight w:val="cyan"/>
        </w:rPr>
        <w:t xml:space="preserve">Control establishes domination not by setting up in advance strict boundaries, but rather by a kind of unending encouragement, or </w:t>
      </w:r>
      <w:r w:rsidRPr="00E7019F">
        <w:rPr>
          <w:rStyle w:val="StyleUnderline"/>
          <w:highlight w:val="cyan"/>
        </w:rPr>
        <w:lastRenderedPageBreak/>
        <w:t>motivated permissiveness: control establishes and expands itself by establishing and expanding possibilities of communication.</w:t>
      </w:r>
      <w:r w:rsidRPr="006706A6">
        <w:rPr>
          <w:rStyle w:val="StyleUnderline"/>
        </w:rPr>
        <w:t xml:space="preserve"> Domination "no longer operate[s] by confining people but through continuous control and instant communication" (Deleuze 1997: 174). Whereas discipline names the prohibition of excessive mobility and innovation, </w:t>
      </w:r>
      <w:r w:rsidRPr="00E7019F">
        <w:rPr>
          <w:rStyle w:val="StyleUnderline"/>
          <w:highlight w:val="cyan"/>
        </w:rPr>
        <w:t>control names the "modulation" of the possibilities implied in such mobility and innovation</w:t>
      </w:r>
      <w:r w:rsidRPr="006706A6">
        <w:rPr>
          <w:rStyle w:val="StyleUnderline"/>
        </w:rPr>
        <w:t xml:space="preserve"> (Deleuze 1997: 179).</w:t>
      </w:r>
      <w:hyperlink r:id="rId28" w:anchor="footnote-6" w:history="1">
        <w:r w:rsidRPr="006706A6">
          <w:rPr>
            <w:rStyle w:val="StyleUnderline"/>
          </w:rPr>
          <w:t>[6]</w:t>
        </w:r>
      </w:hyperlink>
    </w:p>
    <w:p w:rsidR="0038542E" w:rsidRPr="006706A6" w:rsidRDefault="0038542E" w:rsidP="0038542E">
      <w:r w:rsidRPr="006706A6">
        <w:t>[6] </w:t>
      </w:r>
      <w:r w:rsidRPr="006706A6">
        <w:rPr>
          <w:rStyle w:val="StyleUnderline"/>
        </w:rPr>
        <w:t>With control, domination remains not despite, nor in opposition to, but precisely as possibility, which is modulated through a communicability that is ever more fluid and receptive in its listening in order to be ever more innovative in its surveilling</w:t>
      </w:r>
      <w:r w:rsidRPr="006706A6">
        <w:t>.</w:t>
      </w:r>
      <w:hyperlink r:id="rId29" w:anchor="footnote-7" w:history="1">
        <w:r w:rsidRPr="006706A6">
          <w:rPr>
            <w:rStyle w:val="Hyperlink"/>
          </w:rPr>
          <w:t>[7]</w:t>
        </w:r>
      </w:hyperlink>
      <w:r w:rsidRPr="006706A6">
        <w:t> Following Deleuze's analysis of control, habits of affirmation—of multiplicitous possibilities, or of the possibility of being-otherwise—are not resistant to, but actually constitutive of, control's modulation</w:t>
      </w:r>
      <w:r w:rsidRPr="006706A6">
        <w:rPr>
          <w:rStyle w:val="StyleUnderline"/>
        </w:rPr>
        <w:t>. Control is marked by "endless postponement" (Deleuze 1997: 179), meaning that the future—as that which breaks with the present—never takes place. The present is extended into the future, and so the future becomes a modulation of the present; an essential incommensurability between present and future remains unthinkable</w:t>
      </w:r>
      <w:r w:rsidRPr="006706A6">
        <w:t>.</w:t>
      </w:r>
      <w:hyperlink r:id="rId30" w:anchor="footnote-8" w:history="1">
        <w:r w:rsidRPr="006706A6">
          <w:rPr>
            <w:rStyle w:val="Hyperlink"/>
          </w:rPr>
          <w:t>[8]</w:t>
        </w:r>
      </w:hyperlink>
      <w:r w:rsidRPr="006706A6">
        <w:t>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w:t>
      </w:r>
      <w:hyperlink r:id="rId31" w:anchor="footnote-9" w:history="1">
        <w:r w:rsidRPr="006706A6">
          <w:rPr>
            <w:rStyle w:val="Hyperlink"/>
          </w:rPr>
          <w:t>[9]</w:t>
        </w:r>
      </w:hyperlink>
    </w:p>
    <w:p w:rsidR="0038542E" w:rsidRPr="006706A6" w:rsidRDefault="0038542E" w:rsidP="0038542E">
      <w:r w:rsidRPr="006706A6">
        <w:t>[7] One finds, in the same book, a polemic against communication and a concomitant positioning of creation as distinct from and incommensurable with the communicative.</w:t>
      </w:r>
      <w:hyperlink r:id="rId32" w:anchor="footnote-10" w:history="1">
        <w:r w:rsidRPr="006706A6">
          <w:rPr>
            <w:rStyle w:val="Hyperlink"/>
          </w:rPr>
          <w:t>[10]</w:t>
        </w:r>
      </w:hyperlink>
      <w:r w:rsidRPr="006706A6">
        <w:t> Simply put, 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Deleuze, when attending to control, attempts to articulate habits of negativity. What is Philosophy?concludes with an articulation of the No of chaos, the non of thought that enables creation: philosophy must attain "an essential relationship with the No that concerns it"; philosophy does "not need the No as beginning, or as the end in which [it] would be called upon to disappear by being realized, but at every moment of [its] becoming or [its] development" (Deleuze and Guattari 1996: 218).</w:t>
      </w:r>
    </w:p>
    <w:p w:rsidR="0038542E" w:rsidRPr="006706A6" w:rsidRDefault="0038542E" w:rsidP="0038542E">
      <w:r w:rsidRPr="006706A6">
        <w:t xml:space="preserve">[8] The creation named by Deleuze's philosophy is thus in immanence with the No, and it is this No-creation immanence that begins to articulate antagonism toward communication: "Creating has always been something different from communicating" (Deleuze 1997: 175). This divergence between communication and the No of creation is utter, essential, and irredeemable. </w:t>
      </w:r>
      <w:r w:rsidRPr="00E7019F">
        <w:rPr>
          <w:rStyle w:val="StyleUnderline"/>
          <w:highlight w:val="cyan"/>
        </w:rPr>
        <w:t>There is no possibility of emancipating communication, nor is there any affirmative basis for creation—for the base is communication. There is nothing to affirm, and so creation is immanent with the negativity of the non:</w:t>
      </w:r>
      <w:r w:rsidRPr="006706A6">
        <w:rPr>
          <w:rStyle w:val="StyleUnderline"/>
        </w:rPr>
        <w:t xml:space="preserve"> "</w:t>
      </w:r>
      <w:r w:rsidRPr="006706A6">
        <w:t>The key thing may be to create vacuoles of noncommunication" (Deleuze 1997: 175).</w:t>
      </w:r>
    </w:p>
    <w:p w:rsidR="0038542E" w:rsidRPr="006706A6" w:rsidRDefault="0038542E" w:rsidP="0038542E">
      <w:r w:rsidRPr="006706A6">
        <w:t>The Reality of Non-Being</w:t>
      </w:r>
    </w:p>
    <w:p w:rsidR="0038542E" w:rsidRPr="006706A6" w:rsidRDefault="0038542E" w:rsidP="0038542E">
      <w:r w:rsidRPr="006706A6">
        <w:t>[9] My argument, drawing on Deleuze, is that the logic of possibility actually serves to modulatively reproduce the anti-black grammar of the world. Creation, defined as a break with the presently given world, is not a possibility. It is rather immanent with an axiomatic No to such possibility, with habits of negativity.</w:t>
      </w:r>
    </w:p>
    <w:p w:rsidR="0038542E" w:rsidRPr="006706A6" w:rsidRDefault="0038542E" w:rsidP="0038542E">
      <w:pPr>
        <w:rPr>
          <w:rStyle w:val="StyleUnderline"/>
        </w:rPr>
      </w:pPr>
      <w:r w:rsidRPr="006706A6">
        <w:lastRenderedPageBreak/>
        <w:t>[10] This thesis concerns a key problematic that stems from the Afro-Pessimist analysis of anti-blackness</w:t>
      </w:r>
      <w:r w:rsidRPr="00E7019F">
        <w:rPr>
          <w:highlight w:val="cyan"/>
        </w:rPr>
        <w:t xml:space="preserve">: </w:t>
      </w:r>
      <w:r w:rsidRPr="00E7019F">
        <w:rPr>
          <w:rStyle w:val="StyleUnderline"/>
          <w:highlight w:val="cyan"/>
        </w:rPr>
        <w:t>if blackness stands both within the habitus of modernity, as an organizing principle, and without this habitus, as a perpetually banished subjectivity, then the very articulation of blackness would seem to depend on and reproduce such a habitus</w:t>
      </w:r>
      <w:r w:rsidRPr="006706A6">
        <w:rPr>
          <w:rStyle w:val="StyleUnderline"/>
        </w:rPr>
        <w:t xml:space="preserve">. </w:t>
      </w:r>
      <w:r w:rsidRPr="006706A6">
        <w:t>In other words, both being-within and being-without are possibilities governed by modernity's dominative positioning of blackness.</w:t>
      </w:r>
      <w:r w:rsidRPr="006706A6">
        <w:rPr>
          <w:rStyle w:val="StyleUnderline"/>
        </w:rPr>
        <w:t xml:space="preserve"> </w:t>
      </w:r>
      <w:r w:rsidRPr="00E7019F">
        <w:rPr>
          <w:rStyle w:val="StyleUnderline"/>
          <w:highlight w:val="cyan"/>
        </w:rPr>
        <w:t>The articulation of blackness is in fact bound by this problematic insofar as one remains within the ambit of habits of affirmation</w:t>
      </w:r>
      <w:r w:rsidRPr="006706A6">
        <w:rPr>
          <w:rStyle w:val="StyleUnderline"/>
        </w:rPr>
        <w:t xml:space="preserve">. </w:t>
      </w:r>
      <w:r w:rsidRPr="006706A6">
        <w:t>In other words,</w:t>
      </w:r>
      <w:r w:rsidRPr="006706A6">
        <w:rPr>
          <w:rStyle w:val="StyleUnderline"/>
        </w:rPr>
        <w:t xml:space="preserve"> the presumption of </w:t>
      </w:r>
      <w:r w:rsidRPr="00E7019F">
        <w:rPr>
          <w:rStyle w:val="StyleUnderline"/>
          <w:highlight w:val="cyan"/>
        </w:rPr>
        <w:t xml:space="preserve">affirmation is co-extensive with the reproduction of </w:t>
      </w:r>
      <w:r w:rsidRPr="006706A6">
        <w:rPr>
          <w:rStyle w:val="StyleUnderline"/>
        </w:rPr>
        <w:t xml:space="preserve">the habitus of </w:t>
      </w:r>
      <w:r w:rsidRPr="00E7019F">
        <w:rPr>
          <w:rStyle w:val="StyleUnderline"/>
          <w:highlight w:val="cyan"/>
        </w:rPr>
        <w:t xml:space="preserve">modernity: </w:t>
      </w:r>
      <w:r w:rsidRPr="00E30186">
        <w:rPr>
          <w:rStyle w:val="StyleUnderline"/>
        </w:rPr>
        <w:t xml:space="preserve">that which is presently available for </w:t>
      </w:r>
      <w:r w:rsidRPr="00E7019F">
        <w:rPr>
          <w:rStyle w:val="StyleUnderline"/>
          <w:highlight w:val="cyan"/>
        </w:rPr>
        <w:t>affirmation is already governed by modernity and its articulation of blackness, and so habits of affirmation inevitably participate in and reproduce the double-bind in which modernity positions blackness.</w:t>
      </w:r>
    </w:p>
    <w:p w:rsidR="0038542E" w:rsidRPr="006706A6" w:rsidRDefault="0038542E" w:rsidP="0038542E">
      <w:r w:rsidRPr="006706A6">
        <w:t>[11] </w:t>
      </w:r>
      <w:r w:rsidRPr="00E7019F">
        <w:rPr>
          <w:rStyle w:val="StyleUnderline"/>
          <w:highlight w:val="cyan"/>
        </w:rPr>
        <w:t>Against such reproduction, it is essential to insist on habits of negativity. Such insistence is total: since it is affirmation as such that entails participation in the being here indexed by modernity, even a modicum of affirmation mitigates the force enacted by negativity</w:t>
      </w:r>
      <w:r w:rsidRPr="006706A6">
        <w:rPr>
          <w:rStyle w:val="StyleUnderline"/>
        </w:rPr>
        <w:t>. The power of creation therefore resides entirely and essentially on the side of negativity—and not at all on the side of affirmation.</w:t>
      </w:r>
      <w:r w:rsidRPr="006706A6">
        <w:t xml:space="preserve"> Concomitantly, to invoke such power actually entails an unmitigated refusal of habits of affirmation; affirmation does not name or support, but on the contrary denies, the power of creation. </w:t>
      </w:r>
      <w:r w:rsidRPr="00E7019F">
        <w:rPr>
          <w:highlight w:val="cyan"/>
        </w:rPr>
        <w:t>G</w:t>
      </w:r>
      <w:r w:rsidRPr="00E7019F">
        <w:rPr>
          <w:rStyle w:val="StyleUnderline"/>
          <w:highlight w:val="cyan"/>
        </w:rPr>
        <w:t>iven the double-bind in which modernity positions blackness, this is to say that the negativity of the non, in virtue of its immanence with a force of creation, indexes blackness as a power of non-being, as that which is without need of</w:t>
      </w:r>
      <w:r w:rsidRPr="00E30186">
        <w:rPr>
          <w:rStyle w:val="StyleUnderline"/>
        </w:rPr>
        <w:t xml:space="preserve">—and in fact opposed to—reliance on </w:t>
      </w:r>
      <w:r w:rsidRPr="00E7019F">
        <w:rPr>
          <w:rStyle w:val="StyleUnderline"/>
          <w:highlight w:val="cyan"/>
        </w:rPr>
        <w:t>the affirmative.</w:t>
      </w:r>
    </w:p>
    <w:p w:rsidR="00AA3980" w:rsidRPr="00A13530" w:rsidRDefault="00AA3980" w:rsidP="00AA3980">
      <w:pPr>
        <w:pStyle w:val="Heading4"/>
      </w:pPr>
      <w:r w:rsidRPr="00A13530">
        <w:t>Affirming damage is the new means of overcoming it in the pursuit of wholeness</w:t>
      </w:r>
    </w:p>
    <w:p w:rsidR="00AA3980" w:rsidRDefault="00AA3980" w:rsidP="00AA3980">
      <w:r>
        <w:rPr>
          <w:rStyle w:val="Style13ptBold"/>
        </w:rPr>
        <w:t>James 15.</w:t>
      </w:r>
      <w:r>
        <w:t xml:space="preserve"> Robin James, professor of philosophy at UNC Charlotte, Resilience &amp; Melancholy: Pop Music, Feminism, Neoliberalism, Zero Books, 2015: 88</w:t>
      </w:r>
    </w:p>
    <w:p w:rsidR="00AA3980" w:rsidRDefault="00AA3980" w:rsidP="00AA3980">
      <w:pPr>
        <w:rPr>
          <w:sz w:val="14"/>
        </w:rPr>
      </w:pPr>
      <w:r>
        <w:rPr>
          <w:rStyle w:val="Emphasis"/>
          <w:highlight w:val="yellow"/>
        </w:rPr>
        <w:t>Resilience must be performed</w:t>
      </w:r>
      <w:r>
        <w:rPr>
          <w:rStyle w:val="Emphasis"/>
        </w:rPr>
        <w:t xml:space="preserve"> explicitly, legibly, and spectacularly</w:t>
      </w:r>
      <w:r>
        <w:rPr>
          <w:sz w:val="14"/>
        </w:rPr>
        <w:t xml:space="preserve">. </w:t>
      </w:r>
      <w:r>
        <w:rPr>
          <w:rStyle w:val="IntenseEmphasis"/>
          <w:highlight w:val="yellow"/>
        </w:rPr>
        <w:t xml:space="preserve">Overcoming is </w:t>
      </w:r>
      <w:r>
        <w:rPr>
          <w:rStyle w:val="Emphasis"/>
          <w:highlight w:val="yellow"/>
        </w:rPr>
        <w:t>necessary, but insufficient</w:t>
      </w:r>
      <w:r>
        <w:rPr>
          <w:sz w:val="14"/>
        </w:rPr>
        <w:t xml:space="preserve">; </w:t>
      </w:r>
      <w:r>
        <w:rPr>
          <w:rStyle w:val="IntenseEmphasis"/>
        </w:rPr>
        <w:t xml:space="preserve">to count and function as resilience, this </w:t>
      </w:r>
      <w:r>
        <w:rPr>
          <w:rStyle w:val="IntenseEmphasis"/>
          <w:highlight w:val="yellow"/>
        </w:rPr>
        <w:t>overcoming must be</w:t>
      </w:r>
      <w:r>
        <w:rPr>
          <w:rStyle w:val="IntenseEmphasis"/>
        </w:rPr>
        <w:t xml:space="preserve"> </w:t>
      </w:r>
      <w:r>
        <w:rPr>
          <w:rStyle w:val="Emphasis"/>
        </w:rPr>
        <w:t xml:space="preserve">accomplished in a </w:t>
      </w:r>
      <w:r>
        <w:rPr>
          <w:rStyle w:val="Emphasis"/>
          <w:highlight w:val="yellow"/>
        </w:rPr>
        <w:t>visible</w:t>
      </w:r>
      <w:r>
        <w:rPr>
          <w:rStyle w:val="Emphasis"/>
        </w:rPr>
        <w:t xml:space="preserve"> or otherwise legible </w:t>
      </w:r>
      <w:r>
        <w:rPr>
          <w:rStyle w:val="Emphasis"/>
          <w:highlight w:val="yellow"/>
        </w:rPr>
        <w:t>and consumable</w:t>
      </w:r>
      <w:r>
        <w:rPr>
          <w:rStyle w:val="Emphasis"/>
        </w:rPr>
        <w:t xml:space="preserve"> manner</w:t>
      </w:r>
      <w:r>
        <w:rPr>
          <w:sz w:val="14"/>
        </w:rPr>
        <w:t xml:space="preserve">. </w:t>
      </w:r>
      <w:r>
        <w:rPr>
          <w:rStyle w:val="IntenseEmphasis"/>
          <w:highlight w:val="yellow"/>
        </w:rPr>
        <w:t>Overcoming is a type of "affective labor</w:t>
      </w:r>
      <w:r>
        <w:rPr>
          <w:sz w:val="14"/>
          <w:highlight w:val="yellow"/>
        </w:rPr>
        <w:t xml:space="preserve">" </w:t>
      </w:r>
      <w:r>
        <w:rPr>
          <w:rStyle w:val="IntenseEmphasis"/>
          <w:highlight w:val="yellow"/>
        </w:rPr>
        <w:t>which</w:t>
      </w:r>
      <w:r>
        <w:rPr>
          <w:sz w:val="14"/>
        </w:rPr>
        <w:t>, as Steven Shaviro puts it, "</w:t>
      </w:r>
      <w:r>
        <w:rPr>
          <w:rStyle w:val="IntenseEmphasis"/>
          <w:highlight w:val="yellow"/>
        </w:rPr>
        <w:t>is productive</w:t>
      </w:r>
      <w:r>
        <w:rPr>
          <w:rStyle w:val="IntenseEmphasis"/>
        </w:rPr>
        <w:t xml:space="preserve"> only </w:t>
      </w:r>
      <w:r>
        <w:rPr>
          <w:rStyle w:val="IntenseEmphasis"/>
          <w:highlight w:val="yellow"/>
        </w:rPr>
        <w:t>to the extent that it is a public</w:t>
      </w:r>
      <w:r>
        <w:rPr>
          <w:rStyle w:val="IntenseEmphasis"/>
        </w:rPr>
        <w:t xml:space="preserve"> </w:t>
      </w:r>
      <w:r>
        <w:rPr>
          <w:rStyle w:val="IntenseEmphasis"/>
          <w:highlight w:val="yellow"/>
        </w:rPr>
        <w:t>performance</w:t>
      </w:r>
      <w:r>
        <w:rPr>
          <w:sz w:val="14"/>
        </w:rPr>
        <w:t xml:space="preserve">, </w:t>
      </w:r>
      <w:r>
        <w:rPr>
          <w:rStyle w:val="Emphasis"/>
        </w:rPr>
        <w:t>it cannot unfold in the hidden depths</w:t>
      </w:r>
      <w:r>
        <w:rPr>
          <w:sz w:val="14"/>
        </w:rPr>
        <w:t xml:space="preserve">; </w:t>
      </w:r>
      <w:r>
        <w:rPr>
          <w:rStyle w:val="Emphasis"/>
        </w:rPr>
        <w:t>it must be visible and audible</w:t>
      </w:r>
      <w:r>
        <w:rPr>
          <w:sz w:val="14"/>
        </w:rPr>
        <w:t>" (PCA 49n33). In order to tune into feminine resilience and feed it back into its power supply, MRWaSP has to perceive it as such. "</w:t>
      </w:r>
      <w:r>
        <w:rPr>
          <w:rStyle w:val="Emphasis"/>
          <w:highlight w:val="yellow"/>
        </w:rPr>
        <w:t>Look, I Overcame!" is the resilient subject's maxim</w:t>
      </w:r>
      <w:r>
        <w:rPr>
          <w:rStyle w:val="Emphasis"/>
        </w:rPr>
        <w:t xml:space="preserve"> or mantra</w:t>
      </w:r>
      <w:r>
        <w:rPr>
          <w:sz w:val="14"/>
        </w:rPr>
        <w:t xml:space="preserve">. </w:t>
      </w:r>
      <w:r>
        <w:rPr>
          <w:rStyle w:val="Emphasis"/>
        </w:rPr>
        <w:t>Gender</w:t>
      </w:r>
      <w:r>
        <w:rPr>
          <w:rStyle w:val="IntenseEmphasis"/>
        </w:rPr>
        <w:t xml:space="preserve"> and </w:t>
      </w:r>
      <w:r>
        <w:rPr>
          <w:rStyle w:val="Emphasis"/>
        </w:rPr>
        <w:t>race</w:t>
      </w:r>
      <w:r>
        <w:rPr>
          <w:rStyle w:val="IntenseEmphasis"/>
        </w:rPr>
        <w:t xml:space="preserve"> have always been </w:t>
      </w:r>
      <w:r>
        <w:rPr>
          <w:rStyle w:val="Emphasis"/>
        </w:rPr>
        <w:t>"visible identities</w:t>
      </w:r>
      <w:r>
        <w:rPr>
          <w:sz w:val="14"/>
        </w:rPr>
        <w:t xml:space="preserve">," to use philosopher Linda Martin Alcoff's term, </w:t>
      </w:r>
      <w:r>
        <w:rPr>
          <w:rStyle w:val="IntenseEmphasis"/>
        </w:rPr>
        <w:t xml:space="preserve">identities strongly tied to one's </w:t>
      </w:r>
      <w:r>
        <w:rPr>
          <w:rStyle w:val="Emphasis"/>
        </w:rPr>
        <w:t>outward physical appearance</w:t>
      </w:r>
      <w:r>
        <w:rPr>
          <w:sz w:val="14"/>
        </w:rPr>
        <w:t xml:space="preserve">. However, </w:t>
      </w:r>
      <w:r>
        <w:rPr>
          <w:rStyle w:val="Emphasis"/>
        </w:rPr>
        <w:t>gendered/ racialized resilience isn't visible</w:t>
      </w:r>
      <w:r>
        <w:rPr>
          <w:rStyle w:val="IntenseEmphasis"/>
        </w:rPr>
        <w:t xml:space="preserve"> in the </w:t>
      </w:r>
      <w:r>
        <w:rPr>
          <w:rStyle w:val="Emphasis"/>
        </w:rPr>
        <w:t>same way</w:t>
      </w:r>
      <w:r>
        <w:rPr>
          <w:rStyle w:val="IntenseEmphasis"/>
        </w:rPr>
        <w:t xml:space="preserve"> that </w:t>
      </w:r>
      <w:r>
        <w:rPr>
          <w:rStyle w:val="Emphasis"/>
        </w:rPr>
        <w:t>conventional gender and racial identities</w:t>
      </w:r>
      <w:r>
        <w:rPr>
          <w:rStyle w:val="IntenseEmphasis"/>
        </w:rPr>
        <w:t xml:space="preserve"> are visible</w:t>
      </w:r>
      <w:r>
        <w:rPr>
          <w:sz w:val="14"/>
        </w:rPr>
        <w:t xml:space="preserve">. To clarify these differences, </w:t>
      </w:r>
      <w:r>
        <w:rPr>
          <w:rStyle w:val="Emphasis"/>
        </w:rPr>
        <w:t>it's helpful to think of resilience in terms of a "Look, I Overcame!" imperative</w:t>
      </w:r>
      <w:r>
        <w:rPr>
          <w:sz w:val="14"/>
        </w:rPr>
        <w:t>. "</w:t>
      </w:r>
      <w:r>
        <w:rPr>
          <w:rStyle w:val="Emphasis"/>
        </w:rPr>
        <w:t>Look, I Overcame!" is easy to juxtapose to Frantz Fanon's "Look, a Negro</w:t>
      </w:r>
      <w:r>
        <w:rPr>
          <w:sz w:val="14"/>
        </w:rPr>
        <w:t xml:space="preserve">!", which is </w:t>
      </w:r>
      <w:r>
        <w:rPr>
          <w:rStyle w:val="IntenseEmphasis"/>
        </w:rPr>
        <w:t>the touchstone for his analysis of gendered racialization</w:t>
      </w:r>
      <w:r>
        <w:rPr>
          <w:sz w:val="14"/>
        </w:rPr>
        <w:t xml:space="preserve"> in "The Fact of Blackness." </w:t>
      </w:r>
      <w:r>
        <w:rPr>
          <w:rStyle w:val="IntenseEmphasis"/>
        </w:rPr>
        <w:t>In both cases, looking is a means of crafting race/gender identities and distributing white patriarchal privilege</w:t>
      </w:r>
      <w:r>
        <w:rPr>
          <w:sz w:val="14"/>
        </w:rPr>
        <w:t xml:space="preserve">. </w:t>
      </w:r>
      <w:r>
        <w:rPr>
          <w:rStyle w:val="Emphasis"/>
        </w:rPr>
        <w:t>But, in the same way that resilience discourse "upgrades" traditional methods for crafting identities and distributing privilege, the "looking" in "Look, I Overcame!" is an upgrade on the "looking" in "Look, a Negro</w:t>
      </w:r>
      <w:r>
        <w:rPr>
          <w:sz w:val="14"/>
        </w:rPr>
        <w:t xml:space="preserve">!" </w:t>
      </w:r>
      <w:r>
        <w:rPr>
          <w:rStyle w:val="IntenseEmphasis"/>
          <w:highlight w:val="yellow"/>
        </w:rPr>
        <w:t>According to Fanon</w:t>
      </w:r>
      <w:r>
        <w:rPr>
          <w:rStyle w:val="IntenseEmphasis"/>
        </w:rPr>
        <w:t xml:space="preserve">, the exclamation "Look, a Negro!" racializes him as a black man. </w:t>
      </w:r>
      <w:r>
        <w:rPr>
          <w:rStyle w:val="Emphasis"/>
        </w:rPr>
        <w:t xml:space="preserve">To be "a Negro" is to be objectified by </w:t>
      </w:r>
      <w:r>
        <w:rPr>
          <w:rStyle w:val="Emphasis"/>
          <w:highlight w:val="yellow"/>
        </w:rPr>
        <w:t>the white supremacist gaze</w:t>
      </w:r>
      <w:r>
        <w:rPr>
          <w:sz w:val="14"/>
        </w:rPr>
        <w:t xml:space="preserve">. </w:t>
      </w:r>
      <w:r>
        <w:rPr>
          <w:rStyle w:val="Emphasis"/>
        </w:rPr>
        <w:t xml:space="preserve">This gaze </w:t>
      </w:r>
      <w:r>
        <w:rPr>
          <w:rStyle w:val="Emphasis"/>
          <w:highlight w:val="yellow"/>
        </w:rPr>
        <w:t>fixes him as an object</w:t>
      </w:r>
      <w:r>
        <w:rPr>
          <w:rStyle w:val="IntenseEmphasis"/>
        </w:rPr>
        <w:t>, rather than an ambiguous transcendence (which is a more nuanced way of describing the existentialist concept of subjectivity</w:t>
      </w:r>
      <w:r>
        <w:rPr>
          <w:sz w:val="14"/>
        </w:rPr>
        <w:t>). "</w:t>
      </w:r>
      <w:r>
        <w:rPr>
          <w:rStyle w:val="IntenseEmphasis"/>
        </w:rPr>
        <w:t>The black man</w:t>
      </w:r>
      <w:r>
        <w:rPr>
          <w:sz w:val="14"/>
        </w:rPr>
        <w:t>," as Fanon argues, "</w:t>
      </w:r>
      <w:r>
        <w:rPr>
          <w:rStyle w:val="Emphasis"/>
        </w:rPr>
        <w:t>has no ontological resistance for the white man</w:t>
      </w:r>
      <w:r>
        <w:rPr>
          <w:sz w:val="14"/>
        </w:rPr>
        <w:t xml:space="preserve">" (BSWM 110) because, </w:t>
      </w:r>
      <w:r>
        <w:rPr>
          <w:rStyle w:val="IntenseEmphasis"/>
        </w:rPr>
        <w:t>as an object and not a mutually-recognized subject, he cannot return the white man's gaze ("The Look" that is so important to Sartre's theory of subjectivity</w:t>
      </w:r>
      <w:r>
        <w:rPr>
          <w:sz w:val="14"/>
        </w:rPr>
        <w:t xml:space="preserve"> in Being &amp; Nothingness). </w:t>
      </w:r>
      <w:r>
        <w:rPr>
          <w:rStyle w:val="IntenseEmphasis"/>
        </w:rPr>
        <w:t xml:space="preserve">The LIO narrative differs from Fanon's account in the same way it differs from Iris Young's account of feminine body comportment: </w:t>
      </w:r>
      <w:r>
        <w:rPr>
          <w:rStyle w:val="Emphasis"/>
          <w:highlight w:val="yellow"/>
        </w:rPr>
        <w:t>in resilience discourse, objectification isn't an end but a means</w:t>
      </w:r>
      <w:r>
        <w:rPr>
          <w:sz w:val="14"/>
          <w:highlight w:val="yellow"/>
        </w:rPr>
        <w:t xml:space="preserve">. </w:t>
      </w:r>
      <w:r>
        <w:rPr>
          <w:rStyle w:val="Emphasis"/>
          <w:highlight w:val="yellow"/>
        </w:rPr>
        <w:t>Any impediment posed by</w:t>
      </w:r>
      <w:r>
        <w:rPr>
          <w:rStyle w:val="Emphasis"/>
        </w:rPr>
        <w:t xml:space="preserve"> the </w:t>
      </w:r>
      <w:r>
        <w:rPr>
          <w:rStyle w:val="Emphasis"/>
          <w:highlight w:val="yellow"/>
        </w:rPr>
        <w:t>damage</w:t>
      </w:r>
      <w:r>
        <w:rPr>
          <w:rStyle w:val="Emphasis"/>
        </w:rPr>
        <w:t xml:space="preserve"> wrought by the white/male gaze </w:t>
      </w:r>
      <w:r>
        <w:rPr>
          <w:rStyle w:val="Emphasis"/>
          <w:highlight w:val="yellow"/>
        </w:rPr>
        <w:t>is a necessary prerequisite for subjectivity, agency, and mutual recognition</w:t>
      </w:r>
      <w:r>
        <w:rPr>
          <w:sz w:val="14"/>
        </w:rPr>
        <w:t xml:space="preserve">. In other words, </w:t>
      </w:r>
      <w:r>
        <w:rPr>
          <w:rStyle w:val="Emphasis"/>
          <w:highlight w:val="yellow"/>
        </w:rPr>
        <w:t>being looked at isn't an impediment, but a resource.</w:t>
      </w:r>
      <w:r>
        <w:rPr>
          <w:rStyle w:val="Emphasis"/>
        </w:rPr>
        <w:t xml:space="preserve"> </w:t>
      </w:r>
      <w:r>
        <w:rPr>
          <w:rStyle w:val="Emphasis"/>
          <w:highlight w:val="yellow"/>
        </w:rPr>
        <w:t>Resilience</w:t>
      </w:r>
      <w:r>
        <w:rPr>
          <w:rStyle w:val="Emphasis"/>
        </w:rPr>
        <w:t xml:space="preserve"> discourse </w:t>
      </w:r>
      <w:r>
        <w:rPr>
          <w:rStyle w:val="Emphasis"/>
          <w:highlight w:val="yellow"/>
        </w:rPr>
        <w:t>turns objectification</w:t>
      </w:r>
      <w:r>
        <w:rPr>
          <w:rStyle w:val="Emphasis"/>
        </w:rPr>
        <w:t xml:space="preserve"> (being looked at) </w:t>
      </w:r>
      <w:r>
        <w:rPr>
          <w:rStyle w:val="Emphasis"/>
          <w:highlight w:val="yellow"/>
        </w:rPr>
        <w:t>into a means of subjectification (overcoming</w:t>
      </w:r>
      <w:r>
        <w:rPr>
          <w:rStyle w:val="Emphasis"/>
        </w:rPr>
        <w:t>).</w:t>
      </w:r>
      <w:r>
        <w:rPr>
          <w:sz w:val="14"/>
        </w:rPr>
        <w:t xml:space="preserve"> </w:t>
      </w:r>
      <w:r>
        <w:rPr>
          <w:rStyle w:val="IntenseEmphasis"/>
        </w:rPr>
        <w:t>It</w:t>
      </w:r>
      <w:r>
        <w:rPr>
          <w:sz w:val="14"/>
        </w:rPr>
        <w:t xml:space="preserve"> also </w:t>
      </w:r>
      <w:r>
        <w:rPr>
          <w:rStyle w:val="Emphasis"/>
        </w:rPr>
        <w:t xml:space="preserve">makes looking even </w:t>
      </w:r>
      <w:r>
        <w:rPr>
          <w:rStyle w:val="Emphasis"/>
          <w:highlight w:val="yellow"/>
        </w:rPr>
        <w:t>more</w:t>
      </w:r>
      <w:r>
        <w:rPr>
          <w:rStyle w:val="Emphasis"/>
        </w:rPr>
        <w:t xml:space="preserve"> efficient and </w:t>
      </w:r>
      <w:r>
        <w:rPr>
          <w:rStyle w:val="Emphasis"/>
          <w:highlight w:val="yellow"/>
        </w:rPr>
        <w:t>profitable than simple objectification could ever be</w:t>
      </w:r>
      <w:r>
        <w:rPr>
          <w:sz w:val="14"/>
          <w:highlight w:val="yellow"/>
        </w:rPr>
        <w:t>.</w:t>
      </w:r>
      <w:r>
        <w:rPr>
          <w:sz w:val="14"/>
        </w:rPr>
        <w:t xml:space="preserve"> </w:t>
      </w:r>
      <w:r>
        <w:rPr>
          <w:rStyle w:val="Emphasis"/>
        </w:rPr>
        <w:t xml:space="preserve">Recognizing and </w:t>
      </w:r>
      <w:r>
        <w:rPr>
          <w:rStyle w:val="Emphasis"/>
          <w:highlight w:val="yellow"/>
        </w:rPr>
        <w:t>affirming the affective</w:t>
      </w:r>
      <w:r>
        <w:rPr>
          <w:rStyle w:val="Emphasis"/>
        </w:rPr>
        <w:t xml:space="preserve"> </w:t>
      </w:r>
      <w:r>
        <w:rPr>
          <w:rStyle w:val="Emphasis"/>
          <w:highlight w:val="yellow"/>
        </w:rPr>
        <w:t>labor of the resilient performer</w:t>
      </w:r>
      <w:r>
        <w:rPr>
          <w:rStyle w:val="IntenseEmphasis"/>
          <w:highlight w:val="yellow"/>
        </w:rPr>
        <w:t xml:space="preserve">, the spectator </w:t>
      </w:r>
      <w:r>
        <w:rPr>
          <w:rStyle w:val="Emphasis"/>
          <w:highlight w:val="yellow"/>
        </w:rPr>
        <w:t>feeds the performer's</w:t>
      </w:r>
      <w:r>
        <w:rPr>
          <w:rStyle w:val="Emphasis"/>
        </w:rPr>
        <w:t xml:space="preserve"> individual </w:t>
      </w:r>
      <w:r>
        <w:rPr>
          <w:rStyle w:val="Emphasis"/>
          <w:highlight w:val="yellow"/>
        </w:rPr>
        <w:t>overcoming into a s</w:t>
      </w:r>
      <w:r>
        <w:rPr>
          <w:rStyle w:val="Emphasis"/>
        </w:rPr>
        <w:t xml:space="preserve">econd-order </w:t>
      </w:r>
      <w:r>
        <w:rPr>
          <w:rStyle w:val="Emphasis"/>
          <w:highlight w:val="yellow"/>
        </w:rPr>
        <w:t>therapeutic</w:t>
      </w:r>
      <w:r>
        <w:rPr>
          <w:rStyle w:val="Emphasis"/>
        </w:rPr>
        <w:t xml:space="preserve"> </w:t>
      </w:r>
      <w:r>
        <w:rPr>
          <w:rStyle w:val="Emphasis"/>
          <w:highlight w:val="yellow"/>
        </w:rPr>
        <w:t>narrative</w:t>
      </w:r>
      <w:r>
        <w:rPr>
          <w:sz w:val="14"/>
          <w:highlight w:val="yellow"/>
        </w:rPr>
        <w:t xml:space="preserve">: </w:t>
      </w:r>
      <w:r>
        <w:rPr>
          <w:rStyle w:val="IntenseEmphasis"/>
          <w:highlight w:val="yellow"/>
        </w:rPr>
        <w:t>our approbation of her overcoming</w:t>
      </w:r>
      <w:r>
        <w:rPr>
          <w:rStyle w:val="IntenseEmphasis"/>
        </w:rPr>
        <w:t xml:space="preserve"> is </w:t>
      </w:r>
      <w:r>
        <w:rPr>
          <w:rStyle w:val="IntenseEmphasis"/>
          <w:highlight w:val="yellow"/>
        </w:rPr>
        <w:t>evidence</w:t>
      </w:r>
      <w:r>
        <w:rPr>
          <w:rStyle w:val="IntenseEmphasis"/>
        </w:rPr>
        <w:t xml:space="preserve"> </w:t>
      </w:r>
      <w:r>
        <w:rPr>
          <w:rStyle w:val="IntenseEmphasis"/>
          <w:highlight w:val="yellow"/>
        </w:rPr>
        <w:t>of our own overcoming</w:t>
      </w:r>
      <w:r>
        <w:rPr>
          <w:rStyle w:val="IntenseEmphasis"/>
        </w:rPr>
        <w:t xml:space="preserve"> of our </w:t>
      </w:r>
      <w:r>
        <w:rPr>
          <w:rStyle w:val="IntenseEmphasis"/>
          <w:highlight w:val="yellow"/>
        </w:rPr>
        <w:t>past prejudices</w:t>
      </w:r>
      <w:r>
        <w:rPr>
          <w:sz w:val="14"/>
          <w:highlight w:val="yellow"/>
        </w:rPr>
        <w:t xml:space="preserve">. </w:t>
      </w:r>
      <w:r>
        <w:rPr>
          <w:rStyle w:val="IntenseEmphasis"/>
          <w:highlight w:val="yellow"/>
        </w:rPr>
        <w:t>This spectator</w:t>
      </w:r>
      <w:r>
        <w:rPr>
          <w:rStyle w:val="IntenseEmphasis"/>
        </w:rPr>
        <w:t xml:space="preserve"> </w:t>
      </w:r>
      <w:r>
        <w:rPr>
          <w:rStyle w:val="Emphasis"/>
          <w:highlight w:val="yellow"/>
        </w:rPr>
        <w:t>wants to be seen</w:t>
      </w:r>
      <w:r>
        <w:rPr>
          <w:rStyle w:val="Emphasis"/>
        </w:rPr>
        <w:t xml:space="preserve"> by a wider audience</w:t>
      </w:r>
      <w:r>
        <w:rPr>
          <w:rStyle w:val="IntenseEmphasis"/>
        </w:rPr>
        <w:t xml:space="preserve"> </w:t>
      </w:r>
      <w:r>
        <w:rPr>
          <w:rStyle w:val="IntenseEmphasis"/>
          <w:highlight w:val="yellow"/>
        </w:rPr>
        <w:t xml:space="preserve">as </w:t>
      </w:r>
      <w:r>
        <w:rPr>
          <w:rStyle w:val="Emphasis"/>
          <w:highlight w:val="yellow"/>
        </w:rPr>
        <w:t>someone</w:t>
      </w:r>
      <w:r>
        <w:rPr>
          <w:rStyle w:val="IntenseEmphasis"/>
          <w:highlight w:val="yellow"/>
        </w:rPr>
        <w:t xml:space="preserve"> who </w:t>
      </w:r>
      <w:r>
        <w:rPr>
          <w:rStyle w:val="Emphasis"/>
          <w:highlight w:val="yellow"/>
        </w:rPr>
        <w:t>answers</w:t>
      </w:r>
      <w:r>
        <w:rPr>
          <w:rStyle w:val="Emphasis"/>
        </w:rPr>
        <w:t xml:space="preserve"> the resilient feminine subject's hail, "Look, I Overcame!".</w:t>
      </w:r>
      <w:r>
        <w:rPr>
          <w:sz w:val="14"/>
        </w:rPr>
        <w:t xml:space="preserve"> </w:t>
      </w:r>
      <w:r>
        <w:rPr>
          <w:rStyle w:val="IntenseEmphasis"/>
        </w:rPr>
        <w:t xml:space="preserve">Just as individual feminine </w:t>
      </w:r>
      <w:r>
        <w:rPr>
          <w:rStyle w:val="IntenseEmphasis"/>
          <w:highlight w:val="yellow"/>
        </w:rPr>
        <w:t>subjects use their resilience as proof of their own goodness</w:t>
      </w:r>
      <w:r>
        <w:rPr>
          <w:rStyle w:val="IntenseEmphasis"/>
        </w:rPr>
        <w:t xml:space="preserve">, MRWaSP uses the resilience of its "good girls" </w:t>
      </w:r>
      <w:r>
        <w:rPr>
          <w:rStyle w:val="Emphasis"/>
        </w:rPr>
        <w:t>as proof that they're the "good guys</w:t>
      </w:r>
      <w:r>
        <w:rPr>
          <w:sz w:val="14"/>
        </w:rPr>
        <w:t xml:space="preserve">"—that </w:t>
      </w:r>
      <w:r>
        <w:rPr>
          <w:rStyle w:val="IntenseEmphasis"/>
        </w:rPr>
        <w:t xml:space="preserve">its social and ethical practices are </w:t>
      </w:r>
      <w:r>
        <w:rPr>
          <w:rStyle w:val="Emphasis"/>
        </w:rPr>
        <w:t>truly just</w:t>
      </w:r>
      <w:r>
        <w:rPr>
          <w:sz w:val="14"/>
        </w:rPr>
        <w:t xml:space="preserve">, and that </w:t>
      </w:r>
      <w:r>
        <w:rPr>
          <w:rStyle w:val="IntenseEmphasis"/>
        </w:rPr>
        <w:t>we really mean it this time when we say everyone is equal</w:t>
      </w:r>
      <w:r>
        <w:rPr>
          <w:sz w:val="14"/>
        </w:rPr>
        <w:t xml:space="preserve">. For example, </w:t>
      </w:r>
      <w:r>
        <w:rPr>
          <w:rStyle w:val="IntenseEmphasis"/>
          <w:highlight w:val="yellow"/>
        </w:rPr>
        <w:t>the "resilience" of "our" women is</w:t>
      </w:r>
      <w:r>
        <w:rPr>
          <w:rStyle w:val="IntenseEmphasis"/>
        </w:rPr>
        <w:t xml:space="preserve"> often </w:t>
      </w:r>
      <w:r>
        <w:rPr>
          <w:rStyle w:val="IntenseEmphasis"/>
          <w:highlight w:val="yellow"/>
        </w:rPr>
        <w:t>contrasted with the</w:t>
      </w:r>
      <w:r>
        <w:rPr>
          <w:rStyle w:val="IntenseEmphasis"/>
        </w:rPr>
        <w:t xml:space="preserve"> supposed "</w:t>
      </w:r>
      <w:r>
        <w:rPr>
          <w:rStyle w:val="IntenseEmphasis"/>
          <w:highlight w:val="yellow"/>
        </w:rPr>
        <w:t>fragility" of Third-World women of color</w:t>
      </w:r>
      <w:r>
        <w:rPr>
          <w:sz w:val="14"/>
        </w:rPr>
        <w:t xml:space="preserve">. Or, </w:t>
      </w:r>
      <w:r>
        <w:rPr>
          <w:rStyle w:val="IntenseEmphasis"/>
        </w:rPr>
        <w:t xml:space="preserve">in domestic US race-gender politics, </w:t>
      </w:r>
      <w:r>
        <w:rPr>
          <w:rStyle w:val="IntenseEmphasis"/>
          <w:highlight w:val="yellow"/>
        </w:rPr>
        <w:t>the resilience of some African</w:t>
      </w:r>
      <w:r>
        <w:rPr>
          <w:rStyle w:val="IntenseEmphasis"/>
        </w:rPr>
        <w:t>-</w:t>
      </w:r>
      <w:r>
        <w:rPr>
          <w:rStyle w:val="IntenseEmphasis"/>
          <w:highlight w:val="yellow"/>
        </w:rPr>
        <w:t>American women</w:t>
      </w:r>
      <w:r>
        <w:rPr>
          <w:rStyle w:val="IntenseEmphasis"/>
        </w:rPr>
        <w:t xml:space="preserve"> (their bootstraps-style class ascendance) is </w:t>
      </w:r>
      <w:r>
        <w:rPr>
          <w:rStyle w:val="IntenseEmphasis"/>
          <w:highlight w:val="yellow"/>
        </w:rPr>
        <w:t>contrasted to the</w:t>
      </w:r>
      <w:r>
        <w:rPr>
          <w:rStyle w:val="IntenseEmphasis"/>
        </w:rPr>
        <w:t xml:space="preserve"> continued </w:t>
      </w:r>
      <w:r>
        <w:rPr>
          <w:rStyle w:val="IntenseEmphasis"/>
          <w:highlight w:val="yellow"/>
        </w:rPr>
        <w:t>fragility of other</w:t>
      </w:r>
      <w:r>
        <w:rPr>
          <w:rStyle w:val="IntenseEmphasis"/>
        </w:rPr>
        <w:t xml:space="preserve"> African-American </w:t>
      </w:r>
      <w:r>
        <w:rPr>
          <w:rStyle w:val="IntenseEmphasis"/>
          <w:highlight w:val="yellow"/>
        </w:rPr>
        <w:t>women, and</w:t>
      </w:r>
      <w:r>
        <w:rPr>
          <w:sz w:val="14"/>
        </w:rPr>
        <w:t xml:space="preserve"> thus </w:t>
      </w:r>
      <w:r>
        <w:rPr>
          <w:rStyle w:val="IntenseEmphasis"/>
          <w:highlight w:val="yellow"/>
        </w:rPr>
        <w:t>used to reinforce class distinctions</w:t>
      </w:r>
      <w:r>
        <w:rPr>
          <w:rStyle w:val="IntenseEmphasis"/>
        </w:rPr>
        <w:t xml:space="preserve"> among blacks</w:t>
      </w:r>
      <w:r>
        <w:rPr>
          <w:sz w:val="14"/>
        </w:rPr>
        <w:t>. There are a million different versions of this general story: "our" women are already liberated—they saved themselves—but, to riff on Gayatri Spivak, "</w:t>
      </w:r>
      <w:r>
        <w:rPr>
          <w:rStyle w:val="IntenseEmphasis"/>
          <w:highlight w:val="yellow"/>
        </w:rPr>
        <w:t>brown women need saving from brown men</w:t>
      </w:r>
      <w:r>
        <w:rPr>
          <w:sz w:val="14"/>
        </w:rPr>
        <w:t xml:space="preserve">." </w:t>
      </w:r>
      <w:r>
        <w:rPr>
          <w:rStyle w:val="IntenseEmphasis"/>
        </w:rPr>
        <w:t xml:space="preserve">Most mainstream conversations about Third-World women are versions of this story: </w:t>
      </w:r>
      <w:r>
        <w:rPr>
          <w:rStyle w:val="IntenseEmphasis"/>
          <w:highlight w:val="yellow"/>
        </w:rPr>
        <w:t>discussions of "Muslim" veiling</w:t>
      </w:r>
      <w:r>
        <w:rPr>
          <w:rStyle w:val="IntenseEmphasis"/>
        </w:rPr>
        <w:t xml:space="preserve">, female circumcision, </w:t>
      </w:r>
      <w:r>
        <w:rPr>
          <w:rStyle w:val="IntenseEmphasis"/>
          <w:highlight w:val="yellow"/>
        </w:rPr>
        <w:t>sweatshops, poverty, "development," they're all white-saviorist narratives meant to display</w:t>
      </w:r>
      <w:r>
        <w:rPr>
          <w:rStyle w:val="IntenseEmphasis"/>
        </w:rPr>
        <w:t xml:space="preserve"> MRWaSP's own </w:t>
      </w:r>
      <w:r>
        <w:rPr>
          <w:rStyle w:val="IntenseEmphasis"/>
          <w:highlight w:val="yellow"/>
        </w:rPr>
        <w:t>resilience</w:t>
      </w:r>
      <w:r>
        <w:rPr>
          <w:rStyle w:val="IntenseEmphasis"/>
        </w:rPr>
        <w:t xml:space="preserve">. </w:t>
      </w:r>
      <w:r>
        <w:rPr>
          <w:rStyle w:val="Emphasis"/>
          <w:highlight w:val="yellow"/>
        </w:rPr>
        <w:t xml:space="preserve">Look, I Overcame!" </w:t>
      </w:r>
      <w:r>
        <w:rPr>
          <w:rStyle w:val="Emphasis"/>
        </w:rPr>
        <w:t xml:space="preserve">upgrades "Look, a Negro!" by (a) </w:t>
      </w:r>
      <w:r>
        <w:rPr>
          <w:rStyle w:val="Emphasis"/>
          <w:highlight w:val="yellow"/>
        </w:rPr>
        <w:t>recycling objectification into overcoming</w:t>
      </w:r>
      <w:r>
        <w:rPr>
          <w:sz w:val="14"/>
        </w:rPr>
        <w:t xml:space="preserve"> .and (</w:t>
      </w:r>
      <w:r>
        <w:rPr>
          <w:rStyle w:val="Emphasis"/>
        </w:rPr>
        <w:t xml:space="preserve">b) compounding looking, </w:t>
      </w:r>
      <w:r>
        <w:rPr>
          <w:rStyle w:val="Emphasis"/>
          <w:highlight w:val="yellow"/>
        </w:rPr>
        <w:t>so that one can profit from others' resilience, treating their overcoming as one's own overcoming</w:t>
      </w:r>
      <w:r>
        <w:rPr>
          <w:sz w:val="14"/>
        </w:rPr>
        <w:t xml:space="preserve">. </w:t>
      </w:r>
      <w:r>
        <w:rPr>
          <w:rStyle w:val="IntenseEmphasis"/>
        </w:rPr>
        <w:t xml:space="preserve">This </w:t>
      </w:r>
      <w:r>
        <w:rPr>
          <w:rStyle w:val="IntenseEmphasis"/>
          <w:highlight w:val="yellow"/>
        </w:rPr>
        <w:t>upgrade in white supremacist patriarchy</w:t>
      </w:r>
      <w:r>
        <w:rPr>
          <w:rStyle w:val="IntenseEmphasis"/>
        </w:rPr>
        <w:t xml:space="preserve"> </w:t>
      </w:r>
      <w:r>
        <w:rPr>
          <w:rStyle w:val="IntenseEmphasis"/>
          <w:highlight w:val="yellow"/>
        </w:rPr>
        <w:t xml:space="preserve">requires a </w:t>
      </w:r>
      <w:r>
        <w:rPr>
          <w:rStyle w:val="Emphasis"/>
          <w:highlight w:val="yellow"/>
        </w:rPr>
        <w:t>concomitant upgrade in "looking</w:t>
      </w:r>
      <w:r>
        <w:rPr>
          <w:sz w:val="14"/>
        </w:rPr>
        <w:t xml:space="preserve">." This shift in looking practices parallels developments in film and media aesthetics. As Steven Shaviro has argued, </w:t>
      </w:r>
      <w:r>
        <w:rPr>
          <w:rStyle w:val="IntenseEmphasis"/>
        </w:rPr>
        <w:t>the values, techniques, and compositional strategies most common in contemporary mainstream Western cinema</w:t>
      </w:r>
      <w:r>
        <w:rPr>
          <w:sz w:val="14"/>
        </w:rPr>
        <w:t>—like Michael Bay's Transformers—</w:t>
      </w:r>
      <w:r>
        <w:rPr>
          <w:rStyle w:val="IntenseEmphasis"/>
        </w:rPr>
        <w:t>are significantly different than the ones used in modernist and post-modernist cinema</w:t>
      </w:r>
      <w:r>
        <w:rPr>
          <w:sz w:val="14"/>
        </w:rPr>
        <w:t xml:space="preserve">, and that </w:t>
      </w:r>
      <w:r>
        <w:rPr>
          <w:rStyle w:val="Emphasis"/>
        </w:rPr>
        <w:t>these differences in media production correlate to broader shifts in the means of capitalist and ideological production</w:t>
      </w:r>
      <w:r>
        <w:rPr>
          <w:sz w:val="14"/>
        </w:rPr>
        <w:t xml:space="preserve">. </w:t>
      </w:r>
      <w:r>
        <w:rPr>
          <w:rStyle w:val="Emphasis"/>
        </w:rPr>
        <w:t>Neoliberalism's aesthetic is</w:t>
      </w:r>
      <w:r>
        <w:rPr>
          <w:sz w:val="14"/>
        </w:rPr>
        <w:t>, he argues, "</w:t>
      </w:r>
      <w:r>
        <w:rPr>
          <w:rStyle w:val="Emphasis"/>
        </w:rPr>
        <w:t>post-cinematic</w:t>
      </w:r>
      <w:r>
        <w:rPr>
          <w:sz w:val="14"/>
        </w:rPr>
        <w:t xml:space="preserve">." </w:t>
      </w:r>
      <w:r>
        <w:rPr>
          <w:rStyle w:val="IntenseEmphasis"/>
        </w:rPr>
        <w:t xml:space="preserve">This post-cinematic aesthetic applies not just to film and media, but to </w:t>
      </w:r>
      <w:r>
        <w:rPr>
          <w:rStyle w:val="Emphasis"/>
        </w:rPr>
        <w:t>resilience discourse</w:t>
      </w:r>
      <w:r>
        <w:rPr>
          <w:sz w:val="14"/>
        </w:rPr>
        <w:t xml:space="preserve">. </w:t>
      </w:r>
      <w:r>
        <w:rPr>
          <w:rStyle w:val="IntenseEmphasis"/>
        </w:rPr>
        <w:t>Its performance practices and looking relations configured by the "Look, I Overcame!" imperative, resilience is</w:t>
      </w:r>
      <w:r>
        <w:rPr>
          <w:sz w:val="14"/>
        </w:rPr>
        <w:t xml:space="preserve">, in a way, </w:t>
      </w:r>
      <w:r>
        <w:rPr>
          <w:rStyle w:val="Emphasis"/>
        </w:rPr>
        <w:t>another type of post-cinematic medium</w:t>
      </w:r>
      <w:r>
        <w:rPr>
          <w:sz w:val="14"/>
        </w:rPr>
        <w:t xml:space="preserve">. In the next section I use Shaviro's theory of post-cinematic media to identify some specific ways in which </w:t>
      </w:r>
      <w:r>
        <w:rPr>
          <w:rStyle w:val="IntenseEmphasis"/>
        </w:rPr>
        <w:t>traditional patriarchal tools are updated to work compatibly with MRWaSP resilience discourse</w:t>
      </w:r>
      <w:r>
        <w:rPr>
          <w:sz w:val="14"/>
        </w:rPr>
        <w:t xml:space="preserve">. </w:t>
      </w:r>
      <w:r>
        <w:rPr>
          <w:rStyle w:val="IntenseEmphasis"/>
        </w:rPr>
        <w:t xml:space="preserve">The looking in the "Look, I Overcame!" narrative is not the same kind of looking described by concepts like "the male gaze" or "controlling images." This looking is a type of </w:t>
      </w:r>
      <w:r>
        <w:rPr>
          <w:rStyle w:val="Emphasis"/>
        </w:rPr>
        <w:t>deregulated MRWaSP visualization</w:t>
      </w:r>
      <w:r>
        <w:rPr>
          <w:sz w:val="14"/>
        </w:rPr>
        <w:t xml:space="preserve">. </w:t>
      </w:r>
    </w:p>
    <w:p w:rsidR="0038542E" w:rsidRPr="00CD6D44" w:rsidRDefault="0038542E" w:rsidP="0038542E">
      <w:bookmarkStart w:id="0" w:name="_GoBack"/>
      <w:bookmarkEnd w:id="0"/>
    </w:p>
    <w:p w:rsidR="0038542E" w:rsidRDefault="0038542E" w:rsidP="0038542E">
      <w:pPr>
        <w:pStyle w:val="Heading3"/>
      </w:pPr>
      <w:r>
        <w:lastRenderedPageBreak/>
        <w:t>Apocalyptic Rhetoric</w:t>
      </w:r>
    </w:p>
    <w:p w:rsidR="0038542E" w:rsidRDefault="0038542E" w:rsidP="0038542E">
      <w:pPr>
        <w:pStyle w:val="Heading4"/>
      </w:pPr>
      <w:r>
        <w:t xml:space="preserve">Their focus on solving apocalypse through single-issue impacts like </w:t>
      </w:r>
      <w:r w:rsidRPr="00867E3D">
        <w:rPr>
          <w:highlight w:val="cyan"/>
        </w:rPr>
        <w:t>[climate change, global capitalism, proliferation, etc.]</w:t>
      </w:r>
      <w:r w:rsidRPr="00026AAC">
        <w:t xml:space="preserve"> </w:t>
      </w:r>
      <w:r>
        <w:t>forecloses a more radical proposition – to give up on the world itself</w:t>
      </w:r>
    </w:p>
    <w:p w:rsidR="0038542E" w:rsidRDefault="0038542E" w:rsidP="0038542E">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33" w:history="1">
        <w:r w:rsidRPr="005577EB">
          <w:rPr>
            <w:rStyle w:val="Hyperlink"/>
          </w:rPr>
          <w:t>https://www.boundary2.org/2016/06/ending-the-world-as-we-know-it-an-interview-with-andrew-culp/</w:t>
        </w:r>
      </w:hyperlink>
      <w:r>
        <w:t>) EKT</w:t>
      </w:r>
    </w:p>
    <w:p w:rsidR="0038542E" w:rsidRPr="00026AAC" w:rsidRDefault="0038542E" w:rsidP="0038542E">
      <w:pPr>
        <w:rPr>
          <w:rStyle w:val="StyleUnderline"/>
        </w:rPr>
      </w:pPr>
      <w:r w:rsidRPr="00026AAC">
        <w:rPr>
          <w:sz w:val="16"/>
        </w:rPr>
        <w:t>Galloway: Does hatred for the world do a similar work for you that judgment or moralism does in other writers? How do we avoid the more violent and corrosive forms of hate? Culp: Writer Antonin Artaud’s attempt “</w:t>
      </w:r>
      <w:r w:rsidRPr="00026AAC">
        <w:rPr>
          <w:rStyle w:val="StyleUnderline"/>
          <w:highlight w:val="yellow"/>
        </w:rPr>
        <w:t>to have done with the judgment of God” plays a crucial role in Dark Deleuze</w:t>
      </w:r>
      <w:r w:rsidRPr="00026AAC">
        <w:rPr>
          <w:sz w:val="16"/>
          <w:highlight w:val="yellow"/>
        </w:rPr>
        <w:t xml:space="preserve">. </w:t>
      </w:r>
      <w:r w:rsidRPr="00026AAC">
        <w:rPr>
          <w:rStyle w:val="Emphasis"/>
          <w:highlight w:val="yellow"/>
        </w:rPr>
        <w:t>Not just any specific authority but whatever gods are left</w:t>
      </w:r>
      <w:r w:rsidRPr="00026AAC">
        <w:rPr>
          <w:sz w:val="16"/>
        </w:rPr>
        <w:t xml:space="preserve">. The easiest way to summarize this is “the three deaths.” Deleuze already makes note of these deaths in the preface to Difference and Repetition, but it only became clear to me after I read Gregg Flaxman’s Gilles Deleuze and the Fabulation of Philosophy. </w:t>
      </w:r>
      <w:r w:rsidRPr="00026AAC">
        <w:rPr>
          <w:rStyle w:val="Emphasis"/>
          <w:highlight w:val="yellow"/>
        </w:rPr>
        <w:t>We all know of Nietzsche’s Death of God</w:t>
      </w:r>
      <w:r w:rsidRPr="00EA220C">
        <w:rPr>
          <w:rStyle w:val="StyleUnderline"/>
        </w:rPr>
        <w:t>. With it, Nietzsche notes that God no longer serves as the central organizing principle for us moderns. Important to Dark Deleuze is Pierre Klossowski’s Nietzsche, who is part of a conspiracy against all of humanity. Why? Because even as God is dead, humanity has replaced him with itself</w:t>
      </w:r>
      <w:r w:rsidRPr="00026AAC">
        <w:rPr>
          <w:sz w:val="16"/>
        </w:rPr>
        <w:t xml:space="preserve">. </w:t>
      </w:r>
      <w:r w:rsidRPr="00867E3D">
        <w:rPr>
          <w:rStyle w:val="Emphasis"/>
          <w:highlight w:val="yellow"/>
        </w:rPr>
        <w:t>Next comes the Death of Man</w:t>
      </w:r>
      <w:r w:rsidRPr="00EA220C">
        <w:rPr>
          <w:rStyle w:val="Emphasis"/>
        </w:rPr>
        <w:t>, which we can lay at the feet of Foucault</w:t>
      </w:r>
      <w:r w:rsidRPr="00EA220C">
        <w:rPr>
          <w:rStyle w:val="StyleUnderline"/>
        </w:rPr>
        <w:t xml:space="preserve">. More than any other text, The Order of Things demonstrates </w:t>
      </w:r>
      <w:r w:rsidRPr="00867E3D">
        <w:rPr>
          <w:rStyle w:val="StyleUnderline"/>
          <w:highlight w:val="yellow"/>
        </w:rPr>
        <w:t>how the birth of modern man was an invention doomed to fail</w:t>
      </w:r>
      <w:r w:rsidRPr="00EA220C">
        <w:rPr>
          <w:rStyle w:val="StyleUnderline"/>
        </w:rPr>
        <w:t xml:space="preserve">. So </w:t>
      </w:r>
      <w:r w:rsidRPr="00867E3D">
        <w:rPr>
          <w:rStyle w:val="StyleUnderline"/>
          <w:highlight w:val="yellow"/>
        </w:rPr>
        <w:t>if that death is already written in sand about to be washed away, then what comes next?</w:t>
      </w:r>
      <w:r w:rsidRPr="00867E3D">
        <w:rPr>
          <w:sz w:val="16"/>
          <w:highlight w:val="yellow"/>
        </w:rPr>
        <w:t xml:space="preserve"> </w:t>
      </w:r>
      <w:r w:rsidRPr="00867E3D">
        <w:rPr>
          <w:rStyle w:val="Emphasis"/>
          <w:highlight w:val="yellow"/>
        </w:rPr>
        <w:t>Here I turn to the world, worlding, and world-building</w:t>
      </w:r>
      <w:r w:rsidRPr="00867E3D">
        <w:rPr>
          <w:sz w:val="16"/>
          <w:highlight w:val="yellow"/>
        </w:rPr>
        <w:t xml:space="preserve">. </w:t>
      </w:r>
      <w:r w:rsidRPr="00867E3D">
        <w:rPr>
          <w:rStyle w:val="StyleUnderline"/>
          <w:highlight w:val="yellow"/>
        </w:rPr>
        <w:t>It seems obvious when looking at the problems that plague our world: global climate change, integrated world capitalism, and other planet-scale catastrophes</w:t>
      </w:r>
      <w:r w:rsidRPr="00867E3D">
        <w:rPr>
          <w:sz w:val="16"/>
          <w:highlight w:val="yellow"/>
        </w:rPr>
        <w:t xml:space="preserve">. </w:t>
      </w:r>
      <w:r w:rsidRPr="00867E3D">
        <w:rPr>
          <w:rStyle w:val="Emphasis"/>
          <w:highlight w:val="yellow"/>
        </w:rPr>
        <w:t>We could try to deal with each problem one by one. But why not pose an even more radical proposition? What if we gave up on trying to save this world?</w:t>
      </w:r>
      <w:r w:rsidRPr="00026AAC">
        <w:rPr>
          <w:rStyle w:val="Emphasis"/>
        </w:rPr>
        <w:t xml:space="preserve"> </w:t>
      </w:r>
      <w:r w:rsidRPr="00026AAC">
        <w:rPr>
          <w:sz w:val="16"/>
        </w:rPr>
        <w:t xml:space="preserve">We are already awash in sci-fi that tries to do this, though most of it is incredibly socially conservative. Perhaps now is the time for thinkers like us to catch up. Fragments of Deleuze already lay out the terms of the project. He ends the preface to Different and Repetition by assigning philosophy the task of writing apocalyptic science fiction. </w:t>
      </w:r>
      <w:r w:rsidRPr="00867E3D">
        <w:rPr>
          <w:rStyle w:val="StyleUnderline"/>
          <w:highlight w:val="yellow"/>
        </w:rPr>
        <w:t>Deleuze</w:t>
      </w:r>
      <w:r w:rsidRPr="00026AAC">
        <w:rPr>
          <w:rStyle w:val="StyleUnderline"/>
        </w:rPr>
        <w:t xml:space="preserve">’s book </w:t>
      </w:r>
      <w:r w:rsidRPr="00867E3D">
        <w:rPr>
          <w:rStyle w:val="StyleUnderline"/>
          <w:highlight w:val="yellow"/>
        </w:rPr>
        <w:t>opens with lightning across the black sky and ends with the world swelling into a single ocean of excess. Dark Deleuze collects those moments and names it the Death of This World.</w:t>
      </w:r>
    </w:p>
    <w:p w:rsidR="0038542E" w:rsidRPr="00C54395" w:rsidRDefault="0038542E" w:rsidP="0038542E"/>
    <w:p w:rsidR="00B86723" w:rsidRDefault="00B86723" w:rsidP="0038542E">
      <w:pPr>
        <w:pStyle w:val="Heading3"/>
      </w:pPr>
      <w:r>
        <w:lastRenderedPageBreak/>
        <w:t>Black Fem</w:t>
      </w:r>
    </w:p>
    <w:p w:rsidR="00B86723" w:rsidRDefault="00B86723" w:rsidP="00B86723">
      <w:pPr>
        <w:pStyle w:val="Heading4"/>
      </w:pPr>
      <w:r>
        <w:t>The information revolution under neoliberalism has left black women to die – white masculine content and control of technology has hurt black women and children for years, while framing neoliberalism and “saving” them</w:t>
      </w:r>
    </w:p>
    <w:p w:rsidR="00B86723" w:rsidRPr="00023AE8" w:rsidRDefault="00B86723" w:rsidP="00B86723">
      <w:r w:rsidRPr="00023AE8">
        <w:rPr>
          <w:rStyle w:val="Style13ptBold"/>
        </w:rPr>
        <w:t>Noble 16</w:t>
      </w:r>
      <w:r>
        <w:t xml:space="preserve"> (</w:t>
      </w:r>
      <w:r w:rsidRPr="00023AE8">
        <w:t>Safiya Umoja Noble</w:t>
      </w:r>
      <w:r>
        <w:t xml:space="preserve">, </w:t>
      </w:r>
      <w:r w:rsidRPr="00023AE8">
        <w:t xml:space="preserve">assistant professor in the Department of Information Studies in the Graduate School of Education and Information Studies at UCLA </w:t>
      </w:r>
      <w:r>
        <w:t xml:space="preserve">, </w:t>
      </w:r>
      <w:r w:rsidRPr="00023AE8">
        <w:t>appointments in the Departments of African American Studies, Gender Studies, and Education</w:t>
      </w:r>
      <w:r>
        <w:t xml:space="preserve">, </w:t>
      </w:r>
      <w:r w:rsidRPr="00023AE8">
        <w:t>Her research on the design and use of applications on the Internet is at the intersection of race, gender, culture, and technology</w:t>
      </w:r>
      <w:r>
        <w:t xml:space="preserve">, </w:t>
      </w:r>
      <w:r w:rsidRPr="00023AE8">
        <w:t xml:space="preserve">working on a monograph on racist and sexist algorithmic bias in search engines like Google </w:t>
      </w:r>
      <w:r>
        <w:t xml:space="preserve">, </w:t>
      </w:r>
      <w:r w:rsidRPr="00023AE8">
        <w:t>Associate Editor for the Journal of Critical Library and Information Studies</w:t>
      </w:r>
      <w:r>
        <w:t>, “</w:t>
      </w:r>
      <w:r w:rsidRPr="00023AE8">
        <w:t>A Future for Intersectional Black Feminist Technology Studies</w:t>
      </w:r>
      <w:r>
        <w:t xml:space="preserve">”, published 2016, accessed 8/30/17, </w:t>
      </w:r>
      <w:hyperlink r:id="rId34" w:history="1">
        <w:r w:rsidRPr="00235112">
          <w:rPr>
            <w:rStyle w:val="Hyperlink"/>
          </w:rPr>
          <w:t>http://sfonline.barnard.edu/traversing-technologies/safiya-umoja-noble-a-future-for-intersectional-black-feminist-technology-studies/)</w:t>
        </w:r>
      </w:hyperlink>
      <w:r>
        <w:t xml:space="preserve"> //AA</w:t>
      </w:r>
    </w:p>
    <w:p w:rsidR="00B86723" w:rsidRPr="00023AE8" w:rsidRDefault="00B86723" w:rsidP="00B86723">
      <w:pPr>
        <w:rPr>
          <w:sz w:val="14"/>
        </w:rPr>
      </w:pPr>
      <w:r w:rsidRPr="00023AE8">
        <w:rPr>
          <w:rStyle w:val="StyleUnderline"/>
          <w:highlight w:val="yellow"/>
        </w:rPr>
        <w:t>Neoliberal narratives</w:t>
      </w:r>
      <w:r w:rsidRPr="00023AE8">
        <w:rPr>
          <w:sz w:val="14"/>
        </w:rPr>
        <w:t xml:space="preserve"> of digital technologies and the internet </w:t>
      </w:r>
      <w:r w:rsidRPr="00023AE8">
        <w:rPr>
          <w:rStyle w:val="StyleUnderline"/>
          <w:highlight w:val="yellow"/>
        </w:rPr>
        <w:t>have flourished in information and internet</w:t>
      </w:r>
      <w:r w:rsidRPr="0091362A">
        <w:rPr>
          <w:rStyle w:val="StyleUnderline"/>
        </w:rPr>
        <w:t xml:space="preserve"> </w:t>
      </w:r>
      <w:r w:rsidRPr="00023AE8">
        <w:rPr>
          <w:sz w:val="14"/>
        </w:rPr>
        <w:t xml:space="preserve">studies and suggest that the web is a panacea of social liberation and empowerment. These ideas have been refuted with much evidence by critical theorists in the field, yet </w:t>
      </w:r>
      <w:r w:rsidRPr="0017020F">
        <w:rPr>
          <w:rStyle w:val="StyleUnderline"/>
          <w:highlight w:val="yellow"/>
        </w:rPr>
        <w:t>work remains</w:t>
      </w:r>
      <w:r w:rsidRPr="0091362A">
        <w:rPr>
          <w:rStyle w:val="StyleUnderline"/>
        </w:rPr>
        <w:t xml:space="preserve"> to be done </w:t>
      </w:r>
      <w:r w:rsidRPr="0017020F">
        <w:rPr>
          <w:rStyle w:val="StyleUnderline"/>
          <w:highlight w:val="yellow"/>
        </w:rPr>
        <w:t>in shifting</w:t>
      </w:r>
      <w:r w:rsidRPr="0091362A">
        <w:rPr>
          <w:rStyle w:val="StyleUnderline"/>
        </w:rPr>
        <w:t xml:space="preserve"> the complex, global </w:t>
      </w:r>
      <w:r w:rsidRPr="0017020F">
        <w:rPr>
          <w:rStyle w:val="StyleUnderline"/>
          <w:highlight w:val="yellow"/>
        </w:rPr>
        <w:t>patterns of capital that build</w:t>
      </w:r>
      <w:r w:rsidRPr="0091362A">
        <w:rPr>
          <w:rStyle w:val="StyleUnderline"/>
        </w:rPr>
        <w:t xml:space="preserve"> the material infrastructures of </w:t>
      </w:r>
      <w:r w:rsidRPr="0017020F">
        <w:rPr>
          <w:rStyle w:val="StyleUnderline"/>
          <w:highlight w:val="yellow"/>
        </w:rPr>
        <w:t>the</w:t>
      </w:r>
      <w:r w:rsidRPr="0091362A">
        <w:rPr>
          <w:rStyle w:val="StyleUnderline"/>
        </w:rPr>
        <w:t xml:space="preserve"> information and </w:t>
      </w:r>
      <w:r w:rsidRPr="0017020F">
        <w:rPr>
          <w:rStyle w:val="Emphasis"/>
          <w:highlight w:val="yellow"/>
        </w:rPr>
        <w:t>communications revolution at the expense of Black life</w:t>
      </w:r>
      <w:r w:rsidRPr="00EB3D54">
        <w:rPr>
          <w:rStyle w:val="Emphasis"/>
        </w:rPr>
        <w:t xml:space="preserve"> diasporically.</w:t>
      </w:r>
      <w:r w:rsidRPr="00023AE8">
        <w:rPr>
          <w:sz w:val="14"/>
        </w:rPr>
        <w:t xml:space="preserve"> Meanwhile, in other academic and political arenas, the struggle to recognize multiple, interlocking systems of oppression has been ongoing for roughly 40 years. Brittney Cooper has already offered a detailed analysis of intersectional theory,[3] tracing the emergence of the term “intersectionality”[4] and its problematics and possibilities. Yet the term remains highly pertinent to the field of information and communication studies, which has not sufficiently responded to nor benefitted from intersectional lenses such as Black queer feminist intervention. Indeed, systems of interlocking oppression have rarely been a framework of analysis in the field of internet studies, overlooked in favor of dominant and frequently technologically deterministic perspectives that ignore interlocking, structural, and globalized sites of oppression. What is potent about Black feminism is its focus on the liberation of Black women globally, intentionally linking Black women in the West with Black women in the Third World, and making interdependent experiences shaped by race, gender, patriarchy, capitalism, and imperialism a driving imperative for liberation movements to end oppression. This through line—from the pan-Africanist movement of the early twentieth century, to the Combahee River Collective—powerfully resurfaced in the 2014 statement by the three Black and queer women who founded the #BlackLivesMatter movement. It is this lens that I wish to invoke in theorizing whether a liberatory, intersectional internet is even plausible, when contextualized in a Black feminist tradition. In doing so</w:t>
      </w:r>
      <w:r w:rsidRPr="00EB3D54">
        <w:rPr>
          <w:rStyle w:val="Emphasis"/>
        </w:rPr>
        <w:t xml:space="preserve">, I explore the ways that </w:t>
      </w:r>
      <w:r w:rsidRPr="0017020F">
        <w:rPr>
          <w:rStyle w:val="Emphasis"/>
          <w:highlight w:val="yellow"/>
        </w:rPr>
        <w:t>the internet and its infrastructure are central to</w:t>
      </w:r>
      <w:r w:rsidRPr="00EB3D54">
        <w:rPr>
          <w:rStyle w:val="Emphasis"/>
        </w:rPr>
        <w:t xml:space="preserve"> the myriad </w:t>
      </w:r>
      <w:r w:rsidRPr="0017020F">
        <w:rPr>
          <w:rStyle w:val="Emphasis"/>
          <w:highlight w:val="yellow"/>
        </w:rPr>
        <w:t>oppressive conditions facing Black life</w:t>
      </w:r>
      <w:r w:rsidRPr="00023AE8">
        <w:rPr>
          <w:sz w:val="14"/>
        </w:rPr>
        <w:t xml:space="preserve"> in the US and in the African diaspora. </w:t>
      </w:r>
      <w:r w:rsidRPr="00AB005A">
        <w:rPr>
          <w:rStyle w:val="StyleUnderline"/>
        </w:rPr>
        <w:t xml:space="preserve">The goal of </w:t>
      </w:r>
      <w:r w:rsidRPr="0017020F">
        <w:rPr>
          <w:rStyle w:val="StyleUnderline"/>
          <w:highlight w:val="yellow"/>
        </w:rPr>
        <w:t>theorizing a liberatory</w:t>
      </w:r>
      <w:r w:rsidRPr="00AB005A">
        <w:rPr>
          <w:rStyle w:val="StyleUnderline"/>
        </w:rPr>
        <w:t xml:space="preserve">, intersectional </w:t>
      </w:r>
      <w:r w:rsidRPr="0017020F">
        <w:rPr>
          <w:rStyle w:val="StyleUnderline"/>
          <w:highlight w:val="yellow"/>
        </w:rPr>
        <w:t>internet</w:t>
      </w:r>
      <w:r w:rsidRPr="00AB005A">
        <w:rPr>
          <w:rStyle w:val="StyleUnderline"/>
        </w:rPr>
        <w:t xml:space="preserve"> is to heighten awareness of how the global communications infrastructure </w:t>
      </w:r>
      <w:r w:rsidRPr="0017020F">
        <w:rPr>
          <w:rStyle w:val="StyleUnderline"/>
          <w:highlight w:val="yellow"/>
        </w:rPr>
        <w:t xml:space="preserve">is not just a site of communications affordance, nor is it </w:t>
      </w:r>
      <w:r w:rsidRPr="0017020F">
        <w:rPr>
          <w:rStyle w:val="StyleUnderline"/>
        </w:rPr>
        <w:t xml:space="preserve">made </w:t>
      </w:r>
      <w:r w:rsidRPr="0017020F">
        <w:rPr>
          <w:rStyle w:val="StyleUnderline"/>
          <w:highlight w:val="yellow"/>
        </w:rPr>
        <w:t>equally</w:t>
      </w:r>
      <w:r w:rsidRPr="0017020F">
        <w:rPr>
          <w:rStyle w:val="StyleUnderline"/>
        </w:rPr>
        <w:t xml:space="preserve"> and equitably </w:t>
      </w:r>
      <w:r w:rsidRPr="0017020F">
        <w:rPr>
          <w:rStyle w:val="StyleUnderline"/>
          <w:highlight w:val="yellow"/>
        </w:rPr>
        <w:t>available to all people</w:t>
      </w:r>
      <w:r w:rsidRPr="00023AE8">
        <w:rPr>
          <w:sz w:val="14"/>
        </w:rPr>
        <w:t xml:space="preserve">. On the contrary, </w:t>
      </w:r>
      <w:r w:rsidRPr="00AB005A">
        <w:rPr>
          <w:rStyle w:val="StyleUnderline"/>
        </w:rPr>
        <w:t>it is implicated in a number of environmental and oppressive conditions for Black life</w:t>
      </w:r>
      <w:r w:rsidRPr="00023AE8">
        <w:rPr>
          <w:sz w:val="14"/>
        </w:rPr>
        <w:t xml:space="preserve">. By making these connections more visible, my hope is to shift discourses away from simple arguments about the liberatory possibilities of the internet toward more critical engagements with how the internet is a site of power and control over Black life—a perspective relevant to scholars working in Black Studies, gender studies, and information studies. Intersectionality was developed by many feminist, antiracist scholars and activists of color as a framework for deepening an analysis of power and oppression across multiple axes.[5] Intersectionality, however, has been woefully under-engaged as a way of thinking about the political economy of the internet and has, in fact, been separated from its Black feminist roots. To echo the critiques that Black women have levied at feminist movements over time, the pervasive under-commitment to the concerns of Black women as we intersect with, and are intersected by, technologies exemplifies a broader unwillingness among those promulgating mainstream discourses to engage with notions of racism, class, and sexuality in the fields of computer science, digital media studies, information, and technology studies. We need more interdisciplinary research and theorizing about how a range of digital technologies are embedded with intersectional and uneven power relations, from the ways in which technologies are structured, through the range of engagements that happen on the web, to the materiality of digital communications infrastructures that include the role of the state and capital in the extraction, manufacture, and disposal of the digital. Theorizing about the liberatory potentials of the internet for activism, communication, media-making, and culture is often the focus of research about the internet. Often, this research focuses on the United States and is without sufficient power critique. The study of race on the internet is not new and has been written about by many scholars who have argued that race is a meaningful part of the field, albeit under-theorized. The primary focus of research on race and the internet is in the US context and has largely engaged issues of representation and racial formation. In response to this, Jessie Daniels has called for more attention in the nascent field of digital media studies to critique what is truly missing; namely, discussions of white supremacy as the primary framework that structures research inquiries in the field.[6] Lori Kendall and André Brock, in particular, have also offered meaningful critiques of how normative presumptions of whiteness and maleness serve as a default identity of internet users.[7] Brock characterizes how technology design and practice are </w:t>
      </w:r>
      <w:r w:rsidRPr="00023AE8">
        <w:rPr>
          <w:sz w:val="14"/>
        </w:rPr>
        <w:lastRenderedPageBreak/>
        <w:t xml:space="preserve">instantiated with racial ideologies: </w:t>
      </w:r>
      <w:r w:rsidRPr="000E0211">
        <w:rPr>
          <w:rStyle w:val="Emphasis"/>
        </w:rPr>
        <w:t xml:space="preserve">[T]he </w:t>
      </w:r>
      <w:r w:rsidRPr="0017020F">
        <w:rPr>
          <w:rStyle w:val="Emphasis"/>
          <w:highlight w:val="yellow"/>
        </w:rPr>
        <w:t>Western Internet</w:t>
      </w:r>
      <w:r w:rsidRPr="000E0211">
        <w:rPr>
          <w:rStyle w:val="Emphasis"/>
        </w:rPr>
        <w:t xml:space="preserve">, as a social structure, </w:t>
      </w:r>
      <w:r w:rsidRPr="0017020F">
        <w:rPr>
          <w:rStyle w:val="Emphasis"/>
          <w:highlight w:val="yellow"/>
        </w:rPr>
        <w:t>represents and maintains White, masculine, bourgeois, heterosexual and Christian culture through</w:t>
      </w:r>
      <w:r w:rsidRPr="000E0211">
        <w:rPr>
          <w:rStyle w:val="Emphasis"/>
        </w:rPr>
        <w:t xml:space="preserve"> its </w:t>
      </w:r>
      <w:r w:rsidRPr="0017020F">
        <w:rPr>
          <w:rStyle w:val="Emphasis"/>
          <w:highlight w:val="yellow"/>
        </w:rPr>
        <w:t>content</w:t>
      </w:r>
      <w:r w:rsidRPr="000E0211">
        <w:rPr>
          <w:rStyle w:val="Emphasis"/>
        </w:rPr>
        <w:t xml:space="preserve">. </w:t>
      </w:r>
      <w:r w:rsidRPr="00023AE8">
        <w:rPr>
          <w:sz w:val="14"/>
        </w:rPr>
        <w:t xml:space="preserve">These </w:t>
      </w:r>
      <w:r w:rsidRPr="0017020F">
        <w:rPr>
          <w:rStyle w:val="StyleUnderline"/>
          <w:highlight w:val="yellow"/>
        </w:rPr>
        <w:t>ideologies</w:t>
      </w:r>
      <w:r w:rsidRPr="000E0211">
        <w:rPr>
          <w:rStyle w:val="StyleUnderline"/>
        </w:rPr>
        <w:t xml:space="preserve"> </w:t>
      </w:r>
      <w:r w:rsidRPr="0017020F">
        <w:rPr>
          <w:rStyle w:val="StyleUnderline"/>
          <w:highlight w:val="yellow"/>
        </w:rPr>
        <w:t>are</w:t>
      </w:r>
      <w:r w:rsidRPr="000E0211">
        <w:rPr>
          <w:rStyle w:val="StyleUnderline"/>
        </w:rPr>
        <w:t xml:space="preserve"> translucently </w:t>
      </w:r>
      <w:r w:rsidRPr="0017020F">
        <w:rPr>
          <w:rStyle w:val="StyleUnderline"/>
          <w:highlight w:val="yellow"/>
        </w:rPr>
        <w:t>mediated by the [internet] browser’s design and</w:t>
      </w:r>
      <w:r w:rsidRPr="000E0211">
        <w:rPr>
          <w:rStyle w:val="StyleUnderline"/>
        </w:rPr>
        <w:t xml:space="preserve"> concomitant </w:t>
      </w:r>
      <w:r w:rsidRPr="0017020F">
        <w:rPr>
          <w:rStyle w:val="StyleUnderline"/>
          <w:highlight w:val="yellow"/>
        </w:rPr>
        <w:t>information practices</w:t>
      </w:r>
      <w:r w:rsidRPr="000E0211">
        <w:rPr>
          <w:rStyle w:val="StyleUnderline"/>
        </w:rPr>
        <w:t xml:space="preserve">. English-speaking internet </w:t>
      </w:r>
      <w:r w:rsidRPr="0017020F">
        <w:rPr>
          <w:rStyle w:val="StyleUnderline"/>
          <w:highlight w:val="yellow"/>
        </w:rPr>
        <w:t>users</w:t>
      </w:r>
      <w:r w:rsidRPr="000E0211">
        <w:rPr>
          <w:rStyle w:val="StyleUnderline"/>
        </w:rPr>
        <w:t xml:space="preserve">, content </w:t>
      </w:r>
      <w:r w:rsidRPr="0017020F">
        <w:rPr>
          <w:rStyle w:val="StyleUnderline"/>
          <w:highlight w:val="yellow"/>
        </w:rPr>
        <w:t>providers, policy makers, and designers bring</w:t>
      </w:r>
      <w:r w:rsidRPr="000E0211">
        <w:rPr>
          <w:rStyle w:val="StyleUnderline"/>
        </w:rPr>
        <w:t xml:space="preserve"> their </w:t>
      </w:r>
      <w:r w:rsidRPr="0017020F">
        <w:rPr>
          <w:rStyle w:val="StyleUnderline"/>
          <w:highlight w:val="yellow"/>
        </w:rPr>
        <w:t>racial frames to their internet experiences, interpreting racial dynamics through this electronic medium while</w:t>
      </w:r>
      <w:r w:rsidRPr="000E0211">
        <w:rPr>
          <w:rStyle w:val="StyleUnderline"/>
        </w:rPr>
        <w:t xml:space="preserve"> simultaneously </w:t>
      </w:r>
      <w:r w:rsidRPr="0017020F">
        <w:rPr>
          <w:rStyle w:val="StyleUnderline"/>
          <w:highlight w:val="yellow"/>
        </w:rPr>
        <w:t>redistributing</w:t>
      </w:r>
      <w:r w:rsidRPr="000E0211">
        <w:rPr>
          <w:rStyle w:val="StyleUnderline"/>
        </w:rPr>
        <w:t xml:space="preserve"> cultural </w:t>
      </w:r>
      <w:r w:rsidRPr="0017020F">
        <w:rPr>
          <w:rStyle w:val="StyleUnderline"/>
          <w:highlight w:val="yellow"/>
        </w:rPr>
        <w:t>resources along racial lines. These</w:t>
      </w:r>
      <w:r w:rsidRPr="000E0211">
        <w:rPr>
          <w:rStyle w:val="StyleUnderline"/>
        </w:rPr>
        <w:t xml:space="preserve"> practices neatly </w:t>
      </w:r>
      <w:r w:rsidRPr="0017020F">
        <w:rPr>
          <w:rStyle w:val="StyleUnderline"/>
          <w:highlight w:val="yellow"/>
        </w:rPr>
        <w:t>recreate</w:t>
      </w:r>
      <w:r w:rsidRPr="000E0211">
        <w:rPr>
          <w:rStyle w:val="StyleUnderline"/>
        </w:rPr>
        <w:t xml:space="preserve"> social dynamics online that mirror </w:t>
      </w:r>
      <w:r w:rsidRPr="0017020F">
        <w:rPr>
          <w:rStyle w:val="StyleUnderline"/>
          <w:highlight w:val="yellow"/>
        </w:rPr>
        <w:t>offline patterns of racial interaction by marginalizing women and people of color</w:t>
      </w:r>
      <w:r w:rsidRPr="000E0211">
        <w:rPr>
          <w:rStyle w:val="StyleUnderline"/>
        </w:rPr>
        <w:t>.[8]</w:t>
      </w:r>
      <w:r>
        <w:rPr>
          <w:rStyle w:val="StyleUnderline"/>
        </w:rPr>
        <w:t xml:space="preserve"> </w:t>
      </w:r>
      <w:r w:rsidRPr="00023AE8">
        <w:rPr>
          <w:sz w:val="14"/>
        </w:rPr>
        <w:t xml:space="preserve">Brock argues that </w:t>
      </w:r>
      <w:r w:rsidRPr="0017020F">
        <w:rPr>
          <w:rStyle w:val="StyleUnderline"/>
          <w:highlight w:val="yellow"/>
        </w:rPr>
        <w:t>technology discourses normalize White masculinity</w:t>
      </w:r>
      <w:r w:rsidRPr="00507B98">
        <w:rPr>
          <w:rStyle w:val="StyleUnderline"/>
        </w:rPr>
        <w:t xml:space="preserve"> as a presupposition for the prioritization of resources, content, and design of information and communications technologies</w:t>
      </w:r>
      <w:r w:rsidRPr="00023AE8">
        <w:rPr>
          <w:sz w:val="14"/>
        </w:rPr>
        <w:t xml:space="preserve"> (ICTs); in this, Brock’s work is representative of recent important scholarship that calls attention to the culture of the internet and how racism operates or structures it. Jerry Kang’s foundational 2000 paper addressing critical race theory and cyberspace was also among the first to look at the architecture of racial representation on the web, and the liberatory possibilities thereof, which unfortunately, were never fully achieved as envisioned by early web theorists.[9] Since that time, many new media scholars have continued to write about race online, addressing the complexities of multiple and simultaneous racialized and gendered identities that affect values embedded in the internet. Nevertheless, the large-scale uptake of intersectional analysis as applied to the internet in its various forms had been notably missing, particularly in discussions of the internet’s materiality. In recent years, there has been a shift: Black feminism, where once missing from information studies, is now being used as a theoretical framework for thinking about Black women’s representations and engagements online.[10] Black feminist scholars examine digital technology phenomena by seeing how race, gender, class, power, sexuality, and other socially constructed categories interact with one another in a matrix of relations that create conditions of inequality or oppression. Black feminist thought also offers a useful and anti-essentializing lens for understanding how both race and gender are constituted through historical, social, political, and economic processes,[11] creating openings for challenging research questions and new analytical possibilities. As a theoretical approach, it challenges the dominant research on race and gender, which tends to universalize problems assigned to race or Blackness as “male” (or the problems of men) and organizes gender as primarily conceived through the lenses and experiences of White women, leaving Black women in a precarious and understudied position.[12] Intersectionality has moved to the fore in Black studies, gender studies, sociology, and other fields; so much so that in some cases the concept and word have been divorced from Black feminist epistemologies and scholarship entirely. The word “intersectionality” is often invoked even as the Black, radical, queer, and feminist intellectual traditions from which the term was generated are silenced. It has rarely been invoked in information studies research, making this contribution to the scholarship even more important. In previous research, both critical race theory and Black feminism helped me make sense of the ways that technology ecosystems—from traditional classification systems such as library databases[13] to new media technologies such as commercial search engines—are structuring detrimental narratives about Black life,[14] and reproducing racist narratives that work in service of material disenfranchisement. I have used Black feminism to study the potency and problematics of the hypersexualized image of Black women and girls in Google searches and the implications of such for public information resources. In doing so, I show how </w:t>
      </w:r>
      <w:r w:rsidRPr="0017020F">
        <w:rPr>
          <w:rStyle w:val="StyleUnderline"/>
          <w:highlight w:val="yellow"/>
        </w:rPr>
        <w:t xml:space="preserve">Black women are located in a </w:t>
      </w:r>
      <w:r w:rsidRPr="0017020F">
        <w:rPr>
          <w:rStyle w:val="Emphasis"/>
          <w:highlight w:val="yellow"/>
        </w:rPr>
        <w:t>long and tragic history</w:t>
      </w:r>
      <w:r w:rsidRPr="0017020F">
        <w:rPr>
          <w:rStyle w:val="StyleUnderline"/>
          <w:highlight w:val="yellow"/>
        </w:rPr>
        <w:t xml:space="preserve"> of misrepresentation</w:t>
      </w:r>
      <w:r w:rsidRPr="00D94EF1">
        <w:rPr>
          <w:rStyle w:val="StyleUnderline"/>
        </w:rPr>
        <w:t xml:space="preserve"> that has material consequences in Black women’s lives. </w:t>
      </w:r>
      <w:r w:rsidRPr="0017020F">
        <w:rPr>
          <w:rStyle w:val="StyleUnderline"/>
          <w:highlight w:val="yellow"/>
        </w:rPr>
        <w:t xml:space="preserve">The prevalence of derogatory images of Black women in the media </w:t>
      </w:r>
      <w:r w:rsidRPr="0017020F">
        <w:rPr>
          <w:rStyle w:val="StyleUnderline"/>
        </w:rPr>
        <w:t>is</w:t>
      </w:r>
      <w:r w:rsidRPr="00D94EF1">
        <w:rPr>
          <w:rStyle w:val="StyleUnderline"/>
        </w:rPr>
        <w:t xml:space="preserve"> meaningfully tied to the real-world circumstances that </w:t>
      </w:r>
      <w:r w:rsidRPr="0017020F">
        <w:rPr>
          <w:rStyle w:val="StyleUnderline"/>
          <w:highlight w:val="yellow"/>
        </w:rPr>
        <w:t>demean the value of Black women’s lives, and</w:t>
      </w:r>
      <w:r w:rsidRPr="00D94EF1">
        <w:rPr>
          <w:rStyle w:val="StyleUnderline"/>
        </w:rPr>
        <w:t xml:space="preserve"> these images </w:t>
      </w:r>
      <w:r w:rsidRPr="0017020F">
        <w:rPr>
          <w:rStyle w:val="StyleUnderline"/>
          <w:highlight w:val="yellow"/>
        </w:rPr>
        <w:t>serve as justification for</w:t>
      </w:r>
      <w:r w:rsidRPr="00D94EF1">
        <w:rPr>
          <w:rStyle w:val="StyleUnderline"/>
        </w:rPr>
        <w:t xml:space="preserve"> systemic </w:t>
      </w:r>
      <w:r w:rsidRPr="0017020F">
        <w:rPr>
          <w:rStyle w:val="StyleUnderline"/>
          <w:highlight w:val="yellow"/>
        </w:rPr>
        <w:t>exclusion and oppression</w:t>
      </w:r>
      <w:r w:rsidRPr="00D94EF1">
        <w:rPr>
          <w:rStyle w:val="StyleUnderline"/>
        </w:rPr>
        <w:t>.</w:t>
      </w:r>
      <w:r w:rsidRPr="00023AE8">
        <w:rPr>
          <w:sz w:val="14"/>
        </w:rPr>
        <w:t xml:space="preserve">[15] For example, the Center for American Progress reports a number of sobering facts about Black women’s lives in the US: Black women receive 65% of new AIDS diagnoses Single African American women have a median wealth of $100 African American women with children have zero median wealth The poverty rate of African American lesbian couples is 21.1 percent versus 4.3 percent for White lesbian couples African American women are three times more likely than White women to be incarcerated. According to the American Civil Liberties Union, Latinas and African American women are disproportionately affected both by crime (since they are more likely to be victimized) and by incarceration, especially those who are primary caregivers for their children.[16] </w:t>
      </w:r>
      <w:r w:rsidRPr="0017020F">
        <w:rPr>
          <w:rStyle w:val="StyleUnderline"/>
        </w:rPr>
        <w:t>The</w:t>
      </w:r>
      <w:r w:rsidRPr="00D94EF1">
        <w:rPr>
          <w:rStyle w:val="StyleUnderline"/>
        </w:rPr>
        <w:t xml:space="preserve"> kinds of </w:t>
      </w:r>
      <w:r w:rsidRPr="0017020F">
        <w:rPr>
          <w:rStyle w:val="StyleUnderline"/>
          <w:highlight w:val="yellow"/>
        </w:rPr>
        <w:t xml:space="preserve">economic and social precarity </w:t>
      </w:r>
      <w:r w:rsidRPr="0017020F">
        <w:rPr>
          <w:rStyle w:val="StyleUnderline"/>
        </w:rPr>
        <w:t>described above</w:t>
      </w:r>
      <w:r w:rsidRPr="00D94EF1">
        <w:rPr>
          <w:rStyle w:val="StyleUnderline"/>
        </w:rPr>
        <w:t xml:space="preserve"> </w:t>
      </w:r>
      <w:r w:rsidRPr="0017020F">
        <w:rPr>
          <w:rStyle w:val="StyleUnderline"/>
          <w:highlight w:val="yellow"/>
        </w:rPr>
        <w:t>are tied directly to the legacy of enslavement and colonization</w:t>
      </w:r>
      <w:r w:rsidRPr="00D94EF1">
        <w:rPr>
          <w:rStyle w:val="StyleUnderline"/>
        </w:rPr>
        <w:t>, which persists in contemporary life for many Black women and children around the globe. Therefore, rather than follow the traditions in new media and information studies that primarily focus on racial representation without direct ties to the material conditions of oppressed people</w:t>
      </w:r>
      <w:r w:rsidRPr="00023AE8">
        <w:rPr>
          <w:sz w:val="14"/>
        </w:rPr>
        <w:t xml:space="preserve">, I now co-locate my digital studies work with Daniels’s call[17] for an analysis that foregrounds how white supremacy structures the internet as we know </w:t>
      </w:r>
      <w:r w:rsidRPr="00023AE8">
        <w:rPr>
          <w:sz w:val="14"/>
        </w:rPr>
        <w:lastRenderedPageBreak/>
        <w:t xml:space="preserve">it in the West. In the context of the digital, this intersectional framing allows for questions—absent from other analyses—that link the processes and structures of hegemony, imperialism, and power to the material implications of the project we know as the internet. The Intersectional Internet Infrastructure I now move to theorizing the materiality of the internet through an intersectional analysis of the labor of extracting and disposing of digital technologies. This move from representation to other forms of materiality provides an important new contribution to moving the fields of information and communication studies toward research that examines the global distributions of resources that disproportionately and negatively impact Black life, and the lives of those in the Global South, in the material creation, use, and disposal of digital technology engagements.[18] To engage in these continued research efforts requires an expansion of our definitions of white supremacy to include how global flows of capital from US corporations and Silicon Valley structure labor markets and material infrastructures that are part of an oppressive system of digital technological engagements, largely hidden from view in the consumerist model of technology adoption. In the US, </w:t>
      </w:r>
      <w:r w:rsidRPr="0017020F">
        <w:rPr>
          <w:rStyle w:val="StyleUnderline"/>
          <w:highlight w:val="yellow"/>
        </w:rPr>
        <w:t>Black women’s participation with the digital is</w:t>
      </w:r>
      <w:r w:rsidRPr="00D94EF1">
        <w:rPr>
          <w:rStyle w:val="StyleUnderline"/>
        </w:rPr>
        <w:t xml:space="preserve"> frequently </w:t>
      </w:r>
      <w:r w:rsidRPr="0017020F">
        <w:rPr>
          <w:rStyle w:val="StyleUnderline"/>
          <w:highlight w:val="yellow"/>
        </w:rPr>
        <w:t>evinced in neoliberal preoccupations with learning to code,</w:t>
      </w:r>
      <w:r w:rsidRPr="00D94EF1">
        <w:rPr>
          <w:rStyle w:val="StyleUnderline"/>
        </w:rPr>
        <w:t xml:space="preserve"> or to </w:t>
      </w:r>
      <w:r w:rsidRPr="0017020F">
        <w:rPr>
          <w:rStyle w:val="StyleUnderline"/>
          <w:highlight w:val="yellow"/>
        </w:rPr>
        <w:t>enter</w:t>
      </w:r>
      <w:r w:rsidRPr="00023AE8">
        <w:rPr>
          <w:sz w:val="14"/>
        </w:rPr>
        <w:t xml:space="preserve"> science, technology, engineering, and math (</w:t>
      </w:r>
      <w:r w:rsidRPr="0017020F">
        <w:rPr>
          <w:rStyle w:val="StyleUnderline"/>
          <w:highlight w:val="yellow"/>
        </w:rPr>
        <w:t>STEM</w:t>
      </w:r>
      <w:r w:rsidRPr="00023AE8">
        <w:rPr>
          <w:sz w:val="14"/>
        </w:rPr>
        <w:t xml:space="preserve">) fields, given and in spite of the low employment rates of Black women in Silicon Valley and across science and information technology fields. Rather than focus this paper on how Black women and girls can participate in such projects, a matter I take up elsewhere, I will say that </w:t>
      </w:r>
      <w:r w:rsidRPr="00D94EF1">
        <w:rPr>
          <w:rStyle w:val="StyleUnderline"/>
        </w:rPr>
        <w:t xml:space="preserve">these </w:t>
      </w:r>
      <w:r w:rsidRPr="0017020F">
        <w:rPr>
          <w:rStyle w:val="StyleUnderline"/>
          <w:highlight w:val="yellow"/>
        </w:rPr>
        <w:t>projects are</w:t>
      </w:r>
      <w:r w:rsidRPr="00D94EF1">
        <w:rPr>
          <w:rStyle w:val="StyleUnderline"/>
        </w:rPr>
        <w:t xml:space="preserve"> largely </w:t>
      </w:r>
      <w:r w:rsidRPr="0017020F">
        <w:rPr>
          <w:rStyle w:val="StyleUnderline"/>
          <w:highlight w:val="yellow"/>
        </w:rPr>
        <w:t>an individualized, privatized approach to thinking about Black women’s empowerment</w:t>
      </w:r>
      <w:r w:rsidRPr="00023AE8">
        <w:rPr>
          <w:sz w:val="14"/>
        </w:rPr>
        <w:t xml:space="preserve">, in neoliberal fashion. Here, I instead focus on the “interlocking oppressions” that are now entering the collective consciousness of academics and activists, who are engaging in what I have previously termed a Black feminist technology studies approach to thinking through the implications of the internet as global communications infrastructure.[19] I focus on this because </w:t>
      </w:r>
      <w:r w:rsidRPr="00023AE8">
        <w:rPr>
          <w:rStyle w:val="StyleUnderline"/>
        </w:rPr>
        <w:t xml:space="preserve">many African American digital technology </w:t>
      </w:r>
      <w:r w:rsidRPr="0017020F">
        <w:rPr>
          <w:rStyle w:val="StyleUnderline"/>
          <w:highlight w:val="yellow"/>
        </w:rPr>
        <w:t>projects are disconnected</w:t>
      </w:r>
      <w:r w:rsidRPr="00023AE8">
        <w:rPr>
          <w:rStyle w:val="StyleUnderline"/>
        </w:rPr>
        <w:t xml:space="preserve"> in their context, content</w:t>
      </w:r>
      <w:r w:rsidRPr="00023AE8">
        <w:rPr>
          <w:sz w:val="14"/>
        </w:rPr>
        <w:t xml:space="preserve">, and intent from the materiality of ICT processes in the Black/African diaspora. </w:t>
      </w:r>
      <w:r w:rsidRPr="0017020F">
        <w:rPr>
          <w:rStyle w:val="StyleUnderline"/>
          <w:highlight w:val="yellow"/>
        </w:rPr>
        <w:t>Framed for a Western audience</w:t>
      </w:r>
      <w:r w:rsidRPr="00023AE8">
        <w:rPr>
          <w:sz w:val="14"/>
        </w:rPr>
        <w:t xml:space="preserve">—commonly presumed as </w:t>
      </w:r>
      <w:r w:rsidRPr="00023AE8">
        <w:rPr>
          <w:rStyle w:val="StyleUnderline"/>
        </w:rPr>
        <w:t>the intended target for many internet technologies and platforms</w:t>
      </w:r>
      <w:r w:rsidRPr="00023AE8">
        <w:rPr>
          <w:sz w:val="14"/>
        </w:rPr>
        <w:t>—</w:t>
      </w:r>
      <w:r w:rsidRPr="00023AE8">
        <w:rPr>
          <w:rStyle w:val="StyleUnderline"/>
        </w:rPr>
        <w:t>they are hidden from view</w:t>
      </w:r>
      <w:r w:rsidRPr="00023AE8">
        <w:rPr>
          <w:sz w:val="14"/>
        </w:rPr>
        <w:t xml:space="preserve">. Further, </w:t>
      </w:r>
      <w:r w:rsidRPr="0017020F">
        <w:rPr>
          <w:rStyle w:val="StyleUnderline"/>
          <w:highlight w:val="yellow"/>
        </w:rPr>
        <w:t xml:space="preserve">the neoliberal project privileges the technology experiences of </w:t>
      </w:r>
      <w:r w:rsidRPr="0017020F">
        <w:rPr>
          <w:rStyle w:val="Emphasis"/>
          <w:highlight w:val="yellow"/>
        </w:rPr>
        <w:t>individuals over the collective,</w:t>
      </w:r>
      <w:r w:rsidRPr="0017020F">
        <w:rPr>
          <w:rStyle w:val="StyleUnderline"/>
          <w:highlight w:val="yellow"/>
        </w:rPr>
        <w:t xml:space="preserve"> the consumer over the producer, </w:t>
      </w:r>
      <w:r w:rsidRPr="0017020F">
        <w:rPr>
          <w:rStyle w:val="Emphasis"/>
          <w:highlight w:val="yellow"/>
        </w:rPr>
        <w:t>the African-American over the Black</w:t>
      </w:r>
      <w:r w:rsidRPr="00023AE8">
        <w:rPr>
          <w:rStyle w:val="Emphasis"/>
        </w:rPr>
        <w:t>/African diaspora</w:t>
      </w:r>
      <w:r w:rsidRPr="00023AE8">
        <w:rPr>
          <w:sz w:val="14"/>
        </w:rPr>
        <w:t>. Intersectional analysis allows for needed linkages between the labor and resources involved in the web and other global communications infrastructure projects that both facilitate, and are a source of, globalized extractive capitalism.</w:t>
      </w:r>
    </w:p>
    <w:p w:rsidR="00B86723" w:rsidRPr="00B86723" w:rsidRDefault="00B86723" w:rsidP="00B86723"/>
    <w:p w:rsidR="0038542E" w:rsidRDefault="0038542E" w:rsidP="0038542E">
      <w:pPr>
        <w:pStyle w:val="Heading3"/>
      </w:pPr>
      <w:r>
        <w:lastRenderedPageBreak/>
        <w:t>Culp Topic Link</w:t>
      </w:r>
    </w:p>
    <w:p w:rsidR="0038542E" w:rsidRPr="00C6263E" w:rsidRDefault="0038542E" w:rsidP="0038542E">
      <w:pPr>
        <w:pStyle w:val="Heading4"/>
      </w:pPr>
      <w:r>
        <w:t>Immigration and notions of mobility and migration are caught between the forces of capitalism and the state</w:t>
      </w:r>
    </w:p>
    <w:p w:rsidR="0038542E" w:rsidRPr="00C6263E" w:rsidRDefault="0038542E" w:rsidP="0038542E">
      <w:r>
        <w:t xml:space="preserve">Andrew </w:t>
      </w:r>
      <w:r w:rsidRPr="00C6263E">
        <w:rPr>
          <w:rStyle w:val="Style13ptBold"/>
        </w:rPr>
        <w:t>Culp et al 18</w:t>
      </w:r>
      <w:r>
        <w:t xml:space="preserve"> (Andrew Culp, Charles Athanasopoulos, Daryl Burch, Corrine Sugino, and various RKS students, “Skype interview with Andrew Culp”, RKS) //sb</w:t>
      </w:r>
    </w:p>
    <w:p w:rsidR="0038542E" w:rsidRPr="00C6263E" w:rsidRDefault="0038542E" w:rsidP="0038542E">
      <w:pPr>
        <w:rPr>
          <w:sz w:val="14"/>
        </w:rPr>
      </w:pPr>
      <w:r w:rsidRPr="00C6263E">
        <w:rPr>
          <w:sz w:val="14"/>
        </w:rPr>
        <w:t xml:space="preserve">AC: Yeah, </w:t>
      </w:r>
      <w:r w:rsidRPr="00D3017F">
        <w:rPr>
          <w:rStyle w:val="StyleUnderline"/>
        </w:rPr>
        <w:t xml:space="preserve">so </w:t>
      </w:r>
      <w:r w:rsidRPr="002F676F">
        <w:rPr>
          <w:rStyle w:val="StyleUnderline"/>
          <w:highlight w:val="cyan"/>
        </w:rPr>
        <w:t>immigration</w:t>
      </w:r>
      <w:r w:rsidRPr="00D3017F">
        <w:rPr>
          <w:rStyle w:val="StyleUnderline"/>
        </w:rPr>
        <w:t xml:space="preserve"> is the interesting issue because I think it </w:t>
      </w:r>
      <w:r w:rsidRPr="002F676F">
        <w:rPr>
          <w:rStyle w:val="StyleUnderline"/>
          <w:highlight w:val="cyan"/>
        </w:rPr>
        <w:t>captures</w:t>
      </w:r>
      <w:r w:rsidRPr="00D3017F">
        <w:rPr>
          <w:rStyle w:val="StyleUnderline"/>
        </w:rPr>
        <w:t xml:space="preserve"> </w:t>
      </w:r>
      <w:r w:rsidRPr="002F676F">
        <w:rPr>
          <w:rStyle w:val="StyleUnderline"/>
          <w:highlight w:val="cyan"/>
        </w:rPr>
        <w:t>a</w:t>
      </w:r>
      <w:r w:rsidRPr="00D3017F">
        <w:rPr>
          <w:rStyle w:val="StyleUnderline"/>
        </w:rPr>
        <w:t xml:space="preserve"> really fundamental </w:t>
      </w:r>
      <w:r w:rsidRPr="002F676F">
        <w:rPr>
          <w:rStyle w:val="StyleUnderline"/>
          <w:highlight w:val="cyan"/>
        </w:rPr>
        <w:t>contradiction in</w:t>
      </w:r>
      <w:r w:rsidRPr="00D3017F">
        <w:rPr>
          <w:rStyle w:val="StyleUnderline"/>
        </w:rPr>
        <w:t xml:space="preserve"> political science, or </w:t>
      </w:r>
      <w:r w:rsidRPr="002F676F">
        <w:rPr>
          <w:rStyle w:val="StyleUnderline"/>
          <w:highlight w:val="cyan"/>
        </w:rPr>
        <w:t>sociology</w:t>
      </w:r>
      <w:r w:rsidRPr="00D3017F">
        <w:rPr>
          <w:rStyle w:val="StyleUnderline"/>
        </w:rPr>
        <w:t xml:space="preserve">, </w:t>
      </w:r>
      <w:r w:rsidRPr="002F676F">
        <w:rPr>
          <w:rStyle w:val="StyleUnderline"/>
          <w:highlight w:val="cyan"/>
        </w:rPr>
        <w:t>which is the battle between capitalism and the state</w:t>
      </w:r>
      <w:r w:rsidRPr="00C6263E">
        <w:rPr>
          <w:sz w:val="14"/>
        </w:rPr>
        <w:t xml:space="preserve"> which is something I deal with a lot in my work, and I’m writing a paper on that now, obviously there are a lot of other factors that come into play too, </w:t>
      </w:r>
      <w:r w:rsidRPr="00D3017F">
        <w:rPr>
          <w:rStyle w:val="StyleUnderline"/>
        </w:rPr>
        <w:t>but I think that there is a very important bunch of metaphors and models that we need to think about, about state action, versus what capitalism and other forms of it</w:t>
      </w:r>
      <w:r w:rsidRPr="00C6263E">
        <w:rPr>
          <w:sz w:val="14"/>
        </w:rPr>
        <w:t xml:space="preserve">. </w:t>
      </w:r>
      <w:r w:rsidRPr="002F676F">
        <w:rPr>
          <w:sz w:val="14"/>
          <w:highlight w:val="cyan"/>
        </w:rPr>
        <w:t xml:space="preserve">So </w:t>
      </w:r>
      <w:r w:rsidRPr="002F676F">
        <w:rPr>
          <w:rStyle w:val="StyleUnderline"/>
          <w:highlight w:val="cyan"/>
        </w:rPr>
        <w:t>the state tends to be centralizing</w:t>
      </w:r>
      <w:r w:rsidRPr="00D3017F">
        <w:rPr>
          <w:rStyle w:val="StyleUnderline"/>
        </w:rPr>
        <w:t xml:space="preserve">, it tends to try and slow things down, and put them in place, and in fact it looks to categorize and likes to have clear decisions, like the law likes to say you’re either doing something legal or illegal, and there is no grey area, and it’s a lot of these strict distinctions, that </w:t>
      </w:r>
      <w:r w:rsidRPr="002F676F">
        <w:rPr>
          <w:rStyle w:val="StyleUnderline"/>
          <w:highlight w:val="cyan"/>
        </w:rPr>
        <w:t>the state tries to do in order to sort of regulate and crack down on things</w:t>
      </w:r>
      <w:r w:rsidRPr="00D3017F">
        <w:rPr>
          <w:rStyle w:val="StyleUnderline"/>
        </w:rPr>
        <w:t>.</w:t>
      </w:r>
      <w:r w:rsidRPr="00C6263E">
        <w:rPr>
          <w:sz w:val="14"/>
        </w:rPr>
        <w:t xml:space="preserve"> And, </w:t>
      </w:r>
      <w:r w:rsidRPr="002F676F">
        <w:rPr>
          <w:rStyle w:val="StyleUnderline"/>
          <w:highlight w:val="cyan"/>
        </w:rPr>
        <w:t>Capitalism in many ways is the opposite, it tries to put things in motion</w:t>
      </w:r>
      <w:r w:rsidRPr="00D3017F">
        <w:rPr>
          <w:rStyle w:val="StyleUnderline"/>
        </w:rPr>
        <w:t xml:space="preserve">, tries to create grey areas, </w:t>
      </w:r>
      <w:r w:rsidRPr="002F676F">
        <w:rPr>
          <w:rStyle w:val="StyleUnderline"/>
          <w:highlight w:val="cyan"/>
        </w:rPr>
        <w:t>tries to have relative differences</w:t>
      </w:r>
      <w:r w:rsidRPr="00D3017F">
        <w:rPr>
          <w:rStyle w:val="StyleUnderline"/>
        </w:rPr>
        <w:t xml:space="preserve">, in things, </w:t>
      </w:r>
      <w:r w:rsidRPr="002F676F">
        <w:rPr>
          <w:rStyle w:val="StyleUnderline"/>
          <w:highlight w:val="cyan"/>
        </w:rPr>
        <w:t>to try to play them off each other</w:t>
      </w:r>
      <w:r w:rsidRPr="00D3017F">
        <w:rPr>
          <w:rStyle w:val="StyleUnderline"/>
        </w:rPr>
        <w:t>.</w:t>
      </w:r>
      <w:r w:rsidRPr="00C6263E">
        <w:rPr>
          <w:sz w:val="14"/>
        </w:rPr>
        <w:t xml:space="preserve"> So in that</w:t>
      </w:r>
      <w:r w:rsidRPr="00D3017F">
        <w:rPr>
          <w:rStyle w:val="Emphasis"/>
        </w:rPr>
        <w:t xml:space="preserve">, </w:t>
      </w:r>
      <w:r w:rsidRPr="002F676F">
        <w:rPr>
          <w:rStyle w:val="Emphasis"/>
          <w:highlight w:val="cyan"/>
        </w:rPr>
        <w:t>immigration, mobility, and migration, in general tends to be caught between these two forces</w:t>
      </w:r>
      <w:r w:rsidRPr="00D3017F">
        <w:rPr>
          <w:rStyle w:val="StyleUnderline"/>
        </w:rPr>
        <w:t xml:space="preserve">, </w:t>
      </w:r>
      <w:r w:rsidRPr="002F676F">
        <w:rPr>
          <w:rStyle w:val="StyleUnderline"/>
          <w:highlight w:val="cyan"/>
        </w:rPr>
        <w:t>where economics for instance often benefit from migration</w:t>
      </w:r>
      <w:r w:rsidRPr="00D3017F">
        <w:rPr>
          <w:rStyle w:val="StyleUnderline"/>
        </w:rPr>
        <w:t>, and so you’ll see a lot of people making that argument as a reason for immigration being good</w:t>
      </w:r>
      <w:r w:rsidRPr="00C6263E">
        <w:rPr>
          <w:sz w:val="14"/>
        </w:rPr>
        <w:t xml:space="preserve">, </w:t>
      </w:r>
      <w:r w:rsidRPr="00D3017F">
        <w:rPr>
          <w:rStyle w:val="StyleUnderline"/>
        </w:rPr>
        <w:t>they’ll say “Oh, immigration policy tends to prioritize things like productivity, we need to bring in qualified people”, and what they mean by qualified is by people who are highly educated, skilled in economic sectors, because those are the people that we want, for things like jobs that we otherwise wouldn’t be able to find.</w:t>
      </w:r>
      <w:r w:rsidRPr="00C6263E">
        <w:rPr>
          <w:sz w:val="14"/>
        </w:rPr>
        <w:t xml:space="preserve"> </w:t>
      </w:r>
      <w:r w:rsidRPr="00B459F2">
        <w:rPr>
          <w:rStyle w:val="Emphasis"/>
          <w:highlight w:val="cyan"/>
        </w:rPr>
        <w:t>Thus the sort of irony of this is that is there's a lot of other labor that is important as well</w:t>
      </w:r>
      <w:r w:rsidRPr="00B459F2">
        <w:rPr>
          <w:sz w:val="14"/>
          <w:highlight w:val="cyan"/>
        </w:rPr>
        <w:t>,</w:t>
      </w:r>
      <w:r w:rsidRPr="00C6263E">
        <w:rPr>
          <w:sz w:val="14"/>
        </w:rPr>
        <w:t xml:space="preserve"> </w:t>
      </w:r>
      <w:r w:rsidRPr="00D3017F">
        <w:rPr>
          <w:rStyle w:val="StyleUnderline"/>
        </w:rPr>
        <w:t xml:space="preserve">at the very low end, of </w:t>
      </w:r>
      <w:r w:rsidRPr="00B459F2">
        <w:rPr>
          <w:rStyle w:val="StyleUnderline"/>
          <w:highlight w:val="cyan"/>
        </w:rPr>
        <w:t>people who are willing to work and grind it all there</w:t>
      </w:r>
      <w:r w:rsidRPr="00D3017F">
        <w:rPr>
          <w:rStyle w:val="StyleUnderline"/>
        </w:rPr>
        <w:t xml:space="preserve">, and so I live in Southern california, and one thing we say in California, </w:t>
      </w:r>
      <w:r w:rsidRPr="00B459F2">
        <w:rPr>
          <w:rStyle w:val="StyleUnderline"/>
          <w:highlight w:val="cyan"/>
        </w:rPr>
        <w:t>for indigenous and mexican folk who live here, is that “We didn't cross the border, the border crossed us</w:t>
      </w:r>
      <w:r w:rsidRPr="00D3017F">
        <w:rPr>
          <w:rStyle w:val="StyleUnderline"/>
        </w:rPr>
        <w:t>”,</w:t>
      </w:r>
      <w:r w:rsidRPr="00C6263E">
        <w:rPr>
          <w:sz w:val="14"/>
        </w:rPr>
        <w:t xml:space="preserve"> that this is an area that has been historically set up with indigenous and Mexican people. </w:t>
      </w:r>
      <w:r w:rsidRPr="00B459F2">
        <w:rPr>
          <w:rStyle w:val="StyleUnderline"/>
          <w:highlight w:val="cyan"/>
        </w:rPr>
        <w:t>And so when they come across the border, they are just coming back to where they came from</w:t>
      </w:r>
      <w:r w:rsidRPr="00D3017F">
        <w:rPr>
          <w:rStyle w:val="StyleUnderline"/>
        </w:rPr>
        <w:t>. A lot of the first generation migrants, the type of labor that they do here is really really hard backbreaking work that a lot of other folks aren’t willing to do.</w:t>
      </w:r>
      <w:r w:rsidRPr="00C6263E">
        <w:rPr>
          <w:sz w:val="14"/>
        </w:rPr>
        <w:t xml:space="preserve"> I have a friend from Washington - he’s studies migration patterns that belong with things like agricultural labor, and he looks at all sorts of labor models that exist there. In some areas, it’s like an old school factory town which is what the prevailing labor arrangements were a hundred years ago where some rich jerk has bought the whole town, he owns it for himself, and not only do you work in his factory, but he owns all the housing, you live in his housing, he even owns all the stores so you go shop at his stores. So he just runs it as this whole, small area that’s all his and this still exists in some places. </w:t>
      </w:r>
    </w:p>
    <w:p w:rsidR="0038542E" w:rsidRPr="00D3017F" w:rsidRDefault="0038542E" w:rsidP="0038542E"/>
    <w:p w:rsidR="0038542E" w:rsidRDefault="0038542E" w:rsidP="0038542E">
      <w:pPr>
        <w:pStyle w:val="Heading3"/>
      </w:pPr>
      <w:r>
        <w:lastRenderedPageBreak/>
        <w:t>Capitalism</w:t>
      </w:r>
    </w:p>
    <w:p w:rsidR="0038542E" w:rsidRDefault="0038542E" w:rsidP="0038542E">
      <w:pPr>
        <w:pStyle w:val="Heading4"/>
      </w:pPr>
      <w:r>
        <w:t xml:space="preserve">Modern capitalism relies on periodic “revolutionary” movements based upon old methods of establishing communism in order to continue advancing the system as whole.  </w:t>
      </w:r>
    </w:p>
    <w:p w:rsidR="0038542E" w:rsidRDefault="0038542E" w:rsidP="0038542E">
      <w:pPr>
        <w:spacing w:after="0"/>
        <w:rPr>
          <w:sz w:val="16"/>
        </w:rPr>
      </w:pPr>
      <w:r w:rsidRPr="002274A4">
        <w:rPr>
          <w:rStyle w:val="Style13ptBold"/>
        </w:rPr>
        <w:t>Culp 16</w:t>
      </w:r>
      <w:r w:rsidRPr="007E5936">
        <w:rPr>
          <w:sz w:val="16"/>
        </w:rPr>
        <w:t xml:space="preserve"> </w:t>
      </w:r>
      <w:r w:rsidRPr="004805EF">
        <w:rPr>
          <w:sz w:val="16"/>
        </w:rPr>
        <w:t xml:space="preserve">Andrew, Visiting Assistant Professor of Emerging Media and Communication at </w:t>
      </w:r>
      <w:r>
        <w:rPr>
          <w:sz w:val="16"/>
        </w:rPr>
        <w:t>the University of Texas, Dallas Dark Deleuze</w:t>
      </w:r>
      <w:r w:rsidRPr="004805EF">
        <w:rPr>
          <w:sz w:val="16"/>
        </w:rPr>
        <w:t>,</w:t>
      </w:r>
      <w:r>
        <w:rPr>
          <w:sz w:val="16"/>
        </w:rPr>
        <w:t xml:space="preserve"> University of Minnesota Press, “</w:t>
      </w:r>
      <w:r w:rsidRPr="004376B8">
        <w:rPr>
          <w:sz w:val="16"/>
        </w:rPr>
        <w:t>Dark Deleuze</w:t>
      </w:r>
      <w:r>
        <w:rPr>
          <w:sz w:val="16"/>
        </w:rPr>
        <w:t xml:space="preserve">” p.33-34, E.L. </w:t>
      </w:r>
    </w:p>
    <w:p w:rsidR="0038542E" w:rsidRPr="002274A4" w:rsidRDefault="0038542E" w:rsidP="0038542E">
      <w:pPr>
        <w:rPr>
          <w:rStyle w:val="Style13ptBold"/>
        </w:rPr>
      </w:pPr>
    </w:p>
    <w:p w:rsidR="0038542E" w:rsidRDefault="0038542E" w:rsidP="0038542E">
      <w:r>
        <w:t xml:space="preserve">The schizo is dead! Long live the schizo! Schizo culture appealed to a society seized by postwar consumer boredom. “Can’t we produce something other than toasters and cars? How about free speech, free school, free love, free verse!” It is no exaggeration to say that the events of May 1968 were sparked by a Situationist intolerance for boredom (“boredom is always counter-revolutionary,” says Guy Debord; “Bad Old Days Will End,” 36). </w:t>
      </w:r>
      <w:r w:rsidRPr="002274A4">
        <w:rPr>
          <w:rStyle w:val="StyleUnderline"/>
        </w:rPr>
        <w:t xml:space="preserve">In the time since the 1972 publication of AntiOedipus, </w:t>
      </w:r>
      <w:r w:rsidRPr="007E5936">
        <w:rPr>
          <w:rStyle w:val="StyleUnderline"/>
          <w:highlight w:val="cyan"/>
        </w:rPr>
        <w:t>capitalism has embraced its schizophrenia through neoliberalism</w:t>
      </w:r>
      <w:r w:rsidRPr="002274A4">
        <w:rPr>
          <w:rStyle w:val="StyleUnderline"/>
        </w:rPr>
        <w:t>.</w:t>
      </w:r>
      <w:r>
        <w:t xml:space="preserve"> The schizo has become the paraphilic obsession of Nietzsche’s last man. </w:t>
      </w:r>
      <w:r w:rsidRPr="007E5936">
        <w:rPr>
          <w:rStyle w:val="StyleUnderline"/>
          <w:highlight w:val="cyan"/>
        </w:rPr>
        <w:t>Its flood of more and more objects has subjects able to muster less and less desire,</w:t>
      </w:r>
      <w:r w:rsidRPr="002274A4">
        <w:rPr>
          <w:rStyle w:val="StyleUnderline"/>
        </w:rPr>
        <w:t xml:space="preserve"> as seen in the Japanese Lost Decade of stagflation</w:t>
      </w:r>
      <w:r>
        <w:t>, when a torrent of perversions coincided with a suicide epidemic. The dominant feelings today are probably anxiety or depression (Plan C, “We Are All Very Anxious”). They are expressed as vulnerability in the pervasiveness of trauma, as a constant low-level distress, and through a generalization of contingency</w:t>
      </w:r>
      <w:r w:rsidRPr="007E5936">
        <w:rPr>
          <w:rStyle w:val="StyleUnderline"/>
          <w:highlight w:val="cyan"/>
        </w:rPr>
        <w:t>. Demonstrating the significance of this shift: “go play outside” is a breath of fresh air to the bored but fails to make the depressive budge. Neoliberalism turns the depressive into the paranoiac through a program of exposure, which unfolds the subject to reveal new surfaces to penetrate</w:t>
      </w:r>
      <w:r w:rsidRPr="002274A4">
        <w:rPr>
          <w:rStyle w:val="StyleUnderline"/>
        </w:rPr>
        <w:t>.</w:t>
      </w:r>
      <w:r>
        <w:t xml:space="preserve"> Despite this, the negative project of the process of schizophrenia (“collapsing a filthy drainage pipe”) is as necessary as ever (AO, 341). </w:t>
      </w:r>
      <w:r w:rsidRPr="002274A4">
        <w:rPr>
          <w:rStyle w:val="StyleUnderline"/>
        </w:rPr>
        <w:t xml:space="preserve">But just as Lenin declared the revolutionary affirmation “All the power to the Soviets!” counterrevolutionary after a certain time, it is time to retire the slogan “Liberate the flows!” </w:t>
      </w:r>
      <w:r w:rsidRPr="007E5936">
        <w:rPr>
          <w:rStyle w:val="StyleUnderline"/>
          <w:highlight w:val="cyan"/>
        </w:rPr>
        <w:t xml:space="preserve">Militant discussions of infrastructure, blockage, and interruption are refreshing—since the first “free” laborers threw a shoe in the machine, sabotage has been an important tactic of resistance. But with </w:t>
      </w:r>
      <w:r w:rsidRPr="007E5936">
        <w:rPr>
          <w:rStyle w:val="StyleUnderline"/>
        </w:rPr>
        <w:t>the elliptical dynamics of</w:t>
      </w:r>
      <w:r w:rsidRPr="007E5936">
        <w:rPr>
          <w:rStyle w:val="StyleUnderline"/>
          <w:highlight w:val="cyan"/>
        </w:rPr>
        <w:t xml:space="preserve"> capitalism, which poses its own limits only to overcome them for a profit, interruptions cannot be an end unto themselves</w:t>
      </w:r>
      <w:r>
        <w:t xml:space="preserve"> (230–31). Every economic system is “a system of interruptions” that works by breaking down (36–37, 151, 192). One needs to look behind the old social democratic criticism of productivism, “even pollution, cigarettes, prisons, logging, napalm, and nuclear warheads are counted in the Gross Domestic Production,” to see why (Kennedy, Remarks at the University of Kansas). Antiproduction, which prevents specific realizations of value in a systematic way, is “at the heart of production itself, and conditioning this production” (235). Potlatch and ritualized warfare are indigenous means of antiproduction that prevent the hoarding that could lead to despotism (Maus, The Gift; Clastres, Society against the State). </w:t>
      </w:r>
      <w:r w:rsidRPr="002274A4">
        <w:rPr>
          <w:rStyle w:val="StyleUnderline"/>
        </w:rPr>
        <w:t xml:space="preserve">Aristocratic glorious expenditure made sure that everything was owed to the king (Bataille, “Notion of Expenditure”). </w:t>
      </w:r>
      <w:r w:rsidRPr="007E5936">
        <w:rPr>
          <w:rStyle w:val="StyleUnderline"/>
          <w:highlight w:val="cyan"/>
        </w:rPr>
        <w:t>Marx reminds us that capitalists dip into their own capital stock at the expense of expanded reproduction, but wasting money on the “political–military–industrial complex” guarantees the smooth advance of the system as a whole</w:t>
      </w:r>
      <w:r>
        <w:t xml:space="preserve"> (235). What interruption is </w:t>
      </w:r>
      <w:r>
        <w:lastRenderedPageBreak/>
        <w:t xml:space="preserve">revolutionary? </w:t>
      </w:r>
      <w:r w:rsidRPr="002274A4">
        <w:rPr>
          <w:rStyle w:val="StyleUnderline"/>
        </w:rPr>
        <w:t>The mold was set by Marx, who proposed “expropriating the expropriators” (Capital, chapter 32). “Direct action at the point of production” would intervene in the apparatus of capture where the earth, activity, and objects are first coded by the state as territory, work, and money or decoded by capitalism as flows of land, labor, and capital</w:t>
      </w:r>
      <w:r>
        <w:t xml:space="preserve"> (TP, 437–60). But if “societies are determined by their mode of anti-production (and not a mode of production),” then action should be taken at the points of capitalist antiproduction (D, 135). Extending this line of argumentation</w:t>
      </w:r>
      <w:r w:rsidRPr="007E5936">
        <w:rPr>
          <w:rStyle w:val="StyleUnderline"/>
        </w:rPr>
        <w:t>, the avant-garde taunts the world with a claim: “</w:t>
      </w:r>
      <w:r w:rsidRPr="007E5936">
        <w:rPr>
          <w:rStyle w:val="StyleUnderline"/>
          <w:highlight w:val="cyan"/>
        </w:rPr>
        <w:t>capitalism defeated traditional societies because it was more exciting than they were, but now there is something more exciting than capitalism, itself: its destruction”</w:t>
      </w:r>
      <w:r>
        <w:t xml:space="preserve"> (Bernadette Corporation, Get Rid of Yourself). Though this position is condemned by Leninists as infantile leftism, it is the realization of Deleuze and Guattari’s critique of therapy culture—clinicians say that one matures out of the depressive position by learning an ambivalent balance of love and hate, which helps delay gratification (Joseph, “Projective Identification,” 99). </w:t>
      </w:r>
      <w:r w:rsidRPr="007E5936">
        <w:rPr>
          <w:rStyle w:val="StyleUnderline"/>
        </w:rPr>
        <w:t>But is that not the alienation of the worker from the fruits of his labor, Deleuze and Guattari protest, the fundamental separation of a desiring subject from her means of satisfaction</w:t>
      </w:r>
      <w:r>
        <w:t xml:space="preserve"> (AO, 70–75)? Think of an old German rock song, “Macht Kaputt, Was Euch Kaputt Macht” by Ton Steine Scherben, an anarchocommunist band connected to the squatter scene and the Red Army Faction (before it went underground). </w:t>
      </w:r>
      <w:r w:rsidRPr="007E5936">
        <w:rPr>
          <w:rStyle w:val="StyleUnderline"/>
          <w:highlight w:val="cyan"/>
        </w:rPr>
        <w:t>As cheap as it sounds, perhaps the cure for depressive disinterest is the thrill of “destroying what destroys you.”</w:t>
      </w:r>
    </w:p>
    <w:p w:rsidR="0038542E" w:rsidRDefault="0038542E" w:rsidP="0038542E">
      <w:pPr>
        <w:pStyle w:val="Heading3"/>
      </w:pPr>
      <w:r>
        <w:lastRenderedPageBreak/>
        <w:t>Communication</w:t>
      </w:r>
    </w:p>
    <w:p w:rsidR="0038542E" w:rsidRPr="0035287D" w:rsidRDefault="0038542E" w:rsidP="0038542E">
      <w:pPr>
        <w:pStyle w:val="Heading4"/>
      </w:pPr>
      <w:r>
        <w:t xml:space="preserve">An increase in dialogue and protest, as outlined through the 1AC through debate, does not produce radicalism due to cooption and disconnection. </w:t>
      </w:r>
    </w:p>
    <w:p w:rsidR="0038542E" w:rsidRPr="0013253E" w:rsidRDefault="0038542E" w:rsidP="0038542E">
      <w:pPr>
        <w:rPr>
          <w:sz w:val="12"/>
          <w:szCs w:val="12"/>
        </w:rPr>
      </w:pPr>
      <w:r w:rsidRPr="0013253E">
        <w:rPr>
          <w:b/>
          <w:u w:val="single"/>
        </w:rPr>
        <w:t>Culp 16</w:t>
      </w:r>
      <w:r>
        <w:t xml:space="preserve"> </w:t>
      </w:r>
      <w:r w:rsidRPr="005F62A6">
        <w:t xml:space="preserve">Andrew Culp, Interview with Alexander R. Galloway Alexander R. Galloway and Andrew Culp "Ending the World as We Know It: An Interview with Andrew Culp" June 29, 2016 </w:t>
      </w:r>
      <w:hyperlink r:id="rId35" w:history="1">
        <w:r w:rsidRPr="005F0DCA">
          <w:rPr>
            <w:rStyle w:val="Hyperlink"/>
          </w:rPr>
          <w:t>www.boundary2.org/2016/06/ending-the-world-as-we-know-it-an-interview-with-andrew-culp/</w:t>
        </w:r>
      </w:hyperlink>
      <w:r>
        <w:t xml:space="preserve"> EL</w:t>
      </w:r>
    </w:p>
    <w:p w:rsidR="0038542E" w:rsidRPr="0081776C" w:rsidRDefault="0038542E" w:rsidP="0038542E">
      <w:r w:rsidRPr="0081776C">
        <w:t xml:space="preserve">Culp: </w:t>
      </w:r>
      <w:r w:rsidRPr="0081776C">
        <w:rPr>
          <w:rStyle w:val="StyleUnderline"/>
        </w:rPr>
        <w:t>We should first nail down what affirmation means in this context. There is the metaphysical version of affirmation, such as Foucault’s proud title as a “happy positivist</w:t>
      </w:r>
      <w:r w:rsidRPr="0081776C">
        <w:t xml:space="preserve">.” In this declaration in Archaeology of Knowledge and “The Order of Discourse,” he is not claiming to be a logical positivist. Rather, Foucault is distinguishing his approach from Sartrean totality, transcendentalism, and genetic origins (his secondary target being the reading-between-the-lines method of Althusserian symptomatic reading). He goes on to formalize this disagreement in his famous statement on the genealogical method, “Nietzsche, Genealogy, History.” Despite being an admirer of Sartre, </w:t>
      </w:r>
      <w:r w:rsidRPr="0081776C">
        <w:rPr>
          <w:rStyle w:val="StyleUnderline"/>
        </w:rPr>
        <w:t>Deleuze shares this affirmative metaphysics with Foucault, which commentators usually describe as an alternative to the Hegelian system of identity, contradiction, determinate negation, and sublation. Nothing about this “happily positivist” system forces us to be optimists.</w:t>
      </w:r>
      <w:r w:rsidRPr="0081776C">
        <w:t xml:space="preserve"> In fact, it only raises the stakes for locating how all the non-metaphysical senses of the negative persist</w:t>
      </w:r>
      <w:r w:rsidRPr="0081776C">
        <w:rPr>
          <w:rStyle w:val="StyleUnderline"/>
        </w:rPr>
        <w:t xml:space="preserve">. Affirmation could be taken to imply </w:t>
      </w:r>
      <w:r w:rsidRPr="0081776C">
        <w:rPr>
          <w:rStyle w:val="StyleUnderline"/>
          <w:highlight w:val="cyan"/>
        </w:rPr>
        <w:t>a</w:t>
      </w:r>
      <w:r w:rsidRPr="0081776C">
        <w:rPr>
          <w:rStyle w:val="StyleUnderline"/>
        </w:rPr>
        <w:t xml:space="preserve"> simple “</w:t>
      </w:r>
      <w:r w:rsidRPr="0081776C">
        <w:rPr>
          <w:rStyle w:val="StyleUnderline"/>
          <w:highlight w:val="cyan"/>
        </w:rPr>
        <w:t>more is better” logic</w:t>
      </w:r>
      <w:r w:rsidRPr="0081776C">
        <w:t xml:space="preserve"> as seen in Assemblage Theory and Latourian Compositionalism. </w:t>
      </w:r>
      <w:r w:rsidRPr="0081776C">
        <w:rPr>
          <w:rStyle w:val="StyleUnderline"/>
        </w:rPr>
        <w:t xml:space="preserve">Behind this logic is a principle of accumulation that </w:t>
      </w:r>
      <w:r w:rsidRPr="0081776C">
        <w:rPr>
          <w:rStyle w:val="StyleUnderline"/>
          <w:highlight w:val="cyan"/>
        </w:rPr>
        <w:t xml:space="preserve">lacks a </w:t>
      </w:r>
      <w:r w:rsidRPr="0081776C">
        <w:rPr>
          <w:rStyle w:val="StyleUnderline"/>
        </w:rPr>
        <w:t xml:space="preserve">theory of exploitation and </w:t>
      </w:r>
      <w:r w:rsidRPr="0081776C">
        <w:rPr>
          <w:rStyle w:val="StyleUnderline"/>
          <w:highlight w:val="cyan"/>
        </w:rPr>
        <w:t>fails to consider the power of disconnection</w:t>
      </w:r>
      <w:r w:rsidRPr="0081776C">
        <w:t>. The Spinozist definition of joy does little to dispel this myth, but it is not like either project has revolutionary political aspirations</w:t>
      </w:r>
      <w:r w:rsidRPr="0081776C">
        <w:rPr>
          <w:rStyle w:val="StyleUnderline"/>
        </w:rPr>
        <w:t xml:space="preserve">. I think we would be better served to </w:t>
      </w:r>
      <w:r w:rsidRPr="0081776C">
        <w:rPr>
          <w:rStyle w:val="StyleUnderline"/>
          <w:highlight w:val="cyan"/>
        </w:rPr>
        <w:t>follow the currents of radical political developments</w:t>
      </w:r>
      <w:r w:rsidRPr="0081776C">
        <w:t xml:space="preserve"> over the last twenty years</w:t>
      </w:r>
      <w:r w:rsidRPr="0081776C">
        <w:rPr>
          <w:rStyle w:val="StyleUnderline"/>
        </w:rPr>
        <w:t xml:space="preserve">, </w:t>
      </w:r>
      <w:r w:rsidRPr="0081776C">
        <w:rPr>
          <w:rStyle w:val="StyleUnderline"/>
          <w:highlight w:val="cyan"/>
        </w:rPr>
        <w:t>which have been following a</w:t>
      </w:r>
      <w:r w:rsidRPr="0081776C">
        <w:rPr>
          <w:rStyle w:val="StyleUnderline"/>
        </w:rPr>
        <w:t xml:space="preserve">n increasingly </w:t>
      </w:r>
      <w:r w:rsidRPr="0081776C">
        <w:rPr>
          <w:rStyle w:val="StyleUnderline"/>
          <w:highlight w:val="cyan"/>
        </w:rPr>
        <w:t>negative path</w:t>
      </w:r>
      <w:r w:rsidRPr="0081776C">
        <w:rPr>
          <w:rStyle w:val="StyleUnderline"/>
        </w:rPr>
        <w:t>.</w:t>
      </w:r>
      <w:r w:rsidRPr="0081776C">
        <w:t xml:space="preserve"> One part of the story is a history of failure. </w:t>
      </w:r>
      <w:r w:rsidRPr="0081776C">
        <w:rPr>
          <w:rStyle w:val="StyleUnderline"/>
          <w:highlight w:val="cyan"/>
        </w:rPr>
        <w:t>The</w:t>
      </w:r>
      <w:r w:rsidRPr="0081776C">
        <w:rPr>
          <w:rStyle w:val="StyleUnderline"/>
        </w:rPr>
        <w:t xml:space="preserve"> February 15, </w:t>
      </w:r>
      <w:r w:rsidRPr="0081776C">
        <w:rPr>
          <w:rStyle w:val="StyleUnderline"/>
          <w:highlight w:val="cyan"/>
        </w:rPr>
        <w:t>2003 global demonstration against the Iraq War was the largest protest in history but had no effect on the course of the war</w:t>
      </w:r>
      <w:r w:rsidRPr="0081776C">
        <w:rPr>
          <w:rStyle w:val="StyleUnderline"/>
        </w:rPr>
        <w:t>. More recently, the election of democratic socialist governments in Europe has done little to stave off austerity, even as economists publicly describe it as a bankrupt model destined to deepen the crisis</w:t>
      </w:r>
      <w:r w:rsidRPr="0081776C">
        <w:t xml:space="preserve">. </w:t>
      </w:r>
      <w:r w:rsidRPr="0035287D">
        <w:rPr>
          <w:sz w:val="12"/>
          <w:szCs w:val="12"/>
        </w:rPr>
        <w:t>I actually find hope in the current circuit of struggle and think that its lack of alter-globalization world-building aspirations might be a plus. My cues come from the anarchist black bloc and those of the post-Occupy generation who would rather not pose any demands. This is why I return to the late Deleuze of the “control societies” essay and his advice to scramble the codes, to seek out spaces where nothing needs to be said, and to establish vacuoles of non-communication. Those actions feed the subterranean source of Dark Deleuze‘s darkness and the well from which comes hatred, cruelty, interruption, un-becoming, escape, cataclysm, and the destruction of worlds. Galloway: Does hatred for the world do a similar work for you that judgment or moralism does in other writers? How do we avoid the more violent and corrosive forms of hate? Culp: Writer Antonin Artaud’s attempt “to have done with the judgment of God” plays a crucial role in Dark Deleuze. Not just any specific authority but whatever gods are left. The easiest way to summarize this is “the three deaths.” Deleuze already makes note of these deaths in the preface to Difference and Repetition, but it only became clear to me after I read Gregg Flaxman’s Gilles Deleuze and the Fabulation of Philosophy. We all know of Nietzsche’s Death of God. With it, Nietzsche notes that God no longer serves as the central organizing principle for us moderns. Important to Dark Deleuze is Pierre Klossowski’s Nietzsche, who is part of a conspiracy against all of humanity. Why? Because even as God is dead, humanity has replaced him with itself. Next comes the Death of Man, which we can lay at the feet of Foucault. More than any other text, The Order of Things demonstrates how the birth of modern man was an invention doomed to fail. So if that death is already written in sand about to be washed away, then what comes next? Here I turn to the world, worlding, and world-building. It seems obvious when looking at the problems that plague our world: global climate change, integrated world capitalism, and other planet-scale catastrophes. We could try to deal with each problem one by one. But why not pose an even more radical proposition? What if we gave up on trying to save this world? We are already awash in sci-fi that tries to do this, though most of it is incredibly socially conservative. Perhaps now is the time for thinkers like us to catch up. Fragments of Deleuze already lay out the terms of the project. He ends the preface to Different and Repetition by assigning philosophy the task of writing apocalyptic science fiction. Deleuze’s book opens with lightning across the black sky and ends with the world swelling into a single ocean of excess. Dark Deleuze collects those moments and names it the Death of This World. Galloway: Speaking of climate change, I’m reminded how ecological thinkers can be very religious, if not in word then in deed. Ecologists like to critique “nature” and tout their anti-</w:t>
      </w:r>
      <w:r w:rsidRPr="0035287D">
        <w:rPr>
          <w:rStyle w:val="StyleUnderline"/>
          <w:sz w:val="12"/>
          <w:szCs w:val="12"/>
        </w:rPr>
        <w:t>essentialist</w:t>
      </w:r>
      <w:r w:rsidRPr="0035287D">
        <w:rPr>
          <w:sz w:val="12"/>
          <w:szCs w:val="12"/>
        </w:rPr>
        <w:t xml:space="preserve"> credentials, while at the same time promulgating tellurian “change” as necessary, even beneficial. Have they simply replaced one irresistible force with another? But your “hatred of the world” follows a different logic… Culp: Irresistible indeed! Yet it is very dangerous to let the earth have the final say. Not only does psychoanalysis teach us that it is necessary to buck the judgment of nature, the is/ought distinction at the philosophical core of most ethical thought refuses to let natural fact define the good. I introduce hatred to develop a critical distance from what is, and, as such, hatred is also a reclamation of the future in that it is a refusal to allow what-is to prevail over what-could-be. Such an orientation to the future is already in Deleuze and Guattari. What else is </w:t>
      </w:r>
      <w:r w:rsidRPr="0035287D">
        <w:rPr>
          <w:sz w:val="12"/>
          <w:szCs w:val="12"/>
        </w:rPr>
        <w:lastRenderedPageBreak/>
        <w:t>de-territorialization? I just give it a name. They have another name for what I call hatred: utopia. Speaking of utopia, Deleuze and Guattari’s definition of utopia in What is Philosophy? as simultaneously now-here and no-where is often used by commentators to justify odd compromise positions with the present state of affairs. The immediate reference is Samuel Butler’s 1872 book Erewhon, a backward spelling of nowhere, which Deleuze also references across his other work. I would imagine most people would assume it is a utopian novel in the vein of Edward Bellamy’s Looking Backward. And Erewhon does borrow from the conventions of utopian literature, but only to skewer them with satire. A closer examination reveals that the book is really a jab at religion, Victorian values, and the British colonization of New Zealand! So if there is anything that the now-here of Erewhon has to contribute to utopia, it is that the present deserves our ruthless criticism. So instead of being a simultaneous now-here and no-where, hatred follows from Deleuze and Guattari’s suggestion in A Thousand Plateaus to “overthrow ontology” (25). Therefore, utopia is only found in Erewhon by taking leave of the now-here to get to no-where. Galloway: In Dark Deleuze you talk about avoiding “the liberal trap of tolerance, compassion, and respect.” And you conclude by saying that the “greatest crime of joyousness is tolerance.” Can you explain what you mean, particularly for those who might value tolerance as a virtue? Culp:</w:t>
      </w:r>
      <w:r w:rsidRPr="0081776C">
        <w:t xml:space="preserve"> </w:t>
      </w:r>
      <w:r w:rsidRPr="0035287D">
        <w:rPr>
          <w:rStyle w:val="StyleUnderline"/>
        </w:rPr>
        <w:t>Among the many followers of Deleuze today, there are a number of liberal Deleuzians. Perhaps the biggest stronghold is in political science, where there is a committed group of self-professed radical liberals.</w:t>
      </w:r>
      <w:r w:rsidRPr="0081776C">
        <w:t xml:space="preserve"> Another strain bridges Deleuze with the liberalism of John Rawls. I was a bit shocked to discover both of these approaches, </w:t>
      </w:r>
      <w:r w:rsidRPr="0035287D">
        <w:rPr>
          <w:rStyle w:val="StyleUnderline"/>
        </w:rPr>
        <w:t xml:space="preserve">but I suppose it was inevitable given </w:t>
      </w:r>
      <w:r w:rsidRPr="0035287D">
        <w:rPr>
          <w:rStyle w:val="StyleUnderline"/>
          <w:highlight w:val="cyan"/>
        </w:rPr>
        <w:t>liberalism’s ability to assimilate nearly any form of thought</w:t>
      </w:r>
      <w:r w:rsidRPr="0035287D">
        <w:rPr>
          <w:rStyle w:val="StyleUnderline"/>
        </w:rPr>
        <w:t xml:space="preserve">. </w:t>
      </w:r>
      <w:r w:rsidRPr="0081776C">
        <w:t xml:space="preserve">Herbert Marcuse recognized “repressive tolerance” as the incredible power of liberalism to justify the violence of positions clothed as neutral. </w:t>
      </w:r>
      <w:r w:rsidRPr="0035287D">
        <w:rPr>
          <w:rStyle w:val="StyleUnderline"/>
        </w:rPr>
        <w:t xml:space="preserve">The examples Marcuse cites are </w:t>
      </w:r>
      <w:r w:rsidRPr="0035287D">
        <w:rPr>
          <w:rStyle w:val="StyleUnderline"/>
          <w:highlight w:val="cyan"/>
        </w:rPr>
        <w:t xml:space="preserve">governments who say they </w:t>
      </w:r>
      <w:r w:rsidRPr="0035287D">
        <w:rPr>
          <w:rStyle w:val="StyleUnderline"/>
        </w:rPr>
        <w:t xml:space="preserve">respect democratic liberties because they </w:t>
      </w:r>
      <w:r w:rsidRPr="0035287D">
        <w:rPr>
          <w:rStyle w:val="StyleUnderline"/>
          <w:highlight w:val="cyan"/>
        </w:rPr>
        <w:t xml:space="preserve">allow </w:t>
      </w:r>
      <w:r w:rsidRPr="0035287D">
        <w:rPr>
          <w:rStyle w:val="StyleUnderline"/>
        </w:rPr>
        <w:t xml:space="preserve">political </w:t>
      </w:r>
      <w:r w:rsidRPr="0035287D">
        <w:rPr>
          <w:rStyle w:val="StyleUnderline"/>
          <w:highlight w:val="cyan"/>
        </w:rPr>
        <w:t>protest</w:t>
      </w:r>
      <w:r w:rsidRPr="0035287D">
        <w:rPr>
          <w:rStyle w:val="StyleUnderline"/>
        </w:rPr>
        <w:t xml:space="preserve"> </w:t>
      </w:r>
      <w:r w:rsidRPr="0035287D">
        <w:rPr>
          <w:rStyle w:val="StyleUnderline"/>
          <w:highlight w:val="cyan"/>
        </w:rPr>
        <w:t>although they ignore protesters by labeling them a special interest group</w:t>
      </w:r>
      <w:r w:rsidRPr="0035287D">
        <w:rPr>
          <w:rStyle w:val="StyleUnderline"/>
        </w:rPr>
        <w:t xml:space="preserve">. For those of us who have seen </w:t>
      </w:r>
      <w:r w:rsidRPr="0035287D">
        <w:rPr>
          <w:rStyle w:val="StyleUnderline"/>
          <w:highlight w:val="cyan"/>
        </w:rPr>
        <w:t xml:space="preserve">university administrations </w:t>
      </w:r>
      <w:r w:rsidRPr="0035287D">
        <w:rPr>
          <w:rStyle w:val="StyleUnderline"/>
        </w:rPr>
        <w:t xml:space="preserve">calmly </w:t>
      </w:r>
      <w:r w:rsidRPr="0035287D">
        <w:rPr>
          <w:rStyle w:val="StyleUnderline"/>
          <w:highlight w:val="cyan"/>
        </w:rPr>
        <w:t>collect student demands, set up dead-end committees, and slap pictures of protestors on promotional materials as a badge of diversity</w:t>
      </w:r>
      <w:r w:rsidRPr="0035287D">
        <w:rPr>
          <w:rStyle w:val="StyleUnderline"/>
        </w:rPr>
        <w:t>, it should be no surprise that Marcuse dedicated the essay to his students</w:t>
      </w:r>
      <w:r w:rsidRPr="0081776C">
        <w:t>. An important elaboration on repressive tolerance is Wendy Brown’s Regulating Aversion. She argues that imperialist US foreign policy drapes itself in tolerance discourse. This helps diagnose why liberal feminist groups lined up behind the US invasion of Afghanistan (the Taliban is patriarchal) and explains how a mere utterance of ISIS inspires even the most progressive liberals to support outrageous war budgets. Because of their commitment to democracy, Brown and Marcuse can only qualify liberalism’s universal procedures for an ethical subject. Each criticizes certain uses of tolerance but does not want to dispense with it completely. Deleuze’s hatred of democracy makes it much easier for me. Instead, I embrace the perspective of a communist partisan because communists fight from a different structural position than that of the capitalist.</w:t>
      </w:r>
    </w:p>
    <w:p w:rsidR="0038542E" w:rsidRPr="00902879" w:rsidRDefault="0038542E" w:rsidP="0038542E">
      <w:pPr>
        <w:rPr>
          <w:rStyle w:val="StyleUnderline"/>
        </w:rPr>
      </w:pPr>
    </w:p>
    <w:p w:rsidR="0038542E" w:rsidRPr="00D91F9E" w:rsidRDefault="0038542E" w:rsidP="0038542E"/>
    <w:p w:rsidR="0038542E" w:rsidRDefault="0038542E" w:rsidP="0038542E">
      <w:pPr>
        <w:pStyle w:val="Heading3"/>
      </w:pPr>
      <w:r>
        <w:lastRenderedPageBreak/>
        <w:t>Connectivism</w:t>
      </w:r>
    </w:p>
    <w:p w:rsidR="0038542E" w:rsidRPr="00A459F4" w:rsidRDefault="0038542E" w:rsidP="0038542E">
      <w:pPr>
        <w:pStyle w:val="Heading4"/>
      </w:pPr>
      <w:r>
        <w:t xml:space="preserve">Connectivity is a neoliberal tactic used to build a singular world in which power is diffuse, profit is high, and people hide for fear of exposure in an interconnected global system, maintained through processes such as the internet. </w:t>
      </w:r>
    </w:p>
    <w:p w:rsidR="0038542E" w:rsidRDefault="0038542E" w:rsidP="0038542E">
      <w:pPr>
        <w:rPr>
          <w:sz w:val="16"/>
        </w:rPr>
      </w:pPr>
      <w:r>
        <w:rPr>
          <w:rStyle w:val="Style13ptBold"/>
        </w:rPr>
        <w:t xml:space="preserve">Culp 16  </w:t>
      </w:r>
      <w:r w:rsidRPr="004805EF">
        <w:rPr>
          <w:sz w:val="16"/>
        </w:rPr>
        <w:t xml:space="preserve">Andrew, Visiting Assistant Professor of Emerging Media and Communication at </w:t>
      </w:r>
      <w:r>
        <w:rPr>
          <w:sz w:val="16"/>
        </w:rPr>
        <w:t>the University of Texas, Dallas Dark Deleuze</w:t>
      </w:r>
      <w:r w:rsidRPr="004805EF">
        <w:rPr>
          <w:sz w:val="16"/>
        </w:rPr>
        <w:t>,</w:t>
      </w:r>
      <w:r>
        <w:rPr>
          <w:sz w:val="16"/>
        </w:rPr>
        <w:t xml:space="preserve"> University of Minnesota Press, “</w:t>
      </w:r>
      <w:r w:rsidRPr="004376B8">
        <w:rPr>
          <w:sz w:val="16"/>
        </w:rPr>
        <w:t>Dark Deleuze</w:t>
      </w:r>
      <w:r>
        <w:rPr>
          <w:sz w:val="16"/>
        </w:rPr>
        <w:t xml:space="preserve">” p.9-11, E.L. </w:t>
      </w:r>
    </w:p>
    <w:p w:rsidR="0038542E" w:rsidRDefault="0038542E" w:rsidP="0038542E">
      <w:pPr>
        <w:rPr>
          <w:rStyle w:val="StyleUnderline"/>
        </w:rPr>
      </w:pPr>
      <w:r w:rsidRPr="00852266">
        <w:t xml:space="preserve">Ours is the age of angels, says French philosopher Michel Serres (Angels, a Modern Myth). </w:t>
      </w:r>
      <w:r w:rsidRPr="00902879">
        <w:rPr>
          <w:rStyle w:val="StyleUnderline"/>
        </w:rPr>
        <w:t xml:space="preserve">Armies of invisible mes- sengers now crisscross the skies, tasked with communication, connection, trans- mission, and translation. </w:t>
      </w:r>
      <w:r w:rsidRPr="00852266">
        <w:t xml:space="preserve">As inspiring as they may seem, they also compel us to em- body their messages in word and act. </w:t>
      </w:r>
      <w:r w:rsidRPr="00902879">
        <w:t>Click, poke, like. We feel the nervous prick of incoming missives that set us in a fever- ish state until we address the incoming text message, reply to the overdue e-mail, or respond to the pending friend request. These</w:t>
      </w:r>
      <w:r w:rsidRPr="00852266">
        <w:rPr>
          <w:rStyle w:val="StyleUnderline"/>
        </w:rPr>
        <w:t xml:space="preserve"> everyday behaviors show that the seemingly modern world of commodities has not stolen our sense of wonder—</w:t>
      </w:r>
      <w:r w:rsidRPr="00902879">
        <w:rPr>
          <w:rStyle w:val="StyleUnderline"/>
          <w:highlight w:val="cyan"/>
        </w:rPr>
        <w:t>we are as divinely moved by media as we once were by angels</w:t>
      </w:r>
      <w:r w:rsidRPr="00852266">
        <w:t xml:space="preserve">. Marx, who, in Artaud’s phrase, has “done away with the judgment of God,” shows </w:t>
      </w:r>
      <w:r w:rsidRPr="00852266">
        <w:rPr>
          <w:rStyle w:val="StyleUnderline"/>
        </w:rPr>
        <w:t>that this mystical charac- ter of the commodity is capitalism and also its most popular trick.</w:t>
      </w:r>
      <w:r w:rsidRPr="00852266">
        <w:t xml:space="preserve"> Let us then fol- low Marx’s old mole in the search of his- tory, moving from the heavens to the un- derground. Refusing to sing the hymns of the age, Deleuze and Guattari made a cru- cial declaration in 1991 as the Iron Curtain crumbled and the first commercial Inter- net service providers came online: </w:t>
      </w:r>
      <w:r w:rsidRPr="00852266">
        <w:rPr>
          <w:rStyle w:val="StyleUnderline"/>
        </w:rPr>
        <w:t>“</w:t>
      </w:r>
      <w:r w:rsidRPr="00902879">
        <w:rPr>
          <w:rStyle w:val="StyleUnderline"/>
          <w:highlight w:val="cyan"/>
        </w:rPr>
        <w:t>We do not lack communication. On the contrary, we have too much of it. . . . We lack resistance to the present”</w:t>
      </w:r>
      <w:r w:rsidRPr="00852266">
        <w:rPr>
          <w:rStyle w:val="StyleUnderline"/>
        </w:rPr>
        <w:t xml:space="preserve"> (WP, 108). Dark Deleuze’s immediate target is con- nectivity, the name given to the growing integration of people and things through digital technology.</w:t>
      </w:r>
      <w:r w:rsidRPr="00852266">
        <w:t xml:space="preserve"> Acolyte of connection and Google chairman Eric Schmidt re- cently declared at the World Economic Forum that soon “the internet will disap- pear” as it becomes inseparable from our very being (“it will be part of your pres- ence all the time”) (Business Insider). This should raise suspicion. No one should ever take futurologists at their word—technology progresses with the same combined and uneven gait as all oth- er types development. Yet the numbers behind Schmidt’s claim are hardly a mat- ter of dispute</w:t>
      </w:r>
      <w:r w:rsidRPr="00852266">
        <w:rPr>
          <w:rStyle w:val="StyleUnderline"/>
        </w:rPr>
        <w:t xml:space="preserve">. </w:t>
      </w:r>
      <w:r w:rsidRPr="0081776C">
        <w:rPr>
          <w:rStyle w:val="StyleUnderline"/>
        </w:rPr>
        <w:t>Five billion new people are slated to join the Internet in the next dec- ade, and the “Internet of things” has mo- tivated individual users to integrate a vast array of online-enabled devices into their everyday lives.</w:t>
      </w:r>
      <w:r w:rsidRPr="00852266">
        <w:rPr>
          <w:rStyle w:val="StyleUnderline"/>
        </w:rPr>
        <w:t xml:space="preserve"> Even if they do not fully realize his dreams, they still make up the substance of Google’s government of things and the living. Many traditional concerns have been raised about connectivity. </w:t>
      </w:r>
      <w:r w:rsidRPr="00852266">
        <w:t xml:space="preserve">Almost all use the conservative voice of moral caution. A band of “Net Critics” warn that technology is developing more quickly than our un- derstanding of its effects. Popular media, the great screen of the collective uncon- scious, materialize fears about runaway technology. There is a whole string of Asi- an horror films that depict cursed media objects ruining our lives (Ringu, Pulse, Phone, One Missed Call, White: The Melody of the Curse). The usual cottage industry of romanticizing life without technology now suggests that “cell phones make us lazy,” while circulating ideas on how to “get on a social media diet.” Some philosophers, such as Bernard Stiegler, even say that technology is stealing our precious insides. Behind these suggestions lurks a drive to get back to our roots. The “mad scientist” criticism of techno- logy misses the mark. </w:t>
      </w:r>
      <w:r w:rsidRPr="00902879">
        <w:rPr>
          <w:rStyle w:val="StyleUnderline"/>
          <w:highlight w:val="cyan"/>
        </w:rPr>
        <w:t>The trouble is not that myopic technicians have relentlessly pursued technical breakthroughs without considering the consequences</w:t>
      </w:r>
      <w:r w:rsidRPr="00902879">
        <w:rPr>
          <w:rStyle w:val="StyleUnderline"/>
        </w:rPr>
        <w:t xml:space="preserve"> </w:t>
      </w:r>
      <w:r w:rsidRPr="00852266">
        <w:t xml:space="preserve">(“forgive them, for they know not what they do”; Žižek, The Sublime Object of Ideology, 28). The antidote for such ignorance </w:t>
      </w:r>
      <w:r w:rsidRPr="00852266">
        <w:lastRenderedPageBreak/>
        <w:t>would just be a small dose of ideology cri- tique. Alternatively, technology has not exceeded humanity’s capacity to manage it—if anything, Foucault’s insights (the analytic of finitude, biopower) suggest that humanity influences its own future more than ever before (DI, 90–93</w:t>
      </w:r>
      <w:r w:rsidRPr="00902879">
        <w:rPr>
          <w:rStyle w:val="StyleUnderline"/>
        </w:rPr>
        <w:t xml:space="preserve">). </w:t>
      </w:r>
      <w:r w:rsidRPr="00902879">
        <w:rPr>
          <w:rStyle w:val="StyleUnderline"/>
          <w:highlight w:val="cyan"/>
        </w:rPr>
        <w:t>The problem is, they know perfectly well what they are doing,</w:t>
      </w:r>
      <w:r w:rsidRPr="00902879">
        <w:rPr>
          <w:rStyle w:val="StyleUnderline"/>
        </w:rPr>
        <w:t xml:space="preserve"> but they continue doing it anyway! Philosophically, </w:t>
      </w:r>
      <w:r w:rsidRPr="00902879">
        <w:rPr>
          <w:rStyle w:val="StyleUnderline"/>
          <w:highlight w:val="cyan"/>
        </w:rPr>
        <w:t>connectivity is about world-building. The goal of connectivity is to make everyone and everything part of a single world</w:t>
      </w:r>
      <w:r w:rsidRPr="00852266">
        <w:t xml:space="preserve">. The cases made for such a world are virtuous enough—Kantian cos- mopolitanism wants perpetual peace, Marxist universalism demands the unity of theory and practice, and Habermas would have us all be part of one great con- versation. Yet connectivity today is de- termined far more by people like Google Ideas director Jared Cohen, who demon- strates the significance of Deleuze’s argu- ment that “technology is social before it is technical” (F, 17). Trained as a counterter- rorism expert, Google poached Cohen from a position at the Department of State, where he convinced Condoleezza Rice to integrate social media into the Bush administration’s “diplomatic tool kit” (Rice, No Higher Honor, 305). </w:t>
      </w:r>
      <w:r w:rsidRPr="00902879">
        <w:rPr>
          <w:rStyle w:val="StyleUnderline"/>
        </w:rPr>
        <w:t xml:space="preserve">In a geopolitical manifesto cowritten with then Google CEO Eric Schmidt, The New Digit- al Age, Cohen reveals Google’s deep aspir- ation to extend </w:t>
      </w:r>
      <w:r w:rsidRPr="00902879">
        <w:rPr>
          <w:rStyle w:val="StyleUnderline"/>
          <w:highlight w:val="cyan"/>
        </w:rPr>
        <w:t xml:space="preserve">U.S. government interests at home and abroad. </w:t>
      </w:r>
      <w:r w:rsidRPr="00902879">
        <w:rPr>
          <w:rStyle w:val="StyleUnderline"/>
        </w:rPr>
        <w:t>Their central tool? Connectivity</w:t>
      </w:r>
      <w:r w:rsidRPr="00902879">
        <w:t>.</w:t>
      </w:r>
      <w:r w:rsidRPr="00852266">
        <w:t xml:space="preserve"> When connectivity is taken as a mantra, you can see its effects everywhere</w:t>
      </w:r>
      <w:r w:rsidRPr="00902879">
        <w:rPr>
          <w:rStyle w:val="StyleUnderline"/>
        </w:rPr>
        <w:t xml:space="preserve">. </w:t>
      </w:r>
      <w:r w:rsidRPr="00902879">
        <w:rPr>
          <w:rStyle w:val="StyleUnderline"/>
          <w:highlight w:val="cyan"/>
        </w:rPr>
        <w:t>Job- seekers are told to hop on to the web</w:t>
      </w:r>
      <w:r w:rsidRPr="00902879">
        <w:rPr>
          <w:highlight w:val="cyan"/>
        </w:rPr>
        <w:t xml:space="preserve"> </w:t>
      </w:r>
      <w:r w:rsidRPr="00902879">
        <w:t xml:space="preserve">(“While your resume can help you get the interview for a new job, a fully optimized LinkedIn profile can bring you more busi- ness, more connections, and can increase your professional reputation!”). </w:t>
      </w:r>
      <w:r w:rsidRPr="00902879">
        <w:rPr>
          <w:rStyle w:val="StyleUnderline"/>
          <w:highlight w:val="cyan"/>
        </w:rPr>
        <w:t>Flat hier- archies are touted as good for business management</w:t>
      </w:r>
      <w:r w:rsidRPr="00852266">
        <w:t xml:space="preserve"> (“Power is vertical; potential is horizontal</w:t>
      </w:r>
      <w:r w:rsidRPr="00902879">
        <w:t xml:space="preserve">!”). </w:t>
      </w:r>
      <w:r w:rsidRPr="00902879">
        <w:rPr>
          <w:rStyle w:val="StyleUnderline"/>
          <w:highlight w:val="cyan"/>
        </w:rPr>
        <w:t>And the deluge of digital content is treated as the world’s greatest resource</w:t>
      </w:r>
      <w:r w:rsidRPr="00902879">
        <w:rPr>
          <w:rStyle w:val="StyleUnderline"/>
        </w:rPr>
        <w:t>, held back only by unequal access</w:t>
      </w:r>
      <w:r w:rsidRPr="00852266">
        <w:t xml:space="preserve"> (“Information wants to be free!”). As per- verse as it sounds, many Deleuzians still promote concepts that equally motivate these slogans: transversal lines, rhizomat- ic connections, compositionist networks, complex assemblages, affective experi- ences, and enchanted objects. No wonder Deleuze has been derided as the lava lamp saint of “California Buddhism”—so many have reduced his rigorous philosophy to the mutual appreciation of difference, openness to encounters in an entangled world, or increased capacity through synergy. </w:t>
      </w:r>
      <w:r w:rsidRPr="0081776C">
        <w:rPr>
          <w:rStyle w:val="StyleUnderline"/>
          <w:highlight w:val="cyan"/>
        </w:rPr>
        <w:t xml:space="preserve">Instead of drawing out the romance, Dark Deleuze demands that we kill our idols. The first task is negative, </w:t>
      </w:r>
      <w:r w:rsidRPr="0081776C">
        <w:rPr>
          <w:rStyle w:val="StyleUnderline"/>
        </w:rPr>
        <w:t>as in Deleuze and Guattari’s schizoanalysis, a “complete currettage”—</w:t>
      </w:r>
      <w:r w:rsidRPr="0081776C">
        <w:rPr>
          <w:rStyle w:val="StyleUnderline"/>
          <w:highlight w:val="cyan"/>
        </w:rPr>
        <w:t>overthrow their altars</w:t>
      </w:r>
      <w:r w:rsidRPr="00902879">
        <w:rPr>
          <w:rStyle w:val="StyleUnderline"/>
        </w:rPr>
        <w:t>,</w:t>
      </w:r>
      <w:r w:rsidRPr="00902879">
        <w:t xml:space="preserve"> and break their pillars, and burn their groves with fire; and ye shall hew down the graven images of their gods, </w:t>
      </w:r>
      <w:r w:rsidRPr="00902879">
        <w:rPr>
          <w:rStyle w:val="StyleUnderline"/>
        </w:rPr>
        <w:t xml:space="preserve">and destroy the names of them out of that place (AO, 311). Put more modestly, the first step is to acknowledge that the un- bridled </w:t>
      </w:r>
      <w:r w:rsidRPr="0081776C">
        <w:rPr>
          <w:rStyle w:val="StyleUnderline"/>
          <w:highlight w:val="cyan"/>
        </w:rPr>
        <w:t>optimism for connection has failed. Temporary autonomous zones have become special economic zones. The</w:t>
      </w:r>
      <w:r w:rsidRPr="00902879">
        <w:rPr>
          <w:rStyle w:val="StyleUnderline"/>
        </w:rPr>
        <w:t xml:space="preserve"> ma- terial </w:t>
      </w:r>
      <w:r w:rsidRPr="0081776C">
        <w:rPr>
          <w:rStyle w:val="StyleUnderline"/>
          <w:highlight w:val="cyan"/>
        </w:rPr>
        <w:t>consequences of connectivism are clear: the terror of exposure, the diffusion of power, and the oversaturation of in- formatio</w:t>
      </w:r>
      <w:r w:rsidRPr="0081776C">
        <w:rPr>
          <w:highlight w:val="cyan"/>
        </w:rPr>
        <w:t>n</w:t>
      </w:r>
      <w:r w:rsidRPr="00852266">
        <w:t xml:space="preserve">. A tempting next move would be to criticize Deleuzian connectivists as falling behind the times, having not recog- nized their own moment of recuperation. Yet such an accusation would only prepare the ground for a more timely intervention. Dark Deleuze does not take up the mantle of prophetic guruism or punctual agit- prop. As a project, it instead follows Deleuze’s advice to create untimely “vacu- oles of non-communication” that break circuits rather than extend them (D, 175). </w:t>
      </w:r>
      <w:r w:rsidRPr="00902879">
        <w:rPr>
          <w:rStyle w:val="StyleUnderline"/>
          <w:highlight w:val="cyan"/>
        </w:rPr>
        <w:t>The point is not to get out of this place but to cannibalize it—we may be of this world, but we are certainly not for it. Such out- of-jointedness is a distance. And distance is what begins the dark plunge into the many worlds eclipsed by the old.</w:t>
      </w:r>
      <w:r w:rsidRPr="00902879">
        <w:rPr>
          <w:rStyle w:val="StyleUnderline"/>
        </w:rPr>
        <w:t xml:space="preserve"> </w:t>
      </w:r>
    </w:p>
    <w:p w:rsidR="00600987" w:rsidRDefault="00600987" w:rsidP="00600987">
      <w:pPr>
        <w:pStyle w:val="Heading4"/>
      </w:pPr>
      <w:r>
        <w:lastRenderedPageBreak/>
        <w:t xml:space="preserve">Power no longer relies on divisions of groups – the connectivity of the modern world allows for the constant movement of people and resources. Direct action is an analysis of the choke points within the fluidity that can create tangible change. </w:t>
      </w:r>
    </w:p>
    <w:p w:rsidR="00600987" w:rsidRPr="003E15F1" w:rsidRDefault="00600987" w:rsidP="00600987">
      <w:r>
        <w:rPr>
          <w:rStyle w:val="Style13ptBold"/>
        </w:rPr>
        <w:t xml:space="preserve">Culp 18 </w:t>
      </w:r>
      <w:r w:rsidRPr="005A4203">
        <w:t>(</w:t>
      </w:r>
      <w:r>
        <w:t>Andrew Culp, media theorist in aesthetics and politics teaching at CalArts, “RKS Workshop 2018: Interview with Andrew Culp,” interviewed by the RKS Workshop 2018 led by Charles Athanasopoulos, Corinne Sugino, and Daryl Burch, transcribed by Wake AS Lab, July 13, 2018)</w:t>
      </w:r>
    </w:p>
    <w:p w:rsidR="00600987" w:rsidRPr="00600987" w:rsidRDefault="00600987" w:rsidP="0038542E">
      <w:pPr>
        <w:rPr>
          <w:sz w:val="16"/>
        </w:rPr>
      </w:pPr>
      <w:r w:rsidRPr="003E15F1">
        <w:rPr>
          <w:sz w:val="16"/>
        </w:rPr>
        <w:t xml:space="preserve">CA: And then so my last question in relation to this sort of debate and discussion and then we can move on, is like, </w:t>
      </w:r>
      <w:r w:rsidRPr="00E51056">
        <w:rPr>
          <w:rStyle w:val="StyleUnderline"/>
        </w:rPr>
        <w:t>would I be correct then in saying that the third term instead of saying</w:t>
      </w:r>
      <w:r w:rsidRPr="003E15F1">
        <w:rPr>
          <w:sz w:val="16"/>
        </w:rPr>
        <w:t xml:space="preserve"> you know “</w:t>
      </w:r>
      <w:r w:rsidRPr="00E51056">
        <w:rPr>
          <w:rStyle w:val="StyleUnderline"/>
        </w:rPr>
        <w:t>no one is illegal</w:t>
      </w:r>
      <w:r w:rsidRPr="003E15F1">
        <w:rPr>
          <w:sz w:val="16"/>
        </w:rPr>
        <w:t>”, “</w:t>
      </w:r>
      <w:r w:rsidRPr="00E51056">
        <w:rPr>
          <w:rStyle w:val="StyleUnderline"/>
        </w:rPr>
        <w:t>don’t separate families</w:t>
      </w:r>
      <w:r w:rsidRPr="003E15F1">
        <w:rPr>
          <w:sz w:val="16"/>
        </w:rPr>
        <w:t xml:space="preserve">” </w:t>
      </w:r>
      <w:r w:rsidRPr="00E51056">
        <w:rPr>
          <w:rStyle w:val="StyleUnderline"/>
        </w:rPr>
        <w:t>it’s sort of like, why don’t you like occupy ICE buildings, why don’t you break immigrants out of ICE detention centers, why don’t you engage in a sort of</w:t>
      </w:r>
      <w:r w:rsidRPr="003E15F1">
        <w:rPr>
          <w:sz w:val="16"/>
        </w:rPr>
        <w:t xml:space="preserve"> conspir- i don’t even know how to say this, but conspiracy, </w:t>
      </w:r>
      <w:r w:rsidRPr="00E51056">
        <w:rPr>
          <w:rStyle w:val="StyleUnderline"/>
        </w:rPr>
        <w:t>conspiratorial politics.</w:t>
      </w:r>
      <w:r w:rsidRPr="003E15F1">
        <w:rPr>
          <w:sz w:val="16"/>
        </w:rPr>
        <w:t xml:space="preserve"> What does that look like for you, like </w:t>
      </w:r>
      <w:r w:rsidRPr="00E51056">
        <w:rPr>
          <w:rStyle w:val="StyleUnderline"/>
        </w:rPr>
        <w:t>what are some examples that you might think of?</w:t>
      </w:r>
      <w:r>
        <w:rPr>
          <w:rStyle w:val="StyleUnderline"/>
        </w:rPr>
        <w:t xml:space="preserve"> </w:t>
      </w:r>
      <w:r w:rsidRPr="003E15F1">
        <w:rPr>
          <w:sz w:val="16"/>
        </w:rPr>
        <w:t xml:space="preserve">AC: Yeah for sure, ok. So... uhh </w:t>
      </w:r>
      <w:r w:rsidRPr="00E51056">
        <w:rPr>
          <w:rStyle w:val="StyleUnderline"/>
        </w:rPr>
        <w:t>part of my masters-thesis was about anti-iraq war activism</w:t>
      </w:r>
      <w:r w:rsidRPr="003E15F1">
        <w:rPr>
          <w:sz w:val="16"/>
        </w:rPr>
        <w:t xml:space="preserve">, and </w:t>
      </w:r>
      <w:r w:rsidRPr="00E51056">
        <w:rPr>
          <w:rStyle w:val="StyleUnderline"/>
        </w:rPr>
        <w:t>the things that really</w:t>
      </w:r>
      <w:r w:rsidRPr="003E15F1">
        <w:rPr>
          <w:sz w:val="16"/>
        </w:rPr>
        <w:t xml:space="preserve"> sort of </w:t>
      </w:r>
      <w:r w:rsidRPr="00E51056">
        <w:rPr>
          <w:rStyle w:val="StyleUnderline"/>
        </w:rPr>
        <w:t>got me mad then which I still see happening in anti-trump activism</w:t>
      </w:r>
      <w:r w:rsidRPr="003E15F1">
        <w:rPr>
          <w:sz w:val="16"/>
        </w:rPr>
        <w:t xml:space="preserve">. Oh and the anti-war stuff I should say about the Iraq War happened under Bush, and in the Bush era, it was hilarious because all of the stuff you see with anti-Trump now was happening then and it didn’t work. Bush was there for 2 terms, for 8 years. And so </w:t>
      </w:r>
      <w:r w:rsidRPr="00E51056">
        <w:rPr>
          <w:rStyle w:val="StyleUnderline"/>
        </w:rPr>
        <w:t>if we keep pursuing anti-Trump stuff in the same way - making fun of him, saying that he’s got small hands, and refusing to call him by his name like he’s Voldemort or some stuff like that - it doesn’t actually get to the core of structural issues in society</w:t>
      </w:r>
      <w:r w:rsidRPr="003E15F1">
        <w:rPr>
          <w:sz w:val="16"/>
        </w:rPr>
        <w:t xml:space="preserve">. </w:t>
      </w:r>
      <w:r w:rsidRPr="00E51056">
        <w:rPr>
          <w:rStyle w:val="StyleUnderline"/>
        </w:rPr>
        <w:t>The reason that migration is happening the way it does is actually because of Ronald Reagan and dirty wars waged by the CIA started in the 1980s</w:t>
      </w:r>
      <w:r w:rsidRPr="003E15F1">
        <w:rPr>
          <w:sz w:val="16"/>
        </w:rPr>
        <w:t xml:space="preserve"> in Latin and South America </w:t>
      </w:r>
      <w:r w:rsidRPr="00E51056">
        <w:rPr>
          <w:rStyle w:val="StyleUnderline"/>
        </w:rPr>
        <w:t>in which the CIA goes in and has coups and overthrows democratically elected governments</w:t>
      </w:r>
      <w:r w:rsidRPr="003E15F1">
        <w:rPr>
          <w:sz w:val="16"/>
        </w:rPr>
        <w:t xml:space="preserve">. And since then </w:t>
      </w:r>
      <w:r w:rsidRPr="00E51056">
        <w:rPr>
          <w:rStyle w:val="StyleUnderline"/>
        </w:rPr>
        <w:t>there’s been a cycle of violence in a number of countries</w:t>
      </w:r>
      <w:r w:rsidRPr="003E15F1">
        <w:rPr>
          <w:sz w:val="16"/>
        </w:rPr>
        <w:t xml:space="preserve"> within those countries and so </w:t>
      </w:r>
      <w:r w:rsidRPr="00E51056">
        <w:rPr>
          <w:rStyle w:val="StyleUnderline"/>
        </w:rPr>
        <w:t>when those people leave, and seek asylum</w:t>
      </w:r>
      <w:r w:rsidRPr="003E15F1">
        <w:rPr>
          <w:sz w:val="16"/>
        </w:rPr>
        <w:t xml:space="preserve"> in somewhere like the United States, </w:t>
      </w:r>
      <w:r w:rsidRPr="00E51056">
        <w:rPr>
          <w:rStyle w:val="StyleUnderline"/>
        </w:rPr>
        <w:t>they’re doing it not just because they see the United States as a place where there might be a different condition of living, but because the United States is</w:t>
      </w:r>
      <w:r w:rsidRPr="003E15F1">
        <w:rPr>
          <w:sz w:val="16"/>
        </w:rPr>
        <w:t xml:space="preserve"> this like </w:t>
      </w:r>
      <w:r w:rsidRPr="00E51056">
        <w:rPr>
          <w:rStyle w:val="StyleUnderline"/>
        </w:rPr>
        <w:t>seen as this</w:t>
      </w:r>
      <w:r w:rsidRPr="003E15F1">
        <w:rPr>
          <w:sz w:val="16"/>
        </w:rPr>
        <w:t xml:space="preserve"> sort of like </w:t>
      </w:r>
      <w:r w:rsidRPr="00E51056">
        <w:rPr>
          <w:rStyle w:val="StyleUnderline"/>
        </w:rPr>
        <w:t>peaceful society because it has offloaded all this violence on these other places</w:t>
      </w:r>
      <w:r w:rsidRPr="003E15F1">
        <w:rPr>
          <w:sz w:val="16"/>
        </w:rPr>
        <w:t xml:space="preserve">, and so </w:t>
      </w:r>
      <w:r w:rsidRPr="00E51056">
        <w:rPr>
          <w:rStyle w:val="StyleUnderline"/>
        </w:rPr>
        <w:t>it’s like a consequence of older historical actions that you have to study on a structural and historical level</w:t>
      </w:r>
      <w:r w:rsidRPr="003E15F1">
        <w:rPr>
          <w:sz w:val="16"/>
        </w:rPr>
        <w:t xml:space="preserve"> rather than just saying ‘cause it’s like this joker in office and not that joker in office or something. And so like, yeah uh, so like just to continue what you said previously, like, </w:t>
      </w:r>
      <w:r w:rsidRPr="00E51056">
        <w:rPr>
          <w:rStyle w:val="StyleUnderline"/>
        </w:rPr>
        <w:t>I see this working out on a practical level in the difference between a politics that appeals to</w:t>
      </w:r>
      <w:r w:rsidRPr="003E15F1">
        <w:rPr>
          <w:sz w:val="16"/>
        </w:rPr>
        <w:t xml:space="preserve"> sort of </w:t>
      </w:r>
      <w:r w:rsidRPr="00E51056">
        <w:rPr>
          <w:rStyle w:val="StyleUnderline"/>
        </w:rPr>
        <w:t>self-righteousness which we see with a lot of so called progressives which are like “I’m right, they’re wrong</w:t>
      </w:r>
      <w:r w:rsidRPr="003E15F1">
        <w:rPr>
          <w:sz w:val="16"/>
        </w:rPr>
        <w:t xml:space="preserve">. You know, I’m serious, they’re a joker.” You know Bernie </w:t>
      </w:r>
      <w:r w:rsidRPr="00E51056">
        <w:rPr>
          <w:rStyle w:val="StyleUnderline"/>
        </w:rPr>
        <w:t xml:space="preserve">Sanders </w:t>
      </w:r>
      <w:r w:rsidRPr="003E15F1">
        <w:rPr>
          <w:sz w:val="16"/>
        </w:rPr>
        <w:t xml:space="preserve">vs </w:t>
      </w:r>
      <w:r w:rsidRPr="00E51056">
        <w:rPr>
          <w:rStyle w:val="StyleUnderline"/>
        </w:rPr>
        <w:t>or</w:t>
      </w:r>
      <w:r w:rsidRPr="003E15F1">
        <w:rPr>
          <w:sz w:val="16"/>
        </w:rPr>
        <w:t xml:space="preserve"> Elizabeth </w:t>
      </w:r>
      <w:r w:rsidRPr="00E51056">
        <w:rPr>
          <w:rStyle w:val="StyleUnderline"/>
        </w:rPr>
        <w:t>Warren</w:t>
      </w:r>
      <w:r w:rsidRPr="003E15F1">
        <w:rPr>
          <w:sz w:val="16"/>
        </w:rPr>
        <w:t xml:space="preserve"> </w:t>
      </w:r>
      <w:r w:rsidRPr="00E51056">
        <w:rPr>
          <w:rStyle w:val="StyleUnderline"/>
        </w:rPr>
        <w:t>vs Donald Trump or Paul Ryan</w:t>
      </w:r>
      <w:r w:rsidRPr="003E15F1">
        <w:rPr>
          <w:sz w:val="16"/>
        </w:rPr>
        <w:t xml:space="preserve"> or something like that. And then </w:t>
      </w:r>
      <w:r w:rsidRPr="00E51056">
        <w:rPr>
          <w:rStyle w:val="StyleUnderline"/>
        </w:rPr>
        <w:t>a deeper history of radical action</w:t>
      </w:r>
      <w:r w:rsidRPr="003E15F1">
        <w:rPr>
          <w:sz w:val="16"/>
        </w:rPr>
        <w:t xml:space="preserve"> that </w:t>
      </w:r>
      <w:r w:rsidRPr="00E51056">
        <w:rPr>
          <w:rStyle w:val="StyleUnderline"/>
        </w:rPr>
        <w:t>goes back to</w:t>
      </w:r>
      <w:r w:rsidRPr="003E15F1">
        <w:rPr>
          <w:sz w:val="16"/>
        </w:rPr>
        <w:t xml:space="preserve"> like </w:t>
      </w:r>
      <w:r w:rsidRPr="00E51056">
        <w:rPr>
          <w:rStyle w:val="StyleUnderline"/>
        </w:rPr>
        <w:t>the communal organizing or the anti-WTO stuff, which is about what we call direct action</w:t>
      </w:r>
      <w:r w:rsidRPr="003E15F1">
        <w:rPr>
          <w:sz w:val="16"/>
        </w:rPr>
        <w:t xml:space="preserve">. And direct action can be applied in a lot of instances in labor. </w:t>
      </w:r>
      <w:r w:rsidRPr="00E51056">
        <w:rPr>
          <w:rStyle w:val="StyleUnderline"/>
        </w:rPr>
        <w:t xml:space="preserve">Direct action is usually applied at the </w:t>
      </w:r>
      <w:r w:rsidRPr="00E51056">
        <w:rPr>
          <w:rStyle w:val="StyleUnderline"/>
        </w:rPr>
        <w:lastRenderedPageBreak/>
        <w:t>point of production</w:t>
      </w:r>
      <w:r w:rsidRPr="003E15F1">
        <w:rPr>
          <w:sz w:val="16"/>
        </w:rPr>
        <w:t xml:space="preserve">, which means </w:t>
      </w:r>
      <w:r w:rsidRPr="00E51056">
        <w:rPr>
          <w:rStyle w:val="StyleUnderline"/>
        </w:rPr>
        <w:t>workers</w:t>
      </w:r>
      <w:r w:rsidRPr="003E15F1">
        <w:rPr>
          <w:sz w:val="16"/>
        </w:rPr>
        <w:t xml:space="preserve"> doing things like </w:t>
      </w:r>
      <w:r w:rsidRPr="00E51056">
        <w:rPr>
          <w:rStyle w:val="StyleUnderline"/>
        </w:rPr>
        <w:t>going on strikes, having blockades</w:t>
      </w:r>
      <w:r w:rsidRPr="003E15F1">
        <w:rPr>
          <w:sz w:val="16"/>
        </w:rPr>
        <w:t xml:space="preserve">- which actually happens pretty often still like in the United States. We still have super militant longshoremen, people who load and unload ships that have been docked, which is where most of our goods still come from. And they will like shut down whole docks, like the Port of Oakland or something, in solidarity for big things that are going on, and you better believe that people feel their pocketbooks and people get really nervous once the flow of goods stops. </w:t>
      </w:r>
      <w:r w:rsidRPr="00E51056">
        <w:rPr>
          <w:rStyle w:val="StyleUnderline"/>
        </w:rPr>
        <w:t>Direct action also has been happening in ICE</w:t>
      </w:r>
      <w:r w:rsidRPr="003E15F1">
        <w:rPr>
          <w:sz w:val="16"/>
        </w:rPr>
        <w:t xml:space="preserve"> places as well. So </w:t>
      </w:r>
      <w:r w:rsidRPr="00E51056">
        <w:rPr>
          <w:rStyle w:val="StyleUnderline"/>
        </w:rPr>
        <w:t>in Portland</w:t>
      </w:r>
      <w:r w:rsidRPr="003E15F1">
        <w:rPr>
          <w:sz w:val="16"/>
        </w:rPr>
        <w:t xml:space="preserve">, for over a week, </w:t>
      </w:r>
      <w:r w:rsidRPr="00E51056">
        <w:rPr>
          <w:rStyle w:val="StyleUnderline"/>
        </w:rPr>
        <w:t>people have blockaded the entrance and the exit of Portland ICE facilities</w:t>
      </w:r>
      <w:r w:rsidRPr="003E15F1">
        <w:rPr>
          <w:sz w:val="16"/>
        </w:rPr>
        <w:t xml:space="preserve">, and that really changes things. Alright so </w:t>
      </w:r>
      <w:r w:rsidRPr="00E51056">
        <w:rPr>
          <w:rStyle w:val="StyleUnderline"/>
        </w:rPr>
        <w:t>the more that people engage in direct action</w:t>
      </w:r>
      <w:r w:rsidRPr="003E15F1">
        <w:rPr>
          <w:sz w:val="16"/>
        </w:rPr>
        <w:t xml:space="preserve">, </w:t>
      </w:r>
      <w:r w:rsidRPr="00E51056">
        <w:rPr>
          <w:rStyle w:val="Emphasis"/>
        </w:rPr>
        <w:t>which is about a material analysis of what are actual chokepoints in the system of control rather than just asking for the decision makers</w:t>
      </w:r>
      <w:r w:rsidRPr="003E15F1">
        <w:rPr>
          <w:sz w:val="16"/>
        </w:rPr>
        <w:t xml:space="preserve"> to like make a plea to decision makers </w:t>
      </w:r>
      <w:r w:rsidRPr="00E51056">
        <w:rPr>
          <w:rStyle w:val="StyleUnderline"/>
        </w:rPr>
        <w:t>to make a ruling in our favor</w:t>
      </w:r>
      <w:r w:rsidRPr="003E15F1">
        <w:rPr>
          <w:sz w:val="16"/>
        </w:rPr>
        <w:t xml:space="preserve">. </w:t>
      </w:r>
      <w:r w:rsidRPr="00E51056">
        <w:rPr>
          <w:rStyle w:val="StyleUnderline"/>
        </w:rPr>
        <w:t>People</w:t>
      </w:r>
      <w:r w:rsidRPr="003E15F1">
        <w:rPr>
          <w:sz w:val="16"/>
        </w:rPr>
        <w:t xml:space="preserve"> can actually </w:t>
      </w:r>
      <w:r w:rsidRPr="00E51056">
        <w:rPr>
          <w:rStyle w:val="StyleUnderline"/>
        </w:rPr>
        <w:t>as groups put their bodies on the line and create</w:t>
      </w:r>
      <w:r w:rsidRPr="003E15F1">
        <w:rPr>
          <w:sz w:val="16"/>
        </w:rPr>
        <w:t xml:space="preserve"> actual </w:t>
      </w:r>
      <w:r w:rsidRPr="00E51056">
        <w:rPr>
          <w:rStyle w:val="StyleUnderline"/>
        </w:rPr>
        <w:t>tangible change</w:t>
      </w:r>
      <w:r w:rsidRPr="003E15F1">
        <w:rPr>
          <w:sz w:val="16"/>
        </w:rPr>
        <w:t xml:space="preserve">. CA: </w:t>
      </w:r>
      <w:r w:rsidRPr="00E51056">
        <w:rPr>
          <w:rStyle w:val="StyleUnderline"/>
        </w:rPr>
        <w:t>It also seems like you’re gesturing towards a transnational understanding</w:t>
      </w:r>
      <w:r w:rsidRPr="003E15F1">
        <w:rPr>
          <w:sz w:val="16"/>
        </w:rPr>
        <w:t xml:space="preserve"> of this, sort of the way that </w:t>
      </w:r>
      <w:r w:rsidRPr="00E51056">
        <w:rPr>
          <w:rStyle w:val="StyleUnderline"/>
        </w:rPr>
        <w:t>it’s not just about things we can do in the domestic but looking up other countries that the violence is being offloaded to</w:t>
      </w:r>
      <w:r w:rsidRPr="003E15F1">
        <w:rPr>
          <w:sz w:val="16"/>
        </w:rPr>
        <w:t xml:space="preserve">. This sort of global critique of the way that neoliberal capitalism, anti-blackness, and these borders are drawn? AC: Yeah for sure, like </w:t>
      </w:r>
      <w:r w:rsidRPr="00E51056">
        <w:rPr>
          <w:rStyle w:val="StyleUnderline"/>
        </w:rPr>
        <w:t>it goes back to the conflict between states and capitalism</w:t>
      </w:r>
      <w:r w:rsidRPr="003E15F1">
        <w:rPr>
          <w:sz w:val="16"/>
        </w:rPr>
        <w:t xml:space="preserve"> like </w:t>
      </w:r>
      <w:r w:rsidRPr="00E51056">
        <w:rPr>
          <w:rStyle w:val="StyleUnderline"/>
        </w:rPr>
        <w:t>the capitalist influence behind a lot of these forces are that goods are moving across borders, and goods don’t care about borders</w:t>
      </w:r>
      <w:r w:rsidRPr="003E15F1">
        <w:rPr>
          <w:sz w:val="16"/>
        </w:rPr>
        <w:t xml:space="preserve">, they’re going everywhere. And </w:t>
      </w:r>
      <w:r w:rsidRPr="00E51056">
        <w:rPr>
          <w:rStyle w:val="StyleUnderline"/>
        </w:rPr>
        <w:t>people want labor to go across these borders as well because it’s gonna like financially work well for them</w:t>
      </w:r>
      <w:r w:rsidRPr="003E15F1">
        <w:rPr>
          <w:sz w:val="16"/>
        </w:rPr>
        <w:t xml:space="preserve">. And so </w:t>
      </w:r>
      <w:r w:rsidRPr="00E51056">
        <w:rPr>
          <w:rStyle w:val="StyleUnderline"/>
        </w:rPr>
        <w:t>if you just combat things on a city to city or even just like a state by state level, it will often fail because things will just shift globally</w:t>
      </w:r>
      <w:r w:rsidRPr="003E15F1">
        <w:rPr>
          <w:sz w:val="16"/>
        </w:rPr>
        <w:t xml:space="preserve">, and so the point absolutely like you’re saying is </w:t>
      </w:r>
      <w:r w:rsidRPr="00E51056">
        <w:rPr>
          <w:rStyle w:val="StyleUnderline"/>
        </w:rPr>
        <w:t>build transnational alliances in which people are able to work together and you can actually understand how those capital flows work</w:t>
      </w:r>
      <w:r w:rsidRPr="003E15F1">
        <w:rPr>
          <w:sz w:val="16"/>
        </w:rPr>
        <w:t xml:space="preserve"> and what you’re thinking in this completely different logic of global networks of protest, confrontation, and blockades [unintelligble at 21:22].</w:t>
      </w:r>
    </w:p>
    <w:p w:rsidR="0038542E" w:rsidRDefault="0038542E" w:rsidP="0038542E">
      <w:pPr>
        <w:pStyle w:val="Heading3"/>
      </w:pPr>
      <w:r>
        <w:lastRenderedPageBreak/>
        <w:t xml:space="preserve">Debt </w:t>
      </w:r>
    </w:p>
    <w:p w:rsidR="0038542E" w:rsidRPr="003472FF" w:rsidRDefault="0038542E" w:rsidP="0038542E">
      <w:pPr>
        <w:pStyle w:val="Heading4"/>
      </w:pPr>
      <w:r>
        <w:t>Capitalism uses Debt as a feature of control and exercise of power, ultimately creating subjectivity through the creditor-debtor relation. The past, present and future are all controlled through debt.</w:t>
      </w:r>
    </w:p>
    <w:p w:rsidR="0038542E" w:rsidRDefault="0038542E" w:rsidP="0038542E">
      <w:r>
        <w:t xml:space="preserve">Daniel Colucciello </w:t>
      </w:r>
      <w:r w:rsidRPr="0032103A">
        <w:rPr>
          <w:rStyle w:val="Style13ptBold"/>
        </w:rPr>
        <w:t>Barber 16</w:t>
      </w:r>
      <w:r>
        <w:t xml:space="preserve"> (Daniel Colucciello Barber is Fellow at the The Berlin Institute for Cultural Inquiry, “issue 29:," Rhizomes, </w:t>
      </w:r>
      <w:hyperlink r:id="rId36" w:history="1">
        <w:r w:rsidRPr="00414969">
          <w:rPr>
            <w:rStyle w:val="Hyperlink"/>
          </w:rPr>
          <w:t>http://www.rhizomes.net/issue29/barber.html</w:t>
        </w:r>
      </w:hyperlink>
      <w:r>
        <w:t xml:space="preserve"> ) //sb</w:t>
      </w:r>
    </w:p>
    <w:p w:rsidR="0038542E" w:rsidRPr="00ED0CF8" w:rsidRDefault="0038542E" w:rsidP="0038542E">
      <w:pPr>
        <w:rPr>
          <w:sz w:val="14"/>
        </w:rPr>
      </w:pPr>
      <w:r w:rsidRPr="003472FF">
        <w:rPr>
          <w:rStyle w:val="Emphasis"/>
          <w:highlight w:val="cyan"/>
        </w:rPr>
        <w:t>a central feature of control is debt</w:t>
      </w:r>
      <w:r w:rsidRPr="00ED0CF8">
        <w:rPr>
          <w:sz w:val="14"/>
        </w:rPr>
        <w:t xml:space="preserve">. As Deleuze remarks, "A man is no longer a man confined but a man in debt" (Deleuze 1997: 179). </w:t>
      </w:r>
      <w:r w:rsidRPr="003472FF">
        <w:rPr>
          <w:rStyle w:val="StyleUnderline"/>
          <w:highlight w:val="cyan"/>
        </w:rPr>
        <w:t>The experience of the indebted man is one of endless postponement, for the creditor-debtor relation sets the terms, in the present, for the future of this relation</w:t>
      </w:r>
      <w:r w:rsidRPr="0045570A">
        <w:rPr>
          <w:rStyle w:val="StyleUnderline"/>
        </w:rPr>
        <w:t xml:space="preserve">. Otherwise put, the relation between present and future is circumscribed within the relation between creditor and debtor: to have credit is to have the future as a present creditor; to have debt is to have the future as a present debtor. </w:t>
      </w:r>
      <w:r w:rsidRPr="003472FF">
        <w:rPr>
          <w:rStyle w:val="StyleUnderline"/>
          <w:highlight w:val="cyan"/>
        </w:rPr>
        <w:t>The future is given credit by the present, or the future is what one is given to pay off the debt of the present. In such a relation, the future is endlessly postponed while the present remains, endures, as credit and debt. Any negativity toward the present is foreclosed, and so the future is never created</w:t>
      </w:r>
      <w:r w:rsidRPr="0045570A">
        <w:rPr>
          <w:rStyle w:val="StyleUnderline"/>
        </w:rPr>
        <w:t>.</w:t>
      </w:r>
      <w:r>
        <w:rPr>
          <w:rStyle w:val="StyleUnderline"/>
        </w:rPr>
        <w:t xml:space="preserve"> </w:t>
      </w:r>
      <w:r w:rsidRPr="00ED0CF8">
        <w:rPr>
          <w:sz w:val="14"/>
        </w:rPr>
        <w:t>[18] Yet Deleuze's analysis of control, and thereby of debt, is inchoate. For this reason, it will be useful to turn to the arguments set forth in Lazzarato's recent text, The Making of the Indebted Man, which offers a thoroughgoing development of the insights of Deleuze's analysis. The usefulness of this text arises, additionally, from the fact that Lazzarato—unlike many who work in a Deleuzian vein—tends to avoid dependence on an ineliminable excess of being that is presumed to overcome the limits of the present. Rather than treat Deleuze's thought as the index of an indefatigable, constitutive power of being that guarantees political possibility, Lazzarato attends to the ways in which control has foreclosed such possibility. As such, Lazzarato is perhaps the best available candidate for exemplifying Deleuzian thought without the presumption of affirmation. [19</w:t>
      </w:r>
      <w:r w:rsidRPr="0045570A">
        <w:rPr>
          <w:rStyle w:val="StyleUnderline"/>
        </w:rPr>
        <w:t>] Lazzarato presents the indebted man as the subjective terrain of communicative capitalism's apparatus of control, and in doing so develops some of Deleuze's central claims. For instance, he observes how debt "preempts non-chronological time, each person's future as well as the future of society as a whole," and contends that debt is the "principal explanation for the strange sensation of living in a society without time, without possibility, without foreseeable rupture"</w:t>
      </w:r>
      <w:r w:rsidRPr="00ED0CF8">
        <w:rPr>
          <w:sz w:val="14"/>
        </w:rPr>
        <w:t xml:space="preserve"> (Lazzarato 2012: 46-47). Furthermore, he confirms that debt marks the appearance of capitalism's capacity to make being as such, and thus to make the future: "The power of capitalism, like the world it aims to appropriate and control, is always in the process of being made" (Lazzarato 2012: 107). [20] </w:t>
      </w:r>
      <w:r w:rsidRPr="0045570A">
        <w:rPr>
          <w:rStyle w:val="StyleUnderline"/>
        </w:rPr>
        <w:t>Lazzarato offers a key advance on Deleuze with his emphasis on the aforementioned being-making capacity of capitalism. Specifically, he insists that debt is not a scientific necessity—something that stems from autonomous economic laws—but rather a product of power</w:t>
      </w:r>
      <w:r w:rsidRPr="00ED0CF8">
        <w:rPr>
          <w:sz w:val="14"/>
        </w:rPr>
        <w:t xml:space="preserve">. </w:t>
      </w:r>
      <w:r w:rsidRPr="003472FF">
        <w:rPr>
          <w:rStyle w:val="Emphasis"/>
          <w:highlight w:val="cyan"/>
        </w:rPr>
        <w:t>Debt belongs to the exercise of power, and as such it is a making of beings that are logically prior to—and thus do not gain their coherence through—any science of economy</w:t>
      </w:r>
      <w:r w:rsidRPr="0045570A">
        <w:rPr>
          <w:rStyle w:val="Emphasis"/>
        </w:rPr>
        <w:t>.</w:t>
      </w:r>
      <w:r w:rsidRPr="00ED0CF8">
        <w:rPr>
          <w:sz w:val="14"/>
        </w:rPr>
        <w:t xml:space="preserve"> "Measure, evaluation, and appraisal"—the means by which debt expresses and constructs itself—"all arise from the question of power, before there is any question of economics" (Lazzarato 2012: 80). It is in virtue of the centrality of power within his analysis that Lazzarato offers an additional advance: the claim that attention to the debt-relation is inseparable from attention to the Christian relation. The power at issue, Lazzarato argues, is one in which the "origin of valuation and measure is both religious and political" (Lazzarato 2012: 81). [21</w:t>
      </w:r>
      <w:r w:rsidRPr="00ED0CF8">
        <w:rPr>
          <w:rStyle w:val="StyleUnderline"/>
        </w:rPr>
        <w:t xml:space="preserve">] </w:t>
      </w:r>
      <w:r w:rsidRPr="003472FF">
        <w:rPr>
          <w:rStyle w:val="StyleUnderline"/>
          <w:highlight w:val="cyan"/>
        </w:rPr>
        <w:t>Lazzarato's theorization of capitalism as a power to make the debt-relation</w:t>
      </w:r>
      <w:r w:rsidRPr="00ED0CF8">
        <w:rPr>
          <w:sz w:val="14"/>
        </w:rPr>
        <w:t xml:space="preserve">—and not as a secular science regulating this relation—leads him to introduce and emphasize the Christian valence of "debt </w:t>
      </w:r>
      <w:r w:rsidRPr="00ED0CF8">
        <w:rPr>
          <w:sz w:val="14"/>
        </w:rPr>
        <w:lastRenderedPageBreak/>
        <w:t>obligations" (Lazzarato 2012: 40-41</w:t>
      </w:r>
      <w:r w:rsidRPr="00ED0CF8">
        <w:rPr>
          <w:rStyle w:val="StyleUnderline"/>
        </w:rPr>
        <w:t xml:space="preserve">). He </w:t>
      </w:r>
      <w:r w:rsidRPr="003472FF">
        <w:rPr>
          <w:rStyle w:val="StyleUnderline"/>
          <w:highlight w:val="cyan"/>
        </w:rPr>
        <w:t xml:space="preserve">argues that what makes the debt-relation hold </w:t>
      </w:r>
      <w:r w:rsidRPr="003472FF">
        <w:rPr>
          <w:rStyle w:val="StyleUnderline"/>
        </w:rPr>
        <w:t xml:space="preserve">(as its necessary, if not sufficient, condition) </w:t>
      </w:r>
      <w:r w:rsidRPr="003472FF">
        <w:rPr>
          <w:rStyle w:val="StyleUnderline"/>
          <w:highlight w:val="cyan"/>
        </w:rPr>
        <w:t>is obligation</w:t>
      </w:r>
      <w:r w:rsidRPr="00ED0CF8">
        <w:rPr>
          <w:sz w:val="14"/>
        </w:rPr>
        <w:t xml:space="preserve">, and that the theorization of this obligation requires attending to the Christian character of debt. </w:t>
      </w:r>
      <w:r w:rsidRPr="003472FF">
        <w:rPr>
          <w:rStyle w:val="StyleUnderline"/>
          <w:highlight w:val="cyan"/>
        </w:rPr>
        <w:t>Being is made through the establishment of a creditor-debtor relation, yet essential to this relation is the establishment of obligation, and obligation</w:t>
      </w:r>
      <w:r w:rsidRPr="00ED0CF8">
        <w:rPr>
          <w:rStyle w:val="StyleUnderline"/>
        </w:rPr>
        <w:t xml:space="preserve">, Lazzarato argues, is established by Christianity (from which capitalism inherits it). </w:t>
      </w:r>
      <w:r w:rsidRPr="00777476">
        <w:rPr>
          <w:rStyle w:val="StyleUnderline"/>
          <w:highlight w:val="cyan"/>
        </w:rPr>
        <w:t>Simply put, the making of beings through debt is made through obligation</w:t>
      </w:r>
      <w:r w:rsidRPr="00ED0CF8">
        <w:rPr>
          <w:sz w:val="14"/>
        </w:rPr>
        <w:t xml:space="preserve">, which is made through Christianity. It is along these lines that he claims we are now "indebted to the 'god' Capital" (Lazzarato 2012: 32). </w:t>
      </w:r>
      <w:r w:rsidRPr="00ED0CF8">
        <w:rPr>
          <w:rStyle w:val="StyleUnderline"/>
        </w:rPr>
        <w:t>Lazzarato's analysis of the debt-relation thereby demonstrates that the power by which capitalism makes being is bound up with a power named by Christianity. Capitalist power must then be analyzed in its undividedness from Christian power, and in a way that attends to the negativity of non-being against being.</w:t>
      </w:r>
      <w:r>
        <w:rPr>
          <w:rStyle w:val="StyleUnderline"/>
        </w:rPr>
        <w:t xml:space="preserve"> </w:t>
      </w:r>
      <w:r w:rsidRPr="00ED0CF8">
        <w:rPr>
          <w:sz w:val="14"/>
        </w:rPr>
        <w:t xml:space="preserve">Asymmetry as Analogy [22] One way of addressing this task is to think debt as inheritance—that is, to think the inheritance of Christian debt by capitalism, and in doing so to think how a capacity of being is inherited by capitalism from Christianity. </w:t>
      </w:r>
      <w:r w:rsidRPr="00777476">
        <w:rPr>
          <w:rStyle w:val="StyleUnderline"/>
          <w:highlight w:val="cyan"/>
        </w:rPr>
        <w:t>We inherit debt, and debt requires that our future be inherited—ahead of time—as the debt enacted in the present</w:t>
      </w:r>
      <w:r w:rsidRPr="00ED0CF8">
        <w:rPr>
          <w:rStyle w:val="StyleUnderline"/>
        </w:rPr>
        <w:t>. But it is not just that debt is inherited, it is also that debt constitutes its inheritors as something, as beings analogically belonging to a "we." Note, for instance, the collective first-person of Lazzarato's claim: "We are no longer the inheritors of original sin but rather of the debt of preceding generations"</w:t>
      </w:r>
      <w:r w:rsidRPr="00ED0CF8">
        <w:rPr>
          <w:sz w:val="14"/>
        </w:rPr>
        <w:t xml:space="preserve"> (Lazzarato 2012: 32). Who is "we"? [23] </w:t>
      </w:r>
      <w:r w:rsidRPr="00ED0CF8">
        <w:rPr>
          <w:rStyle w:val="StyleUnderline"/>
        </w:rPr>
        <w:t>It is by way of this question that one begins to encounter a limit of Lazzarato's analysis, which I will address in a logical register before returning to the explicitly historical marks of the inheritance that he tracks. This limit, logically speaking, is Lazzarato's focus on asymmetry. He clearly observes the injustice of the debt-relation by articulating the deep asymmetry between creditor and debtor</w:t>
      </w:r>
      <w:r w:rsidRPr="00ED0CF8">
        <w:rPr>
          <w:sz w:val="14"/>
        </w:rPr>
        <w:t xml:space="preserve">.[11] While this observation is not incorrect, the approach to which it belongs ignores the ways in which asymmetry remains within being. </w:t>
      </w:r>
      <w:r w:rsidRPr="00777476">
        <w:rPr>
          <w:rStyle w:val="StyleUnderline"/>
        </w:rPr>
        <w:t xml:space="preserve">In order for one thing to be communicated as asymmetrical with or disproportionate to another thing, these things must be analogical to one another, possessing a minimal degree of likeness or commonality. </w:t>
      </w:r>
      <w:r w:rsidRPr="00777476">
        <w:rPr>
          <w:rStyle w:val="StyleUnderline"/>
          <w:highlight w:val="cyan"/>
        </w:rPr>
        <w:t>Therefore creditor and debtor, despite the extremity of their asymmetry, remain analogous to each other as beings</w:t>
      </w:r>
      <w:r w:rsidRPr="00ED0CF8">
        <w:rPr>
          <w:rStyle w:val="StyleUnderline"/>
        </w:rPr>
        <w:t>.</w:t>
      </w:r>
      <w:r>
        <w:rPr>
          <w:rStyle w:val="StyleUnderline"/>
        </w:rPr>
        <w:t xml:space="preserve"> </w:t>
      </w:r>
      <w:r w:rsidRPr="00ED0CF8">
        <w:rPr>
          <w:sz w:val="14"/>
        </w:rPr>
        <w:t xml:space="preserve">[24] This is to say that the debt-relation operates as a domain of analogous being, and that Lazzarato—by presupposing and leaving in place this domain—fails to encounter the negativity of non-being.[12] </w:t>
      </w:r>
      <w:r w:rsidRPr="00ED0CF8">
        <w:rPr>
          <w:rStyle w:val="StyleUnderline"/>
        </w:rPr>
        <w:t xml:space="preserve">Whereas asymmetry presupposes the commonality and analogical relation of beings, </w:t>
      </w:r>
      <w:r w:rsidRPr="00777476">
        <w:rPr>
          <w:rStyle w:val="StyleUnderline"/>
          <w:highlight w:val="cyan"/>
        </w:rPr>
        <w:t>non-being names that which is without being, and thus without analogical relation to being(s): something and nothing are not asymmetrical but incommensurable</w:t>
      </w:r>
      <w:r w:rsidRPr="00ED0CF8">
        <w:rPr>
          <w:rStyle w:val="StyleUnderline"/>
        </w:rPr>
        <w:t>. Lazzarato's critique of debt, by focusing on asymmetry, ignores this absence of analogy between being (whether positive or negative, creditor or debtor) and non-being, and so it can only amount to a modulation of being—that is, a modulation of we.</w:t>
      </w:r>
      <w:r>
        <w:rPr>
          <w:rStyle w:val="StyleUnderline"/>
        </w:rPr>
        <w:t xml:space="preserve"> </w:t>
      </w:r>
      <w:r w:rsidRPr="00ED0CF8">
        <w:rPr>
          <w:sz w:val="14"/>
        </w:rPr>
        <w:t xml:space="preserve">[25] Returning to Lazzarato's history of Christian-capitalist inheritance, I </w:t>
      </w:r>
      <w:r w:rsidRPr="00ED0CF8">
        <w:rPr>
          <w:rStyle w:val="StyleUnderline"/>
        </w:rPr>
        <w:t xml:space="preserve">contend that this modulation is evident as </w:t>
      </w:r>
      <w:r w:rsidRPr="00ED0CF8">
        <w:rPr>
          <w:rStyle w:val="StyleUnderline"/>
        </w:rPr>
        <w:lastRenderedPageBreak/>
        <w:t xml:space="preserve">an apparent transmutation within the "we": we were once the inheritors of original sin, whereas we are now the inheritors of debt. Yet a deeper continuity remains, for while we are different, it is we who have undergone—and survived—discontinuity: we are still we. Previously we inherited original sin, whereas now we inherit debt, but we are still those who inherit—and, in virtue of this being-inherited or inheriting-being, we are something. </w:t>
      </w:r>
      <w:r w:rsidRPr="00ED0CF8">
        <w:rPr>
          <w:sz w:val="14"/>
        </w:rPr>
        <w:t>We are we, and we remain we, across any apparent discontinuity of Christianity and capitalism, because what remains, what is constant, is the capacity to inherit. Such inheritance is not so happy, of course, for to inherit sin, or to inherit debt, is to be exploited by God or capital. Yet this structure of exploitation maintains an analogy between exploiter and exploited: we are exploited, but precisely through this exploitation, this inheritance of debt, we still know ourselves as we. [26]</w:t>
      </w:r>
      <w:r w:rsidRPr="00777476">
        <w:rPr>
          <w:rStyle w:val="StyleUnderline"/>
        </w:rPr>
        <w:t xml:space="preserve"> </w:t>
      </w:r>
      <w:r w:rsidRPr="00777476">
        <w:rPr>
          <w:rStyle w:val="StyleUnderline"/>
          <w:highlight w:val="cyan"/>
        </w:rPr>
        <w:t xml:space="preserve">In this sense, "we" names the inherited capacity to be-something, or the capacity to inherit being. </w:t>
      </w:r>
      <w:r w:rsidRPr="00777476">
        <w:rPr>
          <w:rStyle w:val="Emphasis"/>
          <w:highlight w:val="cyan"/>
        </w:rPr>
        <w:t>What is ultimately inherited is not debt so much as this capacity: the debt that exploits is the debt that gives being</w:t>
      </w:r>
      <w:r w:rsidRPr="00ED0CF8">
        <w:rPr>
          <w:rStyle w:val="Emphasis"/>
        </w:rPr>
        <w:t>,</w:t>
      </w:r>
      <w:r w:rsidRPr="00ED0CF8">
        <w:rPr>
          <w:rStyle w:val="StyleUnderline"/>
        </w:rPr>
        <w:t xml:space="preserve"> that gives the capacity to be in analogy with other beings, and thus to participate in or communicate as we</w:t>
      </w:r>
      <w:r w:rsidRPr="00ED0CF8">
        <w:rPr>
          <w:sz w:val="14"/>
        </w:rPr>
        <w:t>. To frame the inheritance of debt primarily in terms of its asymmetry or exploitation is thus to obscure the fact that inheritability, or the ability to inherit, is the common or communicable being underlying all asymmetry. This is to say that Lazzarato focuses his analysis on the conflictual relation between beings of the anti-black world and thereby fails to address the more essential antagonism between blackness and the world. Lazzarato remains within the being of inheritance, or within the we that underlies and guarantees the "coherence"[13] (Hartman and Wilderson 2003: 187) of asymmetrical relation, whereas any break with the present must be articulated according to blackness, which is without relation.</w:t>
      </w:r>
    </w:p>
    <w:p w:rsidR="0038542E" w:rsidRDefault="0038542E" w:rsidP="0038542E">
      <w:pPr>
        <w:pStyle w:val="Heading3"/>
      </w:pPr>
      <w:r>
        <w:lastRenderedPageBreak/>
        <w:t>Democracy</w:t>
      </w:r>
    </w:p>
    <w:p w:rsidR="0038542E" w:rsidRPr="003C59C1" w:rsidRDefault="0038542E" w:rsidP="0038542E">
      <w:pPr>
        <w:pStyle w:val="Heading4"/>
        <w:rPr>
          <w:rStyle w:val="Style13ptBold"/>
          <w:b/>
        </w:rPr>
      </w:pPr>
      <w:r w:rsidRPr="003C59C1">
        <w:rPr>
          <w:rStyle w:val="Style13ptBold"/>
          <w:b/>
        </w:rPr>
        <w:t>Democracy is closely tied to totalitarianism, as it requires an all powerful trancendent sovereign judgement in order to function</w:t>
      </w:r>
    </w:p>
    <w:p w:rsidR="0038542E" w:rsidRDefault="0038542E" w:rsidP="0038542E">
      <w:pPr>
        <w:spacing w:after="0"/>
        <w:rPr>
          <w:sz w:val="16"/>
        </w:rPr>
      </w:pPr>
      <w:r>
        <w:rPr>
          <w:rStyle w:val="Style13ptBold"/>
        </w:rPr>
        <w:t xml:space="preserve">Culp 16 </w:t>
      </w:r>
      <w:bookmarkStart w:id="1" w:name="_Hlk518835177"/>
      <w:r w:rsidRPr="004805EF">
        <w:rPr>
          <w:sz w:val="16"/>
        </w:rPr>
        <w:t xml:space="preserve">Andrew, Visiting Assistant Professor of Emerging Media and Communication at </w:t>
      </w:r>
      <w:r>
        <w:rPr>
          <w:sz w:val="16"/>
        </w:rPr>
        <w:t>the University of Texas, Dallas Dark Deleuze</w:t>
      </w:r>
      <w:r w:rsidRPr="004805EF">
        <w:rPr>
          <w:sz w:val="16"/>
        </w:rPr>
        <w:t>,</w:t>
      </w:r>
      <w:r>
        <w:rPr>
          <w:sz w:val="16"/>
        </w:rPr>
        <w:t xml:space="preserve"> University of Minnesota Press, “</w:t>
      </w:r>
      <w:r w:rsidRPr="004376B8">
        <w:rPr>
          <w:sz w:val="16"/>
        </w:rPr>
        <w:t>Dark Deleuze</w:t>
      </w:r>
      <w:r>
        <w:rPr>
          <w:sz w:val="16"/>
        </w:rPr>
        <w:t xml:space="preserve">” p.29, E.L. </w:t>
      </w:r>
    </w:p>
    <w:bookmarkEnd w:id="1"/>
    <w:p w:rsidR="0038542E" w:rsidRPr="003570E5" w:rsidRDefault="0038542E" w:rsidP="0038542E">
      <w:r w:rsidRPr="003570E5">
        <w:rPr>
          <w:rStyle w:val="StyleUnderline"/>
          <w:highlight w:val="cyan"/>
        </w:rPr>
        <w:t>Democracy should be abolished.</w:t>
      </w:r>
      <w:r w:rsidRPr="003570E5">
        <w:rPr>
          <w:rStyle w:val="StyleUnderline"/>
        </w:rPr>
        <w:t xml:space="preserve"> </w:t>
      </w:r>
      <w:r w:rsidRPr="003570E5">
        <w:t xml:space="preserve">Spinozist champions of democracy, such as Antonio Negri, consider Deleuze a fellow traveler. Some Deleuzians have even tried to smuggle democracy back into his metaphysics, some even pervert him into a liberal. </w:t>
      </w:r>
      <w:r w:rsidRPr="003570E5">
        <w:rPr>
          <w:rStyle w:val="StyleUnderline"/>
        </w:rPr>
        <w:t xml:space="preserve">Yet </w:t>
      </w:r>
      <w:r w:rsidRPr="003570E5">
        <w:rPr>
          <w:rStyle w:val="StyleUnderline"/>
          <w:highlight w:val="cyan"/>
        </w:rPr>
        <w:t>Deleuze lumps nothing but hatred upon democracy—summarized by his mocking of the phrases “Everything is equal!” and “Everything returns!” at the beginning and end of Difference and Repetition</w:t>
      </w:r>
      <w:r w:rsidRPr="003570E5">
        <w:rPr>
          <w:rStyle w:val="StyleUnderline"/>
        </w:rPr>
        <w:t>.</w:t>
      </w:r>
      <w:r w:rsidRPr="003570E5">
        <w:t xml:space="preserve"> Against the principle of equivalence implied in the first, he agrees with Nietzsche, </w:t>
      </w:r>
      <w:r w:rsidRPr="003570E5">
        <w:rPr>
          <w:rStyle w:val="StyleUnderline"/>
        </w:rPr>
        <w:t>who criticizes contract, consensus, and communication</w:t>
      </w:r>
      <w:r w:rsidRPr="003570E5">
        <w:t xml:space="preserve">. Against the principle of continuity implied in the second, he agrees with Marx, who rejects the liberal proceduralism that underwrites rights as an obfuscation of power. More than enough ink has been spilled to support both of these positions. But to get the tenor pitch perfect, it is worth mentioning that </w:t>
      </w:r>
      <w:r w:rsidRPr="003570E5">
        <w:rPr>
          <w:rStyle w:val="StyleUnderline"/>
        </w:rPr>
        <w:t xml:space="preserve">Deleuze and Guattari viciously criticize </w:t>
      </w:r>
      <w:r w:rsidRPr="000B73EE">
        <w:rPr>
          <w:rStyle w:val="StyleUnderline"/>
          <w:highlight w:val="cyan"/>
        </w:rPr>
        <w:t>democracy</w:t>
      </w:r>
      <w:r w:rsidRPr="003570E5">
        <w:rPr>
          <w:rStyle w:val="StyleUnderline"/>
        </w:rPr>
        <w:t xml:space="preserve"> in their collaborations, usually by calling it </w:t>
      </w:r>
      <w:r w:rsidRPr="000B73EE">
        <w:rPr>
          <w:rStyle w:val="StyleUnderline"/>
          <w:highlight w:val="cyan"/>
        </w:rPr>
        <w:t>the cousin of totalitarianism.</w:t>
      </w:r>
      <w:r w:rsidRPr="003570E5">
        <w:rPr>
          <w:rStyle w:val="StyleUnderline"/>
        </w:rPr>
        <w:t xml:space="preserve"> They discuss democracy, fascism, and socialism as all related in AntiOedipus (261). In A Thousand Plateaus, they discuss “</w:t>
      </w:r>
      <w:r w:rsidRPr="000B73EE">
        <w:rPr>
          <w:rStyle w:val="StyleUnderline"/>
          <w:highlight w:val="cyan"/>
        </w:rPr>
        <w:t>military democracy” (394), “social democracy” as the complementary pole of the State to “totalitarianism</w:t>
      </w:r>
      <w:r w:rsidRPr="003570E5">
        <w:t xml:space="preserve">” (462), “totalitarian-social democracy” (463), and a poverty-stricken “Third World social democracy” (468). In What Is Philosophy?, </w:t>
      </w:r>
      <w:r w:rsidRPr="003570E5">
        <w:rPr>
          <w:rStyle w:val="StyleUnderline"/>
        </w:rPr>
        <w:t>they speak of Athenian “colonizing democracy” (97), hegemonic democracy (98), democracy being caught up with dictatorial states (106), a social democracy that “has given the order to fire when the poor come out of their territory or ghetto” (107), and a Nazi democracy (108),</w:t>
      </w:r>
      <w:r w:rsidRPr="003570E5">
        <w:t xml:space="preserve"> </w:t>
      </w:r>
      <w:r w:rsidRPr="003570E5">
        <w:rPr>
          <w:rStyle w:val="StyleUnderline"/>
        </w:rPr>
        <w:t xml:space="preserve">which all lead them to conclude that their utopian </w:t>
      </w:r>
      <w:r w:rsidRPr="000B73EE">
        <w:rPr>
          <w:rStyle w:val="StyleUnderline"/>
          <w:highlight w:val="cyan"/>
        </w:rPr>
        <w:t xml:space="preserve">“new people and a new earth . . . will not be found in our democracies” (108). </w:t>
      </w:r>
      <w:r w:rsidRPr="000B73EE">
        <w:rPr>
          <w:rStyle w:val="StyleUnderline"/>
        </w:rPr>
        <w:t xml:space="preserve">Together, they can be neatly summarized: no matter how perfect, </w:t>
      </w:r>
      <w:r w:rsidRPr="000B73EE">
        <w:rPr>
          <w:rStyle w:val="StyleUnderline"/>
          <w:highlight w:val="cyan"/>
        </w:rPr>
        <w:t>democracy always relies on a transcendent sovereign judgment backed by the threat of force.</w:t>
      </w:r>
      <w:r w:rsidRPr="003570E5">
        <w:t xml:space="preserve"> Only twice is Deleuze caught with his pants down in regard to democracy, both in moments of pandering—once in a letter to Antonio Negri’s jailers that appeals through self-distance to “everyone committed to democracy,” and again when discussing America’s “virile and popular loves” in a brief paean to Walt Whitman (TR, 169; ECC, 60). </w:t>
      </w:r>
    </w:p>
    <w:p w:rsidR="0038542E" w:rsidRDefault="0038542E" w:rsidP="0038542E">
      <w:pPr>
        <w:pStyle w:val="Heading3"/>
      </w:pPr>
      <w:r>
        <w:lastRenderedPageBreak/>
        <w:t>Fem</w:t>
      </w:r>
    </w:p>
    <w:p w:rsidR="0038542E" w:rsidRDefault="0038542E" w:rsidP="0038542E">
      <w:pPr>
        <w:pStyle w:val="Heading4"/>
      </w:pPr>
      <w:r>
        <w:t>Material feminist critique must begin with direct action at the point of accumulation and reproduction – Dark Deleuze offers a trajectory out of capitalism’s compulsion for creation and production in order to break from gendered divisions of labor and burn its factories to the ground</w:t>
      </w:r>
    </w:p>
    <w:p w:rsidR="0038542E" w:rsidRPr="001458C2" w:rsidRDefault="0038542E" w:rsidP="0038542E">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37" w:history="1">
        <w:r w:rsidRPr="005577EB">
          <w:rPr>
            <w:rStyle w:val="Hyperlink"/>
          </w:rPr>
          <w:t>https://www.boundary2.org/2016/06/ending-the-world-as-we-know-it-an-interview-with-andrew-culp/</w:t>
        </w:r>
      </w:hyperlink>
      <w:r>
        <w:t>) EKT</w:t>
      </w:r>
    </w:p>
    <w:p w:rsidR="0038542E" w:rsidRPr="002071F0" w:rsidRDefault="0038542E" w:rsidP="0038542E">
      <w:pPr>
        <w:rPr>
          <w:rStyle w:val="StyleUnderline"/>
        </w:rPr>
      </w:pPr>
      <w:r w:rsidRPr="002071F0">
        <w:rPr>
          <w:sz w:val="16"/>
        </w:rPr>
        <w:t xml:space="preserve">Galloway: I can’t resist a silly pun, cannon of joy. Part of your project is about resisting a certain masculinist tendency. Is that a fair assessment? How do feminism and queer theory influence your project? Culp: </w:t>
      </w:r>
      <w:r w:rsidRPr="002071F0">
        <w:rPr>
          <w:rStyle w:val="StyleUnderline"/>
          <w:highlight w:val="yellow"/>
        </w:rPr>
        <w:t>Feminism is hardwired into the tagline for Dark Deleuze through a critique of emotional labor and the exhibition of bodies</w:t>
      </w:r>
      <w:r w:rsidRPr="002071F0">
        <w:rPr>
          <w:sz w:val="16"/>
        </w:rPr>
        <w:t>–“</w:t>
      </w:r>
      <w:r w:rsidRPr="002071F0">
        <w:rPr>
          <w:rStyle w:val="StyleUnderline"/>
          <w:highlight w:val="yellow"/>
        </w:rPr>
        <w:t>A revolutionary Deleuze for today’s digital world of compulsory happiness, decentralized control, and overexposure</w:t>
      </w:r>
      <w:r w:rsidRPr="002071F0">
        <w:rPr>
          <w:sz w:val="16"/>
          <w:highlight w:val="yellow"/>
        </w:rPr>
        <w:t>.</w:t>
      </w:r>
      <w:r w:rsidRPr="002071F0">
        <w:rPr>
          <w:sz w:val="16"/>
        </w:rPr>
        <w:t xml:space="preserve">” </w:t>
      </w:r>
      <w:r w:rsidRPr="001458C2">
        <w:rPr>
          <w:rStyle w:val="StyleUnderline"/>
          <w:highlight w:val="yellow"/>
        </w:rPr>
        <w:t>The major thread I pull</w:t>
      </w:r>
      <w:r w:rsidRPr="00493033">
        <w:rPr>
          <w:rStyle w:val="StyleUnderline"/>
        </w:rPr>
        <w:t xml:space="preserve"> through the book </w:t>
      </w:r>
      <w:r w:rsidRPr="001458C2">
        <w:rPr>
          <w:rStyle w:val="StyleUnderline"/>
          <w:highlight w:val="yellow"/>
        </w:rPr>
        <w:t>is a materialist feminist one: something intolerable about this world is that it demands we participate in its accumulation and reproduction</w:t>
      </w:r>
      <w:r w:rsidRPr="002071F0">
        <w:rPr>
          <w:sz w:val="16"/>
        </w:rPr>
        <w:t xml:space="preserve">. So how about a different play on words: </w:t>
      </w:r>
      <w:r w:rsidRPr="00493033">
        <w:rPr>
          <w:rStyle w:val="StyleUnderline"/>
        </w:rPr>
        <w:t>Sara Ahmed’s feminist killjoy, who refuses the sexual contract that requires women to appear outwardly grateful and agreeable? Or better yet, Joy Division? The name would associate the project with post-punk, its conceptual attack on the mainstream, and the band’s nod to the sexual labor depicted in the novella House of Dolls.</w:t>
      </w:r>
      <w:r>
        <w:rPr>
          <w:rStyle w:val="StyleUnderline"/>
        </w:rPr>
        <w:t xml:space="preserve"> </w:t>
      </w:r>
      <w:r w:rsidRPr="001458C2">
        <w:rPr>
          <w:rStyle w:val="StyleUnderline"/>
          <w:highlight w:val="yellow"/>
        </w:rPr>
        <w:t>My critique of accumulation is also a media argument about connection</w:t>
      </w:r>
      <w:r w:rsidRPr="002071F0">
        <w:rPr>
          <w:sz w:val="16"/>
        </w:rPr>
        <w:t xml:space="preserve">. </w:t>
      </w:r>
      <w:r w:rsidRPr="00094ED1">
        <w:rPr>
          <w:rStyle w:val="StyleUnderline"/>
        </w:rPr>
        <w:t xml:space="preserve">The </w:t>
      </w:r>
      <w:r w:rsidRPr="001458C2">
        <w:rPr>
          <w:rStyle w:val="StyleUnderline"/>
        </w:rPr>
        <w:t>most popular critics of ‘net culture are worried that we are losing ourselves</w:t>
      </w:r>
      <w:r w:rsidRPr="001458C2">
        <w:rPr>
          <w:sz w:val="16"/>
        </w:rPr>
        <w:t xml:space="preserve">. So on the one hand, we have Sherry Turkle who is worried that humans are becoming isolated in a state of being “alone-together”; and on the other, there is Bernard Stiegler, who thinks that the network supplants important parts of what it means to be human. </w:t>
      </w:r>
      <w:r w:rsidRPr="001458C2">
        <w:rPr>
          <w:rStyle w:val="StyleUnderline"/>
        </w:rPr>
        <w:t>I find this kind of critique socially conservative. It also victim-blames those who use social media the most. Recall the countless articles attacking women who take selfies as part of self-care regimen or teens who creatively evade parental authority</w:t>
      </w:r>
      <w:r w:rsidRPr="001458C2">
        <w:rPr>
          <w:sz w:val="16"/>
        </w:rPr>
        <w:t>. I’m more interested in</w:t>
      </w:r>
      <w:r w:rsidRPr="002071F0">
        <w:rPr>
          <w:sz w:val="16"/>
        </w:rPr>
        <w:t xml:space="preserve"> the critique of early ’90s ‘net culture and its enthusiasm for the network. In general, </w:t>
      </w:r>
      <w:r w:rsidRPr="001458C2">
        <w:rPr>
          <w:rStyle w:val="StyleUnderline"/>
          <w:highlight w:val="yellow"/>
        </w:rPr>
        <w:t>I argue that network-centric approaches are now the dominant form of power</w:t>
      </w:r>
      <w:r w:rsidRPr="00094ED1">
        <w:rPr>
          <w:rStyle w:val="StyleUnderline"/>
        </w:rPr>
        <w:t>. As such, I am much more interested in how the rhizome prefigures the digitally-coordinated networks of exploitation that have made Apple, Amazon, and Google into the world’s most powerful corporations</w:t>
      </w:r>
      <w:r w:rsidRPr="002071F0">
        <w:rPr>
          <w:sz w:val="16"/>
        </w:rPr>
        <w:t xml:space="preserve">. </w:t>
      </w:r>
      <w:r w:rsidRPr="001458C2">
        <w:rPr>
          <w:rStyle w:val="Emphasis"/>
          <w:highlight w:val="yellow"/>
        </w:rPr>
        <w:t>While not a feminist issue on its face, it’s easy to see feminism’s relevance when we consider the gendered division of labor that usually makes women the employees of choice for low-paying jobs in electronics manufacturing, call centers, and other digital industries</w:t>
      </w:r>
      <w:r w:rsidRPr="002071F0">
        <w:rPr>
          <w:sz w:val="16"/>
        </w:rPr>
        <w:t xml:space="preserve">. Lastly, </w:t>
      </w:r>
      <w:r w:rsidRPr="001458C2">
        <w:rPr>
          <w:rStyle w:val="StyleUnderline"/>
          <w:highlight w:val="yellow"/>
        </w:rPr>
        <w:t>feminism and queer theory explicitly meet in my critique of reproduction</w:t>
      </w:r>
      <w:r w:rsidRPr="00094ED1">
        <w:rPr>
          <w:rStyle w:val="StyleUnderline"/>
        </w:rPr>
        <w:t xml:space="preserve">. </w:t>
      </w:r>
      <w:r w:rsidRPr="001458C2">
        <w:rPr>
          <w:rStyle w:val="StyleUnderline"/>
          <w:highlight w:val="yellow"/>
        </w:rPr>
        <w:t>A key argument of Deleuze</w:t>
      </w:r>
      <w:r w:rsidRPr="00094ED1">
        <w:rPr>
          <w:rStyle w:val="StyleUnderline"/>
        </w:rPr>
        <w:t xml:space="preserve"> and Guattari in Anti-Oedipus </w:t>
      </w:r>
      <w:r w:rsidRPr="001458C2">
        <w:rPr>
          <w:rStyle w:val="StyleUnderline"/>
          <w:highlight w:val="yellow"/>
        </w:rPr>
        <w:t xml:space="preserve">is the auto-production of the </w:t>
      </w:r>
      <w:r w:rsidRPr="001458C2">
        <w:rPr>
          <w:rStyle w:val="StyleUnderline"/>
          <w:highlight w:val="yellow"/>
        </w:rPr>
        <w:lastRenderedPageBreak/>
        <w:t>real</w:t>
      </w:r>
      <w:r w:rsidRPr="00094ED1">
        <w:rPr>
          <w:rStyle w:val="StyleUnderline"/>
        </w:rPr>
        <w:t xml:space="preserve">, which is to say, </w:t>
      </w:r>
      <w:r w:rsidRPr="001458C2">
        <w:rPr>
          <w:rStyle w:val="StyleUnderline"/>
          <w:highlight w:val="yellow"/>
        </w:rPr>
        <w:t>we already live in a “world without us</w:t>
      </w:r>
      <w:r w:rsidRPr="002071F0">
        <w:rPr>
          <w:sz w:val="16"/>
        </w:rPr>
        <w:t xml:space="preserve">.” My argument is that </w:t>
      </w:r>
      <w:r w:rsidRPr="001458C2">
        <w:rPr>
          <w:rStyle w:val="Emphasis"/>
          <w:highlight w:val="yellow"/>
        </w:rPr>
        <w:t>we need to learn how to hate some of the things it produces</w:t>
      </w:r>
      <w:r w:rsidRPr="002071F0">
        <w:rPr>
          <w:sz w:val="16"/>
        </w:rPr>
        <w:t xml:space="preserve">. Of course, </w:t>
      </w:r>
      <w:r w:rsidRPr="00094ED1">
        <w:rPr>
          <w:rStyle w:val="StyleUnderline"/>
        </w:rPr>
        <w:t>this is a reworked critique of capitalist alienation and exploitation, which is a system that gives to us</w:t>
      </w:r>
      <w:r w:rsidRPr="002071F0">
        <w:rPr>
          <w:sz w:val="16"/>
        </w:rPr>
        <w:t xml:space="preserve"> (goods and the wage) </w:t>
      </w:r>
      <w:r w:rsidRPr="00094ED1">
        <w:rPr>
          <w:rStyle w:val="StyleUnderline"/>
        </w:rPr>
        <w:t>only because it already stole them behind our back</w:t>
      </w:r>
      <w:r w:rsidRPr="002071F0">
        <w:rPr>
          <w:sz w:val="16"/>
        </w:rPr>
        <w:t xml:space="preserve"> (restriction from the means of subsistence and surplus value). Such </w:t>
      </w:r>
      <w:r w:rsidRPr="001458C2">
        <w:rPr>
          <w:rStyle w:val="Emphasis"/>
          <w:highlight w:val="yellow"/>
        </w:rPr>
        <w:t>ambivalence is the everyday reality of the maquiladora worker who needs her job but may secretly hope that all the factories burn to the ground</w:t>
      </w:r>
      <w:r w:rsidRPr="002071F0">
        <w:rPr>
          <w:sz w:val="16"/>
        </w:rPr>
        <w:t xml:space="preserve">. </w:t>
      </w:r>
      <w:r w:rsidRPr="002071F0">
        <w:rPr>
          <w:rStyle w:val="StyleUnderline"/>
        </w:rPr>
        <w:t>Such degrading feelings are the result of the compromises we make to reproduce ourselves</w:t>
      </w:r>
      <w:r w:rsidRPr="002071F0">
        <w:rPr>
          <w:sz w:val="16"/>
        </w:rPr>
        <w:t xml:space="preserve">. In the book, </w:t>
      </w:r>
      <w:r w:rsidRPr="002071F0">
        <w:rPr>
          <w:rStyle w:val="StyleUnderline"/>
        </w:rPr>
        <w:t>I give voice to them by fusing together David Halperin and Valerie Traub’s notion of gay shame acting as a solvent to whatever binds us to identity and Deleuze’s shame at not being able to prevent the intolerable.</w:t>
      </w:r>
      <w:r w:rsidRPr="002071F0">
        <w:rPr>
          <w:sz w:val="16"/>
        </w:rPr>
        <w:t xml:space="preserve"> But feeling shame is not enough. To complete the argument, we need to draw out the queer feminist critique of reproduction latent in Marx and Freud. Détourning an old phrase: </w:t>
      </w:r>
      <w:r w:rsidRPr="001458C2">
        <w:rPr>
          <w:rStyle w:val="Emphasis"/>
          <w:highlight w:val="yellow"/>
        </w:rPr>
        <w:t>direct action begins at the point of reproduction</w:t>
      </w:r>
      <w:r w:rsidRPr="002071F0">
        <w:rPr>
          <w:sz w:val="16"/>
        </w:rPr>
        <w:t xml:space="preserve">. My first impulse is to rely on the punk rock attitude of Lee Edelman and Paul Preciado’s indictment of reproduction. But you are right that they have their masculinist moments, so </w:t>
      </w:r>
      <w:r w:rsidRPr="001458C2">
        <w:rPr>
          <w:rStyle w:val="StyleUnderline"/>
          <w:highlight w:val="yellow"/>
        </w:rPr>
        <w:t>what we need is something more post-punk–a little less aggressive and a lot more experimental</w:t>
      </w:r>
      <w:r w:rsidRPr="002071F0">
        <w:rPr>
          <w:rStyle w:val="StyleUnderline"/>
        </w:rPr>
        <w:t xml:space="preserve">. Hopefully </w:t>
      </w:r>
      <w:r w:rsidRPr="001458C2">
        <w:rPr>
          <w:rStyle w:val="StyleUnderline"/>
          <w:highlight w:val="yellow"/>
        </w:rPr>
        <w:t>Dark Deleuze is that</w:t>
      </w:r>
      <w:r w:rsidRPr="002071F0">
        <w:rPr>
          <w:rStyle w:val="StyleUnderline"/>
        </w:rPr>
        <w:t>.</w:t>
      </w:r>
    </w:p>
    <w:p w:rsidR="0038542E" w:rsidRDefault="0038542E" w:rsidP="0038542E"/>
    <w:p w:rsidR="0038542E" w:rsidRDefault="0038542E" w:rsidP="0038542E">
      <w:pPr>
        <w:pStyle w:val="Heading4"/>
      </w:pPr>
      <w:r>
        <w:t>A radical feminist politics fails insofar as it engages in the project of world building – effective politics must begin with a hatred for this world and its possibilities</w:t>
      </w:r>
    </w:p>
    <w:p w:rsidR="0038542E" w:rsidRPr="00B8140A" w:rsidRDefault="0038542E" w:rsidP="0038542E">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38" w:history="1">
        <w:r w:rsidRPr="005577EB">
          <w:rPr>
            <w:rStyle w:val="Hyperlink"/>
          </w:rPr>
          <w:t>https://www.boundary2.org/2016/06/ending-the-world-as-we-know-it-an-interview-with-andrew-culp/</w:t>
        </w:r>
      </w:hyperlink>
      <w:r>
        <w:t>) EKT</w:t>
      </w:r>
    </w:p>
    <w:p w:rsidR="0038542E" w:rsidRPr="00B8140A" w:rsidRDefault="0038542E" w:rsidP="0038542E">
      <w:pPr>
        <w:rPr>
          <w:sz w:val="16"/>
        </w:rPr>
      </w:pPr>
      <w:r w:rsidRPr="00B8140A">
        <w:rPr>
          <w:sz w:val="16"/>
        </w:rPr>
        <w:t xml:space="preserve">Galloway: </w:t>
      </w:r>
      <w:r w:rsidRPr="00C7328A">
        <w:rPr>
          <w:rStyle w:val="StyleUnderline"/>
        </w:rPr>
        <w:t>Edelman’s “fuck Annie” is one of the best lines in recent theory. “</w:t>
      </w:r>
      <w:r w:rsidRPr="00B8140A">
        <w:rPr>
          <w:rStyle w:val="StyleUnderline"/>
          <w:highlight w:val="yellow"/>
        </w:rPr>
        <w:t>Fuck the social order and the Child in whose name we’re collectively terrorized; fuck Annie; fuck the waif from Les Mis; fuck the poor, innocent kid on the Net; fuck Laws both with capital ls and small; fuck the whole network of Symbolic relations and the future that serves as its prop</w:t>
      </w:r>
      <w:r w:rsidRPr="00C7328A">
        <w:rPr>
          <w:rStyle w:val="StyleUnderline"/>
        </w:rPr>
        <w:t>”</w:t>
      </w:r>
      <w:r w:rsidRPr="00B8140A">
        <w:rPr>
          <w:sz w:val="16"/>
        </w:rPr>
        <w:t xml:space="preserve"> (No Future, 29). Your book claims, in essence, that the Fuck Annies are more interesting than the Aleatory Materialists. But how can we escape the long arm of Lucretius? Culp: My feeling is that the politics of aleatory materialism remains ambiguous. Beyond the literal meaning of “joy,” there are important feminist takes on the materialist Spinoza of the encounter that deserve our attention. Isabelle Stengers’s work is among the most comprehensive, though the two most famous are probably Donna Haraway’s cyborg feminism and Karen Barad’s agential realism. Curiously, while New Materialism has been quite a boon for the art and design world, its socio-political stakes have never been more uncertain. </w:t>
      </w:r>
      <w:r w:rsidRPr="00B8140A">
        <w:rPr>
          <w:rStyle w:val="StyleUnderline"/>
          <w:highlight w:val="yellow"/>
        </w:rPr>
        <w:t>One would hope that appeals to matter would lend philosophical credence to topical events such as #blacklivesmatter. Yet for many, New Materialism has simply led to a new formalism focused on material forms or realist accounts of physical systems meant to eclipse the “epistemological excesses” of post-structuralism</w:t>
      </w:r>
      <w:r w:rsidRPr="00B8140A">
        <w:rPr>
          <w:sz w:val="16"/>
        </w:rPr>
        <w:t xml:space="preserve">. This divergence was not lost on commentators in the most recent issue of of October, which functioned as a sort of referendum on New Materialism. On the hand, the issue included a generous accounting of the many avenues artists have taken in exploring various </w:t>
      </w:r>
      <w:r w:rsidRPr="00B8140A">
        <w:rPr>
          <w:sz w:val="16"/>
        </w:rPr>
        <w:lastRenderedPageBreak/>
        <w:t xml:space="preserve">“new materialist” directions. Of those, I most appreciated Mel Chen’s reminder that </w:t>
      </w:r>
      <w:r w:rsidRPr="00B8140A">
        <w:rPr>
          <w:rStyle w:val="StyleUnderline"/>
          <w:highlight w:val="yellow"/>
        </w:rPr>
        <w:t>materialism cannot serve as a “get out of jail free card</w:t>
      </w:r>
      <w:r w:rsidRPr="00B8140A">
        <w:rPr>
          <w:rStyle w:val="StyleUnderline"/>
        </w:rPr>
        <w:t>” on the history of racism, sexism, ableism, and speciesism</w:t>
      </w:r>
      <w:r w:rsidRPr="00B8140A">
        <w:rPr>
          <w:sz w:val="16"/>
        </w:rPr>
        <w:t xml:space="preserve">. While on the other, it included the first sustained attack on New Materialism by fellow travelers. </w:t>
      </w:r>
      <w:r w:rsidRPr="00B8140A">
        <w:rPr>
          <w:rStyle w:val="StyleUnderline"/>
        </w:rPr>
        <w:t xml:space="preserve">Certainly </w:t>
      </w:r>
      <w:r w:rsidRPr="00B8140A">
        <w:rPr>
          <w:rStyle w:val="StyleUnderline"/>
          <w:highlight w:val="yellow"/>
        </w:rPr>
        <w:t>the New Materialist stance</w:t>
      </w:r>
      <w:r w:rsidRPr="00B8140A">
        <w:rPr>
          <w:rStyle w:val="StyleUnderline"/>
        </w:rPr>
        <w:t xml:space="preserve"> of seeing the world from the perspective of “real objects” </w:t>
      </w:r>
      <w:r w:rsidRPr="00B8140A">
        <w:rPr>
          <w:rStyle w:val="StyleUnderline"/>
          <w:highlight w:val="yellow"/>
        </w:rPr>
        <w:t>can be valuable, but only if it does not exclude old materialism’s politics of labor</w:t>
      </w:r>
      <w:r w:rsidRPr="00B8140A">
        <w:rPr>
          <w:sz w:val="16"/>
          <w:highlight w:val="yellow"/>
        </w:rPr>
        <w:t xml:space="preserve">. </w:t>
      </w:r>
      <w:r w:rsidRPr="00B8140A">
        <w:rPr>
          <w:rStyle w:val="StyleUnderline"/>
          <w:highlight w:val="yellow"/>
        </w:rPr>
        <w:t xml:space="preserve">I draw from Deleuzian New Materialist </w:t>
      </w:r>
      <w:r w:rsidRPr="00B8140A">
        <w:rPr>
          <w:rStyle w:val="Emphasis"/>
          <w:highlight w:val="yellow"/>
        </w:rPr>
        <w:t>feminists in my critique of accumulation and reproduction, but only after short-circuiting their world-building</w:t>
      </w:r>
      <w:r w:rsidRPr="00B8140A">
        <w:rPr>
          <w:sz w:val="16"/>
        </w:rPr>
        <w:t xml:space="preserve">. This is a move I learned from Sue Ruddick, whose Theory, Culture &amp; Society article on </w:t>
      </w:r>
      <w:r w:rsidRPr="00B8140A">
        <w:rPr>
          <w:rStyle w:val="Emphasis"/>
          <w:highlight w:val="yellow"/>
        </w:rPr>
        <w:t>the affect of the philosopher’s scream is an absolute tour de force</w:t>
      </w:r>
      <w:r w:rsidRPr="00B8140A">
        <w:rPr>
          <w:sz w:val="16"/>
        </w:rPr>
        <w:t>. And then there is Graham Burnett’s remark that recent materialisms are like “Etsy kissed by philosophy.” The phrase perfectly crystallizes the controversy, but it might be too hot to touch for at least a decade…</w:t>
      </w:r>
    </w:p>
    <w:p w:rsidR="0038542E" w:rsidRPr="005877B7" w:rsidRDefault="0038542E" w:rsidP="0038542E"/>
    <w:p w:rsidR="00EE7840" w:rsidRDefault="00EE7840" w:rsidP="0038542E">
      <w:pPr>
        <w:pStyle w:val="Heading3"/>
      </w:pPr>
      <w:r>
        <w:lastRenderedPageBreak/>
        <w:t>Hip Hop</w:t>
      </w:r>
    </w:p>
    <w:p w:rsidR="00EE7840" w:rsidRDefault="00EE7840" w:rsidP="00EE7840">
      <w:pPr>
        <w:pStyle w:val="Heading4"/>
      </w:pPr>
      <w:r>
        <w:t>The aff’s performance of hip hop embraces a system of neoliberalism that has always oppressed black revolutionary culture – the hip hop industry is the complete commodification of black abjection, with corporations selling “gangsta music” to majority white populations while stifling the very revolutionary debate hip hop was created from</w:t>
      </w:r>
    </w:p>
    <w:p w:rsidR="00EE7840" w:rsidRPr="000443FD" w:rsidRDefault="00EE7840" w:rsidP="00EE7840">
      <w:r w:rsidRPr="00D50A03">
        <w:rPr>
          <w:rStyle w:val="Style13ptBold"/>
        </w:rPr>
        <w:t>Ide 13</w:t>
      </w:r>
      <w:r>
        <w:t xml:space="preserve"> (</w:t>
      </w:r>
      <w:r w:rsidRPr="00D50A03">
        <w:t>Derek Ide is the Social Movement Studies Department chair at the Hampton I</w:t>
      </w:r>
      <w:r>
        <w:t>nstitute,</w:t>
      </w:r>
      <w:r w:rsidRPr="00D50A03">
        <w:t xml:space="preserve"> attended the University of Toledo, degree</w:t>
      </w:r>
      <w:r>
        <w:t>s in both education and history,</w:t>
      </w:r>
      <w:r w:rsidRPr="00D50A03">
        <w:t xml:space="preserve"> involved with activist organizations</w:t>
      </w:r>
      <w:r>
        <w:t>, “</w:t>
      </w:r>
      <w:r w:rsidRPr="00D50A03">
        <w:t>How Capitalism Underdeveloped Hip Hop: A People's History of Political Rap (Part 2 of 2)</w:t>
      </w:r>
      <w:r>
        <w:t xml:space="preserve">”, published 6/4/13, accessed 8/30/17, </w:t>
      </w:r>
      <w:hyperlink r:id="rId39" w:anchor=".Wad6KJN96u5)" w:history="1">
        <w:r w:rsidRPr="00235112">
          <w:rPr>
            <w:rStyle w:val="Hyperlink"/>
          </w:rPr>
          <w:t>http://www.hamptoninstitution.org/capitalismhiphopparttwo.html#.Wad6KJN96u5)</w:t>
        </w:r>
      </w:hyperlink>
      <w:r>
        <w:t xml:space="preserve"> //AA</w:t>
      </w:r>
    </w:p>
    <w:p w:rsidR="00EE7840" w:rsidRPr="00504897" w:rsidRDefault="00EE7840" w:rsidP="00EE7840">
      <w:pPr>
        <w:rPr>
          <w:sz w:val="16"/>
        </w:rPr>
      </w:pPr>
      <w:r w:rsidRPr="00AA598D">
        <w:rPr>
          <w:sz w:val="16"/>
        </w:rPr>
        <w:t xml:space="preserve">This </w:t>
      </w:r>
      <w:r w:rsidRPr="00D50A03">
        <w:rPr>
          <w:rStyle w:val="StyleUnderline"/>
          <w:highlight w:val="yellow"/>
        </w:rPr>
        <w:t>rejection of the revolutionary and embrace of the thug caricature</w:t>
      </w:r>
      <w:r w:rsidRPr="00553296">
        <w:rPr>
          <w:rStyle w:val="StyleUnderline"/>
        </w:rPr>
        <w:t xml:space="preserve"> so </w:t>
      </w:r>
      <w:r w:rsidRPr="00D50A03">
        <w:rPr>
          <w:rStyle w:val="StyleUnderline"/>
          <w:highlight w:val="yellow"/>
        </w:rPr>
        <w:t>common in contemporary hip-hop is</w:t>
      </w:r>
      <w:r w:rsidRPr="00553296">
        <w:rPr>
          <w:rStyle w:val="StyleUnderline"/>
        </w:rPr>
        <w:t xml:space="preserve">, in large part, </w:t>
      </w:r>
      <w:r w:rsidRPr="00D50A03">
        <w:rPr>
          <w:rStyle w:val="StyleUnderline"/>
          <w:highlight w:val="yellow"/>
        </w:rPr>
        <w:t>a result of corporate monopolization</w:t>
      </w:r>
      <w:r w:rsidRPr="00553296">
        <w:rPr>
          <w:rStyle w:val="StyleUnderline"/>
        </w:rPr>
        <w:t xml:space="preserve"> of radio airwaves and dismantling of independent record labels. </w:t>
      </w:r>
      <w:r w:rsidRPr="00D50A03">
        <w:rPr>
          <w:rStyle w:val="StyleUnderline"/>
          <w:highlight w:val="yellow"/>
        </w:rPr>
        <w:t>For years, questions concerning rap's viability as a musical genre</w:t>
      </w:r>
      <w:r w:rsidRPr="00553296">
        <w:rPr>
          <w:rStyle w:val="StyleUnderline"/>
        </w:rPr>
        <w:t xml:space="preserve"> and it's viability as a pop music sensation </w:t>
      </w:r>
      <w:r w:rsidRPr="00D50A03">
        <w:rPr>
          <w:rStyle w:val="StyleUnderline"/>
          <w:highlight w:val="yellow"/>
        </w:rPr>
        <w:t>surrounded the</w:t>
      </w:r>
      <w:r w:rsidRPr="00553296">
        <w:rPr>
          <w:rStyle w:val="StyleUnderline"/>
        </w:rPr>
        <w:t xml:space="preserve"> relatively young </w:t>
      </w:r>
      <w:r w:rsidRPr="00D50A03">
        <w:rPr>
          <w:rStyle w:val="StyleUnderline"/>
          <w:highlight w:val="yellow"/>
        </w:rPr>
        <w:t>art</w:t>
      </w:r>
      <w:r w:rsidRPr="00553296">
        <w:rPr>
          <w:rStyle w:val="StyleUnderline"/>
        </w:rPr>
        <w:t>.</w:t>
      </w:r>
      <w:r w:rsidRPr="00AA598D">
        <w:rPr>
          <w:sz w:val="16"/>
        </w:rPr>
        <w:t xml:space="preserve"> Industry executives looked upon rap with disdain, viewing it as a niche market unsuitable for broad consumption. This allowed the genre to slip under corporate radar and maintain a sense of independence from major pop labels for a significant period of time. </w:t>
      </w:r>
      <w:r w:rsidRPr="00553296">
        <w:rPr>
          <w:rStyle w:val="StyleUnderline"/>
        </w:rPr>
        <w:t>After the innovative development in 1991 of SoundScan that utilized bar-code recording to garner hard data on music sales and replaced the previous "archaic method" which had relied on the retail personnel who compiled weekly, subjective reports of sales trends "open to interpretation,"</w:t>
      </w:r>
      <w:r>
        <w:rPr>
          <w:rStyle w:val="StyleUnderline"/>
        </w:rPr>
        <w:t xml:space="preserve"> </w:t>
      </w:r>
      <w:r w:rsidRPr="00553296">
        <w:rPr>
          <w:rStyle w:val="StyleUnderline"/>
        </w:rPr>
        <w:t xml:space="preserve">[29] </w:t>
      </w:r>
      <w:r w:rsidRPr="00D50A03">
        <w:rPr>
          <w:rStyle w:val="StyleUnderline"/>
          <w:highlight w:val="yellow"/>
        </w:rPr>
        <w:t>rap was found to have a much broader appeal than originally thought. With this new, more objective methodology of measuring music consumption, rap jumped</w:t>
      </w:r>
      <w:r w:rsidRPr="00553296">
        <w:rPr>
          <w:rStyle w:val="StyleUnderline"/>
        </w:rPr>
        <w:t xml:space="preserve"> from the relative obscurity of being a subcultural phenomenon </w:t>
      </w:r>
      <w:r w:rsidRPr="00D50A03">
        <w:rPr>
          <w:rStyle w:val="StyleUnderline"/>
          <w:highlight w:val="yellow"/>
        </w:rPr>
        <w:t>to a major competitor</w:t>
      </w:r>
      <w:r w:rsidRPr="00553296">
        <w:rPr>
          <w:rStyle w:val="StyleUnderline"/>
        </w:rPr>
        <w:t xml:space="preserve"> with rock and pop music on the Billboard charts.</w:t>
      </w:r>
      <w:r w:rsidRPr="00AA598D">
        <w:rPr>
          <w:sz w:val="16"/>
        </w:rPr>
        <w:t xml:space="preserve"> [30] The "underreporting of rap was a result of long-standing cultural sensibilities and racial assumptions" [31] on the part of retail personnel. Subsequently, industry executives who still may have "harbored ill feelings toward the genre" could no longer "ignore the sales data SoundScan provided…[or] the huge financial payoff it offered." [32] As hip hop observer and critic Craig Watkins explains, "</w:t>
      </w:r>
      <w:r w:rsidRPr="00D50A03">
        <w:rPr>
          <w:rStyle w:val="Emphasis"/>
          <w:highlight w:val="yellow"/>
        </w:rPr>
        <w:t xml:space="preserve">In an industry that had long ago sold its soul to the guardians of </w:t>
      </w:r>
      <w:r w:rsidRPr="00D50A03">
        <w:rPr>
          <w:rStyle w:val="StyleUnderline"/>
          <w:highlight w:val="yellow"/>
        </w:rPr>
        <w:t>capitalism</w:t>
      </w:r>
      <w:r w:rsidRPr="00553296">
        <w:rPr>
          <w:rStyle w:val="StyleUnderline"/>
        </w:rPr>
        <w:t xml:space="preserve">, the </w:t>
      </w:r>
      <w:r w:rsidRPr="00D50A03">
        <w:rPr>
          <w:rStyle w:val="StyleUnderline"/>
          <w:highlight w:val="yellow"/>
        </w:rPr>
        <w:t>commercial compulsions that operate among</w:t>
      </w:r>
      <w:r w:rsidRPr="00553296">
        <w:rPr>
          <w:rStyle w:val="StyleUnderline"/>
        </w:rPr>
        <w:t xml:space="preserve"> culture industry </w:t>
      </w:r>
      <w:r w:rsidRPr="00D50A03">
        <w:rPr>
          <w:rStyle w:val="StyleUnderline"/>
          <w:highlight w:val="yellow"/>
        </w:rPr>
        <w:t xml:space="preserve">executives are </w:t>
      </w:r>
      <w:r w:rsidRPr="00D50A03">
        <w:rPr>
          <w:rStyle w:val="StyleUnderline"/>
        </w:rPr>
        <w:t xml:space="preserve">a </w:t>
      </w:r>
      <w:r w:rsidRPr="00D50A03">
        <w:rPr>
          <w:rStyle w:val="StyleUnderline"/>
          <w:highlight w:val="yellow"/>
        </w:rPr>
        <w:t xml:space="preserve">powerful </w:t>
      </w:r>
      <w:r w:rsidRPr="00D50A03">
        <w:rPr>
          <w:rStyle w:val="StyleUnderline"/>
        </w:rPr>
        <w:t>force</w:t>
      </w:r>
      <w:r w:rsidRPr="00AA598D">
        <w:rPr>
          <w:sz w:val="16"/>
        </w:rPr>
        <w:t xml:space="preserve">." [33] The music, however, would have to be tamed considerably. </w:t>
      </w:r>
      <w:r w:rsidRPr="00553296">
        <w:rPr>
          <w:rStyle w:val="StyleUnderline"/>
        </w:rPr>
        <w:t>These</w:t>
      </w:r>
      <w:r w:rsidRPr="00AA598D">
        <w:rPr>
          <w:sz w:val="16"/>
        </w:rPr>
        <w:t xml:space="preserve"> commercial compulsions </w:t>
      </w:r>
      <w:r w:rsidRPr="00553296">
        <w:rPr>
          <w:rStyle w:val="StyleUnderline"/>
        </w:rPr>
        <w:t xml:space="preserve">galvanized industry executives to tighten their stranglehold on rap music. </w:t>
      </w:r>
      <w:r w:rsidRPr="00AA598D">
        <w:rPr>
          <w:sz w:val="16"/>
        </w:rPr>
        <w:t xml:space="preserve">In order </w:t>
      </w:r>
      <w:r w:rsidRPr="00D50A03">
        <w:rPr>
          <w:rStyle w:val="StyleUnderline"/>
          <w:highlight w:val="yellow"/>
        </w:rPr>
        <w:t>to protect their status</w:t>
      </w:r>
      <w:r w:rsidRPr="00553296">
        <w:rPr>
          <w:rStyle w:val="StyleUnderline"/>
        </w:rPr>
        <w:t xml:space="preserve"> within the capitalist framework and pop music industry, </w:t>
      </w:r>
      <w:r w:rsidRPr="00D50A03">
        <w:rPr>
          <w:rStyle w:val="StyleUnderline"/>
          <w:highlight w:val="yellow"/>
        </w:rPr>
        <w:t>executives were forced to marginalize and reject progressive, dissident, revolutionary</w:t>
      </w:r>
      <w:r w:rsidRPr="00553296">
        <w:rPr>
          <w:rStyle w:val="StyleUnderline"/>
        </w:rPr>
        <w:t>, socialist, o</w:t>
      </w:r>
      <w:r w:rsidRPr="00D50A03">
        <w:rPr>
          <w:rStyle w:val="StyleUnderline"/>
          <w:highlight w:val="yellow"/>
        </w:rPr>
        <w:t>r any</w:t>
      </w:r>
      <w:r w:rsidRPr="00553296">
        <w:rPr>
          <w:rStyle w:val="StyleUnderline"/>
        </w:rPr>
        <w:t xml:space="preserve"> other form of </w:t>
      </w:r>
      <w:r w:rsidRPr="00D50A03">
        <w:rPr>
          <w:rStyle w:val="StyleUnderline"/>
          <w:highlight w:val="yellow"/>
        </w:rPr>
        <w:t>independent and autonomous rap that may present a systemic critique of the established relations of power</w:t>
      </w:r>
      <w:r w:rsidRPr="00553296">
        <w:rPr>
          <w:rStyle w:val="StyleUnderline"/>
        </w:rPr>
        <w:t xml:space="preserve"> in society. </w:t>
      </w:r>
      <w:r w:rsidRPr="00D50A03">
        <w:rPr>
          <w:rStyle w:val="StyleUnderline"/>
          <w:highlight w:val="yellow"/>
        </w:rPr>
        <w:t>Corporate hip-hop</w:t>
      </w:r>
      <w:r w:rsidRPr="00553296">
        <w:rPr>
          <w:rStyle w:val="StyleUnderline"/>
        </w:rPr>
        <w:t>, as exemplified with the rise of rappers like 50 Cent in 2003, "</w:t>
      </w:r>
      <w:r w:rsidRPr="00D50A03">
        <w:rPr>
          <w:rStyle w:val="StyleUnderline"/>
          <w:highlight w:val="yellow"/>
        </w:rPr>
        <w:t>rested</w:t>
      </w:r>
      <w:r w:rsidRPr="00553296">
        <w:rPr>
          <w:rStyle w:val="StyleUnderline"/>
        </w:rPr>
        <w:t xml:space="preserve"> almost entirely </w:t>
      </w:r>
      <w:r w:rsidRPr="00D50A03">
        <w:rPr>
          <w:rStyle w:val="StyleUnderline"/>
          <w:highlight w:val="yellow"/>
        </w:rPr>
        <w:t>on its ability to sell black death</w:t>
      </w:r>
      <w:r w:rsidRPr="00553296">
        <w:rPr>
          <w:rStyle w:val="StyleUnderline"/>
        </w:rPr>
        <w:t>" where "</w:t>
      </w:r>
      <w:r w:rsidRPr="00D50A03">
        <w:rPr>
          <w:rStyle w:val="StyleUnderline"/>
          <w:highlight w:val="yellow"/>
        </w:rPr>
        <w:t>guns, gangsterism, and ghetto</w:t>
      </w:r>
      <w:r w:rsidRPr="00553296">
        <w:rPr>
          <w:rStyle w:val="StyleUnderline"/>
        </w:rPr>
        <w:t xml:space="preserve"> authenticity </w:t>
      </w:r>
      <w:r w:rsidRPr="00D50A03">
        <w:rPr>
          <w:rStyle w:val="StyleUnderline"/>
          <w:highlight w:val="yellow"/>
        </w:rPr>
        <w:t>brought an aura of celebrity and glamour to the grim</w:t>
      </w:r>
      <w:r w:rsidRPr="00553296">
        <w:rPr>
          <w:rStyle w:val="StyleUnderline"/>
        </w:rPr>
        <w:t xml:space="preserve"> yet fabulously hyped portraits of ghetto life."</w:t>
      </w:r>
      <w:r w:rsidRPr="00AA598D">
        <w:rPr>
          <w:sz w:val="16"/>
        </w:rPr>
        <w:t xml:space="preserve"> [34] Statistics are </w:t>
      </w:r>
      <w:r w:rsidRPr="00AA598D">
        <w:rPr>
          <w:sz w:val="16"/>
        </w:rPr>
        <w:lastRenderedPageBreak/>
        <w:t xml:space="preserve">not conclusive, but Mediamark Research Inc. estimates that </w:t>
      </w:r>
      <w:r w:rsidRPr="00D50A03">
        <w:rPr>
          <w:rStyle w:val="Emphasis"/>
          <w:highlight w:val="yellow"/>
        </w:rPr>
        <w:t>whites constitute</w:t>
      </w:r>
      <w:r w:rsidRPr="00553296">
        <w:rPr>
          <w:rStyle w:val="Emphasis"/>
        </w:rPr>
        <w:t xml:space="preserve"> around </w:t>
      </w:r>
      <w:r w:rsidRPr="00D50A03">
        <w:rPr>
          <w:rStyle w:val="Emphasis"/>
          <w:highlight w:val="yellow"/>
        </w:rPr>
        <w:t>sixty percent of the consumer market for rap</w:t>
      </w:r>
      <w:r w:rsidRPr="00553296">
        <w:rPr>
          <w:rStyle w:val="Emphasis"/>
        </w:rPr>
        <w:t xml:space="preserve"> in the United States</w:t>
      </w:r>
      <w:r w:rsidRPr="00AA598D">
        <w:rPr>
          <w:sz w:val="16"/>
        </w:rPr>
        <w:t xml:space="preserve">. [35] Other sources, such as Def Jam CEO Russell Simmons, place the number somewhere closer to eighty percent. [36] Regardless, it is obvious that </w:t>
      </w:r>
      <w:r w:rsidRPr="00553296">
        <w:rPr>
          <w:rStyle w:val="StyleUnderline"/>
        </w:rPr>
        <w:t xml:space="preserve">hip-hop is not an exclusively black culture; the composition of </w:t>
      </w:r>
      <w:r w:rsidRPr="00D50A03">
        <w:rPr>
          <w:rStyle w:val="StyleUnderline"/>
          <w:highlight w:val="yellow"/>
        </w:rPr>
        <w:t>the consumer market facilitates a sort of "cultural tourism" where a "staged authenticity</w:t>
      </w:r>
      <w:r w:rsidRPr="00553296">
        <w:rPr>
          <w:rStyle w:val="StyleUnderline"/>
        </w:rPr>
        <w:t>"</w:t>
      </w:r>
      <w:r>
        <w:rPr>
          <w:rStyle w:val="StyleUnderline"/>
        </w:rPr>
        <w:t xml:space="preserve"> </w:t>
      </w:r>
      <w:r w:rsidRPr="00553296">
        <w:rPr>
          <w:rStyle w:val="StyleUnderline"/>
        </w:rPr>
        <w:t xml:space="preserve">[37] </w:t>
      </w:r>
      <w:r w:rsidRPr="00D50A03">
        <w:rPr>
          <w:rStyle w:val="StyleUnderline"/>
          <w:highlight w:val="yellow"/>
        </w:rPr>
        <w:t>filled with racial stereotypes of black culture can be marketed</w:t>
      </w:r>
      <w:r w:rsidRPr="00553296">
        <w:rPr>
          <w:rStyle w:val="StyleUnderline"/>
        </w:rPr>
        <w:t xml:space="preserve"> to white youth.</w:t>
      </w:r>
      <w:r>
        <w:rPr>
          <w:rStyle w:val="StyleUnderline"/>
        </w:rPr>
        <w:t xml:space="preserve"> </w:t>
      </w:r>
      <w:r w:rsidRPr="00553296">
        <w:rPr>
          <w:rStyle w:val="StyleUnderline"/>
        </w:rPr>
        <w:t xml:space="preserve">Corporate </w:t>
      </w:r>
      <w:r w:rsidRPr="00D50A03">
        <w:rPr>
          <w:rStyle w:val="StyleUnderline"/>
          <w:highlight w:val="yellow"/>
        </w:rPr>
        <w:t>consolidation</w:t>
      </w:r>
      <w:r w:rsidRPr="00AA598D">
        <w:rPr>
          <w:sz w:val="16"/>
        </w:rPr>
        <w:t xml:space="preserve"> of media outlets </w:t>
      </w:r>
      <w:r w:rsidRPr="00D50A03">
        <w:rPr>
          <w:rStyle w:val="StyleUnderline"/>
          <w:highlight w:val="yellow"/>
        </w:rPr>
        <w:t>has galvanized this process</w:t>
      </w:r>
      <w:r w:rsidRPr="00553296">
        <w:rPr>
          <w:rStyle w:val="StyleUnderline"/>
        </w:rPr>
        <w:t xml:space="preserve"> of promoting a certain image of ghetto youth while downplaying the revolutionary </w:t>
      </w:r>
      <w:r w:rsidRPr="00AA598D">
        <w:rPr>
          <w:sz w:val="16"/>
        </w:rPr>
        <w:t xml:space="preserve">or counter-hegemonic sentiments expressed in the </w:t>
      </w:r>
      <w:r w:rsidRPr="00553296">
        <w:rPr>
          <w:rStyle w:val="StyleUnderline"/>
        </w:rPr>
        <w:t>music</w:t>
      </w:r>
      <w:r w:rsidRPr="00B2154B">
        <w:rPr>
          <w:rStyle w:val="StyleUnderline"/>
        </w:rPr>
        <w:t>. Major labels and corporate conglomerates have very little interest in promoting artists who question capitalism or the free market fundamentalism</w:t>
      </w:r>
      <w:r w:rsidRPr="00AA598D">
        <w:rPr>
          <w:sz w:val="16"/>
        </w:rPr>
        <w:t xml:space="preserve">. After all, it was that very system which originally granted them the ability to garner the enormous capital required to build their constantly expanding media empire. Immortal Technique articulates this concept: </w:t>
      </w:r>
      <w:r w:rsidRPr="00D50A03">
        <w:rPr>
          <w:rStyle w:val="StyleUnderline"/>
          <w:highlight w:val="yellow"/>
        </w:rPr>
        <w:t>The hood is not stupid, we know the mathematics / I make double what I would going gold on Atlantic / 'Cause EMI, Sony, BMG, Interscope / Would never sign a rapper with the white house in his scope / They push pop music like a religion / Anorexic celebrity driven / Financial fantasy fiction.</w:t>
      </w:r>
      <w:r w:rsidRPr="00AA598D">
        <w:rPr>
          <w:sz w:val="16"/>
        </w:rPr>
        <w:t xml:space="preserve"> [38] Without an understanding of the significant role that major media outlets play in promoting a specific paradigm, especially in the case of a popular musical juggernaut such as rap, the rise of the glorified, gangster image cannot be concretely analyzed. Chang comments that "a lot of times people will talk about 50 Cent, but they won't talk about the structures that have made a 50 Cent possible." [39] The structures Chang refers to are multifaceted, and include </w:t>
      </w:r>
      <w:r w:rsidRPr="00AA598D">
        <w:rPr>
          <w:rStyle w:val="StyleUnderline"/>
        </w:rPr>
        <w:t>broad neoliberal market deregulations</w:t>
      </w:r>
      <w:r w:rsidRPr="00AA598D">
        <w:rPr>
          <w:sz w:val="16"/>
        </w:rPr>
        <w:t xml:space="preserve"> that, </w:t>
      </w:r>
      <w:r w:rsidRPr="00AA598D">
        <w:rPr>
          <w:rStyle w:val="StyleUnderline"/>
        </w:rPr>
        <w:t>since the 1970s, allowed for massive corporate takeovers of independent record labels and a consolidation of radio and other media outlets</w:t>
      </w:r>
      <w:r w:rsidRPr="00AA598D">
        <w:rPr>
          <w:sz w:val="16"/>
        </w:rPr>
        <w:t xml:space="preserve">. For instance, by 2000, five companies - Vivendi Universal, Sony, AOL Time Warner, Bertelsmann, and EMI - dominated eighty percent of the music industry. [40] One act in particular, however, </w:t>
      </w:r>
      <w:r w:rsidRPr="00D50A03">
        <w:rPr>
          <w:rStyle w:val="StyleUnderline"/>
          <w:highlight w:val="yellow"/>
        </w:rPr>
        <w:t>the Telecommunications Act</w:t>
      </w:r>
      <w:r w:rsidRPr="00AA598D">
        <w:rPr>
          <w:rStyle w:val="StyleUnderline"/>
        </w:rPr>
        <w:t xml:space="preserve"> passed by Congress in 1996, </w:t>
      </w:r>
      <w:r w:rsidRPr="00D50A03">
        <w:rPr>
          <w:rStyle w:val="StyleUnderline"/>
          <w:highlight w:val="yellow"/>
        </w:rPr>
        <w:t>presented</w:t>
      </w:r>
      <w:r w:rsidRPr="00AA598D">
        <w:rPr>
          <w:rStyle w:val="StyleUnderline"/>
        </w:rPr>
        <w:t xml:space="preserve"> "a </w:t>
      </w:r>
      <w:r w:rsidRPr="00D50A03">
        <w:rPr>
          <w:rStyle w:val="StyleUnderline"/>
          <w:highlight w:val="yellow"/>
        </w:rPr>
        <w:t>landmark</w:t>
      </w:r>
      <w:r w:rsidRPr="00AA598D">
        <w:rPr>
          <w:rStyle w:val="StyleUnderline"/>
        </w:rPr>
        <w:t xml:space="preserve"> of </w:t>
      </w:r>
      <w:r w:rsidRPr="00D50A03">
        <w:rPr>
          <w:rStyle w:val="StyleUnderline"/>
          <w:highlight w:val="yellow"/>
        </w:rPr>
        <w:t>deregulation</w:t>
      </w:r>
      <w:r w:rsidRPr="00AA598D">
        <w:rPr>
          <w:rStyle w:val="StyleUnderline"/>
        </w:rPr>
        <w:t xml:space="preserve">," a "legal codification of the pro-media monopoly stance" </w:t>
      </w:r>
      <w:r w:rsidRPr="00D50A03">
        <w:rPr>
          <w:rStyle w:val="StyleUnderline"/>
          <w:highlight w:val="yellow"/>
        </w:rPr>
        <w:t>that allowed the free market to shift power</w:t>
      </w:r>
      <w:r w:rsidRPr="00AA598D">
        <w:rPr>
          <w:rStyle w:val="StyleUnderline"/>
        </w:rPr>
        <w:t xml:space="preserve"> "decisively </w:t>
      </w:r>
      <w:r w:rsidRPr="00D50A03">
        <w:rPr>
          <w:rStyle w:val="StyleUnderline"/>
          <w:highlight w:val="yellow"/>
        </w:rPr>
        <w:t>in the direction of</w:t>
      </w:r>
      <w:r w:rsidRPr="00AA598D">
        <w:rPr>
          <w:rStyle w:val="StyleUnderline"/>
        </w:rPr>
        <w:t xml:space="preserve"> the media </w:t>
      </w:r>
      <w:r w:rsidRPr="00D50A03">
        <w:rPr>
          <w:rStyle w:val="StyleUnderline"/>
          <w:highlight w:val="yellow"/>
        </w:rPr>
        <w:t>monopolies</w:t>
      </w:r>
      <w:r w:rsidRPr="00AA598D">
        <w:rPr>
          <w:rStyle w:val="StyleUnderline"/>
        </w:rPr>
        <w:t>."</w:t>
      </w:r>
      <w:r>
        <w:rPr>
          <w:rStyle w:val="StyleUnderline"/>
        </w:rPr>
        <w:t xml:space="preserve"> </w:t>
      </w:r>
      <w:r w:rsidRPr="00AA598D">
        <w:rPr>
          <w:rStyle w:val="StyleUnderline"/>
        </w:rPr>
        <w:t xml:space="preserve">[41] The passage of </w:t>
      </w:r>
      <w:r w:rsidRPr="00D50A03">
        <w:rPr>
          <w:rStyle w:val="StyleUnderline"/>
          <w:highlight w:val="yellow"/>
        </w:rPr>
        <w:t>this act had a percussive impact on the artists' creative control</w:t>
      </w:r>
      <w:r w:rsidRPr="00AA598D">
        <w:rPr>
          <w:rStyle w:val="StyleUnderline"/>
        </w:rPr>
        <w:t xml:space="preserve"> over their music.</w:t>
      </w:r>
      <w:r>
        <w:rPr>
          <w:rStyle w:val="StyleUnderline"/>
        </w:rPr>
        <w:t xml:space="preserve"> </w:t>
      </w:r>
      <w:r w:rsidRPr="00AA598D">
        <w:rPr>
          <w:sz w:val="16"/>
        </w:rPr>
        <w:t xml:space="preserve">The Telecommunications Act relaxed ownership limits over radio and television for corporate entities, essentially creating fewer corporate conglomerates with concentrated control over various media outlets. Congress ostensibly passed the act under the tenuous postulation that "a deregulated marketplace would best serve the public interest." [42] As to be expected, its passage spurred a rapid absorption of smaller, local radio stations into the hands of large, already established companies such as Clear Channel,[43] Cumulus, Citadel, and Viacom. [44] The result was that hundreds of jobs were decimated, community programming was abandoned, and radio playlists became standardized across the country. [45] For a stations like KMEL-FM in the Bay Area, whom prided themselves on being a "people's station" by engaging in social issues affecting the San Francisco community, this meant being bought out and merged with competing stations; playlists became nearly identical, specialty shows were cut, local personalities were fired, and local or underground artists "unable to compete with six-figure major label marketing budgets" were left without a venue. [46] Artists like Binary Star, who challenged the gangster caricature, would become, even more than before, systematically excluded by these corporate structures. Rhymes, such as those displayed on one of Binary Star's most well-known tracks "Honest Expression," [47] would be consistently ostracized from airplay. Conglomerates like Clear Channel, unlike locally controlled radio, had no community affairs department to foster dialogue or promote local artists with fresh sounds or unique lyrics. [48] Companies downsized to maximize profits and regional programmers overtook local ones, signifying a further shift from local interests of listeners. [49] The ever-present need to increase profitability also galvanized some stations to replace live disc jockeys with prerecorded announcers who would create localized sound bites and patch together entire shows based upon a master copy that was filtered down through regional and local distributors; [50] radio truly became top-down. Subsequently, </w:t>
      </w:r>
      <w:r w:rsidRPr="00AA598D">
        <w:rPr>
          <w:rStyle w:val="StyleUnderline"/>
        </w:rPr>
        <w:t xml:space="preserve">the public sphere in which artists could contest the image of the </w:t>
      </w:r>
      <w:r w:rsidRPr="00AA598D">
        <w:rPr>
          <w:rStyle w:val="StyleUnderline"/>
        </w:rPr>
        <w:lastRenderedPageBreak/>
        <w:t>apolitical gangster or socially devoid party-goer shrunk rapidly.</w:t>
      </w:r>
      <w:r w:rsidRPr="00AA598D">
        <w:rPr>
          <w:sz w:val="16"/>
        </w:rPr>
        <w:t xml:space="preserve"> Corporate rap became a medium through which content was filtered and sterilized while dissident voices were marginalized or shut out completely. Even political rap was reworked into a specific consumer niche; "defanged as 'conscious rap,' and retooled as an alternative hip-hop lifestyle," the prefix became "industry shorthand for reaching a certain kind of market" instead of an authentic, organic title. [51] Thus, </w:t>
      </w:r>
      <w:r w:rsidRPr="00AA598D">
        <w:rPr>
          <w:rStyle w:val="StyleUnderline"/>
        </w:rPr>
        <w:t>as is the trend in a capitalist society where the "market...does not assure that all relevant views will be heard, but only those that are advocated by the rich</w:t>
      </w:r>
      <w:r w:rsidRPr="00AA598D">
        <w:rPr>
          <w:sz w:val="16"/>
        </w:rPr>
        <w:t xml:space="preserve"> [and can market a product of mass appeal that will attract advertisers, which dominate the programming message]," </w:t>
      </w:r>
      <w:r w:rsidRPr="00AA598D">
        <w:rPr>
          <w:rStyle w:val="StyleUnderline"/>
        </w:rPr>
        <w:t>the Telecommunications Act has had profoundly negative implications upon hip-hop's autonomy and ensured that the media landscape was "dominated by those who are economically powerful</w:t>
      </w:r>
      <w:r w:rsidRPr="00AA598D">
        <w:rPr>
          <w:sz w:val="16"/>
        </w:rPr>
        <w:t xml:space="preserve">."[52] Likewise, the prodigious increase in corporate consolidation facilitated the process by which consumption could be artificially managed and manipulated by the "mass media's capacity to convey imagery and information across vast areas to ensure a production of demand." [53] Therefore, the exclusion of particular forms of musical expression, especially those deemed political or controversial, are replaced with corporate-driven, marketed images of young black males adhering to a socially constructed thug stereotype. Fokami explains: </w:t>
      </w:r>
      <w:r w:rsidRPr="00D50A03">
        <w:rPr>
          <w:rStyle w:val="StyleUnderline"/>
          <w:highlight w:val="yellow"/>
        </w:rPr>
        <w:t>Corporations</w:t>
      </w:r>
      <w:r w:rsidRPr="00AA598D">
        <w:rPr>
          <w:rStyle w:val="StyleUnderline"/>
        </w:rPr>
        <w:t xml:space="preserve"> which dominate the media, </w:t>
      </w:r>
      <w:r w:rsidRPr="00D50A03">
        <w:rPr>
          <w:rStyle w:val="StyleUnderline"/>
          <w:highlight w:val="yellow"/>
        </w:rPr>
        <w:t>have heavily marketed</w:t>
      </w:r>
      <w:r w:rsidRPr="00AA598D">
        <w:rPr>
          <w:rStyle w:val="StyleUnderline"/>
        </w:rPr>
        <w:t xml:space="preserve"> (to influence consumer demand), </w:t>
      </w:r>
      <w:r w:rsidRPr="00D50A03">
        <w:rPr>
          <w:rStyle w:val="StyleUnderline"/>
          <w:highlight w:val="yellow"/>
        </w:rPr>
        <w:t>produced and perpetuated, the gangsta image by</w:t>
      </w:r>
      <w:r w:rsidRPr="00AA598D">
        <w:rPr>
          <w:rStyle w:val="StyleUnderline"/>
        </w:rPr>
        <w:t xml:space="preserve">, among other things, </w:t>
      </w:r>
      <w:r w:rsidRPr="00D50A03">
        <w:rPr>
          <w:rStyle w:val="StyleUnderline"/>
          <w:highlight w:val="yellow"/>
        </w:rPr>
        <w:t>playing</w:t>
      </w:r>
      <w:r w:rsidRPr="00AA598D">
        <w:rPr>
          <w:rStyle w:val="StyleUnderline"/>
        </w:rPr>
        <w:t xml:space="preserve"> gangsta </w:t>
      </w:r>
      <w:r w:rsidRPr="00D50A03">
        <w:rPr>
          <w:rStyle w:val="StyleUnderline"/>
          <w:highlight w:val="yellow"/>
        </w:rPr>
        <w:t>rap lyrics</w:t>
      </w:r>
      <w:r w:rsidRPr="00AA598D">
        <w:rPr>
          <w:rStyle w:val="StyleUnderline"/>
        </w:rPr>
        <w:t xml:space="preserve">, almost </w:t>
      </w:r>
      <w:r w:rsidRPr="00D50A03">
        <w:rPr>
          <w:rStyle w:val="StyleUnderline"/>
          <w:highlight w:val="yellow"/>
        </w:rPr>
        <w:t>to the exclusion of other alternative voices that would contest such lyrics or image</w:t>
      </w:r>
      <w:r w:rsidRPr="00AA598D">
        <w:rPr>
          <w:rStyle w:val="StyleUnderline"/>
        </w:rPr>
        <w:t>...</w:t>
      </w:r>
      <w:r w:rsidRPr="00AA598D">
        <w:rPr>
          <w:sz w:val="16"/>
        </w:rPr>
        <w:t xml:space="preserve"> The Act has made it virtually impossible for alternative voices in rap (either by the gangsta rappers themselves through their alternative "positive" tracks or by other "positive" rap artists) to be heard on the radio, since corporate conglomerates are less concerned with diversity in ideas but in meeting market created consumer demand for such lyrics. [54] Thus, while congressional attacks were pummeling rap music for degrading lyrical content and demeaning music videos, the same politicians were simultaneously passing laws which facilitated the crystallization of apolitical, socially devoid gangsta rap into mainstream pop culture. This apparently blatant contradiction is, when viewed in the context of the capitalist state, much more consistent than at first glance; </w:t>
      </w:r>
      <w:r w:rsidRPr="00AA598D">
        <w:rPr>
          <w:rStyle w:val="StyleUnderline"/>
        </w:rPr>
        <w:t xml:space="preserve">the </w:t>
      </w:r>
      <w:r w:rsidRPr="00D50A03">
        <w:rPr>
          <w:rStyle w:val="StyleUnderline"/>
          <w:highlight w:val="yellow"/>
        </w:rPr>
        <w:t>political establishment sought to promote corporate consolidation</w:t>
      </w:r>
      <w:r w:rsidRPr="00AA598D">
        <w:rPr>
          <w:rStyle w:val="StyleUnderline"/>
        </w:rPr>
        <w:t xml:space="preserve"> and media monopolization, thus limi</w:t>
      </w:r>
      <w:r w:rsidRPr="00D50A03">
        <w:rPr>
          <w:rStyle w:val="StyleUnderline"/>
          <w:highlight w:val="yellow"/>
        </w:rPr>
        <w:t>ting public space for dialogue and debate in the hip-hop community, which</w:t>
      </w:r>
      <w:r w:rsidRPr="00AA598D">
        <w:rPr>
          <w:rStyle w:val="StyleUnderline"/>
        </w:rPr>
        <w:t xml:space="preserve">, in turn, </w:t>
      </w:r>
      <w:r w:rsidRPr="00D50A03">
        <w:rPr>
          <w:rStyle w:val="StyleUnderline"/>
          <w:highlight w:val="yellow"/>
        </w:rPr>
        <w:t>allowed them to pursue a</w:t>
      </w:r>
      <w:r w:rsidRPr="00AA598D">
        <w:rPr>
          <w:rStyle w:val="StyleUnderline"/>
        </w:rPr>
        <w:t xml:space="preserve"> the preferable </w:t>
      </w:r>
      <w:r w:rsidRPr="00D50A03">
        <w:rPr>
          <w:rStyle w:val="StyleUnderline"/>
          <w:highlight w:val="yellow"/>
        </w:rPr>
        <w:t>path of blaming the victims for society's woes</w:t>
      </w:r>
      <w:r w:rsidRPr="00AA598D">
        <w:rPr>
          <w:rStyle w:val="StyleUnderline"/>
        </w:rPr>
        <w:t>. Avoiding an uncomfortable and possibly incriminating dialectical analysis which would address the root cause, namely the dominant political and economic system, that perpetuates many of the social blights expressed in rap music, politicians attack the youth, and especially Black and Latino youth, for problems that plagued urban communities long before rap music hit the scene.</w:t>
      </w:r>
    </w:p>
    <w:p w:rsidR="00EE7840" w:rsidRPr="00EE7840" w:rsidRDefault="00EE7840" w:rsidP="00EE7840"/>
    <w:p w:rsidR="0038542E" w:rsidRDefault="0038542E" w:rsidP="0038542E">
      <w:pPr>
        <w:pStyle w:val="Heading3"/>
      </w:pPr>
      <w:r>
        <w:lastRenderedPageBreak/>
        <w:t>Identity Politics</w:t>
      </w:r>
    </w:p>
    <w:p w:rsidR="0038542E" w:rsidRDefault="0038542E" w:rsidP="0038542E">
      <w:pPr>
        <w:pStyle w:val="Heading4"/>
      </w:pPr>
      <w:r>
        <w:t xml:space="preserve">Their understanding of identity and recognition politics is wrong because they bypass core existential questions of identity. Identity is not determined by agency, but rather by machinic enslavement that unindividuates affects and desires. </w:t>
      </w:r>
    </w:p>
    <w:p w:rsidR="0038542E" w:rsidRPr="00FC48ED" w:rsidRDefault="0038542E" w:rsidP="0038542E">
      <w:pPr>
        <w:rPr>
          <w:sz w:val="26"/>
          <w:szCs w:val="26"/>
        </w:rPr>
      </w:pPr>
      <w:r w:rsidRPr="00FC48ED">
        <w:rPr>
          <w:rStyle w:val="Style13ptBold"/>
        </w:rPr>
        <w:t>Culp</w:t>
      </w:r>
      <w:r>
        <w:rPr>
          <w:rStyle w:val="Style13ptBold"/>
        </w:rPr>
        <w:t xml:space="preserve"> and Galloway</w:t>
      </w:r>
      <w:r w:rsidRPr="00FC48ED">
        <w:rPr>
          <w:rStyle w:val="Style13ptBold"/>
        </w:rPr>
        <w:t xml:space="preserve"> 16</w:t>
      </w:r>
      <w:r>
        <w:rPr>
          <w:rStyle w:val="Style13ptBold"/>
        </w:rPr>
        <w:t xml:space="preserve"> </w:t>
      </w:r>
      <w:r>
        <w:rPr>
          <w:rStyle w:val="Style13ptBold"/>
          <w:b w:val="0"/>
          <w:szCs w:val="26"/>
        </w:rPr>
        <w:t>(</w:t>
      </w:r>
      <w:r w:rsidRPr="00FC48ED">
        <w:rPr>
          <w:rStyle w:val="Style13ptBold"/>
          <w:b w:val="0"/>
          <w:szCs w:val="26"/>
        </w:rPr>
        <w:t>Andrew Culp, Visiting Assistant Professor of Emerging Media and Communication at the University of Texas, Dallas, Alexander R. Galloway, Professor of Media, Culture, and Communication at New Yor</w:t>
      </w:r>
      <w:r>
        <w:rPr>
          <w:rStyle w:val="Style13ptBold"/>
          <w:b w:val="0"/>
          <w:szCs w:val="26"/>
        </w:rPr>
        <w:t xml:space="preserve">k University, Ending the World </w:t>
      </w:r>
      <w:r w:rsidRPr="00FC48ED">
        <w:rPr>
          <w:rStyle w:val="Style13ptBold"/>
          <w:b w:val="0"/>
          <w:szCs w:val="26"/>
        </w:rPr>
        <w:t>as We Know It: An Interview with Andrew Culp, b2o, June 29, 2016, https://www.boundary2.org/2016/06/ending-the-world-as-we-know-it-a</w:t>
      </w:r>
      <w:r>
        <w:rPr>
          <w:rStyle w:val="Style13ptBold"/>
          <w:b w:val="0"/>
          <w:szCs w:val="26"/>
        </w:rPr>
        <w:t>n-interview-with-andrew-culp//. EW)</w:t>
      </w:r>
    </w:p>
    <w:p w:rsidR="0038542E" w:rsidRPr="000B7B52" w:rsidRDefault="0038542E" w:rsidP="0038542E">
      <w:pPr>
        <w:rPr>
          <w:sz w:val="16"/>
        </w:rPr>
      </w:pPr>
      <w:r w:rsidRPr="000B7B52">
        <w:rPr>
          <w:sz w:val="16"/>
        </w:rPr>
        <w:t>Deleuze and Guattari are certainly not allergic to technology. My favorite quote actually comes from the Foucault book in which Deleuze says that “</w:t>
      </w:r>
      <w:r w:rsidRPr="00E7019F">
        <w:rPr>
          <w:rStyle w:val="StyleUnderline"/>
          <w:highlight w:val="cyan"/>
        </w:rPr>
        <w:t>technology is social before it is technical</w:t>
      </w:r>
      <w:r w:rsidRPr="000B7B52">
        <w:rPr>
          <w:sz w:val="16"/>
        </w:rPr>
        <w:t xml:space="preserve">” (6). The lesson we can draw from this is that </w:t>
      </w:r>
      <w:r w:rsidRPr="00E7019F">
        <w:rPr>
          <w:rStyle w:val="StyleUnderline"/>
          <w:highlight w:val="cyan"/>
        </w:rPr>
        <w:t>every social formation draws out</w:t>
      </w:r>
      <w:r w:rsidRPr="000B7B52">
        <w:rPr>
          <w:rStyle w:val="StyleUnderline"/>
        </w:rPr>
        <w:t xml:space="preserve"> different </w:t>
      </w:r>
      <w:r w:rsidRPr="00E7019F">
        <w:rPr>
          <w:rStyle w:val="StyleUnderline"/>
          <w:highlight w:val="cyan"/>
        </w:rPr>
        <w:t>capacities from</w:t>
      </w:r>
      <w:r w:rsidRPr="000B7B52">
        <w:rPr>
          <w:rStyle w:val="StyleUnderline"/>
        </w:rPr>
        <w:t xml:space="preserve"> any given </w:t>
      </w:r>
      <w:r w:rsidRPr="00E7019F">
        <w:rPr>
          <w:rStyle w:val="StyleUnderline"/>
          <w:highlight w:val="cyan"/>
        </w:rPr>
        <w:t>technology</w:t>
      </w:r>
      <w:r w:rsidRPr="000B7B52">
        <w:rPr>
          <w:sz w:val="16"/>
        </w:rPr>
        <w:t>. An easy example is from the nomads Deleuze loved so much. Anarcho-primitivists speculate that humans learn oppression with the domestication of animals and settled agriculture during the Neolithic Revolution. Diverging from the narrative, Deleuze celebrates the horse people of the Eurasian steppe described by Arnold Toynbee. Threatened by forces that would require them to change their habitat, Toynbee says, they instead chose to change their habits. The subsequent domestication of the horse did not sew the seeds of the state, which was actually done by those who migrated from the steppes after the last Ice Age to begin wet rice cultivation in alluvial valleys (for more, see James C Scott’s The Art of Not Being Governed). On the contrary, the new relationship between men and horses allowed nomadism to achieve a higher speed, which was necessary to evade the raiding-and-trading used by padi-states to secure the massive foreign labor needed for rice farming. This is why the nomad is “he who does not move” and not a migrant (A Thousand Plateaus, 381).</w:t>
      </w:r>
    </w:p>
    <w:p w:rsidR="0038542E" w:rsidRPr="000B7B52" w:rsidRDefault="0038542E" w:rsidP="0038542E">
      <w:pPr>
        <w:rPr>
          <w:sz w:val="16"/>
          <w:szCs w:val="16"/>
        </w:rPr>
      </w:pPr>
      <w:r w:rsidRPr="000B7B52">
        <w:rPr>
          <w:sz w:val="16"/>
          <w:szCs w:val="16"/>
        </w:rPr>
        <w:t>Accelerationism attempts to overcome the capitalist opposition of human and machine through the demand for full automation. As such, it peddles in technological Proudhonism that believes one can select what is good about technology and just delete what is bad. The Marxist retort is that development proceeds by its bad side. So instead of flashy things like self-driving cars, the real dot-communist question is: how will Amazon automate the tedious, low-paying jobs that computers are no good at? What happens to the data entry clerks, abusive-content managers, or help desk technicians? Until it figures out who will empty the recycle bin, accelerationism is only a socialism of the creative class.</w:t>
      </w:r>
    </w:p>
    <w:p w:rsidR="0038542E" w:rsidRPr="000B7B52" w:rsidRDefault="0038542E" w:rsidP="0038542E">
      <w:pPr>
        <w:rPr>
          <w:sz w:val="16"/>
        </w:rPr>
      </w:pPr>
      <w:r w:rsidRPr="000B7B52">
        <w:rPr>
          <w:sz w:val="16"/>
        </w:rPr>
        <w:t xml:space="preserve">The machinic is more than just machines–it approaches technology as a question of organization. The term is first used by Guattari in a 1968 paper titled “Machine and Structure” that he presented to Lacan’s Freudian School of Paris, a paper that would jumpstart his collaboration with </w:t>
      </w:r>
      <w:r w:rsidRPr="000B7B52">
        <w:rPr>
          <w:rStyle w:val="StyleUnderline"/>
        </w:rPr>
        <w:t>Deleuze.</w:t>
      </w:r>
      <w:r w:rsidRPr="000B7B52">
        <w:rPr>
          <w:sz w:val="16"/>
        </w:rPr>
        <w:t xml:space="preserve"> He </w:t>
      </w:r>
      <w:r w:rsidRPr="000B7B52">
        <w:rPr>
          <w:rStyle w:val="StyleUnderline"/>
        </w:rPr>
        <w:t xml:space="preserve">argues for favoring machine to structure. </w:t>
      </w:r>
      <w:r w:rsidRPr="00E7019F">
        <w:rPr>
          <w:rStyle w:val="StyleUnderline"/>
          <w:highlight w:val="cyan"/>
        </w:rPr>
        <w:t>Structures transform parts of a whole by exchanging</w:t>
      </w:r>
      <w:r w:rsidRPr="000B7B52">
        <w:rPr>
          <w:rStyle w:val="StyleUnderline"/>
        </w:rPr>
        <w:t xml:space="preserve"> or substituting </w:t>
      </w:r>
      <w:r w:rsidRPr="00E7019F">
        <w:rPr>
          <w:rStyle w:val="StyleUnderline"/>
          <w:highlight w:val="cyan"/>
        </w:rPr>
        <w:t xml:space="preserve">particularities so </w:t>
      </w:r>
      <w:r w:rsidRPr="0050047E">
        <w:rPr>
          <w:rStyle w:val="StyleUnderline"/>
        </w:rPr>
        <w:t xml:space="preserve">that </w:t>
      </w:r>
      <w:r w:rsidRPr="00E7019F">
        <w:rPr>
          <w:rStyle w:val="StyleUnderline"/>
          <w:highlight w:val="cyan"/>
        </w:rPr>
        <w:t>every part shares</w:t>
      </w:r>
      <w:r w:rsidRPr="000B7B52">
        <w:rPr>
          <w:rStyle w:val="StyleUnderline"/>
        </w:rPr>
        <w:t xml:space="preserve"> in </w:t>
      </w:r>
      <w:r w:rsidRPr="00E7019F">
        <w:rPr>
          <w:rStyle w:val="StyleUnderline"/>
          <w:highlight w:val="cyan"/>
        </w:rPr>
        <w:t>a general form</w:t>
      </w:r>
      <w:r w:rsidRPr="000B7B52">
        <w:rPr>
          <w:sz w:val="16"/>
        </w:rPr>
        <w:t xml:space="preserve"> (in other words, the production of isomorphism). </w:t>
      </w:r>
      <w:r w:rsidRPr="00E7019F">
        <w:rPr>
          <w:rStyle w:val="StyleUnderline"/>
          <w:highlight w:val="cyan"/>
        </w:rPr>
        <w:t>An</w:t>
      </w:r>
      <w:r w:rsidRPr="000B7B52">
        <w:rPr>
          <w:rStyle w:val="StyleUnderline"/>
        </w:rPr>
        <w:t xml:space="preserve"> easy political </w:t>
      </w:r>
      <w:r w:rsidRPr="00E7019F">
        <w:rPr>
          <w:rStyle w:val="StyleUnderline"/>
          <w:highlight w:val="cyan"/>
        </w:rPr>
        <w:t>example is the Leninist Party, which mediates</w:t>
      </w:r>
      <w:r w:rsidRPr="000B7B52">
        <w:rPr>
          <w:rStyle w:val="StyleUnderline"/>
        </w:rPr>
        <w:t xml:space="preserve"> the particularized </w:t>
      </w:r>
      <w:r w:rsidRPr="00E7019F">
        <w:rPr>
          <w:rStyle w:val="StyleUnderline"/>
          <w:highlight w:val="cyan"/>
        </w:rPr>
        <w:t>private interests</w:t>
      </w:r>
      <w:r w:rsidRPr="000B7B52">
        <w:rPr>
          <w:rStyle w:val="StyleUnderline"/>
        </w:rPr>
        <w:t xml:space="preserve"> </w:t>
      </w:r>
      <w:r w:rsidRPr="00E7019F">
        <w:rPr>
          <w:rStyle w:val="StyleUnderline"/>
          <w:highlight w:val="cyan"/>
        </w:rPr>
        <w:t>to form them into the general will</w:t>
      </w:r>
      <w:r w:rsidRPr="000B7B52">
        <w:rPr>
          <w:rStyle w:val="StyleUnderline"/>
        </w:rPr>
        <w:t xml:space="preserve"> of a class. </w:t>
      </w:r>
      <w:r w:rsidRPr="00E7019F">
        <w:rPr>
          <w:rStyle w:val="StyleUnderline"/>
          <w:highlight w:val="cyan"/>
        </w:rPr>
        <w:t>Machines instead</w:t>
      </w:r>
      <w:r w:rsidRPr="000B7B52">
        <w:rPr>
          <w:rStyle w:val="StyleUnderline"/>
        </w:rPr>
        <w:t xml:space="preserve"> </w:t>
      </w:r>
      <w:r w:rsidRPr="00E7019F">
        <w:rPr>
          <w:rStyle w:val="StyleUnderline"/>
          <w:highlight w:val="cyan"/>
        </w:rPr>
        <w:t>treat the relationship</w:t>
      </w:r>
      <w:r w:rsidRPr="000B7B52">
        <w:rPr>
          <w:rStyle w:val="StyleUnderline"/>
        </w:rPr>
        <w:t xml:space="preserve"> between things </w:t>
      </w:r>
      <w:r w:rsidRPr="00E7019F">
        <w:rPr>
          <w:rStyle w:val="StyleUnderline"/>
          <w:highlight w:val="cyan"/>
        </w:rPr>
        <w:t>as a problem of communication. The result is</w:t>
      </w:r>
      <w:r w:rsidRPr="000B7B52">
        <w:rPr>
          <w:rStyle w:val="StyleUnderline"/>
        </w:rPr>
        <w:t xml:space="preserve"> the </w:t>
      </w:r>
      <w:r w:rsidRPr="00E7019F">
        <w:rPr>
          <w:rStyle w:val="StyleUnderline"/>
          <w:highlight w:val="cyan"/>
        </w:rPr>
        <w:t>“control and communication”</w:t>
      </w:r>
      <w:r w:rsidRPr="000B7B52">
        <w:rPr>
          <w:rStyle w:val="StyleUnderline"/>
        </w:rPr>
        <w:t xml:space="preserve"> of </w:t>
      </w:r>
      <w:r w:rsidRPr="000B7B52">
        <w:rPr>
          <w:sz w:val="16"/>
        </w:rPr>
        <w:t xml:space="preserve">Norbert Wiener’s </w:t>
      </w:r>
      <w:r w:rsidRPr="000B7B52">
        <w:rPr>
          <w:rStyle w:val="StyleUnderline"/>
        </w:rPr>
        <w:t xml:space="preserve">cybernetics, </w:t>
      </w:r>
      <w:r w:rsidRPr="00E7019F">
        <w:rPr>
          <w:rStyle w:val="StyleUnderline"/>
          <w:highlight w:val="cyan"/>
        </w:rPr>
        <w:t>which connects distinct things</w:t>
      </w:r>
      <w:r w:rsidRPr="000B7B52">
        <w:rPr>
          <w:rStyle w:val="StyleUnderline"/>
        </w:rPr>
        <w:t xml:space="preserve"> in a circuit </w:t>
      </w:r>
      <w:r w:rsidRPr="00E7019F">
        <w:rPr>
          <w:rStyle w:val="StyleUnderline"/>
          <w:highlight w:val="cyan"/>
        </w:rPr>
        <w:t>instead of implanting a general logic</w:t>
      </w:r>
      <w:r w:rsidRPr="000B7B52">
        <w:rPr>
          <w:sz w:val="16"/>
        </w:rPr>
        <w:t>. The word “machine” never really caught on but the concept has made inroads in the social sciences, where actor-network theory, game theory, behaviorism, systems theory, and other cybernetic approaches have gained acceptance.</w:t>
      </w:r>
    </w:p>
    <w:p w:rsidR="0038542E" w:rsidRPr="000B7B52" w:rsidRDefault="0038542E" w:rsidP="0038542E">
      <w:pPr>
        <w:rPr>
          <w:sz w:val="16"/>
        </w:rPr>
      </w:pPr>
      <w:r w:rsidRPr="00E7019F">
        <w:rPr>
          <w:sz w:val="16"/>
          <w:highlight w:val="cyan"/>
        </w:rPr>
        <w:t>S</w:t>
      </w:r>
      <w:r w:rsidRPr="00E7019F">
        <w:rPr>
          <w:rStyle w:val="StyleUnderline"/>
          <w:highlight w:val="cyan"/>
        </w:rPr>
        <w:t>tructure or machine, each engenders a different type of subjectivity,</w:t>
      </w:r>
      <w:r w:rsidRPr="000B7B52">
        <w:rPr>
          <w:rStyle w:val="StyleUnderline"/>
        </w:rPr>
        <w:t xml:space="preserve"> and </w:t>
      </w:r>
      <w:r w:rsidRPr="00E7019F">
        <w:rPr>
          <w:rStyle w:val="StyleUnderline"/>
          <w:highlight w:val="cyan"/>
        </w:rPr>
        <w:t>each realizes a different model of communication</w:t>
      </w:r>
      <w:r w:rsidRPr="000B7B52">
        <w:rPr>
          <w:rStyle w:val="StyleUnderline"/>
        </w:rPr>
        <w:t>.</w:t>
      </w:r>
      <w:r w:rsidRPr="000B7B52">
        <w:rPr>
          <w:sz w:val="16"/>
        </w:rPr>
        <w:t xml:space="preserve"> The two are found in A Thousand Plateaus, where Deleuze </w:t>
      </w:r>
      <w:r w:rsidRPr="000B7B52">
        <w:rPr>
          <w:sz w:val="16"/>
        </w:rPr>
        <w:lastRenderedPageBreak/>
        <w:t xml:space="preserve">and Guattari note two different types of state subject formation: social subjection and machinic enslavement (456-460). While it only takes up a few short pages, the distinction is essential to Bernard Stiegler’s work and has been expertly elaborated by Maurizio Lazzarato in the book Signs and Machines. </w:t>
      </w:r>
      <w:r w:rsidRPr="000B7B52">
        <w:rPr>
          <w:rStyle w:val="StyleUnderline"/>
        </w:rPr>
        <w:t xml:space="preserve">We are all familiar with molar social subjection synonymous with </w:t>
      </w:r>
      <w:r w:rsidRPr="00E7019F">
        <w:rPr>
          <w:rStyle w:val="StyleUnderline"/>
          <w:highlight w:val="cyan"/>
        </w:rPr>
        <w:t>“agency”–it is the power that results from individuals bridging the gap between themselves and</w:t>
      </w:r>
      <w:r w:rsidRPr="000B7B52">
        <w:rPr>
          <w:rStyle w:val="StyleUnderline"/>
        </w:rPr>
        <w:t xml:space="preserve"> broader </w:t>
      </w:r>
      <w:r w:rsidRPr="00E7019F">
        <w:rPr>
          <w:rStyle w:val="StyleUnderline"/>
          <w:highlight w:val="cyan"/>
        </w:rPr>
        <w:t>structures of representation, social roles, and institutional demands. This subjectivity is well outlined by Lacanians</w:t>
      </w:r>
      <w:r w:rsidRPr="000B7B52">
        <w:rPr>
          <w:rStyle w:val="StyleUnderline"/>
        </w:rPr>
        <w:t xml:space="preserve"> and other theorists of the linguistic turn</w:t>
      </w:r>
      <w:r w:rsidRPr="000B7B52">
        <w:rPr>
          <w:sz w:val="16"/>
        </w:rPr>
        <w:t xml:space="preserve"> (Virno, Rancière, Butler, Agamben). </w:t>
      </w:r>
      <w:r w:rsidRPr="00E7019F">
        <w:rPr>
          <w:rStyle w:val="StyleUnderline"/>
          <w:highlight w:val="cyan"/>
        </w:rPr>
        <w:t>Missing from their accounts is machinic enslavement, which treats people as</w:t>
      </w:r>
      <w:r w:rsidRPr="000B7B52">
        <w:rPr>
          <w:rStyle w:val="StyleUnderline"/>
        </w:rPr>
        <w:t xml:space="preserve"> simply </w:t>
      </w:r>
      <w:r w:rsidRPr="00E7019F">
        <w:rPr>
          <w:rStyle w:val="StyleUnderline"/>
          <w:highlight w:val="cyan"/>
        </w:rPr>
        <w:t>cogs in the machine</w:t>
      </w:r>
      <w:r w:rsidRPr="000B7B52">
        <w:rPr>
          <w:rStyle w:val="StyleUnderline"/>
        </w:rPr>
        <w:t xml:space="preserve">. </w:t>
      </w:r>
      <w:r w:rsidRPr="00E7019F">
        <w:rPr>
          <w:rStyle w:val="StyleUnderline"/>
          <w:highlight w:val="cyan"/>
        </w:rPr>
        <w:t>Such subjectivity is</w:t>
      </w:r>
      <w:r w:rsidRPr="000B7B52">
        <w:rPr>
          <w:rStyle w:val="StyleUnderline"/>
        </w:rPr>
        <w:t xml:space="preserve"> largely </w:t>
      </w:r>
      <w:r w:rsidRPr="00E7019F">
        <w:rPr>
          <w:rStyle w:val="StyleUnderline"/>
          <w:highlight w:val="cyan"/>
        </w:rPr>
        <w:t>overlooked because it bypasses</w:t>
      </w:r>
      <w:r w:rsidRPr="000B7B52">
        <w:rPr>
          <w:rStyle w:val="StyleUnderline"/>
        </w:rPr>
        <w:t xml:space="preserve"> </w:t>
      </w:r>
      <w:r w:rsidRPr="00E7019F">
        <w:rPr>
          <w:rStyle w:val="StyleUnderline"/>
          <w:highlight w:val="cyan"/>
        </w:rPr>
        <w:t>existential questions of</w:t>
      </w:r>
      <w:r w:rsidRPr="000B7B52">
        <w:rPr>
          <w:rStyle w:val="StyleUnderline"/>
        </w:rPr>
        <w:t xml:space="preserve"> recognition or </w:t>
      </w:r>
      <w:r w:rsidRPr="00E7019F">
        <w:rPr>
          <w:rStyle w:val="StyleUnderline"/>
          <w:highlight w:val="cyan"/>
        </w:rPr>
        <w:t>self-identity.</w:t>
      </w:r>
      <w:r w:rsidRPr="000B7B52">
        <w:rPr>
          <w:rStyle w:val="StyleUnderline"/>
        </w:rPr>
        <w:t xml:space="preserve"> </w:t>
      </w:r>
      <w:r w:rsidRPr="000B7B52">
        <w:rPr>
          <w:sz w:val="16"/>
        </w:rPr>
        <w:t xml:space="preserve">This is because </w:t>
      </w:r>
      <w:r w:rsidRPr="00E7019F">
        <w:rPr>
          <w:rStyle w:val="StyleUnderline"/>
          <w:highlight w:val="cyan"/>
        </w:rPr>
        <w:t>machinic enslavement operates at the level of</w:t>
      </w:r>
      <w:r w:rsidRPr="000B7B52">
        <w:rPr>
          <w:rStyle w:val="StyleUnderline"/>
        </w:rPr>
        <w:t xml:space="preserve"> the </w:t>
      </w:r>
      <w:r w:rsidRPr="00E7019F">
        <w:rPr>
          <w:rStyle w:val="StyleUnderline"/>
          <w:highlight w:val="cyan"/>
        </w:rPr>
        <w:t>infra-social or pre-individual through</w:t>
      </w:r>
      <w:r w:rsidRPr="000B7B52">
        <w:rPr>
          <w:rStyle w:val="StyleUnderline"/>
        </w:rPr>
        <w:t xml:space="preserve"> the </w:t>
      </w:r>
      <w:r w:rsidRPr="00E7019F">
        <w:rPr>
          <w:rStyle w:val="StyleUnderline"/>
          <w:highlight w:val="cyan"/>
        </w:rPr>
        <w:t>molecular operators of unindividuated affects, sensations, desires not assigned to a subject</w:t>
      </w:r>
      <w:r w:rsidRPr="000B7B52">
        <w:rPr>
          <w:sz w:val="16"/>
        </w:rPr>
        <w:t>. Offering a concrete example, Deleuze and Guattari reference Mumford’s megamachines of surplus societies that create huge landworks by treating humans as mere constituent parts</w:t>
      </w:r>
      <w:r w:rsidRPr="000B7B52">
        <w:rPr>
          <w:rStyle w:val="StyleUnderline"/>
        </w:rPr>
        <w:t xml:space="preserve">. </w:t>
      </w:r>
      <w:r w:rsidRPr="00E7019F">
        <w:rPr>
          <w:rStyle w:val="StyleUnderline"/>
          <w:highlight w:val="cyan"/>
        </w:rPr>
        <w:t>Capitalism revived the megamachine</w:t>
      </w:r>
      <w:r w:rsidRPr="000B7B52">
        <w:rPr>
          <w:rStyle w:val="StyleUnderline"/>
        </w:rPr>
        <w:t xml:space="preserve"> in the sixteenth century, and more recently, </w:t>
      </w:r>
      <w:r w:rsidRPr="00E7019F">
        <w:rPr>
          <w:rStyle w:val="StyleUnderline"/>
          <w:highlight w:val="cyan"/>
        </w:rPr>
        <w:t>we have entered the “third age” of enslavement marked by the development of</w:t>
      </w:r>
      <w:r w:rsidRPr="000B7B52">
        <w:rPr>
          <w:rStyle w:val="StyleUnderline"/>
        </w:rPr>
        <w:t xml:space="preserve"> cybernetic and </w:t>
      </w:r>
      <w:r w:rsidRPr="00E7019F">
        <w:rPr>
          <w:rStyle w:val="StyleUnderline"/>
          <w:highlight w:val="cyan"/>
        </w:rPr>
        <w:t>informational machines</w:t>
      </w:r>
      <w:r w:rsidRPr="000B7B52">
        <w:rPr>
          <w:rStyle w:val="StyleUnderline"/>
        </w:rPr>
        <w:t>. In place of the pyramids are technical machines that use humans at places in technical circuits where computers are incapable or too costly</w:t>
      </w:r>
      <w:r w:rsidRPr="000B7B52">
        <w:rPr>
          <w:sz w:val="16"/>
        </w:rPr>
        <w:t>, e.g. Amazon’s Mechanical Turk.</w:t>
      </w:r>
    </w:p>
    <w:p w:rsidR="0038542E" w:rsidRDefault="0038542E" w:rsidP="0038542E">
      <w:pPr>
        <w:rPr>
          <w:rStyle w:val="StyleUnderline"/>
        </w:rPr>
      </w:pPr>
      <w:r w:rsidRPr="000B7B52">
        <w:rPr>
          <w:sz w:val="16"/>
        </w:rPr>
        <w:t xml:space="preserve">I should also clarify that not all machines are bad. Rather, </w:t>
      </w:r>
      <w:r w:rsidRPr="00E7019F">
        <w:rPr>
          <w:rStyle w:val="StyleUnderline"/>
          <w:highlight w:val="cyan"/>
        </w:rPr>
        <w:t>Dark Deleuze only trusts</w:t>
      </w:r>
      <w:r w:rsidRPr="000B7B52">
        <w:rPr>
          <w:rStyle w:val="StyleUnderline"/>
        </w:rPr>
        <w:t xml:space="preserve"> </w:t>
      </w:r>
      <w:r w:rsidRPr="00E7019F">
        <w:rPr>
          <w:rStyle w:val="StyleUnderline"/>
          <w:highlight w:val="cyan"/>
        </w:rPr>
        <w:t>one kind</w:t>
      </w:r>
      <w:r w:rsidRPr="000B7B52">
        <w:rPr>
          <w:rStyle w:val="StyleUnderline"/>
        </w:rPr>
        <w:t xml:space="preserve"> of machine, </w:t>
      </w:r>
      <w:r w:rsidRPr="00E7019F">
        <w:rPr>
          <w:rStyle w:val="StyleUnderline"/>
          <w:highlight w:val="cyan"/>
        </w:rPr>
        <w:t>the war machine</w:t>
      </w:r>
      <w:r w:rsidRPr="000B7B52">
        <w:rPr>
          <w:rStyle w:val="StyleUnderline"/>
        </w:rPr>
        <w:t xml:space="preserve">. </w:t>
      </w:r>
      <w:r w:rsidRPr="000B7B52">
        <w:rPr>
          <w:sz w:val="16"/>
        </w:rPr>
        <w:t xml:space="preserve">And </w:t>
      </w:r>
      <w:r w:rsidRPr="00E7019F">
        <w:rPr>
          <w:rStyle w:val="StyleUnderline"/>
          <w:highlight w:val="cyan"/>
        </w:rPr>
        <w:t>war machines follow a single trajectory–a line of flight out of this world</w:t>
      </w:r>
      <w:r w:rsidRPr="000B7B52">
        <w:rPr>
          <w:rStyle w:val="StyleUnderline"/>
        </w:rPr>
        <w:t>.</w:t>
      </w:r>
      <w:r w:rsidRPr="000B7B52">
        <w:rPr>
          <w:sz w:val="16"/>
        </w:rPr>
        <w:t xml:space="preserve"> </w:t>
      </w:r>
      <w:r w:rsidRPr="000B7B52">
        <w:rPr>
          <w:rStyle w:val="StyleUnderline"/>
        </w:rPr>
        <w:t xml:space="preserve">A major task of </w:t>
      </w:r>
      <w:r w:rsidRPr="00E7019F">
        <w:rPr>
          <w:rStyle w:val="StyleUnderline"/>
          <w:highlight w:val="cyan"/>
        </w:rPr>
        <w:t>the war machine</w:t>
      </w:r>
      <w:r w:rsidRPr="000B7B52">
        <w:rPr>
          <w:rStyle w:val="StyleUnderline"/>
        </w:rPr>
        <w:t xml:space="preserve"> conveniently </w:t>
      </w:r>
      <w:r w:rsidRPr="00E7019F">
        <w:rPr>
          <w:rStyle w:val="StyleUnderline"/>
          <w:highlight w:val="cyan"/>
        </w:rPr>
        <w:t>aligns with</w:t>
      </w:r>
      <w:r w:rsidRPr="000B7B52">
        <w:rPr>
          <w:rStyle w:val="StyleUnderline"/>
        </w:rPr>
        <w:t xml:space="preserve"> my </w:t>
      </w:r>
      <w:r w:rsidRPr="00E7019F">
        <w:rPr>
          <w:rStyle w:val="StyleUnderline"/>
          <w:highlight w:val="cyan"/>
        </w:rPr>
        <w:t>politics of techno-anarchism: to blow apart the networks of communication created by the state.</w:t>
      </w:r>
    </w:p>
    <w:p w:rsidR="0038542E" w:rsidRDefault="0038542E" w:rsidP="0038542E">
      <w:pPr>
        <w:pStyle w:val="Heading4"/>
      </w:pPr>
      <w:r>
        <w:t>The politics of difference and “standing out” to be unique has already become commodified by capitalism. “Difference” is now a marketable trait that packages identity into a product. (Not enough warrants for a 1NC)</w:t>
      </w:r>
    </w:p>
    <w:p w:rsidR="0038542E" w:rsidRPr="00FF3EC3" w:rsidRDefault="0038542E" w:rsidP="0038542E">
      <w:pPr>
        <w:spacing w:after="0"/>
        <w:rPr>
          <w:sz w:val="16"/>
        </w:rPr>
      </w:pPr>
      <w:r w:rsidRPr="00392A9B">
        <w:rPr>
          <w:rStyle w:val="Style13ptBold"/>
        </w:rPr>
        <w:t>Culp 16</w:t>
      </w:r>
      <w:r w:rsidRPr="00A761B4">
        <w:rPr>
          <w:b/>
        </w:rPr>
        <w:t xml:space="preserve"> </w:t>
      </w:r>
      <w:r>
        <w:rPr>
          <w:b/>
        </w:rPr>
        <w:t>(</w:t>
      </w:r>
      <w:r w:rsidRPr="00D6356C">
        <w:t>Andrew, Visiting Assistant Professor of Emerging Media and Communication at the University of Texas, Dallas Dark Deleuze, University of Minnesota Press, “Dark Deleuze” p.23-24, E.L.</w:t>
      </w:r>
      <w:r>
        <w:t>)</w:t>
      </w:r>
    </w:p>
    <w:p w:rsidR="0038542E" w:rsidRDefault="0038542E" w:rsidP="0038542E">
      <w:pPr>
        <w:rPr>
          <w:rStyle w:val="StyleUnderline"/>
        </w:rPr>
      </w:pPr>
      <w:r w:rsidRPr="00D6356C">
        <w:rPr>
          <w:sz w:val="16"/>
        </w:rPr>
        <w:t>“Too much!” is a potential rallying cry—too many products, too many choices, too much of this world! Instead, become contrary!</w:t>
      </w:r>
      <w:r w:rsidRPr="001E007C">
        <w:rPr>
          <w:rStyle w:val="StyleUnderline"/>
        </w:rPr>
        <w:t xml:space="preserve"> </w:t>
      </w:r>
      <w:r w:rsidRPr="00E7019F">
        <w:rPr>
          <w:rStyle w:val="StyleUnderline"/>
          <w:highlight w:val="cyan"/>
        </w:rPr>
        <w:t>Difference</w:t>
      </w:r>
      <w:r w:rsidRPr="00421C21">
        <w:rPr>
          <w:rStyle w:val="StyleUnderline"/>
        </w:rPr>
        <w:t xml:space="preserve">, for Deleuze, </w:t>
      </w:r>
      <w:r w:rsidRPr="00E7019F">
        <w:rPr>
          <w:rStyle w:val="StyleUnderline"/>
          <w:highlight w:val="cyan"/>
        </w:rPr>
        <w:t>is the result of a “disjunctive synthesis” that produces a series of “disjointed and divergent” differences</w:t>
      </w:r>
      <w:r w:rsidRPr="001E007C">
        <w:rPr>
          <w:rStyle w:val="StyleUnderline"/>
        </w:rPr>
        <w:t xml:space="preserve"> (LS, 174–76, 177–80). Importantly, </w:t>
      </w:r>
      <w:r w:rsidRPr="00421C21">
        <w:rPr>
          <w:rStyle w:val="StyleUnderline"/>
        </w:rPr>
        <w:t>these differences can be immediately brought together at a distance through resonance, globally coordinated, or contracted into a divergent multitude</w:t>
      </w:r>
      <w:r w:rsidRPr="001E007C">
        <w:rPr>
          <w:rStyle w:val="StyleUnderline"/>
        </w:rPr>
        <w:t xml:space="preserve"> </w:t>
      </w:r>
      <w:r w:rsidRPr="00D6356C">
        <w:rPr>
          <w:sz w:val="16"/>
        </w:rPr>
        <w:t xml:space="preserve">(172–76). </w:t>
      </w:r>
      <w:r w:rsidRPr="001E007C">
        <w:rPr>
          <w:rStyle w:val="StyleUnderline"/>
        </w:rPr>
        <w:t>Following the rule “always perversify,” Deleuze and Guattari propose including disjunctions in a mad mixture of “worldhistorical, political, and racial content” as a strategy for scrambling oppressive codes</w:t>
      </w:r>
      <w:r w:rsidRPr="00D6356C">
        <w:rPr>
          <w:sz w:val="16"/>
        </w:rPr>
        <w:t xml:space="preserve"> (AO, 15, 88– 89). </w:t>
      </w:r>
      <w:r w:rsidRPr="001E007C">
        <w:rPr>
          <w:rStyle w:val="StyleUnderline"/>
        </w:rPr>
        <w:t xml:space="preserve">Global </w:t>
      </w:r>
      <w:r w:rsidRPr="00E7019F">
        <w:rPr>
          <w:rStyle w:val="StyleUnderline"/>
          <w:highlight w:val="cyan"/>
        </w:rPr>
        <w:t>capitalism</w:t>
      </w:r>
      <w:r w:rsidRPr="001E007C">
        <w:rPr>
          <w:rStyle w:val="StyleUnderline"/>
        </w:rPr>
        <w:t xml:space="preserve"> quickly caught on. Michael Hardt and Antonio Negri have shown us how it </w:t>
      </w:r>
      <w:r w:rsidRPr="00E7019F">
        <w:rPr>
          <w:rStyle w:val="StyleUnderline"/>
          <w:highlight w:val="cyan"/>
        </w:rPr>
        <w:t xml:space="preserve">rules over a virtual Empire of difference that eagerly coordinates a wide </w:t>
      </w:r>
      <w:r w:rsidRPr="00E7019F">
        <w:rPr>
          <w:rStyle w:val="StyleUnderline"/>
          <w:highlight w:val="cyan"/>
        </w:rPr>
        <w:lastRenderedPageBreak/>
        <w:t>arrangement of diverging differences while also producing many more of its own</w:t>
      </w:r>
      <w:r w:rsidRPr="00D6356C">
        <w:rPr>
          <w:sz w:val="16"/>
        </w:rPr>
        <w:t xml:space="preserve"> (Empire, 44–45, 138–56, 190–201, 339–43). </w:t>
      </w:r>
      <w:r w:rsidRPr="00E7019F">
        <w:rPr>
          <w:rStyle w:val="StyleUnderline"/>
          <w:highlight w:val="cyan"/>
        </w:rPr>
        <w:t>Capital is now indistinguishable from the exemplary subject</w:t>
      </w:r>
      <w:r w:rsidRPr="001E007C">
        <w:rPr>
          <w:rStyle w:val="StyleUnderline"/>
        </w:rPr>
        <w:t>,</w:t>
      </w:r>
      <w:r w:rsidRPr="00D6356C">
        <w:rPr>
          <w:sz w:val="16"/>
        </w:rPr>
        <w:t xml:space="preserve"> the schizo, who is voiced by Nietzsche in his wild claims to be “all the names of history” (AO, 86)! </w:t>
      </w:r>
      <w:r w:rsidRPr="00D6356C">
        <w:rPr>
          <w:rStyle w:val="StyleUnderline"/>
        </w:rPr>
        <w:t xml:space="preserve">Power is now diffuse, and </w:t>
      </w:r>
      <w:r w:rsidRPr="00E7019F">
        <w:rPr>
          <w:rStyle w:val="StyleUnderline"/>
          <w:highlight w:val="cyan"/>
        </w:rPr>
        <w:t>the antagonism of Marx’s class war has been drowned in an overwhelming sea of difference. This development calls for a reorientation that entails learning how to become contrary</w:t>
      </w:r>
      <w:r w:rsidRPr="00D6356C">
        <w:rPr>
          <w:sz w:val="16"/>
        </w:rPr>
        <w:t xml:space="preserve">. In the case of Dark Deleuze, the contrarian position is the forced choice of “this, not that.” Deleuze is perfectly happy to demand “no possible compromise between Hegel and Nietzsche” (NP, 195). Why not experiment with our own exclusive disjunctive synthesis that is limited, restrictive, and constrained? </w:t>
      </w:r>
      <w:r w:rsidRPr="00E7019F">
        <w:rPr>
          <w:rStyle w:val="StyleUnderline"/>
          <w:highlight w:val="cyan"/>
        </w:rPr>
        <w:t>Hardt and Negri take their cue from those in the Global South who “homogenize real differences” to name “the potential unity of an international opposition, the confluence of anticapitalist countries and forces”</w:t>
      </w:r>
      <w:r w:rsidRPr="00D6356C">
        <w:rPr>
          <w:sz w:val="16"/>
        </w:rPr>
        <w:t xml:space="preserve"> (Empire, 334). A better response has been the terrifying screams of no that occasionally break apart its grand accords (Holloway, “The Scream,” 1). </w:t>
      </w:r>
      <w:r w:rsidRPr="00E7019F">
        <w:rPr>
          <w:rStyle w:val="StyleUnderline"/>
          <w:highlight w:val="cyan"/>
        </w:rPr>
        <w:t>Though not demanding the suppression of difference, the problem of Empire reignites the necessity of conspiracy, the power of hatred, and the task of destroying worlds.</w:t>
      </w:r>
    </w:p>
    <w:p w:rsidR="0038542E" w:rsidRDefault="0038542E" w:rsidP="0038542E">
      <w:pPr>
        <w:pStyle w:val="Heading4"/>
      </w:pPr>
      <w:r>
        <w:t>Complexity is used by Capitalism to delay revolutions</w:t>
      </w:r>
    </w:p>
    <w:p w:rsidR="0038542E" w:rsidRDefault="0038542E" w:rsidP="0038542E">
      <w:pPr>
        <w:spacing w:after="0"/>
        <w:rPr>
          <w:sz w:val="16"/>
        </w:rPr>
      </w:pPr>
      <w:r w:rsidRPr="00392A9B">
        <w:rPr>
          <w:rStyle w:val="Style13ptBold"/>
        </w:rPr>
        <w:t>Culp 16</w:t>
      </w:r>
      <w:r w:rsidRPr="00A761B4">
        <w:rPr>
          <w:b/>
        </w:rPr>
        <w:t xml:space="preserve"> </w:t>
      </w:r>
      <w:r w:rsidRPr="004805EF">
        <w:rPr>
          <w:sz w:val="16"/>
        </w:rPr>
        <w:t xml:space="preserve">Andrew, Visiting Assistant Professor of Emerging Media and Communication at </w:t>
      </w:r>
      <w:r>
        <w:rPr>
          <w:sz w:val="16"/>
        </w:rPr>
        <w:t>the University of Texas, Dallas Dark Deleuze</w:t>
      </w:r>
      <w:r w:rsidRPr="004805EF">
        <w:rPr>
          <w:sz w:val="16"/>
        </w:rPr>
        <w:t>,</w:t>
      </w:r>
      <w:r>
        <w:rPr>
          <w:sz w:val="16"/>
        </w:rPr>
        <w:t xml:space="preserve"> University of Minnesota Press, “</w:t>
      </w:r>
      <w:r w:rsidRPr="004376B8">
        <w:rPr>
          <w:sz w:val="16"/>
        </w:rPr>
        <w:t>Dark Deleuze</w:t>
      </w:r>
      <w:r>
        <w:rPr>
          <w:sz w:val="16"/>
        </w:rPr>
        <w:t xml:space="preserve">” p.25, E.L. </w:t>
      </w:r>
    </w:p>
    <w:p w:rsidR="0038542E" w:rsidRPr="003D306D" w:rsidRDefault="0038542E" w:rsidP="0038542E"/>
    <w:p w:rsidR="0038542E" w:rsidRDefault="0038542E" w:rsidP="0038542E">
      <w:r w:rsidRPr="00E7019F">
        <w:rPr>
          <w:rStyle w:val="StyleUnderline"/>
          <w:highlight w:val="cyan"/>
        </w:rPr>
        <w:t xml:space="preserve">Complexity is snake oil in the age of singularity—everyone and everything is a unique snowflake, </w:t>
      </w:r>
      <w:r w:rsidRPr="003D46C0">
        <w:rPr>
          <w:rStyle w:val="StyleUnderline"/>
        </w:rPr>
        <w:t>what relations they can establish is not predetermined, and what they can become is limited most by how well they apply themselves!</w:t>
      </w:r>
      <w:r w:rsidRPr="00E7019F">
        <w:rPr>
          <w:rStyle w:val="StyleUnderline"/>
          <w:highlight w:val="cyan"/>
        </w:rPr>
        <w:t xml:space="preserve"> Any criticism of complexity</w:t>
      </w:r>
      <w:r w:rsidRPr="007E77DD">
        <w:rPr>
          <w:rStyle w:val="StyleUnderline"/>
        </w:rPr>
        <w:t xml:space="preserve"> </w:t>
      </w:r>
      <w:r w:rsidRPr="00797D47">
        <w:t xml:space="preserve">must take into account its three levels: complexity as a fact, complexity as a resource, and complexity as deferral. As a fact, </w:t>
      </w:r>
      <w:r w:rsidRPr="007E77DD">
        <w:rPr>
          <w:rStyle w:val="StyleUnderline"/>
        </w:rPr>
        <w:t xml:space="preserve">it </w:t>
      </w:r>
      <w:r w:rsidRPr="00E7019F">
        <w:rPr>
          <w:rStyle w:val="StyleUnderline"/>
          <w:highlight w:val="cyan"/>
        </w:rPr>
        <w:t>culminates in a “flat ontology” that stitches together difference into a strange alliance of philosophy and science</w:t>
      </w:r>
      <w:r w:rsidRPr="007E77DD">
        <w:rPr>
          <w:rStyle w:val="StyleUnderline"/>
        </w:rPr>
        <w:t xml:space="preserve"> (Delanda, Intensive Science, 46–47). Though offering some provocative insights, </w:t>
      </w:r>
      <w:r w:rsidRPr="00E7019F">
        <w:rPr>
          <w:rStyle w:val="StyleUnderline"/>
          <w:highlight w:val="cyan"/>
        </w:rPr>
        <w:t>this flattening</w:t>
      </w:r>
      <w:r w:rsidRPr="007E77DD">
        <w:rPr>
          <w:rStyle w:val="StyleUnderline"/>
        </w:rPr>
        <w:t xml:space="preserve"> still often </w:t>
      </w:r>
      <w:r w:rsidRPr="00E7019F">
        <w:rPr>
          <w:rStyle w:val="StyleUnderline"/>
          <w:highlight w:val="cyan"/>
        </w:rPr>
        <w:t>leads to “a uniformization of diversity” and “equalization of inequality”</w:t>
      </w:r>
      <w:r w:rsidRPr="007E77DD">
        <w:rPr>
          <w:rStyle w:val="StyleUnderline"/>
        </w:rPr>
        <w:t xml:space="preserve"> (DR, 223). As a resource, the labyrinthine structure of complex systems can both mobilize and impair forces. Such complexity multiplies paths</w:t>
      </w:r>
      <w:r w:rsidRPr="00797D47">
        <w:t xml:space="preserve">, which stocks one’s arsenal with either a range of new options (as in de Certeau’s “tactics”) or a trap to bog down their opponents (Kafka’s The Trial). It is this second aspect that contributes to the third dimension of complexity: deferral. </w:t>
      </w:r>
      <w:r w:rsidRPr="00E7019F">
        <w:rPr>
          <w:rStyle w:val="StyleUnderline"/>
          <w:highlight w:val="cyan"/>
        </w:rPr>
        <w:t>A matter’s “complexity” has become a way to defer a sufficient answer (“it is too complex for me to give a complete answer now . . .”). The trouble with deferral is its collusion with capitalist time, which delays the arrival of the proletarian revolution</w:t>
      </w:r>
      <w:r w:rsidRPr="00797D47">
        <w:t xml:space="preserve"> (Balibar, Philosophy of Marx, 101). Just ask complexity progenitor Stuart Kauffman, who now speaks in a mixture of religious mysticism and computational entrepreneurship (Reinventing the Sacred; Kauffman et al., “Economic Opportunity”).</w:t>
      </w:r>
    </w:p>
    <w:p w:rsidR="0038542E" w:rsidRDefault="0038542E" w:rsidP="0038542E">
      <w:pPr>
        <w:rPr>
          <w:rFonts w:asciiTheme="minorHAnsi" w:hAnsiTheme="minorHAnsi"/>
        </w:rPr>
      </w:pPr>
    </w:p>
    <w:p w:rsidR="0038542E" w:rsidRDefault="0038542E" w:rsidP="0038542E">
      <w:pPr>
        <w:pStyle w:val="Heading3"/>
      </w:pPr>
      <w:r>
        <w:lastRenderedPageBreak/>
        <w:t>Inclusion</w:t>
      </w:r>
    </w:p>
    <w:p w:rsidR="0038542E" w:rsidRDefault="0038542E" w:rsidP="0038542E">
      <w:pPr>
        <w:pStyle w:val="Heading4"/>
      </w:pPr>
      <w:r>
        <w:t xml:space="preserve">The Metropolis thrives off of consuming difference, not the opposite. Their politics of embracing difference is the mode by which capitalism maintains its fundamental architecture. Their mode of politics will only get put on another T-Shirt under the guise of inclusivity, leading to inevitable cooption. </w:t>
      </w:r>
    </w:p>
    <w:p w:rsidR="0038542E" w:rsidRPr="001D4931" w:rsidRDefault="0038542E" w:rsidP="0038542E">
      <w:pPr>
        <w:spacing w:line="240" w:lineRule="auto"/>
        <w:rPr>
          <w:sz w:val="26"/>
        </w:rPr>
      </w:pPr>
      <w:r>
        <w:rPr>
          <w:rStyle w:val="Style13ptBold"/>
        </w:rPr>
        <w:t xml:space="preserve">Culp 16 </w:t>
      </w:r>
      <w:r w:rsidRPr="007A04DE">
        <w:rPr>
          <w:rStyle w:val="Style13ptBold"/>
          <w:b w:val="0"/>
          <w:sz w:val="22"/>
        </w:rPr>
        <w:t>(</w:t>
      </w:r>
      <w:r w:rsidRPr="00616DBD">
        <w:rPr>
          <w:rStyle w:val="Style13ptBold"/>
          <w:b w:val="0"/>
          <w:sz w:val="22"/>
        </w:rPr>
        <w:t>Andrew Culp (2016) Confronting connectivity: feminist challenges to the metropolis, Communication and Critical/Cultural Studies, 13:2, 166-183, DOI: 10.1080/14791420.2015.1108449</w:t>
      </w:r>
      <w:r>
        <w:rPr>
          <w:rStyle w:val="Style13ptBold"/>
          <w:b w:val="0"/>
          <w:sz w:val="22"/>
        </w:rPr>
        <w:t>. Pg. 4-6. Accessed: 7/7/18// EW)</w:t>
      </w:r>
    </w:p>
    <w:p w:rsidR="0038542E" w:rsidRDefault="0038542E" w:rsidP="0038542E">
      <w:pPr>
        <w:rPr>
          <w:rStyle w:val="StyleUnderline"/>
        </w:rPr>
      </w:pPr>
      <w:r w:rsidRPr="00325FE9">
        <w:rPr>
          <w:rStyle w:val="StyleUnderline"/>
        </w:rPr>
        <w:t>How does connectivity reconfigure antagonism? This question is important, as many political theorists place antagonism, dissensus, or even agonism at the heart of political life</w:t>
      </w:r>
      <w:r w:rsidRPr="00946550">
        <w:rPr>
          <w:sz w:val="16"/>
        </w:rPr>
        <w:t xml:space="preserve">.39 </w:t>
      </w:r>
      <w:r w:rsidRPr="00E7019F">
        <w:rPr>
          <w:rStyle w:val="StyleUnderline"/>
          <w:highlight w:val="cyan"/>
        </w:rPr>
        <w:t xml:space="preserve">The Metropolis’s reconfiguration of antagonism comes from its architecture of connection —a common space that </w:t>
      </w:r>
      <w:r w:rsidRPr="00AB71E5">
        <w:rPr>
          <w:rStyle w:val="StyleUnderline"/>
        </w:rPr>
        <w:t>simultaneously</w:t>
      </w:r>
      <w:r w:rsidRPr="00E7019F">
        <w:rPr>
          <w:rStyle w:val="StyleUnderline"/>
          <w:highlight w:val="cyan"/>
        </w:rPr>
        <w:t xml:space="preserve"> differentiates and diverges</w:t>
      </w:r>
      <w:r w:rsidRPr="00325FE9">
        <w:rPr>
          <w:rStyle w:val="StyleUnderline"/>
        </w:rPr>
        <w:t xml:space="preserve">. </w:t>
      </w:r>
      <w:r w:rsidRPr="00946550">
        <w:rPr>
          <w:sz w:val="16"/>
        </w:rPr>
        <w:t xml:space="preserve">A familiar media object with the same architecture is the Internet, which connects divergent elements while also sustaining walled gardens and hostile media. </w:t>
      </w:r>
      <w:r w:rsidRPr="00E7019F">
        <w:rPr>
          <w:rStyle w:val="StyleUnderline"/>
          <w:highlight w:val="cyan"/>
        </w:rPr>
        <w:t>The basic function</w:t>
      </w:r>
      <w:r w:rsidRPr="00325FE9">
        <w:rPr>
          <w:rStyle w:val="StyleUnderline"/>
        </w:rPr>
        <w:t xml:space="preserve"> of this architecture </w:t>
      </w:r>
      <w:r w:rsidRPr="00E7019F">
        <w:rPr>
          <w:rStyle w:val="StyleUnderline"/>
          <w:highlight w:val="cyan"/>
        </w:rPr>
        <w:t>is communicative: the overcoming of incompatibilities to enable cooperation, which can be extracted for profit</w:t>
      </w:r>
      <w:r w:rsidRPr="00325FE9">
        <w:rPr>
          <w:rStyle w:val="StyleUnderline"/>
        </w:rPr>
        <w:t xml:space="preserve">, collaboratively </w:t>
      </w:r>
      <w:r w:rsidRPr="00E7019F">
        <w:rPr>
          <w:rStyle w:val="StyleUnderline"/>
          <w:highlight w:val="cyan"/>
        </w:rPr>
        <w:t>shared, or tied to conflict</w:t>
      </w:r>
      <w:r w:rsidRPr="00946550">
        <w:rPr>
          <w:sz w:val="16"/>
        </w:rPr>
        <w:t xml:space="preserve">.40 Abstractly, </w:t>
      </w:r>
      <w:r w:rsidRPr="00E7019F">
        <w:rPr>
          <w:rStyle w:val="StyleUnderline"/>
          <w:highlight w:val="cyan"/>
        </w:rPr>
        <w:t>connectivity operates through inclusive disjunction, a process that puts</w:t>
      </w:r>
      <w:r w:rsidRPr="00325FE9">
        <w:rPr>
          <w:rStyle w:val="StyleUnderline"/>
        </w:rPr>
        <w:t xml:space="preserve"> otherwise </w:t>
      </w:r>
      <w:r w:rsidRPr="00E7019F">
        <w:rPr>
          <w:rStyle w:val="StyleUnderline"/>
          <w:highlight w:val="cyan"/>
        </w:rPr>
        <w:t>foreign elements into communication with one another through an encounter that does not require those pieces to operate according to a shared logic</w:t>
      </w:r>
      <w:r w:rsidRPr="00946550">
        <w:rPr>
          <w:sz w:val="16"/>
        </w:rPr>
        <w:t xml:space="preserve">.41 </w:t>
      </w:r>
      <w:r w:rsidRPr="00325FE9">
        <w:rPr>
          <w:rStyle w:val="StyleUnderline"/>
        </w:rPr>
        <w:t>Rather than infolding some common term</w:t>
      </w:r>
      <w:r w:rsidRPr="00946550">
        <w:rPr>
          <w:sz w:val="16"/>
        </w:rPr>
        <w:t xml:space="preserve">, such as the introjection of an imperial dictate, </w:t>
      </w:r>
      <w:r w:rsidRPr="00325FE9">
        <w:rPr>
          <w:rStyle w:val="StyleUnderline"/>
        </w:rPr>
        <w:t xml:space="preserve">The Metropolis unfolds. </w:t>
      </w:r>
      <w:r w:rsidRPr="00E7019F">
        <w:rPr>
          <w:rStyle w:val="StyleUnderline"/>
          <w:highlight w:val="cyan"/>
        </w:rPr>
        <w:t>It exposes interiors through a mutual opening up</w:t>
      </w:r>
      <w:r w:rsidRPr="00946550">
        <w:rPr>
          <w:sz w:val="16"/>
        </w:rPr>
        <w:t xml:space="preserve"> (to name a few: the privatization of economic risk through increased debt obligation, the removal of tariffs that protect national industries, or the exemption of citizenship rights against government assassination).42 </w:t>
      </w:r>
      <w:r w:rsidRPr="00325FE9">
        <w:rPr>
          <w:rStyle w:val="StyleUnderline"/>
        </w:rPr>
        <w:t xml:space="preserve">In this sense, </w:t>
      </w:r>
      <w:r w:rsidRPr="00E7019F">
        <w:rPr>
          <w:rStyle w:val="StyleUnderline"/>
          <w:highlight w:val="cyan"/>
        </w:rPr>
        <w:t>those who condemn capitalism as a homogenizing force are incorrect—inclusion can spread through divergence. The Metropolis retains differential relations</w:t>
      </w:r>
      <w:r w:rsidRPr="00325FE9">
        <w:rPr>
          <w:rStyle w:val="StyleUnderline"/>
        </w:rPr>
        <w:t xml:space="preserve"> of parts </w:t>
      </w:r>
      <w:r w:rsidRPr="00E7019F">
        <w:rPr>
          <w:rStyle w:val="StyleUnderline"/>
          <w:highlight w:val="cyan"/>
        </w:rPr>
        <w:t>by selecting “a particular zone that varies with each”</w:t>
      </w:r>
      <w:r w:rsidRPr="00325FE9">
        <w:rPr>
          <w:rStyle w:val="StyleUnderline"/>
        </w:rPr>
        <w:t xml:space="preserve"> that will make possible its integration of the “sum of infinitely tiny things.”</w:t>
      </w:r>
      <w:r w:rsidRPr="00946550">
        <w:rPr>
          <w:sz w:val="16"/>
        </w:rPr>
        <w:t xml:space="preserve">43 Furthermore, </w:t>
      </w:r>
      <w:r w:rsidRPr="00E7019F">
        <w:rPr>
          <w:rStyle w:val="StyleUnderline"/>
          <w:highlight w:val="cyan"/>
        </w:rPr>
        <w:t>by being more than inclusion based on a common term</w:t>
      </w:r>
      <w:r w:rsidRPr="00946550">
        <w:rPr>
          <w:sz w:val="16"/>
        </w:rPr>
        <w:t xml:space="preserve"> (the law, a nation, a people), </w:t>
      </w:r>
      <w:r w:rsidRPr="00E7019F">
        <w:rPr>
          <w:rStyle w:val="StyleUnderline"/>
          <w:highlight w:val="cyan"/>
        </w:rPr>
        <w:t>disjunction is pure relation</w:t>
      </w:r>
      <w:r w:rsidRPr="00325FE9">
        <w:rPr>
          <w:rStyle w:val="StyleUnderline"/>
        </w:rPr>
        <w:t xml:space="preserve">, a movement of “reciprocal asymmetric implication,” </w:t>
      </w:r>
      <w:r w:rsidRPr="00E7019F">
        <w:rPr>
          <w:rStyle w:val="StyleUnderline"/>
          <w:highlight w:val="cyan"/>
        </w:rPr>
        <w:t>that expresses only difference</w:t>
      </w:r>
      <w:r w:rsidRPr="00325FE9">
        <w:rPr>
          <w:rStyle w:val="StyleUnderline"/>
        </w:rPr>
        <w:t xml:space="preserve"> itself</w:t>
      </w:r>
      <w:r w:rsidRPr="00946550">
        <w:rPr>
          <w:sz w:val="16"/>
        </w:rPr>
        <w:t xml:space="preserve"> (and not imposing equivalence, resolving into a general category, or synthesizing into a superior identity).44 </w:t>
      </w:r>
      <w:r w:rsidRPr="00325FE9">
        <w:rPr>
          <w:rStyle w:val="StyleUnderline"/>
        </w:rPr>
        <w:t>The Metropolis hence shares Deleuze’s “most profound insight” that “</w:t>
      </w:r>
      <w:r w:rsidRPr="00E7019F">
        <w:rPr>
          <w:rStyle w:val="StyleUnderline"/>
          <w:highlight w:val="cyan"/>
        </w:rPr>
        <w:t>difference is just as much communication</w:t>
      </w:r>
      <w:r w:rsidRPr="00325FE9">
        <w:rPr>
          <w:rStyle w:val="StyleUnderline"/>
        </w:rPr>
        <w:t>, contagion of heterogeneities,” which means, “</w:t>
      </w:r>
      <w:r w:rsidRPr="00E7019F">
        <w:rPr>
          <w:rStyle w:val="StyleUnderline"/>
          <w:highlight w:val="cyan"/>
        </w:rPr>
        <w:t>to connect is always to communicate</w:t>
      </w:r>
      <w:r w:rsidRPr="00325FE9">
        <w:rPr>
          <w:rStyle w:val="StyleUnderline"/>
        </w:rPr>
        <w:t xml:space="preserve"> on either side of a distance, by the very heterogeneity of terms.”</w:t>
      </w:r>
      <w:r w:rsidRPr="00946550">
        <w:rPr>
          <w:sz w:val="16"/>
        </w:rPr>
        <w:t xml:space="preserve">45 </w:t>
      </w:r>
      <w:r w:rsidRPr="00E7019F">
        <w:rPr>
          <w:rStyle w:val="StyleUnderline"/>
          <w:highlight w:val="cyan"/>
        </w:rPr>
        <w:t>The effect</w:t>
      </w:r>
      <w:r w:rsidRPr="00325FE9">
        <w:rPr>
          <w:rStyle w:val="StyleUnderline"/>
        </w:rPr>
        <w:t xml:space="preserve"> of this contagion </w:t>
      </w:r>
      <w:r w:rsidRPr="00E7019F">
        <w:rPr>
          <w:rStyle w:val="StyleUnderline"/>
          <w:highlight w:val="cyan"/>
        </w:rPr>
        <w:t>does not result in</w:t>
      </w:r>
      <w:r w:rsidRPr="00325FE9">
        <w:rPr>
          <w:rStyle w:val="StyleUnderline"/>
        </w:rPr>
        <w:t xml:space="preserve"> a </w:t>
      </w:r>
      <w:r w:rsidRPr="00E7019F">
        <w:rPr>
          <w:rStyle w:val="StyleUnderline"/>
          <w:highlight w:val="cyan"/>
        </w:rPr>
        <w:t>unity</w:t>
      </w:r>
      <w:r w:rsidRPr="00325FE9">
        <w:rPr>
          <w:rStyle w:val="StyleUnderline"/>
        </w:rPr>
        <w:t xml:space="preserve">, combination, or fusion; </w:t>
      </w:r>
      <w:r w:rsidRPr="00E7019F">
        <w:rPr>
          <w:rStyle w:val="StyleUnderline"/>
          <w:highlight w:val="cyan"/>
        </w:rPr>
        <w:t>inclusive disjunction maintains</w:t>
      </w:r>
      <w:r w:rsidRPr="00325FE9">
        <w:rPr>
          <w:rStyle w:val="StyleUnderline"/>
        </w:rPr>
        <w:t xml:space="preserve"> a </w:t>
      </w:r>
      <w:r w:rsidRPr="00E7019F">
        <w:rPr>
          <w:rStyle w:val="StyleUnderline"/>
          <w:highlight w:val="cyan"/>
        </w:rPr>
        <w:t>“politeness”—“an art of distances</w:t>
      </w:r>
      <w:r w:rsidRPr="00946550">
        <w:rPr>
          <w:sz w:val="16"/>
        </w:rPr>
        <w:t xml:space="preserve">.”46 Deleuze is pessimistic about connectivity. With Félix Guattari in What is Philosophy?, he argues for distrusting communication, as “commercial professional training” has made philosophy subservient to marketing and transformed concepts into advertising slogans.47 He ultimately argues that “continuous control and instant communication” constitutes a new </w:t>
      </w:r>
      <w:r w:rsidRPr="00946550">
        <w:rPr>
          <w:sz w:val="16"/>
        </w:rPr>
        <w:lastRenderedPageBreak/>
        <w:t xml:space="preserve">form of power that must be evaded.48 This leads him to find refuge in “vacuoles of noncommunication,” which can serve as “circuit breakers so we can elude control.”49 </w:t>
      </w:r>
      <w:r w:rsidRPr="00946550">
        <w:rPr>
          <w:rStyle w:val="Emphasis"/>
        </w:rPr>
        <w:t xml:space="preserve">Inclusive disjunction gives </w:t>
      </w:r>
      <w:r w:rsidRPr="00E7019F">
        <w:rPr>
          <w:rStyle w:val="Emphasis"/>
          <w:highlight w:val="cyan"/>
        </w:rPr>
        <w:t xml:space="preserve">the Metropolis </w:t>
      </w:r>
      <w:r w:rsidRPr="00946550">
        <w:rPr>
          <w:rStyle w:val="Emphasis"/>
        </w:rPr>
        <w:t xml:space="preserve">a categorically different relationship to difference. It </w:t>
      </w:r>
      <w:r w:rsidRPr="00E7019F">
        <w:rPr>
          <w:rStyle w:val="Emphasis"/>
          <w:highlight w:val="cyan"/>
        </w:rPr>
        <w:t>spatializes difference, which allows the Metropolis to outmaneuver</w:t>
      </w:r>
      <w:r w:rsidRPr="00946550">
        <w:rPr>
          <w:rStyle w:val="Emphasis"/>
        </w:rPr>
        <w:t xml:space="preserve"> the </w:t>
      </w:r>
      <w:r w:rsidRPr="00E7019F">
        <w:rPr>
          <w:rStyle w:val="Emphasis"/>
          <w:highlight w:val="cyan"/>
        </w:rPr>
        <w:t>traditional politics of difference, such as liberal freedom or multiculturalism.</w:t>
      </w:r>
      <w:r w:rsidRPr="00946550">
        <w:rPr>
          <w:rStyle w:val="Emphasis"/>
        </w:rPr>
        <w:t xml:space="preserve"> </w:t>
      </w:r>
      <w:r w:rsidRPr="00325FE9">
        <w:rPr>
          <w:rStyle w:val="StyleUnderline"/>
        </w:rPr>
        <w:t>This is why many metropolitan spaces expand without what appears to be pregiven patterns or rules,</w:t>
      </w:r>
      <w:r w:rsidRPr="00946550">
        <w:rPr>
          <w:sz w:val="16"/>
        </w:rPr>
        <w:t xml:space="preserve"> such as The Third Italy or Australia’s Gold Coast.50 </w:t>
      </w:r>
      <w:r w:rsidRPr="00E7019F">
        <w:rPr>
          <w:rStyle w:val="StyleUnderline"/>
          <w:highlight w:val="cyan"/>
        </w:rPr>
        <w:t>The primary strategy</w:t>
      </w:r>
      <w:r w:rsidRPr="00325FE9">
        <w:rPr>
          <w:rStyle w:val="StyleUnderline"/>
        </w:rPr>
        <w:t xml:space="preserve"> </w:t>
      </w:r>
      <w:r w:rsidRPr="00E7019F">
        <w:rPr>
          <w:rStyle w:val="StyleUnderline"/>
          <w:highlight w:val="cyan"/>
        </w:rPr>
        <w:t>of the Metropolis is</w:t>
      </w:r>
      <w:r w:rsidRPr="00325FE9">
        <w:rPr>
          <w:rStyle w:val="StyleUnderline"/>
        </w:rPr>
        <w:t xml:space="preserve"> thus </w:t>
      </w:r>
      <w:r w:rsidRPr="00E7019F">
        <w:rPr>
          <w:rStyle w:val="StyleUnderline"/>
          <w:highlight w:val="cyan"/>
        </w:rPr>
        <w:t>to diffuse differences through inclusion rather than confront them</w:t>
      </w:r>
      <w:r w:rsidRPr="00325FE9">
        <w:rPr>
          <w:rStyle w:val="StyleUnderline"/>
        </w:rPr>
        <w:t xml:space="preserve"> through antagonism. Within this system of inclusion, </w:t>
      </w:r>
      <w:r w:rsidRPr="00E7019F">
        <w:rPr>
          <w:rStyle w:val="StyleUnderline"/>
          <w:highlight w:val="cyan"/>
        </w:rPr>
        <w:t>difference is not a threat but the means by which</w:t>
      </w:r>
      <w:r w:rsidRPr="00AB71E5">
        <w:rPr>
          <w:rStyle w:val="StyleUnderline"/>
        </w:rPr>
        <w:t xml:space="preserve"> </w:t>
      </w:r>
      <w:r w:rsidRPr="00E7019F">
        <w:rPr>
          <w:rStyle w:val="StyleUnderline"/>
          <w:highlight w:val="cyan"/>
        </w:rPr>
        <w:t>contemporary power maintains a hold on the perpetual present</w:t>
      </w:r>
      <w:r w:rsidRPr="00325FE9">
        <w:rPr>
          <w:rStyle w:val="StyleUnderline"/>
        </w:rPr>
        <w:t>.</w:t>
      </w:r>
      <w:r w:rsidRPr="00946550">
        <w:rPr>
          <w:sz w:val="16"/>
        </w:rPr>
        <w:t xml:space="preserve"> The effect of this temporal modulation is that historical time disappears as “contemporary events themselves retreat into a remote and fabulous realm of unverifiable stories, uncheckable statistics, unlikely explanations and untenable reasoning.”51 </w:t>
      </w:r>
      <w:r w:rsidRPr="00946550">
        <w:rPr>
          <w:rStyle w:val="StyleUnderline"/>
        </w:rPr>
        <w:t>The accelerated speed of media</w:t>
      </w:r>
      <w:r w:rsidRPr="00325FE9">
        <w:rPr>
          <w:rStyle w:val="StyleUnderline"/>
        </w:rPr>
        <w:t xml:space="preserve"> increasingly makes networked media, such as the Internet, a breeding ground for conspiracy and insinuation, as the sheer volume of participants and incredible speed of information accumulation means that in the time it takes to put one conspiratorial theory to bed, the raw material for many more will have already begun circulating.52 </w:t>
      </w:r>
      <w:r w:rsidRPr="00E7019F">
        <w:rPr>
          <w:rStyle w:val="StyleUnderline"/>
          <w:highlight w:val="cyan"/>
        </w:rPr>
        <w:t>Such a system of power cannot be escaped by</w:t>
      </w:r>
      <w:r w:rsidRPr="00946550">
        <w:rPr>
          <w:rStyle w:val="StyleUnderline"/>
        </w:rPr>
        <w:t xml:space="preserve"> simply </w:t>
      </w:r>
      <w:r w:rsidRPr="00E7019F">
        <w:rPr>
          <w:rStyle w:val="StyleUnderline"/>
          <w:highlight w:val="cyan"/>
        </w:rPr>
        <w:t>celebrating</w:t>
      </w:r>
      <w:r w:rsidRPr="00946550">
        <w:rPr>
          <w:rStyle w:val="StyleUnderline"/>
        </w:rPr>
        <w:t xml:space="preserve"> the </w:t>
      </w:r>
      <w:r w:rsidRPr="00E7019F">
        <w:rPr>
          <w:rStyle w:val="StyleUnderline"/>
          <w:highlight w:val="cyan"/>
        </w:rPr>
        <w:t>differences</w:t>
      </w:r>
      <w:r w:rsidRPr="00946550">
        <w:rPr>
          <w:rStyle w:val="StyleUnderline"/>
        </w:rPr>
        <w:t xml:space="preserve"> that grow out of life in the Metropolis</w:t>
      </w:r>
      <w:r w:rsidRPr="00946550">
        <w:rPr>
          <w:b/>
          <w:sz w:val="16"/>
        </w:rPr>
        <w:t xml:space="preserve">, for </w:t>
      </w:r>
      <w:r w:rsidRPr="00E7019F">
        <w:rPr>
          <w:rStyle w:val="StyleUnderline"/>
          <w:highlight w:val="cyan"/>
        </w:rPr>
        <w:t>inclusive disjunction allows the Metropolis to connect otherwise incommensurate subjects</w:t>
      </w:r>
      <w:r w:rsidRPr="00325FE9">
        <w:rPr>
          <w:rStyle w:val="StyleUnderline"/>
        </w:rPr>
        <w:t xml:space="preserve">, flows, temporalities, and visibilities </w:t>
      </w:r>
      <w:r w:rsidRPr="00E7019F">
        <w:rPr>
          <w:rStyle w:val="StyleUnderline"/>
          <w:highlight w:val="cyan"/>
        </w:rPr>
        <w:t>without suppressing their differences. In assembling them, the Metropolis does not leave</w:t>
      </w:r>
      <w:r w:rsidRPr="00325FE9">
        <w:rPr>
          <w:rStyle w:val="StyleUnderline"/>
        </w:rPr>
        <w:t xml:space="preserve"> those </w:t>
      </w:r>
      <w:r w:rsidRPr="00E7019F">
        <w:rPr>
          <w:rStyle w:val="StyleUnderline"/>
          <w:highlight w:val="cyan"/>
        </w:rPr>
        <w:t>incommensurate things unperturbed.</w:t>
      </w:r>
      <w:r w:rsidRPr="00325FE9">
        <w:rPr>
          <w:rStyle w:val="StyleUnderline"/>
        </w:rPr>
        <w:t xml:space="preserve"> Rather, </w:t>
      </w:r>
      <w:r w:rsidRPr="00E7019F">
        <w:rPr>
          <w:rStyle w:val="StyleUnderline"/>
          <w:highlight w:val="cyan"/>
        </w:rPr>
        <w:t>connectivity follows the</w:t>
      </w:r>
      <w:r w:rsidRPr="00325FE9">
        <w:rPr>
          <w:rStyle w:val="StyleUnderline"/>
        </w:rPr>
        <w:t xml:space="preserve"> database </w:t>
      </w:r>
      <w:r w:rsidRPr="00E7019F">
        <w:rPr>
          <w:rStyle w:val="StyleUnderline"/>
          <w:highlight w:val="cyan"/>
        </w:rPr>
        <w:t>logic of positivity</w:t>
      </w:r>
      <w:r w:rsidRPr="00946550">
        <w:rPr>
          <w:sz w:val="16"/>
        </w:rPr>
        <w:t xml:space="preserve"> that was metaphysically prefigured by Deleuze in Difference and Repetition and The Logic of Sense.53 </w:t>
      </w:r>
      <w:r w:rsidRPr="00325FE9">
        <w:rPr>
          <w:rStyle w:val="StyleUnderline"/>
        </w:rPr>
        <w:t xml:space="preserve">Here, </w:t>
      </w:r>
      <w:r w:rsidRPr="00E7019F">
        <w:rPr>
          <w:rStyle w:val="StyleUnderline"/>
          <w:highlight w:val="cyan"/>
        </w:rPr>
        <w:t>things are introduced</w:t>
      </w:r>
      <w:r w:rsidRPr="00946550">
        <w:rPr>
          <w:rStyle w:val="StyleUnderline"/>
        </w:rPr>
        <w:t xml:space="preserve"> into the Metropolis </w:t>
      </w:r>
      <w:r w:rsidRPr="00E7019F">
        <w:rPr>
          <w:rStyle w:val="StyleUnderline"/>
          <w:highlight w:val="cyan"/>
        </w:rPr>
        <w:t>through a plane of positivities that unfolds secured elements, exposes them to risk, and eliminates their futurity</w:t>
      </w:r>
      <w:r w:rsidRPr="00325FE9">
        <w:rPr>
          <w:rStyle w:val="StyleUnderline"/>
        </w:rPr>
        <w:t>.</w:t>
      </w:r>
      <w:r w:rsidRPr="00946550">
        <w:rPr>
          <w:sz w:val="16"/>
        </w:rPr>
        <w:t xml:space="preserve"> Unlike Debord’s “society of the Spectacle,” where the management of society is still dominated by the human eye, we have entered the machine-readable era where information flows circulate outside the reach of human perception. </w:t>
      </w:r>
      <w:r w:rsidRPr="00325FE9">
        <w:rPr>
          <w:rStyle w:val="StyleUnderline"/>
        </w:rPr>
        <w:t>We are thus given the impression that “</w:t>
      </w:r>
      <w:r w:rsidRPr="00E7019F">
        <w:rPr>
          <w:rStyle w:val="StyleUnderline"/>
          <w:highlight w:val="cyan"/>
        </w:rPr>
        <w:t>the more things change, the more they stay the same.” The inclusion and proliferation of difference is</w:t>
      </w:r>
      <w:r w:rsidRPr="00946550">
        <w:rPr>
          <w:rStyle w:val="StyleUnderline"/>
        </w:rPr>
        <w:t xml:space="preserve"> thus </w:t>
      </w:r>
      <w:r w:rsidRPr="00E7019F">
        <w:rPr>
          <w:rStyle w:val="StyleUnderline"/>
          <w:highlight w:val="cyan"/>
        </w:rPr>
        <w:t>not a motor for change but stasis. The political potentials</w:t>
      </w:r>
      <w:r w:rsidRPr="00325FE9">
        <w:rPr>
          <w:rStyle w:val="StyleUnderline"/>
        </w:rPr>
        <w:t xml:space="preserve"> made </w:t>
      </w:r>
      <w:r w:rsidRPr="00E7019F">
        <w:rPr>
          <w:rStyle w:val="StyleUnderline"/>
          <w:highlight w:val="cyan"/>
        </w:rPr>
        <w:t>available through inclusive disjunction are</w:t>
      </w:r>
      <w:r w:rsidRPr="00325FE9">
        <w:rPr>
          <w:rStyle w:val="StyleUnderline"/>
        </w:rPr>
        <w:t xml:space="preserve"> the familiar channels of </w:t>
      </w:r>
      <w:r w:rsidRPr="00E7019F">
        <w:rPr>
          <w:rStyle w:val="StyleUnderline"/>
          <w:highlight w:val="cyan"/>
        </w:rPr>
        <w:t>liberal capitalism</w:t>
      </w:r>
      <w:r w:rsidRPr="00325FE9">
        <w:rPr>
          <w:rStyle w:val="StyleUnderline"/>
        </w:rPr>
        <w:t xml:space="preserve">, such as </w:t>
      </w:r>
      <w:r w:rsidRPr="00E7019F">
        <w:rPr>
          <w:rStyle w:val="StyleUnderline"/>
          <w:highlight w:val="cyan"/>
        </w:rPr>
        <w:t>public influence, legal privilege, and market power</w:t>
      </w:r>
      <w:r w:rsidRPr="00325FE9">
        <w:rPr>
          <w:rStyle w:val="StyleUnderline"/>
        </w:rPr>
        <w:t xml:space="preserve">. All of these work through </w:t>
      </w:r>
      <w:r w:rsidRPr="00E7019F">
        <w:rPr>
          <w:rStyle w:val="StyleUnderline"/>
          <w:highlight w:val="cyan"/>
        </w:rPr>
        <w:t>a principle of capture</w:t>
      </w:r>
      <w:r w:rsidRPr="00325FE9">
        <w:rPr>
          <w:rStyle w:val="StyleUnderline"/>
        </w:rPr>
        <w:t xml:space="preserve"> often </w:t>
      </w:r>
      <w:r w:rsidRPr="00E7019F">
        <w:rPr>
          <w:rStyle w:val="StyleUnderline"/>
          <w:highlight w:val="cyan"/>
        </w:rPr>
        <w:t>described as “communicative capitalism,”</w:t>
      </w:r>
      <w:r w:rsidRPr="00325FE9">
        <w:rPr>
          <w:rStyle w:val="StyleUnderline"/>
        </w:rPr>
        <w:t xml:space="preserve"> which expands through circuits of exploitation and submission</w:t>
      </w:r>
    </w:p>
    <w:p w:rsidR="0038542E" w:rsidRPr="00923FBB" w:rsidRDefault="0038542E" w:rsidP="0038542E">
      <w:pPr>
        <w:pStyle w:val="Heading4"/>
        <w:rPr>
          <w:rStyle w:val="StyleUnderline"/>
        </w:rPr>
      </w:pPr>
      <w:r>
        <w:rPr>
          <w:rStyle w:val="StyleUnderline"/>
        </w:rPr>
        <w:lastRenderedPageBreak/>
        <w:t xml:space="preserve">The alternative starts from a position of </w:t>
      </w:r>
      <w:r w:rsidRPr="005262A5">
        <w:rPr>
          <w:rStyle w:val="StyleUnderline"/>
        </w:rPr>
        <w:t>exclusion, not inclusion</w:t>
      </w:r>
      <w:r>
        <w:rPr>
          <w:rStyle w:val="StyleUnderline"/>
        </w:rPr>
        <w:t xml:space="preserve"> – negativity, not positivity. Inclusivity is the Metropolis’ lie to maintain the perpetual present, meaning that the alternative is </w:t>
      </w:r>
      <w:r w:rsidRPr="005262A5">
        <w:rPr>
          <w:rStyle w:val="StyleUnderline"/>
        </w:rPr>
        <w:t>INCOMPATABLE with ANY form of liberal politics</w:t>
      </w:r>
      <w:r>
        <w:rPr>
          <w:rStyle w:val="StyleUnderline"/>
        </w:rPr>
        <w:t xml:space="preserve"> – dooming the permutation. Incorporation into the Metropolis is game over for any revolution because it becomes aestheticized and coopted. </w:t>
      </w:r>
    </w:p>
    <w:p w:rsidR="0038542E" w:rsidRPr="00C9520C" w:rsidRDefault="0038542E" w:rsidP="0038542E">
      <w:pPr>
        <w:spacing w:line="240" w:lineRule="auto"/>
        <w:rPr>
          <w:rStyle w:val="StyleUnderline"/>
        </w:rPr>
      </w:pPr>
      <w:r>
        <w:rPr>
          <w:rStyle w:val="Style13ptBold"/>
        </w:rPr>
        <w:t xml:space="preserve">Culp 16 </w:t>
      </w:r>
      <w:r w:rsidRPr="007A04DE">
        <w:rPr>
          <w:rStyle w:val="Style13ptBold"/>
          <w:b w:val="0"/>
          <w:sz w:val="22"/>
        </w:rPr>
        <w:t>(</w:t>
      </w:r>
      <w:r w:rsidRPr="00616DBD">
        <w:rPr>
          <w:rStyle w:val="Style13ptBold"/>
          <w:b w:val="0"/>
          <w:sz w:val="22"/>
        </w:rPr>
        <w:t>Andrew Culp (2016) Confronting connectivity: feminist challenges to the metropolis, Communication and Critical/Cultural Studies, 13:2, 166-183, DOI: 10.1080/14791420.2015.1108449</w:t>
      </w:r>
      <w:r>
        <w:rPr>
          <w:rStyle w:val="Style13ptBold"/>
          <w:b w:val="0"/>
          <w:sz w:val="22"/>
        </w:rPr>
        <w:t>. Pg. 6-7. Accessed: 7/7/18// EW)</w:t>
      </w:r>
    </w:p>
    <w:p w:rsidR="0038542E" w:rsidRPr="00AC441A" w:rsidRDefault="0038542E" w:rsidP="0038542E">
      <w:pPr>
        <w:rPr>
          <w:sz w:val="16"/>
        </w:rPr>
      </w:pPr>
      <w:r w:rsidRPr="00E7019F">
        <w:rPr>
          <w:rStyle w:val="StyleUnderline"/>
          <w:highlight w:val="cyan"/>
        </w:rPr>
        <w:t>Resistance to connectivity</w:t>
      </w:r>
      <w:r w:rsidRPr="00267048">
        <w:rPr>
          <w:rStyle w:val="StyleUnderline"/>
        </w:rPr>
        <w:t xml:space="preserve"> may </w:t>
      </w:r>
      <w:r w:rsidRPr="00E7019F">
        <w:rPr>
          <w:rStyle w:val="StyleUnderline"/>
          <w:highlight w:val="cyan"/>
        </w:rPr>
        <w:t>require(s) the other side of disjunction, exclusive disjunction: the forced choice between two options</w:t>
      </w:r>
      <w:r w:rsidRPr="00267048">
        <w:rPr>
          <w:rStyle w:val="StyleUnderline"/>
        </w:rPr>
        <w:t xml:space="preserve">. What </w:t>
      </w:r>
      <w:r w:rsidRPr="00E7019F">
        <w:rPr>
          <w:rStyle w:val="StyleUnderline"/>
          <w:highlight w:val="cyan"/>
        </w:rPr>
        <w:t>exclusive disjunction offers</w:t>
      </w:r>
      <w:r w:rsidRPr="00267048">
        <w:rPr>
          <w:rStyle w:val="StyleUnderline"/>
        </w:rPr>
        <w:t xml:space="preserve"> is a </w:t>
      </w:r>
      <w:r w:rsidRPr="00E7019F">
        <w:rPr>
          <w:rStyle w:val="StyleUnderline"/>
          <w:highlight w:val="cyan"/>
        </w:rPr>
        <w:t>path for evading the capture as “just another difference.” The first obstacle</w:t>
      </w:r>
      <w:r w:rsidRPr="007D1026">
        <w:rPr>
          <w:rStyle w:val="StyleUnderline"/>
          <w:sz w:val="16"/>
        </w:rPr>
        <w:t xml:space="preserve"> to exclusive disjunction </w:t>
      </w:r>
      <w:r w:rsidRPr="00E7019F">
        <w:rPr>
          <w:rStyle w:val="StyleUnderline"/>
          <w:highlight w:val="cyan"/>
        </w:rPr>
        <w:t>is liberal pluralism</w:t>
      </w:r>
      <w:r w:rsidRPr="00267048">
        <w:rPr>
          <w:rStyle w:val="StyleUnderline"/>
        </w:rPr>
        <w:t xml:space="preserve">, which is so deeply intertwined with the politics of difference that the very notion of exclusivity may be a tough pill for some to swallow. </w:t>
      </w:r>
      <w:r w:rsidRPr="00E7019F">
        <w:rPr>
          <w:rStyle w:val="StyleUnderline"/>
          <w:highlight w:val="cyan"/>
        </w:rPr>
        <w:t>Forced choice is not the enemy of difference</w:t>
      </w:r>
      <w:r w:rsidRPr="007D1026">
        <w:rPr>
          <w:rStyle w:val="StyleUnderline"/>
          <w:sz w:val="16"/>
        </w:rPr>
        <w:t xml:space="preserve">, however, </w:t>
      </w:r>
      <w:r w:rsidRPr="00267048">
        <w:rPr>
          <w:rStyle w:val="StyleUnderline"/>
        </w:rPr>
        <w:t xml:space="preserve">as </w:t>
      </w:r>
      <w:r w:rsidRPr="00A21176">
        <w:rPr>
          <w:rStyle w:val="StyleUnderline"/>
        </w:rPr>
        <w:t>it does not reduce the world to a simple binary. There are</w:t>
      </w:r>
      <w:r w:rsidRPr="007D1026">
        <w:rPr>
          <w:rStyle w:val="StyleUnderline"/>
          <w:sz w:val="16"/>
        </w:rPr>
        <w:t xml:space="preserve"> certainly </w:t>
      </w:r>
      <w:r w:rsidRPr="00267048">
        <w:rPr>
          <w:rStyle w:val="StyleUnderline"/>
        </w:rPr>
        <w:t>moments of exclusive disjunction that should remain the cause of intense political suspicion, such as the trans-phobic claim that masculinity and femininity are exclusive</w:t>
      </w:r>
      <w:r w:rsidRPr="00E7019F">
        <w:rPr>
          <w:rStyle w:val="StyleUnderline"/>
          <w:highlight w:val="cyan"/>
        </w:rPr>
        <w:t>. Exclusive disjunction does not force a choice between two homogeneous forms; rather, it intensifies whatever incommensurability exists between worlds of difference—on each side of a network</w:t>
      </w:r>
      <w:r w:rsidRPr="00267048">
        <w:rPr>
          <w:rStyle w:val="StyleUnderline"/>
        </w:rPr>
        <w:t>, on each side of a multiplicity</w:t>
      </w:r>
      <w:r w:rsidRPr="007D1026">
        <w:rPr>
          <w:rStyle w:val="StyleUnderline"/>
          <w:sz w:val="16"/>
        </w:rPr>
        <w:t xml:space="preserve">. This is how Deleuze and Guattari can simultaneously affirm “a thousand tiny sexes” and that all radical gender politics begins through “becoming-woman.”55 </w:t>
      </w:r>
      <w:r w:rsidRPr="00267048">
        <w:rPr>
          <w:rStyle w:val="StyleUnderline"/>
        </w:rPr>
        <w:t xml:space="preserve">In fact, </w:t>
      </w:r>
      <w:r w:rsidRPr="00E7019F">
        <w:rPr>
          <w:rStyle w:val="StyleUnderline"/>
          <w:highlight w:val="cyan"/>
        </w:rPr>
        <w:t>the illusion that there is only one possible world is a lie perpetuated in the Metropolis to maintain a perpetual present. Exclusion’s difference-making potential only appears paradoxical from the perspective of</w:t>
      </w:r>
      <w:r w:rsidRPr="00267048">
        <w:rPr>
          <w:rStyle w:val="StyleUnderline"/>
        </w:rPr>
        <w:t xml:space="preserve"> pluralistic </w:t>
      </w:r>
      <w:r w:rsidRPr="00E7019F">
        <w:rPr>
          <w:rStyle w:val="StyleUnderline"/>
          <w:highlight w:val="cyan"/>
        </w:rPr>
        <w:t>liberalism.</w:t>
      </w:r>
      <w:r w:rsidRPr="00267048">
        <w:rPr>
          <w:rStyle w:val="StyleUnderline"/>
        </w:rPr>
        <w:t xml:space="preserve"> If one begins instead from the perspective that the difference of the Metropolis is a repetition of the same, then </w:t>
      </w:r>
      <w:r w:rsidRPr="00E7019F">
        <w:rPr>
          <w:rStyle w:val="StyleUnderline"/>
          <w:highlight w:val="cyan"/>
        </w:rPr>
        <w:t>exclusivity simply clarifies the difference between reform and revolution</w:t>
      </w:r>
      <w:r w:rsidRPr="00267048">
        <w:rPr>
          <w:rStyle w:val="StyleUnderline"/>
        </w:rPr>
        <w:t>.</w:t>
      </w:r>
      <w:r w:rsidRPr="007D1026">
        <w:rPr>
          <w:rStyle w:val="StyleUnderline"/>
          <w:sz w:val="16"/>
        </w:rPr>
        <w:t xml:space="preserve"> To put it suggestively but crudely: </w:t>
      </w:r>
      <w:r w:rsidRPr="00267048">
        <w:rPr>
          <w:rStyle w:val="StyleUnderline"/>
        </w:rPr>
        <w:t xml:space="preserve">instead of promoting a convergence culture that puts everything into communication, </w:t>
      </w:r>
      <w:r w:rsidRPr="00E7019F">
        <w:rPr>
          <w:rStyle w:val="StyleUnderline"/>
          <w:highlight w:val="cyan"/>
        </w:rPr>
        <w:t>exclusive disjunction seeks a divergence culture that spins things off to pursue their own paths.</w:t>
      </w:r>
      <w:r w:rsidRPr="007D1026">
        <w:rPr>
          <w:rStyle w:val="StyleUnderline"/>
          <w:sz w:val="16"/>
        </w:rPr>
        <w:t xml:space="preserve"> There are already instances of this divergence, as seen in various subcultures of glitch and noise, but they do not politicize incompatibility. It is thus </w:t>
      </w:r>
      <w:r w:rsidRPr="00A21176">
        <w:rPr>
          <w:rStyle w:val="StyleUnderline"/>
        </w:rPr>
        <w:t>postcolonialism</w:t>
      </w:r>
      <w:r w:rsidRPr="007D1026">
        <w:rPr>
          <w:rStyle w:val="StyleUnderline"/>
          <w:sz w:val="16"/>
        </w:rPr>
        <w:t xml:space="preserve"> that </w:t>
      </w:r>
      <w:r w:rsidRPr="00267048">
        <w:rPr>
          <w:rStyle w:val="StyleUnderline"/>
        </w:rPr>
        <w:t>should be our guide, as it has already politicized the incommensurable and has laid a blueprint for global delinking</w:t>
      </w:r>
      <w:r w:rsidRPr="007D1026">
        <w:rPr>
          <w:rStyle w:val="StyleUnderline"/>
          <w:sz w:val="16"/>
        </w:rPr>
        <w:t xml:space="preserve">.56 </w:t>
      </w:r>
      <w:r w:rsidRPr="00E7019F">
        <w:rPr>
          <w:rStyle w:val="StyleUnderline"/>
          <w:highlight w:val="cyan"/>
        </w:rPr>
        <w:t>Conflicts in the Metropolis are overdetermined by the aestheticization of power</w:t>
      </w:r>
      <w:r w:rsidRPr="00267048">
        <w:rPr>
          <w:rStyle w:val="StyleUnderline"/>
        </w:rPr>
        <w:t xml:space="preserve">, which gives them an added cultural dimension; yet even </w:t>
      </w:r>
      <w:r w:rsidRPr="00E7019F">
        <w:rPr>
          <w:rStyle w:val="StyleUnderline"/>
          <w:highlight w:val="cyan"/>
        </w:rPr>
        <w:t>when aestheticized, older forms such as the wide appeal of mass movement</w:t>
      </w:r>
      <w:r w:rsidRPr="00267048">
        <w:rPr>
          <w:rStyle w:val="StyleUnderline"/>
        </w:rPr>
        <w:t xml:space="preserve"> or the asymmetric power of guerrilla operations </w:t>
      </w:r>
      <w:r w:rsidRPr="00E7019F">
        <w:rPr>
          <w:rStyle w:val="StyleUnderline"/>
          <w:highlight w:val="cyan"/>
        </w:rPr>
        <w:t>do not pass away</w:t>
      </w:r>
      <w:r w:rsidRPr="007D1026">
        <w:rPr>
          <w:rStyle w:val="StyleUnderline"/>
          <w:sz w:val="16"/>
        </w:rPr>
        <w:t xml:space="preserve">. The old still leaves residual traces that inform the strategic principles that dominate this new terrain. </w:t>
      </w:r>
      <w:r w:rsidRPr="00E7019F">
        <w:rPr>
          <w:rStyle w:val="StyleUnderline"/>
          <w:highlight w:val="cyan"/>
        </w:rPr>
        <w:t>What remains primary in the Metropolis is the process of polarization</w:t>
      </w:r>
      <w:r w:rsidRPr="007D1026">
        <w:rPr>
          <w:rStyle w:val="StyleUnderline"/>
        </w:rPr>
        <w:t>— the motor of capitalist urban development</w:t>
      </w:r>
      <w:r w:rsidRPr="007D1026">
        <w:rPr>
          <w:rStyle w:val="StyleUnderline"/>
          <w:sz w:val="16"/>
        </w:rPr>
        <w:t xml:space="preserve">.57 </w:t>
      </w:r>
      <w:r w:rsidRPr="00E7019F">
        <w:rPr>
          <w:rStyle w:val="StyleUnderline"/>
          <w:highlight w:val="cyan"/>
        </w:rPr>
        <w:t xml:space="preserve">This polarization </w:t>
      </w:r>
      <w:r w:rsidRPr="00E7019F">
        <w:rPr>
          <w:rStyle w:val="StyleUnderline"/>
          <w:highlight w:val="cyan"/>
        </w:rPr>
        <w:lastRenderedPageBreak/>
        <w:t>drives the politics of digital culture</w:t>
      </w:r>
      <w:r w:rsidRPr="007D1026">
        <w:rPr>
          <w:rStyle w:val="StyleUnderline"/>
          <w:sz w:val="16"/>
        </w:rPr>
        <w:t xml:space="preserve">, what Alexander R. Galloway and Eugene Thacker </w:t>
      </w:r>
      <w:r w:rsidRPr="007D1026">
        <w:rPr>
          <w:rStyle w:val="StyleUnderline"/>
        </w:rPr>
        <w:t xml:space="preserve">call the “politics of asymmetry,” </w:t>
      </w:r>
      <w:r w:rsidRPr="00E7019F">
        <w:rPr>
          <w:rStyle w:val="StyleUnderline"/>
          <w:highlight w:val="cyan"/>
        </w:rPr>
        <w:t>which appears when conflict becomes a struggle between formally distinct diagrams of power</w:t>
      </w:r>
      <w:r w:rsidRPr="007D1026">
        <w:rPr>
          <w:rStyle w:val="StyleUnderline"/>
        </w:rPr>
        <w:t xml:space="preserve"> and their effects</w:t>
      </w:r>
      <w:r w:rsidRPr="007D1026">
        <w:rPr>
          <w:rStyle w:val="StyleUnderline"/>
          <w:sz w:val="16"/>
        </w:rPr>
        <w:t xml:space="preserve">.58 </w:t>
      </w:r>
      <w:r w:rsidRPr="00E7019F">
        <w:rPr>
          <w:rStyle w:val="StyleUnderline"/>
          <w:highlight w:val="cyan"/>
        </w:rPr>
        <w:t>The politics of asymmetry is in contrast to</w:t>
      </w:r>
      <w:r w:rsidRPr="007D1026">
        <w:rPr>
          <w:rStyle w:val="StyleUnderline"/>
        </w:rPr>
        <w:t xml:space="preserve"> conflicts between </w:t>
      </w:r>
      <w:r w:rsidRPr="00E7019F">
        <w:rPr>
          <w:rStyle w:val="StyleUnderline"/>
          <w:highlight w:val="cyan"/>
        </w:rPr>
        <w:t>symmetrical forces, such as</w:t>
      </w:r>
      <w:r w:rsidRPr="007D1026">
        <w:rPr>
          <w:rStyle w:val="StyleUnderline"/>
        </w:rPr>
        <w:t xml:space="preserve"> policy </w:t>
      </w:r>
      <w:r w:rsidRPr="00E7019F">
        <w:rPr>
          <w:rStyle w:val="StyleUnderline"/>
          <w:highlight w:val="cyan"/>
        </w:rPr>
        <w:t>conflicts between two political parties.</w:t>
      </w:r>
      <w:r w:rsidRPr="007D1026">
        <w:rPr>
          <w:rStyle w:val="StyleUnderline"/>
        </w:rPr>
        <w:t xml:space="preserve"> In symmetry, powers appear as mirror images of each other as they enact comparable strategies. The forces of asymmetric conflict are usually “grassroots networks posed against entrenched power centers.”</w:t>
      </w:r>
      <w:r w:rsidRPr="007D1026">
        <w:rPr>
          <w:rStyle w:val="StyleUnderline"/>
          <w:sz w:val="16"/>
        </w:rPr>
        <w:t xml:space="preserve">59 Throughout the twentieth century, asymmetric strategies rose with the influence of guerilla war in decolonial struggles and expanded into other spheres of life with the new social movements of the 1960s, the computational revolution in industrial production of the 1980s, and networked societies of the 1990s to today. The difference in formal organizing principles is not just an effect but also the cause; the diagram is the tactic. Mao’s insight is that guerrilla war succeeds not on the open field of battle but by wearing down its enemy through protracted war, which eventually makes warfare so costly that occupiers have no choice but to eventually withdraw their own forces. A formal consideration of asymmetric conflicts reveals that each side is opposed, yet they do not meet on equal footing—“it is not simply that feminism is opposed to patriarchy, but that they are asymmetrically opposed.”60 </w:t>
      </w:r>
      <w:r w:rsidRPr="00E7019F">
        <w:rPr>
          <w:rStyle w:val="StyleUnderline"/>
          <w:highlight w:val="cyan"/>
        </w:rPr>
        <w:t xml:space="preserve">The </w:t>
      </w:r>
      <w:r w:rsidRPr="00A21176">
        <w:rPr>
          <w:rStyle w:val="StyleUnderline"/>
        </w:rPr>
        <w:t>strategic</w:t>
      </w:r>
      <w:r w:rsidRPr="00E7019F">
        <w:rPr>
          <w:rStyle w:val="StyleUnderline"/>
          <w:highlight w:val="cyan"/>
        </w:rPr>
        <w:t xml:space="preserve"> question</w:t>
      </w:r>
      <w:r w:rsidRPr="007D1026">
        <w:rPr>
          <w:rStyle w:val="StyleUnderline"/>
        </w:rPr>
        <w:t xml:space="preserve"> for politics of difference, </w:t>
      </w:r>
      <w:r w:rsidRPr="00E7019F">
        <w:rPr>
          <w:rStyle w:val="StyleUnderline"/>
          <w:highlight w:val="cyan"/>
        </w:rPr>
        <w:t>then, is how to identify something formally asymmetric to the Metropolis and</w:t>
      </w:r>
      <w:r w:rsidRPr="007D1026">
        <w:rPr>
          <w:rStyle w:val="StyleUnderline"/>
        </w:rPr>
        <w:t xml:space="preserve"> its process of </w:t>
      </w:r>
      <w:r w:rsidRPr="00E7019F">
        <w:rPr>
          <w:rStyle w:val="StyleUnderline"/>
          <w:highlight w:val="cyan"/>
        </w:rPr>
        <w:t>polarization.</w:t>
      </w:r>
      <w:r w:rsidRPr="007D1026">
        <w:rPr>
          <w:rStyle w:val="StyleUnderline"/>
          <w:sz w:val="16"/>
        </w:rPr>
        <w:t xml:space="preserve"> What makes the Metropolis a significantly different strategic environment, then, is not only its polarized asymmetry but the forces of digital culture and urbanization that would not otherwise be present. The Red Army Faction notes, for instance, that “neither Marx nor Lenin nor Rosa Luxemburg nor Mao had to deal with Bild readers, television viewers, car drivers, the psychological conditioning of young students, high school reforms, advertising, the radio, mail order sales, loan contracts, ‘quality of life,’ etc.”61 As a result, </w:t>
      </w:r>
      <w:r w:rsidRPr="007D1026">
        <w:rPr>
          <w:rStyle w:val="StyleUnderline"/>
        </w:rPr>
        <w:t>struggles emerge in the Metropolis not against “an openly fascist” enemy but as a “system in the metropole” that “reproduces itself through an ongoing offensive against the people’s psyche.”</w:t>
      </w:r>
      <w:r w:rsidRPr="007D1026">
        <w:rPr>
          <w:rStyle w:val="StyleUnderline"/>
          <w:sz w:val="16"/>
        </w:rPr>
        <w:t>62 Moreover</w:t>
      </w:r>
      <w:r w:rsidRPr="007D1026">
        <w:rPr>
          <w:rStyle w:val="StyleUnderline"/>
        </w:rPr>
        <w:t xml:space="preserve">, </w:t>
      </w:r>
      <w:r w:rsidRPr="00B35BE7">
        <w:rPr>
          <w:rStyle w:val="StyleUnderline"/>
        </w:rPr>
        <w:t>the cause behind the problems that people face is increasingly nonhuman</w:t>
      </w:r>
      <w:r w:rsidRPr="007D1026">
        <w:rPr>
          <w:rStyle w:val="StyleUnderline"/>
        </w:rPr>
        <w:t>—from the algorithms governing Wall Street financial transactions to the Obama Campaign’s voter prediction models</w:t>
      </w:r>
      <w:r w:rsidRPr="007D1026">
        <w:rPr>
          <w:rStyle w:val="StyleUnderline"/>
          <w:sz w:val="16"/>
        </w:rPr>
        <w:t xml:space="preserve">, material objects are interpreted like information on the Internet: </w:t>
      </w:r>
      <w:r w:rsidRPr="007D1026">
        <w:rPr>
          <w:rStyle w:val="StyleUnderline"/>
        </w:rPr>
        <w:t>inhuman movements “recorded in a myriad of different locations</w:t>
      </w:r>
      <w:r w:rsidRPr="007D1026">
        <w:rPr>
          <w:rStyle w:val="StyleUnderline"/>
          <w:sz w:val="16"/>
        </w:rPr>
        <w:t xml:space="preserve"> (log files, server statistics, email boxes)” </w:t>
      </w:r>
      <w:r w:rsidRPr="007D1026">
        <w:rPr>
          <w:rStyle w:val="StyleUnderline"/>
        </w:rPr>
        <w:t>treated as “the clustering of descriptive information around a specific user” and devoid of a real identity.</w:t>
      </w:r>
      <w:r w:rsidRPr="007D1026">
        <w:rPr>
          <w:rStyle w:val="StyleUnderline"/>
          <w:sz w:val="16"/>
        </w:rPr>
        <w:t xml:space="preserve">63 </w:t>
      </w:r>
      <w:r w:rsidRPr="00E7019F">
        <w:rPr>
          <w:rStyle w:val="StyleUnderline"/>
          <w:highlight w:val="cyan"/>
        </w:rPr>
        <w:t>Once fully rendered within this new</w:t>
      </w:r>
      <w:r w:rsidRPr="007D1026">
        <w:rPr>
          <w:rStyle w:val="StyleUnderline"/>
        </w:rPr>
        <w:t xml:space="preserve"> strategic </w:t>
      </w:r>
      <w:r w:rsidRPr="00E7019F">
        <w:rPr>
          <w:rStyle w:val="StyleUnderline"/>
          <w:highlight w:val="cyan"/>
        </w:rPr>
        <w:t>environment,</w:t>
      </w:r>
      <w:r w:rsidRPr="007D1026">
        <w:rPr>
          <w:rStyle w:val="StyleUnderline"/>
        </w:rPr>
        <w:t xml:space="preserve"> </w:t>
      </w:r>
      <w:r w:rsidRPr="00E7019F">
        <w:rPr>
          <w:rStyle w:val="StyleUnderline"/>
          <w:highlight w:val="cyan"/>
        </w:rPr>
        <w:t xml:space="preserve">escape no longer opens spatial avenues for resistance. Escape </w:t>
      </w:r>
      <w:r w:rsidRPr="001A7DD8">
        <w:rPr>
          <w:rStyle w:val="StyleUnderline"/>
        </w:rPr>
        <w:t xml:space="preserve">paradoxically </w:t>
      </w:r>
      <w:r w:rsidRPr="00E7019F">
        <w:rPr>
          <w:rStyle w:val="StyleUnderline"/>
          <w:highlight w:val="cyan"/>
        </w:rPr>
        <w:t xml:space="preserve">comes from confrontation; </w:t>
      </w:r>
      <w:r w:rsidRPr="001A7DD8">
        <w:rPr>
          <w:rStyle w:val="StyleUnderline"/>
        </w:rPr>
        <w:t>yet</w:t>
      </w:r>
      <w:r w:rsidRPr="00E7019F">
        <w:rPr>
          <w:rStyle w:val="StyleUnderline"/>
          <w:highlight w:val="cyan"/>
        </w:rPr>
        <w:t xml:space="preserve"> those conflicts will not look like former struggles</w:t>
      </w:r>
      <w:r w:rsidRPr="007D1026">
        <w:rPr>
          <w:rStyle w:val="StyleUnderline"/>
        </w:rPr>
        <w:t xml:space="preserve">, </w:t>
      </w:r>
      <w:r w:rsidRPr="007D1026">
        <w:rPr>
          <w:rStyle w:val="StyleUnderline"/>
          <w:sz w:val="16"/>
        </w:rPr>
        <w:t xml:space="preserve">which found clear enemies in robber barons or corrupt politicians. </w:t>
      </w:r>
      <w:r w:rsidRPr="007D1026">
        <w:rPr>
          <w:rStyle w:val="StyleUnderline"/>
        </w:rPr>
        <w:t>What is left is the struggle over information theory’s concept of communication:</w:t>
      </w:r>
      <w:r w:rsidRPr="007D1026">
        <w:rPr>
          <w:rStyle w:val="StyleUnderline"/>
          <w:sz w:val="16"/>
        </w:rPr>
        <w:t xml:space="preserve"> the accurate reproduction of an encoded signal across a media channel (telephony, radio, computing), which reintroduces basic material questions over the production, transmission, and disruption of power.</w:t>
      </w:r>
    </w:p>
    <w:p w:rsidR="0038542E" w:rsidRDefault="0038542E" w:rsidP="0038542E">
      <w:pPr>
        <w:pStyle w:val="Heading4"/>
      </w:pPr>
      <w:r>
        <w:t xml:space="preserve">Complexity has become the snake oil of capitalism. Their calls for equality without destroying the structures of Capitalism are a false hope that ultimately coopts the revolution. </w:t>
      </w:r>
    </w:p>
    <w:p w:rsidR="0038542E" w:rsidRPr="00D6356C" w:rsidRDefault="0038542E" w:rsidP="0038542E">
      <w:pPr>
        <w:spacing w:after="0"/>
        <w:rPr>
          <w:sz w:val="16"/>
        </w:rPr>
      </w:pPr>
      <w:r w:rsidRPr="00392A9B">
        <w:rPr>
          <w:rStyle w:val="Style13ptBold"/>
        </w:rPr>
        <w:t>Culp 16</w:t>
      </w:r>
      <w:r w:rsidRPr="00A761B4">
        <w:rPr>
          <w:b/>
        </w:rPr>
        <w:t xml:space="preserve"> </w:t>
      </w:r>
      <w:r>
        <w:rPr>
          <w:b/>
        </w:rPr>
        <w:t>(</w:t>
      </w:r>
      <w:r w:rsidRPr="00D6356C">
        <w:t>Andrew, Visiting Assistant Professor of Emerging Media and Communication at the University of Texas, Dallas Dark Deleuze, University of Minnesota Press, “Dark Deleuze” p.23-24, E.L.</w:t>
      </w:r>
      <w:r>
        <w:t>)</w:t>
      </w:r>
    </w:p>
    <w:p w:rsidR="0038542E" w:rsidRDefault="0038542E" w:rsidP="0038542E">
      <w:pPr>
        <w:rPr>
          <w:sz w:val="16"/>
        </w:rPr>
      </w:pPr>
      <w:r w:rsidRPr="00E7019F">
        <w:rPr>
          <w:rStyle w:val="StyleUnderline"/>
          <w:highlight w:val="cyan"/>
        </w:rPr>
        <w:lastRenderedPageBreak/>
        <w:t xml:space="preserve">Complexity is snake oil in the age of singularity—everyone and everything is a unique snowflake, </w:t>
      </w:r>
      <w:r w:rsidRPr="003D46C0">
        <w:rPr>
          <w:rStyle w:val="StyleUnderline"/>
        </w:rPr>
        <w:t>what relations they can establish is not predetermined, and what they can become is limited most by how well they apply themselves!</w:t>
      </w:r>
      <w:r w:rsidRPr="00E7019F">
        <w:rPr>
          <w:rStyle w:val="StyleUnderline"/>
          <w:highlight w:val="cyan"/>
        </w:rPr>
        <w:t xml:space="preserve"> Any criticism of complexity</w:t>
      </w:r>
      <w:r w:rsidRPr="007E77DD">
        <w:rPr>
          <w:rStyle w:val="StyleUnderline"/>
        </w:rPr>
        <w:t xml:space="preserve"> </w:t>
      </w:r>
      <w:r w:rsidRPr="00D6356C">
        <w:rPr>
          <w:sz w:val="16"/>
        </w:rPr>
        <w:t xml:space="preserve">must take into account its three levels: complexity as a fact, complexity as a resource, and complexity as deferral. As a fact, </w:t>
      </w:r>
      <w:r w:rsidRPr="007E77DD">
        <w:rPr>
          <w:rStyle w:val="StyleUnderline"/>
        </w:rPr>
        <w:t xml:space="preserve">it </w:t>
      </w:r>
      <w:r w:rsidRPr="00E7019F">
        <w:rPr>
          <w:rStyle w:val="StyleUnderline"/>
          <w:highlight w:val="cyan"/>
        </w:rPr>
        <w:t>culminates in a “flat ontology” that stitches together difference into a strange alliance of philosophy and science</w:t>
      </w:r>
      <w:r w:rsidRPr="007E77DD">
        <w:rPr>
          <w:rStyle w:val="StyleUnderline"/>
        </w:rPr>
        <w:t xml:space="preserve"> (Delanda, Intensive Science, 46–47). Though offering some provocative insights, </w:t>
      </w:r>
      <w:r w:rsidRPr="00E7019F">
        <w:rPr>
          <w:rStyle w:val="StyleUnderline"/>
          <w:highlight w:val="cyan"/>
        </w:rPr>
        <w:t>this flattening</w:t>
      </w:r>
      <w:r w:rsidRPr="007E77DD">
        <w:rPr>
          <w:rStyle w:val="StyleUnderline"/>
        </w:rPr>
        <w:t xml:space="preserve"> still often </w:t>
      </w:r>
      <w:r w:rsidRPr="00E7019F">
        <w:rPr>
          <w:rStyle w:val="StyleUnderline"/>
          <w:highlight w:val="cyan"/>
        </w:rPr>
        <w:t>leads to “a uniformization of diversity” and “equalization of inequality”</w:t>
      </w:r>
      <w:r w:rsidRPr="007E77DD">
        <w:rPr>
          <w:rStyle w:val="StyleUnderline"/>
        </w:rPr>
        <w:t xml:space="preserve"> (DR, 223). As a resource, the labyrinthine structure of complex systems can both mobilize and impair forces. Such complexity multiplies paths</w:t>
      </w:r>
      <w:r w:rsidRPr="00D6356C">
        <w:rPr>
          <w:sz w:val="16"/>
        </w:rPr>
        <w:t xml:space="preserve">, which stocks one’s arsenal with either a range of new options (as in de Certeau’s “tactics”) or a trap to bog down their opponents (Kafka’s The Trial). It is this second aspect that contributes to the third dimension of complexity: deferral. </w:t>
      </w:r>
      <w:r w:rsidRPr="00E7019F">
        <w:rPr>
          <w:rStyle w:val="StyleUnderline"/>
          <w:highlight w:val="cyan"/>
        </w:rPr>
        <w:t>A matter’s “complexity” has become a way to defer a sufficient answer (“it is too complex for me to give a complete answer now . . .”). The trouble with deferral is its collusion with capitalist time, which delays the arrival of the proletarian revolution</w:t>
      </w:r>
      <w:r w:rsidRPr="00D6356C">
        <w:rPr>
          <w:sz w:val="16"/>
        </w:rPr>
        <w:t xml:space="preserve"> (Balibar, Philosophy of Marx, 101). Just ask complexity progenitor Stuart Kauffman, who now speaks in a mixture of religious mysticism and computational entrepreneurship (Reinventing the Sacred; Kauffman et al., “Economic Opportunity”).</w:t>
      </w:r>
    </w:p>
    <w:p w:rsidR="0038542E" w:rsidRDefault="0038542E" w:rsidP="0038542E">
      <w:pPr>
        <w:pStyle w:val="Heading4"/>
      </w:pPr>
      <w:r>
        <w:t>Their politics of inclusion are equivalent to the liberal trap of tolerance and compassion that allow the possibility of protest while simultaneously reifying oppressive structural positions</w:t>
      </w:r>
    </w:p>
    <w:p w:rsidR="0038542E" w:rsidRPr="00965AC2" w:rsidRDefault="0038542E" w:rsidP="0038542E">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40" w:history="1">
        <w:r w:rsidRPr="005577EB">
          <w:rPr>
            <w:rStyle w:val="Hyperlink"/>
          </w:rPr>
          <w:t>https://www.boundary2.org/2016/06/ending-the-world-as-we-know-it-an-interview-with-andrew-culp/</w:t>
        </w:r>
      </w:hyperlink>
      <w:r>
        <w:t>) EKT</w:t>
      </w:r>
    </w:p>
    <w:p w:rsidR="0038542E" w:rsidRDefault="0038542E" w:rsidP="0038542E">
      <w:pPr>
        <w:rPr>
          <w:sz w:val="16"/>
        </w:rPr>
      </w:pPr>
      <w:r w:rsidRPr="00C60513">
        <w:rPr>
          <w:sz w:val="16"/>
        </w:rPr>
        <w:t xml:space="preserve">Galloway: </w:t>
      </w:r>
      <w:r w:rsidRPr="00953FEA">
        <w:rPr>
          <w:rStyle w:val="StyleUnderline"/>
        </w:rPr>
        <w:t xml:space="preserve">In Dark Deleuze </w:t>
      </w:r>
      <w:r w:rsidRPr="00C60513">
        <w:rPr>
          <w:rStyle w:val="StyleUnderline"/>
          <w:highlight w:val="yellow"/>
        </w:rPr>
        <w:t>you talk about avoiding “the liberal trap of tolerance, compassion, and respect</w:t>
      </w:r>
      <w:r w:rsidRPr="00953FEA">
        <w:rPr>
          <w:rStyle w:val="StyleUnderline"/>
        </w:rPr>
        <w:t xml:space="preserve">.” And you conclude by </w:t>
      </w:r>
      <w:r w:rsidRPr="00C60513">
        <w:rPr>
          <w:rStyle w:val="StyleUnderline"/>
          <w:highlight w:val="yellow"/>
        </w:rPr>
        <w:t>saying that the “greatest crime of joyousness is tolerance</w:t>
      </w:r>
      <w:r w:rsidRPr="00953FEA">
        <w:rPr>
          <w:rStyle w:val="StyleUnderline"/>
        </w:rPr>
        <w:t>.”</w:t>
      </w:r>
      <w:r w:rsidRPr="00C60513">
        <w:rPr>
          <w:sz w:val="16"/>
        </w:rPr>
        <w:t xml:space="preserve"> Can you explain what you mean, particularly for those who might value tolerance as a virtue? Culp: Among the many followers of Deleuze today, there are a number of liberal Deleuzians. Perhaps the biggest stronghold is in political science, where there is a committed group of self-professed radical liberals. Another strain bridges Deleuze with the liberalism of John Rawls. I was a bit shocked to discover both of these approaches, but I suppose it was inevitable given liberalism’s ability to assimilate nearly any form of thought. </w:t>
      </w:r>
      <w:r w:rsidRPr="00953FEA">
        <w:rPr>
          <w:rStyle w:val="StyleUnderline"/>
        </w:rPr>
        <w:t xml:space="preserve">Herbert </w:t>
      </w:r>
      <w:r w:rsidRPr="00C60513">
        <w:rPr>
          <w:rStyle w:val="StyleUnderline"/>
          <w:highlight w:val="yellow"/>
        </w:rPr>
        <w:t>Marcuse recognized “repressive tolerance” as the incredible power of liberalism to justify the violence of positions</w:t>
      </w:r>
      <w:r w:rsidRPr="00953FEA">
        <w:rPr>
          <w:rStyle w:val="StyleUnderline"/>
        </w:rPr>
        <w:t xml:space="preserve"> </w:t>
      </w:r>
      <w:r w:rsidRPr="00C60513">
        <w:rPr>
          <w:rStyle w:val="StyleUnderline"/>
          <w:highlight w:val="yellow"/>
        </w:rPr>
        <w:t>clothed as neutral</w:t>
      </w:r>
      <w:r w:rsidRPr="00C60513">
        <w:rPr>
          <w:sz w:val="16"/>
        </w:rPr>
        <w:t xml:space="preserve">. The examples Marcuse cites are </w:t>
      </w:r>
      <w:r w:rsidRPr="00C60513">
        <w:rPr>
          <w:rStyle w:val="StyleUnderline"/>
          <w:highlight w:val="yellow"/>
        </w:rPr>
        <w:t>governments</w:t>
      </w:r>
      <w:r w:rsidRPr="00C60513">
        <w:rPr>
          <w:sz w:val="16"/>
        </w:rPr>
        <w:t xml:space="preserve"> who </w:t>
      </w:r>
      <w:r w:rsidRPr="00C60513">
        <w:rPr>
          <w:rStyle w:val="StyleUnderline"/>
          <w:highlight w:val="yellow"/>
        </w:rPr>
        <w:t>say they respect democratic liberties because they allow political protest although they ignore protesters by labeling them a special interest group</w:t>
      </w:r>
      <w:r w:rsidRPr="00C60513">
        <w:rPr>
          <w:sz w:val="16"/>
        </w:rPr>
        <w:t xml:space="preserve">. For those of us who have seen university administrations calmly collect student demands, set up dead-end committees, and slap pictures of protestors on promotional materials as a badge of diversity, it should be no surprise that Marcuse dedicated the essay to his students. An important elaboration on repressive tolerance is </w:t>
      </w:r>
      <w:r w:rsidRPr="00C60513">
        <w:rPr>
          <w:rStyle w:val="StyleUnderline"/>
          <w:highlight w:val="yellow"/>
        </w:rPr>
        <w:t>Wendy Brown</w:t>
      </w:r>
      <w:r w:rsidRPr="00C60513">
        <w:rPr>
          <w:sz w:val="16"/>
          <w:highlight w:val="yellow"/>
        </w:rPr>
        <w:t>’s</w:t>
      </w:r>
      <w:r w:rsidRPr="00C60513">
        <w:rPr>
          <w:sz w:val="16"/>
        </w:rPr>
        <w:t xml:space="preserve"> Regulating Aversion. She </w:t>
      </w:r>
      <w:r w:rsidRPr="00C60513">
        <w:rPr>
          <w:rStyle w:val="StyleUnderline"/>
          <w:highlight w:val="yellow"/>
        </w:rPr>
        <w:t>argues that imperialist US foreign policy drapes itself in tolerance discourse</w:t>
      </w:r>
      <w:r w:rsidRPr="00C60513">
        <w:rPr>
          <w:rStyle w:val="StyleUnderline"/>
        </w:rPr>
        <w:t>. This helps diagnose why liberal feminist groups lined up behind the US invasion of Afghanistan</w:t>
      </w:r>
      <w:r w:rsidRPr="00C60513">
        <w:rPr>
          <w:sz w:val="16"/>
        </w:rPr>
        <w:t xml:space="preserve"> (the Taliban is patriarchal) </w:t>
      </w:r>
      <w:r w:rsidRPr="00C60513">
        <w:rPr>
          <w:rStyle w:val="StyleUnderline"/>
        </w:rPr>
        <w:t xml:space="preserve">and explains how </w:t>
      </w:r>
      <w:r w:rsidRPr="00C60513">
        <w:rPr>
          <w:rStyle w:val="StyleUnderline"/>
          <w:highlight w:val="yellow"/>
        </w:rPr>
        <w:t xml:space="preserve">a mere </w:t>
      </w:r>
      <w:r w:rsidRPr="00C60513">
        <w:rPr>
          <w:rStyle w:val="StyleUnderline"/>
          <w:highlight w:val="yellow"/>
        </w:rPr>
        <w:lastRenderedPageBreak/>
        <w:t>utterance of ISIS inspires even the most progressive liberals to support outrageous war budgets</w:t>
      </w:r>
      <w:r w:rsidRPr="00C60513">
        <w:rPr>
          <w:rStyle w:val="StyleUnderline"/>
        </w:rPr>
        <w:t>.</w:t>
      </w:r>
      <w:r w:rsidRPr="00C60513">
        <w:rPr>
          <w:sz w:val="16"/>
        </w:rPr>
        <w:t xml:space="preserve"> </w:t>
      </w:r>
      <w:r w:rsidRPr="00C60513">
        <w:rPr>
          <w:rStyle w:val="StyleUnderline"/>
        </w:rPr>
        <w:t>Because of their commitment to democracy, Brown and Marcuse can only qualify liberalism’s universal procedures for an ethical subject</w:t>
      </w:r>
      <w:r w:rsidRPr="00C60513">
        <w:rPr>
          <w:sz w:val="16"/>
        </w:rPr>
        <w:t xml:space="preserve">. </w:t>
      </w:r>
      <w:r w:rsidRPr="00C60513">
        <w:rPr>
          <w:rStyle w:val="StyleUnderline"/>
          <w:highlight w:val="yellow"/>
        </w:rPr>
        <w:t>Each criticizes certain uses of tolerance but does not want to dispense with it completely</w:t>
      </w:r>
      <w:r w:rsidRPr="00C60513">
        <w:rPr>
          <w:sz w:val="16"/>
          <w:highlight w:val="yellow"/>
        </w:rPr>
        <w:t xml:space="preserve">. </w:t>
      </w:r>
      <w:r w:rsidRPr="00C60513">
        <w:rPr>
          <w:rStyle w:val="Emphasis"/>
          <w:highlight w:val="yellow"/>
        </w:rPr>
        <w:t>Deleuze’s hatred of democracy makes it much easier</w:t>
      </w:r>
      <w:r w:rsidRPr="00C60513">
        <w:rPr>
          <w:rStyle w:val="Emphasis"/>
        </w:rPr>
        <w:t xml:space="preserve"> for me. Instead, </w:t>
      </w:r>
      <w:r w:rsidRPr="00C60513">
        <w:rPr>
          <w:rStyle w:val="Emphasis"/>
          <w:highlight w:val="yellow"/>
        </w:rPr>
        <w:t>I embrace the perspective of a communist partisan because communists fight from a different structural position than that of the capitalist</w:t>
      </w:r>
      <w:r w:rsidRPr="00C60513">
        <w:rPr>
          <w:sz w:val="16"/>
          <w:highlight w:val="yellow"/>
        </w:rPr>
        <w:t>.</w:t>
      </w:r>
    </w:p>
    <w:p w:rsidR="00C068DD" w:rsidRDefault="00C068DD" w:rsidP="00C068DD">
      <w:pPr>
        <w:pStyle w:val="Heading4"/>
      </w:pPr>
      <w:r>
        <w:t>Notions of inclusion and exclusion, citizen and non-citizen and divisions between populations are built into structures – capitalism uses moments of crisis portrayed through their affirmative to ensure a division of classes. We must harness moments of crisis for revolutionary change.</w:t>
      </w:r>
    </w:p>
    <w:p w:rsidR="00C068DD" w:rsidRDefault="00C068DD" w:rsidP="00C068DD">
      <w:r>
        <w:rPr>
          <w:rStyle w:val="Style13ptBold"/>
        </w:rPr>
        <w:t xml:space="preserve">Culp 18 </w:t>
      </w:r>
      <w:r w:rsidRPr="005A4203">
        <w:t>(</w:t>
      </w:r>
      <w:r>
        <w:t>Andrew Culp, media theorist in aesthetics and politics teaching at CalArts, “RKS Workshop 2018: Interview with Andrew Culp,” interviewed by the RKS Workshop 2018 led by Charles Athanasopoulos, Corinne Sugino, and Daryl Burch, transcribed by Wake AS Lab, July 13, 2018)</w:t>
      </w:r>
    </w:p>
    <w:p w:rsidR="00C068DD" w:rsidRPr="004125B7" w:rsidRDefault="00C068DD" w:rsidP="00C068DD">
      <w:pPr>
        <w:rPr>
          <w:rStyle w:val="StyleUnderline"/>
        </w:rPr>
      </w:pPr>
      <w:r w:rsidRPr="004125B7">
        <w:rPr>
          <w:sz w:val="16"/>
        </w:rPr>
        <w:t xml:space="preserve">CA: So what you said about this fundamental contradiction reminds me of what you said in the book about the contradiction between starting something like the Iraq war and the way it destabilizes the market but really that interruption because </w:t>
      </w:r>
      <w:r w:rsidRPr="004D62AE">
        <w:rPr>
          <w:rStyle w:val="StyleUnderline"/>
        </w:rPr>
        <w:t>capitalism is a system of interruption ends up feeding the economic system in a sort of paradoxical way</w:t>
      </w:r>
      <w:r w:rsidRPr="004125B7">
        <w:rPr>
          <w:sz w:val="16"/>
        </w:rPr>
        <w:t xml:space="preserve">. And so am I right that it seems that </w:t>
      </w:r>
      <w:r w:rsidRPr="004D62AE">
        <w:rPr>
          <w:rStyle w:val="StyleUnderline"/>
        </w:rPr>
        <w:t>you seem like you’re saying that capitalism because of these fundamental conflicts will produce these</w:t>
      </w:r>
      <w:r w:rsidRPr="004125B7">
        <w:rPr>
          <w:sz w:val="16"/>
        </w:rPr>
        <w:t xml:space="preserve"> sorts of </w:t>
      </w:r>
      <w:r w:rsidRPr="004D62AE">
        <w:rPr>
          <w:rStyle w:val="StyleUnderline"/>
        </w:rPr>
        <w:t>categorizations</w:t>
      </w:r>
      <w:r w:rsidRPr="004125B7">
        <w:rPr>
          <w:sz w:val="16"/>
        </w:rPr>
        <w:t xml:space="preserve"> that come in and out? AC: Absolutely. </w:t>
      </w:r>
      <w:r w:rsidRPr="004D62AE">
        <w:rPr>
          <w:rStyle w:val="StyleUnderline"/>
        </w:rPr>
        <w:t>Yeah, so there’s this slogan</w:t>
      </w:r>
      <w:r w:rsidRPr="004125B7">
        <w:rPr>
          <w:sz w:val="16"/>
        </w:rPr>
        <w:t xml:space="preserve"> that became popular about ten years ago that </w:t>
      </w:r>
      <w:r w:rsidRPr="004D62AE">
        <w:rPr>
          <w:rStyle w:val="StyleUnderline"/>
        </w:rPr>
        <w:t>capitalism is the crisis or that capitalism is crisis</w:t>
      </w:r>
      <w:r w:rsidRPr="004125B7">
        <w:rPr>
          <w:sz w:val="16"/>
        </w:rPr>
        <w:t xml:space="preserve">. And so </w:t>
      </w:r>
      <w:r w:rsidRPr="004D62AE">
        <w:rPr>
          <w:rStyle w:val="StyleUnderline"/>
        </w:rPr>
        <w:t>whenever you see these moments of crisis like small downturns in the economy</w:t>
      </w:r>
      <w:r w:rsidRPr="004125B7">
        <w:rPr>
          <w:sz w:val="16"/>
        </w:rPr>
        <w:t xml:space="preserve">, actually </w:t>
      </w:r>
      <w:r w:rsidRPr="004D62AE">
        <w:rPr>
          <w:rStyle w:val="StyleUnderline"/>
        </w:rPr>
        <w:t>it’s been theorized by people doing</w:t>
      </w:r>
      <w:r w:rsidRPr="004125B7">
        <w:rPr>
          <w:sz w:val="16"/>
        </w:rPr>
        <w:t xml:space="preserve">, sort of </w:t>
      </w:r>
      <w:r w:rsidRPr="004D62AE">
        <w:rPr>
          <w:rStyle w:val="StyleUnderline"/>
        </w:rPr>
        <w:t>radical economic and political work for a long time</w:t>
      </w:r>
      <w:r w:rsidRPr="004125B7">
        <w:rPr>
          <w:sz w:val="16"/>
        </w:rPr>
        <w:t xml:space="preserve"> that </w:t>
      </w:r>
      <w:r w:rsidRPr="004D62AE">
        <w:rPr>
          <w:rStyle w:val="StyleUnderline"/>
        </w:rPr>
        <w:t>in every one of those times there’s a group of people</w:t>
      </w:r>
      <w:r w:rsidRPr="004125B7">
        <w:rPr>
          <w:sz w:val="16"/>
        </w:rPr>
        <w:t xml:space="preserve"> that are gonna come out </w:t>
      </w:r>
      <w:r w:rsidRPr="004D62AE">
        <w:rPr>
          <w:rStyle w:val="StyleUnderline"/>
        </w:rPr>
        <w:t>on top</w:t>
      </w:r>
      <w:r w:rsidRPr="004125B7">
        <w:rPr>
          <w:sz w:val="16"/>
        </w:rPr>
        <w:t xml:space="preserve">. And </w:t>
      </w:r>
      <w:r w:rsidRPr="004D62AE">
        <w:rPr>
          <w:rStyle w:val="StyleUnderline"/>
        </w:rPr>
        <w:t>those are the rich jerks who probably caused the crisis to begin with</w:t>
      </w:r>
      <w:r w:rsidRPr="004125B7">
        <w:rPr>
          <w:sz w:val="16"/>
        </w:rPr>
        <w:t xml:space="preserve">. And so, um, you know like </w:t>
      </w:r>
      <w:r w:rsidRPr="004D62AE">
        <w:rPr>
          <w:rStyle w:val="StyleUnderline"/>
        </w:rPr>
        <w:t>you might talk to a</w:t>
      </w:r>
      <w:r w:rsidRPr="004125B7">
        <w:rPr>
          <w:sz w:val="16"/>
        </w:rPr>
        <w:t xml:space="preserve"> democrat or a </w:t>
      </w:r>
      <w:r w:rsidRPr="004D62AE">
        <w:rPr>
          <w:rStyle w:val="StyleUnderline"/>
        </w:rPr>
        <w:t>policymaker</w:t>
      </w:r>
      <w:r w:rsidRPr="004125B7">
        <w:rPr>
          <w:sz w:val="16"/>
        </w:rPr>
        <w:t xml:space="preserve"> about that </w:t>
      </w:r>
      <w:r w:rsidRPr="004D62AE">
        <w:rPr>
          <w:rStyle w:val="StyleUnderline"/>
        </w:rPr>
        <w:t>and they will say oh yeah it’s an unfortunate</w:t>
      </w:r>
      <w:r w:rsidRPr="004125B7">
        <w:rPr>
          <w:sz w:val="16"/>
        </w:rPr>
        <w:t xml:space="preserve"> sort of </w:t>
      </w:r>
      <w:r w:rsidRPr="004D62AE">
        <w:rPr>
          <w:rStyle w:val="StyleUnderline"/>
        </w:rPr>
        <w:t>circumstance</w:t>
      </w:r>
      <w:r w:rsidRPr="004125B7">
        <w:rPr>
          <w:sz w:val="16"/>
        </w:rPr>
        <w:t xml:space="preserve"> and sort of once in a while you try and see what happening but even if you do the wrong analysis </w:t>
      </w:r>
      <w:r w:rsidRPr="004D62AE">
        <w:rPr>
          <w:rStyle w:val="StyleUnderline"/>
        </w:rPr>
        <w:t>there are groups that actually intend to cause destabilization</w:t>
      </w:r>
      <w:r w:rsidRPr="004125B7">
        <w:rPr>
          <w:sz w:val="16"/>
        </w:rPr>
        <w:t xml:space="preserve"> and even if you go to the next level </w:t>
      </w:r>
      <w:r w:rsidRPr="004D62AE">
        <w:rPr>
          <w:rStyle w:val="Emphasis"/>
        </w:rPr>
        <w:t>its built into structures for crises to happen in order for them to be capitalized on</w:t>
      </w:r>
      <w:r w:rsidRPr="004125B7">
        <w:rPr>
          <w:sz w:val="16"/>
        </w:rPr>
        <w:t xml:space="preserve">, and so there’s this sort of interesting political debate over: </w:t>
      </w:r>
      <w:r w:rsidRPr="004D62AE">
        <w:rPr>
          <w:rStyle w:val="StyleUnderline"/>
        </w:rPr>
        <w:t>if there is crisis, is that necessarily a bad thing</w:t>
      </w:r>
      <w:r w:rsidRPr="004125B7">
        <w:rPr>
          <w:sz w:val="16"/>
        </w:rPr>
        <w:t xml:space="preserve">, on the one hand </w:t>
      </w:r>
      <w:r w:rsidRPr="004D62AE">
        <w:rPr>
          <w:rStyle w:val="StyleUnderline"/>
        </w:rPr>
        <w:t>it’s gonna be benefited by the powers that be, but also every crisis can be an opportunity for political action</w:t>
      </w:r>
      <w:r w:rsidRPr="004125B7">
        <w:rPr>
          <w:sz w:val="16"/>
        </w:rPr>
        <w:t xml:space="preserve"> as well. And so </w:t>
      </w:r>
      <w:r w:rsidRPr="004D62AE">
        <w:rPr>
          <w:rStyle w:val="StyleUnderline"/>
        </w:rPr>
        <w:t>I think that</w:t>
      </w:r>
      <w:r w:rsidRPr="004125B7">
        <w:rPr>
          <w:sz w:val="16"/>
        </w:rPr>
        <w:t xml:space="preserve">, um, </w:t>
      </w:r>
      <w:r w:rsidRPr="004D62AE">
        <w:rPr>
          <w:rStyle w:val="StyleUnderline"/>
        </w:rPr>
        <w:t>in a very traditional</w:t>
      </w:r>
      <w:r w:rsidRPr="004125B7">
        <w:rPr>
          <w:sz w:val="16"/>
        </w:rPr>
        <w:t xml:space="preserve"> sort of </w:t>
      </w:r>
      <w:r w:rsidRPr="004D62AE">
        <w:rPr>
          <w:rStyle w:val="StyleUnderline"/>
        </w:rPr>
        <w:t>policy debate</w:t>
      </w:r>
      <w:r w:rsidRPr="004125B7">
        <w:rPr>
          <w:sz w:val="16"/>
        </w:rPr>
        <w:t xml:space="preserve">, </w:t>
      </w:r>
      <w:r w:rsidRPr="004D62AE">
        <w:rPr>
          <w:rStyle w:val="Emphasis"/>
        </w:rPr>
        <w:t>crisis is always gonna be seen as bad</w:t>
      </w:r>
      <w:r w:rsidRPr="004125B7">
        <w:rPr>
          <w:sz w:val="16"/>
        </w:rPr>
        <w:t xml:space="preserve">. But </w:t>
      </w:r>
      <w:r w:rsidRPr="004D62AE">
        <w:rPr>
          <w:rStyle w:val="StyleUnderline"/>
        </w:rPr>
        <w:t>once you start getting into critical debates, crisis is an opportunity, but it can both be an opportunity where you can say that the people who are powerful are gonna exploit people</w:t>
      </w:r>
      <w:r w:rsidRPr="004125B7">
        <w:rPr>
          <w:sz w:val="16"/>
        </w:rPr>
        <w:t xml:space="preserve"> to their advantage and so, you know, poor folks are just a bit poorer or people anti-blackness is just gonna ramp up or something like that, um, or it can be an opportunity for militants and radicals to finally sort of institute some changes. CA: And so </w:t>
      </w:r>
      <w:r w:rsidRPr="004D62AE">
        <w:rPr>
          <w:rStyle w:val="StyleUnderline"/>
        </w:rPr>
        <w:t>I wanted to</w:t>
      </w:r>
      <w:r w:rsidRPr="004125B7">
        <w:rPr>
          <w:sz w:val="16"/>
        </w:rPr>
        <w:t xml:space="preserve">, like, </w:t>
      </w:r>
      <w:r w:rsidRPr="004D62AE">
        <w:rPr>
          <w:rStyle w:val="StyleUnderline"/>
        </w:rPr>
        <w:t>ask you again about the</w:t>
      </w:r>
      <w:r w:rsidRPr="004125B7">
        <w:rPr>
          <w:sz w:val="16"/>
        </w:rPr>
        <w:t xml:space="preserve"> sort of </w:t>
      </w:r>
      <w:r w:rsidRPr="004D62AE">
        <w:rPr>
          <w:rStyle w:val="StyleUnderline"/>
        </w:rPr>
        <w:t xml:space="preserve">framing </w:t>
      </w:r>
      <w:r w:rsidRPr="004D62AE">
        <w:rPr>
          <w:rStyle w:val="StyleUnderline"/>
        </w:rPr>
        <w:lastRenderedPageBreak/>
        <w:t>between the disciplinary society and the control society</w:t>
      </w:r>
      <w:r w:rsidRPr="004125B7">
        <w:rPr>
          <w:sz w:val="16"/>
        </w:rPr>
        <w:t xml:space="preserve"> because </w:t>
      </w:r>
      <w:r w:rsidRPr="004D62AE">
        <w:rPr>
          <w:rStyle w:val="StyleUnderline"/>
        </w:rPr>
        <w:t>it seems to be pertinent to the immigration debate in the sense that</w:t>
      </w:r>
      <w:r w:rsidRPr="004125B7">
        <w:rPr>
          <w:sz w:val="16"/>
        </w:rPr>
        <w:t xml:space="preserve"> like </w:t>
      </w:r>
      <w:r w:rsidRPr="004D62AE">
        <w:rPr>
          <w:rStyle w:val="StyleUnderline"/>
        </w:rPr>
        <w:t>we have this understanding of like Trump as this spectacular figure</w:t>
      </w:r>
      <w:r w:rsidRPr="004125B7">
        <w:rPr>
          <w:sz w:val="16"/>
        </w:rPr>
        <w:t xml:space="preserve"> whose put children into cages and has separated families. But things that </w:t>
      </w:r>
      <w:r w:rsidRPr="004D62AE">
        <w:rPr>
          <w:rStyle w:val="StyleUnderline"/>
        </w:rPr>
        <w:t>we</w:t>
      </w:r>
      <w:r w:rsidRPr="004125B7">
        <w:rPr>
          <w:sz w:val="16"/>
        </w:rPr>
        <w:t xml:space="preserve"> then, you know, </w:t>
      </w:r>
      <w:r w:rsidRPr="004D62AE">
        <w:rPr>
          <w:rStyle w:val="StyleUnderline"/>
        </w:rPr>
        <w:t>ignore the mundane violence of like Democratic candidates and their sort of policies</w:t>
      </w:r>
      <w:r w:rsidRPr="004125B7">
        <w:rPr>
          <w:sz w:val="16"/>
        </w:rPr>
        <w:t>. And so I</w:t>
      </w:r>
      <w:r w:rsidRPr="004D62AE">
        <w:rPr>
          <w:rStyle w:val="StyleUnderline"/>
        </w:rPr>
        <w:t xml:space="preserve"> was wondering if you could speak to what do you think happens when we focus on the spectacular example</w:t>
      </w:r>
      <w:r w:rsidRPr="004125B7">
        <w:rPr>
          <w:sz w:val="16"/>
        </w:rPr>
        <w:t xml:space="preserve">, and whether that feeds into this system of neoliberalism. AC: Yeah, for sure, so, um, actually </w:t>
      </w:r>
      <w:r w:rsidRPr="004D62AE">
        <w:rPr>
          <w:rStyle w:val="StyleUnderline"/>
        </w:rPr>
        <w:t>my favorite critique of</w:t>
      </w:r>
      <w:r w:rsidRPr="004125B7">
        <w:rPr>
          <w:sz w:val="16"/>
        </w:rPr>
        <w:t xml:space="preserve"> some of </w:t>
      </w:r>
      <w:r w:rsidRPr="004D62AE">
        <w:rPr>
          <w:rStyle w:val="StyleUnderline"/>
        </w:rPr>
        <w:t>this spectacular stuff</w:t>
      </w:r>
      <w:r w:rsidRPr="004125B7">
        <w:rPr>
          <w:sz w:val="16"/>
        </w:rPr>
        <w:t xml:space="preserve"> actually </w:t>
      </w:r>
      <w:r w:rsidRPr="004D62AE">
        <w:rPr>
          <w:rStyle w:val="StyleUnderline"/>
        </w:rPr>
        <w:t>comes from black study</w:t>
      </w:r>
      <w:r w:rsidRPr="004125B7">
        <w:rPr>
          <w:sz w:val="16"/>
        </w:rPr>
        <w:t xml:space="preserve">, um, uh, </w:t>
      </w:r>
      <w:r w:rsidRPr="004D62AE">
        <w:rPr>
          <w:rStyle w:val="StyleUnderline"/>
        </w:rPr>
        <w:t>Jackie Lang</w:t>
      </w:r>
      <w:r w:rsidRPr="004125B7">
        <w:rPr>
          <w:sz w:val="16"/>
        </w:rPr>
        <w:t xml:space="preserve"> for instance, </w:t>
      </w:r>
      <w:r w:rsidRPr="004D62AE">
        <w:rPr>
          <w:rStyle w:val="StyleUnderline"/>
        </w:rPr>
        <w:t>wrote this really great essay</w:t>
      </w:r>
      <w:r w:rsidRPr="004125B7">
        <w:rPr>
          <w:sz w:val="16"/>
        </w:rPr>
        <w:t xml:space="preserve"> called Innocence </w:t>
      </w:r>
      <w:r w:rsidRPr="004D62AE">
        <w:rPr>
          <w:rStyle w:val="StyleUnderline"/>
        </w:rPr>
        <w:t>in which he says “the dividing line created between deserving and undeserving people is fundamentally a logic of anti-blackness</w:t>
      </w:r>
      <w:r w:rsidRPr="004125B7">
        <w:rPr>
          <w:sz w:val="16"/>
        </w:rPr>
        <w:t xml:space="preserve">. And that </w:t>
      </w:r>
      <w:r w:rsidRPr="00D52125">
        <w:rPr>
          <w:rStyle w:val="StyleUnderline"/>
        </w:rPr>
        <w:t>the exact sort of logic that we apply to things like immigration debates where we say that there’s</w:t>
      </w:r>
      <w:r w:rsidRPr="004125B7">
        <w:rPr>
          <w:sz w:val="16"/>
        </w:rPr>
        <w:t xml:space="preserve"> this sort of </w:t>
      </w:r>
      <w:r w:rsidRPr="00D52125">
        <w:rPr>
          <w:rStyle w:val="StyleUnderline"/>
        </w:rPr>
        <w:t>deserving and undeserving migrants</w:t>
      </w:r>
      <w:r w:rsidRPr="004125B7">
        <w:rPr>
          <w:sz w:val="16"/>
        </w:rPr>
        <w:t xml:space="preserve"> like there are people who should be here, the people who do not deserve to be here, and if you actually, like, really try to put your finger on why there are some deserving people, and the other side undeserving people, that, i mean then at least from my perspective there’s like no good reason. Like, </w:t>
      </w:r>
      <w:r w:rsidRPr="004125B7">
        <w:rPr>
          <w:rStyle w:val="StyleUnderline"/>
        </w:rPr>
        <w:t xml:space="preserve">that line itself is this difference where we talk about how </w:t>
      </w:r>
      <w:r w:rsidRPr="004125B7">
        <w:rPr>
          <w:sz w:val="16"/>
        </w:rPr>
        <w:t>like</w:t>
      </w:r>
      <w:r w:rsidRPr="004125B7">
        <w:rPr>
          <w:rStyle w:val="StyleUnderline"/>
        </w:rPr>
        <w:t xml:space="preserve"> there are the good people who tow the line, there are bad people who have other ways of life or other forms of expression and they want to limit that.</w:t>
      </w:r>
    </w:p>
    <w:p w:rsidR="00C068DD" w:rsidRPr="00B30D6F" w:rsidRDefault="00C068DD" w:rsidP="0038542E">
      <w:pPr>
        <w:rPr>
          <w:sz w:val="16"/>
        </w:rPr>
      </w:pPr>
    </w:p>
    <w:p w:rsidR="00FD5C68" w:rsidRDefault="00FD5C68" w:rsidP="0038542E">
      <w:pPr>
        <w:pStyle w:val="Heading3"/>
      </w:pPr>
      <w:r>
        <w:lastRenderedPageBreak/>
        <w:t>Moten</w:t>
      </w:r>
    </w:p>
    <w:p w:rsidR="00FD5C68" w:rsidRDefault="00FD5C68" w:rsidP="00FD5C68">
      <w:pPr>
        <w:pStyle w:val="Heading4"/>
      </w:pPr>
      <w:r>
        <w:t>The politics of “fleeting moments” present in the work of black radicals such as Moten colludes with traditional DnG theorists who still theorize from the interior of civil society. Dark Deleuze follows the alternate path set by afro-pessimism which thinks from the outside and calls for un-becoming to disrupt the sense of identity and being inherent in anti-blackness.</w:t>
      </w:r>
    </w:p>
    <w:p w:rsidR="00FD5C68" w:rsidRDefault="00FD5C68" w:rsidP="00FD5C68">
      <w:pPr>
        <w:spacing w:after="0"/>
        <w:rPr>
          <w:sz w:val="16"/>
        </w:rPr>
      </w:pPr>
      <w:r w:rsidRPr="004805EF">
        <w:rPr>
          <w:b/>
          <w:u w:val="single"/>
        </w:rPr>
        <w:t>Culp &amp; Galloway</w:t>
      </w:r>
      <w:r w:rsidRPr="004805EF">
        <w:rPr>
          <w:sz w:val="16"/>
        </w:rPr>
        <w:t xml:space="preserve"> (Andrew, Visiting Assistant Professor of Emerging Media and Communication at the University of Texas, Dallas, Alxander R, Associate professor in the Department of Media, Culture, and Communication at New York University) </w:t>
      </w:r>
      <w:r w:rsidRPr="004805EF">
        <w:rPr>
          <w:b/>
          <w:u w:val="single"/>
        </w:rPr>
        <w:t>2016</w:t>
      </w:r>
      <w:r w:rsidRPr="004805EF">
        <w:rPr>
          <w:sz w:val="16"/>
        </w:rPr>
        <w:t xml:space="preserve"> (Ending the World as We Know It: An Interview with Andrew Culp, </w:t>
      </w:r>
      <w:hyperlink r:id="rId41" w:history="1">
        <w:r w:rsidRPr="004805EF">
          <w:rPr>
            <w:rStyle w:val="Hyperlink"/>
            <w:sz w:val="16"/>
          </w:rPr>
          <w:t>https://www.boundary2.org/2016/06/ending-the-world-as-we-know-it-an-interview-with-andrew-culp/#</w:t>
        </w:r>
      </w:hyperlink>
      <w:r w:rsidRPr="004805EF">
        <w:rPr>
          <w:sz w:val="16"/>
        </w:rPr>
        <w:t>, C.A.)</w:t>
      </w:r>
    </w:p>
    <w:p w:rsidR="00FD5C68" w:rsidRDefault="00FD5C68" w:rsidP="00FD5C68">
      <w:pPr>
        <w:rPr>
          <w:sz w:val="16"/>
        </w:rPr>
      </w:pPr>
      <w:r w:rsidRPr="00FD72F4">
        <w:rPr>
          <w:sz w:val="16"/>
        </w:rPr>
        <w:t xml:space="preserve">Galloway: </w:t>
      </w:r>
      <w:r w:rsidRPr="0058568E">
        <w:rPr>
          <w:b/>
          <w:u w:val="single"/>
        </w:rPr>
        <w:t>You are exploring a “dark” Deleuze, and I’m reminded how the concepts of darkness and blackness have expanded</w:t>
      </w:r>
      <w:r w:rsidRPr="00FD72F4">
        <w:rPr>
          <w:sz w:val="16"/>
        </w:rPr>
        <w:t xml:space="preserve"> and interwoven in recent years </w:t>
      </w:r>
      <w:r w:rsidRPr="00FD72F4">
        <w:rPr>
          <w:b/>
          <w:u w:val="single"/>
        </w:rPr>
        <w:t>in</w:t>
      </w:r>
      <w:r w:rsidRPr="00FD72F4">
        <w:rPr>
          <w:sz w:val="16"/>
        </w:rPr>
        <w:t xml:space="preserve"> everything from </w:t>
      </w:r>
      <w:r w:rsidRPr="00FD72F4">
        <w:rPr>
          <w:b/>
          <w:u w:val="single"/>
        </w:rPr>
        <w:t>afro-pessimism</w:t>
      </w:r>
      <w:r w:rsidRPr="00FD72F4">
        <w:rPr>
          <w:sz w:val="16"/>
        </w:rPr>
        <w:t xml:space="preserve"> to black metal theory (which we know is frighteningly white). </w:t>
      </w:r>
      <w:r w:rsidRPr="00FD72F4">
        <w:rPr>
          <w:b/>
          <w:u w:val="single"/>
        </w:rPr>
        <w:t>How do you differentiate between darkness and blackness?</w:t>
      </w:r>
      <w:r w:rsidRPr="00FD72F4">
        <w:rPr>
          <w:sz w:val="16"/>
        </w:rPr>
        <w:t xml:space="preserve"> Or perhaps that’s not the point? Culp: </w:t>
      </w:r>
      <w:r w:rsidRPr="00FD72F4">
        <w:rPr>
          <w:b/>
          <w:u w:val="single"/>
        </w:rPr>
        <w:t>The writing on Deleuze and race is uneven. A lot of it can be blamed on the imprecise definition of becoming</w:t>
      </w:r>
      <w:r w:rsidRPr="00FD72F4">
        <w:rPr>
          <w:sz w:val="16"/>
        </w:rPr>
        <w:t>.</w:t>
      </w:r>
      <w:r w:rsidRPr="00D75267">
        <w:rPr>
          <w:b/>
          <w:sz w:val="16"/>
          <w:u w:val="single"/>
        </w:rPr>
        <w:t xml:space="preserve"> </w:t>
      </w:r>
      <w:r w:rsidRPr="00D75267">
        <w:rPr>
          <w:b/>
          <w:sz w:val="16"/>
          <w:highlight w:val="cyan"/>
          <w:u w:val="single"/>
        </w:rPr>
        <w:t>T</w:t>
      </w:r>
      <w:r w:rsidRPr="00D75267">
        <w:rPr>
          <w:b/>
          <w:highlight w:val="cyan"/>
          <w:u w:val="single"/>
        </w:rPr>
        <w:t>he most vulgar version of becoming is embodied by neoliberal subjects who undergo an always-incomplete process of coming more into being</w:t>
      </w:r>
      <w:r w:rsidRPr="00FD72F4">
        <w:rPr>
          <w:sz w:val="16"/>
        </w:rPr>
        <w:t xml:space="preserve"> (finding themselves, identifying their capacities, commanding their abilities). The molecular version is a bit better in that it theorizes subjectivity as developing outside of or in tension with identity. </w:t>
      </w:r>
      <w:r w:rsidRPr="00FD72F4">
        <w:rPr>
          <w:b/>
          <w:u w:val="single"/>
        </w:rPr>
        <w:t>Yet the prominent uses of becoming and race rarely escaped the postmodern orbit of hybridity, difference, and inclusive disjunction–the White Man’s face as master signifier, miscegenation as anti-racist practice</w:t>
      </w:r>
      <w:r w:rsidRPr="00FD72F4">
        <w:rPr>
          <w:sz w:val="16"/>
        </w:rPr>
        <w:t xml:space="preserve">, “I am all the names of history.” You are right to mention </w:t>
      </w:r>
      <w:r w:rsidRPr="00FD72F4">
        <w:rPr>
          <w:b/>
          <w:u w:val="single"/>
        </w:rPr>
        <w:t>afro-pessimism</w:t>
      </w:r>
      <w:r w:rsidRPr="00FD72F4">
        <w:rPr>
          <w:sz w:val="16"/>
        </w:rPr>
        <w:t xml:space="preserve">, as it </w:t>
      </w:r>
      <w:r w:rsidRPr="00FD72F4">
        <w:rPr>
          <w:b/>
          <w:u w:val="single"/>
        </w:rPr>
        <w:t>cuts a new way through the problem.</w:t>
      </w:r>
      <w:r w:rsidRPr="00FD72F4">
        <w:rPr>
          <w:sz w:val="16"/>
        </w:rPr>
        <w:t xml:space="preserve"> As I’ve written elsewhere, </w:t>
      </w:r>
      <w:r w:rsidRPr="00FD72F4">
        <w:rPr>
          <w:b/>
          <w:u w:val="single"/>
        </w:rPr>
        <w:t>Frantz Fanon describes being caught between “infinity and nothingness”</w:t>
      </w:r>
      <w:r w:rsidRPr="00FD72F4">
        <w:rPr>
          <w:sz w:val="16"/>
        </w:rPr>
        <w:t xml:space="preserve"> in his famous chapter on the fact of blackness in Black Skin White Masks. </w:t>
      </w:r>
      <w:r w:rsidRPr="00FD72F4">
        <w:rPr>
          <w:b/>
          <w:u w:val="single"/>
        </w:rPr>
        <w:t xml:space="preserve">The position of infinity is best championed by Fred </w:t>
      </w:r>
      <w:r w:rsidRPr="00D75267">
        <w:rPr>
          <w:b/>
          <w:highlight w:val="cyan"/>
          <w:u w:val="single"/>
        </w:rPr>
        <w:t>Moten</w:t>
      </w:r>
      <w:r w:rsidRPr="00FD72F4">
        <w:rPr>
          <w:b/>
          <w:u w:val="single"/>
        </w:rPr>
        <w:t xml:space="preserve">, whose black fugitive is the effect of an excessive vitality that has survived five hundred years of captivity. He </w:t>
      </w:r>
      <w:r w:rsidRPr="00D75267">
        <w:rPr>
          <w:b/>
          <w:highlight w:val="cyan"/>
          <w:u w:val="single"/>
        </w:rPr>
        <w:t xml:space="preserve">catches fleeting moments of it in performances of </w:t>
      </w:r>
      <w:hyperlink r:id="rId42" w:history="1">
        <w:r w:rsidRPr="00D75267">
          <w:rPr>
            <w:rStyle w:val="Hyperlink"/>
            <w:b/>
            <w:highlight w:val="cyan"/>
            <w:u w:val="single"/>
          </w:rPr>
          <w:t>jazz, art, and poetry</w:t>
        </w:r>
      </w:hyperlink>
      <w:r w:rsidRPr="00FD72F4">
        <w:rPr>
          <w:b/>
          <w:u w:val="single"/>
        </w:rPr>
        <w:t>. This position fits well with the familiar figures of Deleuzo-Guattarian politics: the itinerant nomad, the foreigner speaking in a minor tongue, the virtuoso trapped in-between lands</w:t>
      </w:r>
      <w:r w:rsidRPr="00FD72F4">
        <w:rPr>
          <w:sz w:val="16"/>
        </w:rPr>
        <w:t xml:space="preserve">. In short: the bastard combination of two or more distinct worlds. </w:t>
      </w:r>
      <w:r w:rsidRPr="00FD72F4">
        <w:rPr>
          <w:b/>
          <w:u w:val="single"/>
        </w:rPr>
        <w:t xml:space="preserve">In contrast, </w:t>
      </w:r>
      <w:r w:rsidRPr="00D75267">
        <w:rPr>
          <w:b/>
          <w:highlight w:val="cyan"/>
          <w:u w:val="single"/>
        </w:rPr>
        <w:t>afro-pessimism is not the opposite of the black radical tradition but its outside</w:t>
      </w:r>
      <w:r w:rsidRPr="00FD72F4">
        <w:rPr>
          <w:b/>
          <w:u w:val="single"/>
        </w:rPr>
        <w:t>. According to afro-pessimism</w:t>
      </w:r>
      <w:r w:rsidRPr="00D75267">
        <w:rPr>
          <w:b/>
          <w:highlight w:val="cyan"/>
          <w:u w:val="single"/>
        </w:rPr>
        <w:t>, the definition of blackness is nothing but the social death of captivity</w:t>
      </w:r>
      <w:r w:rsidRPr="00FD72F4">
        <w:rPr>
          <w:sz w:val="16"/>
        </w:rPr>
        <w:t xml:space="preserve">. Remember the scene of subjection mentioned by Fanon? During that nauseating moment he is assailed by a whole series of cultural associations attached to him by strangers on the street. “I was battered down by tom-toms, cannibalism, intellectual deficiency, fetishism, racial defects, slave-ships, and above all else, above all: ‘Sho’ good eatin”” (112). </w:t>
      </w:r>
      <w:r w:rsidRPr="00FD72F4">
        <w:rPr>
          <w:b/>
          <w:u w:val="single"/>
        </w:rPr>
        <w:t xml:space="preserve">The lesson that afro-pessimism draws from this scene is </w:t>
      </w:r>
      <w:r w:rsidRPr="00D75267">
        <w:rPr>
          <w:b/>
          <w:highlight w:val="cyan"/>
          <w:u w:val="single"/>
        </w:rPr>
        <w:t>that cultural representations of blackness only reflect back the interior of white civil society</w:t>
      </w:r>
      <w:r w:rsidRPr="00FD72F4">
        <w:rPr>
          <w:sz w:val="16"/>
        </w:rPr>
        <w:t xml:space="preserve">. The conclusion is that combining social death with a culture of resistance, such as the one embodied by Fanon’s mentor Aimé Césaire, is a trap that leads only back to whiteness. </w:t>
      </w:r>
      <w:r w:rsidRPr="00D75267">
        <w:rPr>
          <w:b/>
          <w:highlight w:val="cyan"/>
          <w:u w:val="single"/>
        </w:rPr>
        <w:t>Afro-pessimism thus follows the alternate route of darkness. It casts a line to the outside through an un-becoming that dissolves the identity we are give as a token for the shame of being a survivor</w:t>
      </w:r>
      <w:r w:rsidRPr="00D75267">
        <w:rPr>
          <w:sz w:val="16"/>
          <w:highlight w:val="cyan"/>
        </w:rPr>
        <w:t>.</w:t>
      </w:r>
    </w:p>
    <w:p w:rsidR="00FD5C68" w:rsidRPr="00FD5C68" w:rsidRDefault="00FD5C68" w:rsidP="00FD5C68"/>
    <w:p w:rsidR="003D390A" w:rsidRDefault="003D390A" w:rsidP="0038542E">
      <w:pPr>
        <w:pStyle w:val="Heading3"/>
      </w:pPr>
      <w:r>
        <w:lastRenderedPageBreak/>
        <w:t>Puar</w:t>
      </w:r>
    </w:p>
    <w:p w:rsidR="003D390A" w:rsidRDefault="003D390A" w:rsidP="003D390A">
      <w:pPr>
        <w:pStyle w:val="Heading4"/>
      </w:pPr>
      <w:r>
        <w:t>Puar’s theories are based in Deleuzian forms of thought – a focus on assemblages, new possible orientations and lines of flight is exactly what neoliberalism relies upon</w:t>
      </w:r>
    </w:p>
    <w:p w:rsidR="003D390A" w:rsidRDefault="003D390A" w:rsidP="003D390A">
      <w:r w:rsidRPr="00872354">
        <w:rPr>
          <w:rStyle w:val="Style13ptBold"/>
        </w:rPr>
        <w:t>Puar et al 8</w:t>
      </w:r>
      <w:r>
        <w:t xml:space="preserve"> (Jasbir Puar, interviewed by </w:t>
      </w:r>
      <w:hyperlink r:id="rId43" w:tooltip="Posts by Ben Pitcher" w:history="1">
        <w:r w:rsidRPr="00872354">
          <w:rPr>
            <w:rStyle w:val="Hyperlink"/>
          </w:rPr>
          <w:t>Ben Pitcher</w:t>
        </w:r>
      </w:hyperlink>
      <w:r w:rsidRPr="00872354">
        <w:t> and </w:t>
      </w:r>
      <w:hyperlink r:id="rId44" w:tooltip="Posts by Henriette Gunkel" w:history="1">
        <w:r w:rsidRPr="00872354">
          <w:rPr>
            <w:rStyle w:val="Hyperlink"/>
          </w:rPr>
          <w:t>Henriette Gunkel</w:t>
        </w:r>
      </w:hyperlink>
      <w:r>
        <w:t>, “</w:t>
      </w:r>
      <w:r w:rsidRPr="00872354">
        <w:t>Q&amp;A with Jasbir Puar [Interview]</w:t>
      </w:r>
      <w:r>
        <w:t xml:space="preserve">”, published 5/2/08, accessed 7/23/18, </w:t>
      </w:r>
      <w:hyperlink r:id="rId45" w:history="1">
        <w:r w:rsidRPr="006D3010">
          <w:rPr>
            <w:rStyle w:val="Hyperlink"/>
          </w:rPr>
          <w:t>http://www.darkmatter101.org/site/2008/05/02/qa-with-jasbir-puar/</w:t>
        </w:r>
      </w:hyperlink>
      <w:r>
        <w:t>) AA</w:t>
      </w:r>
    </w:p>
    <w:p w:rsidR="003D390A" w:rsidRPr="00C003B4" w:rsidRDefault="003D390A" w:rsidP="003D390A">
      <w:pPr>
        <w:rPr>
          <w:sz w:val="16"/>
        </w:rPr>
      </w:pPr>
      <w:r w:rsidRPr="00C003B4">
        <w:rPr>
          <w:sz w:val="16"/>
        </w:rPr>
        <w:t xml:space="preserve">The critical practice of assemblage is a reading practice, first and foremost, meaning that </w:t>
      </w:r>
      <w:r w:rsidRPr="00872354">
        <w:rPr>
          <w:rStyle w:val="StyleUnderline"/>
        </w:rPr>
        <w:t>the implications for gay and lesbian activism</w:t>
      </w:r>
      <w:r w:rsidRPr="00C003B4">
        <w:rPr>
          <w:sz w:val="16"/>
        </w:rPr>
        <w:t xml:space="preserve"> is not that </w:t>
      </w:r>
      <w:r w:rsidRPr="00872354">
        <w:rPr>
          <w:rStyle w:val="StyleUnderline"/>
        </w:rPr>
        <w:t>it needs to</w:t>
      </w:r>
      <w:r w:rsidRPr="00C003B4">
        <w:rPr>
          <w:sz w:val="16"/>
        </w:rPr>
        <w:t xml:space="preserve"> create assemblages but rather that contemporary and historical organizing practices need to </w:t>
      </w:r>
      <w:r w:rsidRPr="00872354">
        <w:rPr>
          <w:rStyle w:val="StyleUnderline"/>
        </w:rPr>
        <w:t>be read as always already assemblages</w:t>
      </w:r>
      <w:r w:rsidRPr="00C003B4">
        <w:rPr>
          <w:sz w:val="16"/>
        </w:rPr>
        <w:t xml:space="preserve">, and </w:t>
      </w:r>
      <w:r w:rsidRPr="00872354">
        <w:rPr>
          <w:rStyle w:val="StyleUnderline"/>
        </w:rPr>
        <w:t>this re-reading may then open up new avenues of thinking, speaking, organizing, doing politics</w:t>
      </w:r>
      <w:r w:rsidRPr="00C003B4">
        <w:rPr>
          <w:sz w:val="16"/>
        </w:rPr>
        <w:t xml:space="preserve"> — </w:t>
      </w:r>
      <w:r w:rsidRPr="00872354">
        <w:rPr>
          <w:rStyle w:val="Emphasis"/>
        </w:rPr>
        <w:t>lines of flight, affective eruptions</w:t>
      </w:r>
      <w:r w:rsidRPr="00C003B4">
        <w:rPr>
          <w:sz w:val="16"/>
        </w:rPr>
        <w:t xml:space="preserve">, affect, energies, forces, temporalities, contagions, contingencies, and the inexplicable. Because Deleuzian-inspired assemblages prioritize encounter and movement over positioning and location, </w:t>
      </w:r>
      <w:r w:rsidRPr="00872354">
        <w:rPr>
          <w:rStyle w:val="StyleUnderline"/>
        </w:rPr>
        <w:t>one can never know in advance ‘how’ to organize</w:t>
      </w:r>
      <w:r w:rsidRPr="00C003B4">
        <w:rPr>
          <w:sz w:val="16"/>
        </w:rPr>
        <w:t xml:space="preserve">. A main component of assemblage is that it resists the call to announce a complicity-versus-resistance binary, recognizing that complicities are multifarious and just as unstable as resistances, and our efforts (including my own) to redress the fetish of resistance by emphasizing complicity have indeed led to a reification of the polarity of the two terms. </w:t>
      </w:r>
      <w:r w:rsidRPr="00872354">
        <w:rPr>
          <w:rStyle w:val="StyleUnderline"/>
        </w:rPr>
        <w:t>Categories</w:t>
      </w:r>
      <w:r w:rsidRPr="00C003B4">
        <w:rPr>
          <w:sz w:val="16"/>
        </w:rPr>
        <w:t xml:space="preserve"> — race, gender, sexuality — </w:t>
      </w:r>
      <w:r w:rsidRPr="00872354">
        <w:rPr>
          <w:rStyle w:val="StyleUnderline"/>
        </w:rPr>
        <w:t>are considered as events, actions, and encounters between bodies, rather than as simply entities and attributes of subjects</w:t>
      </w:r>
      <w:r w:rsidRPr="00C003B4">
        <w:rPr>
          <w:sz w:val="16"/>
        </w:rPr>
        <w:t xml:space="preserve">. But assemblages, as theorized by numerous philosophers, are not inhospitable to intersectionality. Positioning is temporally double, understood both as a retroactive fitting, a tagging of where the body once was as it continues about its perpetual motility, and as </w:t>
      </w:r>
      <w:r w:rsidRPr="00872354">
        <w:rPr>
          <w:rStyle w:val="StyleUnderline"/>
        </w:rPr>
        <w:t xml:space="preserve">propelling forward of forces of </w:t>
      </w:r>
      <w:r w:rsidRPr="00C003B4">
        <w:rPr>
          <w:rStyle w:val="Emphasis"/>
        </w:rPr>
        <w:t>deterritorialization and reterritorialization</w:t>
      </w:r>
      <w:r w:rsidRPr="00872354">
        <w:rPr>
          <w:rStyle w:val="StyleUnderline"/>
        </w:rPr>
        <w:t>, acts of enunciation amidst lines of flight.</w:t>
      </w:r>
      <w:r>
        <w:rPr>
          <w:rStyle w:val="StyleUnderline"/>
        </w:rPr>
        <w:t xml:space="preserve"> </w:t>
      </w:r>
      <w:r w:rsidRPr="00C003B4">
        <w:rPr>
          <w:sz w:val="16"/>
        </w:rPr>
        <w:t xml:space="preserve">The book is an assemblage itself, an encounter between queer theory and assemblage, an example of assemblage and the kind of movement that assemblage can foment. So for me, </w:t>
      </w:r>
      <w:r w:rsidRPr="00C003B4">
        <w:rPr>
          <w:rStyle w:val="StyleUnderline"/>
        </w:rPr>
        <w:t>thinking through assemblages also means inviting unplanned and irruptive ontological shifts</w:t>
      </w:r>
      <w:r w:rsidRPr="00C003B4">
        <w:rPr>
          <w:sz w:val="16"/>
        </w:rPr>
        <w:t xml:space="preserve"> — we cannot do our work the same way as before. I think the contradictions in the book signal this process, of assembling and being assembled and re-assembled.</w:t>
      </w:r>
    </w:p>
    <w:p w:rsidR="003D390A" w:rsidRPr="003D390A" w:rsidRDefault="003D390A" w:rsidP="003D390A"/>
    <w:p w:rsidR="000A48E3" w:rsidRDefault="000A48E3" w:rsidP="0038542E">
      <w:pPr>
        <w:pStyle w:val="Heading3"/>
      </w:pPr>
      <w:r>
        <w:lastRenderedPageBreak/>
        <w:t>Queerness</w:t>
      </w:r>
    </w:p>
    <w:p w:rsidR="000A48E3" w:rsidRPr="00A81343" w:rsidRDefault="000A48E3" w:rsidP="000A48E3">
      <w:pPr>
        <w:pStyle w:val="Heading4"/>
      </w:pPr>
      <w:r>
        <w:t xml:space="preserve">Discourses of “good” and “bad” families are inextricably tied to neoliberal governmentality that necessitates queer violence. </w:t>
      </w:r>
    </w:p>
    <w:p w:rsidR="000A48E3" w:rsidRPr="00532886" w:rsidRDefault="000A48E3" w:rsidP="000A48E3">
      <w:pPr>
        <w:rPr>
          <w:rStyle w:val="Style13ptBold"/>
          <w:b w:val="0"/>
          <w:sz w:val="22"/>
        </w:rPr>
      </w:pPr>
      <w:r>
        <w:rPr>
          <w:rStyle w:val="Style13ptBold"/>
        </w:rPr>
        <w:t xml:space="preserve">Garwood 16 </w:t>
      </w:r>
      <w:r>
        <w:rPr>
          <w:rStyle w:val="Style13ptBold"/>
          <w:b w:val="0"/>
          <w:sz w:val="22"/>
        </w:rPr>
        <w:t xml:space="preserve">(Eliza Garwood, University of Birmingham, “Reproducing the Homonormative Family: Neoliberalism, Queer Theory and Same-sex Reproductive Law”, </w:t>
      </w:r>
      <w:hyperlink r:id="rId46" w:history="1">
        <w:r w:rsidRPr="00A52F5D">
          <w:rPr>
            <w:rStyle w:val="Hyperlink"/>
          </w:rPr>
          <w:t>https://www.netflix.com/watch/70274085?trackId=13589554</w:t>
        </w:r>
      </w:hyperlink>
      <w:r>
        <w:rPr>
          <w:rStyle w:val="Style13ptBold"/>
          <w:b w:val="0"/>
          <w:sz w:val="22"/>
        </w:rPr>
        <w:t>, 2016)</w:t>
      </w:r>
    </w:p>
    <w:p w:rsidR="000A48E3" w:rsidRPr="00E112BF" w:rsidRDefault="000A48E3" w:rsidP="000A48E3">
      <w:pPr>
        <w:rPr>
          <w:sz w:val="10"/>
        </w:rPr>
      </w:pPr>
      <w:r w:rsidRPr="00E112BF">
        <w:rPr>
          <w:sz w:val="10"/>
        </w:rPr>
        <w:t xml:space="preserve">Within an examination of the economy, I must acknowledge the importance of neoliberalism, which has been directing the politics and markets of the West since the 1980s. Neoliberalism is frequently understood through its focus on the free market, globalisation, privatisation, personal responsibility and productivity (Winnubst, 2012, p. 80). However, both the economy and neoliberalism should not be taken as a “pregiven, material reality” but rather as a discursive construction (Bergeron and Puri, 2012, p. 491). For example, neoliberalism is commonly portrayed “as a kind of nonpolitics”, a set of common sense ideals, method of rationality and way of encouraging unanimously advantageous forms of “economic expansion and democratic government” worldwide (Duggan, 2002, p. 177). Consequently, a view of the market as the “saviour” of all trials and tribulations, both “personal and political”, has become ingrained and internalised (Marzullo, 2011, p. 761). Therefore, within the era of neoliberalism it becomes the state’s responsibility not to “rein in the market” but to function according to the apparent “truth” of the market (Winnubst, 2012, p. 82). Arguably, this can be seen in the fact </w:t>
      </w:r>
      <w:r w:rsidRPr="00F83129">
        <w:rPr>
          <w:rStyle w:val="Emphasis"/>
        </w:rPr>
        <w:t xml:space="preserve">that </w:t>
      </w:r>
      <w:r w:rsidRPr="00E112BF">
        <w:rPr>
          <w:rStyle w:val="Emphasis"/>
          <w:highlight w:val="yellow"/>
        </w:rPr>
        <w:t>neoliberalism is</w:t>
      </w:r>
      <w:r w:rsidRPr="00F83129">
        <w:rPr>
          <w:rStyle w:val="Emphasis"/>
        </w:rPr>
        <w:t xml:space="preserve"> now a </w:t>
      </w:r>
      <w:r w:rsidRPr="00E112BF">
        <w:rPr>
          <w:rStyle w:val="Emphasis"/>
          <w:highlight w:val="yellow"/>
        </w:rPr>
        <w:t>central</w:t>
      </w:r>
      <w:r w:rsidRPr="00F83129">
        <w:rPr>
          <w:rStyle w:val="Emphasis"/>
        </w:rPr>
        <w:t xml:space="preserve"> component </w:t>
      </w:r>
      <w:r w:rsidRPr="00E112BF">
        <w:rPr>
          <w:rStyle w:val="Emphasis"/>
          <w:highlight w:val="yellow"/>
        </w:rPr>
        <w:t>in</w:t>
      </w:r>
      <w:r w:rsidRPr="00F83129">
        <w:rPr>
          <w:rStyle w:val="Emphasis"/>
        </w:rPr>
        <w:t xml:space="preserve"> all </w:t>
      </w:r>
      <w:r w:rsidRPr="00E112BF">
        <w:rPr>
          <w:rStyle w:val="Emphasis"/>
          <w:highlight w:val="yellow"/>
        </w:rPr>
        <w:t>domestic</w:t>
      </w:r>
      <w:r w:rsidRPr="00F83129">
        <w:rPr>
          <w:rStyle w:val="Emphasis"/>
        </w:rPr>
        <w:t xml:space="preserve">, as well as international, policy </w:t>
      </w:r>
      <w:r w:rsidRPr="00E112BF">
        <w:rPr>
          <w:rStyle w:val="Emphasis"/>
          <w:highlight w:val="yellow"/>
        </w:rPr>
        <w:t>initiatives</w:t>
      </w:r>
      <w:r w:rsidRPr="00E112BF">
        <w:rPr>
          <w:sz w:val="10"/>
        </w:rPr>
        <w:t xml:space="preserve"> (Gill and Scharff, 2011, p. 6). Furthermore, it is not only state policy that is affected by neoliberalism but, as Duggan (cited in Weiss, 2008, p. 89) has argued “</w:t>
      </w:r>
      <w:r w:rsidRPr="00E112BF">
        <w:rPr>
          <w:rStyle w:val="StyleUnderline"/>
        </w:rPr>
        <w:t>the culture of</w:t>
      </w:r>
      <w:r w:rsidRPr="00E112BF">
        <w:rPr>
          <w:rStyle w:val="StyleUnderline"/>
          <w:highlight w:val="yellow"/>
        </w:rPr>
        <w:t xml:space="preserve"> neoliberalism” has reshaped “citizenship”, now comprising of</w:t>
      </w:r>
      <w:r w:rsidRPr="00634BEE">
        <w:rPr>
          <w:rStyle w:val="StyleUnderline"/>
        </w:rPr>
        <w:t xml:space="preserve"> “consumption, rights and </w:t>
      </w:r>
      <w:r w:rsidRPr="00E112BF">
        <w:rPr>
          <w:rStyle w:val="StyleUnderline"/>
          <w:highlight w:val="yellow"/>
        </w:rPr>
        <w:t>family values</w:t>
      </w:r>
      <w:r w:rsidRPr="00634BEE">
        <w:rPr>
          <w:rStyle w:val="StyleUnderline"/>
        </w:rPr>
        <w:t xml:space="preserve">”. </w:t>
      </w:r>
      <w:r w:rsidRPr="00E112BF">
        <w:rPr>
          <w:sz w:val="10"/>
        </w:rPr>
        <w:t xml:space="preserve">The task of the government here is then to support “self-governing subjects” to develop into “responsible citizens” who willingly conform to the norms and requirements of the state (Richardson, 2005, p. 516). </w:t>
      </w:r>
      <w:r w:rsidRPr="0058706C">
        <w:rPr>
          <w:rStyle w:val="Emphasis"/>
        </w:rPr>
        <w:t xml:space="preserve">The construction and internalisation of this discourse then makes this form of </w:t>
      </w:r>
      <w:r w:rsidRPr="00E112BF">
        <w:rPr>
          <w:rStyle w:val="Emphasis"/>
          <w:highlight w:val="yellow"/>
        </w:rPr>
        <w:t>neo-liberal governmentality</w:t>
      </w:r>
      <w:r w:rsidRPr="0058706C">
        <w:rPr>
          <w:rStyle w:val="Emphasis"/>
        </w:rPr>
        <w:t xml:space="preserve"> difficult to refute. It is not only state policy, but also state rhetoric that enforces certain dominant familial discourses</w:t>
      </w:r>
      <w:r w:rsidRPr="00E112BF">
        <w:rPr>
          <w:rStyle w:val="Emphasis"/>
          <w:highlight w:val="yellow"/>
        </w:rPr>
        <w:t>, impact</w:t>
      </w:r>
      <w:r w:rsidRPr="0058706C">
        <w:rPr>
          <w:rStyle w:val="Emphasis"/>
        </w:rPr>
        <w:t xml:space="preserve">ing upon </w:t>
      </w:r>
      <w:r w:rsidRPr="00E112BF">
        <w:rPr>
          <w:rStyle w:val="Emphasis"/>
          <w:highlight w:val="yellow"/>
        </w:rPr>
        <w:t>family structure</w:t>
      </w:r>
      <w:r w:rsidRPr="0058706C">
        <w:rPr>
          <w:rStyle w:val="Emphasis"/>
        </w:rPr>
        <w:t xml:space="preserve"> and practices.</w:t>
      </w:r>
      <w:r w:rsidRPr="00E112BF">
        <w:rPr>
          <w:sz w:val="10"/>
        </w:rPr>
        <w:t xml:space="preserve"> Smith (2015, p. 20- 22) claims that currently </w:t>
      </w:r>
      <w:r w:rsidRPr="00BD4B48">
        <w:rPr>
          <w:rStyle w:val="Emphasis"/>
        </w:rPr>
        <w:t>“</w:t>
      </w:r>
      <w:r w:rsidRPr="00E112BF">
        <w:rPr>
          <w:rStyle w:val="Emphasis"/>
          <w:highlight w:val="yellow"/>
        </w:rPr>
        <w:t>constructions of economic crisis” are being connected to</w:t>
      </w:r>
      <w:r w:rsidRPr="00BD4B48">
        <w:rPr>
          <w:rStyle w:val="Emphasis"/>
        </w:rPr>
        <w:t xml:space="preserve"> “constructions of social decline” by the coalition government, with “</w:t>
      </w:r>
      <w:r w:rsidRPr="00E112BF">
        <w:rPr>
          <w:rStyle w:val="Emphasis"/>
          <w:highlight w:val="yellow"/>
        </w:rPr>
        <w:t>family trouble”</w:t>
      </w:r>
      <w:r w:rsidRPr="00BD4B48">
        <w:rPr>
          <w:rStyle w:val="Emphasis"/>
        </w:rPr>
        <w:t xml:space="preserve"> being labelled as its “root cause”.</w:t>
      </w:r>
      <w:r w:rsidRPr="00E112BF">
        <w:rPr>
          <w:sz w:val="10"/>
        </w:rPr>
        <w:t xml:space="preserve"> However, it is not just at times of crisis that certain types of families get targeted for economic reasons; throughout the decades of both Left and Right wing parties, families have been at the centre of political rhetoric. For instance, both Ronald </w:t>
      </w:r>
      <w:r w:rsidRPr="005A2663">
        <w:rPr>
          <w:rStyle w:val="Emphasis"/>
        </w:rPr>
        <w:t>Regan and</w:t>
      </w:r>
      <w:r w:rsidRPr="00E112BF">
        <w:rPr>
          <w:sz w:val="10"/>
        </w:rPr>
        <w:t xml:space="preserve"> Margaret Thatcher </w:t>
      </w:r>
      <w:r w:rsidRPr="005A2663">
        <w:rPr>
          <w:rStyle w:val="Emphasis"/>
        </w:rPr>
        <w:t>claimed that the “breakdown of family values” led to a rise in crime, unemployment and was a drain on society</w:t>
      </w:r>
      <w:r w:rsidRPr="00E112BF">
        <w:rPr>
          <w:sz w:val="10"/>
        </w:rPr>
        <w:t xml:space="preserve"> (Douglas, 1990, p. 413), while Gordon </w:t>
      </w:r>
      <w:r w:rsidRPr="00C837D3">
        <w:rPr>
          <w:rStyle w:val="StyleUnderline"/>
        </w:rPr>
        <w:t xml:space="preserve">Brown used the terms “chaotic and dysfunctional families” and </w:t>
      </w:r>
      <w:r w:rsidRPr="00E112BF">
        <w:rPr>
          <w:sz w:val="10"/>
        </w:rPr>
        <w:t xml:space="preserve">David </w:t>
      </w:r>
      <w:r w:rsidRPr="00C837D3">
        <w:rPr>
          <w:rStyle w:val="StyleUnderline"/>
        </w:rPr>
        <w:t>Cameron prefers the rhetoric of “problem families” and the “broken value system”</w:t>
      </w:r>
      <w:r w:rsidRPr="00E112BF">
        <w:rPr>
          <w:sz w:val="10"/>
        </w:rPr>
        <w:t xml:space="preserve"> (Jensen, 2012, p. 5; Ben-Galim cited in Bennhold, 2011). This type of language indicates the way the “relationship” between the state and families is “increasingly politicised”, with “good” families and “good” parenting being understood as those who prioritise the personal responsibility and economic independence of the family from the state, as well as parenting that focuses on providing “positive” role models and outcomes for children (Jensen, 2012, p. 2</w:t>
      </w:r>
      <w:r w:rsidRPr="00E112BF">
        <w:rPr>
          <w:rStyle w:val="Emphasis"/>
          <w:highlight w:val="yellow"/>
        </w:rPr>
        <w:t>). This “good family” discourse consequently leads to a creation of a binary “other”</w:t>
      </w:r>
      <w:r w:rsidRPr="006F3F0D">
        <w:rPr>
          <w:rStyle w:val="Emphasis"/>
        </w:rPr>
        <w:t xml:space="preserve"> with the construction of the deficient “</w:t>
      </w:r>
      <w:r w:rsidRPr="00E112BF">
        <w:rPr>
          <w:rStyle w:val="Emphasis"/>
          <w:highlight w:val="yellow"/>
        </w:rPr>
        <w:t>bad family</w:t>
      </w:r>
      <w:r w:rsidRPr="006F3F0D">
        <w:rPr>
          <w:rStyle w:val="Emphasis"/>
        </w:rPr>
        <w:t>”.</w:t>
      </w:r>
      <w:r w:rsidRPr="00E112BF">
        <w:rPr>
          <w:sz w:val="10"/>
        </w:rPr>
        <w:t xml:space="preserve"> These are families who are claimed to have “chosen to remain at the bottom of society” by being single parents, unemployed or economically dependent on the state (Ibid). This discourse conceals the structural reasons for the continuation of inequality within society, such as enduring gender and racial discrimination, badly paid jobs, unequal education and highly-priced childcare (McMurria, 2008, p. 307). Therefore, political discourse can be understood as an important method of </w:t>
      </w:r>
      <w:r w:rsidRPr="00A02979">
        <w:rPr>
          <w:rStyle w:val="Emphasis"/>
        </w:rPr>
        <w:t>neo-liberal governmentality</w:t>
      </w:r>
      <w:r w:rsidRPr="00E112BF">
        <w:rPr>
          <w:sz w:val="10"/>
        </w:rPr>
        <w:t xml:space="preserve"> and biopower, </w:t>
      </w:r>
      <w:r w:rsidRPr="00A02979">
        <w:rPr>
          <w:rStyle w:val="Emphasis"/>
        </w:rPr>
        <w:t>strengthen</w:t>
      </w:r>
      <w:r w:rsidRPr="00E112BF">
        <w:rPr>
          <w:sz w:val="10"/>
        </w:rPr>
        <w:t xml:space="preserve">ing </w:t>
      </w:r>
      <w:r w:rsidRPr="00A02979">
        <w:rPr>
          <w:rStyle w:val="Emphasis"/>
        </w:rPr>
        <w:t>notions of “correct” family practices</w:t>
      </w:r>
      <w:r w:rsidRPr="00E112BF">
        <w:rPr>
          <w:sz w:val="10"/>
        </w:rPr>
        <w:t xml:space="preserve">, disciplining the body and enhancing certain neoliberal policy initiatives. Having discussed the connections between the family and economics more generally, I will now turn my attention to the LGBT family in particular. The mainstream LGBT movement, for the last few decades, has enacted a rights based discourse, often described as identity politics (Richardson, 2005, p. 515). This form of resistance has increased the rights of LGBT people substantially, from the passing of anti-discrimination laws, reproductive rights and the recent legalisation of same-sex marriage in the UK in 2013 (BBC, 2013a). However, many have argued that this type of strategy leads to assimilationist tendencies, which aim to integrate LGBT people into mainstream, heteronormative society, “ultimately re-entrench[ing] interlocking systems of normative sexuality and gender” (Vitulli, 2010, p. 156). These ideas have been taken up by many scholars, including Duggan (2002), who argue that this type of identity politics leads to the “extension of heteronormative privilege to… normative gay [men] and lesbians”; this has come to be known as “homonormativity” (Vitilli, 2010, p. 156). </w:t>
      </w:r>
      <w:r w:rsidRPr="00E112BF">
        <w:rPr>
          <w:rStyle w:val="StyleUnderline"/>
          <w:highlight w:val="yellow"/>
        </w:rPr>
        <w:t>Homonormativity</w:t>
      </w:r>
      <w:r w:rsidRPr="009C5300">
        <w:rPr>
          <w:rStyle w:val="StyleUnderline"/>
        </w:rPr>
        <w:t xml:space="preserve"> then </w:t>
      </w:r>
      <w:r w:rsidRPr="00E112BF">
        <w:rPr>
          <w:rStyle w:val="StyleUnderline"/>
          <w:highlight w:val="yellow"/>
        </w:rPr>
        <w:t>describes the normalisation and “hierarchisation” of certain forms of homosexuality over others</w:t>
      </w:r>
      <w:r w:rsidRPr="009C5300">
        <w:rPr>
          <w:rStyle w:val="StyleUnderline"/>
        </w:rPr>
        <w:t xml:space="preserve">, particularly </w:t>
      </w:r>
      <w:r w:rsidRPr="00650733">
        <w:rPr>
          <w:rStyle w:val="StyleUnderline"/>
          <w:highlight w:val="yellow"/>
        </w:rPr>
        <w:t>privileging</w:t>
      </w:r>
      <w:r w:rsidRPr="009C5300">
        <w:rPr>
          <w:rStyle w:val="StyleUnderline"/>
        </w:rPr>
        <w:t xml:space="preserve"> (but not limited to) the </w:t>
      </w:r>
      <w:r w:rsidRPr="00650733">
        <w:rPr>
          <w:rStyle w:val="StyleUnderline"/>
          <w:highlight w:val="yellow"/>
        </w:rPr>
        <w:t>gay or lesbian, cisgender, middle-class, white, western, ablebodied</w:t>
      </w:r>
      <w:r w:rsidRPr="009C5300">
        <w:rPr>
          <w:rStyle w:val="StyleUnderline"/>
        </w:rPr>
        <w:t xml:space="preserve">, monogamous, family oriented, </w:t>
      </w:r>
      <w:r w:rsidRPr="00650733">
        <w:rPr>
          <w:rStyle w:val="StyleUnderline"/>
          <w:highlight w:val="yellow"/>
        </w:rPr>
        <w:t xml:space="preserve">married </w:t>
      </w:r>
      <w:r w:rsidRPr="00650733">
        <w:rPr>
          <w:rStyle w:val="StyleUnderline"/>
          <w:highlight w:val="yellow"/>
        </w:rPr>
        <w:lastRenderedPageBreak/>
        <w:t>couple</w:t>
      </w:r>
      <w:r w:rsidRPr="00E112BF">
        <w:rPr>
          <w:sz w:val="10"/>
        </w:rPr>
        <w:t xml:space="preserve"> (Browne, 2006, p. 886; Vitulli, 2010, p. 157). Duggan (2002, p. 179</w:t>
      </w:r>
      <w:r w:rsidRPr="00EB4039">
        <w:rPr>
          <w:rStyle w:val="StyleUnderline"/>
        </w:rPr>
        <w:t>), the founder of the term, describes homonormativity as the “sexual politics of neoliberalism” and claims that it promises a “depoliticised gay culture anchored in domesticity and consumption”</w:t>
      </w:r>
      <w:r w:rsidRPr="00E112BF">
        <w:rPr>
          <w:sz w:val="10"/>
        </w:rPr>
        <w:t xml:space="preserve">. </w:t>
      </w:r>
      <w:r w:rsidRPr="005D44D3">
        <w:rPr>
          <w:rStyle w:val="Emphasis"/>
        </w:rPr>
        <w:t xml:space="preserve">The transformation of lesbians and gay men from the “other” into economically participating citizens whose difference is played down in an effort to integrate, demonstrates how </w:t>
      </w:r>
      <w:r w:rsidRPr="00650733">
        <w:rPr>
          <w:rStyle w:val="Emphasis"/>
          <w:highlight w:val="yellow"/>
        </w:rPr>
        <w:t>homonormativity enables the decreasing of the “risk” previously feared, by creating the “ordinary” lesbian and gay subject</w:t>
      </w:r>
      <w:r w:rsidRPr="00E112BF">
        <w:rPr>
          <w:sz w:val="10"/>
        </w:rPr>
        <w:t xml:space="preserve"> (Richardson, 2005, p. 522). </w:t>
      </w:r>
      <w:r w:rsidRPr="00E112BF">
        <w:rPr>
          <w:rStyle w:val="StyleUnderline"/>
          <w:highlight w:val="yellow"/>
        </w:rPr>
        <w:t>This</w:t>
      </w:r>
      <w:r w:rsidRPr="00A22D91">
        <w:rPr>
          <w:rStyle w:val="StyleUnderline"/>
        </w:rPr>
        <w:t xml:space="preserve"> does not suggest that all LGBT people are homonormative, however it </w:t>
      </w:r>
      <w:r w:rsidRPr="00E112BF">
        <w:rPr>
          <w:rStyle w:val="StyleUnderline"/>
          <w:highlight w:val="yellow"/>
        </w:rPr>
        <w:t>recognises the limiting expectations that come with an individualised rights based politics of tolerance and recognition</w:t>
      </w:r>
      <w:r w:rsidRPr="00A22D91">
        <w:rPr>
          <w:rStyle w:val="StyleUnderline"/>
        </w:rPr>
        <w:t>.</w:t>
      </w:r>
      <w:r w:rsidRPr="00E112BF">
        <w:rPr>
          <w:sz w:val="10"/>
        </w:rPr>
        <w:t xml:space="preserve"> Following the discussion of homonormativity, we can see that heteronormativity can be “consistent” with the fight for lesbian and gay “civil rights” (Danby, 2007, p. 32). This is particularly relevant when discussing rights in terms of neoliberalism: a “highly flexible system” which can allow for a variety of policies that can be constructed in a way that increases “privatisation, supports markets and demands personal responsibility” (McRuer, 2012, p. 2). Changes in law and policy in relation to issues such as gender, sexuality and family do not necessarily mean a breakdown of neoliberal hetero/homonormativity, rather indicate the way that a range of different policies can be useful for neoliberalism in differing circumstances (McRuer, 2012, p. 2). For example, a wide range of scholars have pointed out how the recent emphasis and passing of same-sex marriage in the UK, and across the world, has not in fact altered the neoliberal familial norm but rather reinforces existing binaries with the creation of the homonormative, assimilated, respectable same-sex couple (Smith, 2015; Kopelson, 2002; Brandzel, 2005; Brown, 2009). Same-sex marriage then highlights the ways that family law can be changed without disrupting neoliberal logic of the stable, personally responsible, economically and socially productive couple. David Cameron stated that he believes marriage “is a great institution and … it should be available to gay people” (BBC, 2013b). This quote indicates the way that same-sex marriages are expected to fit into a traditional notion of the institution. Smith (2015, p. 19) then argues that it is “through the lens of heteronormativity that equal marriage becomes intelligible”. This legalisation then generates “at one stroke, both the favoured and the objected group identities”, increasing the marginalisation of those who live in non-normative ways (Danby, 2007, p. 45).</w:t>
      </w:r>
    </w:p>
    <w:p w:rsidR="000A48E3" w:rsidRPr="000A48E3" w:rsidRDefault="000A48E3" w:rsidP="000A48E3"/>
    <w:p w:rsidR="0038542E" w:rsidRDefault="0038542E" w:rsidP="0038542E">
      <w:pPr>
        <w:pStyle w:val="Heading3"/>
      </w:pPr>
      <w:r>
        <w:lastRenderedPageBreak/>
        <w:t>Rhizomes</w:t>
      </w:r>
    </w:p>
    <w:p w:rsidR="0038542E" w:rsidRDefault="0038542E" w:rsidP="0038542E">
      <w:pPr>
        <w:pStyle w:val="Heading4"/>
        <w:rPr>
          <w:rStyle w:val="StyleUnderline"/>
        </w:rPr>
      </w:pPr>
      <w:r>
        <w:rPr>
          <w:rStyle w:val="StyleUnderline"/>
        </w:rPr>
        <w:t>The world is already fundamentally structured by the rhizomatic logic of connectivity. Capitalism and liberalism drive to “connect” everyone with worn promises of increased productivity, health, and happiness. Liberal connectivity interweaves itself into culture into a structure called “the Metropolis”</w:t>
      </w:r>
    </w:p>
    <w:p w:rsidR="0038542E" w:rsidRPr="007A04DE" w:rsidRDefault="0038542E" w:rsidP="0038542E">
      <w:pPr>
        <w:spacing w:line="240" w:lineRule="auto"/>
        <w:rPr>
          <w:rStyle w:val="Style13ptBold"/>
          <w:b w:val="0"/>
        </w:rPr>
      </w:pPr>
      <w:r>
        <w:rPr>
          <w:rStyle w:val="Style13ptBold"/>
        </w:rPr>
        <w:t xml:space="preserve">Culp 16 </w:t>
      </w:r>
      <w:r w:rsidRPr="007A04DE">
        <w:rPr>
          <w:rStyle w:val="Style13ptBold"/>
          <w:b w:val="0"/>
          <w:sz w:val="22"/>
        </w:rPr>
        <w:t>(</w:t>
      </w:r>
      <w:r w:rsidRPr="00616DBD">
        <w:rPr>
          <w:rStyle w:val="Style13ptBold"/>
          <w:b w:val="0"/>
          <w:sz w:val="22"/>
        </w:rPr>
        <w:t>Andrew Culp (2016) Confronting connectivity: feminist challenges to the metropolis, Communication and Critical/Cultural Studies, 13:2, 166-183, DOI: 10.1080/14791420.2015.1108449</w:t>
      </w:r>
      <w:r>
        <w:rPr>
          <w:rStyle w:val="Style13ptBold"/>
          <w:b w:val="0"/>
          <w:sz w:val="22"/>
        </w:rPr>
        <w:t>. Pg. 1-2. Accessed: 7/7/18// EW)</w:t>
      </w:r>
    </w:p>
    <w:p w:rsidR="0038542E" w:rsidRPr="00FE092D" w:rsidRDefault="0038542E" w:rsidP="0038542E">
      <w:pPr>
        <w:rPr>
          <w:sz w:val="16"/>
        </w:rPr>
      </w:pPr>
      <w:r w:rsidRPr="00E7019F">
        <w:rPr>
          <w:rStyle w:val="StyleUnderline"/>
          <w:highlight w:val="cyan"/>
        </w:rPr>
        <w:t>The future is “connectivity,” or so say today’s</w:t>
      </w:r>
      <w:r w:rsidRPr="00BB619D">
        <w:rPr>
          <w:rStyle w:val="StyleUnderline"/>
        </w:rPr>
        <w:t xml:space="preserve"> tech </w:t>
      </w:r>
      <w:r w:rsidRPr="00E7019F">
        <w:rPr>
          <w:rStyle w:val="StyleUnderline"/>
          <w:highlight w:val="cyan"/>
        </w:rPr>
        <w:t>execs</w:t>
      </w:r>
      <w:r w:rsidRPr="00BB619D">
        <w:rPr>
          <w:sz w:val="16"/>
        </w:rPr>
        <w:t xml:space="preserve">. “Soon everyone on Earth will be connected,” they declare, followed by worn promises of increased productivity, health, education, and happiness.1 On its face, </w:t>
      </w:r>
      <w:r w:rsidRPr="00E7019F">
        <w:rPr>
          <w:rStyle w:val="StyleUnderline"/>
          <w:highlight w:val="cyan"/>
        </w:rPr>
        <w:t>they are</w:t>
      </w:r>
      <w:r w:rsidRPr="00BB619D">
        <w:rPr>
          <w:sz w:val="16"/>
        </w:rPr>
        <w:t xml:space="preserve"> simply </w:t>
      </w:r>
      <w:r w:rsidRPr="00E7019F">
        <w:rPr>
          <w:rStyle w:val="StyleUnderline"/>
          <w:highlight w:val="cyan"/>
        </w:rPr>
        <w:t xml:space="preserve">echoing the old trope of the level playing field repeated </w:t>
      </w:r>
      <w:r w:rsidRPr="00BB619D">
        <w:rPr>
          <w:rStyle w:val="StyleUnderline"/>
        </w:rPr>
        <w:t xml:space="preserve">by empire builders </w:t>
      </w:r>
      <w:r w:rsidRPr="00E7019F">
        <w:rPr>
          <w:rStyle w:val="StyleUnderline"/>
          <w:highlight w:val="cyan"/>
        </w:rPr>
        <w:t>from</w:t>
      </w:r>
      <w:r w:rsidRPr="00BB619D">
        <w:rPr>
          <w:rStyle w:val="StyleUnderline"/>
        </w:rPr>
        <w:t xml:space="preserve"> Niccolò </w:t>
      </w:r>
      <w:r w:rsidRPr="00E7019F">
        <w:rPr>
          <w:rStyle w:val="StyleUnderline"/>
          <w:highlight w:val="cyan"/>
        </w:rPr>
        <w:t>Machiavelli to</w:t>
      </w:r>
      <w:r w:rsidRPr="00BB619D">
        <w:rPr>
          <w:rStyle w:val="StyleUnderline"/>
        </w:rPr>
        <w:t xml:space="preserve"> Thomas </w:t>
      </w:r>
      <w:r w:rsidRPr="00E7019F">
        <w:rPr>
          <w:rStyle w:val="StyleUnderline"/>
          <w:highlight w:val="cyan"/>
        </w:rPr>
        <w:t>Friedman</w:t>
      </w:r>
      <w:r w:rsidRPr="00BB619D">
        <w:rPr>
          <w:rStyle w:val="StyleUnderline"/>
        </w:rPr>
        <w:t>. What then is new</w:t>
      </w:r>
      <w:r w:rsidRPr="00BB619D">
        <w:rPr>
          <w:sz w:val="16"/>
        </w:rPr>
        <w:t xml:space="preserve">? How connectivity forges horizontal connections between the virtual and physical worlds. As a consequence, </w:t>
      </w:r>
      <w:r w:rsidRPr="00E7019F">
        <w:rPr>
          <w:rStyle w:val="StyleUnderline"/>
          <w:highlight w:val="cyan"/>
        </w:rPr>
        <w:t xml:space="preserve">the digital logic of </w:t>
      </w:r>
      <w:r w:rsidRPr="00BB619D">
        <w:rPr>
          <w:rStyle w:val="StyleUnderline"/>
        </w:rPr>
        <w:t xml:space="preserve">combinatorial </w:t>
      </w:r>
      <w:r w:rsidRPr="00E7019F">
        <w:rPr>
          <w:rStyle w:val="StyleUnderline"/>
          <w:highlight w:val="cyan"/>
        </w:rPr>
        <w:t>difference is now used as a tool of governance to “intensify, accelerate, and exacerbate phenomena</w:t>
      </w:r>
      <w:r w:rsidRPr="00BB619D">
        <w:rPr>
          <w:rStyle w:val="StyleUnderline"/>
        </w:rPr>
        <w:t xml:space="preserve"> in the world </w:t>
      </w:r>
      <w:r w:rsidRPr="00E7019F">
        <w:rPr>
          <w:rStyle w:val="StyleUnderline"/>
          <w:highlight w:val="cyan"/>
        </w:rPr>
        <w:t>so that a difference in degree will become a difference in kind</w:t>
      </w:r>
      <w:r w:rsidRPr="00BB619D">
        <w:rPr>
          <w:rStyle w:val="StyleUnderline"/>
        </w:rPr>
        <w:t>.”</w:t>
      </w:r>
      <w:r w:rsidRPr="00BB619D">
        <w:rPr>
          <w:sz w:val="16"/>
        </w:rPr>
        <w:t xml:space="preserve">2 In sum, </w:t>
      </w:r>
      <w:r w:rsidRPr="00E7019F">
        <w:rPr>
          <w:rStyle w:val="StyleUnderline"/>
          <w:highlight w:val="cyan"/>
        </w:rPr>
        <w:t>connectivity is the new techno-utopian</w:t>
      </w:r>
      <w:r w:rsidRPr="00BB619D">
        <w:rPr>
          <w:rStyle w:val="StyleUnderline"/>
        </w:rPr>
        <w:t xml:space="preserve"> business </w:t>
      </w:r>
      <w:r w:rsidRPr="00E7019F">
        <w:rPr>
          <w:rStyle w:val="StyleUnderline"/>
          <w:highlight w:val="cyan"/>
        </w:rPr>
        <w:t>strategy that braids the physical with the virtual to create a</w:t>
      </w:r>
      <w:r w:rsidRPr="00BB619D">
        <w:rPr>
          <w:rStyle w:val="StyleUnderline"/>
        </w:rPr>
        <w:t xml:space="preserve"> sociopolitical </w:t>
      </w:r>
      <w:r w:rsidRPr="00E7019F">
        <w:rPr>
          <w:rStyle w:val="StyleUnderline"/>
          <w:highlight w:val="cyan"/>
        </w:rPr>
        <w:t>empire of difference. Google’s connectivity thesis is a sign that power is logistical</w:t>
      </w:r>
      <w:r w:rsidRPr="00BB619D">
        <w:rPr>
          <w:rStyle w:val="StyleUnderline"/>
        </w:rPr>
        <w:t xml:space="preserve">—its authority resides in roads, cellphone towers, and data centers, which are overseen by legislators who keep the flows moving. </w:t>
      </w:r>
      <w:r w:rsidRPr="00E7019F">
        <w:rPr>
          <w:rStyle w:val="StyleUnderline"/>
          <w:highlight w:val="cyan"/>
        </w:rPr>
        <w:t xml:space="preserve">There are political consequences </w:t>
      </w:r>
      <w:r w:rsidRPr="00BB619D">
        <w:rPr>
          <w:rStyle w:val="StyleUnderline"/>
        </w:rPr>
        <w:t xml:space="preserve">for this shift; principally, </w:t>
      </w:r>
      <w:r w:rsidRPr="00E7019F">
        <w:rPr>
          <w:rStyle w:val="StyleUnderline"/>
          <w:highlight w:val="cyan"/>
        </w:rPr>
        <w:t>connectivity names a power not primarily</w:t>
      </w:r>
      <w:r w:rsidRPr="00BB619D">
        <w:rPr>
          <w:rStyle w:val="StyleUnderline"/>
        </w:rPr>
        <w:t xml:space="preserve"> </w:t>
      </w:r>
      <w:r w:rsidRPr="00E7019F">
        <w:rPr>
          <w:rStyle w:val="StyleUnderline"/>
          <w:highlight w:val="cyan"/>
        </w:rPr>
        <w:t>controlled by</w:t>
      </w:r>
      <w:r w:rsidRPr="00BB619D">
        <w:rPr>
          <w:rStyle w:val="StyleUnderline"/>
        </w:rPr>
        <w:t xml:space="preserve"> institutions associated with </w:t>
      </w:r>
      <w:r w:rsidRPr="00E7019F">
        <w:rPr>
          <w:rStyle w:val="StyleUnderline"/>
          <w:highlight w:val="cyan"/>
        </w:rPr>
        <w:t>the state</w:t>
      </w:r>
      <w:r w:rsidRPr="00BB619D">
        <w:rPr>
          <w:rStyle w:val="StyleUnderline"/>
        </w:rPr>
        <w:t>.</w:t>
      </w:r>
      <w:r w:rsidRPr="00BB619D">
        <w:rPr>
          <w:sz w:val="16"/>
        </w:rPr>
        <w:t xml:space="preserve">3 </w:t>
      </w:r>
      <w:r w:rsidRPr="00BB619D">
        <w:rPr>
          <w:rStyle w:val="StyleUnderline"/>
        </w:rPr>
        <w:t xml:space="preserve">The transformation carries through power’s abstract form and material expression. </w:t>
      </w:r>
      <w:r w:rsidRPr="00E7019F">
        <w:rPr>
          <w:rStyle w:val="StyleUnderline"/>
          <w:highlight w:val="cyan"/>
        </w:rPr>
        <w:t>The abstract form of logistical power is not exclusion but inclusive disjunction</w:t>
      </w:r>
      <w:r w:rsidRPr="00BB619D">
        <w:rPr>
          <w:rStyle w:val="StyleUnderline"/>
        </w:rPr>
        <w:t xml:space="preserve"> (inclusive exclusion, inclusive omission, selective inclusion, etc.</w:t>
      </w:r>
      <w:r w:rsidRPr="00BB619D">
        <w:rPr>
          <w:sz w:val="16"/>
        </w:rPr>
        <w:t xml:space="preserve">).4 </w:t>
      </w:r>
      <w:r w:rsidRPr="00E7019F">
        <w:rPr>
          <w:rStyle w:val="StyleUnderline"/>
          <w:highlight w:val="cyan"/>
        </w:rPr>
        <w:t>The material expression</w:t>
      </w:r>
      <w:r w:rsidRPr="00BB619D">
        <w:rPr>
          <w:rStyle w:val="StyleUnderline"/>
        </w:rPr>
        <w:t xml:space="preserve"> of logistical power </w:t>
      </w:r>
      <w:r w:rsidRPr="00E7019F">
        <w:rPr>
          <w:rStyle w:val="StyleUnderline"/>
          <w:highlight w:val="cyan"/>
        </w:rPr>
        <w:t>is not the centralized state but the decentralized neighborhoods</w:t>
      </w:r>
      <w:r w:rsidRPr="00BB619D">
        <w:rPr>
          <w:rStyle w:val="StyleUnderline"/>
        </w:rPr>
        <w:t xml:space="preserve"> of the city. </w:t>
      </w:r>
      <w:r w:rsidRPr="00BB619D">
        <w:rPr>
          <w:sz w:val="16"/>
        </w:rPr>
        <w:t xml:space="preserve">To reference this new type of power more easily, </w:t>
      </w:r>
      <w:r w:rsidRPr="00E7019F">
        <w:rPr>
          <w:rStyle w:val="StyleUnderline"/>
          <w:highlight w:val="cyan"/>
        </w:rPr>
        <w:t>I call it “The Metropolis.”</w:t>
      </w:r>
      <w:r w:rsidRPr="00BB619D">
        <w:rPr>
          <w:sz w:val="16"/>
        </w:rPr>
        <w:t xml:space="preserve"> The name “Metropolis” draws on a term first used in Italy, and whose sense of struggle Michael Hardt and Antonio Negri clarify by stating that “the Metropolis” is to us today as “the factory was to the industrial working class.”5 Scholars of the “infrastructural turn” usually locate resistance in blockades or counterinfrastructure, such as the disruption of Google buses in the San Francisco Bay Area or the development of new computational tools for activists.6 My argument is that these </w:t>
      </w:r>
      <w:r w:rsidRPr="00E7019F">
        <w:rPr>
          <w:rStyle w:val="StyleUnderline"/>
          <w:highlight w:val="cyan"/>
        </w:rPr>
        <w:t>scholars fail to appreciate the intersection of infrastructure and culture</w:t>
      </w:r>
      <w:r w:rsidRPr="00BB619D">
        <w:rPr>
          <w:rStyle w:val="StyleUnderline"/>
        </w:rPr>
        <w:t xml:space="preserve">, such as “pharmaco-pornographic regime,” which is the techno-sexual mixture of stimulation </w:t>
      </w:r>
      <w:r w:rsidRPr="00E7019F">
        <w:rPr>
          <w:rStyle w:val="StyleUnderline"/>
          <w:highlight w:val="cyan"/>
        </w:rPr>
        <w:t>and exposure embedded in connectivity’s liberal dreams of revealing transparency</w:t>
      </w:r>
      <w:r w:rsidRPr="00BB619D">
        <w:rPr>
          <w:sz w:val="16"/>
        </w:rPr>
        <w:t xml:space="preserve">.7 In this paper, I </w:t>
      </w:r>
      <w:r w:rsidRPr="00BB619D">
        <w:rPr>
          <w:rStyle w:val="StyleUnderline"/>
        </w:rPr>
        <w:t xml:space="preserve">relocate culture through the formal politics of asymmetry and feminist artistic practices. </w:t>
      </w:r>
      <w:r w:rsidRPr="00BB619D">
        <w:rPr>
          <w:sz w:val="16"/>
        </w:rPr>
        <w:t xml:space="preserve">Abstractly, I suggest that, </w:t>
      </w:r>
      <w:r w:rsidRPr="00E7019F">
        <w:rPr>
          <w:rStyle w:val="StyleUnderline"/>
          <w:highlight w:val="cyan"/>
        </w:rPr>
        <w:t>through connectivity, “power has become the environment itself.”</w:t>
      </w:r>
      <w:r w:rsidRPr="00BB619D">
        <w:rPr>
          <w:sz w:val="16"/>
        </w:rPr>
        <w:t>8 Materially, I identify how feminist approaches to technology enact novel forms of embodiment to weather the Metropolis as a bad storm.</w:t>
      </w:r>
    </w:p>
    <w:p w:rsidR="0038542E" w:rsidRPr="001B1A55" w:rsidRDefault="0038542E" w:rsidP="0038542E">
      <w:pPr>
        <w:pStyle w:val="Heading4"/>
        <w:tabs>
          <w:tab w:val="left" w:pos="2835"/>
        </w:tabs>
      </w:pPr>
      <w:r>
        <w:t>This link card is bad</w:t>
      </w:r>
      <w:r>
        <w:tab/>
      </w:r>
    </w:p>
    <w:p w:rsidR="0038542E" w:rsidRDefault="0038542E" w:rsidP="0038542E">
      <w:pPr>
        <w:pStyle w:val="Heading3"/>
      </w:pPr>
      <w:r>
        <w:lastRenderedPageBreak/>
        <w:t>State</w:t>
      </w:r>
    </w:p>
    <w:p w:rsidR="0038542E" w:rsidRDefault="0038542E" w:rsidP="0038542E">
      <w:pPr>
        <w:pStyle w:val="Heading4"/>
      </w:pPr>
      <w:r>
        <w:t>Politics that takes as its starting point a belief in this world ignores the molecular techniques of control that allows contemporary systems of control to function – movements for control of our resistance dooms the alternative by co-opting any hope of a new structure beyond our own</w:t>
      </w:r>
    </w:p>
    <w:p w:rsidR="0038542E" w:rsidRPr="00F80032" w:rsidRDefault="0038542E" w:rsidP="0038542E">
      <w:pPr>
        <w:rPr>
          <w:rStyle w:val="Style13ptBold"/>
          <w:b w:val="0"/>
          <w:bCs w:val="0"/>
        </w:rPr>
      </w:pPr>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47" w:history="1">
        <w:r w:rsidRPr="005577EB">
          <w:rPr>
            <w:rStyle w:val="Hyperlink"/>
          </w:rPr>
          <w:t>https://www.boundary2.org/2016/06/ending-the-world-as-we-know-it-an-interview-with-andrew-culp/</w:t>
        </w:r>
      </w:hyperlink>
      <w:r>
        <w:t>) EKT</w:t>
      </w:r>
    </w:p>
    <w:p w:rsidR="0038542E" w:rsidRPr="00FD7ED0" w:rsidRDefault="0038542E" w:rsidP="0038542E">
      <w:pPr>
        <w:rPr>
          <w:sz w:val="16"/>
        </w:rPr>
      </w:pPr>
      <w:r w:rsidRPr="00457532">
        <w:rPr>
          <w:sz w:val="16"/>
        </w:rPr>
        <w:t xml:space="preserve">Andrew Culp: My opening is cribbed from a letter Gilles Deleuze wrote to philosopher and literary critic Arnaud Villani in the early 1980s. </w:t>
      </w:r>
      <w:r w:rsidRPr="00756AEC">
        <w:rPr>
          <w:u w:val="single"/>
        </w:rPr>
        <w:t xml:space="preserve">Deleuze suggests that any worthwhile book must have three things: a polemic against an error, a recovery of something forgotten, and an innovation. Proceeding along those three lines, </w:t>
      </w:r>
      <w:r w:rsidRPr="00F80032">
        <w:rPr>
          <w:highlight w:val="yellow"/>
          <w:u w:val="single"/>
        </w:rPr>
        <w:t>I</w:t>
      </w:r>
      <w:r w:rsidRPr="00756AEC">
        <w:rPr>
          <w:u w:val="single"/>
        </w:rPr>
        <w:t xml:space="preserve"> first </w:t>
      </w:r>
      <w:r w:rsidRPr="00F80032">
        <w:rPr>
          <w:highlight w:val="yellow"/>
          <w:u w:val="single"/>
        </w:rPr>
        <w:t>argue against those who worship Deleuze as the patron saint of affirmation, second I rehabilitate the negative that already saturates his work, and third I propose something he himself was not capable of proposing, a “hatred for this world</w:t>
      </w:r>
      <w:r w:rsidRPr="00457532">
        <w:rPr>
          <w:sz w:val="16"/>
        </w:rPr>
        <w:t xml:space="preserve">.” So in an odd twist of Marx on history, I begin with those who hold up Deleuze as an eternal optimist, yet not to stand on their shoulders but to topple the church of affirmation. </w:t>
      </w:r>
      <w:r w:rsidRPr="000945D4">
        <w:rPr>
          <w:rStyle w:val="StyleUnderline"/>
        </w:rPr>
        <w:t>The canon portion of “canon of joy” is not unimportant</w:t>
      </w:r>
      <w:r w:rsidRPr="00457532">
        <w:rPr>
          <w:sz w:val="16"/>
        </w:rPr>
        <w:t xml:space="preserve">. Perhaps more than any other recent thinker, </w:t>
      </w:r>
      <w:r w:rsidRPr="00F80032">
        <w:rPr>
          <w:rStyle w:val="StyleUnderline"/>
          <w:highlight w:val="yellow"/>
        </w:rPr>
        <w:t>Deleuze queered philosophy’s line of succession</w:t>
      </w:r>
      <w:r w:rsidRPr="00457532">
        <w:rPr>
          <w:sz w:val="16"/>
        </w:rPr>
        <w:t xml:space="preserve">. A large portion of his books were commentaries on outcast thinkers that he brought back from exile. Deleuze was unwilling to discard Nietzsche as a fascist, Bergson as a spiritualist, or Spinoza as a rationalist. Apparently this led to lots of teasing by fellow agrégation students at the Sorbonne in the late ’40s. Further showing his strange journey through the history of philosophy, his only published monograph for nearly a decade was an anti-transcendental reading of Hume at a time in France when phenomenology reigned. Such an itinerant path made it easy to take Deleuze at his word as a self-professed practitioner of “minor philosophy.” Yet look at Deleuze’s outcasts now! His initiation into the pantheon even bought admission for relatively forgotten figures such as sociologist Gabriel Tarde. Deleuze’s popularity thus raises a thorny question for us today: how do we continue the minor Deleuzian line when Deleuze has become a “major thinker”? For me, the first step is to separate Deleuze (and Guattari) from his commentators. </w:t>
      </w:r>
      <w:r w:rsidRPr="00B96E50">
        <w:rPr>
          <w:rStyle w:val="StyleUnderline"/>
          <w:highlight w:val="yellow"/>
        </w:rPr>
        <w:t>I see two popular joyous interpretations of Deleuze in the canon: unreconstructed Deleuzians committed to liberating flows, and realists committed to belief in this world</w:t>
      </w:r>
      <w:r w:rsidRPr="00457532">
        <w:rPr>
          <w:sz w:val="16"/>
        </w:rPr>
        <w:t xml:space="preserve">. The first position repeats the language of molecular revolution, becoming, schizos, transversality, and the like. Some even use the terms without transforming them! The resulting monotony seals Deleuze and Guattari’s fate as a wooden tongue used by people still living in the ’80s. </w:t>
      </w:r>
      <w:r w:rsidRPr="00173794">
        <w:rPr>
          <w:rStyle w:val="StyleUnderline"/>
        </w:rPr>
        <w:t xml:space="preserve">Such </w:t>
      </w:r>
      <w:r w:rsidRPr="00B96E50">
        <w:rPr>
          <w:rStyle w:val="StyleUnderline"/>
          <w:highlight w:val="yellow"/>
        </w:rPr>
        <w:t>calcification of</w:t>
      </w:r>
      <w:r w:rsidRPr="00173794">
        <w:rPr>
          <w:rStyle w:val="StyleUnderline"/>
        </w:rPr>
        <w:t xml:space="preserve"> their </w:t>
      </w:r>
      <w:r w:rsidRPr="00B96E50">
        <w:rPr>
          <w:rStyle w:val="StyleUnderline"/>
          <w:highlight w:val="yellow"/>
        </w:rPr>
        <w:t>concepts is an especially grave injustice because Deleuze quite consciously shifted terminology from book to book to avoid this very outcome</w:t>
      </w:r>
      <w:r w:rsidRPr="00457532">
        <w:rPr>
          <w:sz w:val="16"/>
        </w:rPr>
        <w:t xml:space="preserve">. Don’t get me wrong, I am deeply indebted to the early work on Deleuze! I take my insistence on the Marxo-Freudian core of Deleuze and Guattari from one of their earliest Anglophone commentators, Eugene Holland, who I sought out to direct my dissertation. But </w:t>
      </w:r>
      <w:r w:rsidRPr="00173794">
        <w:rPr>
          <w:rStyle w:val="StyleUnderline"/>
        </w:rPr>
        <w:t>for me, the Tiqqun line “</w:t>
      </w:r>
      <w:r w:rsidRPr="00B96E50">
        <w:rPr>
          <w:rStyle w:val="StyleUnderline"/>
          <w:highlight w:val="yellow"/>
        </w:rPr>
        <w:t>the revolution was molecular, and so was the counter-revolution” perfectly depicts the problem of advocating molecular politics. Why?</w:t>
      </w:r>
      <w:r w:rsidRPr="00B96E50">
        <w:rPr>
          <w:sz w:val="16"/>
          <w:highlight w:val="yellow"/>
        </w:rPr>
        <w:t xml:space="preserve"> </w:t>
      </w:r>
      <w:r w:rsidRPr="00B96E50">
        <w:rPr>
          <w:rStyle w:val="Emphasis"/>
          <w:highlight w:val="yellow"/>
        </w:rPr>
        <w:t>Today’s techniques of control are now molecular</w:t>
      </w:r>
      <w:r w:rsidRPr="00457532">
        <w:rPr>
          <w:sz w:val="16"/>
        </w:rPr>
        <w:t xml:space="preserve">. The result is that </w:t>
      </w:r>
      <w:r w:rsidRPr="00B96E50">
        <w:rPr>
          <w:rStyle w:val="StyleUnderline"/>
          <w:highlight w:val="yellow"/>
        </w:rPr>
        <w:t>control societies have emptied the molecular thinker’s only bag of tricks</w:t>
      </w:r>
      <w:r w:rsidRPr="00173794">
        <w:rPr>
          <w:rStyle w:val="StyleUnderline"/>
        </w:rPr>
        <w:t xml:space="preserve"> (Bifo is a good test case here), </w:t>
      </w:r>
      <w:r w:rsidRPr="00B96E50">
        <w:rPr>
          <w:rStyle w:val="StyleUnderline"/>
          <w:highlight w:val="yellow"/>
        </w:rPr>
        <w:t>which leaves us with a revolution that only goes one direction: backward. I am equally dissatisfied by</w:t>
      </w:r>
      <w:r w:rsidRPr="00173794">
        <w:rPr>
          <w:rStyle w:val="StyleUnderline"/>
        </w:rPr>
        <w:t xml:space="preserve"> realist Deleuzians who delve deep into the early strata of A Thousand Plateaus and away from the “infinite speed of thought” </w:t>
      </w:r>
      <w:r w:rsidRPr="00457532">
        <w:rPr>
          <w:sz w:val="16"/>
        </w:rPr>
        <w:t xml:space="preserve">that motivates What is Philosophy? </w:t>
      </w:r>
      <w:r w:rsidRPr="00173794">
        <w:rPr>
          <w:rStyle w:val="StyleUnderline"/>
        </w:rPr>
        <w:t xml:space="preserve">I’m thinking of the early incorporations of dynamical systems theory, the ’90s astonishment over everything serendipitously looking like a rhizome, the mid-00s emergence of </w:t>
      </w:r>
      <w:r w:rsidRPr="00173794">
        <w:rPr>
          <w:rStyle w:val="StyleUnderline"/>
        </w:rPr>
        <w:lastRenderedPageBreak/>
        <w:t xml:space="preserve">Speculative Realism, </w:t>
      </w:r>
      <w:r w:rsidRPr="00173794">
        <w:rPr>
          <w:rStyle w:val="Emphasis"/>
        </w:rPr>
        <w:t xml:space="preserve">and </w:t>
      </w:r>
      <w:r w:rsidRPr="00B96E50">
        <w:rPr>
          <w:rStyle w:val="Emphasis"/>
          <w:highlight w:val="yellow"/>
        </w:rPr>
        <w:t>the ongoing “ontological” turn</w:t>
      </w:r>
      <w:r w:rsidRPr="00457532">
        <w:rPr>
          <w:sz w:val="16"/>
        </w:rPr>
        <w:t xml:space="preserve">. Anyone who has read Manuel DeLanda will know this exact dilemma of materiality versus thought. He uses examples that slow down Deleuze and Guattari’s concepts to something easily graspable. In his first book, he narrates history as a “robot historian,” and in A Thousand Years of Nonlinear History, he literally traces the last thousand years of economics, biology, and language back to clearly identifiable technological inventions. Such accounts are dangerously compelling due to their lucidity, but they come at a steep cost: </w:t>
      </w:r>
      <w:r w:rsidRPr="00B96E50">
        <w:rPr>
          <w:rStyle w:val="StyleUnderline"/>
          <w:highlight w:val="yellow"/>
        </w:rPr>
        <w:t>android realism dispenses with Deleuze and Guattari’s desiring subject, which is necessary for a theory of revolution by way of the psychoanalytic insistence on the human ability to overcome biological instincts</w:t>
      </w:r>
      <w:r w:rsidRPr="00457532">
        <w:rPr>
          <w:sz w:val="16"/>
        </w:rPr>
        <w:t xml:space="preserve"> (e.g. Freud’s Instincts and their Vicissitudes and Beyond the Pleasure Principle). </w:t>
      </w:r>
      <w:r w:rsidRPr="00B96E50">
        <w:rPr>
          <w:rStyle w:val="StyleUnderline"/>
          <w:highlight w:val="yellow"/>
        </w:rPr>
        <w:t>Realist interpretations of Deleuze conceive of the subject as fully of this world</w:t>
      </w:r>
      <w:r w:rsidRPr="00173794">
        <w:rPr>
          <w:rStyle w:val="StyleUnderline"/>
        </w:rPr>
        <w:t xml:space="preserve">. And with it, </w:t>
      </w:r>
      <w:r w:rsidRPr="00B96E50">
        <w:rPr>
          <w:rStyle w:val="StyleUnderline"/>
          <w:highlight w:val="yellow"/>
        </w:rPr>
        <w:t>thought all but evaporates under the weight of this world</w:t>
      </w:r>
      <w:r w:rsidRPr="00457532">
        <w:rPr>
          <w:sz w:val="16"/>
        </w:rPr>
        <w:t>. Deleuze’s Hume book is an early version of this criticism, but the realists have not taken heed. Whether emergent, entangled, or actant, strong realists ignore Deleuze and Guattari’s point in What is Philosophy? that thought always comes from the outside at a moment when we are confronted by something so intolerable that the only thing remaining is to think.</w:t>
      </w:r>
    </w:p>
    <w:p w:rsidR="0038542E" w:rsidRDefault="0038542E" w:rsidP="0038542E">
      <w:pPr>
        <w:pStyle w:val="Heading3"/>
      </w:pPr>
      <w:r>
        <w:lastRenderedPageBreak/>
        <w:t>Tolerance</w:t>
      </w:r>
    </w:p>
    <w:p w:rsidR="0038542E" w:rsidRDefault="0038542E" w:rsidP="0038542E">
      <w:pPr>
        <w:pStyle w:val="Heading4"/>
      </w:pPr>
      <w:r>
        <w:t>Tolerance has been coopted by liberalism to justify violence and US imperialism under the guise of “repressive tolerance”</w:t>
      </w:r>
    </w:p>
    <w:p w:rsidR="0038542E" w:rsidRDefault="0038542E" w:rsidP="0038542E">
      <w:pPr>
        <w:rPr>
          <w:rStyle w:val="Style13ptBold"/>
        </w:rPr>
      </w:pPr>
      <w:r>
        <w:rPr>
          <w:rStyle w:val="Style13ptBold"/>
        </w:rPr>
        <w:t xml:space="preserve">Culp and Galloway 16 </w:t>
      </w:r>
    </w:p>
    <w:p w:rsidR="0038542E" w:rsidRDefault="0038542E" w:rsidP="0038542E">
      <w:pPr>
        <w:rPr>
          <w:sz w:val="16"/>
          <w:szCs w:val="16"/>
        </w:rPr>
      </w:pPr>
      <w:r w:rsidRPr="008D4428">
        <w:rPr>
          <w:sz w:val="16"/>
          <w:szCs w:val="16"/>
        </w:rPr>
        <w:t xml:space="preserve">(Andrew Culp, Visiting Assistant Professor of Emerging Media and Communication at the University of Texas, Dallas, Alexander R. Galloway, Professor of </w:t>
      </w:r>
      <w:hyperlink r:id="rId48" w:history="1">
        <w:r w:rsidRPr="008D4428">
          <w:rPr>
            <w:sz w:val="16"/>
            <w:szCs w:val="16"/>
          </w:rPr>
          <w:t>Media, Culture, and Communication</w:t>
        </w:r>
      </w:hyperlink>
      <w:r w:rsidRPr="008D4428">
        <w:rPr>
          <w:sz w:val="16"/>
          <w:szCs w:val="16"/>
        </w:rPr>
        <w:t xml:space="preserve"> at New York University, Ending the World </w:t>
      </w:r>
    </w:p>
    <w:p w:rsidR="0038542E" w:rsidRPr="00ED2B54" w:rsidRDefault="0038542E" w:rsidP="0038542E">
      <w:pPr>
        <w:rPr>
          <w:sz w:val="16"/>
          <w:szCs w:val="16"/>
        </w:rPr>
      </w:pPr>
      <w:r w:rsidRPr="008D4428">
        <w:rPr>
          <w:sz w:val="16"/>
          <w:szCs w:val="16"/>
        </w:rPr>
        <w:t>as We Know It: An Interview with Andrew Culp, b2o, June 29, 2016, https://www.boundary2.org/2016/06/ending-the-world-as-we-know-it-an</w:t>
      </w:r>
      <w:r>
        <w:rPr>
          <w:sz w:val="16"/>
          <w:szCs w:val="16"/>
        </w:rPr>
        <w:t>-interview-with-andrew-culp//E.L</w:t>
      </w:r>
    </w:p>
    <w:p w:rsidR="0038542E" w:rsidRDefault="0038542E" w:rsidP="0038542E">
      <w:r w:rsidRPr="00B35A50">
        <w:t xml:space="preserve">Galloway: In Dark Deleuze you talk about avoiding “the liberal trap of tolerance, compassion, and respect.” And you conclude by saying that </w:t>
      </w:r>
      <w:r w:rsidRPr="00B35A50">
        <w:rPr>
          <w:rStyle w:val="StyleUnderline"/>
          <w:highlight w:val="cyan"/>
        </w:rPr>
        <w:t>the “greatest crime of joyousness is tolerance.”</w:t>
      </w:r>
      <w:r w:rsidRPr="00B35A50">
        <w:t xml:space="preserve"> Can you explain what you mean, particularly for those who might value tolerance as a virtue? Culp</w:t>
      </w:r>
      <w:r w:rsidRPr="00B35A50">
        <w:rPr>
          <w:rStyle w:val="StyleUnderline"/>
        </w:rPr>
        <w:t>: Among the many followers of Deleuze today, there are a number of liberal Deleuzians</w:t>
      </w:r>
      <w:r w:rsidRPr="00B35A50">
        <w:t xml:space="preserve">. Perhaps the biggest stronghold is in political science, where there is a committed group of self-professed radical liberals. Another strain bridges Deleuze with the liberalism of John Rawls. I was a bit shocked to discover both of these approaches, </w:t>
      </w:r>
      <w:r w:rsidRPr="00B35A50">
        <w:rPr>
          <w:rStyle w:val="StyleUnderline"/>
        </w:rPr>
        <w:t>but I suppose it was inevitable given liberalism’s ability to assimilate nearly any form of thought</w:t>
      </w:r>
      <w:r w:rsidRPr="00B35A50">
        <w:t>. Herbert Marcuse recognized “</w:t>
      </w:r>
      <w:r w:rsidRPr="00B35A50">
        <w:rPr>
          <w:rStyle w:val="StyleUnderline"/>
          <w:highlight w:val="cyan"/>
        </w:rPr>
        <w:t>repressive tolerance” as the incredible power of liberalism to justify the violence of positions clothed as neutral.</w:t>
      </w:r>
      <w:r w:rsidRPr="00B35A50">
        <w:rPr>
          <w:rStyle w:val="StyleUnderline"/>
        </w:rPr>
        <w:t xml:space="preserve"> The examples Marcuse cites are </w:t>
      </w:r>
      <w:r w:rsidRPr="00B35A50">
        <w:rPr>
          <w:rStyle w:val="StyleUnderline"/>
          <w:highlight w:val="cyan"/>
        </w:rPr>
        <w:t>governments who say they respect</w:t>
      </w:r>
      <w:r w:rsidRPr="00B35A50">
        <w:rPr>
          <w:rStyle w:val="StyleUnderline"/>
        </w:rPr>
        <w:t xml:space="preserve"> democratic </w:t>
      </w:r>
      <w:r w:rsidRPr="00B35A50">
        <w:rPr>
          <w:rStyle w:val="StyleUnderline"/>
          <w:highlight w:val="cyan"/>
        </w:rPr>
        <w:t>liberties because they allow political protest although they ignore protesters by labeling them a special interest group</w:t>
      </w:r>
      <w:r w:rsidRPr="00B35A50">
        <w:t xml:space="preserve">. For those of us who have seen </w:t>
      </w:r>
      <w:r w:rsidRPr="00B35A50">
        <w:rPr>
          <w:rStyle w:val="StyleUnderline"/>
          <w:highlight w:val="cyan"/>
        </w:rPr>
        <w:t>university administrations</w:t>
      </w:r>
      <w:r w:rsidRPr="00B35A50">
        <w:rPr>
          <w:rStyle w:val="StyleUnderline"/>
        </w:rPr>
        <w:t xml:space="preserve"> calmly </w:t>
      </w:r>
      <w:r w:rsidRPr="00B35A50">
        <w:rPr>
          <w:rStyle w:val="StyleUnderline"/>
          <w:highlight w:val="cyan"/>
        </w:rPr>
        <w:t>collect student demands, set up dead-end committees, and slap pictures of protestors on promotional materials</w:t>
      </w:r>
      <w:r w:rsidRPr="00B35A50">
        <w:rPr>
          <w:rStyle w:val="StyleUnderline"/>
        </w:rPr>
        <w:t xml:space="preserve"> as a badge of diversity</w:t>
      </w:r>
      <w:r w:rsidRPr="00B35A50">
        <w:t xml:space="preserve">, it should be no surprise that Marcuse dedicated the essay to his students. An important elaboration on repressive tolerance is Wendy Brown’s Regulating Aversion. She argues that imperialist US foreign policy drapes itself in tolerance discourse. </w:t>
      </w:r>
      <w:r w:rsidRPr="00D5472C">
        <w:rPr>
          <w:rStyle w:val="StyleUnderline"/>
          <w:highlight w:val="cyan"/>
        </w:rPr>
        <w:t>This helps diagnose why liberal feminist groups lined up behind the US invasion of Afghanistan (the Taliban is patriarchal) and explains how a mere utterance of ISIS inspires even the most progressive liberals to support outrageous war budgets</w:t>
      </w:r>
      <w:r w:rsidRPr="00B35A50">
        <w:t xml:space="preserve">. Because of their commitment to democracy, Brown and Marcuse can only qualify liberalism’s universal procedures for an ethical subject. Each criticizes certain uses of tolerance but does not want to dispense with it completely. </w:t>
      </w:r>
      <w:r w:rsidRPr="00D5472C">
        <w:rPr>
          <w:rStyle w:val="StyleUnderline"/>
        </w:rPr>
        <w:t>Deleuze’s hatred of democracy makes it much easier for me. Instead, I embrace the perspective of a communist partisan because communists fight from a different structural position than that of the capitalist.</w:t>
      </w:r>
    </w:p>
    <w:p w:rsidR="0038542E" w:rsidRDefault="0038542E" w:rsidP="0038542E">
      <w:pPr>
        <w:pStyle w:val="Heading3"/>
      </w:pPr>
      <w:r>
        <w:lastRenderedPageBreak/>
        <w:t>Settler Colonialism</w:t>
      </w:r>
    </w:p>
    <w:p w:rsidR="0038542E" w:rsidRDefault="0038542E" w:rsidP="0038542E">
      <w:pPr>
        <w:pStyle w:val="Heading4"/>
      </w:pPr>
      <w:r>
        <w:t>Critiques of Colonialism that focus on creating and affirming an antithesis to the Colonizer rely on a flawed understanding of Colonialism. Only through counter-violence and separation from colonialism as a whole can solve.</w:t>
      </w:r>
    </w:p>
    <w:p w:rsidR="0038542E" w:rsidRPr="00C62A81" w:rsidRDefault="0038542E" w:rsidP="0038542E">
      <w:r w:rsidRPr="00C62A81">
        <w:rPr>
          <w:rStyle w:val="Style13ptBold"/>
        </w:rPr>
        <w:t>Culp 15</w:t>
      </w:r>
      <w:r>
        <w:t xml:space="preserve"> Andrew Culp (2015) The State, Concept not Object: Abstraction, Empire, Cinema, Parallax, </w:t>
      </w:r>
      <w:hyperlink r:id="rId49" w:history="1">
        <w:r w:rsidRPr="00BA0DD6">
          <w:rPr>
            <w:rStyle w:val="Hyperlink"/>
          </w:rPr>
          <w:t>http://dx.doi.org/10.1080/13534645.2015.1086525</w:t>
        </w:r>
      </w:hyperlink>
      <w:r>
        <w:t xml:space="preserve"> E.L.</w:t>
      </w:r>
    </w:p>
    <w:p w:rsidR="0038542E" w:rsidRPr="00B35A50" w:rsidRDefault="0038542E" w:rsidP="0038542E">
      <w:r>
        <w:t xml:space="preserve">Michael Hardt and Antonio Negri have a useful illustration of a similar abstraction in their book Empire. 74 According to Hardt and Negri, </w:t>
      </w:r>
      <w:r w:rsidRPr="00613D01">
        <w:rPr>
          <w:rStyle w:val="StyleUnderline"/>
        </w:rPr>
        <w:t>colonialism works as an abstract machine</w:t>
      </w:r>
      <w:r>
        <w:t xml:space="preserve"> (a term roughly synonymous here with abstraction or virtual concept). </w:t>
      </w:r>
      <w:r w:rsidRPr="00613D01">
        <w:rPr>
          <w:rStyle w:val="StyleUnderline"/>
        </w:rPr>
        <w:t>The abstract machine of colonialism, they say, creates a dialectic of identity and alterity that imposes binary divisions on the colonial world</w:t>
      </w:r>
      <w:r w:rsidRPr="005B50BD">
        <w:rPr>
          <w:rStyle w:val="StyleUnderline"/>
        </w:rPr>
        <w:t xml:space="preserve">.75 The identity of the European Self, for instance, is produced through the dialectical movement of its opposition to and power over a colonial Other. </w:t>
      </w:r>
      <w:r w:rsidRPr="00613D01">
        <w:rPr>
          <w:rStyle w:val="StyleUnderline"/>
          <w:highlight w:val="cyan"/>
        </w:rPr>
        <w:t>The prevailing critique of colonialism in the early 20th century responded dialectically by revealing that the differences and identities created by colonialism</w:t>
      </w:r>
      <w:r>
        <w:t xml:space="preserve"> appear ‘as if they were absolute, essential, and natural’ but are in fact incorporeal and therefore</w:t>
      </w:r>
      <w:r w:rsidRPr="005B50BD">
        <w:rPr>
          <w:rStyle w:val="StyleUnderline"/>
        </w:rPr>
        <w:t xml:space="preserve"> </w:t>
      </w:r>
      <w:r w:rsidRPr="00613D01">
        <w:rPr>
          <w:rStyle w:val="StyleUnderline"/>
          <w:highlight w:val="cyan"/>
        </w:rPr>
        <w:t>function ‘only in relation to each other and (despite appearances) have no real necessary basis in nature, biology or rationality’</w:t>
      </w:r>
      <w:r>
        <w:t xml:space="preserve">. 76 Hardt and Negri name two conclusions to this dialectical critique: first, that the European Self must continually use material violence against its Other to sustain the dialectical appearance of corporeal power, and, second, </w:t>
      </w:r>
      <w:r w:rsidRPr="00613D01">
        <w:rPr>
          <w:rStyle w:val="StyleUnderline"/>
          <w:highlight w:val="cyan"/>
        </w:rPr>
        <w:t xml:space="preserve">that such a negative dialectic of recognition is hollow and prone to subversion. But reality itself is not dialectical, only colonialism parallax </w:t>
      </w:r>
      <w:r w:rsidRPr="00613D01">
        <w:rPr>
          <w:rStyle w:val="StyleUnderline"/>
        </w:rPr>
        <w:t xml:space="preserve">437 </w:t>
      </w:r>
      <w:r w:rsidRPr="00613D01">
        <w:rPr>
          <w:rStyle w:val="StyleUnderline"/>
          <w:highlight w:val="cyan"/>
        </w:rPr>
        <w:t>is</w:t>
      </w:r>
      <w:r>
        <w:t xml:space="preserve">, Hardt and Negri contend.77 </w:t>
      </w:r>
      <w:r w:rsidRPr="00504294">
        <w:rPr>
          <w:rStyle w:val="StyleUnderline"/>
        </w:rPr>
        <w:t xml:space="preserve">And because dialectics is only one mode in which abstract machines operate, they suggest that </w:t>
      </w:r>
      <w:r w:rsidRPr="00FE648C">
        <w:rPr>
          <w:rStyle w:val="StyleUnderline"/>
          <w:highlight w:val="cyan"/>
        </w:rPr>
        <w:t>the effective response to colonialism is not a negative antithesis</w:t>
      </w:r>
      <w:r w:rsidRPr="00504294">
        <w:rPr>
          <w:rStyle w:val="StyleUnderline"/>
        </w:rPr>
        <w:t xml:space="preserve">, such as the negative project of négritude or Sartrean cultural politics.78 </w:t>
      </w:r>
      <w:r w:rsidRPr="00FE648C">
        <w:rPr>
          <w:rStyle w:val="StyleUnderline"/>
          <w:highlight w:val="cyan"/>
        </w:rPr>
        <w:t>An effective response</w:t>
      </w:r>
      <w:r w:rsidRPr="00504294">
        <w:rPr>
          <w:rStyle w:val="StyleUnderline"/>
        </w:rPr>
        <w:t xml:space="preserve">, they say, </w:t>
      </w:r>
      <w:r w:rsidRPr="00FE648C">
        <w:rPr>
          <w:rStyle w:val="StyleUnderline"/>
          <w:highlight w:val="cyan"/>
        </w:rPr>
        <w:t>is the reciprocal ‘counter-violence’ of Frantz Fanon and Malcolm X, which produces a separation from the movement of colonialism.</w:t>
      </w:r>
      <w:r w:rsidRPr="00504294">
        <w:rPr>
          <w:rStyle w:val="StyleUnderline"/>
        </w:rPr>
        <w:t xml:space="preserve"> Such violence is not itself political, yet </w:t>
      </w:r>
      <w:r w:rsidRPr="00FE648C">
        <w:rPr>
          <w:rStyle w:val="StyleUnderline"/>
          <w:highlight w:val="cyan"/>
        </w:rPr>
        <w:t xml:space="preserve">the violent reciprocity of ‘a direct relation of forces’ that breaks the abstract bond holding together incorporeal colonial power </w:t>
      </w:r>
      <w:r w:rsidRPr="00FE648C">
        <w:rPr>
          <w:rStyle w:val="StyleUnderline"/>
        </w:rPr>
        <w:t xml:space="preserve">and </w:t>
      </w:r>
      <w:r w:rsidRPr="00FE648C">
        <w:rPr>
          <w:rStyle w:val="StyleUnderline"/>
          <w:highlight w:val="cyan"/>
        </w:rPr>
        <w:t>poses a disharmony that arrests the colonial dialectic while opening a space in which politics can emerge</w:t>
      </w:r>
      <w:r>
        <w:t xml:space="preserve">.79 As Hardt and Negri go on to describe Empire, they do not call it an abstract machine, but perhaps we should. </w:t>
      </w:r>
      <w:r w:rsidRPr="00504294">
        <w:rPr>
          <w:rStyle w:val="StyleUnderline"/>
        </w:rPr>
        <w:t>Customary definitions of Empire usually focus on a polycentric sovereignty of global governance as it intersects with the postmodern production of informatized, immaterial, and biopolitical products</w:t>
      </w:r>
      <w:r>
        <w:t xml:space="preserve">.80 In contrast, I contend that Empire arrives as an entirely incorporeal entity that lacks its own body and is deprived of a material existence to call its own.81 However devoid of existence, </w:t>
      </w:r>
      <w:r w:rsidRPr="00FE648C">
        <w:rPr>
          <w:rStyle w:val="StyleUnderline"/>
          <w:highlight w:val="cyan"/>
        </w:rPr>
        <w:t xml:space="preserve">Empire persists as whatever collection of forces rallies behind a concept for </w:t>
      </w:r>
      <w:r w:rsidRPr="00FE648C">
        <w:rPr>
          <w:rStyle w:val="StyleUnderline"/>
        </w:rPr>
        <w:t>organizing</w:t>
      </w:r>
      <w:r w:rsidRPr="00504294">
        <w:rPr>
          <w:rStyle w:val="StyleUnderline"/>
        </w:rPr>
        <w:t xml:space="preserve"> and directing </w:t>
      </w:r>
      <w:r w:rsidRPr="00FE648C">
        <w:rPr>
          <w:rStyle w:val="StyleUnderline"/>
          <w:highlight w:val="cyan"/>
        </w:rPr>
        <w:t>the capitalist world market</w:t>
      </w:r>
      <w:r w:rsidRPr="00504294">
        <w:rPr>
          <w:rStyle w:val="StyleUnderline"/>
        </w:rPr>
        <w:t xml:space="preserve">. As a result, </w:t>
      </w:r>
      <w:r w:rsidRPr="00FE648C">
        <w:rPr>
          <w:rStyle w:val="StyleUnderline"/>
          <w:highlight w:val="cyan"/>
        </w:rPr>
        <w:t>Empire operates through management and circulation, but it is not extensive with its products</w:t>
      </w:r>
      <w:r w:rsidRPr="00FE648C">
        <w:rPr>
          <w:highlight w:val="cyan"/>
        </w:rPr>
        <w:t>.</w:t>
      </w:r>
      <w:r>
        <w:t xml:space="preserve"> Opposing Empire surely includes the tasks used by the Governmentality School: outlining its material </w:t>
      </w:r>
      <w:r>
        <w:lastRenderedPageBreak/>
        <w:t xml:space="preserve">practices, its effects on behaviours, and its shared logic of governance. A philosophical definition of Empire, however, would also typologize it as a virtual concept. In determining Empire’s mode of operation, the task would be to abstractly identify how it produces incorporeal transformations in the open ecology of contemporary power. Considerable research already mixes the concrete and virtual aspects of Empire while studying the feedback and capture of cognitive capitalism, the free labour of the digital precariat, the anonymous networks of computerized corporate control, and the ballooning surveillance assemblage of states.82 Within this work, however, the Governmentality School’s strict materialism and Deleuze’s philosophy of the virtual cause tension: one is motivated by scientific certainty, and the other, utopian creation. While science may descend onto a state of affairs to detail objects that give a truer picture of contemporary power, philosophy ascends to create images through abstraction that are just as real. The key difference is that </w:t>
      </w:r>
      <w:r w:rsidRPr="00613D01">
        <w:rPr>
          <w:rStyle w:val="StyleUnderline"/>
          <w:highlight w:val="cyan"/>
        </w:rPr>
        <w:t>only philosophy, like Fanonian counter-violence, creates a formally asymmetric relationship with the world as it is presently constituted.</w:t>
      </w:r>
    </w:p>
    <w:p w:rsidR="0038542E" w:rsidRPr="009A56B7" w:rsidRDefault="0038542E" w:rsidP="0038542E">
      <w:pPr>
        <w:rPr>
          <w:sz w:val="26"/>
          <w:u w:val="single"/>
        </w:rPr>
      </w:pPr>
      <w:r>
        <w:t>The Powers of the False The powers of the false are what cause the science of governmentality and the philosophy of abstraction to part ways. Deleuze, following Nietzsche, argues that ‘the “true world” does not exist, and even if it did, it would be inaccessible, impossible to describe, and, if it could be described, would be Culp 438 useless, superfluous’. 83 This critique is in part historical, much like Hardt and Negri’s depiction of colonial dialectics, as time ‘puts truth in crisis’. 84 Derrida explicates how time can subvert truth, whereby the legal order is founded through a violence that is illegitimate under the law.85 It is not enough to simply recall the bloody history dried in the codes</w:t>
      </w:r>
      <w:r w:rsidRPr="00504294">
        <w:rPr>
          <w:rStyle w:val="StyleUnderline"/>
        </w:rPr>
        <w:t xml:space="preserve">. </w:t>
      </w:r>
      <w:r w:rsidRPr="00FE648C">
        <w:rPr>
          <w:rStyle w:val="StyleUnderline"/>
          <w:highlight w:val="cyan"/>
        </w:rPr>
        <w:t>Denouncing states, nations, or races as fictions does little to dislodge their power, however untrue the historical or scientific justifications for them might be</w:t>
      </w:r>
      <w:r>
        <w:t xml:space="preserve">.86 Deleuze is intrigued by these ‘not-necessarily true pasts’, and in particular, the founding mythologies that fictionalize the origin of states and nations of people.87 Such power arises from the indistinguishability between the true and false. Between the true and the false, Deleuze does not find emptiness or illusion, as in the devaluation of value or the discrediting of the world as a sham; in place of the model of truth, he poses the real. Put in these terms: </w:t>
      </w:r>
      <w:r w:rsidRPr="00FE648C">
        <w:rPr>
          <w:rStyle w:val="StyleUnderline"/>
          <w:highlight w:val="cyan"/>
        </w:rPr>
        <w:t>disputing the truthfulness of an abstraction does not limit that abstraction’s power; in fact, it confirms the real capacities of even false abstractions</w:t>
      </w:r>
      <w:r>
        <w:t xml:space="preserve"> (to name two: that illegal violence can and has been used to found new legal orders, and that now-debunked science once justified eugenics and that scientific paradigms currently used in social policy will inevitably be invalidated by new research). </w:t>
      </w:r>
      <w:r w:rsidRPr="00FE648C">
        <w:rPr>
          <w:rStyle w:val="StyleUnderline"/>
          <w:highlight w:val="cyan"/>
        </w:rPr>
        <w:t xml:space="preserve">To draw a sharp boundary between the state as a historical set of practices on the one hand and ‘a mythicized abstraction’ on the other – as Governmentality Studies does – is to turn a </w:t>
      </w:r>
      <w:r w:rsidRPr="00FE648C">
        <w:rPr>
          <w:rStyle w:val="StyleUnderline"/>
          <w:strike/>
          <w:highlight w:val="cyan"/>
        </w:rPr>
        <w:t>blind</w:t>
      </w:r>
      <w:r w:rsidRPr="00FE648C">
        <w:rPr>
          <w:rStyle w:val="StyleUnderline"/>
          <w:highlight w:val="cyan"/>
        </w:rPr>
        <w:t xml:space="preserve"> eye to the dual reality of the state</w:t>
      </w:r>
      <w:r>
        <w:t xml:space="preserve">.88 This is </w:t>
      </w:r>
      <w:r w:rsidRPr="00FE648C">
        <w:rPr>
          <w:rStyle w:val="StyleUnderline"/>
        </w:rPr>
        <w:t>why Deleuze and Guattari insist that the utopian challenge to the state is ultimately philosophical; and following Nietzsche, they urge us to ‘overthrow ontology’ through the creative power of the virtual</w:t>
      </w:r>
      <w:r>
        <w:t>.</w:t>
      </w:r>
    </w:p>
    <w:p w:rsidR="0038542E" w:rsidRDefault="0038542E" w:rsidP="0038542E">
      <w:pPr>
        <w:pStyle w:val="Heading3"/>
      </w:pPr>
      <w:r>
        <w:lastRenderedPageBreak/>
        <w:t xml:space="preserve">No One is Illegal </w:t>
      </w:r>
    </w:p>
    <w:p w:rsidR="0038542E" w:rsidRDefault="0038542E" w:rsidP="0038542E">
      <w:pPr>
        <w:pStyle w:val="Heading4"/>
      </w:pPr>
      <w:r>
        <w:t>The AFF’s construction of the subject reduces subjectivity to a concept able to be endlessly produced and reproduced through capitalism</w:t>
      </w:r>
    </w:p>
    <w:p w:rsidR="0038542E" w:rsidRDefault="0038542E" w:rsidP="0038542E">
      <w:pPr>
        <w:spacing w:after="0"/>
        <w:rPr>
          <w:sz w:val="16"/>
        </w:rPr>
      </w:pPr>
      <w:r w:rsidRPr="00392A9B">
        <w:rPr>
          <w:rStyle w:val="Style13ptBold"/>
        </w:rPr>
        <w:t>Culp 16</w:t>
      </w:r>
      <w:r w:rsidRPr="00A761B4">
        <w:rPr>
          <w:b/>
        </w:rPr>
        <w:t xml:space="preserve"> </w:t>
      </w:r>
      <w:r w:rsidRPr="004805EF">
        <w:rPr>
          <w:sz w:val="16"/>
        </w:rPr>
        <w:t xml:space="preserve">Andrew, Visiting Assistant Professor of Emerging Media and Communication at </w:t>
      </w:r>
      <w:r>
        <w:rPr>
          <w:sz w:val="16"/>
        </w:rPr>
        <w:t>the University of Texas, Dallas Dark Deleuze</w:t>
      </w:r>
      <w:r w:rsidRPr="004805EF">
        <w:rPr>
          <w:sz w:val="16"/>
        </w:rPr>
        <w:t>,</w:t>
      </w:r>
      <w:r>
        <w:rPr>
          <w:sz w:val="16"/>
        </w:rPr>
        <w:t xml:space="preserve"> University of Minnesota Press, “</w:t>
      </w:r>
      <w:r w:rsidRPr="004376B8">
        <w:rPr>
          <w:sz w:val="16"/>
        </w:rPr>
        <w:t>Dark Deleuze</w:t>
      </w:r>
      <w:r>
        <w:rPr>
          <w:sz w:val="16"/>
        </w:rPr>
        <w:t xml:space="preserve">” p.21, E.L. </w:t>
      </w:r>
    </w:p>
    <w:p w:rsidR="0038542E" w:rsidRDefault="0038542E" w:rsidP="0038542E">
      <w:r w:rsidRPr="00AC0990">
        <w:t>The Subject: Un-becoming, Not Assemblages Subjectivity is shameful—“</w:t>
      </w:r>
      <w:r w:rsidRPr="00EC534A">
        <w:rPr>
          <w:rStyle w:val="StyleUnderline"/>
        </w:rPr>
        <w:t>subjects are born quite as much from misery as from triumph</w:t>
      </w:r>
      <w:r w:rsidRPr="00AC0990">
        <w:t xml:space="preserve">” (N, 151). </w:t>
      </w:r>
      <w:r w:rsidRPr="00EC534A">
        <w:rPr>
          <w:rStyle w:val="StyleUnderline"/>
        </w:rPr>
        <w:t>It grows from the seeds of a “composite feeling” made from the compromises with our time: the shame of being alive</w:t>
      </w:r>
      <w:r w:rsidRPr="003D46C0">
        <w:rPr>
          <w:rStyle w:val="StyleUnderline"/>
        </w:rPr>
        <w:t>, the shame of indignity, the shame that it happens to others, the shame that others can do it, and the shame of not being able to prevent it</w:t>
      </w:r>
      <w:r w:rsidRPr="00AC0990">
        <w:t xml:space="preserve"> (WP, 108, 225). </w:t>
      </w:r>
      <w:r w:rsidRPr="00EC534A">
        <w:rPr>
          <w:rStyle w:val="StyleUnderline"/>
        </w:rPr>
        <w:t>Existence is the result of a disaster, yet it says very little about us; it does not explain but rather must be explained. This is what makes shame “one of philosophy’s most powerful motifs” (108). The subject is always something derivative that “comes into being and vanishes in the fabric of what one says, what one sees,” resembling “specks dancing in the dust of the visible and permutations in an anonymous babble”</w:t>
      </w:r>
      <w:r w:rsidRPr="00AC0990">
        <w:t xml:space="preserve"> (N, 108). This does not keep some from clinging to their shame. On this account, Deleuze has nothing but scorn for identity politics—“we have to counter people who think ‘I’m this, I’m that’ . . . arguments from one’s own privileged experience are bad and reactionary arguments” (N, 11–12). Shame is our defense against these people, queer theorists remind us, and it must be put to work on them as a weapon—an affect that acts as a solvent to dissolve whatever binds it to an identity (Halperin and Traub, “Beyond Gay Pride,” 25). There are those who have worked to square identity with Deleuze (Donna Haraway, Tim Dean, Jasbir Puar, Édouard Glissant</w:t>
      </w:r>
      <w:r w:rsidRPr="00EC534A">
        <w:rPr>
          <w:rStyle w:val="StyleUnderline"/>
        </w:rPr>
        <w:t>).</w:t>
      </w:r>
      <w:r>
        <w:rPr>
          <w:rStyle w:val="StyleUnderline"/>
          <w:highlight w:val="yellow"/>
        </w:rPr>
        <w:t xml:space="preserve">[Deleuze’s] </w:t>
      </w:r>
      <w:r w:rsidRPr="00E60F90">
        <w:rPr>
          <w:rStyle w:val="StyleUnderline"/>
          <w:highlight w:val="yellow"/>
        </w:rPr>
        <w:t>theorizations only avoid the problem of shame to the extent that they make identity’s many perforations into points of leverage and transformed differences into a million cutting edges</w:t>
      </w:r>
      <w:r w:rsidRPr="00EC534A">
        <w:rPr>
          <w:rStyle w:val="StyleUnderline"/>
        </w:rPr>
        <w:t>. For some, the world is made up of assemblages, and all assemblages are subjects. In no time, people, hurricanes, and battles all get addressed in the same register</w:t>
      </w:r>
      <w:r w:rsidRPr="00AC0990">
        <w:t xml:space="preserve"> (as all subjects should be afforded proper names)! </w:t>
      </w:r>
      <w:r w:rsidRPr="00E60F90">
        <w:rPr>
          <w:rStyle w:val="StyleUnderline"/>
        </w:rPr>
        <w:t xml:space="preserve">Although this is, perhaps, technically true, </w:t>
      </w:r>
      <w:r w:rsidRPr="00EC534A">
        <w:rPr>
          <w:rStyle w:val="StyleUnderline"/>
          <w:highlight w:val="yellow"/>
        </w:rPr>
        <w:t>such assemblage-thinking misses the point—it reduces subjectivity to the name we use to pin down the sum of a body’s capacities</w:t>
      </w:r>
      <w:r w:rsidRPr="00AC0990">
        <w:t xml:space="preserve"> (AT, 256–57). </w:t>
      </w:r>
      <w:r w:rsidRPr="00EC534A">
        <w:rPr>
          <w:rStyle w:val="StyleUnderline"/>
          <w:highlight w:val="yellow"/>
        </w:rPr>
        <w:t>It sanctifies a bloodless world by cataloging the networks that make up its many attributes. This is why assemblage-modeling is a perfect fit in a world where capitalism produces subjectivity “the same way it produces Prell shampoo or Ford cars</w:t>
      </w:r>
      <w:r w:rsidRPr="00EC534A">
        <w:rPr>
          <w:rStyle w:val="StyleUnderline"/>
        </w:rPr>
        <w:t>”</w:t>
      </w:r>
      <w:r w:rsidRPr="00AC0990">
        <w:t xml:space="preserve"> (AO, 245). Further proof of its noxious conservativsm is arch-thinkers Manuel DeLanda’s and Bruno Latour’s dismissive rejection of Marxism. Fortunately, Deleuze already warned us by channeling Spinoza on the limits of adequate knowledge, in the often-repeated words that “we do not know what a body is capable of” (NP, 39). </w:t>
      </w:r>
      <w:r w:rsidRPr="00EC534A">
        <w:rPr>
          <w:rStyle w:val="StyleUnderline"/>
          <w:highlight w:val="yellow"/>
        </w:rPr>
        <w:t>The phrase should not be read as an appeal to some evasive essence but simply as applying a principle of Deleuze’s transcendental empiricism, which holds that the conditions of actual experience are not represented through empirical tracing</w:t>
      </w:r>
      <w:r w:rsidRPr="00AC0990">
        <w:t xml:space="preserve"> (DR, 95, 221, 321). This is crucial, because philosophy is too easily thrown back into the transcendental illusions through the personal identitarian experiences built by self-centered habits of mind (DR, 207–8, 73, 119). The pitfall of run-of-the-mill empiricists is that even in the best-case scenario, when they step out of the perspective of the subject, they still reduce existence to </w:t>
      </w:r>
      <w:r w:rsidRPr="00AC0990">
        <w:lastRenderedPageBreak/>
        <w:t xml:space="preserve">conditions of reproduction or chart something’s “degree of freedom.” </w:t>
      </w:r>
      <w:r w:rsidRPr="00EC534A">
        <w:rPr>
          <w:rStyle w:val="StyleUnderline"/>
          <w:highlight w:val="yellow"/>
        </w:rPr>
        <w:t>For us, then, the subject should be spoken about scornfully as simply the sum of a body’s habits, most of which are marshaled to evade thought.</w:t>
      </w:r>
    </w:p>
    <w:p w:rsidR="0038542E" w:rsidRPr="00D6356C" w:rsidRDefault="0038542E" w:rsidP="0038542E">
      <w:pPr>
        <w:rPr>
          <w:rStyle w:val="StyleUnderline"/>
          <w:sz w:val="16"/>
        </w:rPr>
      </w:pPr>
    </w:p>
    <w:p w:rsidR="0038542E" w:rsidRPr="000B1B5B" w:rsidRDefault="0038542E" w:rsidP="0038542E">
      <w:pPr>
        <w:rPr>
          <w:u w:val="single"/>
        </w:rPr>
      </w:pPr>
    </w:p>
    <w:p w:rsidR="0038542E" w:rsidRDefault="0038542E" w:rsidP="0038542E">
      <w:pPr>
        <w:pStyle w:val="Heading2"/>
      </w:pPr>
      <w:r>
        <w:lastRenderedPageBreak/>
        <w:t>Alts</w:t>
      </w:r>
    </w:p>
    <w:p w:rsidR="0038542E" w:rsidRDefault="0038542E" w:rsidP="0038542E">
      <w:pPr>
        <w:pStyle w:val="Heading3"/>
      </w:pPr>
      <w:r>
        <w:lastRenderedPageBreak/>
        <w:t>Destroy the World</w:t>
      </w:r>
    </w:p>
    <w:p w:rsidR="0038542E" w:rsidRPr="004113C9" w:rsidRDefault="0038542E" w:rsidP="0038542E">
      <w:pPr>
        <w:pStyle w:val="Heading4"/>
      </w:pPr>
      <w:r>
        <w:t>The Alternative is the death of the world, to proclaim it as a concept that has become insufficient for an understanding of reality, and destroy it in the hope of creating a new one</w:t>
      </w:r>
    </w:p>
    <w:p w:rsidR="0038542E" w:rsidRDefault="0038542E" w:rsidP="0038542E">
      <w:r>
        <w:t xml:space="preserve">Andrew </w:t>
      </w:r>
      <w:r w:rsidRPr="00835592">
        <w:rPr>
          <w:rStyle w:val="Style13ptBold"/>
        </w:rPr>
        <w:t>Culp 16</w:t>
      </w:r>
      <w:r>
        <w:t xml:space="preserve"> (Andrew Culp is visiting assistant professor of rhetoric studies at Whitman College. "Dark Deleuze," University of Minnesota Press, </w:t>
      </w:r>
      <w:hyperlink r:id="rId50" w:history="1">
        <w:r w:rsidRPr="0097584F">
          <w:rPr>
            <w:rStyle w:val="Hyperlink"/>
          </w:rPr>
          <w:t>https://www.upress.umn.edu/book-division/books/dark-deleuze</w:t>
        </w:r>
      </w:hyperlink>
      <w:r>
        <w:t>) //sb</w:t>
      </w:r>
    </w:p>
    <w:p w:rsidR="0038542E" w:rsidRPr="009E251A" w:rsidRDefault="0038542E" w:rsidP="0038542E">
      <w:pPr>
        <w:rPr>
          <w:rStyle w:val="Emphasis"/>
        </w:rPr>
      </w:pPr>
      <w:r w:rsidRPr="00AC3F2B">
        <w:rPr>
          <w:sz w:val="14"/>
        </w:rPr>
        <w:t>AS A PROLEGOMENA to any future negativity in Deleuze, this book risks being too condensed. The moves I make are quick, and many will appear perverse to friends of the Joyous Deleuze. For justification: the force of thought is a matter of style and not the specification of concepts, or to use proper names, Nietzsche contra Kant (DR, 5, 13, 306). I therefore build my case through formulations that are “rigorous yet anexact” like Deleuze’s, whose “essentially not accidentally inexact” concepts modulate enough between books to deserve different names (TP, 367, 555). I promote minor terms through extensive footnotes generated through a deep reading of Deleuze across the breadth of his complete works. So on one hand, I am so indebted to Deleuze that one could say that I merely provide a new nomenclature for old Deleuzian concepts. On the other, this is a book that Deleuze himself could never have written, as his age was not one of obligatory positivity, distributed management, and stifling transparency. My basic argument is that a new untimeliness in a time not Deleuze’s own requires a negative project that his work introduces but does not sustain: the Death of this World.</w:t>
      </w:r>
      <w:r>
        <w:rPr>
          <w:rStyle w:val="StyleUnderline"/>
        </w:rPr>
        <w:t xml:space="preserve"> </w:t>
      </w:r>
      <w:r w:rsidRPr="004113C9">
        <w:rPr>
          <w:rStyle w:val="StyleUnderline"/>
          <w:highlight w:val="cyan"/>
        </w:rPr>
        <w:t xml:space="preserve">The end of this world is the third in a succession of deaths—the Death of God, the Death of Man, and now the Death of this World. </w:t>
      </w:r>
      <w:r w:rsidRPr="004113C9">
        <w:rPr>
          <w:rStyle w:val="Emphasis"/>
          <w:highlight w:val="cyan"/>
        </w:rPr>
        <w:t>This is not a call to physically destroy the world</w:t>
      </w:r>
      <w:r w:rsidRPr="004113C9">
        <w:rPr>
          <w:sz w:val="14"/>
          <w:highlight w:val="cyan"/>
        </w:rPr>
        <w:t>.</w:t>
      </w:r>
      <w:r w:rsidRPr="00AC3F2B">
        <w:rPr>
          <w:sz w:val="14"/>
        </w:rPr>
        <w:t xml:space="preserve"> </w:t>
      </w:r>
      <w:r w:rsidRPr="006927BB">
        <w:rPr>
          <w:rStyle w:val="StyleUnderline"/>
        </w:rPr>
        <w:t>The Death of God did not call for the assault of priests or the burning of churches, and the Death of Man did not propose genocide or the extinction of our species</w:t>
      </w:r>
      <w:r w:rsidRPr="004113C9">
        <w:rPr>
          <w:rStyle w:val="StyleUnderline"/>
          <w:highlight w:val="cyan"/>
        </w:rPr>
        <w:t>.</w:t>
      </w:r>
      <w:r w:rsidRPr="004113C9">
        <w:rPr>
          <w:sz w:val="14"/>
          <w:highlight w:val="cyan"/>
        </w:rPr>
        <w:t xml:space="preserve"> </w:t>
      </w:r>
      <w:r w:rsidRPr="004113C9">
        <w:rPr>
          <w:rStyle w:val="Emphasis"/>
          <w:highlight w:val="cyan"/>
        </w:rPr>
        <w:t>Each death denounces a concept as insufficient, critiques those who still believe in it, and demands its removal as an object of thought</w:t>
      </w:r>
      <w:r w:rsidRPr="004113C9">
        <w:rPr>
          <w:rStyle w:val="StyleUnderline"/>
        </w:rPr>
        <w:t>. In the Death of Man,</w:t>
      </w:r>
      <w:r w:rsidRPr="00AC3F2B">
        <w:rPr>
          <w:sz w:val="14"/>
        </w:rPr>
        <w:t xml:space="preserve"> we learned that the human sciences were impotent in the face of the systemic injustices of this world. Rather, </w:t>
      </w:r>
      <w:r w:rsidRPr="004113C9">
        <w:rPr>
          <w:rStyle w:val="StyleUnderline"/>
        </w:rPr>
        <w:t>Foucault shows how expert inquiry makes exploitation</w:t>
      </w:r>
      <w:r w:rsidRPr="006927BB">
        <w:rPr>
          <w:rStyle w:val="StyleUnderline"/>
        </w:rPr>
        <w:t>,</w:t>
      </w:r>
      <w:r w:rsidRPr="00AC3F2B">
        <w:rPr>
          <w:sz w:val="14"/>
        </w:rPr>
        <w:t xml:space="preserve"> sexism, racism, poverty, violence, and war </w:t>
      </w:r>
      <w:r w:rsidRPr="004113C9">
        <w:rPr>
          <w:rStyle w:val="StyleUnderline"/>
        </w:rPr>
        <w:t>into the constitutive elements of how humanity defends itself</w:t>
      </w:r>
      <w:r w:rsidRPr="00AC3F2B">
        <w:rPr>
          <w:sz w:val="14"/>
        </w:rPr>
        <w:t xml:space="preserve">. He shows that attempts to save this humanity created a biopower that “makes live and lets die,” which paradoxically administers life through “a power to expose a whole population to death” that tends toward wars of all-out destruction (Foucault, History of Sexuality, 135–37). Elaborating on this condition, subsequent theorists say that we have already been killed but have not yet died, making us an “already dead” that makes us already ready to adopt a revolutionary orientation that sacrifices our current time and space for a new, not-yet-realized future (Cazdyn, Already Dead, 9). Seen from this perspective, runaway climate change, the Sixth Extinction, and many other impending catastrophes are all essential parts of this world. </w:t>
      </w:r>
      <w:r w:rsidRPr="004113C9">
        <w:rPr>
          <w:rStyle w:val="Emphasis"/>
          <w:highlight w:val="cyan"/>
        </w:rPr>
        <w:t>The Death of this World admits the insufficiency of previous attempts to save it and instead poses a revolutionary gamble: only by destroying this world will we release ourselves of its problems. This does not mean moving to the moon, but that we give up on all the reasons given for saving the world</w:t>
      </w:r>
      <w:r w:rsidRPr="004113C9">
        <w:rPr>
          <w:sz w:val="14"/>
          <w:highlight w:val="cyan"/>
        </w:rPr>
        <w:t>.</w:t>
      </w:r>
      <w:r w:rsidRPr="00AC3F2B">
        <w:rPr>
          <w:sz w:val="14"/>
        </w:rPr>
        <w:t xml:space="preserve"> </w:t>
      </w:r>
      <w:r w:rsidRPr="006927BB">
        <w:rPr>
          <w:rStyle w:val="StyleUnderline"/>
        </w:rPr>
        <w:t>In my own announcement of the death of this world, I propose critiques of connectivity and positivity, a theory of contraries, the exercise of intolerance, and the conspiracy of communism.</w:t>
      </w:r>
      <w:r w:rsidRPr="00AC3F2B">
        <w:rPr>
          <w:sz w:val="14"/>
        </w:rPr>
        <w:t xml:space="preserve"> </w:t>
      </w:r>
      <w:r w:rsidRPr="006927BB">
        <w:rPr>
          <w:rStyle w:val="StyleUnderline"/>
        </w:rPr>
        <w:t>Contemporary Deleuze scholarship tends to be connectivist and productivist</w:t>
      </w:r>
      <w:r w:rsidRPr="00AC3F2B">
        <w:rPr>
          <w:sz w:val="14"/>
        </w:rPr>
        <w:t xml:space="preserve">. Connectivism is the world-building integration into an expanding web of things. </w:t>
      </w:r>
      <w:r w:rsidRPr="006927BB">
        <w:rPr>
          <w:rStyle w:val="StyleUnderline"/>
        </w:rPr>
        <w:t>As an organizational logic, it is the promiscuous inclusion of seemingly unrelated elements into a single body to expand its capacities</w:t>
      </w:r>
      <w:r w:rsidRPr="00AC3F2B">
        <w:rPr>
          <w:sz w:val="14"/>
        </w:rPr>
        <w:t>. Academics are not alone in endorsing connectivism—</w:t>
      </w:r>
      <w:r w:rsidRPr="006927BB">
        <w:rPr>
          <w:rStyle w:val="StyleUnderline"/>
        </w:rPr>
        <w:t xml:space="preserve">I argue that connectivism drives Google’s geopolitical strategy of global influence, which proceeds through a techno-affirmationist desire to annex everything. </w:t>
      </w:r>
      <w:r w:rsidRPr="004113C9">
        <w:rPr>
          <w:rStyle w:val="StyleUnderline"/>
          <w:highlight w:val="cyan"/>
        </w:rPr>
        <w:t>Commentators use different names</w:t>
      </w:r>
      <w:r w:rsidRPr="00AC3F2B">
        <w:rPr>
          <w:sz w:val="14"/>
        </w:rPr>
        <w:t xml:space="preserve"> for their webs of connections</w:t>
      </w:r>
      <w:r w:rsidRPr="006927BB">
        <w:rPr>
          <w:rStyle w:val="StyleUnderline"/>
        </w:rPr>
        <w:t xml:space="preserve">, </w:t>
      </w:r>
      <w:r w:rsidRPr="004113C9">
        <w:rPr>
          <w:rStyle w:val="StyleUnderline"/>
          <w:highlight w:val="cyan"/>
        </w:rPr>
        <w:t xml:space="preserve">such as rhizomes, assemblages, networks, material systems, or dispositifs. </w:t>
      </w:r>
      <w:r w:rsidRPr="004113C9">
        <w:rPr>
          <w:rStyle w:val="Emphasis"/>
          <w:highlight w:val="cyan"/>
        </w:rPr>
        <w:t xml:space="preserve">I simply call them “this world” and plot for its </w:t>
      </w:r>
      <w:r w:rsidRPr="004113C9">
        <w:rPr>
          <w:rStyle w:val="Emphasis"/>
          <w:highlight w:val="cyan"/>
        </w:rPr>
        <w:lastRenderedPageBreak/>
        <w:t>destruction</w:t>
      </w:r>
      <w:r w:rsidRPr="006927BB">
        <w:rPr>
          <w:rStyle w:val="Emphasis"/>
        </w:rPr>
        <w:t>.</w:t>
      </w:r>
      <w:r w:rsidRPr="00AC3F2B">
        <w:rPr>
          <w:sz w:val="14"/>
        </w:rPr>
        <w:t xml:space="preserve"> Productivism links up with the autonomous, ceaseless autoproduction of the real. The most naive productivists sentimentally cherish creation and novelty for their own sake, whether as dewy-eyed admiration for the complexity of nature or a staunch Voltairine defense of all types of diversity. The productivists worthy of criticism are those who, in the name of “finding something about this world to believe in,” affirm what is given as if this wretched world already included all materials for a better one. I find that in relinquishing the power of destruction, they can only capitalize on production through the logics of accumulation and reproduction. So in founding a new world on the terms of the old, its horizon expands barely beyond what already exists</w:t>
      </w:r>
      <w:r w:rsidRPr="004113C9">
        <w:rPr>
          <w:sz w:val="14"/>
          <w:highlight w:val="cyan"/>
        </w:rPr>
        <w:t xml:space="preserve">. </w:t>
      </w:r>
      <w:r w:rsidRPr="004113C9">
        <w:rPr>
          <w:rStyle w:val="Emphasis"/>
          <w:highlight w:val="cyan"/>
        </w:rPr>
        <w:t>The alternative I propose is finding reasons to destroy this world.</w:t>
      </w:r>
      <w:r w:rsidRPr="004113C9">
        <w:rPr>
          <w:sz w:val="14"/>
          <w:highlight w:val="cyan"/>
        </w:rPr>
        <w:t xml:space="preserve"> </w:t>
      </w:r>
      <w:r w:rsidRPr="004113C9">
        <w:rPr>
          <w:rStyle w:val="StyleUnderline"/>
          <w:highlight w:val="cyan"/>
        </w:rPr>
        <w:t>The greatest crime of joyousness is tolerance</w:t>
      </w:r>
      <w:r w:rsidRPr="006927BB">
        <w:rPr>
          <w:rStyle w:val="StyleUnderline"/>
        </w:rPr>
        <w:t xml:space="preserve">. While mentioning tolerance may have marked one as a radical in Deleuze’s time, Wendy Brown argues in Regulating Aversion that </w:t>
      </w:r>
      <w:r w:rsidRPr="004113C9">
        <w:rPr>
          <w:rStyle w:val="StyleUnderline"/>
          <w:highlight w:val="cyan"/>
        </w:rPr>
        <w:t>liberal tolerance is now essential to the grammar of empire’s “domestic discourse</w:t>
      </w:r>
      <w:r w:rsidRPr="00AC3F2B">
        <w:rPr>
          <w:sz w:val="14"/>
        </w:rPr>
        <w:t xml:space="preserve"> of ethnic, racial, and sexual </w:t>
      </w:r>
      <w:r w:rsidRPr="006927BB">
        <w:rPr>
          <w:rStyle w:val="StyleUnderline"/>
        </w:rPr>
        <w:t>regulation</w:t>
      </w:r>
      <w:r w:rsidRPr="00AC3F2B">
        <w:rPr>
          <w:sz w:val="14"/>
        </w:rPr>
        <w:t>, on the one hand</w:t>
      </w:r>
      <w:r w:rsidRPr="006927BB">
        <w:rPr>
          <w:rStyle w:val="StyleUnderline"/>
        </w:rPr>
        <w:t>, and as an international discourse of Western supremacy and imperialism on the other”</w:t>
      </w:r>
      <w:r w:rsidRPr="00AC3F2B">
        <w:rPr>
          <w:sz w:val="14"/>
        </w:rPr>
        <w:t xml:space="preserve"> (1, 7). Today’s tolerant are to blame for a “liberal Deleuze,” such as William Connolly, who names Deleuze as an antirevolutionary who inspires his belief that “transformation is neither needed nor in the cards today; what is needed is creative modes of intervention posed at several strategic sites in the service of reducing economic inequality, foster intra- and inter-state pluralism, and promoting ecological sanity” in his book on pluralism (Pluralism, 159). Deleuze criticized a similar position many decades ago when denouncing the media-hungry form of the Nouveaux Philosophes, who had “inscribed themselves perfectly well on the electoral grid . . . from which everything fades away” (“On the New Philosophers,” 40–41). Liberal Deleuzians can be criticized accordingly—for endorsing the usual abstractions of the Law and the State that hide the workings of power; for denouncing Marxism “not so much because real struggles would have made new enemies, new problems and new means arise, but because THE revolution must be declared impossible”; and for reviving the subject as part of a general martyrology. </w:t>
      </w:r>
      <w:r w:rsidRPr="004113C9">
        <w:rPr>
          <w:rStyle w:val="StyleUnderline"/>
          <w:highlight w:val="cyan"/>
        </w:rPr>
        <w:t>What stands between liberalism and revolution is intolerance</w:t>
      </w:r>
      <w:r w:rsidRPr="006927BB">
        <w:rPr>
          <w:rStyle w:val="StyleUnderline"/>
        </w:rPr>
        <w:t>,</w:t>
      </w:r>
      <w:r w:rsidRPr="00AC3F2B">
        <w:rPr>
          <w:sz w:val="14"/>
        </w:rPr>
        <w:t xml:space="preserve"> but in a peculiar way. </w:t>
      </w:r>
      <w:r w:rsidRPr="004113C9">
        <w:rPr>
          <w:rStyle w:val="StyleUnderline"/>
          <w:highlight w:val="cyan"/>
        </w:rPr>
        <w:t xml:space="preserve">Intolerance arises out of this world as “something intolerable in the world” to prove that there is “something unthinkable in thought” </w:t>
      </w:r>
      <w:r w:rsidRPr="004113C9">
        <w:rPr>
          <w:rStyle w:val="StyleUnderline"/>
        </w:rPr>
        <w:t>(C2, 169). Which is to say, it is when we find it all unbearable that we realize “it can no longer think a world or think itself”</w:t>
      </w:r>
      <w:r w:rsidRPr="004113C9">
        <w:rPr>
          <w:sz w:val="14"/>
        </w:rPr>
        <w:t xml:space="preserve"> (170). </w:t>
      </w:r>
      <w:r w:rsidRPr="004113C9">
        <w:rPr>
          <w:rStyle w:val="Emphasis"/>
          <w:highlight w:val="cyan"/>
        </w:rPr>
        <w:t>This is where the Dark Deleuze parts ways with the joyful by inviting the death of this world</w:t>
      </w:r>
      <w:r w:rsidRPr="006927BB">
        <w:rPr>
          <w:rStyle w:val="Emphasis"/>
        </w:rPr>
        <w:t>.</w:t>
      </w:r>
      <w:r w:rsidRPr="00AC3F2B">
        <w:rPr>
          <w:sz w:val="14"/>
        </w:rPr>
        <w:t xml:space="preserve"> There are many fellow travelers of revolutionary intolerance, including Wendy Brown and Herbert Marcuse. Newton argues in his autobiography Revolutionary Suicide that the revolutionary task is to risk one’s life for the chance of “changing intolerable conditions” (5). In his essay on “repressive tolerance,” Marcuse extends tolerance only to the left, subversion, and revolutionary violence and proposes a militant intolerance of the right, this world, and “benevolent neutrality.” Together, they express the dark truth of the intolerable as the lived present of being trapped by something so unbearable, so impossible, that it must be destroyed. To be completely clear: </w:t>
      </w:r>
      <w:r w:rsidRPr="006927BB">
        <w:rPr>
          <w:rStyle w:val="StyleUnderline"/>
        </w:rPr>
        <w:t>the point is not to grow obstinate but to find new ways to end our suffocating perpetual present.</w:t>
      </w:r>
      <w:r w:rsidRPr="00AC3F2B">
        <w:rPr>
          <w:sz w:val="14"/>
        </w:rPr>
        <w:t xml:space="preserve"> </w:t>
      </w:r>
      <w:r w:rsidRPr="004113C9">
        <w:rPr>
          <w:rStyle w:val="Emphasis"/>
          <w:highlight w:val="cyan"/>
        </w:rPr>
        <w:t>Darkness advances the secret as an alternative to the liberal obsession with transparency</w:t>
      </w:r>
      <w:r w:rsidRPr="006927BB">
        <w:rPr>
          <w:rStyle w:val="Emphasis"/>
        </w:rPr>
        <w:t xml:space="preserve">. </w:t>
      </w:r>
      <w:r w:rsidRPr="006927BB">
        <w:rPr>
          <w:rStyle w:val="StyleUnderline"/>
        </w:rPr>
        <w:t>Foucault smartly identifies transparency’s role in the “science of the police,” which is used in the task of maintaining order through the collusion between the state and capital from liberalism’s beginnings in the German notion of the police state through to contemporary biopolitics</w:t>
      </w:r>
      <w:r w:rsidRPr="00AC3F2B">
        <w:rPr>
          <w:sz w:val="14"/>
        </w:rPr>
        <w:t xml:space="preserve"> (Security, Territory, Population). </w:t>
      </w:r>
      <w:r w:rsidRPr="004113C9">
        <w:rPr>
          <w:rStyle w:val="StyleUnderline"/>
          <w:highlight w:val="cyan"/>
        </w:rPr>
        <w:t>The conspiracy is against the consistency of everything being in its proper place</w:t>
      </w:r>
      <w:r w:rsidRPr="006927BB">
        <w:rPr>
          <w:rStyle w:val="StyleUnderline"/>
        </w:rPr>
        <w:t>,</w:t>
      </w:r>
      <w:r w:rsidRPr="00AC3F2B">
        <w:rPr>
          <w:sz w:val="14"/>
        </w:rPr>
        <w:t xml:space="preserve"> and the secret is the fact that nothing is as it seems. Such a conspiracy is not the pursuit of the ineffable or sublime, as it is neither esoteric nor mystical. </w:t>
      </w:r>
      <w:r w:rsidRPr="006927BB">
        <w:rPr>
          <w:rStyle w:val="StyleUnderline"/>
        </w:rPr>
        <w:t>It circulates as an open secret that retains its secrecy only by operating against connectivism through the principle of selective engagement.</w:t>
      </w:r>
      <w:r w:rsidRPr="00AC3F2B">
        <w:rPr>
          <w:sz w:val="14"/>
        </w:rPr>
        <w:t xml:space="preserve"> The lesson to be taken is that “</w:t>
      </w:r>
      <w:r w:rsidRPr="004113C9">
        <w:rPr>
          <w:rStyle w:val="StyleUnderline"/>
          <w:highlight w:val="cyan"/>
        </w:rPr>
        <w:t>we all must live double lives”: one full of the compromises we make with the present, and the other in which we plot to undo them.</w:t>
      </w:r>
      <w:r w:rsidRPr="004113C9">
        <w:rPr>
          <w:sz w:val="14"/>
          <w:highlight w:val="cyan"/>
        </w:rPr>
        <w:t xml:space="preserve"> </w:t>
      </w:r>
      <w:r w:rsidRPr="004113C9">
        <w:rPr>
          <w:rStyle w:val="Emphasis"/>
          <w:highlight w:val="cyan"/>
        </w:rPr>
        <w:t>The struggle is to keep one’s cover identity from taking over.</w:t>
      </w:r>
      <w:r w:rsidRPr="00AC3F2B">
        <w:rPr>
          <w:sz w:val="14"/>
        </w:rPr>
        <w:t xml:space="preserve"> </w:t>
      </w:r>
      <w:r w:rsidRPr="009E251A">
        <w:rPr>
          <w:rStyle w:val="StyleUnderline"/>
        </w:rPr>
        <w:t xml:space="preserve">There are those whose daily drudgery makes it difficult to contribute to the conspiracy, though people in this position are far more likely to have secret dealings on the side. </w:t>
      </w:r>
      <w:r w:rsidRPr="00AC3F2B">
        <w:rPr>
          <w:sz w:val="14"/>
        </w:rPr>
        <w:t xml:space="preserve">Others are given ample opportunities but still fail </w:t>
      </w:r>
      <w:r w:rsidRPr="00AC3F2B">
        <w:rPr>
          <w:sz w:val="14"/>
        </w:rPr>
        <w:lastRenderedPageBreak/>
        <w:t xml:space="preserve">to grow the secret, the most extreme example being those who live their lives “with nothing to hide,” often declaring that they are “an open book.” </w:t>
      </w:r>
      <w:r w:rsidRPr="009E251A">
        <w:rPr>
          <w:rStyle w:val="StyleUnderline"/>
        </w:rPr>
        <w:t>Some treat the conspiracy as a form of hobbyism, working to end the world only after everything else has been taken care of—the worst being liberal communists, who exploit so much in the morning that they can give half of it back as charity in the afternoon</w:t>
      </w:r>
      <w:r w:rsidRPr="00AC3F2B">
        <w:rPr>
          <w:sz w:val="14"/>
        </w:rPr>
        <w:t xml:space="preserve">. </w:t>
      </w:r>
      <w:r w:rsidRPr="004113C9">
        <w:rPr>
          <w:rStyle w:val="Emphasis"/>
          <w:highlight w:val="cyan"/>
        </w:rPr>
        <w:t>And then there are those who escape</w:t>
      </w:r>
      <w:r w:rsidRPr="004113C9">
        <w:rPr>
          <w:rStyle w:val="Emphasis"/>
        </w:rPr>
        <w:t>.</w:t>
      </w:r>
      <w:r w:rsidRPr="004113C9">
        <w:rPr>
          <w:sz w:val="14"/>
        </w:rPr>
        <w:t xml:space="preserve"> </w:t>
      </w:r>
      <w:r w:rsidRPr="004113C9">
        <w:rPr>
          <w:rStyle w:val="StyleUnderline"/>
        </w:rPr>
        <w:t>Crafting</w:t>
      </w:r>
      <w:r w:rsidRPr="009E251A">
        <w:rPr>
          <w:rStyle w:val="StyleUnderline"/>
        </w:rPr>
        <w:t xml:space="preserve"> new weapons while withdrawing from the demands of the social, t</w:t>
      </w:r>
      <w:r w:rsidRPr="004113C9">
        <w:rPr>
          <w:rStyle w:val="StyleUnderline"/>
          <w:highlight w:val="cyan"/>
        </w:rPr>
        <w:t>hey know that cataclysm knows nothing of the productivist logic of accumulation or reproduction.</w:t>
      </w:r>
      <w:r w:rsidRPr="009E251A">
        <w:rPr>
          <w:rStyle w:val="StyleUnderline"/>
        </w:rPr>
        <w:t xml:space="preserve"> Escape need not be dreary, even if they are negative. Escape is never more exciting than when it spills out into the streets, where trust in appearances, trust in words, trust in each other, and trust in this world all disintegrate in a mobile zone of indiscernibility</w:t>
      </w:r>
      <w:r w:rsidRPr="00AC3F2B">
        <w:rPr>
          <w:sz w:val="14"/>
        </w:rPr>
        <w:t xml:space="preserve"> (Fontaine, “Black Bloc</w:t>
      </w:r>
      <w:r w:rsidRPr="009E251A">
        <w:rPr>
          <w:rStyle w:val="Emphasis"/>
        </w:rPr>
        <w:t xml:space="preserve">”). </w:t>
      </w:r>
      <w:r w:rsidRPr="004113C9">
        <w:rPr>
          <w:rStyle w:val="Emphasis"/>
          <w:highlight w:val="cyan"/>
        </w:rPr>
        <w:t>It is in these moments of opacity, insufficiency, and breakdown that darkness most threatens the ties that bind us to this world.</w:t>
      </w:r>
    </w:p>
    <w:p w:rsidR="0038542E" w:rsidRDefault="0038542E" w:rsidP="0038542E">
      <w:pPr>
        <w:pStyle w:val="Heading3"/>
        <w:rPr>
          <w:rStyle w:val="Emphasis"/>
          <w:b/>
          <w:sz w:val="32"/>
        </w:rPr>
      </w:pPr>
      <w:r>
        <w:rPr>
          <w:rStyle w:val="Emphasis"/>
          <w:sz w:val="32"/>
        </w:rPr>
        <w:lastRenderedPageBreak/>
        <w:t>War Machines</w:t>
      </w:r>
    </w:p>
    <w:p w:rsidR="0038542E" w:rsidRPr="006D67BD" w:rsidRDefault="0038542E" w:rsidP="0038542E">
      <w:pPr>
        <w:pStyle w:val="Heading4"/>
      </w:pPr>
      <w:r>
        <w:t>The alt is to embrace thought as a war machine, to both form a line of destruction to the world, to create new societies and modes of being</w:t>
      </w:r>
    </w:p>
    <w:p w:rsidR="0038542E" w:rsidRPr="0071407C" w:rsidRDefault="0038542E" w:rsidP="0038542E">
      <w:pPr>
        <w:spacing w:after="0"/>
      </w:pPr>
      <w:r w:rsidRPr="0071407C">
        <w:t>Andrew</w:t>
      </w:r>
      <w:r>
        <w:rPr>
          <w:rStyle w:val="Style13ptBold"/>
        </w:rPr>
        <w:t xml:space="preserve"> Culp 16 </w:t>
      </w:r>
      <w:r w:rsidRPr="0071407C">
        <w:t>(Andrew Culp is visiting assistant professor of rhetoric studies at Whitman College. "Dark Deleuze," University of Minnesota Press, https://www.upress.umn.edu/book-division/books/dark-deleuze) //sb</w:t>
      </w:r>
    </w:p>
    <w:p w:rsidR="0038542E" w:rsidRPr="00AC3F2B" w:rsidRDefault="0038542E" w:rsidP="0038542E">
      <w:pPr>
        <w:rPr>
          <w:sz w:val="14"/>
        </w:rPr>
      </w:pPr>
      <w:r w:rsidRPr="006D67BD">
        <w:rPr>
          <w:rStyle w:val="Emphasis"/>
          <w:highlight w:val="cyan"/>
        </w:rPr>
        <w:t>The conspiracy against this world will be known through its war machines</w:t>
      </w:r>
      <w:r w:rsidRPr="006D67BD">
        <w:rPr>
          <w:sz w:val="14"/>
          <w:highlight w:val="cyan"/>
        </w:rPr>
        <w:t xml:space="preserve">. </w:t>
      </w:r>
      <w:r w:rsidRPr="006D67BD">
        <w:rPr>
          <w:rStyle w:val="StyleUnderline"/>
          <w:highlight w:val="cyan"/>
        </w:rPr>
        <w:t>A war machine is itself “a pure form of exteriority” that “explains nothing,”</w:t>
      </w:r>
      <w:r w:rsidRPr="00AC3F2B">
        <w:rPr>
          <w:sz w:val="14"/>
        </w:rPr>
        <w:t xml:space="preserve"> but there are plenty of stories to tell about them (TP, 354, 427). They are the heroes of A Thousand Plateaus—Kleist’s skull-crushing war machine, the migratory war machine that the Vandals used to sack Rome, the gun that Black Panther George Jackson grabs on the run, and the queer war machine that excretes a thousand tiny sexes. “</w:t>
      </w:r>
      <w:r w:rsidRPr="006D67BD">
        <w:rPr>
          <w:rStyle w:val="StyleUnderline"/>
          <w:highlight w:val="cyan"/>
        </w:rPr>
        <w:t>Each time there is an operation against the state—insubordination, rioting, guerilla warfare, or revolution as an act—it can be said that a war machine has revived”</w:t>
      </w:r>
      <w:r w:rsidRPr="00E54488">
        <w:rPr>
          <w:rStyle w:val="StyleUnderline"/>
        </w:rPr>
        <w:t xml:space="preserve"> </w:t>
      </w:r>
      <w:r w:rsidRPr="00AC3F2B">
        <w:rPr>
          <w:sz w:val="14"/>
        </w:rPr>
        <w:t>(386). War machines are also the greatest villains of A Thousand Plateaus, making all other dangers “pale by comparison” (231</w:t>
      </w:r>
      <w:r w:rsidRPr="00E54488">
        <w:rPr>
          <w:rStyle w:val="StyleUnderline"/>
        </w:rPr>
        <w:t>)—there is the constant state appropriation of the war machine that subordinates war to its own aims</w:t>
      </w:r>
      <w:r w:rsidRPr="00AC3F2B">
        <w:rPr>
          <w:sz w:val="14"/>
        </w:rPr>
        <w:t xml:space="preserve"> (418), </w:t>
      </w:r>
      <w:r w:rsidRPr="006D67BD">
        <w:rPr>
          <w:rStyle w:val="StyleUnderline"/>
          <w:highlight w:val="cyan"/>
        </w:rPr>
        <w:t>the folly of the commercial war machine</w:t>
      </w:r>
      <w:r w:rsidRPr="00E54488">
        <w:rPr>
          <w:rStyle w:val="StyleUnderline"/>
        </w:rPr>
        <w:t xml:space="preserve"> </w:t>
      </w:r>
      <w:r w:rsidRPr="00AC3F2B">
        <w:rPr>
          <w:sz w:val="14"/>
        </w:rPr>
        <w:t>(15</w:t>
      </w:r>
      <w:r w:rsidRPr="00E54488">
        <w:rPr>
          <w:rStyle w:val="StyleUnderline"/>
        </w:rPr>
        <w:t xml:space="preserve">), </w:t>
      </w:r>
      <w:r w:rsidRPr="006D67BD">
        <w:rPr>
          <w:rStyle w:val="StyleUnderline"/>
          <w:highlight w:val="cyan"/>
        </w:rPr>
        <w:t>the paranoia of the fascist war machine (not the state army of totalitarianism</w:t>
      </w:r>
      <w:r w:rsidRPr="00AC3F2B">
        <w:rPr>
          <w:sz w:val="14"/>
        </w:rPr>
        <w:t>) (230–31</w:t>
      </w:r>
      <w:r w:rsidRPr="006D67BD">
        <w:rPr>
          <w:sz w:val="14"/>
          <w:highlight w:val="cyan"/>
        </w:rPr>
        <w:t xml:space="preserve">), </w:t>
      </w:r>
      <w:r w:rsidRPr="006D67BD">
        <w:rPr>
          <w:rStyle w:val="StyleUnderline"/>
          <w:highlight w:val="cyan"/>
        </w:rPr>
        <w:t>and, worst of them all, the “worldwide war machine” of capitalism, “whose organization exceeds the State apparatus and passes into energy, military–industrial, and multinational complexes” to wage peace on the whole world</w:t>
      </w:r>
      <w:r w:rsidRPr="00AC3F2B">
        <w:rPr>
          <w:sz w:val="14"/>
        </w:rPr>
        <w:t xml:space="preserve"> (387, 419–21, 467). </w:t>
      </w:r>
      <w:r w:rsidRPr="00E54488">
        <w:rPr>
          <w:rStyle w:val="Emphasis"/>
        </w:rPr>
        <w:t>“</w:t>
      </w:r>
      <w:r w:rsidRPr="006D67BD">
        <w:rPr>
          <w:rStyle w:val="Emphasis"/>
          <w:highlight w:val="cyan"/>
        </w:rPr>
        <w:t>Make thought a war machine</w:t>
      </w:r>
      <w:r w:rsidRPr="00AC3F2B">
        <w:rPr>
          <w:sz w:val="14"/>
        </w:rPr>
        <w:t xml:space="preserve">,” Deleuze and Guattari insist. “Place thought in an immediate relation with the outside, with the forces of the outside” (TP, 376–77). </w:t>
      </w:r>
      <w:r w:rsidRPr="006D67BD">
        <w:rPr>
          <w:rStyle w:val="Emphasis"/>
          <w:highlight w:val="cyan"/>
        </w:rPr>
        <w:t>Two important inventions follow: speed and secrecy</w:t>
      </w:r>
      <w:r w:rsidRPr="006D67BD">
        <w:rPr>
          <w:sz w:val="14"/>
          <w:highlight w:val="cyan"/>
        </w:rPr>
        <w:t xml:space="preserve">. </w:t>
      </w:r>
      <w:r w:rsidRPr="006D67BD">
        <w:rPr>
          <w:rStyle w:val="StyleUnderline"/>
          <w:highlight w:val="cyan"/>
        </w:rPr>
        <w:t>These are the affects of the war machine, its weapons of war, which “transpierce the body like arrows”</w:t>
      </w:r>
      <w:r w:rsidRPr="00AC3F2B">
        <w:rPr>
          <w:sz w:val="14"/>
        </w:rPr>
        <w:t xml:space="preserve"> (356, 394). The resulting violence is not so vulgar as to encourage blow-by-blow bloodletting or a once-and-for-all immediate killing but institutes an economy of violence whose hatred is unlimited and therefore durable. </w:t>
      </w:r>
      <w:r w:rsidRPr="009B4A2C">
        <w:rPr>
          <w:rStyle w:val="Emphasis"/>
          <w:highlight w:val="cyan"/>
        </w:rPr>
        <w:t>The war machine engages in war along two poles: one forms a line of destruction “prolongable to the limits of the universe,” while the other draws a line of flight for the “composition of a smooth space and of the movement of people in that space</w:t>
      </w:r>
      <w:r w:rsidRPr="001F33B2">
        <w:rPr>
          <w:rStyle w:val="Emphasis"/>
        </w:rPr>
        <w:t>”</w:t>
      </w:r>
      <w:r w:rsidRPr="00AC3F2B">
        <w:rPr>
          <w:sz w:val="14"/>
        </w:rPr>
        <w:t xml:space="preserve"> (422). Deleuze and Guattari would prefer to promote the connectivist line by saying they “</w:t>
      </w:r>
      <w:r w:rsidRPr="001F33B2">
        <w:rPr>
          <w:rStyle w:val="StyleUnderline"/>
        </w:rPr>
        <w:t>make war only on the condition that they simultaneously create something else</w:t>
      </w:r>
      <w:r w:rsidRPr="00AC3F2B">
        <w:rPr>
          <w:sz w:val="14"/>
        </w:rPr>
        <w:t xml:space="preserve">” (423). But today, that path </w:t>
      </w:r>
      <w:r w:rsidRPr="001F33B2">
        <w:rPr>
          <w:rStyle w:val="StyleUnderline"/>
        </w:rPr>
        <w:t xml:space="preserve">leads to collusion with capitalism’s drive toward creative destruction </w:t>
      </w:r>
      <w:r w:rsidRPr="00AC3F2B">
        <w:rPr>
          <w:sz w:val="14"/>
        </w:rPr>
        <w:t xml:space="preserve">(Schumpeter, Capitalism, Socialism, Democracy, 87). This is certainly not lost on those in Silicon Valley who spread the mantra of “disruptive innovation.” We can thus take heed of Deleuze and Guattari’s warning against treating terms as having “an irresistible revolutionary calling” (387). </w:t>
      </w:r>
      <w:r w:rsidRPr="009B4A2C">
        <w:rPr>
          <w:rStyle w:val="StyleUnderline"/>
          <w:highlight w:val="cyan"/>
        </w:rPr>
        <w:t>It is time to accept Nietzsche’s invitation to philosophize with a hammer, rendered here in the voice of Krishna: “I am become Time, the destroyer of worlds.”</w:t>
      </w:r>
      <w:r w:rsidRPr="001F33B2">
        <w:rPr>
          <w:rStyle w:val="StyleUnderline"/>
        </w:rPr>
        <w:t xml:space="preserve"> We must find an appetite for destruction that does not betray Deleuze and Guattari’s “abolitionist dream.” This takes the “progressive, anxiety-ridden revelation” that </w:t>
      </w:r>
      <w:r w:rsidRPr="009B4A2C">
        <w:rPr>
          <w:rStyle w:val="StyleUnderline"/>
          <w:highlight w:val="cyan"/>
        </w:rPr>
        <w:t>destroying worlds is just another way of “smashing capitalism, of redefining socialism, of constituting a war machine capable of countering the world war machine by other means”</w:t>
      </w:r>
      <w:r w:rsidRPr="001F33B2">
        <w:rPr>
          <w:rStyle w:val="StyleUnderline"/>
        </w:rPr>
        <w:t xml:space="preserve"> </w:t>
      </w:r>
      <w:r w:rsidRPr="00AC3F2B">
        <w:rPr>
          <w:sz w:val="14"/>
        </w:rPr>
        <w:t xml:space="preserve">(385, 417, 372). Make the whole world stand still. Indeed, it may be the only way to think the present in any significant sense. To be clear: </w:t>
      </w:r>
      <w:r w:rsidRPr="001F33B2">
        <w:rPr>
          <w:rStyle w:val="StyleUnderline"/>
        </w:rPr>
        <w:t xml:space="preserve">the suspension of the world is not a hunt for its conditions of reproduction or a meditative </w:t>
      </w:r>
      <w:r w:rsidRPr="001F33B2">
        <w:rPr>
          <w:rStyle w:val="StyleUnderline"/>
        </w:rPr>
        <w:lastRenderedPageBreak/>
        <w:t>“rhapsody of sensations</w:t>
      </w:r>
      <w:r w:rsidRPr="00AC3F2B">
        <w:rPr>
          <w:sz w:val="14"/>
        </w:rPr>
        <w:t>” (DR, 56).</w:t>
      </w:r>
      <w:r w:rsidRPr="001F33B2">
        <w:rPr>
          <w:rStyle w:val="StyleUnderline"/>
        </w:rPr>
        <w:t xml:space="preserve"> It is thought that treats the world as if struck by an unspecified disaster, where the best friends you have left are your own ideas. This is not the banal disaster movie, whose ambitions are usually limited to teaching us what are the bare essentials to survive. Writing the disaster is how we break free from the stifling perpetual present, for</w:t>
      </w:r>
      <w:r>
        <w:rPr>
          <w:rStyle w:val="StyleUnderline"/>
        </w:rPr>
        <w:t xml:space="preserve"> </w:t>
      </w:r>
      <w:r w:rsidRPr="001F33B2">
        <w:rPr>
          <w:rStyle w:val="StyleUnderline"/>
        </w:rPr>
        <w:t>the present carries with itself a suffocating urgency.</w:t>
      </w:r>
      <w:r w:rsidRPr="00AC3F2B">
        <w:rPr>
          <w:sz w:val="14"/>
        </w:rPr>
        <w:t xml:space="preserve"> The present imposes material limits. To it, </w:t>
      </w:r>
      <w:r w:rsidRPr="001F33B2">
        <w:rPr>
          <w:rStyle w:val="StyleUnderline"/>
        </w:rPr>
        <w:t>the past and the future are the empty form of time, and they must endure the complications of having a body to become part of the present</w:t>
      </w:r>
      <w:r w:rsidRPr="00AC3F2B">
        <w:rPr>
          <w:sz w:val="14"/>
        </w:rPr>
        <w:t xml:space="preserve"> (LS, 146–47, 165</w:t>
      </w:r>
      <w:r w:rsidRPr="009B4A2C">
        <w:rPr>
          <w:sz w:val="14"/>
          <w:highlight w:val="cyan"/>
        </w:rPr>
        <w:t xml:space="preserve">). </w:t>
      </w:r>
      <w:r w:rsidRPr="009B4A2C">
        <w:rPr>
          <w:rStyle w:val="StyleUnderline"/>
          <w:highlight w:val="cyan"/>
        </w:rPr>
        <w:t>The past and the future exist in their own right only through representation—the former in history as the present memorialization of things passed and the latter in the yet to come as the projection of an image of the present</w:t>
      </w:r>
      <w:r w:rsidRPr="00AC3F2B">
        <w:rPr>
          <w:sz w:val="14"/>
        </w:rPr>
        <w:t xml:space="preserve"> (147). Such re-presentation is why the future appears with the distinct impression that “we have seen it all before” (Flaxman, Fabulation of Philosophy, 392). The productivist sees the event of thought as an eminently practical reorientation toward the present achieved while generating a new image of the future (WP, 58). In contrast</w:t>
      </w:r>
      <w:r w:rsidRPr="001F33B2">
        <w:rPr>
          <w:rStyle w:val="StyleUnderline"/>
        </w:rPr>
        <w:t xml:space="preserve">, </w:t>
      </w:r>
      <w:r w:rsidRPr="009B4A2C">
        <w:rPr>
          <w:rStyle w:val="StyleUnderline"/>
          <w:highlight w:val="cyan"/>
        </w:rPr>
        <w:t>those learning to hate the world must short-circuit the “here and now” to play out the scene differently</w:t>
      </w:r>
      <w:r w:rsidRPr="001F33B2">
        <w:rPr>
          <w:rStyle w:val="StyleUnderline"/>
        </w:rPr>
        <w:t>. While still being in this world, they turn away from it. This is the life of characters so agitated that they force the world to stand still</w:t>
      </w:r>
      <w:r w:rsidRPr="00AC3F2B">
        <w:rPr>
          <w:sz w:val="14"/>
        </w:rPr>
        <w:t xml:space="preserve">—Dostoyevsky’s Idiot, the head of Kurosawa’s seven samurai (TR, 317–18). </w:t>
      </w:r>
      <w:r w:rsidRPr="009B4A2C">
        <w:rPr>
          <w:rStyle w:val="StyleUnderline"/>
          <w:highlight w:val="cyan"/>
        </w:rPr>
        <w:t>Against bleating urgency that “there a fire, there’s fire . . . I’ve got to go,” they insist that everything could burn to the ground but nothing happens, because one must seek out a more urgent problem</w:t>
      </w:r>
      <w:r w:rsidRPr="009B4A2C">
        <w:rPr>
          <w:sz w:val="14"/>
          <w:highlight w:val="cyan"/>
        </w:rPr>
        <w:t>!</w:t>
      </w:r>
    </w:p>
    <w:p w:rsidR="0038542E" w:rsidRDefault="0038542E" w:rsidP="0038542E"/>
    <w:p w:rsidR="0038542E" w:rsidRDefault="0038542E" w:rsidP="0038542E"/>
    <w:p w:rsidR="0038542E" w:rsidRDefault="0038542E" w:rsidP="0038542E"/>
    <w:p w:rsidR="0038542E" w:rsidRDefault="0038542E" w:rsidP="0038542E">
      <w:pPr>
        <w:pStyle w:val="Heading3"/>
      </w:pPr>
      <w:r>
        <w:lastRenderedPageBreak/>
        <w:t>Crypts</w:t>
      </w:r>
    </w:p>
    <w:p w:rsidR="0038542E" w:rsidRPr="00C2564D" w:rsidRDefault="0038542E" w:rsidP="0038542E">
      <w:pPr>
        <w:pStyle w:val="Heading4"/>
      </w:pPr>
      <w:r>
        <w:t xml:space="preserve">The alternative is to launch a politics of negativity from the crypt. This conspiratorial world hides from dominant forms of exposure – preventing cooption. </w:t>
      </w:r>
    </w:p>
    <w:p w:rsidR="0038542E" w:rsidRPr="00835592" w:rsidRDefault="0038542E" w:rsidP="0038542E">
      <w:r>
        <w:t xml:space="preserve">Andrew </w:t>
      </w:r>
      <w:r w:rsidRPr="00C2564D">
        <w:rPr>
          <w:b/>
          <w:sz w:val="26"/>
          <w:szCs w:val="26"/>
        </w:rPr>
        <w:t xml:space="preserve">Culp </w:t>
      </w:r>
      <w:r w:rsidRPr="00B4050F">
        <w:rPr>
          <w:rStyle w:val="Style13ptBold"/>
        </w:rPr>
        <w:t>16</w:t>
      </w:r>
      <w:r>
        <w:t xml:space="preserve"> (Andrew Culp is visiting assistant professor of rhetoric studies at Whitman College. "Dark Deleuze," University of Minnesota Press, https://www.upress.umn.edu/book-division/books/dark-deleuze) //sb</w:t>
      </w:r>
    </w:p>
    <w:p w:rsidR="0038542E" w:rsidRPr="00453F0A" w:rsidRDefault="0038542E" w:rsidP="0038542E">
      <w:pPr>
        <w:rPr>
          <w:rStyle w:val="StyleUnderline"/>
        </w:rPr>
      </w:pPr>
      <w:r w:rsidRPr="006D3C47">
        <w:rPr>
          <w:rStyle w:val="Emphasis"/>
        </w:rPr>
        <w:t>From the crypt, Dark Deleuze launches a conspiracy. It is fueled by negativity, but not one of antimonies</w:t>
      </w:r>
      <w:r w:rsidRPr="00AC3F2B">
        <w:rPr>
          <w:sz w:val="14"/>
        </w:rPr>
        <w:t>. Following Freud</w:t>
      </w:r>
      <w:r w:rsidRPr="006D3C47">
        <w:rPr>
          <w:rStyle w:val="StyleUnderline"/>
        </w:rPr>
        <w:t>, negation is not a necessary by-product of consciousness. The lesson to be drawn from him is that negation is finding a way to say “no” to those who tell us to take the world as it is. To this end, the path forward is Deleuze’s nondialectical negation, the “contrary,” which operates as the distance between two exclusive paths</w:t>
      </w:r>
      <w:r w:rsidRPr="00AC3F2B">
        <w:rPr>
          <w:sz w:val="14"/>
        </w:rPr>
        <w:t xml:space="preserve"> (LS, 172–80). Klossowski identifies the goal of the conspiracy as breaking the collusion between institutionalized morality, capitalism, and the state (“Circulus Vitiosus”). He then shows how Nietzsche’s laughter can be used as an experimental instrument to dissolve all identities into phantasms. A number of commentators have tried to rehabilitate the conspiracy on the basis of an esoteric/exoteric distinction, whereby exoteric discourses are the mere public face to a deeper paranoia whose desire is concealed in an esoteric code. To the extent that it is true, in his book Nietzsche and the Vicious Circle, Klossowski warns that the esoteric tradition must be avoided because it “demystifies only in order to mystify better” (131). The point is not to replace angelic messages with arcane ones. This raises an important question: </w:t>
      </w:r>
      <w:r w:rsidRPr="00453F0A">
        <w:rPr>
          <w:rStyle w:val="StyleUnderline"/>
        </w:rPr>
        <w:t>what is an appropriately cryptic language? Deleuze and Guattari note that “the man of war brings the secret: he thinks, eats, loves, judges, arrives in secret, while the man of the state proceeds publicly”</w:t>
      </w:r>
      <w:r w:rsidRPr="00AC3F2B">
        <w:rPr>
          <w:sz w:val="14"/>
        </w:rPr>
        <w:t xml:space="preserve"> (TP, 543–44). Fortunately, </w:t>
      </w:r>
      <w:r w:rsidRPr="00453F0A">
        <w:rPr>
          <w:rStyle w:val="Emphasis"/>
        </w:rPr>
        <w:t>in our conspiratorial world of phantasms, one does not hold a secret but instead becomes a secret</w:t>
      </w:r>
      <w:r w:rsidRPr="00AC3F2B">
        <w:rPr>
          <w:sz w:val="14"/>
        </w:rPr>
        <w:t xml:space="preserve">. </w:t>
      </w:r>
      <w:r w:rsidRPr="00453F0A">
        <w:rPr>
          <w:rStyle w:val="StyleUnderline"/>
        </w:rPr>
        <w:t>Even if she ends up spilling everything, it turns out to be nothing</w:t>
      </w:r>
      <w:r w:rsidRPr="00AC3F2B">
        <w:rPr>
          <w:sz w:val="14"/>
        </w:rPr>
        <w:t xml:space="preserve">. Why? </w:t>
      </w:r>
      <w:r w:rsidRPr="00453F0A">
        <w:rPr>
          <w:rStyle w:val="Emphasis"/>
        </w:rPr>
        <w:t>The secret first hides within dominant forms to limit exposure, yet what it smuggles inside is not any specific thing that needs to evade discovery</w:t>
      </w:r>
      <w:r w:rsidRPr="00AC3F2B">
        <w:rPr>
          <w:sz w:val="14"/>
        </w:rPr>
        <w:t>. Rather</w:t>
      </w:r>
      <w:r w:rsidRPr="00453F0A">
        <w:rPr>
          <w:rStyle w:val="StyleUnderline"/>
        </w:rPr>
        <w:t>, it is a perception of the secret that spreads under the shroud of secrecy: perception + secret = the secret as secretion. Conspiracies do not remain limited to a few furtive missives; their creeping insinuations are part of a universal project to permeate all of society</w:t>
      </w:r>
      <w:r w:rsidRPr="00AC3F2B">
        <w:rPr>
          <w:sz w:val="14"/>
        </w:rPr>
        <w:t xml:space="preserve"> (TP, 286–89). </w:t>
      </w:r>
      <w:r w:rsidRPr="00453F0A">
        <w:rPr>
          <w:rStyle w:val="Emphasis"/>
        </w:rPr>
        <w:t>The best conspiracy is when it has nothing left to hide</w:t>
      </w:r>
      <w:r w:rsidRPr="00AC3F2B">
        <w:rPr>
          <w:sz w:val="14"/>
        </w:rPr>
        <w:t xml:space="preserve">. </w:t>
      </w:r>
      <w:r w:rsidRPr="00453F0A">
        <w:rPr>
          <w:rStyle w:val="StyleUnderline"/>
        </w:rPr>
        <w:t>There is an affective dimension to our conspiracy. Pessimism becomes a necessity when writing in an era of generalized precarity, extreme class stratification, and summary executions of people of color. The trouble with the metaphysics of difference is that it does not immediately suggest a positive conception of alienation, exploitation, or social death. To the extent that those who affirm difference and its intensifications do make such violence thinkable, it appears as the consequence of deprivation. As a result, they cannot explain the simultaneous connection–separation of a body alienated from their own powers. Such joyousness makes no place for Marx’s theory of exploitation in which one class systematically extracts profit by expanding the capacities of another</w:t>
      </w:r>
      <w:r w:rsidRPr="00AC3F2B">
        <w:rPr>
          <w:sz w:val="14"/>
        </w:rPr>
        <w:t xml:space="preserve">. </w:t>
      </w:r>
      <w:r w:rsidRPr="00453F0A">
        <w:rPr>
          <w:rStyle w:val="Emphasis"/>
        </w:rPr>
        <w:t>The conspiracy offers a way out</w:t>
      </w:r>
      <w:r w:rsidRPr="00AC3F2B">
        <w:rPr>
          <w:sz w:val="14"/>
        </w:rPr>
        <w:t xml:space="preserve">. </w:t>
      </w:r>
      <w:r w:rsidRPr="00453F0A">
        <w:rPr>
          <w:rStyle w:val="Emphasis"/>
        </w:rPr>
        <w:t xml:space="preserve">On the affective level, it takes the ambivalence of </w:t>
      </w:r>
      <w:r w:rsidRPr="00453F0A">
        <w:rPr>
          <w:rStyle w:val="Emphasis"/>
        </w:rPr>
        <w:lastRenderedPageBreak/>
        <w:t>hatred to grasp how one’s own capacities are the yoke of his oppression. On the level of strategy, it takes deep, labyrinthine paths to develop a cryptography.</w:t>
      </w:r>
      <w:r w:rsidRPr="00AC3F2B">
        <w:rPr>
          <w:sz w:val="14"/>
        </w:rPr>
        <w:t xml:space="preserve"> To do so myself, I reenact Winston’s trips to the shallow alcove of his apartment in 1984 to keep our own illicit diary of slogans. This is how I learned to find my own way to say “DOWN WITH BIG BROTHER” and “If there is hope, it lies with the proles” (181). </w:t>
      </w:r>
      <w:r w:rsidRPr="00453F0A">
        <w:rPr>
          <w:rStyle w:val="StyleUnderline"/>
        </w:rPr>
        <w:t>This is because the ultimate task of Dark Deleuze is but a modest one: to keep the dream of revolution alive in counterrevolutionary times. The conspiracy Dark Deleuze is a series of contraries. Contraries are not poles, which are dialectical opposites that ultimately complement each other. To distill a central argument from Deleuze’s magnum opus Difference and Repetition, philosophy has (to its detriment) taken the nature of thinking to be the establishment of equivalence or logical identity between two terms</w:t>
      </w:r>
      <w:r w:rsidRPr="00AC3F2B">
        <w:rPr>
          <w:sz w:val="14"/>
        </w:rPr>
        <w:t xml:space="preserve"> (59</w:t>
      </w:r>
      <w:r w:rsidRPr="00453F0A">
        <w:rPr>
          <w:rStyle w:val="StyleUnderline"/>
        </w:rPr>
        <w:t>). As such, contrasts must avoid relating terms on the basis of “a conceived identity, a judged analogy, an imagined opposition, or a perceived similitude”</w:t>
      </w:r>
      <w:r w:rsidRPr="00AC3F2B">
        <w:rPr>
          <w:sz w:val="14"/>
        </w:rPr>
        <w:t xml:space="preserve"> (138). Deleuze summarizes this argument in an interview: “It was Lévi-Strauss, I think, who showed you had to distinguish the following two propositions: that only similar things can differ [dialectics—presupposing a primordial identity behind differences], and only different things can be similar [contraries—difference primary to identity]” (N 156). </w:t>
      </w:r>
      <w:r w:rsidRPr="00453F0A">
        <w:rPr>
          <w:rStyle w:val="StyleUnderline"/>
        </w:rPr>
        <w:t>There is a second reason for avoiding opposites: opposites imply a “golden mean” whereby the optimal place is found somewhere in between each extreme.</w:t>
      </w:r>
      <w:r w:rsidRPr="00AC3F2B">
        <w:rPr>
          <w:sz w:val="14"/>
        </w:rPr>
        <w:t xml:space="preserve"> Such middling compromise is the greatest tragedy of Deleuze and Guattari’s rhetorical presentation of what appear to be dualisms (smooth/striated, molar/molecular, arborescent/rhizomatic) in A Thousand Plateaus. The unfortunate effect is a legion of noncommittal commentators who preach the moderation of the middle. In response</w:t>
      </w:r>
      <w:r w:rsidRPr="00453F0A">
        <w:rPr>
          <w:rStyle w:val="StyleUnderline"/>
        </w:rPr>
        <w:t>, we must contaminate every last one of those conceptual pairs with a third term that arrives from the outside. Deleuze and Guattari set the example in how they reimagine Dumézil’s tripartite state as two opposing poles besieged by a third term that arrives from the outside. Such a reformulation would more closely follow Deleuze’s atomism of two terms relating through the production of an independent third term.</w:t>
      </w:r>
      <w:r w:rsidRPr="00AC3F2B">
        <w:rPr>
          <w:sz w:val="14"/>
        </w:rPr>
        <w:t xml:space="preserve"> </w:t>
      </w:r>
      <w:r w:rsidRPr="00453F0A">
        <w:rPr>
          <w:rStyle w:val="StyleUnderline"/>
        </w:rPr>
        <w:t>To make the stakes clear: we are told in A Thousand</w:t>
      </w:r>
      <w:r>
        <w:rPr>
          <w:rStyle w:val="StyleUnderline"/>
        </w:rPr>
        <w:t xml:space="preserve"> </w:t>
      </w:r>
      <w:r w:rsidRPr="00453F0A">
        <w:rPr>
          <w:rStyle w:val="StyleUnderline"/>
        </w:rPr>
        <w:t>Plateaus that the state is made of two opposing poles, one liberal and one authoritarian, that in fact work in a “complementarity” not dissimilar from the dialectical logic of determinate negation—this is the model of relation that must be avoided at all costs</w:t>
      </w:r>
      <w:r w:rsidRPr="00AC3F2B">
        <w:rPr>
          <w:sz w:val="14"/>
        </w:rPr>
        <w:t xml:space="preserve"> (for more, see the section “Difference: Exclusive Disjunction, Not Inclusive Disjunction”) (Dumézil, Mitra-Varuna). </w:t>
      </w:r>
      <w:r w:rsidRPr="00453F0A">
        <w:rPr>
          <w:rStyle w:val="StyleUnderline"/>
        </w:rPr>
        <w:t xml:space="preserve">This is why Dark Deleuze contrasts dark to joyous and not dark to light or joyous to sad. Each contrary is a forking path, an alternate route for every instance one is tempted by affirmation. Listed in what follows are the contrasting terms. In the column on the left, I list a series of tasks. Across each column I have placed two contrary approaches, one joyous and one dark. The association each term has to its contrary is purely incidental. Each term’s contrariness is not given, as if one implied the other—I propose dark terms simply on their ability to unexpectedly usurp the operations of their contraries. Contrary approaches should be taken as mutually exclusive, as they are independent processes each meant to fulfill the given task without recourse to the other. What makes them </w:t>
      </w:r>
      <w:r w:rsidRPr="00453F0A">
        <w:rPr>
          <w:rStyle w:val="StyleUnderline"/>
        </w:rPr>
        <w:lastRenderedPageBreak/>
        <w:t>dark is the position of exteriority from which the irregular forces of darkness attack the joy of state thought. The foreignness of relation is why each pair of contrasting terms is notably imbalanced.</w:t>
      </w:r>
    </w:p>
    <w:p w:rsidR="0038542E" w:rsidRPr="00B55AD5" w:rsidRDefault="0038542E" w:rsidP="0038542E"/>
    <w:p w:rsidR="0038542E" w:rsidRPr="00B55AD5" w:rsidRDefault="0038542E" w:rsidP="0038542E"/>
    <w:p w:rsidR="0038542E" w:rsidRPr="006F216F" w:rsidRDefault="0038542E" w:rsidP="0038542E"/>
    <w:p w:rsidR="0038542E" w:rsidRPr="00E412C0" w:rsidRDefault="0038542E" w:rsidP="0038542E"/>
    <w:p w:rsidR="0038542E" w:rsidRDefault="0038542E" w:rsidP="0038542E">
      <w:pPr>
        <w:pStyle w:val="Heading3"/>
      </w:pPr>
      <w:r>
        <w:lastRenderedPageBreak/>
        <w:t>Line of Flight</w:t>
      </w:r>
    </w:p>
    <w:p w:rsidR="0038542E" w:rsidRPr="0020074E" w:rsidRDefault="0038542E" w:rsidP="0038542E">
      <w:pPr>
        <w:pStyle w:val="Heading4"/>
      </w:pPr>
      <w:r>
        <w:t>The Alt is a line of flight, guerrilla tactics that bring down everything that makes up this world</w:t>
      </w:r>
    </w:p>
    <w:p w:rsidR="0038542E" w:rsidRPr="00835592" w:rsidRDefault="0038542E" w:rsidP="0038542E">
      <w:r>
        <w:t xml:space="preserve">Andrew </w:t>
      </w:r>
      <w:r w:rsidRPr="0020074E">
        <w:rPr>
          <w:rStyle w:val="Style13ptBold"/>
        </w:rPr>
        <w:t>Culp 16</w:t>
      </w:r>
      <w:r>
        <w:t xml:space="preserve"> (Andrew Culp is visiting assistant professor of rhetoric studies at Whitman College. "Dark Deleuze," University of Minnesota Press, https://www.upress.umn.edu/book-division/books/dark-deleuze) //sb</w:t>
      </w:r>
    </w:p>
    <w:p w:rsidR="0038542E" w:rsidRPr="002E5CDD" w:rsidRDefault="0038542E" w:rsidP="0038542E">
      <w:pPr>
        <w:rPr>
          <w:rStyle w:val="StyleUnderline"/>
        </w:rPr>
      </w:pPr>
      <w:r w:rsidRPr="002A0B10">
        <w:rPr>
          <w:rStyle w:val="StyleUnderline"/>
          <w:highlight w:val="cyan"/>
        </w:rPr>
        <w:t>A truly dark path undoes everything that makes up this world</w:t>
      </w:r>
      <w:r w:rsidRPr="002E5CDD">
        <w:rPr>
          <w:rStyle w:val="StyleUnderline"/>
        </w:rPr>
        <w:t>.</w:t>
      </w:r>
      <w:r w:rsidRPr="00AC3F2B">
        <w:rPr>
          <w:sz w:val="14"/>
        </w:rPr>
        <w:t xml:space="preserve"> Deleuze and Guattari’s proposal to “accelerate the process” follows from R. D. Laing’s clinical prescription for more madness in our “veritable age of Darkness” (AO, 131</w:t>
      </w:r>
      <w:r w:rsidRPr="002E5CDD">
        <w:rPr>
          <w:rStyle w:val="StyleUnderline"/>
        </w:rPr>
        <w:t xml:space="preserve">). He supports the mad in turning “the destruction wrecked on them” into a force of dissolution against the “alienated starting point” of normality. </w:t>
      </w:r>
      <w:r w:rsidRPr="002A0B10">
        <w:rPr>
          <w:rStyle w:val="StyleUnderline"/>
          <w:highlight w:val="cyan"/>
        </w:rPr>
        <w:t>This is a method made for breaking with the inside, which “turns in on itself” when “pierced by a hole, a lake, a flame, a tornado, an explosion,” so that the outside comes flooding i</w:t>
      </w:r>
      <w:r w:rsidRPr="002E5CDD">
        <w:rPr>
          <w:rStyle w:val="StyleUnderline"/>
        </w:rPr>
        <w:t>n</w:t>
      </w:r>
      <w:r w:rsidRPr="00AC3F2B">
        <w:rPr>
          <w:sz w:val="14"/>
        </w:rPr>
        <w:t xml:space="preserve"> (132</w:t>
      </w:r>
      <w:r w:rsidRPr="002E5CDD">
        <w:rPr>
          <w:rStyle w:val="StyleUnderline"/>
        </w:rPr>
        <w:t>). Such a break can go one of two</w:t>
      </w:r>
      <w:r>
        <w:rPr>
          <w:rStyle w:val="StyleUnderline"/>
        </w:rPr>
        <w:t xml:space="preserve"> </w:t>
      </w:r>
      <w:r w:rsidRPr="002E5CDD">
        <w:rPr>
          <w:rStyle w:val="StyleUnderline"/>
        </w:rPr>
        <w:t xml:space="preserve">ways: </w:t>
      </w:r>
      <w:r w:rsidRPr="002A0B10">
        <w:rPr>
          <w:rStyle w:val="StyleUnderline"/>
          <w:highlight w:val="cyan"/>
        </w:rPr>
        <w:t>it can be a breakdown or a breakthrough</w:t>
      </w:r>
      <w:r w:rsidRPr="00AC3F2B">
        <w:rPr>
          <w:sz w:val="14"/>
        </w:rPr>
        <w:t xml:space="preserve"> (239, 132). </w:t>
      </w:r>
      <w:r w:rsidRPr="002A0B10">
        <w:rPr>
          <w:rStyle w:val="StyleUnderline"/>
          <w:highlight w:val="cyan"/>
        </w:rPr>
        <w:t xml:space="preserve">The best “breakthrough” is “making a break for it.” </w:t>
      </w:r>
      <w:r w:rsidRPr="002A0B10">
        <w:rPr>
          <w:rStyle w:val="StyleUnderline"/>
        </w:rPr>
        <w:t xml:space="preserve">Deleuze is fond of repeating Black Panther </w:t>
      </w:r>
      <w:r w:rsidRPr="002A0B10">
        <w:rPr>
          <w:rStyle w:val="StyleUnderline"/>
          <w:highlight w:val="cyan"/>
        </w:rPr>
        <w:t xml:space="preserve">George Jackson, </w:t>
      </w:r>
      <w:r w:rsidRPr="002A0B10">
        <w:rPr>
          <w:rStyle w:val="StyleUnderline"/>
        </w:rPr>
        <w:t>who</w:t>
      </w:r>
      <w:r w:rsidRPr="002A0B10">
        <w:rPr>
          <w:rStyle w:val="StyleUnderline"/>
          <w:highlight w:val="cyan"/>
        </w:rPr>
        <w:t xml:space="preserve"> writes from prison that</w:t>
      </w:r>
      <w:r w:rsidRPr="002A0B10">
        <w:rPr>
          <w:rStyle w:val="StyleUnderline"/>
        </w:rPr>
        <w:t xml:space="preserve"> </w:t>
      </w:r>
      <w:r w:rsidRPr="002A0B10">
        <w:rPr>
          <w:rStyle w:val="StyleUnderline"/>
          <w:highlight w:val="cyan"/>
        </w:rPr>
        <w:t>“yes, I can very well escape, but during my escape, I’m looking for a weapon</w:t>
      </w:r>
      <w:r w:rsidRPr="002E5CDD">
        <w:rPr>
          <w:rStyle w:val="StyleUnderline"/>
        </w:rPr>
        <w:t>”</w:t>
      </w:r>
      <w:r w:rsidRPr="00AC3F2B">
        <w:rPr>
          <w:sz w:val="14"/>
        </w:rPr>
        <w:t xml:space="preserve"> (DI, 277). </w:t>
      </w:r>
      <w:r w:rsidRPr="002A0B10">
        <w:rPr>
          <w:rStyle w:val="StyleUnderline"/>
          <w:highlight w:val="cyan"/>
        </w:rPr>
        <w:t>The phrase applies to far more than Jackson’s literal imprisonment in San Quentin—what he really wanted was liberation from the American capitalist system of racial oppression, which is truly what killed him during his final escape attempt</w:t>
      </w:r>
      <w:r w:rsidRPr="00AC3F2B">
        <w:rPr>
          <w:sz w:val="14"/>
        </w:rPr>
        <w:t xml:space="preserve"> (eleven years into his oneyear-to-life indefinite sentence for robbing a gas station for $70). The necessity of weapons should be clear. </w:t>
      </w:r>
      <w:r w:rsidRPr="002E5CDD">
        <w:rPr>
          <w:rStyle w:val="StyleUnderline"/>
        </w:rPr>
        <w:t xml:space="preserve">Even the most terrifying nomadic war machine is overshadowed by the state, which calls its operations “keeping the peace” </w:t>
      </w:r>
      <w:r w:rsidRPr="00AC3F2B">
        <w:rPr>
          <w:sz w:val="14"/>
        </w:rPr>
        <w:t xml:space="preserve">(as documented by Foucault in his “Society Must Be Defended” lectures and beyond). </w:t>
      </w:r>
      <w:r w:rsidRPr="002E5CDD">
        <w:rPr>
          <w:rStyle w:val="StyleUnderline"/>
        </w:rPr>
        <w:t xml:space="preserve">Such violence has renewed meaning in 2015 as I write in the wake of a white supremacist massacre and as an outcry about racist police violence has finally started to generalize. </w:t>
      </w:r>
      <w:r w:rsidRPr="002A0B10">
        <w:rPr>
          <w:rStyle w:val="StyleUnderline"/>
          <w:highlight w:val="cyan"/>
        </w:rPr>
        <w:t>Jackson stands as a reminder that a revolutionary line of flight must remain active; revolution is not a system-effect, though capitalism as a “system leaking all over the place” establishes the terrain for “revolutionary escape</w:t>
      </w:r>
      <w:r w:rsidRPr="00AC3F2B">
        <w:rPr>
          <w:sz w:val="14"/>
        </w:rPr>
        <w:t xml:space="preserve">” (such as a propaganda system that can be infiltrated to attract outside conspirators or a legal system that provides lawyers who can smuggle subversive objects into controlled spaces) (DI, 270). </w:t>
      </w:r>
      <w:r w:rsidRPr="002E5CDD">
        <w:rPr>
          <w:rStyle w:val="StyleUnderline"/>
        </w:rPr>
        <w:t>The brilliant guerilla Che wrote the steps for one such dance, the minuet: the guerrillas begin by encircling an advancing column and splitting into a number of “points,” each with enough distance to avoid themselves being encircled; a couple pairs off and begins their dance as one of the guerrilla points attacks and draws out the enemy, after which they fall back and a different point attacks—the goal is not annihilation but to immobilize to the point of fatigue</w:t>
      </w:r>
      <w:r w:rsidRPr="00AC3F2B">
        <w:rPr>
          <w:sz w:val="14"/>
        </w:rPr>
        <w:t xml:space="preserve"> (Guevara, Guerilla Warfare, 58–59). </w:t>
      </w:r>
      <w:r w:rsidRPr="002E5CDD">
        <w:rPr>
          <w:rStyle w:val="StyleUnderline"/>
        </w:rPr>
        <w:t xml:space="preserve">Escapism is the great betrayer of escape. The former is simply “withdrawing from the social,” whereas the latter learns to “eat away at [the social] and penetrate it,” </w:t>
      </w:r>
      <w:r w:rsidRPr="0020074E">
        <w:rPr>
          <w:rStyle w:val="StyleUnderline"/>
          <w:highlight w:val="cyan"/>
        </w:rPr>
        <w:t xml:space="preserve">everywhere setting up “charges that will explode what will explore, make fall what must fall, make </w:t>
      </w:r>
      <w:r w:rsidRPr="0020074E">
        <w:rPr>
          <w:rStyle w:val="StyleUnderline"/>
          <w:highlight w:val="cyan"/>
        </w:rPr>
        <w:lastRenderedPageBreak/>
        <w:t>escape what must escape” as a “revolutionary force</w:t>
      </w:r>
      <w:r w:rsidRPr="002E5CDD">
        <w:rPr>
          <w:rStyle w:val="StyleUnderline"/>
        </w:rPr>
        <w:t>”</w:t>
      </w:r>
      <w:r w:rsidRPr="00AC3F2B">
        <w:rPr>
          <w:sz w:val="14"/>
        </w:rPr>
        <w:t xml:space="preserve"> (AO, 341). </w:t>
      </w:r>
      <w:r w:rsidRPr="0020074E">
        <w:rPr>
          <w:rStyle w:val="Emphasis"/>
          <w:highlight w:val="cyan"/>
        </w:rPr>
        <w:t>The same distinction also holds between two models of autonomy</w:t>
      </w:r>
      <w:r w:rsidRPr="0020074E">
        <w:rPr>
          <w:rStyle w:val="StyleUnderline"/>
          <w:highlight w:val="cyan"/>
        </w:rPr>
        <w:t>: temporary autonomous zones and zones of offensive opacity.</w:t>
      </w:r>
      <w:r w:rsidRPr="002E5CDD">
        <w:rPr>
          <w:rStyle w:val="StyleUnderline"/>
        </w:rPr>
        <w:t xml:space="preserve"> Temporary autonomous zones are momentary bursts of carnivalesque energy that proponent Hakim Bey says “vanish, leaving behind it an empty husk” when the forces of definition arrive (</w:t>
      </w:r>
      <w:r w:rsidRPr="00AC3F2B">
        <w:rPr>
          <w:sz w:val="14"/>
        </w:rPr>
        <w:t>Temporary Autonomous Zone, 100). Deleuze and Guattari suggest, contrary to orthodox Marxists, that societies are defined by how they manage their paths of escape (rather than their modes of production) (TP, 435). As such, “</w:t>
      </w:r>
      <w:r w:rsidRPr="002E5CDD">
        <w:rPr>
          <w:rStyle w:val="StyleUnderline"/>
        </w:rPr>
        <w:t>psychotopological” distance established by temporary autonomous zones does not create a significant enough rupture to open into anything else and thus collapses escape into escape-ism</w:t>
      </w:r>
      <w:r w:rsidRPr="00AC3F2B">
        <w:rPr>
          <w:sz w:val="14"/>
        </w:rPr>
        <w:t xml:space="preserve">. </w:t>
      </w:r>
      <w:r w:rsidRPr="002E5CDD">
        <w:rPr>
          <w:rStyle w:val="StyleUnderline"/>
        </w:rPr>
        <w:t>Tiqqun’s zones of offensive opacity are an improvement</w:t>
      </w:r>
      <w:r w:rsidRPr="00AC3F2B">
        <w:rPr>
          <w:sz w:val="14"/>
        </w:rPr>
        <w:t xml:space="preserve">, as they oppose a wider web of cybernetic governance without packing maximum intensity into a single moment (Anonymous, “De l’Hypothèse Cybernétique,” 334–38). </w:t>
      </w:r>
      <w:r w:rsidRPr="0020074E">
        <w:rPr>
          <w:rStyle w:val="Emphasis"/>
          <w:highlight w:val="cyan"/>
        </w:rPr>
        <w:t>Opacity is its first principle, something they learn from the long tradition of autonomists and anarchists whose most militant factions would refuse all engagement with parliamentary politics</w:t>
      </w:r>
      <w:r w:rsidRPr="0020074E">
        <w:rPr>
          <w:rStyle w:val="StyleUnderline"/>
          <w:highlight w:val="cyan"/>
        </w:rPr>
        <w:t>, labor and unions, and news media.</w:t>
      </w:r>
      <w:r w:rsidRPr="00AC3F2B">
        <w:rPr>
          <w:sz w:val="14"/>
        </w:rPr>
        <w:t xml:space="preserve"> </w:t>
      </w:r>
      <w:r w:rsidRPr="002E5CDD">
        <w:rPr>
          <w:rStyle w:val="StyleUnderline"/>
        </w:rPr>
        <w:t>Offensive orientation is its second principle,</w:t>
      </w:r>
      <w:r w:rsidRPr="00AC3F2B">
        <w:rPr>
          <w:sz w:val="14"/>
        </w:rPr>
        <w:t xml:space="preserve"> though tempered by the famous line from The Internationale, “la crosse en l’air,” </w:t>
      </w:r>
      <w:r w:rsidRPr="002E5CDD">
        <w:rPr>
          <w:rStyle w:val="StyleUnderline"/>
        </w:rPr>
        <w:t>with the butts of our guns held high in the air: knowing we can take the fight to the trenches, or even take power, but refuse it anyway</w:t>
      </w:r>
      <w:r w:rsidRPr="00AC3F2B">
        <w:rPr>
          <w:sz w:val="14"/>
        </w:rPr>
        <w:t xml:space="preserve">. Tiqqun is well aware of the difficult history behind the state assassinations of the Black Panther Party and the Red Army Faction, so they know to resist militarization lest they become an army or be liquidated. </w:t>
      </w:r>
      <w:r w:rsidRPr="0020074E">
        <w:rPr>
          <w:rStyle w:val="StyleUnderline"/>
          <w:highlight w:val="cyan"/>
        </w:rPr>
        <w:t>The advantage of this “strategic withdrawal” is autonomy,</w:t>
      </w:r>
      <w:r w:rsidRPr="002E5CDD">
        <w:rPr>
          <w:rStyle w:val="StyleUnderline"/>
        </w:rPr>
        <w:t xml:space="preserve"> especially as communism becomes its qualitative guide</w:t>
      </w:r>
      <w:r w:rsidRPr="00AC3F2B">
        <w:rPr>
          <w:sz w:val="14"/>
        </w:rPr>
        <w:t xml:space="preserve">. </w:t>
      </w:r>
      <w:r w:rsidRPr="0020074E">
        <w:rPr>
          <w:rStyle w:val="StyleUnderline"/>
          <w:highlight w:val="cyan"/>
        </w:rPr>
        <w:t>Posing communism as oppositional self-determination, it takes the whole social apparatus of capture as its contrary—against any temptation to engage the social, for whatever resources offered, arises a demand to be met by a parallel space of communism.</w:t>
      </w:r>
    </w:p>
    <w:p w:rsidR="0038542E" w:rsidRDefault="0038542E" w:rsidP="0038542E"/>
    <w:p w:rsidR="0038542E" w:rsidRDefault="0038542E" w:rsidP="0038542E">
      <w:pPr>
        <w:pStyle w:val="Heading3"/>
      </w:pPr>
      <w:r>
        <w:lastRenderedPageBreak/>
        <w:t>The other ones</w:t>
      </w:r>
    </w:p>
    <w:p w:rsidR="0038542E" w:rsidRDefault="0038542E" w:rsidP="0038542E">
      <w:pPr>
        <w:pStyle w:val="Heading4"/>
      </w:pPr>
      <w:r>
        <w:t>The alternative is to recognize the futility of the world and create lines of flight that actively search for weapons to fight the world. The affirmative’s politics of affirmation reinvest into public spaces like debate, thus reproducing the social antagonisms that create their impacts.</w:t>
      </w:r>
    </w:p>
    <w:p w:rsidR="0038542E" w:rsidRPr="0083127A" w:rsidRDefault="0038542E" w:rsidP="0038542E">
      <w:pPr>
        <w:rPr>
          <w:sz w:val="16"/>
        </w:rPr>
      </w:pPr>
      <w:r w:rsidRPr="0083127A">
        <w:rPr>
          <w:b/>
          <w:u w:val="single"/>
        </w:rPr>
        <w:t>Barber</w:t>
      </w:r>
      <w:r>
        <w:rPr>
          <w:b/>
          <w:u w:val="single"/>
        </w:rPr>
        <w:t xml:space="preserve"> 16</w:t>
      </w:r>
      <w:r>
        <w:rPr>
          <w:sz w:val="16"/>
        </w:rPr>
        <w:t xml:space="preserve"> </w:t>
      </w:r>
      <w:r>
        <w:t>(</w:t>
      </w:r>
      <w:r w:rsidRPr="005F37EC">
        <w:t>Daniel Colucciello, Department Member ICI Berlin Institute for Cultural Inquiry The Creation of Non-Being, Rhizome, Issue 29, http://www.r</w:t>
      </w:r>
      <w:r>
        <w:t>hizomes.net/issue29/barber.html// Accessed: 7/9/18//EW)</w:t>
      </w:r>
    </w:p>
    <w:p w:rsidR="0038542E" w:rsidRDefault="0038542E" w:rsidP="0038542E">
      <w:pPr>
        <w:rPr>
          <w:b/>
          <w:u w:val="single"/>
        </w:rPr>
      </w:pPr>
      <w:r w:rsidRPr="003A189F">
        <w:rPr>
          <w:sz w:val="16"/>
        </w:rPr>
        <w:t xml:space="preserve"> [50] Given this adumbration of the logic of inheritance, </w:t>
      </w:r>
      <w:r w:rsidRPr="00CA3CE7">
        <w:rPr>
          <w:rStyle w:val="StyleUnderline"/>
        </w:rPr>
        <w:t>non-being may be recapitulated</w:t>
      </w:r>
      <w:r w:rsidRPr="003A189F">
        <w:rPr>
          <w:sz w:val="16"/>
        </w:rPr>
        <w:t>—in a sense irreducible to Deleuze's strictly conceptual articulation, and in accordance with Afro-Pessimism's analysis of the forceful negativity of blackness—</w:t>
      </w:r>
      <w:r w:rsidRPr="005F37EC">
        <w:rPr>
          <w:rStyle w:val="StyleUnderline"/>
        </w:rPr>
        <w:t>as that which is without the kinship of being or the being of kinship</w:t>
      </w:r>
      <w:r w:rsidRPr="003A189F">
        <w:rPr>
          <w:sz w:val="16"/>
        </w:rPr>
        <w:t>.</w:t>
      </w:r>
      <w:hyperlink r:id="rId51" w:anchor="footnote-30" w:history="1">
        <w:r w:rsidRPr="003A189F">
          <w:rPr>
            <w:sz w:val="16"/>
          </w:rPr>
          <w:t>[30]</w:t>
        </w:r>
      </w:hyperlink>
      <w:r w:rsidRPr="003A189F">
        <w:rPr>
          <w:sz w:val="16"/>
        </w:rPr>
        <w:t xml:space="preserve"> </w:t>
      </w:r>
      <w:r w:rsidRPr="005F37EC">
        <w:rPr>
          <w:rStyle w:val="StyleUnderline"/>
        </w:rPr>
        <w:t>One consequence of this approach is the reformulation of control societies in terms of George Jackson's analysis of "captive society"</w:t>
      </w:r>
      <w:r w:rsidRPr="003A189F">
        <w:rPr>
          <w:sz w:val="16"/>
        </w:rPr>
        <w:t xml:space="preserve"> (Jackson 1994: 4), the elaboration of which draws upon the indications of Michelle Koerner's "Line of Escape."</w:t>
      </w:r>
      <w:hyperlink r:id="rId52" w:anchor="footnote-31" w:history="1">
        <w:r w:rsidRPr="003A189F">
          <w:rPr>
            <w:sz w:val="16"/>
          </w:rPr>
          <w:t>[31]</w:t>
        </w:r>
      </w:hyperlink>
      <w:r w:rsidRPr="003A189F">
        <w:rPr>
          <w:sz w:val="16"/>
        </w:rPr>
        <w:t xml:space="preserve"> </w:t>
      </w:r>
      <w:r w:rsidRPr="003A189F">
        <w:rPr>
          <w:rStyle w:val="StyleUnderline"/>
          <w:highlight w:val="cyan"/>
        </w:rPr>
        <w:t>Conceiving control according to captivity has the</w:t>
      </w:r>
      <w:r w:rsidRPr="005F37EC">
        <w:rPr>
          <w:rStyle w:val="StyleUnderline"/>
        </w:rPr>
        <w:t xml:space="preserve"> analytic </w:t>
      </w:r>
      <w:r w:rsidRPr="003A189F">
        <w:rPr>
          <w:rStyle w:val="StyleUnderline"/>
          <w:highlight w:val="cyan"/>
        </w:rPr>
        <w:t>advantage of foregrounding anti-blackness in a way that control does not: a slave society is also a captive society</w:t>
      </w:r>
      <w:r w:rsidRPr="005F37EC">
        <w:rPr>
          <w:rStyle w:val="StyleUnderline"/>
        </w:rPr>
        <w:t>,</w:t>
      </w:r>
      <w:r w:rsidRPr="003A189F">
        <w:rPr>
          <w:sz w:val="16"/>
        </w:rPr>
        <w:t xml:space="preserve"> and so to speak of control according to captivity is to speak of the perdurance of anti-blackness in the contemporaneity of control. Whereas control may be reduced to debt, and thus to the supposed universality of the indebted man, </w:t>
      </w:r>
      <w:r w:rsidRPr="003A189F">
        <w:rPr>
          <w:rStyle w:val="StyleUnderline"/>
          <w:highlight w:val="cyan"/>
        </w:rPr>
        <w:t>the insistence on captivity breaks this universality</w:t>
      </w:r>
      <w:r w:rsidRPr="005F37EC">
        <w:rPr>
          <w:rStyle w:val="StyleUnderline"/>
        </w:rPr>
        <w:t xml:space="preserve"> through a position </w:t>
      </w:r>
      <w:r w:rsidRPr="003A189F">
        <w:rPr>
          <w:rStyle w:val="StyleUnderline"/>
          <w:highlight w:val="cyan"/>
        </w:rPr>
        <w:t>bound not to debt</w:t>
      </w:r>
      <w:r w:rsidRPr="005F37EC">
        <w:rPr>
          <w:rStyle w:val="StyleUnderline"/>
        </w:rPr>
        <w:t>—the we of anti-black social life—</w:t>
      </w:r>
      <w:r w:rsidRPr="003A189F">
        <w:rPr>
          <w:rStyle w:val="StyleUnderline"/>
          <w:highlight w:val="cyan"/>
        </w:rPr>
        <w:t>but to gratuitous violence</w:t>
      </w:r>
      <w:r w:rsidRPr="005F37EC">
        <w:rPr>
          <w:rStyle w:val="StyleUnderline"/>
        </w:rPr>
        <w:t>.</w:t>
      </w:r>
      <w:r w:rsidRPr="003A189F">
        <w:rPr>
          <w:sz w:val="16"/>
        </w:rPr>
        <w:t xml:space="preserve"> [51] </w:t>
      </w:r>
      <w:r w:rsidRPr="003A189F">
        <w:rPr>
          <w:rStyle w:val="StyleUnderline"/>
          <w:highlight w:val="cyan"/>
        </w:rPr>
        <w:t>If contemporary social life is constituted through</w:t>
      </w:r>
      <w:r w:rsidRPr="005F37EC">
        <w:rPr>
          <w:rStyle w:val="StyleUnderline"/>
        </w:rPr>
        <w:t xml:space="preserve"> what Jackson calls </w:t>
      </w:r>
      <w:r w:rsidRPr="003A189F">
        <w:rPr>
          <w:rStyle w:val="StyleUnderline"/>
          <w:highlight w:val="cyan"/>
        </w:rPr>
        <w:t>"neo-slavery,</w:t>
      </w:r>
      <w:r w:rsidRPr="005F37EC">
        <w:rPr>
          <w:rStyle w:val="StyleUnderline"/>
        </w:rPr>
        <w:t>"</w:t>
      </w:r>
      <w:hyperlink r:id="rId53" w:anchor="footnote-32" w:history="1">
        <w:r w:rsidRPr="005F37EC">
          <w:rPr>
            <w:rStyle w:val="StyleUnderline"/>
          </w:rPr>
          <w:t>[32]</w:t>
        </w:r>
      </w:hyperlink>
      <w:r w:rsidRPr="005F37EC">
        <w:rPr>
          <w:rStyle w:val="StyleUnderline"/>
        </w:rPr>
        <w:t xml:space="preserve"> </w:t>
      </w:r>
      <w:r w:rsidRPr="003A189F">
        <w:rPr>
          <w:rStyle w:val="StyleUnderline"/>
          <w:highlight w:val="cyan"/>
        </w:rPr>
        <w:t>then any public space for mediating conflicts, much less any state</w:t>
      </w:r>
      <w:r w:rsidRPr="005F37EC">
        <w:rPr>
          <w:rStyle w:val="StyleUnderline"/>
        </w:rPr>
        <w:t xml:space="preserve"> as a space for mediating the representation of (conflictual) people, </w:t>
      </w:r>
      <w:r w:rsidRPr="003A189F">
        <w:rPr>
          <w:rStyle w:val="StyleUnderline"/>
          <w:highlight w:val="cyan"/>
        </w:rPr>
        <w:t>is inadequate to social antagonism</w:t>
      </w:r>
      <w:r w:rsidRPr="005F37EC">
        <w:rPr>
          <w:rStyle w:val="StyleUnderline"/>
        </w:rPr>
        <w:t>.</w:t>
      </w:r>
      <w:r w:rsidRPr="003A189F">
        <w:rPr>
          <w:sz w:val="16"/>
        </w:rPr>
        <w:t xml:space="preserve"> As Koerner puts it, "Jackson asserts that, </w:t>
      </w:r>
      <w:r w:rsidRPr="003A189F">
        <w:rPr>
          <w:rStyle w:val="Emphasis"/>
          <w:highlight w:val="cyan"/>
        </w:rPr>
        <w:t>despite the theatrics of representational democracy, the function of the state in 'captive society' is not</w:t>
      </w:r>
      <w:r w:rsidRPr="005F37EC">
        <w:rPr>
          <w:rStyle w:val="Emphasis"/>
        </w:rPr>
        <w:t xml:space="preserve"> exactly a </w:t>
      </w:r>
      <w:r w:rsidRPr="003A189F">
        <w:rPr>
          <w:rStyle w:val="Emphasis"/>
          <w:highlight w:val="cyan"/>
        </w:rPr>
        <w:t>political function but a policing one. The state</w:t>
      </w:r>
      <w:r w:rsidRPr="005F37EC">
        <w:rPr>
          <w:rStyle w:val="Emphasis"/>
        </w:rPr>
        <w:t xml:space="preserve"> here </w:t>
      </w:r>
      <w:r w:rsidRPr="003A189F">
        <w:rPr>
          <w:rStyle w:val="Emphasis"/>
          <w:highlight w:val="cyan"/>
        </w:rPr>
        <w:t>emerges not as the site of political power but as a weapon"</w:t>
      </w:r>
      <w:r w:rsidRPr="003A189F">
        <w:rPr>
          <w:sz w:val="16"/>
        </w:rPr>
        <w:t xml:space="preserve"> (Koerner 2011: 167). </w:t>
      </w:r>
      <w:r w:rsidRPr="003A189F">
        <w:rPr>
          <w:rStyle w:val="StyleUnderline"/>
        </w:rPr>
        <w:t>Police violence</w:t>
      </w:r>
      <w:r w:rsidRPr="003A189F">
        <w:rPr>
          <w:sz w:val="16"/>
        </w:rPr>
        <w:t xml:space="preserve">, as the weapon constitutive of captive society, </w:t>
      </w:r>
      <w:r w:rsidRPr="003A189F">
        <w:rPr>
          <w:rStyle w:val="StyleUnderline"/>
        </w:rPr>
        <w:t>thus indicates a violence logically prior to any public. The gratuity of such violence can be analyzed only insofar as it is connected to the violence of a slavery that – contrary to the progressive aspirations of a public—has not ended.</w:t>
      </w:r>
      <w:r w:rsidRPr="003A189F">
        <w:rPr>
          <w:sz w:val="16"/>
        </w:rPr>
        <w:t xml:space="preserve"> [52] </w:t>
      </w:r>
      <w:r w:rsidRPr="003A189F">
        <w:rPr>
          <w:rStyle w:val="StyleUnderline"/>
        </w:rPr>
        <w:t>To observe this point is to redouble the refusal of any secular frame</w:t>
      </w:r>
      <w:r w:rsidRPr="003A189F">
        <w:rPr>
          <w:sz w:val="16"/>
        </w:rPr>
        <w:t xml:space="preserve"> that purports to be distinct from Christian theological violence.</w:t>
      </w:r>
      <w:hyperlink r:id="rId54" w:anchor="footnote-33" w:history="1">
        <w:r w:rsidRPr="003A189F">
          <w:rPr>
            <w:sz w:val="16"/>
          </w:rPr>
          <w:t>[33]</w:t>
        </w:r>
      </w:hyperlink>
      <w:r w:rsidRPr="003A189F">
        <w:rPr>
          <w:sz w:val="16"/>
        </w:rPr>
        <w:t xml:space="preserve"> </w:t>
      </w:r>
      <w:r w:rsidRPr="003A189F">
        <w:rPr>
          <w:rStyle w:val="Emphasis"/>
        </w:rPr>
        <w:t xml:space="preserve">This is because </w:t>
      </w:r>
      <w:r w:rsidRPr="003A189F">
        <w:rPr>
          <w:rStyle w:val="Emphasis"/>
          <w:highlight w:val="cyan"/>
        </w:rPr>
        <w:t>the inadequacy of the public sphere or the state is fundamentally an inadequacy of the secular</w:t>
      </w:r>
      <w:r w:rsidRPr="003A189F">
        <w:rPr>
          <w:sz w:val="16"/>
        </w:rPr>
        <w:t xml:space="preserve">. After all, </w:t>
      </w:r>
      <w:r w:rsidRPr="003A189F">
        <w:rPr>
          <w:rStyle w:val="StyleUnderline"/>
        </w:rPr>
        <w:t xml:space="preserve">both </w:t>
      </w:r>
      <w:r w:rsidRPr="003A189F">
        <w:rPr>
          <w:rStyle w:val="StyleUnderline"/>
          <w:highlight w:val="cyan"/>
        </w:rPr>
        <w:t>the public sphere and the state</w:t>
      </w:r>
      <w:r w:rsidRPr="003A189F">
        <w:rPr>
          <w:rStyle w:val="StyleUnderline"/>
        </w:rPr>
        <w:t xml:space="preserve"> are imagined by or as the secular, which </w:t>
      </w:r>
      <w:r w:rsidRPr="003A189F">
        <w:rPr>
          <w:rStyle w:val="StyleUnderline"/>
          <w:highlight w:val="cyan"/>
        </w:rPr>
        <w:t>present</w:t>
      </w:r>
      <w:r w:rsidRPr="003A189F">
        <w:rPr>
          <w:rStyle w:val="StyleUnderline"/>
        </w:rPr>
        <w:t xml:space="preserve">s </w:t>
      </w:r>
      <w:r w:rsidRPr="003A189F">
        <w:rPr>
          <w:rStyle w:val="StyleUnderline"/>
          <w:highlight w:val="cyan"/>
        </w:rPr>
        <w:t>itself as a space of neutrality</w:t>
      </w:r>
      <w:r w:rsidRPr="003A189F">
        <w:rPr>
          <w:rStyle w:val="StyleUnderline"/>
        </w:rPr>
        <w:t xml:space="preserve"> (at least in principle) for the mediation of conflicts. </w:t>
      </w:r>
      <w:r w:rsidRPr="003A189F">
        <w:rPr>
          <w:rStyle w:val="StyleUnderline"/>
          <w:highlight w:val="cyan"/>
        </w:rPr>
        <w:t>The secular claims this capacity for mediation</w:t>
      </w:r>
      <w:r w:rsidRPr="003A189F">
        <w:rPr>
          <w:rStyle w:val="StyleUnderline"/>
        </w:rPr>
        <w:t xml:space="preserve"> insofar as it defines itself as fundamentally distinct from religion, </w:t>
      </w:r>
      <w:r w:rsidRPr="003A189F">
        <w:rPr>
          <w:rStyle w:val="StyleUnderline"/>
          <w:highlight w:val="cyan"/>
        </w:rPr>
        <w:t>which in turn is defined as the cause of</w:t>
      </w:r>
      <w:r w:rsidRPr="003A189F">
        <w:rPr>
          <w:rStyle w:val="StyleUnderline"/>
        </w:rPr>
        <w:t xml:space="preserve"> the </w:t>
      </w:r>
      <w:r w:rsidRPr="003A189F">
        <w:rPr>
          <w:rStyle w:val="StyleUnderline"/>
          <w:highlight w:val="cyan"/>
        </w:rPr>
        <w:t>violence that sabotages</w:t>
      </w:r>
      <w:r w:rsidRPr="003A189F">
        <w:rPr>
          <w:rStyle w:val="StyleUnderline"/>
        </w:rPr>
        <w:t xml:space="preserve"> the </w:t>
      </w:r>
      <w:r w:rsidRPr="003A189F">
        <w:rPr>
          <w:rStyle w:val="StyleUnderline"/>
          <w:highlight w:val="cyan"/>
        </w:rPr>
        <w:t>neutrality</w:t>
      </w:r>
      <w:r w:rsidRPr="003A189F">
        <w:rPr>
          <w:rStyle w:val="StyleUnderline"/>
        </w:rPr>
        <w:t xml:space="preserve"> of secular space</w:t>
      </w:r>
      <w:r w:rsidRPr="003A189F">
        <w:rPr>
          <w:sz w:val="16"/>
        </w:rPr>
        <w:t xml:space="preserve">. As I have argued, however, secular capitalism should be understood as undivided from Christianity. This means that </w:t>
      </w:r>
      <w:r w:rsidRPr="003A189F">
        <w:rPr>
          <w:rStyle w:val="StyleUnderline"/>
          <w:highlight w:val="cyan"/>
        </w:rPr>
        <w:t>the secular</w:t>
      </w:r>
      <w:r w:rsidRPr="003A189F">
        <w:rPr>
          <w:sz w:val="16"/>
        </w:rPr>
        <w:t>, while correct in its claim that religion—specified as Christian damnation—</w:t>
      </w:r>
      <w:r w:rsidRPr="003A189F">
        <w:rPr>
          <w:rStyle w:val="StyleUnderline"/>
          <w:highlight w:val="cyan"/>
        </w:rPr>
        <w:t xml:space="preserve">is an index of </w:t>
      </w:r>
      <w:r w:rsidRPr="003A189F">
        <w:rPr>
          <w:rStyle w:val="StyleUnderline"/>
          <w:highlight w:val="cyan"/>
        </w:rPr>
        <w:lastRenderedPageBreak/>
        <w:t>violence</w:t>
      </w:r>
      <w:r w:rsidRPr="003A189F">
        <w:rPr>
          <w:rStyle w:val="StyleUnderline"/>
        </w:rPr>
        <w:t>, uses this very claim to disavow its own perpetuation and qualitative intensification of such gratuitous violence via anti-blackness</w:t>
      </w:r>
      <w:r w:rsidRPr="003A189F">
        <w:rPr>
          <w:sz w:val="16"/>
        </w:rPr>
        <w:t xml:space="preserve">. [53] </w:t>
      </w:r>
      <w:r w:rsidRPr="003A189F">
        <w:rPr>
          <w:rStyle w:val="StyleUnderline"/>
          <w:highlight w:val="cyan"/>
        </w:rPr>
        <w:t>Against the world's gratuitous violence, there is no means of mediation, no space of reasons</w:t>
      </w:r>
      <w:r w:rsidRPr="003A189F">
        <w:rPr>
          <w:sz w:val="16"/>
        </w:rPr>
        <w:t xml:space="preserve">. As Koerner remarks, "Power, in the terms of Jackson's analysis, is essentially predatory. And </w:t>
      </w:r>
      <w:r w:rsidRPr="003A189F">
        <w:rPr>
          <w:rStyle w:val="StyleUnderline"/>
          <w:highlight w:val="cyan"/>
        </w:rPr>
        <w:t>it is for this reason that Jackson conceptualizes</w:t>
      </w:r>
      <w:r w:rsidRPr="003A189F">
        <w:rPr>
          <w:rStyle w:val="StyleUnderline"/>
        </w:rPr>
        <w:t xml:space="preserve"> the forces of </w:t>
      </w:r>
      <w:r w:rsidRPr="003A189F">
        <w:rPr>
          <w:rStyle w:val="StyleUnderline"/>
          <w:highlight w:val="cyan"/>
        </w:rPr>
        <w:t>resistance in 'captive society' in terms of escape</w:t>
      </w:r>
      <w:r w:rsidRPr="003A189F">
        <w:rPr>
          <w:rStyle w:val="StyleUnderline"/>
        </w:rPr>
        <w:t xml:space="preserve"> and, above all, running</w:t>
      </w:r>
      <w:r w:rsidRPr="003A189F">
        <w:rPr>
          <w:sz w:val="16"/>
        </w:rPr>
        <w:t xml:space="preserve">" (Koerner 2011: 168). She observes that one of Deleuze's central concepts, </w:t>
      </w:r>
      <w:r w:rsidRPr="003A189F">
        <w:rPr>
          <w:rStyle w:val="StyleUnderline"/>
          <w:highlight w:val="cyan"/>
        </w:rPr>
        <w:t>the "line of flight,"</w:t>
      </w:r>
      <w:r w:rsidRPr="003A189F">
        <w:rPr>
          <w:rStyle w:val="StyleUnderline"/>
        </w:rPr>
        <w:t xml:space="preserve"> is essentially a gloss on Jackson's writing</w:t>
      </w:r>
      <w:r w:rsidRPr="003A189F">
        <w:rPr>
          <w:sz w:val="16"/>
        </w:rPr>
        <w:t>. "Jackson's name – always accompanied by the refrain, 'I may run, but all the while that I am, I'll be looking for a stick'—appears" in three of Deleuze's texts, and, "</w:t>
      </w:r>
      <w:r w:rsidRPr="003A189F">
        <w:rPr>
          <w:rStyle w:val="StyleUnderline"/>
        </w:rPr>
        <w:t>In each instance, Jackson's line announces the idea that 'escape is revolutionary'"</w:t>
      </w:r>
      <w:r w:rsidRPr="003A189F">
        <w:rPr>
          <w:sz w:val="16"/>
        </w:rPr>
        <w:t xml:space="preserve"> (Koerner 2011: 160). </w:t>
      </w:r>
      <w:r w:rsidRPr="003A189F">
        <w:rPr>
          <w:rStyle w:val="Emphasis"/>
          <w:highlight w:val="cyan"/>
        </w:rPr>
        <w:t>Escape</w:t>
      </w:r>
      <w:r w:rsidRPr="003A189F">
        <w:rPr>
          <w:rStyle w:val="Emphasis"/>
        </w:rPr>
        <w:t xml:space="preserve">, however, </w:t>
      </w:r>
      <w:r w:rsidRPr="003A189F">
        <w:rPr>
          <w:rStyle w:val="Emphasis"/>
          <w:highlight w:val="cyan"/>
        </w:rPr>
        <w:t>cannot be separated from antagonism: "a line of flight composes itself as a search for a weapon"</w:t>
      </w:r>
      <w:r w:rsidRPr="003A189F">
        <w:rPr>
          <w:sz w:val="16"/>
        </w:rPr>
        <w:t xml:space="preserve"> (Koerner 2011: 161). I contend that </w:t>
      </w:r>
      <w:r w:rsidRPr="003A189F">
        <w:rPr>
          <w:rStyle w:val="StyleUnderline"/>
        </w:rPr>
        <w:t>the connection between escape and weaponization</w:t>
      </w:r>
      <w:r w:rsidRPr="003A189F">
        <w:rPr>
          <w:sz w:val="16"/>
        </w:rPr>
        <w:t xml:space="preserve">, which remains indeterminate in Deleuze, </w:t>
      </w:r>
      <w:r w:rsidRPr="003A189F">
        <w:rPr>
          <w:rStyle w:val="Emphasis"/>
        </w:rPr>
        <w:t xml:space="preserve">should be addressed via the distinction between control and captivity: under conditions of control, </w:t>
      </w:r>
      <w:r w:rsidRPr="003A189F">
        <w:rPr>
          <w:rStyle w:val="Emphasis"/>
          <w:highlight w:val="cyan"/>
        </w:rPr>
        <w:t>flight may remain</w:t>
      </w:r>
      <w:r w:rsidRPr="003A189F">
        <w:rPr>
          <w:rStyle w:val="Emphasis"/>
        </w:rPr>
        <w:t xml:space="preserve"> an </w:t>
      </w:r>
      <w:r w:rsidRPr="003A189F">
        <w:rPr>
          <w:rStyle w:val="Emphasis"/>
          <w:highlight w:val="cyan"/>
        </w:rPr>
        <w:t>imaginable</w:t>
      </w:r>
      <w:r w:rsidRPr="003A189F">
        <w:rPr>
          <w:rStyle w:val="Emphasis"/>
        </w:rPr>
        <w:t xml:space="preserve"> possibility; </w:t>
      </w:r>
      <w:r w:rsidRPr="003A189F">
        <w:rPr>
          <w:rStyle w:val="Emphasis"/>
          <w:highlight w:val="cyan"/>
        </w:rPr>
        <w:t>under</w:t>
      </w:r>
      <w:r w:rsidRPr="003A189F">
        <w:rPr>
          <w:rStyle w:val="Emphasis"/>
        </w:rPr>
        <w:t xml:space="preserve"> conditions of </w:t>
      </w:r>
      <w:r w:rsidRPr="003A189F">
        <w:rPr>
          <w:rStyle w:val="Emphasis"/>
          <w:highlight w:val="cyan"/>
        </w:rPr>
        <w:t>captivity, the stakes of such</w:t>
      </w:r>
      <w:r w:rsidRPr="003A189F">
        <w:rPr>
          <w:rStyle w:val="Emphasis"/>
        </w:rPr>
        <w:t xml:space="preserve"> flight </w:t>
      </w:r>
      <w:r w:rsidRPr="003A189F">
        <w:rPr>
          <w:rStyle w:val="Emphasis"/>
          <w:highlight w:val="cyan"/>
        </w:rPr>
        <w:t>involve the end of the possibility of this world.</w:t>
      </w:r>
    </w:p>
    <w:p w:rsidR="0038542E" w:rsidRPr="0013253E" w:rsidRDefault="0038542E" w:rsidP="0038542E">
      <w:pPr>
        <w:pStyle w:val="Heading4"/>
      </w:pPr>
      <w:r>
        <w:t xml:space="preserve">There are two modes of resistance – “temporary autonomous zones” and “zones of offensive opacity” – the former is the 1AC – momentary acts protest until the police shuts it down. We affirm the latter, a constant refusal of the war machines of the world itself that creates lines of active escape that refuse ALL engagement with the state.  </w:t>
      </w:r>
    </w:p>
    <w:p w:rsidR="0038542E" w:rsidRPr="00701304" w:rsidRDefault="0038542E" w:rsidP="0038542E">
      <w:pPr>
        <w:spacing w:after="0"/>
        <w:rPr>
          <w:sz w:val="12"/>
          <w:szCs w:val="12"/>
        </w:rPr>
      </w:pPr>
      <w:r w:rsidRPr="00701304">
        <w:rPr>
          <w:b/>
        </w:rPr>
        <w:t>Culp 16</w:t>
      </w:r>
      <w:r w:rsidRPr="00A761B4">
        <w:rPr>
          <w:b/>
        </w:rPr>
        <w:t xml:space="preserve"> </w:t>
      </w:r>
      <w:r>
        <w:t>(</w:t>
      </w:r>
      <w:r w:rsidRPr="00701304">
        <w:t>Andrew</w:t>
      </w:r>
      <w:r>
        <w:t xml:space="preserve"> Culp</w:t>
      </w:r>
      <w:r w:rsidRPr="00701304">
        <w:t>, Visiting Assistant Professor of Emerging Media and Communication at the University of Texas, Dallas Dark Deleuze, University of Minnesota Press, p.22-24,</w:t>
      </w:r>
      <w:r>
        <w:rPr>
          <w:b/>
        </w:rPr>
        <w:t xml:space="preserve"> </w:t>
      </w:r>
      <w:r>
        <w:t>Accessed: 7/9/18//EW)</w:t>
      </w:r>
    </w:p>
    <w:p w:rsidR="0038542E" w:rsidRPr="00701304" w:rsidRDefault="0038542E" w:rsidP="0038542E">
      <w:pPr>
        <w:rPr>
          <w:sz w:val="16"/>
        </w:rPr>
      </w:pPr>
      <w:r w:rsidRPr="00701304">
        <w:rPr>
          <w:sz w:val="16"/>
        </w:rPr>
        <w:t>“</w:t>
      </w:r>
      <w:r w:rsidRPr="00701304">
        <w:rPr>
          <w:rStyle w:val="StyleUnderline"/>
          <w:highlight w:val="cyan"/>
        </w:rPr>
        <w:t>A truly dark path undoes everything that makes up this world</w:t>
      </w:r>
      <w:r w:rsidRPr="00701304">
        <w:rPr>
          <w:sz w:val="16"/>
        </w:rPr>
        <w:t xml:space="preserve">. Deleuze and Guattari’s proposal to “accelerate the process” follows from R. D. Laing’s clinical prescription for more madness in our “veritable age of Darkness” (AO, 131). He supports the mad in turning “the destruction wrecked on them” into a force of dissolution against the “alienated starting point” of normality. This is </w:t>
      </w:r>
      <w:r w:rsidRPr="006E6F58">
        <w:rPr>
          <w:rStyle w:val="StyleUnderline"/>
        </w:rPr>
        <w:t>a method made for breaking with the inside, which “turns in on itself” when “pierced by a hole, a lake, a flame, a tornado, an explosion,” so that the outside comes flooding in</w:t>
      </w:r>
      <w:r w:rsidRPr="00701304">
        <w:rPr>
          <w:sz w:val="16"/>
        </w:rPr>
        <w:t xml:space="preserve"> (132). Such a break can go one of two ways: it can be a breakdown or a breakthrough (239, 132). The best “breakthrough” is “making a break for it.” Deleuze is fond of repeating Black Panther </w:t>
      </w:r>
      <w:r w:rsidRPr="00DD5BDA">
        <w:rPr>
          <w:rStyle w:val="StyleUnderline"/>
          <w:highlight w:val="cyan"/>
        </w:rPr>
        <w:t>George Jackson</w:t>
      </w:r>
      <w:r w:rsidRPr="006E6F58">
        <w:rPr>
          <w:rStyle w:val="StyleUnderline"/>
        </w:rPr>
        <w:t xml:space="preserve">, who </w:t>
      </w:r>
      <w:r w:rsidRPr="00DD5BDA">
        <w:rPr>
          <w:rStyle w:val="StyleUnderline"/>
          <w:highlight w:val="cyan"/>
        </w:rPr>
        <w:t>writes from prison</w:t>
      </w:r>
      <w:r w:rsidRPr="006E6F58">
        <w:rPr>
          <w:rStyle w:val="StyleUnderline"/>
        </w:rPr>
        <w:t xml:space="preserve"> </w:t>
      </w:r>
      <w:r w:rsidRPr="00DD5BDA">
        <w:rPr>
          <w:rStyle w:val="StyleUnderline"/>
          <w:highlight w:val="cyan"/>
        </w:rPr>
        <w:t>that “yes, I can very well escape, but during my escape, I’m looking for a weapon</w:t>
      </w:r>
      <w:r w:rsidRPr="00701304">
        <w:rPr>
          <w:sz w:val="16"/>
        </w:rPr>
        <w:t>” (DI, 277). The phrase applies to far more than Jackson’s literal imprisonment in San Quentin—</w:t>
      </w:r>
      <w:r w:rsidRPr="00DD5BDA">
        <w:rPr>
          <w:rStyle w:val="StyleUnderline"/>
          <w:highlight w:val="cyan"/>
        </w:rPr>
        <w:t>what he</w:t>
      </w:r>
      <w:r w:rsidRPr="006E6F58">
        <w:rPr>
          <w:rStyle w:val="StyleUnderline"/>
        </w:rPr>
        <w:t xml:space="preserve"> really </w:t>
      </w:r>
      <w:r w:rsidRPr="00DD5BDA">
        <w:rPr>
          <w:rStyle w:val="StyleUnderline"/>
          <w:highlight w:val="cyan"/>
        </w:rPr>
        <w:t>wanted was liberation from the American capitalist system of racial oppression,</w:t>
      </w:r>
      <w:r w:rsidRPr="006E6F58">
        <w:rPr>
          <w:rStyle w:val="StyleUnderline"/>
        </w:rPr>
        <w:t xml:space="preserve"> which is truly what killed him during his final escape attempt</w:t>
      </w:r>
      <w:r w:rsidRPr="00701304">
        <w:rPr>
          <w:sz w:val="16"/>
        </w:rPr>
        <w:t xml:space="preserve"> (eleven years into his one-year-to-life indefinite sentence for robbing a gas station for $70). The necessity of weapons should be clear. </w:t>
      </w:r>
      <w:r w:rsidRPr="00DD5BDA">
        <w:rPr>
          <w:rStyle w:val="StyleUnderline"/>
          <w:highlight w:val="cyan"/>
        </w:rPr>
        <w:t>Even the most terrifying nomadic war machine is overshadowed by the state, which calls its operations “keeping the peace”</w:t>
      </w:r>
      <w:r w:rsidRPr="00701304">
        <w:rPr>
          <w:sz w:val="16"/>
        </w:rPr>
        <w:t xml:space="preserve"> (as documented by Foucault in his “Society Must Be Defended” lectures and beyond). Such violence has renewed meaning in 2015 as I write in the wake of a white supremacist massacre and as an outcry about racist police violence has finally </w:t>
      </w:r>
      <w:r w:rsidRPr="00701304">
        <w:rPr>
          <w:sz w:val="16"/>
        </w:rPr>
        <w:lastRenderedPageBreak/>
        <w:t xml:space="preserve">started to generalize. </w:t>
      </w:r>
      <w:r w:rsidRPr="006E6F58">
        <w:rPr>
          <w:rStyle w:val="StyleUnderline"/>
        </w:rPr>
        <w:t xml:space="preserve">Jackson stands as a reminder that </w:t>
      </w:r>
      <w:r w:rsidRPr="00DD5BDA">
        <w:rPr>
          <w:rStyle w:val="StyleUnderline"/>
          <w:highlight w:val="cyan"/>
        </w:rPr>
        <w:t>a revolutionary line of flight must remain active; revolution is not a system-effect</w:t>
      </w:r>
      <w:r w:rsidRPr="006E6F58">
        <w:rPr>
          <w:rStyle w:val="StyleUnderline"/>
        </w:rPr>
        <w:t>, though capitalism as a “system leaking all over the place” establishes the terrain for “revolutionary escape”</w:t>
      </w:r>
      <w:r w:rsidRPr="00701304">
        <w:rPr>
          <w:sz w:val="16"/>
        </w:rPr>
        <w:t xml:space="preserve"> (such as a propaganda system that can be infiltrated to attract outside conspirators or a legal system that provides lawyers who can smuggle subversive objects into controlled spaces) (DI, 270). The brilliant guerilla Che wrote the steps for one such dance, the minuet: the guerrillas begin by encircling an advancing column and splitting into a number of “points,” each with enough distance to avoid themselves being encircled; a couple pairs off and begins their dance as one of the guerrilla points attacks and draws out the enemy, after which they fall back and a different point attacks—the goal is not annihilation but to immobilize to the point of fatigue (Guevara, Guerilla Warfare, 58–59). </w:t>
      </w:r>
      <w:r w:rsidRPr="00DD5BDA">
        <w:rPr>
          <w:rStyle w:val="Emphasis"/>
          <w:highlight w:val="cyan"/>
        </w:rPr>
        <w:t>Escapism is the great betrayer of escape. The former is simply “withdrawing from the social,” whereas the latter learns to “eat away at [the social] and penetrate it,”</w:t>
      </w:r>
      <w:r w:rsidRPr="00701304">
        <w:rPr>
          <w:sz w:val="16"/>
        </w:rPr>
        <w:t xml:space="preserve"> everywhere setting up “charges that will explode what will explore, make fall what must fall, make escape what must escape” as a “revolutionary force” (AO, 341). </w:t>
      </w:r>
      <w:r w:rsidRPr="00DD5BDA">
        <w:rPr>
          <w:rStyle w:val="Emphasis"/>
          <w:highlight w:val="cyan"/>
        </w:rPr>
        <w:t>The same distinction also holds between two models of autonomy: temporary autonomous zones and zones of offensive opacity.</w:t>
      </w:r>
      <w:r w:rsidRPr="00DD5BDA">
        <w:rPr>
          <w:sz w:val="16"/>
          <w:highlight w:val="cyan"/>
        </w:rPr>
        <w:t xml:space="preserve"> </w:t>
      </w:r>
      <w:r w:rsidRPr="00DD5BDA">
        <w:rPr>
          <w:rStyle w:val="StyleUnderline"/>
          <w:highlight w:val="cyan"/>
        </w:rPr>
        <w:t>Temporary autonomous zones are momentary bursts of</w:t>
      </w:r>
      <w:r w:rsidRPr="00701304">
        <w:rPr>
          <w:rStyle w:val="StyleUnderline"/>
        </w:rPr>
        <w:t xml:space="preserve"> carnivalesque </w:t>
      </w:r>
      <w:r w:rsidRPr="00DD5BDA">
        <w:rPr>
          <w:rStyle w:val="StyleUnderline"/>
          <w:highlight w:val="cyan"/>
        </w:rPr>
        <w:t>energy that</w:t>
      </w:r>
      <w:r w:rsidRPr="00701304">
        <w:rPr>
          <w:rStyle w:val="StyleUnderline"/>
        </w:rPr>
        <w:t xml:space="preserve"> proponent Hakim Bey says “</w:t>
      </w:r>
      <w:r w:rsidRPr="00DD5BDA">
        <w:rPr>
          <w:rStyle w:val="StyleUnderline"/>
          <w:highlight w:val="cyan"/>
        </w:rPr>
        <w:t>vanish, leaving behind</w:t>
      </w:r>
      <w:r w:rsidRPr="00701304">
        <w:rPr>
          <w:rStyle w:val="StyleUnderline"/>
        </w:rPr>
        <w:t xml:space="preserve"> it </w:t>
      </w:r>
      <w:r w:rsidRPr="00DD5BDA">
        <w:rPr>
          <w:rStyle w:val="StyleUnderline"/>
          <w:highlight w:val="cyan"/>
        </w:rPr>
        <w:t>an empty husk</w:t>
      </w:r>
      <w:r w:rsidRPr="00701304">
        <w:rPr>
          <w:rStyle w:val="StyleUnderline"/>
        </w:rPr>
        <w:t xml:space="preserve">” when the forces of definition arrive </w:t>
      </w:r>
      <w:r w:rsidRPr="00701304">
        <w:rPr>
          <w:sz w:val="16"/>
        </w:rPr>
        <w:t xml:space="preserve">(Temporary Autonomous Zone, 100). Deleuze and Guattari suggest, contrary to orthodox Marxists, that </w:t>
      </w:r>
      <w:r w:rsidRPr="00DD5BDA">
        <w:rPr>
          <w:rStyle w:val="StyleUnderline"/>
          <w:highlight w:val="cyan"/>
        </w:rPr>
        <w:t>societies are defined by how they manage their paths of escape</w:t>
      </w:r>
      <w:r w:rsidRPr="00701304">
        <w:rPr>
          <w:sz w:val="16"/>
        </w:rPr>
        <w:t xml:space="preserve"> (rather than their modes of production) (TP, 435). </w:t>
      </w:r>
      <w:r w:rsidRPr="00701304">
        <w:rPr>
          <w:rStyle w:val="StyleUnderline"/>
        </w:rPr>
        <w:t>As such, “</w:t>
      </w:r>
      <w:r w:rsidRPr="00DD5BDA">
        <w:rPr>
          <w:rStyle w:val="StyleUnderline"/>
          <w:highlight w:val="cyan"/>
        </w:rPr>
        <w:t>psychotopological” distance established by temporary autonomous zones does not create a significant enough rupture to open</w:t>
      </w:r>
      <w:r w:rsidRPr="00701304">
        <w:rPr>
          <w:rStyle w:val="StyleUnderline"/>
        </w:rPr>
        <w:t xml:space="preserve"> into </w:t>
      </w:r>
      <w:r w:rsidRPr="00DD5BDA">
        <w:rPr>
          <w:rStyle w:val="StyleUnderline"/>
          <w:highlight w:val="cyan"/>
        </w:rPr>
        <w:t>anything else and thus collapses escape into escape-ism</w:t>
      </w:r>
      <w:r w:rsidRPr="00701304">
        <w:rPr>
          <w:rStyle w:val="StyleUnderline"/>
        </w:rPr>
        <w:t xml:space="preserve">. Tiqqun’s zones of </w:t>
      </w:r>
      <w:r w:rsidRPr="00DD5BDA">
        <w:rPr>
          <w:rStyle w:val="StyleUnderline"/>
          <w:highlight w:val="cyan"/>
        </w:rPr>
        <w:t>offensive opacity are an improvement</w:t>
      </w:r>
      <w:r w:rsidRPr="00701304">
        <w:rPr>
          <w:rStyle w:val="StyleUnderline"/>
        </w:rPr>
        <w:t xml:space="preserve">, as </w:t>
      </w:r>
      <w:r w:rsidRPr="00DD5BDA">
        <w:rPr>
          <w:rStyle w:val="StyleUnderline"/>
          <w:highlight w:val="cyan"/>
        </w:rPr>
        <w:t>they oppose a wider web of cybernetic</w:t>
      </w:r>
      <w:r w:rsidRPr="00701304">
        <w:rPr>
          <w:rStyle w:val="StyleUnderline"/>
        </w:rPr>
        <w:t xml:space="preserve"> </w:t>
      </w:r>
      <w:r w:rsidRPr="00DD5BDA">
        <w:rPr>
          <w:rStyle w:val="StyleUnderline"/>
          <w:highlight w:val="cyan"/>
        </w:rPr>
        <w:t>governance without packing maximum intensity into a single moment</w:t>
      </w:r>
      <w:r w:rsidRPr="00701304">
        <w:rPr>
          <w:sz w:val="16"/>
        </w:rPr>
        <w:t xml:space="preserve"> (Anonymous, “De l’Hypothèse Cybernétique,” 334–38). </w:t>
      </w:r>
      <w:r w:rsidRPr="00DD5BDA">
        <w:rPr>
          <w:rStyle w:val="StyleUnderline"/>
          <w:highlight w:val="cyan"/>
        </w:rPr>
        <w:t>Opacity is its first principle</w:t>
      </w:r>
      <w:r w:rsidRPr="00701304">
        <w:rPr>
          <w:sz w:val="16"/>
        </w:rPr>
        <w:t xml:space="preserve">, something they learn from the long tradition of autonomists and anarchists </w:t>
      </w:r>
      <w:r w:rsidRPr="00DD5BDA">
        <w:rPr>
          <w:rStyle w:val="StyleUnderline"/>
          <w:highlight w:val="cyan"/>
        </w:rPr>
        <w:t>whose</w:t>
      </w:r>
      <w:r w:rsidRPr="00701304">
        <w:rPr>
          <w:rStyle w:val="StyleUnderline"/>
        </w:rPr>
        <w:t xml:space="preserve"> most militant </w:t>
      </w:r>
      <w:r w:rsidRPr="00DD5BDA">
        <w:rPr>
          <w:rStyle w:val="StyleUnderline"/>
          <w:highlight w:val="cyan"/>
        </w:rPr>
        <w:t>factions would refuse all engagement with</w:t>
      </w:r>
      <w:r w:rsidRPr="00701304">
        <w:rPr>
          <w:rStyle w:val="StyleUnderline"/>
        </w:rPr>
        <w:t xml:space="preserve"> parliamentary </w:t>
      </w:r>
      <w:r w:rsidRPr="00DD5BDA">
        <w:rPr>
          <w:rStyle w:val="StyleUnderline"/>
          <w:highlight w:val="cyan"/>
        </w:rPr>
        <w:t>politics, labor and unions, and news media</w:t>
      </w:r>
      <w:r w:rsidRPr="00701304">
        <w:rPr>
          <w:rStyle w:val="StyleUnderline"/>
        </w:rPr>
        <w:t xml:space="preserve">. </w:t>
      </w:r>
      <w:r w:rsidRPr="00701304">
        <w:rPr>
          <w:sz w:val="16"/>
        </w:rPr>
        <w:t xml:space="preserve">Offensive orientation is its second principle, though tempered by the famous line from The Internationale, “la crosse en l’air,” with the butts of our guns held high in the air: knowing we can take the fight to the trenches, or even take power, but refuse it anyway. Tiqqun is well aware of the difficult history behind the state assassinations of the Black Panther Party and the Red Army Faction, so they know to resist militarization lest they become an army or be liquidated. The advantage of this “strategic withdrawal” is autonomy, especially as communism becomes its qualitative guide. Posing communism as oppositional self-determination, it takes the whole social apparatus of capture as its contrary—against any temptation to engage the social, for whatever resources offered, arises a demand to be met by a parallel space of communism. Flows: Interruption, Not Production The schizo is dead! Long live the schizo! Schizo culture appealed to a society seized by postwar consumer boredom. “Can’t we produce something other than toasters and cars? How about free speech, free school, free love, free verse!” It is no exaggeration to say that the events of May 19were sparked by a Situationist intolerance for boredom (“boredom is always counter-revolutionary,” says Guy Debord; “Bad Old Days Will End,” 36). In the time since the 1972 publication of Anti-Oedipus, capitalism has embraced its schizophrenia through neoliberalism. The schizo has become the paraphilic obsession of Nietzsche’s last man. Its flood of more and more objects has subjects able to muster less and less desire, as seen in the Japanese Lost Decade of stagflation, when a torrent of perversions coincided with a suicide epidemic. The dominant feelings today are probably anxiety or depression (Plan C, “We Are All Very Anxious”). </w:t>
      </w:r>
    </w:p>
    <w:p w:rsidR="0038542E" w:rsidRPr="005D1D0E" w:rsidRDefault="0038542E" w:rsidP="0038542E">
      <w:pPr>
        <w:pStyle w:val="Heading4"/>
      </w:pPr>
      <w:r>
        <w:rPr>
          <w:rStyle w:val="StyleUnderline"/>
        </w:rPr>
        <w:lastRenderedPageBreak/>
        <w:t xml:space="preserve">The Revolution revives the war machine – an act of guerilla warfare against the state. The alternative draws two lines: the line of destruction and a line of flight. The alt destroys the world as we know it to create paths that move people towards a liveable present, thus breaking the perpetual present. </w:t>
      </w:r>
    </w:p>
    <w:p w:rsidR="0038542E" w:rsidRDefault="0038542E" w:rsidP="0038542E">
      <w:pPr>
        <w:spacing w:after="0"/>
        <w:rPr>
          <w:sz w:val="16"/>
        </w:rPr>
      </w:pPr>
      <w:r w:rsidRPr="00392A9B">
        <w:rPr>
          <w:rStyle w:val="Style13ptBold"/>
        </w:rPr>
        <w:t>Culp 16</w:t>
      </w:r>
      <w:r w:rsidRPr="00A761B4">
        <w:rPr>
          <w:b/>
        </w:rPr>
        <w:t xml:space="preserve"> </w:t>
      </w:r>
      <w:r w:rsidRPr="004805EF">
        <w:rPr>
          <w:sz w:val="16"/>
        </w:rPr>
        <w:t xml:space="preserve">Andrew, Visiting Assistant Professor of Emerging Media and Communication at </w:t>
      </w:r>
      <w:r>
        <w:rPr>
          <w:sz w:val="16"/>
        </w:rPr>
        <w:t>the University of Texas, Dallas Dark Deleuze</w:t>
      </w:r>
      <w:r w:rsidRPr="004805EF">
        <w:rPr>
          <w:sz w:val="16"/>
        </w:rPr>
        <w:t>,</w:t>
      </w:r>
      <w:r>
        <w:rPr>
          <w:sz w:val="16"/>
        </w:rPr>
        <w:t xml:space="preserve"> University of Minnesota Press, “</w:t>
      </w:r>
      <w:r w:rsidRPr="004376B8">
        <w:rPr>
          <w:sz w:val="16"/>
        </w:rPr>
        <w:t>Dark Deleuze</w:t>
      </w:r>
      <w:r>
        <w:rPr>
          <w:sz w:val="16"/>
        </w:rPr>
        <w:t xml:space="preserve">” p.19-20, E.L. </w:t>
      </w:r>
    </w:p>
    <w:p w:rsidR="0038542E" w:rsidRDefault="0038542E" w:rsidP="0038542E">
      <w:r w:rsidRPr="00392A9B">
        <w:rPr>
          <w:rStyle w:val="StyleUnderline"/>
          <w:highlight w:val="yellow"/>
        </w:rPr>
        <w:t>The conspiracy against this world will be known through its war machines.</w:t>
      </w:r>
      <w:r w:rsidRPr="007E00AC">
        <w:t xml:space="preserve"> A war machine is itself “a pure form of exteriority” that “explains nothing,” but there are plenty of stories to tell about them (TP, 354, 427). They are the heroes of A Thousand Plateaus—Kleist’s skull-crushing war machine, </w:t>
      </w:r>
      <w:r w:rsidRPr="00392A9B">
        <w:rPr>
          <w:rStyle w:val="StyleUnderline"/>
        </w:rPr>
        <w:t xml:space="preserve">the migratory war machine that the Vandals used to sack Rome, </w:t>
      </w:r>
      <w:r w:rsidRPr="00392A9B">
        <w:rPr>
          <w:rStyle w:val="StyleUnderline"/>
          <w:highlight w:val="yellow"/>
        </w:rPr>
        <w:t>the gun that Black Panther George Jackson grabs on the run, and the queer war machine that excretes a thousand tiny sexes.</w:t>
      </w:r>
      <w:r w:rsidRPr="00392A9B">
        <w:rPr>
          <w:highlight w:val="yellow"/>
        </w:rPr>
        <w:t xml:space="preserve"> </w:t>
      </w:r>
      <w:r w:rsidRPr="00392A9B">
        <w:rPr>
          <w:rStyle w:val="StyleUnderline"/>
          <w:highlight w:val="yellow"/>
        </w:rPr>
        <w:t>“Each time there is an operation against the state—</w:t>
      </w:r>
      <w:r w:rsidRPr="00392A9B">
        <w:rPr>
          <w:rStyle w:val="StyleUnderline"/>
        </w:rPr>
        <w:t xml:space="preserve">insubordination, rioting, guerilla warfare, or </w:t>
      </w:r>
      <w:r w:rsidRPr="00392A9B">
        <w:rPr>
          <w:rStyle w:val="StyleUnderline"/>
          <w:highlight w:val="yellow"/>
        </w:rPr>
        <w:t>revolution as an act—it can be said that a war machine has revived”</w:t>
      </w:r>
      <w:r w:rsidRPr="007E00AC">
        <w:t xml:space="preserve"> (386). War machines are also the greatest villains of A Thousand Plateaus, making all other dangers “pale by comparison” (231)—there is the constant state appropriation of the war machine that subordinates war to its own aims (418), the folly of the commercial war machine (15), the paranoia of the fascist war machine (not the state army of totalitarianism) (230–31), </w:t>
      </w:r>
      <w:r w:rsidRPr="00392A9B">
        <w:rPr>
          <w:rStyle w:val="StyleUnderline"/>
        </w:rPr>
        <w:t>and, worst of them all, the “worldwide war machine” of capitalism,</w:t>
      </w:r>
      <w:r w:rsidRPr="007E00AC">
        <w:t xml:space="preserve"> “whose organization exceeds the State apparatus and passes into energy, military–industrial, and multinational complexes” to wage peace on the whole world (387, </w:t>
      </w:r>
      <w:r w:rsidRPr="007E00AC">
        <w:rPr>
          <w:rStyle w:val="StyleUnderline"/>
        </w:rPr>
        <w:t>419</w:t>
      </w:r>
      <w:r w:rsidRPr="007E00AC">
        <w:t>–21, 467). “</w:t>
      </w:r>
      <w:r w:rsidRPr="000E75A2">
        <w:rPr>
          <w:rStyle w:val="StyleUnderline"/>
        </w:rPr>
        <w:t>Make thought a war machine,” Deleuze and Guattari insist. “Place thought in an immediate relation with the outside, with the forces of the outside</w:t>
      </w:r>
      <w:r w:rsidRPr="007E00AC">
        <w:t>” (TP, 376–77). Two important inventions follow: speed and secrecy. These are the affects of the war machine, its weapons of war, which “transpierce the body like arrows” (356, 394). The resulting violence is not so vulgar as to encourage blow-by-blow bloodletting or a once-and-for-all immediate killing but institutes an economy of violence whose hatred is unlimited and therefore durable</w:t>
      </w:r>
      <w:r w:rsidRPr="00437B08">
        <w:rPr>
          <w:rStyle w:val="StyleUnderline"/>
        </w:rPr>
        <w:t xml:space="preserve">. </w:t>
      </w:r>
      <w:r w:rsidRPr="00392A9B">
        <w:rPr>
          <w:rStyle w:val="StyleUnderline"/>
          <w:highlight w:val="yellow"/>
        </w:rPr>
        <w:t>The war machine engages in war along two poles: one forms a line of destruction “prolongable to the limits of the universe,” while the other draws a line of flight for the “composition of a smooth space and of the movement of people in that space</w:t>
      </w:r>
      <w:r w:rsidRPr="00437B08">
        <w:rPr>
          <w:rStyle w:val="StyleUnderline"/>
        </w:rPr>
        <w:t>”</w:t>
      </w:r>
      <w:r w:rsidRPr="007E00AC">
        <w:t xml:space="preserve"> (422). Deleuze and Guattari would prefer to promote the connectivist line by saying they “make war only on the condition that they simultaneously create something else” (423). But </w:t>
      </w:r>
      <w:r w:rsidRPr="00392A9B">
        <w:rPr>
          <w:rStyle w:val="StyleUnderline"/>
          <w:highlight w:val="yellow"/>
        </w:rPr>
        <w:t>today, that path leads to collusion with capitalism’s drive toward creative destruction</w:t>
      </w:r>
      <w:r w:rsidRPr="007E00AC">
        <w:t xml:space="preserve"> (Schumpeter, Capitalism, Socialism, Democracy, 87). </w:t>
      </w:r>
      <w:r w:rsidRPr="00392A9B">
        <w:rPr>
          <w:rStyle w:val="StyleUnderline"/>
          <w:highlight w:val="yellow"/>
        </w:rPr>
        <w:t>This is certainly not lost on those</w:t>
      </w:r>
      <w:r w:rsidRPr="00392A9B">
        <w:rPr>
          <w:rStyle w:val="StyleUnderline"/>
        </w:rPr>
        <w:t xml:space="preserve"> in Silicon Valley </w:t>
      </w:r>
      <w:r w:rsidRPr="00392A9B">
        <w:rPr>
          <w:rStyle w:val="StyleUnderline"/>
          <w:highlight w:val="yellow"/>
        </w:rPr>
        <w:t>who spread the mantra of “disruptive innovation</w:t>
      </w:r>
      <w:r w:rsidRPr="00392A9B">
        <w:rPr>
          <w:rStyle w:val="StyleUnderline"/>
        </w:rPr>
        <w:t>.” We can thus take heed of Deleuze and Guattari’s warning against treating terms as having “an irresistible revolutionary calling</w:t>
      </w:r>
      <w:r w:rsidRPr="007E00AC">
        <w:t xml:space="preserve">” (387). </w:t>
      </w:r>
      <w:r w:rsidRPr="00392A9B">
        <w:rPr>
          <w:rStyle w:val="StyleUnderline"/>
          <w:highlight w:val="yellow"/>
        </w:rPr>
        <w:t>It is time to accept Nietzsche’s invitation to philosophize with a hammer, rendered here in the voice of Krishna: “I am become Time, the destroyer of worlds.” We must find an appetite for destruction that does not betray Deleuze and Guattari’s “abolitionist dream.”</w:t>
      </w:r>
      <w:r w:rsidRPr="007E00AC">
        <w:t xml:space="preserve"> This takes the “progressive, anxiety-ridden revelation” that destroying worlds is just another way of “smashing capitalism, of redefining socialism, of constituting a war machine capable of countering the world war machine by other means” (385, 417, 372).</w:t>
      </w:r>
      <w:r>
        <w:t xml:space="preserve"> </w:t>
      </w:r>
      <w:r w:rsidRPr="007E00AC">
        <w:t xml:space="preserve">Make the whole world stand still. Indeed, it may be the only way to think the present in any significant sense. To be clear: </w:t>
      </w:r>
      <w:r w:rsidRPr="00392A9B">
        <w:rPr>
          <w:rStyle w:val="StyleUnderline"/>
          <w:highlight w:val="yellow"/>
        </w:rPr>
        <w:t>the suspension of the world is</w:t>
      </w:r>
      <w:r w:rsidRPr="00392A9B">
        <w:rPr>
          <w:rStyle w:val="StyleUnderline"/>
        </w:rPr>
        <w:t xml:space="preserve"> not a hunt for its conditions of </w:t>
      </w:r>
      <w:r w:rsidRPr="00392A9B">
        <w:rPr>
          <w:rStyle w:val="StyleUnderline"/>
        </w:rPr>
        <w:lastRenderedPageBreak/>
        <w:t xml:space="preserve">reproduction or a meditative “rhapsody of sensations” (DR, 56). It is </w:t>
      </w:r>
      <w:r w:rsidRPr="00392A9B">
        <w:rPr>
          <w:rStyle w:val="StyleUnderline"/>
          <w:highlight w:val="yellow"/>
        </w:rPr>
        <w:t>thought that treats the world as if struck by an unspecified disaster, where the best friends you have left are your own ideas</w:t>
      </w:r>
      <w:r w:rsidRPr="00392A9B">
        <w:rPr>
          <w:rStyle w:val="StyleUnderline"/>
        </w:rPr>
        <w:t xml:space="preserve">. This is not the banal disaster movie, whose ambitions are usually limited to teaching us what are the bare essentials to survive. </w:t>
      </w:r>
      <w:r w:rsidRPr="00392A9B">
        <w:rPr>
          <w:rStyle w:val="StyleUnderline"/>
          <w:highlight w:val="yellow"/>
        </w:rPr>
        <w:t>Writing the disaster is how we break free from the stifling perpetual present, for the present carries with itself a suffocating urgen</w:t>
      </w:r>
      <w:r w:rsidRPr="00392A9B">
        <w:rPr>
          <w:rStyle w:val="StyleUnderline"/>
        </w:rPr>
        <w:t>cy</w:t>
      </w:r>
      <w:r w:rsidRPr="007E00AC">
        <w:t xml:space="preserve">. The present imposes material limits. To it, the past and the future are the empty form of time, and they must endure the complications of having a body to become part of the present (LS, 146–47, 165). The past and the future exist in their own right only through representation—the former in history as the present memorialization of things passed and the latter in the yet to come as the projection of an image of the present (147). Such re-presentation is why the future appears with the distinct impression that “we have seen it all before” (Flaxman, Fabulation of Philosophy, 392). The productivist sees the event of thought as an eminently practical reorientation toward the present achieved while generating a new image of the future (WP, 58). In contrast, those learning to hate the world must short-circuit the “here and now” to play out the scene differently. While still being in this world, they turn away from it. This is the life of characters so agitated that they force the world to stand still—Dostoyevsky’s Idiot, the head of Kurosawa’s seven samurai (TR, 317–18). </w:t>
      </w:r>
      <w:r w:rsidRPr="00392A9B">
        <w:rPr>
          <w:rStyle w:val="StyleUnderline"/>
          <w:highlight w:val="yellow"/>
        </w:rPr>
        <w:t>Against bleating urgency that “there a fire, there’s fire . . . I’ve got to go,” they insist that everything could burn to the ground but nothing happens, because one must seek out a more urgent problem!</w:t>
      </w:r>
    </w:p>
    <w:p w:rsidR="0038542E" w:rsidRDefault="0038542E" w:rsidP="0038542E">
      <w:pPr>
        <w:pStyle w:val="Heading4"/>
      </w:pPr>
      <w:r>
        <w:t>The alternative embraces a politics of asymmetry that can rupture the liberal ethos of inclusivity that grounds the 1ac</w:t>
      </w:r>
    </w:p>
    <w:p w:rsidR="0038542E" w:rsidRPr="00364917" w:rsidRDefault="0038542E" w:rsidP="0038542E">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55" w:history="1">
        <w:r w:rsidRPr="005577EB">
          <w:rPr>
            <w:rStyle w:val="Hyperlink"/>
          </w:rPr>
          <w:t>https://www.boundary2.org/2016/06/ending-the-world-as-we-know-it-an-interview-with-andrew-culp/</w:t>
        </w:r>
      </w:hyperlink>
      <w:r>
        <w:t>) EKT</w:t>
      </w:r>
    </w:p>
    <w:p w:rsidR="0038542E" w:rsidRPr="00364917" w:rsidRDefault="0038542E" w:rsidP="0038542E">
      <w:pPr>
        <w:rPr>
          <w:sz w:val="16"/>
        </w:rPr>
      </w:pPr>
      <w:r w:rsidRPr="00364917">
        <w:rPr>
          <w:sz w:val="16"/>
        </w:rPr>
        <w:t xml:space="preserve">Galloway: </w:t>
      </w:r>
      <w:r w:rsidRPr="00CB0323">
        <w:rPr>
          <w:rStyle w:val="StyleUnderline"/>
        </w:rPr>
        <w:t>Speaking of structure and position, you have a section in the book on asymmetry. Most authors avoid asymmetry, instead favoring concepts like exchange or reciprocity. I’m thinking of texts on “the encounter” or “the gift,” not to mention dialectics itself as a system of exchange. Still you want to embrace irreversibility, incommensurability, and formal inoperability–why?</w:t>
      </w:r>
      <w:r>
        <w:rPr>
          <w:rStyle w:val="StyleUnderline"/>
        </w:rPr>
        <w:t xml:space="preserve"> </w:t>
      </w:r>
      <w:r w:rsidRPr="00364917">
        <w:rPr>
          <w:sz w:val="16"/>
        </w:rPr>
        <w:t xml:space="preserve">Culp: </w:t>
      </w:r>
      <w:r w:rsidRPr="00364917">
        <w:rPr>
          <w:rStyle w:val="Emphasis"/>
          <w:highlight w:val="yellow"/>
        </w:rPr>
        <w:t>There are a lot of reasons to prefer asymmetry</w:t>
      </w:r>
      <w:r w:rsidRPr="00364917">
        <w:rPr>
          <w:sz w:val="16"/>
        </w:rPr>
        <w:t xml:space="preserve">, but for me, </w:t>
      </w:r>
      <w:r w:rsidRPr="00364917">
        <w:rPr>
          <w:rStyle w:val="Emphasis"/>
          <w:highlight w:val="yellow"/>
        </w:rPr>
        <w:t>it comes down to a question of political strategy</w:t>
      </w:r>
      <w:r w:rsidRPr="00364917">
        <w:rPr>
          <w:sz w:val="16"/>
        </w:rPr>
        <w:t xml:space="preserve">. First, a little background. </w:t>
      </w:r>
      <w:r w:rsidRPr="00364917">
        <w:rPr>
          <w:rStyle w:val="StyleUnderline"/>
          <w:highlight w:val="yellow"/>
        </w:rPr>
        <w:t>D</w:t>
      </w:r>
      <w:r w:rsidRPr="00CB0323">
        <w:rPr>
          <w:rStyle w:val="StyleUnderline"/>
        </w:rPr>
        <w:t>eleuze a</w:t>
      </w:r>
      <w:r w:rsidRPr="00364917">
        <w:rPr>
          <w:rStyle w:val="StyleUnderline"/>
          <w:highlight w:val="yellow"/>
        </w:rPr>
        <w:t>n</w:t>
      </w:r>
      <w:r w:rsidRPr="00CB0323">
        <w:rPr>
          <w:rStyle w:val="StyleUnderline"/>
        </w:rPr>
        <w:t xml:space="preserve">d </w:t>
      </w:r>
      <w:r w:rsidRPr="00364917">
        <w:rPr>
          <w:rStyle w:val="StyleUnderline"/>
          <w:highlight w:val="yellow"/>
        </w:rPr>
        <w:t>G</w:t>
      </w:r>
      <w:r w:rsidRPr="00CB0323">
        <w:rPr>
          <w:rStyle w:val="StyleUnderline"/>
        </w:rPr>
        <w:t>uattari’</w:t>
      </w:r>
      <w:r w:rsidRPr="00364917">
        <w:rPr>
          <w:rStyle w:val="StyleUnderline"/>
          <w:highlight w:val="yellow"/>
        </w:rPr>
        <w:t xml:space="preserve">s critique of exchange is important </w:t>
      </w:r>
      <w:r w:rsidRPr="00364917">
        <w:rPr>
          <w:rStyle w:val="StyleUnderline"/>
        </w:rPr>
        <w:t>to Anti-Oedipus</w:t>
      </w:r>
      <w:r w:rsidRPr="00364917">
        <w:rPr>
          <w:sz w:val="16"/>
        </w:rPr>
        <w:t xml:space="preserve">, which was staged through a challenge to Claude Lévi-Strauss. This is why </w:t>
      </w:r>
      <w:r w:rsidRPr="00364917">
        <w:rPr>
          <w:rStyle w:val="StyleUnderline"/>
          <w:highlight w:val="yellow"/>
        </w:rPr>
        <w:t>they shift from the traditional Marxist analysis of mode of production to an anthropological study of anti-production</w:t>
      </w:r>
      <w:r w:rsidRPr="00364917">
        <w:rPr>
          <w:sz w:val="16"/>
        </w:rPr>
        <w:t xml:space="preserve">, for which they use the work of Pierre Clastres and Georges Bataille </w:t>
      </w:r>
      <w:r w:rsidRPr="00364917">
        <w:rPr>
          <w:rStyle w:val="StyleUnderline"/>
          <w:highlight w:val="yellow"/>
        </w:rPr>
        <w:t>to outline non-economic forms of power that prevented the emergence of capitalism</w:t>
      </w:r>
      <w:r w:rsidRPr="00364917">
        <w:rPr>
          <w:sz w:val="16"/>
        </w:rPr>
        <w:t xml:space="preserve">. Contemporary anthropologists have renewed this line of inquiry, for instance, Eduardo Viveiros de Castro, who argues in Cannibal Metaphysics that </w:t>
      </w:r>
      <w:r w:rsidRPr="00364917">
        <w:rPr>
          <w:rStyle w:val="StyleUnderline"/>
          <w:highlight w:val="yellow"/>
        </w:rPr>
        <w:t>cosmologies differ radically enough between peoples that they essentially live in different worlds</w:t>
      </w:r>
      <w:r w:rsidRPr="00CB0323">
        <w:rPr>
          <w:rStyle w:val="StyleUnderline"/>
        </w:rPr>
        <w:t>. The cannibal, he shows, is not the subject of a mode of production but a mode of predation.</w:t>
      </w:r>
      <w:r>
        <w:rPr>
          <w:rStyle w:val="StyleUnderline"/>
        </w:rPr>
        <w:t xml:space="preserve"> </w:t>
      </w:r>
      <w:r w:rsidRPr="00364917">
        <w:rPr>
          <w:sz w:val="16"/>
        </w:rPr>
        <w:t xml:space="preserve">Those are not the stakes that interest me the most. </w:t>
      </w:r>
      <w:r w:rsidRPr="00364917">
        <w:rPr>
          <w:rStyle w:val="StyleUnderline"/>
          <w:highlight w:val="yellow"/>
        </w:rPr>
        <w:t>Consider instead the consequence of ethical systems built on the gift and political systems of incommensurability</w:t>
      </w:r>
      <w:r w:rsidRPr="00364917">
        <w:rPr>
          <w:sz w:val="16"/>
        </w:rPr>
        <w:t xml:space="preserve">. </w:t>
      </w:r>
      <w:r w:rsidRPr="00CB0323">
        <w:rPr>
          <w:rStyle w:val="StyleUnderline"/>
        </w:rPr>
        <w:t xml:space="preserve">The ethical approach is exemplified by Derrida, whose </w:t>
      </w:r>
      <w:r w:rsidRPr="00CB0323">
        <w:rPr>
          <w:rStyle w:val="StyleUnderline"/>
        </w:rPr>
        <w:lastRenderedPageBreak/>
        <w:t xml:space="preserve">responsibility to the other draws from the liberal theological tradition of accepting the stranger. </w:t>
      </w:r>
      <w:r w:rsidRPr="00684887">
        <w:rPr>
          <w:rStyle w:val="StyleUnderline"/>
          <w:highlight w:val="yellow"/>
        </w:rPr>
        <w:t>While there is distance between self and other, it is a difference that is bridged through the democratic project of radical inclusion, even if such incorporation can only be aporetically described as a necessary-impossibility</w:t>
      </w:r>
      <w:r w:rsidRPr="00364917">
        <w:rPr>
          <w:sz w:val="16"/>
        </w:rPr>
        <w:t xml:space="preserve">. In contrast, </w:t>
      </w:r>
      <w:r w:rsidRPr="00684887">
        <w:rPr>
          <w:rStyle w:val="Emphasis"/>
          <w:highlight w:val="yellow"/>
        </w:rPr>
        <w:t>the politics of asymmetry uses incommensurability to widen the chasm opened by difference. It offers a strategy for generating antagonism without the formal equivalence of dialectics and provides an image of revolution based on fundamental transformation</w:t>
      </w:r>
      <w:r w:rsidRPr="00364917">
        <w:rPr>
          <w:sz w:val="16"/>
        </w:rPr>
        <w:t xml:space="preserve">. </w:t>
      </w:r>
      <w:r w:rsidRPr="00364917">
        <w:rPr>
          <w:rStyle w:val="StyleUnderline"/>
        </w:rPr>
        <w:t>The former can be seen in the inherent difference between the perspective of labor and the perspective of capital, whereas the latter is a way out of what Guy Debord calls “a perpetual present</w:t>
      </w:r>
      <w:r w:rsidRPr="00364917">
        <w:rPr>
          <w:sz w:val="16"/>
        </w:rPr>
        <w:t>.”</w:t>
      </w:r>
    </w:p>
    <w:p w:rsidR="0038542E" w:rsidRDefault="0038542E" w:rsidP="0038542E">
      <w:pPr>
        <w:pStyle w:val="Heading4"/>
      </w:pPr>
      <w:r>
        <w:t>Modes of becoming fail to overcome racial hierarchies and are only a trap that leads back to whiteness – Afropessimism provides a trajectory to the outside of civil society through un-becoming</w:t>
      </w:r>
    </w:p>
    <w:p w:rsidR="0038542E" w:rsidRPr="00B42D1A" w:rsidRDefault="0038542E" w:rsidP="0038542E">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56" w:history="1">
        <w:r w:rsidRPr="005577EB">
          <w:rPr>
            <w:rStyle w:val="Hyperlink"/>
          </w:rPr>
          <w:t>https://www.boundary2.org/2016/06/ending-the-world-as-we-know-it-an-interview-with-andrew-culp/</w:t>
        </w:r>
      </w:hyperlink>
      <w:r>
        <w:t>) EKT</w:t>
      </w:r>
    </w:p>
    <w:p w:rsidR="0038542E" w:rsidRPr="00B42D1A" w:rsidRDefault="0038542E" w:rsidP="0038542E">
      <w:pPr>
        <w:rPr>
          <w:sz w:val="16"/>
        </w:rPr>
      </w:pPr>
      <w:r w:rsidRPr="00B42D1A">
        <w:rPr>
          <w:sz w:val="16"/>
        </w:rPr>
        <w:t xml:space="preserve">Galloway: You are exploring a “dark” Deleuze, and I’m reminded how the concepts of darkness and blackness have expanded and interwoven in recent years in everything from afro-pessimism to black metal theory (which we know is frighteningly white). How do you differentiate between darkness and blackness? Or perhaps that’s not the point? Culp: </w:t>
      </w:r>
      <w:r w:rsidRPr="00B42D1A">
        <w:rPr>
          <w:rStyle w:val="StyleUnderline"/>
        </w:rPr>
        <w:t>The writing on Deleuze and race is uneven</w:t>
      </w:r>
      <w:r w:rsidRPr="00B42D1A">
        <w:rPr>
          <w:sz w:val="16"/>
        </w:rPr>
        <w:t xml:space="preserve">. A lot of it can be blamed on the imprecise definition of becoming. The most vulgar version of becoming is embodied by neoliberal subjects who undergo an always-incomplete process of coming more into being (finding themselves, identifying their capacities, commanding their abilities). </w:t>
      </w:r>
      <w:r w:rsidRPr="00B42D1A">
        <w:rPr>
          <w:rStyle w:val="StyleUnderline"/>
        </w:rPr>
        <w:t>The molecular version is a bit better in that it theorizes subjectivity as developing outside of or in tension with identity</w:t>
      </w:r>
      <w:r w:rsidRPr="00B42D1A">
        <w:rPr>
          <w:sz w:val="16"/>
        </w:rPr>
        <w:t xml:space="preserve">. Yet </w:t>
      </w:r>
      <w:r w:rsidRPr="00B42D1A">
        <w:rPr>
          <w:rStyle w:val="Emphasis"/>
        </w:rPr>
        <w:t xml:space="preserve">the </w:t>
      </w:r>
      <w:r w:rsidRPr="00B42D1A">
        <w:rPr>
          <w:rStyle w:val="Emphasis"/>
          <w:highlight w:val="yellow"/>
        </w:rPr>
        <w:t>prominent uses of becoming and race rarely escaped the postmodern orbit of hybridity, difference, and inclusive disjunction</w:t>
      </w:r>
      <w:r w:rsidRPr="00B42D1A">
        <w:rPr>
          <w:sz w:val="16"/>
          <w:highlight w:val="yellow"/>
        </w:rPr>
        <w:t>–</w:t>
      </w:r>
      <w:r w:rsidRPr="00B42D1A">
        <w:rPr>
          <w:rStyle w:val="StyleUnderline"/>
          <w:highlight w:val="yellow"/>
        </w:rPr>
        <w:t>the White Man’s face as master signifier, miscegenation as anti-racist practice</w:t>
      </w:r>
      <w:r w:rsidRPr="00B42D1A">
        <w:rPr>
          <w:sz w:val="16"/>
        </w:rPr>
        <w:t xml:space="preserve">, “I am all the names of history.” </w:t>
      </w:r>
      <w:r w:rsidRPr="00B42D1A">
        <w:rPr>
          <w:rStyle w:val="StyleUnderline"/>
        </w:rPr>
        <w:t xml:space="preserve">You are right to mention </w:t>
      </w:r>
      <w:r w:rsidRPr="00B42D1A">
        <w:rPr>
          <w:rStyle w:val="StyleUnderline"/>
          <w:highlight w:val="yellow"/>
        </w:rPr>
        <w:t>afro-pessimism</w:t>
      </w:r>
      <w:r w:rsidRPr="00B42D1A">
        <w:rPr>
          <w:rStyle w:val="StyleUnderline"/>
        </w:rPr>
        <w:t xml:space="preserve">, as it </w:t>
      </w:r>
      <w:r w:rsidRPr="00B42D1A">
        <w:rPr>
          <w:rStyle w:val="StyleUnderline"/>
          <w:highlight w:val="yellow"/>
        </w:rPr>
        <w:t>cuts a new way through the proble</w:t>
      </w:r>
      <w:r w:rsidRPr="00B42D1A">
        <w:rPr>
          <w:sz w:val="16"/>
          <w:highlight w:val="yellow"/>
        </w:rPr>
        <w:t>m</w:t>
      </w:r>
      <w:r w:rsidRPr="00B42D1A">
        <w:rPr>
          <w:sz w:val="16"/>
        </w:rPr>
        <w:t xml:space="preserve">. As I’ve written elsewhere, Frantz </w:t>
      </w:r>
      <w:r w:rsidRPr="00B42D1A">
        <w:rPr>
          <w:rStyle w:val="StyleUnderline"/>
        </w:rPr>
        <w:t>Fanon describes being caught between “infinity and nothingness”</w:t>
      </w:r>
      <w:r w:rsidRPr="00B42D1A">
        <w:rPr>
          <w:sz w:val="16"/>
        </w:rPr>
        <w:t xml:space="preserve"> in his famous chapter on the fact of blackness in Black Skin White Masks. </w:t>
      </w:r>
      <w:r w:rsidRPr="00B42D1A">
        <w:rPr>
          <w:rStyle w:val="StyleUnderline"/>
        </w:rPr>
        <w:t xml:space="preserve">The position of infinity is best championed by Fred </w:t>
      </w:r>
      <w:r w:rsidRPr="00B42D1A">
        <w:rPr>
          <w:rStyle w:val="StyleUnderline"/>
          <w:highlight w:val="yellow"/>
        </w:rPr>
        <w:t>Moten, whose black fugitive is the effect of an excessive vitality that has survived five hundred years of captivity</w:t>
      </w:r>
      <w:r w:rsidRPr="00B42D1A">
        <w:rPr>
          <w:sz w:val="16"/>
        </w:rPr>
        <w:t xml:space="preserve">. </w:t>
      </w:r>
      <w:r w:rsidRPr="00B42D1A">
        <w:rPr>
          <w:rStyle w:val="StyleUnderline"/>
        </w:rPr>
        <w:t xml:space="preserve">He </w:t>
      </w:r>
      <w:r w:rsidRPr="00B42D1A">
        <w:rPr>
          <w:rStyle w:val="StyleUnderline"/>
          <w:highlight w:val="yellow"/>
        </w:rPr>
        <w:t>catches fleeting moments</w:t>
      </w:r>
      <w:r w:rsidRPr="00B42D1A">
        <w:rPr>
          <w:rStyle w:val="StyleUnderline"/>
        </w:rPr>
        <w:t xml:space="preserve"> of it </w:t>
      </w:r>
      <w:r w:rsidRPr="00B42D1A">
        <w:rPr>
          <w:rStyle w:val="StyleUnderline"/>
          <w:highlight w:val="yellow"/>
        </w:rPr>
        <w:t>in performances</w:t>
      </w:r>
      <w:r w:rsidRPr="00B42D1A">
        <w:rPr>
          <w:rStyle w:val="StyleUnderline"/>
        </w:rPr>
        <w:t xml:space="preserve"> of jazz, art, and poetry. </w:t>
      </w:r>
      <w:r w:rsidRPr="00B42D1A">
        <w:rPr>
          <w:rStyle w:val="StyleUnderline"/>
          <w:highlight w:val="yellow"/>
        </w:rPr>
        <w:t>This position fits well with</w:t>
      </w:r>
      <w:r w:rsidRPr="00B42D1A">
        <w:rPr>
          <w:rStyle w:val="StyleUnderline"/>
        </w:rPr>
        <w:t xml:space="preserve"> the familiar figures of Deleuzo-Guattarian politics: </w:t>
      </w:r>
      <w:r w:rsidRPr="00B42D1A">
        <w:rPr>
          <w:rStyle w:val="StyleUnderline"/>
          <w:highlight w:val="yellow"/>
        </w:rPr>
        <w:t>the itinerant nomad, the foreigner speaking in a minor tongue</w:t>
      </w:r>
      <w:r w:rsidRPr="00B42D1A">
        <w:rPr>
          <w:rStyle w:val="StyleUnderline"/>
        </w:rPr>
        <w:t xml:space="preserve">, the virtuoso trapped in-between lands. In short: </w:t>
      </w:r>
      <w:r w:rsidRPr="00B42D1A">
        <w:rPr>
          <w:rStyle w:val="StyleUnderline"/>
          <w:highlight w:val="yellow"/>
        </w:rPr>
        <w:t>the bastard combination of two or more distinct worlds</w:t>
      </w:r>
      <w:r w:rsidRPr="00B42D1A">
        <w:rPr>
          <w:sz w:val="16"/>
        </w:rPr>
        <w:t xml:space="preserve">. In contrast, afro-pessimism is not the opposite of the black radical tradition but its outside. According to afro-pessimism, the definition of blackness is nothing but the social death of captivity. Remember the scene of subjection mentioned by Fanon? During that nauseating moment he is assailed by a whole series of cultural associations attached to him by strangers on the street. “I was battered down by tom-toms, </w:t>
      </w:r>
      <w:r w:rsidRPr="00B42D1A">
        <w:rPr>
          <w:sz w:val="16"/>
        </w:rPr>
        <w:lastRenderedPageBreak/>
        <w:t xml:space="preserve">cannibalism, intellectual deficiency, fetishism, racial defects, slave-ships, and above all else, above all: ‘Sho’ good eatin”” (112). The lesson that afro-pessimism draws from this scene is that </w:t>
      </w:r>
      <w:r w:rsidRPr="00B42D1A">
        <w:rPr>
          <w:rStyle w:val="StyleUnderline"/>
        </w:rPr>
        <w:t>cu</w:t>
      </w:r>
      <w:r w:rsidRPr="00B42D1A">
        <w:rPr>
          <w:rStyle w:val="StyleUnderline"/>
          <w:highlight w:val="yellow"/>
        </w:rPr>
        <w:t>ltural representations of blackness only reflect back the interior of white civil society</w:t>
      </w:r>
      <w:r w:rsidRPr="00B42D1A">
        <w:rPr>
          <w:sz w:val="16"/>
        </w:rPr>
        <w:t xml:space="preserve">. The conclusion is that </w:t>
      </w:r>
      <w:r w:rsidRPr="00B42D1A">
        <w:rPr>
          <w:rStyle w:val="Emphasis"/>
          <w:highlight w:val="yellow"/>
        </w:rPr>
        <w:t>combining social death with a culture of resistance</w:t>
      </w:r>
      <w:r w:rsidRPr="00B42D1A">
        <w:rPr>
          <w:sz w:val="16"/>
        </w:rPr>
        <w:t xml:space="preserve">, such as the one embodied by Fanon’s mentor Aimé Césaire, </w:t>
      </w:r>
      <w:r w:rsidRPr="00B42D1A">
        <w:rPr>
          <w:rStyle w:val="Emphasis"/>
          <w:highlight w:val="yellow"/>
        </w:rPr>
        <w:t>is a trap that leads only back to whiteness</w:t>
      </w:r>
      <w:r w:rsidRPr="00B42D1A">
        <w:rPr>
          <w:sz w:val="16"/>
          <w:highlight w:val="yellow"/>
        </w:rPr>
        <w:t xml:space="preserve">. </w:t>
      </w:r>
      <w:r w:rsidRPr="00B42D1A">
        <w:rPr>
          <w:rStyle w:val="StyleUnderline"/>
          <w:highlight w:val="yellow"/>
        </w:rPr>
        <w:t>Afro-pessimism thus follows the alternate route of darkness. It casts a line to the outside through an un-becoming that dissolves the identity we are give as a token for the shame of being a survivor</w:t>
      </w:r>
      <w:r w:rsidRPr="00B42D1A">
        <w:rPr>
          <w:sz w:val="16"/>
          <w:highlight w:val="yellow"/>
        </w:rPr>
        <w:t>.</w:t>
      </w:r>
    </w:p>
    <w:p w:rsidR="0038542E" w:rsidRDefault="0038542E" w:rsidP="0038542E">
      <w:pPr>
        <w:pStyle w:val="Heading4"/>
      </w:pPr>
      <w:r>
        <w:t>Alternative politics must refuse to work within the constraints of society – revolution must begin from the darkness that holds the apocalyptic potential to end the world as we know it</w:t>
      </w:r>
    </w:p>
    <w:p w:rsidR="0038542E" w:rsidRDefault="0038542E" w:rsidP="0038542E">
      <w:r>
        <w:rPr>
          <w:rStyle w:val="Style13ptBold"/>
        </w:rPr>
        <w:t xml:space="preserve">Culp 16 </w:t>
      </w:r>
      <w:r w:rsidRPr="00F80032">
        <w:t>(</w:t>
      </w:r>
      <w:r>
        <w:t xml:space="preserve">Andrew Culp, media theorist in aesthetics and politics teaching at CalArts, interviewed by Alexander Galloway, author and associate professor in the Department of Media, Culture, and Communication at New York University, “Ending the World as We Know It,” boundary 2, June 29, 2016, </w:t>
      </w:r>
      <w:hyperlink r:id="rId57" w:history="1">
        <w:r w:rsidRPr="005577EB">
          <w:rPr>
            <w:rStyle w:val="Hyperlink"/>
          </w:rPr>
          <w:t>https://www.boundary2.org/2016/06/ending-the-world-as-we-know-it-an-interview-with-andrew-culp/</w:t>
        </w:r>
      </w:hyperlink>
      <w:r>
        <w:t>) EKT</w:t>
      </w:r>
    </w:p>
    <w:p w:rsidR="0038542E" w:rsidRPr="00AD23D1" w:rsidRDefault="0038542E" w:rsidP="0038542E">
      <w:pPr>
        <w:rPr>
          <w:rStyle w:val="Emphasis"/>
        </w:rPr>
      </w:pPr>
      <w:r w:rsidRPr="00AD23D1">
        <w:rPr>
          <w:sz w:val="16"/>
        </w:rPr>
        <w:t xml:space="preserve">Galloway: In a recent interview the filmmaker Haile Gerima spoke about whiteness as “realization.” By this he meant both realization as such–self-realization, the realization of the self, the ability to realize the self–but also the more nefarious version as “realization through the other.” What’s astounding is that one can replace “through” with almost any other preposition–for, against, with, without, etc.–and the dynamic still holds. Whiteness is the thing that turns everything else, including black bodies, into fodder for its own realization. Is this why you turn away from realization toward something like profanation? And is darkness just another kind of whiteness? Culp: Perhaps </w:t>
      </w:r>
      <w:r w:rsidRPr="00A2788C">
        <w:rPr>
          <w:rStyle w:val="StyleUnderline"/>
          <w:highlight w:val="yellow"/>
        </w:rPr>
        <w:t>blackness is to the profane as darkness is to the outside</w:t>
      </w:r>
      <w:r w:rsidRPr="00AD23D1">
        <w:rPr>
          <w:sz w:val="16"/>
        </w:rPr>
        <w:t xml:space="preserve">. What is black metal if not a project of political-aesthetic profanation? But as other commentators have pointed out, the politics of black metal is ultimately telluric (e.g. Benjamin Noys’s “‘Remain True to the Earth!’: Remarks on the Politics of Black Metal”). The left wing of black metal is anarchist anti-civ and the right is fascist-nativist. </w:t>
      </w:r>
      <w:r w:rsidRPr="00A2788C">
        <w:rPr>
          <w:rStyle w:val="StyleUnderline"/>
          <w:highlight w:val="yellow"/>
        </w:rPr>
        <w:t>Both trace authority back to the earth that they treat as an ultimate judge usurped by false idols</w:t>
      </w:r>
      <w:r w:rsidRPr="00C962F3">
        <w:rPr>
          <w:rStyle w:val="StyleUnderline"/>
        </w:rPr>
        <w:t>.</w:t>
      </w:r>
      <w:r>
        <w:rPr>
          <w:rStyle w:val="StyleUnderline"/>
        </w:rPr>
        <w:t xml:space="preserve"> </w:t>
      </w:r>
      <w:r w:rsidRPr="00C962F3">
        <w:rPr>
          <w:rStyle w:val="StyleUnderline"/>
        </w:rPr>
        <w:t>The process follows what Badiou calls “the passion for the real,”</w:t>
      </w:r>
      <w:r w:rsidRPr="00AD23D1">
        <w:rPr>
          <w:sz w:val="16"/>
        </w:rPr>
        <w:t xml:space="preserve"> </w:t>
      </w:r>
      <w:r w:rsidRPr="00C962F3">
        <w:rPr>
          <w:rStyle w:val="StyleUnderline"/>
        </w:rPr>
        <w:t>his diagnosis of the Twentieth Century’s obsession with true identity, false copies, and inauthentic fakes</w:t>
      </w:r>
      <w:r w:rsidRPr="00AD23D1">
        <w:rPr>
          <w:sz w:val="16"/>
        </w:rPr>
        <w:t xml:space="preserve">. His critique equally applies to Deleuzian realists. This is why I think </w:t>
      </w:r>
      <w:r w:rsidRPr="00A2788C">
        <w:rPr>
          <w:rStyle w:val="StyleUnderline"/>
          <w:highlight w:val="yellow"/>
        </w:rPr>
        <w:t>it is essential to return to Deleuze’s work on cinema and the powers of the false</w:t>
      </w:r>
      <w:r w:rsidRPr="00AD23D1">
        <w:rPr>
          <w:sz w:val="16"/>
        </w:rPr>
        <w:t xml:space="preserve">. One key example is Orson Welles’s F for Fake. Yet my favorite is the noir novel, which he praises in “The Philosophy of Crime Novels.” The noir protagonist never follows in the footsteps of Sherlock Holmes or other classical detectives’s search for the real, which happens by sniffing out the truth through a scientific attunement of the senses. Rather, the dirty streets lead the detective down enough dead ends that he proceeds by way of a series of errors. What noir reveals is that crime and the police have “nothing to do with a metaphysical or scientific search for truth” (82). </w:t>
      </w:r>
      <w:r w:rsidRPr="00A2788C">
        <w:rPr>
          <w:rStyle w:val="StyleUnderline"/>
          <w:highlight w:val="yellow"/>
        </w:rPr>
        <w:t>The truth is rarely decisive</w:t>
      </w:r>
      <w:r w:rsidRPr="002271F7">
        <w:rPr>
          <w:rStyle w:val="StyleUnderline"/>
        </w:rPr>
        <w:t xml:space="preserve"> in noir </w:t>
      </w:r>
      <w:r w:rsidRPr="00A2788C">
        <w:rPr>
          <w:rStyle w:val="StyleUnderline"/>
          <w:highlight w:val="yellow"/>
        </w:rPr>
        <w:t>because breakthroughs only come by way of “the great trinity of falsehood</w:t>
      </w:r>
      <w:r w:rsidRPr="00AD23D1">
        <w:rPr>
          <w:sz w:val="16"/>
        </w:rPr>
        <w:t xml:space="preserve">”: </w:t>
      </w:r>
      <w:r w:rsidRPr="00AD23D1">
        <w:rPr>
          <w:rStyle w:val="StyleUnderline"/>
        </w:rPr>
        <w:t>informant-corruption-torture. The ultimate gift of noir is a new vision of the world whereby honest people are just dupes of the police because society is fueled by falsehood all the way down.</w:t>
      </w:r>
      <w:r>
        <w:rPr>
          <w:rStyle w:val="StyleUnderline"/>
        </w:rPr>
        <w:t xml:space="preserve"> </w:t>
      </w:r>
      <w:r w:rsidRPr="00AD23D1">
        <w:rPr>
          <w:sz w:val="16"/>
        </w:rPr>
        <w:t xml:space="preserve">To specify the descent to darkness, </w:t>
      </w:r>
      <w:r w:rsidRPr="002D1596">
        <w:rPr>
          <w:rStyle w:val="StyleUnderline"/>
          <w:highlight w:val="yellow"/>
        </w:rPr>
        <w:t>I use darkness to signify the outside</w:t>
      </w:r>
      <w:r w:rsidRPr="002D1596">
        <w:rPr>
          <w:sz w:val="16"/>
          <w:highlight w:val="yellow"/>
        </w:rPr>
        <w:t xml:space="preserve">. </w:t>
      </w:r>
      <w:r w:rsidRPr="002D1596">
        <w:rPr>
          <w:rStyle w:val="StyleUnderline"/>
          <w:highlight w:val="yellow"/>
        </w:rPr>
        <w:t>The outside has many names: the contingent, the void, the unexpected, the accidental, the crack-up, the catastrophe. The dominant affects associated with it are anticipation, foreboding, and terror</w:t>
      </w:r>
      <w:r w:rsidRPr="00AD23D1">
        <w:rPr>
          <w:sz w:val="16"/>
        </w:rPr>
        <w:t>. To give a few examples, H. P. Lovecraft’s scariest monsters are those so alien that characters cannot describe them with any clarity, Maurice Blanchot’s disaster is the Holocaust as well as any other event so terrible that it interrupts thinking, and Don DeLillo’s “airborne toxic event” is an incident so foreign that it can only be described in the most banal terms. Of Deleuze and Guattari’s many different bodies without organs, one of the conservative varieties comes from a Freudian model of the psyche as a shell meant to protect the ego from outside perturbations. We all have these protective barriers made up of habits that help us navigate an uncertain world–</w:t>
      </w:r>
      <w:r w:rsidRPr="00AD23D1">
        <w:rPr>
          <w:sz w:val="16"/>
        </w:rPr>
        <w:lastRenderedPageBreak/>
        <w:t xml:space="preserve">that is the purpose of Guattari’s ritornello, that little ditty we whistle to remind us of the familiar even when we travel to strange lands. There are two parts that work together, the refrain and the strange land. The refrains have only grown yet the journeys seem to have ended. I’ll end with an example close to my own heart. </w:t>
      </w:r>
      <w:r w:rsidRPr="002D1596">
        <w:rPr>
          <w:rStyle w:val="StyleUnderline"/>
          <w:highlight w:val="yellow"/>
        </w:rPr>
        <w:t>D</w:t>
      </w:r>
      <w:r w:rsidRPr="00AD23D1">
        <w:rPr>
          <w:rStyle w:val="StyleUnderline"/>
        </w:rPr>
        <w:t>eleuze a</w:t>
      </w:r>
      <w:r w:rsidRPr="002D1596">
        <w:rPr>
          <w:rStyle w:val="StyleUnderline"/>
          <w:highlight w:val="yellow"/>
        </w:rPr>
        <w:t>n</w:t>
      </w:r>
      <w:r w:rsidRPr="00AD23D1">
        <w:rPr>
          <w:rStyle w:val="StyleUnderline"/>
        </w:rPr>
        <w:t xml:space="preserve">d </w:t>
      </w:r>
      <w:r w:rsidRPr="002D1596">
        <w:rPr>
          <w:rStyle w:val="StyleUnderline"/>
          <w:highlight w:val="yellow"/>
        </w:rPr>
        <w:t>G</w:t>
      </w:r>
      <w:r w:rsidRPr="00AD23D1">
        <w:rPr>
          <w:rStyle w:val="StyleUnderline"/>
        </w:rPr>
        <w:t xml:space="preserve">uattari </w:t>
      </w:r>
      <w:r w:rsidRPr="002D1596">
        <w:rPr>
          <w:rStyle w:val="StyleUnderline"/>
          <w:highlight w:val="yellow"/>
        </w:rPr>
        <w:t>are being used to support new anarchist “pre-figurative politics,” which is defined as seeking to build a new society within the constraints of the now</w:t>
      </w:r>
      <w:r w:rsidRPr="00AD23D1">
        <w:rPr>
          <w:rStyle w:val="StyleUnderline"/>
        </w:rPr>
        <w:t>. The consequence is that the political horizon of the future gets collapsed into the present</w:t>
      </w:r>
      <w:r w:rsidRPr="00AD23D1">
        <w:rPr>
          <w:sz w:val="16"/>
        </w:rPr>
        <w:t xml:space="preserve">. This is frustrating for someone like me, who holds out hope for a revolutionary future that ceases the million tiny humiliations that make up everyday life. I like J. K. Gibson-Graham’s feminist critique of political economy, but </w:t>
      </w:r>
      <w:r w:rsidRPr="002D1596">
        <w:rPr>
          <w:rStyle w:val="StyleUnderline"/>
          <w:highlight w:val="yellow"/>
        </w:rPr>
        <w:t>community currencies, labor time banks, and worker’s coops are not my image of communism</w:t>
      </w:r>
      <w:r w:rsidRPr="002D1596">
        <w:rPr>
          <w:sz w:val="16"/>
          <w:highlight w:val="yellow"/>
        </w:rPr>
        <w:t xml:space="preserve">. </w:t>
      </w:r>
      <w:r w:rsidRPr="002D1596">
        <w:rPr>
          <w:rStyle w:val="Emphasis"/>
          <w:highlight w:val="yellow"/>
        </w:rPr>
        <w:t>This is why I have drawn on the gothic for inspiration. A revolution that emerges from the darkness holds the apocalyptic potential of ending the world as we know it.</w:t>
      </w:r>
    </w:p>
    <w:p w:rsidR="0038542E" w:rsidRPr="00F601E6" w:rsidRDefault="0038542E" w:rsidP="0038542E">
      <w:pPr>
        <w:pStyle w:val="Heading3"/>
      </w:pPr>
      <w:r>
        <w:lastRenderedPageBreak/>
        <w:t>Political Depression Module</w:t>
      </w:r>
    </w:p>
    <w:p w:rsidR="0038542E" w:rsidRDefault="0038542E" w:rsidP="0038542E">
      <w:pPr>
        <w:pStyle w:val="Heading4"/>
        <w:rPr>
          <w:rStyle w:val="StyleUnderline"/>
        </w:rPr>
      </w:pPr>
      <w:r>
        <w:rPr>
          <w:rStyle w:val="StyleUnderline"/>
        </w:rPr>
        <w:t>The Metropolis is a storm that constantly erodes individuals, creating the conditions for structural violence. Capitalism puts a price-tag on expression and creates spaces for encounters that are inevitably violent as a result of hierarchies and division. Using the negativity from those bad encounters can inspire the search for a better alternative that overcomes the false hope narrative of capitalism</w:t>
      </w:r>
    </w:p>
    <w:p w:rsidR="0038542E" w:rsidRPr="00C14788" w:rsidRDefault="0038542E" w:rsidP="0038542E">
      <w:pPr>
        <w:rPr>
          <w:rStyle w:val="Style13ptBold"/>
        </w:rPr>
      </w:pPr>
      <w:r>
        <w:rPr>
          <w:rStyle w:val="Style13ptBold"/>
        </w:rPr>
        <w:t xml:space="preserve">Culp 16 </w:t>
      </w:r>
      <w:r w:rsidRPr="007A04DE">
        <w:rPr>
          <w:rStyle w:val="Style13ptBold"/>
          <w:b w:val="0"/>
          <w:sz w:val="22"/>
        </w:rPr>
        <w:t>(</w:t>
      </w:r>
      <w:r w:rsidRPr="00616DBD">
        <w:rPr>
          <w:rStyle w:val="Style13ptBold"/>
          <w:b w:val="0"/>
          <w:sz w:val="22"/>
        </w:rPr>
        <w:t>Andrew Culp (2016) Confronting connectivity: feminist challenges to the metropolis, Communication and Critical/Cultural Studies, 13:2, 166-183, DOI: 10.1080/14791420.2015.1108449</w:t>
      </w:r>
      <w:r>
        <w:rPr>
          <w:rStyle w:val="Style13ptBold"/>
          <w:b w:val="0"/>
          <w:sz w:val="22"/>
        </w:rPr>
        <w:t>. Pg. 7-9. Accessed: 7/8/18// EW)</w:t>
      </w:r>
    </w:p>
    <w:p w:rsidR="0038542E" w:rsidRDefault="0038542E" w:rsidP="0038542E">
      <w:pPr>
        <w:rPr>
          <w:rStyle w:val="StyleUnderline"/>
        </w:rPr>
      </w:pPr>
      <w:r w:rsidRPr="003B3E12">
        <w:rPr>
          <w:rStyle w:val="StyleUnderline"/>
          <w:highlight w:val="cyan"/>
        </w:rPr>
        <w:t>The Metropolis advances connectivity’s liberal principles of communication, language, and cooperation as their capitalist appropriation is</w:t>
      </w:r>
      <w:r w:rsidRPr="002916D3">
        <w:rPr>
          <w:rStyle w:val="StyleUnderline"/>
        </w:rPr>
        <w:t xml:space="preserve"> becoming “</w:t>
      </w:r>
      <w:r w:rsidRPr="003B3E12">
        <w:rPr>
          <w:rStyle w:val="StyleUnderline"/>
          <w:highlight w:val="cyan"/>
        </w:rPr>
        <w:t>the life of the city itself</w:t>
      </w:r>
      <w:r w:rsidRPr="003B3E12">
        <w:rPr>
          <w:rStyle w:val="StyleUnderline"/>
          <w:sz w:val="16"/>
        </w:rPr>
        <w:t>.”</w:t>
      </w:r>
      <w:r w:rsidRPr="002916D3">
        <w:rPr>
          <w:rStyle w:val="StyleUnderline"/>
        </w:rPr>
        <w:t xml:space="preserve">64 Behind these disembodied abstractions hides sexual exploitation. Although the Metropolis is networked and informatized on the computational layer, </w:t>
      </w:r>
      <w:r w:rsidRPr="003B3E12">
        <w:rPr>
          <w:rStyle w:val="StyleUnderline"/>
          <w:highlight w:val="cyan"/>
        </w:rPr>
        <w:t>it operates through</w:t>
      </w:r>
      <w:r w:rsidRPr="002916D3">
        <w:rPr>
          <w:rStyle w:val="StyleUnderline"/>
        </w:rPr>
        <w:t xml:space="preserve"> the “pharmaco-pornographic” </w:t>
      </w:r>
      <w:r w:rsidRPr="003B3E12">
        <w:rPr>
          <w:rStyle w:val="StyleUnderline"/>
          <w:highlight w:val="cyan"/>
        </w:rPr>
        <w:t>soft technologies that initiate cycles of excitation- frustration at the intersection of technologies of the body</w:t>
      </w:r>
      <w:r w:rsidRPr="003B3E12">
        <w:rPr>
          <w:rStyle w:val="StyleUnderline"/>
          <w:sz w:val="16"/>
        </w:rPr>
        <w:t xml:space="preserve"> (biotechnologies, surgery, pharmaceuticals) and representation (film, television, new media).65 </w:t>
      </w:r>
      <w:r w:rsidRPr="00C14788">
        <w:rPr>
          <w:rStyle w:val="StyleUnderline"/>
          <w:highlight w:val="cyan"/>
        </w:rPr>
        <w:t>These technologies commodify labor</w:t>
      </w:r>
      <w:r w:rsidRPr="002916D3">
        <w:rPr>
          <w:rStyle w:val="StyleUnderline"/>
        </w:rPr>
        <w:t xml:space="preserve"> through a contract of service </w:t>
      </w:r>
      <w:r w:rsidRPr="00C14788">
        <w:rPr>
          <w:rStyle w:val="StyleUnderline"/>
          <w:highlight w:val="cyan"/>
        </w:rPr>
        <w:t>that gives a</w:t>
      </w:r>
      <w:r w:rsidRPr="002916D3">
        <w:rPr>
          <w:rStyle w:val="StyleUnderline"/>
        </w:rPr>
        <w:t xml:space="preserve"> sexual </w:t>
      </w:r>
      <w:r w:rsidRPr="00C14788">
        <w:rPr>
          <w:rStyle w:val="StyleUnderline"/>
          <w:highlight w:val="cyan"/>
        </w:rPr>
        <w:t>double meaning to</w:t>
      </w:r>
      <w:r w:rsidRPr="002916D3">
        <w:rPr>
          <w:rStyle w:val="StyleUnderline"/>
        </w:rPr>
        <w:t xml:space="preserve"> the </w:t>
      </w:r>
      <w:r w:rsidRPr="00C14788">
        <w:rPr>
          <w:rStyle w:val="StyleUnderline"/>
          <w:highlight w:val="cyan"/>
        </w:rPr>
        <w:t>liberal ideals of access, free expression, and transparency—the pharmacopornographic regime</w:t>
      </w:r>
      <w:r w:rsidRPr="002916D3">
        <w:rPr>
          <w:rStyle w:val="StyleUnderline"/>
        </w:rPr>
        <w:t xml:space="preserve"> also offers access to bodies, </w:t>
      </w:r>
      <w:r w:rsidRPr="00C14788">
        <w:rPr>
          <w:rStyle w:val="StyleUnderline"/>
          <w:highlight w:val="cyan"/>
        </w:rPr>
        <w:t>puts a pricetag on</w:t>
      </w:r>
      <w:r w:rsidRPr="002916D3">
        <w:rPr>
          <w:rStyle w:val="StyleUnderline"/>
        </w:rPr>
        <w:t xml:space="preserve"> sensual </w:t>
      </w:r>
      <w:r w:rsidRPr="00C14788">
        <w:rPr>
          <w:rStyle w:val="StyleUnderline"/>
          <w:highlight w:val="cyan"/>
        </w:rPr>
        <w:t>expression, and guarantees</w:t>
      </w:r>
      <w:r w:rsidRPr="002916D3">
        <w:rPr>
          <w:rStyle w:val="StyleUnderline"/>
        </w:rPr>
        <w:t xml:space="preserve"> ever-</w:t>
      </w:r>
      <w:r w:rsidRPr="00C14788">
        <w:rPr>
          <w:rStyle w:val="StyleUnderline"/>
          <w:highlight w:val="cyan"/>
        </w:rPr>
        <w:t>more-penetrating</w:t>
      </w:r>
      <w:r w:rsidRPr="002916D3">
        <w:rPr>
          <w:rStyle w:val="StyleUnderline"/>
        </w:rPr>
        <w:t xml:space="preserve"> forms of </w:t>
      </w:r>
      <w:r w:rsidRPr="00C14788">
        <w:rPr>
          <w:rStyle w:val="StyleUnderline"/>
          <w:highlight w:val="cyan"/>
        </w:rPr>
        <w:t>exposure.</w:t>
      </w:r>
      <w:r w:rsidRPr="003B3E12">
        <w:rPr>
          <w:rStyle w:val="StyleUnderline"/>
          <w:sz w:val="16"/>
        </w:rPr>
        <w:t xml:space="preserve"> Beyond the postmodernization of production, Hardt and Negri characterize the Metropolis in two additional ways, the first of which is that the Metropolis organizes a space of encounter by providing a shared structure for the interaction and communion of people and perceptions.66 </w:t>
      </w:r>
      <w:r w:rsidRPr="002916D3">
        <w:rPr>
          <w:rStyle w:val="StyleUnderline"/>
        </w:rPr>
        <w:t xml:space="preserve">These </w:t>
      </w:r>
      <w:r w:rsidRPr="00C14788">
        <w:rPr>
          <w:rStyle w:val="StyleUnderline"/>
          <w:highlight w:val="cyan"/>
        </w:rPr>
        <w:t>encounters are spaces of contingency</w:t>
      </w:r>
      <w:r w:rsidRPr="002916D3">
        <w:rPr>
          <w:rStyle w:val="StyleUnderline"/>
        </w:rPr>
        <w:t xml:space="preserve">, and regardless of how space is used to structure these encounters, </w:t>
      </w:r>
      <w:r w:rsidRPr="00C14788">
        <w:rPr>
          <w:rStyle w:val="StyleUnderline"/>
          <w:highlight w:val="cyan"/>
        </w:rPr>
        <w:t>their emergent effects remain</w:t>
      </w:r>
      <w:r w:rsidRPr="002916D3">
        <w:rPr>
          <w:rStyle w:val="StyleUnderline"/>
        </w:rPr>
        <w:t xml:space="preserve"> unpredictable and </w:t>
      </w:r>
      <w:r w:rsidRPr="00C14788">
        <w:rPr>
          <w:rStyle w:val="StyleUnderline"/>
          <w:highlight w:val="cyan"/>
        </w:rPr>
        <w:t>surprising</w:t>
      </w:r>
      <w:r w:rsidRPr="003B3E12">
        <w:rPr>
          <w:rStyle w:val="StyleUnderline"/>
          <w:sz w:val="16"/>
        </w:rPr>
        <w:t xml:space="preserve">. As Manfredo Tafuri argues, </w:t>
      </w:r>
      <w:r w:rsidRPr="002916D3">
        <w:rPr>
          <w:rStyle w:val="StyleUnderline"/>
        </w:rPr>
        <w:t xml:space="preserve">because </w:t>
      </w:r>
      <w:r w:rsidRPr="00C14788">
        <w:rPr>
          <w:rStyle w:val="StyleUnderline"/>
          <w:highlight w:val="cyan"/>
        </w:rPr>
        <w:t>power “speaks many dialects,”</w:t>
      </w:r>
      <w:r w:rsidRPr="002916D3">
        <w:rPr>
          <w:rStyle w:val="StyleUnderline"/>
        </w:rPr>
        <w:t xml:space="preserve"> then </w:t>
      </w:r>
      <w:r w:rsidRPr="00C14788">
        <w:rPr>
          <w:rStyle w:val="StyleUnderline"/>
          <w:highlight w:val="cyan"/>
        </w:rPr>
        <w:t>it is “the construction of physical spaces” that is</w:t>
      </w:r>
      <w:r w:rsidRPr="002916D3">
        <w:rPr>
          <w:rStyle w:val="StyleUnderline"/>
        </w:rPr>
        <w:t xml:space="preserve"> “certainly </w:t>
      </w:r>
      <w:r w:rsidRPr="00C14788">
        <w:rPr>
          <w:rStyle w:val="StyleUnderline"/>
          <w:highlight w:val="cyan"/>
        </w:rPr>
        <w:t>the site of ‘battle,’”</w:t>
      </w:r>
      <w:r w:rsidRPr="002916D3">
        <w:rPr>
          <w:rStyle w:val="StyleUnderline"/>
        </w:rPr>
        <w:t xml:space="preserve"> as it is accessed through the “borders, remains, residues”</w:t>
      </w:r>
      <w:r w:rsidRPr="003B3E12">
        <w:rPr>
          <w:rStyle w:val="StyleUnderline"/>
          <w:sz w:val="16"/>
        </w:rPr>
        <w:t xml:space="preserve"> it leaves after the “collision” of the encounter.67 Also striking about these encounters is that they organize “brief metropolitan contacts” rather than “frequent and prolonged association.”68 </w:t>
      </w:r>
      <w:r w:rsidRPr="002916D3">
        <w:rPr>
          <w:rStyle w:val="StyleUnderline"/>
        </w:rPr>
        <w:t xml:space="preserve">However aleatory and brief, </w:t>
      </w:r>
      <w:r w:rsidRPr="00C14788">
        <w:rPr>
          <w:rStyle w:val="StyleUnderline"/>
          <w:highlight w:val="cyan"/>
        </w:rPr>
        <w:t>encounters contribute to the third dimension of the Metropolis</w:t>
      </w:r>
      <w:r w:rsidRPr="002916D3">
        <w:rPr>
          <w:rStyle w:val="StyleUnderline"/>
        </w:rPr>
        <w:t xml:space="preserve">: material histories, </w:t>
      </w:r>
      <w:r w:rsidRPr="00C14788">
        <w:rPr>
          <w:rStyle w:val="StyleUnderline"/>
          <w:highlight w:val="cyan"/>
        </w:rPr>
        <w:t>which pathologically prevent good encounters through</w:t>
      </w:r>
      <w:r w:rsidRPr="002916D3">
        <w:rPr>
          <w:rStyle w:val="StyleUnderline"/>
        </w:rPr>
        <w:t xml:space="preserve"> their </w:t>
      </w:r>
      <w:r w:rsidRPr="00C14788">
        <w:rPr>
          <w:rStyle w:val="StyleUnderline"/>
          <w:highlight w:val="cyan"/>
        </w:rPr>
        <w:t>hierarchies, divisions, and polarizations that “bombards you” with negative encounters</w:t>
      </w:r>
      <w:r w:rsidRPr="002916D3">
        <w:rPr>
          <w:rStyle w:val="StyleUnderline"/>
        </w:rPr>
        <w:t>.</w:t>
      </w:r>
      <w:r w:rsidRPr="003B3E12">
        <w:rPr>
          <w:rStyle w:val="StyleUnderline"/>
          <w:sz w:val="16"/>
        </w:rPr>
        <w:t xml:space="preserve">69 These </w:t>
      </w:r>
      <w:r w:rsidRPr="003B3E12">
        <w:rPr>
          <w:rStyle w:val="StyleUnderline"/>
        </w:rPr>
        <w:t xml:space="preserve">hierarchies and divisions are the </w:t>
      </w:r>
      <w:r w:rsidRPr="00C14788">
        <w:rPr>
          <w:rStyle w:val="StyleUnderline"/>
          <w:highlight w:val="cyan"/>
        </w:rPr>
        <w:t>marks of</w:t>
      </w:r>
      <w:r w:rsidRPr="003B3E12">
        <w:rPr>
          <w:rStyle w:val="StyleUnderline"/>
        </w:rPr>
        <w:t xml:space="preserve"> colonial relations, racism, patriarchy, and other </w:t>
      </w:r>
      <w:r w:rsidRPr="00C14788">
        <w:rPr>
          <w:rStyle w:val="StyleUnderline"/>
          <w:highlight w:val="cyan"/>
        </w:rPr>
        <w:t>exploitation that flow through the</w:t>
      </w:r>
      <w:r w:rsidRPr="003B3E12">
        <w:rPr>
          <w:rStyle w:val="StyleUnderline"/>
        </w:rPr>
        <w:t xml:space="preserve"> veins of the </w:t>
      </w:r>
      <w:r w:rsidRPr="00C14788">
        <w:rPr>
          <w:rStyle w:val="StyleUnderline"/>
          <w:highlight w:val="cyan"/>
        </w:rPr>
        <w:t>Metropolis and pour out onto its streets</w:t>
      </w:r>
      <w:r w:rsidRPr="003B3E12">
        <w:rPr>
          <w:rStyle w:val="StyleUnderline"/>
          <w:sz w:val="16"/>
        </w:rPr>
        <w:t xml:space="preserve">, and </w:t>
      </w:r>
      <w:r w:rsidRPr="003B3E12">
        <w:rPr>
          <w:rStyle w:val="StyleUnderline"/>
        </w:rPr>
        <w:t>the pathology often runs so deep that</w:t>
      </w:r>
      <w:r w:rsidRPr="003B3E12">
        <w:rPr>
          <w:rStyle w:val="StyleUnderline"/>
          <w:sz w:val="16"/>
        </w:rPr>
        <w:t xml:space="preserve"> Hardt and Negri declare: </w:t>
      </w:r>
      <w:r w:rsidRPr="003B3E12">
        <w:rPr>
          <w:rStyle w:val="StyleUnderline"/>
        </w:rPr>
        <w:t xml:space="preserve">“the Metropolis is a jungle, and the form of the common and </w:t>
      </w:r>
      <w:r w:rsidRPr="003B3E12">
        <w:rPr>
          <w:rStyle w:val="StyleUnderline"/>
        </w:rPr>
        <w:lastRenderedPageBreak/>
        <w:t>encounter it presents are ones you should run from!”</w:t>
      </w:r>
      <w:r w:rsidRPr="003B3E12">
        <w:rPr>
          <w:rStyle w:val="StyleUnderline"/>
          <w:sz w:val="16"/>
        </w:rPr>
        <w:t xml:space="preserve">70 </w:t>
      </w:r>
      <w:r w:rsidRPr="003B3E12">
        <w:rPr>
          <w:rStyle w:val="StyleUnderline"/>
        </w:rPr>
        <w:t xml:space="preserve">What if </w:t>
      </w:r>
      <w:r w:rsidRPr="00C14788">
        <w:rPr>
          <w:rStyle w:val="StyleUnderline"/>
          <w:highlight w:val="cyan"/>
        </w:rPr>
        <w:t>the Metropolis is</w:t>
      </w:r>
      <w:r w:rsidRPr="003B3E12">
        <w:rPr>
          <w:rStyle w:val="StyleUnderline"/>
        </w:rPr>
        <w:t xml:space="preserve"> not a jungle, however, but </w:t>
      </w:r>
      <w:r w:rsidRPr="00C14788">
        <w:rPr>
          <w:rStyle w:val="StyleUnderline"/>
          <w:highlight w:val="cyan"/>
        </w:rPr>
        <w:t>a storm “that does not confront us like a subject</w:t>
      </w:r>
      <w:r w:rsidRPr="003B3E12">
        <w:rPr>
          <w:rStyle w:val="StyleUnderline"/>
        </w:rPr>
        <w:t xml:space="preserve">, facing us, </w:t>
      </w:r>
      <w:r w:rsidRPr="00C14788">
        <w:rPr>
          <w:rStyle w:val="StyleUnderline"/>
          <w:highlight w:val="cyan"/>
        </w:rPr>
        <w:t>but like an environment</w:t>
      </w:r>
      <w:r w:rsidRPr="003B3E12">
        <w:rPr>
          <w:rStyle w:val="StyleUnderline"/>
        </w:rPr>
        <w:t xml:space="preserve"> that is </w:t>
      </w:r>
      <w:r w:rsidRPr="00C14788">
        <w:rPr>
          <w:rStyle w:val="StyleUnderline"/>
          <w:highlight w:val="cyan"/>
        </w:rPr>
        <w:t>hostile to us?”</w:t>
      </w:r>
      <w:r w:rsidRPr="003B3E12">
        <w:rPr>
          <w:rStyle w:val="StyleUnderline"/>
          <w:sz w:val="16"/>
        </w:rPr>
        <w:t xml:space="preserve">71 </w:t>
      </w:r>
      <w:r w:rsidRPr="003B3E12">
        <w:rPr>
          <w:rStyle w:val="StyleUnderline"/>
        </w:rPr>
        <w:t xml:space="preserve">The pornographic transparency of connectivity denudes subjects by exposing them to the dangerous forces of the outside. </w:t>
      </w:r>
      <w:r w:rsidRPr="00C14788">
        <w:rPr>
          <w:rStyle w:val="StyleUnderline"/>
          <w:highlight w:val="cyan"/>
        </w:rPr>
        <w:t>Imagining the Metropolis as a storm matches the reality of its</w:t>
      </w:r>
      <w:r w:rsidRPr="003B3E12">
        <w:rPr>
          <w:rStyle w:val="StyleUnderline"/>
        </w:rPr>
        <w:t xml:space="preserve"> harshly gendered </w:t>
      </w:r>
      <w:r w:rsidRPr="00C14788">
        <w:rPr>
          <w:rStyle w:val="StyleUnderline"/>
          <w:highlight w:val="cyan"/>
        </w:rPr>
        <w:t>landscape of</w:t>
      </w:r>
      <w:r w:rsidRPr="003B3E12">
        <w:rPr>
          <w:rStyle w:val="StyleUnderline"/>
        </w:rPr>
        <w:t xml:space="preserve"> fear and </w:t>
      </w:r>
      <w:r w:rsidRPr="00C14788">
        <w:rPr>
          <w:rStyle w:val="StyleUnderline"/>
          <w:highlight w:val="cyan"/>
        </w:rPr>
        <w:t>violence</w:t>
      </w:r>
      <w:r w:rsidRPr="003B3E12">
        <w:rPr>
          <w:rStyle w:val="StyleUnderline"/>
          <w:sz w:val="16"/>
        </w:rPr>
        <w:t xml:space="preserve">, one that restricts women’s access to resources, inhibits their ability to find dignified work, and delivers the daily assaults of catcalls and other violences.72 The term risks naturalizing the oppression that women face, a concern reflected in the adage, “everybody complains about the weather, but nobody does anything about it!” 73 Yet </w:t>
      </w:r>
      <w:r w:rsidRPr="003B3E12">
        <w:rPr>
          <w:rStyle w:val="StyleUnderline"/>
        </w:rPr>
        <w:t xml:space="preserve">the </w:t>
      </w:r>
      <w:r w:rsidRPr="00C14788">
        <w:rPr>
          <w:rStyle w:val="StyleUnderline"/>
          <w:highlight w:val="cyan"/>
        </w:rPr>
        <w:t>traditional depiction of crime as the</w:t>
      </w:r>
      <w:r w:rsidRPr="003B3E12">
        <w:rPr>
          <w:rStyle w:val="StyleUnderline"/>
        </w:rPr>
        <w:t xml:space="preserve"> occasional </w:t>
      </w:r>
      <w:r w:rsidRPr="00C14788">
        <w:rPr>
          <w:rStyle w:val="StyleUnderline"/>
          <w:highlight w:val="cyan"/>
        </w:rPr>
        <w:t>result of bad actors is not sufficient. The metaphor of the storm</w:t>
      </w:r>
      <w:r w:rsidRPr="003B3E12">
        <w:rPr>
          <w:rStyle w:val="StyleUnderline"/>
        </w:rPr>
        <w:t xml:space="preserve"> powerfully </w:t>
      </w:r>
      <w:r w:rsidRPr="00C14788">
        <w:rPr>
          <w:rStyle w:val="StyleUnderline"/>
          <w:highlight w:val="cyan"/>
        </w:rPr>
        <w:t>signals the structural conditions of ongoing urban hostility</w:t>
      </w:r>
      <w:r w:rsidRPr="003B3E12">
        <w:rPr>
          <w:rStyle w:val="StyleUnderline"/>
        </w:rPr>
        <w:t xml:space="preserve"> as a space of bad encounters and fraught material histories. </w:t>
      </w:r>
      <w:r w:rsidRPr="00C14788">
        <w:rPr>
          <w:rStyle w:val="StyleUnderline"/>
          <w:highlight w:val="cyan"/>
        </w:rPr>
        <w:t>The ecological dimension</w:t>
      </w:r>
      <w:r w:rsidRPr="003B3E12">
        <w:rPr>
          <w:rStyle w:val="StyleUnderline"/>
        </w:rPr>
        <w:t xml:space="preserve"> of the metaphor thus </w:t>
      </w:r>
      <w:r w:rsidRPr="00C14788">
        <w:rPr>
          <w:rStyle w:val="StyleUnderline"/>
          <w:highlight w:val="cyan"/>
        </w:rPr>
        <w:t>strengthens the links between the city and</w:t>
      </w:r>
      <w:r w:rsidRPr="003B3E12">
        <w:rPr>
          <w:rStyle w:val="StyleUnderline"/>
        </w:rPr>
        <w:t xml:space="preserve"> earlier feminist methods for studying </w:t>
      </w:r>
      <w:r w:rsidRPr="00C14788">
        <w:rPr>
          <w:rStyle w:val="StyleUnderline"/>
          <w:highlight w:val="cyan"/>
        </w:rPr>
        <w:t>structural violence not isolated to a single individual.</w:t>
      </w:r>
      <w:r w:rsidRPr="003B3E12">
        <w:rPr>
          <w:rStyle w:val="StyleUnderline"/>
          <w:sz w:val="16"/>
        </w:rPr>
        <w:t xml:space="preserve">74 Innumerable feminist collectives have used the city as an object of inquiry, many taking cues from Italian feminism and the feminist social center movement, such as Madridbased Precarias a la Deriva, which “wanders” the city to find the “fragmented, informal, invisible work that we do,”75 Pittsburgh’s SubRosa, which uses “site-u-ational” art that “centers on the uses and implications of biotechnology as it applies to sexual difference, race, and transnational labor conditions,”76 and Feel Tank Chicago, which works to “depathologize negative affects so that they can be seen as a possible resource for political action.”77 What these feminist media projects reveal is the unavoidable commonality between women who weather the daily assault of patriarchy like a bad storm, which is a consequence of the gendered way in which the Metropolis is embodied and experienced. Such </w:t>
      </w:r>
      <w:r w:rsidRPr="00C14788">
        <w:rPr>
          <w:rStyle w:val="StyleUnderline"/>
          <w:highlight w:val="cyan"/>
        </w:rPr>
        <w:t>negative encounters stick to bodies as frustrations</w:t>
      </w:r>
      <w:r w:rsidRPr="003B3E12">
        <w:rPr>
          <w:rStyle w:val="StyleUnderline"/>
        </w:rPr>
        <w:t xml:space="preserve"> and feelings and is </w:t>
      </w:r>
      <w:r w:rsidRPr="00C14788">
        <w:rPr>
          <w:rStyle w:val="StyleUnderline"/>
          <w:highlight w:val="cyan"/>
        </w:rPr>
        <w:t>later channeled into</w:t>
      </w:r>
      <w:r w:rsidRPr="003B3E12">
        <w:rPr>
          <w:rStyle w:val="StyleUnderline"/>
        </w:rPr>
        <w:t xml:space="preserve"> grief, </w:t>
      </w:r>
      <w:r w:rsidRPr="00C14788">
        <w:rPr>
          <w:rStyle w:val="StyleUnderline"/>
          <w:highlight w:val="cyan"/>
        </w:rPr>
        <w:t>outrage, or</w:t>
      </w:r>
      <w:r w:rsidRPr="003B3E12">
        <w:rPr>
          <w:rStyle w:val="StyleUnderline"/>
        </w:rPr>
        <w:t xml:space="preserve"> simply </w:t>
      </w:r>
      <w:r w:rsidRPr="00C14788">
        <w:rPr>
          <w:rStyle w:val="StyleUnderline"/>
          <w:highlight w:val="cyan"/>
        </w:rPr>
        <w:t>suffered in seclusion</w:t>
      </w:r>
      <w:r w:rsidRPr="003B3E12">
        <w:rPr>
          <w:rStyle w:val="StyleUnderline"/>
        </w:rPr>
        <w:t>.</w:t>
      </w:r>
      <w:r w:rsidRPr="003B3E12">
        <w:rPr>
          <w:rStyle w:val="StyleUnderline"/>
          <w:sz w:val="16"/>
        </w:rPr>
        <w:t xml:space="preserve">78 </w:t>
      </w:r>
      <w:r w:rsidRPr="003B3E12">
        <w:rPr>
          <w:rStyle w:val="StyleUnderline"/>
        </w:rPr>
        <w:t>Most sober-minded critics find the uglier of our shared feelings unfit for something as noble as liberation</w:t>
      </w:r>
      <w:r w:rsidRPr="003B3E12">
        <w:rPr>
          <w:rStyle w:val="StyleUnderline"/>
          <w:sz w:val="16"/>
        </w:rPr>
        <w:t xml:space="preserve">, which may be why </w:t>
      </w:r>
      <w:r w:rsidRPr="003B3E12">
        <w:rPr>
          <w:rStyle w:val="StyleUnderline"/>
        </w:rPr>
        <w:t xml:space="preserve">so </w:t>
      </w:r>
      <w:r w:rsidRPr="00C14788">
        <w:rPr>
          <w:rStyle w:val="StyleUnderline"/>
          <w:highlight w:val="cyan"/>
        </w:rPr>
        <w:t>few political projects outwardly declare that they draw their strength from</w:t>
      </w:r>
      <w:r w:rsidRPr="003B3E12">
        <w:rPr>
          <w:rStyle w:val="StyleUnderline"/>
        </w:rPr>
        <w:t xml:space="preserve"> envy, irritation, paranoia, and </w:t>
      </w:r>
      <w:r w:rsidRPr="00C14788">
        <w:rPr>
          <w:rStyle w:val="StyleUnderline"/>
          <w:highlight w:val="cyan"/>
        </w:rPr>
        <w:t>anxiety.</w:t>
      </w:r>
      <w:r w:rsidRPr="003B3E12">
        <w:rPr>
          <w:rStyle w:val="StyleUnderline"/>
        </w:rPr>
        <w:t xml:space="preserve"> </w:t>
      </w:r>
      <w:r w:rsidRPr="003B3E12">
        <w:rPr>
          <w:rStyle w:val="StyleUnderline"/>
          <w:sz w:val="16"/>
        </w:rPr>
        <w:t xml:space="preserve">Sianne Ngai argues that </w:t>
      </w:r>
      <w:r w:rsidRPr="00C14788">
        <w:rPr>
          <w:rStyle w:val="StyleUnderline"/>
          <w:highlight w:val="cyan"/>
        </w:rPr>
        <w:t>although these negative affects are weaker than “grander passions”</w:t>
      </w:r>
      <w:r w:rsidRPr="003B3E12">
        <w:rPr>
          <w:rStyle w:val="StyleUnderline"/>
        </w:rPr>
        <w:t xml:space="preserve"> and thus lack an orientation powerful enough to form clear political motivations, </w:t>
      </w:r>
      <w:r w:rsidRPr="00C14788">
        <w:rPr>
          <w:rStyle w:val="StyleUnderline"/>
          <w:highlight w:val="cyan"/>
        </w:rPr>
        <w:t xml:space="preserve">the unsuitability of weakly intentional feelings “amplifies their power to diagnose situations,” </w:t>
      </w:r>
      <w:r w:rsidRPr="00C14788">
        <w:rPr>
          <w:rStyle w:val="StyleUnderline"/>
        </w:rPr>
        <w:t>and those “situations marked by blocked</w:t>
      </w:r>
      <w:r w:rsidRPr="003B3E12">
        <w:rPr>
          <w:rStyle w:val="StyleUnderline"/>
        </w:rPr>
        <w:t xml:space="preserve"> or thwarted actions in particular.”79 From this perspective, </w:t>
      </w:r>
      <w:r w:rsidRPr="00C14788">
        <w:rPr>
          <w:rStyle w:val="StyleUnderline"/>
          <w:highlight w:val="cyan"/>
        </w:rPr>
        <w:t>ugly feelings provide epistemological access to</w:t>
      </w:r>
      <w:r w:rsidRPr="00C14788">
        <w:rPr>
          <w:rStyle w:val="StyleUnderline"/>
        </w:rPr>
        <w:t xml:space="preserve"> </w:t>
      </w:r>
      <w:r w:rsidRPr="003B3E12">
        <w:rPr>
          <w:rStyle w:val="StyleUnderline"/>
        </w:rPr>
        <w:t xml:space="preserve">the </w:t>
      </w:r>
      <w:r w:rsidRPr="00C14788">
        <w:rPr>
          <w:rStyle w:val="StyleUnderline"/>
          <w:highlight w:val="cyan"/>
        </w:rPr>
        <w:t>bad encounters organized by the Metropolis— especially</w:t>
      </w:r>
      <w:r w:rsidRPr="003B3E12">
        <w:rPr>
          <w:rStyle w:val="StyleUnderline"/>
        </w:rPr>
        <w:t xml:space="preserve"> those that are </w:t>
      </w:r>
      <w:r w:rsidRPr="00C14788">
        <w:rPr>
          <w:rStyle w:val="StyleUnderline"/>
          <w:highlight w:val="cyan"/>
        </w:rPr>
        <w:t>cruel replacements meant to inspire only enough optimism to discourage the search for a better alternative</w:t>
      </w:r>
      <w:r w:rsidRPr="003B3E12">
        <w:rPr>
          <w:rStyle w:val="StyleUnderline"/>
        </w:rPr>
        <w:t>.80 Ugly feelings may be not just the result of bad encounters, then, but a form of resistance enfolded by the body that can be used as a public resource.</w:t>
      </w:r>
    </w:p>
    <w:p w:rsidR="0038542E" w:rsidRPr="003B3E12" w:rsidRDefault="0038542E" w:rsidP="0038542E">
      <w:pPr>
        <w:rPr>
          <w:rStyle w:val="StyleUnderline"/>
        </w:rPr>
      </w:pPr>
    </w:p>
    <w:p w:rsidR="0038542E" w:rsidRDefault="0038542E" w:rsidP="0038542E">
      <w:pPr>
        <w:pStyle w:val="Heading4"/>
        <w:rPr>
          <w:rStyle w:val="StyleUnderline"/>
        </w:rPr>
      </w:pPr>
      <w:r>
        <w:rPr>
          <w:rStyle w:val="StyleUnderline"/>
        </w:rPr>
        <w:lastRenderedPageBreak/>
        <w:t>Systemic forces of capitalism, racism, and sexism cause feelings of burnout and depression that have historically killed movements in the 60s and 70s. In contrary, the alternative embraces our negativity into an intellectual project that acts as the starting point for theoretical insight.</w:t>
      </w:r>
    </w:p>
    <w:p w:rsidR="0038542E" w:rsidRPr="006021EC" w:rsidRDefault="0038542E" w:rsidP="0038542E">
      <w:pPr>
        <w:rPr>
          <w:rStyle w:val="Style13ptBold"/>
        </w:rPr>
      </w:pPr>
      <w:r>
        <w:rPr>
          <w:rStyle w:val="Style13ptBold"/>
        </w:rPr>
        <w:t xml:space="preserve">Cvetkovich 12 </w:t>
      </w:r>
      <w:r w:rsidRPr="006021EC">
        <w:t xml:space="preserve">(Ann Cvetkovich, </w:t>
      </w:r>
      <w:r>
        <w:t xml:space="preserve">Depression is ordinary: Public feelings and Saidiya Hartman’s Lose Your Mother. DOI: </w:t>
      </w:r>
      <w:r w:rsidRPr="006021EC">
        <w:t>https://doi.org/10.1177%2F1464700112442641</w:t>
      </w:r>
      <w:r>
        <w:t>. 8/21/12. Accessed: 7/8/18// EW)</w:t>
      </w:r>
    </w:p>
    <w:p w:rsidR="0038542E" w:rsidRPr="00261D85" w:rsidRDefault="0038542E" w:rsidP="0038542E">
      <w:pPr>
        <w:rPr>
          <w:rStyle w:val="StyleUnderline"/>
        </w:rPr>
      </w:pPr>
      <w:r w:rsidRPr="00261D85">
        <w:rPr>
          <w:rStyle w:val="StyleUnderline"/>
          <w:highlight w:val="cyan"/>
        </w:rPr>
        <w:t>What if depression, in the Americas</w:t>
      </w:r>
      <w:r w:rsidRPr="00261D85">
        <w:rPr>
          <w:rStyle w:val="StyleUnderline"/>
          <w:sz w:val="16"/>
        </w:rPr>
        <w:t xml:space="preserve"> at least, </w:t>
      </w:r>
      <w:r w:rsidRPr="00261D85">
        <w:rPr>
          <w:rStyle w:val="StyleUnderline"/>
          <w:highlight w:val="cyan"/>
        </w:rPr>
        <w:t>could be traced to histories of colonialism, genocide, slavery, exclusion, and everyday segregation and isolation that haunt all</w:t>
      </w:r>
      <w:r w:rsidRPr="008E4F5A">
        <w:rPr>
          <w:rStyle w:val="StyleUnderline"/>
        </w:rPr>
        <w:t xml:space="preserve"> of our </w:t>
      </w:r>
      <w:r w:rsidRPr="00261D85">
        <w:rPr>
          <w:rStyle w:val="StyleUnderline"/>
          <w:highlight w:val="cyan"/>
        </w:rPr>
        <w:t>lives</w:t>
      </w:r>
      <w:r w:rsidRPr="008E4F5A">
        <w:rPr>
          <w:rStyle w:val="StyleUnderline"/>
        </w:rPr>
        <w:t>,</w:t>
      </w:r>
      <w:r w:rsidRPr="00261D85">
        <w:rPr>
          <w:rStyle w:val="StyleUnderline"/>
          <w:sz w:val="16"/>
        </w:rPr>
        <w:t xml:space="preserve"> rather than to biochemical imbalances</w:t>
      </w:r>
      <w:r w:rsidRPr="008E4F5A">
        <w:rPr>
          <w:rStyle w:val="StyleUnderline"/>
        </w:rPr>
        <w:t xml:space="preserve">? </w:t>
      </w:r>
      <w:r w:rsidRPr="00261D85">
        <w:rPr>
          <w:rStyle w:val="StyleUnderline"/>
          <w:highlight w:val="cyan"/>
        </w:rPr>
        <w:t>This article</w:t>
      </w:r>
      <w:r w:rsidRPr="008E4F5A">
        <w:rPr>
          <w:rStyle w:val="StyleUnderline"/>
        </w:rPr>
        <w:t xml:space="preserve"> takes that premise seriously, but</w:t>
      </w:r>
      <w:r w:rsidRPr="00261D85">
        <w:rPr>
          <w:rStyle w:val="StyleUnderline"/>
          <w:sz w:val="16"/>
        </w:rPr>
        <w:t xml:space="preserve"> in so doing </w:t>
      </w:r>
      <w:r w:rsidRPr="00261D85">
        <w:rPr>
          <w:rStyle w:val="StyleUnderline"/>
          <w:highlight w:val="cyan"/>
        </w:rPr>
        <w:t>has to depart from</w:t>
      </w:r>
      <w:r w:rsidRPr="008E4F5A">
        <w:rPr>
          <w:rStyle w:val="StyleUnderline"/>
        </w:rPr>
        <w:t xml:space="preserve"> </w:t>
      </w:r>
      <w:r w:rsidRPr="00261D85">
        <w:rPr>
          <w:rStyle w:val="StyleUnderline"/>
          <w:sz w:val="16"/>
        </w:rPr>
        <w:t xml:space="preserve">much of the </w:t>
      </w:r>
      <w:r w:rsidRPr="00261D85">
        <w:rPr>
          <w:rStyle w:val="StyleUnderline"/>
          <w:highlight w:val="cyan"/>
        </w:rPr>
        <w:t>literature on depression, both medical and historical, which</w:t>
      </w:r>
      <w:r w:rsidRPr="008E4F5A">
        <w:rPr>
          <w:rStyle w:val="StyleUnderline"/>
        </w:rPr>
        <w:t>,</w:t>
      </w:r>
      <w:r w:rsidRPr="00261D85">
        <w:rPr>
          <w:rStyle w:val="StyleUnderline"/>
          <w:sz w:val="16"/>
        </w:rPr>
        <w:t xml:space="preserve"> often without acknowledging it directly, </w:t>
      </w:r>
      <w:r w:rsidRPr="00261D85">
        <w:rPr>
          <w:rStyle w:val="StyleUnderline"/>
          <w:highlight w:val="cyan"/>
        </w:rPr>
        <w:t>tends to presume a white</w:t>
      </w:r>
      <w:r w:rsidRPr="008E4F5A">
        <w:rPr>
          <w:rStyle w:val="StyleUnderline"/>
        </w:rPr>
        <w:t xml:space="preserve"> and </w:t>
      </w:r>
      <w:r w:rsidRPr="00261D85">
        <w:rPr>
          <w:rStyle w:val="StyleUnderline"/>
          <w:highlight w:val="cyan"/>
        </w:rPr>
        <w:t>middle-class subject for whom feeling bad is</w:t>
      </w:r>
      <w:r w:rsidRPr="008E4F5A">
        <w:rPr>
          <w:rStyle w:val="StyleUnderline"/>
        </w:rPr>
        <w:t xml:space="preserve"> frequently </w:t>
      </w:r>
      <w:r w:rsidRPr="00261D85">
        <w:rPr>
          <w:rStyle w:val="StyleUnderline"/>
          <w:highlight w:val="cyan"/>
        </w:rPr>
        <w:t>a mystery</w:t>
      </w:r>
      <w:r w:rsidRPr="008E4F5A">
        <w:rPr>
          <w:rStyle w:val="StyleUnderline"/>
        </w:rPr>
        <w:t xml:space="preserve"> because it does not seem to fit a life in which privilege and comfort make things seem fine on the surface.</w:t>
      </w:r>
      <w:r w:rsidRPr="00261D85">
        <w:rPr>
          <w:rStyle w:val="StyleUnderline"/>
          <w:sz w:val="16"/>
        </w:rPr>
        <w:t xml:space="preserve"> Although for those whose troubles are more obvious, depression might be expected, they are not often the direct subjects of the books and articles in the mainstream press. To track their experiences, we might have to follow the textual traces that include the quotation above, in which Cornel West, as performed by </w:t>
      </w:r>
      <w:r w:rsidRPr="008E4F5A">
        <w:rPr>
          <w:rStyle w:val="StyleUnderline"/>
        </w:rPr>
        <w:t>Anna Deavere Smith i</w:t>
      </w:r>
      <w:r w:rsidRPr="00261D85">
        <w:rPr>
          <w:rStyle w:val="StyleUnderline"/>
          <w:sz w:val="16"/>
        </w:rPr>
        <w:t xml:space="preserve">n the stage version of Twilight: Los Angeles, invokes in an almost offhand, but nonetheless chilling, way an emotional colour line that separates black sadness from white sadness. In the space of a few sentences, </w:t>
      </w:r>
      <w:r w:rsidRPr="008E4F5A">
        <w:rPr>
          <w:rStyle w:val="StyleUnderline"/>
        </w:rPr>
        <w:t>he opens up the chasm of (mis)understanding that would make any white person humble about presuming to understand black sadness</w:t>
      </w:r>
      <w:r w:rsidRPr="00261D85">
        <w:rPr>
          <w:rStyle w:val="StyleUnderline"/>
          <w:sz w:val="16"/>
        </w:rPr>
        <w:t xml:space="preserve">, and he offers, almost in passing, a beautiful diagnosis of white depression as a cultural rather than medical predicament. </w:t>
      </w:r>
      <w:r w:rsidRPr="008E4F5A">
        <w:rPr>
          <w:rStyle w:val="StyleUnderline"/>
        </w:rPr>
        <w:t>By linking it to the failure of the American dream, he suggests that sadness comes when the belief that one should be happy or protected turns out to be wrong and a privileged form of hopefulness that has so often been entirely foreclosed for black people is punctured.</w:t>
      </w:r>
      <w:r w:rsidRPr="00261D85">
        <w:rPr>
          <w:rStyle w:val="StyleUnderline"/>
          <w:sz w:val="16"/>
        </w:rPr>
        <w:t xml:space="preserve"> </w:t>
      </w:r>
      <w:r w:rsidRPr="008E4F5A">
        <w:rPr>
          <w:rStyle w:val="StyleUnderline"/>
        </w:rPr>
        <w:t xml:space="preserve">My interest in </w:t>
      </w:r>
      <w:r w:rsidRPr="00261D85">
        <w:rPr>
          <w:rStyle w:val="StyleUnderline"/>
          <w:highlight w:val="cyan"/>
        </w:rPr>
        <w:t>the links between racism and depression is part of a larger project that thinks about depression as a cultural and social phenomenon rather than a medical one</w:t>
      </w:r>
      <w:r w:rsidRPr="00261D85">
        <w:rPr>
          <w:rStyle w:val="StyleUnderline"/>
          <w:sz w:val="16"/>
        </w:rPr>
        <w:t xml:space="preserve"> (Cvetkovich, 2012). That </w:t>
      </w:r>
      <w:r w:rsidRPr="008E4F5A">
        <w:rPr>
          <w:rStyle w:val="StyleUnderline"/>
        </w:rPr>
        <w:t xml:space="preserve">inquiry has emerged from my collective work over the last decade with Public Feelings, a group of scholars interested in exploring everyday feelings as an entry point on to political life. </w:t>
      </w:r>
      <w:r w:rsidRPr="0082208E">
        <w:rPr>
          <w:rStyle w:val="StyleUnderline"/>
          <w:highlight w:val="cyan"/>
        </w:rPr>
        <w:t>Central to the work</w:t>
      </w:r>
      <w:r w:rsidRPr="00261D85">
        <w:rPr>
          <w:rStyle w:val="StyleUnderline"/>
          <w:sz w:val="16"/>
        </w:rPr>
        <w:t xml:space="preserve"> of Public Feelings </w:t>
      </w:r>
      <w:r w:rsidRPr="0082208E">
        <w:rPr>
          <w:rStyle w:val="StyleUnderline"/>
          <w:highlight w:val="cyan"/>
        </w:rPr>
        <w:t>has been the concept of political depression developed by Chicago’s Feel Tank, inspired</w:t>
      </w:r>
      <w:r w:rsidRPr="008E4F5A">
        <w:rPr>
          <w:rStyle w:val="StyleUnderline"/>
        </w:rPr>
        <w:t xml:space="preserve"> not only </w:t>
      </w:r>
      <w:r w:rsidRPr="0082208E">
        <w:rPr>
          <w:rStyle w:val="StyleUnderline"/>
          <w:highlight w:val="cyan"/>
        </w:rPr>
        <w:t>by</w:t>
      </w:r>
      <w:r w:rsidRPr="008E4F5A">
        <w:rPr>
          <w:rStyle w:val="StyleUnderline"/>
        </w:rPr>
        <w:t xml:space="preserve"> the politics of the </w:t>
      </w:r>
      <w:r w:rsidRPr="0082208E">
        <w:rPr>
          <w:rStyle w:val="StyleUnderline"/>
          <w:highlight w:val="cyan"/>
        </w:rPr>
        <w:t>Bush</w:t>
      </w:r>
      <w:r w:rsidRPr="008E4F5A">
        <w:rPr>
          <w:rStyle w:val="StyleUnderline"/>
        </w:rPr>
        <w:t xml:space="preserve"> presidency </w:t>
      </w:r>
      <w:r w:rsidRPr="0082208E">
        <w:rPr>
          <w:rStyle w:val="StyleUnderline"/>
          <w:highlight w:val="cyan"/>
        </w:rPr>
        <w:t>and 9/11</w:t>
      </w:r>
      <w:r w:rsidRPr="008E4F5A">
        <w:rPr>
          <w:rStyle w:val="StyleUnderline"/>
        </w:rPr>
        <w:t xml:space="preserve">, but by </w:t>
      </w:r>
      <w:r w:rsidRPr="0082208E">
        <w:rPr>
          <w:rStyle w:val="StyleUnderline"/>
          <w:highlight w:val="cyan"/>
        </w:rPr>
        <w:t>AIDS</w:t>
      </w:r>
      <w:r w:rsidRPr="008E4F5A">
        <w:rPr>
          <w:rStyle w:val="StyleUnderline"/>
        </w:rPr>
        <w:t xml:space="preserve"> </w:t>
      </w:r>
      <w:r w:rsidRPr="0082208E">
        <w:rPr>
          <w:rStyle w:val="StyleUnderline"/>
          <w:highlight w:val="cyan"/>
        </w:rPr>
        <w:t>activist burnout and</w:t>
      </w:r>
      <w:r w:rsidRPr="008E4F5A">
        <w:rPr>
          <w:rStyle w:val="StyleUnderline"/>
        </w:rPr>
        <w:t xml:space="preserve"> the </w:t>
      </w:r>
      <w:r w:rsidRPr="0082208E">
        <w:rPr>
          <w:rStyle w:val="StyleUnderline"/>
          <w:highlight w:val="cyan"/>
        </w:rPr>
        <w:t>long-term backlash against</w:t>
      </w:r>
      <w:r w:rsidRPr="008E4F5A">
        <w:rPr>
          <w:rStyle w:val="StyleUnderline"/>
        </w:rPr>
        <w:t xml:space="preserve"> social </w:t>
      </w:r>
      <w:r w:rsidRPr="0082208E">
        <w:rPr>
          <w:rStyle w:val="StyleUnderline"/>
          <w:highlight w:val="cyan"/>
        </w:rPr>
        <w:t xml:space="preserve">movements of the </w:t>
      </w:r>
      <w:r w:rsidRPr="0082208E">
        <w:rPr>
          <w:rStyle w:val="StyleUnderline"/>
        </w:rPr>
        <w:t>19</w:t>
      </w:r>
      <w:r w:rsidRPr="0082208E">
        <w:rPr>
          <w:rStyle w:val="StyleUnderline"/>
          <w:highlight w:val="cyan"/>
        </w:rPr>
        <w:t>60s</w:t>
      </w:r>
      <w:r w:rsidRPr="008E4F5A">
        <w:rPr>
          <w:rStyle w:val="StyleUnderline"/>
        </w:rPr>
        <w:t xml:space="preserve"> </w:t>
      </w:r>
      <w:r w:rsidRPr="0082208E">
        <w:rPr>
          <w:rStyle w:val="StyleUnderline"/>
          <w:highlight w:val="cyan"/>
        </w:rPr>
        <w:t>and</w:t>
      </w:r>
      <w:r w:rsidRPr="008E4F5A">
        <w:rPr>
          <w:rStyle w:val="StyleUnderline"/>
        </w:rPr>
        <w:t xml:space="preserve"> 19</w:t>
      </w:r>
      <w:r w:rsidRPr="0082208E">
        <w:rPr>
          <w:rStyle w:val="StyleUnderline"/>
          <w:highlight w:val="cyan"/>
        </w:rPr>
        <w:t>70s</w:t>
      </w:r>
      <w:r w:rsidRPr="00261D85">
        <w:rPr>
          <w:rStyle w:val="StyleUnderline"/>
          <w:sz w:val="16"/>
        </w:rPr>
        <w:t xml:space="preserve">, including feminism.1 </w:t>
      </w:r>
      <w:r w:rsidRPr="0082208E">
        <w:rPr>
          <w:rStyle w:val="StyleUnderline"/>
          <w:highlight w:val="cyan"/>
        </w:rPr>
        <w:t>The Public Feelings project asks how</w:t>
      </w:r>
      <w:r w:rsidRPr="008E4F5A">
        <w:rPr>
          <w:rStyle w:val="StyleUnderline"/>
        </w:rPr>
        <w:t xml:space="preserve"> the </w:t>
      </w:r>
      <w:r w:rsidRPr="0082208E">
        <w:rPr>
          <w:rStyle w:val="StyleUnderline"/>
          <w:highlight w:val="cyan"/>
        </w:rPr>
        <w:t>systemic forces</w:t>
      </w:r>
      <w:r w:rsidRPr="008E4F5A">
        <w:rPr>
          <w:rStyle w:val="StyleUnderline"/>
        </w:rPr>
        <w:t xml:space="preserve"> </w:t>
      </w:r>
      <w:r w:rsidRPr="0082208E">
        <w:rPr>
          <w:rStyle w:val="StyleUnderline"/>
          <w:highlight w:val="cyan"/>
        </w:rPr>
        <w:t>of capitalism, racism, and sexism make us feel</w:t>
      </w:r>
      <w:r w:rsidRPr="008E4F5A">
        <w:rPr>
          <w:rStyle w:val="StyleUnderline"/>
        </w:rPr>
        <w:t xml:space="preserve">, and it </w:t>
      </w:r>
      <w:r w:rsidRPr="0082208E">
        <w:rPr>
          <w:rStyle w:val="StyleUnderline"/>
          <w:highlight w:val="cyan"/>
        </w:rPr>
        <w:t>is curious to work with despair</w:t>
      </w:r>
      <w:r w:rsidRPr="008E4F5A">
        <w:rPr>
          <w:rStyle w:val="StyleUnderline"/>
        </w:rPr>
        <w:t xml:space="preserve">, </w:t>
      </w:r>
      <w:r w:rsidRPr="0082208E">
        <w:rPr>
          <w:rStyle w:val="StyleUnderline"/>
          <w:highlight w:val="cyan"/>
        </w:rPr>
        <w:t xml:space="preserve">burnout, hopelessness, and </w:t>
      </w:r>
      <w:r w:rsidRPr="005317FD">
        <w:rPr>
          <w:rStyle w:val="StyleUnderline"/>
          <w:highlight w:val="cyan"/>
        </w:rPr>
        <w:t xml:space="preserve">depression rather </w:t>
      </w:r>
      <w:r w:rsidRPr="0082208E">
        <w:rPr>
          <w:rStyle w:val="StyleUnderline"/>
          <w:highlight w:val="cyan"/>
        </w:rPr>
        <w:t xml:space="preserve">than dismissing these </w:t>
      </w:r>
      <w:r w:rsidRPr="0082208E">
        <w:rPr>
          <w:rStyle w:val="StyleUnderline"/>
        </w:rPr>
        <w:t xml:space="preserve">ostensibly </w:t>
      </w:r>
      <w:r w:rsidRPr="0082208E">
        <w:rPr>
          <w:rStyle w:val="StyleUnderline"/>
          <w:highlight w:val="cyan"/>
        </w:rPr>
        <w:t>negative affects</w:t>
      </w:r>
      <w:r w:rsidRPr="008E4F5A">
        <w:rPr>
          <w:rStyle w:val="StyleUnderline"/>
        </w:rPr>
        <w:t xml:space="preserve"> as debilitating liabilities or shameful failures. </w:t>
      </w:r>
      <w:r w:rsidRPr="0082208E">
        <w:rPr>
          <w:rStyle w:val="StyleUnderline"/>
          <w:highlight w:val="cyan"/>
        </w:rPr>
        <w:t>The Public Feelings project can be seen as</w:t>
      </w:r>
      <w:r w:rsidRPr="008E4F5A">
        <w:rPr>
          <w:rStyle w:val="StyleUnderline"/>
        </w:rPr>
        <w:t xml:space="preserve"> one form of what is being called </w:t>
      </w:r>
      <w:r w:rsidRPr="0082208E">
        <w:rPr>
          <w:rStyle w:val="StyleUnderline"/>
          <w:highlight w:val="cyan"/>
        </w:rPr>
        <w:t>the affective turn in cultural criticism, which has</w:t>
      </w:r>
      <w:r w:rsidRPr="008E4F5A">
        <w:rPr>
          <w:rStyle w:val="StyleUnderline"/>
        </w:rPr>
        <w:t xml:space="preserve"> not only made emotions, feelings, </w:t>
      </w:r>
      <w:r w:rsidRPr="008E4F5A">
        <w:rPr>
          <w:rStyle w:val="StyleUnderline"/>
        </w:rPr>
        <w:lastRenderedPageBreak/>
        <w:t xml:space="preserve">and affect (and their differences) the object of scholarly inquiry but also </w:t>
      </w:r>
      <w:r w:rsidRPr="0082208E">
        <w:rPr>
          <w:rStyle w:val="StyleUnderline"/>
          <w:highlight w:val="cyan"/>
        </w:rPr>
        <w:t>inspired new ways of doing criticism</w:t>
      </w:r>
      <w:r w:rsidRPr="008E4F5A">
        <w:rPr>
          <w:rStyle w:val="StyleUnderline"/>
        </w:rPr>
        <w:t xml:space="preserve"> </w:t>
      </w:r>
      <w:r w:rsidRPr="00261D85">
        <w:rPr>
          <w:rStyle w:val="StyleUnderline"/>
          <w:sz w:val="16"/>
        </w:rPr>
        <w:t xml:space="preserve">(Clough, 2007; Gregg and Seigworth, 2010). One reason why the affective turn does not seem particularly new to me is because </w:t>
      </w:r>
      <w:r w:rsidRPr="0082208E">
        <w:rPr>
          <w:rStyle w:val="StyleUnderline"/>
          <w:highlight w:val="cyan"/>
        </w:rPr>
        <w:t>the Public Feelings project represents the outcome of many years of engagement</w:t>
      </w:r>
      <w:r w:rsidRPr="008E4F5A">
        <w:rPr>
          <w:rStyle w:val="StyleUnderline"/>
        </w:rPr>
        <w:t xml:space="preserve"> with the shifting fortunes of the feminist mantra that ‘</w:t>
      </w:r>
      <w:r w:rsidRPr="0082208E">
        <w:rPr>
          <w:rStyle w:val="StyleUnderline"/>
          <w:highlight w:val="cyan"/>
        </w:rPr>
        <w:t>the personal is the political’</w:t>
      </w:r>
      <w:r w:rsidRPr="008E4F5A">
        <w:rPr>
          <w:rStyle w:val="StyleUnderline"/>
        </w:rPr>
        <w:t xml:space="preserve">, as </w:t>
      </w:r>
      <w:r w:rsidRPr="0082208E">
        <w:rPr>
          <w:rStyle w:val="StyleUnderline"/>
          <w:highlight w:val="cyan"/>
        </w:rPr>
        <w:t>it has shaped theoretical and political practices</w:t>
      </w:r>
      <w:r w:rsidRPr="008E4F5A">
        <w:rPr>
          <w:rStyle w:val="StyleUnderline"/>
        </w:rPr>
        <w:t xml:space="preserve"> and their relation to everyday life</w:t>
      </w:r>
      <w:r w:rsidRPr="00261D85">
        <w:rPr>
          <w:rStyle w:val="StyleUnderline"/>
          <w:sz w:val="16"/>
        </w:rPr>
        <w:t xml:space="preserve">. Many of our members are part of a generation that was schooled in the feminist theory of the 1980s, which emerged in universities that were no longer connected to a strong movement-based feminism and hence was more focused on specifically academic questions and institutional change. Moreover, </w:t>
      </w:r>
      <w:r w:rsidRPr="008E4F5A">
        <w:rPr>
          <w:rStyle w:val="StyleUnderline"/>
        </w:rPr>
        <w:t>we were taught to be suspicious of essentialisms, including those associated with affect, such as the idea that</w:t>
      </w:r>
      <w:r w:rsidRPr="00261D85">
        <w:rPr>
          <w:rStyle w:val="StyleUnderline"/>
          <w:sz w:val="16"/>
        </w:rPr>
        <w:t xml:space="preserve"> women are naturally more emotional than men or that </w:t>
      </w:r>
      <w:r w:rsidRPr="008E4F5A">
        <w:rPr>
          <w:rStyle w:val="StyleUnderline"/>
        </w:rPr>
        <w:t>emotional expression is inevitably liberatory.</w:t>
      </w:r>
      <w:r w:rsidRPr="00261D85">
        <w:rPr>
          <w:rStyle w:val="StyleUnderline"/>
          <w:sz w:val="16"/>
        </w:rPr>
        <w:t xml:space="preserve"> </w:t>
      </w:r>
      <w:r w:rsidRPr="008E4F5A">
        <w:rPr>
          <w:rStyle w:val="StyleUnderline"/>
        </w:rPr>
        <w:t>Feelings were nevertheless at the heart of this theoretically informed scholarship</w:t>
      </w:r>
      <w:r w:rsidRPr="00261D85">
        <w:rPr>
          <w:rStyle w:val="StyleUnderline"/>
          <w:sz w:val="16"/>
        </w:rPr>
        <w:t xml:space="preserve">, including projects on emotional genres, such as the gothic, the sentimental, the sensational, and the melodramatic, and </w:t>
      </w:r>
      <w:r w:rsidRPr="00B933FD">
        <w:rPr>
          <w:rStyle w:val="StyleUnderline"/>
          <w:highlight w:val="cyan"/>
        </w:rPr>
        <w:t>sophisticated accounts of</w:t>
      </w:r>
      <w:r w:rsidRPr="008E4F5A">
        <w:rPr>
          <w:rStyle w:val="StyleUnderline"/>
        </w:rPr>
        <w:t xml:space="preserve"> the history of </w:t>
      </w:r>
      <w:r w:rsidRPr="00B933FD">
        <w:rPr>
          <w:rStyle w:val="StyleUnderline"/>
          <w:highlight w:val="cyan"/>
        </w:rPr>
        <w:t>emotions, the</w:t>
      </w:r>
      <w:r w:rsidRPr="008E4F5A">
        <w:rPr>
          <w:rStyle w:val="StyleUnderline"/>
        </w:rPr>
        <w:t xml:space="preserve"> </w:t>
      </w:r>
      <w:r w:rsidRPr="00B933FD">
        <w:rPr>
          <w:rStyle w:val="StyleUnderline"/>
          <w:highlight w:val="cyan"/>
        </w:rPr>
        <w:t>relation between private and public spheres, and the construction of</w:t>
      </w:r>
      <w:r w:rsidRPr="008E4F5A">
        <w:rPr>
          <w:rStyle w:val="StyleUnderline"/>
        </w:rPr>
        <w:t xml:space="preserve"> interiority, </w:t>
      </w:r>
      <w:r w:rsidRPr="00B933FD">
        <w:rPr>
          <w:rStyle w:val="StyleUnderline"/>
          <w:highlight w:val="cyan"/>
        </w:rPr>
        <w:t>subjectivity</w:t>
      </w:r>
      <w:r w:rsidRPr="008E4F5A">
        <w:rPr>
          <w:rStyle w:val="StyleUnderline"/>
        </w:rPr>
        <w:t>, embodiment, and intimate life.</w:t>
      </w:r>
      <w:r w:rsidRPr="00261D85">
        <w:rPr>
          <w:rStyle w:val="StyleUnderline"/>
          <w:sz w:val="16"/>
        </w:rPr>
        <w:t xml:space="preserve">2 Feminist cultural critique was also careful to scrutinise overly simplistic models of gender identity and the way that </w:t>
      </w:r>
      <w:r w:rsidRPr="00B933FD">
        <w:rPr>
          <w:rStyle w:val="StyleUnderline"/>
          <w:highlight w:val="cyan"/>
        </w:rPr>
        <w:t>the privileges of class, race, or other categories complicate personalist stories of oppression</w:t>
      </w:r>
      <w:r w:rsidRPr="008E4F5A">
        <w:rPr>
          <w:rStyle w:val="StyleUnderline"/>
        </w:rPr>
        <w:t xml:space="preserve"> or require that they be carefully situated</w:t>
      </w:r>
      <w:r w:rsidRPr="00261D85">
        <w:rPr>
          <w:rStyle w:val="StyleUnderline"/>
          <w:sz w:val="16"/>
        </w:rPr>
        <w:t xml:space="preserve">. At the same time, the personal voice has persisted as an important part of feminist scholarship, enabled, if not also encouraged, by theory’s demand that intellectual claims be grounded in necessarily partial and local positionalities. </w:t>
      </w:r>
      <w:r w:rsidRPr="00B933FD">
        <w:rPr>
          <w:rStyle w:val="StyleUnderline"/>
          <w:highlight w:val="cyan"/>
        </w:rPr>
        <w:t>The Public Feelings project builds on these lessons</w:t>
      </w:r>
      <w:r w:rsidRPr="00261D85">
        <w:rPr>
          <w:rStyle w:val="StyleUnderline"/>
        </w:rPr>
        <w:t xml:space="preserve"> and strategies </w:t>
      </w:r>
      <w:r w:rsidRPr="00B933FD">
        <w:rPr>
          <w:rStyle w:val="StyleUnderline"/>
          <w:highlight w:val="cyan"/>
        </w:rPr>
        <w:t>in an effort to bring emotional sensibilities to</w:t>
      </w:r>
      <w:r w:rsidRPr="00261D85">
        <w:rPr>
          <w:rStyle w:val="StyleUnderline"/>
        </w:rPr>
        <w:t xml:space="preserve"> bear </w:t>
      </w:r>
      <w:r w:rsidRPr="00B933FD">
        <w:rPr>
          <w:rStyle w:val="StyleUnderline"/>
        </w:rPr>
        <w:t>on</w:t>
      </w:r>
      <w:r w:rsidRPr="00B933FD">
        <w:rPr>
          <w:rStyle w:val="StyleUnderline"/>
          <w:highlight w:val="cyan"/>
        </w:rPr>
        <w:t xml:space="preserve"> intellectual projects</w:t>
      </w:r>
      <w:r w:rsidRPr="00261D85">
        <w:rPr>
          <w:rStyle w:val="StyleUnderline"/>
        </w:rPr>
        <w:t xml:space="preserve"> and </w:t>
      </w:r>
      <w:r w:rsidRPr="00B933FD">
        <w:rPr>
          <w:rStyle w:val="StyleUnderline"/>
          <w:highlight w:val="cyan"/>
        </w:rPr>
        <w:t>to continue to think about how these projects can further political ones as well</w:t>
      </w:r>
      <w:r w:rsidRPr="00261D85">
        <w:rPr>
          <w:rStyle w:val="StyleUnderline"/>
        </w:rPr>
        <w:t>.</w:t>
      </w:r>
      <w:r w:rsidRPr="00261D85">
        <w:rPr>
          <w:rStyle w:val="StyleUnderline"/>
          <w:sz w:val="16"/>
        </w:rPr>
        <w:t xml:space="preserve"> </w:t>
      </w:r>
      <w:r w:rsidRPr="00261D85">
        <w:rPr>
          <w:rStyle w:val="StyleUnderline"/>
        </w:rPr>
        <w:t>As we have learned to think both more modestly and more widely about what counts as politics so that it includes,</w:t>
      </w:r>
      <w:r w:rsidRPr="00261D85">
        <w:rPr>
          <w:rStyle w:val="StyleUnderline"/>
          <w:sz w:val="16"/>
        </w:rPr>
        <w:t xml:space="preserve"> for example, </w:t>
      </w:r>
      <w:r w:rsidRPr="00261D85">
        <w:rPr>
          <w:rStyle w:val="StyleUnderline"/>
        </w:rPr>
        <w:t xml:space="preserve">cultural activism, academic institutions, and everyday and domestic life, </w:t>
      </w:r>
      <w:r w:rsidRPr="00B933FD">
        <w:rPr>
          <w:rStyle w:val="StyleUnderline"/>
          <w:highlight w:val="cyan"/>
        </w:rPr>
        <w:t>it has become important to take</w:t>
      </w:r>
      <w:r w:rsidRPr="00B933FD">
        <w:rPr>
          <w:rStyle w:val="StyleUnderline"/>
        </w:rPr>
        <w:t xml:space="preserve"> </w:t>
      </w:r>
      <w:r w:rsidRPr="00B933FD">
        <w:rPr>
          <w:rStyle w:val="StyleUnderline"/>
          <w:highlight w:val="cyan"/>
        </w:rPr>
        <w:t>seriously the institutions</w:t>
      </w:r>
      <w:r w:rsidRPr="00B933FD">
        <w:rPr>
          <w:rStyle w:val="StyleUnderline"/>
        </w:rPr>
        <w:t xml:space="preserve"> where </w:t>
      </w:r>
      <w:r w:rsidRPr="00B933FD">
        <w:rPr>
          <w:rStyle w:val="StyleUnderline"/>
          <w:highlight w:val="cyan"/>
        </w:rPr>
        <w:t>we live (as opposed to always feeling like politics is somewhere else out there) and to include institutional life in our approaches to intellectual problems.</w:t>
      </w:r>
      <w:r w:rsidRPr="00261D85">
        <w:rPr>
          <w:rStyle w:val="StyleUnderline"/>
          <w:sz w:val="16"/>
        </w:rPr>
        <w:t xml:space="preserve"> At this point, theory and affect are not polarised or at odds with one another, and </w:t>
      </w:r>
      <w:r w:rsidRPr="00261D85">
        <w:rPr>
          <w:rStyle w:val="StyleUnderline"/>
        </w:rPr>
        <w:t xml:space="preserve">Public Feelings operates from the conviction that </w:t>
      </w:r>
      <w:r w:rsidRPr="00B933FD">
        <w:rPr>
          <w:rStyle w:val="StyleUnderline"/>
          <w:highlight w:val="cyan"/>
        </w:rPr>
        <w:t>affective investment can be a</w:t>
      </w:r>
      <w:r w:rsidRPr="00261D85">
        <w:rPr>
          <w:rStyle w:val="StyleUnderline"/>
        </w:rPr>
        <w:t xml:space="preserve"> </w:t>
      </w:r>
      <w:r w:rsidRPr="00B933FD">
        <w:rPr>
          <w:rStyle w:val="StyleUnderline"/>
          <w:highlight w:val="cyan"/>
        </w:rPr>
        <w:t>starting point for theoretical insight</w:t>
      </w:r>
      <w:r w:rsidRPr="00261D85">
        <w:rPr>
          <w:rStyle w:val="StyleUnderline"/>
        </w:rPr>
        <w:t xml:space="preserve"> and that theoretical insight does not deaden or flatten affective experience or investment.</w:t>
      </w:r>
    </w:p>
    <w:p w:rsidR="0038542E" w:rsidRDefault="0038542E" w:rsidP="0038542E">
      <w:pPr>
        <w:rPr>
          <w:rStyle w:val="StyleUnderline"/>
        </w:rPr>
      </w:pPr>
    </w:p>
    <w:p w:rsidR="0038542E" w:rsidRDefault="0038542E" w:rsidP="0038542E">
      <w:pPr>
        <w:pStyle w:val="Heading4"/>
        <w:rPr>
          <w:rStyle w:val="StyleUnderline"/>
        </w:rPr>
      </w:pPr>
      <w:r>
        <w:rPr>
          <w:rStyle w:val="StyleUnderline"/>
        </w:rPr>
        <w:lastRenderedPageBreak/>
        <w:t xml:space="preserve">The frustrations of capitalism create a shared anxiety – a collection of negative affects. The Metropolis forces individuals to confine their depression; rather, we should embrace our negativity into modes of political depression that identify the violence of the Metropolis: sexism, racism, and environmental degradation. Political depression opens up new paths to politics that challenge deeper blockages in the system: the interiority of the subject. </w:t>
      </w:r>
    </w:p>
    <w:p w:rsidR="0038542E" w:rsidRPr="001A62EA" w:rsidRDefault="0038542E" w:rsidP="0038542E">
      <w:r>
        <w:rPr>
          <w:rStyle w:val="Style13ptBold"/>
        </w:rPr>
        <w:t xml:space="preserve">Culp 16 </w:t>
      </w:r>
      <w:r w:rsidRPr="007A04DE">
        <w:rPr>
          <w:rStyle w:val="Style13ptBold"/>
          <w:b w:val="0"/>
          <w:sz w:val="22"/>
        </w:rPr>
        <w:t>(</w:t>
      </w:r>
      <w:r w:rsidRPr="00616DBD">
        <w:rPr>
          <w:rStyle w:val="Style13ptBold"/>
          <w:b w:val="0"/>
          <w:sz w:val="22"/>
        </w:rPr>
        <w:t>Andrew Culp (2016) Confronting connectivity: feminist challenges to the metropolis, Communication and Critical/Cultural Studies, 13:2, 166-183, DOI: 10.1080/14791420.2015.1108449</w:t>
      </w:r>
      <w:r>
        <w:rPr>
          <w:rStyle w:val="Style13ptBold"/>
          <w:b w:val="0"/>
          <w:sz w:val="22"/>
        </w:rPr>
        <w:t>. Pg. 7-9. Accessed: 7/8/18// EW)</w:t>
      </w:r>
    </w:p>
    <w:p w:rsidR="0038542E" w:rsidRPr="00056A75" w:rsidRDefault="0038542E" w:rsidP="0038542E">
      <w:pPr>
        <w:rPr>
          <w:rStyle w:val="StyleUnderline"/>
          <w:sz w:val="16"/>
        </w:rPr>
      </w:pPr>
      <w:r w:rsidRPr="00056A75">
        <w:rPr>
          <w:rStyle w:val="StyleUnderline"/>
          <w:highlight w:val="cyan"/>
        </w:rPr>
        <w:t>Art and media projects</w:t>
      </w:r>
      <w:r w:rsidRPr="00056A75">
        <w:rPr>
          <w:rStyle w:val="StyleUnderline"/>
          <w:sz w:val="16"/>
        </w:rPr>
        <w:t xml:space="preserve"> fruitfully </w:t>
      </w:r>
      <w:r w:rsidRPr="00056A75">
        <w:rPr>
          <w:rStyle w:val="StyleUnderline"/>
          <w:highlight w:val="cyan"/>
        </w:rPr>
        <w:t>demonstrate the</w:t>
      </w:r>
      <w:r w:rsidRPr="00056A75">
        <w:rPr>
          <w:rStyle w:val="StyleUnderline"/>
        </w:rPr>
        <w:t xml:space="preserve"> diagnostic </w:t>
      </w:r>
      <w:r w:rsidRPr="00056A75">
        <w:rPr>
          <w:rStyle w:val="StyleUnderline"/>
          <w:highlight w:val="cyan"/>
        </w:rPr>
        <w:t>potential of negative affects in an urban context</w:t>
      </w:r>
      <w:r w:rsidRPr="00056A75">
        <w:rPr>
          <w:rStyle w:val="StyleUnderline"/>
        </w:rPr>
        <w:t xml:space="preserve">. </w:t>
      </w:r>
      <w:r w:rsidRPr="00056A75">
        <w:rPr>
          <w:rStyle w:val="StyleUnderline"/>
          <w:sz w:val="16"/>
        </w:rPr>
        <w:t xml:space="preserve">The feminist project </w:t>
      </w:r>
      <w:r w:rsidRPr="00056A75">
        <w:rPr>
          <w:rStyle w:val="StyleUnderline"/>
          <w:highlight w:val="cyan"/>
        </w:rPr>
        <w:t>Public Feelings responds to the urban experience of depression with scholarship, art, and media</w:t>
      </w:r>
      <w:r w:rsidRPr="00056A75">
        <w:rPr>
          <w:rStyle w:val="StyleUnderline"/>
        </w:rPr>
        <w:t xml:space="preserve"> objects</w:t>
      </w:r>
      <w:r w:rsidRPr="00056A75">
        <w:rPr>
          <w:rStyle w:val="StyleUnderline"/>
          <w:sz w:val="16"/>
        </w:rPr>
        <w:t xml:space="preserve">. After decades of a political work on queer activism, the AIDS crisis, antiracist advocacy, electoral campaigns, and antiwar mobilizations, these feminists undertook a program of diagnosis and selfcare. The positive valence of a depressive attitude seemed lost, as all that seemed possible was full-blown depression. </w:t>
      </w:r>
      <w:r w:rsidRPr="001A62EA">
        <w:rPr>
          <w:rStyle w:val="StyleUnderline"/>
          <w:highlight w:val="cyan"/>
        </w:rPr>
        <w:t>Recognizing collective burnout, they question</w:t>
      </w:r>
      <w:r w:rsidRPr="00056A75">
        <w:rPr>
          <w:rStyle w:val="StyleUnderline"/>
        </w:rPr>
        <w:t xml:space="preserve">ed </w:t>
      </w:r>
      <w:r w:rsidRPr="001A62EA">
        <w:rPr>
          <w:rStyle w:val="StyleUnderline"/>
          <w:highlight w:val="cyan"/>
        </w:rPr>
        <w:t>dominant diagnostic paradigms</w:t>
      </w:r>
      <w:r w:rsidRPr="00056A75">
        <w:rPr>
          <w:rStyle w:val="StyleUnderline"/>
        </w:rPr>
        <w:t xml:space="preserve">, which look for causes in neurochemical imbalances or damaged psyches. </w:t>
      </w:r>
      <w:r w:rsidRPr="001A62EA">
        <w:rPr>
          <w:rStyle w:val="StyleUnderline"/>
          <w:highlight w:val="cyan"/>
        </w:rPr>
        <w:t>Hardly convinced by</w:t>
      </w:r>
      <w:r w:rsidRPr="00056A75">
        <w:rPr>
          <w:rStyle w:val="StyleUnderline"/>
        </w:rPr>
        <w:t xml:space="preserve"> solely </w:t>
      </w:r>
      <w:r w:rsidRPr="001A62EA">
        <w:rPr>
          <w:rStyle w:val="StyleUnderline"/>
          <w:highlight w:val="cyan"/>
        </w:rPr>
        <w:t>clinical explanations for</w:t>
      </w:r>
      <w:r w:rsidRPr="00056A75">
        <w:rPr>
          <w:rStyle w:val="StyleUnderline"/>
        </w:rPr>
        <w:t xml:space="preserve"> their </w:t>
      </w:r>
      <w:r w:rsidRPr="001A62EA">
        <w:rPr>
          <w:rStyle w:val="StyleUnderline"/>
          <w:highlight w:val="cyan"/>
        </w:rPr>
        <w:t>shared anxiety,</w:t>
      </w:r>
      <w:r w:rsidRPr="00056A75">
        <w:rPr>
          <w:rStyle w:val="StyleUnderline"/>
        </w:rPr>
        <w:t xml:space="preserve"> exhaustion, incredulity, split focus, and numbness, </w:t>
      </w:r>
      <w:r w:rsidRPr="001A62EA">
        <w:rPr>
          <w:rStyle w:val="StyleUnderline"/>
          <w:highlight w:val="cyan"/>
        </w:rPr>
        <w:t>they began investigating how the already-alienated life in the Metropolis</w:t>
      </w:r>
      <w:r w:rsidRPr="00056A75">
        <w:rPr>
          <w:rStyle w:val="StyleUnderline"/>
        </w:rPr>
        <w:t xml:space="preserve"> </w:t>
      </w:r>
      <w:r w:rsidRPr="001A62EA">
        <w:rPr>
          <w:rStyle w:val="StyleUnderline"/>
          <w:highlight w:val="cyan"/>
        </w:rPr>
        <w:t>was compounded by the trauma of national crises</w:t>
      </w:r>
      <w:r w:rsidRPr="00056A75">
        <w:rPr>
          <w:rStyle w:val="StyleUnderline"/>
        </w:rPr>
        <w:t>, beginning with 9/11 and continuing with the war in Iraq, the Bush reelection, and Hurricane Katrina</w:t>
      </w:r>
      <w:r w:rsidRPr="00056A75">
        <w:rPr>
          <w:rStyle w:val="StyleUnderline"/>
          <w:sz w:val="16"/>
        </w:rPr>
        <w:t xml:space="preserve">.81 </w:t>
      </w:r>
      <w:r w:rsidRPr="00056A75">
        <w:rPr>
          <w:rStyle w:val="StyleUnderline"/>
        </w:rPr>
        <w:t xml:space="preserve">This is not to say that they find psychiatry or psychoanalysis wrong or counterproductive, but these feminists were determined </w:t>
      </w:r>
      <w:r w:rsidRPr="001A62EA">
        <w:rPr>
          <w:rStyle w:val="StyleUnderline"/>
          <w:highlight w:val="cyan"/>
        </w:rPr>
        <w:t>to turn feelings into collective forces against the Metropolis;</w:t>
      </w:r>
      <w:r w:rsidRPr="00056A75">
        <w:rPr>
          <w:rStyle w:val="StyleUnderline"/>
        </w:rPr>
        <w:t xml:space="preserve"> and </w:t>
      </w:r>
      <w:r w:rsidRPr="001A62EA">
        <w:rPr>
          <w:rStyle w:val="StyleUnderline"/>
          <w:highlight w:val="cyan"/>
        </w:rPr>
        <w:t>from that struggle, Feel Tank Chicago was born. Feel Tank Chicago seeks access to political life through the affective register</w:t>
      </w:r>
      <w:r w:rsidRPr="00056A75">
        <w:rPr>
          <w:rStyle w:val="StyleUnderline"/>
        </w:rPr>
        <w:t>. The project names their malaise “political depression,”</w:t>
      </w:r>
      <w:r w:rsidRPr="00056A75">
        <w:rPr>
          <w:rStyle w:val="StyleUnderline"/>
          <w:sz w:val="16"/>
        </w:rPr>
        <w:t xml:space="preserve"> which they define as “the sense that customary forms of political response, including direct action and critical analysis, are no longer working either to change the world or to make us feel better.”82 </w:t>
      </w:r>
      <w:r w:rsidRPr="00056A75">
        <w:rPr>
          <w:rStyle w:val="StyleUnderline"/>
        </w:rPr>
        <w:t xml:space="preserve">To further their investigation, </w:t>
      </w:r>
      <w:r w:rsidRPr="001A62EA">
        <w:rPr>
          <w:rStyle w:val="StyleUnderline"/>
          <w:highlight w:val="cyan"/>
        </w:rPr>
        <w:t>Feel Tank holds conferences, exhibitions, and International Days of the Depressed</w:t>
      </w:r>
      <w:r w:rsidRPr="00056A75">
        <w:rPr>
          <w:rStyle w:val="StyleUnderline"/>
        </w:rPr>
        <w:t>. As a camp celebration of depression</w:t>
      </w:r>
      <w:r w:rsidRPr="00056A75">
        <w:rPr>
          <w:rStyle w:val="StyleUnderline"/>
          <w:sz w:val="16"/>
        </w:rPr>
        <w:t xml:space="preserve">, they dress in bathrobes and protest with banners, signs, stickers, and chants emblazoned with slogans diagnosing the environment of hostility produced in the Metropolis: “Depressed? It Might Be Political”; “Exhausted? It Might Be Politics”; or just “I Feel Lost.”83 </w:t>
      </w:r>
      <w:r w:rsidRPr="001A62EA">
        <w:rPr>
          <w:rStyle w:val="StyleUnderline"/>
          <w:highlight w:val="cyan"/>
        </w:rPr>
        <w:t>Contrary to cynical ideology’s denunciation of those who are apathetic as complicit</w:t>
      </w:r>
      <w:r w:rsidRPr="00056A75">
        <w:rPr>
          <w:rStyle w:val="StyleUnderline"/>
        </w:rPr>
        <w:t xml:space="preserve"> with the status quo, </w:t>
      </w:r>
      <w:r w:rsidRPr="001A62EA">
        <w:rPr>
          <w:rStyle w:val="StyleUnderline"/>
          <w:highlight w:val="cyan"/>
        </w:rPr>
        <w:t>political depression identifies the Metropolis and not selfishness</w:t>
      </w:r>
      <w:r w:rsidRPr="00056A75">
        <w:rPr>
          <w:rStyle w:val="StyleUnderline"/>
        </w:rPr>
        <w:t xml:space="preserve"> or individual illness </w:t>
      </w:r>
      <w:r w:rsidRPr="001A62EA">
        <w:rPr>
          <w:rStyle w:val="StyleUnderline"/>
          <w:highlight w:val="cyan"/>
        </w:rPr>
        <w:t>as the cause of apathy.</w:t>
      </w:r>
      <w:r w:rsidRPr="00056A75">
        <w:rPr>
          <w:rStyle w:val="StyleUnderline"/>
        </w:rPr>
        <w:t xml:space="preserve"> </w:t>
      </w:r>
      <w:r w:rsidRPr="001A62EA">
        <w:rPr>
          <w:rStyle w:val="StyleUnderline"/>
          <w:highlight w:val="cyan"/>
        </w:rPr>
        <w:t>Causes for this suffering are</w:t>
      </w:r>
      <w:r w:rsidRPr="00056A75">
        <w:rPr>
          <w:rStyle w:val="StyleUnderline"/>
        </w:rPr>
        <w:t xml:space="preserve"> numerous and </w:t>
      </w:r>
      <w:r w:rsidRPr="001A62EA">
        <w:rPr>
          <w:rStyle w:val="StyleUnderline"/>
          <w:highlight w:val="cyan"/>
        </w:rPr>
        <w:t>easy to identify</w:t>
      </w:r>
      <w:r w:rsidRPr="00056A75">
        <w:rPr>
          <w:rStyle w:val="StyleUnderline"/>
        </w:rPr>
        <w:t xml:space="preserve">—the racism of </w:t>
      </w:r>
      <w:r w:rsidRPr="001A62EA">
        <w:rPr>
          <w:rStyle w:val="StyleUnderline"/>
          <w:highlight w:val="cyan"/>
        </w:rPr>
        <w:t>white supremacy</w:t>
      </w:r>
      <w:r w:rsidRPr="00056A75">
        <w:rPr>
          <w:rStyle w:val="StyleUnderline"/>
        </w:rPr>
        <w:t xml:space="preserve">, the exploitation of </w:t>
      </w:r>
      <w:r w:rsidRPr="001A62EA">
        <w:rPr>
          <w:rStyle w:val="StyleUnderline"/>
          <w:highlight w:val="cyan"/>
        </w:rPr>
        <w:t>global capitalism</w:t>
      </w:r>
      <w:r w:rsidRPr="00056A75">
        <w:rPr>
          <w:rStyle w:val="StyleUnderline"/>
        </w:rPr>
        <w:t xml:space="preserve">, the </w:t>
      </w:r>
      <w:r w:rsidRPr="001A62EA">
        <w:rPr>
          <w:rStyle w:val="StyleUnderline"/>
          <w:highlight w:val="cyan"/>
        </w:rPr>
        <w:t>sexism</w:t>
      </w:r>
      <w:r w:rsidRPr="00056A75">
        <w:rPr>
          <w:rStyle w:val="StyleUnderline"/>
        </w:rPr>
        <w:t xml:space="preserve"> of patriarchy, the </w:t>
      </w:r>
      <w:r w:rsidRPr="001A62EA">
        <w:rPr>
          <w:rStyle w:val="StyleUnderline"/>
          <w:highlight w:val="cyan"/>
        </w:rPr>
        <w:t>degradation of the environment, and the violence of heteronormativity</w:t>
      </w:r>
      <w:r w:rsidRPr="00056A75">
        <w:rPr>
          <w:rStyle w:val="StyleUnderline"/>
        </w:rPr>
        <w:t xml:space="preserve"> to name a few</w:t>
      </w:r>
      <w:r w:rsidRPr="00056A75">
        <w:rPr>
          <w:rStyle w:val="StyleUnderline"/>
          <w:sz w:val="16"/>
        </w:rPr>
        <w:t xml:space="preserve"> —while the course for their abolition is not readily apparent. </w:t>
      </w:r>
      <w:r w:rsidRPr="001A62EA">
        <w:rPr>
          <w:rStyle w:val="StyleUnderline"/>
          <w:highlight w:val="cyan"/>
        </w:rPr>
        <w:t>Political depression</w:t>
      </w:r>
      <w:r w:rsidRPr="00056A75">
        <w:rPr>
          <w:rStyle w:val="StyleUnderline"/>
        </w:rPr>
        <w:t xml:space="preserve"> thus </w:t>
      </w:r>
      <w:r w:rsidRPr="001A62EA">
        <w:rPr>
          <w:rStyle w:val="StyleUnderline"/>
          <w:highlight w:val="cyan"/>
        </w:rPr>
        <w:t xml:space="preserve">demonstrates how the Metropolis spreads depression under the beating sun of exposure, causing </w:t>
      </w:r>
      <w:r w:rsidRPr="001A62EA">
        <w:rPr>
          <w:rStyle w:val="StyleUnderline"/>
          <w:highlight w:val="cyan"/>
        </w:rPr>
        <w:lastRenderedPageBreak/>
        <w:t>subjects to seek the</w:t>
      </w:r>
      <w:r w:rsidRPr="00056A75">
        <w:rPr>
          <w:rStyle w:val="StyleUnderline"/>
        </w:rPr>
        <w:t xml:space="preserve"> internal </w:t>
      </w:r>
      <w:r w:rsidRPr="001A62EA">
        <w:rPr>
          <w:rStyle w:val="StyleUnderline"/>
          <w:highlight w:val="cyan"/>
        </w:rPr>
        <w:t xml:space="preserve">refuge of </w:t>
      </w:r>
      <w:r w:rsidRPr="001A62EA">
        <w:rPr>
          <w:rStyle w:val="StyleUnderline"/>
        </w:rPr>
        <w:t>social</w:t>
      </w:r>
      <w:r w:rsidRPr="001A62EA">
        <w:rPr>
          <w:rStyle w:val="StyleUnderline"/>
          <w:highlight w:val="cyan"/>
        </w:rPr>
        <w:t xml:space="preserve"> isolation</w:t>
      </w:r>
      <w:r w:rsidRPr="00056A75">
        <w:rPr>
          <w:rStyle w:val="StyleUnderline"/>
          <w:sz w:val="16"/>
        </w:rPr>
        <w:t xml:space="preserve">. The group has found a less restricted route through the Metropolis as a “feel” tank, which works to turn private feelings into a public resource for political action. And to this end, </w:t>
      </w:r>
      <w:r w:rsidRPr="00056A75">
        <w:rPr>
          <w:rStyle w:val="StyleUnderline"/>
        </w:rPr>
        <w:t xml:space="preserve">Feel Tank operates in the nexus of activism, academia, and art. </w:t>
      </w:r>
      <w:r w:rsidRPr="001A62EA">
        <w:rPr>
          <w:rStyle w:val="StyleUnderline"/>
          <w:highlight w:val="cyan"/>
        </w:rPr>
        <w:t>Such an approach reveals different paths to politics, animated by perspectives that</w:t>
      </w:r>
      <w:r w:rsidRPr="00056A75">
        <w:rPr>
          <w:rStyle w:val="StyleUnderline"/>
        </w:rPr>
        <w:t xml:space="preserve"> still </w:t>
      </w:r>
      <w:r w:rsidRPr="001A62EA">
        <w:rPr>
          <w:rStyle w:val="StyleUnderline"/>
          <w:highlight w:val="cyan"/>
        </w:rPr>
        <w:t>imagine alternatives to the Metropolis and</w:t>
      </w:r>
      <w:r w:rsidRPr="00056A75">
        <w:rPr>
          <w:rStyle w:val="StyleUnderline"/>
        </w:rPr>
        <w:t xml:space="preserve"> are careful to </w:t>
      </w:r>
      <w:r w:rsidRPr="001A62EA">
        <w:rPr>
          <w:rStyle w:val="StyleUnderline"/>
          <w:highlight w:val="cyan"/>
        </w:rPr>
        <w:t>avoid</w:t>
      </w:r>
      <w:r w:rsidRPr="00056A75">
        <w:rPr>
          <w:rStyle w:val="StyleUnderline"/>
        </w:rPr>
        <w:t xml:space="preserve"> those </w:t>
      </w:r>
      <w:r w:rsidRPr="001A62EA">
        <w:rPr>
          <w:rStyle w:val="StyleUnderline"/>
          <w:highlight w:val="cyan"/>
        </w:rPr>
        <w:t>channels</w:t>
      </w:r>
      <w:r w:rsidRPr="001A62EA">
        <w:rPr>
          <w:rStyle w:val="StyleUnderline"/>
        </w:rPr>
        <w:t xml:space="preserve"> long </w:t>
      </w:r>
      <w:r w:rsidRPr="001A62EA">
        <w:rPr>
          <w:rStyle w:val="StyleUnderline"/>
          <w:highlight w:val="cyan"/>
        </w:rPr>
        <w:t>mastered by exploitation. By making depression political, many</w:t>
      </w:r>
      <w:r w:rsidRPr="00056A75">
        <w:rPr>
          <w:rStyle w:val="StyleUnderline"/>
        </w:rPr>
        <w:t xml:space="preserve"> of the </w:t>
      </w:r>
      <w:r w:rsidRPr="001A62EA">
        <w:rPr>
          <w:rStyle w:val="StyleUnderline"/>
          <w:highlight w:val="cyan"/>
        </w:rPr>
        <w:t>Feel Tank projects challenge a deeper</w:t>
      </w:r>
      <w:r w:rsidRPr="00056A75">
        <w:rPr>
          <w:rStyle w:val="StyleUnderline"/>
        </w:rPr>
        <w:t xml:space="preserve"> and more pervasive </w:t>
      </w:r>
      <w:r w:rsidRPr="001A62EA">
        <w:rPr>
          <w:rStyle w:val="StyleUnderline"/>
          <w:highlight w:val="cyan"/>
        </w:rPr>
        <w:t>blockage: the interiority of the subject.</w:t>
      </w:r>
      <w:r w:rsidRPr="00056A75">
        <w:rPr>
          <w:rStyle w:val="StyleUnderline"/>
        </w:rPr>
        <w:t xml:space="preserve"> With its attention to the affective dimension of politics, Feel Tank upsets the Lockean notion of a dark room of the self.</w:t>
      </w:r>
      <w:r w:rsidRPr="00056A75">
        <w:rPr>
          <w:rStyle w:val="StyleUnderline"/>
          <w:sz w:val="16"/>
        </w:rPr>
        <w:t xml:space="preserve"> Affects point to a circuit of power whereby external forces impress themselves on the biological imperatives of bodies, which makes emotion an emergent quality of the COMMUNICATION AND CRITICAL/CULTURAL STUDIES 9 Downloaded by [Andrew Culp] at 17:17 03 December 2015 interrelational exteriority that constitutes the Metropolis even if a necessary biological component exists in the body.84 And </w:t>
      </w:r>
      <w:r w:rsidRPr="001A62EA">
        <w:rPr>
          <w:rStyle w:val="StyleUnderline"/>
          <w:highlight w:val="cyan"/>
        </w:rPr>
        <w:t>although a certain body may be predisposed to depression, its affective cause emerges as a political event in the</w:t>
      </w:r>
      <w:r w:rsidRPr="00056A75">
        <w:rPr>
          <w:rStyle w:val="StyleUnderline"/>
        </w:rPr>
        <w:t xml:space="preserve"> life of the </w:t>
      </w:r>
      <w:r w:rsidRPr="001A62EA">
        <w:rPr>
          <w:rStyle w:val="StyleUnderline"/>
          <w:highlight w:val="cyan"/>
        </w:rPr>
        <w:t>Metropolis.</w:t>
      </w:r>
      <w:r w:rsidRPr="00056A75">
        <w:rPr>
          <w:rStyle w:val="StyleUnderline"/>
          <w:sz w:val="16"/>
        </w:rPr>
        <w:t xml:space="preserve"> Identifying such a cause may be difficult, as depression often arises due to something as diffuse as bad weather or accumulative time spent in an adverse environment, but it is in this sense that patriarchy appears as a storm or a desert. </w:t>
      </w:r>
      <w:r w:rsidRPr="00056A75">
        <w:rPr>
          <w:rStyle w:val="StyleUnderline"/>
        </w:rPr>
        <w:t xml:space="preserve">It can therefore be said that </w:t>
      </w:r>
      <w:r w:rsidRPr="001A62EA">
        <w:rPr>
          <w:rStyle w:val="StyleUnderline"/>
          <w:highlight w:val="cyan"/>
        </w:rPr>
        <w:t>affect not only demands that the emotions of subjects count as politics but also demands a political account of emotion exterior to subjects</w:t>
      </w:r>
      <w:r w:rsidRPr="001A62EA">
        <w:rPr>
          <w:rStyle w:val="StyleUnderline"/>
          <w:sz w:val="16"/>
          <w:highlight w:val="cyan"/>
        </w:rPr>
        <w:t>;</w:t>
      </w:r>
      <w:r w:rsidRPr="00056A75">
        <w:rPr>
          <w:rStyle w:val="StyleUnderline"/>
          <w:sz w:val="16"/>
        </w:rPr>
        <w:t xml:space="preserve"> as Ann Cvetkovich writes, politicizing feelings requires “the same historicization that is central to Foucauldian and other social constructionist approaches to sexuality” because “Foucault’s critique of the repressive hypothesis applies as much to affect as sexuality, warranting a skeptical approach to claims for interiority or emotional expression as the truth of the self.”</w:t>
      </w:r>
    </w:p>
    <w:p w:rsidR="0038542E" w:rsidRPr="00A0256B" w:rsidRDefault="0038542E" w:rsidP="0038542E">
      <w:pPr>
        <w:pStyle w:val="Heading4"/>
      </w:pPr>
      <w:r>
        <w:t xml:space="preserve">The Metropolis works through forms of affective reconfiguration that create artificial connections blurring the distinction between personal and public. This allows the Metropolis to create a sadistic contract that assuages exploitation with promises of temporary happiness or relief from your oppression. Happiness in this world is a commodity traded for meager compliance and the satisfaction of “knowing your place.” This means that the Metropolis will ALWAYS exist unless we take an antagonistic position that upsets those relationships. </w:t>
      </w:r>
    </w:p>
    <w:p w:rsidR="0038542E" w:rsidRPr="00A0256B" w:rsidRDefault="0038542E" w:rsidP="0038542E">
      <w:r>
        <w:rPr>
          <w:rStyle w:val="Style13ptBold"/>
        </w:rPr>
        <w:t xml:space="preserve">Culp 16 </w:t>
      </w:r>
      <w:r w:rsidRPr="007A04DE">
        <w:rPr>
          <w:rStyle w:val="Style13ptBold"/>
          <w:b w:val="0"/>
          <w:sz w:val="22"/>
        </w:rPr>
        <w:t>(</w:t>
      </w:r>
      <w:r w:rsidRPr="00616DBD">
        <w:rPr>
          <w:rStyle w:val="Style13ptBold"/>
          <w:b w:val="0"/>
          <w:sz w:val="22"/>
        </w:rPr>
        <w:t>Andrew Culp (2016) Confronting connectivity: feminist challenges to the metropolis, Communication and Critical/Cultural Studies, 13:2, 166-183, DOI: 10.1080/14791420.2015.1108449</w:t>
      </w:r>
      <w:r>
        <w:rPr>
          <w:rStyle w:val="Style13ptBold"/>
          <w:b w:val="0"/>
          <w:sz w:val="22"/>
        </w:rPr>
        <w:t>. Pg. 11-12. Accessed: 7/8/18// EW)</w:t>
      </w:r>
    </w:p>
    <w:p w:rsidR="0038542E" w:rsidRDefault="0038542E" w:rsidP="0038542E">
      <w:pPr>
        <w:rPr>
          <w:sz w:val="16"/>
        </w:rPr>
      </w:pPr>
      <w:r w:rsidRPr="004D78D9">
        <w:rPr>
          <w:sz w:val="12"/>
          <w:szCs w:val="12"/>
        </w:rPr>
        <w:t>The point of Psychological Prosthetics is to explore people’s so-called emotional baggage. To do so, they arm themselves with provoking rhetoric and glossy handmade art objects to engage potential collaborators. While on the street, the veil of corporate medical authority allows them to start a conversation with strangers, and many strangers’ early suspicions melt away to be replaced by an interest in determining whether Psychological Prosthetics is earnest or a parody.97 As the artists enter strangers’ personal space, they discuss how best Psychological Prosthetics can “help handle your emotional baggage in political times.”98 Psychological Prosthetics (PP) develops a number of products and protocols, each designed to elicit a different type of response. Four of their products are: one, the 30 Second Rant Recorder, “an electronic hand-made device to activate your outrage;” two, the PP Band Aid, “to bandage shame and soothe apathy;” three, PP Lean On Me, “to lean back and control your anxiety through a series of resin forms, shaped for your body to lean on;” and four, custom designed-luggage, “made to handle your emotional baggage.”99 PP’s cultural-material response to the Metropolis proceeds by way of the McLuhanuseque method of probes. For McLuhan, the probe is meant to conjure up images of exploratory scientific devices inserted into bodies or environments. Probes simultaneously search and disrupt, prodding at materiality to find its laws and limits, perceptively revealing exactly what it will take to make something transform. The “sting of perception and the shock of recognition” delivered by probes, however, are just as literary as they are scientific.100 This is because McLuhan’s probes are not scientific instruments made out of metal but intellectual provocations fashioned from words. To him, every one of his aphorisms is a probe. PP further expands the senses beyond McLuhan’s probes, which are largely confined to various genres of public address. They instead develop the notion that “the human body is now a probe, a laboratory for experiments.”101 There are two important outcomes of the many other encounters organized by PP: an affective reconfiguration of how to talk about feeling, and a new diagram for mapping divergent paths. First,</w:t>
      </w:r>
      <w:r w:rsidRPr="00C15524">
        <w:rPr>
          <w:sz w:val="16"/>
        </w:rPr>
        <w:t xml:space="preserve"> </w:t>
      </w:r>
      <w:r w:rsidRPr="00027F6C">
        <w:rPr>
          <w:rStyle w:val="StyleUnderline"/>
        </w:rPr>
        <w:t xml:space="preserve">the </w:t>
      </w:r>
      <w:r w:rsidRPr="00BA30AA">
        <w:rPr>
          <w:rStyle w:val="StyleUnderline"/>
          <w:highlight w:val="cyan"/>
        </w:rPr>
        <w:t xml:space="preserve">affective reconfiguration turns feelings into a </w:t>
      </w:r>
      <w:r w:rsidRPr="00BA30AA">
        <w:rPr>
          <w:rStyle w:val="StyleUnderline"/>
          <w:highlight w:val="cyan"/>
        </w:rPr>
        <w:lastRenderedPageBreak/>
        <w:t>publicly shared substance</w:t>
      </w:r>
      <w:r w:rsidRPr="00027F6C">
        <w:rPr>
          <w:rStyle w:val="StyleUnderline"/>
        </w:rPr>
        <w:t xml:space="preserve"> by affirming the notion that “emotions run the other way, too: sometimes starting ‘out there’” </w:t>
      </w:r>
      <w:r w:rsidRPr="00BA30AA">
        <w:rPr>
          <w:rStyle w:val="StyleUnderline"/>
          <w:highlight w:val="cyan"/>
        </w:rPr>
        <w:t>so that they can</w:t>
      </w:r>
      <w:r w:rsidRPr="00027F6C">
        <w:rPr>
          <w:rStyle w:val="StyleUnderline"/>
        </w:rPr>
        <w:t xml:space="preserve"> begin “</w:t>
      </w:r>
      <w:r w:rsidRPr="00BA30AA">
        <w:rPr>
          <w:rStyle w:val="StyleUnderline"/>
          <w:highlight w:val="cyan"/>
        </w:rPr>
        <w:t>link</w:t>
      </w:r>
      <w:r w:rsidRPr="00027F6C">
        <w:rPr>
          <w:rStyle w:val="StyleUnderline"/>
        </w:rPr>
        <w:t xml:space="preserve">ing </w:t>
      </w:r>
      <w:r w:rsidRPr="00BA30AA">
        <w:rPr>
          <w:rStyle w:val="StyleUnderline"/>
          <w:highlight w:val="cyan"/>
        </w:rPr>
        <w:t>up with something in us so that we feel drawn in and become personally involved</w:t>
      </w:r>
      <w:r w:rsidRPr="00027F6C">
        <w:rPr>
          <w:rStyle w:val="StyleUnderline"/>
        </w:rPr>
        <w:t>.”</w:t>
      </w:r>
      <w:r w:rsidRPr="00C15524">
        <w:rPr>
          <w:sz w:val="16"/>
        </w:rPr>
        <w:t xml:space="preserve">102 Their </w:t>
      </w:r>
      <w:r w:rsidRPr="00BA30AA">
        <w:rPr>
          <w:rStyle w:val="StyleUnderline"/>
          <w:highlight w:val="cyan"/>
        </w:rPr>
        <w:t xml:space="preserve">media devices </w:t>
      </w:r>
      <w:r w:rsidRPr="00BA30AA">
        <w:rPr>
          <w:rStyle w:val="StyleUnderline"/>
        </w:rPr>
        <w:t xml:space="preserve">thus </w:t>
      </w:r>
      <w:r w:rsidRPr="00BA30AA">
        <w:rPr>
          <w:rStyle w:val="StyleUnderline"/>
          <w:highlight w:val="cyan"/>
        </w:rPr>
        <w:t>materialize</w:t>
      </w:r>
      <w:r w:rsidRPr="00027F6C">
        <w:rPr>
          <w:rStyle w:val="StyleUnderline"/>
        </w:rPr>
        <w:t xml:space="preserve"> the </w:t>
      </w:r>
      <w:r w:rsidRPr="00BA30AA">
        <w:rPr>
          <w:rStyle w:val="StyleUnderline"/>
          <w:highlight w:val="cyan"/>
        </w:rPr>
        <w:t>outside-in model of emotion</w:t>
      </w:r>
      <w:r w:rsidRPr="00027F6C">
        <w:rPr>
          <w:rStyle w:val="StyleUnderline"/>
        </w:rPr>
        <w:t xml:space="preserve"> </w:t>
      </w:r>
      <w:r w:rsidRPr="00BA30AA">
        <w:rPr>
          <w:rStyle w:val="StyleUnderline"/>
        </w:rPr>
        <w:t>common</w:t>
      </w:r>
      <w:r w:rsidRPr="00BA30AA">
        <w:rPr>
          <w:rStyle w:val="StyleUnderline"/>
          <w:highlight w:val="cyan"/>
        </w:rPr>
        <w:t xml:space="preserve"> to crowd psychology by signaling and directing </w:t>
      </w:r>
      <w:r w:rsidRPr="00C15524">
        <w:rPr>
          <w:rStyle w:val="StyleUnderline"/>
        </w:rPr>
        <w:t>the</w:t>
      </w:r>
      <w:r w:rsidRPr="00BA30AA">
        <w:rPr>
          <w:rStyle w:val="StyleUnderline"/>
          <w:highlight w:val="cyan"/>
        </w:rPr>
        <w:t xml:space="preserve"> affective flow of </w:t>
      </w:r>
      <w:r w:rsidRPr="00BA30AA">
        <w:rPr>
          <w:rStyle w:val="Emphasis"/>
          <w:highlight w:val="cyan"/>
        </w:rPr>
        <w:t>feeling. They</w:t>
      </w:r>
      <w:r w:rsidRPr="00027F6C">
        <w:rPr>
          <w:rStyle w:val="Emphasis"/>
        </w:rPr>
        <w:t xml:space="preserve"> further </w:t>
      </w:r>
      <w:r w:rsidRPr="00BA30AA">
        <w:rPr>
          <w:rStyle w:val="Emphasis"/>
          <w:highlight w:val="cyan"/>
        </w:rPr>
        <w:t>blur the distinction</w:t>
      </w:r>
      <w:r w:rsidRPr="00027F6C">
        <w:rPr>
          <w:rStyle w:val="Emphasis"/>
        </w:rPr>
        <w:t xml:space="preserve"> </w:t>
      </w:r>
      <w:r w:rsidRPr="00BA30AA">
        <w:rPr>
          <w:rStyle w:val="Emphasis"/>
        </w:rPr>
        <w:t xml:space="preserve">between inside and outside </w:t>
      </w:r>
      <w:r w:rsidRPr="00BA30AA">
        <w:rPr>
          <w:rStyle w:val="Emphasis"/>
          <w:highlight w:val="cyan"/>
        </w:rPr>
        <w:t>by making emotions into a public resource</w:t>
      </w:r>
      <w:r w:rsidRPr="00BA30AA">
        <w:rPr>
          <w:rStyle w:val="StyleUnderline"/>
          <w:highlight w:val="cyan"/>
        </w:rPr>
        <w:t>. Feelings that we are told to hide away</w:t>
      </w:r>
      <w:r w:rsidRPr="00027F6C">
        <w:rPr>
          <w:rStyle w:val="StyleUnderline"/>
        </w:rPr>
        <w:t xml:space="preserve"> in isolation, </w:t>
      </w:r>
      <w:r w:rsidRPr="00BA30AA">
        <w:rPr>
          <w:rStyle w:val="StyleUnderline"/>
          <w:highlight w:val="cyan"/>
        </w:rPr>
        <w:t>like</w:t>
      </w:r>
      <w:r w:rsidRPr="00027F6C">
        <w:rPr>
          <w:rStyle w:val="StyleUnderline"/>
        </w:rPr>
        <w:t xml:space="preserve"> the </w:t>
      </w:r>
      <w:r w:rsidRPr="00BA30AA">
        <w:rPr>
          <w:rStyle w:val="StyleUnderline"/>
          <w:highlight w:val="cyan"/>
        </w:rPr>
        <w:t>sadness of depression</w:t>
      </w:r>
      <w:r w:rsidRPr="00027F6C">
        <w:rPr>
          <w:rStyle w:val="StyleUnderline"/>
        </w:rPr>
        <w:t xml:space="preserve">, are not stuck to an individual person but </w:t>
      </w:r>
      <w:r w:rsidRPr="00BA30AA">
        <w:rPr>
          <w:rStyle w:val="StyleUnderline"/>
          <w:highlight w:val="cyan"/>
        </w:rPr>
        <w:t>surfaces as “an effect of</w:t>
      </w:r>
      <w:r w:rsidRPr="00027F6C">
        <w:rPr>
          <w:rStyle w:val="StyleUnderline"/>
        </w:rPr>
        <w:t xml:space="preserve"> the histories of </w:t>
      </w:r>
      <w:r w:rsidRPr="00BA30AA">
        <w:rPr>
          <w:rStyle w:val="StyleUnderline"/>
          <w:highlight w:val="cyan"/>
        </w:rPr>
        <w:t>contact between bodies, objects, and signs.”</w:t>
      </w:r>
      <w:r w:rsidRPr="00C15524">
        <w:rPr>
          <w:sz w:val="16"/>
        </w:rPr>
        <w:t xml:space="preserve">103 Made collective, </w:t>
      </w:r>
      <w:r w:rsidRPr="00300521">
        <w:rPr>
          <w:rStyle w:val="StyleUnderline"/>
          <w:highlight w:val="cyan"/>
        </w:rPr>
        <w:t>affects are then evaluated on the social register</w:t>
      </w:r>
      <w:r w:rsidRPr="00027F6C">
        <w:rPr>
          <w:rStyle w:val="StyleUnderline"/>
        </w:rPr>
        <w:t xml:space="preserve"> </w:t>
      </w:r>
      <w:r w:rsidRPr="00370B27">
        <w:rPr>
          <w:rStyle w:val="StyleUnderline"/>
          <w:highlight w:val="cyan"/>
        </w:rPr>
        <w:t>while still being felt on a personal basis</w:t>
      </w:r>
      <w:r w:rsidRPr="00C15524">
        <w:rPr>
          <w:sz w:val="16"/>
        </w:rPr>
        <w:t xml:space="preserve">, which revealed that </w:t>
      </w:r>
      <w:r w:rsidRPr="00027F6C">
        <w:rPr>
          <w:rStyle w:val="StyleUnderline"/>
        </w:rPr>
        <w:t>feelings are the individuated realization of the relation between subjects</w:t>
      </w:r>
      <w:r w:rsidRPr="00C15524">
        <w:rPr>
          <w:sz w:val="16"/>
        </w:rPr>
        <w:t xml:space="preserve">. Women already embody divergence in the split identities they perform in the mean streets of the Metropolis. Such divergence is necessary to ward off routine street harassment, which is often slung at women under deceptively cheery requests for women to appear happier. Sara Ahmed contends that because </w:t>
      </w:r>
      <w:r w:rsidRPr="00300521">
        <w:rPr>
          <w:rStyle w:val="StyleUnderline"/>
          <w:highlight w:val="cyan"/>
        </w:rPr>
        <w:t xml:space="preserve">happiness </w:t>
      </w:r>
      <w:r w:rsidRPr="00C15524">
        <w:rPr>
          <w:rStyle w:val="StyleUnderline"/>
          <w:highlight w:val="cyan"/>
        </w:rPr>
        <w:t>has b</w:t>
      </w:r>
      <w:r w:rsidRPr="00300521">
        <w:rPr>
          <w:rStyle w:val="StyleUnderline"/>
          <w:highlight w:val="cyan"/>
        </w:rPr>
        <w:t>een historically given as an emotional reward to women for submission</w:t>
      </w:r>
      <w:r w:rsidRPr="00300521">
        <w:rPr>
          <w:rStyle w:val="StyleUnderline"/>
        </w:rPr>
        <w:t xml:space="preserve"> to gendered demands, especially those of the family, </w:t>
      </w:r>
      <w:r w:rsidRPr="00C15524">
        <w:rPr>
          <w:sz w:val="16"/>
        </w:rPr>
        <w:t xml:space="preserve">the struggle over happiness “forms the political horizon in which feminist claims are made.”105 </w:t>
      </w:r>
      <w:r w:rsidRPr="00300521">
        <w:rPr>
          <w:rStyle w:val="Emphasis"/>
          <w:highlight w:val="cyan"/>
        </w:rPr>
        <w:t>Treating affect as a point of disagreement is one way to maintain its ambivalence and a crucial aspect of that disagreement is the struggle over happiness</w:t>
      </w:r>
      <w:r w:rsidRPr="00C15524">
        <w:rPr>
          <w:sz w:val="16"/>
        </w:rPr>
        <w:t xml:space="preserve">. Ahmed’s account of happiness shows </w:t>
      </w:r>
      <w:r w:rsidRPr="00300521">
        <w:rPr>
          <w:rStyle w:val="StyleUnderline"/>
          <w:highlight w:val="cyan"/>
        </w:rPr>
        <w:t>that the affective landscape of the Metropolis is sealed by a sadistic contract</w:t>
      </w:r>
      <w:r w:rsidRPr="00026DE6">
        <w:rPr>
          <w:rStyle w:val="StyleUnderline"/>
        </w:rPr>
        <w:t xml:space="preserve"> that fuses the cruel thrill that </w:t>
      </w:r>
      <w:r w:rsidRPr="00300521">
        <w:rPr>
          <w:rStyle w:val="StyleUnderline"/>
          <w:highlight w:val="cyan"/>
        </w:rPr>
        <w:t>comes from exploiting others with the self-destructive delights of being</w:t>
      </w:r>
      <w:r w:rsidRPr="00026DE6">
        <w:rPr>
          <w:rStyle w:val="StyleUnderline"/>
        </w:rPr>
        <w:t xml:space="preserve"> oppressed, </w:t>
      </w:r>
      <w:r w:rsidRPr="00300521">
        <w:rPr>
          <w:rStyle w:val="StyleUnderline"/>
        </w:rPr>
        <w:t xml:space="preserve">bossed around, hopelessly addicted, </w:t>
      </w:r>
      <w:r w:rsidRPr="00300521">
        <w:rPr>
          <w:rStyle w:val="StyleUnderline"/>
          <w:highlight w:val="cyan"/>
        </w:rPr>
        <w:t>completely dependent, and knowing your place, which creates a split subject that desires happiness but only experiences limited pleasure</w:t>
      </w:r>
      <w:r w:rsidRPr="00026DE6">
        <w:rPr>
          <w:rStyle w:val="StyleUnderline"/>
        </w:rPr>
        <w:t>.</w:t>
      </w:r>
      <w:r w:rsidRPr="00C15524">
        <w:rPr>
          <w:sz w:val="16"/>
        </w:rPr>
        <w:t xml:space="preserve">106 Ahmed argues that feminism should end the tireless pursuit of pleasure and embrace the role of the killjoy. </w:t>
      </w:r>
    </w:p>
    <w:p w:rsidR="0038542E" w:rsidRDefault="0038542E" w:rsidP="0038542E">
      <w:pPr>
        <w:rPr>
          <w:sz w:val="16"/>
        </w:rPr>
      </w:pPr>
    </w:p>
    <w:p w:rsidR="0038542E" w:rsidRDefault="0038542E" w:rsidP="0038542E">
      <w:pPr>
        <w:pStyle w:val="Heading4"/>
      </w:pPr>
      <w:r>
        <w:t xml:space="preserve">Your engagement with the world should be one of escape as a form of struggle. The desire for change allows a dreamer to continue a permanent revolution against the system – which is the only praxis possible for material change. We should utilize the negative affects created by the Metropolis into a weapon instead of accepting them with the false hope that the world will passively improve. The revolution begins in our imaginations, meaning that the debate space is uniquely key as a space for formulating revolutionary strategies. </w:t>
      </w:r>
    </w:p>
    <w:p w:rsidR="0038542E" w:rsidRPr="00C15524" w:rsidRDefault="0038542E" w:rsidP="0038542E">
      <w:r>
        <w:rPr>
          <w:rStyle w:val="Style13ptBold"/>
        </w:rPr>
        <w:t xml:space="preserve">Culp 16 </w:t>
      </w:r>
      <w:r w:rsidRPr="007A04DE">
        <w:rPr>
          <w:rStyle w:val="Style13ptBold"/>
          <w:b w:val="0"/>
          <w:sz w:val="22"/>
        </w:rPr>
        <w:t>(</w:t>
      </w:r>
      <w:r w:rsidRPr="00616DBD">
        <w:rPr>
          <w:rStyle w:val="Style13ptBold"/>
          <w:b w:val="0"/>
          <w:sz w:val="22"/>
        </w:rPr>
        <w:t>Andrew Culp (2016) Confronting connectivity: feminist challenges to the metropolis, Communication and Critical/Cultural Studies, 13:2, 166-183, DOI: 10.1080/14791420.2015.1108449</w:t>
      </w:r>
      <w:r>
        <w:rPr>
          <w:rStyle w:val="Style13ptBold"/>
          <w:b w:val="0"/>
          <w:sz w:val="22"/>
        </w:rPr>
        <w:t>. Pg. 12-13. Accessed: 7/8/18// EW)</w:t>
      </w:r>
    </w:p>
    <w:p w:rsidR="0038542E" w:rsidRPr="00B4731B" w:rsidRDefault="0038542E" w:rsidP="0038542E">
      <w:pPr>
        <w:rPr>
          <w:rStyle w:val="StyleUnderline"/>
          <w:sz w:val="16"/>
        </w:rPr>
      </w:pPr>
      <w:r w:rsidRPr="00300521">
        <w:rPr>
          <w:rStyle w:val="StyleUnderline"/>
          <w:highlight w:val="cyan"/>
        </w:rPr>
        <w:lastRenderedPageBreak/>
        <w:t>Killjoys</w:t>
      </w:r>
      <w:r w:rsidRPr="00C15524">
        <w:rPr>
          <w:sz w:val="16"/>
          <w:highlight w:val="cyan"/>
        </w:rPr>
        <w:t>,</w:t>
      </w:r>
      <w:r w:rsidRPr="00C15524">
        <w:rPr>
          <w:sz w:val="16"/>
        </w:rPr>
        <w:t xml:space="preserve"> as she defines them, </w:t>
      </w:r>
      <w:r w:rsidRPr="00300521">
        <w:rPr>
          <w:rStyle w:val="StyleUnderline"/>
          <w:highlight w:val="cyan"/>
        </w:rPr>
        <w:t>initiate a revolt against</w:t>
      </w:r>
      <w:r w:rsidRPr="00026DE6">
        <w:rPr>
          <w:rStyle w:val="StyleUnderline"/>
        </w:rPr>
        <w:t xml:space="preserve"> the promise of </w:t>
      </w:r>
      <w:r w:rsidRPr="00300521">
        <w:rPr>
          <w:rStyle w:val="StyleUnderline"/>
          <w:highlight w:val="cyan"/>
        </w:rPr>
        <w:t>happiness through “acts of revolution” and “protests against</w:t>
      </w:r>
      <w:r w:rsidRPr="00026DE6">
        <w:rPr>
          <w:rStyle w:val="StyleUnderline"/>
        </w:rPr>
        <w:t xml:space="preserve"> the costs of </w:t>
      </w:r>
      <w:r w:rsidRPr="00300521">
        <w:rPr>
          <w:rStyle w:val="StyleUnderline"/>
          <w:highlight w:val="cyan"/>
        </w:rPr>
        <w:t>agreement.”</w:t>
      </w:r>
      <w:r w:rsidRPr="00C15524">
        <w:rPr>
          <w:sz w:val="16"/>
        </w:rPr>
        <w:t xml:space="preserve">107 </w:t>
      </w:r>
      <w:r w:rsidRPr="00026DE6">
        <w:rPr>
          <w:rStyle w:val="StyleUnderline"/>
        </w:rPr>
        <w:t>Feminists complete their conversion to killjoys when they abandon happiness and embrace affects as troublemakers.</w:t>
      </w:r>
      <w:r w:rsidRPr="00C15524">
        <w:rPr>
          <w:sz w:val="16"/>
        </w:rPr>
        <w:t xml:space="preserve"> The face of their struggles may appear surprisingly common—queer novels that end on a sad note, or spoilsports who ruin the atmosphere of a room—but </w:t>
      </w:r>
      <w:r w:rsidRPr="00835440">
        <w:rPr>
          <w:rStyle w:val="Emphasis"/>
          <w:highlight w:val="cyan"/>
        </w:rPr>
        <w:t>their aim is transformative: to not satisfy</w:t>
      </w:r>
      <w:r w:rsidRPr="00026DE6">
        <w:rPr>
          <w:rStyle w:val="Emphasis"/>
        </w:rPr>
        <w:t xml:space="preserve"> already </w:t>
      </w:r>
      <w:r w:rsidRPr="00835440">
        <w:rPr>
          <w:rStyle w:val="Emphasis"/>
          <w:highlight w:val="cyan"/>
        </w:rPr>
        <w:t>existing tastes but to establish new ones. This requires dismantling the current architecture of the soul and the construction of a new one.</w:t>
      </w:r>
      <w:r w:rsidRPr="00835440">
        <w:rPr>
          <w:rStyle w:val="StyleUnderline"/>
          <w:highlight w:val="cyan"/>
        </w:rPr>
        <w:t xml:space="preserve"> Killjoys</w:t>
      </w:r>
      <w:r w:rsidRPr="00026DE6">
        <w:rPr>
          <w:rStyle w:val="StyleUnderline"/>
        </w:rPr>
        <w:t xml:space="preserve"> thus </w:t>
      </w:r>
      <w:r w:rsidRPr="00835440">
        <w:rPr>
          <w:rStyle w:val="StyleUnderline"/>
          <w:highlight w:val="cyan"/>
        </w:rPr>
        <w:t>open escape routes from the Metropolis that “open</w:t>
      </w:r>
      <w:r w:rsidRPr="00026DE6">
        <w:rPr>
          <w:rStyle w:val="StyleUnderline"/>
        </w:rPr>
        <w:t xml:space="preserve"> a life” and “make </w:t>
      </w:r>
      <w:r w:rsidRPr="00835440">
        <w:rPr>
          <w:rStyle w:val="StyleUnderline"/>
          <w:highlight w:val="cyan"/>
        </w:rPr>
        <w:t>room for possibility, for chance” by wanting not only “the wrong things”</w:t>
      </w:r>
      <w:r w:rsidRPr="00026DE6">
        <w:rPr>
          <w:rStyle w:val="StyleUnderline"/>
        </w:rPr>
        <w:t xml:space="preserve"> that we have been asked to give up but also to “create life worlds around these wants.”</w:t>
      </w:r>
      <w:r w:rsidRPr="00C15524">
        <w:rPr>
          <w:sz w:val="16"/>
        </w:rPr>
        <w:t xml:space="preserve">108 Yet </w:t>
      </w:r>
      <w:r w:rsidRPr="00835440">
        <w:rPr>
          <w:rStyle w:val="StyleUnderline"/>
          <w:highlight w:val="cyan"/>
        </w:rPr>
        <w:t>such openings are only visible to those who have given up on the illusion that positive affects draw out the best in people</w:t>
      </w:r>
      <w:r w:rsidRPr="00C15524">
        <w:rPr>
          <w:sz w:val="16"/>
        </w:rPr>
        <w:t xml:space="preserve">. Second, the prosthetic aspect of the project highlights the transformation of private feeling to shared feminist technology. As Marshall McLuhan argues, technology is like a prosthetic in that it serves as an extension of the human body.109 Just as a walking stick is an indispensable part of a blind person’s faculty of sight, PP creates a new way to extend feeling from private emotion to public resource. PP’s custom luggage allows feelings to be contained by easily identified containers, which also makes it appear to exist external to the person who feels it. In other words, they demonstrate how </w:t>
      </w:r>
      <w:r w:rsidRPr="00835440">
        <w:rPr>
          <w:rStyle w:val="Emphasis"/>
          <w:highlight w:val="cyan"/>
        </w:rPr>
        <w:t>affects escape possessivenes</w:t>
      </w:r>
      <w:r w:rsidRPr="00835440">
        <w:rPr>
          <w:rStyle w:val="StyleUnderline"/>
          <w:highlight w:val="cyan"/>
        </w:rPr>
        <w:t>s.</w:t>
      </w:r>
      <w:r w:rsidRPr="00026DE6">
        <w:rPr>
          <w:rStyle w:val="StyleUnderline"/>
        </w:rPr>
        <w:t xml:space="preserve"> Even visualizing fatigue as an object and treating it as such coaxes people to explicitly connect their internal feelings to external problems. </w:t>
      </w:r>
      <w:r w:rsidRPr="00835440">
        <w:rPr>
          <w:rStyle w:val="StyleUnderline"/>
          <w:highlight w:val="cyan"/>
        </w:rPr>
        <w:t>Once externalized</w:t>
      </w:r>
      <w:r w:rsidRPr="00026DE6">
        <w:rPr>
          <w:rStyle w:val="StyleUnderline"/>
        </w:rPr>
        <w:t xml:space="preserve">, the </w:t>
      </w:r>
      <w:r w:rsidRPr="00835440">
        <w:rPr>
          <w:rStyle w:val="StyleUnderline"/>
          <w:highlight w:val="cyan"/>
        </w:rPr>
        <w:t>baggage may remain property of the owner but can also be carried</w:t>
      </w:r>
      <w:r w:rsidRPr="00026DE6">
        <w:rPr>
          <w:rStyle w:val="StyleUnderline"/>
        </w:rPr>
        <w:t xml:space="preserve"> in a bag </w:t>
      </w:r>
      <w:r w:rsidRPr="00835440">
        <w:rPr>
          <w:rStyle w:val="StyleUnderline"/>
          <w:highlight w:val="cyan"/>
        </w:rPr>
        <w:t xml:space="preserve">like </w:t>
      </w:r>
      <w:r>
        <w:rPr>
          <w:rStyle w:val="StyleUnderline"/>
          <w:highlight w:val="cyan"/>
        </w:rPr>
        <w:t xml:space="preserve">a </w:t>
      </w:r>
      <w:r w:rsidRPr="00835440">
        <w:rPr>
          <w:rStyle w:val="StyleUnderline"/>
          <w:highlight w:val="cyan"/>
        </w:rPr>
        <w:t>tool</w:t>
      </w:r>
      <w:r w:rsidRPr="00026DE6">
        <w:rPr>
          <w:rStyle w:val="StyleUnderline"/>
        </w:rPr>
        <w:t>,</w:t>
      </w:r>
      <w:r w:rsidRPr="00C15524">
        <w:rPr>
          <w:sz w:val="16"/>
        </w:rPr>
        <w:t xml:space="preserve"> disposed of if it is toxic, or sent to intervene in another situation. The externalization offered by PP need not be therapeutic, however, which only sets forth the modest goal of survival. The increased capacities afforded by prosthetics allow one to pursue an even greater externalization: an escape to a new environment. Such movement is the probing purpose of prosthetics, as they can be used to explore possible worlds not yet actualized. Although corporate in appearance, PP are troublemakers in spirit. </w:t>
      </w:r>
      <w:r w:rsidRPr="00835440">
        <w:rPr>
          <w:rStyle w:val="Emphasis"/>
          <w:highlight w:val="cyan"/>
        </w:rPr>
        <w:t>For the troublemaker, life is not about survival but escape—escape from the causes of suffering, escape to a better world, and most importantly, escape as a form of struggle.</w:t>
      </w:r>
      <w:r w:rsidRPr="00026DE6">
        <w:rPr>
          <w:rStyle w:val="StyleUnderline"/>
        </w:rPr>
        <w:t xml:space="preserve"> The troublemaker dreams of freedom by imaging politics as a utopian space where “</w:t>
      </w:r>
      <w:r w:rsidRPr="00835440">
        <w:rPr>
          <w:rStyle w:val="StyleUnderline"/>
          <w:highlight w:val="cyan"/>
        </w:rPr>
        <w:t>we could</w:t>
      </w:r>
      <w:r w:rsidRPr="00026DE6">
        <w:rPr>
          <w:rStyle w:val="StyleUnderline"/>
        </w:rPr>
        <w:t xml:space="preserve"> possibly </w:t>
      </w:r>
      <w:r w:rsidRPr="00835440">
        <w:rPr>
          <w:rStyle w:val="StyleUnderline"/>
          <w:highlight w:val="cyan"/>
        </w:rPr>
        <w:t>go somewhere that exists only in our imagination</w:t>
      </w:r>
      <w:r w:rsidRPr="00026DE6">
        <w:rPr>
          <w:rStyle w:val="StyleUnderline"/>
        </w:rPr>
        <w:t>.”</w:t>
      </w:r>
      <w:r w:rsidRPr="00C15524">
        <w:rPr>
          <w:sz w:val="16"/>
        </w:rPr>
        <w:t xml:space="preserve">110 Yet </w:t>
      </w:r>
      <w:r w:rsidRPr="00835440">
        <w:rPr>
          <w:rStyle w:val="StyleUnderline"/>
          <w:highlight w:val="cyan"/>
        </w:rPr>
        <w:t>this freedom is without shape</w:t>
      </w:r>
      <w:r w:rsidRPr="00026DE6">
        <w:rPr>
          <w:rStyle w:val="StyleUnderline"/>
        </w:rPr>
        <w:t xml:space="preserve">, as </w:t>
      </w:r>
      <w:r w:rsidRPr="00835440">
        <w:rPr>
          <w:rStyle w:val="StyleUnderline"/>
          <w:highlight w:val="cyan"/>
        </w:rPr>
        <w:t>it is only the notion that things must change. Such belief is founded on</w:t>
      </w:r>
      <w:r w:rsidRPr="00026DE6">
        <w:rPr>
          <w:rStyle w:val="StyleUnderline"/>
        </w:rPr>
        <w:t xml:space="preserve"> the </w:t>
      </w:r>
      <w:r w:rsidRPr="00835440">
        <w:rPr>
          <w:rStyle w:val="StyleUnderline"/>
          <w:highlight w:val="cyan"/>
        </w:rPr>
        <w:t>revolutionary demand</w:t>
      </w:r>
      <w:r w:rsidRPr="00026DE6">
        <w:rPr>
          <w:rStyle w:val="StyleUnderline"/>
        </w:rPr>
        <w:t xml:space="preserve"> to live </w:t>
      </w:r>
      <w:r w:rsidRPr="00835440">
        <w:rPr>
          <w:rStyle w:val="StyleUnderline"/>
          <w:highlight w:val="cyan"/>
        </w:rPr>
        <w:t>a life without compromise</w:t>
      </w:r>
      <w:r w:rsidRPr="00026DE6">
        <w:rPr>
          <w:rStyle w:val="StyleUnderline"/>
        </w:rPr>
        <w:t>,</w:t>
      </w:r>
      <w:r w:rsidRPr="00C15524">
        <w:rPr>
          <w:sz w:val="16"/>
        </w:rPr>
        <w:t xml:space="preserve"> and in doing so, </w:t>
      </w:r>
      <w:r w:rsidRPr="00236A0D">
        <w:rPr>
          <w:rStyle w:val="StyleUnderline"/>
        </w:rPr>
        <w:t xml:space="preserve">it sees demands to imagine a world after the revolutionary break as collaborating with the reactionary forces of the present. </w:t>
      </w:r>
      <w:r w:rsidRPr="00835440">
        <w:rPr>
          <w:rStyle w:val="StyleUnderline"/>
        </w:rPr>
        <w:t xml:space="preserve">It is </w:t>
      </w:r>
      <w:r w:rsidRPr="00835440">
        <w:rPr>
          <w:rStyle w:val="StyleUnderline"/>
          <w:highlight w:val="cyan"/>
        </w:rPr>
        <w:t>this veiled desire for something better</w:t>
      </w:r>
      <w:r w:rsidRPr="00835440">
        <w:rPr>
          <w:rStyle w:val="StyleUnderline"/>
        </w:rPr>
        <w:t xml:space="preserve"> that </w:t>
      </w:r>
      <w:r w:rsidRPr="00835440">
        <w:rPr>
          <w:rStyle w:val="StyleUnderline"/>
          <w:highlight w:val="cyan"/>
        </w:rPr>
        <w:t>motivates the dreamer to gamble</w:t>
      </w:r>
      <w:r w:rsidRPr="00835440">
        <w:rPr>
          <w:rStyle w:val="StyleUnderline"/>
        </w:rPr>
        <w:t xml:space="preserve"> the </w:t>
      </w:r>
      <w:r w:rsidRPr="00835440">
        <w:rPr>
          <w:rStyle w:val="StyleUnderline"/>
          <w:highlight w:val="cyan"/>
        </w:rPr>
        <w:t>transient pleasures of the present for</w:t>
      </w:r>
      <w:r w:rsidRPr="00835440">
        <w:rPr>
          <w:rStyle w:val="StyleUnderline"/>
        </w:rPr>
        <w:t xml:space="preserve"> </w:t>
      </w:r>
      <w:r w:rsidRPr="00835440">
        <w:rPr>
          <w:rStyle w:val="StyleUnderline"/>
          <w:highlight w:val="cyan"/>
        </w:rPr>
        <w:t>the ecstasy of permanent revolution.</w:t>
      </w:r>
      <w:r w:rsidRPr="00C15524">
        <w:rPr>
          <w:b/>
          <w:sz w:val="16"/>
          <w:highlight w:val="cyan"/>
        </w:rPr>
        <w:t>2</w:t>
      </w:r>
    </w:p>
    <w:p w:rsidR="0038542E" w:rsidRDefault="0038542E" w:rsidP="0038542E">
      <w:pPr>
        <w:pStyle w:val="Heading4"/>
        <w:rPr>
          <w:rStyle w:val="StyleUnderline"/>
        </w:rPr>
      </w:pPr>
      <w:r>
        <w:rPr>
          <w:rStyle w:val="StyleUnderline"/>
        </w:rPr>
        <w:lastRenderedPageBreak/>
        <w:t>State power is no longer centralized – rather it is spread out through a network culture that promotes diversity under the lens of neoliberalism. Only an orientation that utilizes the negativity provided by the Metropolis can destroy the systems that create polarization and stratification.</w:t>
      </w:r>
    </w:p>
    <w:p w:rsidR="0038542E" w:rsidRPr="000226CB" w:rsidRDefault="0038542E" w:rsidP="0038542E">
      <w:r>
        <w:rPr>
          <w:rStyle w:val="Style13ptBold"/>
        </w:rPr>
        <w:t xml:space="preserve">Culp 16 </w:t>
      </w:r>
      <w:r w:rsidRPr="007A04DE">
        <w:rPr>
          <w:rStyle w:val="Style13ptBold"/>
          <w:b w:val="0"/>
          <w:sz w:val="22"/>
        </w:rPr>
        <w:t>(</w:t>
      </w:r>
      <w:r w:rsidRPr="00616DBD">
        <w:rPr>
          <w:rStyle w:val="Style13ptBold"/>
          <w:b w:val="0"/>
          <w:sz w:val="22"/>
        </w:rPr>
        <w:t>Andrew Culp (2016) Confronting connectivity: feminist challenges to the metropolis, Communication and Critical/Cultural Studies, 13:2, 166-183, DOI: 10.1080/14791420.2015.1108449</w:t>
      </w:r>
      <w:r>
        <w:rPr>
          <w:rStyle w:val="Style13ptBold"/>
          <w:b w:val="0"/>
          <w:sz w:val="22"/>
        </w:rPr>
        <w:t>. Pg. 13-14. Accessed: 7/8/18// EW)</w:t>
      </w:r>
    </w:p>
    <w:p w:rsidR="0038542E" w:rsidRPr="00A75180" w:rsidRDefault="0038542E" w:rsidP="0038542E">
      <w:pPr>
        <w:rPr>
          <w:rStyle w:val="StyleUnderline"/>
        </w:rPr>
      </w:pPr>
      <w:r w:rsidRPr="00A75180">
        <w:rPr>
          <w:rStyle w:val="StyleUnderline"/>
          <w:sz w:val="16"/>
        </w:rPr>
        <w:t>The oversaturated streets of the Metropolis seem to announce that “</w:t>
      </w:r>
      <w:r w:rsidRPr="00A75180">
        <w:rPr>
          <w:rStyle w:val="StyleUnderline"/>
          <w:highlight w:val="cyan"/>
        </w:rPr>
        <w:t>we do not lack communication</w:t>
      </w:r>
      <w:r w:rsidRPr="001F3C7E">
        <w:rPr>
          <w:rStyle w:val="StyleUnderline"/>
        </w:rPr>
        <w:t xml:space="preserve">,” but “on the contrary, </w:t>
      </w:r>
      <w:r w:rsidRPr="00A75180">
        <w:rPr>
          <w:rStyle w:val="StyleUnderline"/>
          <w:highlight w:val="cyan"/>
        </w:rPr>
        <w:t>we have too much</w:t>
      </w:r>
      <w:r w:rsidRPr="001F3C7E">
        <w:rPr>
          <w:rStyle w:val="StyleUnderline"/>
        </w:rPr>
        <w:t xml:space="preserve"> of it,”</w:t>
      </w:r>
      <w:r w:rsidRPr="00A75180">
        <w:rPr>
          <w:rStyle w:val="StyleUnderline"/>
          <w:sz w:val="16"/>
        </w:rPr>
        <w:t xml:space="preserve"> and in fact </w:t>
      </w:r>
      <w:r w:rsidRPr="00A75180">
        <w:rPr>
          <w:rStyle w:val="StyleUnderline"/>
          <w:highlight w:val="cyan"/>
        </w:rPr>
        <w:t>what we lack is</w:t>
      </w:r>
      <w:r w:rsidRPr="00A75180">
        <w:rPr>
          <w:rStyle w:val="StyleUnderline"/>
          <w:sz w:val="16"/>
        </w:rPr>
        <w:t xml:space="preserve"> creation, or really, </w:t>
      </w:r>
      <w:r w:rsidRPr="001F3C7E">
        <w:rPr>
          <w:rStyle w:val="StyleUnderline"/>
        </w:rPr>
        <w:t>“</w:t>
      </w:r>
      <w:r w:rsidRPr="00A75180">
        <w:rPr>
          <w:rStyle w:val="StyleUnderline"/>
          <w:highlight w:val="cyan"/>
        </w:rPr>
        <w:t>resistance to the present.”</w:t>
      </w:r>
      <w:r w:rsidRPr="00A75180">
        <w:rPr>
          <w:rStyle w:val="StyleUnderline"/>
          <w:sz w:val="16"/>
        </w:rPr>
        <w:t xml:space="preserve">111 </w:t>
      </w:r>
      <w:r w:rsidRPr="00A75180">
        <w:rPr>
          <w:rStyle w:val="StyleUnderline"/>
          <w:highlight w:val="cyan"/>
        </w:rPr>
        <w:t>The centralizing power of the state has been overtaken by network culture</w:t>
      </w:r>
      <w:r w:rsidRPr="001F3C7E">
        <w:rPr>
          <w:rStyle w:val="StyleUnderline"/>
        </w:rPr>
        <w:t>,</w:t>
      </w:r>
      <w:r w:rsidRPr="00A75180">
        <w:rPr>
          <w:rStyle w:val="StyleUnderline"/>
          <w:sz w:val="16"/>
        </w:rPr>
        <w:t xml:space="preserve"> which keeps Winter Palaces only as tourist attractions. </w:t>
      </w:r>
      <w:r w:rsidRPr="00A75180">
        <w:rPr>
          <w:rStyle w:val="StyleUnderline"/>
        </w:rPr>
        <w:t>Power is logistical</w:t>
      </w:r>
      <w:r w:rsidRPr="00A75180">
        <w:rPr>
          <w:rStyle w:val="StyleUnderline"/>
          <w:sz w:val="16"/>
        </w:rPr>
        <w:t xml:space="preserve">. As such, </w:t>
      </w:r>
      <w:r w:rsidRPr="001F3C7E">
        <w:rPr>
          <w:rStyle w:val="StyleUnderline"/>
        </w:rPr>
        <w:t xml:space="preserve">the prevailing strategy of </w:t>
      </w:r>
      <w:r w:rsidRPr="00A75180">
        <w:rPr>
          <w:rStyle w:val="StyleUnderline"/>
          <w:highlight w:val="cyan"/>
        </w:rPr>
        <w:t>power is now inclusive connectivity</w:t>
      </w:r>
      <w:r w:rsidRPr="001F3C7E">
        <w:rPr>
          <w:rStyle w:val="StyleUnderline"/>
        </w:rPr>
        <w:t xml:space="preserve"> and </w:t>
      </w:r>
      <w:r w:rsidRPr="00A75180">
        <w:rPr>
          <w:rStyle w:val="StyleUnderline"/>
          <w:highlight w:val="cyan"/>
        </w:rPr>
        <w:t>not exclusion</w:t>
      </w:r>
      <w:r w:rsidRPr="00A75180">
        <w:rPr>
          <w:rStyle w:val="StyleUnderline"/>
          <w:sz w:val="16"/>
          <w:highlight w:val="cyan"/>
        </w:rPr>
        <w:t xml:space="preserve">. </w:t>
      </w:r>
      <w:r w:rsidRPr="00A75180">
        <w:rPr>
          <w:rStyle w:val="StyleUnderline"/>
          <w:sz w:val="16"/>
        </w:rPr>
        <w:t xml:space="preserve">The digital city sits at the critical intersection between virtual and physical worlds. Mobile communication, real-time web, and data-driven decision making have taken over the previously vacant time of the everyday. Turning on, plugging in, and staying connected has become a prerequisite for participation in contemporary society. In addition to technological transformation, urban development is equally constitutive of modern life. And as even techno-futurists admit, “everyone will benefit from connectivity but not equally.”112 </w:t>
      </w:r>
      <w:r w:rsidRPr="00A75180">
        <w:rPr>
          <w:rStyle w:val="StyleUnderline"/>
          <w:highlight w:val="cyan"/>
        </w:rPr>
        <w:t>New communities are</w:t>
      </w:r>
      <w:r w:rsidRPr="001F3C7E">
        <w:rPr>
          <w:rStyle w:val="StyleUnderline"/>
        </w:rPr>
        <w:t xml:space="preserve"> now </w:t>
      </w:r>
      <w:r w:rsidRPr="00A75180">
        <w:rPr>
          <w:rStyle w:val="StyleUnderline"/>
          <w:highlight w:val="cyan"/>
        </w:rPr>
        <w:t>forged through the cruel</w:t>
      </w:r>
      <w:r w:rsidRPr="001F3C7E">
        <w:rPr>
          <w:rStyle w:val="StyleUnderline"/>
        </w:rPr>
        <w:t xml:space="preserve"> </w:t>
      </w:r>
      <w:r w:rsidRPr="00A75180">
        <w:rPr>
          <w:rStyle w:val="StyleUnderline"/>
          <w:highlight w:val="cyan"/>
        </w:rPr>
        <w:t>forces of development: displacement, polarization, and stratification</w:t>
      </w:r>
      <w:r w:rsidRPr="001F3C7E">
        <w:rPr>
          <w:rStyle w:val="StyleUnderline"/>
        </w:rPr>
        <w:t>.</w:t>
      </w:r>
      <w:r w:rsidRPr="00A75180">
        <w:rPr>
          <w:rStyle w:val="StyleUnderline"/>
          <w:sz w:val="16"/>
        </w:rPr>
        <w:t xml:space="preserve"> Numerous feminist art projects rise to the occasion by diagnosing the changing conditions and shaping new encounters with the digital city. </w:t>
      </w:r>
      <w:r w:rsidRPr="00A75180">
        <w:rPr>
          <w:rStyle w:val="StyleUnderline"/>
          <w:highlight w:val="cyan"/>
        </w:rPr>
        <w:t>Behind</w:t>
      </w:r>
      <w:r w:rsidRPr="001F3C7E">
        <w:rPr>
          <w:rStyle w:val="StyleUnderline"/>
        </w:rPr>
        <w:t xml:space="preserve"> </w:t>
      </w:r>
      <w:r w:rsidRPr="00A75180">
        <w:rPr>
          <w:rStyle w:val="StyleUnderline"/>
          <w:highlight w:val="cyan"/>
        </w:rPr>
        <w:t>connectivity’s liberal principles of transparency</w:t>
      </w:r>
      <w:r w:rsidRPr="001F3C7E">
        <w:rPr>
          <w:rStyle w:val="StyleUnderline"/>
        </w:rPr>
        <w:t>, feminism identifies a pornographic demand for access to women’s bodies. The digital city thus engenders an emotional battle with a hostile environment.</w:t>
      </w:r>
      <w:r w:rsidRPr="00A75180">
        <w:rPr>
          <w:rStyle w:val="StyleUnderline"/>
          <w:sz w:val="16"/>
        </w:rPr>
        <w:t xml:space="preserve"> Materialist media scholars have suggested principles that may sharpen the struggle by allowing some to condense a generalized climate of enmity in the body’s affects. </w:t>
      </w:r>
      <w:r w:rsidRPr="00A75180">
        <w:rPr>
          <w:rStyle w:val="StyleUnderline"/>
          <w:highlight w:val="cyan"/>
        </w:rPr>
        <w:t>Artistic charting of these negative affects engage</w:t>
      </w:r>
      <w:r w:rsidRPr="001F3C7E">
        <w:rPr>
          <w:rStyle w:val="StyleUnderline"/>
        </w:rPr>
        <w:t xml:space="preserve"> with technology </w:t>
      </w:r>
      <w:r w:rsidRPr="00A75180">
        <w:rPr>
          <w:rStyle w:val="StyleUnderline"/>
          <w:highlight w:val="cyan"/>
        </w:rPr>
        <w:t>in a way that is formally asymmetrical to the</w:t>
      </w:r>
      <w:r w:rsidRPr="001F3C7E">
        <w:rPr>
          <w:rStyle w:val="StyleUnderline"/>
        </w:rPr>
        <w:t xml:space="preserve"> logistical system of the </w:t>
      </w:r>
      <w:r w:rsidRPr="00A75180">
        <w:rPr>
          <w:rStyle w:val="StyleUnderline"/>
          <w:highlight w:val="cyan"/>
        </w:rPr>
        <w:t>Metropolis. As Feel Tank and PP show</w:t>
      </w:r>
      <w:r w:rsidRPr="001F3C7E">
        <w:rPr>
          <w:rStyle w:val="StyleUnderline"/>
        </w:rPr>
        <w:t xml:space="preserve">, </w:t>
      </w:r>
      <w:r w:rsidRPr="00A75180">
        <w:rPr>
          <w:rStyle w:val="StyleUnderline"/>
          <w:highlight w:val="cyan"/>
        </w:rPr>
        <w:t>technology can make anger</w:t>
      </w:r>
      <w:r w:rsidRPr="001F3C7E">
        <w:rPr>
          <w:rStyle w:val="StyleUnderline"/>
        </w:rPr>
        <w:t xml:space="preserve">, fear, and frustration </w:t>
      </w:r>
      <w:r w:rsidRPr="00A75180">
        <w:rPr>
          <w:rStyle w:val="StyleUnderline"/>
          <w:highlight w:val="cyan"/>
        </w:rPr>
        <w:t>into a resource</w:t>
      </w:r>
      <w:r w:rsidRPr="001F3C7E">
        <w:rPr>
          <w:rStyle w:val="StyleUnderline"/>
        </w:rPr>
        <w:t xml:space="preserve"> for political action</w:t>
      </w:r>
      <w:r w:rsidRPr="00A75180">
        <w:rPr>
          <w:rStyle w:val="StyleUnderline"/>
          <w:sz w:val="16"/>
        </w:rPr>
        <w:t xml:space="preserve">. Yet </w:t>
      </w:r>
      <w:r w:rsidRPr="00A75180">
        <w:rPr>
          <w:rStyle w:val="StyleUnderline"/>
          <w:highlight w:val="cyan"/>
        </w:rPr>
        <w:t>ugly feelings are not enough if they are only employed to battle</w:t>
      </w:r>
      <w:r w:rsidRPr="001F3C7E">
        <w:rPr>
          <w:rStyle w:val="StyleUnderline"/>
        </w:rPr>
        <w:t xml:space="preserve"> the </w:t>
      </w:r>
      <w:r w:rsidRPr="00A75180">
        <w:rPr>
          <w:rStyle w:val="StyleUnderline"/>
          <w:highlight w:val="cyan"/>
        </w:rPr>
        <w:t>oppressive conditions of everyday life</w:t>
      </w:r>
      <w:r w:rsidRPr="001F3C7E">
        <w:rPr>
          <w:rStyle w:val="StyleUnderline"/>
        </w:rPr>
        <w:t xml:space="preserve"> in the Metropolis just to live to fight </w:t>
      </w:r>
      <w:r w:rsidRPr="00A75180">
        <w:rPr>
          <w:rStyle w:val="StyleUnderline"/>
        </w:rPr>
        <w:t xml:space="preserve">another day. </w:t>
      </w:r>
      <w:r w:rsidRPr="00A75180">
        <w:rPr>
          <w:rStyle w:val="StyleUnderline"/>
          <w:highlight w:val="cyan"/>
        </w:rPr>
        <w:t>When naturalized, the storm is only weathered.</w:t>
      </w:r>
      <w:r w:rsidRPr="00A75180">
        <w:rPr>
          <w:rStyle w:val="StyleUnderline"/>
        </w:rPr>
        <w:t xml:space="preserve"> As such,</w:t>
      </w:r>
      <w:r w:rsidRPr="00A75180">
        <w:rPr>
          <w:rStyle w:val="StyleUnderline"/>
          <w:sz w:val="16"/>
        </w:rPr>
        <w:t xml:space="preserve"> some </w:t>
      </w:r>
      <w:r w:rsidRPr="000226CB">
        <w:rPr>
          <w:rStyle w:val="StyleUnderline"/>
          <w:sz w:val="16"/>
        </w:rPr>
        <w:t>critics</w:t>
      </w:r>
      <w:r w:rsidRPr="00A75180">
        <w:rPr>
          <w:rStyle w:val="StyleUnderline"/>
          <w:sz w:val="16"/>
          <w:highlight w:val="cyan"/>
        </w:rPr>
        <w:t xml:space="preserve"> </w:t>
      </w:r>
      <w:r w:rsidRPr="00A75180">
        <w:rPr>
          <w:rStyle w:val="StyleUnderline"/>
          <w:highlight w:val="cyan"/>
        </w:rPr>
        <w:t>look to the natural resistances provided by the body</w:t>
      </w:r>
      <w:r w:rsidRPr="00A75180">
        <w:rPr>
          <w:rStyle w:val="StyleUnderline"/>
        </w:rPr>
        <w:t xml:space="preserve"> to unplug from the Metropolis. </w:t>
      </w:r>
      <w:r w:rsidRPr="00A75180">
        <w:rPr>
          <w:rStyle w:val="StyleUnderline"/>
          <w:highlight w:val="cyan"/>
        </w:rPr>
        <w:t>When politicized, the storm is a set of conditions that can be fought through</w:t>
      </w:r>
      <w:r w:rsidRPr="00A75180">
        <w:rPr>
          <w:rStyle w:val="StyleUnderline"/>
        </w:rPr>
        <w:t xml:space="preserve"> a </w:t>
      </w:r>
      <w:r w:rsidRPr="00A75180">
        <w:rPr>
          <w:rStyle w:val="StyleUnderline"/>
          <w:highlight w:val="cyan"/>
        </w:rPr>
        <w:t>confrontation</w:t>
      </w:r>
      <w:r w:rsidRPr="00A75180">
        <w:rPr>
          <w:rStyle w:val="StyleUnderline"/>
        </w:rPr>
        <w:t xml:space="preserve"> of forces</w:t>
      </w:r>
      <w:r w:rsidRPr="00A75180">
        <w:rPr>
          <w:rStyle w:val="StyleUnderline"/>
          <w:sz w:val="16"/>
        </w:rPr>
        <w:t xml:space="preserve">. Most exciting, but perhaps more risky, is the strategy of technological acceleration—riding negative affects like a drug to establish distance from the pornographic representation of gender and confront connectivity’s promise of happiness. </w:t>
      </w:r>
      <w:r w:rsidRPr="00A75180">
        <w:rPr>
          <w:rStyle w:val="StyleUnderline"/>
          <w:highlight w:val="cyan"/>
        </w:rPr>
        <w:t>Only this approach</w:t>
      </w:r>
      <w:r w:rsidRPr="00A75180">
        <w:rPr>
          <w:rStyle w:val="StyleUnderline"/>
        </w:rPr>
        <w:t xml:space="preserve"> </w:t>
      </w:r>
      <w:r w:rsidRPr="00A75180">
        <w:rPr>
          <w:rStyle w:val="StyleUnderline"/>
          <w:highlight w:val="cyan"/>
        </w:rPr>
        <w:t>maintains the</w:t>
      </w:r>
      <w:r w:rsidRPr="00A75180">
        <w:rPr>
          <w:rStyle w:val="StyleUnderline"/>
        </w:rPr>
        <w:t xml:space="preserve"> utopian </w:t>
      </w:r>
      <w:r w:rsidRPr="00A75180">
        <w:rPr>
          <w:rStyle w:val="StyleUnderline"/>
          <w:highlight w:val="cyan"/>
        </w:rPr>
        <w:t>horizon of resisting the Metropolis</w:t>
      </w:r>
      <w:r w:rsidRPr="00A75180">
        <w:rPr>
          <w:rStyle w:val="StyleUnderline"/>
        </w:rPr>
        <w:t>, whereby the exhausting demands for complete, always-on, 24/7 availability are refused once and for all.</w:t>
      </w:r>
    </w:p>
    <w:p w:rsidR="0038542E" w:rsidRPr="00C53858" w:rsidRDefault="0038542E" w:rsidP="0038542E"/>
    <w:p w:rsidR="0038542E" w:rsidRDefault="0038542E" w:rsidP="0038542E">
      <w:pPr>
        <w:pStyle w:val="Heading2"/>
      </w:pPr>
      <w:r>
        <w:lastRenderedPageBreak/>
        <w:t>Random cards</w:t>
      </w:r>
    </w:p>
    <w:p w:rsidR="0038542E" w:rsidRDefault="0038542E" w:rsidP="0038542E">
      <w:pPr>
        <w:pStyle w:val="Heading3"/>
      </w:pPr>
      <w:r>
        <w:lastRenderedPageBreak/>
        <w:t>Authentic Self Not Real</w:t>
      </w:r>
    </w:p>
    <w:p w:rsidR="0038542E" w:rsidRPr="00BA60D6" w:rsidRDefault="0038542E" w:rsidP="0038542E">
      <w:pPr>
        <w:pStyle w:val="Heading4"/>
      </w:pPr>
      <w:r>
        <w:t xml:space="preserve">The quest for individual freedom retrenches Liberal governmentality, that depends upon individuals not forming groups capable of creating strategies to challenge neoliberalism. </w:t>
      </w:r>
    </w:p>
    <w:p w:rsidR="0038542E" w:rsidRDefault="0038542E" w:rsidP="0038542E">
      <w:r w:rsidRPr="009B6C5C">
        <w:rPr>
          <w:rStyle w:val="Style13ptBold"/>
        </w:rPr>
        <w:t>The Invisible Committee</w:t>
      </w:r>
      <w:r>
        <w:rPr>
          <w:rStyle w:val="Style13ptBold"/>
        </w:rPr>
        <w:t xml:space="preserve"> 14</w:t>
      </w:r>
      <w:r>
        <w:t xml:space="preserve"> (10-2014, The Invisible Committee is the nom de plume of an anonymous author or authors who have written French works of radical leftist, anarchist literature, "To our friends," Anarchist Library, </w:t>
      </w:r>
      <w:hyperlink r:id="rId58" w:history="1">
        <w:r w:rsidRPr="00414969">
          <w:rPr>
            <w:rStyle w:val="Hyperlink"/>
          </w:rPr>
          <w:t>https://theanarchistlibrary.org/library/the-invisible-committe-to-our-friends</w:t>
        </w:r>
      </w:hyperlink>
      <w:r>
        <w:t>) //sb</w:t>
      </w:r>
    </w:p>
    <w:p w:rsidR="0038542E" w:rsidRDefault="0038542E" w:rsidP="0038542E">
      <w:pPr>
        <w:rPr>
          <w:rStyle w:val="StyleUnderline"/>
        </w:rPr>
      </w:pPr>
      <w:r w:rsidRPr="00AC3F2B">
        <w:rPr>
          <w:sz w:val="14"/>
        </w:rPr>
        <w:t>These past few years, the hacker milieu has gained some sophistication politically, managing to identify friends and enemies more clearly. Several substantial obstacles stand in the way of its becoming-revolutionary, however. In 1986, "Doctor Crash" wrote: "Whether you know it or not, if you are a hacker you are a revolutionary. Don't worry, you're on the right side</w:t>
      </w:r>
      <w:r w:rsidRPr="00E36C9F">
        <w:rPr>
          <w:rStyle w:val="StyleUnderline"/>
        </w:rPr>
        <w:t xml:space="preserve">." </w:t>
      </w:r>
      <w:r w:rsidRPr="00BA60D6">
        <w:rPr>
          <w:rStyle w:val="StyleUnderline"/>
          <w:highlight w:val="cyan"/>
        </w:rPr>
        <w:t>It's not certain that this sort of innocence is still possible.</w:t>
      </w:r>
      <w:r>
        <w:rPr>
          <w:rStyle w:val="StyleUnderline"/>
        </w:rPr>
        <w:t xml:space="preserve"> </w:t>
      </w:r>
      <w:r w:rsidRPr="00E36C9F">
        <w:rPr>
          <w:rStyle w:val="StyleUnderline"/>
        </w:rPr>
        <w:t xml:space="preserve">In the hacker </w:t>
      </w:r>
      <w:r w:rsidRPr="00BA60D6">
        <w:rPr>
          <w:rStyle w:val="StyleUnderline"/>
          <w:highlight w:val="cyan"/>
        </w:rPr>
        <w:t xml:space="preserve">milieu there's an </w:t>
      </w:r>
      <w:r w:rsidRPr="00BA60D6">
        <w:rPr>
          <w:rStyle w:val="StyleUnderline"/>
        </w:rPr>
        <w:t xml:space="preserve">originary </w:t>
      </w:r>
      <w:r w:rsidRPr="00BA60D6">
        <w:rPr>
          <w:rStyle w:val="StyleUnderline"/>
          <w:highlight w:val="cyan"/>
        </w:rPr>
        <w:t xml:space="preserve">illusion </w:t>
      </w:r>
      <w:r w:rsidRPr="00BA60D6">
        <w:rPr>
          <w:rStyle w:val="StyleUnderline"/>
        </w:rPr>
        <w:t xml:space="preserve">according to which </w:t>
      </w:r>
      <w:r w:rsidRPr="00BA60D6">
        <w:rPr>
          <w:rStyle w:val="StyleUnderline"/>
          <w:highlight w:val="cyan"/>
        </w:rPr>
        <w:t>"freedom of information,"</w:t>
      </w:r>
      <w:r>
        <w:rPr>
          <w:rStyle w:val="StyleUnderline"/>
        </w:rPr>
        <w:t xml:space="preserve"> </w:t>
      </w:r>
      <w:r w:rsidRPr="00E36C9F">
        <w:rPr>
          <w:rStyle w:val="StyleUnderline"/>
        </w:rPr>
        <w:t>"freedom of the Internet," or "freedom of the individual"</w:t>
      </w:r>
      <w:r>
        <w:rPr>
          <w:rStyle w:val="StyleUnderline"/>
        </w:rPr>
        <w:t xml:space="preserve"> </w:t>
      </w:r>
      <w:r w:rsidRPr="00BA60D6">
        <w:rPr>
          <w:rStyle w:val="StyleUnderline"/>
          <w:highlight w:val="cyan"/>
        </w:rPr>
        <w:t xml:space="preserve">can be set against those who are bent on controlling them. This is a </w:t>
      </w:r>
      <w:r w:rsidRPr="00BA60D6">
        <w:rPr>
          <w:rStyle w:val="StyleUnderline"/>
        </w:rPr>
        <w:t>serious</w:t>
      </w:r>
      <w:r w:rsidRPr="00BA60D6">
        <w:rPr>
          <w:rStyle w:val="StyleUnderline"/>
          <w:highlight w:val="cyan"/>
        </w:rPr>
        <w:t xml:space="preserve"> misunderstanding</w:t>
      </w:r>
      <w:r w:rsidRPr="00E36C9F">
        <w:rPr>
          <w:rStyle w:val="StyleUnderline"/>
        </w:rPr>
        <w:t>.</w:t>
      </w:r>
      <w:r>
        <w:rPr>
          <w:rStyle w:val="StyleUnderline"/>
        </w:rPr>
        <w:t xml:space="preserve"> </w:t>
      </w:r>
      <w:r w:rsidRPr="00E36C9F">
        <w:rPr>
          <w:rStyle w:val="StyleUnderline"/>
        </w:rPr>
        <w:t>Freedom and surveillance, .</w:t>
      </w:r>
      <w:r w:rsidRPr="00BA60D6">
        <w:rPr>
          <w:rStyle w:val="StyleUnderline"/>
          <w:highlight w:val="cyan"/>
        </w:rPr>
        <w:t>freedom and the panopticon belong to the same paradigm of government.</w:t>
      </w:r>
      <w:r>
        <w:rPr>
          <w:rStyle w:val="StyleUnderline"/>
        </w:rPr>
        <w:t xml:space="preserve"> </w:t>
      </w:r>
      <w:r w:rsidRPr="00E36C9F">
        <w:rPr>
          <w:rStyle w:val="StyleUnderline"/>
        </w:rPr>
        <w:t>Historically, the endless expansion of control</w:t>
      </w:r>
      <w:r>
        <w:rPr>
          <w:rStyle w:val="StyleUnderline"/>
        </w:rPr>
        <w:t xml:space="preserve"> </w:t>
      </w:r>
      <w:r w:rsidRPr="00E36C9F">
        <w:rPr>
          <w:rStyle w:val="StyleUnderline"/>
        </w:rPr>
        <w:t>procedures is the corollary of a form of power that</w:t>
      </w:r>
      <w:r>
        <w:rPr>
          <w:rStyle w:val="StyleUnderline"/>
        </w:rPr>
        <w:t xml:space="preserve"> </w:t>
      </w:r>
      <w:r w:rsidRPr="00E36C9F">
        <w:rPr>
          <w:rStyle w:val="StyleUnderline"/>
        </w:rPr>
        <w:t>is realized through the freedom of individuals.</w:t>
      </w:r>
      <w:r>
        <w:rPr>
          <w:rStyle w:val="StyleUnderline"/>
        </w:rPr>
        <w:t xml:space="preserve"> </w:t>
      </w:r>
      <w:r w:rsidRPr="00BA60D6">
        <w:rPr>
          <w:rStyle w:val="StyleUnderline"/>
          <w:highlight w:val="cyan"/>
        </w:rPr>
        <w:t>Liberal government is</w:t>
      </w:r>
      <w:r w:rsidRPr="00E36C9F">
        <w:rPr>
          <w:rStyle w:val="StyleUnderline"/>
        </w:rPr>
        <w:t xml:space="preserve"> not one that is exercised</w:t>
      </w:r>
      <w:r>
        <w:rPr>
          <w:rStyle w:val="StyleUnderline"/>
        </w:rPr>
        <w:t xml:space="preserve"> </w:t>
      </w:r>
      <w:r w:rsidRPr="00E36C9F">
        <w:rPr>
          <w:rStyle w:val="StyleUnderline"/>
        </w:rPr>
        <w:t>directly on the bodies of its subjects or that expects</w:t>
      </w:r>
      <w:r>
        <w:rPr>
          <w:rStyle w:val="StyleUnderline"/>
        </w:rPr>
        <w:t xml:space="preserve"> </w:t>
      </w:r>
      <w:r w:rsidRPr="00E36C9F">
        <w:rPr>
          <w:rStyle w:val="StyleUnderline"/>
        </w:rPr>
        <w:t xml:space="preserve">a filial obedience from them. It's </w:t>
      </w:r>
      <w:r w:rsidRPr="00BA60D6">
        <w:rPr>
          <w:rStyle w:val="StyleUnderline"/>
          <w:highlight w:val="cyan"/>
        </w:rPr>
        <w:t>a background power, which prefers to manage space and rule over interests rather than bodies. A power that oversees, monitors, and acts minimally, intervening only where the framework is threatened, against that which goes too f</w:t>
      </w:r>
      <w:r>
        <w:rPr>
          <w:rStyle w:val="StyleUnderline"/>
          <w:highlight w:val="cyan"/>
        </w:rPr>
        <w:t>a</w:t>
      </w:r>
      <w:r w:rsidRPr="00BA60D6">
        <w:rPr>
          <w:rStyle w:val="StyleUnderline"/>
          <w:highlight w:val="cyan"/>
        </w:rPr>
        <w:t>r.</w:t>
      </w:r>
      <w:r w:rsidRPr="00AC3F2B">
        <w:rPr>
          <w:sz w:val="14"/>
        </w:rPr>
        <w:t xml:space="preserve"> Only free subjects, taken en masse, are governed. </w:t>
      </w:r>
      <w:r w:rsidRPr="00BA60D6">
        <w:rPr>
          <w:rStyle w:val="Emphasis"/>
          <w:highlight w:val="cyan"/>
        </w:rPr>
        <w:t>Individual freedom is not something that can be brandished against the government, for it is the very mechanism on which government depends, the one it regulates as closely as possible in order to obtain, from the amalgamation of all these freedoms, the anticipated mass effect</w:t>
      </w:r>
      <w:r w:rsidRPr="00AC3F2B">
        <w:rPr>
          <w:sz w:val="14"/>
        </w:rPr>
        <w:t xml:space="preserve">. Ordo ab chao. </w:t>
      </w:r>
      <w:r w:rsidRPr="00E36C9F">
        <w:rPr>
          <w:rStyle w:val="StyleUnderline"/>
        </w:rPr>
        <w:t>Government is that</w:t>
      </w:r>
      <w:r>
        <w:rPr>
          <w:rStyle w:val="StyleUnderline"/>
        </w:rPr>
        <w:t xml:space="preserve"> </w:t>
      </w:r>
      <w:r w:rsidRPr="00E36C9F">
        <w:rPr>
          <w:rStyle w:val="StyleUnderline"/>
        </w:rPr>
        <w:t>order which you obey "like eating when you're</w:t>
      </w:r>
      <w:r>
        <w:rPr>
          <w:rStyle w:val="StyleUnderline"/>
        </w:rPr>
        <w:t xml:space="preserve"> </w:t>
      </w:r>
      <w:r w:rsidRPr="00E36C9F">
        <w:rPr>
          <w:rStyle w:val="StyleUnderline"/>
        </w:rPr>
        <w:t>hungry and covering yourself when you're cold,"</w:t>
      </w:r>
      <w:r>
        <w:rPr>
          <w:rStyle w:val="StyleUnderline"/>
        </w:rPr>
        <w:t xml:space="preserve"> </w:t>
      </w:r>
      <w:r w:rsidRPr="00E36C9F">
        <w:rPr>
          <w:rStyle w:val="StyleUnderline"/>
        </w:rPr>
        <w:t>that servitude which I eo-produce at the same time</w:t>
      </w:r>
      <w:r>
        <w:rPr>
          <w:rStyle w:val="StyleUnderline"/>
        </w:rPr>
        <w:t xml:space="preserve"> </w:t>
      </w:r>
      <w:r w:rsidRPr="00E36C9F">
        <w:rPr>
          <w:rStyle w:val="StyleUnderline"/>
        </w:rPr>
        <w:t>that I pursue my happiness, that I exercise my</w:t>
      </w:r>
      <w:r>
        <w:rPr>
          <w:rStyle w:val="StyleUnderline"/>
        </w:rPr>
        <w:t xml:space="preserve"> </w:t>
      </w:r>
      <w:r w:rsidRPr="00E36C9F">
        <w:rPr>
          <w:rStyle w:val="StyleUnderline"/>
        </w:rPr>
        <w:t>"freedom of expression." "Market freedom requires</w:t>
      </w:r>
      <w:r>
        <w:rPr>
          <w:rStyle w:val="StyleUnderline"/>
        </w:rPr>
        <w:t xml:space="preserve"> </w:t>
      </w:r>
      <w:r w:rsidRPr="00E36C9F">
        <w:rPr>
          <w:rStyle w:val="StyleUnderline"/>
        </w:rPr>
        <w:t>an active and extremely vigilant politics," explained</w:t>
      </w:r>
      <w:r>
        <w:rPr>
          <w:rStyle w:val="StyleUnderline"/>
        </w:rPr>
        <w:t xml:space="preserve"> </w:t>
      </w:r>
      <w:r w:rsidRPr="00E36C9F">
        <w:rPr>
          <w:rStyle w:val="StyleUnderline"/>
        </w:rPr>
        <w:t>one of the founders of neoliberalism</w:t>
      </w:r>
      <w:r w:rsidRPr="00AC3F2B">
        <w:rPr>
          <w:sz w:val="14"/>
        </w:rPr>
        <w:t xml:space="preserve">. For the individual monitortd freedom is the only kind there is. This is what libertarians, in their infantilism, will never understand, and it's this incomprehension that makes the libertarian idiocy attractive to some hackers. </w:t>
      </w:r>
      <w:r w:rsidRPr="00BA60D6">
        <w:rPr>
          <w:rStyle w:val="StyleUnderline"/>
          <w:highlight w:val="cyan"/>
        </w:rPr>
        <w:t>A genuinely free being is not even said to be free. It simply is, it exists, deploys its powers according to its being</w:t>
      </w:r>
      <w:r w:rsidRPr="00AC3F2B">
        <w:rPr>
          <w:sz w:val="14"/>
        </w:rPr>
        <w:t xml:space="preserve">. </w:t>
      </w:r>
      <w:r w:rsidRPr="00E36C9F">
        <w:rPr>
          <w:rStyle w:val="StyleUnderline"/>
        </w:rPr>
        <w:t>We say of an animal that it</w:t>
      </w:r>
      <w:r>
        <w:rPr>
          <w:rStyle w:val="StyleUnderline"/>
        </w:rPr>
        <w:t xml:space="preserve"> </w:t>
      </w:r>
      <w:r w:rsidRPr="00E36C9F">
        <w:rPr>
          <w:rStyle w:val="StyleUnderline"/>
        </w:rPr>
        <w:t>is en /ibertl, "roaming free," only when it lives in an</w:t>
      </w:r>
      <w:r>
        <w:rPr>
          <w:rStyle w:val="StyleUnderline"/>
        </w:rPr>
        <w:t xml:space="preserve"> </w:t>
      </w:r>
      <w:r w:rsidRPr="00E36C9F">
        <w:rPr>
          <w:rStyle w:val="StyleUnderline"/>
        </w:rPr>
        <w:t>environment that's already completely controlled,</w:t>
      </w:r>
      <w:r>
        <w:rPr>
          <w:rStyle w:val="StyleUnderline"/>
        </w:rPr>
        <w:t xml:space="preserve"> </w:t>
      </w:r>
      <w:r w:rsidRPr="00E36C9F">
        <w:rPr>
          <w:rStyle w:val="StyleUnderline"/>
        </w:rPr>
        <w:t>fenced, civilized: in the park with human rules,</w:t>
      </w:r>
      <w:r>
        <w:rPr>
          <w:rStyle w:val="StyleUnderline"/>
        </w:rPr>
        <w:t xml:space="preserve"> </w:t>
      </w:r>
      <w:r w:rsidRPr="00E36C9F">
        <w:rPr>
          <w:rStyle w:val="StyleUnderline"/>
        </w:rPr>
        <w:t>where one indulges in a safari.</w:t>
      </w:r>
      <w:r w:rsidRPr="00AC3F2B">
        <w:rPr>
          <w:sz w:val="14"/>
        </w:rPr>
        <w:t xml:space="preserve"> "Friend" and "free" in English, and "Freund" and "frei" in German come from the same lndo-European root, which conveys the idea of a shared power that grows. </w:t>
      </w:r>
      <w:r w:rsidRPr="00E36C9F">
        <w:rPr>
          <w:rStyle w:val="StyleUnderline"/>
        </w:rPr>
        <w:t>Being free and having ties was one and the same</w:t>
      </w:r>
      <w:r>
        <w:rPr>
          <w:rStyle w:val="StyleUnderline"/>
        </w:rPr>
        <w:t xml:space="preserve"> </w:t>
      </w:r>
      <w:r w:rsidRPr="00E36C9F">
        <w:rPr>
          <w:rStyle w:val="StyleUnderline"/>
        </w:rPr>
        <w:t>thing. I am free because I have ties, because I am</w:t>
      </w:r>
      <w:r>
        <w:rPr>
          <w:rStyle w:val="StyleUnderline"/>
        </w:rPr>
        <w:t xml:space="preserve"> </w:t>
      </w:r>
      <w:r w:rsidRPr="00E36C9F">
        <w:rPr>
          <w:rStyle w:val="StyleUnderline"/>
        </w:rPr>
        <w:t>linked to a reality greater than me.</w:t>
      </w:r>
      <w:r w:rsidRPr="00AC3F2B">
        <w:rPr>
          <w:sz w:val="14"/>
        </w:rPr>
        <w:t xml:space="preserve"> In ancient Rome, the children of citizens were liberi: through them, it was Rome that was growing. W </w:t>
      </w:r>
      <w:r w:rsidRPr="00E36C9F">
        <w:rPr>
          <w:rStyle w:val="StyleUnderline"/>
        </w:rPr>
        <w:t>hich</w:t>
      </w:r>
      <w:r>
        <w:rPr>
          <w:rStyle w:val="StyleUnderline"/>
        </w:rPr>
        <w:t xml:space="preserve"> </w:t>
      </w:r>
      <w:r w:rsidRPr="00E36C9F">
        <w:rPr>
          <w:rStyle w:val="StyleUnderline"/>
        </w:rPr>
        <w:t xml:space="preserve">goes </w:t>
      </w:r>
      <w:r w:rsidRPr="00E36C9F">
        <w:rPr>
          <w:rStyle w:val="StyleUnderline"/>
        </w:rPr>
        <w:lastRenderedPageBreak/>
        <w:t>ro show how ridiculous and what a seam the</w:t>
      </w:r>
      <w:r>
        <w:rPr>
          <w:rStyle w:val="StyleUnderline"/>
        </w:rPr>
        <w:t xml:space="preserve"> </w:t>
      </w:r>
      <w:r w:rsidRPr="00E36C9F">
        <w:rPr>
          <w:rStyle w:val="StyleUnderline"/>
        </w:rPr>
        <w:t>individual freedom of "I do what I feel like doing"</w:t>
      </w:r>
      <w:r>
        <w:rPr>
          <w:rStyle w:val="StyleUnderline"/>
        </w:rPr>
        <w:t xml:space="preserve"> </w:t>
      </w:r>
      <w:r w:rsidRPr="00E36C9F">
        <w:rPr>
          <w:rStyle w:val="StyleUnderline"/>
        </w:rPr>
        <w:t xml:space="preserve">is. </w:t>
      </w:r>
      <w:r w:rsidRPr="00BA60D6">
        <w:rPr>
          <w:rStyle w:val="StyleUnderline"/>
        </w:rPr>
        <w:t xml:space="preserve">If they truly wane to fight the government, the hackers have to give up this fetish. </w:t>
      </w:r>
      <w:r w:rsidRPr="00BA60D6">
        <w:rPr>
          <w:rStyle w:val="StyleUnderline"/>
          <w:highlight w:val="cyan"/>
        </w:rPr>
        <w:t xml:space="preserve">The cause of individual freedom is what prevents </w:t>
      </w:r>
      <w:r w:rsidRPr="00BA60D6">
        <w:rPr>
          <w:rStyle w:val="StyleUnderline"/>
        </w:rPr>
        <w:t xml:space="preserve">them from </w:t>
      </w:r>
      <w:r w:rsidRPr="00BA60D6">
        <w:rPr>
          <w:rStyle w:val="StyleUnderline"/>
          <w:highlight w:val="cyan"/>
        </w:rPr>
        <w:t xml:space="preserve">forming strong groups capable of laying down a real strategy, beyond a series of attacks; ir's also what explains </w:t>
      </w:r>
      <w:r w:rsidRPr="00BA60D6">
        <w:rPr>
          <w:rStyle w:val="StyleUnderline"/>
        </w:rPr>
        <w:t>their</w:t>
      </w:r>
      <w:r w:rsidRPr="00BA60D6">
        <w:rPr>
          <w:rStyle w:val="StyleUnderline"/>
          <w:highlight w:val="cyan"/>
        </w:rPr>
        <w:t xml:space="preserve"> inability to form ties beyond themselves, their incapacity for becoming a historical force</w:t>
      </w:r>
      <w:r w:rsidRPr="00AC3F2B">
        <w:rPr>
          <w:sz w:val="14"/>
        </w:rPr>
        <w:t>. A member ofTelecomix alerrs his colleagues in these terms: "</w:t>
      </w:r>
      <w:r w:rsidRPr="00E36C9F">
        <w:rPr>
          <w:rStyle w:val="StyleUnderline"/>
        </w:rPr>
        <w:t>'What is certain is that the territory</w:t>
      </w:r>
      <w:r>
        <w:rPr>
          <w:rStyle w:val="StyleUnderline"/>
        </w:rPr>
        <w:t xml:space="preserve"> </w:t>
      </w:r>
      <w:r w:rsidRPr="00E36C9F">
        <w:rPr>
          <w:rStyle w:val="StyleUnderline"/>
        </w:rPr>
        <w:t>you're living in is defended by persons you would</w:t>
      </w:r>
      <w:r>
        <w:rPr>
          <w:rStyle w:val="StyleUnderline"/>
        </w:rPr>
        <w:t xml:space="preserve"> </w:t>
      </w:r>
      <w:r w:rsidRPr="00E36C9F">
        <w:rPr>
          <w:rStyle w:val="StyleUnderline"/>
        </w:rPr>
        <w:t>do well eo meet. Because they're changing the world</w:t>
      </w:r>
      <w:r>
        <w:rPr>
          <w:rStyle w:val="StyleUnderline"/>
        </w:rPr>
        <w:t xml:space="preserve"> </w:t>
      </w:r>
      <w:r w:rsidRPr="00E36C9F">
        <w:rPr>
          <w:rStyle w:val="StyleUnderline"/>
        </w:rPr>
        <w:t xml:space="preserve">and they won't wait for you." </w:t>
      </w:r>
    </w:p>
    <w:p w:rsidR="0038542E" w:rsidRDefault="0038542E" w:rsidP="0038542E">
      <w:pPr>
        <w:pStyle w:val="Heading3"/>
      </w:pPr>
      <w:r>
        <w:lastRenderedPageBreak/>
        <w:t>Antiblackness</w:t>
      </w:r>
    </w:p>
    <w:p w:rsidR="0038542E" w:rsidRPr="00521473" w:rsidRDefault="0038542E" w:rsidP="0038542E">
      <w:r>
        <w:t xml:space="preserve">Daniel Colucciello </w:t>
      </w:r>
      <w:r w:rsidRPr="00521473">
        <w:rPr>
          <w:rStyle w:val="Style13ptBold"/>
        </w:rPr>
        <w:t xml:space="preserve">Barber 16 </w:t>
      </w:r>
      <w:r>
        <w:t>(Daniel Colucciello Barber is Fellow at the The Berlin Institute for Cultural Inquiry, “issue 29," Rhizomes, http://www.rhizomes.net/issue29/barber.html )//sb</w:t>
      </w:r>
    </w:p>
    <w:p w:rsidR="0038542E" w:rsidRPr="00521473" w:rsidRDefault="0038542E" w:rsidP="0038542E">
      <w:pPr>
        <w:rPr>
          <w:sz w:val="14"/>
        </w:rPr>
      </w:pPr>
      <w:r w:rsidRPr="00D63ADB">
        <w:rPr>
          <w:rStyle w:val="Emphasis"/>
          <w:highlight w:val="cyan"/>
        </w:rPr>
        <w:t>Anti-blackness operates axiomatically</w:t>
      </w:r>
      <w:r w:rsidRPr="00521473">
        <w:rPr>
          <w:sz w:val="14"/>
        </w:rPr>
        <w:t xml:space="preserve">. This is the case, at least, insofar as we speak of what Frank B. Wilderson, III, has called "the world" (Wilderson 2003: 234).[1] </w:t>
      </w:r>
      <w:r w:rsidRPr="00581B87">
        <w:rPr>
          <w:rStyle w:val="StyleUnderline"/>
        </w:rPr>
        <w:t xml:space="preserve">The aim of this essay is to address the consequences of this axiomatic operation for some rather classical terms of reference within </w:t>
      </w:r>
      <w:r w:rsidRPr="00D63ADB">
        <w:rPr>
          <w:rStyle w:val="StyleUnderline"/>
          <w:highlight w:val="cyan"/>
        </w:rPr>
        <w:t>continental philosophy, such as being, analogy,[2] communication, possibility, and knowledge</w:t>
      </w:r>
      <w:r w:rsidRPr="00521473">
        <w:rPr>
          <w:sz w:val="14"/>
        </w:rPr>
        <w:t xml:space="preserve">. Such terms are the means by which the world claims to grant itself coherence; they form the grammatical ground, the structuring condition, of the world. If the "gratuitous violence" of anti-blackness extends into the very "grammar" of the world (Wilderson 2010: 38, 131),[3] </w:t>
      </w:r>
      <w:r w:rsidRPr="00581B87">
        <w:rPr>
          <w:rStyle w:val="StyleUnderline"/>
        </w:rPr>
        <w:t>then the aforementioned terms—</w:t>
      </w:r>
      <w:r w:rsidRPr="00D63ADB">
        <w:rPr>
          <w:rStyle w:val="StyleUnderline"/>
        </w:rPr>
        <w:t>far from providing retreat into a "metaphysical" domain unaffected by the historical and material—</w:t>
      </w:r>
      <w:r w:rsidRPr="00D63ADB">
        <w:rPr>
          <w:rStyle w:val="StyleUnderline"/>
          <w:highlight w:val="cyan"/>
        </w:rPr>
        <w:t>serve as points for the articulation of antagonism toward anti-blackness.</w:t>
      </w:r>
      <w:r w:rsidRPr="00521473">
        <w:rPr>
          <w:sz w:val="14"/>
        </w:rPr>
        <w:t xml:space="preserve"> In fact, the gratuity of such violence—its irreducibility to purposive meaning—entails a refusal of the coherent ground that these very terms claim to supply. </w:t>
      </w:r>
      <w:r w:rsidRPr="00D63ADB">
        <w:rPr>
          <w:rStyle w:val="StyleUnderline"/>
          <w:highlight w:val="cyan"/>
        </w:rPr>
        <w:t>This is to say that being—or the possibility thereof—grounds itself not through its own coherence, but through an enactment of power that is staged by anti-black violence</w:t>
      </w:r>
      <w:r w:rsidRPr="00581B87">
        <w:rPr>
          <w:rStyle w:val="StyleUnderline"/>
        </w:rPr>
        <w:t>. Power precedes grammatical ground.</w:t>
      </w:r>
      <w:r>
        <w:rPr>
          <w:rStyle w:val="StyleUnderline"/>
        </w:rPr>
        <w:t xml:space="preserve"> </w:t>
      </w:r>
      <w:r w:rsidRPr="00521473">
        <w:rPr>
          <w:sz w:val="14"/>
        </w:rPr>
        <w:t xml:space="preserve">[2] Maurizio Lazzarato's analysis of contemporary capitalism approaches the anti-blackness analyzed by Wilderson. Lazzarato argues that capitalism is not grounded in any coherent science of economy, but is an enactment of the power to make indebted beings. It is by way of this emphasis on power that he links a purportedly secular capitalism to the theological structure of Christianity—that is, to a being that acts gratuitously, or without ground. Yet </w:t>
      </w:r>
      <w:r w:rsidRPr="00581B87">
        <w:rPr>
          <w:rStyle w:val="StyleUnderline"/>
        </w:rPr>
        <w:t>Lazzarato</w:t>
      </w:r>
      <w:r w:rsidRPr="00521473">
        <w:rPr>
          <w:sz w:val="14"/>
        </w:rPr>
        <w:t xml:space="preserve">, I argue, </w:t>
      </w:r>
      <w:r w:rsidRPr="00581B87">
        <w:rPr>
          <w:rStyle w:val="StyleUnderline"/>
        </w:rPr>
        <w:t>ultimately wards off an encounter with anti-blackness through reliance on a coherence implicit in "the indebted man" (Lazzarato 2012: 8). I elaborate this argument by drawing on Gilles Deleuze's concept of "</w:t>
      </w:r>
      <w:r w:rsidRPr="00D63ADB">
        <w:rPr>
          <w:rStyle w:val="StyleUnderline"/>
          <w:highlight w:val="cyan"/>
        </w:rPr>
        <w:t>difference in itself</w:t>
      </w:r>
      <w:r w:rsidRPr="00581B87">
        <w:rPr>
          <w:rStyle w:val="StyleUnderline"/>
        </w:rPr>
        <w:t xml:space="preserve">" (Deleuze 1994: 36-89). This concept, on my reading, </w:t>
      </w:r>
      <w:r w:rsidRPr="00D63ADB">
        <w:rPr>
          <w:rStyle w:val="StyleUnderline"/>
          <w:highlight w:val="cyan"/>
        </w:rPr>
        <w:t>ungrounds the purported coherence of being by way of a logically prior differentiality, which is expressed as non-being. Essential to this argument is the task of articulating such non-being without conversion to an affirmation of the world</w:t>
      </w:r>
      <w:r w:rsidRPr="00581B87">
        <w:rPr>
          <w:rStyle w:val="StyleUnderline"/>
        </w:rPr>
        <w:t>.</w:t>
      </w:r>
      <w:r>
        <w:rPr>
          <w:rStyle w:val="StyleUnderline"/>
        </w:rPr>
        <w:t xml:space="preserve"> </w:t>
      </w:r>
      <w:r w:rsidRPr="00521473">
        <w:rPr>
          <w:sz w:val="14"/>
        </w:rPr>
        <w:t xml:space="preserve">Non-Being: Deleuze Against Affirmation [3] Deleuze's philosophy has come to be associated with habits of affirmation, where "habits" indicate the practices or operations by which reality is experientially and experimentally enacted.[4] This association could be attributed to Deleuze's invocation of concepts such as the rhizome, which appears to advocate teeming, emergent, multiplicitous movement in excess of all boundaries. In such a landscape of fluidity and flux, Deleuze's notion of creation then becomes associated with the affirmation of alternative possibilities.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[4] Yet it is fundamentally mistaken to conflate the refusal of negative being with the refusal of negative habits. </w:t>
      </w:r>
      <w:r w:rsidRPr="00581B87">
        <w:rPr>
          <w:rStyle w:val="StyleUnderline"/>
        </w:rPr>
        <w:t xml:space="preserve">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If habits of affirmation are imperative, then from where does this imperativity draw its mandate? To begin to answer these questions, one must address the ways in which habits of affirmation are logically </w:t>
      </w:r>
      <w:r w:rsidRPr="00581B87">
        <w:rPr>
          <w:rStyle w:val="StyleUnderline"/>
        </w:rPr>
        <w:lastRenderedPageBreak/>
        <w:t>consistent—and ultimately politically complicit—with the contemporary conjuncture of capitalism.</w:t>
      </w:r>
      <w:r>
        <w:rPr>
          <w:rStyle w:val="StyleUnderline"/>
        </w:rPr>
        <w:t xml:space="preserve"> </w:t>
      </w:r>
      <w:r w:rsidRPr="00521473">
        <w:rPr>
          <w:sz w:val="14"/>
        </w:rPr>
        <w:t>[5] This conjuncture, which has been variously described in terms of "late capitalism," "postfordism," or "communicative capitalism," is marked by an affirmation of mobility, innovation, fluidity, possibility, and creativity. Deleuze analyzed this conjuncture in terms of control societies, which he distinguished from disciplinary societies</w:t>
      </w:r>
      <w:r w:rsidRPr="00581B87">
        <w:rPr>
          <w:rStyle w:val="StyleUnderline"/>
        </w:rPr>
        <w:t xml:space="preserve">. </w:t>
      </w:r>
      <w:r w:rsidRPr="00D63ADB">
        <w:rPr>
          <w:rStyle w:val="StyleUnderline"/>
          <w:highlight w:val="cyan"/>
        </w:rPr>
        <w:t>Control establishes domination not by setting up in advance strict boundaries, but rather by a kind of unending encouragement, or motivated permissiveness: control establishes and expands itself by establishing and expanding possibilities of communication. Domination "no longer operate[s] by confining people but through continuous control and instant communication"</w:t>
      </w:r>
      <w:r w:rsidRPr="00581B87">
        <w:rPr>
          <w:rStyle w:val="StyleUnderline"/>
        </w:rPr>
        <w:t xml:space="preserve"> (Deleuze 1997: 174). Whereas discipline names the prohibition of excessive mobility and innovation, control names the "modulation" of the possibilities implied in such mobility and innovation (</w:t>
      </w:r>
      <w:r w:rsidRPr="00521473">
        <w:rPr>
          <w:sz w:val="14"/>
        </w:rPr>
        <w:t xml:space="preserve">Deleuze 1997: 179).[6] [6] </w:t>
      </w:r>
      <w:r w:rsidRPr="00581B87">
        <w:rPr>
          <w:rStyle w:val="StyleUnderline"/>
        </w:rPr>
        <w:t>With control, domination remains not despite, nor in opposition to, but precisely as possibility, which is modulated through a communicability that is ever more fluid and receptive in its listening in order to be ever more innovative in its surveilling</w:t>
      </w:r>
      <w:r w:rsidRPr="00521473">
        <w:rPr>
          <w:sz w:val="14"/>
        </w:rPr>
        <w:t xml:space="preserve">.[7] Following Deleuze's analysis of control, habits of affirmation—of multiplicitous possibilities, or of the possibility of being-otherwise—are not resistant to, but actually constitutive of, control's modulation. </w:t>
      </w:r>
      <w:r w:rsidRPr="00D63ADB">
        <w:rPr>
          <w:rStyle w:val="StyleUnderline"/>
          <w:highlight w:val="cyan"/>
        </w:rPr>
        <w:t>Control is marked by "endless postponement</w:t>
      </w:r>
      <w:r w:rsidRPr="00521473">
        <w:rPr>
          <w:sz w:val="14"/>
        </w:rPr>
        <w:t xml:space="preserve">" (Deleuze 1997: 179), </w:t>
      </w:r>
      <w:r w:rsidRPr="00D63ADB">
        <w:rPr>
          <w:rStyle w:val="StyleUnderline"/>
          <w:highlight w:val="cyan"/>
        </w:rPr>
        <w:t>meaning that the future—as that which breaks with the present—never takes place. The present is extended into the future, and so the future becomes a modulation of the present; an essential incommensurability between present and future remains unthinkable</w:t>
      </w:r>
      <w:r w:rsidRPr="00521473">
        <w:rPr>
          <w:sz w:val="14"/>
        </w:rPr>
        <w:t xml:space="preserv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Adorno.[9] [7] One finds, in the same book, a polemic against communication and a concomitant positioning of creation as distinct from and incommensurable with the communicative.[10] Simply put, </w:t>
      </w:r>
      <w:r w:rsidRPr="00521473">
        <w:rPr>
          <w:rStyle w:val="StyleUnderline"/>
        </w:rPr>
        <w:t>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Deleuze, when attending to control, attempts to articulate habits of negativity</w:t>
      </w:r>
      <w:r w:rsidRPr="00521473">
        <w:rPr>
          <w:sz w:val="14"/>
        </w:rPr>
        <w:t xml:space="preserve">. What is Philosophy? </w:t>
      </w:r>
      <w:r w:rsidRPr="00521473">
        <w:rPr>
          <w:rStyle w:val="StyleUnderline"/>
        </w:rPr>
        <w:t>concludes with an articulation of the No of chaos, the non of thought that enables creation: philosophy must attain "an essential relationship with the No that concerns it"; philosophy does "not need the No as beginning, or as the end in which [it] would be called upon to disappear by being realized, but at every moment of [its] becoming or [its] development"</w:t>
      </w:r>
      <w:r w:rsidRPr="00521473">
        <w:rPr>
          <w:sz w:val="14"/>
        </w:rPr>
        <w:t xml:space="preserve"> (Deleuze and Guattari 1996: 218). [8] The creation named by Deleuze's philosophy is thus in immanence with the No, and it is this No-creation immanence that begins to articulate antagonism toward communication: "Creating has always been something different from communicating" (Deleuze 1997: 175). </w:t>
      </w:r>
      <w:r w:rsidRPr="00521473">
        <w:rPr>
          <w:rStyle w:val="StyleUnderline"/>
        </w:rPr>
        <w:t xml:space="preserve">This </w:t>
      </w:r>
      <w:r w:rsidRPr="00D63ADB">
        <w:rPr>
          <w:rStyle w:val="StyleUnderline"/>
          <w:highlight w:val="cyan"/>
        </w:rPr>
        <w:t xml:space="preserve">divergence between communication and the No of creation is utter, essential, and irredeemable. There is no possibility of emancipating communication, nor is there any affirmative basis for creation—for the base is communication. There is </w:t>
      </w:r>
      <w:r w:rsidRPr="00D63ADB">
        <w:rPr>
          <w:rStyle w:val="StyleUnderline"/>
          <w:highlight w:val="cyan"/>
        </w:rPr>
        <w:lastRenderedPageBreak/>
        <w:t>nothing to affirm, and so creation is immanent with the negativity of the non: "The key thing may be to create vacuoles of noncommunication</w:t>
      </w:r>
      <w:r w:rsidRPr="00521473">
        <w:rPr>
          <w:sz w:val="14"/>
        </w:rPr>
        <w:t>" (Deleuze 1997: 175).</w:t>
      </w:r>
    </w:p>
    <w:p w:rsidR="0038542E" w:rsidRDefault="0038542E" w:rsidP="0038542E"/>
    <w:p w:rsidR="0038542E" w:rsidRDefault="0038542E" w:rsidP="0038542E">
      <w:pPr>
        <w:pStyle w:val="Heading3"/>
      </w:pPr>
      <w:r>
        <w:lastRenderedPageBreak/>
        <w:t>Schizo Impact</w:t>
      </w:r>
    </w:p>
    <w:p w:rsidR="0038542E" w:rsidRPr="00E67C9D" w:rsidRDefault="0038542E" w:rsidP="0038542E">
      <w:pPr>
        <w:pStyle w:val="Heading4"/>
      </w:pPr>
      <w:r>
        <w:t xml:space="preserve">Capitalism has accepted its Schizo culture, allowing consumerism to expand under the guise of resistance to address consumer boredom and product oversaturation, while periodically interrupting itself to continue the advance of the system as a whole. </w:t>
      </w:r>
    </w:p>
    <w:p w:rsidR="0038542E" w:rsidRPr="00835592" w:rsidRDefault="0038542E" w:rsidP="0038542E">
      <w:r>
        <w:t xml:space="preserve">Andrew </w:t>
      </w:r>
      <w:r w:rsidRPr="00DD1B25">
        <w:rPr>
          <w:rStyle w:val="Style13ptBold"/>
        </w:rPr>
        <w:t xml:space="preserve">Culp 16 </w:t>
      </w:r>
      <w:r>
        <w:t>(Andrew Culp is visiting assistant professor of rhetoric studies at Whitman College. "Dark Deleuze," University of Minnesota Press, https://www.upress.umn.edu/book-division/books/dark-deleuze) //sb</w:t>
      </w:r>
    </w:p>
    <w:p w:rsidR="0038542E" w:rsidRPr="00AC3F2B" w:rsidRDefault="0038542E" w:rsidP="0038542E">
      <w:pPr>
        <w:rPr>
          <w:sz w:val="14"/>
        </w:rPr>
      </w:pPr>
      <w:r w:rsidRPr="00AC3F2B">
        <w:rPr>
          <w:sz w:val="14"/>
        </w:rPr>
        <w:t xml:space="preserve">The schizo is dead! Long live the schizo! </w:t>
      </w:r>
      <w:r w:rsidRPr="00E67C9D">
        <w:rPr>
          <w:rStyle w:val="StyleUnderline"/>
          <w:highlight w:val="cyan"/>
        </w:rPr>
        <w:t>Schizo culture appealed to a society seized by postwar consumer boredom. “Can’t we produce something other than toasters and cars? How about free speech, free school, free love, free verse!”</w:t>
      </w:r>
      <w:r w:rsidRPr="00E36C9F">
        <w:rPr>
          <w:rStyle w:val="StyleUnderline"/>
        </w:rPr>
        <w:t xml:space="preserve"> It is no exaggeration to say that the events of May 1968 were sparked by a Situationist intolerance for boredom</w:t>
      </w:r>
      <w:r w:rsidRPr="00AC3F2B">
        <w:rPr>
          <w:sz w:val="14"/>
        </w:rPr>
        <w:t xml:space="preserve"> (“boredom is always counter-revolutionary,” says Guy Debord; “Bad Old Days Will End,” 36). In the time since the 1972 publication of AntiOedipus, </w:t>
      </w:r>
      <w:r w:rsidRPr="00E67C9D">
        <w:rPr>
          <w:rStyle w:val="Emphasis"/>
          <w:highlight w:val="cyan"/>
        </w:rPr>
        <w:t>capitalism has embraced its schizophrenia through neoliberalism</w:t>
      </w:r>
      <w:r w:rsidRPr="00E67C9D">
        <w:rPr>
          <w:sz w:val="14"/>
          <w:highlight w:val="cyan"/>
        </w:rPr>
        <w:t>.</w:t>
      </w:r>
      <w:r w:rsidRPr="00AC3F2B">
        <w:rPr>
          <w:sz w:val="14"/>
        </w:rPr>
        <w:t xml:space="preserve"> </w:t>
      </w:r>
      <w:r w:rsidRPr="00CA790A">
        <w:rPr>
          <w:rStyle w:val="StyleUnderline"/>
        </w:rPr>
        <w:t xml:space="preserve">The schizo has become the paraphilic obsession of Nietzsche’s last man. </w:t>
      </w:r>
      <w:r w:rsidRPr="00E67C9D">
        <w:rPr>
          <w:rStyle w:val="StyleUnderline"/>
          <w:highlight w:val="cyan"/>
        </w:rPr>
        <w:t>Its flood of more and more objects has subjects able to muster less and less desire</w:t>
      </w:r>
      <w:r w:rsidRPr="00CA790A">
        <w:rPr>
          <w:rStyle w:val="StyleUnderline"/>
        </w:rPr>
        <w:t>, as seen in the Japanese Lost Decade of stagflation, when a torrent of perversions coincided with a suicide epidemic. The dominant feelings today are probably anxiety or depression</w:t>
      </w:r>
      <w:r w:rsidRPr="00AC3F2B">
        <w:rPr>
          <w:sz w:val="14"/>
        </w:rPr>
        <w:t xml:space="preserve"> (Plan C, “We Are All Very Anxious”). </w:t>
      </w:r>
      <w:r w:rsidRPr="00CA790A">
        <w:rPr>
          <w:rStyle w:val="StyleUnderline"/>
        </w:rPr>
        <w:t>They are expressed as vulnerability in the pervasiveness of trauma, as a constant low-level distress, and through a generalization of contingency</w:t>
      </w:r>
      <w:r w:rsidRPr="00AC3F2B">
        <w:rPr>
          <w:sz w:val="14"/>
        </w:rPr>
        <w:t xml:space="preserve">. Demonstrating the significance of this shift: “go play outside” is a breath of fresh air to the bored but fails to make the depressive budge. </w:t>
      </w:r>
      <w:r w:rsidRPr="00E67C9D">
        <w:rPr>
          <w:rStyle w:val="StyleUnderline"/>
          <w:highlight w:val="cyan"/>
        </w:rPr>
        <w:t>Neoliberalism turns the depressive into the paranoiac through a program of exposure, which unfolds the subject to reveal new surfaces to penetrate</w:t>
      </w:r>
      <w:r w:rsidRPr="00E67C9D">
        <w:rPr>
          <w:sz w:val="14"/>
          <w:highlight w:val="cyan"/>
        </w:rPr>
        <w:t>.</w:t>
      </w:r>
      <w:r w:rsidRPr="00AC3F2B">
        <w:rPr>
          <w:sz w:val="14"/>
        </w:rPr>
        <w:t xml:space="preserve"> Despite this, </w:t>
      </w:r>
      <w:r w:rsidRPr="00E67C9D">
        <w:rPr>
          <w:rStyle w:val="StyleUnderline"/>
          <w:highlight w:val="cyan"/>
        </w:rPr>
        <w:t>the negative project of the process of schizophrenia</w:t>
      </w:r>
      <w:r w:rsidRPr="00AC3F2B">
        <w:rPr>
          <w:sz w:val="14"/>
        </w:rPr>
        <w:t xml:space="preserve"> (“collapsing a filthy drainage pipe”) </w:t>
      </w:r>
      <w:r w:rsidRPr="00CA790A">
        <w:rPr>
          <w:rStyle w:val="StyleUnderline"/>
        </w:rPr>
        <w:t>is as necessary as ever</w:t>
      </w:r>
      <w:r w:rsidRPr="00AC3F2B">
        <w:rPr>
          <w:sz w:val="14"/>
        </w:rPr>
        <w:t xml:space="preserve"> (AO, 341). But just as Lenin declared the revolutionary affirmation “All the power to the Soviets!” counterrevolutionary after a certain time, it is time to retire the slogan “Liberate the flows!” </w:t>
      </w:r>
      <w:r w:rsidRPr="00CA790A">
        <w:rPr>
          <w:rStyle w:val="StyleUnderline"/>
        </w:rPr>
        <w:t>Militant discussions of infrastructure, blockage, and interruption are refreshing—</w:t>
      </w:r>
      <w:r w:rsidRPr="00E67C9D">
        <w:rPr>
          <w:rStyle w:val="StyleUnderline"/>
          <w:highlight w:val="cyan"/>
        </w:rPr>
        <w:t>since the first “free” laborers threw a shoe in the machine, sabotage has been an important tactic of resistance. But with the elliptical dynamics of capitalism, which poses its own limits only to overcome them for a profit, interruptions cannot be an end unto themselves</w:t>
      </w:r>
      <w:r w:rsidRPr="00AC3F2B">
        <w:rPr>
          <w:sz w:val="14"/>
        </w:rPr>
        <w:t xml:space="preserve"> (230–31). </w:t>
      </w:r>
      <w:r w:rsidRPr="00E67C9D">
        <w:rPr>
          <w:rStyle w:val="StyleUnderline"/>
          <w:highlight w:val="cyan"/>
        </w:rPr>
        <w:t>Every economic system is “a system of interruptions”</w:t>
      </w:r>
      <w:r w:rsidRPr="00CA790A">
        <w:rPr>
          <w:rStyle w:val="StyleUnderline"/>
        </w:rPr>
        <w:t xml:space="preserve"> that works by breaking down</w:t>
      </w:r>
      <w:r w:rsidRPr="00AC3F2B">
        <w:rPr>
          <w:sz w:val="14"/>
        </w:rPr>
        <w:t xml:space="preserve"> (36–37, 151, 192). One needs to look behind the old social democratic criticism of productivism, “even pollution, cigarettes, prisons, logging, napalm, and nuclear warheads are counted in the Gross Domestic Production,” to see why (Kennedy, Remarks at the University of Kansas). Antiproduction, which prevents specific realizations of value in a systematic way, is “at the heart of production itself, and conditioning this production” (235). </w:t>
      </w:r>
      <w:r w:rsidRPr="00CA790A">
        <w:rPr>
          <w:rStyle w:val="StyleUnderline"/>
        </w:rPr>
        <w:t>Potlatch and ritualized warfare are indigenous means of antiproduction that prevent the hoarding that could lead to despotism</w:t>
      </w:r>
      <w:r w:rsidRPr="00AC3F2B">
        <w:rPr>
          <w:sz w:val="14"/>
        </w:rPr>
        <w:t xml:space="preserve"> (Maus, The Gift; Clastres, Society against the State). </w:t>
      </w:r>
      <w:r w:rsidRPr="00CA790A">
        <w:rPr>
          <w:rStyle w:val="StyleUnderline"/>
        </w:rPr>
        <w:t>Aristocratic glorious expenditure made sure that everything was owed to the king</w:t>
      </w:r>
      <w:r w:rsidRPr="00AC3F2B">
        <w:rPr>
          <w:sz w:val="14"/>
        </w:rPr>
        <w:t xml:space="preserve"> (Bataille, “Notion of Expenditure</w:t>
      </w:r>
      <w:r w:rsidRPr="00D03B92">
        <w:rPr>
          <w:rStyle w:val="StyleUnderline"/>
        </w:rPr>
        <w:t xml:space="preserve">”). </w:t>
      </w:r>
      <w:r w:rsidRPr="00D03B92">
        <w:rPr>
          <w:rStyle w:val="StyleUnderline"/>
          <w:highlight w:val="cyan"/>
        </w:rPr>
        <w:t xml:space="preserve">Marx reminds us that capitalists dip into their own capital stock at the expense of expanded reproduction, but </w:t>
      </w:r>
      <w:r w:rsidRPr="00D03B92">
        <w:rPr>
          <w:rStyle w:val="StyleUnderline"/>
          <w:highlight w:val="cyan"/>
        </w:rPr>
        <w:lastRenderedPageBreak/>
        <w:t>wasting money on the “political–military–industrial complex” guarantees the smooth advance of the system as a whole</w:t>
      </w:r>
      <w:r w:rsidRPr="00AC3F2B">
        <w:rPr>
          <w:sz w:val="14"/>
        </w:rPr>
        <w:t xml:space="preserve"> (235). What interruption is revolutionary? The mold was set by Marx, who proposed “expropriating the expropriators” (Capital, chapter 32). “Direct action at the point of production” would intervene in the apparatus of capture where the earth, activity, and objects are first coded by the state as territory, work, and money or decoded by capitalism as flows of land, labor, and capital (TP, 437–60). But if “</w:t>
      </w:r>
      <w:r w:rsidRPr="00E67C9D">
        <w:rPr>
          <w:rStyle w:val="StyleUnderline"/>
          <w:highlight w:val="cyan"/>
        </w:rPr>
        <w:t>societies are determined by their mode of anti-production</w:t>
      </w:r>
      <w:r w:rsidRPr="00AC3F2B">
        <w:rPr>
          <w:sz w:val="14"/>
        </w:rPr>
        <w:t xml:space="preserve"> (and not a mode of production),” </w:t>
      </w:r>
      <w:r w:rsidRPr="00E67C9D">
        <w:rPr>
          <w:rStyle w:val="StyleUnderline"/>
          <w:highlight w:val="cyan"/>
        </w:rPr>
        <w:t>then action should be taken at the points of capitalist antiproduction</w:t>
      </w:r>
      <w:r w:rsidRPr="00AC3F2B">
        <w:rPr>
          <w:sz w:val="14"/>
        </w:rPr>
        <w:t xml:space="preserve"> (D, 135). Extending this line of argumentation, the avant-garde taunts the world with a claim: “</w:t>
      </w:r>
      <w:r w:rsidRPr="00D03B92">
        <w:rPr>
          <w:rStyle w:val="StyleUnderline"/>
        </w:rPr>
        <w:t xml:space="preserve">capitalism defeated traditional societies because it was more exciting than they were, but </w:t>
      </w:r>
      <w:r w:rsidRPr="00D03B92">
        <w:rPr>
          <w:rStyle w:val="StyleUnderline"/>
          <w:highlight w:val="cyan"/>
        </w:rPr>
        <w:t>now there is something more exciting than capitalism, itself: its destruction”</w:t>
      </w:r>
      <w:r w:rsidRPr="00AC3F2B">
        <w:rPr>
          <w:sz w:val="14"/>
        </w:rPr>
        <w:t xml:space="preserve"> (Bernadette Corporation, Get Rid of Yourself). Though this position is condemned by Leninists as infantile leftism, it is the realization of Deleuze and Guattari’s critique of therapy culture—</w:t>
      </w:r>
      <w:r w:rsidRPr="00605A95">
        <w:rPr>
          <w:rStyle w:val="StyleUnderline"/>
          <w:highlight w:val="cyan"/>
        </w:rPr>
        <w:t xml:space="preserve">clinicians say that one matures out of the depressive position by learning an ambivalent balance of love and hate, </w:t>
      </w:r>
      <w:r w:rsidRPr="00605A95">
        <w:rPr>
          <w:rStyle w:val="StyleUnderline"/>
        </w:rPr>
        <w:t>which helps delay gratification</w:t>
      </w:r>
      <w:r w:rsidRPr="00AC3F2B">
        <w:rPr>
          <w:sz w:val="14"/>
        </w:rPr>
        <w:t xml:space="preserve"> (Joseph, “Projective Identification,” 99</w:t>
      </w:r>
      <w:r w:rsidRPr="00CA790A">
        <w:rPr>
          <w:rStyle w:val="StyleUnderline"/>
        </w:rPr>
        <w:t xml:space="preserve">). </w:t>
      </w:r>
      <w:r w:rsidRPr="00E67C9D">
        <w:rPr>
          <w:rStyle w:val="StyleUnderline"/>
          <w:highlight w:val="cyan"/>
        </w:rPr>
        <w:t>But is that not the alienation of the worker from the fruits of his labor</w:t>
      </w:r>
      <w:r w:rsidRPr="00AC3F2B">
        <w:rPr>
          <w:sz w:val="14"/>
        </w:rPr>
        <w:t xml:space="preserve">, Deleuze and Guattari protest, </w:t>
      </w:r>
      <w:r w:rsidRPr="00CA790A">
        <w:rPr>
          <w:rStyle w:val="StyleUnderline"/>
        </w:rPr>
        <w:t xml:space="preserve">the </w:t>
      </w:r>
      <w:r w:rsidRPr="00E67C9D">
        <w:rPr>
          <w:rStyle w:val="StyleUnderline"/>
          <w:highlight w:val="cyan"/>
        </w:rPr>
        <w:t>fundamental separation of a desiring subject from her means of satisfaction</w:t>
      </w:r>
      <w:r w:rsidRPr="00AC3F2B">
        <w:rPr>
          <w:sz w:val="14"/>
        </w:rPr>
        <w:t xml:space="preserve"> (AO, 70–75)? Think of an old German rock song, “Macht Kaputt, Was Euch Kaputt Macht” by Ton Steine Scherben, an anarchocommunist band connected to the squatter scene and the Red Army Faction (before it went underground). As cheap as it sounds, </w:t>
      </w:r>
      <w:r w:rsidRPr="00605A95">
        <w:rPr>
          <w:rStyle w:val="StyleUnderline"/>
          <w:highlight w:val="cyan"/>
        </w:rPr>
        <w:t>perhaps the cure for depressive disinterest is the thrill of “destroying what destroys you.”</w:t>
      </w:r>
    </w:p>
    <w:p w:rsidR="0038542E" w:rsidRPr="00E36C9F" w:rsidRDefault="0038542E" w:rsidP="0038542E"/>
    <w:p w:rsidR="0038542E" w:rsidRPr="00E36C9F" w:rsidRDefault="0038542E" w:rsidP="0038542E"/>
    <w:p w:rsidR="0038542E" w:rsidRPr="006F216F" w:rsidRDefault="0038542E" w:rsidP="0038542E"/>
    <w:p w:rsidR="0038542E" w:rsidRDefault="0038542E" w:rsidP="0038542E">
      <w:pPr>
        <w:pStyle w:val="Heading3"/>
      </w:pPr>
      <w:r>
        <w:lastRenderedPageBreak/>
        <w:t>Culp on afropess</w:t>
      </w:r>
    </w:p>
    <w:p w:rsidR="0038542E" w:rsidRPr="00C70C9F" w:rsidRDefault="0038542E" w:rsidP="0038542E">
      <w:pPr>
        <w:pStyle w:val="Heading4"/>
      </w:pPr>
      <w:r>
        <w:t>Dark Deleuze didn’t steal from Afropessimism – the theories were created apart and Culp himself says overlap is unintentional but understandable – they should be thought of in conversations rather than opposition</w:t>
      </w:r>
    </w:p>
    <w:p w:rsidR="0038542E" w:rsidRPr="000A11ED" w:rsidRDefault="0038542E" w:rsidP="0038542E">
      <w:r w:rsidRPr="00C70C9F">
        <w:rPr>
          <w:b/>
          <w:sz w:val="26"/>
          <w:szCs w:val="26"/>
        </w:rPr>
        <w:t>Culp and Dekeyser 18</w:t>
      </w:r>
      <w:r>
        <w:t xml:space="preserve"> (Andrew and Thomas, Andrew teaches Media Theory in the faculty of Aesthetics and Politics at the California Institute of the Arts, Thomas is a PhD Candidate in geography at the University of Southampton, “On Giving Up on this World: Andrew Culp, Interviewed by Thomas Dekeyser”, Society and Space, 2/27/18) </w:t>
      </w:r>
      <w:hyperlink r:id="rId59" w:history="1">
        <w:r w:rsidRPr="004B7FAC">
          <w:rPr>
            <w:rStyle w:val="Hyperlink"/>
          </w:rPr>
          <w:t>http://societyandspace.org/2018/02/27/on-giving-up-on-this-world/</w:t>
        </w:r>
      </w:hyperlink>
      <w:r>
        <w:t xml:space="preserve"> /Drapes</w:t>
      </w:r>
    </w:p>
    <w:p w:rsidR="0038542E" w:rsidRPr="00476985" w:rsidRDefault="0038542E" w:rsidP="0038542E">
      <w:pPr>
        <w:rPr>
          <w:sz w:val="16"/>
        </w:rPr>
      </w:pPr>
      <w:r w:rsidRPr="00476985">
        <w:rPr>
          <w:sz w:val="16"/>
        </w:rPr>
        <w:t xml:space="preserve">TD: Through an engagement with your work, specifically Dark Deleuze, I have become increasingly intrigued by work on Afro-Pessimism, particularly R.L.’s notion of “ontological absence.” In phrasing black existence as an ontological absence, he is concerned with black subjects as “exiled from the human relation, which is predicated on social recognition, volition, subjecthood, and the valuation of life itself” (R.L., 2013). In hearing your thoughts in this interview on a politics of refusal, “a scream of refusal” in that compelling Holloway quote, I cannot help but think of “ontological absence” as not only a threat, but equally as a source of inspiration. Those overwhelmed by daily drudgery, you write, are also those who might most likely carry secret dealings on the side. In becoming a realm of conspiracies, does ontological absence become a source of inspiration for undoing our compromises with the present? How does one trace the withdrawal from the social, as a political investment, with regards to those for whom such withdrawal is a form of oppression, a form of “social death,” as Jared Sexton (2011) has referred to it? </w:t>
      </w:r>
      <w:r w:rsidRPr="00C70C9F">
        <w:rPr>
          <w:u w:val="single"/>
        </w:rPr>
        <w:t>AC: Afro-Pessimism has received a lot of deserving attention, in part because it has captured the hearts of a younger generation who have combined Black Study with time at the barricades.</w:t>
      </w:r>
      <w:r w:rsidRPr="00476985">
        <w:rPr>
          <w:sz w:val="16"/>
        </w:rPr>
        <w:t xml:space="preserve"> This exact coincidence, between thinking and fighting, remains crucial for how many of us are able to carve out space within the often-hostile space of the contemporary university. The importance of struggle in the story of Black Study is especially pronounced. The early wave of departments of Black Studies in the United States were founded through sustained protest, and many continue only under administrative duress, making struggle not just an intellectual interest but an everyday necessity. We also have to avoid talking about blackness with a certain detachment. French intellectuals like Alain Badiou are especially guilty of this, his Black: The Brilliance of a Non-color (2016) is a study on how not to write about blackness. </w:t>
      </w:r>
      <w:r w:rsidRPr="00C70C9F">
        <w:rPr>
          <w:u w:val="single"/>
        </w:rPr>
        <w:t xml:space="preserve">Personally, I briefly came in contact with Afro-Pessimism through a graduate committee member, only to be reacquainted with it in anarchist circles while doing anti-police and prison abolition work. </w:t>
      </w:r>
      <w:r w:rsidRPr="00476985">
        <w:rPr>
          <w:highlight w:val="yellow"/>
          <w:u w:val="single"/>
        </w:rPr>
        <w:t>The politics of citationality is</w:t>
      </w:r>
      <w:r w:rsidRPr="00C70C9F">
        <w:rPr>
          <w:u w:val="single"/>
        </w:rPr>
        <w:t xml:space="preserve"> especially </w:t>
      </w:r>
      <w:r w:rsidRPr="00476985">
        <w:rPr>
          <w:highlight w:val="yellow"/>
          <w:u w:val="single"/>
        </w:rPr>
        <w:t>important</w:t>
      </w:r>
      <w:r w:rsidRPr="00C70C9F">
        <w:rPr>
          <w:u w:val="single"/>
        </w:rPr>
        <w:t xml:space="preserve"> here, </w:t>
      </w:r>
      <w:r w:rsidRPr="00476985">
        <w:rPr>
          <w:highlight w:val="yellow"/>
          <w:u w:val="single"/>
        </w:rPr>
        <w:t>which</w:t>
      </w:r>
      <w:r w:rsidRPr="00C70C9F">
        <w:rPr>
          <w:u w:val="single"/>
        </w:rPr>
        <w:t xml:space="preserve"> curiously, </w:t>
      </w:r>
      <w:r w:rsidRPr="00476985">
        <w:rPr>
          <w:highlight w:val="yellow"/>
          <w:u w:val="single"/>
        </w:rPr>
        <w:t>wraps back around to the work of the Prison Information Group (that included Deleuze and Guattari</w:t>
      </w:r>
      <w:r w:rsidRPr="00C70C9F">
        <w:rPr>
          <w:u w:val="single"/>
        </w:rPr>
        <w:t xml:space="preserve">, among many others) </w:t>
      </w:r>
      <w:r w:rsidRPr="00476985">
        <w:rPr>
          <w:highlight w:val="yellow"/>
          <w:u w:val="single"/>
        </w:rPr>
        <w:t>whose</w:t>
      </w:r>
      <w:r w:rsidRPr="00C70C9F">
        <w:rPr>
          <w:u w:val="single"/>
        </w:rPr>
        <w:t xml:space="preserve"> trans-Atlantic </w:t>
      </w:r>
      <w:r w:rsidRPr="00476985">
        <w:rPr>
          <w:highlight w:val="yellow"/>
          <w:u w:val="single"/>
        </w:rPr>
        <w:t>connections with black militants makes it a</w:t>
      </w:r>
      <w:r w:rsidRPr="00C70C9F">
        <w:rPr>
          <w:u w:val="single"/>
        </w:rPr>
        <w:t xml:space="preserve">n important </w:t>
      </w:r>
      <w:r w:rsidRPr="00476985">
        <w:rPr>
          <w:highlight w:val="yellow"/>
          <w:u w:val="single"/>
        </w:rPr>
        <w:t>touchstone for people working in the black radical tradition</w:t>
      </w:r>
      <w:r w:rsidRPr="00C70C9F">
        <w:rPr>
          <w:u w:val="single"/>
        </w:rPr>
        <w:t xml:space="preserve"> (see, for instance, James, 2007). </w:t>
      </w:r>
      <w:r w:rsidRPr="00476985">
        <w:rPr>
          <w:highlight w:val="yellow"/>
          <w:u w:val="single"/>
        </w:rPr>
        <w:t>Who we talk about is essential to how we talk about blackness</w:t>
      </w:r>
      <w:r w:rsidRPr="00C70C9F">
        <w:rPr>
          <w:u w:val="single"/>
        </w:rPr>
        <w:t xml:space="preserve">. So </w:t>
      </w:r>
      <w:r w:rsidRPr="00476985">
        <w:rPr>
          <w:highlight w:val="yellow"/>
          <w:u w:val="single"/>
        </w:rPr>
        <w:t>my first suggestion is to pay</w:t>
      </w:r>
      <w:r w:rsidRPr="00C70C9F">
        <w:rPr>
          <w:u w:val="single"/>
        </w:rPr>
        <w:t xml:space="preserve"> Frank B. </w:t>
      </w:r>
      <w:r w:rsidRPr="00476985">
        <w:rPr>
          <w:highlight w:val="yellow"/>
          <w:u w:val="single"/>
        </w:rPr>
        <w:t>Wilderson</w:t>
      </w:r>
      <w:r w:rsidRPr="00C70C9F">
        <w:rPr>
          <w:u w:val="single"/>
        </w:rPr>
        <w:t xml:space="preserve">, III and Jared </w:t>
      </w:r>
      <w:r w:rsidRPr="00476985">
        <w:rPr>
          <w:highlight w:val="yellow"/>
          <w:u w:val="single"/>
        </w:rPr>
        <w:t>Sexton</w:t>
      </w:r>
      <w:r w:rsidRPr="00C70C9F">
        <w:rPr>
          <w:u w:val="single"/>
        </w:rPr>
        <w:t xml:space="preserve"> </w:t>
      </w:r>
      <w:r w:rsidRPr="00476985">
        <w:rPr>
          <w:highlight w:val="yellow"/>
          <w:u w:val="single"/>
        </w:rPr>
        <w:t>their due</w:t>
      </w:r>
      <w:r w:rsidRPr="00C70C9F">
        <w:rPr>
          <w:u w:val="single"/>
        </w:rPr>
        <w:t xml:space="preserve">, which is deep, but not let Afro-Pessimism become a shorthand for the two of them. So </w:t>
      </w:r>
      <w:r w:rsidRPr="00476985">
        <w:rPr>
          <w:highlight w:val="yellow"/>
          <w:u w:val="single"/>
        </w:rPr>
        <w:t>in addition to</w:t>
      </w:r>
      <w:r w:rsidRPr="00C70C9F">
        <w:rPr>
          <w:u w:val="single"/>
        </w:rPr>
        <w:t xml:space="preserve"> shared reading of Hortense </w:t>
      </w:r>
      <w:r w:rsidRPr="00476985">
        <w:rPr>
          <w:highlight w:val="yellow"/>
          <w:u w:val="single"/>
        </w:rPr>
        <w:t>Spillers</w:t>
      </w:r>
      <w:r w:rsidRPr="00C70C9F">
        <w:rPr>
          <w:u w:val="single"/>
        </w:rPr>
        <w:t xml:space="preserve">, Saidya </w:t>
      </w:r>
      <w:r w:rsidRPr="00476985">
        <w:rPr>
          <w:highlight w:val="yellow"/>
          <w:u w:val="single"/>
        </w:rPr>
        <w:t>Hartman,</w:t>
      </w:r>
      <w:r w:rsidRPr="00476985">
        <w:rPr>
          <w:u w:val="single"/>
        </w:rPr>
        <w:t xml:space="preserve"> and</w:t>
      </w:r>
      <w:r w:rsidRPr="00C70C9F">
        <w:rPr>
          <w:u w:val="single"/>
        </w:rPr>
        <w:t xml:space="preserve"> Sylvia </w:t>
      </w:r>
      <w:r w:rsidRPr="00476985">
        <w:rPr>
          <w:highlight w:val="yellow"/>
          <w:u w:val="single"/>
        </w:rPr>
        <w:t>Wynter</w:t>
      </w:r>
      <w:r w:rsidRPr="00C70C9F">
        <w:rPr>
          <w:u w:val="single"/>
        </w:rPr>
        <w:t xml:space="preserve">, it is absolutely essential to hold in conversation the work of Joy </w:t>
      </w:r>
      <w:r w:rsidRPr="00476985">
        <w:rPr>
          <w:highlight w:val="yellow"/>
          <w:u w:val="single"/>
        </w:rPr>
        <w:t>James</w:t>
      </w:r>
      <w:r w:rsidRPr="00C70C9F">
        <w:rPr>
          <w:u w:val="single"/>
        </w:rPr>
        <w:t xml:space="preserve"> on black death, Christina </w:t>
      </w:r>
      <w:r w:rsidRPr="00476985">
        <w:rPr>
          <w:highlight w:val="yellow"/>
          <w:u w:val="single"/>
        </w:rPr>
        <w:t>Sharpe</w:t>
      </w:r>
      <w:r w:rsidRPr="00C70C9F">
        <w:rPr>
          <w:u w:val="single"/>
        </w:rPr>
        <w:t xml:space="preserve"> on the hold, </w:t>
      </w:r>
      <w:r w:rsidRPr="00476985">
        <w:rPr>
          <w:highlight w:val="yellow"/>
          <w:u w:val="single"/>
        </w:rPr>
        <w:t>and</w:t>
      </w:r>
      <w:r w:rsidRPr="00C70C9F">
        <w:rPr>
          <w:u w:val="single"/>
        </w:rPr>
        <w:t xml:space="preserve"> Sharon </w:t>
      </w:r>
      <w:r w:rsidRPr="00476985">
        <w:rPr>
          <w:highlight w:val="yellow"/>
          <w:u w:val="single"/>
        </w:rPr>
        <w:t>Holland</w:t>
      </w:r>
      <w:r w:rsidRPr="00C70C9F">
        <w:rPr>
          <w:u w:val="single"/>
        </w:rPr>
        <w:t xml:space="preserve"> on death’s relationship to subjectivity (to name just a few).</w:t>
      </w:r>
      <w:r w:rsidRPr="00476985">
        <w:rPr>
          <w:sz w:val="16"/>
        </w:rPr>
        <w:t xml:space="preserve"> Additionally, we need to acknowledge how Afro-Pessimism has been nourished in South Africa, Germany, the United Kingdom, and elsewhere, especially as its significance is tied directly to the centrality of black social death in contemporary struggles from the Baltimore Rebellion to Rhodes Must Fall. </w:t>
      </w:r>
      <w:r w:rsidRPr="00C70C9F">
        <w:rPr>
          <w:u w:val="single"/>
        </w:rPr>
        <w:t>As a theory, I read Afro-Pessimism as a theory of violence. In many ways, it is defined by its specificity, which is another way of saying that it is defined by what it is not. It is not a general theory of race, as a key idea is that antiblackness should not be analogized.</w:t>
      </w:r>
      <w:r w:rsidRPr="00476985">
        <w:rPr>
          <w:sz w:val="16"/>
        </w:rPr>
        <w:t xml:space="preserve"> It is a non-colonial reading of Fanon, as it is interested in the subject position of the slave and not the colonized. It is avowedly non-Marxist, as it is a critique of the socialist model of the subject premised on shared humanity. It is anti-political, as in its project is not to secure a place within white civil society but to bring about the end of the world. </w:t>
      </w:r>
      <w:r w:rsidRPr="00476985">
        <w:rPr>
          <w:highlight w:val="yellow"/>
          <w:u w:val="single"/>
        </w:rPr>
        <w:t>I find Dark Deleuze</w:t>
      </w:r>
      <w:r w:rsidRPr="00C70C9F">
        <w:rPr>
          <w:u w:val="single"/>
        </w:rPr>
        <w:t xml:space="preserve"> perfectly </w:t>
      </w:r>
      <w:r w:rsidRPr="00476985">
        <w:rPr>
          <w:highlight w:val="yellow"/>
          <w:u w:val="single"/>
        </w:rPr>
        <w:t>commensurate with</w:t>
      </w:r>
      <w:r w:rsidRPr="00C70C9F">
        <w:rPr>
          <w:u w:val="single"/>
        </w:rPr>
        <w:t xml:space="preserve"> these </w:t>
      </w:r>
      <w:r w:rsidRPr="00476985">
        <w:rPr>
          <w:highlight w:val="yellow"/>
          <w:u w:val="single"/>
        </w:rPr>
        <w:t>major aspects of Afro-Pessimism, but</w:t>
      </w:r>
      <w:r w:rsidRPr="00C70C9F">
        <w:rPr>
          <w:u w:val="single"/>
        </w:rPr>
        <w:t xml:space="preserve"> I should also note, </w:t>
      </w:r>
      <w:r w:rsidRPr="00476985">
        <w:rPr>
          <w:highlight w:val="yellow"/>
          <w:u w:val="single"/>
        </w:rPr>
        <w:t>the dialogue about how each project informs the other is only just beginning—each was developed in isolation from the other and the coincidence between the two must be built in struggle rather than assumed</w:t>
      </w:r>
      <w:r w:rsidRPr="00C70C9F">
        <w:rPr>
          <w:u w:val="single"/>
        </w:rPr>
        <w:t>. To start, a good starting point would be Deleuze’s use of Black Panther George Jackson to define the line of flight, his most important political concept, and substantial afropessimist writing on blackness in armed struggle</w:t>
      </w:r>
      <w:r w:rsidRPr="00476985">
        <w:rPr>
          <w:sz w:val="16"/>
        </w:rPr>
        <w:t xml:space="preserve"> (e.g. Wilderson, 2011). I appreciate where the RL piece is coming from, but its method is to fold Afro-Pessimism back into Marxist categories. Cedric Robinson and others who write about racial capitalism have my deep respect, and I think that there are meaningful debates about how race fits within Marxist analysis—see, for instance, debates around David Roediger’s most recent book Class, Race, and Marxism (2017). However, the whole point of Afro-Pessimism is that antiblack violence exceeds economic logics such as labor exploitation. Afro-Pessimism also challenges key assumptions about the subject as theorized by socialists who presume certain shared interests based on economic benefit. Afro-Pessimism is critical of socialists who argue that race is a divide-and-conquer tactic imposed by capitalists, and that politics should take the form of a coalition of common interest that puts differences aside. Even for the self-abolition faction of communists who </w:t>
      </w:r>
      <w:r w:rsidRPr="00476985">
        <w:rPr>
          <w:sz w:val="16"/>
        </w:rPr>
        <w:lastRenderedPageBreak/>
        <w:t xml:space="preserve">are not into coalition building, the question remains: are they assuming an artificial commonality with others based on their own theory of the subject? That said, ontological absence is a good starting point. The afropessimist point would be that blacks are structurally positioned in permanent ontological absence. So while the proletarian subject, for instance, has the political potential of self-abolition, the black subject has been living it every day for centuries. This is why the chapter on the lived experience of the black in Black Skin, White Masks (1966) is so important—it documents ontology when trapped “between nothingness and infinity.” It poses a question of survival, which is not an unimportant one. The ability to survive even in social death proposes a number of different answers. Are strategies for survival a resource? Is the bare existence of survival something to be overcome? Does it offer a path through? In that way, work in Black Study provides a map of applied nothingness. It is literally on the bleeding edge of inoperativity. </w:t>
      </w:r>
      <w:r w:rsidRPr="00476985">
        <w:rPr>
          <w:highlight w:val="yellow"/>
          <w:u w:val="single"/>
        </w:rPr>
        <w:t>Dark Deleuze has a very philosophical approach to death. It seems vulgar to</w:t>
      </w:r>
      <w:r w:rsidRPr="00C70C9F">
        <w:rPr>
          <w:u w:val="single"/>
        </w:rPr>
        <w:t xml:space="preserve"> even </w:t>
      </w:r>
      <w:r w:rsidRPr="00476985">
        <w:rPr>
          <w:highlight w:val="yellow"/>
          <w:u w:val="single"/>
        </w:rPr>
        <w:t>mention</w:t>
      </w:r>
      <w:r w:rsidRPr="00C70C9F">
        <w:rPr>
          <w:u w:val="single"/>
        </w:rPr>
        <w:t xml:space="preserve"> something so abstract </w:t>
      </w:r>
      <w:r w:rsidRPr="00476985">
        <w:rPr>
          <w:highlight w:val="yellow"/>
          <w:u w:val="single"/>
        </w:rPr>
        <w:t>in the same context as black social death</w:t>
      </w:r>
      <w:r w:rsidRPr="00C70C9F">
        <w:rPr>
          <w:u w:val="single"/>
        </w:rPr>
        <w:t xml:space="preserve">, </w:t>
      </w:r>
      <w:r w:rsidRPr="00476985">
        <w:rPr>
          <w:highlight w:val="yellow"/>
          <w:u w:val="single"/>
        </w:rPr>
        <w:t>except that there is an unintentional overlap</w:t>
      </w:r>
      <w:r w:rsidRPr="00C70C9F">
        <w:rPr>
          <w:u w:val="single"/>
        </w:rPr>
        <w:t xml:space="preserve"> between them. </w:t>
      </w:r>
      <w:r w:rsidRPr="00476985">
        <w:rPr>
          <w:sz w:val="16"/>
        </w:rPr>
        <w:t xml:space="preserve">In Dark Deleuze, I follow Gregg Flaxman’s proposal in Gilles Deleuze and the Fabulation of Philosophy (2011) to see Deleuze as proposing the third in a series of deaths: Nietzsche’s Death of God, Foucault’s Death of the Human, and Deleuze’s Death of the World. </w:t>
      </w:r>
      <w:r w:rsidRPr="00C70C9F">
        <w:rPr>
          <w:u w:val="single"/>
        </w:rPr>
        <w:t xml:space="preserve">Afropessmism, interestingly enough, takes on Sylvia Wynter’s critique of the human as genre, and Fanon’s (through Cesaire) call for an end of the world. The world has been marshaled to justify all sorts of violence (here, I am thinking of Rey Chow’s wonderful Age of the World Target [2006]). The reason I think </w:t>
      </w:r>
      <w:r w:rsidRPr="00476985">
        <w:rPr>
          <w:highlight w:val="yellow"/>
          <w:u w:val="single"/>
        </w:rPr>
        <w:t>the end of the world has so much appeal right now</w:t>
      </w:r>
      <w:r w:rsidRPr="00C70C9F">
        <w:rPr>
          <w:u w:val="single"/>
        </w:rPr>
        <w:t xml:space="preserve">, both in popular culture and politically-charged intellectual inquiry, is that many of the problems we face exist at the world-scale. </w:t>
      </w:r>
      <w:r w:rsidRPr="00476985">
        <w:rPr>
          <w:highlight w:val="yellow"/>
          <w:u w:val="single"/>
        </w:rPr>
        <w:t>Few of us seem satisfied anymore with the</w:t>
      </w:r>
      <w:r w:rsidRPr="00C70C9F">
        <w:rPr>
          <w:u w:val="single"/>
        </w:rPr>
        <w:t xml:space="preserve"> long reign of the </w:t>
      </w:r>
      <w:r w:rsidRPr="00476985">
        <w:rPr>
          <w:highlight w:val="yellow"/>
          <w:u w:val="single"/>
        </w:rPr>
        <w:t>politics of the everyday</w:t>
      </w:r>
      <w:r w:rsidRPr="00C70C9F">
        <w:rPr>
          <w:u w:val="single"/>
        </w:rPr>
        <w:t xml:space="preserve">. We want our thinking to rise to the occasion of current “world problems” rather than the traditional “minor” ones of post-structuralism. There is a growing hunger for the revolutionary proposition of complete upheaval. </w:t>
      </w:r>
      <w:r w:rsidRPr="00476985">
        <w:rPr>
          <w:sz w:val="16"/>
        </w:rPr>
        <w:t>As recent graffiti has suggested, une autre fin du monde est possible.</w:t>
      </w:r>
    </w:p>
    <w:p w:rsidR="0038542E" w:rsidRPr="00577D51" w:rsidRDefault="0038542E" w:rsidP="0038542E"/>
    <w:p w:rsidR="0038542E" w:rsidRDefault="0038542E" w:rsidP="0038542E">
      <w:pPr>
        <w:pStyle w:val="Heading2"/>
      </w:pPr>
      <w:r>
        <w:lastRenderedPageBreak/>
        <w:t>Aff Answers</w:t>
      </w:r>
    </w:p>
    <w:p w:rsidR="0038542E" w:rsidRDefault="0038542E" w:rsidP="0038542E">
      <w:pPr>
        <w:pStyle w:val="Heading3"/>
      </w:pPr>
      <w:r>
        <w:lastRenderedPageBreak/>
        <w:t>Perm</w:t>
      </w:r>
    </w:p>
    <w:p w:rsidR="0038542E" w:rsidRDefault="0038542E" w:rsidP="0038542E">
      <w:pPr>
        <w:pStyle w:val="Heading4"/>
      </w:pPr>
      <w:r>
        <w:t xml:space="preserve">A focus on Deleuzian theory is key to formulate revolutionary practices – his original theories of power describe the way modern day neoliberalism operates, theories of the war machine and negativity provide a line of flight to harness current revolutionary energies </w:t>
      </w:r>
    </w:p>
    <w:p w:rsidR="0038542E" w:rsidRPr="00684887" w:rsidRDefault="0038542E" w:rsidP="0038542E">
      <w:pPr>
        <w:rPr>
          <w:rStyle w:val="Style13ptBold"/>
        </w:rPr>
      </w:pPr>
      <w:r>
        <w:rPr>
          <w:rStyle w:val="Style13ptBold"/>
        </w:rPr>
        <w:t xml:space="preserve">Culp 18 </w:t>
      </w:r>
      <w:r w:rsidRPr="00684887">
        <w:t>(</w:t>
      </w:r>
      <w:r>
        <w:t xml:space="preserve">Andrew Culp, media theorist in aesthetics and politics teaching at CalArts, interviewed by Thomas Dekeyser, Postgraduate research student within Geography and Environment at the University of Southampton, “On Giving Up on This World,” Society &amp; Space, February 27, 2018, </w:t>
      </w:r>
      <w:hyperlink r:id="rId60" w:history="1">
        <w:r w:rsidRPr="005577EB">
          <w:rPr>
            <w:rStyle w:val="Hyperlink"/>
          </w:rPr>
          <w:t>http://societyandspace.org/2018/02/27/on-giving-up-on-this-world/</w:t>
        </w:r>
      </w:hyperlink>
      <w:r>
        <w:t>) EKT</w:t>
      </w:r>
    </w:p>
    <w:p w:rsidR="0038542E" w:rsidRPr="005C71E9" w:rsidRDefault="0038542E" w:rsidP="0038542E">
      <w:pPr>
        <w:rPr>
          <w:sz w:val="16"/>
        </w:rPr>
      </w:pPr>
      <w:r w:rsidRPr="00877524">
        <w:rPr>
          <w:sz w:val="16"/>
        </w:rPr>
        <w:t xml:space="preserve">Thomas Dekeyser: I read your book Dark Deleuze as a two-fold intervention: into Deleuzian scholarship and into radical political thought. I would like to first hone in on the former. You suggest the majority of Deleuzian scholarship has been overwhelmed by a ”canon of joy” that “celebrates Deleuze as a naively affirmative thinker of connectivity,” giving rise to concepts such as “transversal lines, rhizomatic connections, compositionist networks, complex assemblages, affective experiences, and enchanted objects” (Culp, 2016a: 7). By contrast, you mark Deleuze as a thinker of negativity concerned with “negative” prefixes (de-, a-, non-, and in-) and “negative” affects (the monstrous scream, concealment, the shame of being human). But why do you wish to return to Deleuze in the first place, rather than abandoning him, given the weight of affirmation, joyfulness, and vitalism that has been so central to Deleuzian thought, and given that, as you admit, Deleuze himself perhaps did not push hard enough, turning a blind eye to Nietzsche’s more destructive impetus? Andrew Culp: </w:t>
      </w:r>
      <w:r w:rsidRPr="001E385D">
        <w:rPr>
          <w:rStyle w:val="StyleUnderline"/>
          <w:highlight w:val="yellow"/>
        </w:rPr>
        <w:t>Theory is in the midst of an interregnum</w:t>
      </w:r>
      <w:r w:rsidRPr="00877524">
        <w:rPr>
          <w:sz w:val="16"/>
        </w:rPr>
        <w:t xml:space="preserve">, I think. </w:t>
      </w:r>
      <w:r w:rsidRPr="00FD238A">
        <w:rPr>
          <w:rStyle w:val="StyleUnderline"/>
        </w:rPr>
        <w:t>We are in the midst of a search for what comes after post-structuralism</w:t>
      </w:r>
      <w:r w:rsidRPr="00877524">
        <w:rPr>
          <w:sz w:val="16"/>
        </w:rPr>
        <w:t xml:space="preserve">. The theoretical moves that were taken as sacrosanct are slowly being called into question. </w:t>
      </w:r>
      <w:r w:rsidRPr="001E385D">
        <w:rPr>
          <w:rStyle w:val="StyleUnderline"/>
          <w:highlight w:val="yellow"/>
        </w:rPr>
        <w:t>Deleuze wrote an important essay</w:t>
      </w:r>
      <w:r w:rsidRPr="00877524">
        <w:rPr>
          <w:sz w:val="16"/>
        </w:rPr>
        <w:t xml:space="preserve"> in 1967, “How Do We Recognize Structuralism?,” </w:t>
      </w:r>
      <w:r w:rsidRPr="001E385D">
        <w:rPr>
          <w:rStyle w:val="StyleUnderline"/>
          <w:highlight w:val="yellow"/>
        </w:rPr>
        <w:t>that outlines seven characteristics of what would become post-structuralism</w:t>
      </w:r>
      <w:r w:rsidRPr="00FD238A">
        <w:rPr>
          <w:rStyle w:val="StyleUnderline"/>
        </w:rPr>
        <w:t>: the symbolic, local or positional, the differential and the singular, the differenciator/differentiation, serial, the empty square, and from the subject to practice</w:t>
      </w:r>
      <w:r w:rsidRPr="00877524">
        <w:rPr>
          <w:sz w:val="16"/>
        </w:rPr>
        <w:t xml:space="preserve"> (see Deleuze, 2004). Looking back at developments in the last two decades of theory, </w:t>
      </w:r>
      <w:r w:rsidRPr="001E385D">
        <w:rPr>
          <w:rStyle w:val="StyleUnderline"/>
          <w:highlight w:val="yellow"/>
        </w:rPr>
        <w:t>each and every one of those terms has been declared exhausted, insufficient, or otherwise overcome</w:t>
      </w:r>
      <w:r w:rsidRPr="00877524">
        <w:rPr>
          <w:sz w:val="16"/>
        </w:rPr>
        <w:t xml:space="preserve">. For instance, the Slovenian school of psychoanalysis has challenged the role of the Imaginary and Symbolic in the prevailing Anglo-American interpretation of Lacan since the 1980s, proposing instead that the Real constitutes a decisive yet neglected area of inquiry (Žižek, 1989). Along those same lines, philosophical realism roared back into fashion through Meillassoux (2008), the rise of New Materialisms (feminist and otherwise; see Coole and Frost, 2010), and the Latourian “compositionist” war against critique (Latour, 2010). Curiously, these movements side with Deleuze (and Guattari) in enough of the theoretical controversies sparked by post-structuralism that his thought has become ubiquitous. </w:t>
      </w:r>
      <w:r w:rsidRPr="001E385D">
        <w:rPr>
          <w:rStyle w:val="StyleUnderline"/>
          <w:highlight w:val="yellow"/>
        </w:rPr>
        <w:t>What would it mean if we already live in a Deleuzian century</w:t>
      </w:r>
      <w:r w:rsidRPr="00877524">
        <w:rPr>
          <w:sz w:val="16"/>
        </w:rPr>
        <w:t xml:space="preserve"> (as Foucault would jest)? I would take it to mean that </w:t>
      </w:r>
      <w:r w:rsidRPr="00FD238A">
        <w:rPr>
          <w:rStyle w:val="StyleUnderline"/>
        </w:rPr>
        <w:t xml:space="preserve">Deleuze’s </w:t>
      </w:r>
      <w:r w:rsidRPr="001E385D">
        <w:rPr>
          <w:rStyle w:val="StyleUnderline"/>
          <w:highlight w:val="yellow"/>
        </w:rPr>
        <w:t>metaphysics has become the ontology of the present</w:t>
      </w:r>
      <w:r w:rsidRPr="00877524">
        <w:rPr>
          <w:sz w:val="16"/>
        </w:rPr>
        <w:t xml:space="preserve">. </w:t>
      </w:r>
      <w:r w:rsidRPr="00FD238A">
        <w:rPr>
          <w:rStyle w:val="StyleUnderline"/>
        </w:rPr>
        <w:t>His Tardean quantum theories of social interaction equally help us understand digital virality and social composition</w:t>
      </w:r>
      <w:r w:rsidRPr="00877524">
        <w:rPr>
          <w:sz w:val="16"/>
        </w:rPr>
        <w:t xml:space="preserve"> (see Sampson, 2012; Hardt and Negri, 2004). </w:t>
      </w:r>
      <w:r w:rsidRPr="00FD238A">
        <w:rPr>
          <w:rStyle w:val="StyleUnderline"/>
        </w:rPr>
        <w:t>Deleuze and Guattari’s model of a molecular unconscious is not only true but the distinctive feature of our bio-chemical era</w:t>
      </w:r>
      <w:r w:rsidRPr="00877524">
        <w:rPr>
          <w:sz w:val="16"/>
        </w:rPr>
        <w:t xml:space="preserve"> (Preciado, 2013). </w:t>
      </w:r>
      <w:r w:rsidRPr="00B577C7">
        <w:rPr>
          <w:rStyle w:val="StyleUnderline"/>
        </w:rPr>
        <w:t>Is not capitalism the most extensive assemblage ever constructed</w:t>
      </w:r>
      <w:r w:rsidRPr="00877524">
        <w:rPr>
          <w:sz w:val="16"/>
        </w:rPr>
        <w:t xml:space="preserve"> (Delanda, 2006)? And </w:t>
      </w:r>
      <w:r w:rsidRPr="00B577C7">
        <w:rPr>
          <w:rStyle w:val="StyleUnderline"/>
        </w:rPr>
        <w:t>has not the affirmation, joyfulness, and vitalism of his reading of Nietzsche, Spinoza, and Bergson synced up with broader cultural trends</w:t>
      </w:r>
      <w:r w:rsidRPr="00877524">
        <w:rPr>
          <w:sz w:val="16"/>
        </w:rPr>
        <w:t xml:space="preserve">? By and large, then, </w:t>
      </w:r>
      <w:r w:rsidRPr="001E385D">
        <w:rPr>
          <w:rStyle w:val="Emphasis"/>
          <w:highlight w:val="yellow"/>
        </w:rPr>
        <w:t>his dreams have been fulfilled</w:t>
      </w:r>
      <w:r w:rsidRPr="00B577C7">
        <w:rPr>
          <w:rStyle w:val="Emphasis"/>
        </w:rPr>
        <w:t xml:space="preserve">. Said otherwise: </w:t>
      </w:r>
      <w:r w:rsidRPr="001E385D">
        <w:rPr>
          <w:rStyle w:val="Emphasis"/>
          <w:highlight w:val="yellow"/>
        </w:rPr>
        <w:t>if both a Buzzfeed founder and an Israeli Defense Forces strategist-general count Deleuze and Guattari as an influence, then we are all Deleuzians now</w:t>
      </w:r>
      <w:r w:rsidRPr="00B577C7">
        <w:rPr>
          <w:rStyle w:val="Emphasis"/>
        </w:rPr>
        <w:t>.</w:t>
      </w:r>
      <w:r>
        <w:rPr>
          <w:rStyle w:val="Emphasis"/>
        </w:rPr>
        <w:t xml:space="preserve"> </w:t>
      </w:r>
      <w:r w:rsidRPr="00877524">
        <w:rPr>
          <w:sz w:val="16"/>
        </w:rPr>
        <w:t xml:space="preserve">Such triumph </w:t>
      </w:r>
      <w:r w:rsidRPr="00877524">
        <w:rPr>
          <w:sz w:val="16"/>
        </w:rPr>
        <w:lastRenderedPageBreak/>
        <w:t xml:space="preserve">does not put the thinker of the ‘minor’ in a very easy position. </w:t>
      </w:r>
      <w:r w:rsidRPr="001E385D">
        <w:rPr>
          <w:rStyle w:val="StyleUnderline"/>
          <w:highlight w:val="yellow"/>
        </w:rPr>
        <w:t>We are left with a few choices</w:t>
      </w:r>
      <w:r w:rsidRPr="001E385D">
        <w:rPr>
          <w:sz w:val="16"/>
          <w:highlight w:val="yellow"/>
        </w:rPr>
        <w:t>. “</w:t>
      </w:r>
      <w:r w:rsidRPr="001E385D">
        <w:rPr>
          <w:rStyle w:val="StyleUnderline"/>
          <w:highlight w:val="yellow"/>
        </w:rPr>
        <w:t>Critique Deleuze</w:t>
      </w:r>
      <w:r w:rsidRPr="00877524">
        <w:rPr>
          <w:sz w:val="16"/>
        </w:rPr>
        <w:t xml:space="preserve">” as Peter Hallward (2006) did from his paleo-Marxist perspective, </w:t>
      </w:r>
      <w:r w:rsidRPr="001E385D">
        <w:rPr>
          <w:rStyle w:val="StyleUnderline"/>
          <w:highlight w:val="yellow"/>
        </w:rPr>
        <w:t>or “forget Deleuze</w:t>
      </w:r>
      <w:r w:rsidRPr="00B577C7">
        <w:rPr>
          <w:rStyle w:val="StyleUnderline"/>
        </w:rPr>
        <w:t>”</w:t>
      </w:r>
      <w:r w:rsidRPr="00877524">
        <w:rPr>
          <w:sz w:val="16"/>
        </w:rPr>
        <w:t xml:space="preserve"> as Alexander Galloway (Berry and Galloway, 2016: 157) </w:t>
      </w:r>
      <w:r w:rsidRPr="00B577C7">
        <w:rPr>
          <w:rStyle w:val="StyleUnderline"/>
        </w:rPr>
        <w:t>suggests and look elsewhere for a fresh orientation</w:t>
      </w:r>
      <w:r w:rsidRPr="00877524">
        <w:rPr>
          <w:sz w:val="16"/>
        </w:rPr>
        <w:t xml:space="preserve"> (to name a couple). My suggestion is a bit different, however, as</w:t>
      </w:r>
      <w:r w:rsidRPr="00B577C7">
        <w:rPr>
          <w:rStyle w:val="StyleUnderline"/>
        </w:rPr>
        <w:t xml:space="preserve"> </w:t>
      </w:r>
      <w:r w:rsidRPr="001E385D">
        <w:rPr>
          <w:rStyle w:val="StyleUnderline"/>
          <w:highlight w:val="yellow"/>
        </w:rPr>
        <w:t>my approach is neither to argue that Deleuze had it wrong nor</w:t>
      </w:r>
      <w:r w:rsidRPr="00877524">
        <w:rPr>
          <w:sz w:val="16"/>
        </w:rPr>
        <w:t xml:space="preserve"> (on my better days) </w:t>
      </w:r>
      <w:r w:rsidRPr="001E385D">
        <w:rPr>
          <w:rStyle w:val="StyleUnderline"/>
          <w:highlight w:val="yellow"/>
        </w:rPr>
        <w:t>to accuse Deleuzisms of damnation. I am instead interested in treating the various positions within Deleuze Studies as a microcosm of the world</w:t>
      </w:r>
      <w:r w:rsidRPr="00B577C7">
        <w:rPr>
          <w:rStyle w:val="StyleUnderline"/>
        </w:rPr>
        <w:t>, making our competing interpretations not a matter of fidelity but politics.</w:t>
      </w:r>
      <w:r>
        <w:rPr>
          <w:rStyle w:val="StyleUnderline"/>
        </w:rPr>
        <w:t xml:space="preserve"> </w:t>
      </w:r>
      <w:r w:rsidRPr="00B577C7">
        <w:rPr>
          <w:rStyle w:val="StyleUnderline"/>
        </w:rPr>
        <w:t>Some have recoiled at the sight of Deleuze after sniffing out even the slight hint of his recuperation</w:t>
      </w:r>
      <w:r w:rsidRPr="00877524">
        <w:rPr>
          <w:sz w:val="16"/>
        </w:rPr>
        <w:t xml:space="preserve">, finding it fatally contaminating. </w:t>
      </w:r>
      <w:r w:rsidRPr="00B577C7">
        <w:rPr>
          <w:rStyle w:val="StyleUnderline"/>
        </w:rPr>
        <w:t>Those with a more deconstructionist orientation shrug their shoulders and argue that the author cedes control of the sign after it begins to circulate</w:t>
      </w:r>
      <w:r w:rsidRPr="00877524">
        <w:rPr>
          <w:sz w:val="16"/>
        </w:rPr>
        <w:t xml:space="preserve">—as if, for better or worse, one ultimately cannot be blamed for whatever hell they unleash upon the world. Neither purity nor apology seems appropriate here, as both put the reader in the position of a judge looking to declare Deleuze guilty or innocent in the eyes of the law. Instead, </w:t>
      </w:r>
      <w:r w:rsidRPr="001E385D">
        <w:rPr>
          <w:rStyle w:val="StyleUnderline"/>
          <w:highlight w:val="yellow"/>
        </w:rPr>
        <w:t>I propose</w:t>
      </w:r>
      <w:r w:rsidRPr="00B577C7">
        <w:rPr>
          <w:rStyle w:val="StyleUnderline"/>
        </w:rPr>
        <w:t xml:space="preserve"> something not dissimilar to Foucault’s methodological suggestion</w:t>
      </w:r>
      <w:r w:rsidRPr="00877524">
        <w:rPr>
          <w:sz w:val="16"/>
        </w:rPr>
        <w:t xml:space="preserve"> in The History of Sexuality: An Introduction (1978), </w:t>
      </w:r>
      <w:r w:rsidRPr="001E385D">
        <w:rPr>
          <w:rStyle w:val="StyleUnderline"/>
          <w:highlight w:val="yellow"/>
        </w:rPr>
        <w:t>that power can be coded through either law or war. As an anarchist, I never really developed a taste for the law, so I choose war</w:t>
      </w:r>
      <w:r w:rsidRPr="00B577C7">
        <w:rPr>
          <w:rStyle w:val="StyleUnderline"/>
        </w:rPr>
        <w:t>.</w:t>
      </w:r>
      <w:r>
        <w:rPr>
          <w:rStyle w:val="StyleUnderline"/>
        </w:rPr>
        <w:t xml:space="preserve"> </w:t>
      </w:r>
      <w:r w:rsidRPr="00877524">
        <w:rPr>
          <w:sz w:val="16"/>
        </w:rPr>
        <w:t xml:space="preserve">From Guattari’s diary, we read that after they completed Anti-Oedipus (1983), Deleuze feverishly went to work on what he thought to have been left out of their first book, the two chapters on the war machine that would form the nomadology of A Thousand Plateaus (1987). Is this not also what is missing from most Deleuzian scholarship? </w:t>
      </w:r>
      <w:r w:rsidRPr="001E385D">
        <w:rPr>
          <w:rStyle w:val="StyleUnderline"/>
          <w:highlight w:val="yellow"/>
        </w:rPr>
        <w:t>How often do Deleuzians mention “insubordination, rioting, guerrilla warfare, or revolution,” “minority warfare, revolutionary, and popular war” as “in conformity with the essence” of the political theory they are advancing</w:t>
      </w:r>
      <w:r w:rsidRPr="00877524">
        <w:rPr>
          <w:sz w:val="16"/>
        </w:rPr>
        <w:t xml:space="preserve"> (1987: 386, 423, 559)? </w:t>
      </w:r>
      <w:r w:rsidRPr="001E385D">
        <w:rPr>
          <w:rStyle w:val="StyleUnderline"/>
          <w:highlight w:val="yellow"/>
        </w:rPr>
        <w:t>I happily stand by the few that do</w:t>
      </w:r>
      <w:r w:rsidRPr="00B577C7">
        <w:rPr>
          <w:rStyle w:val="StyleUnderline"/>
        </w:rPr>
        <w:t>.</w:t>
      </w:r>
      <w:r w:rsidRPr="00877524">
        <w:rPr>
          <w:sz w:val="16"/>
        </w:rPr>
        <w:t xml:space="preserve"> Some might dissent by pointing out Deleuze and Guattari’s qualification that such actions are essential only as far as they are done “on the condition that they simultaneously create something else” (1987: 423). This concern has its origins in Paul Patton’s Deleuze and the Political (2000), where he characterizes the war machine as a “metamorphosis machine”—an interpretation that has root in political theory, where Deleuze and Guattari are most commonly mobilized as radical but anti-revolutionary liberals (110-111; Connolly, 2005; Tampio, 2015). But </w:t>
      </w:r>
      <w:r w:rsidRPr="00B577C7">
        <w:rPr>
          <w:rStyle w:val="StyleUnderline"/>
        </w:rPr>
        <w:t>I find it useful to invert the formulation, revealing how George Jackson’s line “I may be running, but I’m looking for a gun as I go” serves as a critical reminder of what is missing from Deleuze scholarship today</w:t>
      </w:r>
      <w:r w:rsidRPr="00877524">
        <w:rPr>
          <w:sz w:val="16"/>
        </w:rPr>
        <w:t xml:space="preserve"> (204). The line is repeated in the anonymously-authored essay “Aprés l’assasinat” in L’intolérable 3: L’assasinat de George Jackson, a booklet put out by the Groupe d’information sur les prisons (1971), most likely written by Deleuze. In it, following lengthy excerpts from a prison communique and Jackson’s Soledad Brother, the author concludes by noting that </w:t>
      </w:r>
      <w:r w:rsidRPr="001E385D">
        <w:rPr>
          <w:rStyle w:val="StyleUnderline"/>
          <w:highlight w:val="yellow"/>
        </w:rPr>
        <w:t>the line of flight secured with the aid of a weapon, is precisely “where revolutionaries engage</w:t>
      </w:r>
      <w:r w:rsidRPr="00B577C7">
        <w:rPr>
          <w:rStyle w:val="StyleUnderline"/>
        </w:rPr>
        <w:t>”</w:t>
      </w:r>
      <w:r w:rsidRPr="00877524">
        <w:rPr>
          <w:sz w:val="16"/>
        </w:rPr>
        <w:t xml:space="preserve"> (57). Coming full circle to your remark on radical political thought, </w:t>
      </w:r>
      <w:r w:rsidRPr="001E385D">
        <w:rPr>
          <w:rStyle w:val="StyleUnderline"/>
          <w:highlight w:val="yellow"/>
        </w:rPr>
        <w:t>the word “revolution” still sounds to many</w:t>
      </w:r>
      <w:r w:rsidRPr="00877524">
        <w:rPr>
          <w:sz w:val="16"/>
        </w:rPr>
        <w:t xml:space="preserve"> (as the Situationists would say) </w:t>
      </w:r>
      <w:r w:rsidRPr="001E385D">
        <w:rPr>
          <w:rStyle w:val="StyleUnderline"/>
          <w:highlight w:val="yellow"/>
        </w:rPr>
        <w:t>like we are speaking with a corpse in our mouth</w:t>
      </w:r>
      <w:r w:rsidRPr="00877524">
        <w:rPr>
          <w:sz w:val="16"/>
        </w:rPr>
        <w:t xml:space="preserve">. Yet </w:t>
      </w:r>
      <w:r w:rsidRPr="001E385D">
        <w:rPr>
          <w:rStyle w:val="StyleUnderline"/>
          <w:highlight w:val="yellow"/>
        </w:rPr>
        <w:t>look at the widespread popularity of zombies, alien apocalypses, and all varieties of dystopia. I see revolution reappearing today just as Marx described</w:t>
      </w:r>
      <w:r w:rsidRPr="00877524">
        <w:rPr>
          <w:sz w:val="16"/>
        </w:rPr>
        <w:t xml:space="preserve"> (as the Old Mole of Hamlet’s ghostly father) </w:t>
      </w:r>
      <w:r w:rsidRPr="001735A7">
        <w:rPr>
          <w:rStyle w:val="StyleUnderline"/>
        </w:rPr>
        <w:t>that, after growing strong, “</w:t>
      </w:r>
      <w:r w:rsidRPr="001E385D">
        <w:rPr>
          <w:rStyle w:val="StyleUnderline"/>
          <w:highlight w:val="yellow"/>
        </w:rPr>
        <w:t>bursts asunder the crust of earth which divided it from the sun, its Notion, so that the earth crumbles away</w:t>
      </w:r>
      <w:r w:rsidRPr="00877524">
        <w:rPr>
          <w:sz w:val="16"/>
        </w:rPr>
        <w:t xml:space="preserve">” (Hegel, 2004: 547). And </w:t>
      </w:r>
      <w:r w:rsidRPr="001E385D">
        <w:rPr>
          <w:rStyle w:val="StyleUnderline"/>
          <w:highlight w:val="yellow"/>
        </w:rPr>
        <w:t>who better to get us there than Deleuze, who described Difference and Repetition</w:t>
      </w:r>
      <w:r w:rsidRPr="00877524">
        <w:rPr>
          <w:sz w:val="16"/>
        </w:rPr>
        <w:t xml:space="preserve"> (1994) </w:t>
      </w:r>
      <w:r w:rsidRPr="001E385D">
        <w:rPr>
          <w:rStyle w:val="StyleUnderline"/>
          <w:highlight w:val="yellow"/>
        </w:rPr>
        <w:lastRenderedPageBreak/>
        <w:t>as a sort of “apocalyptic” book of “science fiction</w:t>
      </w:r>
      <w:r w:rsidRPr="00877524">
        <w:rPr>
          <w:rStyle w:val="StyleUnderline"/>
        </w:rPr>
        <w:t>”</w:t>
      </w:r>
      <w:r w:rsidRPr="00877524">
        <w:rPr>
          <w:sz w:val="16"/>
        </w:rPr>
        <w:t xml:space="preserve"> with the dramatically cinematic opening and closing shots of a black abyss and a single voice endlessly being carried out to sea (xxi; xx; 28; 304)?</w:t>
      </w:r>
    </w:p>
    <w:p w:rsidR="0038542E" w:rsidRDefault="0038542E" w:rsidP="0038542E">
      <w:pPr>
        <w:pStyle w:val="Heading3"/>
      </w:pPr>
      <w:r>
        <w:lastRenderedPageBreak/>
        <w:t>Makes no sense</w:t>
      </w:r>
    </w:p>
    <w:p w:rsidR="0038542E" w:rsidRPr="00F71FDA" w:rsidRDefault="0038542E" w:rsidP="0038542E">
      <w:pPr>
        <w:pStyle w:val="Heading4"/>
      </w:pPr>
      <w:r>
        <w:t>Dark Deleuze just doesn’t make sense – laundry list of reasons</w:t>
      </w:r>
    </w:p>
    <w:p w:rsidR="0038542E" w:rsidRPr="00EC3110" w:rsidRDefault="0038542E" w:rsidP="0038542E">
      <w:r>
        <w:t xml:space="preserve">Justas </w:t>
      </w:r>
      <w:r w:rsidRPr="00F71FDA">
        <w:rPr>
          <w:rStyle w:val="Style13ptBold"/>
        </w:rPr>
        <w:t>Patkauskas 17</w:t>
      </w:r>
      <w:r>
        <w:t xml:space="preserve"> (Spring 2017, Justas Patkauskas works at the Centre for the Study of Theory and Criticism, "A DARK DELEUZE FOR A SUNNY CENTURY (BOOK REVIEW, SPRING 2017)," Scattered Pelican, </w:t>
      </w:r>
      <w:hyperlink r:id="rId61" w:history="1">
        <w:r w:rsidRPr="00A40D4D">
          <w:rPr>
            <w:rStyle w:val="Hyperlink"/>
          </w:rPr>
          <w:t>https://thescatteredpelican.com/review-spring-2017/a-dark-deleuze-for-a-sunny-century/</w:t>
        </w:r>
      </w:hyperlink>
      <w:r>
        <w:t xml:space="preserve"> )//sb</w:t>
      </w:r>
    </w:p>
    <w:p w:rsidR="0038542E" w:rsidRPr="00EC3110" w:rsidRDefault="0038542E" w:rsidP="0038542E">
      <w:pPr>
        <w:rPr>
          <w:b/>
          <w:iCs/>
          <w:u w:val="single"/>
        </w:rPr>
      </w:pPr>
      <w:r w:rsidRPr="00F71FDA">
        <w:rPr>
          <w:rStyle w:val="Emphasis"/>
          <w:highlight w:val="cyan"/>
        </w:rPr>
        <w:t>2 It is perplexing to find communism playing such a central role in the work of Culp</w:t>
      </w:r>
      <w:r w:rsidRPr="005B128F">
        <w:rPr>
          <w:rStyle w:val="StyleUnderline"/>
        </w:rPr>
        <w:t xml:space="preserve">, for whom nothing of this world must be kept, and yet few things are as much a legacy of this world and this modernity as communism. One can almost see a potential betrayal of the conspiracy already present in the dark text: </w:t>
      </w:r>
      <w:r w:rsidRPr="00F71FDA">
        <w:rPr>
          <w:rStyle w:val="StyleUnderline"/>
          <w:highlight w:val="cyan"/>
        </w:rPr>
        <w:t>We will destroy everything except the one ray of light that happens to agree with our disposition, and so forth.</w:t>
      </w:r>
      <w:r w:rsidRPr="005B128F">
        <w:rPr>
          <w:rStyle w:val="StyleUnderline"/>
        </w:rPr>
        <w:t xml:space="preserve"> Perhaps this is a result of a slight hesitancy that is present in Dark Deleuze</w:t>
      </w:r>
      <w:r w:rsidRPr="00EC3110">
        <w:rPr>
          <w:sz w:val="14"/>
        </w:rPr>
        <w:t xml:space="preserve">: on the one hand, ”[a] truly dark path undoes everything that makes up this world” (45), and yet “the ultimate task of Dark Deleuze is but a modest one: to keep the dream of revolution alive in counterrevolutionary times” (19). An immodest call to destroy the world downgraded to a modest task of preservation—a contradiction, an absurdity? Let us call it a needless swerve and provide for Andrew Culp the same advice he gives to the Deleuzians: Shed your final bits of shame and modesty, let go of your last worldly possessions, and embrace a life without world and without communism. </w:t>
      </w:r>
      <w:r w:rsidRPr="00F71FDA">
        <w:rPr>
          <w:rStyle w:val="Emphasis"/>
          <w:highlight w:val="cyan"/>
        </w:rPr>
        <w:t>The proposition of daylight conspiracy is also a problematic one</w:t>
      </w:r>
      <w:r w:rsidRPr="00EC3110">
        <w:rPr>
          <w:sz w:val="14"/>
        </w:rPr>
        <w:t xml:space="preserve">. The call to resist total transparency and the accompanying transnational regime of surveillance is certainly a worthwhile one, </w:t>
      </w:r>
      <w:r w:rsidRPr="00F71FDA">
        <w:rPr>
          <w:rStyle w:val="StyleUnderline"/>
        </w:rPr>
        <w:t xml:space="preserve">but </w:t>
      </w:r>
      <w:r w:rsidRPr="00F71FDA">
        <w:rPr>
          <w:rStyle w:val="StyleUnderline"/>
          <w:highlight w:val="cyan"/>
        </w:rPr>
        <w:t xml:space="preserve">the form of the open conspiracy, shorn of any historical considerations of how such publicly conspiratorial regimes actually worked out in practice, sounds </w:t>
      </w:r>
      <w:r w:rsidRPr="00F71FDA">
        <w:rPr>
          <w:rStyle w:val="Emphasis"/>
          <w:highlight w:val="cyan"/>
        </w:rPr>
        <w:t>naive at best</w:t>
      </w:r>
      <w:r w:rsidRPr="005B128F">
        <w:rPr>
          <w:rStyle w:val="StyleUnderline"/>
        </w:rPr>
        <w:t xml:space="preserve"> </w:t>
      </w:r>
      <w:r w:rsidRPr="00F71FDA">
        <w:rPr>
          <w:rStyle w:val="StyleUnderline"/>
          <w:highlight w:val="cyan"/>
        </w:rPr>
        <w:t>and</w:t>
      </w:r>
      <w:r w:rsidRPr="005B128F">
        <w:rPr>
          <w:rStyle w:val="StyleUnderline"/>
        </w:rPr>
        <w:t xml:space="preserve">, at </w:t>
      </w:r>
      <w:r w:rsidRPr="00F71FDA">
        <w:rPr>
          <w:rStyle w:val="StyleUnderline"/>
          <w:highlight w:val="cyan"/>
        </w:rPr>
        <w:t xml:space="preserve">worst, is </w:t>
      </w:r>
      <w:r w:rsidRPr="00F71FDA">
        <w:rPr>
          <w:rStyle w:val="Emphasis"/>
          <w:highlight w:val="cyan"/>
        </w:rPr>
        <w:t>susceptible to the materialist critiques of totalitarianism</w:t>
      </w:r>
      <w:r w:rsidRPr="005B128F">
        <w:rPr>
          <w:rStyle w:val="StyleUnderline"/>
        </w:rPr>
        <w:t xml:space="preserve"> that emerged in the twentieth century</w:t>
      </w:r>
      <w:r w:rsidRPr="00EC3110">
        <w:rPr>
          <w:sz w:val="14"/>
        </w:rPr>
        <w:t>. Moreover</w:t>
      </w:r>
      <w:r w:rsidRPr="00F71FDA">
        <w:rPr>
          <w:sz w:val="14"/>
          <w:highlight w:val="cyan"/>
        </w:rPr>
        <w:t xml:space="preserve">, </w:t>
      </w:r>
      <w:r w:rsidRPr="00F71FDA">
        <w:rPr>
          <w:rStyle w:val="Emphasis"/>
          <w:highlight w:val="cyan"/>
        </w:rPr>
        <w:t>the conspiracy devoid of specific content has to face up to the same vulnerabilities as does any empty formalism</w:t>
      </w:r>
      <w:r w:rsidRPr="005B128F">
        <w:rPr>
          <w:rStyle w:val="Emphasis"/>
        </w:rPr>
        <w:t>, most importantly</w:t>
      </w:r>
      <w:r w:rsidRPr="00F71FDA">
        <w:rPr>
          <w:rStyle w:val="Emphasis"/>
          <w:highlight w:val="cyan"/>
        </w:rPr>
        <w:t>, the possibility of such a formalism being easily co-opted</w:t>
      </w:r>
      <w:r w:rsidRPr="005B128F">
        <w:rPr>
          <w:rStyle w:val="Emphasis"/>
        </w:rPr>
        <w:t xml:space="preserve"> by forces much less disposed towards the revolutionaries.</w:t>
      </w:r>
      <w:r>
        <w:rPr>
          <w:rStyle w:val="Emphasis"/>
        </w:rPr>
        <w:t xml:space="preserve"> </w:t>
      </w:r>
      <w:r w:rsidRPr="00EC3110">
        <w:rPr>
          <w:sz w:val="14"/>
        </w:rPr>
        <w:t xml:space="preserve">This brings out the most acute problem of the text: it is one thing to invoke Nietzsche contra Kant, and another to live up to it. Whatever his style, Nietzsche had more than aphorisms and abstractions to offer, whereas </w:t>
      </w:r>
      <w:r w:rsidRPr="00F71FDA">
        <w:rPr>
          <w:rStyle w:val="StyleUnderline"/>
          <w:highlight w:val="cyan"/>
        </w:rPr>
        <w:t xml:space="preserve">Culp borrows the </w:t>
      </w:r>
      <w:r w:rsidRPr="00F71FDA">
        <w:rPr>
          <w:rStyle w:val="Emphasis"/>
          <w:highlight w:val="cyan"/>
        </w:rPr>
        <w:t>hyperbole but not the substance</w:t>
      </w:r>
      <w:r w:rsidRPr="00F71FDA">
        <w:rPr>
          <w:rStyle w:val="StyleUnderline"/>
          <w:highlight w:val="cyan"/>
        </w:rPr>
        <w:t>.</w:t>
      </w:r>
      <w:r w:rsidRPr="00EC3110">
        <w:rPr>
          <w:rStyle w:val="StyleUnderline"/>
        </w:rPr>
        <w:t xml:space="preserve"> To blame is the rapidity of the gloss: Dark Deleuze certainly references plenty of material by Deleuze, but it cruises past it at the speed of light.</w:t>
      </w:r>
      <w:r w:rsidRPr="00EC3110">
        <w:rPr>
          <w:sz w:val="14"/>
        </w:rPr>
        <w:t xml:space="preserve"> </w:t>
      </w:r>
      <w:r w:rsidRPr="00EC3110">
        <w:rPr>
          <w:rStyle w:val="StyleUnderline"/>
        </w:rPr>
        <w:t xml:space="preserve">The resulting impression is one of inflated grandiloquence and minimal context, of unmoored statements that have little to no backing other than the self-proclaimed Nietzschean authority of the writer. A </w:t>
      </w:r>
      <w:r w:rsidRPr="00F71FDA">
        <w:rPr>
          <w:rStyle w:val="StyleUnderline"/>
          <w:highlight w:val="cyan"/>
        </w:rPr>
        <w:t>more accurate slogan for such a mannerism might be ‘hipster abstraction versus theoretical rigor’</w:t>
      </w:r>
      <w:r w:rsidRPr="00EC3110">
        <w:rPr>
          <w:rStyle w:val="StyleUnderline"/>
        </w:rPr>
        <w:t>.</w:t>
      </w:r>
      <w:r w:rsidRPr="00EC3110">
        <w:rPr>
          <w:sz w:val="14"/>
        </w:rPr>
        <w:t xml:space="preserve"> Dark Deleuze would like to see itself as an untimely book, but whether that is true, again, is another matter. On the contrary, its timing could not be better and more appropriate as it takes up the much-needed mantle of resistance against a majoritarian trend, along with many pressing political issues. A truly untimely book we would not even be capable of registering, so out of step with the times it would be, whereas this text is a prominent war-machine against an intellectual behemoth and a global trend. </w:t>
      </w:r>
      <w:r w:rsidRPr="00F71FDA">
        <w:rPr>
          <w:rStyle w:val="Emphasis"/>
          <w:highlight w:val="cyan"/>
        </w:rPr>
        <w:t>Dark Deleuze is timely to the point of embarrassment</w:t>
      </w:r>
      <w:r w:rsidRPr="00F71FDA">
        <w:rPr>
          <w:sz w:val="14"/>
          <w:highlight w:val="cyan"/>
        </w:rPr>
        <w:t xml:space="preserve">, </w:t>
      </w:r>
      <w:r w:rsidRPr="00F71FDA">
        <w:rPr>
          <w:rStyle w:val="Emphasis"/>
          <w:highlight w:val="cyan"/>
        </w:rPr>
        <w:t>therefore becoming uncomfortable—reaching such an intensity of discomfort, perhaps, whereby it reverts itself into a form of untimeliness after all</w:t>
      </w:r>
      <w:r w:rsidRPr="00EC3110">
        <w:rPr>
          <w:rStyle w:val="Emphasis"/>
        </w:rPr>
        <w:t>…</w:t>
      </w:r>
    </w:p>
    <w:p w:rsidR="0038542E" w:rsidRDefault="0038542E" w:rsidP="0038542E">
      <w:pPr>
        <w:pStyle w:val="Heading3"/>
      </w:pPr>
      <w:r>
        <w:lastRenderedPageBreak/>
        <w:t>so very white</w:t>
      </w:r>
    </w:p>
    <w:p w:rsidR="0038542E" w:rsidRPr="00F71FDA" w:rsidRDefault="0038542E" w:rsidP="0038542E">
      <w:pPr>
        <w:pStyle w:val="Heading4"/>
      </w:pPr>
      <w:r>
        <w:t>Scholarship DA – Andrew Culp whitewashes black theorization and doesn’t give them any credit</w:t>
      </w:r>
    </w:p>
    <w:p w:rsidR="0038542E" w:rsidRDefault="0038542E" w:rsidP="0038542E">
      <w:r>
        <w:t xml:space="preserve">Timothy </w:t>
      </w:r>
      <w:r w:rsidRPr="00835592">
        <w:rPr>
          <w:rStyle w:val="Style13ptBold"/>
        </w:rPr>
        <w:t>Snediker 16</w:t>
      </w:r>
      <w:r>
        <w:t xml:space="preserve"> (8-4-2016, Timothy Snediker works at UC Santa Barbara in continental philosophy of religion and Critical Theory "Review – A Darker, Grittier Deleuze ," RELIGIOUS THEORY, </w:t>
      </w:r>
      <w:hyperlink r:id="rId62" w:history="1">
        <w:r w:rsidRPr="00A90464">
          <w:rPr>
            <w:rStyle w:val="Hyperlink"/>
          </w:rPr>
          <w:t>http://jcrt.org/religioustheory/2016/08/04/review-a-darker-grittier-deleuze/</w:t>
        </w:r>
      </w:hyperlink>
      <w:r>
        <w:rPr>
          <w:rStyle w:val="Hyperlink"/>
        </w:rPr>
        <w:t xml:space="preserve"> )//sb</w:t>
      </w:r>
    </w:p>
    <w:p w:rsidR="0038542E" w:rsidRPr="004C65B9" w:rsidRDefault="0038542E" w:rsidP="0038542E">
      <w:pPr>
        <w:rPr>
          <w:rStyle w:val="StyleUnderline"/>
        </w:rPr>
      </w:pPr>
      <w:r w:rsidRPr="0044469B">
        <w:rPr>
          <w:sz w:val="14"/>
        </w:rPr>
        <w:t xml:space="preserve">Nevertheless, </w:t>
      </w:r>
      <w:r w:rsidRPr="00F71FDA">
        <w:rPr>
          <w:rStyle w:val="StyleUnderline"/>
          <w:highlight w:val="cyan"/>
        </w:rPr>
        <w:t>the book’s most obvious</w:t>
      </w:r>
      <w:r w:rsidRPr="004C65B9">
        <w:rPr>
          <w:rStyle w:val="StyleUnderline"/>
        </w:rPr>
        <w:t>—and damning—</w:t>
      </w:r>
      <w:r w:rsidRPr="00F71FDA">
        <w:rPr>
          <w:rStyle w:val="StyleUnderline"/>
          <w:highlight w:val="cyan"/>
        </w:rPr>
        <w:t>flaw is the omission of any reference to afro-pessimism</w:t>
      </w:r>
      <w:r w:rsidRPr="004C65B9">
        <w:rPr>
          <w:rStyle w:val="StyleUnderline"/>
        </w:rPr>
        <w:t>, the assorted authors of which have been advocating the death, or the end, of the world—using precisely this language and reliance on negativity</w:t>
      </w:r>
      <w:r w:rsidRPr="0044469B">
        <w:rPr>
          <w:sz w:val="14"/>
        </w:rPr>
        <w:t xml:space="preserve">—for approximately a decade.[3] I note in passing that </w:t>
      </w:r>
      <w:r w:rsidRPr="00F71FDA">
        <w:rPr>
          <w:rStyle w:val="StyleUnderline"/>
          <w:highlight w:val="cyan"/>
        </w:rPr>
        <w:t>Culp</w:t>
      </w:r>
      <w:r w:rsidRPr="0044469B">
        <w:rPr>
          <w:sz w:val="14"/>
        </w:rPr>
        <w:t>, judging from his fascinating discussion of Dark Deleuze here with Alexander Galloway</w:t>
      </w:r>
      <w:r w:rsidRPr="004C65B9">
        <w:rPr>
          <w:rStyle w:val="StyleUnderline"/>
        </w:rPr>
        <w:t xml:space="preserve">, is </w:t>
      </w:r>
      <w:r w:rsidRPr="00F71FDA">
        <w:rPr>
          <w:rStyle w:val="StyleUnderline"/>
          <w:highlight w:val="cyan"/>
        </w:rPr>
        <w:t>well-aware of the afro-pessimists</w:t>
      </w:r>
      <w:r w:rsidRPr="00F71FDA">
        <w:rPr>
          <w:sz w:val="14"/>
          <w:highlight w:val="cyan"/>
        </w:rPr>
        <w:t xml:space="preserve">. </w:t>
      </w:r>
      <w:r w:rsidRPr="00F71FDA">
        <w:rPr>
          <w:rStyle w:val="Emphasis"/>
          <w:highlight w:val="cyan"/>
        </w:rPr>
        <w:t>Suffice it to say that the omission of such important source material from the monograph is troubling</w:t>
      </w:r>
      <w:r w:rsidRPr="004C65B9">
        <w:rPr>
          <w:rStyle w:val="Emphasis"/>
        </w:rPr>
        <w:t>, not to mention familiar</w:t>
      </w:r>
      <w:r w:rsidRPr="0044469B">
        <w:rPr>
          <w:sz w:val="14"/>
        </w:rPr>
        <w:t xml:space="preserve">. </w:t>
      </w:r>
      <w:r w:rsidRPr="004C65B9">
        <w:rPr>
          <w:rStyle w:val="StyleUnderline"/>
        </w:rPr>
        <w:t>In the last instance</w:t>
      </w:r>
      <w:r w:rsidRPr="00F71FDA">
        <w:rPr>
          <w:rStyle w:val="StyleUnderline"/>
          <w:highlight w:val="cyan"/>
        </w:rPr>
        <w:t>, Dark Deleuze remains</w:t>
      </w:r>
      <w:r w:rsidRPr="004C65B9">
        <w:rPr>
          <w:rStyle w:val="StyleUnderline"/>
        </w:rPr>
        <w:t xml:space="preserve"> white—</w:t>
      </w:r>
      <w:r w:rsidRPr="00F71FDA">
        <w:rPr>
          <w:rStyle w:val="StyleUnderline"/>
          <w:highlight w:val="cyan"/>
        </w:rPr>
        <w:t>all too white</w:t>
      </w:r>
      <w:r w:rsidRPr="004C65B9">
        <w:rPr>
          <w:rStyle w:val="StyleUnderline"/>
        </w:rPr>
        <w:t>.</w:t>
      </w:r>
      <w:r>
        <w:rPr>
          <w:rStyle w:val="StyleUnderline"/>
        </w:rPr>
        <w:t xml:space="preserve"> </w:t>
      </w:r>
      <w:r w:rsidRPr="0044469B">
        <w:rPr>
          <w:sz w:val="14"/>
        </w:rPr>
        <w:t xml:space="preserve">Of interest both to Deleuzian scholars and to all those involved in thinking and enacting a world beyond capitalism, Dark Deleuze invites us to consider the possibility that one will neither attain nor create such a world without destroying the present world. That this </w:t>
      </w:r>
      <w:r w:rsidRPr="00F71FDA">
        <w:rPr>
          <w:rStyle w:val="StyleUnderline"/>
          <w:highlight w:val="cyan"/>
        </w:rPr>
        <w:t>destruction of the world remains an essentially symbolic and semiotic destruction</w:t>
      </w:r>
      <w:r w:rsidRPr="004C65B9">
        <w:rPr>
          <w:rStyle w:val="StyleUnderline"/>
        </w:rPr>
        <w:t xml:space="preserve"> (that is to say, it </w:t>
      </w:r>
      <w:r w:rsidRPr="00F71FDA">
        <w:rPr>
          <w:rStyle w:val="StyleUnderline"/>
          <w:highlight w:val="cyan"/>
        </w:rPr>
        <w:t>appears to still be governed by a logic of whiteness</w:t>
      </w:r>
      <w:r w:rsidRPr="004C65B9">
        <w:rPr>
          <w:rStyle w:val="StyleUnderline"/>
        </w:rPr>
        <w:t>, which tends to preserve itself by effacing itself) should give us pause. Culp may very well be a decisive voice for the future of radical politics—a handyman of our ‘resistance to the present’—but the buggery of Deleuze has, so to speak, only just begun.</w:t>
      </w:r>
    </w:p>
    <w:p w:rsidR="0038542E" w:rsidRDefault="0038542E" w:rsidP="0038542E">
      <w:pPr>
        <w:pStyle w:val="Heading3"/>
      </w:pPr>
      <w:r>
        <w:lastRenderedPageBreak/>
        <w:t>Alt fails</w:t>
      </w:r>
    </w:p>
    <w:p w:rsidR="0038542E" w:rsidRDefault="0038542E" w:rsidP="0038542E"/>
    <w:p w:rsidR="0038542E" w:rsidRDefault="0038542E" w:rsidP="0038542E">
      <w:pPr>
        <w:pStyle w:val="Heading4"/>
      </w:pPr>
      <w:r>
        <w:t>Alt fails, even if Culp’s theory of neoliberalism is correct, his idea of “the thrill of destruction” when it comes to capitalism gets coopted as another way to make a profit</w:t>
      </w:r>
    </w:p>
    <w:p w:rsidR="0038542E" w:rsidRPr="00AD0F5C" w:rsidRDefault="0038542E" w:rsidP="0038542E">
      <w:r w:rsidRPr="009C0022">
        <w:rPr>
          <w:rStyle w:val="Style13ptBold"/>
        </w:rPr>
        <w:t>Skonieczny 17</w:t>
      </w:r>
      <w:r>
        <w:rPr>
          <w:rStyle w:val="Style13ptBold"/>
        </w:rPr>
        <w:t xml:space="preserve"> </w:t>
      </w:r>
      <w:r w:rsidRPr="00AD0F5C">
        <w:t xml:space="preserve">University of Warsaw, Faculty of "Artes Liberales"  “To Think as Sorcerer: An Exercise in Political Imagination” Krzysztof Skonieczny Theory &amp; Event, Volume 20, Number 4, October 2017, pg 12, </w:t>
      </w:r>
      <w:hyperlink r:id="rId63" w:history="1">
        <w:r w:rsidRPr="00AD0F5C">
          <w:rPr>
            <w:rStyle w:val="Hyperlink"/>
          </w:rPr>
          <w:t>https://muse.jhu.edu/article/675628/pdf</w:t>
        </w:r>
      </w:hyperlink>
      <w:r w:rsidRPr="00AD0F5C">
        <w:t xml:space="preserve"> E.L.</w:t>
      </w:r>
    </w:p>
    <w:p w:rsidR="0038542E" w:rsidRPr="00E62E6A" w:rsidRDefault="0038542E" w:rsidP="0038542E">
      <w:pPr>
        <w:rPr>
          <w:rStyle w:val="StyleUnderline"/>
        </w:rPr>
      </w:pPr>
      <w:r w:rsidRPr="00E62E6A">
        <w:rPr>
          <w:rStyle w:val="StyleUnderline"/>
        </w:rPr>
        <w:t xml:space="preserve">Culp recognizes these problems, calling Deleuze and Guattari’s accelerationism “too tarnished to rehabilitate”. However, </w:t>
      </w:r>
      <w:r w:rsidRPr="009C0022">
        <w:rPr>
          <w:rStyle w:val="StyleUnderline"/>
          <w:highlight w:val="cyan"/>
        </w:rPr>
        <w:t xml:space="preserve">some of his own words seem to indicate that he is closer to this position than he would like to—although he recognizes antiproduction as something intimately linked with the regime of productivism, </w:t>
      </w:r>
      <w:r w:rsidRPr="009C0022">
        <w:rPr>
          <w:rStyle w:val="StyleUnderline"/>
        </w:rPr>
        <w:t>he</w:t>
      </w:r>
      <w:r w:rsidRPr="00E62E6A">
        <w:rPr>
          <w:rStyle w:val="StyleUnderline"/>
        </w:rPr>
        <w:t xml:space="preserve"> approvingly </w:t>
      </w:r>
      <w:r w:rsidRPr="009C0022">
        <w:rPr>
          <w:rStyle w:val="StyleUnderline"/>
        </w:rPr>
        <w:t>cites</w:t>
      </w:r>
      <w:r w:rsidRPr="00E62E6A">
        <w:rPr>
          <w:rStyle w:val="StyleUnderline"/>
        </w:rPr>
        <w:t xml:space="preserve"> the avant-garde dictum </w:t>
      </w:r>
      <w:r w:rsidRPr="009C0022">
        <w:rPr>
          <w:rStyle w:val="StyleUnderline"/>
        </w:rPr>
        <w:t>that while capitalism succeeded because it was more exciting than traditional societies, “‘now there is something more exciting than capitalism itself: its destruction’</w:t>
      </w:r>
      <w:r>
        <w:t xml:space="preserve">” (Bernadette Corporation, Get Rid of Yourself)”38. </w:t>
      </w:r>
      <w:r w:rsidRPr="009C0022">
        <w:rPr>
          <w:rStyle w:val="StyleUnderline"/>
          <w:highlight w:val="cyan"/>
        </w:rPr>
        <w:t>Culp calls for the thrill of destruction as a cure for the “depressive disinterest” of today’s societies</w:t>
      </w:r>
      <w:r w:rsidRPr="00E62E6A">
        <w:rPr>
          <w:rStyle w:val="StyleUnderline"/>
        </w:rPr>
        <w:t>,</w:t>
      </w:r>
      <w:r>
        <w:t xml:space="preserve"> “barbarian nomadism”39 to replace the pastoral kind advocated by the proponents of a more “joyous Deleuze”. </w:t>
      </w:r>
      <w:r w:rsidRPr="009C0022">
        <w:t>While Culp’s diagnosis—both when it comes to today’s capitalism and the helplessness of the “joyous” reading of Deleuze in these circumstances—seems valid</w:t>
      </w:r>
      <w:r w:rsidRPr="00E62E6A">
        <w:rPr>
          <w:rStyle w:val="StyleUnderline"/>
        </w:rPr>
        <w:t xml:space="preserve">, </w:t>
      </w:r>
      <w:r w:rsidRPr="009C0022">
        <w:rPr>
          <w:rStyle w:val="StyleUnderline"/>
          <w:highlight w:val="cyan"/>
        </w:rPr>
        <w:t>his propositions to remedy it seem counter-effective. With antiproduction so deeply ingrained into the axiomatic of capitalism, it seems only a question of time before any destructive endeavor becomes just another way of making a profit</w:t>
      </w:r>
      <w:r>
        <w:t>—think of Gates’ readiness to destroy anything he had ever created in the endless pursuit of the new, the slightly better</w:t>
      </w:r>
      <w:r w:rsidRPr="00E62E6A">
        <w:rPr>
          <w:rStyle w:val="StyleUnderline"/>
        </w:rPr>
        <w:t xml:space="preserve">. </w:t>
      </w:r>
      <w:r w:rsidRPr="009C0022">
        <w:rPr>
          <w:rStyle w:val="StyleUnderline"/>
          <w:highlight w:val="cyan"/>
        </w:rPr>
        <w:t>The notion of “thrill” is perhaps yet more dangerous</w:t>
      </w:r>
      <w:r w:rsidRPr="00E62E6A">
        <w:rPr>
          <w:rStyle w:val="StyleUnderline"/>
        </w:rPr>
        <w:t xml:space="preserve">—are we not </w:t>
      </w:r>
      <w:r w:rsidRPr="009C0022">
        <w:rPr>
          <w:rStyle w:val="StyleUnderline"/>
          <w:highlight w:val="cyan"/>
        </w:rPr>
        <w:t>the most useful capitalist minions</w:t>
      </w:r>
      <w:r w:rsidRPr="00E62E6A">
        <w:rPr>
          <w:rStyle w:val="StyleUnderline"/>
        </w:rPr>
        <w:t xml:space="preserve"> when we </w:t>
      </w:r>
      <w:r w:rsidRPr="009C0022">
        <w:rPr>
          <w:rStyle w:val="StyleUnderline"/>
          <w:highlight w:val="cyan"/>
        </w:rPr>
        <w:t>are the most interested and excited</w:t>
      </w:r>
      <w:r w:rsidRPr="00E62E6A">
        <w:rPr>
          <w:rStyle w:val="StyleUnderline"/>
        </w:rPr>
        <w:t xml:space="preserve">? Perhaps, </w:t>
      </w:r>
      <w:r w:rsidRPr="009C0022">
        <w:rPr>
          <w:rStyle w:val="StyleUnderline"/>
          <w:highlight w:val="cyan"/>
        </w:rPr>
        <w:t>when even the most revolutionary like or retweet is so easily monetized and when even the most just outrage simply sells well on the news, it would make sense to become less thrilled and less excited</w:t>
      </w:r>
      <w:r w:rsidRPr="009C0022">
        <w:t>?</w:t>
      </w:r>
    </w:p>
    <w:p w:rsidR="0038542E" w:rsidRDefault="0038542E" w:rsidP="0038542E">
      <w:pPr>
        <w:pStyle w:val="Heading3"/>
      </w:pPr>
      <w:r>
        <w:lastRenderedPageBreak/>
        <w:t>Identity</w:t>
      </w:r>
    </w:p>
    <w:p w:rsidR="0038542E" w:rsidRPr="001F2E5D" w:rsidRDefault="0038542E" w:rsidP="0038542E">
      <w:pPr>
        <w:shd w:val="clear" w:color="auto" w:fill="FFFFFF"/>
        <w:spacing w:before="40" w:after="0" w:line="278" w:lineRule="atLeast"/>
        <w:outlineLvl w:val="3"/>
        <w:rPr>
          <w:rFonts w:eastAsia="Times New Roman" w:cs="Times New Roman"/>
          <w:b/>
          <w:bCs/>
          <w:color w:val="222222"/>
          <w:sz w:val="26"/>
          <w:szCs w:val="26"/>
        </w:rPr>
      </w:pPr>
      <w:r>
        <w:rPr>
          <w:rFonts w:eastAsia="Times New Roman" w:cs="Times New Roman"/>
          <w:b/>
          <w:bCs/>
          <w:color w:val="222222"/>
          <w:sz w:val="26"/>
          <w:szCs w:val="26"/>
        </w:rPr>
        <w:t>Policy Proposals are key to solve for Trumpism, the alt cedes the political and fails to solve for material impacts</w:t>
      </w:r>
    </w:p>
    <w:p w:rsidR="0038542E" w:rsidRPr="001F2E5D" w:rsidRDefault="0038542E" w:rsidP="0038542E">
      <w:pPr>
        <w:shd w:val="clear" w:color="auto" w:fill="FFFFFF"/>
        <w:spacing w:line="235" w:lineRule="atLeast"/>
        <w:rPr>
          <w:rFonts w:eastAsia="Times New Roman" w:cs="Times New Roman"/>
          <w:color w:val="222222"/>
        </w:rPr>
      </w:pPr>
      <w:r w:rsidRPr="001F2E5D">
        <w:rPr>
          <w:rFonts w:eastAsia="Times New Roman" w:cs="Times New Roman"/>
          <w:b/>
          <w:bCs/>
          <w:color w:val="222222"/>
          <w:sz w:val="26"/>
          <w:szCs w:val="26"/>
        </w:rPr>
        <w:t xml:space="preserve">Connolly </w:t>
      </w:r>
      <w:r>
        <w:rPr>
          <w:rFonts w:eastAsia="Times New Roman" w:cs="Times New Roman"/>
          <w:b/>
          <w:bCs/>
          <w:color w:val="222222"/>
          <w:sz w:val="26"/>
          <w:szCs w:val="26"/>
        </w:rPr>
        <w:t>16</w:t>
      </w:r>
      <w:r w:rsidRPr="001F2E5D">
        <w:rPr>
          <w:rFonts w:eastAsia="Times New Roman" w:cs="Times New Roman"/>
          <w:b/>
          <w:bCs/>
          <w:color w:val="222222"/>
          <w:sz w:val="26"/>
          <w:szCs w:val="26"/>
        </w:rPr>
        <w:t>.</w:t>
      </w:r>
      <w:r w:rsidRPr="001F2E5D">
        <w:rPr>
          <w:rFonts w:eastAsia="Times New Roman" w:cs="Times New Roman"/>
          <w:color w:val="222222"/>
        </w:rPr>
        <w:t> William E. Connolly, Krieger-Eisenhower Professor of Political Science at Johns Hopkins University, “Donald Trump and the New Fascism,” The Contemporary Condition, August 14, 2016, </w:t>
      </w:r>
      <w:hyperlink r:id="rId64" w:tgtFrame="_blank" w:history="1">
        <w:r w:rsidRPr="001F2E5D">
          <w:rPr>
            <w:rFonts w:eastAsia="Times New Roman" w:cs="Times New Roman"/>
            <w:color w:val="1155CC"/>
            <w:u w:val="single"/>
          </w:rPr>
          <w:t>http://contemporarycondition.blogspot.com/2016/08/donald-trump-and-new-fascism.html</w:t>
        </w:r>
      </w:hyperlink>
      <w:r>
        <w:rPr>
          <w:rFonts w:eastAsia="Times New Roman" w:cs="Times New Roman"/>
          <w:color w:val="222222"/>
        </w:rPr>
        <w:t xml:space="preserve"> EL</w:t>
      </w:r>
    </w:p>
    <w:p w:rsidR="0038542E" w:rsidRPr="001F2E5D" w:rsidRDefault="0038542E" w:rsidP="0038542E">
      <w:pPr>
        <w:shd w:val="clear" w:color="auto" w:fill="FFFFFF"/>
        <w:spacing w:line="235" w:lineRule="atLeast"/>
        <w:rPr>
          <w:rFonts w:eastAsia="Times New Roman" w:cs="Times New Roman"/>
          <w:color w:val="222222"/>
        </w:rPr>
      </w:pPr>
      <w:r w:rsidRPr="001F2E5D">
        <w:rPr>
          <w:rFonts w:eastAsia="Times New Roman" w:cs="Times New Roman"/>
          <w:color w:val="222222"/>
        </w:rPr>
        <w:t> </w:t>
      </w:r>
    </w:p>
    <w:p w:rsidR="0038542E" w:rsidRPr="001F2E5D" w:rsidRDefault="0038542E" w:rsidP="0038542E">
      <w:r w:rsidRPr="00F524EB">
        <w:rPr>
          <w:rStyle w:val="StyleUnderline"/>
        </w:rPr>
        <w:t>Such</w:t>
      </w:r>
      <w:r w:rsidRPr="00F524EB">
        <w:rPr>
          <w:rStyle w:val="StyleUnderline"/>
          <w:highlight w:val="cyan"/>
        </w:rPr>
        <w:t> comparisons between earlier fascist movements and those now could (and should) be developed much further</w:t>
      </w:r>
      <w:r w:rsidRPr="001F2E5D">
        <w:rPr>
          <w:rStyle w:val="StyleUnderline"/>
        </w:rPr>
        <w:t>.</w:t>
      </w:r>
      <w:r w:rsidRPr="001F2E5D">
        <w:t xml:space="preserve"> For instance the similarities and differences between the movements in the United States, France, the UK, Germany and Turkey deserve close scrutiny. But my question today is this:</w:t>
      </w:r>
      <w:r w:rsidRPr="001F2E5D">
        <w:rPr>
          <w:rStyle w:val="StyleUnderline"/>
        </w:rPr>
        <w:t> Now that such a movement is underway big time, now that </w:t>
      </w:r>
      <w:r w:rsidRPr="00F524EB">
        <w:rPr>
          <w:rStyle w:val="StyleUnderline"/>
          <w:highlight w:val="cyan"/>
        </w:rPr>
        <w:t xml:space="preserve">its resonances roll across large swaths of the white working class, urban police departments, small town residents, </w:t>
      </w:r>
      <w:r w:rsidRPr="00F524EB">
        <w:rPr>
          <w:rStyle w:val="StyleUnderline"/>
        </w:rPr>
        <w:t>recovering neoliberals</w:t>
      </w:r>
      <w:r w:rsidRPr="001F2E5D">
        <w:rPr>
          <w:rStyle w:val="StyleUnderline"/>
        </w:rPr>
        <w:t xml:space="preserve">, veteran organizations, the right edge of evangelism, rural outposts, </w:t>
      </w:r>
      <w:r w:rsidRPr="00F524EB">
        <w:rPr>
          <w:rStyle w:val="StyleUnderline"/>
          <w:highlight w:val="cyan"/>
        </w:rPr>
        <w:t>and other sites, what can be done to pull some of those constituencies in different directions and to improve strategic responses to those that remain</w:t>
      </w:r>
      <w:r w:rsidRPr="001F2E5D">
        <w:t xml:space="preserve">. Because even if Hillary Clinton wins this election—a result not at all certain given the contingency of events and her major vulnerabilities—the </w:t>
      </w:r>
      <w:r w:rsidRPr="00F524EB">
        <w:t xml:space="preserve">resonances </w:t>
      </w:r>
      <w:r w:rsidRPr="00F524EB">
        <w:rPr>
          <w:rStyle w:val="StyleUnderline"/>
          <w:highlight w:val="cyan"/>
        </w:rPr>
        <w:t>Trump</w:t>
      </w:r>
      <w:r w:rsidRPr="001F2E5D">
        <w:rPr>
          <w:rStyle w:val="StyleUnderline"/>
        </w:rPr>
        <w:t xml:space="preserve"> </w:t>
      </w:r>
      <w:r w:rsidRPr="001F2E5D">
        <w:t>has crystallized may well remain a potent force. </w:t>
      </w:r>
      <w:r w:rsidRPr="001F2E5D">
        <w:rPr>
          <w:rStyle w:val="StyleUnderline"/>
        </w:rPr>
        <w:t xml:space="preserve">He </w:t>
      </w:r>
      <w:r w:rsidRPr="00F524EB">
        <w:rPr>
          <w:rStyle w:val="StyleUnderline"/>
          <w:highlight w:val="cyan"/>
        </w:rPr>
        <w:t xml:space="preserve">is on the verge of transfiguring the </w:t>
      </w:r>
      <w:r w:rsidRPr="00F524EB">
        <w:rPr>
          <w:rStyle w:val="StyleUnderline"/>
        </w:rPr>
        <w:t>evangelical/neoliberal/fossil fuel/financial/judicial/</w:t>
      </w:r>
      <w:r w:rsidRPr="00F524EB">
        <w:rPr>
          <w:rStyle w:val="StyleUnderline"/>
          <w:highlight w:val="cyan"/>
        </w:rPr>
        <w:t>dog whistle machine that has been so powerful in the States for several decades into a neofascist resonance machine that refigures a few neoliberal priorities to draw the white working class, veteran groups, small town residents, and rural constituencies more robustly into its orbit</w:t>
      </w:r>
      <w:r w:rsidRPr="001F2E5D">
        <w:t>. </w:t>
      </w:r>
      <w:r w:rsidRPr="001F2E5D">
        <w:rPr>
          <w:rStyle w:val="StyleUnderline"/>
        </w:rPr>
        <w:t>The old machine will not be replaced, then, but transfigured, with a few old free market priorities jostled to mix an intensification of nationalist, supremacist, protectionist, and Christian forces more explicitly into it.</w:t>
      </w:r>
    </w:p>
    <w:p w:rsidR="0038542E" w:rsidRPr="001F2E5D" w:rsidRDefault="0038542E" w:rsidP="0038542E">
      <w:r w:rsidRPr="001F2E5D">
        <w:t>Here are a few thoughts about how to fight off this combination. Others are surely needed:</w:t>
      </w:r>
    </w:p>
    <w:p w:rsidR="0038542E" w:rsidRPr="00F524EB" w:rsidRDefault="0038542E" w:rsidP="0038542E">
      <w:pPr>
        <w:rPr>
          <w:rStyle w:val="StyleUnderline"/>
          <w:highlight w:val="cyan"/>
        </w:rPr>
      </w:pPr>
      <w:r w:rsidRPr="001F2E5D">
        <w:t>First, </w:t>
      </w:r>
      <w:r w:rsidRPr="00F524EB">
        <w:t>while</w:t>
      </w:r>
      <w:r w:rsidRPr="00F524EB">
        <w:rPr>
          <w:highlight w:val="cyan"/>
        </w:rPr>
        <w:t> </w:t>
      </w:r>
      <w:r w:rsidRPr="00F524EB">
        <w:rPr>
          <w:rStyle w:val="StyleUnderline"/>
          <w:highlight w:val="cyan"/>
        </w:rPr>
        <w:t>structural racism is the most severe injustice in this regime, the less severe but real plight of the white working class must also be addressed</w:t>
      </w:r>
      <w:r w:rsidRPr="001F2E5D">
        <w:rPr>
          <w:rStyle w:val="StyleUnderline"/>
        </w:rPr>
        <w:t>. </w:t>
      </w:r>
      <w:r w:rsidRPr="001F2E5D">
        <w:t>It has been caught between weak state efforts to respond to the neglect of urban areas, policies that siphon most of the income and wealth advances into the hands of a very small minority, and pluralizing forces that pass it by.</w:t>
      </w:r>
      <w:r w:rsidRPr="001F2E5D">
        <w:rPr>
          <w:rStyle w:val="StyleUnderline"/>
        </w:rPr>
        <w:t> </w:t>
      </w:r>
      <w:r w:rsidRPr="00F524EB">
        <w:rPr>
          <w:rStyle w:val="StyleUnderline"/>
          <w:highlight w:val="cyan"/>
        </w:rPr>
        <w:t>Bernie Sanders started pursuing policies that would speak to the white working class, African Americans and other minorities together. Those of us who care about all these</w:t>
      </w:r>
    </w:p>
    <w:p w:rsidR="0038542E" w:rsidRPr="001F2E5D" w:rsidRDefault="0038542E" w:rsidP="0038542E">
      <w:r w:rsidRPr="00F524EB">
        <w:rPr>
          <w:rStyle w:val="StyleUnderline"/>
          <w:highlight w:val="cyan"/>
        </w:rPr>
        <w:t>constituencies must now press actively for programs that reduce income inequality, support job security, universalize retirement benefits and support universal health care</w:t>
      </w:r>
      <w:r w:rsidRPr="001F2E5D">
        <w:t xml:space="preserve">. Perhaps the best place to start is to work closely with labor unions, urban </w:t>
      </w:r>
      <w:r w:rsidRPr="001F2E5D">
        <w:lastRenderedPageBreak/>
        <w:t>leaders, and public school teachers on these issues, as well as to work to restructure the infrastructure of consumption (see # 4). </w:t>
      </w:r>
      <w:r w:rsidRPr="001F2E5D">
        <w:rPr>
          <w:rStyle w:val="StyleUnderline"/>
        </w:rPr>
        <w:t>For fascist drives become exacerbated when economic insecurity grows, labor unions are demeaned and public education is weakened. Such a condition fits the U.S. today, in a situation where neoliberal courts give extravagant freedom to corporations while regulating and confining labor severely</w:t>
      </w:r>
      <w:r w:rsidRPr="001F2E5D">
        <w:t>. Moreover, Bernie was right in his call to convert free trade laws into fair trade agreements. The existing agreements have played a role in the deindustrialization of America. New laws, for instance, could make it impossible for a corporation to leave the town or city that had invested so much in it until it paid back those subsidies. The bias of bankruptcy laws against workers and in favor of corporations also requires overhauling.</w:t>
      </w:r>
    </w:p>
    <w:p w:rsidR="0038542E" w:rsidRPr="001F2E5D" w:rsidRDefault="0038542E" w:rsidP="0038542E">
      <w:r w:rsidRPr="001F2E5D">
        <w:t>Second, </w:t>
      </w:r>
      <w:r w:rsidRPr="00F524EB">
        <w:rPr>
          <w:rStyle w:val="StyleUnderline"/>
          <w:highlight w:val="cyan"/>
        </w:rPr>
        <w:t>the rhetoric of fascism must become a topic of close exploration, as more of us also learn how to work on the visceral register of cultural life in ways that generate nonviolent counter-energies and aspirations</w:t>
      </w:r>
      <w:r w:rsidRPr="001F2E5D">
        <w:t>. Close study of how talk shows on the Left do their work is indispensable here. Freeze framing, repetition, concentration on the gestures and facial demeanor of neofascist speakers, those are merely some the techniques to study. Freeze frame that Trump triumphant smile to expose the narcissism and ruthlessness it expresses. </w:t>
      </w:r>
      <w:r w:rsidRPr="001F2E5D">
        <w:rPr>
          <w:rStyle w:val="StyleUnderline"/>
        </w:rPr>
        <w:t>The Left also needs to nurture more prophetic and charismatic leaders of its own. Bernie, Cornel West, and Elizabeth Warren provide effective role models here, but many more voices are needed. The worst idea is to laugh off fascist rhetoric. For, as some previous antifascist movements have found to their deep dismay, there is never a vacuum on the visceral register of cultural</w:t>
      </w:r>
      <w:r w:rsidRPr="001F2E5D">
        <w:t xml:space="preserve"> life. If we don’t become better at working on that register in non-manipulative ways other parties will move in during times of high anxiety. </w:t>
      </w:r>
    </w:p>
    <w:p w:rsidR="0038542E" w:rsidRPr="00F524EB" w:rsidRDefault="0038542E" w:rsidP="0038542E">
      <w:pPr>
        <w:rPr>
          <w:rStyle w:val="StyleUnderline"/>
        </w:rPr>
      </w:pPr>
      <w:r w:rsidRPr="00E74E0D">
        <w:rPr>
          <w:rStyle w:val="StyleUnderline"/>
          <w:highlight w:val="cyan"/>
        </w:rPr>
        <w:t>Third, it is essential to call out thinly veiled appeals to violence, urban police cover-ups, and military violence whenever they emerge. This, perhaps, is the one task that has been pursued most effectively during the recent campaign</w:t>
      </w:r>
      <w:r w:rsidRPr="00F524EB">
        <w:rPr>
          <w:rStyle w:val="StyleUnderline"/>
        </w:rPr>
        <w:t>. </w:t>
      </w:r>
    </w:p>
    <w:p w:rsidR="0038542E" w:rsidRPr="001F2E5D" w:rsidRDefault="0038542E" w:rsidP="0038542E">
      <w:r w:rsidRPr="001F2E5D">
        <w:t>Fourth, the corporate media, with the exception of key figures on Fox News, does resist some of the most severe modes of nationalism and white triumphalism. But have you noticed how seldom labor leaders, local community organizers, etc., are called upon to diagnose issues and expose new possibilities? Rather, we get a proliferation of party hacks and retired security analysts. I exempt Democracy Now from these charges, but sustained pressure is needed to get democratic activists onto the key news networks as we also participate in and improve the visibility of internet engagements. </w:t>
      </w:r>
    </w:p>
    <w:p w:rsidR="0038542E" w:rsidRPr="00F524EB" w:rsidRDefault="0038542E" w:rsidP="0038542E">
      <w:pPr>
        <w:rPr>
          <w:rStyle w:val="StyleUnderline"/>
        </w:rPr>
      </w:pPr>
      <w:r w:rsidRPr="00F524EB">
        <w:rPr>
          <w:rStyle w:val="StyleUnderline"/>
        </w:rPr>
        <w:t>Fifth, it is a difficult but imperative task to publicize how radical changes in the state supported infrastructure of consumption can simultaneously expose how much the state is already involved in the corporate organization of consumption options, help poor and working class people to make ends meet, take an important step toward reducing inequality, and respond to the generic peril of climate change. Ecology and climate change are not merely white middle class issues; they are Urban, African American, White Working Class, Native American, and Rural issues too</w:t>
      </w:r>
      <w:r w:rsidRPr="001F2E5D">
        <w:t xml:space="preserve">. Activists such as Naomi Klein, Wangari Mathaii, Rob Nixon, John Buell and others have pushed this insight. The disasters in Flint, </w:t>
      </w:r>
      <w:r w:rsidRPr="001F2E5D">
        <w:lastRenderedPageBreak/>
        <w:t>Michigan and other urban zones dramatize it. </w:t>
      </w:r>
      <w:r w:rsidRPr="00F524EB">
        <w:rPr>
          <w:rStyle w:val="StyleUnderline"/>
          <w:highlight w:val="cyan"/>
        </w:rPr>
        <w:t>The task now is to bring these lines of development into closer coordination with one another.</w:t>
      </w:r>
      <w:r w:rsidRPr="00F524EB">
        <w:rPr>
          <w:rStyle w:val="StyleUnderline"/>
        </w:rPr>
        <w:t> </w:t>
      </w:r>
    </w:p>
    <w:p w:rsidR="0038542E" w:rsidRPr="00F524EB" w:rsidRDefault="0038542E" w:rsidP="0038542E">
      <w:pPr>
        <w:rPr>
          <w:rStyle w:val="StyleUnderline"/>
        </w:rPr>
      </w:pPr>
      <w:r w:rsidRPr="00E74E0D">
        <w:rPr>
          <w:rStyle w:val="StyleUnderline"/>
          <w:highlight w:val="cyan"/>
        </w:rPr>
        <w:t>Fascist movements</w:t>
      </w:r>
      <w:r w:rsidRPr="00F524EB">
        <w:rPr>
          <w:rStyle w:val="StyleUnderline"/>
        </w:rPr>
        <w:t> percolate and resonate during times of high anxiety when several previously entitled constituencies have been left holding the bag. The movements </w:t>
      </w:r>
      <w:r w:rsidRPr="0066205B">
        <w:rPr>
          <w:rStyle w:val="StyleUnderline"/>
          <w:highlight w:val="cyan"/>
        </w:rPr>
        <w:t xml:space="preserve">are organized around exclusionary nationalism, a police state mentality, white supremacy, bellicose militarism, exclusionary rhetoric, and assaults on democracy. They can be </w:t>
      </w:r>
      <w:r w:rsidRPr="00E74E0D">
        <w:rPr>
          <w:rStyle w:val="StyleUnderline"/>
          <w:highlight w:val="cyan"/>
        </w:rPr>
        <w:t>countered and transcended, but electoral politics as usual is not sufficient to the task.</w:t>
      </w:r>
    </w:p>
    <w:p w:rsidR="0038542E" w:rsidRDefault="0038542E" w:rsidP="0038542E"/>
    <w:p w:rsidR="0038542E" w:rsidRDefault="0038542E" w:rsidP="0038542E"/>
    <w:p w:rsidR="0038542E" w:rsidRDefault="0038542E" w:rsidP="0038542E"/>
    <w:p w:rsidR="0038542E" w:rsidRDefault="0038542E" w:rsidP="0038542E">
      <w:pPr>
        <w:pStyle w:val="Heading4"/>
      </w:pPr>
      <w:r>
        <w:t>Critiques of Identity politics misunderstand affirmation. The Identity politics of the 1AC isn’t referring to individual difference, but rather referring to a broader set of unique oppressions experienced by a specifc minority group that the alt can’t solve for</w:t>
      </w:r>
    </w:p>
    <w:p w:rsidR="0038542E" w:rsidRPr="00BD1761" w:rsidRDefault="0038542E" w:rsidP="0038542E">
      <w:r w:rsidRPr="00BD1761">
        <w:rPr>
          <w:rStyle w:val="Style13ptBold"/>
        </w:rPr>
        <w:t>Connolly 91</w:t>
      </w:r>
      <w:r w:rsidRPr="00BD1761">
        <w:t xml:space="preserve"> William E. Connolly, Krieger-Eisenhower Professor of Political Science at Johns Hopkins University, “Identity\Difference</w:t>
      </w:r>
      <w:r>
        <w:t xml:space="preserve"> </w:t>
      </w:r>
      <w:r w:rsidRPr="00BD1761">
        <w:t>DEMOCRATIC NEGOTIATIONS</w:t>
      </w:r>
      <w:r>
        <w:t xml:space="preserve"> </w:t>
      </w:r>
      <w:r w:rsidRPr="00BD1761">
        <w:t>OF POLITICAL PARADOX</w:t>
      </w:r>
      <w:r>
        <w:t xml:space="preserve">” </w:t>
      </w:r>
      <w:r w:rsidRPr="00A55ED6">
        <w:t>https://butlerphile.files.wordpress.com/2010/06/identity-difference_-democratic-negotiations-of-political-paradox-william-e-connolly.pdf</w:t>
      </w:r>
      <w:r w:rsidRPr="00BD1761">
        <w:t xml:space="preserve"> EL</w:t>
      </w:r>
    </w:p>
    <w:p w:rsidR="0038542E" w:rsidRPr="000F35D6" w:rsidRDefault="0038542E" w:rsidP="0038542E">
      <w:r w:rsidRPr="00F46F63">
        <w:rPr>
          <w:rStyle w:val="StyleUnderline"/>
        </w:rPr>
        <w:t>"</w:t>
      </w:r>
      <w:r w:rsidRPr="00F54731">
        <w:rPr>
          <w:rStyle w:val="StyleUnderline"/>
          <w:highlight w:val="cyan"/>
        </w:rPr>
        <w:t>The politics of identity</w:t>
      </w:r>
      <w:r w:rsidRPr="00F46F63">
        <w:rPr>
          <w:rStyle w:val="StyleUnderline"/>
        </w:rPr>
        <w:t xml:space="preserve">. " It </w:t>
      </w:r>
      <w:r w:rsidRPr="00F54731">
        <w:rPr>
          <w:rStyle w:val="StyleUnderline"/>
          <w:highlight w:val="cyan"/>
        </w:rPr>
        <w:t>is often named today</w:t>
      </w:r>
      <w:r w:rsidRPr="00F54731">
        <w:rPr>
          <w:rStyle w:val="StyleUnderline"/>
        </w:rPr>
        <w:t>, sometimes to bestow dignity or authority on a minority, more often to subtract authority from minorities who neglect something said to be necessary to the larger society.</w:t>
      </w:r>
      <w:r w:rsidRPr="00F46F63">
        <w:rPr>
          <w:rStyle w:val="StyleUnderline"/>
        </w:rPr>
        <w:t xml:space="preserve"> "</w:t>
      </w:r>
      <w:r w:rsidRPr="00F54731">
        <w:rPr>
          <w:rStyle w:val="StyleUnderline"/>
          <w:highlight w:val="cyan"/>
        </w:rPr>
        <w:t>We are Muslim, African American, Gay, Feminist, Amerindian, Hispanic ... , and you must not dictate to us in the name of a majority culture from which we differ</w:t>
      </w:r>
      <w:r w:rsidRPr="00F46F63">
        <w:rPr>
          <w:rStyle w:val="StyleUnderline"/>
        </w:rPr>
        <w:t>."</w:t>
      </w:r>
      <w:r>
        <w:t xml:space="preserve"> Or, "You give everything to your identity and not enough to the general principles of America, Christianity, the Enlightenment, Morality, Human Nature, or God. " When the first mode of identity is invoked, the minority status of those who speak is rendered visible. When "identity politics " is attacked as impervious to the larger whole upon which it depends, a majority identity is implicitly invoked to characterize the whole. </w:t>
      </w:r>
      <w:r w:rsidRPr="00F54731">
        <w:rPr>
          <w:rStyle w:val="StyleUnderline"/>
          <w:highlight w:val="cyan"/>
        </w:rPr>
        <w:t>Even critics of identity politics participate, it seems, in the politics of identity. Identity\Difference treats identity as ubiquitous to modern life.</w:t>
      </w:r>
      <w:r w:rsidRPr="006B0E2B">
        <w:rPr>
          <w:rStyle w:val="StyleUnderline"/>
        </w:rPr>
        <w:t xml:space="preserve"> </w:t>
      </w:r>
      <w:r>
        <w:t xml:space="preserve">But [xiii] xiv Identity\Difference it neither endorses an enclave model of identity nor devalues minor identities in favor of a universal unsusceptible to further questioning. </w:t>
      </w:r>
      <w:r w:rsidRPr="00F54731">
        <w:rPr>
          <w:rStyle w:val="StyleUnderline"/>
          <w:highlight w:val="cyan"/>
        </w:rPr>
        <w:t>Does it, then, forfeit a place from which to speak?</w:t>
      </w:r>
      <w:r w:rsidRPr="006B0E2B">
        <w:rPr>
          <w:rStyle w:val="StyleUnderline"/>
        </w:rPr>
        <w:t xml:space="preserve"> A few levelers and simplifiers say so. But </w:t>
      </w:r>
      <w:r w:rsidRPr="00F54731">
        <w:rPr>
          <w:rStyle w:val="StyleUnderline"/>
          <w:highlight w:val="cyan"/>
        </w:rPr>
        <w:t>such assertions fail to address the constitutive role of difference in identity itself. They simplify the paradoxical logic of identity to relieve themselves of the need to acknowledge connections and debts to the differences in which they are implicated</w:t>
      </w:r>
      <w:r w:rsidRPr="006B0E2B">
        <w:rPr>
          <w:rStyle w:val="StyleUnderline"/>
        </w:rPr>
        <w:t>.</w:t>
      </w:r>
      <w:r>
        <w:t xml:space="preserve"> Here in a nutshell is the thesis of this study: </w:t>
      </w:r>
      <w:r w:rsidRPr="00F54731">
        <w:rPr>
          <w:rStyle w:val="StyleUnderline"/>
          <w:highlight w:val="cyan"/>
        </w:rPr>
        <w:t xml:space="preserve">to confess a particular identity is also to belong to difference. To come to terms affirmatively with the complexity of that </w:t>
      </w:r>
      <w:r w:rsidRPr="00F54731">
        <w:rPr>
          <w:rStyle w:val="StyleUnderline"/>
          <w:highlight w:val="cyan"/>
        </w:rPr>
        <w:lastRenderedPageBreak/>
        <w:t>connection is to support an ethos of identity and difference suitable to a democratic culture of deep pluralism</w:t>
      </w:r>
      <w:r>
        <w:t xml:space="preserve">. A few more things can be said to unpack that thesis, and I proceed by reviewing, refining, and augmenting a few formulations. An identity is established in relation to a series of differences that have become socially recognized. These differences are essential to its being. If they did not coexist as differences, it would not exist in its distinctness and solidity. Entrenched in this indispensable relation is a second set of tendencies ... to congeal established identities into fixed forms, thought and lived as if their structure expressed the true order of things </w:t>
      </w:r>
      <w:r w:rsidRPr="006B0E2B">
        <w:t>....</w:t>
      </w:r>
      <w:r w:rsidRPr="006B0E2B">
        <w:rPr>
          <w:rStyle w:val="StyleUnderline"/>
        </w:rPr>
        <w:t xml:space="preserve"> </w:t>
      </w:r>
      <w:r w:rsidRPr="00F54731">
        <w:rPr>
          <w:rStyle w:val="StyleUnderline"/>
          <w:highlight w:val="cyan"/>
        </w:rPr>
        <w:t>Identity requires difference in order to be, and it converts difference into otherness in order to secure its own self-certainty</w:t>
      </w:r>
      <w:r>
        <w:t xml:space="preserve">. (ldentity\Difference, 64) Identity is relational and collective. My personal identity is defined through the collective constituencies with which I identifY or am identified by others (as white, male, American, a sports fan, and so on); it is further specified by comparison to a variety of things I am not. Identity, then, is always connected to a series of differences that help it be what it is. </w:t>
      </w:r>
      <w:r w:rsidRPr="006B0E2B">
        <w:rPr>
          <w:rStyle w:val="StyleUnderline"/>
        </w:rPr>
        <w:t>The initial tendency is to describe the differences on which you depend in a way that gives privilege or priority to you. Jews, said Kant, are legalistic; that definition allowed him to define Kantian-Christian morality as a more spiritual orientation to duties and rights</w:t>
      </w:r>
      <w:r>
        <w:t xml:space="preserve">. Atheists, said Tocqueville, are restless, egoistic, and amoral, lacking the spiritual source of morality upon which stability, trustworthiness, and care for others are anchored. That definition allowed him to honor the American passion to exclude professed atheists from public office. Built into the dynamic of identity is a polemical temptation to translate differences through which it is specified into moral failings or abnormalities. The pursuit of identity feeds the polemicism Foucault describes in the epigraph at the beginning of this essay. Confessing Identity\Belonging to Difference xv </w:t>
      </w:r>
      <w:r w:rsidRPr="00F54731">
        <w:rPr>
          <w:rStyle w:val="StyleUnderline"/>
          <w:highlight w:val="cyan"/>
        </w:rPr>
        <w:t>You need identity to act and to be ethical, but there is a drive to diminish difference to complete itself inside the pursuit of identity</w:t>
      </w:r>
      <w:r w:rsidRPr="00F54731">
        <w:rPr>
          <w:rStyle w:val="StyleUnderline"/>
        </w:rPr>
        <w:t>. There is thus a paradoxical element in the politics of identity. It is not an airtight paradox conforming to a textbook example in logic, but a social paradox that might be negotiated</w:t>
      </w:r>
      <w:r w:rsidRPr="00F54731">
        <w:rPr>
          <w:rStyle w:val="StyleUnderline"/>
          <w:highlight w:val="cyan"/>
        </w:rPr>
        <w:t>. It operates as pressure to make space for the fullness of self-identity for one constituency by marginalizing, demeaning, or excluding the differences on which it depends to specify itself</w:t>
      </w:r>
      <w:r w:rsidRPr="00F54731">
        <w:rPr>
          <w:rStyle w:val="StyleUnderline"/>
        </w:rPr>
        <w:t xml:space="preserve">. </w:t>
      </w:r>
      <w:r>
        <w:t>The depth grammar of a political theory is shaped, first, by the way in which it either acknowledges or suppresses this paradox, and, second, by whether it negotiates it pluralistically or translates it into an aggressive politics of exclusive universality.</w:t>
      </w:r>
    </w:p>
    <w:p w:rsidR="0038542E" w:rsidRPr="004D2985" w:rsidRDefault="0038542E" w:rsidP="0038542E"/>
    <w:p w:rsidR="00762CF6" w:rsidRDefault="00762CF6"/>
    <w:sectPr w:rsidR="00762CF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Lucida Grande">
    <w:panose1 w:val="020B0600040502020204"/>
    <w:charset w:val="00"/>
    <w:family w:val="swiss"/>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D666478"/>
    <w:multiLevelType w:val="hybridMultilevel"/>
    <w:tmpl w:val="AE2EC7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42E"/>
    <w:rsid w:val="000A48E3"/>
    <w:rsid w:val="0038542E"/>
    <w:rsid w:val="003D390A"/>
    <w:rsid w:val="004E7131"/>
    <w:rsid w:val="00600987"/>
    <w:rsid w:val="006140B5"/>
    <w:rsid w:val="00762CF6"/>
    <w:rsid w:val="00A17F2A"/>
    <w:rsid w:val="00AA3980"/>
    <w:rsid w:val="00AA4357"/>
    <w:rsid w:val="00B86723"/>
    <w:rsid w:val="00C068DD"/>
    <w:rsid w:val="00CD3505"/>
    <w:rsid w:val="00E32747"/>
    <w:rsid w:val="00EE7840"/>
    <w:rsid w:val="00FD5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2956CB-D693-46FA-A717-88A267E14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140B5"/>
    <w:rPr>
      <w:rFonts w:ascii="Calibri" w:eastAsiaTheme="minorHAnsi" w:hAnsi="Calibri" w:cs="Calibri"/>
      <w:sz w:val="18"/>
      <w:lang w:eastAsia="en-US"/>
    </w:rPr>
  </w:style>
  <w:style w:type="paragraph" w:styleId="Heading1">
    <w:name w:val="heading 1"/>
    <w:aliases w:val="Pocket"/>
    <w:basedOn w:val="Normal"/>
    <w:next w:val="Normal"/>
    <w:link w:val="Heading1Char"/>
    <w:qFormat/>
    <w:rsid w:val="006140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140B5"/>
    <w:pPr>
      <w:keepNext/>
      <w:keepLines/>
      <w:pageBreakBefore/>
      <w:spacing w:before="40" w:after="0"/>
      <w:jc w:val="center"/>
      <w:outlineLvl w:val="1"/>
    </w:pPr>
    <w:rPr>
      <w:rFonts w:eastAsiaTheme="majorEastAsia" w:cstheme="majorBidi"/>
      <w:b/>
      <w:sz w:val="64"/>
      <w:szCs w:val="26"/>
      <w:u w:val="double"/>
    </w:rPr>
  </w:style>
  <w:style w:type="paragraph" w:styleId="Heading3">
    <w:name w:val="heading 3"/>
    <w:aliases w:val="Block"/>
    <w:basedOn w:val="Normal"/>
    <w:next w:val="Normal"/>
    <w:link w:val="Heading3Char"/>
    <w:uiPriority w:val="2"/>
    <w:unhideWhenUsed/>
    <w:qFormat/>
    <w:rsid w:val="006140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unhideWhenUsed/>
    <w:qFormat/>
    <w:rsid w:val="006140B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140B5"/>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6140B5"/>
    <w:rPr>
      <w:rFonts w:ascii="Calibri" w:eastAsiaTheme="majorEastAsia" w:hAnsi="Calibri" w:cstheme="majorBidi"/>
      <w:b/>
      <w:sz w:val="64"/>
      <w:szCs w:val="26"/>
      <w:u w:val="double"/>
      <w:lang w:eastAsia="en-US"/>
    </w:rPr>
  </w:style>
  <w:style w:type="character" w:customStyle="1" w:styleId="Heading3Char">
    <w:name w:val="Heading 3 Char"/>
    <w:aliases w:val="Block Char"/>
    <w:basedOn w:val="DefaultParagraphFont"/>
    <w:link w:val="Heading3"/>
    <w:uiPriority w:val="2"/>
    <w:rsid w:val="006140B5"/>
    <w:rPr>
      <w:rFonts w:ascii="Calibri" w:eastAsiaTheme="majorEastAsia" w:hAnsi="Calibri" w:cstheme="majorBidi"/>
      <w:b/>
      <w:sz w:val="32"/>
      <w:szCs w:val="24"/>
      <w:u w:val="single"/>
      <w:lang w:eastAsia="en-US"/>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6140B5"/>
    <w:rPr>
      <w:rFonts w:ascii="Calibri" w:eastAsiaTheme="majorEastAsia" w:hAnsi="Calibri" w:cstheme="majorBidi"/>
      <w:b/>
      <w:iCs/>
      <w:sz w:val="26"/>
      <w:lang w:eastAsia="en-US"/>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cite,B"/>
    <w:basedOn w:val="DefaultParagraphFont"/>
    <w:link w:val="textbold"/>
    <w:uiPriority w:val="20"/>
    <w:qFormat/>
    <w:rsid w:val="006140B5"/>
    <w:rPr>
      <w:rFonts w:ascii="Calibri" w:hAnsi="Calibri" w:cs="Calibri"/>
      <w:b/>
      <w:i w:val="0"/>
      <w:iCs/>
      <w:sz w:val="26"/>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140B5"/>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6"/>
    <w:qFormat/>
    <w:rsid w:val="006140B5"/>
    <w:rPr>
      <w:b w:val="0"/>
      <w:sz w:val="26"/>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Heading 1 Char1,Pocket Char1,F2 - Heading 1 Char1"/>
    <w:basedOn w:val="DefaultParagraphFont"/>
    <w:uiPriority w:val="99"/>
    <w:unhideWhenUsed/>
    <w:rsid w:val="006140B5"/>
    <w:rPr>
      <w:color w:val="auto"/>
      <w:u w:val="none"/>
    </w:rPr>
  </w:style>
  <w:style w:type="character" w:styleId="FollowedHyperlink">
    <w:name w:val="FollowedHyperlink"/>
    <w:basedOn w:val="DefaultParagraphFont"/>
    <w:uiPriority w:val="99"/>
    <w:semiHidden/>
    <w:unhideWhenUsed/>
    <w:rsid w:val="006140B5"/>
    <w:rPr>
      <w:color w:val="auto"/>
      <w:u w:val="none"/>
    </w:rPr>
  </w:style>
  <w:style w:type="paragraph" w:styleId="DocumentMap">
    <w:name w:val="Document Map"/>
    <w:basedOn w:val="Normal"/>
    <w:link w:val="DocumentMapChar"/>
    <w:uiPriority w:val="99"/>
    <w:semiHidden/>
    <w:unhideWhenUsed/>
    <w:rsid w:val="0038542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8542E"/>
    <w:rPr>
      <w:rFonts w:ascii="Lucida Grande" w:eastAsiaTheme="minorHAnsi" w:hAnsi="Lucida Grande" w:cs="Lucida Grande"/>
      <w:sz w:val="24"/>
      <w:lang w:eastAsia="en-US"/>
    </w:rPr>
  </w:style>
  <w:style w:type="paragraph" w:customStyle="1" w:styleId="textbold">
    <w:name w:val="text bold"/>
    <w:basedOn w:val="Normal"/>
    <w:link w:val="Emphasis"/>
    <w:uiPriority w:val="20"/>
    <w:qFormat/>
    <w:rsid w:val="0038542E"/>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 w:val="26"/>
      <w:u w:val="single"/>
      <w:lang w:eastAsia="zh-CN"/>
    </w:rPr>
  </w:style>
  <w:style w:type="paragraph" w:styleId="NormalWeb">
    <w:name w:val="Normal (Web)"/>
    <w:basedOn w:val="Normal"/>
    <w:uiPriority w:val="99"/>
    <w:unhideWhenUsed/>
    <w:rsid w:val="0038542E"/>
    <w:pPr>
      <w:spacing w:before="100" w:beforeAutospacing="1" w:after="100" w:afterAutospacing="1" w:line="240" w:lineRule="auto"/>
    </w:pPr>
    <w:rPr>
      <w:rFonts w:ascii="Times" w:hAnsi="Times" w:cs="Times New Roman"/>
      <w:sz w:val="20"/>
      <w:szCs w:val="20"/>
    </w:rPr>
  </w:style>
  <w:style w:type="character" w:customStyle="1" w:styleId="UnresolvedMention1">
    <w:name w:val="Unresolved Mention1"/>
    <w:basedOn w:val="DefaultParagraphFont"/>
    <w:uiPriority w:val="99"/>
    <w:semiHidden/>
    <w:unhideWhenUsed/>
    <w:rsid w:val="0038542E"/>
    <w:rPr>
      <w:color w:val="808080"/>
      <w:shd w:val="clear" w:color="auto" w:fill="E6E6E6"/>
    </w:rPr>
  </w:style>
  <w:style w:type="character" w:customStyle="1" w:styleId="UnresolvedMention2">
    <w:name w:val="Unresolved Mention2"/>
    <w:basedOn w:val="DefaultParagraphFont"/>
    <w:uiPriority w:val="99"/>
    <w:semiHidden/>
    <w:unhideWhenUsed/>
    <w:rsid w:val="0038542E"/>
    <w:rPr>
      <w:color w:val="808080"/>
      <w:shd w:val="clear" w:color="auto" w:fill="E6E6E6"/>
    </w:rPr>
  </w:style>
  <w:style w:type="character" w:styleId="IntenseEmphasis">
    <w:name w:val="Intense Emphasis"/>
    <w:aliases w:val="Underline Char"/>
    <w:basedOn w:val="DefaultParagraphFont"/>
    <w:uiPriority w:val="6"/>
    <w:qFormat/>
    <w:rsid w:val="00AA3980"/>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rhizomes.net/issue29/barber.html" TargetMode="External"/><Relationship Id="rId21" Type="http://schemas.openxmlformats.org/officeDocument/2006/relationships/hyperlink" Target="https://www.boundary2.org/2016/06/ending-the-world-as-we-know-it-an-interview-with-andrew-culp/" TargetMode="External"/><Relationship Id="rId34" Type="http://schemas.openxmlformats.org/officeDocument/2006/relationships/hyperlink" Target="http://sfonline.barnard.edu/traversing-technologies/safiya-umoja-noble-a-future-for-intersectional-black-feminist-technology-studies/)" TargetMode="External"/><Relationship Id="rId42" Type="http://schemas.openxmlformats.org/officeDocument/2006/relationships/hyperlink" Target="https://www.amazon.com/Break-Aesthetics-Black-Radical-Tradition/dp/0816641005" TargetMode="External"/><Relationship Id="rId47" Type="http://schemas.openxmlformats.org/officeDocument/2006/relationships/hyperlink" Target="https://www.boundary2.org/2016/06/ending-the-world-as-we-know-it-an-interview-with-andrew-culp/" TargetMode="External"/><Relationship Id="rId50" Type="http://schemas.openxmlformats.org/officeDocument/2006/relationships/hyperlink" Target="https://www.upress.umn.edu/book-division/books/dark-deleuze" TargetMode="External"/><Relationship Id="rId55" Type="http://schemas.openxmlformats.org/officeDocument/2006/relationships/hyperlink" Target="https://www.boundary2.org/2016/06/ending-the-world-as-we-know-it-an-interview-with-andrew-culp/" TargetMode="External"/><Relationship Id="rId63" Type="http://schemas.openxmlformats.org/officeDocument/2006/relationships/hyperlink" Target="https://muse.jhu.edu/article/675628/pdf" TargetMode="External"/><Relationship Id="rId7" Type="http://schemas.openxmlformats.org/officeDocument/2006/relationships/hyperlink" Target="http://www.rhizomes.net/issue29/barber.html%20E.L" TargetMode="External"/><Relationship Id="rId2" Type="http://schemas.openxmlformats.org/officeDocument/2006/relationships/styles" Target="styles.xml"/><Relationship Id="rId16" Type="http://schemas.openxmlformats.org/officeDocument/2006/relationships/hyperlink" Target="http://www.rhizomes.net/issue29/barber.html" TargetMode="External"/><Relationship Id="rId29" Type="http://schemas.openxmlformats.org/officeDocument/2006/relationships/hyperlink" Target="http://www.rhizomes.net/issue29/barber.html" TargetMode="External"/><Relationship Id="rId11" Type="http://schemas.openxmlformats.org/officeDocument/2006/relationships/hyperlink" Target="http://www.rhizomes.net/issue29/barber.html" TargetMode="External"/><Relationship Id="rId24" Type="http://schemas.openxmlformats.org/officeDocument/2006/relationships/hyperlink" Target="https://www.boundary2.org/2016/06/ending-the-world-as-we-know-it-an-interview-with-andrew-culp/" TargetMode="External"/><Relationship Id="rId32" Type="http://schemas.openxmlformats.org/officeDocument/2006/relationships/hyperlink" Target="http://www.rhizomes.net/issue29/barber.html" TargetMode="External"/><Relationship Id="rId37" Type="http://schemas.openxmlformats.org/officeDocument/2006/relationships/hyperlink" Target="https://www.boundary2.org/2016/06/ending-the-world-as-we-know-it-an-interview-with-andrew-culp/" TargetMode="External"/><Relationship Id="rId40" Type="http://schemas.openxmlformats.org/officeDocument/2006/relationships/hyperlink" Target="https://www.boundary2.org/2016/06/ending-the-world-as-we-know-it-an-interview-with-andrew-culp/" TargetMode="External"/><Relationship Id="rId45" Type="http://schemas.openxmlformats.org/officeDocument/2006/relationships/hyperlink" Target="http://www.darkmatter101.org/site/2008/05/02/qa-with-jasbir-puar/" TargetMode="External"/><Relationship Id="rId53" Type="http://schemas.openxmlformats.org/officeDocument/2006/relationships/hyperlink" Target="http://www.rhizomes.net/issue29/barber.html" TargetMode="External"/><Relationship Id="rId58" Type="http://schemas.openxmlformats.org/officeDocument/2006/relationships/hyperlink" Target="https://theanarchistlibrary.org/library/the-invisible-committe-to-our-friends" TargetMode="External"/><Relationship Id="rId66" Type="http://schemas.openxmlformats.org/officeDocument/2006/relationships/theme" Target="theme/theme1.xml"/><Relationship Id="rId5" Type="http://schemas.openxmlformats.org/officeDocument/2006/relationships/hyperlink" Target="https://www.boundary2.org/2016/06/ending-the-world-as-we-know-it-an-interview-with-andrew-culp/" TargetMode="External"/><Relationship Id="rId61" Type="http://schemas.openxmlformats.org/officeDocument/2006/relationships/hyperlink" Target="https://thescatteredpelican.com/review-spring-2017/a-dark-deleuze-for-a-sunny-century/" TargetMode="External"/><Relationship Id="rId19" Type="http://schemas.openxmlformats.org/officeDocument/2006/relationships/hyperlink" Target="http://www.rhizomes.net/issue29/barber.html" TargetMode="External"/><Relationship Id="rId14" Type="http://schemas.openxmlformats.org/officeDocument/2006/relationships/hyperlink" Target="http://www.rhizomes.net/issue29/barber.html" TargetMode="External"/><Relationship Id="rId22" Type="http://schemas.openxmlformats.org/officeDocument/2006/relationships/hyperlink" Target="https://non.copyriot.com/afro-pessimism-as-aesthetic-blackness-putting-the-pessimism-in-afro-pessimism/?cn-reloaded=1" TargetMode="External"/><Relationship Id="rId27" Type="http://schemas.openxmlformats.org/officeDocument/2006/relationships/hyperlink" Target="http://www.rhizomes.net/issue29/barber.html" TargetMode="External"/><Relationship Id="rId30" Type="http://schemas.openxmlformats.org/officeDocument/2006/relationships/hyperlink" Target="http://www.rhizomes.net/issue29/barber.html" TargetMode="External"/><Relationship Id="rId35" Type="http://schemas.openxmlformats.org/officeDocument/2006/relationships/hyperlink" Target="http://www.boundary2.org/2016/06/ending-the-world-as-we-know-it-an-interview-with-andrew-culp/" TargetMode="External"/><Relationship Id="rId43" Type="http://schemas.openxmlformats.org/officeDocument/2006/relationships/hyperlink" Target="http://www.darkmatter101.org/site/author/ben-pitcher/" TargetMode="External"/><Relationship Id="rId48" Type="http://schemas.openxmlformats.org/officeDocument/2006/relationships/hyperlink" Target="http://steinhardt.nyu.edu/mcc/" TargetMode="External"/><Relationship Id="rId56" Type="http://schemas.openxmlformats.org/officeDocument/2006/relationships/hyperlink" Target="https://www.boundary2.org/2016/06/ending-the-world-as-we-know-it-an-interview-with-andrew-culp/" TargetMode="External"/><Relationship Id="rId64" Type="http://schemas.openxmlformats.org/officeDocument/2006/relationships/hyperlink" Target="http://contemporarycondition.blogspot.com/2016/08/donald-trump-and-new-fascism.html" TargetMode="External"/><Relationship Id="rId8" Type="http://schemas.openxmlformats.org/officeDocument/2006/relationships/hyperlink" Target="http://www.rhizomes.net/issue29/barber.html" TargetMode="External"/><Relationship Id="rId51" Type="http://schemas.openxmlformats.org/officeDocument/2006/relationships/hyperlink" Target="http://www.rhizomes.net/issue29/barber.html" TargetMode="External"/><Relationship Id="rId3" Type="http://schemas.openxmlformats.org/officeDocument/2006/relationships/settings" Target="settings.xml"/><Relationship Id="rId12" Type="http://schemas.openxmlformats.org/officeDocument/2006/relationships/hyperlink" Target="http://www.rhizomes.net/issue29/barber.html" TargetMode="External"/><Relationship Id="rId17" Type="http://schemas.openxmlformats.org/officeDocument/2006/relationships/hyperlink" Target="http://www.rhizomes.net/issue29/barber.html" TargetMode="External"/><Relationship Id="rId25" Type="http://schemas.openxmlformats.org/officeDocument/2006/relationships/hyperlink" Target="http://www.rhizomes.net/issue29/barber.html%20E.L" TargetMode="External"/><Relationship Id="rId33" Type="http://schemas.openxmlformats.org/officeDocument/2006/relationships/hyperlink" Target="https://www.boundary2.org/2016/06/ending-the-world-as-we-know-it-an-interview-with-andrew-culp/" TargetMode="External"/><Relationship Id="rId38" Type="http://schemas.openxmlformats.org/officeDocument/2006/relationships/hyperlink" Target="https://www.boundary2.org/2016/06/ending-the-world-as-we-know-it-an-interview-with-andrew-culp/" TargetMode="External"/><Relationship Id="rId46" Type="http://schemas.openxmlformats.org/officeDocument/2006/relationships/hyperlink" Target="https://www.netflix.com/watch/70274085?trackId=13589554" TargetMode="External"/><Relationship Id="rId59" Type="http://schemas.openxmlformats.org/officeDocument/2006/relationships/hyperlink" Target="http://societyandspace.org/2018/02/27/on-giving-up-on-this-world/" TargetMode="External"/><Relationship Id="rId20" Type="http://schemas.openxmlformats.org/officeDocument/2006/relationships/hyperlink" Target="https://www.boundary2.org/2016/06/ending-the-world-as-we-know-it-an-interview-with-andrew-culp/" TargetMode="External"/><Relationship Id="rId41" Type="http://schemas.openxmlformats.org/officeDocument/2006/relationships/hyperlink" Target="https://www.boundary2.org/2016/06/ending-the-world-as-we-know-it-an-interview-with-andrew-culp/" TargetMode="External"/><Relationship Id="rId54" Type="http://schemas.openxmlformats.org/officeDocument/2006/relationships/hyperlink" Target="http://www.rhizomes.net/issue29/barber.html" TargetMode="External"/><Relationship Id="rId62" Type="http://schemas.openxmlformats.org/officeDocument/2006/relationships/hyperlink" Target="http://jcrt.org/religioustheory/2016/08/04/review-a-darker-grittier-deleuze/" TargetMode="External"/><Relationship Id="rId1" Type="http://schemas.openxmlformats.org/officeDocument/2006/relationships/numbering" Target="numbering.xml"/><Relationship Id="rId6" Type="http://schemas.openxmlformats.org/officeDocument/2006/relationships/hyperlink" Target="https://www.upress.umn.edu/book-division/books/dark-deleuze" TargetMode="External"/><Relationship Id="rId15" Type="http://schemas.openxmlformats.org/officeDocument/2006/relationships/hyperlink" Target="https://www.upress.umn.edu/book-division/books/dark-deleuze" TargetMode="External"/><Relationship Id="rId23" Type="http://schemas.openxmlformats.org/officeDocument/2006/relationships/hyperlink" Target="https://www.academia.edu/31184889/_On_the_R_uses_of_Precarity_Neoliberalism_Time_and_the_Fact_of_Anti_Blackness_" TargetMode="External"/><Relationship Id="rId28" Type="http://schemas.openxmlformats.org/officeDocument/2006/relationships/hyperlink" Target="http://www.rhizomes.net/issue29/barber.html" TargetMode="External"/><Relationship Id="rId36" Type="http://schemas.openxmlformats.org/officeDocument/2006/relationships/hyperlink" Target="http://www.rhizomes.net/issue29/barber.html" TargetMode="External"/><Relationship Id="rId49" Type="http://schemas.openxmlformats.org/officeDocument/2006/relationships/hyperlink" Target="http://dx.doi.org/10.1080/13534645.2015.1086525" TargetMode="External"/><Relationship Id="rId57" Type="http://schemas.openxmlformats.org/officeDocument/2006/relationships/hyperlink" Target="https://www.boundary2.org/2016/06/ending-the-world-as-we-know-it-an-interview-with-andrew-culp/" TargetMode="External"/><Relationship Id="rId10" Type="http://schemas.openxmlformats.org/officeDocument/2006/relationships/hyperlink" Target="http://www.rhizomes.net/issue29/barber.html" TargetMode="External"/><Relationship Id="rId31" Type="http://schemas.openxmlformats.org/officeDocument/2006/relationships/hyperlink" Target="http://www.rhizomes.net/issue29/barber.html" TargetMode="External"/><Relationship Id="rId44" Type="http://schemas.openxmlformats.org/officeDocument/2006/relationships/hyperlink" Target="http://www.darkmatter101.org/site/author/henri/" TargetMode="External"/><Relationship Id="rId52" Type="http://schemas.openxmlformats.org/officeDocument/2006/relationships/hyperlink" Target="http://www.rhizomes.net/issue29/barber.html" TargetMode="External"/><Relationship Id="rId60" Type="http://schemas.openxmlformats.org/officeDocument/2006/relationships/hyperlink" Target="http://societyandspace.org/2018/02/27/on-giving-up-on-this-world/"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rhizomes.net/issue29/barber.html" TargetMode="External"/><Relationship Id="rId13" Type="http://schemas.openxmlformats.org/officeDocument/2006/relationships/hyperlink" Target="http://www.rhizomes.net/issue29/barber.html" TargetMode="External"/><Relationship Id="rId18" Type="http://schemas.openxmlformats.org/officeDocument/2006/relationships/hyperlink" Target="http://www.rhizomes.net/issue29/barber.html" TargetMode="External"/><Relationship Id="rId39" Type="http://schemas.openxmlformats.org/officeDocument/2006/relationships/hyperlink" Target="http://www.hamptoninstitution.org/capitalismhiphopparttwo.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b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C:\Users\allbo\AppData\Roaming\Microsoft\Templates\Debate.dotm</Template>
  <TotalTime>30</TotalTime>
  <Pages>147</Pages>
  <Words>70274</Words>
  <Characters>400564</Characters>
  <Application>Microsoft Office Word</Application>
  <DocSecurity>0</DocSecurity>
  <Lines>3338</Lines>
  <Paragraphs>939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Lu</dc:creator>
  <cp:keywords/>
  <dc:description/>
  <cp:lastModifiedBy>Microsoft Office User</cp:lastModifiedBy>
  <cp:revision>15</cp:revision>
  <dcterms:created xsi:type="dcterms:W3CDTF">2018-07-22T17:56:00Z</dcterms:created>
  <dcterms:modified xsi:type="dcterms:W3CDTF">2018-07-24T17:52:00Z</dcterms:modified>
</cp:coreProperties>
</file>