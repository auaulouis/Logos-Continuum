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0CDCE3" w14:textId="5ED5F804" w:rsidR="004903F5" w:rsidRDefault="004903F5" w:rsidP="00B0458F">
      <w:pPr>
        <w:pStyle w:val="Heading1"/>
      </w:pPr>
      <w:r>
        <w:t xml:space="preserve">Strategy notes </w:t>
      </w:r>
    </w:p>
    <w:p w14:paraId="58D0D706" w14:textId="123BE555" w:rsidR="004903F5" w:rsidRDefault="004903F5" w:rsidP="004903F5">
      <w:pPr>
        <w:pStyle w:val="Heading4"/>
      </w:pPr>
      <w:r>
        <w:t xml:space="preserve">The DA could be run without the CP – but helps solve some of the uniqueness problems with the DA </w:t>
      </w:r>
    </w:p>
    <w:p w14:paraId="364BBA6E" w14:textId="5AE444E2" w:rsidR="004903F5" w:rsidRPr="004903F5" w:rsidRDefault="004903F5" w:rsidP="004903F5">
      <w:pPr>
        <w:pStyle w:val="Heading4"/>
      </w:pPr>
      <w:r>
        <w:t xml:space="preserve">The arguments under the link section and answer to answer sections could be read as case turns themselves </w:t>
      </w:r>
    </w:p>
    <w:p w14:paraId="3849FF69" w14:textId="13D961AC" w:rsidR="00F30E4A" w:rsidRDefault="00B0458F" w:rsidP="00B0458F">
      <w:pPr>
        <w:pStyle w:val="Heading1"/>
      </w:pPr>
      <w:r>
        <w:t>1nc Shell</w:t>
      </w:r>
      <w:r w:rsidR="00792140">
        <w:t>s</w:t>
      </w:r>
      <w:r>
        <w:t xml:space="preserve"> </w:t>
      </w:r>
    </w:p>
    <w:p w14:paraId="1584CEF1" w14:textId="109DA0D0" w:rsidR="00792140" w:rsidRDefault="00792140" w:rsidP="00792140">
      <w:pPr>
        <w:pStyle w:val="Heading3"/>
      </w:pPr>
      <w:r>
        <w:t xml:space="preserve">1nc – Environmental Sustainability  </w:t>
      </w:r>
    </w:p>
    <w:p w14:paraId="09D82B80" w14:textId="3B94A18A" w:rsidR="00F30E4A" w:rsidRDefault="00862A5E" w:rsidP="00F30E4A">
      <w:pPr>
        <w:pStyle w:val="Heading4"/>
      </w:pPr>
      <w:r>
        <w:t>U</w:t>
      </w:r>
      <w:r w:rsidR="00C20411">
        <w:t xml:space="preserve">niqueness - Immigration </w:t>
      </w:r>
      <w:r w:rsidR="00F30E4A">
        <w:t>driving US population growth to environmentally unsustainable levels –must restrict immigration to prevent tipping point</w:t>
      </w:r>
    </w:p>
    <w:p w14:paraId="4509847F"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9" w:history="1">
        <w:r w:rsidRPr="004726E3">
          <w:rPr>
            <w:rStyle w:val="Hyperlink"/>
          </w:rPr>
          <w:t>https://cis.org/Report/Immigration-Population-Growth-and-Environment</w:t>
        </w:r>
      </w:hyperlink>
      <w:r>
        <w:t>, GDI--MasterX)</w:t>
      </w:r>
    </w:p>
    <w:p w14:paraId="192CE26B" w14:textId="77777777" w:rsidR="00F30E4A" w:rsidRPr="00C20411" w:rsidRDefault="00F30E4A" w:rsidP="00C20411">
      <w:r w:rsidRPr="00C20411">
        <w:t>Four decades ago, the transmittal letter to the President and Congress of the Report of the Commission on Population Growth and the American Future, said:</w:t>
      </w:r>
    </w:p>
    <w:p w14:paraId="69F6D406" w14:textId="77777777" w:rsidR="00F30E4A" w:rsidRPr="00F90489" w:rsidRDefault="00F30E4A" w:rsidP="00F30E4A">
      <w:pPr>
        <w:pStyle w:val="NormalWeb"/>
        <w:rPr>
          <w:rStyle w:val="StyleUnderline"/>
        </w:rPr>
      </w:pPr>
      <w:r>
        <w:t xml:space="preserve">After two years of concentrated effort, we have concluded that, in the long run, </w:t>
      </w:r>
      <w:r w:rsidRPr="00F90489">
        <w:rPr>
          <w:rStyle w:val="StyleUnderline"/>
        </w:rPr>
        <w:t>no substantial benefits will result from further growth of the nation's population, rather that the gradual stabilization of our population through voluntary means would contribute significantly to the nation's ability to solve its problems.</w:t>
      </w:r>
      <w:hyperlink r:id="rId10" w:anchor="42" w:history="1">
        <w:r w:rsidRPr="00F90489">
          <w:rPr>
            <w:rStyle w:val="StyleUnderline"/>
          </w:rPr>
          <w:t>42</w:t>
        </w:r>
      </w:hyperlink>
    </w:p>
    <w:p w14:paraId="3D30CA03" w14:textId="77777777" w:rsidR="00F30E4A" w:rsidRPr="006D13F3" w:rsidRDefault="00F30E4A" w:rsidP="006D13F3">
      <w:r w:rsidRPr="006D13F3">
        <w:t>More than 20 years later, in 1996, this statement was echoed by the Population and Consumption Task Force of President Clinton's Council on Sustainable Development. The task force concluded that: "reducing current immigration levels is a necessary part of working toward sustainability in the United States."</w:t>
      </w:r>
      <w:hyperlink r:id="rId11" w:anchor="43" w:history="1">
        <w:r w:rsidRPr="006D13F3">
          <w:t>43</w:t>
        </w:r>
      </w:hyperlink>
    </w:p>
    <w:p w14:paraId="13C2BB25" w14:textId="77777777" w:rsidR="00F30E4A" w:rsidRPr="00F90489" w:rsidRDefault="00F30E4A" w:rsidP="00F30E4A">
      <w:pPr>
        <w:pStyle w:val="NormalWeb"/>
        <w:rPr>
          <w:rStyle w:val="StyleUnderline"/>
        </w:rPr>
      </w:pPr>
      <w:r w:rsidRPr="00F90489">
        <w:rPr>
          <w:rStyle w:val="StyleUnderline"/>
        </w:rPr>
        <w:t>In spite of their common-sense logic and the respectable political pedigree of those making these calls for a halt to U.S. population growth, they have largely been ignored</w:t>
      </w:r>
      <w:r>
        <w:t xml:space="preserve">, </w:t>
      </w:r>
      <w:r w:rsidRPr="00EC7DE9">
        <w:rPr>
          <w:rStyle w:val="StyleUnderline"/>
        </w:rPr>
        <w:t>sometimes scoffed at,</w:t>
      </w:r>
      <w:r>
        <w:t xml:space="preserve"> for more than 40 years. In these four decades, the U.S. population has grown 50 percent — by over 100 million — </w:t>
      </w:r>
      <w:r w:rsidRPr="00F90489">
        <w:rPr>
          <w:rStyle w:val="StyleUnderline"/>
        </w:rPr>
        <w:t>and pressures on the environment have increased more or less at a commensurate pace. Now over the next five decades, the Census Bureau is projecting that America's numbers will swell by yet another 36 percent and high levels of immigration are the primary driver.</w:t>
      </w:r>
    </w:p>
    <w:p w14:paraId="30923D0E" w14:textId="77777777" w:rsidR="00F30E4A" w:rsidRPr="00F90489" w:rsidRDefault="00F30E4A" w:rsidP="00F30E4A">
      <w:pPr>
        <w:pStyle w:val="NormalWeb"/>
        <w:rPr>
          <w:rStyle w:val="StyleUnderline"/>
        </w:rPr>
      </w:pPr>
      <w:r>
        <w:t xml:space="preserve">In 2060, if Americans acquiesce to this fate, and barring one or more of the black swans or tipping points discussed earlier, the U.S. population will still be growing very rapidly. The Census projections show it will be increasing by two million people at the end of 2050s. </w:t>
      </w:r>
      <w:r w:rsidRPr="00F90489">
        <w:rPr>
          <w:rStyle w:val="StyleUnderline"/>
        </w:rPr>
        <w:t>An ever-larger population cannot help but move the country ever further away from the goal of environmental sustainability.</w:t>
      </w:r>
    </w:p>
    <w:p w14:paraId="753D07EB" w14:textId="77777777" w:rsidR="00F30E4A" w:rsidRDefault="00F30E4A" w:rsidP="00F30E4A">
      <w:pPr>
        <w:pStyle w:val="Heading4"/>
      </w:pPr>
      <w:r>
        <w:t>Link—Must choose between increase immigration and sustainability—Immigration has big impact on population growth and sustainability</w:t>
      </w:r>
    </w:p>
    <w:p w14:paraId="4165A74D"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73D00239" w14:textId="77777777" w:rsidR="00F30E4A" w:rsidRDefault="00F30E4A" w:rsidP="00F30E4A">
      <w:pPr>
        <w:pStyle w:val="p1"/>
      </w:pPr>
    </w:p>
    <w:p w14:paraId="035D0918" w14:textId="25F19A06" w:rsidR="00F30E4A" w:rsidRPr="00A353A9" w:rsidRDefault="00F30E4A" w:rsidP="00F30E4A">
      <w:pPr>
        <w:rPr>
          <w:rStyle w:val="StyleUnderline"/>
        </w:rPr>
      </w:pPr>
      <w:r w:rsidRPr="00A849C9">
        <w:rPr>
          <w:rStyle w:val="apple-converted-space"/>
          <w:sz w:val="16"/>
        </w:rPr>
        <w:t>T</w:t>
      </w:r>
      <w:r w:rsidRPr="00A849C9">
        <w:rPr>
          <w:sz w:val="16"/>
        </w:rPr>
        <w:t xml:space="preserve">his </w:t>
      </w:r>
      <w:r w:rsidRPr="00A849C9">
        <w:rPr>
          <w:i/>
          <w:iCs/>
          <w:sz w:val="16"/>
        </w:rPr>
        <w:t xml:space="preserve">Backgrounder </w:t>
      </w:r>
      <w:r w:rsidRPr="00A849C9">
        <w:rPr>
          <w:sz w:val="16"/>
        </w:rPr>
        <w:t xml:space="preserve">argues that </w:t>
      </w:r>
      <w:r w:rsidRPr="00A353A9">
        <w:rPr>
          <w:rStyle w:val="StyleUnderline"/>
        </w:rPr>
        <w:t>a serious commitment to environmentalism entails ending America’s population growth by implementing a more restrictive immigration policy. The need to limit immigration necessarily follows when we combine a clear statement of our main environmental goals — living sustainably and sharing the landscape generously with other species — with uncontroversial accounts of our current demographic trajectory and of the negative environmental effects of U.S. population growth, nationally and globally.</w:t>
      </w:r>
      <w:r w:rsidR="00EC7DE9">
        <w:rPr>
          <w:rStyle w:val="StyleUnderline"/>
        </w:rPr>
        <w:t xml:space="preserve"> </w:t>
      </w:r>
      <w:r w:rsidRPr="00A353A9">
        <w:rPr>
          <w:rStyle w:val="StyleUnderline"/>
        </w:rPr>
        <w:t>At the current level of 1.5 million immigrants per year, America’s population of 306 million is set to increase to over 700 million people by 2100. Recent “reform” proposals would actually increase immigration to over two million annually, which has the potential to nearly triple our population to over 850 million by the end of the century.</w:t>
      </w:r>
      <w:r w:rsidRPr="00A849C9">
        <w:rPr>
          <w:sz w:val="16"/>
        </w:rPr>
        <w:t xml:space="preserve"> Conversely, scaling back immigration to 200,000 per year would greatly reduce America’s population growth, according to studies by the U.S. Census Bureau.</w:t>
      </w:r>
      <w:r w:rsidR="00EC7DE9" w:rsidRPr="00A849C9">
        <w:rPr>
          <w:rStyle w:val="apple-converted-space"/>
          <w:sz w:val="16"/>
        </w:rPr>
        <w:t xml:space="preserve"> </w:t>
      </w:r>
      <w:r w:rsidRPr="00A849C9">
        <w:rPr>
          <w:sz w:val="16"/>
        </w:rPr>
        <w:t xml:space="preserve">Given the many issues that environmentalists must deal with and the contentious nature of immigration debates, it is understandable that many of us would prefer to avoid them. But </w:t>
      </w:r>
      <w:r w:rsidRPr="00A353A9">
        <w:rPr>
          <w:rStyle w:val="StyleUnderline"/>
        </w:rPr>
        <w:t>the reality is that across the country, environmentalists are losing the battle to create a sustainable society and protect wild nature. Sprawl development destroys 2.2 million acres of wild lands and agricultural lands each year; over 1300 plant and animal species remain on the endangered species list, with more added each year; water shortages in the west and southeast are being used to justify new river-killing dams and reservoirs; and U.S. carbon emissions continue to rise. Obviously, we haven’t figured out how to create a sustainable society with 300 million inhabitants. It’s not plausible to think we will be able to do so with two or three times as many people.</w:t>
      </w:r>
      <w:r w:rsidR="00EC7DE9">
        <w:rPr>
          <w:rStyle w:val="StyleUnderline"/>
        </w:rPr>
        <w:t xml:space="preserve"> </w:t>
      </w:r>
      <w:r w:rsidRPr="00A849C9">
        <w:rPr>
          <w:sz w:val="16"/>
        </w:rPr>
        <w:t xml:space="preserve">Still, there are arguments against reducing U.S. immigration that deserve consideration. In what follows, we analyze the main moral, environmental, and economic arguments for the mass immigration status quo, or for even more expansive immigration policies. In the end, we find them unconvincing. </w:t>
      </w:r>
      <w:r w:rsidRPr="00DD3769">
        <w:rPr>
          <w:rStyle w:val="StyleUnderline"/>
        </w:rPr>
        <w:t>We conclude that</w:t>
      </w:r>
      <w:r w:rsidRPr="00A353A9">
        <w:rPr>
          <w:rStyle w:val="StyleUnderline"/>
        </w:rPr>
        <w:t xml:space="preserve"> Americans must choose between allowing continued high levels of immigration and creating a sustainable society.</w:t>
      </w:r>
    </w:p>
    <w:p w14:paraId="388870C4" w14:textId="5902A9A3" w:rsidR="001F7FC6" w:rsidRDefault="00862A5E" w:rsidP="00C20AE3">
      <w:pPr>
        <w:pStyle w:val="Heading4"/>
      </w:pPr>
      <w:r>
        <w:t xml:space="preserve">Impact – environmental </w:t>
      </w:r>
      <w:r w:rsidR="0026532B">
        <w:t xml:space="preserve">destruction results from increased consumptive population </w:t>
      </w:r>
      <w:r w:rsidR="00C20AE3">
        <w:t xml:space="preserve">and results in </w:t>
      </w:r>
      <w:r w:rsidR="001F7FC6">
        <w:t xml:space="preserve">complete collapse of civilization </w:t>
      </w:r>
    </w:p>
    <w:p w14:paraId="655AE0F3" w14:textId="77777777" w:rsidR="001F7FC6" w:rsidRPr="00CD4004" w:rsidRDefault="001F7FC6" w:rsidP="001F7FC6">
      <w:r>
        <w:rPr>
          <w:b/>
        </w:rPr>
        <w:t xml:space="preserve">Watts 18 </w:t>
      </w:r>
      <w:r>
        <w:t>(Jonathan, Global Environment Editor at The Guardian, Destruction of nature as dangerous as climate change, scientists warn, March 23</w:t>
      </w:r>
      <w:r w:rsidRPr="00CD4004">
        <w:rPr>
          <w:vertAlign w:val="superscript"/>
        </w:rPr>
        <w:t>rd</w:t>
      </w:r>
      <w:r>
        <w:t xml:space="preserve"> 2018, </w:t>
      </w:r>
      <w:hyperlink r:id="rId12" w:history="1">
        <w:r w:rsidRPr="00D55C00">
          <w:rPr>
            <w:rStyle w:val="Hyperlink"/>
          </w:rPr>
          <w:t>https://www.theguardian.com/environment/2018/mar/23/destruction-of-nature-as-dangerous-as-climate-change-scientists-warn</w:t>
        </w:r>
      </w:hyperlink>
      <w:r>
        <w:t xml:space="preserve">, Accessed 7/12/18, GDI-SB) </w:t>
      </w:r>
    </w:p>
    <w:p w14:paraId="6A74AAA2" w14:textId="77777777" w:rsidR="001F7FC6" w:rsidRPr="007A30AF" w:rsidRDefault="001F7FC6" w:rsidP="001F7FC6">
      <w:pPr>
        <w:rPr>
          <w:rStyle w:val="Emphasis"/>
        </w:rPr>
      </w:pPr>
      <w:r w:rsidRPr="007A30AF">
        <w:rPr>
          <w:rStyle w:val="StyleUnderline"/>
        </w:rPr>
        <w:t>Human destruction of nature is rapidly eroding the world’s capacity to provide food, water and security to billions of people, according to the most comprehensive biodiversity study in more than a decade.</w:t>
      </w:r>
      <w:r w:rsidRPr="007A30AF">
        <w:rPr>
          <w:sz w:val="16"/>
        </w:rPr>
        <w:t xml:space="preserve"> </w:t>
      </w:r>
      <w:r w:rsidRPr="007A30AF">
        <w:rPr>
          <w:rStyle w:val="StyleUnderline"/>
        </w:rPr>
        <w:t xml:space="preserve">Such is the rate of decline that the risks posed by </w:t>
      </w:r>
      <w:hyperlink r:id="rId13" w:history="1">
        <w:r w:rsidRPr="007A30AF">
          <w:rPr>
            <w:rStyle w:val="StyleUnderline"/>
          </w:rPr>
          <w:t>biodiversity loss</w:t>
        </w:r>
      </w:hyperlink>
      <w:r w:rsidRPr="007A30AF">
        <w:rPr>
          <w:rStyle w:val="StyleUnderline"/>
        </w:rPr>
        <w:t xml:space="preserve"> should be considered on the same scale as those of climate change</w:t>
      </w:r>
      <w:r w:rsidRPr="007A30AF">
        <w:rPr>
          <w:sz w:val="16"/>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14" w:history="1">
        <w:r w:rsidRPr="007A30AF">
          <w:rPr>
            <w:rStyle w:val="Hyperlink"/>
            <w:sz w:val="16"/>
          </w:rPr>
          <w:t>decimation of French bird populations</w:t>
        </w:r>
      </w:hyperlink>
      <w:r w:rsidRPr="007A30AF">
        <w:rPr>
          <w:sz w:val="16"/>
        </w:rPr>
        <w:t xml:space="preserve"> was revealed, as well as the </w:t>
      </w:r>
      <w:hyperlink r:id="rId15" w:history="1">
        <w:r w:rsidRPr="007A30AF">
          <w:rPr>
            <w:rStyle w:val="Hyperlink"/>
            <w:sz w:val="16"/>
          </w:rPr>
          <w:t>death of the last male northern white rhinoceros</w:t>
        </w:r>
      </w:hyperlink>
      <w:r w:rsidRPr="007A30AF">
        <w:rPr>
          <w:sz w:val="16"/>
        </w:rPr>
        <w:t xml:space="preserve">, leaving the species only two females from extinction. </w:t>
      </w:r>
      <w:r w:rsidRPr="007A30AF">
        <w:rPr>
          <w:rStyle w:val="StyleUnderline"/>
        </w:rPr>
        <w:t xml:space="preserve">“The time for action was yesterday or the day before,” said Robert Watson, the chair of the Intergovernmental Science-Policy Platform on </w:t>
      </w:r>
      <w:hyperlink r:id="rId16" w:history="1">
        <w:r w:rsidRPr="007A30AF">
          <w:rPr>
            <w:rStyle w:val="StyleUnderline"/>
          </w:rPr>
          <w:t>Biodiversity</w:t>
        </w:r>
      </w:hyperlink>
      <w:r w:rsidRPr="007A30AF">
        <w:rPr>
          <w:rStyle w:val="StyleUnderline"/>
        </w:rPr>
        <w:t>and Ecosystem Services</w:t>
      </w:r>
      <w:r w:rsidRPr="007A30AF">
        <w:rPr>
          <w:sz w:val="16"/>
        </w:rPr>
        <w:t xml:space="preserve"> (IPBES) </w:t>
      </w:r>
      <w:r w:rsidRPr="007A30AF">
        <w:rPr>
          <w:rStyle w:val="StyleUnderline"/>
        </w:rPr>
        <w:t>which compiled the research</w:t>
      </w:r>
      <w:r w:rsidRPr="007A30AF">
        <w:rPr>
          <w:sz w:val="16"/>
        </w:rPr>
        <w:t>. “</w:t>
      </w:r>
      <w:r w:rsidRPr="007A30AF">
        <w:rPr>
          <w:rStyle w:val="StyleUnderline"/>
        </w:rPr>
        <w:t>Governments recognise we have a problem. Now we need action, but unfortunately the action we have now is not at the level we need.”</w:t>
      </w:r>
      <w:r w:rsidRPr="007A30AF">
        <w:rPr>
          <w:sz w:val="16"/>
        </w:rPr>
        <w:t xml:space="preserve"> “</w:t>
      </w:r>
      <w:r w:rsidRPr="007A30AF">
        <w:rPr>
          <w:rStyle w:val="StyleUnderline"/>
        </w:rPr>
        <w:t>We must act to halt and reverse the unsustainable use of nature or risk not only the future we want but even the lives we currently lead,” he added</w:t>
      </w:r>
      <w:r w:rsidRPr="007A30AF">
        <w:rPr>
          <w:sz w:val="16"/>
        </w:rPr>
        <w:t xml:space="preserve">. Divided into four regional reports, the study of studies has been written by more than 550 experts from over 100 countries and taken three years to complete. Approved by the governments of 129 members nations, the IPBES reports aim to provide a knowledge base for global action on biodiversity in much the same way that the UN’s Intergovernmental Panel on Climate Change is used by policymakers to set carbon emission targets. Protecting biodiversity is “as important as fighting climate change,’ said Robert Watson, chair of IPBES speaking in Medellin, Colombia on 22 March Photograph: Joaquin Sarmiento/AFP/Getty Images Although poaching often grabs the headlines for the demise of the rhino and other animals, worldwide the biggest threats to nature are from habitat loss, </w:t>
      </w:r>
      <w:hyperlink r:id="rId17" w:history="1">
        <w:r w:rsidRPr="007A30AF">
          <w:rPr>
            <w:rStyle w:val="Hyperlink"/>
            <w:sz w:val="16"/>
          </w:rPr>
          <w:t>invasive species</w:t>
        </w:r>
      </w:hyperlink>
      <w:r w:rsidRPr="007A30AF">
        <w:rPr>
          <w:sz w:val="16"/>
        </w:rPr>
        <w:t xml:space="preserve">, chemicals </w:t>
      </w:r>
      <w:hyperlink r:id="rId18" w:history="1">
        <w:r w:rsidRPr="007A30AF">
          <w:rPr>
            <w:rStyle w:val="Hyperlink"/>
            <w:sz w:val="16"/>
          </w:rPr>
          <w:t>and climate change</w:t>
        </w:r>
      </w:hyperlink>
      <w:r w:rsidRPr="007A30AF">
        <w:rPr>
          <w:sz w:val="16"/>
        </w:rPr>
        <w:t xml:space="preserve">. Conversion of forests to croplands and wetlands to shrimp farms has fed a human population that has more than doubled since the 1960s, but at a devastating cost to other species – such as </w:t>
      </w:r>
      <w:hyperlink r:id="rId19" w:history="1">
        <w:r w:rsidRPr="007A30AF">
          <w:rPr>
            <w:rStyle w:val="Hyperlink"/>
            <w:sz w:val="16"/>
          </w:rPr>
          <w:t>pollinating insects</w:t>
        </w:r>
      </w:hyperlink>
      <w:r w:rsidRPr="007A30AF">
        <w:rPr>
          <w:sz w:val="16"/>
        </w:rPr>
        <w:t xml:space="preserve"> and oxygen-producing plants – on which our climate, economy and well-being depend. In the Americas, more than 95% of high-grass prairies have been transformed into farms, along with 72% of dry forests and 88% of the Atlantic forests, notes the report. The Amazon rainforest is still mostly intact, but it is rapidly diminishing and degrading along with an even faster disappearing cerrado (tropical savannah). Between 2003 to 2013, the area under cultivation in Brazil’s northeast agricultural frontier more than doubled to 2.5m hectares, according to the report. “The world has lost over 130m hectares of rainforests since 1990 and we lose dozens of species every day, pushing the Earth’s ecological system to its limit,” said Achim Steiner, administrator of the UN Development Programme. “Biodiversity and the ecosystem services it supports are not only the foundation for our life on Earth, but critical to the livelihoods and well-being of people everywhere.” The rate of decline is moreover accelerating. </w:t>
      </w:r>
      <w:r w:rsidRPr="007A30AF">
        <w:rPr>
          <w:rStyle w:val="StyleUnderline"/>
        </w:rPr>
        <w:t>In the Americas – which has about 40% of the world’s remaining biodiversity – the regional population is gobbling up resources at twice the rate of the global average.</w:t>
      </w:r>
      <w:r w:rsidRPr="007A30AF">
        <w:rPr>
          <w:sz w:val="16"/>
        </w:rPr>
        <w:t xml:space="preserve"> Despite having 13% of the people on the planet, it is using a quarter of the resources, said Jake Rice, a co-chair of the Americas assessment. Since the start of colonisation by Europeans 500 years ago, he said 30% of biodiversity has been lost in the region. This will rise to 40% in the next 10 years unless policies and behaviours are transformed. “It will take fundamental change in how we live as individuals, communities and corporations,” he said. “</w:t>
      </w:r>
      <w:r w:rsidRPr="007A30AF">
        <w:rPr>
          <w:rStyle w:val="StyleUnderline"/>
        </w:rPr>
        <w:t>We keep making choices to borrow from the future to live well today. We need a different way of thinking about economics with a higher accountability of the costs in the future to the benefits we take today</w:t>
      </w:r>
      <w:r w:rsidRPr="007A30AF">
        <w:rPr>
          <w:sz w:val="16"/>
        </w:rPr>
        <w:t>,” Rice said. “It’s because of us,” added Mark Rounsevell, co-chair of the European assessment. “</w:t>
      </w:r>
      <w:r w:rsidRPr="007A30AF">
        <w:rPr>
          <w:rStyle w:val="StyleUnderline"/>
        </w:rPr>
        <w:t>We are responsible for all of the declines of biodiversity. We need to decouple economic growth from degradation of nature</w:t>
      </w:r>
      <w:r w:rsidRPr="007A30AF">
        <w:rPr>
          <w:sz w:val="16"/>
        </w:rPr>
        <w:t xml:space="preserve">. We need to measure wealth beyond economic indicators. GDP only goes so far.” The authors stressed the close connection between climate change and biodiversity loss, which are adversely affecting each other. By 2050, they believe climate change could replace land-conversion as the main driver of extinction. </w:t>
      </w:r>
      <w:r w:rsidRPr="007A30AF">
        <w:rPr>
          <w:rStyle w:val="StyleUnderline"/>
        </w:rPr>
        <w:t>In many regions, the report says current biodiversity trends are jeopardising UN global development goals to provide food, water, clothing and housing</w:t>
      </w:r>
      <w:r w:rsidRPr="007A30AF">
        <w:rPr>
          <w:sz w:val="16"/>
        </w:rPr>
        <w:t xml:space="preserve">. </w:t>
      </w:r>
      <w:r w:rsidRPr="007A30AF">
        <w:rPr>
          <w:rStyle w:val="StyleUnderline"/>
        </w:rPr>
        <w:t>They also weaken natural defences against extreme weather events, which will become more common due to climate change</w:t>
      </w:r>
      <w:r w:rsidRPr="007A30AF">
        <w:rPr>
          <w:sz w:val="16"/>
        </w:rPr>
        <w:t xml:space="preserve">. Although the number of conservation areas has increased, most governments are failing to achieve the </w:t>
      </w:r>
      <w:hyperlink r:id="rId20" w:history="1">
        <w:r w:rsidRPr="007A30AF">
          <w:rPr>
            <w:rStyle w:val="Hyperlink"/>
            <w:sz w:val="16"/>
          </w:rPr>
          <w:t>biodiversity targets</w:t>
        </w:r>
      </w:hyperlink>
      <w:r w:rsidRPr="007A30AF">
        <w:rPr>
          <w:sz w:val="16"/>
        </w:rPr>
        <w:t xml:space="preserve"> set at the 2010 UN conference in Aichi, Japan. </w:t>
      </w:r>
      <w:r w:rsidRPr="007A30AF">
        <w:rPr>
          <w:rStyle w:val="StyleUnderline"/>
        </w:rPr>
        <w:t>In the Americas, only 20% of key biodiversity areas are protected</w:t>
      </w:r>
      <w:r w:rsidRPr="007A30AF">
        <w:rPr>
          <w:sz w:val="16"/>
        </w:rPr>
        <w:t xml:space="preserve">.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as a result of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21" w:history="1">
        <w:r w:rsidRPr="007A30AF">
          <w:rPr>
            <w:rStyle w:val="Hyperlink"/>
            <w:sz w:val="16"/>
          </w:rPr>
          <w:t>meet in Sharm El-Sheikh</w:t>
        </w:r>
      </w:hyperlink>
      <w:r w:rsidRPr="007A30AF">
        <w:rPr>
          <w:sz w:val="16"/>
        </w:rPr>
        <w:t xml:space="preserve"> in November to discuss ways to raise targets and strengthen compliance. But there have been more than 140 scientific reports since 1977, almost all of which have warned of deterioration of the climate or natural world. Without more pressure from civil society, media and voters, governments have been reluctant to sacrifice short-term economic goals to meet the longer-term environmental challenge to human wellbeing. </w:t>
      </w:r>
      <w:r w:rsidRPr="007A30AF">
        <w:rPr>
          <w:rStyle w:val="StyleUnderline"/>
        </w:rPr>
        <w:t>“Biodiversity is under serious threat in many regions of the world and it is time for policymakers to take action at national, regional and global levels,” said José Graziano da Silva</w:t>
      </w:r>
      <w:r w:rsidRPr="007A30AF">
        <w:rPr>
          <w:sz w:val="16"/>
        </w:rPr>
        <w:t xml:space="preserve">, director general of the Food and Agriculture Organization. Others have put the crisis in starker terms. </w:t>
      </w:r>
      <w:r w:rsidRPr="007A30AF">
        <w:rPr>
          <w:rStyle w:val="StyleUnderline"/>
        </w:rPr>
        <w:t xml:space="preserve">Biologist Paul Ehrlich, </w:t>
      </w:r>
      <w:hyperlink r:id="rId22" w:history="1">
        <w:r w:rsidRPr="007A30AF">
          <w:rPr>
            <w:rStyle w:val="Emphasis"/>
          </w:rPr>
          <w:t>has warned that civilisational collapse</w:t>
        </w:r>
      </w:hyperlink>
      <w:r w:rsidRPr="007A30AF">
        <w:rPr>
          <w:rStyle w:val="Emphasis"/>
        </w:rPr>
        <w:t xml:space="preserve"> is a “near certainty” </w:t>
      </w:r>
      <w:r w:rsidRPr="007A30AF">
        <w:rPr>
          <w:sz w:val="16"/>
        </w:rPr>
        <w:t>in the next few decades</w:t>
      </w:r>
      <w:r w:rsidRPr="007A30AF">
        <w:rPr>
          <w:rStyle w:val="Emphasis"/>
        </w:rPr>
        <w:t xml:space="preserve"> due to the destruction of the natural world.</w:t>
      </w:r>
    </w:p>
    <w:p w14:paraId="0908FAC1" w14:textId="77777777" w:rsidR="001F7FC6" w:rsidRPr="001F7FC6" w:rsidRDefault="001F7FC6" w:rsidP="001F7FC6"/>
    <w:p w14:paraId="65B72B3D" w14:textId="77777777" w:rsidR="0026532B" w:rsidRPr="0026532B" w:rsidRDefault="0026532B" w:rsidP="0026532B"/>
    <w:p w14:paraId="69DE05FB" w14:textId="77777777" w:rsidR="00F30E4A" w:rsidRDefault="00F30E4A" w:rsidP="00F30E4A">
      <w:pPr>
        <w:pStyle w:val="Heading2"/>
      </w:pPr>
      <w:r>
        <w:t>One Card DA/Case Turn</w:t>
      </w:r>
    </w:p>
    <w:p w14:paraId="05985151" w14:textId="09B68167" w:rsidR="00F30E4A" w:rsidRDefault="00862A5E" w:rsidP="00F30E4A">
      <w:pPr>
        <w:pStyle w:val="Heading4"/>
      </w:pPr>
      <w:r>
        <w:t xml:space="preserve">Reducing immigration key to stop environmental destruction from population and consumption </w:t>
      </w:r>
    </w:p>
    <w:p w14:paraId="3F744FD1"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6C26D206" w14:textId="77777777" w:rsidR="00F30E4A" w:rsidRPr="007B4225" w:rsidRDefault="00F30E4A" w:rsidP="00F30E4A">
      <w:pPr>
        <w:rPr>
          <w:rFonts w:ascii="Times" w:hAnsi="Times"/>
          <w:sz w:val="18"/>
          <w:szCs w:val="18"/>
        </w:rPr>
      </w:pPr>
    </w:p>
    <w:p w14:paraId="28542CDD" w14:textId="77777777" w:rsidR="00F30E4A" w:rsidRPr="007B4225" w:rsidRDefault="00F30E4A" w:rsidP="00F30E4A">
      <w:r w:rsidRPr="007B4225">
        <w:rPr>
          <w:sz w:val="18"/>
          <w:szCs w:val="18"/>
        </w:rPr>
        <w:t> </w:t>
      </w:r>
      <w:r w:rsidRPr="003F3123">
        <w:rPr>
          <w:rStyle w:val="StyleUnderline"/>
        </w:rPr>
        <w:t>The environmental argument for reducing immigration to the United States is relatively straightforward</w:t>
      </w:r>
      <w:r w:rsidRPr="007B4225">
        <w:t xml:space="preserve"> and is based on the following five premises:</w:t>
      </w:r>
    </w:p>
    <w:p w14:paraId="4049D75A" w14:textId="77777777" w:rsidR="00F30E4A" w:rsidRPr="003F3123" w:rsidRDefault="00F30E4A" w:rsidP="00F30E4A">
      <w:pPr>
        <w:rPr>
          <w:rStyle w:val="StyleUnderline"/>
        </w:rPr>
      </w:pPr>
      <w:r w:rsidRPr="007B4225">
        <w:t xml:space="preserve">1. </w:t>
      </w:r>
      <w:r w:rsidRPr="00DD5189">
        <w:rPr>
          <w:rStyle w:val="StyleUnderline"/>
        </w:rPr>
        <w:t>Immigration levels are at a historic high and</w:t>
      </w:r>
      <w:r w:rsidRPr="003F3123">
        <w:rPr>
          <w:rStyle w:val="StyleUnderline"/>
        </w:rPr>
        <w:t xml:space="preserve"> immigration is now the main driver of U.S. population growth.</w:t>
      </w:r>
    </w:p>
    <w:p w14:paraId="6BD772F5" w14:textId="77777777" w:rsidR="00F30E4A" w:rsidRPr="007B4225" w:rsidRDefault="00F30E4A" w:rsidP="00F30E4A">
      <w:r w:rsidRPr="007B4225">
        <w:t xml:space="preserve">2. </w:t>
      </w:r>
      <w:r w:rsidRPr="003F3123">
        <w:rPr>
          <w:rStyle w:val="StyleUnderline"/>
        </w:rPr>
        <w:t>Population growth contributes significantly to a host of environmental problems within our borders.</w:t>
      </w:r>
    </w:p>
    <w:p w14:paraId="436203FC" w14:textId="77777777" w:rsidR="00F30E4A" w:rsidRPr="007B4225" w:rsidRDefault="00F30E4A" w:rsidP="00F30E4A">
      <w:r w:rsidRPr="007B4225">
        <w:t xml:space="preserve">3. </w:t>
      </w:r>
      <w:r w:rsidRPr="003F3123">
        <w:rPr>
          <w:rStyle w:val="StyleUnderline"/>
        </w:rPr>
        <w:t>A growing population increases America’s large environmental footprint beyond our borders and our disproportionate role in stressing global environmental systems.</w:t>
      </w:r>
    </w:p>
    <w:p w14:paraId="223FB271" w14:textId="77777777" w:rsidR="00F30E4A" w:rsidRPr="003F3123" w:rsidRDefault="00F30E4A" w:rsidP="00F30E4A">
      <w:pPr>
        <w:rPr>
          <w:rStyle w:val="StyleUnderline"/>
        </w:rPr>
      </w:pPr>
      <w:r w:rsidRPr="007B4225">
        <w:t xml:space="preserve">4. </w:t>
      </w:r>
      <w:r w:rsidRPr="003F3123">
        <w:rPr>
          <w:rStyle w:val="StyleUnderline"/>
        </w:rPr>
        <w:t>In order to seriously address environmental problems at home and become good global environmental citizens, we must stop U.S. population growth.</w:t>
      </w:r>
    </w:p>
    <w:p w14:paraId="00AD4F01" w14:textId="77777777" w:rsidR="00F30E4A" w:rsidRPr="003F3123" w:rsidRDefault="00F30E4A" w:rsidP="00F30E4A">
      <w:pPr>
        <w:rPr>
          <w:rStyle w:val="StyleUnderline"/>
        </w:rPr>
      </w:pPr>
      <w:r w:rsidRPr="003F3123">
        <w:rPr>
          <w:rStyle w:val="StyleUnderline"/>
        </w:rPr>
        <w:t>5. We are morally obligated to address our environmental problems and become good global environmental citizens.</w:t>
      </w:r>
    </w:p>
    <w:p w14:paraId="13BC8473" w14:textId="77777777" w:rsidR="00F30E4A" w:rsidRPr="00E159B2" w:rsidRDefault="00F30E4A" w:rsidP="00F30E4A">
      <w:pPr>
        <w:pStyle w:val="p1"/>
        <w:rPr>
          <w:rStyle w:val="StyleUnderline"/>
        </w:rPr>
      </w:pPr>
      <w:r w:rsidRPr="003F3123">
        <w:rPr>
          <w:rStyle w:val="StyleUnderline"/>
        </w:rPr>
        <w:t>Therefore, we should limit immigration to the United States to the extent needed to stop U.S. population growth.</w:t>
      </w:r>
      <w:r>
        <w:rPr>
          <w:rStyle w:val="StyleUnderline"/>
        </w:rPr>
        <w:t xml:space="preserve">  </w:t>
      </w:r>
      <w:r w:rsidRPr="00E159B2">
        <w:rPr>
          <w:rStyle w:val="StyleUnderline"/>
        </w:rPr>
        <w:t>This conclusion rests on a straightforward commitment to mainstream environmentalism, easily confirmed empirical premises, and logic. </w:t>
      </w:r>
    </w:p>
    <w:p w14:paraId="4231F443" w14:textId="77777777" w:rsidR="00F30E4A" w:rsidRPr="003F3123" w:rsidRDefault="00F30E4A" w:rsidP="00F30E4A"/>
    <w:p w14:paraId="1174946F" w14:textId="77777777" w:rsidR="00F30E4A" w:rsidRDefault="00F30E4A" w:rsidP="00F30E4A"/>
    <w:p w14:paraId="406F1947" w14:textId="77777777" w:rsidR="00F30E4A" w:rsidRDefault="00F30E4A" w:rsidP="00F30E4A"/>
    <w:p w14:paraId="0129800E" w14:textId="77777777" w:rsidR="00F30E4A" w:rsidRPr="00D8717A" w:rsidRDefault="00F30E4A" w:rsidP="00F30E4A"/>
    <w:p w14:paraId="30224299" w14:textId="77777777" w:rsidR="00F30E4A" w:rsidRDefault="00F30E4A" w:rsidP="00870A45">
      <w:pPr>
        <w:pStyle w:val="Heading1"/>
      </w:pPr>
      <w:r>
        <w:t>Uniqueness/Brink</w:t>
      </w:r>
    </w:p>
    <w:p w14:paraId="2D61B330" w14:textId="3B28C307" w:rsidR="00F30E4A" w:rsidRDefault="0026532B" w:rsidP="0026532B">
      <w:pPr>
        <w:pStyle w:val="Heading3"/>
      </w:pPr>
      <w:r>
        <w:t xml:space="preserve">Uniquness - Fertility rates low </w:t>
      </w:r>
    </w:p>
    <w:p w14:paraId="2E718B09" w14:textId="77777777" w:rsidR="00ED656A" w:rsidRDefault="00ED656A" w:rsidP="00ED656A"/>
    <w:p w14:paraId="54EFA0A6" w14:textId="77777777" w:rsidR="00ED656A" w:rsidRDefault="00ED656A" w:rsidP="00ED656A">
      <w:pPr>
        <w:pStyle w:val="Heading4"/>
      </w:pPr>
      <w:r>
        <w:t xml:space="preserve">Uniqueness—US birth rates declining in 2018—new CDC report finds US below replacement level </w:t>
      </w:r>
    </w:p>
    <w:p w14:paraId="07F2EBFB" w14:textId="77777777" w:rsidR="00ED656A" w:rsidRPr="00FA690E" w:rsidRDefault="00ED656A" w:rsidP="00ED656A">
      <w:pPr>
        <w:rPr>
          <w:sz w:val="48"/>
          <w:szCs w:val="48"/>
        </w:rPr>
      </w:pPr>
      <w:r w:rsidRPr="00FA690E">
        <w:rPr>
          <w:b/>
        </w:rPr>
        <w:t>Stobbe, Associated Press, May 17, 2018</w:t>
      </w:r>
      <w:r>
        <w:t xml:space="preserve"> (Mike, “U.S. birth rate plummets to lowest point in 30 years,”  USA Today Network, Accessed on 7/11/18 at </w:t>
      </w:r>
      <w:hyperlink r:id="rId23" w:history="1">
        <w:r w:rsidRPr="004726E3">
          <w:rPr>
            <w:rStyle w:val="Hyperlink"/>
          </w:rPr>
          <w:t>https://www.usatoday.com/story/news/nation-now/2018/05/17/birth-rate-u-s-drops-fertility-millennials-immigrants/618422002/</w:t>
        </w:r>
      </w:hyperlink>
      <w:r>
        <w:t>, GDI--MasterX)</w:t>
      </w:r>
    </w:p>
    <w:p w14:paraId="0D53B056" w14:textId="77777777" w:rsidR="00ED656A" w:rsidRDefault="00ED656A" w:rsidP="00ED656A"/>
    <w:p w14:paraId="5EA096E7" w14:textId="77777777" w:rsidR="00ED656A" w:rsidRPr="00FA690E" w:rsidRDefault="00ED656A" w:rsidP="00ED656A">
      <w:pPr>
        <w:rPr>
          <w:rStyle w:val="StyleUnderline"/>
        </w:rPr>
      </w:pPr>
      <w:r w:rsidRPr="00FA690E">
        <w:rPr>
          <w:rStyle w:val="StyleUnderline"/>
        </w:rPr>
        <w:t>The Centers for Disease Control and Prevention report also found:</w:t>
      </w:r>
    </w:p>
    <w:p w14:paraId="51C9F695" w14:textId="77777777" w:rsidR="00ED656A" w:rsidRPr="00FA690E" w:rsidRDefault="00ED656A" w:rsidP="00ED656A">
      <w:pPr>
        <w:rPr>
          <w:rStyle w:val="StyleUnderline"/>
        </w:rPr>
      </w:pPr>
      <w:r w:rsidRPr="00FA690E">
        <w:rPr>
          <w:rStyle w:val="StyleUnderline"/>
        </w:rPr>
        <w:t>–The rate of births to women ages 15 to 44, known as the general fertility rate, sank to a record low of about 60 per 1,000.</w:t>
      </w:r>
    </w:p>
    <w:p w14:paraId="4C0583BA" w14:textId="77777777" w:rsidR="00ED656A" w:rsidRPr="00FA690E" w:rsidRDefault="00ED656A" w:rsidP="00ED656A">
      <w:r w:rsidRPr="00FA690E">
        <w:rPr>
          <w:rStyle w:val="StyleUnderline"/>
        </w:rPr>
        <w:t>–Women in their early 40s were the only group with higher birth rates in 2017,</w:t>
      </w:r>
      <w:r w:rsidRPr="00FA690E">
        <w:t xml:space="preserve"> up 2 percent from the year. The rate has been rising since the early 1980s.</w:t>
      </w:r>
    </w:p>
    <w:p w14:paraId="0A9B48FF" w14:textId="77777777" w:rsidR="00ED656A" w:rsidRPr="00FA690E" w:rsidRDefault="00ED656A" w:rsidP="00ED656A">
      <w:r w:rsidRPr="00FA690E">
        <w:t>–The cesarean section rate rose by a tiny amount after having decreased four years. Studies have shown C-sections are more common in first-time births involving older moms.</w:t>
      </w:r>
    </w:p>
    <w:p w14:paraId="024C0AA0" w14:textId="77777777" w:rsidR="00ED656A" w:rsidRPr="00FA690E" w:rsidRDefault="00ED656A" w:rsidP="00ED656A">
      <w:r w:rsidRPr="00FA690E">
        <w:t>–Rates of preterm and low birth weight babies rose for the third straight year, possibly for the same reason.</w:t>
      </w:r>
    </w:p>
    <w:p w14:paraId="3A404124" w14:textId="77777777" w:rsidR="00ED656A" w:rsidRPr="00FA690E" w:rsidRDefault="00ED656A" w:rsidP="00ED656A">
      <w:r w:rsidRPr="00FA690E">
        <w:t>–</w:t>
      </w:r>
      <w:r w:rsidRPr="003772E0">
        <w:rPr>
          <w:rStyle w:val="StyleUnderline"/>
        </w:rPr>
        <w:t>Birth rates for teens continued to nosedive</w:t>
      </w:r>
      <w:r w:rsidRPr="00FA690E">
        <w:t>, as they have since the early 1990s. In 2017, they dropped 7 percent from the year before.</w:t>
      </w:r>
    </w:p>
    <w:p w14:paraId="4E0FD194" w14:textId="77777777" w:rsidR="00ED656A" w:rsidRPr="003772E0" w:rsidRDefault="00ED656A" w:rsidP="00ED656A">
      <w:pPr>
        <w:rPr>
          <w:rStyle w:val="StyleUnderline"/>
        </w:rPr>
      </w:pPr>
      <w:r w:rsidRPr="00FA690E">
        <w:t>–</w:t>
      </w:r>
      <w:r w:rsidRPr="003772E0">
        <w:rPr>
          <w:rStyle w:val="StyleUnderline"/>
        </w:rPr>
        <w:t>Rates for women in their 20s continued to fall and hit record lows. They fell 4 percent.</w:t>
      </w:r>
    </w:p>
    <w:p w14:paraId="4FE800E4" w14:textId="77777777" w:rsidR="00ED656A" w:rsidRPr="00FA690E" w:rsidRDefault="00ED656A" w:rsidP="00ED656A">
      <w:r w:rsidRPr="003772E0">
        <w:rPr>
          <w:rStyle w:val="StyleUnderline"/>
        </w:rPr>
        <w:t>–Perhaps most surprising, birth rates for women in their 30s fell slightly</w:t>
      </w:r>
      <w:r w:rsidRPr="00FA690E">
        <w:t>, dipping 2 percent for women ages 30 to 34 and 1 percent for women 35 to 39.</w:t>
      </w:r>
    </w:p>
    <w:p w14:paraId="12771AC6" w14:textId="77777777" w:rsidR="00ED656A" w:rsidRPr="003772E0" w:rsidRDefault="00ED656A" w:rsidP="00ED656A">
      <w:pPr>
        <w:rPr>
          <w:rStyle w:val="StyleUnderline"/>
          <w:b/>
        </w:rPr>
      </w:pPr>
      <w:r w:rsidRPr="003772E0">
        <w:rPr>
          <w:rStyle w:val="StyleUnderline"/>
        </w:rPr>
        <w:t>Birth rates for women in their 30s had been rising steadily to the highest levels in at least half a century, and women in their early 30s recently became the age group that has the most babies.</w:t>
      </w:r>
    </w:p>
    <w:p w14:paraId="7E4ADFA3" w14:textId="77777777" w:rsidR="00ED656A" w:rsidRPr="00FA690E" w:rsidRDefault="00ED656A" w:rsidP="00ED656A">
      <w:r w:rsidRPr="00FA690E">
        <w:t>That decline caused some experts’ eyebrows to shoot up, but they also noted the dip was very small.</w:t>
      </w:r>
    </w:p>
    <w:p w14:paraId="19727BE2" w14:textId="77777777" w:rsidR="00ED656A" w:rsidRPr="00FA690E" w:rsidRDefault="00ED656A" w:rsidP="00ED656A">
      <w:r w:rsidRPr="003772E0">
        <w:rPr>
          <w:rStyle w:val="StyleUnderline"/>
        </w:rPr>
        <w:t>“It’s difficult to say yet whether it marks a fundamental change or it’s just a blip,” said Hans-Peter Kohler, a University of Pennsylvania demographer</w:t>
      </w:r>
      <w:r w:rsidRPr="00FA690E">
        <w:t xml:space="preserve"> who studies birth trends.</w:t>
      </w:r>
    </w:p>
    <w:p w14:paraId="580756C1" w14:textId="77777777" w:rsidR="00ED656A" w:rsidRDefault="00ED656A" w:rsidP="00ED656A"/>
    <w:p w14:paraId="4FB498BF" w14:textId="451E01E2" w:rsidR="00ED656A" w:rsidRPr="009573F4" w:rsidRDefault="00ED656A" w:rsidP="00ED656A">
      <w:pPr>
        <w:rPr>
          <w:sz w:val="16"/>
        </w:rPr>
      </w:pPr>
      <w:r w:rsidRPr="009573F4">
        <w:rPr>
          <w:sz w:val="16"/>
        </w:rPr>
        <w:t xml:space="preserve">Another notable finding: </w:t>
      </w:r>
      <w:r w:rsidRPr="003772E0">
        <w:rPr>
          <w:rStyle w:val="StyleUnderline"/>
        </w:rPr>
        <w:t>The current generation is getting further away from having enough children to replace itself.</w:t>
      </w:r>
      <w:r w:rsidR="009573F4">
        <w:rPr>
          <w:rStyle w:val="StyleUnderline"/>
        </w:rPr>
        <w:t xml:space="preserve"> </w:t>
      </w:r>
      <w:r w:rsidRPr="009573F4">
        <w:rPr>
          <w:sz w:val="16"/>
        </w:rPr>
        <w:t>The U.S. once was among a handful of developed countries with a fertility rate that ensured each generation had enough children to replace it.</w:t>
      </w:r>
      <w:r w:rsidR="009573F4" w:rsidRPr="009573F4">
        <w:rPr>
          <w:sz w:val="16"/>
        </w:rPr>
        <w:t xml:space="preserve"> </w:t>
      </w:r>
      <w:r w:rsidRPr="003772E0">
        <w:rPr>
          <w:rStyle w:val="StyleUnderline"/>
        </w:rPr>
        <w:t>The rate in the U.S. now stands less than the standard benchmark for replacement</w:t>
      </w:r>
      <w:r w:rsidRPr="009573F4">
        <w:rPr>
          <w:sz w:val="16"/>
        </w:rPr>
        <w:t>. It’s still above countries such as Spain, Greece, Japan and Italy, but the gap appears to be closing.</w:t>
      </w:r>
      <w:r w:rsidR="009573F4" w:rsidRPr="009573F4">
        <w:rPr>
          <w:sz w:val="16"/>
        </w:rPr>
        <w:t xml:space="preserve"> </w:t>
      </w:r>
      <w:r w:rsidRPr="009573F4">
        <w:rPr>
          <w:sz w:val="16"/>
        </w:rPr>
        <w:t>A decade ago, the estimated rate was 2.1 kids per U.S. woman. In 2017, it fell below 1.8, hitting its lowest level since 1978. “That’s a pretty remarkable decline,” said Dr. John Santelli, a Columbia University professor of population and family health and pediatrics.&gt;</w:t>
      </w:r>
    </w:p>
    <w:p w14:paraId="5C7F8330" w14:textId="77777777" w:rsidR="009573F4" w:rsidRDefault="009573F4" w:rsidP="009573F4">
      <w:pPr>
        <w:pStyle w:val="Heading4"/>
      </w:pPr>
      <w:r>
        <w:t xml:space="preserve">Uniqueness—Fertility rates in US are declining—rates for teens, minorities, and young women are all declining </w:t>
      </w:r>
    </w:p>
    <w:p w14:paraId="22D8B084" w14:textId="77777777" w:rsidR="009573F4" w:rsidRPr="00F40C52" w:rsidRDefault="009573F4" w:rsidP="009573F4">
      <w:pPr>
        <w:rPr>
          <w:b/>
        </w:rPr>
      </w:pPr>
      <w:r w:rsidRPr="00F40C52">
        <w:rPr>
          <w:b/>
        </w:rPr>
        <w:t xml:space="preserve">Tavernis, New York Times, May 16, 2018 </w:t>
      </w:r>
    </w:p>
    <w:p w14:paraId="6DF876E4" w14:textId="77777777" w:rsidR="009573F4" w:rsidRDefault="009573F4" w:rsidP="009573F4">
      <w:r>
        <w:t xml:space="preserve">(Sabrina, “US fertility rate fell to record low, for second straight year,” accessed on 7/12/18 at </w:t>
      </w:r>
      <w:hyperlink r:id="rId24" w:history="1">
        <w:r w:rsidRPr="004726E3">
          <w:rPr>
            <w:rStyle w:val="Hyperlink"/>
          </w:rPr>
          <w:t>https://www.nytimes.com/2018/05/17/us/fertility-rate-decline-united-states.html</w:t>
        </w:r>
      </w:hyperlink>
      <w:r>
        <w:t>, GDI--MasterX)</w:t>
      </w:r>
    </w:p>
    <w:p w14:paraId="6FF5F8D8" w14:textId="77777777" w:rsidR="009573F4" w:rsidRDefault="009573F4" w:rsidP="009573F4"/>
    <w:p w14:paraId="51D8E531" w14:textId="09DB8CA2" w:rsidR="009573F4" w:rsidRPr="009573F4" w:rsidRDefault="009573F4" w:rsidP="009573F4">
      <w:pPr>
        <w:rPr>
          <w:sz w:val="16"/>
        </w:rPr>
      </w:pPr>
      <w:r w:rsidRPr="009573F4">
        <w:rPr>
          <w:sz w:val="16"/>
        </w:rPr>
        <w:t xml:space="preserve">The country has had declines before. The longest period of continuous decline on record was from 1958 to 1968, according to Brady E. Hamilton, a statistician and demographer with the National Center for Health Statistics. The United States has been tracking the number of births and birthrates since about 1910. </w:t>
      </w:r>
      <w:r w:rsidRPr="00CC4F2D">
        <w:rPr>
          <w:rStyle w:val="StyleUnderline"/>
        </w:rPr>
        <w:t>The most recent decline has been deepest for minorities. The fertility rate among Hispanic women dropped more than 27 percent</w:t>
      </w:r>
      <w:r w:rsidRPr="009573F4">
        <w:rPr>
          <w:sz w:val="16"/>
        </w:rPr>
        <w:t xml:space="preserve"> between 2007 and 2016, the most recent year of data by race. </w:t>
      </w:r>
      <w:r w:rsidRPr="00CC4F2D">
        <w:rPr>
          <w:rStyle w:val="StyleUnderline"/>
        </w:rPr>
        <w:t>The rate for whites has dropped about 4 percent, for blacks about 11 percent and for Asians about 5 percent.</w:t>
      </w:r>
      <w:r>
        <w:rPr>
          <w:rStyle w:val="StyleUnderline"/>
        </w:rPr>
        <w:t xml:space="preserve"> </w:t>
      </w:r>
      <w:r w:rsidRPr="00CC4F2D">
        <w:rPr>
          <w:rStyle w:val="StyleUnderline"/>
        </w:rPr>
        <w:t>The biggest falls have been among younger women, but last year the birthrate even declined for women in their 30s, an unusual development,</w:t>
      </w:r>
      <w:r w:rsidRPr="009573F4">
        <w:rPr>
          <w:sz w:val="16"/>
        </w:rPr>
        <w:t xml:space="preserve"> demographers said. The rate had been rising for that group, as more women delayed childbearing. “I was surprised to see that reversal,” said Gretchen M. Livingston, a demographer at the Pew Research Center. She cautioned into reading too much into one year. </w:t>
      </w:r>
      <w:r w:rsidRPr="00CC4F2D">
        <w:rPr>
          <w:rStyle w:val="StyleUnderline"/>
        </w:rPr>
        <w:t>A bright spot was the rate of births to teenagers, which has dropped 55 percent since 2007 — nearly 8 percent a year — a decline Dr. Hamilton called “phenomenal.”</w:t>
      </w:r>
      <w:r w:rsidRPr="009573F4">
        <w:rPr>
          <w:sz w:val="16"/>
        </w:rPr>
        <w:t xml:space="preserve"> The teenage birthrate is down 70 percent since its peak in 1991, he said.</w:t>
      </w:r>
    </w:p>
    <w:p w14:paraId="08DD62F1" w14:textId="77777777" w:rsidR="009573F4" w:rsidRPr="00F40C52" w:rsidRDefault="009573F4" w:rsidP="009573F4"/>
    <w:p w14:paraId="182401FB" w14:textId="77777777" w:rsidR="00F30E4A" w:rsidRDefault="00F30E4A" w:rsidP="00F30E4A">
      <w:pPr>
        <w:pStyle w:val="Heading4"/>
      </w:pPr>
      <w:r>
        <w:t>Uniqueness—Fertility rates in US are declining and trending down—immigration is the main offset to population decreases</w:t>
      </w:r>
    </w:p>
    <w:p w14:paraId="386CCB98" w14:textId="77777777" w:rsidR="00F30E4A" w:rsidRPr="00F40C52" w:rsidRDefault="00F30E4A" w:rsidP="00F30E4A">
      <w:pPr>
        <w:rPr>
          <w:b/>
        </w:rPr>
      </w:pPr>
      <w:r w:rsidRPr="00F40C52">
        <w:rPr>
          <w:b/>
        </w:rPr>
        <w:t xml:space="preserve">Tavernis, New York Times, May 16, 2018 </w:t>
      </w:r>
    </w:p>
    <w:p w14:paraId="40CB5A67" w14:textId="77777777" w:rsidR="00F30E4A" w:rsidRDefault="00F30E4A" w:rsidP="00F30E4A">
      <w:r>
        <w:t xml:space="preserve">(Sabrina, “US fertility rate fell to record low, for second straight year,” accessed on 7/12/18 at </w:t>
      </w:r>
      <w:hyperlink r:id="rId25" w:history="1">
        <w:r w:rsidRPr="004726E3">
          <w:rPr>
            <w:rStyle w:val="Hyperlink"/>
          </w:rPr>
          <w:t>https://www.nytimes.com/2018/05/17/us/fertility-rate-decline-united-states.html</w:t>
        </w:r>
      </w:hyperlink>
      <w:r>
        <w:t>, GDI--MasterX)</w:t>
      </w:r>
    </w:p>
    <w:p w14:paraId="5457EAD9" w14:textId="77777777" w:rsidR="00F30E4A" w:rsidRDefault="00F30E4A" w:rsidP="00F30E4A"/>
    <w:p w14:paraId="4BD960F8" w14:textId="77777777" w:rsidR="00F30E4A" w:rsidRPr="002370B1" w:rsidRDefault="00F30E4A" w:rsidP="00F30E4A">
      <w:pPr>
        <w:rPr>
          <w:rStyle w:val="StyleUnderline"/>
        </w:rPr>
      </w:pPr>
      <w:r>
        <w:t xml:space="preserve">WASHINGTON — </w:t>
      </w:r>
      <w:r w:rsidRPr="002370B1">
        <w:rPr>
          <w:rStyle w:val="StyleUnderline"/>
        </w:rPr>
        <w:t>The fertility rate in the United States fell to a record low for a second straight year</w:t>
      </w:r>
      <w:r>
        <w:t xml:space="preserve">, federal officials reported Thursday, </w:t>
      </w:r>
      <w:r w:rsidRPr="002370B1">
        <w:rPr>
          <w:rStyle w:val="StyleUnderline"/>
        </w:rPr>
        <w:t>extending a deep decline that began in 2008 with the Great Recession.</w:t>
      </w:r>
    </w:p>
    <w:p w14:paraId="6D69F7A3" w14:textId="77777777" w:rsidR="00F30E4A" w:rsidRPr="003A3883" w:rsidRDefault="00F30E4A" w:rsidP="00F30E4A">
      <w:pPr>
        <w:rPr>
          <w:rStyle w:val="StyleUnderline"/>
        </w:rPr>
      </w:pPr>
      <w:r w:rsidRPr="003A3883">
        <w:rPr>
          <w:rStyle w:val="StyleUnderline"/>
        </w:rPr>
        <w:t>The fertility rate fell to 60.2 births per 1,000 women of childbearing age, down 3 percent from 2016</w:t>
      </w:r>
      <w:r>
        <w:t xml:space="preserve">, according to the National Center for Health Statistics. </w:t>
      </w:r>
      <w:r w:rsidRPr="003A3883">
        <w:rPr>
          <w:rStyle w:val="StyleUnderline"/>
        </w:rPr>
        <w:t>It was the largest single-year decline since 2010, when families were still feeling the effects of a weak economy.</w:t>
      </w:r>
    </w:p>
    <w:p w14:paraId="154E177C" w14:textId="77777777" w:rsidR="00F30E4A" w:rsidRDefault="00F30E4A" w:rsidP="00F30E4A">
      <w:r w:rsidRPr="003A3883">
        <w:rPr>
          <w:rStyle w:val="StyleUnderline"/>
        </w:rPr>
        <w:t>Fertility rates are essential measures of a society’s demographic balance. If they are too high, that can strain resources like housing and education. If they are too low, a country can face challenges replacing its work force and supporting its older adults,</w:t>
      </w:r>
      <w:r>
        <w:t xml:space="preserve"> like in Russia and Japan. </w:t>
      </w:r>
      <w:r w:rsidRPr="003A3883">
        <w:rPr>
          <w:rStyle w:val="StyleUnderline"/>
        </w:rPr>
        <w:t>In the United States, declines in rates have not led to drops in the population, in part because they have been largely offset by immigration.</w:t>
      </w:r>
    </w:p>
    <w:p w14:paraId="6FE7BFD8" w14:textId="77777777" w:rsidR="00F30E4A" w:rsidRDefault="00F30E4A" w:rsidP="00F30E4A"/>
    <w:p w14:paraId="28B7AC78" w14:textId="77777777" w:rsidR="00F30E4A" w:rsidRDefault="00F30E4A" w:rsidP="00F30E4A">
      <w:pPr>
        <w:pStyle w:val="Heading4"/>
      </w:pPr>
      <w:r>
        <w:t>Uniqueness—US birth rates declining in 2018—changing attitudes and immigration shifts are factors</w:t>
      </w:r>
    </w:p>
    <w:p w14:paraId="296039C2" w14:textId="77777777" w:rsidR="00F30E4A" w:rsidRPr="00FA690E" w:rsidRDefault="00F30E4A" w:rsidP="00F30E4A">
      <w:pPr>
        <w:rPr>
          <w:sz w:val="48"/>
          <w:szCs w:val="48"/>
        </w:rPr>
      </w:pPr>
      <w:r w:rsidRPr="00FA690E">
        <w:rPr>
          <w:b/>
        </w:rPr>
        <w:t>Stobbe, Associated Press, May 17, 2018</w:t>
      </w:r>
      <w:r>
        <w:t xml:space="preserve"> (Mike, “U.S. birth rate plummets to lowest point in 30 years,”  USA Today Network, Accessed on 7/11/18 at </w:t>
      </w:r>
      <w:hyperlink r:id="rId26" w:history="1">
        <w:r w:rsidRPr="004726E3">
          <w:rPr>
            <w:rStyle w:val="Hyperlink"/>
          </w:rPr>
          <w:t>https://www.usatoday.com/story/news/nation-now/2018/05/17/birth-rate-u-s-drops-fertility-millennials-immigrants/618422002/</w:t>
        </w:r>
      </w:hyperlink>
      <w:r>
        <w:t>, GDI--MasterX)</w:t>
      </w:r>
    </w:p>
    <w:p w14:paraId="6B9489DC" w14:textId="77777777" w:rsidR="00F30E4A" w:rsidRPr="00FA690E" w:rsidRDefault="00F30E4A" w:rsidP="00F30E4A"/>
    <w:p w14:paraId="2EAAFDC5" w14:textId="4C0A8367" w:rsidR="00F30E4A" w:rsidRPr="009573F4" w:rsidRDefault="00F30E4A" w:rsidP="00F30E4A">
      <w:pPr>
        <w:rPr>
          <w:sz w:val="16"/>
        </w:rPr>
      </w:pPr>
      <w:r w:rsidRPr="009573F4">
        <w:rPr>
          <w:sz w:val="16"/>
        </w:rPr>
        <w:t xml:space="preserve">NEW YORK – </w:t>
      </w:r>
      <w:r w:rsidRPr="00FA690E">
        <w:rPr>
          <w:rStyle w:val="StyleUnderline"/>
        </w:rPr>
        <w:t>U.S. birth rates declined last year for women in their teens, 20s and – surprisingly – their 30s, leading to the fewest babies in 30 years,</w:t>
      </w:r>
      <w:r w:rsidRPr="009573F4">
        <w:rPr>
          <w:sz w:val="16"/>
        </w:rPr>
        <w:t xml:space="preserve"> according to a government report released Thursday.</w:t>
      </w:r>
      <w:r w:rsidR="009573F4" w:rsidRPr="009573F4">
        <w:rPr>
          <w:sz w:val="16"/>
        </w:rPr>
        <w:t xml:space="preserve"> </w:t>
      </w:r>
      <w:r w:rsidRPr="009573F4">
        <w:rPr>
          <w:sz w:val="16"/>
        </w:rPr>
        <w:t xml:space="preserve">Experts said </w:t>
      </w:r>
      <w:r w:rsidRPr="00FA690E">
        <w:rPr>
          <w:rStyle w:val="StyleUnderline"/>
        </w:rPr>
        <w:t>several factors may be combining to drive the declines, including shifting attitudes about motherhood and changing immigration patterns.</w:t>
      </w:r>
      <w:r w:rsidR="009573F4">
        <w:rPr>
          <w:rStyle w:val="StyleUnderline"/>
        </w:rPr>
        <w:t xml:space="preserve"> </w:t>
      </w:r>
      <w:r w:rsidRPr="00FA690E">
        <w:rPr>
          <w:rStyle w:val="StyleUnderline"/>
        </w:rPr>
        <w:t>The provisional report, based on a review of more than 99 percent of the birth certificates filed nationwide, counted 3.853 million births last year. That’s the lowest tally since 1987.</w:t>
      </w:r>
      <w:r w:rsidR="009573F4">
        <w:rPr>
          <w:rStyle w:val="StyleUnderline"/>
        </w:rPr>
        <w:t xml:space="preserve"> </w:t>
      </w:r>
      <w:r w:rsidRPr="00FA690E">
        <w:rPr>
          <w:rStyle w:val="StyleUnderline"/>
        </w:rPr>
        <w:t>Births have been declining since 2014, but 2017 saw the greatest year-to-year drop – about 92,000 less than the previous year.</w:t>
      </w:r>
      <w:r w:rsidR="009573F4">
        <w:rPr>
          <w:rStyle w:val="StyleUnderline"/>
        </w:rPr>
        <w:t xml:space="preserve"> </w:t>
      </w:r>
      <w:r w:rsidRPr="009573F4">
        <w:rPr>
          <w:sz w:val="16"/>
        </w:rPr>
        <w:t>That was surprising, because baby booms often parallel economic booms, and last year was a period of low unemployment and a growing economy.</w:t>
      </w:r>
      <w:r w:rsidR="009573F4" w:rsidRPr="009573F4">
        <w:rPr>
          <w:sz w:val="16"/>
        </w:rPr>
        <w:t xml:space="preserve"> </w:t>
      </w:r>
      <w:r w:rsidRPr="009573F4">
        <w:rPr>
          <w:sz w:val="16"/>
        </w:rPr>
        <w:t xml:space="preserve">But </w:t>
      </w:r>
      <w:r w:rsidRPr="00FA690E">
        <w:rPr>
          <w:rStyle w:val="StyleUnderline"/>
        </w:rPr>
        <w:t>other factors are likely at play</w:t>
      </w:r>
      <w:r w:rsidRPr="009573F4">
        <w:rPr>
          <w:sz w:val="16"/>
        </w:rPr>
        <w:t>, experts said.</w:t>
      </w:r>
      <w:r w:rsidR="009573F4" w:rsidRPr="009573F4">
        <w:rPr>
          <w:sz w:val="16"/>
        </w:rPr>
        <w:t xml:space="preserve"> </w:t>
      </w:r>
      <w:r w:rsidRPr="00FA690E">
        <w:rPr>
          <w:rStyle w:val="StyleUnderline"/>
        </w:rPr>
        <w:t>One may be shifting attitudes about motherhood among millennials</w:t>
      </w:r>
      <w:r w:rsidRPr="009573F4">
        <w:rPr>
          <w:sz w:val="16"/>
        </w:rPr>
        <w:t>, who are in their prime child-bearing years right now. They may be more inclined to put off child-bearing or have fewer children, researchers said.</w:t>
      </w:r>
      <w:r w:rsidR="009573F4" w:rsidRPr="009573F4">
        <w:rPr>
          <w:sz w:val="16"/>
        </w:rPr>
        <w:t xml:space="preserve"> </w:t>
      </w:r>
      <w:r w:rsidRPr="00FA690E">
        <w:rPr>
          <w:rStyle w:val="StyleUnderline"/>
        </w:rPr>
        <w:t>Another may be changes in the immigrant population, who generate nearly a quarter of the babies born in the U.S. each year.</w:t>
      </w:r>
      <w:r w:rsidRPr="009573F4">
        <w:rPr>
          <w:sz w:val="16"/>
        </w:rPr>
        <w:t xml:space="preserve"> For example, Asians are making up a larger proportion of immigrants, and they have typically had fewer children than other immigrant groups.</w:t>
      </w:r>
      <w:r w:rsidR="009573F4" w:rsidRPr="009573F4">
        <w:rPr>
          <w:sz w:val="16"/>
        </w:rPr>
        <w:t xml:space="preserve"> </w:t>
      </w:r>
      <w:r w:rsidRPr="009573F4">
        <w:rPr>
          <w:sz w:val="16"/>
        </w:rPr>
        <w:t>Also, use of IUDs and other long-acting forms of contraception has been increasing.</w:t>
      </w:r>
      <w:r w:rsidR="009573F4" w:rsidRPr="009573F4">
        <w:rPr>
          <w:sz w:val="16"/>
        </w:rPr>
        <w:t xml:space="preserve"> </w:t>
      </w:r>
    </w:p>
    <w:p w14:paraId="02089C7C" w14:textId="77777777" w:rsidR="00F30E4A" w:rsidRDefault="00F30E4A" w:rsidP="00870A45">
      <w:pPr>
        <w:pStyle w:val="Heading1"/>
      </w:pPr>
      <w:r>
        <w:t>Link Arguments</w:t>
      </w:r>
    </w:p>
    <w:p w14:paraId="1F6800F7" w14:textId="77777777" w:rsidR="00F30E4A" w:rsidRPr="00970384" w:rsidRDefault="00F30E4A" w:rsidP="00F30E4A">
      <w:pPr>
        <w:pStyle w:val="Heading3"/>
      </w:pPr>
      <w:r>
        <w:t>Links—Open Borders</w:t>
      </w:r>
    </w:p>
    <w:p w14:paraId="73F9B4E2" w14:textId="7CD16078" w:rsidR="00F30E4A" w:rsidRDefault="00870A45" w:rsidP="00F30E4A">
      <w:pPr>
        <w:pStyle w:val="Heading4"/>
      </w:pPr>
      <w:r>
        <w:t>Open borders</w:t>
      </w:r>
      <w:r w:rsidR="00F30E4A">
        <w:t xml:space="preserve"> cause</w:t>
      </w:r>
      <w:r>
        <w:t>s</w:t>
      </w:r>
      <w:r w:rsidR="00F30E4A">
        <w:t xml:space="preserve"> tragedy of commons</w:t>
      </w:r>
      <w:r>
        <w:t xml:space="preserve"> </w:t>
      </w:r>
    </w:p>
    <w:p w14:paraId="4D9D38F0" w14:textId="77777777" w:rsidR="00F30E4A" w:rsidRPr="000655ED" w:rsidRDefault="00F30E4A" w:rsidP="00F30E4A">
      <w:r>
        <w:rPr>
          <w:b/>
        </w:rPr>
        <w:t xml:space="preserve">Daly, Center for the Advancement of the Steady State, 2013 </w:t>
      </w:r>
      <w:r>
        <w:t xml:space="preserve">(Herman, “Open borders and the tragedy of open access commons,” The Daly News—Steady State Commentary and Related News, June 3, 2013 accessed on 7/10/18 at </w:t>
      </w:r>
      <w:hyperlink r:id="rId27" w:history="1">
        <w:r w:rsidRPr="004726E3">
          <w:rPr>
            <w:rStyle w:val="Hyperlink"/>
          </w:rPr>
          <w:t>https://steadystate.org/open-borders-and-the-tragedy-of-open-access-commons/</w:t>
        </w:r>
      </w:hyperlink>
      <w:r>
        <w:t>, GDI--MasterX</w:t>
      </w:r>
    </w:p>
    <w:p w14:paraId="239E2C53" w14:textId="77777777" w:rsidR="00F30E4A" w:rsidRDefault="00F30E4A" w:rsidP="00F30E4A"/>
    <w:p w14:paraId="44A0218F" w14:textId="2ACF8AD4" w:rsidR="00F30E4A" w:rsidRPr="00681EF5" w:rsidRDefault="00F30E4A" w:rsidP="00F30E4A">
      <w:pPr>
        <w:rPr>
          <w:u w:val="single"/>
        </w:rPr>
      </w:pPr>
      <w:r>
        <w:t>&lt;</w:t>
      </w:r>
      <w:r w:rsidRPr="0041552F">
        <w:t>“</w:t>
      </w:r>
      <w:r w:rsidRPr="00870A45">
        <w:rPr>
          <w:rStyle w:val="StyleUnderline"/>
        </w:rPr>
        <w:t>Open borders” refers to a policy of unlimited or free immigration. I argue here that it is a bad policy. If you are poor and your country provides no social safety net, you move to one that does</w:t>
      </w:r>
      <w:r w:rsidRPr="0041552F">
        <w:t xml:space="preserve">. If you are rich and your country makes you pay your taxes, you move (or at least move your money) to one that doesn’t. Thus safety nets, and public goods in general, disappear as they become both overloaded and underfunded. </w:t>
      </w:r>
      <w:r w:rsidRPr="00870A45">
        <w:rPr>
          <w:rStyle w:val="StyleUnderline"/>
        </w:rPr>
        <w:t>That is the “world without borders,” and without community. That is the tragedy of open access commons.&gt;</w:t>
      </w:r>
    </w:p>
    <w:p w14:paraId="4E3449A8" w14:textId="656F7627" w:rsidR="00F30E4A" w:rsidRDefault="00392699" w:rsidP="00681EF5">
      <w:pPr>
        <w:pStyle w:val="Heading4"/>
      </w:pPr>
      <w:r>
        <w:t xml:space="preserve">Immigration grows US population </w:t>
      </w:r>
      <w:r w:rsidR="00363594">
        <w:t xml:space="preserve">unsustainably – your claims economic growth will solve are wrong </w:t>
      </w:r>
      <w:r>
        <w:t xml:space="preserve"> </w:t>
      </w:r>
    </w:p>
    <w:p w14:paraId="183E945F" w14:textId="416A2CD4" w:rsidR="00F30E4A" w:rsidRDefault="00F30E4A" w:rsidP="00F30E4A">
      <w:r>
        <w:rPr>
          <w:b/>
        </w:rPr>
        <w:t xml:space="preserve">Daly, Center for the Advancement of the Steady State, 2013 </w:t>
      </w:r>
      <w:r>
        <w:t xml:space="preserve">(Herman, “Open borders and the tragedy of open access commons,” The Daly News—Steady State Commentary and Related News, June 3, 2013 accessed on 7/10/18 at </w:t>
      </w:r>
      <w:hyperlink r:id="rId28" w:history="1">
        <w:r w:rsidRPr="004726E3">
          <w:rPr>
            <w:rStyle w:val="Hyperlink"/>
          </w:rPr>
          <w:t>https://steadystate.org/open-borders-and-the-tragedy-of-open-access-commons/</w:t>
        </w:r>
      </w:hyperlink>
      <w:r>
        <w:t>, GDI</w:t>
      </w:r>
      <w:r w:rsidR="00681EF5">
        <w:t>—</w:t>
      </w:r>
      <w:r>
        <w:t>MasterX</w:t>
      </w:r>
      <w:r w:rsidR="00681EF5">
        <w:t>)</w:t>
      </w:r>
    </w:p>
    <w:p w14:paraId="1DC46C99" w14:textId="21468E58" w:rsidR="00F30E4A" w:rsidRPr="00681EF5" w:rsidRDefault="00F30E4A" w:rsidP="00F30E4A">
      <w:pPr>
        <w:rPr>
          <w:u w:val="single"/>
        </w:rPr>
      </w:pPr>
      <w:r w:rsidRPr="007E160C">
        <w:rPr>
          <w:rStyle w:val="StyleUnderline"/>
        </w:rPr>
        <w:t xml:space="preserve">Net immigration is the overwhelming cause of US population growth. </w:t>
      </w:r>
      <w:r w:rsidRPr="008E1579">
        <w:rPr>
          <w:rStyle w:val="StyleUnderline"/>
        </w:rPr>
        <w:t xml:space="preserve">How big should the US population be? We are currently the third most populous country in the world. Do we aspire to overtake China and India? </w:t>
      </w:r>
      <w:r w:rsidRPr="007E160C">
        <w:rPr>
          <w:rStyle w:val="StyleUnderline"/>
        </w:rPr>
        <w:t>What numbers define a “more generous immigration policy,” and exactly who is being generous to whom, and at whose expense? Our elite is being generous to itself at the expense of both the US working class and of immigrants.</w:t>
      </w:r>
    </w:p>
    <w:p w14:paraId="1386F8EF" w14:textId="77777777" w:rsidR="00F30E4A" w:rsidRPr="00322C79" w:rsidRDefault="00F30E4A" w:rsidP="00F30E4A">
      <w:pPr>
        <w:rPr>
          <w:rStyle w:val="StyleUnderline"/>
        </w:rPr>
      </w:pPr>
      <w:r w:rsidRPr="00322C79">
        <w:rPr>
          <w:rStyle w:val="StyleUnderline"/>
        </w:rPr>
        <w:t xml:space="preserve">Any limitation of the number of new immigrants still requires selectivity and enforcement of immigration laws. It requires saying “no” to many worthy applicants, which is difficult, and is why some humanitarians are tempted to favor open borders. It is easier to pretend that unlimited “economic” growth can support an unlimited population, including immigrants. Never mind that growth in the US has, at the margin, become </w:t>
      </w:r>
      <w:hyperlink r:id="rId29" w:tgtFrame="_blank" w:history="1">
        <w:r w:rsidRPr="00322C79">
          <w:rPr>
            <w:rStyle w:val="StyleUnderline"/>
          </w:rPr>
          <w:t>uneconomic</w:t>
        </w:r>
      </w:hyperlink>
      <w:r w:rsidRPr="00322C79">
        <w:rPr>
          <w:rStyle w:val="StyleUnderline"/>
        </w:rPr>
        <w:t xml:space="preserve">, increasing social and environmental costs faster than benefits. The idea of a </w:t>
      </w:r>
      <w:hyperlink r:id="rId30" w:tgtFrame="_blank" w:history="1">
        <w:r w:rsidRPr="00322C79">
          <w:rPr>
            <w:rStyle w:val="StyleUnderline"/>
          </w:rPr>
          <w:t>steady-state economy</w:t>
        </w:r>
      </w:hyperlink>
      <w:r w:rsidRPr="00322C79">
        <w:rPr>
          <w:rStyle w:val="StyleUnderline"/>
        </w:rPr>
        <w:t xml:space="preserve"> goes out the window, and customary growth-mania is reaffirmed.</w:t>
      </w:r>
    </w:p>
    <w:p w14:paraId="3C08AA03" w14:textId="77777777" w:rsidR="00F30E4A" w:rsidRPr="0041552F" w:rsidRDefault="00F30E4A" w:rsidP="00F30E4A">
      <w:r w:rsidRPr="00322C79">
        <w:rPr>
          <w:rStyle w:val="StyleUnderline"/>
        </w:rPr>
        <w:t>If the US could just set an example of how a country can live justly and sustainably within its ecological limits (i.e., in a steady-state economy), that would be a splendid contribution to the rest of the world.</w:t>
      </w:r>
      <w:r w:rsidRPr="0041552F">
        <w:t xml:space="preserve"> We are far from setting such an example — indeed we are not even trying.</w:t>
      </w:r>
    </w:p>
    <w:p w14:paraId="336F0FFB" w14:textId="77777777" w:rsidR="00F30E4A" w:rsidRDefault="00F30E4A" w:rsidP="00F30E4A"/>
    <w:p w14:paraId="46C4D052" w14:textId="77777777" w:rsidR="00F30E4A" w:rsidRDefault="00F30E4A" w:rsidP="00F30E4A">
      <w:pPr>
        <w:pStyle w:val="Heading3"/>
      </w:pPr>
      <w:r>
        <w:t>Links—Increase Immigration</w:t>
      </w:r>
    </w:p>
    <w:p w14:paraId="0778C637" w14:textId="2865F040" w:rsidR="00F30E4A" w:rsidRDefault="00F30E4A" w:rsidP="00FA4802">
      <w:pPr>
        <w:pStyle w:val="Heading4"/>
      </w:pPr>
      <w:r>
        <w:t>Link—</w:t>
      </w:r>
      <w:r w:rsidR="00966C1A">
        <w:t xml:space="preserve">immigration increases trade off with environmental </w:t>
      </w:r>
      <w:r w:rsidR="004D7E54">
        <w:t xml:space="preserve">protection </w:t>
      </w:r>
    </w:p>
    <w:p w14:paraId="3F58D916"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31" w:history="1">
        <w:r w:rsidRPr="004726E3">
          <w:rPr>
            <w:rStyle w:val="Hyperlink"/>
          </w:rPr>
          <w:t>https://cis.org/Report/Immigration-Population-Growth-and-Environment</w:t>
        </w:r>
      </w:hyperlink>
      <w:r>
        <w:t>, GDI--MasterX)</w:t>
      </w:r>
    </w:p>
    <w:p w14:paraId="4E8D082B" w14:textId="77777777" w:rsidR="00F30E4A" w:rsidRDefault="00F30E4A" w:rsidP="00F30E4A">
      <w:pPr>
        <w:spacing w:line="182" w:lineRule="atLeast"/>
        <w:jc w:val="both"/>
        <w:rPr>
          <w:b/>
          <w:u w:val="single"/>
        </w:rPr>
      </w:pPr>
    </w:p>
    <w:p w14:paraId="137F3809" w14:textId="77777777" w:rsidR="00F30E4A" w:rsidRPr="00B41CAF" w:rsidRDefault="00F30E4A" w:rsidP="00F30E4A">
      <w:pPr>
        <w:rPr>
          <w:rFonts w:asciiTheme="majorHAnsi" w:hAnsiTheme="majorHAnsi"/>
        </w:rPr>
      </w:pPr>
      <w:r>
        <w:rPr>
          <w:rFonts w:asciiTheme="majorHAnsi" w:hAnsiTheme="majorHAnsi"/>
        </w:rPr>
        <w:t>“</w:t>
      </w:r>
      <w:r w:rsidRPr="00B41CAF">
        <w:rPr>
          <w:rStyle w:val="StyleUnderline"/>
        </w:rPr>
        <w:t>Reducing current immigration levels is a necessary part of working toward sustainability in the United States.”</w:t>
      </w:r>
      <w:r w:rsidRPr="00B41CAF">
        <w:rPr>
          <w:rFonts w:asciiTheme="majorHAnsi" w:hAnsiTheme="majorHAnsi"/>
        </w:rPr>
        <w:t xml:space="preserve">— Population and Consumption Task Force, </w:t>
      </w:r>
      <w:r w:rsidRPr="00B41CAF">
        <w:rPr>
          <w:rStyle w:val="StyleUnderline"/>
        </w:rPr>
        <w:t>President's Council on Sustainable Development,</w:t>
      </w:r>
      <w:r w:rsidRPr="00B41CAF">
        <w:rPr>
          <w:rFonts w:asciiTheme="majorHAnsi" w:hAnsiTheme="majorHAnsi"/>
        </w:rPr>
        <w:t xml:space="preserve"> 1996.</w:t>
      </w:r>
    </w:p>
    <w:p w14:paraId="12955FA7" w14:textId="77777777" w:rsidR="00F30E4A" w:rsidRPr="00B41CAF" w:rsidRDefault="00F30E4A" w:rsidP="00F30E4A">
      <w:pPr>
        <w:rPr>
          <w:rStyle w:val="StyleUnderline"/>
        </w:rPr>
      </w:pPr>
      <w:r w:rsidRPr="00B41CAF">
        <w:rPr>
          <w:rStyle w:val="StyleUnderline"/>
        </w:rPr>
        <w:t>Environmentalists have long recognized the impact of human population growth on the environment. Both common sense and a large body of research make clear that the number of people living in a given land area has significant implications for the environment.</w:t>
      </w:r>
    </w:p>
    <w:p w14:paraId="07834DDB" w14:textId="77777777" w:rsidR="00F30E4A" w:rsidRPr="00B41CAF" w:rsidRDefault="00F30E4A" w:rsidP="00F30E4A">
      <w:pPr>
        <w:rPr>
          <w:rFonts w:asciiTheme="majorHAnsi" w:hAnsiTheme="majorHAnsi"/>
        </w:rPr>
      </w:pPr>
      <w:r w:rsidRPr="00B41CAF">
        <w:rPr>
          <w:rFonts w:asciiTheme="majorHAnsi" w:hAnsiTheme="majorHAnsi"/>
          <w:iCs/>
        </w:rPr>
        <w:t>This fact does not mean that human beings are plague on the land. Nor does it mean that per capita consumption of resources does not matter.</w:t>
      </w:r>
    </w:p>
    <w:p w14:paraId="534E8946" w14:textId="77777777" w:rsidR="00F30E4A" w:rsidRPr="00B41CAF" w:rsidRDefault="00F30E4A" w:rsidP="00F30E4A">
      <w:pPr>
        <w:rPr>
          <w:rStyle w:val="StyleUnderline"/>
        </w:rPr>
      </w:pPr>
      <w:r w:rsidRPr="00B41CAF">
        <w:rPr>
          <w:rFonts w:asciiTheme="majorHAnsi" w:hAnsiTheme="majorHAnsi"/>
          <w:iCs/>
        </w:rPr>
        <w:t xml:space="preserve">What it does mean is that </w:t>
      </w:r>
      <w:r w:rsidRPr="00B41CAF">
        <w:rPr>
          <w:rStyle w:val="StyleUnderline"/>
        </w:rPr>
        <w:t>a sound approach to protecting the environment nationally or internationally must recognize the importance of population size and growth.</w:t>
      </w:r>
    </w:p>
    <w:p w14:paraId="06F51D8C" w14:textId="77777777" w:rsidR="00F30E4A" w:rsidRPr="00B41CAF" w:rsidRDefault="00F30E4A" w:rsidP="00F30E4A">
      <w:pPr>
        <w:rPr>
          <w:rStyle w:val="StyleUnderline"/>
        </w:rPr>
      </w:pPr>
      <w:r w:rsidRPr="00B41CAF">
        <w:rPr>
          <w:rFonts w:asciiTheme="majorHAnsi" w:hAnsiTheme="majorHAnsi"/>
          <w:iCs/>
        </w:rPr>
        <w:t xml:space="preserve">As this paper shows, </w:t>
      </w:r>
      <w:r w:rsidRPr="00B41CAF">
        <w:rPr>
          <w:rStyle w:val="StyleUnderline"/>
        </w:rPr>
        <w:t>in many cases per capita reductions in resource use or environmental impact are offset, sometimes entirely, by population increase. Choosing to ignore the implications of population for the environment in the United States will make it much more difficult to effectively protect it.</w:t>
      </w:r>
    </w:p>
    <w:p w14:paraId="047B328B" w14:textId="77777777" w:rsidR="00F30E4A" w:rsidRPr="00B41CAF" w:rsidRDefault="00F30E4A" w:rsidP="00F30E4A">
      <w:pPr>
        <w:rPr>
          <w:rStyle w:val="StyleUnderline"/>
        </w:rPr>
      </w:pPr>
      <w:r w:rsidRPr="00B41CAF">
        <w:rPr>
          <w:rFonts w:asciiTheme="majorHAnsi" w:hAnsiTheme="majorHAnsi"/>
          <w:iCs/>
        </w:rPr>
        <w:t xml:space="preserve">This paper also demonstrates the importance of population growth to the environment, particularly in the United States. Since the early 1970s American women have chosen to have about two children on average — roughly the number necessary to maintain the size of the U.S. population. However, </w:t>
      </w:r>
      <w:r w:rsidRPr="00B41CAF">
        <w:rPr>
          <w:rStyle w:val="StyleUnderline"/>
        </w:rPr>
        <w:t>federal immigration programs have added significantly to the American population by bringing in over a million legal immigrants annually and tolerating widespread illegal immigration.</w:t>
      </w:r>
    </w:p>
    <w:p w14:paraId="054EB832" w14:textId="77777777" w:rsidR="00F30E4A" w:rsidRPr="00B41CAF" w:rsidRDefault="00F30E4A" w:rsidP="00F30E4A">
      <w:pPr>
        <w:rPr>
          <w:rStyle w:val="StyleUnderline"/>
        </w:rPr>
      </w:pPr>
      <w:r w:rsidRPr="00B41CAF">
        <w:rPr>
          <w:rFonts w:asciiTheme="majorHAnsi" w:hAnsiTheme="majorHAnsi"/>
          <w:iCs/>
        </w:rPr>
        <w:t xml:space="preserve">Of course, immigrants and their descendants are not fundamentally different from natives in their environmental impact. </w:t>
      </w:r>
      <w:r w:rsidRPr="00966C1A">
        <w:rPr>
          <w:rStyle w:val="StyleUnderline"/>
        </w:rPr>
        <w:t>But legal immigration levels are set by elected officials, as is the level of effort devoted to controlling illegal immigration</w:t>
      </w:r>
      <w:r w:rsidRPr="00B41CAF">
        <w:rPr>
          <w:rFonts w:asciiTheme="majorHAnsi" w:hAnsiTheme="majorHAnsi"/>
          <w:iCs/>
        </w:rPr>
        <w:t xml:space="preserve">. </w:t>
      </w:r>
      <w:r w:rsidRPr="00B41CAF">
        <w:rPr>
          <w:rStyle w:val="StyleUnderline"/>
        </w:rPr>
        <w:t>High levels of immigration have added significantly to the number of human beings living in the United States, and this has environmental consequences.</w:t>
      </w:r>
    </w:p>
    <w:p w14:paraId="37FD0465" w14:textId="77777777" w:rsidR="00F30E4A" w:rsidRPr="00B41CAF" w:rsidRDefault="00F30E4A" w:rsidP="00F30E4A">
      <w:pPr>
        <w:rPr>
          <w:rStyle w:val="StyleUnderline"/>
        </w:rPr>
      </w:pPr>
      <w:r w:rsidRPr="00B41CAF">
        <w:rPr>
          <w:rFonts w:asciiTheme="majorHAnsi" w:hAnsiTheme="majorHAnsi"/>
          <w:iCs/>
        </w:rPr>
        <w:t xml:space="preserve">Census Bureau projections released in December 2012 confirm that despite somewhat lower levels of immigration in recent years, </w:t>
      </w:r>
      <w:r w:rsidRPr="00B41CAF">
        <w:rPr>
          <w:rStyle w:val="StyleUnderline"/>
        </w:rPr>
        <w:t>absent a change in immigration policy, the United States will grow by over 100 million people to a population of 420 million by 2060. Future immigration is expected to account for about three-fourths of the increase. That is, immigrants who have not yet arrived, but who will if policy</w:t>
      </w:r>
      <w:r w:rsidRPr="00B41CAF">
        <w:rPr>
          <w:rFonts w:asciiTheme="majorHAnsi" w:hAnsiTheme="majorHAnsi"/>
          <w:iCs/>
        </w:rPr>
        <w:t xml:space="preserve"> </w:t>
      </w:r>
      <w:r w:rsidRPr="00B41CAF">
        <w:rPr>
          <w:rStyle w:val="StyleUnderline"/>
        </w:rPr>
        <w:t>is not changed, will account for the overwhelming majority of future population increase.</w:t>
      </w:r>
    </w:p>
    <w:p w14:paraId="009E734F" w14:textId="77777777" w:rsidR="00F30E4A" w:rsidRPr="00B41CAF" w:rsidRDefault="00F30E4A" w:rsidP="00F30E4A">
      <w:pPr>
        <w:rPr>
          <w:rStyle w:val="StyleUnderline"/>
        </w:rPr>
      </w:pPr>
      <w:r w:rsidRPr="00B41CAF">
        <w:rPr>
          <w:rFonts w:asciiTheme="majorHAnsi" w:hAnsiTheme="majorHAnsi"/>
          <w:iCs/>
        </w:rPr>
        <w:t xml:space="preserve">If American environmentalists decide to do nothing to prevent this growth from happening — either because they think it is inevitable or because they are too focused on more immediate environmental threats, or because they fear alienating their liberal political allies — they should at least acknowledge the tradeoff such a decision implies. </w:t>
      </w:r>
      <w:r w:rsidRPr="00B41CAF">
        <w:rPr>
          <w:rStyle w:val="StyleUnderline"/>
        </w:rPr>
        <w:t>If stabilizing the U.S. population is a lost cause, safeguarding the American environment may be as well.</w:t>
      </w:r>
    </w:p>
    <w:p w14:paraId="11FAC115" w14:textId="77777777" w:rsidR="00F30E4A" w:rsidRDefault="00F30E4A" w:rsidP="00F30E4A">
      <w:pPr>
        <w:pStyle w:val="Heading4"/>
      </w:pPr>
      <w:r>
        <w:t>Link—Increasing immigration is not consistent with sustainability—must reduce immigration to check population growth</w:t>
      </w:r>
    </w:p>
    <w:p w14:paraId="09E83EA5" w14:textId="4DE204FF"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DB7F4B1" w14:textId="77777777" w:rsidR="00F30E4A" w:rsidRPr="00455A81" w:rsidRDefault="00F30E4A" w:rsidP="00F30E4A">
      <w:pPr>
        <w:rPr>
          <w:rStyle w:val="StyleUnderline"/>
        </w:rPr>
      </w:pPr>
      <w:r w:rsidRPr="00455A81">
        <w:rPr>
          <w:rStyle w:val="StyleUnderline"/>
        </w:rPr>
        <w:t>We have presented our reasons for limiting immigration into the United States</w:t>
      </w:r>
      <w:r w:rsidRPr="00455A81">
        <w:t xml:space="preserve"> and responded to the most common and consequential objections to our proposal. In the end, we return to our primary argument. </w:t>
      </w:r>
      <w:r w:rsidRPr="00455A81">
        <w:rPr>
          <w:rStyle w:val="StyleUnderline"/>
        </w:rPr>
        <w:t>Immigration is now the main driver of American population growth. Continued American population growth is incompatible with sustainability, nationally or globally. Therefore environmentalists committed to sustainability should support reducing current high levels of U.S. immigration. Not just on pain of contradiction, but on pain of failure.  Americans must choose between sustainability and continued population growth. We cannot have both.</w:t>
      </w:r>
    </w:p>
    <w:p w14:paraId="0532FF59" w14:textId="77777777" w:rsidR="00F30E4A" w:rsidRDefault="00F30E4A" w:rsidP="00F30E4A">
      <w:pPr>
        <w:spacing w:line="182" w:lineRule="atLeast"/>
        <w:jc w:val="both"/>
        <w:rPr>
          <w:rFonts w:ascii="Times" w:hAnsi="Times"/>
          <w:b/>
          <w:bCs/>
          <w:sz w:val="17"/>
          <w:szCs w:val="17"/>
        </w:rPr>
      </w:pPr>
    </w:p>
    <w:p w14:paraId="107AB308" w14:textId="77777777" w:rsidR="00F30E4A" w:rsidRDefault="00F30E4A" w:rsidP="00F30E4A"/>
    <w:p w14:paraId="4E32E823" w14:textId="77777777" w:rsidR="00F30E4A" w:rsidRDefault="00F30E4A" w:rsidP="00F30E4A">
      <w:pPr>
        <w:pStyle w:val="Heading4"/>
      </w:pPr>
      <w:r>
        <w:t>Link—Immigration levels are the key to US population growth given current fertility levels</w:t>
      </w:r>
    </w:p>
    <w:p w14:paraId="12006354"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33EF5479" w14:textId="77777777" w:rsidR="00F30E4A" w:rsidRDefault="00F30E4A" w:rsidP="00F30E4A"/>
    <w:p w14:paraId="7F888051" w14:textId="77777777" w:rsidR="00F30E4A" w:rsidRPr="00D30E89" w:rsidRDefault="00F30E4A" w:rsidP="00F30E4A">
      <w:r w:rsidRPr="00D30E89">
        <w:t xml:space="preserve">Such is our demographic past; </w:t>
      </w:r>
      <w:r w:rsidRPr="00D30E89">
        <w:rPr>
          <w:rStyle w:val="StyleUnderline"/>
        </w:rPr>
        <w:t>what of our demographic future</w:t>
      </w:r>
      <w:r w:rsidRPr="00D30E89">
        <w:t xml:space="preserve">? The Grand Council of the Iroquois famously looked “seven generations” out concerning the impacts of their decisions. </w:t>
      </w:r>
      <w:r w:rsidRPr="00D62F8B">
        <w:rPr>
          <w:rStyle w:val="StyleUnderline"/>
        </w:rPr>
        <w:t xml:space="preserve">Looking four generations into the future, in 2000 the U.S. Census Bureau released the population projections </w:t>
      </w:r>
      <w:r w:rsidRPr="00D30E89">
        <w:t>in Table 1. </w:t>
      </w:r>
    </w:p>
    <w:p w14:paraId="177B655C" w14:textId="06FF473A" w:rsidR="00F30E4A" w:rsidRDefault="00F30E4A" w:rsidP="00F30E4A">
      <w:r w:rsidRPr="00F721CB">
        <w:rPr>
          <w:rStyle w:val="StyleUnderline"/>
        </w:rPr>
        <w:t>Each of the three projections or “series” holds fertility rates steady, while varying immigration levels, so annual immigration rates make the main difference between them. Under the zero immigration projection, the U.S. population continues to grow throughout the 21st century, adding over 100 million people by 2100. Under the middle projection, with immigration a little less than one million annually, we instead add nearly 300 million people and almost double our population by 2100. And under the highest scenario, with over two million immigrants annually, our population nearly triples by 2100, adding almost 600 million more people by the end of the century. Obviously, according to the Census Bureau, immigration makes a huge difference to future U.S. population numbers.</w:t>
      </w:r>
      <w:r w:rsidRPr="00D30E89">
        <w:rPr>
          <w:sz w:val="9"/>
          <w:szCs w:val="9"/>
        </w:rPr>
        <w:t xml:space="preserve">4 </w:t>
      </w:r>
      <w:r w:rsidRPr="00D30E89">
        <w:t>So our first premise is true. </w:t>
      </w:r>
    </w:p>
    <w:p w14:paraId="6538F141" w14:textId="77777777" w:rsidR="00F30E4A" w:rsidRDefault="00F30E4A" w:rsidP="00F30E4A">
      <w:pPr>
        <w:pStyle w:val="Heading4"/>
      </w:pPr>
      <w:r>
        <w:t xml:space="preserve">Link—Increase immigration will increase population growth—no sustainable society </w:t>
      </w:r>
    </w:p>
    <w:p w14:paraId="548C35AF" w14:textId="77777777" w:rsidR="00F30E4A" w:rsidRPr="00B5324A" w:rsidRDefault="00F30E4A" w:rsidP="00F30E4A">
      <w:pPr>
        <w:rPr>
          <w:rStyle w:val="StyleUnderline"/>
          <w:b/>
          <w:sz w:val="24"/>
        </w:rPr>
      </w:pPr>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1F46A12" w14:textId="77777777" w:rsidR="00F30E4A" w:rsidRPr="00B5324A" w:rsidRDefault="00F30E4A" w:rsidP="00F30E4A">
      <w:pPr>
        <w:rPr>
          <w:rStyle w:val="StyleUnderline"/>
        </w:rPr>
      </w:pPr>
      <w:r w:rsidRPr="00B5324A">
        <w:rPr>
          <w:rStyle w:val="StyleUnderline"/>
        </w:rPr>
        <w:t xml:space="preserve"> This Backgrounder argues that a serious commitment to environmentalism entails ending America’s</w:t>
      </w:r>
      <w:r w:rsidRPr="002D15C3">
        <w:t xml:space="preserve"> </w:t>
      </w:r>
      <w:r w:rsidRPr="00B5324A">
        <w:rPr>
          <w:rStyle w:val="StyleUnderline"/>
        </w:rPr>
        <w:t>population growth by implementing a more restrictive immigration policy. The need to limit immigration necessarily follows when we combine a clear statement of our main environmental goals — living sustainably and sharing the landscape generously with other species — with uncontroversial accounts of our current demographic trajectory and of the negative environmental effects of U.S. population growth, nationally and globally. </w:t>
      </w:r>
    </w:p>
    <w:p w14:paraId="3895F2CE" w14:textId="77777777" w:rsidR="00F30E4A" w:rsidRPr="002D15C3" w:rsidRDefault="00F30E4A" w:rsidP="00F30E4A">
      <w:pPr>
        <w:spacing w:line="167" w:lineRule="atLeast"/>
        <w:jc w:val="both"/>
        <w:rPr>
          <w:rFonts w:ascii="Times" w:hAnsi="Times"/>
          <w:sz w:val="17"/>
          <w:szCs w:val="17"/>
        </w:rPr>
      </w:pPr>
      <w:r w:rsidRPr="002D15C3">
        <w:rPr>
          <w:rFonts w:ascii="Times" w:hAnsi="Times"/>
          <w:sz w:val="17"/>
          <w:szCs w:val="17"/>
        </w:rPr>
        <w:t xml:space="preserve">At the current level of 1.5 million immigrants per year, America’s population of 306 million is set to increase to over 700 million people by 2100. </w:t>
      </w:r>
      <w:r w:rsidRPr="00B5324A">
        <w:rPr>
          <w:rStyle w:val="StyleUnderline"/>
        </w:rPr>
        <w:t>Recent “reform” proposals would actually increase immigration to over two million annually, which could nearly triple our population to over 850 million by the end of the century. Given that Americans have not yet figured out how to create a sustainable society with 300 million inhabitants, it’s not plausible to think we will be able to do so with two or three times as many people</w:t>
      </w:r>
      <w:r>
        <w:rPr>
          <w:rStyle w:val="StyleUnderline"/>
        </w:rPr>
        <w:t>.</w:t>
      </w:r>
      <w:r w:rsidRPr="00B5324A">
        <w:rPr>
          <w:rStyle w:val="StyleUnderline"/>
        </w:rPr>
        <w:t> </w:t>
      </w:r>
    </w:p>
    <w:p w14:paraId="6B90A080" w14:textId="77777777" w:rsidR="00F30E4A" w:rsidRPr="00970384" w:rsidRDefault="00F30E4A" w:rsidP="00F30E4A"/>
    <w:p w14:paraId="69EF7508" w14:textId="03CE5859" w:rsidR="00046121" w:rsidRDefault="00046121" w:rsidP="00F30E4A">
      <w:pPr>
        <w:pStyle w:val="Heading2"/>
      </w:pPr>
      <w:r>
        <w:t xml:space="preserve">Link – immigrant consumption habits </w:t>
      </w:r>
    </w:p>
    <w:p w14:paraId="1E1FEE54" w14:textId="77777777" w:rsidR="00046121" w:rsidRDefault="00046121" w:rsidP="00046121">
      <w:pPr>
        <w:pStyle w:val="Heading4"/>
      </w:pPr>
      <w:r>
        <w:t xml:space="preserve">population increases consumption and immigrants develop American consumption patterns </w:t>
      </w:r>
    </w:p>
    <w:p w14:paraId="03393FD5" w14:textId="49D45A6C" w:rsidR="00046121" w:rsidRDefault="00046121" w:rsidP="00046121">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465287EC" w14:textId="77777777" w:rsidR="00046121" w:rsidRPr="004B7D8F" w:rsidRDefault="00046121" w:rsidP="00046121">
      <w:pPr>
        <w:spacing w:line="182" w:lineRule="atLeast"/>
        <w:jc w:val="both"/>
        <w:rPr>
          <w:rFonts w:ascii="Times" w:hAnsi="Times"/>
          <w:sz w:val="16"/>
          <w:szCs w:val="16"/>
        </w:rPr>
      </w:pPr>
      <w:r w:rsidRPr="004B7D8F">
        <w:rPr>
          <w:rFonts w:ascii="Times" w:hAnsi="Times"/>
          <w:b/>
          <w:bCs/>
          <w:sz w:val="16"/>
          <w:szCs w:val="16"/>
        </w:rPr>
        <w:t xml:space="preserve">Environmental Arguments. </w:t>
      </w:r>
      <w:r w:rsidRPr="004B7D8F">
        <w:rPr>
          <w:rStyle w:val="StyleUnderline"/>
        </w:rPr>
        <w:t>Environmentalists sometimes give specifically environmental reasons for supporting — or at least tolerating — high levels of immigration. One common argument says that we should focus on consumption, not population as the root cause of our environmental problems.</w:t>
      </w:r>
      <w:r w:rsidRPr="004B7D8F">
        <w:rPr>
          <w:rFonts w:ascii="Times" w:hAnsi="Times"/>
          <w:sz w:val="16"/>
          <w:szCs w:val="16"/>
        </w:rPr>
        <w:t xml:space="preserve"> “Don’t buy big suburban houses; don’t buy gas guzzlers; don’t put air conditioners in those houses and cars. Americans’ high level of consumption is the problem — not our population.”</w:t>
      </w:r>
    </w:p>
    <w:p w14:paraId="673555C1" w14:textId="77777777" w:rsidR="00046121" w:rsidRPr="004B7D8F" w:rsidRDefault="00046121" w:rsidP="00046121">
      <w:pPr>
        <w:spacing w:line="182" w:lineRule="atLeast"/>
        <w:ind w:firstLine="540"/>
        <w:jc w:val="both"/>
        <w:rPr>
          <w:rStyle w:val="StyleUnderline"/>
        </w:rPr>
      </w:pPr>
      <w:r w:rsidRPr="004B7D8F">
        <w:rPr>
          <w:rStyle w:val="StyleUnderline"/>
        </w:rPr>
        <w:t>This argument is appealing because it seems to put the responsibility for change where it belongs: not on poor immigrants but on average Americans</w:t>
      </w:r>
      <w:r w:rsidRPr="004B7D8F">
        <w:rPr>
          <w:rFonts w:ascii="Times" w:hAnsi="Times"/>
          <w:sz w:val="16"/>
          <w:szCs w:val="16"/>
        </w:rPr>
        <w:t xml:space="preserve">, who do consume too much and who could consume less without harming their quality of life. </w:t>
      </w:r>
      <w:r w:rsidRPr="004B7D8F">
        <w:rPr>
          <w:rStyle w:val="StyleUnderline"/>
        </w:rPr>
        <w:t>But as we have seen, it is Americans’ overall consumption that determines our environment impact. Overall consumption equals per capita consumption multiplied by population. So if high consumption is a problem, population growth must be, too.</w:t>
      </w:r>
    </w:p>
    <w:p w14:paraId="0427C8F9" w14:textId="77777777" w:rsidR="00046121" w:rsidRPr="004B7D8F" w:rsidRDefault="00046121" w:rsidP="00046121">
      <w:pPr>
        <w:spacing w:line="182" w:lineRule="atLeast"/>
        <w:ind w:firstLine="540"/>
        <w:jc w:val="both"/>
        <w:rPr>
          <w:rFonts w:ascii="Times" w:hAnsi="Times"/>
          <w:sz w:val="17"/>
          <w:szCs w:val="17"/>
        </w:rPr>
      </w:pPr>
      <w:r w:rsidRPr="004B7D8F">
        <w:rPr>
          <w:rFonts w:ascii="Times" w:hAnsi="Times"/>
          <w:sz w:val="17"/>
          <w:szCs w:val="17"/>
        </w:rPr>
        <w:t>In a variation on this theme, immigrant advocates sometimes assert that immigrants (or perhaps “recent immigrants,” or “most recent immigrants”) consume less than the average American. One problem with this argument is that there are apparently no good figures comparing immigrants’ and native-born Americans’ consumption patterns. But the main problem is that it focuses on a moment in time, rather than thinking through the long-term effects of population growth.</w:t>
      </w:r>
    </w:p>
    <w:p w14:paraId="0555B59A" w14:textId="77777777" w:rsidR="00046121" w:rsidRPr="004B7D8F" w:rsidRDefault="00046121" w:rsidP="00046121">
      <w:pPr>
        <w:spacing w:line="182" w:lineRule="atLeast"/>
        <w:ind w:firstLine="540"/>
        <w:jc w:val="both"/>
        <w:rPr>
          <w:rStyle w:val="StyleUnderline"/>
        </w:rPr>
      </w:pPr>
      <w:r w:rsidRPr="004B7D8F">
        <w:rPr>
          <w:rStyle w:val="StyleUnderline"/>
        </w:rPr>
        <w:t>Immigrants’ lower consumption levels, if they exist, are presumably a function of their relative poverty. However immigrants are not coming to America to live in poverty, but to achieve “the American dream” and pass greater opportunities on to their children and grandchildren. Two million more immigrants this year may mean 10 million more Americans 100 years from now — and if history is any guide, those 10 million Americans will live pretty much like other Americans. The descendants of last century’s Jewish and Italian immigrants do not seem to consume less than the average American today; there is no reason to think that the descendants of today’s Mexican and Chinese immigrants will consume less than the average American 100 years from now. Bottom line: If American consumption levels are too high, the problem is only made worse by population growth. </w:t>
      </w:r>
    </w:p>
    <w:p w14:paraId="6CDD6090" w14:textId="77777777" w:rsidR="00046121" w:rsidRPr="00046121" w:rsidRDefault="00046121" w:rsidP="00046121"/>
    <w:p w14:paraId="266A3C46" w14:textId="77777777" w:rsidR="00F30E4A" w:rsidRDefault="00F30E4A" w:rsidP="00F30E4A">
      <w:pPr>
        <w:pStyle w:val="Heading2"/>
      </w:pPr>
      <w:r>
        <w:t>Link Helpers/Link Magnifiers</w:t>
      </w:r>
    </w:p>
    <w:p w14:paraId="222094D0" w14:textId="77777777" w:rsidR="00F30E4A" w:rsidRDefault="00F30E4A" w:rsidP="00F30E4A">
      <w:pPr>
        <w:pStyle w:val="Heading4"/>
      </w:pPr>
      <w:r>
        <w:t xml:space="preserve">Linear link—each increase in immigration can contribute to increase population—immigration most important factor in future impact </w:t>
      </w:r>
    </w:p>
    <w:p w14:paraId="56F9A31D"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32" w:history="1">
        <w:r w:rsidRPr="004726E3">
          <w:rPr>
            <w:rStyle w:val="Hyperlink"/>
          </w:rPr>
          <w:t>https://cis.org/Report/Immigration-Population-Growth-and-Environment</w:t>
        </w:r>
      </w:hyperlink>
      <w:r>
        <w:t>, GDI--MasterX)</w:t>
      </w:r>
    </w:p>
    <w:p w14:paraId="41F3682D" w14:textId="77777777" w:rsidR="00F30E4A" w:rsidRDefault="00F30E4A" w:rsidP="00F30E4A"/>
    <w:p w14:paraId="31F05B9E" w14:textId="77777777" w:rsidR="00F30E4A" w:rsidRPr="005F2F44" w:rsidRDefault="00F30E4A" w:rsidP="00F30E4A">
      <w:pPr>
        <w:rPr>
          <w:b/>
          <w:u w:val="single"/>
        </w:rPr>
      </w:pPr>
      <w:r w:rsidRPr="005F2F44">
        <w:rPr>
          <w:rStyle w:val="StyleUnderline"/>
        </w:rPr>
        <w:t>Four million Americans were counted at the time of the first Census in 1790,</w:t>
      </w:r>
      <w:r>
        <w:t xml:space="preserve"> most of them huddled along the Eastern Seaboard. </w:t>
      </w:r>
      <w:r w:rsidRPr="005F2F44">
        <w:rPr>
          <w:rStyle w:val="StyleUnderline"/>
        </w:rPr>
        <w:t>That modest number has undergone six doublings, adding about 316 million of us to those initial four million, and we are well on our way to a seventh doubling sometime between 2050 and 2100.</w:t>
      </w:r>
      <w:r>
        <w:rPr>
          <w:rStyle w:val="StyleUnderline"/>
        </w:rPr>
        <w:t xml:space="preserve">  </w:t>
      </w:r>
      <w:r>
        <w:t xml:space="preserve">The stunning transformation of a continent's virgin forests, prairies, mountains and rivers into the most prosperous and powerful nation in history is a shining success story, but one that has come at an environmental cost. </w:t>
      </w:r>
      <w:r w:rsidRPr="005F2F44">
        <w:rPr>
          <w:rStyle w:val="StyleUnderline"/>
        </w:rPr>
        <w:t>The impact on America's natural environment has been significant and, in some ways, permanent and irrevocable.</w:t>
      </w:r>
      <w:r>
        <w:rPr>
          <w:rStyle w:val="StyleUnderline"/>
        </w:rPr>
        <w:t xml:space="preserve">  </w:t>
      </w:r>
      <w:r w:rsidRPr="005F2F44">
        <w:rPr>
          <w:rStyle w:val="StyleUnderline"/>
        </w:rPr>
        <w:t>Much of the transformation and exploitation of the American landscape occurred simply due to the skyrocketing needs and demands of an explosive increase in the number of Americans.</w:t>
      </w:r>
      <w:r>
        <w:t xml:space="preserve"> The U.S. population quadrupled from 1900 to 2010.</w:t>
      </w:r>
    </w:p>
    <w:p w14:paraId="6CF78AFF" w14:textId="77777777" w:rsidR="00F30E4A" w:rsidRPr="005F2F44" w:rsidRDefault="00F30E4A" w:rsidP="00F30E4A">
      <w:pPr>
        <w:pStyle w:val="NormalWeb"/>
        <w:rPr>
          <w:rStyle w:val="StyleUnderline"/>
        </w:rPr>
      </w:pPr>
      <w:r>
        <w:t xml:space="preserve">Over time, </w:t>
      </w:r>
      <w:r w:rsidRPr="005F2F44">
        <w:rPr>
          <w:rStyle w:val="StyleUnderline"/>
        </w:rPr>
        <w:t>this growth has been driven at different times by high immigration rates, high birth rates, or both.</w:t>
      </w:r>
      <w:r>
        <w:t xml:space="preserve"> It has also been driven by the long-term decline in death rates (increasing longevity) that all developed and developing countries have experienced and welcomed. </w:t>
      </w:r>
      <w:r w:rsidRPr="005F2F44">
        <w:rPr>
          <w:rStyle w:val="StyleUnderline"/>
        </w:rPr>
        <w:t>At times immigration has been the dominant factor in U.S. population growth</w:t>
      </w:r>
      <w:r>
        <w:t xml:space="preserve">; at times high birth rates have been more important. When the U.S. population grew by 28 million in the 1950s "baby boom" era, high birth rates drove almost all of that growth. However, birth rates decreased sharply from the 1950s to the 1970s, even as immigration rates began to soar, partly as a result of the Immigration and Naturalization Act (Hart-Celler Act) of 1965.  </w:t>
      </w:r>
      <w:r w:rsidRPr="005F2F44">
        <w:rPr>
          <w:rStyle w:val="StyleUnderline"/>
        </w:rPr>
        <w:t xml:space="preserve">By the 1990s and 2000s, depending on the methodology used, immigration directly and indirectly accounted for about 60 to 80 percent of American population growth. </w:t>
      </w:r>
      <w:r>
        <w:t>And at least numerically this growth reached levels never before seen: Between 1990 and 2000 some 32 million more Americans were added to the population — the largest increment of any decade in our history — and in the 2000-2010 period, an additional 27 million joined our ranks — the third-most of any decade.</w:t>
      </w:r>
      <w:hyperlink r:id="rId33" w:anchor="4" w:history="1">
        <w:r>
          <w:rPr>
            <w:rStyle w:val="Hyperlink"/>
            <w:vertAlign w:val="superscript"/>
          </w:rPr>
          <w:t>4</w:t>
        </w:r>
      </w:hyperlink>
      <w:r>
        <w:t xml:space="preserve"> </w:t>
      </w:r>
      <w:r w:rsidRPr="005F2F44">
        <w:rPr>
          <w:rStyle w:val="StyleUnderline"/>
        </w:rPr>
        <w:t>Immigration will continue to exercise a dominant role for the foreseeable future.</w:t>
      </w:r>
    </w:p>
    <w:p w14:paraId="6F9C473A" w14:textId="611B608C" w:rsidR="00F30E4A" w:rsidRPr="005F2F44" w:rsidRDefault="00F30E4A" w:rsidP="00F30E4A">
      <w:pPr>
        <w:pStyle w:val="NormalWeb"/>
        <w:rPr>
          <w:rStyle w:val="StyleUnderline"/>
        </w:rPr>
      </w:pPr>
      <w:r>
        <w:t>In December 2012 the Census Bureau released population projections that reflected a downturn in immigration levels, particularly illegal immigration, that has been well documented.</w:t>
      </w:r>
      <w:hyperlink r:id="rId34" w:anchor="5" w:history="1">
        <w:r>
          <w:rPr>
            <w:rStyle w:val="Hyperlink"/>
            <w:vertAlign w:val="superscript"/>
          </w:rPr>
          <w:t>5</w:t>
        </w:r>
      </w:hyperlink>
      <w:r>
        <w:t xml:space="preserve"> Nevertheless, the Bureau's new projections show that the U.S. population will grow from 309.3 million in 2010 to 420.3 million in 2060 — a 111 million increase. </w:t>
      </w:r>
      <w:r w:rsidRPr="005F2F44">
        <w:rPr>
          <w:rStyle w:val="StyleUnderline"/>
        </w:rPr>
        <w:t>Based on these new projections as well as prior research, an estimated 82 million (74 percent) of population growth will come from future immigration.</w:t>
      </w:r>
      <w:hyperlink r:id="rId35" w:anchor="6" w:history="1">
        <w:r w:rsidRPr="005F2F44">
          <w:rPr>
            <w:rStyle w:val="StyleUnderline"/>
          </w:rPr>
          <w:t>6</w:t>
        </w:r>
      </w:hyperlink>
      <w:r w:rsidRPr="005F2F44">
        <w:rPr>
          <w:rStyle w:val="StyleUnderline"/>
        </w:rPr>
        <w:t xml:space="preserve"> And this estimate assumes a historically low level of immigration. If immigration turns out to be higher than the Census Bureau assumes in its newest projections, then it will add more than 82 million new residents to the U.S. population.</w:t>
      </w:r>
    </w:p>
    <w:p w14:paraId="5965802B" w14:textId="77777777" w:rsidR="00F30E4A" w:rsidRDefault="00F30E4A" w:rsidP="00F30E4A">
      <w:pPr>
        <w:pStyle w:val="Heading4"/>
      </w:pPr>
      <w:r>
        <w:t>Link helper—Pro-immigration policy requires indefinite population growth</w:t>
      </w:r>
    </w:p>
    <w:p w14:paraId="6FCD3004" w14:textId="2769F6E7" w:rsidR="00F30E4A" w:rsidRDefault="00F30E4A" w:rsidP="00F30E4A">
      <w:r>
        <w:rPr>
          <w:b/>
        </w:rPr>
        <w:t xml:space="preserve">Daly, Center for the Advancement of the Steady State, 2013 </w:t>
      </w:r>
      <w:r>
        <w:t xml:space="preserve">(Herman, “Open borders and the tragedy of open access commons,” The Daly News—Steady State Commentary and Related News, June 3, 2013 accessed on 7/10/18 at </w:t>
      </w:r>
      <w:hyperlink r:id="rId36" w:history="1">
        <w:r w:rsidRPr="004726E3">
          <w:rPr>
            <w:rStyle w:val="Hyperlink"/>
          </w:rPr>
          <w:t>https://steadystate.org/open-borders-and-the-tragedy-of-open-access-commons/</w:t>
        </w:r>
      </w:hyperlink>
      <w:r>
        <w:t>, GDI--MasterX</w:t>
      </w:r>
    </w:p>
    <w:p w14:paraId="2DB80D67" w14:textId="77777777" w:rsidR="00F30E4A" w:rsidRPr="0041552F" w:rsidRDefault="00F30E4A" w:rsidP="00F30E4A">
      <w:r w:rsidRPr="007E160C">
        <w:rPr>
          <w:rStyle w:val="StyleUnderline"/>
        </w:rPr>
        <w:t xml:space="preserve">In developed countries immigration boosters are especially interested in opening borders to young workers to help cover social security shortfalls resulting from the older age structure caused by slower natural population growth. The cheap-labor lobby is joined by the cheap-retirement lobby. </w:t>
      </w:r>
      <w:r w:rsidRPr="0041552F">
        <w:t xml:space="preserve">Apparently the immigrants are expected to die or go home as soon as they reach retirement age and would start receiving rather than paying into social security. </w:t>
      </w:r>
      <w:r w:rsidRPr="007E160C">
        <w:rPr>
          <w:rStyle w:val="StyleUnderline"/>
        </w:rPr>
        <w:t>Also, while working they are expected to boost fertility and population growth sufficiently to postpone the necessity of raising the retirement age or lowering benefits. Population growth is expected, indeed required, to continue indefinitely.</w:t>
      </w:r>
    </w:p>
    <w:p w14:paraId="08E6FD51" w14:textId="77777777" w:rsidR="00F30E4A" w:rsidRDefault="00F30E4A" w:rsidP="00F30E4A"/>
    <w:p w14:paraId="2090B830" w14:textId="77777777" w:rsidR="00F30E4A" w:rsidRDefault="00F30E4A" w:rsidP="00F30E4A">
      <w:pPr>
        <w:rPr>
          <w:b/>
        </w:rPr>
      </w:pPr>
    </w:p>
    <w:p w14:paraId="6AF6BFE8" w14:textId="77777777" w:rsidR="00F30E4A" w:rsidRDefault="00F30E4A" w:rsidP="00F30E4A">
      <w:pPr>
        <w:pStyle w:val="Heading2"/>
      </w:pPr>
      <w:r>
        <w:t>Link Helpers—US Key</w:t>
      </w:r>
    </w:p>
    <w:p w14:paraId="172D2982" w14:textId="77777777" w:rsidR="00F30E4A" w:rsidRDefault="00F30E4A" w:rsidP="00F30E4A"/>
    <w:p w14:paraId="3A9E2E61" w14:textId="77777777" w:rsidR="00F30E4A" w:rsidRDefault="00F30E4A" w:rsidP="00F30E4A">
      <w:pPr>
        <w:pStyle w:val="Heading4"/>
      </w:pPr>
      <w:r>
        <w:t>US Key--US should create the restrictive immigration sustainable society model for the world to follow</w:t>
      </w:r>
    </w:p>
    <w:p w14:paraId="61660405"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1B52A48" w14:textId="77777777" w:rsidR="00F30E4A" w:rsidRPr="004B7D8F" w:rsidRDefault="00F30E4A" w:rsidP="00F30E4A">
      <w:pPr>
        <w:spacing w:line="182" w:lineRule="atLeast"/>
        <w:jc w:val="both"/>
        <w:rPr>
          <w:rFonts w:ascii="Times" w:hAnsi="Times"/>
          <w:sz w:val="17"/>
          <w:szCs w:val="17"/>
        </w:rPr>
      </w:pPr>
    </w:p>
    <w:p w14:paraId="3E23C64D" w14:textId="77777777" w:rsidR="00F30E4A" w:rsidRPr="004D5A3D" w:rsidRDefault="00F30E4A" w:rsidP="00F30E4A">
      <w:pPr>
        <w:spacing w:line="167" w:lineRule="atLeast"/>
        <w:ind w:firstLine="540"/>
        <w:jc w:val="both"/>
        <w:rPr>
          <w:rStyle w:val="StyleUnderline"/>
        </w:rPr>
      </w:pPr>
      <w:r w:rsidRPr="004D5A3D">
        <w:rPr>
          <w:rStyle w:val="StyleUnderline"/>
        </w:rPr>
        <w:t>Americans should do what we can to help other countries move toward sustainability, whether that means increasing funds for green development projects, or shutting off the “safety valve” that allows political elites to postpone necessary reforms. But we believe that our primary responsibility is to create a sustainable society in the United States.</w:t>
      </w:r>
      <w:r w:rsidRPr="004B7D8F">
        <w:rPr>
          <w:rFonts w:ascii="Times" w:hAnsi="Times"/>
          <w:sz w:val="17"/>
          <w:szCs w:val="17"/>
        </w:rPr>
        <w:t xml:space="preserve"> Not just because our local environmental duties are important. Not just because </w:t>
      </w:r>
      <w:r w:rsidRPr="004D5A3D">
        <w:rPr>
          <w:rStyle w:val="StyleUnderline"/>
        </w:rPr>
        <w:t>this is the main way we may further our responsibilities as global citizens. Perhaps most significant would be the powerful example of the world’s wealthiest nation — the land of “The Apprentice” and “Who Wants to Be a Millionaire?” — rejecting the path of endless growth and embracing sustainability. Limiting immigration into the United States and stabilizing our population would send a powerful message around the world that the time to create just, sustainable societies is now.</w:t>
      </w:r>
    </w:p>
    <w:p w14:paraId="7D7B5003" w14:textId="77777777" w:rsidR="00F30E4A" w:rsidRPr="00BA5ADC" w:rsidRDefault="00F30E4A" w:rsidP="00F30E4A"/>
    <w:p w14:paraId="53DB14D4" w14:textId="19575165" w:rsidR="007870F2" w:rsidRDefault="00C649AA" w:rsidP="007870F2">
      <w:pPr>
        <w:pStyle w:val="Heading1"/>
      </w:pPr>
      <w:r>
        <w:t xml:space="preserve">Internal links + </w:t>
      </w:r>
      <w:r w:rsidR="007870F2">
        <w:t xml:space="preserve">Impacts </w:t>
      </w:r>
    </w:p>
    <w:p w14:paraId="5E2D29CA" w14:textId="77777777" w:rsidR="00C649AA" w:rsidRDefault="00C649AA" w:rsidP="00C649AA">
      <w:pPr>
        <w:pStyle w:val="Heading3"/>
      </w:pPr>
      <w:r>
        <w:t xml:space="preserve">Internal link – population hurts environment </w:t>
      </w:r>
    </w:p>
    <w:p w14:paraId="07C19ADC" w14:textId="77777777" w:rsidR="005215AE" w:rsidRDefault="005215AE" w:rsidP="005215AE">
      <w:pPr>
        <w:pStyle w:val="Heading4"/>
      </w:pPr>
      <w:r>
        <w:t>Internal Link—US population growth key to global environmental issues such as climate change and consumption</w:t>
      </w:r>
    </w:p>
    <w:p w14:paraId="295E9682" w14:textId="77777777" w:rsidR="005215AE" w:rsidRDefault="005215AE" w:rsidP="005215AE">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CC0AFA0" w14:textId="77777777" w:rsidR="005215AE" w:rsidRPr="00B37CB5" w:rsidRDefault="005215AE" w:rsidP="005215AE">
      <w:r w:rsidRPr="006857E8">
        <w:rPr>
          <w:rStyle w:val="StyleUnderline"/>
        </w:rPr>
        <w:t>A growing population increases America’s large environmental footprint beyond our borders and our disproportionate role in stressing global environmental systems.</w:t>
      </w:r>
      <w:r w:rsidRPr="00B37CB5">
        <w:t xml:space="preserve"> </w:t>
      </w:r>
      <w:r w:rsidRPr="006857E8">
        <w:rPr>
          <w:rStyle w:val="StyleUnderline"/>
        </w:rPr>
        <w:t xml:space="preserve">Consider global warming. </w:t>
      </w:r>
      <w:r w:rsidRPr="00EF7F48">
        <w:rPr>
          <w:rStyle w:val="StyleUnderline"/>
        </w:rPr>
        <w:t>Nothing mortifies American environmentalists more than our country’s failure to show leadership in dealing with this, the most important environmental challenge facing the world in the 21st century.</w:t>
      </w:r>
      <w:r w:rsidRPr="00B37CB5">
        <w:t xml:space="preserve"> </w:t>
      </w:r>
      <w:r w:rsidRPr="006857E8">
        <w:rPr>
          <w:rStyle w:val="StyleUnderline"/>
        </w:rPr>
        <w:t xml:space="preserve">As the world’s largest economy and historically largest greenhouse gas emitter, the United States has a moral obligation to lead the world in meeting this challenge. </w:t>
      </w:r>
      <w:r w:rsidRPr="00B37CB5">
        <w:t xml:space="preserve">A good start would be striving to stabilize greenhouse gas emissions at 1990 levels (the Kyoto protocol, rejected by the United States, calls for an initial reduction of 5 percent below 1990 levels). </w:t>
      </w:r>
      <w:r w:rsidRPr="006857E8">
        <w:rPr>
          <w:rStyle w:val="StyleUnderline"/>
        </w:rPr>
        <w:t>Meeting even this modest objective will prove difficult, however, if our population continues to grow.</w:t>
      </w:r>
    </w:p>
    <w:p w14:paraId="771E6204" w14:textId="77777777" w:rsidR="005215AE" w:rsidRPr="00B330F0" w:rsidRDefault="005215AE" w:rsidP="005215AE">
      <w:pPr>
        <w:rPr>
          <w:rStyle w:val="StyleUnderline"/>
          <w:b/>
        </w:rPr>
      </w:pPr>
      <w:r w:rsidRPr="00B37CB5">
        <w:t>Look at the numbers. The United States’ CO2 emissions increased 20.4 percent between 1990 and 2005, from 4,991 to 6,009 million metric tons.</w:t>
      </w:r>
      <w:r w:rsidRPr="00B37CB5">
        <w:rPr>
          <w:sz w:val="9"/>
          <w:szCs w:val="9"/>
        </w:rPr>
        <w:t xml:space="preserve">10 </w:t>
      </w:r>
      <w:r w:rsidRPr="00B37CB5">
        <w:t xml:space="preserve">That means we would have to decrease our emissions by 20.4 percent per person to get back to 1990 levels, </w:t>
      </w:r>
      <w:r w:rsidRPr="00B37CB5">
        <w:rPr>
          <w:i/>
          <w:iCs/>
        </w:rPr>
        <w:t>at our current population</w:t>
      </w:r>
      <w:r w:rsidRPr="00B37CB5">
        <w:t xml:space="preserve">. But </w:t>
      </w:r>
      <w:r w:rsidRPr="006857E8">
        <w:rPr>
          <w:rStyle w:val="StyleUnderline"/>
        </w:rPr>
        <w:t xml:space="preserve">if we double our population, as we are on track to do in six or seven decades, we will have to decrease per capita emissions 58.5 percent in order to reduce CO2 emissions to 1990 levels — </w:t>
      </w:r>
      <w:r w:rsidRPr="00B330F0">
        <w:rPr>
          <w:rStyle w:val="StyleUnderline"/>
        </w:rPr>
        <w:t>almost three times as great a per capita reduction.</w:t>
      </w:r>
      <w:r w:rsidRPr="006857E8">
        <w:rPr>
          <w:rStyle w:val="StyleUnderline"/>
        </w:rPr>
        <w:t xml:space="preserve"> </w:t>
      </w:r>
      <w:r w:rsidRPr="00B330F0">
        <w:rPr>
          <w:rStyle w:val="StyleUnderline"/>
        </w:rPr>
        <w:t>Such reductions will be much more expensive and demand greater sacrifice from Americans. They are thus less likely to happen.</w:t>
      </w:r>
    </w:p>
    <w:p w14:paraId="63A32BF0" w14:textId="77777777" w:rsidR="005215AE" w:rsidRPr="00B37CB5" w:rsidRDefault="005215AE" w:rsidP="005215AE">
      <w:r w:rsidRPr="00B37CB5">
        <w:t>“Hold on a minute,” critics may respond. “We can and should cut our carbon emissions 60 percent or even more. The technologies exist and America is wealthy enough to meet our moral obligation to address global warming. The problem, above all, is Americans’ hoggish overconsumption.”</w:t>
      </w:r>
    </w:p>
    <w:p w14:paraId="05D97307" w14:textId="77777777" w:rsidR="005215AE" w:rsidRPr="00B37CB5" w:rsidRDefault="005215AE" w:rsidP="005215AE">
      <w:r w:rsidRPr="00B37CB5">
        <w:t>We agree.</w:t>
      </w:r>
      <w:r w:rsidRPr="00B37CB5">
        <w:rPr>
          <w:sz w:val="9"/>
          <w:szCs w:val="9"/>
        </w:rPr>
        <w:t xml:space="preserve">11 </w:t>
      </w:r>
      <w:r w:rsidRPr="00B37CB5">
        <w:t>Limiting consumption must play an important role in addressing global warming. American environmentalists should work to enact policies that reduce our fossil fuel consumption as much as possible. Such policies should include increased taxes on fossil fuels, redirecting transportation funding from highway construction to mass transit, heavy subsidies for wind and solar power, large increases in auto fuel standards, improved building codes that reduce the energy needed for heating and cooling, and more.</w:t>
      </w:r>
    </w:p>
    <w:p w14:paraId="021E890C" w14:textId="77777777" w:rsidR="005215AE" w:rsidRPr="00B330F0" w:rsidRDefault="005215AE" w:rsidP="005215AE">
      <w:pPr>
        <w:rPr>
          <w:rStyle w:val="StyleUnderline"/>
        </w:rPr>
      </w:pPr>
      <w:r w:rsidRPr="00B37CB5">
        <w:t xml:space="preserve">However, re-engineering the world’s largest economy and changing the consumption patterns of hundreds of millions of people are immense undertakings that will be difficult, expensive and (we may assume) only partly successful. Al Gore has stated that global warming is “the moral challenge of our time;” many of us agree with him. But </w:t>
      </w:r>
      <w:r w:rsidRPr="00B330F0">
        <w:rPr>
          <w:rStyle w:val="StyleUnderline"/>
        </w:rPr>
        <w:t>if Americans are serious about doing our part to limit global warming, the “multiplier effect” of population growth is too important to ignore.</w:t>
      </w:r>
    </w:p>
    <w:p w14:paraId="687C38FF" w14:textId="77777777" w:rsidR="005215AE" w:rsidRPr="00B330F0" w:rsidRDefault="005215AE" w:rsidP="005215AE">
      <w:pPr>
        <w:rPr>
          <w:rStyle w:val="StyleUnderline"/>
        </w:rPr>
      </w:pPr>
      <w:r w:rsidRPr="00B37CB5">
        <w:t xml:space="preserve">Again, look at the numbers. Between 1990 and 2003, U.S. </w:t>
      </w:r>
      <w:r w:rsidRPr="00B37CB5">
        <w:rPr>
          <w:i/>
          <w:iCs/>
        </w:rPr>
        <w:t xml:space="preserve">per capita </w:t>
      </w:r>
      <w:r w:rsidRPr="00B37CB5">
        <w:t xml:space="preserve">CO2 emissions increased 3.2 percent, while </w:t>
      </w:r>
      <w:r w:rsidRPr="00B37CB5">
        <w:rPr>
          <w:i/>
          <w:iCs/>
        </w:rPr>
        <w:t xml:space="preserve">total </w:t>
      </w:r>
      <w:r w:rsidRPr="00B37CB5">
        <w:t>U.S. CO2 emissions increased 20.2 percent.</w:t>
      </w:r>
      <w:r w:rsidRPr="00B37CB5">
        <w:rPr>
          <w:sz w:val="9"/>
          <w:szCs w:val="9"/>
        </w:rPr>
        <w:t xml:space="preserve">12 </w:t>
      </w:r>
      <w:r w:rsidRPr="00B37CB5">
        <w:t>Why the discrepancy? During that same period, America’s population increased 16.1 percent.</w:t>
      </w:r>
      <w:r w:rsidRPr="00B37CB5">
        <w:rPr>
          <w:sz w:val="9"/>
          <w:szCs w:val="9"/>
        </w:rPr>
        <w:t xml:space="preserve">13 </w:t>
      </w:r>
      <w:r w:rsidRPr="00B330F0">
        <w:rPr>
          <w:rStyle w:val="StyleUnderline"/>
        </w:rPr>
        <w:t>More people drove more cars, built more houses, etc. Population growth greatly increased total emissions, and it is total emissions, not per capita emissions, that quantify our full contribution to global warming.</w:t>
      </w:r>
    </w:p>
    <w:p w14:paraId="00A36BDB" w14:textId="77777777" w:rsidR="005215AE" w:rsidRPr="00EF7F48" w:rsidRDefault="005215AE" w:rsidP="005215AE">
      <w:pPr>
        <w:rPr>
          <w:rStyle w:val="StyleUnderline"/>
        </w:rPr>
      </w:pPr>
      <w:r w:rsidRPr="00EF7F48">
        <w:t xml:space="preserve">Before we go on, please note: we do not claim that by itself, halting U.S. population growth will solve sprawl, or meet our global warming responsibilities. On the contrary, Americans must reduce our per capita consumption of land and energy in order to meet these challenges. On the other hand, </w:t>
      </w:r>
      <w:r w:rsidRPr="00EF7F48">
        <w:rPr>
          <w:rStyle w:val="StyleUnderline"/>
        </w:rPr>
        <w:t>the evidence clearly shows that recent population growth has increased Americans’ total land and energy consumption and made these problems even worse. Americans must address both overconsumption and overpopulation if we hope to create a sustainable society and contribute to a sustainable world.14</w:t>
      </w:r>
    </w:p>
    <w:p w14:paraId="186D532E" w14:textId="77777777" w:rsidR="005215AE" w:rsidRPr="00EF7F48" w:rsidRDefault="005215AE" w:rsidP="005215AE">
      <w:r w:rsidRPr="00EF7F48">
        <w:t xml:space="preserve">Clearly premises two and three are true: </w:t>
      </w:r>
      <w:r w:rsidRPr="00EF7F48">
        <w:rPr>
          <w:rStyle w:val="StyleUnderline"/>
        </w:rPr>
        <w:t>U.S. population growth contributes seriously to both domestic and global environmental problems.</w:t>
      </w:r>
      <w:r w:rsidRPr="00EF7F48">
        <w:t xml:space="preserve"> Can we go further, and state that reining in population growth is essential to environmental success? Yes, we can.</w:t>
      </w:r>
    </w:p>
    <w:p w14:paraId="05A908CC" w14:textId="77777777" w:rsidR="00C649AA" w:rsidRDefault="00C649AA" w:rsidP="00C649AA">
      <w:pPr>
        <w:pStyle w:val="Heading4"/>
      </w:pPr>
      <w:r>
        <w:t xml:space="preserve">Population increases hurt the environment </w:t>
      </w:r>
    </w:p>
    <w:p w14:paraId="40C3287E" w14:textId="77777777" w:rsidR="00C649AA" w:rsidRDefault="00C649AA" w:rsidP="00C649A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37" w:history="1">
        <w:r w:rsidRPr="004726E3">
          <w:rPr>
            <w:rStyle w:val="Hyperlink"/>
          </w:rPr>
          <w:t>https://cis.org/Report/Immigration-Population-Growth-and-Environment</w:t>
        </w:r>
      </w:hyperlink>
      <w:r>
        <w:t>, GDI--MasterX)</w:t>
      </w:r>
    </w:p>
    <w:p w14:paraId="19F52DF6" w14:textId="77777777" w:rsidR="00C649AA" w:rsidRDefault="00C649AA" w:rsidP="00C649AA">
      <w:pPr>
        <w:pStyle w:val="NormalWeb"/>
      </w:pPr>
      <w:r w:rsidRPr="005F7BF9">
        <w:rPr>
          <w:rStyle w:val="StyleUnderline"/>
        </w:rPr>
        <w:t>In attempting to quantify environmental effects, this Backgrounder does not merely assume that each and every numerical increase in population has an exact proportionally greater effect on the resource or environmental attribute in question. In recent decades, substantial strides have been made in reducing the energy, resource, and water intensity of our economy.</w:t>
      </w:r>
      <w:r>
        <w:t xml:space="preserve"> That is, it takes less energy and less water to generate a given dollar of GDP as a result of improved energy and water efficiency. Average per capita energy and water consumption have also declined modestly over the last several decades, even as per capita income has grown, as a result of higher prices, incentives, both institutional and individual conservation efforts, and implementation of energy and water efficient technologies. Likewise, per capita land consumption has been declining in the last several years (in contrast to decades-long trends before that), as younger Americans appear to be opting for higher-density living, partly in response to economic pressures associated with higher gasoline and overall energy costs (shorter commutes and smaller, attached homes entail less energy use and expense).</w:t>
      </w:r>
    </w:p>
    <w:p w14:paraId="6DF0F514" w14:textId="77777777" w:rsidR="00C649AA" w:rsidRPr="005F7BF9" w:rsidRDefault="00C649AA" w:rsidP="00C649AA">
      <w:pPr>
        <w:pStyle w:val="NormalWeb"/>
        <w:rPr>
          <w:rStyle w:val="StyleUnderline"/>
        </w:rPr>
      </w:pPr>
      <w:r w:rsidRPr="00361E2C">
        <w:rPr>
          <w:rStyle w:val="StyleUnderline"/>
        </w:rPr>
        <w:t>The net effect of these improvements is not to eliminate entirely, but to reduce the marginal impact on the environment of each added increment of population.</w:t>
      </w:r>
      <w:r>
        <w:t xml:space="preserve"> </w:t>
      </w:r>
      <w:r w:rsidRPr="005F7BF9">
        <w:rPr>
          <w:rStyle w:val="StyleUnderline"/>
        </w:rPr>
        <w:t>In some instances, this reduction is sufficient to offset, or almost offset, the added environmental load represented by a growing population. In other instances, population growth is of such a magnitude that it overwhelms the offsetting influence of conservation and efficiency measures.</w:t>
      </w:r>
      <w:r>
        <w:t xml:space="preserve"> </w:t>
      </w:r>
      <w:r w:rsidRPr="00361E2C">
        <w:rPr>
          <w:rStyle w:val="StyleUnderline"/>
        </w:rPr>
        <w:t xml:space="preserve">But whether population growth simply offsets reductions in per capita environmental impacts or adds to it, the fact remains that population increase makes the environment worse off </w:t>
      </w:r>
      <w:r w:rsidRPr="005F7BF9">
        <w:rPr>
          <w:rStyle w:val="StyleUnderline"/>
        </w:rPr>
        <w:t>than it otherwise would have been had it not occurred.</w:t>
      </w:r>
    </w:p>
    <w:p w14:paraId="7EB96D56" w14:textId="77777777" w:rsidR="00F30E4A" w:rsidRDefault="00F30E4A" w:rsidP="007870F2">
      <w:pPr>
        <w:pStyle w:val="Heading3"/>
      </w:pPr>
      <w:r>
        <w:t>Impact Framing</w:t>
      </w:r>
    </w:p>
    <w:p w14:paraId="05075E24" w14:textId="535D23CA" w:rsidR="00F30E4A" w:rsidRDefault="00F30E4A" w:rsidP="006966CE">
      <w:pPr>
        <w:pStyle w:val="Heading4"/>
      </w:pPr>
      <w:r>
        <w:t>try or die for the environment—</w:t>
      </w:r>
      <w:r w:rsidR="006966CE">
        <w:t xml:space="preserve">population immigration connection risks the environment </w:t>
      </w:r>
    </w:p>
    <w:p w14:paraId="06B32F1F"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38" w:history="1">
        <w:r w:rsidRPr="004726E3">
          <w:rPr>
            <w:rStyle w:val="Hyperlink"/>
          </w:rPr>
          <w:t>https://cis.org/Report/Immigration-Population-Growth-and-Environment</w:t>
        </w:r>
      </w:hyperlink>
      <w:r>
        <w:t>, GDI--MasterX)</w:t>
      </w:r>
    </w:p>
    <w:p w14:paraId="232379E7" w14:textId="77777777" w:rsidR="00F30E4A" w:rsidRDefault="00F30E4A" w:rsidP="00F30E4A"/>
    <w:p w14:paraId="23084AE4" w14:textId="77777777" w:rsidR="00F30E4A" w:rsidRPr="003B2CF4" w:rsidRDefault="00F30E4A" w:rsidP="00F30E4A">
      <w:pPr>
        <w:rPr>
          <w:rStyle w:val="StyleUnderline"/>
        </w:rPr>
      </w:pPr>
      <w:r>
        <w:t xml:space="preserve">&lt;As noted in a Center for Immigration Studies </w:t>
      </w:r>
      <w:r>
        <w:rPr>
          <w:i/>
          <w:iCs/>
        </w:rPr>
        <w:t>Backgrounder</w:t>
      </w:r>
      <w:hyperlink r:id="rId39" w:anchor="7" w:history="1">
        <w:r>
          <w:rPr>
            <w:rStyle w:val="Hyperlink"/>
            <w:vertAlign w:val="superscript"/>
          </w:rPr>
          <w:t>7</w:t>
        </w:r>
      </w:hyperlink>
      <w:r>
        <w:t xml:space="preserve">, </w:t>
      </w:r>
      <w:r w:rsidRPr="003B2CF4">
        <w:rPr>
          <w:rStyle w:val="StyleUnderline"/>
        </w:rPr>
        <w:t>immigration's preponderant role in driving American population growth has not been at the center of the nation's immigration debate,</w:t>
      </w:r>
      <w:r>
        <w:t xml:space="preserve"> in spite of the fact that increasing the nation's total population is one of immigration's clearest and most direct effects on the country. Neither has it been a focus of concerted environmentalist angst or advocacy, in spite the spirited activism of a few diehard population activists, and regardless of the fact that, as noted above, </w:t>
      </w:r>
      <w:r w:rsidRPr="003B2CF4">
        <w:rPr>
          <w:rStyle w:val="StyleUnderline"/>
        </w:rPr>
        <w:t>population growth has important implications for environmental degradation, congestion, habitat and species loss, and resource depletion, even as it thwarts the pursuit of sustainability.</w:t>
      </w:r>
    </w:p>
    <w:p w14:paraId="102DDA9B" w14:textId="77777777" w:rsidR="00F30E4A" w:rsidRDefault="00F30E4A" w:rsidP="00F30E4A">
      <w:pPr>
        <w:pStyle w:val="NormalWeb"/>
      </w:pPr>
      <w:r>
        <w:t xml:space="preserve">As discussed above, </w:t>
      </w:r>
      <w:r w:rsidRPr="003B2CF4">
        <w:rPr>
          <w:rStyle w:val="StyleUnderline"/>
        </w:rPr>
        <w:t>the Census Bureau projects that the U.S. population will grow by 111 million between 2010 and 2060 with future immigration accounting for the overwhelming majority of future population increase. If this immigration and subsequent population growth occur, the consequences for the American environment will almost certainly be starkly negative. Even if American environmentalists decide to do nothing to prevent this growth from happening — either because they think it is inevitable or because they are too focused on more immediate environmental threats, or because they fear alienating their liberal political allies — they should at least acknowledge the tradeoff such a decision implies. If stabilizing the U.S. population is a lost cause, safeguarding the American environment may be as well.</w:t>
      </w:r>
    </w:p>
    <w:p w14:paraId="4A28349D" w14:textId="77777777" w:rsidR="00F30E4A" w:rsidRDefault="00F30E4A" w:rsidP="00F30E4A">
      <w:pPr>
        <w:pStyle w:val="NormalWeb"/>
      </w:pPr>
    </w:p>
    <w:p w14:paraId="382A0161" w14:textId="64823257" w:rsidR="00F30E4A" w:rsidRDefault="00D832AB" w:rsidP="00F30E4A">
      <w:pPr>
        <w:pStyle w:val="Heading2"/>
      </w:pPr>
      <w:r>
        <w:t xml:space="preserve">Impact outweighs – open borders </w:t>
      </w:r>
    </w:p>
    <w:p w14:paraId="1CDCA35E" w14:textId="02B7130B" w:rsidR="007870F2" w:rsidRPr="007870F2" w:rsidRDefault="007870F2" w:rsidP="007870F2">
      <w:pPr>
        <w:pStyle w:val="Heading3"/>
      </w:pPr>
      <w:r>
        <w:t xml:space="preserve">Sacrifices sustainability </w:t>
      </w:r>
    </w:p>
    <w:p w14:paraId="3E83A614" w14:textId="33B2F1C8" w:rsidR="00F30E4A" w:rsidRDefault="00D832AB" w:rsidP="00F30E4A">
      <w:pPr>
        <w:pStyle w:val="Heading4"/>
      </w:pPr>
      <w:r>
        <w:t>R</w:t>
      </w:r>
      <w:r w:rsidR="00F30E4A">
        <w:t xml:space="preserve">ight to immigration </w:t>
      </w:r>
      <w:r>
        <w:t xml:space="preserve">and open border </w:t>
      </w:r>
      <w:r w:rsidR="00F30E4A">
        <w:t>sacrifice</w:t>
      </w:r>
      <w:r>
        <w:t>s</w:t>
      </w:r>
      <w:r w:rsidR="00F30E4A">
        <w:t xml:space="preserve"> sustainability of the planet</w:t>
      </w:r>
    </w:p>
    <w:p w14:paraId="5B871DD0"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698F9884" w14:textId="77777777" w:rsidR="00F30E4A" w:rsidRDefault="00F30E4A" w:rsidP="00F30E4A">
      <w:pPr>
        <w:spacing w:line="182" w:lineRule="atLeast"/>
        <w:jc w:val="both"/>
        <w:rPr>
          <w:rFonts w:ascii="Times" w:hAnsi="Times"/>
          <w:sz w:val="17"/>
          <w:szCs w:val="17"/>
        </w:rPr>
      </w:pPr>
    </w:p>
    <w:p w14:paraId="44DAE5A1" w14:textId="77777777" w:rsidR="00F30E4A" w:rsidRPr="004C5F1D" w:rsidRDefault="00F30E4A" w:rsidP="00F30E4A">
      <w:pPr>
        <w:spacing w:line="182" w:lineRule="atLeast"/>
        <w:jc w:val="both"/>
        <w:rPr>
          <w:rFonts w:ascii="Times" w:hAnsi="Times"/>
          <w:sz w:val="17"/>
          <w:szCs w:val="17"/>
        </w:rPr>
      </w:pPr>
      <w:r>
        <w:rPr>
          <w:rFonts w:ascii="Times" w:hAnsi="Times"/>
          <w:sz w:val="17"/>
          <w:szCs w:val="17"/>
        </w:rPr>
        <w:t>&lt;</w:t>
      </w:r>
      <w:r w:rsidRPr="004C5F1D">
        <w:rPr>
          <w:rFonts w:ascii="Times" w:hAnsi="Times"/>
          <w:sz w:val="17"/>
          <w:szCs w:val="17"/>
        </w:rPr>
        <w:t>What arguments do they provide for creating this new and important legal right?</w:t>
      </w:r>
    </w:p>
    <w:p w14:paraId="1CA83DFD" w14:textId="77777777" w:rsidR="00F30E4A" w:rsidRPr="004C5F1D" w:rsidRDefault="00F30E4A" w:rsidP="00F30E4A">
      <w:pPr>
        <w:spacing w:line="182" w:lineRule="atLeast"/>
        <w:jc w:val="both"/>
        <w:rPr>
          <w:rFonts w:ascii="Times" w:hAnsi="Times"/>
          <w:sz w:val="14"/>
          <w:szCs w:val="14"/>
        </w:rPr>
      </w:pPr>
      <w:r w:rsidRPr="004C5F1D">
        <w:rPr>
          <w:rFonts w:ascii="Times" w:hAnsi="Times"/>
          <w:sz w:val="14"/>
          <w:szCs w:val="14"/>
        </w:rPr>
        <w:t>Political theorist Chandran Kukathas gives the following “liberal egalitarian” argument for open borders. From a proper universalistic moral point of view, he maintains, citizens of rich countries have no special claims to the resources and opportunities into which they have been born. “Egalitarianism demands that the Earth’s resources be distributed as equally as possible,” he writes, “and one particularly effective mechanism for facilitating this is freedom of movement.” Egalitarians want to equalize not just resources, but opportunities. Allowing people to migrate from poor, overcrowded countries with high unemployment and little chance for economic advancement to wealthier, less crowded countries equalizes opportunities. “Our starting point,” Kukathas suggests, “should be a recognition of our common humanity and the idea that both the resources of the Earth and the cooperation of our fellows are things to which no one has any privileged entitlement.” For these reasons, “the movement of peoples should be free.”</w:t>
      </w:r>
      <w:r w:rsidRPr="004C5F1D">
        <w:rPr>
          <w:rFonts w:ascii="Times" w:hAnsi="Times"/>
          <w:sz w:val="9"/>
          <w:szCs w:val="9"/>
        </w:rPr>
        <w:t>20</w:t>
      </w:r>
    </w:p>
    <w:p w14:paraId="7D5EC6FB" w14:textId="77777777" w:rsidR="00F30E4A" w:rsidRPr="004C5F1D" w:rsidRDefault="00F30E4A" w:rsidP="00F30E4A">
      <w:pPr>
        <w:spacing w:line="182" w:lineRule="atLeast"/>
        <w:jc w:val="both"/>
        <w:rPr>
          <w:rFonts w:ascii="Times" w:hAnsi="Times"/>
          <w:sz w:val="15"/>
          <w:szCs w:val="15"/>
        </w:rPr>
      </w:pPr>
      <w:r w:rsidRPr="004C5F1D">
        <w:rPr>
          <w:rFonts w:ascii="Times" w:hAnsi="Times"/>
          <w:sz w:val="15"/>
          <w:szCs w:val="15"/>
        </w:rPr>
        <w:t>This is a powerful argument, since it rests on egalitarian values that many people share. It also relies on the common thought: “what right do I have to ‘shut the door’ on people who are just as good as I am and who, through no fault of their own, have been born into less happy circumstances?” Kukathas’ argument may speak particularly strongly to people who feel some sympathy with egalitarianism, but not enough to do anything about it personally. For it says to wealthy Americans: “You don’t have to give up anything yourself to help poor people overseas live better lives. You can fulfill any moral obligations you may have toward them by allowing them to come here and cut your grass, cook your food, and diaper your children.”</w:t>
      </w:r>
    </w:p>
    <w:p w14:paraId="3804949A" w14:textId="77777777" w:rsidR="00F30E4A" w:rsidRPr="00B6416C" w:rsidRDefault="00F30E4A" w:rsidP="00F30E4A">
      <w:pPr>
        <w:spacing w:line="182" w:lineRule="atLeast"/>
        <w:jc w:val="both"/>
        <w:rPr>
          <w:rStyle w:val="StyleUnderline"/>
        </w:rPr>
      </w:pPr>
      <w:r w:rsidRPr="004C5F1D">
        <w:rPr>
          <w:rFonts w:ascii="Times" w:hAnsi="Times"/>
          <w:sz w:val="16"/>
          <w:szCs w:val="16"/>
        </w:rPr>
        <w:t xml:space="preserve">Nevertheless, despite these strengths, </w:t>
      </w:r>
      <w:r w:rsidRPr="00B6416C">
        <w:rPr>
          <w:rStyle w:val="StyleUnderline"/>
        </w:rPr>
        <w:t>there are good reasons to reject the liberal egalitarian argument for open borders. Any rights claim must be tested against its effects on all interested parties — not just the parties pressing the claim. Even widely accepted, fundamental human rights must be balanced against other rights and other important interests.</w:t>
      </w:r>
    </w:p>
    <w:p w14:paraId="22C5B6E2" w14:textId="77777777" w:rsidR="00F30E4A" w:rsidRPr="00B6416C" w:rsidRDefault="00F30E4A" w:rsidP="00F30E4A">
      <w:pPr>
        <w:spacing w:line="182" w:lineRule="atLeast"/>
        <w:jc w:val="both"/>
        <w:rPr>
          <w:rStyle w:val="StyleUnderline"/>
        </w:rPr>
      </w:pPr>
      <w:r w:rsidRPr="00B6416C">
        <w:rPr>
          <w:rStyle w:val="StyleUnderline"/>
        </w:rPr>
        <w:t>As we have seen, current high levels of immigration into the United States are leading to a larger population, which makes it much harder to share the landscape generously with nonhuman beings. Allowing a general right to immigrate into the United States would greatly accelerate this process. With “open borders,” the interests of nonhuman nature would be sacrificed completely to the interests of people. The economic interests of would-be immigrants would trump the very existence of many nonhuman organisms, endangered species, and wild places in the United States.</w:t>
      </w:r>
    </w:p>
    <w:p w14:paraId="1605B4E6" w14:textId="77777777" w:rsidR="00F30E4A" w:rsidRPr="004C5F1D" w:rsidRDefault="00F30E4A" w:rsidP="00F30E4A">
      <w:pPr>
        <w:spacing w:line="182" w:lineRule="atLeast"/>
        <w:ind w:firstLine="540"/>
        <w:jc w:val="both"/>
        <w:rPr>
          <w:rFonts w:ascii="Times" w:hAnsi="Times"/>
          <w:sz w:val="16"/>
          <w:szCs w:val="16"/>
        </w:rPr>
      </w:pPr>
      <w:r w:rsidRPr="004C5F1D">
        <w:rPr>
          <w:rFonts w:ascii="Times" w:hAnsi="Times"/>
          <w:sz w:val="16"/>
          <w:szCs w:val="16"/>
        </w:rPr>
        <w:t>Kukathas (and most immigrants’ rights advocates) can accept this trade-off. As the previous quotes illustrate, Kukathas sees nature essentially as “the Earth’s resources;” the only question to ask about them is how people may divide them up fairly and efficiently. In seeking to make sense of Australian environmentalists’ arguments for limiting immigration, he reduces these to worries that “parks and sewerage services” will be “degraded” — a revealingly soulless way of speaking.</w:t>
      </w:r>
      <w:r w:rsidRPr="004C5F1D">
        <w:rPr>
          <w:rFonts w:ascii="Times" w:hAnsi="Times"/>
          <w:sz w:val="9"/>
          <w:szCs w:val="9"/>
        </w:rPr>
        <w:t>21</w:t>
      </w:r>
    </w:p>
    <w:p w14:paraId="73F9A941" w14:textId="77777777" w:rsidR="00F30E4A" w:rsidRPr="004C5F1D" w:rsidRDefault="00F30E4A" w:rsidP="00F30E4A">
      <w:pPr>
        <w:spacing w:line="182" w:lineRule="atLeast"/>
        <w:ind w:firstLine="540"/>
        <w:jc w:val="both"/>
        <w:rPr>
          <w:rFonts w:ascii="Times" w:hAnsi="Times"/>
          <w:sz w:val="15"/>
          <w:szCs w:val="15"/>
        </w:rPr>
      </w:pPr>
      <w:r w:rsidRPr="004C5F1D">
        <w:rPr>
          <w:rFonts w:ascii="Times" w:hAnsi="Times"/>
          <w:sz w:val="15"/>
          <w:szCs w:val="15"/>
        </w:rPr>
        <w:t xml:space="preserve">But </w:t>
      </w:r>
      <w:r w:rsidRPr="001067CF">
        <w:rPr>
          <w:rStyle w:val="StyleUnderline"/>
        </w:rPr>
        <w:t>those of us who reject this anthropocentric perspective must consider the interests of the nonhuman beings that would be displaced by an ever-increasing human presence. We ourselves believe that the human appropriation of natural landscapes has progressed so far in America that any further appropriation is unjust.</w:t>
      </w:r>
      <w:r w:rsidRPr="004C5F1D">
        <w:rPr>
          <w:rFonts w:ascii="Times" w:hAnsi="Times"/>
          <w:sz w:val="15"/>
          <w:szCs w:val="15"/>
        </w:rPr>
        <w:t xml:space="preserve"> Some readers might not be willing to go that far (although if that is the case, we wonder what you are waiting for). But it is important to realize that </w:t>
      </w:r>
      <w:r w:rsidRPr="001067CF">
        <w:rPr>
          <w:rStyle w:val="StyleUnderline"/>
        </w:rPr>
        <w:t>accepting a general right to immigrate leaves no room to take nature’s interests seriously, in the United States or elsewhere, since it undermines any possibility of limiting the human appropriation of nature. For this reason alone, it must be rejected by anyone committed to generous sustainability.</w:t>
      </w:r>
      <w:r>
        <w:rPr>
          <w:rStyle w:val="StyleUnderline"/>
        </w:rPr>
        <w:t>&gt;</w:t>
      </w:r>
    </w:p>
    <w:p w14:paraId="4BDF0A50" w14:textId="77777777" w:rsidR="00F30E4A" w:rsidRDefault="00F30E4A" w:rsidP="00F30E4A"/>
    <w:p w14:paraId="72F242DF" w14:textId="06F99B0C" w:rsidR="00D832AB" w:rsidRDefault="00E96D07" w:rsidP="007870F2">
      <w:pPr>
        <w:pStyle w:val="Heading3"/>
      </w:pPr>
      <w:r>
        <w:t>AT “right to migrate trumps all”</w:t>
      </w:r>
    </w:p>
    <w:p w14:paraId="469B87E3" w14:textId="70B8AEBC" w:rsidR="00F30E4A" w:rsidRDefault="007870F2" w:rsidP="00F30E4A">
      <w:pPr>
        <w:pStyle w:val="Heading4"/>
      </w:pPr>
      <w:r>
        <w:t xml:space="preserve">Rights don’t </w:t>
      </w:r>
      <w:r w:rsidR="00E8470B">
        <w:t xml:space="preserve">outweigh sustainability questions –no right to migrate </w:t>
      </w:r>
    </w:p>
    <w:p w14:paraId="57B8EDB9"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6C84BF60" w14:textId="77777777" w:rsidR="00F30E4A" w:rsidRDefault="00F30E4A" w:rsidP="00F30E4A">
      <w:pPr>
        <w:spacing w:line="182" w:lineRule="atLeast"/>
        <w:jc w:val="both"/>
        <w:rPr>
          <w:rFonts w:ascii="Times" w:hAnsi="Times"/>
          <w:sz w:val="17"/>
          <w:szCs w:val="17"/>
        </w:rPr>
      </w:pPr>
    </w:p>
    <w:p w14:paraId="3BAEB8AA" w14:textId="77777777" w:rsidR="00F30E4A" w:rsidRPr="004C5F1D" w:rsidRDefault="00F30E4A" w:rsidP="00F30E4A">
      <w:pPr>
        <w:spacing w:line="182" w:lineRule="atLeast"/>
        <w:jc w:val="both"/>
        <w:rPr>
          <w:rFonts w:ascii="Times" w:hAnsi="Times"/>
          <w:sz w:val="17"/>
          <w:szCs w:val="17"/>
        </w:rPr>
      </w:pPr>
      <w:r w:rsidRPr="00071A79">
        <w:rPr>
          <w:rStyle w:val="StyleUnderline"/>
        </w:rPr>
        <w:t>Environmentalists also worry that increasing human numbers will rob future generations of their right to enjoy a healthy environment with its full complement of native species.</w:t>
      </w:r>
      <w:r w:rsidRPr="004C5F1D">
        <w:rPr>
          <w:rFonts w:ascii="Times" w:hAnsi="Times"/>
          <w:sz w:val="17"/>
          <w:szCs w:val="17"/>
        </w:rPr>
        <w:t xml:space="preserve"> As your authors watch increasing numbers of people displace wildlife along Colorado’s Front Range, we recall a rueful passage from Henry Thoreau’s journal, as he reflected on his own Concord landscape:</w:t>
      </w:r>
    </w:p>
    <w:p w14:paraId="38EF3616" w14:textId="77777777" w:rsidR="00F30E4A" w:rsidRPr="004C5F1D" w:rsidRDefault="00F30E4A" w:rsidP="00F30E4A">
      <w:pPr>
        <w:spacing w:line="182" w:lineRule="atLeast"/>
        <w:ind w:left="270"/>
        <w:jc w:val="both"/>
        <w:rPr>
          <w:rFonts w:ascii="Times" w:hAnsi="Times"/>
          <w:sz w:val="17"/>
          <w:szCs w:val="17"/>
        </w:rPr>
      </w:pPr>
      <w:r w:rsidRPr="004C5F1D">
        <w:rPr>
          <w:rFonts w:ascii="Times" w:hAnsi="Times"/>
          <w:i/>
          <w:iCs/>
          <w:sz w:val="17"/>
          <w:szCs w:val="17"/>
        </w:rPr>
        <w:t>When I consider that the nobler animals have been exterminated here, I cannot but feel as if I lived in a tamed, and, as it were, emasculated country . . . I take infinite pains to know the phenomena of the spring, thinking that I have here the entire poem, and then, to my chagrin, I hear that it is but an imperfect copy that I possess and have read, that my ancestors have torn out many of the first leaves and grandest passages, and mutilated it in many places.</w:t>
      </w:r>
      <w:r w:rsidRPr="004C5F1D">
        <w:rPr>
          <w:rFonts w:ascii="Times" w:hAnsi="Times"/>
          <w:sz w:val="9"/>
          <w:szCs w:val="9"/>
        </w:rPr>
        <w:t>24 </w:t>
      </w:r>
    </w:p>
    <w:p w14:paraId="4BFACC26" w14:textId="77777777" w:rsidR="00F30E4A" w:rsidRPr="00071A79" w:rsidRDefault="00F30E4A" w:rsidP="00F30E4A">
      <w:pPr>
        <w:spacing w:line="182" w:lineRule="atLeast"/>
        <w:jc w:val="both"/>
        <w:rPr>
          <w:rStyle w:val="StyleUnderline"/>
        </w:rPr>
      </w:pPr>
      <w:r w:rsidRPr="00071A79">
        <w:rPr>
          <w:rStyle w:val="StyleUnderline"/>
        </w:rPr>
        <w:t>We believe that like Thoreau, our descendants will “wish to know an entire heaven and an entire Earth.” Since a growing population undermines the right of future Americans to enjoy a safe, clean environment and to know and explore wild nature, we must reject a general right to freely immigrate into the United States.</w:t>
      </w:r>
    </w:p>
    <w:p w14:paraId="6F76A5B1" w14:textId="77777777" w:rsidR="00F30E4A" w:rsidRPr="00071A79" w:rsidRDefault="00F30E4A" w:rsidP="00F30E4A">
      <w:pPr>
        <w:spacing w:line="182" w:lineRule="atLeast"/>
        <w:jc w:val="both"/>
        <w:rPr>
          <w:rStyle w:val="StyleUnderline"/>
        </w:rPr>
      </w:pPr>
      <w:r w:rsidRPr="00071A79">
        <w:rPr>
          <w:rStyle w:val="StyleUnderline"/>
        </w:rPr>
        <w:t>For American environmentalists, the interests of nonhuman nature, the right and responsibility of self-government, and our concern for future generations, all come together in our efforts to create a sustainable society. Because we take this responsibility seriously and because it cannot be achieved without stopping America’s population growth, we must reject a general right to immigrate into the United States.</w:t>
      </w:r>
    </w:p>
    <w:p w14:paraId="0DB73D45" w14:textId="7B19D0A4" w:rsidR="00F30E4A" w:rsidRDefault="00F30E4A" w:rsidP="00512FFE">
      <w:pPr>
        <w:spacing w:line="182" w:lineRule="atLeast"/>
        <w:jc w:val="both"/>
        <w:rPr>
          <w:rStyle w:val="StyleUnderline"/>
        </w:rPr>
      </w:pPr>
      <w:r w:rsidRPr="004C5F1D">
        <w:rPr>
          <w:rFonts w:ascii="Times" w:hAnsi="Times"/>
          <w:sz w:val="17"/>
          <w:szCs w:val="17"/>
        </w:rPr>
        <w:t xml:space="preserve">Please note: </w:t>
      </w:r>
      <w:r w:rsidRPr="000C40F5">
        <w:rPr>
          <w:rStyle w:val="StyleUnderline"/>
        </w:rPr>
        <w:t>this discussion does not deny the importance of human rights. It presupposes them. Rights allow us to protect important human interests and create egalitarian societies that maximize opportunities for people to flourish. We believe rights are justified ultimately because they contribute to such human flourishing. But when rights are pressed so far as to undermine human or nonhuman flourishing, they should be rejected.25</w:t>
      </w:r>
    </w:p>
    <w:p w14:paraId="3570954F" w14:textId="77777777" w:rsidR="00B46EC4" w:rsidRDefault="00B46EC4" w:rsidP="00B46EC4">
      <w:pPr>
        <w:pStyle w:val="Heading3"/>
      </w:pPr>
      <w:r>
        <w:t xml:space="preserve">Now key time </w:t>
      </w:r>
    </w:p>
    <w:p w14:paraId="3B1CB896" w14:textId="77777777" w:rsidR="00B46EC4" w:rsidRDefault="00B46EC4" w:rsidP="00B46EC4">
      <w:pPr>
        <w:pStyle w:val="Heading4"/>
      </w:pPr>
      <w:r>
        <w:t xml:space="preserve">Approaching tipping point on the environment </w:t>
      </w:r>
    </w:p>
    <w:p w14:paraId="57E237DE" w14:textId="77777777" w:rsidR="00B46EC4" w:rsidRDefault="00B46EC4" w:rsidP="00B46EC4">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40" w:history="1">
        <w:r w:rsidRPr="004726E3">
          <w:rPr>
            <w:rStyle w:val="Hyperlink"/>
          </w:rPr>
          <w:t>https://cis.org/Report/Immigration-Population-Growth-and-Environment</w:t>
        </w:r>
      </w:hyperlink>
      <w:r>
        <w:t>, GDI--MasterX)</w:t>
      </w:r>
    </w:p>
    <w:p w14:paraId="1C8636A3" w14:textId="77777777" w:rsidR="00B46EC4" w:rsidRDefault="00B46EC4" w:rsidP="00B46EC4">
      <w:pPr>
        <w:pStyle w:val="NormalWeb"/>
      </w:pPr>
      <w:r w:rsidRPr="00361E2C">
        <w:rPr>
          <w:rStyle w:val="StyleUnderline"/>
        </w:rPr>
        <w:t>In 1972, a team of young systems dynamics modelers</w:t>
      </w:r>
      <w:r>
        <w:t xml:space="preserve"> at the Massachusetts Institute of Technology (MIT) under Professor Jay Forrester </w:t>
      </w:r>
      <w:r w:rsidRPr="00361E2C">
        <w:rPr>
          <w:rStyle w:val="StyleUnderline"/>
        </w:rPr>
        <w:t xml:space="preserve">countered the widely accepted notion that continuing exponential population growth and economic growth would result in a world that was ever more populated, polluted, and richer ad infinitum. Instead, The Limits to Growth warned that within a century, the likeliest outcome of the world system was "overshoot and collapse", in which human population and industrial output both contracted uncontrollably instead of either growing forever </w:t>
      </w:r>
      <w:r>
        <w:t xml:space="preserve">(which most economists believed) </w:t>
      </w:r>
      <w:r w:rsidRPr="00361E2C">
        <w:rPr>
          <w:rStyle w:val="StyleUnderline"/>
        </w:rPr>
        <w:t>or stabilizing in an orderly, planned manner</w:t>
      </w:r>
      <w:r>
        <w:t xml:space="preserve"> (which most ecologists and environmentalists advocated).</w:t>
      </w:r>
      <w:hyperlink r:id="rId41" w:anchor="9" w:history="1">
        <w:r>
          <w:rPr>
            <w:rStyle w:val="Hyperlink"/>
            <w:vertAlign w:val="superscript"/>
          </w:rPr>
          <w:t>9</w:t>
        </w:r>
      </w:hyperlink>
    </w:p>
    <w:p w14:paraId="63EACFC6" w14:textId="77777777" w:rsidR="00B46EC4" w:rsidRDefault="00B46EC4" w:rsidP="00B46EC4">
      <w:pPr>
        <w:pStyle w:val="NormalWeb"/>
      </w:pPr>
      <w:r>
        <w:t xml:space="preserve">In the four decades since </w:t>
      </w:r>
      <w:r>
        <w:rPr>
          <w:i/>
          <w:iCs/>
        </w:rPr>
        <w:t>Limits</w:t>
      </w:r>
      <w:r>
        <w:t xml:space="preserve">, a number of analyses and scenarios have emerged to challenge the conventional wisdom of both the mainstream environmental movement and the mainstream political/economic establishment that the future will merely be an extrapolation of the recent past. </w:t>
      </w:r>
      <w:r w:rsidRPr="00361E2C">
        <w:rPr>
          <w:rStyle w:val="StyleUnderline"/>
        </w:rPr>
        <w:t>A 2008 article in New Scientist asked whether the demise of civilization was inevitable</w:t>
      </w:r>
      <w:hyperlink r:id="rId42" w:anchor="10" w:history="1">
        <w:r w:rsidRPr="00361E2C">
          <w:rPr>
            <w:rStyle w:val="StyleUnderline"/>
          </w:rPr>
          <w:t>10</w:t>
        </w:r>
      </w:hyperlink>
      <w:r w:rsidRPr="00361E2C">
        <w:rPr>
          <w:rStyle w:val="StyleUnderline"/>
        </w:rPr>
        <w:t xml:space="preserve"> due to the inherent unsustainability of ever more complex systems,</w:t>
      </w:r>
      <w:r>
        <w:t xml:space="preserve"> a theory advanced in the 1980s by the anthropologist and historian Joseph Tainter, author of </w:t>
      </w:r>
      <w:r>
        <w:rPr>
          <w:i/>
          <w:iCs/>
        </w:rPr>
        <w:t>The Collapse of Complex Societies</w:t>
      </w:r>
      <w:r>
        <w:t>.</w:t>
      </w:r>
      <w:hyperlink r:id="rId43" w:anchor="11" w:history="1">
        <w:r>
          <w:rPr>
            <w:rStyle w:val="Hyperlink"/>
            <w:vertAlign w:val="superscript"/>
          </w:rPr>
          <w:t>11</w:t>
        </w:r>
      </w:hyperlink>
    </w:p>
    <w:p w14:paraId="4231C07D" w14:textId="77777777" w:rsidR="00B46EC4" w:rsidRDefault="00B46EC4" w:rsidP="00B46EC4">
      <w:pPr>
        <w:pStyle w:val="NormalWeb"/>
      </w:pPr>
      <w:r w:rsidRPr="00361E2C">
        <w:rPr>
          <w:rStyle w:val="StyleUnderline"/>
        </w:rPr>
        <w:t>In 2012, in the prestigious British scientific journal Nature, a distinguished team of scientists from the United States, Canada, South America, and Europe warned that human population growth, extensive degradation and destruction of natural ecosystems, and climate change may be driving our biosphere toward an irreversible change, which they called "a planet-wide tipping point".</w:t>
      </w:r>
      <w:hyperlink r:id="rId44" w:anchor="12" w:history="1">
        <w:r w:rsidRPr="00361E2C">
          <w:rPr>
            <w:rStyle w:val="StyleUnderline"/>
          </w:rPr>
          <w:t>12</w:t>
        </w:r>
      </w:hyperlink>
      <w:r>
        <w:t xml:space="preserve"> The Association for the Study of Peak Oil and Gas (ASPO) warns of potentially severe economic, environmental, and social disruptions related to what they believe to be the imminent peaking of worldwide conventional petroleum production.</w:t>
      </w:r>
      <w:hyperlink r:id="rId45" w:anchor="13" w:history="1">
        <w:r>
          <w:rPr>
            <w:rStyle w:val="Hyperlink"/>
            <w:vertAlign w:val="superscript"/>
          </w:rPr>
          <w:t>13</w:t>
        </w:r>
      </w:hyperlink>
      <w:r>
        <w:t xml:space="preserve"> </w:t>
      </w:r>
      <w:r w:rsidRPr="00361E2C">
        <w:rPr>
          <w:rStyle w:val="StyleUnderline"/>
        </w:rPr>
        <w:t>Many climate scientists and advocacy groups assert that climate change will become increasingly disruptive to weather, agriculture, ecosystems, and the economy</w:t>
      </w:r>
      <w:r>
        <w:t>.</w:t>
      </w:r>
      <w:hyperlink r:id="rId46" w:anchor="14" w:history="1">
        <w:r>
          <w:rPr>
            <w:rStyle w:val="Hyperlink"/>
            <w:vertAlign w:val="superscript"/>
          </w:rPr>
          <w:t>14</w:t>
        </w:r>
      </w:hyperlink>
      <w:r>
        <w:t xml:space="preserve"> Author Chris Clugston in his 2012 book </w:t>
      </w:r>
      <w:r>
        <w:rPr>
          <w:i/>
          <w:iCs/>
        </w:rPr>
        <w:t>Scarcity</w:t>
      </w:r>
      <w:r>
        <w:t xml:space="preserve"> argues that ever-increasing global scarcity of scores of non-renewable natural resources threatens a "new normal" of geologically imposed austerity.</w:t>
      </w:r>
      <w:hyperlink r:id="rId47" w:anchor="15" w:history="1">
        <w:r>
          <w:rPr>
            <w:rStyle w:val="Hyperlink"/>
            <w:vertAlign w:val="superscript"/>
          </w:rPr>
          <w:t>15</w:t>
        </w:r>
      </w:hyperlink>
      <w:r>
        <w:t xml:space="preserve"> Trend forecaster and best-selling author Chris Martenson offers "insights for prospering as our world changes",</w:t>
      </w:r>
      <w:hyperlink r:id="rId48" w:anchor="16" w:history="1">
        <w:r>
          <w:rPr>
            <w:rStyle w:val="Hyperlink"/>
            <w:vertAlign w:val="superscript"/>
          </w:rPr>
          <w:t>16</w:t>
        </w:r>
      </w:hyperlink>
      <w:r>
        <w:t xml:space="preserve"> while the Post Carbon Institute claims that economic growth is all but over and touts itself as "leading the transition to a more resilient, equitable, and sustainable world".</w:t>
      </w:r>
      <w:hyperlink r:id="rId49" w:anchor="17" w:history="1">
        <w:r>
          <w:rPr>
            <w:rStyle w:val="Hyperlink"/>
            <w:vertAlign w:val="superscript"/>
          </w:rPr>
          <w:t>17</w:t>
        </w:r>
      </w:hyperlink>
      <w:r>
        <w:t xml:space="preserve"> None of these believe that "business as usual" can prevail to the year 2060.&gt;</w:t>
      </w:r>
    </w:p>
    <w:p w14:paraId="774B69D2" w14:textId="2111DEB5" w:rsidR="005215AE" w:rsidRDefault="005215AE" w:rsidP="005215AE">
      <w:pPr>
        <w:pStyle w:val="Heading2"/>
      </w:pPr>
      <w:r>
        <w:t xml:space="preserve">Impacts – environment </w:t>
      </w:r>
    </w:p>
    <w:p w14:paraId="49B6448D" w14:textId="3ACE3A3B" w:rsidR="00F30E4A" w:rsidRDefault="00236B80" w:rsidP="00236B80">
      <w:pPr>
        <w:pStyle w:val="Heading3"/>
      </w:pPr>
      <w:r>
        <w:t xml:space="preserve">Impact – environment outweighs </w:t>
      </w:r>
    </w:p>
    <w:p w14:paraId="7070AFCF" w14:textId="13C13EA5" w:rsidR="00F30E4A" w:rsidRDefault="00F30E4A" w:rsidP="00F30E4A">
      <w:pPr>
        <w:pStyle w:val="Heading4"/>
      </w:pPr>
      <w:r>
        <w:t>Impact outweighs and turns the case—immigration allows receiving countries to ignore the root causes of immigration fostering more inequality</w:t>
      </w:r>
    </w:p>
    <w:p w14:paraId="0B3CF359" w14:textId="39358CDA"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3C5048F1" w14:textId="77777777" w:rsidR="00F30E4A" w:rsidRPr="00BD088B" w:rsidRDefault="00F30E4A" w:rsidP="00F30E4A">
      <w:pPr>
        <w:rPr>
          <w:sz w:val="18"/>
          <w:szCs w:val="18"/>
        </w:rPr>
      </w:pPr>
      <w:r w:rsidRPr="00BD088B">
        <w:rPr>
          <w:b/>
          <w:bCs/>
          <w:sz w:val="18"/>
          <w:szCs w:val="18"/>
        </w:rPr>
        <w:t xml:space="preserve">Moral Arguments: Welfare. </w:t>
      </w:r>
      <w:r w:rsidRPr="00BD088B">
        <w:rPr>
          <w:sz w:val="18"/>
          <w:szCs w:val="18"/>
        </w:rPr>
        <w:t>Even if no general right to immigrate exists, however, there might still be good moral reasons for upholding the permissive immigration status quo. Consider the following welfare-based argument.</w:t>
      </w:r>
    </w:p>
    <w:p w14:paraId="6F0B1473" w14:textId="77777777" w:rsidR="00F30E4A" w:rsidRPr="00BD088B" w:rsidRDefault="00F30E4A" w:rsidP="00F30E4A">
      <w:pPr>
        <w:rPr>
          <w:rStyle w:val="StyleUnderline"/>
        </w:rPr>
      </w:pPr>
      <w:r w:rsidRPr="00BD088B">
        <w:rPr>
          <w:sz w:val="18"/>
          <w:szCs w:val="18"/>
        </w:rPr>
        <w:t>Approximately one and a half million people immigrate into the United States each year, and clearly the majority believe they will improve their own or their families’ welfare by doing so. Otherwise they wouldn’t come. Immigrants may find educational, vocational, or other personal opportunities in the United States that they would otherwise be denied. Immigrants coming from some countries may significantly improve their own or their families’ health and longevity.</w:t>
      </w:r>
      <w:r w:rsidRPr="00BD088B">
        <w:t xml:space="preserve"> </w:t>
      </w:r>
      <w:r w:rsidRPr="00BD088B">
        <w:rPr>
          <w:rStyle w:val="StyleUnderline"/>
        </w:rPr>
        <w:t>All else being equal, the potential improvements in would-be immigrants’ welfare seem to make a powerful argument for continuing to allow mass immigration.</w:t>
      </w:r>
    </w:p>
    <w:p w14:paraId="171C63E2" w14:textId="77777777" w:rsidR="00F30E4A" w:rsidRPr="00BD088B" w:rsidRDefault="00F30E4A" w:rsidP="00F30E4A">
      <w:r w:rsidRPr="00BD088B">
        <w:rPr>
          <w:rStyle w:val="StyleUnderline"/>
        </w:rPr>
        <w:t>Of course, all else is not equal</w:t>
      </w:r>
      <w:r w:rsidRPr="00BD088B">
        <w:t xml:space="preserve">, as we have already shown. Whatever may once have been the case, </w:t>
      </w:r>
      <w:r w:rsidRPr="00BD088B">
        <w:rPr>
          <w:rStyle w:val="StyleUnderline"/>
        </w:rPr>
        <w:t>today continued mass immigration into the United States threatens the very existence of many nonhuman beings and species. It compromises future generations’ right to a decent environment, both here and abroad. It makes it easier for common citizens and wealthy elites in other countries to ignore the conditions that are driving so many people to emigrate in the first place. In addition, economists have shown that mass immigration drives down the wages of working-class Americans and increases economic inequality in the United States.26 For all these reasons, the “welfare” argument does not make a convincing case for continuing high levels of immigration.</w:t>
      </w:r>
      <w:r w:rsidRPr="00BD088B">
        <w:t xml:space="preserve"> </w:t>
      </w:r>
      <w:r w:rsidRPr="00BD088B">
        <w:rPr>
          <w:rStyle w:val="StyleUnderline"/>
        </w:rPr>
        <w:t>Indeed, we believe current high immigration levels are so harmful to the welfare of nonhuman beings and poor Americans, that our immigration policy is unjust toward those two groups</w:t>
      </w:r>
      <w:r>
        <w:t>.&gt;</w:t>
      </w:r>
    </w:p>
    <w:p w14:paraId="5FD13AF3" w14:textId="77777777" w:rsidR="00F30E4A" w:rsidRDefault="00F30E4A" w:rsidP="00F30E4A">
      <w:pPr>
        <w:rPr>
          <w:sz w:val="17"/>
          <w:szCs w:val="17"/>
        </w:rPr>
      </w:pPr>
    </w:p>
    <w:p w14:paraId="15E77E85" w14:textId="735F9369" w:rsidR="00C1792A" w:rsidRDefault="00C1792A" w:rsidP="00C1792A">
      <w:pPr>
        <w:pStyle w:val="Heading3"/>
      </w:pPr>
      <w:r>
        <w:t>Impact – turn</w:t>
      </w:r>
      <w:r w:rsidR="00797D84">
        <w:t>s</w:t>
      </w:r>
      <w:r>
        <w:t xml:space="preserve"> inequality </w:t>
      </w:r>
    </w:p>
    <w:p w14:paraId="3BD1E01E" w14:textId="35A9F057" w:rsidR="008C3FCF" w:rsidRPr="008C3FCF" w:rsidRDefault="008C3FCF" w:rsidP="008C3FCF">
      <w:pPr>
        <w:pStyle w:val="Heading4"/>
      </w:pPr>
      <w:r>
        <w:t xml:space="preserve">Immigration doesn’t solve inequality </w:t>
      </w:r>
      <w:r w:rsidR="00010A72">
        <w:t xml:space="preserve">- only some people will even be able to immigrate </w:t>
      </w:r>
    </w:p>
    <w:p w14:paraId="5A88C276"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4B98FDD6" w14:textId="77777777" w:rsidR="00F30E4A" w:rsidRDefault="00F30E4A" w:rsidP="00F30E4A">
      <w:pPr>
        <w:rPr>
          <w:sz w:val="17"/>
          <w:szCs w:val="17"/>
        </w:rPr>
      </w:pPr>
    </w:p>
    <w:p w14:paraId="474ED3D5" w14:textId="77777777" w:rsidR="00F30E4A" w:rsidRPr="00BD088B" w:rsidRDefault="00F30E4A" w:rsidP="00F30E4A">
      <w:r w:rsidRPr="00BD088B">
        <w:t xml:space="preserve">Still, immigration’s benefits </w:t>
      </w:r>
      <w:r w:rsidRPr="00BD088B">
        <w:rPr>
          <w:i/>
          <w:iCs/>
        </w:rPr>
        <w:t xml:space="preserve">to new immigrants </w:t>
      </w:r>
      <w:r w:rsidRPr="00BD088B">
        <w:t xml:space="preserve">remain substantial, and welfare arguments of the sort just canvassed cannot be ignored. They point to a responsibility, not to immigrants per se, but to people around the globe who live in poverty, insecurity, and injustice. </w:t>
      </w:r>
      <w:r w:rsidRPr="00BD088B">
        <w:rPr>
          <w:rStyle w:val="StyleUnderline"/>
        </w:rPr>
        <w:t>Even the most generous immigration policies will not help most of them, since only a small percentage can conceivably emigrate from their home countries, and the worst off rarely have the resources to do so.</w:t>
      </w:r>
      <w:r w:rsidRPr="00BD088B">
        <w:t xml:space="preserve"> The wealthy people of the world — including not just citizens of “the West,” but hundreds of millions of people in the developing world — owe the world’s poor people something. Not the lucky few millions who manage to immigrate to the West, but the </w:t>
      </w:r>
      <w:r w:rsidRPr="00BD088B">
        <w:rPr>
          <w:i/>
          <w:iCs/>
        </w:rPr>
        <w:t xml:space="preserve">billions </w:t>
      </w:r>
      <w:r w:rsidRPr="00BD088B">
        <w:t>who will have to sink or swim where they are. Just what do we owe them?</w:t>
      </w:r>
    </w:p>
    <w:p w14:paraId="36216B18" w14:textId="77777777" w:rsidR="00F30E4A" w:rsidRPr="00BD088B" w:rsidRDefault="00F30E4A" w:rsidP="00F30E4A">
      <w:r w:rsidRPr="00BD088B">
        <w:t xml:space="preserve">We’re not sure. In </w:t>
      </w:r>
      <w:r w:rsidRPr="00BD088B">
        <w:rPr>
          <w:i/>
          <w:iCs/>
        </w:rPr>
        <w:t>One World: the Ethics of Globalization</w:t>
      </w:r>
      <w:r w:rsidRPr="00BD088B">
        <w:t xml:space="preserve">, </w:t>
      </w:r>
      <w:r w:rsidRPr="009B364A">
        <w:rPr>
          <w:rStyle w:val="StyleUnderline"/>
        </w:rPr>
        <w:t>Peter Singer argues that wealthy individuals and nations can and should increase and better target charity and foreign aid, to improve conditions for poor people overseas.28</w:t>
      </w:r>
      <w:r w:rsidRPr="00BD088B">
        <w:rPr>
          <w:sz w:val="9"/>
          <w:szCs w:val="9"/>
        </w:rPr>
        <w:t xml:space="preserve"> </w:t>
      </w:r>
      <w:r w:rsidRPr="00BD088B">
        <w:t xml:space="preserve">We find Singer’s arguments convincing, although his account mostly ignores the responsibilities third-world elites have to create economically just societies and poor third-world citizens have to fight for them. Views about the scope of our “global” obligations and the best ways to fulfill them are likely to vary widely. However, we hope most of you will agree that </w:t>
      </w:r>
      <w:r w:rsidRPr="009B364A">
        <w:rPr>
          <w:rStyle w:val="StyleUnderline"/>
        </w:rPr>
        <w:t xml:space="preserve">wealthy people — West and East — have a prima facie duty to share some of our wealth and help the world’s poor people live better lives. </w:t>
      </w:r>
      <w:r w:rsidRPr="00BD088B">
        <w:t>Rather than try to justify this duty, we’ll finish with three brief comments on its proper scope and pursuit.</w:t>
      </w:r>
    </w:p>
    <w:p w14:paraId="3B1653F5" w14:textId="77777777" w:rsidR="00F30E4A" w:rsidRPr="00BD088B" w:rsidRDefault="00F30E4A" w:rsidP="00F30E4A">
      <w:r w:rsidRPr="00BD088B">
        <w:t xml:space="preserve">First, </w:t>
      </w:r>
      <w:r w:rsidRPr="009B364A">
        <w:rPr>
          <w:rStyle w:val="StyleUnderline"/>
        </w:rPr>
        <w:t>mass immigration is neither a sufficient nor an efficient means of meeting it. Inviting the world’s poor to America to become our servants is a poor substitute for helping them create safe, just, flourishing societies where they live. Even taking the most positive view possible of its effects on immigrants, mass immigration does nothing for the vast majority of the world’s poor</w:t>
      </w:r>
      <w:r>
        <w:t>.&gt;</w:t>
      </w:r>
    </w:p>
    <w:p w14:paraId="629FA87B" w14:textId="77777777" w:rsidR="00F30E4A" w:rsidRDefault="00F30E4A" w:rsidP="00F30E4A"/>
    <w:p w14:paraId="44F64532" w14:textId="77777777" w:rsidR="00F30E4A" w:rsidRPr="00EA6CE3" w:rsidRDefault="00F30E4A" w:rsidP="00F30E4A"/>
    <w:p w14:paraId="7DF49B67" w14:textId="77777777" w:rsidR="00F30E4A" w:rsidRDefault="00F30E4A" w:rsidP="00F30E4A"/>
    <w:p w14:paraId="2BFAB58E" w14:textId="77777777" w:rsidR="00F30E4A" w:rsidRDefault="00F30E4A" w:rsidP="00F30E4A">
      <w:pPr>
        <w:pStyle w:val="Heading4"/>
      </w:pPr>
      <w:r>
        <w:t>Linear Impact—each increase in population matters and each increases stresses the environment and brings ecosystems and species close to extinction</w:t>
      </w:r>
    </w:p>
    <w:p w14:paraId="4C13DB3B"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50" w:history="1">
        <w:r w:rsidRPr="004726E3">
          <w:rPr>
            <w:rStyle w:val="Hyperlink"/>
          </w:rPr>
          <w:t>https://cis.org/Report/Immigration-Population-Growth-and-Environment</w:t>
        </w:r>
      </w:hyperlink>
      <w:r>
        <w:t>, GDI--MasterX)</w:t>
      </w:r>
    </w:p>
    <w:p w14:paraId="30CE4DB0" w14:textId="77777777" w:rsidR="00F30E4A" w:rsidRDefault="00F30E4A" w:rsidP="00F30E4A">
      <w:pPr>
        <w:pStyle w:val="NormalWeb"/>
        <w:rPr>
          <w:rStyle w:val="StyleUnderline"/>
        </w:rPr>
      </w:pPr>
      <w:r>
        <w:t xml:space="preserve">At the most basic level, biologists classify all living organisms by ecological function into two groups: 1) producers, or plants, and 2) consumers, or animals. </w:t>
      </w:r>
      <w:r w:rsidRPr="005F2F44">
        <w:rPr>
          <w:rStyle w:val="StyleUnderline"/>
        </w:rPr>
        <w:t>All consumers, including all humans, extract low-entropy matter and energy from environmental sources and excrete wastes into environmental "sinks". In so doing, each and every human being exerts a tangible load on his or her biophysical milieu.</w:t>
      </w:r>
    </w:p>
    <w:p w14:paraId="758717F3" w14:textId="77777777" w:rsidR="00F30E4A" w:rsidRPr="005F2F44" w:rsidRDefault="00F30E4A" w:rsidP="00F30E4A">
      <w:pPr>
        <w:pStyle w:val="NormalWeb"/>
        <w:rPr>
          <w:rStyle w:val="StyleUnderline"/>
        </w:rPr>
      </w:pPr>
      <w:r w:rsidRPr="005F2F44">
        <w:rPr>
          <w:rStyle w:val="StyleUnderline"/>
        </w:rPr>
        <w:t>Cumulatively, over the course of a typical human lifetime, the sheer quantities of resources consumed and wastes generated are staggering, especially in wealthier, developed societies like our own. For example, from birth to death, the average American uses over 1,400 tons of newly mined minerals.</w:t>
      </w:r>
      <w:hyperlink r:id="rId51" w:anchor="1" w:history="1">
        <w:r w:rsidRPr="005F2F44">
          <w:rPr>
            <w:rStyle w:val="StyleUnderline"/>
          </w:rPr>
          <w:t>1</w:t>
        </w:r>
      </w:hyperlink>
      <w:r w:rsidRPr="005F2F44">
        <w:rPr>
          <w:rStyle w:val="StyleUnderline"/>
        </w:rPr>
        <w:t xml:space="preserve"> Consuming resources and discarding the ensuing wastes entail a myriad of environmental consequences or impacts.</w:t>
      </w:r>
    </w:p>
    <w:p w14:paraId="5AAEBC43" w14:textId="77777777" w:rsidR="00F30E4A" w:rsidRDefault="00F30E4A" w:rsidP="00F30E4A">
      <w:pPr>
        <w:pStyle w:val="NormalWeb"/>
      </w:pPr>
      <w:r w:rsidRPr="005F2F44">
        <w:rPr>
          <w:rStyle w:val="StyleUnderline"/>
        </w:rPr>
        <w:t>This then is why the number of human beings — our population size — matters.</w:t>
      </w:r>
      <w:r>
        <w:t xml:space="preserve"> It is why population size and growth rates matter, or should matter, to ecologists — scientists who study living systems, or ecosystems — and environmentalists — citizens concerned about the environment. The "environment" includes pretty much everything under the sun, both natural and manmade. It is not only clean air and water, the climate, soils, forests, wetlands, wilderness, and wildlife; it is also croplands and rangelands, open pit mines, and the "built environment" — human settlements from historic villages to modern mega-cities, cultural monuments, and glistening or tottering infrastructure — as well as such intangibles as the "quality of life".</w:t>
      </w:r>
    </w:p>
    <w:p w14:paraId="7C794142" w14:textId="77777777" w:rsidR="00F30E4A" w:rsidRDefault="00F30E4A" w:rsidP="00F30E4A">
      <w:pPr>
        <w:pStyle w:val="NormalWeb"/>
      </w:pPr>
      <w:r>
        <w:t xml:space="preserve">One striking measure of just how thoroughly our own species, </w:t>
      </w:r>
      <w:r>
        <w:rPr>
          <w:i/>
          <w:iCs/>
        </w:rPr>
        <w:t>Homo sapiens</w:t>
      </w:r>
      <w:r>
        <w:t>, has come to dominate the rest of nature is that at present, even with more than 30,000 species of land-dwelling vertebrates (mammals, birds, reptiles, amphibians) living on earth, more than 90 percent of the total biomass (weight) of all these creatures combined is comprised of humans and domestic animals (dogs, cats, cattle, sheep, pigs, chickens, etc.). Ten thousand years ago this figure was a mere 0.1 percent.</w:t>
      </w:r>
      <w:hyperlink r:id="rId52" w:anchor="2" w:history="1">
        <w:r>
          <w:rPr>
            <w:rStyle w:val="Hyperlink"/>
            <w:vertAlign w:val="superscript"/>
          </w:rPr>
          <w:t>2</w:t>
        </w:r>
      </w:hyperlink>
    </w:p>
    <w:p w14:paraId="52C988E5" w14:textId="77777777" w:rsidR="00F30E4A" w:rsidRPr="005F2F44" w:rsidRDefault="00F30E4A" w:rsidP="00F30E4A">
      <w:pPr>
        <w:pStyle w:val="NormalWeb"/>
        <w:rPr>
          <w:rStyle w:val="StyleUnderline"/>
        </w:rPr>
      </w:pPr>
      <w:r w:rsidRPr="005F2F44">
        <w:rPr>
          <w:rStyle w:val="StyleUnderline"/>
        </w:rPr>
        <w:t>Wherever and whenever human population growth occurs, it changes the environment or exacts a cost. One of these costs is to other species that have inhabited earth alongside us since the very dawn of time, and with which our own species competes for habitat, resources, and energy. Human overpopulation has led to dramatic declines in the populations of thousands of species and pushed hundreds to the edge of extinction.</w:t>
      </w:r>
      <w:hyperlink r:id="rId53" w:anchor="3" w:history="1">
        <w:r w:rsidRPr="005F2F44">
          <w:rPr>
            <w:rStyle w:val="StyleUnderline"/>
          </w:rPr>
          <w:t>3</w:t>
        </w:r>
      </w:hyperlink>
    </w:p>
    <w:p w14:paraId="1895A637" w14:textId="77777777" w:rsidR="00F30E4A" w:rsidRDefault="00F30E4A" w:rsidP="00F30E4A">
      <w:pPr>
        <w:pStyle w:val="Heading4"/>
      </w:pPr>
      <w:r>
        <w:t>Internal link and impact—Habitats and land use—each person puts huge stress on environment—each increase key</w:t>
      </w:r>
    </w:p>
    <w:p w14:paraId="40164A79"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54" w:history="1">
        <w:r w:rsidRPr="004726E3">
          <w:rPr>
            <w:rStyle w:val="Hyperlink"/>
          </w:rPr>
          <w:t>https://cis.org/Report/Immigration-Population-Growth-and-Environment</w:t>
        </w:r>
      </w:hyperlink>
      <w:r>
        <w:t>, GDI--MasterX)</w:t>
      </w:r>
    </w:p>
    <w:p w14:paraId="3233CA2A" w14:textId="77777777" w:rsidR="00F30E4A" w:rsidRPr="002E451C" w:rsidRDefault="00F30E4A" w:rsidP="00F30E4A">
      <w:pPr>
        <w:pStyle w:val="NormalWeb"/>
        <w:rPr>
          <w:rStyle w:val="StyleUnderline"/>
        </w:rPr>
      </w:pPr>
      <w:r w:rsidRPr="002E451C">
        <w:rPr>
          <w:rStyle w:val="StyleUnderline"/>
        </w:rPr>
        <w:t>People need a place to live. Every person lives in a home — whether an apartment, condo, townhouse, or single family dwelling — that takes up space that was once natural habitat. But everyone also uses other structures, facilities, and infrastructure that displace additional habitat as well, such as roads, parking lots, office buildings, shopping centers, recreation facilities, and schools. Yet all of these facilities occupy just a small portion of the overall land area that each person co-opts. Farmland, rangeland, timberland, and mines extend across large areas and are exploited to provide food, fiber, and minerals to each consumer. Most of the energy we use comes from oil and gas wells and coal mines that disturb or eliminate wildlife habitats.</w:t>
      </w:r>
    </w:p>
    <w:p w14:paraId="07DF8EAB" w14:textId="77777777" w:rsidR="00F30E4A" w:rsidRPr="002E451C" w:rsidRDefault="00F30E4A" w:rsidP="00F30E4A">
      <w:pPr>
        <w:pStyle w:val="NormalWeb"/>
        <w:rPr>
          <w:rStyle w:val="StyleUnderline"/>
        </w:rPr>
      </w:pPr>
      <w:r w:rsidRPr="002E451C">
        <w:rPr>
          <w:rStyle w:val="StyleUnderline"/>
        </w:rPr>
        <w:t xml:space="preserve">Pesticides, herbicides, and fertilizers are used heavily to provide the food we eat; the former can harm wildlife because of its toxicity, while the latter two can impair water quality and aquatic life. </w:t>
      </w:r>
      <w:r>
        <w:t xml:space="preserve">A notorious "dead zone" up to 6,000-7,000 square miles in area now appears every summer near the mouth of the Mississippi River in the Gulf of Mexico; this zone of severe hypoxia or oxygen deprivation is caused by the runoff of fertilizers (plant nutrients, primarily nitrogen and phosphorus) from farmland in the Mississippi watershed. </w:t>
      </w:r>
      <w:r w:rsidRPr="002E451C">
        <w:rPr>
          <w:rStyle w:val="StyleUnderline"/>
        </w:rPr>
        <w:t>Animal wastes and sewage contribute nitrogen and phosphorus as well. Nutrients cause algal blooms (i.e., algal population explosions) which, when the algae die en masse, deplete dissolved oxygen, upon which almost all aquatic and marine life depends.</w:t>
      </w:r>
    </w:p>
    <w:p w14:paraId="2670EEB2" w14:textId="77777777" w:rsidR="00F30E4A" w:rsidRPr="002E451C" w:rsidRDefault="00F30E4A" w:rsidP="00F30E4A">
      <w:pPr>
        <w:pStyle w:val="NormalWeb"/>
        <w:rPr>
          <w:rStyle w:val="StyleUnderline"/>
        </w:rPr>
      </w:pPr>
      <w:r w:rsidRPr="002E451C">
        <w:rPr>
          <w:rStyle w:val="StyleUnderline"/>
        </w:rPr>
        <w:t>Increasing the U.S. population by 36 percent will severely exacerbate pressures on wildlife and wildlife habitat.</w:t>
      </w:r>
      <w:r>
        <w:t xml:space="preserve"> Even if more people opt to reduce their per capita impact by living more compactly and recycling and eating less meat or no meat at all (which reduces the amount of land and water required to feed animals), about the best we could hope for voluntarily is to perhaps trim the increase in aggregate impacts down to 20 percent. </w:t>
      </w:r>
      <w:r w:rsidRPr="002E451C">
        <w:rPr>
          <w:rStyle w:val="StyleUnderline"/>
        </w:rPr>
        <w:t>In our most overpopulated and biologically diverse state, several years ago the California Department of Fish and Game counted more than 800 imperiled species, including half of all mammals and one-third of all birds.</w:t>
      </w:r>
      <w:hyperlink r:id="rId55" w:anchor="30" w:history="1">
        <w:r w:rsidRPr="002E451C">
          <w:rPr>
            <w:rStyle w:val="StyleUnderline"/>
          </w:rPr>
          <w:t>30</w:t>
        </w:r>
      </w:hyperlink>
      <w:r w:rsidRPr="002E451C">
        <w:rPr>
          <w:rStyle w:val="StyleUnderline"/>
        </w:rPr>
        <w:t xml:space="preserve"> The department identified the major stressors affecting California's wildlife and habitats. It emphasized that: "Increasing needs for housing, services, transportation, and other infrastructure place ever-greater demands on the state's land, water, and other natural resources." Of course, all of these are a direct function of population size.</w:t>
      </w:r>
    </w:p>
    <w:p w14:paraId="5581DB75" w14:textId="1697AB4A" w:rsidR="00F30E4A" w:rsidRDefault="00B46EC4" w:rsidP="00F30E4A">
      <w:pPr>
        <w:pStyle w:val="Heading2"/>
      </w:pPr>
      <w:r>
        <w:t xml:space="preserve">Impacts - </w:t>
      </w:r>
      <w:r w:rsidR="00883E5D">
        <w:t xml:space="preserve">US ecological footprint </w:t>
      </w:r>
    </w:p>
    <w:p w14:paraId="71CD0B91" w14:textId="4BAF16A4" w:rsidR="00F30E4A" w:rsidRDefault="00F30E4A" w:rsidP="00F30E4A">
      <w:pPr>
        <w:pStyle w:val="Heading4"/>
      </w:pPr>
      <w:r>
        <w:t xml:space="preserve">immigration is pushing US ecological footprint into debt pushing planetary limits </w:t>
      </w:r>
    </w:p>
    <w:p w14:paraId="6241A160"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56" w:history="1">
        <w:r w:rsidRPr="004726E3">
          <w:rPr>
            <w:rStyle w:val="Hyperlink"/>
          </w:rPr>
          <w:t>https://cis.org/Report/Immigration-Population-Growth-and-Environment</w:t>
        </w:r>
      </w:hyperlink>
      <w:r>
        <w:t>, GDI--MasterX)</w:t>
      </w:r>
    </w:p>
    <w:p w14:paraId="0AD8C8B4" w14:textId="77777777" w:rsidR="00F30E4A" w:rsidRPr="002E451C" w:rsidRDefault="00F30E4A" w:rsidP="00F30E4A">
      <w:pPr>
        <w:pStyle w:val="NormalWeb"/>
        <w:rPr>
          <w:rStyle w:val="StyleUnderline"/>
        </w:rPr>
      </w:pPr>
      <w:r w:rsidRPr="002E451C">
        <w:rPr>
          <w:rStyle w:val="StyleUnderline"/>
        </w:rPr>
        <w:t>The Ecological Footprint (EF) is a measure of the load that aggregate human demands impose on the biosphere, or "ecosphere</w:t>
      </w:r>
      <w:r>
        <w:t xml:space="preserve">". EF compares the demands of the human economy, or subsets of it, with the earth's (or a given country's) ecological capacity for regeneration and renewal, its "biocapacity". EF represents the amount of biologically productive land and water area needed to regenerate the renewable resources a given human population consumes and to absorb and render harmless, or assimilate the corresponding waste or residuals it generates. </w:t>
      </w:r>
      <w:r w:rsidRPr="002E451C">
        <w:rPr>
          <w:rStyle w:val="StyleUnderline"/>
        </w:rPr>
        <w:t>The global EF now exceeds global biocapacity by some 50 percent,</w:t>
      </w:r>
      <w:hyperlink r:id="rId57" w:anchor="31" w:history="1">
        <w:r w:rsidRPr="002E451C">
          <w:rPr>
            <w:rStyle w:val="StyleUnderline"/>
          </w:rPr>
          <w:t>31</w:t>
        </w:r>
      </w:hyperlink>
      <w:r w:rsidRPr="002E451C">
        <w:rPr>
          <w:rStyle w:val="StyleUnderline"/>
        </w:rPr>
        <w:t xml:space="preserve"> which is not a sustainable situation over the long run; it means we are drawing down "natural capital" and running up an "ecological debt".</w:t>
      </w:r>
      <w:hyperlink r:id="rId58" w:anchor="32" w:history="1">
        <w:r w:rsidRPr="002E451C">
          <w:rPr>
            <w:rStyle w:val="StyleUnderline"/>
          </w:rPr>
          <w:t>32</w:t>
        </w:r>
      </w:hyperlink>
    </w:p>
    <w:p w14:paraId="3998594A" w14:textId="77777777" w:rsidR="00F30E4A" w:rsidRPr="002E451C" w:rsidRDefault="00F30E4A" w:rsidP="00F30E4A">
      <w:pPr>
        <w:pStyle w:val="NormalWeb"/>
        <w:rPr>
          <w:rStyle w:val="StyleUnderline"/>
        </w:rPr>
      </w:pPr>
      <w:r w:rsidRPr="002E451C">
        <w:rPr>
          <w:rStyle w:val="StyleUnderline"/>
        </w:rPr>
        <w:t>Mass immigration is increasing America's population size and national EF, pushing our country deeper into ecological debt.</w:t>
      </w:r>
      <w:r>
        <w:t xml:space="preserve"> See Figure 5, in which our EF is estimated to have exceeded our biocapacity by the late 1960s. </w:t>
      </w:r>
      <w:r w:rsidRPr="002E451C">
        <w:rPr>
          <w:rStyle w:val="StyleUnderline"/>
        </w:rPr>
        <w:t>At over 320 million, U.S. population currently is well in excess of the carrying capacity of our land and resource base. If everyone in the world consumed resources like Americans, the ecological footprint would be 4.05 earths.</w:t>
      </w:r>
      <w:hyperlink r:id="rId59" w:anchor="33" w:history="1">
        <w:r w:rsidRPr="002E451C">
          <w:rPr>
            <w:rStyle w:val="StyleUnderline"/>
          </w:rPr>
          <w:t>33</w:t>
        </w:r>
      </w:hyperlink>
      <w:r w:rsidRPr="002E451C">
        <w:rPr>
          <w:rStyle w:val="StyleUnderline"/>
        </w:rPr>
        <w:t xml:space="preserve"> High immigration levels that will drive our numbers to a projected 420 million by 2060 will only exacerbate this situation.</w:t>
      </w:r>
    </w:p>
    <w:p w14:paraId="24A632B1" w14:textId="77777777" w:rsidR="00F30E4A" w:rsidRDefault="00F30E4A" w:rsidP="00F30E4A">
      <w:pPr>
        <w:pStyle w:val="NormalWeb"/>
      </w:pPr>
      <w:r>
        <w:t xml:space="preserve">Assuming the Census Bureau's official population projections for 2060 actually do happen, the U.S. population will be 36 percent larger than at present. Even if there were no further increase in the U.S. per capita EF, which is, as can be seen from the 45-year trend in Figure 5, a rather generous assumption, </w:t>
      </w:r>
      <w:r w:rsidRPr="002E451C">
        <w:rPr>
          <w:rStyle w:val="StyleUnderline"/>
        </w:rPr>
        <w:t>a 36 percent increase in the U.S. population would correspond to a further 36 percent decrease in biocapacity per capita, even without continuing land and resource degradation.</w:t>
      </w:r>
      <w:r>
        <w:t xml:space="preserve"> The 2012 U.S. EF was 17.8 global acres (GA) per capita and the biocapacity 9.5 GA per capita for an ecological deficit of 8.3 GA per capita. By 2060, if current U.S. demographic trends and projections hold, the biocapacity per person will have been reduced to 7 GA per capita. If the per capita EF remains at the 2012 value of 17.8 GA, the ecological deficit in 2060 will widen to 10.8 GA per capita.</w:t>
      </w:r>
    </w:p>
    <w:p w14:paraId="16F37CBB" w14:textId="77777777" w:rsidR="00F30E4A" w:rsidRPr="002E451C" w:rsidRDefault="00F30E4A" w:rsidP="00F30E4A">
      <w:pPr>
        <w:pStyle w:val="NormalWeb"/>
        <w:rPr>
          <w:rStyle w:val="StyleUnderline"/>
        </w:rPr>
      </w:pPr>
      <w:r w:rsidRPr="002E451C">
        <w:rPr>
          <w:rStyle w:val="StyleUnderline"/>
        </w:rPr>
        <w:t>The Global Footprint Network</w:t>
      </w:r>
      <w:r>
        <w:t xml:space="preserve"> conducts ongoing research on the EF and keeps track of individual country trends through its National Footprint Accounts. In a 2011 report, the network </w:t>
      </w:r>
      <w:r w:rsidRPr="002E451C">
        <w:rPr>
          <w:rStyle w:val="StyleUnderline"/>
        </w:rPr>
        <w:t>states that, "As resource pressures increase and our populations expand, countries compete with one another in an auction for Earth's limited biocapacity."</w:t>
      </w:r>
      <w:hyperlink r:id="rId60" w:anchor="34" w:history="1">
        <w:r w:rsidRPr="002E451C">
          <w:rPr>
            <w:rStyle w:val="StyleUnderline"/>
          </w:rPr>
          <w:t>34</w:t>
        </w:r>
      </w:hyperlink>
      <w:r w:rsidRPr="002E451C">
        <w:rPr>
          <w:rStyle w:val="StyleUnderline"/>
        </w:rPr>
        <w:t xml:space="preserve"> In allowing its population to expand by another 36 percent, the United States only aggravates the plight of the planet and its inhabitants.</w:t>
      </w:r>
    </w:p>
    <w:p w14:paraId="1604CFE7" w14:textId="71A835F1" w:rsidR="00F30E4A" w:rsidRDefault="00F30E4A" w:rsidP="00F30E4A">
      <w:pPr>
        <w:pStyle w:val="Heading4"/>
      </w:pPr>
      <w:r>
        <w:t>population increases means meeting emissions levels will be impossible to control</w:t>
      </w:r>
    </w:p>
    <w:p w14:paraId="51A88CB6"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61" w:history="1">
        <w:r w:rsidRPr="004726E3">
          <w:rPr>
            <w:rStyle w:val="Hyperlink"/>
          </w:rPr>
          <w:t>https://cis.org/Report/Immigration-Population-Growth-and-Environment</w:t>
        </w:r>
      </w:hyperlink>
      <w:r>
        <w:t>, GDI--MasterX)</w:t>
      </w:r>
    </w:p>
    <w:p w14:paraId="4A2AFA02" w14:textId="77777777" w:rsidR="00F30E4A" w:rsidRPr="00086B40" w:rsidRDefault="00F30E4A" w:rsidP="00F30E4A">
      <w:pPr>
        <w:pStyle w:val="NormalWeb"/>
        <w:rPr>
          <w:rStyle w:val="StyleUnderline"/>
        </w:rPr>
      </w:pPr>
      <w:r w:rsidRPr="00FC36F7">
        <w:rPr>
          <w:rStyle w:val="StyleUnderline"/>
        </w:rPr>
        <w:t>Anthropogenic greenhouse gas (GHG) emissions, the most important of which is carbon dioxide (CO2), raise the concentration of these gases in the earth's atmosphere, and in the case of CO2, in the upper layers of the ocean as well. Most scientists think the increase in atmospheric concentrations is causing average global temperatures to rise. There is widespread concern that such warming may result in far-reaching, long-term impacts on the earth's climate, biosphere, agriculture, and coastal communities from sea level rise.</w:t>
      </w:r>
      <w:hyperlink r:id="rId62" w:anchor="36" w:history="1">
        <w:r w:rsidRPr="00FC36F7">
          <w:rPr>
            <w:rStyle w:val="StyleUnderline"/>
          </w:rPr>
          <w:t>36</w:t>
        </w:r>
      </w:hyperlink>
      <w:r>
        <w:t xml:space="preserve"> </w:t>
      </w:r>
      <w:r w:rsidRPr="00086B40">
        <w:rPr>
          <w:rStyle w:val="StyleUnderline"/>
        </w:rPr>
        <w:t>About 30 to 40 percent of anthropogenic CO2 emissions are absorbed by the world's oceans, helping scrub it from the atmosphere, but threatening the marine environment instead. In water, CO2 is converted into carbonic acid (H2CO3), gradually acidifying the ocean and impeding the process of calcification, by which creatures such as corals and shellfish form their shells.</w:t>
      </w:r>
      <w:hyperlink r:id="rId63" w:anchor="37" w:history="1">
        <w:r w:rsidRPr="00086B40">
          <w:rPr>
            <w:rStyle w:val="StyleUnderline"/>
          </w:rPr>
          <w:t>37</w:t>
        </w:r>
      </w:hyperlink>
    </w:p>
    <w:p w14:paraId="6DC5FB09" w14:textId="77777777" w:rsidR="00F30E4A" w:rsidRPr="00FC36F7" w:rsidRDefault="00F30E4A" w:rsidP="00F30E4A">
      <w:pPr>
        <w:pStyle w:val="NormalWeb"/>
        <w:rPr>
          <w:rStyle w:val="StyleUnderline"/>
        </w:rPr>
      </w:pPr>
      <w:r>
        <w:t xml:space="preserve">In an earlier study, it was found that greenhouse gas emissions in the United States from fossil fuel combustion grew by almost 13 percent from 1990 to 2000. U.S. population grew by almost an identical amount — slightly over 13 percent in the same decade. </w:t>
      </w:r>
      <w:r w:rsidRPr="00FC36F7">
        <w:rPr>
          <w:rStyle w:val="StyleUnderline"/>
        </w:rPr>
        <w:t>Thus, the increase in greenhouse gas emissions closely matched the increase in population.</w:t>
      </w:r>
      <w:hyperlink r:id="rId64" w:anchor="38" w:history="1">
        <w:r w:rsidRPr="00FC36F7">
          <w:rPr>
            <w:rStyle w:val="StyleUnderline"/>
          </w:rPr>
          <w:t>38</w:t>
        </w:r>
      </w:hyperlink>
      <w:r w:rsidRPr="00FC36F7">
        <w:rPr>
          <w:rStyle w:val="StyleUnderline"/>
        </w:rPr>
        <w:t xml:space="preserve"> Put a different way, the growth in aggregate emissions was driven entirely by population growth, not growth in per capita emissions.</w:t>
      </w:r>
    </w:p>
    <w:p w14:paraId="5F3C8014" w14:textId="77777777" w:rsidR="00F30E4A" w:rsidRDefault="00F30E4A" w:rsidP="00F30E4A">
      <w:pPr>
        <w:pStyle w:val="NormalWeb"/>
      </w:pPr>
      <w:r>
        <w:t>More recently, the Environmental Protection Agency (</w:t>
      </w:r>
      <w:r w:rsidRPr="00086B40">
        <w:rPr>
          <w:rStyle w:val="StyleUnderline"/>
        </w:rPr>
        <w:t>EPA) reported that</w:t>
      </w:r>
      <w:r>
        <w:t xml:space="preserve">, "between 1990 and 2010, </w:t>
      </w:r>
      <w:r w:rsidRPr="00086B40">
        <w:rPr>
          <w:rStyle w:val="StyleUnderline"/>
        </w:rPr>
        <w:t>the increase in CO2 emissions corresponded with increased energy use by an expanding economy and population</w:t>
      </w:r>
      <w:r>
        <w:t>, although the economic downturn starting in 2008 influenced the decrease in emissions in 2009."</w:t>
      </w:r>
      <w:hyperlink r:id="rId65" w:anchor="39" w:history="1">
        <w:r>
          <w:rPr>
            <w:rStyle w:val="Hyperlink"/>
            <w:vertAlign w:val="superscript"/>
          </w:rPr>
          <w:t>39</w:t>
        </w:r>
      </w:hyperlink>
      <w:r>
        <w:t xml:space="preserve"> </w:t>
      </w:r>
      <w:r w:rsidRPr="00086B40">
        <w:rPr>
          <w:rStyle w:val="StyleUnderline"/>
        </w:rPr>
        <w:t>And the U.S. Department of State, in projecting future emissions, noted: "These rising absolute levels of CO2 emissions occur against a background of growing population and GDP</w:t>
      </w:r>
      <w:r>
        <w:t>."</w:t>
      </w:r>
      <w:hyperlink r:id="rId66" w:anchor="40" w:history="1">
        <w:r>
          <w:rPr>
            <w:rStyle w:val="Hyperlink"/>
            <w:vertAlign w:val="superscript"/>
          </w:rPr>
          <w:t>40</w:t>
        </w:r>
      </w:hyperlink>
    </w:p>
    <w:p w14:paraId="2F0A6A31" w14:textId="77777777" w:rsidR="00F30E4A" w:rsidRPr="00086B40" w:rsidRDefault="00F30E4A" w:rsidP="00F30E4A">
      <w:pPr>
        <w:pStyle w:val="NormalWeb"/>
        <w:rPr>
          <w:rStyle w:val="StyleUnderline"/>
        </w:rPr>
      </w:pPr>
      <w:r>
        <w:t xml:space="preserve">Because CO2 emissions are a direct result of fossil fuel combustion, which represents 85 percent of our energy consumption, the predictions above for energy consumption are also germane to CO2 emissions. </w:t>
      </w:r>
      <w:r w:rsidRPr="00086B40">
        <w:rPr>
          <w:rStyle w:val="StyleUnderline"/>
        </w:rPr>
        <w:t>With projected population growth of 36 percent by 2060,</w:t>
      </w:r>
      <w:r>
        <w:t xml:space="preserve"> and moderate economic growth, but at the same time with declining per capita energy use and declining energy intensity (energy per dollar of GDP), </w:t>
      </w:r>
      <w:r w:rsidRPr="00086B40">
        <w:rPr>
          <w:rStyle w:val="StyleUnderline"/>
        </w:rPr>
        <w:t>it is reasonable to suggest that aggregate American CO2 emissions will rise by about 20 percent (one-fifth) by 2060</w:t>
      </w:r>
      <w:r>
        <w:t xml:space="preserve">. Two important caveats must be made about this estimate. First, CO2 emissions from the United States are already enormous, accounting for roughly one-sixth of the world total. Second, this estimate assumes no change in the mix of our energy technologies, that is, no significant shift away from the carbon-intensive fossil fuels toward renewables and nuclear power for electricity generation and little penetration of all-electric vehicles in the market. If a serious push were made toward these alternative technologies and further improvements in energy efficiency, the predicted </w:t>
      </w:r>
      <w:r>
        <w:rPr>
          <w:i/>
          <w:iCs/>
        </w:rPr>
        <w:t>increase</w:t>
      </w:r>
      <w:r>
        <w:t xml:space="preserve"> in U.S. CO2 emissions might be reduced or avoided, but this would require far greater national resolve than witnessed to date.  </w:t>
      </w:r>
      <w:r w:rsidRPr="00086B40">
        <w:rPr>
          <w:rStyle w:val="StyleUnderline"/>
        </w:rPr>
        <w:t>Nevertheless, this is in the context of a call by climate scientists and activists for reductions in the GHG emissions of industrialized nations by 70-80 percent by the middle of this century to lessen the risk of dangerous climate destabilization.</w:t>
      </w:r>
      <w:hyperlink r:id="rId67" w:anchor="41" w:history="1">
        <w:r w:rsidRPr="00086B40">
          <w:rPr>
            <w:rStyle w:val="StyleUnderline"/>
          </w:rPr>
          <w:t>41</w:t>
        </w:r>
      </w:hyperlink>
      <w:r w:rsidRPr="00086B40">
        <w:rPr>
          <w:rStyle w:val="StyleUnderline"/>
        </w:rPr>
        <w:t xml:space="preserve"> Merely reducing the rate of increase falls far short of the drastic reductions advocated; with a projected U.S. population increase of 36 percent by 2060, any such reductions seem unrealistic.</w:t>
      </w:r>
    </w:p>
    <w:p w14:paraId="3D9894FF" w14:textId="77777777" w:rsidR="00F30E4A" w:rsidRDefault="00F30E4A" w:rsidP="00F30E4A">
      <w:pPr>
        <w:pStyle w:val="NormalWeb"/>
      </w:pPr>
    </w:p>
    <w:p w14:paraId="2198C125" w14:textId="77777777" w:rsidR="00F30E4A" w:rsidRPr="00F141A0" w:rsidRDefault="00F30E4A" w:rsidP="00F30E4A"/>
    <w:p w14:paraId="7C367F5B" w14:textId="42D7B3A5" w:rsidR="00F30E4A" w:rsidRDefault="00B46EC4" w:rsidP="00F30E4A">
      <w:pPr>
        <w:pStyle w:val="Heading2"/>
      </w:pPr>
      <w:r>
        <w:t xml:space="preserve">Impacts - </w:t>
      </w:r>
      <w:r w:rsidR="00F30E4A">
        <w:t>Energy Consumption</w:t>
      </w:r>
    </w:p>
    <w:p w14:paraId="51C0BADF" w14:textId="2BD5DB8F" w:rsidR="00F30E4A" w:rsidRDefault="00F30E4A" w:rsidP="00F30E4A">
      <w:pPr>
        <w:pStyle w:val="Heading4"/>
      </w:pPr>
      <w:r>
        <w:t>population growth creates significant energy consumption and all its impacts</w:t>
      </w:r>
    </w:p>
    <w:p w14:paraId="69CDDDBE"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68" w:history="1">
        <w:r w:rsidRPr="004726E3">
          <w:rPr>
            <w:rStyle w:val="Hyperlink"/>
          </w:rPr>
          <w:t>https://cis.org/Report/Immigration-Population-Growth-and-Environment</w:t>
        </w:r>
      </w:hyperlink>
      <w:r>
        <w:t>, GDI--MasterX)</w:t>
      </w:r>
    </w:p>
    <w:p w14:paraId="19C0AEF9" w14:textId="77777777" w:rsidR="00F30E4A" w:rsidRDefault="00F30E4A" w:rsidP="00F30E4A">
      <w:pPr>
        <w:pStyle w:val="NormalWeb"/>
      </w:pPr>
      <w:r w:rsidRPr="00DD03A8">
        <w:rPr>
          <w:rStyle w:val="StyleUnderline"/>
        </w:rPr>
        <w:t>Energy is vital because it keeps the economy running. Energy production and consumption each entail significant environmental repercussions ranging from oil spills and air pollution to nuclear power plant risks and nuclear waste disposal. Although so-called green or renewable energy sources have certain advantages, they are not environmental panaceas.</w:t>
      </w:r>
      <w:r>
        <w:t xml:space="preserve"> Wind farms can cause bird and bat mortality, generate objectionable noise and other issues for nearby residents, interfere with radar at airports, as well as mar unspoiled mountain or coastal scenery. Centralized solar energy facilities in Southwestern deserts obliterate habitats and wildlife in those areas. Hydroelectric dams destroy runs of anadromous fish like salmon and shad.</w:t>
      </w:r>
    </w:p>
    <w:p w14:paraId="10053DFB" w14:textId="77777777" w:rsidR="00F30E4A" w:rsidRPr="00DD03A8" w:rsidRDefault="00F30E4A" w:rsidP="00F30E4A">
      <w:pPr>
        <w:pStyle w:val="NormalWeb"/>
        <w:rPr>
          <w:rStyle w:val="StyleUnderline"/>
        </w:rPr>
      </w:pPr>
      <w:r w:rsidRPr="00DD03A8">
        <w:rPr>
          <w:rStyle w:val="StyleUnderline"/>
        </w:rPr>
        <w:t xml:space="preserve">Thus, the rate of annual energy consumption is a key index of environmental stresses even when that energy is produced by renewable sources. Americans are heavy energy users, among the highest per capita users on Earth </w:t>
      </w:r>
      <w:r>
        <w:t xml:space="preserve">and second only to colossal China in aggregate energy consumption. </w:t>
      </w:r>
      <w:r w:rsidRPr="00DD03A8">
        <w:rPr>
          <w:rStyle w:val="StyleUnderline"/>
        </w:rPr>
        <w:t>Moreover, both domestic and global energy consumption rates can be seen as unsustainable in the long run because some 85 percent of primary energy derives from non-renewable fossil fuels, which, when burned, are used up irrevocably and not replaced, leading to their inexorable depletion.</w:t>
      </w:r>
    </w:p>
    <w:p w14:paraId="34279083" w14:textId="77777777" w:rsidR="00F30E4A" w:rsidRDefault="00F30E4A" w:rsidP="00F30E4A">
      <w:pPr>
        <w:pStyle w:val="NormalWeb"/>
      </w:pPr>
      <w:r>
        <w:t xml:space="preserve">If per capita energy consumption were to remain unchanged, </w:t>
      </w:r>
      <w:r w:rsidRPr="00DD03A8">
        <w:rPr>
          <w:rStyle w:val="StyleUnderline"/>
        </w:rPr>
        <w:t>increasing America's population 36 percent by 2060 would increase energy consumption and its environmental impacts by roughly 36 percent as well</w:t>
      </w:r>
      <w:r>
        <w:t>. Fortunately, per capita energy use has decreased slightly in recent decades and is projected to continue this downward trend for the foreseeable future; by 2035, the U.S. Energy Information Administration (EIA) projects that energy use per capita will only be 80 percent of what it was 55 years earlier in 1980, or about a 12 percent decrease from 2010.</w:t>
      </w:r>
      <w:hyperlink r:id="rId69" w:anchor="20" w:history="1">
        <w:r>
          <w:rPr>
            <w:rStyle w:val="Hyperlink"/>
            <w:vertAlign w:val="superscript"/>
          </w:rPr>
          <w:t>20</w:t>
        </w:r>
      </w:hyperlink>
      <w:r>
        <w:t xml:space="preserve"> Likewise, energy use per dollar of GDP will only be about a third of what it was 55 years earlier (Figure 3), a function both of energy efficiency improvements and structural changes in the U.S. economy (such as shifting energy-intensive industries overseas and moving more toward a "post-industrial" and information-based economy).</w:t>
      </w:r>
    </w:p>
    <w:p w14:paraId="6CDFD29F" w14:textId="77777777" w:rsidR="00F30E4A" w:rsidRDefault="00F30E4A" w:rsidP="00F30E4A">
      <w:pPr>
        <w:pStyle w:val="NormalWeb"/>
      </w:pPr>
      <w:r w:rsidRPr="00DD03A8">
        <w:rPr>
          <w:rStyle w:val="StyleUnderline"/>
        </w:rPr>
        <w:t>If U.S. population were to remain constant, a 12 percent decline in per capita energy use would result in a 12 percent reduction in aggregate energy use, not exactly a cause for celebration but at least a solid step in the right direction. However, because our population is projected to grow by 36 percent instead, the net result would</w:t>
      </w:r>
      <w:r>
        <w:t xml:space="preserve"> be a 20 percent </w:t>
      </w:r>
      <w:r>
        <w:rPr>
          <w:i/>
          <w:iCs/>
        </w:rPr>
        <w:t>increase</w:t>
      </w:r>
      <w:r>
        <w:t xml:space="preserve"> in the annual rate of aggregate energy use.&gt;</w:t>
      </w:r>
    </w:p>
    <w:p w14:paraId="61A00037" w14:textId="2C7471C0" w:rsidR="00F30E4A" w:rsidRDefault="00F30E4A" w:rsidP="00F30E4A">
      <w:pPr>
        <w:pStyle w:val="Heading4"/>
      </w:pPr>
      <w:r>
        <w:t>pressure on energy requires environmental destructive practices to get more energy</w:t>
      </w:r>
    </w:p>
    <w:p w14:paraId="523531E5"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70" w:history="1">
        <w:r w:rsidRPr="004726E3">
          <w:rPr>
            <w:rStyle w:val="Hyperlink"/>
          </w:rPr>
          <w:t>https://cis.org/Report/Immigration-Population-Growth-and-Environment</w:t>
        </w:r>
      </w:hyperlink>
      <w:r>
        <w:t>, GDI--MasterX)</w:t>
      </w:r>
    </w:p>
    <w:p w14:paraId="5DC7F7F4" w14:textId="77777777" w:rsidR="00F30E4A" w:rsidRDefault="00F30E4A" w:rsidP="00F30E4A">
      <w:pPr>
        <w:pStyle w:val="NormalWeb"/>
      </w:pPr>
      <w:r>
        <w:t>&lt;</w:t>
      </w:r>
      <w:r w:rsidRPr="00C17753">
        <w:rPr>
          <w:rStyle w:val="StyleUnderline"/>
        </w:rPr>
        <w:t>How will we meet this demand for energy? A nuclear "renaissance" appears increasingly uncertain</w:t>
      </w:r>
      <w:r>
        <w:t xml:space="preserve"> after the costly 2011 nuclear disaster and partial core meltdown at the Fukushima Daiichi plant in Japan, </w:t>
      </w:r>
      <w:r w:rsidRPr="00C17753">
        <w:rPr>
          <w:rStyle w:val="StyleUnderline"/>
        </w:rPr>
        <w:t>and there is very little scope for additional hydroelectric output from America's rivers, especially in light of the concerns about the impact dams have on the ecosystem. Capital-intensive and expensive renewable solar and wind projects are likely to expand exponentially with government support (such as feed-in tariffs and statewide renewable energy standards) — and, at the same time, face stiffer headwinds and opposition</w:t>
      </w:r>
      <w:r>
        <w:t xml:space="preserve"> as sensitive and valued landscapes and "seascapes" like Nantucket Sound near Martha's Vineyard in Massachusetts (where the battle over the Cape Wind project has been waged for a decade) are increasingly threatened with development.  </w:t>
      </w:r>
      <w:r w:rsidRPr="00C17753">
        <w:rPr>
          <w:rStyle w:val="StyleUnderline"/>
        </w:rPr>
        <w:t>In order to meet this predicted 20 percent increase in demand, it is very likely that the country will look to expand production of oil and gas on both public and private lands over the next five decades, including the use of hydrofracking,</w:t>
      </w:r>
      <w:r>
        <w:t xml:space="preserve"> which is controversial. Increasingly, the oil and gas industry is "scraping the bottom of the barrel" to get at the fossil energy resources that remain, running faster and faster to stay in the same place, as the Red Queen explains to Alice:  “Now, here, you see, it takes all the running you can do, to keep in the same place. If you want to get somewhere else, you must run at least twice as fast as that!”— Lewis Carroll, </w:t>
      </w:r>
      <w:r>
        <w:rPr>
          <w:i/>
          <w:iCs/>
        </w:rPr>
        <w:t>Through the Looking-Glass</w:t>
      </w:r>
      <w:r>
        <w:t xml:space="preserve">, 1871.  Cumulatively, since the first commercial well was drilled at Titusville, Pa., in 1858, </w:t>
      </w:r>
      <w:r w:rsidRPr="00962ACF">
        <w:rPr>
          <w:rStyle w:val="StyleUnderline"/>
        </w:rPr>
        <w:t>America has already drilled far more wells and extracted far more oil than any country on earth.</w:t>
      </w:r>
      <w:r>
        <w:t xml:space="preserve"> Just since 1950, more than 2.6 million oil and natural gas wells have been drilled in the United States.</w:t>
      </w:r>
      <w:hyperlink r:id="rId71" w:anchor="21" w:history="1">
        <w:r>
          <w:rPr>
            <w:rStyle w:val="Hyperlink"/>
            <w:vertAlign w:val="superscript"/>
          </w:rPr>
          <w:t>21</w:t>
        </w:r>
      </w:hyperlink>
      <w:r>
        <w:t xml:space="preserve"> In recent years there have been more than 820,000 producing oil and gas wells in operation at any given time.</w:t>
      </w:r>
      <w:hyperlink r:id="rId72" w:anchor="22" w:history="1">
        <w:r>
          <w:rPr>
            <w:rStyle w:val="Hyperlink"/>
            <w:vertAlign w:val="superscript"/>
          </w:rPr>
          <w:t>22</w:t>
        </w:r>
      </w:hyperlink>
      <w:r>
        <w:t xml:space="preserve"> In 2010, over 36,000 new exploratory and development oil and gas wells were started, drilling a combined total of 239,247,000 feet (45,312 miles) in search of recoverable hydrocarbons. Figure 4 shows the jump in the number of rotary drill rigs (which bore the well holes) from 2009 to 2012 in response to higher crude oil prices up until 2008.</w:t>
      </w:r>
    </w:p>
    <w:p w14:paraId="5B803CB5" w14:textId="77777777" w:rsidR="00F30E4A" w:rsidRDefault="00F30E4A" w:rsidP="00F30E4A">
      <w:pPr>
        <w:pStyle w:val="NormalWeb"/>
        <w:rPr>
          <w:rStyle w:val="StyleUnderline"/>
        </w:rPr>
      </w:pPr>
      <w:r w:rsidRPr="00962ACF">
        <w:rPr>
          <w:rStyle w:val="StyleUnderline"/>
        </w:rPr>
        <w:t xml:space="preserve">It requires more and more effort, energy, and money to obtain a diminishing quantity of fossil fuels, in a perfect illustration of what economists call the law of diminishing marginal returns. </w:t>
      </w:r>
      <w:r>
        <w:t>As energy analyst Chris Nelder emphasizes: "Over the past century, world energy production has moved progressively from high quality resources with high production rates and low costs to lower quality resources with lower production rates and higher costs, and that progression is accelerating."</w:t>
      </w:r>
      <w:hyperlink r:id="rId73" w:anchor="23" w:history="1">
        <w:r>
          <w:rPr>
            <w:rStyle w:val="Hyperlink"/>
            <w:vertAlign w:val="superscript"/>
          </w:rPr>
          <w:t>23</w:t>
        </w:r>
      </w:hyperlink>
      <w:r>
        <w:t xml:space="preserve"> Put simply, we have already harvested the "low-hanging fruit." </w:t>
      </w:r>
      <w:r w:rsidRPr="00962ACF">
        <w:rPr>
          <w:rStyle w:val="StyleUnderline"/>
        </w:rPr>
        <w:t>In trying to obtain what remains, it seem very likely that it will cost us increasingly more both in our wallets and in terms of damage to cherished environments — fragmented wildlife habitat, threatened aquifers, loss of tranquility in the countryside for many rural residents, localized air and water pollution, blighted scenery, heavy truck traffic on erstwhile quiet country roads, and so forth.</w:t>
      </w:r>
      <w:r>
        <w:rPr>
          <w:rStyle w:val="StyleUnderline"/>
        </w:rPr>
        <w:t xml:space="preserve"> &gt;</w:t>
      </w:r>
    </w:p>
    <w:p w14:paraId="61A5C943" w14:textId="0A3C96DD" w:rsidR="00F30E4A" w:rsidRDefault="00F30E4A" w:rsidP="00F30E4A">
      <w:pPr>
        <w:pStyle w:val="Heading4"/>
      </w:pPr>
      <w:r>
        <w:t>immigration and population growth creates pressure to open up environmentally important areas for energy such as ANWR</w:t>
      </w:r>
    </w:p>
    <w:p w14:paraId="3027038E"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74" w:history="1">
        <w:r w:rsidRPr="004726E3">
          <w:rPr>
            <w:rStyle w:val="Hyperlink"/>
          </w:rPr>
          <w:t>https://cis.org/Report/Immigration-Population-Growth-and-Environment</w:t>
        </w:r>
      </w:hyperlink>
      <w:r>
        <w:t>, GDI--MasterX)</w:t>
      </w:r>
    </w:p>
    <w:p w14:paraId="63C02DDC" w14:textId="77777777" w:rsidR="00F30E4A" w:rsidRPr="00962ACF" w:rsidRDefault="00F30E4A" w:rsidP="00F30E4A">
      <w:pPr>
        <w:pStyle w:val="NormalWeb"/>
        <w:rPr>
          <w:rStyle w:val="StyleUnderline"/>
        </w:rPr>
      </w:pPr>
      <w:r w:rsidRPr="00962ACF">
        <w:rPr>
          <w:rStyle w:val="StyleUnderline"/>
        </w:rPr>
        <w:t>As America's growing energy needs — driven entirely now by population growth,</w:t>
      </w:r>
      <w:r>
        <w:t xml:space="preserve"> </w:t>
      </w:r>
      <w:r>
        <w:rPr>
          <w:i/>
          <w:iCs/>
        </w:rPr>
        <w:t>not</w:t>
      </w:r>
      <w:r>
        <w:t xml:space="preserve"> rising per capita consumption — </w:t>
      </w:r>
      <w:r w:rsidRPr="00962ACF">
        <w:rPr>
          <w:rStyle w:val="StyleUnderline"/>
        </w:rPr>
        <w:t>become more difficult to meet in the face of depletion and greater global competition</w:t>
      </w:r>
      <w:r>
        <w:t xml:space="preserve"> </w:t>
      </w:r>
      <w:r w:rsidRPr="00962ACF">
        <w:rPr>
          <w:rStyle w:val="StyleUnderline"/>
        </w:rPr>
        <w:t>for remaining supplies of fossil fuels from developing countries, the political pressure to open up public lands such as the Arctic National Wildlife Refuge (ANWR) in northern Alaska will only grow</w:t>
      </w:r>
      <w:r>
        <w:t>.</w:t>
      </w:r>
      <w:r>
        <w:rPr>
          <w:b/>
          <w:u w:val="single"/>
        </w:rPr>
        <w:t xml:space="preserve">  </w:t>
      </w:r>
      <w:r>
        <w:t xml:space="preserve">Just as there is considerable pressure now to construct the Keystone XL pipeline to carrying syncrude from the Athabasca tar sands in the Canadian province of Alberta to refineries in Port Arthur, Texas, </w:t>
      </w:r>
      <w:r w:rsidRPr="00962ACF">
        <w:rPr>
          <w:rStyle w:val="StyleUnderline"/>
        </w:rPr>
        <w:t>there may also be a concerted push to finally exploit in earnest the hypothetically vast quantities of oil resources in the oil shale (actually kerogen) of the Green River Formation in Utah, Colorado, and Wyoming.</w:t>
      </w:r>
      <w:r>
        <w:t xml:space="preserve"> An estimated three trillion barrels of oil resources are found here,</w:t>
      </w:r>
      <w:hyperlink r:id="rId75" w:history="1">
        <w:r>
          <w:rPr>
            <w:rStyle w:val="Hyperlink"/>
            <w:vertAlign w:val="superscript"/>
          </w:rPr>
          <w:t>24</w:t>
        </w:r>
      </w:hyperlink>
      <w:r>
        <w:t xml:space="preserve"> more than the entire quantity of conventional oil left on earth. However, the operative word is "hypothetical," for while these resources have been known for well over a century, they have always been and may always be a resource of the "future". Their time may never come. Their EROEI (energy return on energy invested) appears to be very low. That is, producing a barrel of oil from kerogen may take almost an equivalent amount of energy in some form. </w:t>
      </w:r>
      <w:r w:rsidRPr="00962ACF">
        <w:rPr>
          <w:rStyle w:val="StyleUnderline"/>
        </w:rPr>
        <w:t>Furthermore, processing would require large amounts of water in an arid region, and land surface reclamation would be difficult.</w:t>
      </w:r>
      <w:hyperlink r:id="rId76" w:anchor="25" w:history="1">
        <w:r w:rsidRPr="00962ACF">
          <w:rPr>
            <w:rStyle w:val="StyleUnderline"/>
          </w:rPr>
          <w:t>25</w:t>
        </w:r>
      </w:hyperlink>
      <w:r w:rsidRPr="00962ACF">
        <w:rPr>
          <w:rStyle w:val="StyleUnderline"/>
        </w:rPr>
        <w:t xml:space="preserve"> Moreover, the low EROEI and the vast quantities of oil shale in combination would pose a serious threat to the climate due to enormous carbon dioxide emissions.</w:t>
      </w:r>
      <w:r>
        <w:rPr>
          <w:rStyle w:val="StyleUnderline"/>
        </w:rPr>
        <w:t xml:space="preserve">  </w:t>
      </w:r>
      <w:r w:rsidRPr="00962ACF">
        <w:rPr>
          <w:rStyle w:val="StyleUnderline"/>
        </w:rPr>
        <w:t>These are just a few of the energy-environment issues raised by U.S. population growth, which, as we have seen, is driven by immigration policy. In sum, the environmental implications of the Census Bureau's population projections for the United States raise important concerns for the environment that cannot be ignored.</w:t>
      </w:r>
    </w:p>
    <w:p w14:paraId="5EAC3181" w14:textId="77777777" w:rsidR="00F30E4A" w:rsidRPr="00725AC9" w:rsidRDefault="00F30E4A" w:rsidP="00F30E4A"/>
    <w:p w14:paraId="0EF400E0" w14:textId="76C89623" w:rsidR="00F30E4A" w:rsidRDefault="000B79F3" w:rsidP="00F30E4A">
      <w:pPr>
        <w:pStyle w:val="Heading2"/>
      </w:pPr>
      <w:r>
        <w:t xml:space="preserve">Impacts </w:t>
      </w:r>
      <w:r w:rsidR="00F30E4A">
        <w:t>—Urban Sprawl</w:t>
      </w:r>
    </w:p>
    <w:p w14:paraId="41D25124" w14:textId="0834B7C0" w:rsidR="00F30E4A" w:rsidRDefault="00F30E4A" w:rsidP="00F30E4A">
      <w:pPr>
        <w:pStyle w:val="Heading4"/>
      </w:pPr>
      <w:r>
        <w:t>US population growth causes sprawl and host of environmental issues—consumption, water, air, habitat and species loss</w:t>
      </w:r>
    </w:p>
    <w:p w14:paraId="3C7F9BA9"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0683641C" w14:textId="77777777" w:rsidR="00F30E4A" w:rsidRDefault="00F30E4A" w:rsidP="00F30E4A"/>
    <w:p w14:paraId="79A4451C" w14:textId="77777777" w:rsidR="00F30E4A" w:rsidRPr="007A7310" w:rsidRDefault="00F30E4A" w:rsidP="00F30E4A">
      <w:pPr>
        <w:rPr>
          <w:rStyle w:val="StyleUnderline"/>
        </w:rPr>
      </w:pPr>
      <w:r w:rsidRPr="007A7310">
        <w:rPr>
          <w:rStyle w:val="StyleUnderline"/>
        </w:rPr>
        <w:t>Population growth contributes significantly to a host of environmental problems within our borders.</w:t>
      </w:r>
      <w:r w:rsidRPr="007A7310">
        <w:rPr>
          <w:b/>
          <w:bCs/>
        </w:rPr>
        <w:t xml:space="preserve"> </w:t>
      </w:r>
      <w:r w:rsidRPr="007A7310">
        <w:t xml:space="preserve">For example in the past two decades </w:t>
      </w:r>
      <w:r w:rsidRPr="007A7310">
        <w:rPr>
          <w:rStyle w:val="StyleUnderline"/>
        </w:rPr>
        <w:t>sprawl, defined as new development on the fringes of existing urban and suburban areas, has come to be recognized as an important environmental problem in the United States.</w:t>
      </w:r>
      <w:r w:rsidRPr="007A7310">
        <w:t xml:space="preserve"> Between 1982 and 2001, the United States converted 34 million acres of forest, cropland, and pasture to developed uses, an area the size of Illinois. The average annual rate of land conversion increased from 1.4 million acres to 2.2 million acres over this time, and continues on an upward trend.</w:t>
      </w:r>
      <w:r w:rsidRPr="007A7310">
        <w:rPr>
          <w:sz w:val="9"/>
          <w:szCs w:val="9"/>
        </w:rPr>
        <w:t xml:space="preserve">5 </w:t>
      </w:r>
      <w:r w:rsidRPr="007A7310">
        <w:rPr>
          <w:rStyle w:val="StyleUnderline"/>
        </w:rPr>
        <w:t>Sprawl is an environmental problem for lots of reasons, including increased energy consumption, water consumption, air pollution, and habitat loss for wildlife. Habitat loss is by far the number one cause of species endangerment in the United States;6 unsurprisingly, some of the worst sprawl centers (such as southern Florida and the Los Angeles basin) also contain large numbers of endangered species.</w:t>
      </w:r>
    </w:p>
    <w:p w14:paraId="2DFC3331" w14:textId="6979FE1D" w:rsidR="00F30E4A" w:rsidRDefault="00F30E4A" w:rsidP="00F30E4A">
      <w:pPr>
        <w:pStyle w:val="Heading4"/>
      </w:pPr>
      <w:r>
        <w:t>population growth drives urban sprawl and tradesoff with cropland</w:t>
      </w:r>
    </w:p>
    <w:p w14:paraId="3F44A78E"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77" w:history="1">
        <w:r w:rsidRPr="004726E3">
          <w:rPr>
            <w:rStyle w:val="Hyperlink"/>
          </w:rPr>
          <w:t>https://cis.org/Report/Immigration-Population-Growth-and-Environment</w:t>
        </w:r>
      </w:hyperlink>
      <w:r>
        <w:t>, GDI--MasterX)</w:t>
      </w:r>
    </w:p>
    <w:p w14:paraId="47DCDABC" w14:textId="77777777" w:rsidR="00F30E4A" w:rsidRDefault="00F30E4A" w:rsidP="00F30E4A">
      <w:pPr>
        <w:pStyle w:val="NormalWeb"/>
      </w:pPr>
      <w:r w:rsidRPr="009479DA">
        <w:rPr>
          <w:rStyle w:val="StyleUnderline"/>
        </w:rPr>
        <w:t>A series of studies</w:t>
      </w:r>
      <w:r>
        <w:t xml:space="preserve"> conducted by Kolankiewicz, Beck, and Camarota in the early 2000s, and resumed by Kolankiewicz, Beck, and Manetas in 2014, has </w:t>
      </w:r>
      <w:r w:rsidRPr="009479DA">
        <w:rPr>
          <w:rStyle w:val="StyleUnderline"/>
        </w:rPr>
        <w:t>quantified the role of population growth in driving urban sprawl</w:t>
      </w:r>
      <w:r>
        <w:t>, and trends in this role over time.</w:t>
      </w:r>
      <w:hyperlink r:id="rId78" w:anchor="35" w:history="1">
        <w:r>
          <w:rPr>
            <w:rStyle w:val="Hyperlink"/>
            <w:vertAlign w:val="superscript"/>
          </w:rPr>
          <w:t>35</w:t>
        </w:r>
      </w:hyperlink>
      <w:r>
        <w:t xml:space="preserve"> Using data and surveys compiled painstakingly over several decades by the Census Bureau and the Natural Resources Conservation Service (NRCS) of the U.S. Department of Agriculture, the sprawl studies in the early 2000s — covering the last three decades of the 20th century (1970-2000) — </w:t>
      </w:r>
      <w:r w:rsidRPr="009479DA">
        <w:rPr>
          <w:rStyle w:val="StyleUnderline"/>
        </w:rPr>
        <w:t>documented that population growth accounted for about half of sprawl, with decreasing population density (or conversely, increasing per capita land consumption) accounting for the other half. The role of population growth in driving sprawl was highest in the urban and developed areas of the West, South, and Southwest, the regions of the country that are growing the fastest now and that are projected to continue growing the fastest for decades to come.</w:t>
      </w:r>
    </w:p>
    <w:p w14:paraId="7EC04A91" w14:textId="77777777" w:rsidR="00F30E4A" w:rsidRDefault="00F30E4A" w:rsidP="00F30E4A">
      <w:pPr>
        <w:pStyle w:val="NormalWeb"/>
      </w:pPr>
      <w:r>
        <w:t xml:space="preserve">The studies in the early 2000s revealed some ominous trends. In the 15 years from 1982 to 1997, </w:t>
      </w:r>
      <w:r w:rsidRPr="009479DA">
        <w:rPr>
          <w:rStyle w:val="StyleUnderline"/>
        </w:rPr>
        <w:t>America converted approximately 25 million acres (39,000 square miles) of rural land — forests, rangeland, pastures, and cropland — to developed land, that is, to subdivisions, freeways, factories, strip malls, airports, and the like.</w:t>
      </w:r>
      <w:r>
        <w:t xml:space="preserve"> That was an area about equal to Maine and New Hampshire combined. These losses occurred at an average rate of 1.7 million acres per year, 17 million acres per decade.</w:t>
      </w:r>
    </w:p>
    <w:p w14:paraId="31F98893" w14:textId="77777777" w:rsidR="00F30E4A" w:rsidRDefault="00F30E4A" w:rsidP="00F30E4A">
      <w:pPr>
        <w:pStyle w:val="NormalWeb"/>
      </w:pPr>
      <w:r w:rsidRPr="009479DA">
        <w:rPr>
          <w:rStyle w:val="StyleUnderline"/>
        </w:rPr>
        <w:t xml:space="preserve">If this rate of 17 million acres per decade were to continue to 2060, which is consistent with the Census projections, the United States will have lost an additional 107 million acres of rural countryside. That's 167,000 square miles, about equal to the combined areas of Connecticut, Massachusetts, Rhode Island, Vermont, Delaware, Pennsylvania, New York, New Jersey, and Virginia. </w:t>
      </w:r>
      <w:r>
        <w:t>Added to the loss of an area equivalent to Maine and New Hampshire from 1982-1997, that amounts to much of the Eastern Seaboard. Anyone who has ever flown at night from New York to Florida and seen the galaxies of twinkling lights below sweeping to the horizon and beyond gets a feel for how far advanced this process of mass urbanization already is. The future will see more of the same if U.S. population grows by 36 percent, barring a marked change in where and how Americans choose (or are forced, as by higher gasoline/energy prices) to live.</w:t>
      </w:r>
    </w:p>
    <w:p w14:paraId="4CF93875" w14:textId="77777777" w:rsidR="00F30E4A" w:rsidRDefault="00F30E4A" w:rsidP="00F30E4A">
      <w:pPr>
        <w:pStyle w:val="NormalWeb"/>
      </w:pPr>
      <w:r>
        <w:t xml:space="preserve">The 2014 </w:t>
      </w:r>
      <w:r w:rsidRPr="009479DA">
        <w:rPr>
          <w:rStyle w:val="StyleUnderline"/>
        </w:rPr>
        <w:t>national level study revealed that the role of population growth in driving urban sprawl has increased markedly over time, from about half</w:t>
      </w:r>
      <w:r>
        <w:t xml:space="preserve"> (50 percent) in the last few decades of the 20th century (1970 to 2000), </w:t>
      </w:r>
      <w:r w:rsidRPr="009479DA">
        <w:rPr>
          <w:rStyle w:val="StyleUnderline"/>
        </w:rPr>
        <w:t>to approximately 70 percent in the first decade of the new century</w:t>
      </w:r>
      <w:r>
        <w:t xml:space="preserve"> (2000 to 2010). (See Figure 6.)</w:t>
      </w:r>
    </w:p>
    <w:p w14:paraId="0FF7BE2B" w14:textId="77777777" w:rsidR="00F30E4A" w:rsidRDefault="00F30E4A" w:rsidP="00F30E4A">
      <w:pPr>
        <w:rPr>
          <w:rFonts w:eastAsia="Times New Roman"/>
        </w:rPr>
      </w:pPr>
      <w:r w:rsidRPr="009479DA">
        <w:rPr>
          <w:rStyle w:val="StyleUnderline"/>
        </w:rPr>
        <w:t>In some of the nation's most rapidly growing states, such as California, Florida, North Carolina, Arizona, Nevada, and Colorado, population growth accounted for virtually all sprawl</w:t>
      </w:r>
      <w:r>
        <w:rPr>
          <w:rFonts w:eastAsia="Times New Roman"/>
        </w:rPr>
        <w:t xml:space="preserve"> during the 2000-2010 decade. </w:t>
      </w:r>
      <w:r w:rsidRPr="009479DA">
        <w:rPr>
          <w:rStyle w:val="StyleUnderline"/>
        </w:rPr>
        <w:t>One of the consequences of sprawl is disappearing farmland (in particular cropland), and if current U.S. demographic trends and rates of cropland loss were to persist until the end of the century (admittedly a big "if"), there would be a shocking decline in per capita cropland availability,</w:t>
      </w:r>
      <w:r>
        <w:rPr>
          <w:rFonts w:eastAsia="Times New Roman"/>
        </w:rPr>
        <w:t xml:space="preserve"> from 1.9 acres per person in 1982 to a mere 0.3 acre per person in 2100. (See Figure 7.)</w:t>
      </w:r>
    </w:p>
    <w:p w14:paraId="2E472D0C" w14:textId="77777777" w:rsidR="00F30E4A" w:rsidRDefault="00F30E4A" w:rsidP="00F30E4A">
      <w:pPr>
        <w:rPr>
          <w:rFonts w:asciiTheme="majorHAnsi" w:hAnsiTheme="majorHAnsi"/>
          <w:b/>
          <w:u w:val="single"/>
        </w:rPr>
      </w:pPr>
    </w:p>
    <w:p w14:paraId="7B97EC63" w14:textId="77777777" w:rsidR="00F30E4A" w:rsidRDefault="00F30E4A" w:rsidP="00F30E4A">
      <w:pPr>
        <w:pStyle w:val="Heading4"/>
      </w:pPr>
      <w:r>
        <w:t>Internal Link—US population growth causes sprawl</w:t>
      </w:r>
    </w:p>
    <w:p w14:paraId="5E97C06F" w14:textId="20C4265A"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7EBE4C92" w14:textId="77777777" w:rsidR="00F30E4A" w:rsidRPr="007F7F9A" w:rsidRDefault="00F30E4A" w:rsidP="00F30E4A">
      <w:pPr>
        <w:rPr>
          <w:rStyle w:val="StyleUnderline"/>
        </w:rPr>
      </w:pPr>
      <w:r w:rsidRPr="007F7F9A">
        <w:rPr>
          <w:rStyle w:val="StyleUnderline"/>
        </w:rPr>
        <w:t>The number one cause of sprawl, by far: population growth. New houses, new shopping centers, and new roads are being built for new residents.</w:t>
      </w:r>
      <w:r w:rsidRPr="007F7F9A">
        <w:t xml:space="preserve"> As Figure 2 illustrates, </w:t>
      </w:r>
      <w:r w:rsidRPr="007F7F9A">
        <w:rPr>
          <w:rStyle w:val="StyleUnderline"/>
        </w:rPr>
        <w:t>in recent decades, cities and states with the highest population growth rates have also shown the most sprawl.</w:t>
      </w:r>
      <w:r>
        <w:t xml:space="preserve">  </w:t>
      </w:r>
      <w:r w:rsidRPr="007F7F9A">
        <w:t xml:space="preserve">The most comprehensive study to date on the causes of sprawl in the United States analyzed several dozen possible factors. </w:t>
      </w:r>
      <w:r w:rsidRPr="007F7F9A">
        <w:rPr>
          <w:rStyle w:val="StyleUnderline"/>
        </w:rPr>
        <w:t xml:space="preserve">Grouping together all those factors that can increase per capita land use </w:t>
      </w:r>
      <w:r w:rsidRPr="007F7F9A">
        <w:t xml:space="preserve">and comparing these with the single factor of more “capitas,” it found that in America between 1982 and 1997, </w:t>
      </w:r>
      <w:r w:rsidRPr="007F7F9A">
        <w:rPr>
          <w:rStyle w:val="StyleUnderline"/>
        </w:rPr>
        <w:t>52 percent of sprawl was attributable to population increase, while 48 percent was attributable to misguided policies that increased land use per person.8</w:t>
      </w:r>
    </w:p>
    <w:p w14:paraId="4FCEB4B2" w14:textId="2000164D" w:rsidR="00F30E4A" w:rsidRDefault="00F30E4A" w:rsidP="00F30E4A">
      <w:pPr>
        <w:pStyle w:val="Heading2"/>
      </w:pPr>
      <w:r>
        <w:t>Impact—Water</w:t>
      </w:r>
    </w:p>
    <w:p w14:paraId="47F6FAB0" w14:textId="3E644604" w:rsidR="00F30E4A" w:rsidRDefault="00F30E4A" w:rsidP="00F30E4A">
      <w:pPr>
        <w:pStyle w:val="Heading4"/>
      </w:pPr>
      <w:r>
        <w:t xml:space="preserve">population increases are putting pressure on water and water key to all life </w:t>
      </w:r>
    </w:p>
    <w:p w14:paraId="68FC0C99"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79" w:history="1">
        <w:r w:rsidRPr="004726E3">
          <w:rPr>
            <w:rStyle w:val="Hyperlink"/>
          </w:rPr>
          <w:t>https://cis.org/Report/Immigration-Population-Growth-and-Environment</w:t>
        </w:r>
      </w:hyperlink>
      <w:r>
        <w:t>, GDI--MasterX)</w:t>
      </w:r>
    </w:p>
    <w:p w14:paraId="287C418B" w14:textId="77777777" w:rsidR="00F30E4A" w:rsidRPr="00F5454D" w:rsidRDefault="00F30E4A" w:rsidP="00F30E4A">
      <w:pPr>
        <w:pStyle w:val="NormalWeb"/>
        <w:rPr>
          <w:rStyle w:val="StyleUnderline"/>
        </w:rPr>
      </w:pPr>
      <w:r w:rsidRPr="00F5454D">
        <w:rPr>
          <w:rStyle w:val="StyleUnderline"/>
        </w:rPr>
        <w:t>Water is essential to all life; both economies and ecosystems wither without it. The United States is comparatively well endowed with water resources and uses prodigious volumes of both surface water (withdrawn from reservoirs and rivers) and groundwater (pumped from subterranean aquifers) in agriculture, industry, and municipalities.</w:t>
      </w:r>
      <w:r>
        <w:t xml:space="preserve"> In 2005, about 410,000 million gallons of water was withdrawn for use in the United States every day — over four million swimming pools' worth or about 5,000 Rose Bowls filled to the rim. About 80 percent of our water supply is from surface water and the remaining 20 percent from groundwater.</w:t>
      </w:r>
      <w:hyperlink r:id="rId80" w:anchor="26" w:history="1">
        <w:r>
          <w:rPr>
            <w:rStyle w:val="Hyperlink"/>
            <w:vertAlign w:val="superscript"/>
          </w:rPr>
          <w:t>26</w:t>
        </w:r>
      </w:hyperlink>
      <w:r>
        <w:t xml:space="preserve"> </w:t>
      </w:r>
      <w:r w:rsidRPr="00F5454D">
        <w:rPr>
          <w:rStyle w:val="StyleUnderline"/>
        </w:rPr>
        <w:t>Water is used to irrigate our crops, to manufacture all manner of products ranging from steel to silicon chips to soft drinks, to water our lawns, fill our cooking pots, wash away our wastes, and even to cool our thermal power plants. About 80 percent of water is used in U.S. agriculture,</w:t>
      </w:r>
      <w:hyperlink r:id="rId81" w:anchor="27" w:history="1">
        <w:r w:rsidRPr="00F5454D">
          <w:rPr>
            <w:rStyle w:val="StyleUnderline"/>
          </w:rPr>
          <w:t>27</w:t>
        </w:r>
      </w:hyperlink>
      <w:r w:rsidRPr="00F5454D">
        <w:rPr>
          <w:rStyle w:val="StyleUnderline"/>
        </w:rPr>
        <w:t xml:space="preserve"> which is very water-intensive because crops (like all plants) need it for photosynthesis and transpiration. Protecting water quality by avoiding and cleaning up water pollution is as important as managing and conserving water quantity.</w:t>
      </w:r>
    </w:p>
    <w:p w14:paraId="41EB43EB" w14:textId="77777777" w:rsidR="00F30E4A" w:rsidRPr="00F5454D" w:rsidRDefault="00F30E4A" w:rsidP="00F30E4A">
      <w:pPr>
        <w:pStyle w:val="NormalWeb"/>
        <w:rPr>
          <w:rStyle w:val="StyleUnderline"/>
        </w:rPr>
      </w:pPr>
      <w:r w:rsidRPr="00F5454D">
        <w:rPr>
          <w:rStyle w:val="StyleUnderline"/>
        </w:rPr>
        <w:t>Both aquatic and terrestrial ecosystems depend on water of adequate quantity and quality as well. It is obvious that freshwater fish, shellfish (clams, mussels, crayfish, etc.) and aquatic plants need water of sufficient depth, flow, clarity, and temperature to survive, and unpolluted, well-oxygenated water at that, but it is less obvious that adjacent riparian plant communities, wetlands, and many species of wildlife are equally dependent on the water coursing through streams and rivers.</w:t>
      </w:r>
    </w:p>
    <w:p w14:paraId="799960B7" w14:textId="77777777" w:rsidR="00F30E4A" w:rsidRDefault="00F30E4A" w:rsidP="00F30E4A">
      <w:pPr>
        <w:pStyle w:val="NormalWeb"/>
      </w:pPr>
      <w:r w:rsidRPr="00F5454D">
        <w:rPr>
          <w:rStyle w:val="StyleUnderline"/>
        </w:rPr>
        <w:t>In taking water from natural environments for human use, it is important to leave enough water behind for ecosystem services and functions. And these functions not only include supporting fisheries and wildlife, but commercial navigation, hydroelectric generation, recreation (e.g., boating, fishing, swimming), even sight-seeing and tourism</w:t>
      </w:r>
      <w:r>
        <w:t xml:space="preserve"> (think Niagara Falls).</w:t>
      </w:r>
    </w:p>
    <w:p w14:paraId="0C203E3A" w14:textId="77777777" w:rsidR="00F30E4A" w:rsidRPr="002E451C" w:rsidRDefault="00F30E4A" w:rsidP="00F30E4A">
      <w:pPr>
        <w:pStyle w:val="NormalWeb"/>
      </w:pPr>
      <w:r w:rsidRPr="002E451C">
        <w:rPr>
          <w:sz w:val="18"/>
          <w:szCs w:val="18"/>
        </w:rPr>
        <w:t>Water conservation and reuse strategies and technologies have advanced considerably in recent decades, and can be applied in all water use sectors. They include water metering, drip irrigation, low-flush toilets and low-flow showerheads, lawn watering restrictions, xeriscaping (using drought-tolerant plants adapted to arid environments for landscaping), use of grey water for irrigation, and a host of others. With enough engineering and expense, we can literally cleanse our water "from toilet to tap".  All of these methods and devices taken together are capable of reducing per capita water consumption to such an extent that many regions of the country could accommodate projected population growth and still have enough water both for humans and nature without major new water projects. However, in the driest and one of the most rapidly growing parts of the United States — the American Southwest – the same cannot be said. This arid region was formerly thinly populated, but it burst from just three million in 1900 to 45 million at present.</w:t>
      </w:r>
      <w:hyperlink r:id="rId82" w:anchor="28" w:history="1">
        <w:r w:rsidRPr="002E451C">
          <w:rPr>
            <w:rStyle w:val="Hyperlink"/>
            <w:sz w:val="18"/>
            <w:szCs w:val="18"/>
            <w:vertAlign w:val="superscript"/>
          </w:rPr>
          <w:t>28</w:t>
        </w:r>
      </w:hyperlink>
      <w:r w:rsidRPr="002E451C">
        <w:rPr>
          <w:sz w:val="18"/>
          <w:szCs w:val="18"/>
        </w:rPr>
        <w:t xml:space="preserve"> The Southwest could soon be facing, in the words of New Mexico native Kathleene Parker, "twice the people, half the water".</w:t>
      </w:r>
      <w:hyperlink r:id="rId83" w:anchor="29" w:history="1">
        <w:r w:rsidRPr="002E451C">
          <w:rPr>
            <w:rStyle w:val="Hyperlink"/>
            <w:sz w:val="18"/>
            <w:szCs w:val="18"/>
            <w:vertAlign w:val="superscript"/>
          </w:rPr>
          <w:t>29</w:t>
        </w:r>
      </w:hyperlink>
      <w:r w:rsidRPr="002E451C">
        <w:rPr>
          <w:sz w:val="18"/>
          <w:szCs w:val="18"/>
        </w:rPr>
        <w:t xml:space="preserve"> This region, served by two over-allocated, over-stressed rivers — the Colorado and the Rio Grande — is both extremely hot and dry, its large-scale settlement made possible only through the advent and spread of air conditioning. Witty cowboy humorist Will Rogers once quipped of the Rio Grande ("Big River" in Spanish) that it was "the only river I ever saw that needed irrigation."  One of the largest municipal water districts in Texas is implementing state-of-art conservation-efficiency-reuse measures — reducing consumptive water use per capita by 20 percent or more — but because its population is projected to more than double in the coming 50 years, it has no choice but to embark on economically and ecologically expensive new dam, reservoir, and pipeline projects.</w:t>
      </w:r>
    </w:p>
    <w:p w14:paraId="4BFFE05B" w14:textId="77777777" w:rsidR="00F30E4A" w:rsidRPr="002E451C" w:rsidRDefault="00F30E4A" w:rsidP="00F30E4A">
      <w:pPr>
        <w:pStyle w:val="NormalWeb"/>
        <w:rPr>
          <w:sz w:val="18"/>
          <w:szCs w:val="18"/>
        </w:rPr>
      </w:pPr>
      <w:r w:rsidRPr="002E451C">
        <w:rPr>
          <w:sz w:val="18"/>
          <w:szCs w:val="18"/>
        </w:rPr>
        <w:t>After another disappointing 2014-2015 winter of anemic precipitation, California is now four years into the worst drought in its recorded history. Its Sierra snowpack and huge reservoirs are at unprecedented lows, and scientists are warning of the possibility of an incipient "megadrought" that could last decades. In March 2015, Governor Jerry Brown declared statewide mandatory water restrictions for the first time in California's history, ordering towns and cities to reduce their water use by 25 percent. Yet at the same time, California's governor is a gushing immigration enthusiast who eagerly welcomes any and all newcomers to his state, legal and illegal alike. Both in his earlier incarnation as "Governor Moonbeam" in the 1970s and his recent governorship, Brown enjoys prattling on about the imperative of embracing limits, except when it comes to population growth, about which he says nothing. But in the real world, the fact that California already has 39 million residents, and continues to add millions more every decade surely has some bearing on whether there is enough water to go around. For cornucopians of Brown's ilk, admitting that the problem may be more a "longage" of people than a shortage of water (in Garrett Hardin's memorable turn of phrase) is apparently beyond the pale.</w:t>
      </w:r>
    </w:p>
    <w:p w14:paraId="324EE01F" w14:textId="77777777" w:rsidR="00F30E4A" w:rsidRPr="006B48CD" w:rsidRDefault="00F30E4A" w:rsidP="00F30E4A">
      <w:pPr>
        <w:pStyle w:val="NormalWeb"/>
        <w:rPr>
          <w:rStyle w:val="StyleUnderline"/>
        </w:rPr>
      </w:pPr>
      <w:r w:rsidRPr="006B48CD">
        <w:rPr>
          <w:rStyle w:val="StyleUnderline"/>
        </w:rPr>
        <w:t>In a nutshell, water resources in America are already stressed in many parts of the country, and projected population growth will stress them further,</w:t>
      </w:r>
      <w:r>
        <w:t xml:space="preserve"> though a commitment to good planning can buy time and alleviate some of that stress. One way stress will be relieved is buying farmers' water rights, which is happening in California and elsewhere. </w:t>
      </w:r>
      <w:r w:rsidRPr="006B48CD">
        <w:rPr>
          <w:rStyle w:val="StyleUnderline"/>
        </w:rPr>
        <w:t>To accommodate the water demands of a growing population, we are reducing our ability to feed that population, and overseas populations that depend on our food (especially grain) exports. It's called "robbing Peter to pay Paul" or a zero-sum game, as opposed to "win-win," which is what Americans and everyone else prefers.</w:t>
      </w:r>
    </w:p>
    <w:p w14:paraId="55AEB4CF" w14:textId="05171C55" w:rsidR="00F30E4A" w:rsidRDefault="00657A89" w:rsidP="00F30E4A">
      <w:pPr>
        <w:pStyle w:val="Heading2"/>
      </w:pPr>
      <w:r>
        <w:t xml:space="preserve">Impacts - </w:t>
      </w:r>
      <w:r w:rsidR="00F30E4A">
        <w:t>Societal Overstrech</w:t>
      </w:r>
    </w:p>
    <w:p w14:paraId="2A5B5D57" w14:textId="77777777" w:rsidR="00F30E4A" w:rsidRDefault="00F30E4A" w:rsidP="00F30E4A"/>
    <w:p w14:paraId="0E189AEA" w14:textId="62A6A8DE" w:rsidR="00F30E4A" w:rsidRDefault="00F30E4A" w:rsidP="00F30E4A">
      <w:pPr>
        <w:pStyle w:val="Heading4"/>
      </w:pPr>
      <w:r>
        <w:t>high immigration level population growth will strain all sectors of US society</w:t>
      </w:r>
    </w:p>
    <w:p w14:paraId="353551F8" w14:textId="2EA92B22" w:rsidR="00F30E4A" w:rsidRPr="00657A89"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84" w:history="1">
        <w:r w:rsidRPr="004726E3">
          <w:rPr>
            <w:rStyle w:val="Hyperlink"/>
          </w:rPr>
          <w:t>https://cis.org/Report/Immigration-Population-Growth-and-Environment</w:t>
        </w:r>
      </w:hyperlink>
      <w:r>
        <w:t>, GDI--MasterX)</w:t>
      </w:r>
    </w:p>
    <w:p w14:paraId="59965A61" w14:textId="77777777" w:rsidR="00F30E4A" w:rsidRPr="00F90489" w:rsidRDefault="00F30E4A" w:rsidP="00F30E4A">
      <w:pPr>
        <w:rPr>
          <w:rStyle w:val="StyleUnderline"/>
        </w:rPr>
      </w:pPr>
      <w:r w:rsidRPr="00F90489">
        <w:rPr>
          <w:rStyle w:val="StyleUnderline"/>
        </w:rPr>
        <w:t>Adding another 111 million resource consumers to America's population by 2060 will have other adverse effects on the American landscape and environment</w:t>
      </w:r>
      <w:r>
        <w:rPr>
          <w:rFonts w:eastAsia="Times New Roman"/>
        </w:rPr>
        <w:t xml:space="preserve"> in addition to those described above. These are depicted by the schematic in Figure 8. The table of contents of </w:t>
      </w:r>
      <w:r w:rsidRPr="00F90489">
        <w:rPr>
          <w:rStyle w:val="StyleUnderline"/>
        </w:rPr>
        <w:t>a typical Environmental Impact Statement (EIS) prepared under the National Environmental Policy Act (NEPA) includes topics such as soils, air quality, vegetation, noise, recreation, visual resources (aesthetics), cultural and historic resources, waste management (including hazardous and toxic wastes), and environmental justice. A substantially larger population extracting more resources from the environment and extruding more residuals into the environment will adversely impact all of these.</w:t>
      </w:r>
    </w:p>
    <w:p w14:paraId="069ADB3D" w14:textId="2AE89311" w:rsidR="00F30E4A" w:rsidRDefault="00F30E4A" w:rsidP="00F30E4A">
      <w:pPr>
        <w:pStyle w:val="Heading2"/>
      </w:pPr>
      <w:r>
        <w:t>Impact—Traffic Congestion</w:t>
      </w:r>
    </w:p>
    <w:p w14:paraId="7DD970C0" w14:textId="77777777" w:rsidR="00F30E4A" w:rsidRDefault="00F30E4A" w:rsidP="00F30E4A">
      <w:pPr>
        <w:pStyle w:val="Heading4"/>
      </w:pPr>
      <w:r>
        <w:t>Internal Link—Traffic Congestion—increase population causes increase traffic congestion</w:t>
      </w:r>
    </w:p>
    <w:p w14:paraId="19C7726D" w14:textId="77777777" w:rsidR="00F30E4A" w:rsidRDefault="00F30E4A" w:rsidP="00F30E4A">
      <w:r w:rsidRPr="00714188">
        <w:rPr>
          <w:b/>
        </w:rPr>
        <w:t>Kolankiewicz, wildlife biologist and consulting environmental planner, 2015</w:t>
      </w:r>
      <w:r>
        <w:t xml:space="preserve"> (Leon, “Immigration, Population Growth, and the Environment,” Center for Immigration Studies Backgrounder, April 17, accessed on 7/11/18 at </w:t>
      </w:r>
      <w:hyperlink r:id="rId85" w:history="1">
        <w:r w:rsidRPr="004726E3">
          <w:rPr>
            <w:rStyle w:val="Hyperlink"/>
          </w:rPr>
          <w:t>https://cis.org/Report/Immigration-Population-Growth-and-Environment</w:t>
        </w:r>
      </w:hyperlink>
      <w:r>
        <w:t>, GDI--MasterX)</w:t>
      </w:r>
    </w:p>
    <w:p w14:paraId="137D6D88" w14:textId="77777777" w:rsidR="00F30E4A" w:rsidRPr="005A2E48" w:rsidRDefault="00F30E4A" w:rsidP="00F30E4A">
      <w:pPr>
        <w:pStyle w:val="NormalWeb"/>
        <w:rPr>
          <w:b/>
          <w:u w:val="single"/>
        </w:rPr>
      </w:pPr>
      <w:r w:rsidRPr="005A2E48">
        <w:rPr>
          <w:rStyle w:val="StyleUnderline"/>
        </w:rPr>
        <w:t>The degree of traffic congestion on American streets is a function of the populations of people and vehicles in comparison to roadway capacity. In recent decades, as urban populations and vehicle-miles-traveled (VMT to transportation planners) have grown faster than roadway capacity, congestion has worsened considerably. More and more motorists sit for longer and longer hours in gridlocked traffic breathing one another's fumes.</w:t>
      </w:r>
      <w:r>
        <w:rPr>
          <w:rStyle w:val="StyleUnderline"/>
        </w:rPr>
        <w:t xml:space="preserve">  </w:t>
      </w:r>
      <w:r>
        <w:t>Every year the Texas Transportation Institute (TTI) issues Urban Mobility Reports that provide updated data on traffic congestion for cities and towns around the country.</w:t>
      </w:r>
      <w:hyperlink r:id="rId86" w:anchor="18" w:history="1">
        <w:r>
          <w:rPr>
            <w:rStyle w:val="Hyperlink"/>
            <w:vertAlign w:val="superscript"/>
          </w:rPr>
          <w:t>18</w:t>
        </w:r>
      </w:hyperlink>
      <w:r>
        <w:t xml:space="preserve"> The 2011 report concluded:</w:t>
      </w:r>
      <w:r>
        <w:rPr>
          <w:b/>
          <w:u w:val="single"/>
        </w:rPr>
        <w:t xml:space="preserve">  </w:t>
      </w:r>
      <w:r>
        <w:t xml:space="preserve">Traffic congestion levels have increased in every area since 1982. Congestion extends to more time of the day, more roads, affects more of the travel, and creates more extra travel time than in the past. </w:t>
      </w:r>
      <w:r w:rsidRPr="005A2E48">
        <w:rPr>
          <w:rStyle w:val="StyleUnderline"/>
        </w:rPr>
        <w:t>And congestion levels have risen in all size categories, indicating that even the smaller areas are not able to keep pace with rising demand.</w:t>
      </w:r>
      <w:hyperlink r:id="rId87" w:anchor="19" w:history="1">
        <w:r w:rsidRPr="005A2E48">
          <w:rPr>
            <w:rStyle w:val="StyleUnderline"/>
          </w:rPr>
          <w:t>19</w:t>
        </w:r>
      </w:hyperlink>
    </w:p>
    <w:p w14:paraId="4DDFBB25" w14:textId="77777777" w:rsidR="00F30E4A" w:rsidRPr="005A2E48" w:rsidRDefault="00F30E4A" w:rsidP="00F30E4A">
      <w:pPr>
        <w:pStyle w:val="NormalWeb"/>
        <w:rPr>
          <w:rStyle w:val="StyleUnderline"/>
        </w:rPr>
      </w:pPr>
      <w:r>
        <w:t xml:space="preserve">Not surprisingly, traffic congestion is worse in larger urban areas than in smaller ones. Figure 1 displays this relationship. It is not unreasonable then, to assert that as the populations of cities and suburban areas grow, on the average about 36 percent by 2060, traffic congestion will worsen substantially. </w:t>
      </w:r>
      <w:r w:rsidRPr="005A2E48">
        <w:rPr>
          <w:rStyle w:val="StyleUnderline"/>
        </w:rPr>
        <w:t>Washington, D.C., metro area motorists, who even now waste more than 70 hours every year sitting in traffic, may likely to find themselves idling for 100 hours a year by 2060 if population grow continues, even with ongoing and foreseeable transportation improvements.</w:t>
      </w:r>
    </w:p>
    <w:p w14:paraId="1B1B51E3" w14:textId="77777777" w:rsidR="00F30E4A" w:rsidRDefault="00F30E4A" w:rsidP="00F30E4A">
      <w:pPr>
        <w:pStyle w:val="NormalWeb"/>
      </w:pPr>
      <w:r>
        <w:t>A 36 percent increase in population does not necessarily equal a 36 percent increase in VMT for a variety of reasons. For example, more people can hypothetically opt to use public transit (e.g., buses, subways, light rail), although recent experience has provided little evidence of this. And a 36 percent increase in VMT does not necessarily signify a 36 percent increase in congestion and wasted time. Roadway capacity can expand at a faster pace, provided public or private funding to construct and maintain such capacity is available, less and less a sure proposition in this day and age of fiscal constraints and limited capital. Other possible game changers are driverless car technology under development by Google, which would reduce congestion by allowing vehicles to safely travel in a more compact fashion (closer together), and increases in gasoline prices, which could reduce congestion by reducing the number of cars on the road because driving has gotten far more expensive.</w:t>
      </w:r>
    </w:p>
    <w:p w14:paraId="022123F8" w14:textId="77777777" w:rsidR="00F30E4A" w:rsidRPr="005A2E48" w:rsidRDefault="00F30E4A" w:rsidP="00F30E4A">
      <w:pPr>
        <w:pStyle w:val="NormalWeb"/>
        <w:rPr>
          <w:rStyle w:val="StyleUnderline"/>
        </w:rPr>
      </w:pPr>
      <w:r>
        <w:t xml:space="preserve">On the other hand, </w:t>
      </w:r>
      <w:r w:rsidRPr="005A2E48">
        <w:rPr>
          <w:rStyle w:val="StyleUnderline"/>
        </w:rPr>
        <w:t>some roads operating at capacity now may be pushed over the tipping point by further population increases and become chronically congested. The funds or space to improve such roads may be limited or not available. In these cases even a modest number of new drivers could result in significant increases in traffic congestion and wait times.</w:t>
      </w:r>
      <w:r>
        <w:t xml:space="preserve"> Federal, state, and local governments as well as the private sector will surely respond to increased population density. In fact, they have. But these responses have not prevented traffic congestion from growing worse. </w:t>
      </w:r>
      <w:r w:rsidRPr="005A2E48">
        <w:rPr>
          <w:rStyle w:val="StyleUnderline"/>
        </w:rPr>
        <w:t>It seems almost certain that adding 111 million people to the U.S. population over the next half century will worsen our already overcrowded roads and freeways.</w:t>
      </w:r>
    </w:p>
    <w:p w14:paraId="4C6DA4E7" w14:textId="77777777" w:rsidR="00F30E4A" w:rsidRDefault="00F30E4A" w:rsidP="00F30E4A">
      <w:pPr>
        <w:pStyle w:val="NormalWeb"/>
      </w:pPr>
    </w:p>
    <w:p w14:paraId="255C1A86" w14:textId="77777777" w:rsidR="00F30E4A" w:rsidRDefault="00F30E4A" w:rsidP="00F30E4A">
      <w:pPr>
        <w:pStyle w:val="NormalWeb"/>
      </w:pPr>
    </w:p>
    <w:p w14:paraId="597240AC" w14:textId="77777777" w:rsidR="00F30E4A" w:rsidRDefault="00F30E4A" w:rsidP="00F30E4A">
      <w:pPr>
        <w:rPr>
          <w:rFonts w:asciiTheme="majorHAnsi" w:hAnsiTheme="majorHAnsi"/>
          <w:b/>
          <w:u w:val="single"/>
        </w:rPr>
      </w:pPr>
    </w:p>
    <w:p w14:paraId="0F27F6F4" w14:textId="77777777" w:rsidR="00F30E4A" w:rsidRDefault="00F30E4A" w:rsidP="00F30E4A">
      <w:pPr>
        <w:pStyle w:val="NormalWeb"/>
      </w:pPr>
    </w:p>
    <w:p w14:paraId="0B39BAC5" w14:textId="77777777" w:rsidR="00F30E4A" w:rsidRDefault="00F30E4A" w:rsidP="00F30E4A">
      <w:pPr>
        <w:rPr>
          <w:rFonts w:asciiTheme="majorHAnsi" w:hAnsiTheme="majorHAnsi"/>
          <w:b/>
          <w:u w:val="single"/>
        </w:rPr>
      </w:pPr>
    </w:p>
    <w:p w14:paraId="40BEE006" w14:textId="77777777" w:rsidR="00F30E4A" w:rsidRDefault="00F30E4A" w:rsidP="00F30E4A">
      <w:pPr>
        <w:rPr>
          <w:rFonts w:eastAsia="Times New Roman"/>
        </w:rPr>
      </w:pPr>
    </w:p>
    <w:p w14:paraId="75A51274" w14:textId="77777777" w:rsidR="00F30E4A" w:rsidRDefault="00F30E4A" w:rsidP="00F30E4A">
      <w:pPr>
        <w:rPr>
          <w:rFonts w:eastAsia="Times New Roman"/>
        </w:rPr>
      </w:pPr>
    </w:p>
    <w:p w14:paraId="58C1E8E5" w14:textId="77777777" w:rsidR="00F30E4A" w:rsidRDefault="00F30E4A" w:rsidP="00F30E4A">
      <w:pPr>
        <w:pStyle w:val="Heading2"/>
      </w:pPr>
      <w:r>
        <w:t>Answer to Answers</w:t>
      </w:r>
    </w:p>
    <w:p w14:paraId="221083AB" w14:textId="4A0322BE" w:rsidR="00F30E4A" w:rsidRDefault="00FA4802" w:rsidP="00FA4802">
      <w:pPr>
        <w:pStyle w:val="Heading3"/>
      </w:pPr>
      <w:r>
        <w:t xml:space="preserve">2nc overview </w:t>
      </w:r>
    </w:p>
    <w:p w14:paraId="0111A336" w14:textId="4FDC2F95" w:rsidR="00FA4802" w:rsidRDefault="00FA4802" w:rsidP="00FA4802">
      <w:pPr>
        <w:pStyle w:val="Heading4"/>
      </w:pPr>
      <w:r>
        <w:t xml:space="preserve">support for more immigration means you support environmental devastation </w:t>
      </w:r>
    </w:p>
    <w:p w14:paraId="12965E05" w14:textId="69C33693" w:rsidR="00FA4802" w:rsidRDefault="00FA4802" w:rsidP="00FA4802">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DA192C6" w14:textId="77777777" w:rsidR="00FA4802" w:rsidRPr="00E26B67" w:rsidRDefault="00FA4802" w:rsidP="00FA4802">
      <w:pPr>
        <w:rPr>
          <w:rStyle w:val="StyleUnderline"/>
        </w:rPr>
      </w:pPr>
      <w:r w:rsidRPr="004C0EDA">
        <w:t xml:space="preserve">In the second half of this paper, we address some of the main objections that might be raised against our proposal. But at a minimum, </w:t>
      </w:r>
      <w:r w:rsidRPr="00CE77DA">
        <w:rPr>
          <w:rStyle w:val="StyleUnderline"/>
        </w:rPr>
        <w:t>we insist that readers unwilling to reduce immigration into the United States own the demographic and environmental implications of their positions.</w:t>
      </w:r>
      <w:r w:rsidRPr="00E26B67">
        <w:rPr>
          <w:rStyle w:val="StyleUnderline"/>
        </w:rPr>
        <w:t>If you support the immigration status quo of 1.5 million immigrants annually, then you also support increasing America’s population to over 700 million people by 2100. </w:t>
      </w:r>
    </w:p>
    <w:p w14:paraId="2A888F2C" w14:textId="77777777" w:rsidR="00FA4802" w:rsidRPr="00E26B67" w:rsidRDefault="00FA4802" w:rsidP="00FA4802">
      <w:pPr>
        <w:rPr>
          <w:rStyle w:val="StyleUnderline"/>
        </w:rPr>
      </w:pPr>
      <w:r w:rsidRPr="00E26B67">
        <w:rPr>
          <w:rStyle w:val="StyleUnderline"/>
        </w:rPr>
        <w:t>If you support an immigration policy</w:t>
      </w:r>
      <w:r w:rsidRPr="004C0EDA">
        <w:t xml:space="preserve"> along the lines of the Bush/Kennedy/McCain bill of 2007, </w:t>
      </w:r>
      <w:r w:rsidRPr="00E26B67">
        <w:rPr>
          <w:rStyle w:val="StyleUnderline"/>
        </w:rPr>
        <w:t>which might have increased immigration to 2 and ¼ million people annually, then you also support nearly tripling America’s population to over 850 million people by 2100.</w:t>
      </w:r>
    </w:p>
    <w:p w14:paraId="53E94B46" w14:textId="77777777" w:rsidR="00FA4802" w:rsidRPr="00E26B67" w:rsidRDefault="00FA4802" w:rsidP="00FA4802">
      <w:pPr>
        <w:rPr>
          <w:rStyle w:val="StyleUnderline"/>
        </w:rPr>
      </w:pPr>
      <w:r w:rsidRPr="00E26B67">
        <w:rPr>
          <w:rStyle w:val="StyleUnderline"/>
        </w:rPr>
        <w:t>If you support these scenarios or anything like them, then you don’t just support drastically increasing America’s human population. You also support more cars, more houses, more malls, more power lines, more concrete and asphalt. You support less habitat and resources for wildlife; fewer forests, prairies and wetlands; fewer wild fewer birds and wild mammals (except perhaps for house sparrows, rats and a few other human commensals). You support replacing these other species with human beings and our economic support systems.</w:t>
      </w:r>
    </w:p>
    <w:p w14:paraId="37F9906D" w14:textId="77777777" w:rsidR="00FA4802" w:rsidRPr="004C0EDA" w:rsidRDefault="00FA4802" w:rsidP="00FA4802">
      <w:r w:rsidRPr="004C0EDA">
        <w:t xml:space="preserve">In other words: </w:t>
      </w:r>
      <w:r w:rsidRPr="00E26B67">
        <w:rPr>
          <w:rStyle w:val="StyleUnderline"/>
        </w:rPr>
        <w:t>if you support these scenarios or anything like them, then you reject generous sustainability</w:t>
      </w:r>
      <w:r w:rsidRPr="004C0EDA">
        <w:t xml:space="preserve">. Given the grave dangers flagged in the I.P.C.C. climate change reports and the 2005 Millennium Ecosystem Assessment, if you support anything like these scenarios, you cannot even plausibly claim to support a narrow, anthropocentric sustainability. </w:t>
      </w:r>
    </w:p>
    <w:p w14:paraId="7558AC7C" w14:textId="77777777" w:rsidR="00FA4802" w:rsidRPr="00FA4802" w:rsidRDefault="00FA4802" w:rsidP="00FA4802"/>
    <w:p w14:paraId="6E97EEDD" w14:textId="6038FA88" w:rsidR="00F30E4A" w:rsidRDefault="00DC3697" w:rsidP="00F30E4A">
      <w:pPr>
        <w:pStyle w:val="Heading3"/>
      </w:pPr>
      <w:r>
        <w:t>Answers to</w:t>
      </w:r>
      <w:r w:rsidR="00FC36F2">
        <w:t xml:space="preserve"> </w:t>
      </w:r>
      <w:r w:rsidR="00F30E4A">
        <w:t>“Right to Immigration Outweighs”</w:t>
      </w:r>
    </w:p>
    <w:p w14:paraId="662347D8" w14:textId="27CB40BB" w:rsidR="00F30E4A" w:rsidRDefault="00F30E4A" w:rsidP="00F30E4A">
      <w:pPr>
        <w:pStyle w:val="Heading4"/>
      </w:pPr>
      <w:r>
        <w:t>no basis for a right to immigration in US or International law</w:t>
      </w:r>
    </w:p>
    <w:p w14:paraId="6974C287" w14:textId="3B7F1E46" w:rsidR="00F30E4A" w:rsidRPr="00262503" w:rsidRDefault="00F30E4A" w:rsidP="00262503">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3F57B698" w14:textId="77777777" w:rsidR="00F30E4A" w:rsidRPr="004C5F1D" w:rsidRDefault="00F30E4A" w:rsidP="00F30E4A">
      <w:pPr>
        <w:spacing w:line="182" w:lineRule="atLeast"/>
        <w:jc w:val="both"/>
        <w:rPr>
          <w:rFonts w:ascii="Times" w:hAnsi="Times"/>
          <w:sz w:val="17"/>
          <w:szCs w:val="17"/>
        </w:rPr>
      </w:pPr>
      <w:r>
        <w:rPr>
          <w:rFonts w:ascii="Times" w:hAnsi="Times"/>
          <w:b/>
          <w:bCs/>
          <w:sz w:val="17"/>
          <w:szCs w:val="17"/>
        </w:rPr>
        <w:t>&lt;</w:t>
      </w:r>
      <w:r w:rsidRPr="004C5F1D">
        <w:rPr>
          <w:rFonts w:ascii="Times" w:hAnsi="Times"/>
          <w:b/>
          <w:bCs/>
          <w:sz w:val="17"/>
          <w:szCs w:val="17"/>
        </w:rPr>
        <w:t xml:space="preserve">Moral Arguments: Rights. </w:t>
      </w:r>
      <w:r w:rsidRPr="004C5F1D">
        <w:rPr>
          <w:rStyle w:val="StyleUnderline"/>
        </w:rPr>
        <w:t>Perhaps the most important objections raised against restrictive immigration policies are that they are unjust, because they are unfair to potential immigrants.</w:t>
      </w:r>
      <w:r w:rsidRPr="004C5F1D">
        <w:rPr>
          <w:rFonts w:ascii="Times" w:hAnsi="Times"/>
          <w:sz w:val="17"/>
          <w:szCs w:val="17"/>
        </w:rPr>
        <w:t xml:space="preserve"> One concise way of stating this is to say that </w:t>
      </w:r>
      <w:r w:rsidRPr="004C5F1D">
        <w:rPr>
          <w:rStyle w:val="StyleUnderline"/>
        </w:rPr>
        <w:t>would-be immigrants have a right to live and work in the United States.</w:t>
      </w:r>
      <w:r w:rsidRPr="004C5F1D">
        <w:rPr>
          <w:rFonts w:ascii="Times" w:hAnsi="Times"/>
          <w:sz w:val="17"/>
          <w:szCs w:val="17"/>
        </w:rPr>
        <w:t xml:space="preserve"> While some immigrants’ rights proponents argue for abolishing national borders altogether, most assert </w:t>
      </w:r>
      <w:r w:rsidRPr="004C5F1D">
        <w:rPr>
          <w:rStyle w:val="StyleUnderline"/>
        </w:rPr>
        <w:t>a general human right to freely move and settle without regard to national borders</w:t>
      </w:r>
      <w:r w:rsidRPr="004C5F1D">
        <w:rPr>
          <w:rFonts w:ascii="Times" w:hAnsi="Times"/>
          <w:sz w:val="17"/>
          <w:szCs w:val="17"/>
        </w:rPr>
        <w:t>, subject to reasonable state restrictions to keep out criminals and prevent gross harms to receiving societies.</w:t>
      </w:r>
    </w:p>
    <w:p w14:paraId="2304C13C" w14:textId="77777777" w:rsidR="00F30E4A" w:rsidRDefault="00F30E4A" w:rsidP="00F30E4A">
      <w:pPr>
        <w:spacing w:line="182" w:lineRule="atLeast"/>
        <w:ind w:firstLine="540"/>
        <w:jc w:val="both"/>
        <w:rPr>
          <w:rFonts w:ascii="Times" w:hAnsi="Times"/>
          <w:sz w:val="17"/>
          <w:szCs w:val="17"/>
        </w:rPr>
      </w:pPr>
      <w:r w:rsidRPr="004C5F1D">
        <w:rPr>
          <w:rStyle w:val="StyleUnderline"/>
        </w:rPr>
        <w:t>Clearly this right does not exist in American law. The Constitution names no right to immigrate, and the Supreme Court has consistently upheld the federal government’s right to regulate immigration into the country. Neither does such a right exist in international law. The U.N. Universal Declaration of Human Rights does not assert a general human right to immigrate into the country of one’s choice, nor do other major framework international rights treaties.19</w:t>
      </w:r>
      <w:r w:rsidRPr="004C5F1D">
        <w:rPr>
          <w:rFonts w:ascii="Times" w:hAnsi="Times"/>
          <w:sz w:val="9"/>
          <w:szCs w:val="9"/>
        </w:rPr>
        <w:t xml:space="preserve"> </w:t>
      </w:r>
      <w:r w:rsidRPr="004C5F1D">
        <w:rPr>
          <w:rFonts w:ascii="Times" w:hAnsi="Times"/>
          <w:sz w:val="17"/>
          <w:szCs w:val="17"/>
        </w:rPr>
        <w:t xml:space="preserve">Proponents, then, claim first the existence of a </w:t>
      </w:r>
      <w:r w:rsidRPr="004C5F1D">
        <w:rPr>
          <w:rFonts w:ascii="Times" w:hAnsi="Times"/>
          <w:i/>
          <w:iCs/>
          <w:sz w:val="17"/>
          <w:szCs w:val="17"/>
        </w:rPr>
        <w:t xml:space="preserve">moral </w:t>
      </w:r>
      <w:r w:rsidRPr="004C5F1D">
        <w:rPr>
          <w:rFonts w:ascii="Times" w:hAnsi="Times"/>
          <w:sz w:val="17"/>
          <w:szCs w:val="17"/>
        </w:rPr>
        <w:t xml:space="preserve">right to immigrate freely across borders, and second that national laws should be amended accordingly. </w:t>
      </w:r>
      <w:r>
        <w:rPr>
          <w:rFonts w:ascii="Times" w:hAnsi="Times"/>
          <w:sz w:val="17"/>
          <w:szCs w:val="17"/>
        </w:rPr>
        <w:t>&gt;</w:t>
      </w:r>
    </w:p>
    <w:p w14:paraId="0875D060" w14:textId="77777777" w:rsidR="00F30E4A" w:rsidRDefault="00F30E4A" w:rsidP="00F30E4A">
      <w:pPr>
        <w:spacing w:line="182" w:lineRule="atLeast"/>
        <w:jc w:val="both"/>
        <w:rPr>
          <w:rFonts w:ascii="Times" w:hAnsi="Times"/>
          <w:sz w:val="17"/>
          <w:szCs w:val="17"/>
        </w:rPr>
      </w:pPr>
    </w:p>
    <w:p w14:paraId="2AC7A17B" w14:textId="16B94331" w:rsidR="00F30E4A" w:rsidRDefault="00F30E4A" w:rsidP="00F30E4A">
      <w:pPr>
        <w:pStyle w:val="Heading4"/>
      </w:pPr>
      <w:r>
        <w:t>open borders/right to immigration would sacrifice sustainability of the planet</w:t>
      </w:r>
    </w:p>
    <w:p w14:paraId="478AC4C6"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31ABB8A5" w14:textId="77777777" w:rsidR="00F30E4A" w:rsidRDefault="00F30E4A" w:rsidP="00F30E4A">
      <w:pPr>
        <w:spacing w:line="182" w:lineRule="atLeast"/>
        <w:jc w:val="both"/>
        <w:rPr>
          <w:rFonts w:ascii="Times" w:hAnsi="Times"/>
          <w:sz w:val="17"/>
          <w:szCs w:val="17"/>
        </w:rPr>
      </w:pPr>
    </w:p>
    <w:p w14:paraId="23D76E2E" w14:textId="77777777" w:rsidR="00F30E4A" w:rsidRPr="004C5F1D" w:rsidRDefault="00F30E4A" w:rsidP="00F30E4A">
      <w:pPr>
        <w:spacing w:line="182" w:lineRule="atLeast"/>
        <w:jc w:val="both"/>
        <w:rPr>
          <w:rFonts w:ascii="Times" w:hAnsi="Times"/>
          <w:sz w:val="17"/>
          <w:szCs w:val="17"/>
        </w:rPr>
      </w:pPr>
      <w:r>
        <w:rPr>
          <w:rFonts w:ascii="Times" w:hAnsi="Times"/>
          <w:sz w:val="17"/>
          <w:szCs w:val="17"/>
        </w:rPr>
        <w:t>&lt;</w:t>
      </w:r>
      <w:r w:rsidRPr="004C5F1D">
        <w:rPr>
          <w:rFonts w:ascii="Times" w:hAnsi="Times"/>
          <w:sz w:val="17"/>
          <w:szCs w:val="17"/>
        </w:rPr>
        <w:t>What arguments do they provide for creating this new and important legal right?</w:t>
      </w:r>
    </w:p>
    <w:p w14:paraId="1AAAA531" w14:textId="77777777" w:rsidR="00F30E4A" w:rsidRPr="004C5F1D" w:rsidRDefault="00F30E4A" w:rsidP="00F30E4A">
      <w:pPr>
        <w:spacing w:line="182" w:lineRule="atLeast"/>
        <w:jc w:val="both"/>
        <w:rPr>
          <w:rFonts w:ascii="Times" w:hAnsi="Times"/>
          <w:sz w:val="14"/>
          <w:szCs w:val="14"/>
        </w:rPr>
      </w:pPr>
      <w:r w:rsidRPr="004C5F1D">
        <w:rPr>
          <w:rFonts w:ascii="Times" w:hAnsi="Times"/>
          <w:sz w:val="14"/>
          <w:szCs w:val="14"/>
        </w:rPr>
        <w:t>Political theorist Chandran Kukathas gives the following “liberal egalitarian” argument for open borders. From a proper universalistic moral point of view, he maintains, citizens of rich countries have no special claims to the resources and opportunities into which they have been born. “Egalitarianism demands that the Earth’s resources be distributed as equally as possible,” he writes, “and one particularly effective mechanism for facilitating this is freedom of movement.” Egalitarians want to equalize not just resources, but opportunities. Allowing people to migrate from poor, overcrowded countries with high unemployment and little chance for economic advancement to wealthier, less crowded countries equalizes opportunities. “Our starting point,” Kukathas suggests, “should be a recognition of our common humanity and the idea that both the resources of the Earth and the cooperation of our fellows are things to which no one has any privileged entitlement.” For these reasons, “the movement of peoples should be free.”</w:t>
      </w:r>
      <w:r w:rsidRPr="004C5F1D">
        <w:rPr>
          <w:rFonts w:ascii="Times" w:hAnsi="Times"/>
          <w:sz w:val="9"/>
          <w:szCs w:val="9"/>
        </w:rPr>
        <w:t>20</w:t>
      </w:r>
    </w:p>
    <w:p w14:paraId="1F901169" w14:textId="77777777" w:rsidR="00F30E4A" w:rsidRPr="004C5F1D" w:rsidRDefault="00F30E4A" w:rsidP="00F30E4A">
      <w:pPr>
        <w:spacing w:line="182" w:lineRule="atLeast"/>
        <w:jc w:val="both"/>
        <w:rPr>
          <w:rFonts w:ascii="Times" w:hAnsi="Times"/>
          <w:sz w:val="15"/>
          <w:szCs w:val="15"/>
        </w:rPr>
      </w:pPr>
      <w:r w:rsidRPr="004C5F1D">
        <w:rPr>
          <w:rFonts w:ascii="Times" w:hAnsi="Times"/>
          <w:sz w:val="15"/>
          <w:szCs w:val="15"/>
        </w:rPr>
        <w:t>This is a powerful argument, since it rests on egalitarian values that many people share. It also relies on the common thought: “what right do I have to ‘shut the door’ on people who are just as good as I am and who, through no fault of their own, have been born into less happy circumstances?” Kukathas’ argument may speak particularly strongly to people who feel some sympathy with egalitarianism, but not enough to do anything about it personally. For it says to wealthy Americans: “You don’t have to give up anything yourself to help poor people overseas live better lives. You can fulfill any moral obligations you may have toward them by allowing them to come here and cut your grass, cook your food, and diaper your children.”</w:t>
      </w:r>
    </w:p>
    <w:p w14:paraId="74F89CFE" w14:textId="77777777" w:rsidR="00F30E4A" w:rsidRPr="00B6416C" w:rsidRDefault="00F30E4A" w:rsidP="00F30E4A">
      <w:pPr>
        <w:spacing w:line="182" w:lineRule="atLeast"/>
        <w:jc w:val="both"/>
        <w:rPr>
          <w:rStyle w:val="StyleUnderline"/>
        </w:rPr>
      </w:pPr>
      <w:r w:rsidRPr="004C5F1D">
        <w:rPr>
          <w:rFonts w:ascii="Times" w:hAnsi="Times"/>
          <w:sz w:val="16"/>
          <w:szCs w:val="16"/>
        </w:rPr>
        <w:t xml:space="preserve">Nevertheless, despite these strengths, </w:t>
      </w:r>
      <w:r w:rsidRPr="00B6416C">
        <w:rPr>
          <w:rStyle w:val="StyleUnderline"/>
        </w:rPr>
        <w:t>there are good reasons to reject the liberal egalitarian argument for open borders. Any rights claim must be tested against its effects on all interested parties — not just the parties pressing the claim. Even widely accepted, fundamental human rights must be balanced against other rights and other important interests.</w:t>
      </w:r>
    </w:p>
    <w:p w14:paraId="00ABB0CB" w14:textId="77777777" w:rsidR="00F30E4A" w:rsidRPr="00B6416C" w:rsidRDefault="00F30E4A" w:rsidP="00F30E4A">
      <w:pPr>
        <w:spacing w:line="182" w:lineRule="atLeast"/>
        <w:jc w:val="both"/>
        <w:rPr>
          <w:rStyle w:val="StyleUnderline"/>
        </w:rPr>
      </w:pPr>
      <w:r w:rsidRPr="00B6416C">
        <w:rPr>
          <w:rStyle w:val="StyleUnderline"/>
        </w:rPr>
        <w:t>As we have seen, current high levels of immigration into the United States are leading to a larger population, which makes it much harder to share the landscape generously with nonhuman beings. Allowing a general right to immigrate into the United States would greatly accelerate this process. With “open borders,” the interests of nonhuman nature would be sacrificed completely to the interests of people. The economic interests of would-be immigrants would trump the very existence of many nonhuman organisms, endangered species, and wild places in the United States.</w:t>
      </w:r>
    </w:p>
    <w:p w14:paraId="55A9FA3E" w14:textId="77777777" w:rsidR="00F30E4A" w:rsidRPr="004C5F1D" w:rsidRDefault="00F30E4A" w:rsidP="00F30E4A">
      <w:pPr>
        <w:spacing w:line="182" w:lineRule="atLeast"/>
        <w:ind w:firstLine="540"/>
        <w:jc w:val="both"/>
        <w:rPr>
          <w:rFonts w:ascii="Times" w:hAnsi="Times"/>
          <w:sz w:val="16"/>
          <w:szCs w:val="16"/>
        </w:rPr>
      </w:pPr>
      <w:r w:rsidRPr="004C5F1D">
        <w:rPr>
          <w:rFonts w:ascii="Times" w:hAnsi="Times"/>
          <w:sz w:val="16"/>
          <w:szCs w:val="16"/>
        </w:rPr>
        <w:t>Kukathas (and most immigrants’ rights advocates) can accept this trade-off. As the previous quotes illustrate, Kukathas sees nature essentially as “the Earth’s resources;” the only question to ask about them is how people may divide them up fairly and efficiently. In seeking to make sense of Australian environmentalists’ arguments for limiting immigration, he reduces these to worries that “parks and sewerage services” will be “degraded” — a revealingly soulless way of speaking.</w:t>
      </w:r>
      <w:r w:rsidRPr="004C5F1D">
        <w:rPr>
          <w:rFonts w:ascii="Times" w:hAnsi="Times"/>
          <w:sz w:val="9"/>
          <w:szCs w:val="9"/>
        </w:rPr>
        <w:t>21</w:t>
      </w:r>
    </w:p>
    <w:p w14:paraId="74F1F397" w14:textId="77777777" w:rsidR="00F30E4A" w:rsidRPr="004C5F1D" w:rsidRDefault="00F30E4A" w:rsidP="00F30E4A">
      <w:pPr>
        <w:spacing w:line="182" w:lineRule="atLeast"/>
        <w:ind w:firstLine="540"/>
        <w:jc w:val="both"/>
        <w:rPr>
          <w:rFonts w:ascii="Times" w:hAnsi="Times"/>
          <w:sz w:val="15"/>
          <w:szCs w:val="15"/>
        </w:rPr>
      </w:pPr>
      <w:r w:rsidRPr="004C5F1D">
        <w:rPr>
          <w:rFonts w:ascii="Times" w:hAnsi="Times"/>
          <w:sz w:val="15"/>
          <w:szCs w:val="15"/>
        </w:rPr>
        <w:t xml:space="preserve">But </w:t>
      </w:r>
      <w:r w:rsidRPr="001067CF">
        <w:rPr>
          <w:rStyle w:val="StyleUnderline"/>
        </w:rPr>
        <w:t>those of us who reject this anthropocentric perspective must consider the interests of the nonhuman beings that would be displaced by an ever-increasing human presence. We ourselves believe that the human appropriation of natural landscapes has progressed so far in America that any further appropriation is unjust.</w:t>
      </w:r>
      <w:r w:rsidRPr="004C5F1D">
        <w:rPr>
          <w:rFonts w:ascii="Times" w:hAnsi="Times"/>
          <w:sz w:val="15"/>
          <w:szCs w:val="15"/>
        </w:rPr>
        <w:t xml:space="preserve"> Some readers might not be willing to go that far (although if that is the case, we wonder what you are waiting for). But it is important to realize that </w:t>
      </w:r>
      <w:r w:rsidRPr="001067CF">
        <w:rPr>
          <w:rStyle w:val="StyleUnderline"/>
        </w:rPr>
        <w:t>accepting a general right to immigrate leaves no room to take nature’s interests seriously, in the United States or elsewhere, since it undermines any possibility of limiting the human appropriation of nature. For this reason alone, it must be rejected by anyone committed to generous sustainability.</w:t>
      </w:r>
      <w:r>
        <w:rPr>
          <w:rStyle w:val="StyleUnderline"/>
        </w:rPr>
        <w:t>&gt;</w:t>
      </w:r>
    </w:p>
    <w:p w14:paraId="011ACFB6" w14:textId="77777777" w:rsidR="00F30E4A" w:rsidRPr="00BA5ADC" w:rsidRDefault="00F30E4A" w:rsidP="00F30E4A"/>
    <w:p w14:paraId="7C9F234C" w14:textId="03FD96F7" w:rsidR="00F30E4A" w:rsidRDefault="00DC3697" w:rsidP="00F30E4A">
      <w:pPr>
        <w:pStyle w:val="Heading3"/>
      </w:pPr>
      <w:r>
        <w:t>ANSWERS TO</w:t>
      </w:r>
      <w:r w:rsidR="00FC36F2">
        <w:t xml:space="preserve"> </w:t>
      </w:r>
      <w:r w:rsidR="00F30E4A">
        <w:t>—“Economic Benefits Outweigh”</w:t>
      </w:r>
    </w:p>
    <w:p w14:paraId="001A24EF" w14:textId="30E46ED9" w:rsidR="00F30E4A" w:rsidRDefault="00F30E4A" w:rsidP="00F30E4A">
      <w:pPr>
        <w:pStyle w:val="Heading4"/>
      </w:pPr>
      <w:r>
        <w:t xml:space="preserve">pro-economy </w:t>
      </w:r>
      <w:r w:rsidR="00262503">
        <w:t xml:space="preserve">and “immigration good for economy” </w:t>
      </w:r>
      <w:r>
        <w:t>arguments ignore economic winners and losers from immigration</w:t>
      </w:r>
    </w:p>
    <w:p w14:paraId="06078951"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6A2BAD82" w14:textId="77777777" w:rsidR="00F30E4A" w:rsidRDefault="00F30E4A" w:rsidP="00F30E4A">
      <w:pPr>
        <w:pStyle w:val="p1"/>
        <w:rPr>
          <w:sz w:val="17"/>
          <w:szCs w:val="17"/>
        </w:rPr>
      </w:pPr>
    </w:p>
    <w:p w14:paraId="28AC4E92" w14:textId="77777777" w:rsidR="00F30E4A" w:rsidRDefault="00F30E4A" w:rsidP="00F30E4A">
      <w:pPr>
        <w:pStyle w:val="p1"/>
        <w:rPr>
          <w:rStyle w:val="StyleUnderline"/>
        </w:rPr>
      </w:pPr>
      <w:r w:rsidRPr="004D5A3D">
        <w:rPr>
          <w:b/>
          <w:bCs/>
          <w:sz w:val="14"/>
          <w:szCs w:val="14"/>
        </w:rPr>
        <w:t xml:space="preserve">Economic Arguments. </w:t>
      </w:r>
      <w:r w:rsidRPr="004D5A3D">
        <w:rPr>
          <w:sz w:val="14"/>
          <w:szCs w:val="14"/>
        </w:rPr>
        <w:t xml:space="preserve">This brings us to a final class of objections to our proposal: economic objections. </w:t>
      </w:r>
      <w:r w:rsidRPr="00051604">
        <w:rPr>
          <w:rStyle w:val="StyleUnderline"/>
        </w:rPr>
        <w:t>Many pro-business proponents praise mass immigration above all for increasing economic growth.</w:t>
      </w:r>
      <w:r w:rsidRPr="004D5A3D">
        <w:rPr>
          <w:sz w:val="14"/>
          <w:szCs w:val="14"/>
        </w:rPr>
        <w:t xml:space="preserve"> Immigration brings in poor unskilled workers willing to work physically demanding jobs for less money than native-born Americans, and highly trained professionals with the specialized skills needed by high-tech companies. It thus helps businesses meet their needs and grow. Immigration creates more domestic consumers; as Tamar Jacoby puts it: “Foreign workers emerging at the end of the day from the meatpacking plant or the carpet factory buy groceries and shoes for their children; on Saturday, they buy washing machines and then hire plumbers to install them.” Immigration also reduces the cost of many goods and services, and this too increases overall consumption. In all these ways, immigration results in “a bigger, more productive economy.”</w:t>
      </w:r>
      <w:r w:rsidRPr="004D5A3D">
        <w:rPr>
          <w:sz w:val="9"/>
          <w:szCs w:val="9"/>
        </w:rPr>
        <w:t xml:space="preserve">33 </w:t>
      </w:r>
      <w:r w:rsidRPr="004D5A3D">
        <w:rPr>
          <w:sz w:val="14"/>
          <w:szCs w:val="14"/>
        </w:rPr>
        <w:t xml:space="preserve">That is why the </w:t>
      </w:r>
      <w:r w:rsidRPr="004D5A3D">
        <w:rPr>
          <w:i/>
          <w:iCs/>
          <w:sz w:val="14"/>
          <w:szCs w:val="14"/>
        </w:rPr>
        <w:t>Wall Street Journal</w:t>
      </w:r>
      <w:r w:rsidRPr="004D5A3D">
        <w:rPr>
          <w:sz w:val="14"/>
          <w:szCs w:val="14"/>
        </w:rPr>
        <w:t xml:space="preserve">, the U.S. Chamber of Commerce, and other important business organs strongly support mass immigration (and in the case of the </w:t>
      </w:r>
      <w:r w:rsidRPr="004D5A3D">
        <w:rPr>
          <w:i/>
          <w:iCs/>
          <w:sz w:val="14"/>
          <w:szCs w:val="14"/>
        </w:rPr>
        <w:t>Journal</w:t>
      </w:r>
      <w:r w:rsidRPr="004D5A3D">
        <w:rPr>
          <w:sz w:val="14"/>
          <w:szCs w:val="14"/>
        </w:rPr>
        <w:t>, “open borders”).</w:t>
      </w:r>
      <w:r w:rsidRPr="00947C4D">
        <w:rPr>
          <w:rStyle w:val="StyleUnderline"/>
        </w:rPr>
        <w:t>On the other hand, focusing on whether mass immigration is “good for the economy” ignores the fact that any immigration policy creates economic winners and losers. According to Harvard economist George Borjas, “immigration induces a substantial redistribution of wealth, away from workers who compete with immigrants and toward employers and other users of immigrant services.”34</w:t>
      </w:r>
      <w:r w:rsidRPr="00396FD8">
        <w:rPr>
          <w:sz w:val="9"/>
          <w:szCs w:val="9"/>
        </w:rPr>
        <w:t xml:space="preserve"> </w:t>
      </w:r>
      <w:r w:rsidRPr="00396FD8">
        <w:rPr>
          <w:sz w:val="14"/>
          <w:szCs w:val="14"/>
        </w:rPr>
        <w:t>This is because, compared to other industrialized nations, the United States imports a much higher percentage of less-educated, lower-skilled workers. Borjas notes that “between 1980 and 1995, immigration increased the number of high school dropouts by 21 percent and the number of high school graduates by only 4 percent.” During this same period, the wage disparity between these two groups increased 11 percent, with perhaps half of that disparity a result of mass immigration.</w:t>
      </w:r>
      <w:r w:rsidRPr="00396FD8">
        <w:rPr>
          <w:sz w:val="9"/>
          <w:szCs w:val="9"/>
        </w:rPr>
        <w:t xml:space="preserve">35 </w:t>
      </w:r>
      <w:r w:rsidRPr="00947C4D">
        <w:rPr>
          <w:rStyle w:val="StyleUnderline"/>
        </w:rPr>
        <w:t>Borjas calculates that between 1980 and 2000, immigration reduced the average annual earnings of high school dropouts by 7.4 percent, or $1,800 on an average salary of $25,000.36 For these workers, who could least afford it, real wages actually declined during this period.</w:t>
      </w:r>
      <w:r>
        <w:rPr>
          <w:rStyle w:val="StyleUnderline"/>
        </w:rPr>
        <w:t>&gt;</w:t>
      </w:r>
    </w:p>
    <w:p w14:paraId="7569D7DB" w14:textId="59CD92AB" w:rsidR="00F30E4A" w:rsidRDefault="00F30E4A" w:rsidP="00F30E4A">
      <w:pPr>
        <w:pStyle w:val="Heading4"/>
      </w:pPr>
      <w:r>
        <w:t>decades of research prove immigration bad for wages, increases inequality, and environmental impacts outweigh the economic benefits</w:t>
      </w:r>
    </w:p>
    <w:p w14:paraId="788AE15E" w14:textId="77777777" w:rsidR="00F30E4A" w:rsidRPr="00947C4D" w:rsidRDefault="00F30E4A" w:rsidP="00F30E4A">
      <w:pPr>
        <w:rPr>
          <w:rStyle w:val="StyleUnderline"/>
          <w:b/>
          <w:sz w:val="24"/>
        </w:rPr>
      </w:pPr>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02F4DA40" w14:textId="77777777" w:rsidR="00F30E4A" w:rsidRPr="00947C4D" w:rsidRDefault="00F30E4A" w:rsidP="00F30E4A">
      <w:pPr>
        <w:spacing w:line="182" w:lineRule="atLeast"/>
        <w:ind w:firstLine="540"/>
        <w:jc w:val="both"/>
        <w:rPr>
          <w:rStyle w:val="StyleUnderline"/>
        </w:rPr>
      </w:pPr>
      <w:r w:rsidRPr="00396FD8">
        <w:rPr>
          <w:rFonts w:ascii="Times" w:hAnsi="Times"/>
          <w:sz w:val="16"/>
          <w:szCs w:val="16"/>
        </w:rPr>
        <w:t xml:space="preserve">While the economic effects of immigration are complex and the details are open to debate, </w:t>
      </w:r>
      <w:r w:rsidRPr="00947C4D">
        <w:rPr>
          <w:rStyle w:val="StyleUnderline"/>
        </w:rPr>
        <w:t>it appears that over the past few decades high immigration levels have contributed to increased economic growth, lower wages for the poorest Americans, and an increase in economic inequality in the United States. Continued high levels of immigration will likely further these trends.</w:t>
      </w:r>
      <w:r w:rsidRPr="00396FD8">
        <w:rPr>
          <w:rFonts w:ascii="Times" w:hAnsi="Times"/>
          <w:sz w:val="16"/>
          <w:szCs w:val="16"/>
        </w:rPr>
        <w:t xml:space="preserve"> </w:t>
      </w:r>
      <w:r w:rsidRPr="00947C4D">
        <w:rPr>
          <w:rStyle w:val="StyleUnderline"/>
        </w:rPr>
        <w:t>Far from strengthening the case for continued mass immigration, these effects provide three additional reasons to oppose it.</w:t>
      </w:r>
    </w:p>
    <w:p w14:paraId="0665698C" w14:textId="77777777" w:rsidR="00F30E4A" w:rsidRPr="00396FD8" w:rsidRDefault="00F30E4A" w:rsidP="00F30E4A">
      <w:pPr>
        <w:spacing w:line="182" w:lineRule="atLeast"/>
        <w:ind w:firstLine="540"/>
        <w:jc w:val="both"/>
        <w:rPr>
          <w:rFonts w:ascii="Times" w:hAnsi="Times"/>
          <w:sz w:val="15"/>
          <w:szCs w:val="15"/>
        </w:rPr>
      </w:pPr>
      <w:r w:rsidRPr="00396FD8">
        <w:rPr>
          <w:rFonts w:ascii="Times" w:hAnsi="Times"/>
          <w:sz w:val="15"/>
          <w:szCs w:val="15"/>
        </w:rPr>
        <w:t xml:space="preserve">First, </w:t>
      </w:r>
      <w:r w:rsidRPr="00947C4D">
        <w:rPr>
          <w:rStyle w:val="StyleUnderline"/>
        </w:rPr>
        <w:t>an immigration policy that benefits rich citizens (who hire immigrants) at the expense of poor citizens (who compete with them) seems prima facie unjust.37 If Americans want to help poor foreigners, we should not do so on the backs of our own poor citizens.</w:t>
      </w:r>
      <w:r w:rsidRPr="00396FD8">
        <w:rPr>
          <w:rFonts w:ascii="Times" w:hAnsi="Times"/>
          <w:sz w:val="15"/>
          <w:szCs w:val="15"/>
        </w:rPr>
        <w:t xml:space="preserve"> (Liberal proponents of mass immigration are as loath to accept its effects on workers’ wages as they are to accept its demographic and environmental effects. But this is willed ignorance. After all, trade groups representing landscapers and restaurant owners lobby for increased immigration precisely </w:t>
      </w:r>
      <w:r w:rsidRPr="00396FD8">
        <w:rPr>
          <w:rFonts w:ascii="Times" w:hAnsi="Times"/>
          <w:i/>
          <w:iCs/>
          <w:sz w:val="15"/>
          <w:szCs w:val="15"/>
        </w:rPr>
        <w:t xml:space="preserve">because </w:t>
      </w:r>
      <w:r w:rsidRPr="00396FD8">
        <w:rPr>
          <w:rFonts w:ascii="Times" w:hAnsi="Times"/>
          <w:sz w:val="15"/>
          <w:szCs w:val="15"/>
        </w:rPr>
        <w:t>it allows their members to hire workers for less money.)</w:t>
      </w:r>
    </w:p>
    <w:p w14:paraId="7B8EDE59" w14:textId="77777777" w:rsidR="00F30E4A" w:rsidRPr="00947C4D" w:rsidRDefault="00F30E4A" w:rsidP="00F30E4A">
      <w:pPr>
        <w:spacing w:line="182" w:lineRule="atLeast"/>
        <w:ind w:firstLine="540"/>
        <w:jc w:val="both"/>
        <w:rPr>
          <w:rStyle w:val="StyleUnderline"/>
        </w:rPr>
      </w:pPr>
      <w:r w:rsidRPr="00947C4D">
        <w:rPr>
          <w:rStyle w:val="StyleUnderline"/>
        </w:rPr>
        <w:t>Second, accepting greater economic inequality in exchange for greater overall wealth seems a foolish trade-off for Americans today. We are already wealthy enough to provide for our real needs and reasonable desires. Further wealth when combined with greater inequality is a recipe for frustration, envy, and social tension.</w:t>
      </w:r>
    </w:p>
    <w:p w14:paraId="32F4FFE6" w14:textId="77777777" w:rsidR="00F30E4A" w:rsidRDefault="00F30E4A" w:rsidP="00F30E4A">
      <w:pPr>
        <w:spacing w:line="182" w:lineRule="atLeast"/>
        <w:ind w:firstLine="540"/>
        <w:jc w:val="both"/>
        <w:rPr>
          <w:rStyle w:val="StyleUnderline"/>
        </w:rPr>
      </w:pPr>
      <w:r w:rsidRPr="00947C4D">
        <w:rPr>
          <w:rStyle w:val="StyleUnderline"/>
        </w:rPr>
        <w:t>Third, mass immigration’s contribution to economic growth, far from being a net good, gives environmentalists their most important reason to oppose it. Human economic activity is the primary driver of ecological degradation. Future generations are going to have to reject the paradigm of an ever-growing economy and instead develop a sustainable economy that respects ecological limits.38 The sooner we get cracking on this, the better. Here in the United States, economic and demographic “growthism” are intimately intertwined — yet another reason why American environmentalists cannot ignore domestic population issues. </w:t>
      </w:r>
      <w:r>
        <w:rPr>
          <w:rStyle w:val="StyleUnderline"/>
        </w:rPr>
        <w:t>&gt;</w:t>
      </w:r>
    </w:p>
    <w:p w14:paraId="7C09E3C2" w14:textId="77777777" w:rsidR="00F30E4A" w:rsidRDefault="00F30E4A" w:rsidP="00F30E4A">
      <w:pPr>
        <w:spacing w:line="182" w:lineRule="atLeast"/>
        <w:jc w:val="both"/>
        <w:rPr>
          <w:rStyle w:val="StyleUnderline"/>
        </w:rPr>
      </w:pPr>
    </w:p>
    <w:p w14:paraId="22737513" w14:textId="77777777" w:rsidR="00F30E4A" w:rsidRDefault="00F30E4A" w:rsidP="00F30E4A"/>
    <w:p w14:paraId="425F2D73" w14:textId="77777777" w:rsidR="00F30E4A" w:rsidRPr="00BA5ADC" w:rsidRDefault="00F30E4A" w:rsidP="00F30E4A"/>
    <w:p w14:paraId="585F5C8F" w14:textId="222F7808" w:rsidR="00F30E4A" w:rsidRDefault="00DC3697" w:rsidP="00F30E4A">
      <w:pPr>
        <w:pStyle w:val="Heading3"/>
      </w:pPr>
      <w:r>
        <w:t>ANSWERS TO</w:t>
      </w:r>
      <w:r w:rsidR="00FC36F2">
        <w:t xml:space="preserve"> </w:t>
      </w:r>
      <w:r w:rsidR="00F30E4A">
        <w:t>—“Tech will solve”/”We can adapt”</w:t>
      </w:r>
    </w:p>
    <w:p w14:paraId="5D6EB43D" w14:textId="36BC3560" w:rsidR="00F30E4A" w:rsidRDefault="00F30E4A" w:rsidP="00F30E4A">
      <w:pPr>
        <w:pStyle w:val="Heading4"/>
      </w:pPr>
      <w:r>
        <w:t>US population growth</w:t>
      </w:r>
      <w:r w:rsidR="00FF56B7">
        <w:t xml:space="preserve"> stabilization key</w:t>
      </w:r>
      <w:r>
        <w:t xml:space="preserve"> to address global environmental issues—claims that tech will solve or we will adapt are fantasy</w:t>
      </w:r>
    </w:p>
    <w:p w14:paraId="7B055D47"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17D853D2" w14:textId="77777777" w:rsidR="00F30E4A" w:rsidRDefault="00F30E4A" w:rsidP="00F30E4A"/>
    <w:p w14:paraId="61146FD6" w14:textId="77777777" w:rsidR="00F30E4A" w:rsidRPr="00264C9B" w:rsidRDefault="00F30E4A" w:rsidP="00F30E4A">
      <w:r w:rsidRPr="00984A8E">
        <w:rPr>
          <w:rStyle w:val="StyleUnderline"/>
        </w:rPr>
        <w:t>In order to seriously address environmental problems at home and become good global environmental citizens, we must stop U.S. population growth. It is of course possible to spin out scenarios in which America’s population doubles, triples, or quadruples, and yet we still manage, through miracles of technological creativity or ethical self-sacrifice, to become ecologically sustainable.</w:t>
      </w:r>
      <w:r w:rsidRPr="00264C9B">
        <w:t xml:space="preserve"> Perhaps, as techie magazines like </w:t>
      </w:r>
      <w:r w:rsidRPr="00264C9B">
        <w:rPr>
          <w:i/>
          <w:iCs/>
        </w:rPr>
        <w:t xml:space="preserve">Discover </w:t>
      </w:r>
      <w:r w:rsidRPr="00264C9B">
        <w:t xml:space="preserve">and </w:t>
      </w:r>
      <w:r w:rsidRPr="00264C9B">
        <w:rPr>
          <w:i/>
          <w:iCs/>
        </w:rPr>
        <w:t xml:space="preserve">Wired </w:t>
      </w:r>
      <w:r w:rsidRPr="00264C9B">
        <w:t xml:space="preserve">periodically suggest, we may begin building farms in high rises and let the rest of the landscape return to nature. </w:t>
      </w:r>
      <w:r w:rsidRPr="00984A8E">
        <w:rPr>
          <w:rStyle w:val="StyleUnderline"/>
        </w:rPr>
        <w:t>Perhaps Americans will start taking seriously Jesus’ sayings about the unimportance of wealth and material possessions, and focus instead on what is really important in life</w:t>
      </w:r>
      <w:r w:rsidRPr="00264C9B">
        <w:t xml:space="preserve"> (“for where your treasure is, there will your heart be also.”)</w:t>
      </w:r>
    </w:p>
    <w:p w14:paraId="681348B2" w14:textId="77777777" w:rsidR="00F30E4A" w:rsidRPr="00264C9B" w:rsidRDefault="00F30E4A" w:rsidP="00F30E4A">
      <w:r w:rsidRPr="00984A8E">
        <w:rPr>
          <w:rStyle w:val="StyleUnderline"/>
        </w:rPr>
        <w:t>Meanwhile, back in the real world, such scenarios are implausible. They are therefore morally suspect as a basis for action (or inaction). Given the difficulties of getting 300 million Americans to curb their consumption, there is no reason to think we will be able to achieve sustainability with two or three times as many Americans.</w:t>
      </w:r>
      <w:r w:rsidRPr="00264C9B">
        <w:t xml:space="preserve"> (Indeed, there are good reasons to think that 300 million Americans is already much too high. For example, scientists David and Marcia Pimentel suggest a U.S. population of 40 to 100 million might be truly sustainable, given the right environmental policies and consumption levels.</w:t>
      </w:r>
      <w:r w:rsidRPr="00264C9B">
        <w:rPr>
          <w:sz w:val="9"/>
          <w:szCs w:val="9"/>
        </w:rPr>
        <w:t>15</w:t>
      </w:r>
      <w:r w:rsidRPr="00264C9B">
        <w:t>)</w:t>
      </w:r>
    </w:p>
    <w:p w14:paraId="46D8BA57" w14:textId="77777777" w:rsidR="00F30E4A" w:rsidRPr="00264C9B" w:rsidRDefault="00F30E4A" w:rsidP="00F30E4A">
      <w:r w:rsidRPr="00264C9B">
        <w:t>Environmentalists sometimes assume an infinite elasticity in our ability to reduce environmentally harmful consumption. This might have made sense 30 years ago, when our paradigm for such consumption was burning leaded gasoline or spraying deodorants that contained ozone-depleting CFCs. We could spend some money, remove lead or CFCs from those particular products, and continue happily consuming, minus the negative environmental effects.</w:t>
      </w:r>
    </w:p>
    <w:p w14:paraId="0371881B" w14:textId="77777777" w:rsidR="00F30E4A" w:rsidRPr="00264C9B" w:rsidRDefault="00F30E4A" w:rsidP="00F30E4A">
      <w:r w:rsidRPr="00984A8E">
        <w:rPr>
          <w:rStyle w:val="StyleUnderline"/>
        </w:rPr>
        <w:t>Today, as human beings cook the earth and cause the sixth great extinction episode in our planet’s history, we measure environmentally harmful consumption in terms of our carbon footprints and the hectares of land necessary to sustain our consumption choices (land which is then not available as habitat for other species). Such personal impacts can and should be reduced.</w:t>
      </w:r>
      <w:r w:rsidRPr="00264C9B">
        <w:t xml:space="preserve"> But because carbon emissions and basic resource use are implicated in almost all our consumption acts, they cannot be reduced to zero. As the cost of greener substitutes increases, the general public and then environmentalists themselves refuse to pay them. As we move beyond </w:t>
      </w:r>
      <w:r w:rsidRPr="00264C9B">
        <w:rPr>
          <w:i/>
          <w:iCs/>
        </w:rPr>
        <w:t xml:space="preserve">changing </w:t>
      </w:r>
      <w:r w:rsidRPr="00264C9B">
        <w:t xml:space="preserve">consumption patterns in ways that perhaps more efficiently provide the benefits people want, and instead ask them to </w:t>
      </w:r>
      <w:r w:rsidRPr="00264C9B">
        <w:rPr>
          <w:i/>
          <w:iCs/>
        </w:rPr>
        <w:t xml:space="preserve">reduce </w:t>
      </w:r>
      <w:r w:rsidRPr="00264C9B">
        <w:t>consumption of goods and services that they desire or enjoy, sustainability becomes a much harder sell.</w:t>
      </w:r>
    </w:p>
    <w:p w14:paraId="357F27E2" w14:textId="77777777" w:rsidR="00F30E4A" w:rsidRPr="00264C9B" w:rsidRDefault="00F30E4A" w:rsidP="00F30E4A">
      <w:r w:rsidRPr="00264C9B">
        <w:t>American environmentalists need to remember that future consumption levels will be set both by government policies and by many billions of individual consumption decisions. These policies and decisions will be made not just by environmentalists, but also by people who are relatively unmoved by environmental considerations. Any reasonable scenario for creating a sustainable society must take this into account. Furthermore, even environmentalists tend to fade to a lighter shade of green when consuming less would seriously harm what we consider our quality of life. </w:t>
      </w:r>
    </w:p>
    <w:p w14:paraId="6A29EC28" w14:textId="77777777" w:rsidR="00F30E4A" w:rsidRPr="00264C9B" w:rsidRDefault="00F30E4A" w:rsidP="00F30E4A">
      <w:r w:rsidRPr="00264C9B">
        <w:t>Take us, for example. Your authors are serious environmentalists. One of us bicycles to work every day and recently spent tens of thousands of dollars to retrofit his house with a state-of-the-art heating system. The other lives in a small apartment with few extraneous possessions and has spent much of the last few decades working to protect endangered wildlife. Still, we drive our cars, when that is necessary or convenient. We eat fairly conventional diets. We occasionally fly on airplanes to visit relatives or attend scholarly conferences. We might be willing to do without some of these amenities, in order to help create a sustainable society. Still, there are limits . . . and we suspect that long before we reach ours, our fellow citizens will have reached theirs.</w:t>
      </w:r>
    </w:p>
    <w:p w14:paraId="65559950" w14:textId="77777777" w:rsidR="00F30E4A" w:rsidRPr="00BC2C9A" w:rsidRDefault="00F30E4A" w:rsidP="00F30E4A">
      <w:pPr>
        <w:rPr>
          <w:b/>
          <w:u w:val="single"/>
        </w:rPr>
      </w:pPr>
      <w:r w:rsidRPr="00264C9B">
        <w:t>In other words, we can imagine Americans living and consuming at the levels of western European or Japanese citizens. We see this as a goal worth striving for politically. We cannot imagine Americans (or western Europeans or Japanese, for that matter) voluntarily living and consuming at the levels of the average Mexican citizen, much less the level of the average citizen of Nigeria</w:t>
      </w:r>
      <w:r>
        <w:t xml:space="preserve"> </w:t>
      </w:r>
      <w:r w:rsidRPr="00984A8E">
        <w:t xml:space="preserve">or Bangladesh. Barring universal enlightenment or dire catastrophe, these aren’t live </w:t>
      </w:r>
      <w:r w:rsidRPr="00984A8E">
        <w:rPr>
          <w:i/>
          <w:iCs/>
        </w:rPr>
        <w:t xml:space="preserve">political </w:t>
      </w:r>
      <w:r w:rsidRPr="00984A8E">
        <w:t xml:space="preserve">options (regardless of whether a few thousand or even a few million hard-core environmentalists succeed in creating ultra-low consumption lifestyles in the midst of our high consumption culture). Nevertheless, </w:t>
      </w:r>
      <w:r w:rsidRPr="001D461E">
        <w:rPr>
          <w:rStyle w:val="StyleUnderline"/>
        </w:rPr>
        <w:t>it is urgent that the United States move toward creating a sustainable society.</w:t>
      </w:r>
      <w:r>
        <w:rPr>
          <w:rStyle w:val="StyleUnderline"/>
        </w:rPr>
        <w:t xml:space="preserve">  </w:t>
      </w:r>
      <w:r w:rsidRPr="00BC2C9A">
        <w:t xml:space="preserve">Such considerations suggest that while we cannot prove that our fourth premise is true, it is highly probable: </w:t>
      </w:r>
      <w:r w:rsidRPr="00475A79">
        <w:rPr>
          <w:rStyle w:val="StyleUnderline"/>
        </w:rPr>
        <w:t>We must stop U.S. population growth in order to meet our environmental responsibilities.</w:t>
      </w:r>
      <w:r w:rsidRPr="00BC2C9A">
        <w:t xml:space="preserve"> Of course, population stabilization would not guarantee sustainability, but it would make it possible. In philosophical terms, stabilizing our population is a necessary but not a sufficient condition for creating a sustainable society. If we are good environmentalists, that should be good enough</w:t>
      </w:r>
      <w:r w:rsidRPr="00BC2C9A">
        <w:rPr>
          <w:sz w:val="17"/>
          <w:szCs w:val="17"/>
        </w:rPr>
        <w:t>. </w:t>
      </w:r>
    </w:p>
    <w:p w14:paraId="1FE789A6" w14:textId="77777777" w:rsidR="00F30E4A" w:rsidRPr="00264C9B" w:rsidRDefault="00F30E4A" w:rsidP="00F30E4A"/>
    <w:p w14:paraId="10987B40" w14:textId="77777777" w:rsidR="00F30E4A" w:rsidRDefault="00F30E4A" w:rsidP="00F30E4A">
      <w:pPr>
        <w:rPr>
          <w:b/>
          <w:bCs/>
        </w:rPr>
      </w:pPr>
    </w:p>
    <w:p w14:paraId="44BD06D7" w14:textId="77777777" w:rsidR="00F30E4A" w:rsidRDefault="00F30E4A" w:rsidP="00F30E4A"/>
    <w:p w14:paraId="22BC2F9D" w14:textId="77777777" w:rsidR="00F30E4A" w:rsidRDefault="00F30E4A" w:rsidP="00F30E4A"/>
    <w:p w14:paraId="60826FC1" w14:textId="77777777" w:rsidR="00F30E4A" w:rsidRDefault="00F30E4A" w:rsidP="00F30E4A">
      <w:pPr>
        <w:spacing w:line="182" w:lineRule="atLeast"/>
        <w:jc w:val="both"/>
        <w:rPr>
          <w:rFonts w:ascii="Times" w:hAnsi="Times"/>
          <w:sz w:val="15"/>
          <w:szCs w:val="15"/>
        </w:rPr>
      </w:pPr>
    </w:p>
    <w:p w14:paraId="0706283E" w14:textId="68572E89" w:rsidR="00F30E4A" w:rsidRDefault="00DC3697" w:rsidP="00F30E4A">
      <w:pPr>
        <w:pStyle w:val="Heading3"/>
      </w:pPr>
      <w:r>
        <w:t>ANSWERS TO</w:t>
      </w:r>
      <w:r w:rsidR="00FC36F2">
        <w:t xml:space="preserve"> </w:t>
      </w:r>
      <w:r w:rsidR="00F30E4A">
        <w:t>—“ Population is a global not US issue”</w:t>
      </w:r>
    </w:p>
    <w:p w14:paraId="12427FEF" w14:textId="61C6687E" w:rsidR="00F30E4A" w:rsidRDefault="00C257B4" w:rsidP="00F30E4A">
      <w:pPr>
        <w:pStyle w:val="Heading4"/>
      </w:pPr>
      <w:r>
        <w:t xml:space="preserve">US should still act to address its role in the problem </w:t>
      </w:r>
    </w:p>
    <w:p w14:paraId="1C32AA26"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5EB641BB" w14:textId="77777777" w:rsidR="00F30E4A" w:rsidRDefault="00F30E4A" w:rsidP="00F30E4A">
      <w:pPr>
        <w:spacing w:line="182" w:lineRule="atLeast"/>
        <w:jc w:val="both"/>
        <w:rPr>
          <w:rFonts w:ascii="Times" w:hAnsi="Times"/>
          <w:sz w:val="15"/>
          <w:szCs w:val="15"/>
        </w:rPr>
      </w:pPr>
    </w:p>
    <w:p w14:paraId="1104792E" w14:textId="77777777" w:rsidR="00F30E4A" w:rsidRPr="004B7D8F" w:rsidRDefault="00F30E4A" w:rsidP="00F30E4A">
      <w:pPr>
        <w:spacing w:line="182" w:lineRule="atLeast"/>
        <w:jc w:val="both"/>
        <w:rPr>
          <w:rFonts w:ascii="Times" w:hAnsi="Times"/>
          <w:sz w:val="15"/>
          <w:szCs w:val="15"/>
        </w:rPr>
      </w:pPr>
      <w:r w:rsidRPr="00141E04">
        <w:rPr>
          <w:rStyle w:val="StyleUnderline"/>
        </w:rPr>
        <w:t>Another argument made by many American environmentalists is that overpopulation is important, but that it is a global, not national issue that can only be solved through international action.</w:t>
      </w:r>
      <w:r w:rsidRPr="004B7D8F">
        <w:rPr>
          <w:rFonts w:ascii="Times" w:hAnsi="Times"/>
          <w:sz w:val="15"/>
          <w:szCs w:val="15"/>
        </w:rPr>
        <w:t xml:space="preserve"> The world’s population increased by 76 million people in 2006 and 95 percent of that increase occurred in the developing world. Rather than cutting immigration to keep our own population from growing, they argue, we should fund family planning overseas. We should provide more foreign aid, and redirect trade and other government policies to help the poor, so fewer of them will feel compelled to leave their countries in order to live decent lives. If we do these things, we will act humanely and help both poor people and the environment.</w:t>
      </w:r>
    </w:p>
    <w:p w14:paraId="73A98FCE" w14:textId="77777777" w:rsidR="00F30E4A" w:rsidRPr="00B846BD" w:rsidRDefault="00F30E4A" w:rsidP="00F30E4A">
      <w:pPr>
        <w:spacing w:line="182" w:lineRule="atLeast"/>
        <w:jc w:val="both"/>
        <w:rPr>
          <w:rStyle w:val="StyleUnderline"/>
        </w:rPr>
      </w:pPr>
      <w:r w:rsidRPr="00B846BD">
        <w:rPr>
          <w:rStyle w:val="StyleUnderline"/>
        </w:rPr>
        <w:t xml:space="preserve">Before analyzing this argument, we should pause for a moment to appreciate its oddity. No one argues: “Deforestation is a global problem, therefore we shouldn’t worry about deforestation in our own country, or on the local landscape.” Or: “Species loss is a global problem, therefore we should fund species protection efforts elsewhere, to the exclusion of efforts where we live.” </w:t>
      </w:r>
      <w:r w:rsidRPr="004B7D8F">
        <w:rPr>
          <w:rFonts w:ascii="Times" w:hAnsi="Times"/>
          <w:sz w:val="14"/>
          <w:szCs w:val="14"/>
        </w:rPr>
        <w:t xml:space="preserve">Those who care about deforestation or species extinction often work especially hard to prevent them in the places they know best, and are applauded for doing so. Besides, “global” efforts to halt deforestation and species loss are largely a summing up of local and national efforts focused on particular forests and species. This is how environmentalism works, when it works. </w:t>
      </w:r>
      <w:r w:rsidRPr="00B846BD">
        <w:rPr>
          <w:rStyle w:val="StyleUnderline"/>
        </w:rPr>
        <w:t>Advocates for an exclusively global approach to overpopulation owe us explanations for why this one issue should play out differently and how it could play out differently, while still leading to environmentally acceptable results. But no such arguments are forthcoming, and none seem remotely plausible.</w:t>
      </w:r>
    </w:p>
    <w:p w14:paraId="20CC5482" w14:textId="5B385FC6" w:rsidR="00F30E4A" w:rsidRDefault="00F30E4A" w:rsidP="00F30E4A">
      <w:pPr>
        <w:pStyle w:val="Heading4"/>
      </w:pPr>
      <w:r>
        <w:t xml:space="preserve">this argument misrepresents the nature of overpopulation--the US is key and is on brink in many key areas </w:t>
      </w:r>
    </w:p>
    <w:p w14:paraId="04EA6060" w14:textId="1CBF1B81" w:rsidR="00F30E4A" w:rsidRPr="00740026" w:rsidRDefault="00F30E4A" w:rsidP="00740026">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2E7FEEB6" w14:textId="6A8EED4A" w:rsidR="00F30E4A" w:rsidRPr="004B7D8F" w:rsidRDefault="00F30E4A" w:rsidP="00F30E4A">
      <w:pPr>
        <w:spacing w:line="182" w:lineRule="atLeast"/>
        <w:jc w:val="both"/>
        <w:rPr>
          <w:rFonts w:ascii="Times" w:hAnsi="Times"/>
          <w:sz w:val="17"/>
          <w:szCs w:val="17"/>
        </w:rPr>
      </w:pPr>
      <w:r w:rsidRPr="004B7D8F">
        <w:rPr>
          <w:rFonts w:ascii="Times" w:hAnsi="Times"/>
          <w:sz w:val="17"/>
          <w:szCs w:val="17"/>
        </w:rPr>
        <w:t xml:space="preserve">Comforting as it is, </w:t>
      </w:r>
      <w:r w:rsidRPr="00B846BD">
        <w:rPr>
          <w:rStyle w:val="StyleUnderline"/>
        </w:rPr>
        <w:t>the “globalist” argument fails, partly because it mischaracterizes overpopulation, which in fact can occur at various scales.</w:t>
      </w:r>
      <w:r w:rsidRPr="004B7D8F">
        <w:rPr>
          <w:rFonts w:ascii="Times" w:hAnsi="Times"/>
          <w:sz w:val="17"/>
          <w:szCs w:val="17"/>
        </w:rPr>
        <w:t xml:space="preserve"> It makes sense to say: “The world is overpopulated; we do not know whether essential global ecosystem services can be sustained at these numbers over the long haul.” But it also makes sense to say: “Tokyo is overpopulated; its sidewalks, streets and trains are so crowded that there is no room to move.” Or: “Nigeria is overpopulated; its population is so large and is growing so fast that it has trouble providing jobs for its young adults, or building sufficient water and sewer facilities for its cities.” And just as Tokyo’s citizens may try to alleviate local air pollution and Nigeria’s citizens may try to protect their remnant forests, so they may try to address local or national overpopulation. After all, they will have</w:t>
      </w:r>
      <w:r>
        <w:rPr>
          <w:rFonts w:ascii="Times" w:hAnsi="Times"/>
          <w:sz w:val="17"/>
          <w:szCs w:val="17"/>
        </w:rPr>
        <w:t xml:space="preserve"> </w:t>
      </w:r>
      <w:r w:rsidRPr="004B7D8F">
        <w:rPr>
          <w:rFonts w:ascii="Times" w:hAnsi="Times"/>
          <w:sz w:val="17"/>
          <w:szCs w:val="17"/>
        </w:rPr>
        <w:t>to live directly with their failure to do so and they cannot wait for the world to solve all its problems before they act to solve their own.</w:t>
      </w:r>
    </w:p>
    <w:p w14:paraId="7CF5798E" w14:textId="08323063" w:rsidR="00F30E4A" w:rsidRDefault="00F30E4A" w:rsidP="00F30E4A">
      <w:pPr>
        <w:spacing w:line="182" w:lineRule="atLeast"/>
        <w:ind w:firstLine="540"/>
        <w:jc w:val="both"/>
        <w:rPr>
          <w:rStyle w:val="StyleUnderline"/>
        </w:rPr>
      </w:pPr>
      <w:r w:rsidRPr="00B846BD">
        <w:rPr>
          <w:rStyle w:val="StyleUnderline"/>
        </w:rPr>
        <w:t>Returning to the United States, a strong case can be made that we are overpopulated right now. Signs of stressed ecosystems and lost biodiversity abound. Certainly we have not yet found a way to bring air and water pollution within limits acceptable to human health, nor have we stemmed the loss of productive farmlands and wildlife habitat, nor have we recovered more than a handful of the hundreds of species we have endangered. And as we have seen when considering global warming, a large and growing population also makes it much harder for Americans to live up to our environmental responsibilities as global citizens.</w:t>
      </w:r>
    </w:p>
    <w:p w14:paraId="5717B47B" w14:textId="08770D27" w:rsidR="00F30E4A" w:rsidRDefault="00F30E4A" w:rsidP="00F30E4A">
      <w:pPr>
        <w:pStyle w:val="Heading4"/>
      </w:pPr>
      <w:r>
        <w:t>must act at all levels including restricting immigration to the US</w:t>
      </w:r>
    </w:p>
    <w:p w14:paraId="4373BFA1" w14:textId="77777777" w:rsidR="00F30E4A" w:rsidRPr="00B846BD" w:rsidRDefault="00F30E4A" w:rsidP="00F30E4A">
      <w:pPr>
        <w:rPr>
          <w:rStyle w:val="StyleUnderline"/>
          <w:b/>
          <w:sz w:val="24"/>
        </w:rPr>
      </w:pPr>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4A8B6160" w14:textId="77777777" w:rsidR="00F30E4A" w:rsidRDefault="00F30E4A" w:rsidP="00F30E4A">
      <w:pPr>
        <w:spacing w:line="182" w:lineRule="atLeast"/>
        <w:ind w:firstLine="540"/>
        <w:jc w:val="both"/>
        <w:rPr>
          <w:rStyle w:val="StyleUnderline"/>
        </w:rPr>
      </w:pPr>
      <w:r w:rsidRPr="004B7D8F">
        <w:rPr>
          <w:rFonts w:ascii="Times" w:hAnsi="Times"/>
          <w:sz w:val="15"/>
          <w:szCs w:val="15"/>
        </w:rPr>
        <w:t xml:space="preserve">Let us be clear: </w:t>
      </w:r>
      <w:r w:rsidRPr="00B846BD">
        <w:rPr>
          <w:rStyle w:val="StyleUnderline"/>
        </w:rPr>
        <w:t>Advocates for international action are correct that wealthy countries should help poor countries stabilize their populations. However, “think globally, don’t act locally” is terrible advice. It is possible and necessary to work on multiple levels at once. We can make more generous contributions to the United Nations Population Fund and cut back on national immigration levels and limit local building permits. Efforts at one level and in one place can only strengthen efforts at other levels and in other places. Meanwhile, population growth is a problem in America right now. If you live in the United States, the chances are good that your community is threatened by environmentally damaging development that is being caused (or justified, in the planning stages) by population growth. </w:t>
      </w:r>
    </w:p>
    <w:p w14:paraId="60236A34" w14:textId="77777777" w:rsidR="00F30E4A" w:rsidRDefault="00F30E4A" w:rsidP="00F30E4A">
      <w:pPr>
        <w:rPr>
          <w:rStyle w:val="StyleUnderline"/>
        </w:rPr>
      </w:pPr>
    </w:p>
    <w:p w14:paraId="49AE2DEC" w14:textId="67230DF4" w:rsidR="00F30E4A" w:rsidRDefault="00DC3697" w:rsidP="00F30E4A">
      <w:pPr>
        <w:pStyle w:val="Heading3"/>
      </w:pPr>
      <w:r>
        <w:t>ANSWERS TO</w:t>
      </w:r>
      <w:r w:rsidR="00245069">
        <w:t xml:space="preserve"> </w:t>
      </w:r>
      <w:r w:rsidR="009318AE">
        <w:t>—“ DA privile</w:t>
      </w:r>
      <w:r w:rsidR="00F30E4A">
        <w:t>ges US environment”</w:t>
      </w:r>
    </w:p>
    <w:p w14:paraId="3A249931" w14:textId="46DB2B0C" w:rsidR="00F30E4A" w:rsidRDefault="00F30E4A" w:rsidP="00F30E4A">
      <w:pPr>
        <w:pStyle w:val="Heading4"/>
      </w:pPr>
      <w:r>
        <w:t>environmental particularism is justified when in the context of impacts</w:t>
      </w:r>
    </w:p>
    <w:p w14:paraId="2915BA34"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419528B8" w14:textId="77777777" w:rsidR="00F30E4A" w:rsidRPr="004B7D8F" w:rsidRDefault="00F30E4A" w:rsidP="00F30E4A">
      <w:pPr>
        <w:spacing w:line="182" w:lineRule="atLeast"/>
        <w:jc w:val="both"/>
        <w:rPr>
          <w:rFonts w:ascii="Times" w:hAnsi="Times"/>
          <w:sz w:val="17"/>
          <w:szCs w:val="17"/>
        </w:rPr>
      </w:pPr>
      <w:r w:rsidRPr="004B7D8F">
        <w:rPr>
          <w:rFonts w:ascii="Times" w:hAnsi="Times"/>
          <w:sz w:val="17"/>
          <w:szCs w:val="17"/>
        </w:rPr>
        <w:t xml:space="preserve">But why should this matter? For finally, </w:t>
      </w:r>
      <w:r w:rsidRPr="00F76249">
        <w:rPr>
          <w:rStyle w:val="StyleUnderline"/>
        </w:rPr>
        <w:t>some environmentalists argue that immigration just moves people around, so it is (or may be) environmentally neutral, or even benign.</w:t>
      </w:r>
      <w:r w:rsidRPr="004B7D8F">
        <w:rPr>
          <w:rFonts w:ascii="Times" w:hAnsi="Times"/>
          <w:sz w:val="17"/>
          <w:szCs w:val="17"/>
        </w:rPr>
        <w:t xml:space="preserve"> As one reader of an earlier version of this paper commented: “Efforts to reduce overpopulation in New York or the United States do not help alleviate overpopulation worldwide, because people who aren’t let in have to go someplace else.” Added another reader: “Ecological damage may be worse if people remain in their home countries rather than immigrating to the United States. </w:t>
      </w:r>
      <w:r w:rsidRPr="00F76249">
        <w:rPr>
          <w:rStyle w:val="StyleUnderline"/>
        </w:rPr>
        <w:t>Immigration restrictions seem to privilege the U.S.’s wild places over other, perhaps more biodiverse, places around the world.”</w:t>
      </w:r>
    </w:p>
    <w:p w14:paraId="1247EDCB" w14:textId="77777777" w:rsidR="00F30E4A" w:rsidRPr="004B7D8F" w:rsidRDefault="00F30E4A" w:rsidP="00F30E4A">
      <w:pPr>
        <w:spacing w:line="182" w:lineRule="atLeast"/>
        <w:ind w:firstLine="540"/>
        <w:jc w:val="both"/>
        <w:rPr>
          <w:rFonts w:ascii="Times" w:hAnsi="Times"/>
          <w:sz w:val="17"/>
          <w:szCs w:val="17"/>
        </w:rPr>
      </w:pPr>
      <w:r w:rsidRPr="004B7D8F">
        <w:rPr>
          <w:rFonts w:ascii="Times" w:hAnsi="Times"/>
          <w:sz w:val="17"/>
          <w:szCs w:val="17"/>
        </w:rPr>
        <w:t xml:space="preserve">Although one of us has spent time overseas working to protect endangered species, we plead guilty to </w:t>
      </w:r>
      <w:r w:rsidRPr="00A33118">
        <w:rPr>
          <w:rStyle w:val="StyleUnderline"/>
        </w:rPr>
        <w:t>a special concern for America’s wildlife and wild lands. But we don’t apologize for it. Environmentalism necessarily involves love, connection, and efforts to protect particular places. Environmentalists should think long and hard before advocating anything that weakens this “local focus,” because a passionate connection to places that are “near and dear” to us is how environmentalism works, in Boston or Beijing. This doesn’t involve believing American (or Chinese) landscapes are more valuable than others. It involves acting as if they are the most important landscapes in the world and using our most accessible political levers to protect them.</w:t>
      </w:r>
      <w:r w:rsidRPr="004B7D8F">
        <w:rPr>
          <w:rFonts w:ascii="Times" w:hAnsi="Times"/>
          <w:sz w:val="17"/>
          <w:szCs w:val="17"/>
        </w:rPr>
        <w:t xml:space="preserve"> Although questions about the justice of moral particularism are vexed, we believe that </w:t>
      </w:r>
      <w:r w:rsidRPr="00A33118">
        <w:rPr>
          <w:rStyle w:val="StyleUnderline"/>
        </w:rPr>
        <w:t>a large degree of “environmental particularism” is justified, on both ethical and pragmatic grounds</w:t>
      </w:r>
      <w:r w:rsidRPr="004B7D8F">
        <w:rPr>
          <w:rFonts w:ascii="Times" w:hAnsi="Times"/>
          <w:sz w:val="17"/>
          <w:szCs w:val="17"/>
        </w:rPr>
        <w:t>.</w:t>
      </w:r>
      <w:r w:rsidRPr="004B7D8F">
        <w:rPr>
          <w:rFonts w:ascii="Times" w:hAnsi="Times"/>
          <w:sz w:val="9"/>
          <w:szCs w:val="9"/>
        </w:rPr>
        <w:t xml:space="preserve">30 </w:t>
      </w:r>
      <w:r w:rsidRPr="004B7D8F">
        <w:rPr>
          <w:rFonts w:ascii="Times" w:hAnsi="Times"/>
          <w:sz w:val="17"/>
          <w:szCs w:val="17"/>
        </w:rPr>
        <w:t>At a time when Americans move on average once every six years, arguing that we should further downplay our ties to particular places and communities is a bad idea. That some environmentalists would even consider it shows how attempts to avoid population issues tend to warp our judgment.</w:t>
      </w:r>
    </w:p>
    <w:p w14:paraId="283BCF56" w14:textId="578F2499" w:rsidR="00F30E4A" w:rsidRPr="001C67E7" w:rsidRDefault="00F30E4A" w:rsidP="001C67E7">
      <w:pPr>
        <w:pStyle w:val="Heading4"/>
      </w:pPr>
      <w:r>
        <w:rPr>
          <w:rFonts w:ascii="Times" w:hAnsi="Times"/>
          <w:sz w:val="15"/>
          <w:szCs w:val="15"/>
        </w:rPr>
        <w:br/>
      </w:r>
      <w:r w:rsidRPr="001C67E7">
        <w:t>incentivizing immigration to the US causes massive consumption and pollution which turns global inequality issues</w:t>
      </w:r>
    </w:p>
    <w:p w14:paraId="198DE871" w14:textId="77777777" w:rsidR="00F30E4A" w:rsidRDefault="00F30E4A" w:rsidP="00F30E4A">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741AF47D" w14:textId="77777777" w:rsidR="00F30E4A" w:rsidRDefault="00F30E4A" w:rsidP="00F30E4A">
      <w:pPr>
        <w:spacing w:line="182" w:lineRule="atLeast"/>
        <w:jc w:val="both"/>
        <w:rPr>
          <w:rFonts w:ascii="Times" w:hAnsi="Times"/>
          <w:sz w:val="15"/>
          <w:szCs w:val="15"/>
        </w:rPr>
      </w:pPr>
    </w:p>
    <w:p w14:paraId="49225D84" w14:textId="77777777" w:rsidR="00F30E4A" w:rsidRPr="004D5A3D" w:rsidRDefault="00F30E4A" w:rsidP="00F30E4A">
      <w:pPr>
        <w:spacing w:line="182" w:lineRule="atLeast"/>
        <w:jc w:val="both"/>
        <w:rPr>
          <w:rStyle w:val="StyleUnderline"/>
        </w:rPr>
      </w:pPr>
      <w:r w:rsidRPr="004B7D8F">
        <w:rPr>
          <w:rFonts w:ascii="Times" w:hAnsi="Times"/>
          <w:sz w:val="15"/>
          <w:szCs w:val="15"/>
        </w:rPr>
        <w:t xml:space="preserve">However, </w:t>
      </w:r>
      <w:r w:rsidRPr="004D5A3D">
        <w:rPr>
          <w:rStyle w:val="StyleUnderline"/>
        </w:rPr>
        <w:t>cosmopolitan ethical universalists who reject our parochial concern for protecting America’s native species and unique landscapes, should still support our proposal to reduce immigration into the United States, since doing so would also benefit the rest of the world. This is because moving people to America, far from being environmentally benign or neutral, increases overall global resource consumption and pollution. This in turn threatens to weaken the already-stressed global ecosystem services that we all depend upon — with the world’s poorest people facing the greatest danger from possible ecological failures.</w:t>
      </w:r>
    </w:p>
    <w:p w14:paraId="466A5F67" w14:textId="77777777" w:rsidR="00F30E4A" w:rsidRPr="004D5A3D" w:rsidRDefault="00F30E4A" w:rsidP="00F30E4A">
      <w:pPr>
        <w:spacing w:line="182" w:lineRule="atLeast"/>
        <w:jc w:val="both"/>
        <w:rPr>
          <w:rStyle w:val="StyleUnderline"/>
        </w:rPr>
      </w:pPr>
      <w:r w:rsidRPr="004B7D8F">
        <w:rPr>
          <w:rFonts w:ascii="Times" w:hAnsi="Times"/>
          <w:sz w:val="15"/>
          <w:szCs w:val="15"/>
        </w:rPr>
        <w:t xml:space="preserve">Consider Table 2, which compares the average Americans’ “ecological footprint” with averages from our 10 largest immigration “source” countries. </w:t>
      </w:r>
      <w:r w:rsidRPr="004D5A3D">
        <w:rPr>
          <w:rStyle w:val="StyleUnderline"/>
        </w:rPr>
        <w:t>On average, immigrating from nine of these 10 countries greatly increases an individual’s ecological footprint — and the ecological footprints of his or her descendants — by 100 percent to 1,000 percent or more. In the case of Mexico, which accounts for nearly a third of all immigration to America, immigration increases individuals’ consumption and pollution approximately 350 percent.31 There probably are cases where immigrants consume more but do less ecological damage than they would have had they remained in their countries of origin (slash-and-burn agriculturalists inhabiting biologically-rich forests?), but clearly these are the exceptions. More Americans is bad news for America’s native flora and fauna. But given global warming, it is also bad news for poor people living in the Sahel or in the Bhramaputra Delta.</w:t>
      </w:r>
    </w:p>
    <w:p w14:paraId="79DAD312" w14:textId="77777777" w:rsidR="00F30E4A" w:rsidRDefault="00F30E4A" w:rsidP="00F30E4A">
      <w:pPr>
        <w:spacing w:line="182" w:lineRule="atLeast"/>
        <w:jc w:val="both"/>
        <w:rPr>
          <w:rFonts w:ascii="Times" w:hAnsi="Times"/>
          <w:sz w:val="17"/>
          <w:szCs w:val="17"/>
        </w:rPr>
      </w:pPr>
      <w:r w:rsidRPr="004B7D8F">
        <w:rPr>
          <w:rFonts w:ascii="Times" w:hAnsi="Times"/>
          <w:sz w:val="17"/>
          <w:szCs w:val="17"/>
        </w:rPr>
        <w:t xml:space="preserve">Now, if emigration helped America’s source countries get their own demographic houses in order, or opened up an ecological space that they used to create more sustainable or just societies, a case might be made for continuing to allow mass immigration into the United States. Instead, </w:t>
      </w:r>
      <w:r w:rsidRPr="004D5A3D">
        <w:rPr>
          <w:rStyle w:val="StyleUnderline"/>
        </w:rPr>
        <w:t>America’s permissive immigration policies appear to enable demographic and ecological irresponsibility and continuing social injustice.</w:t>
      </w:r>
      <w:r w:rsidRPr="004B7D8F">
        <w:rPr>
          <w:rFonts w:ascii="Times" w:hAnsi="Times"/>
          <w:sz w:val="17"/>
          <w:szCs w:val="17"/>
        </w:rPr>
        <w:t xml:space="preserve"> As an example, consider Guatemala, where currently about 10 percent of the adult population lives and works in the United States. and a recent poll showed that </w:t>
      </w:r>
      <w:r w:rsidRPr="004B7D8F">
        <w:rPr>
          <w:rFonts w:ascii="Times" w:hAnsi="Times"/>
          <w:i/>
          <w:iCs/>
          <w:sz w:val="17"/>
          <w:szCs w:val="17"/>
        </w:rPr>
        <w:t xml:space="preserve">most </w:t>
      </w:r>
      <w:r w:rsidRPr="004B7D8F">
        <w:rPr>
          <w:rFonts w:ascii="Times" w:hAnsi="Times"/>
          <w:sz w:val="17"/>
          <w:szCs w:val="17"/>
        </w:rPr>
        <w:t>young Guatemalans hope to do so in the future. Guatemalan women’s TFR averaged 4.6 children in 2005, for an annual growth rate of 2.4 percent per year.</w:t>
      </w:r>
      <w:r w:rsidRPr="004B7D8F">
        <w:rPr>
          <w:rFonts w:ascii="Times" w:hAnsi="Times"/>
          <w:sz w:val="9"/>
          <w:szCs w:val="9"/>
        </w:rPr>
        <w:t xml:space="preserve">32 </w:t>
      </w:r>
      <w:r w:rsidRPr="004B7D8F">
        <w:rPr>
          <w:rFonts w:ascii="Times" w:hAnsi="Times"/>
          <w:sz w:val="17"/>
          <w:szCs w:val="17"/>
        </w:rPr>
        <w:t>The Guatemalan government outlaws abortion (except when a mother’s life is at risk) and does little to encourage contraception. Guatemala has high deforestation rates and an unjust, highly inequitable distribution of wealth. But there is little effort to change any of this, perhaps because the negative effects of local overpopulation are lessened through immigration and counterbalanced, for many individuals, by the positive incentives of having more remittances from family members in the United States.</w:t>
      </w:r>
      <w:r>
        <w:rPr>
          <w:rFonts w:ascii="Times" w:hAnsi="Times"/>
          <w:sz w:val="17"/>
          <w:szCs w:val="17"/>
        </w:rPr>
        <w:t>&gt;</w:t>
      </w:r>
    </w:p>
    <w:p w14:paraId="5D3991AD" w14:textId="77777777" w:rsidR="00D318C5" w:rsidRDefault="00D318C5" w:rsidP="00D318C5">
      <w:pPr>
        <w:pStyle w:val="Heading1"/>
      </w:pPr>
      <w:r>
        <w:t>Counterplan – if you think you need uniqueness CP [see also open borders neg]</w:t>
      </w:r>
    </w:p>
    <w:p w14:paraId="049693D6" w14:textId="77777777" w:rsidR="00D318C5" w:rsidRDefault="00D318C5" w:rsidP="00D318C5">
      <w:pPr>
        <w:pStyle w:val="Heading4"/>
      </w:pPr>
      <w:r>
        <w:t>Sustainable immigration policy more important than increase in immigration</w:t>
      </w:r>
    </w:p>
    <w:p w14:paraId="1FB22121" w14:textId="77777777" w:rsidR="00D318C5" w:rsidRDefault="00D318C5" w:rsidP="00D318C5">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0FADC529" w14:textId="77777777" w:rsidR="00D318C5" w:rsidRPr="00E525D3" w:rsidRDefault="00D318C5" w:rsidP="00D318C5">
      <w:pPr>
        <w:rPr>
          <w:rStyle w:val="StyleUnderline"/>
        </w:rPr>
      </w:pPr>
      <w:r w:rsidRPr="00A343C9">
        <w:t xml:space="preserve">Like immigration policy for the past 50 years, immigration policy for the next 50 looks likely to be set with no regard for its environmental consequences. We believe this is a bad thing. </w:t>
      </w:r>
      <w:r w:rsidRPr="00E525D3">
        <w:rPr>
          <w:rStyle w:val="StyleUnderline"/>
        </w:rPr>
        <w:t>As committed environmentalists, we would like to see our government set immigration policy (and all government policy) within the context of a commitment to sustainability. We don’t believe that the goals we share with our fellow environmentalists and with a large majority of our fellow citizens — clean air and clean water; livable, uncrowded cities; sharing the land with the full complement of its native flora and fauna — are compatible with continued population growth. It is time to rein in this growth — or forthrightly renounce the hope of living sustainably here in the United States.</w:t>
      </w:r>
    </w:p>
    <w:p w14:paraId="18716507" w14:textId="77777777" w:rsidR="00D318C5" w:rsidRDefault="00D318C5" w:rsidP="00D318C5">
      <w:pPr>
        <w:pStyle w:val="Heading4"/>
      </w:pPr>
      <w:r>
        <w:t xml:space="preserve">Limit immigration to stop US population growth </w:t>
      </w:r>
    </w:p>
    <w:p w14:paraId="513D7AAF" w14:textId="77777777" w:rsidR="00D318C5" w:rsidRDefault="00D318C5" w:rsidP="00D318C5">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3E986DCE" w14:textId="77777777" w:rsidR="00D318C5" w:rsidRDefault="00D318C5" w:rsidP="00D318C5">
      <w:pPr>
        <w:rPr>
          <w:b/>
          <w:bCs/>
        </w:rPr>
      </w:pPr>
    </w:p>
    <w:p w14:paraId="78B956B1" w14:textId="77777777" w:rsidR="00D318C5" w:rsidRPr="00CE4336" w:rsidRDefault="00D318C5" w:rsidP="00D318C5">
      <w:r w:rsidRPr="00CE4336">
        <w:rPr>
          <w:rStyle w:val="StyleUnderline"/>
        </w:rPr>
        <w:t>We are morally obligated to address our environmental problems and become good global environmental citizens.</w:t>
      </w:r>
      <w:r w:rsidRPr="00CE4336">
        <w:rPr>
          <w:b/>
          <w:bCs/>
        </w:rPr>
        <w:t xml:space="preserve"> </w:t>
      </w:r>
      <w:r w:rsidRPr="00CE4336">
        <w:t xml:space="preserve">We will not argue for this premise here, or provide a detailed statement of what it amounts to in practice. Environmentalism means many things to many people. Still, </w:t>
      </w:r>
      <w:r w:rsidRPr="00CE4336">
        <w:rPr>
          <w:rStyle w:val="StyleUnderline"/>
        </w:rPr>
        <w:t>there are two general goals to which most environmentalists subscribe: (1) creating societies that leave sufficient natural resources for future human generations to live good lives; and (2) sharing the landscape generously with nonhuman beings. Let’s call this “generous sustainability,”</w:t>
      </w:r>
      <w:r w:rsidRPr="00CE4336">
        <w:t xml:space="preserve"> to differentiate it from more selfish, economically-defined conceptions of sustainability.</w:t>
      </w:r>
      <w:r w:rsidRPr="00CE4336">
        <w:rPr>
          <w:sz w:val="9"/>
          <w:szCs w:val="9"/>
        </w:rPr>
        <w:t>16 </w:t>
      </w:r>
    </w:p>
    <w:p w14:paraId="793FC2DA" w14:textId="77777777" w:rsidR="00D318C5" w:rsidRPr="00CE4336" w:rsidRDefault="00D318C5" w:rsidP="00D318C5">
      <w:r w:rsidRPr="00CE4336">
        <w:rPr>
          <w:rStyle w:val="StyleUnderline"/>
        </w:rPr>
        <w:t>We believe a moral commitment to “generous sustainability” captures the core of environmentalism</w:t>
      </w:r>
      <w:r w:rsidRPr="00CE4336">
        <w:t xml:space="preserve">. Numerous surveys in recent decades have shown that </w:t>
      </w:r>
      <w:r w:rsidRPr="00CE4336">
        <w:rPr>
          <w:rStyle w:val="StyleUnderline"/>
        </w:rPr>
        <w:t>a large majority of Americans, from across the political spectrum, support these environmental goals. A commitment to generous sustainability is also explicitly endorsed by almost all philosophers writing about environmental ethics today</w:t>
      </w:r>
      <w:r w:rsidRPr="00CE4336">
        <w:t>. However, trying to convince skeptics of the truth of our fifth premise would require an article in itself (or perhaps a whole book!).</w:t>
      </w:r>
      <w:r w:rsidRPr="00CE4336">
        <w:rPr>
          <w:sz w:val="9"/>
          <w:szCs w:val="9"/>
        </w:rPr>
        <w:t xml:space="preserve">17 </w:t>
      </w:r>
      <w:r w:rsidRPr="00CE4336">
        <w:t>Here, then, we take this moral commitment as a given, for the purpose of our argument. </w:t>
      </w:r>
    </w:p>
    <w:p w14:paraId="1E231D75" w14:textId="77777777" w:rsidR="00D318C5" w:rsidRPr="00CE4336" w:rsidRDefault="00D318C5" w:rsidP="00D318C5">
      <w:pPr>
        <w:rPr>
          <w:rStyle w:val="StyleUnderline"/>
        </w:rPr>
      </w:pPr>
      <w:r w:rsidRPr="00CE4336">
        <w:t>To sum up, we claim that premises 1 through 5 of “</w:t>
      </w:r>
      <w:r w:rsidRPr="00CE4336">
        <w:rPr>
          <w:rStyle w:val="StyleUnderline"/>
        </w:rPr>
        <w:t xml:space="preserve">the environmental argument for reducing immigration” are true </w:t>
      </w:r>
      <w:r w:rsidRPr="00CE4336">
        <w:t xml:space="preserve">— or at least that any serious environmentalist needs to treat them as true. But our conclusion necessarily follows from them. Therefore, our conclusion is also true: </w:t>
      </w:r>
      <w:r w:rsidRPr="00CE4336">
        <w:rPr>
          <w:rStyle w:val="StyleUnderline"/>
        </w:rPr>
        <w:t>we should limit immigration into the United States to the extent needed to stop U.S. population growth.</w:t>
      </w:r>
    </w:p>
    <w:p w14:paraId="442DD983" w14:textId="77777777" w:rsidR="00D318C5" w:rsidRDefault="00D318C5" w:rsidP="00D318C5">
      <w:pPr>
        <w:pStyle w:val="Heading4"/>
      </w:pPr>
      <w:r>
        <w:t xml:space="preserve">Restrictive immigration policy best for sustainably engaging the environment </w:t>
      </w:r>
    </w:p>
    <w:p w14:paraId="2DFE3F6C" w14:textId="77777777" w:rsidR="00D318C5" w:rsidRDefault="00D318C5" w:rsidP="00D318C5">
      <w:r w:rsidRPr="00DD3769">
        <w:rPr>
          <w:b/>
        </w:rPr>
        <w:t>Cafaro, Associate Professor of Philosophy at Colorado States, and Staples, Wildlife Biologist, 2009</w:t>
      </w:r>
      <w:r>
        <w:t xml:space="preserve"> (Philip/Wintrop III, “The environmental argument for reducing immigration to the United States,” Center for Immigration Studies Backgrounder, June, accessed at cis.org, GDI--MasterX)</w:t>
      </w:r>
    </w:p>
    <w:p w14:paraId="0DD3DAFE" w14:textId="77777777" w:rsidR="00D318C5" w:rsidRDefault="00D318C5" w:rsidP="00D318C5"/>
    <w:p w14:paraId="13850410" w14:textId="77777777" w:rsidR="00D318C5" w:rsidRPr="00BD088B" w:rsidRDefault="00D318C5" w:rsidP="00D318C5">
      <w:r w:rsidRPr="00BD088B">
        <w:t xml:space="preserve">Second, </w:t>
      </w:r>
      <w:r w:rsidRPr="003D6511">
        <w:rPr>
          <w:rStyle w:val="StyleUnderline"/>
        </w:rPr>
        <w:t>serious environmentalists will not allow efforts to help poor people, run roughshod over their environmental commitments. Serious and immediate human needs may sometimes overrule our prima facie duties to protect wild nature and preserve a healthy environment. But committed environmentalists cannot interpret our social duties in ways that make our environmental duties impossible to fulfill.</w:t>
      </w:r>
    </w:p>
    <w:p w14:paraId="70F99FB8" w14:textId="77777777" w:rsidR="00D318C5" w:rsidRDefault="00D318C5" w:rsidP="00D318C5">
      <w:pPr>
        <w:rPr>
          <w:sz w:val="14"/>
          <w:szCs w:val="14"/>
        </w:rPr>
      </w:pPr>
    </w:p>
    <w:p w14:paraId="337141BE" w14:textId="77777777" w:rsidR="00D318C5" w:rsidRPr="00BD088B" w:rsidRDefault="00D318C5" w:rsidP="00D318C5">
      <w:r w:rsidRPr="00BD088B">
        <w:t xml:space="preserve">Third, </w:t>
      </w:r>
      <w:r w:rsidRPr="003D6511">
        <w:rPr>
          <w:rStyle w:val="StyleUnderline"/>
        </w:rPr>
        <w:t>fortunately, our prima facie duty to help the world’s poor may be pursued in ways that do not undermine efforts to meet our prima facie environmental duties. The United States government should be much more generous and intelligent with development aid to poor countries</w:t>
      </w:r>
      <w:r w:rsidRPr="00BD088B">
        <w:t xml:space="preserve"> (America ranks near the bottom among western democracies in per capita foreign aid, and much of this comes as military aid that actually harms poor people). It should fully fund international family planning efforts, which help both nature and the poor. It should set trade policies to benefit poor workers and protect nature, rather than to maximize trade. The United States should pressure foreign governments to respect their citizens’ rights, as mandated by international law. Individual Americans should support charities with effective international aid programs, such as Oxfam and the United Nations Children’s Fund. We should cultivate personal and professional friendships across borders, in an effort to understand and appreciate our fellow human beings.</w:t>
      </w:r>
    </w:p>
    <w:p w14:paraId="1AF3DF15" w14:textId="77777777" w:rsidR="00D318C5" w:rsidRPr="003D6511" w:rsidRDefault="00D318C5" w:rsidP="00D318C5">
      <w:pPr>
        <w:rPr>
          <w:rStyle w:val="StyleUnderline"/>
        </w:rPr>
      </w:pPr>
      <w:r w:rsidRPr="003D6511">
        <w:rPr>
          <w:rStyle w:val="StyleUnderline"/>
        </w:rPr>
        <w:t>All these efforts, and more, may be taken up, without embracing mass immigration. Mass immigration is no substitute for such efforts. Most important, endless population growth is incompatible with creating just, sustainable, flourishing societies here in the United States and abroad. Far from undermining our policy proposal to reduce immigration into the United States, considerations of justice in fact support that proposal.</w:t>
      </w:r>
    </w:p>
    <w:p w14:paraId="18C1DFEE" w14:textId="77777777" w:rsidR="00D318C5" w:rsidRPr="003D6511" w:rsidRDefault="00D318C5" w:rsidP="00D318C5">
      <w:pPr>
        <w:rPr>
          <w:rStyle w:val="StyleUnderline"/>
        </w:rPr>
      </w:pPr>
      <w:r w:rsidRPr="003D6511">
        <w:rPr>
          <w:rStyle w:val="StyleUnderline"/>
        </w:rPr>
        <w:t>It is an interesting question that should take precedence when justice and sustainability conflict. Here we need not hazard an answer to this question, since both justice and sustainability point us toward a more restrictive U.S. immigration policy.</w:t>
      </w:r>
    </w:p>
    <w:p w14:paraId="60B862E2" w14:textId="77777777" w:rsidR="00D318C5" w:rsidRPr="005620FB" w:rsidRDefault="00D318C5" w:rsidP="00D318C5"/>
    <w:p w14:paraId="5AE065E1" w14:textId="5A639018" w:rsidR="00F30E4A" w:rsidRDefault="0069547C" w:rsidP="0069547C">
      <w:pPr>
        <w:pStyle w:val="Heading1"/>
      </w:pPr>
      <w:r>
        <w:t xml:space="preserve">AFF Answers </w:t>
      </w:r>
    </w:p>
    <w:p w14:paraId="7CC0BEC2" w14:textId="2C277167" w:rsidR="00120831" w:rsidRDefault="00120831" w:rsidP="00CE5827">
      <w:pPr>
        <w:pStyle w:val="Heading4"/>
      </w:pPr>
      <w:r w:rsidRPr="00CE5827">
        <w:t xml:space="preserve">Not just the US – developing countries </w:t>
      </w:r>
      <w:r w:rsidR="00CE5827" w:rsidRPr="00CE5827">
        <w:t>consumption patterns also hurt environment</w:t>
      </w:r>
    </w:p>
    <w:p w14:paraId="0BEA2120" w14:textId="61E796AA" w:rsidR="00CE5827" w:rsidRPr="00A07D37" w:rsidRDefault="00CE5827" w:rsidP="00CE5827">
      <w:pPr>
        <w:rPr>
          <w:b/>
        </w:rPr>
      </w:pPr>
      <w:r w:rsidRPr="00A07D37">
        <w:rPr>
          <w:b/>
        </w:rPr>
        <w:t>Castro</w:t>
      </w:r>
      <w:r w:rsidR="00A07D37" w:rsidRPr="00A07D37">
        <w:rPr>
          <w:b/>
        </w:rPr>
        <w:t xml:space="preserve">, </w:t>
      </w:r>
      <w:r w:rsidR="00A07D37">
        <w:t xml:space="preserve">Programme ExpertUnited Nations Department of Economic and Social Affairs </w:t>
      </w:r>
      <w:r w:rsidR="00A07D37" w:rsidRPr="00A07D37">
        <w:rPr>
          <w:b/>
        </w:rPr>
        <w:t>2016</w:t>
      </w:r>
    </w:p>
    <w:p w14:paraId="1CB10195" w14:textId="5E3F6642" w:rsidR="00CE5827" w:rsidRPr="00CE5827" w:rsidRDefault="00A07D37" w:rsidP="00CE5827">
      <w:r>
        <w:t>(Sara,</w:t>
      </w:r>
      <w:r w:rsidR="004F2A06">
        <w:t>”</w:t>
      </w:r>
      <w:r w:rsidRPr="00A07D37">
        <w:t>Consuming in Spirals: How do Consumption Patterns Change with Development?</w:t>
      </w:r>
      <w:r w:rsidR="004F2A06">
        <w:t>”</w:t>
      </w:r>
      <w:r>
        <w:t xml:space="preserve">  December 7 2016 </w:t>
      </w:r>
      <w:hyperlink r:id="rId88" w:history="1">
        <w:r w:rsidR="004F2A06" w:rsidRPr="00F87433">
          <w:rPr>
            <w:rStyle w:val="Hyperlink"/>
          </w:rPr>
          <w:t>http://www.greengrowthknowledge.org/blog/consuming-spirals-how-do-consumption-patterns-change-development</w:t>
        </w:r>
      </w:hyperlink>
      <w:r w:rsidR="004F2A06">
        <w:t xml:space="preserve">  accessed GDI – TM 7/12)</w:t>
      </w:r>
    </w:p>
    <w:p w14:paraId="0036530A" w14:textId="221F0FE1" w:rsidR="00CE5827" w:rsidRPr="00CE5827" w:rsidRDefault="00CE5827" w:rsidP="00CE5827">
      <w:r w:rsidRPr="00CE5827">
        <w:t>Twenty-five years ago “the consumer class” numbered 1 billion or one-fifth of the world population, earning more than $10/day.  But</w:t>
      </w:r>
      <w:r w:rsidRPr="004F2A06">
        <w:rPr>
          <w:rStyle w:val="StyleUnderline"/>
        </w:rPr>
        <w:t>, as urbanization and the globalization of trade grew, the middle-income consumer more than doubled to 2.4 billion people worldwide.  Over 1 billion, or about half of this new middle-income consumer class is located in developing countries.  As a result, global demand for goods and services is increasing</w:t>
      </w:r>
      <w:r w:rsidRPr="00CE5827">
        <w:t xml:space="preserve">. </w:t>
      </w:r>
      <w:r w:rsidRPr="004F2A06">
        <w:rPr>
          <w:rStyle w:val="StyleUnderline"/>
        </w:rPr>
        <w:t xml:space="preserve">UN Environment estimates that annual natural resource extraction would need to triple by 2050, exceeding the Earth’s capacity to satisfy this demand unless investments are made in improving the sustainability of our consumption and production habits.  </w:t>
      </w:r>
      <w:r w:rsidRPr="00CE5827">
        <w:t>Can we change how sustainably we consume quickly enough?</w:t>
      </w:r>
    </w:p>
    <w:p w14:paraId="096303B4" w14:textId="36E738FE" w:rsidR="00120831" w:rsidRDefault="0079032E" w:rsidP="0079032E">
      <w:pPr>
        <w:pStyle w:val="Heading4"/>
      </w:pPr>
      <w:r>
        <w:t xml:space="preserve">Turn - </w:t>
      </w:r>
      <w:r w:rsidR="006E5009">
        <w:t xml:space="preserve">Elevated socioeconomic status </w:t>
      </w:r>
      <w:r>
        <w:t xml:space="preserve">results in green product purchases </w:t>
      </w:r>
      <w:r w:rsidR="000C7FD0">
        <w:t xml:space="preserve">– means more purchasing power for immigrants will decrease environmental impact </w:t>
      </w:r>
    </w:p>
    <w:p w14:paraId="165FEEBB" w14:textId="77777777" w:rsidR="0079032E" w:rsidRPr="00A07D37" w:rsidRDefault="0079032E" w:rsidP="0079032E">
      <w:pPr>
        <w:rPr>
          <w:b/>
        </w:rPr>
      </w:pPr>
      <w:r w:rsidRPr="00A07D37">
        <w:rPr>
          <w:b/>
        </w:rPr>
        <w:t xml:space="preserve">Castro, </w:t>
      </w:r>
      <w:r>
        <w:t xml:space="preserve">Programme ExpertUnited Nations Department of Economic and Social Affairs </w:t>
      </w:r>
      <w:r w:rsidRPr="00A07D37">
        <w:rPr>
          <w:b/>
        </w:rPr>
        <w:t>2016</w:t>
      </w:r>
    </w:p>
    <w:p w14:paraId="323E2D63" w14:textId="7DB59AA9" w:rsidR="0079032E" w:rsidRPr="0079032E" w:rsidRDefault="0079032E" w:rsidP="0079032E">
      <w:r>
        <w:t>(Sara,”</w:t>
      </w:r>
      <w:r w:rsidRPr="00A07D37">
        <w:t>Consuming in Spirals: How do Consumption Patterns Change with Development?</w:t>
      </w:r>
      <w:r>
        <w:t xml:space="preserve">”  December 7 2016 </w:t>
      </w:r>
      <w:hyperlink r:id="rId89" w:history="1">
        <w:r w:rsidRPr="00F87433">
          <w:rPr>
            <w:rStyle w:val="Hyperlink"/>
          </w:rPr>
          <w:t>http://www.greengrowthknowledge.org/blog/consuming-spirals-how-do-consumption-patterns-change-development</w:t>
        </w:r>
      </w:hyperlink>
      <w:r>
        <w:t xml:space="preserve">  accessed GDI – TM 7/12)</w:t>
      </w:r>
    </w:p>
    <w:p w14:paraId="70590DE3" w14:textId="5F8237D8" w:rsidR="0079032E" w:rsidRPr="0079032E" w:rsidRDefault="0079032E" w:rsidP="0079032E">
      <w:pPr>
        <w:rPr>
          <w:rStyle w:val="StyleUnderline"/>
        </w:rPr>
      </w:pPr>
      <w:r w:rsidRPr="0079032E">
        <w:rPr>
          <w:rStyle w:val="StyleUnderline"/>
        </w:rPr>
        <w:t>As consumers in emerging markets reach middle-income status, many may leave traditional consumption habits behind - regarding these as backward, low-status or underdeveloped.</w:t>
      </w:r>
      <w:r>
        <w:t xml:space="preserve"> In China, as consumption has grown rapidly in recent decades and the country has climbed the spiral staircase, the move away from traditional consumption habits has also increased – cars quickly outpaced the traditional bicycle. This year, to curb these trends, China issued Green Consumption Guidelines across ten ministries to reach sustainable consumption targets by 2020 (in less than 4 years!). </w:t>
      </w:r>
      <w:r w:rsidRPr="0079032E">
        <w:rPr>
          <w:rStyle w:val="StyleUnderline"/>
        </w:rPr>
        <w:t>China aims for growth of green transport among many other targets to integrate its traditions for the benefit of sustainable development.</w:t>
      </w:r>
    </w:p>
    <w:p w14:paraId="7E0E1C44" w14:textId="2376C157" w:rsidR="0079032E" w:rsidRPr="0079032E" w:rsidRDefault="0079032E" w:rsidP="0079032E">
      <w:r w:rsidRPr="0079032E">
        <w:rPr>
          <w:rStyle w:val="StyleUnderline"/>
        </w:rPr>
        <w:t>This trend is actually global – global trade in environmental goods is estimated at $1 trillion annually and is expected to rise to US$ 1.9 trillion by 2020 .</w:t>
      </w:r>
      <w:r>
        <w:t xml:space="preserve"> In 2015, Asia Pacific Economic Cooperation (</w:t>
      </w:r>
      <w:r w:rsidRPr="00043EBE">
        <w:rPr>
          <w:rStyle w:val="StyleUnderline"/>
        </w:rPr>
        <w:t>APEC) countries adopted measures to incentivize consumption and trade of environmental goods, defining a list of over 50 products classed as environmentally-friendly.</w:t>
      </w:r>
      <w:r>
        <w:t xml:space="preserve">  The World Trade Organization’s (WTO) is aiming to build on APEC’s efforts this December with an Environmental Goods Agreement.  However, agreeing on what is and is not a sustainable product can be difficult to achieve globally and to date no global agreement exists on what constitutes a sustainable or “green” product.</w:t>
      </w:r>
    </w:p>
    <w:p w14:paraId="10AC71FB" w14:textId="052E2D5F" w:rsidR="00120831" w:rsidRDefault="00472B09" w:rsidP="00B1109D">
      <w:pPr>
        <w:pStyle w:val="Heading4"/>
      </w:pPr>
      <w:r>
        <w:t xml:space="preserve">Population growth occurring in other countries too </w:t>
      </w:r>
      <w:r w:rsidR="000C7FD0">
        <w:t>– means that the plan doesn’</w:t>
      </w:r>
      <w:r w:rsidR="007C3355">
        <w:t xml:space="preserve">t cause more population </w:t>
      </w:r>
    </w:p>
    <w:p w14:paraId="3A2B48A6" w14:textId="4D2EC8E4" w:rsidR="007F69C5" w:rsidRPr="007F69C5" w:rsidRDefault="007F69C5" w:rsidP="007F69C5">
      <w:pPr>
        <w:rPr>
          <w:b/>
        </w:rPr>
      </w:pPr>
      <w:r w:rsidRPr="007F69C5">
        <w:rPr>
          <w:b/>
        </w:rPr>
        <w:t>Murray</w:t>
      </w:r>
      <w:r w:rsidRPr="007F69C5">
        <w:rPr>
          <w:b/>
        </w:rPr>
        <w:t xml:space="preserve">, </w:t>
      </w:r>
      <w:r w:rsidRPr="007F69C5">
        <w:rPr>
          <w:b/>
        </w:rPr>
        <w:t>Journalist, Financial Times/Economist Group</w:t>
      </w:r>
      <w:r w:rsidRPr="007F69C5">
        <w:rPr>
          <w:b/>
        </w:rPr>
        <w:t>, 2015</w:t>
      </w:r>
    </w:p>
    <w:p w14:paraId="0A185A31" w14:textId="1133EC47" w:rsidR="007F69C5" w:rsidRPr="007F69C5" w:rsidRDefault="007F69C5" w:rsidP="007F69C5">
      <w:r>
        <w:t xml:space="preserve">(Sarah, </w:t>
      </w:r>
      <w:r w:rsidR="00FA7756">
        <w:t>“</w:t>
      </w:r>
      <w:r w:rsidR="00FA7756" w:rsidRPr="00FA7756">
        <w:t>How education can moderate population growth</w:t>
      </w:r>
      <w:r w:rsidR="00FA7756">
        <w:t xml:space="preserve">” World Economic Forum, 27 Jul 2015 </w:t>
      </w:r>
      <w:hyperlink r:id="rId90" w:history="1">
        <w:r w:rsidR="00FA7756" w:rsidRPr="00F87433">
          <w:rPr>
            <w:rStyle w:val="Hyperlink"/>
          </w:rPr>
          <w:t>https://www.weforum.org/agenda/2015/07/how-education-can-moderate-population-growth/</w:t>
        </w:r>
      </w:hyperlink>
      <w:r w:rsidR="00FA7756">
        <w:t xml:space="preserve"> accessed GDI-TM)</w:t>
      </w:r>
    </w:p>
    <w:p w14:paraId="3103DF61" w14:textId="542013E0" w:rsidR="00472B09" w:rsidRDefault="00472B09" w:rsidP="00472B09">
      <w:r>
        <w:t>Population growth is uneven</w:t>
      </w:r>
      <w:r w:rsidRPr="00FA7756">
        <w:rPr>
          <w:rStyle w:val="StyleUnderline"/>
        </w:rPr>
        <w:t xml:space="preserve">. Many developed countries, for example, have seen their fertility rate fall below the replacement rate of 2.1 children per woman. </w:t>
      </w:r>
      <w:r>
        <w:t>Some, like Bulgaria, have seen their population fall from 9m in 1990 to about 7.3m today, says Wolfgang Lutz, founding director of the Wittgenstein Centre for Demog</w:t>
      </w:r>
      <w:r w:rsidR="00FA7756">
        <w:t>raphy and Global Human Capital.</w:t>
      </w:r>
    </w:p>
    <w:p w14:paraId="483E04E3" w14:textId="7C9D5D88" w:rsidR="00472B09" w:rsidRDefault="00472B09" w:rsidP="00472B09">
      <w:pPr>
        <w:rPr>
          <w:rStyle w:val="StyleUnderline"/>
        </w:rPr>
      </w:pPr>
      <w:r w:rsidRPr="00FA7756">
        <w:rPr>
          <w:rStyle w:val="StyleUnderline"/>
        </w:rPr>
        <w:t>At the other end of the scale is Nigeria, where, he says, average birth rates are 5.5 to 6 children per woman. According to the United Nations, the country’s population could surpass that of the US by 2050 and, if unchecked, the country could rival China in population size by the end of the century.</w:t>
      </w:r>
    </w:p>
    <w:p w14:paraId="411A6F87" w14:textId="0E42921D" w:rsidR="00FD2759" w:rsidRDefault="00186901" w:rsidP="00DE0B6B">
      <w:pPr>
        <w:pStyle w:val="Heading4"/>
      </w:pPr>
      <w:r>
        <w:t xml:space="preserve">Alt cause - </w:t>
      </w:r>
      <w:r w:rsidR="00DE0B6B" w:rsidRPr="00DE0B6B">
        <w:t xml:space="preserve">Education decreases population growth </w:t>
      </w:r>
      <w:r w:rsidR="007C3355">
        <w:t xml:space="preserve">– aff solves </w:t>
      </w:r>
    </w:p>
    <w:p w14:paraId="13F081B3" w14:textId="77777777" w:rsidR="00C45DFF" w:rsidRPr="007F69C5" w:rsidRDefault="00C45DFF" w:rsidP="00C45DFF">
      <w:pPr>
        <w:rPr>
          <w:b/>
        </w:rPr>
      </w:pPr>
      <w:r w:rsidRPr="007F69C5">
        <w:rPr>
          <w:b/>
        </w:rPr>
        <w:t>Murray, Journalist, Financial Times/Economist Group, 2015</w:t>
      </w:r>
    </w:p>
    <w:p w14:paraId="7311FBA9" w14:textId="4FF2F52F" w:rsidR="00C45DFF" w:rsidRPr="00C45DFF" w:rsidRDefault="00C45DFF" w:rsidP="00C45DFF">
      <w:r>
        <w:t>(Sarah, “</w:t>
      </w:r>
      <w:r w:rsidRPr="00FA7756">
        <w:t>How education can moderate population growth</w:t>
      </w:r>
      <w:r>
        <w:t xml:space="preserve">” World Economic Forum, 27 Jul 2015 </w:t>
      </w:r>
      <w:hyperlink r:id="rId91" w:history="1">
        <w:r w:rsidRPr="00F87433">
          <w:rPr>
            <w:rStyle w:val="Hyperlink"/>
          </w:rPr>
          <w:t>https://www.weforum.org/agenda/2015/07/how-education-can-moderate-population-growth/</w:t>
        </w:r>
      </w:hyperlink>
      <w:r>
        <w:t xml:space="preserve"> accessed GDI-TM)</w:t>
      </w:r>
    </w:p>
    <w:p w14:paraId="5F718F18" w14:textId="579CB462" w:rsidR="00DE0B6B" w:rsidRPr="00C45DFF" w:rsidRDefault="00DE0B6B" w:rsidP="00DE0B6B">
      <w:pPr>
        <w:rPr>
          <w:rStyle w:val="StyleUnderline"/>
        </w:rPr>
      </w:pPr>
      <w:r w:rsidRPr="00C45DFF">
        <w:rPr>
          <w:rStyle w:val="StyleUnderline"/>
        </w:rPr>
        <w:t>One of the most powerful tools in stemming population growth will be education</w:t>
      </w:r>
      <w:r>
        <w:t xml:space="preserve">, says Mark Montgomery, an economics professor at Stony Brook University and a researcher at the Population Council. </w:t>
      </w:r>
      <w:r w:rsidRPr="00C45DFF">
        <w:rPr>
          <w:rStyle w:val="StyleUnderline"/>
        </w:rPr>
        <w:t>“We’ve seen some astonishing transitions, especially in the 1970s in what were then poor countries where fertility rates fell whe</w:t>
      </w:r>
      <w:r w:rsidR="00C45DFF" w:rsidRPr="00C45DFF">
        <w:rPr>
          <w:rStyle w:val="StyleUnderline"/>
        </w:rPr>
        <w:t>n levels of education went up.”</w:t>
      </w:r>
    </w:p>
    <w:p w14:paraId="5925AC39" w14:textId="31C0ED24" w:rsidR="00DE0B6B" w:rsidRDefault="00DE0B6B" w:rsidP="00DE0B6B">
      <w:r>
        <w:t>Studies conducted by Mr Lutz and his team support this. The researchers found that, on average, uneducated Malian women gave birth to almost 7 children. For the better-educated, the number was about four.</w:t>
      </w:r>
    </w:p>
    <w:p w14:paraId="778C1976" w14:textId="154CED70" w:rsidR="00DE0B6B" w:rsidRDefault="00DE0B6B" w:rsidP="00DE0B6B">
      <w:pPr>
        <w:rPr>
          <w:rStyle w:val="StyleUnderline"/>
        </w:rPr>
      </w:pPr>
      <w:r>
        <w:t>“</w:t>
      </w:r>
      <w:r w:rsidRPr="00C45DFF">
        <w:rPr>
          <w:rStyle w:val="StyleUnderline"/>
        </w:rPr>
        <w:t>Education leads to lower birth rates and slows population growth,” he says. “This makes it easier for countries to develop. A more-educated workforce also makes poverty eradication and economic growth easier to achieve.”</w:t>
      </w:r>
    </w:p>
    <w:p w14:paraId="6BB622EF" w14:textId="2AEC08C0" w:rsidR="00A53A4D" w:rsidRDefault="007C3355" w:rsidP="00A53A4D">
      <w:pPr>
        <w:pStyle w:val="Heading4"/>
      </w:pPr>
      <w:r>
        <w:t xml:space="preserve">turn - </w:t>
      </w:r>
      <w:r w:rsidR="00A53A4D">
        <w:t>Growth decreases child mortality in turn decreasing fertility</w:t>
      </w:r>
    </w:p>
    <w:p w14:paraId="41B445E5" w14:textId="77777777" w:rsidR="006A6C5C" w:rsidRPr="006A6C5C" w:rsidRDefault="006A6C5C" w:rsidP="006A6C5C">
      <w:pPr>
        <w:rPr>
          <w:b/>
        </w:rPr>
      </w:pPr>
      <w:r w:rsidRPr="006A6C5C">
        <w:rPr>
          <w:b/>
        </w:rPr>
        <w:t xml:space="preserve">Ranganathan, et al 2015 </w:t>
      </w:r>
    </w:p>
    <w:p w14:paraId="7F24CC08" w14:textId="20DD754F" w:rsidR="006A6C5C" w:rsidRPr="006A6C5C" w:rsidRDefault="006A6C5C" w:rsidP="006A6C5C">
      <w:r>
        <w:t xml:space="preserve">(Shyam “The demographic transition and economic growth: implications for development policy”  NaturePalgrave Communications volume 1, Article number: 15033 (2015) </w:t>
      </w:r>
      <w:hyperlink r:id="rId92" w:history="1">
        <w:r w:rsidRPr="00F87433">
          <w:rPr>
            <w:rStyle w:val="Hyperlink"/>
          </w:rPr>
          <w:t>https://www.nature.com/articles/palcomms201533</w:t>
        </w:r>
      </w:hyperlink>
      <w:r>
        <w:t xml:space="preserve"> accessed gdi-tm)</w:t>
      </w:r>
    </w:p>
    <w:p w14:paraId="1BEDE7B4" w14:textId="1F8F80C1" w:rsidR="0062427A" w:rsidRDefault="00A53A4D" w:rsidP="006A6C5C">
      <w:pPr>
        <w:rPr>
          <w:rStyle w:val="StyleUnderline"/>
        </w:rPr>
      </w:pPr>
      <w:r w:rsidRPr="006A6C5C">
        <w:t xml:space="preserve">The key results we obtain in this article are as follows. </w:t>
      </w:r>
      <w:r w:rsidRPr="00475D48">
        <w:rPr>
          <w:rStyle w:val="StyleUnderline"/>
        </w:rPr>
        <w:t>Our model shows that economic growth does not directly impact the fertility rate, but influences it through the intermediate variable child mortality. Similarly, the fertility rate affects child mortality only indirectly by increasing or decreasing the economic growth. These conclusions are important for the theoretical understanding of the economic growth and the demographic transition processes, and our results confirm the theory in Kalemli-Ozcan (2002) on the impact of endogenous child mortality change on fertility decline.</w:t>
      </w:r>
      <w:r w:rsidR="0062427A" w:rsidRPr="00475D48">
        <w:rPr>
          <w:rStyle w:val="StyleUnderline"/>
        </w:rPr>
        <w:t xml:space="preserve"> </w:t>
      </w:r>
    </w:p>
    <w:p w14:paraId="3B53A7BB" w14:textId="3C36A110" w:rsidR="009233A0" w:rsidRDefault="00186901" w:rsidP="00186901">
      <w:pPr>
        <w:pStyle w:val="Heading4"/>
      </w:pPr>
      <w:r>
        <w:t xml:space="preserve">Turn – growth leads to lower fertility levels and more productivity </w:t>
      </w:r>
    </w:p>
    <w:p w14:paraId="0370F83C" w14:textId="77777777" w:rsidR="00164112" w:rsidRPr="00164112" w:rsidRDefault="00164112" w:rsidP="00164112">
      <w:pPr>
        <w:rPr>
          <w:b/>
        </w:rPr>
      </w:pPr>
      <w:r w:rsidRPr="00164112">
        <w:rPr>
          <w:b/>
        </w:rPr>
        <w:t>Bailey, 2015</w:t>
      </w:r>
    </w:p>
    <w:p w14:paraId="6990D683" w14:textId="717AD557" w:rsidR="00475D48" w:rsidRPr="00164112" w:rsidRDefault="00164112" w:rsidP="00164112">
      <w:r>
        <w:t>(Ronald “</w:t>
      </w:r>
      <w:r w:rsidR="00475D48" w:rsidRPr="00164112">
        <w:t>Fast Growth Can Solve Climate Change</w:t>
      </w:r>
      <w:r>
        <w:t xml:space="preserve">” Scientific American </w:t>
      </w:r>
      <w:r w:rsidR="00475D48" w:rsidRPr="00164112">
        <w:t>November 30, 2015</w:t>
      </w:r>
      <w:r w:rsidRPr="00164112">
        <w:t xml:space="preserve"> </w:t>
      </w:r>
      <w:hyperlink r:id="rId93" w:history="1">
        <w:r w:rsidRPr="00F87433">
          <w:rPr>
            <w:rStyle w:val="Hyperlink"/>
          </w:rPr>
          <w:t>https://www.scientificamerican.com/article/fast-growth-can</w:t>
        </w:r>
        <w:r w:rsidRPr="00F87433">
          <w:rPr>
            <w:rStyle w:val="Hyperlink"/>
          </w:rPr>
          <w:t>-</w:t>
        </w:r>
        <w:r w:rsidRPr="00F87433">
          <w:rPr>
            <w:rStyle w:val="Hyperlink"/>
          </w:rPr>
          <w:t>solve-climate-change/</w:t>
        </w:r>
      </w:hyperlink>
      <w:r>
        <w:t xml:space="preserve">  accessed gdi-tm) </w:t>
      </w:r>
    </w:p>
    <w:p w14:paraId="2CD241BB" w14:textId="37B43F02" w:rsidR="009A086B" w:rsidRPr="009A086B" w:rsidRDefault="009A086B" w:rsidP="009A086B">
      <w:pPr>
        <w:rPr>
          <w:rStyle w:val="StyleUnderline"/>
        </w:rPr>
      </w:pPr>
      <w:r w:rsidRPr="00186901">
        <w:t>As representatives from 196 countries gather in Paris this December to negotiate a universal climate treaty, they should keep in mind that richer is more climate-friendly, especially for developing countries. Why?</w:t>
      </w:r>
      <w:r w:rsidRPr="009A086B">
        <w:rPr>
          <w:rStyle w:val="StyleUnderline"/>
        </w:rPr>
        <w:t xml:space="preserve"> Because faster growth means higher incomes, which correlate with lower population growth. Greater wealth also means higher agricultural productivity, freeing up land for forests to grow as well as speedier progress toward developing and deploying cheaper non–fossil fuel energy technologies. These trends can act synergistically to ameliorate man-mad</w:t>
      </w:r>
      <w:r w:rsidR="00186901">
        <w:rPr>
          <w:rStyle w:val="StyleUnderline"/>
        </w:rPr>
        <w:t>e climate change.</w:t>
      </w:r>
    </w:p>
    <w:p w14:paraId="7482578C" w14:textId="193068FF" w:rsidR="00475D48" w:rsidRPr="00475D48" w:rsidRDefault="009A086B" w:rsidP="009A086B">
      <w:pPr>
        <w:rPr>
          <w:rStyle w:val="StyleUnderline"/>
        </w:rPr>
      </w:pPr>
      <w:r w:rsidRPr="009A086B">
        <w:rPr>
          <w:rStyle w:val="StyleUnderline"/>
        </w:rPr>
        <w:t xml:space="preserve">As economic growth increases incomes, fertility tends to fall toward, and even below, the replacement rate of 2.1 children per woman. Some demographers argue that world population could peak at around nine billion by the middle of this century and then begin declining. Lower population growth means less demand for energy and other resources than there would otherwise have been. </w:t>
      </w:r>
      <w:r w:rsidRPr="00186901">
        <w:t>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w:t>
      </w:r>
      <w:r w:rsidRPr="009A086B">
        <w:rPr>
          <w:rStyle w:val="StyleUnderline"/>
        </w:rPr>
        <w:t>.</w:t>
      </w:r>
    </w:p>
    <w:p w14:paraId="5B9C3929" w14:textId="5627C62F" w:rsidR="00475D48" w:rsidRDefault="00B11C98" w:rsidP="00B11C98">
      <w:pPr>
        <w:pStyle w:val="Heading4"/>
      </w:pPr>
      <w:r w:rsidRPr="00B11C98">
        <w:t xml:space="preserve">Even if you’re right in the short term, long term economic growth solves population growth </w:t>
      </w:r>
    </w:p>
    <w:p w14:paraId="780400CB" w14:textId="77777777" w:rsidR="00B11C98" w:rsidRPr="00164112" w:rsidRDefault="00B11C98" w:rsidP="00B11C98">
      <w:pPr>
        <w:rPr>
          <w:b/>
        </w:rPr>
      </w:pPr>
      <w:r w:rsidRPr="00164112">
        <w:rPr>
          <w:b/>
        </w:rPr>
        <w:t>Bailey, 2015</w:t>
      </w:r>
    </w:p>
    <w:p w14:paraId="154AF775" w14:textId="1C086EED" w:rsidR="00B11C98" w:rsidRPr="00B11C98" w:rsidRDefault="00B11C98" w:rsidP="00B11C98">
      <w:r>
        <w:t>(Ronald “</w:t>
      </w:r>
      <w:r w:rsidRPr="00164112">
        <w:t>Fast Growth Can Solve Climate Change</w:t>
      </w:r>
      <w:r>
        <w:t xml:space="preserve">” Scientific American </w:t>
      </w:r>
      <w:r w:rsidRPr="00164112">
        <w:t xml:space="preserve">November 30, 2015 </w:t>
      </w:r>
      <w:hyperlink r:id="rId94" w:history="1">
        <w:r w:rsidRPr="00F87433">
          <w:rPr>
            <w:rStyle w:val="Hyperlink"/>
          </w:rPr>
          <w:t>https://www.scientificamerican.com/article/fast-growth-can-solve-climate-change/</w:t>
        </w:r>
      </w:hyperlink>
      <w:r>
        <w:t xml:space="preserve">  accessed gdi-tm) </w:t>
      </w:r>
    </w:p>
    <w:p w14:paraId="4EEAECEA" w14:textId="44B74FB0" w:rsidR="00B11C98" w:rsidRPr="00373F89" w:rsidRDefault="00B11C98" w:rsidP="00B11C98">
      <w:pPr>
        <w:rPr>
          <w:rStyle w:val="StyleUnderline"/>
        </w:rPr>
      </w:pPr>
      <w:r w:rsidRPr="00B11C98">
        <w:t xml:space="preserve">Economic development initially worsens environmental externalities such as deforestation and pollution, including the accumulation of climate-damaging greenhouse gases in the atmosphere and oceans. But </w:t>
      </w:r>
      <w:r w:rsidRPr="00373F89">
        <w:rPr>
          <w:rStyle w:val="StyleUnderline"/>
        </w:rPr>
        <w:t>long term, pollution and deforestation can start to improve as economic growth boosts the incomes of once poor people. The wealthier people become the more they demand and get improved environmental quality via regulation and market mechanisms that promote cleaner and less resource-intensive processes and technologies.</w:t>
      </w:r>
    </w:p>
    <w:p w14:paraId="45B6B3C6" w14:textId="46DB6E41" w:rsidR="00E42E4C" w:rsidRDefault="008A5850" w:rsidP="00E27EE3">
      <w:pPr>
        <w:pStyle w:val="Heading4"/>
      </w:pPr>
      <w:r>
        <w:t>1</w:t>
      </w:r>
      <w:r w:rsidR="00E27EE3">
        <w:t xml:space="preserve">Economic growth increases environmental friendly policies </w:t>
      </w:r>
    </w:p>
    <w:p w14:paraId="6B30EB4C" w14:textId="77777777" w:rsidR="00E27EE3" w:rsidRPr="00164112" w:rsidRDefault="00E27EE3" w:rsidP="00E27EE3">
      <w:pPr>
        <w:rPr>
          <w:b/>
        </w:rPr>
      </w:pPr>
      <w:r w:rsidRPr="00164112">
        <w:rPr>
          <w:b/>
        </w:rPr>
        <w:t>Bailey, 2015</w:t>
      </w:r>
    </w:p>
    <w:p w14:paraId="74D35A02" w14:textId="2906EC56" w:rsidR="00E27EE3" w:rsidRPr="00E27EE3" w:rsidRDefault="00E27EE3" w:rsidP="00E27EE3">
      <w:r>
        <w:t>(Ronald “</w:t>
      </w:r>
      <w:r w:rsidRPr="00164112">
        <w:t>Fast Growth Can Solve Climate Change</w:t>
      </w:r>
      <w:r>
        <w:t xml:space="preserve">” Scientific American </w:t>
      </w:r>
      <w:r w:rsidRPr="00164112">
        <w:t xml:space="preserve">November 30, 2015 </w:t>
      </w:r>
      <w:hyperlink r:id="rId95" w:history="1">
        <w:r w:rsidRPr="00F87433">
          <w:rPr>
            <w:rStyle w:val="Hyperlink"/>
          </w:rPr>
          <w:t>https://www.scientificamerican.com/article/fast-growth-can-solve-climate-change/</w:t>
        </w:r>
      </w:hyperlink>
      <w:r>
        <w:t xml:space="preserve">  accessed gdi-tm) </w:t>
      </w:r>
    </w:p>
    <w:p w14:paraId="0EE16B7F" w14:textId="48223CA3" w:rsidR="00E27EE3" w:rsidRDefault="00E27EE3" w:rsidP="00E27EE3">
      <w:pPr>
        <w:rPr>
          <w:rStyle w:val="StyleUnderline"/>
        </w:rPr>
      </w:pPr>
      <w:r w:rsidRPr="00E27EE3">
        <w:t xml:space="preserve">Finally, </w:t>
      </w:r>
      <w:r w:rsidRPr="00E27EE3">
        <w:rPr>
          <w:rStyle w:val="StyleUnderline"/>
        </w:rPr>
        <w:t>faster economic growth provides the wherewithal to spur innovation and create cheaper and more efficient technologies</w:t>
      </w:r>
      <w:r w:rsidRPr="00E27EE3">
        <w:t>. Swanson’s Law is an example of increasing economies of scale: Every time global solar panel production capacity doubles, the price drops 20 percent. At the current rate of growth, electricity from solar panels will be cheaper than that produced by burning natural gas in less than a decade</w:t>
      </w:r>
      <w:r w:rsidRPr="00E27EE3">
        <w:rPr>
          <w:rStyle w:val="StyleUnderline"/>
        </w:rPr>
        <w:t>. Similarly, climate scientist James Hansen and his colleagues have urgently argued that there is “no credible path to climate stabilization that does not include a substantial role for nuclear power.”</w:t>
      </w:r>
      <w:r w:rsidRPr="00E27EE3">
        <w:t xml:space="preserve"> A recent study published in PLoS ONE by Swedish and Australian researchers estimates that replacing all fossil fuel energy generation with nuclear power could be done in 25 to 34 years</w:t>
      </w:r>
      <w:r w:rsidRPr="00E27EE3">
        <w:rPr>
          <w:rStyle w:val="StyleUnderline"/>
        </w:rPr>
        <w:t>. Economic growth supplies the capital needed to fund the global no-carbon energy transformation, not mandates to deploy current, expensive, clunky versions of renewable energy and nuclear technologies.</w:t>
      </w:r>
    </w:p>
    <w:p w14:paraId="4A109223" w14:textId="607F7BD5" w:rsidR="00F6642C" w:rsidRDefault="00B84A10" w:rsidP="00B84A10">
      <w:pPr>
        <w:pStyle w:val="Heading4"/>
      </w:pPr>
      <w:r>
        <w:t xml:space="preserve">No impact – immigration doesn’t impact the environment </w:t>
      </w:r>
    </w:p>
    <w:p w14:paraId="5F28A45B" w14:textId="3536335E" w:rsidR="00C117C1" w:rsidRPr="00C117C1" w:rsidRDefault="00C117C1" w:rsidP="00C117C1">
      <w:pPr>
        <w:rPr>
          <w:b/>
        </w:rPr>
      </w:pPr>
      <w:r w:rsidRPr="00C117C1">
        <w:rPr>
          <w:b/>
        </w:rPr>
        <w:t xml:space="preserve">Whitford, 2008 </w:t>
      </w:r>
    </w:p>
    <w:p w14:paraId="5FEE38E8" w14:textId="4B3E22D0" w:rsidR="00C117C1" w:rsidRPr="00C117C1" w:rsidRDefault="00C117C1" w:rsidP="00C117C1">
      <w:r>
        <w:t>(Ben, “</w:t>
      </w:r>
      <w:r>
        <w:t>Does immigration hurt the environment?</w:t>
      </w:r>
      <w:r>
        <w:t xml:space="preserve">”  the Guardain August 1, 2008 </w:t>
      </w:r>
      <w:hyperlink r:id="rId96" w:history="1">
        <w:r w:rsidRPr="00F87433">
          <w:rPr>
            <w:rStyle w:val="Hyperlink"/>
          </w:rPr>
          <w:t>https://www.theguardian.com/commentisfree/2008/aug/01/immigrationpolicy.usa</w:t>
        </w:r>
      </w:hyperlink>
      <w:r>
        <w:t xml:space="preserve"> accessed gdi-tm) </w:t>
      </w:r>
    </w:p>
    <w:p w14:paraId="15BE78DE" w14:textId="6B6979BC" w:rsidR="00B84A10" w:rsidRPr="00EB3945" w:rsidRDefault="00B84A10" w:rsidP="00B84A10">
      <w:pPr>
        <w:rPr>
          <w:rStyle w:val="StyleUnderline"/>
        </w:rPr>
      </w:pPr>
      <w:r w:rsidRPr="00B84A10">
        <w:rPr>
          <w:rFonts w:eastAsia="Times New Roman"/>
        </w:rPr>
        <w:t xml:space="preserve">In fact, </w:t>
      </w:r>
      <w:r w:rsidRPr="00EB3945">
        <w:rPr>
          <w:rStyle w:val="StyleUnderline"/>
        </w:rPr>
        <w:t xml:space="preserve">it's debatable whether immigration has any significant environmental impact. US government scientists say there's </w:t>
      </w:r>
      <w:hyperlink r:id="rId97" w:history="1">
        <w:r w:rsidRPr="00EB3945">
          <w:rPr>
            <w:rStyle w:val="StyleUnderline"/>
          </w:rPr>
          <w:t>insufficient evidence</w:t>
        </w:r>
      </w:hyperlink>
      <w:r w:rsidRPr="00EB3945">
        <w:rPr>
          <w:rStyle w:val="StyleUnderline"/>
        </w:rPr>
        <w:t xml:space="preserve"> (pdf) to draw a conclusion one way or the other, while cornucopian economists like Julian Simon - a free-marketeer who's loathed by most environmentalists - have argued that immigration-fuelled population increases will make </w:t>
      </w:r>
      <w:hyperlink r:id="rId98" w:history="1">
        <w:r w:rsidRPr="00EB3945">
          <w:rPr>
            <w:rStyle w:val="StyleUnderline"/>
          </w:rPr>
          <w:t>little or no long-term difference</w:t>
        </w:r>
      </w:hyperlink>
      <w:r w:rsidRPr="00EB3945">
        <w:rPr>
          <w:rStyle w:val="StyleUnderline"/>
        </w:rPr>
        <w:t xml:space="preserve"> to the US environment.</w:t>
      </w:r>
      <w:r w:rsidRPr="00B84A10">
        <w:rPr>
          <w:rFonts w:eastAsia="Times New Roman"/>
        </w:rPr>
        <w:t xml:space="preserve"> It's even been suggested that on a global scale, </w:t>
      </w:r>
      <w:r w:rsidRPr="00EB3945">
        <w:rPr>
          <w:rStyle w:val="StyleUnderline"/>
        </w:rPr>
        <w:t>immigration helps to slow population growth. Immigrants from the developing world tend to reproduce more slowly than they would have done if they'd stayed home, while their remittances promote economic development and slow population growth in their home countrie</w:t>
      </w:r>
      <w:bookmarkStart w:id="0" w:name="_GoBack"/>
      <w:bookmarkEnd w:id="0"/>
    </w:p>
    <w:sectPr w:rsidR="00B84A10" w:rsidRPr="00EB394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3877F08"/>
    <w:multiLevelType w:val="multilevel"/>
    <w:tmpl w:val="41A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887C24"/>
    <w:multiLevelType w:val="multilevel"/>
    <w:tmpl w:val="698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45144B8"/>
    <w:multiLevelType w:val="multilevel"/>
    <w:tmpl w:val="080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DF0AA2"/>
    <w:multiLevelType w:val="multilevel"/>
    <w:tmpl w:val="187A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04519C"/>
    <w:multiLevelType w:val="multilevel"/>
    <w:tmpl w:val="11AC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1B9762A"/>
    <w:multiLevelType w:val="multilevel"/>
    <w:tmpl w:val="F89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9F26C00"/>
    <w:multiLevelType w:val="multilevel"/>
    <w:tmpl w:val="225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7"/>
  </w:num>
  <w:num w:numId="14">
    <w:abstractNumId w:val="13"/>
  </w:num>
  <w:num w:numId="15">
    <w:abstractNumId w:val="21"/>
  </w:num>
  <w:num w:numId="16">
    <w:abstractNumId w:val="11"/>
  </w:num>
  <w:num w:numId="17">
    <w:abstractNumId w:val="12"/>
  </w:num>
  <w:num w:numId="18">
    <w:abstractNumId w:val="20"/>
  </w:num>
  <w:num w:numId="19">
    <w:abstractNumId w:val="15"/>
  </w:num>
  <w:num w:numId="20">
    <w:abstractNumId w:val="18"/>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63"/>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D783B"/>
    <w:rsid w:val="000029E3"/>
    <w:rsid w:val="000029E8"/>
    <w:rsid w:val="00004225"/>
    <w:rsid w:val="000066CA"/>
    <w:rsid w:val="00007264"/>
    <w:rsid w:val="000076A9"/>
    <w:rsid w:val="00010A72"/>
    <w:rsid w:val="00014FAD"/>
    <w:rsid w:val="00015D2A"/>
    <w:rsid w:val="0002490B"/>
    <w:rsid w:val="00026465"/>
    <w:rsid w:val="00030204"/>
    <w:rsid w:val="000312A0"/>
    <w:rsid w:val="0003396C"/>
    <w:rsid w:val="00035337"/>
    <w:rsid w:val="00043EBE"/>
    <w:rsid w:val="00046121"/>
    <w:rsid w:val="00052FB1"/>
    <w:rsid w:val="00054276"/>
    <w:rsid w:val="000547B1"/>
    <w:rsid w:val="0006091E"/>
    <w:rsid w:val="000638C1"/>
    <w:rsid w:val="00065FEE"/>
    <w:rsid w:val="00066E3C"/>
    <w:rsid w:val="000726C0"/>
    <w:rsid w:val="00072718"/>
    <w:rsid w:val="0007381E"/>
    <w:rsid w:val="00076094"/>
    <w:rsid w:val="0008785F"/>
    <w:rsid w:val="00090CBE"/>
    <w:rsid w:val="00092ADE"/>
    <w:rsid w:val="00094DEC"/>
    <w:rsid w:val="000A2D8A"/>
    <w:rsid w:val="000B79F3"/>
    <w:rsid w:val="000C7FD0"/>
    <w:rsid w:val="000D26A6"/>
    <w:rsid w:val="000D2B90"/>
    <w:rsid w:val="000D6ED8"/>
    <w:rsid w:val="000D717B"/>
    <w:rsid w:val="000D783B"/>
    <w:rsid w:val="00100B28"/>
    <w:rsid w:val="0011579A"/>
    <w:rsid w:val="00117316"/>
    <w:rsid w:val="00120831"/>
    <w:rsid w:val="001209B4"/>
    <w:rsid w:val="00164112"/>
    <w:rsid w:val="001761FC"/>
    <w:rsid w:val="00182655"/>
    <w:rsid w:val="001840F2"/>
    <w:rsid w:val="00185134"/>
    <w:rsid w:val="001856C6"/>
    <w:rsid w:val="00186901"/>
    <w:rsid w:val="00191B5F"/>
    <w:rsid w:val="00192487"/>
    <w:rsid w:val="00193416"/>
    <w:rsid w:val="00195073"/>
    <w:rsid w:val="0019668D"/>
    <w:rsid w:val="001A25FD"/>
    <w:rsid w:val="001A5371"/>
    <w:rsid w:val="001A6A53"/>
    <w:rsid w:val="001A72C7"/>
    <w:rsid w:val="001B62F1"/>
    <w:rsid w:val="001B73E3"/>
    <w:rsid w:val="001C316D"/>
    <w:rsid w:val="001C67E7"/>
    <w:rsid w:val="001D1A0D"/>
    <w:rsid w:val="001D36BF"/>
    <w:rsid w:val="001D4C28"/>
    <w:rsid w:val="001E0B1F"/>
    <w:rsid w:val="001E0C0F"/>
    <w:rsid w:val="001E1E0B"/>
    <w:rsid w:val="001F1173"/>
    <w:rsid w:val="001F1421"/>
    <w:rsid w:val="001F7FC6"/>
    <w:rsid w:val="002005A8"/>
    <w:rsid w:val="00203DD8"/>
    <w:rsid w:val="00204E1D"/>
    <w:rsid w:val="002059BD"/>
    <w:rsid w:val="00207FD8"/>
    <w:rsid w:val="00210FAF"/>
    <w:rsid w:val="00213B1E"/>
    <w:rsid w:val="00215284"/>
    <w:rsid w:val="002168F2"/>
    <w:rsid w:val="0022589F"/>
    <w:rsid w:val="002343FE"/>
    <w:rsid w:val="00235C13"/>
    <w:rsid w:val="00235F7B"/>
    <w:rsid w:val="00236B80"/>
    <w:rsid w:val="00245069"/>
    <w:rsid w:val="002502CF"/>
    <w:rsid w:val="00262503"/>
    <w:rsid w:val="0026532B"/>
    <w:rsid w:val="00267EBB"/>
    <w:rsid w:val="0027023B"/>
    <w:rsid w:val="00272F3F"/>
    <w:rsid w:val="00274EDB"/>
    <w:rsid w:val="0027729E"/>
    <w:rsid w:val="002843B2"/>
    <w:rsid w:val="00284ED6"/>
    <w:rsid w:val="00290C5A"/>
    <w:rsid w:val="00290C92"/>
    <w:rsid w:val="0029647A"/>
    <w:rsid w:val="00296504"/>
    <w:rsid w:val="002B5511"/>
    <w:rsid w:val="002B7ACF"/>
    <w:rsid w:val="002D57BB"/>
    <w:rsid w:val="002E0643"/>
    <w:rsid w:val="002E392E"/>
    <w:rsid w:val="002E6BBC"/>
    <w:rsid w:val="002F1BA9"/>
    <w:rsid w:val="002F6E74"/>
    <w:rsid w:val="00301357"/>
    <w:rsid w:val="003106B3"/>
    <w:rsid w:val="0031385D"/>
    <w:rsid w:val="003171AB"/>
    <w:rsid w:val="003223B2"/>
    <w:rsid w:val="00322A67"/>
    <w:rsid w:val="00330E13"/>
    <w:rsid w:val="00335A23"/>
    <w:rsid w:val="00340707"/>
    <w:rsid w:val="00341C61"/>
    <w:rsid w:val="00345CF8"/>
    <w:rsid w:val="00351841"/>
    <w:rsid w:val="003624A6"/>
    <w:rsid w:val="00363594"/>
    <w:rsid w:val="00364ADF"/>
    <w:rsid w:val="00365C8D"/>
    <w:rsid w:val="003670D9"/>
    <w:rsid w:val="00370B41"/>
    <w:rsid w:val="00371B27"/>
    <w:rsid w:val="003726C3"/>
    <w:rsid w:val="00373F89"/>
    <w:rsid w:val="00375D2E"/>
    <w:rsid w:val="00383071"/>
    <w:rsid w:val="00383B19"/>
    <w:rsid w:val="00384CBC"/>
    <w:rsid w:val="00392699"/>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4219"/>
    <w:rsid w:val="004170BF"/>
    <w:rsid w:val="004270E3"/>
    <w:rsid w:val="004348DC"/>
    <w:rsid w:val="00434921"/>
    <w:rsid w:val="00442018"/>
    <w:rsid w:val="00446567"/>
    <w:rsid w:val="00447B10"/>
    <w:rsid w:val="00450471"/>
    <w:rsid w:val="00452EE4"/>
    <w:rsid w:val="00452F0B"/>
    <w:rsid w:val="004536D6"/>
    <w:rsid w:val="00457224"/>
    <w:rsid w:val="00472B09"/>
    <w:rsid w:val="0047482C"/>
    <w:rsid w:val="00475436"/>
    <w:rsid w:val="00475D48"/>
    <w:rsid w:val="0048047E"/>
    <w:rsid w:val="00482AF9"/>
    <w:rsid w:val="004903F5"/>
    <w:rsid w:val="00496BB2"/>
    <w:rsid w:val="004B37B4"/>
    <w:rsid w:val="004B72B4"/>
    <w:rsid w:val="004C0314"/>
    <w:rsid w:val="004C0D3D"/>
    <w:rsid w:val="004C213E"/>
    <w:rsid w:val="004C376C"/>
    <w:rsid w:val="004C49C8"/>
    <w:rsid w:val="004C657F"/>
    <w:rsid w:val="004D0873"/>
    <w:rsid w:val="004D17D8"/>
    <w:rsid w:val="004D52D8"/>
    <w:rsid w:val="004D7E54"/>
    <w:rsid w:val="004E355B"/>
    <w:rsid w:val="004F2A06"/>
    <w:rsid w:val="005028E5"/>
    <w:rsid w:val="00503735"/>
    <w:rsid w:val="00512FFE"/>
    <w:rsid w:val="005155A1"/>
    <w:rsid w:val="00516A88"/>
    <w:rsid w:val="005215AE"/>
    <w:rsid w:val="00522065"/>
    <w:rsid w:val="005224F2"/>
    <w:rsid w:val="00525B4C"/>
    <w:rsid w:val="0053011B"/>
    <w:rsid w:val="00533F1C"/>
    <w:rsid w:val="00536D8B"/>
    <w:rsid w:val="005379C3"/>
    <w:rsid w:val="005519C2"/>
    <w:rsid w:val="005523E0"/>
    <w:rsid w:val="0055320F"/>
    <w:rsid w:val="0055699B"/>
    <w:rsid w:val="0056020A"/>
    <w:rsid w:val="005620FB"/>
    <w:rsid w:val="00563D3D"/>
    <w:rsid w:val="005659AA"/>
    <w:rsid w:val="005676E8"/>
    <w:rsid w:val="005734E8"/>
    <w:rsid w:val="00577C12"/>
    <w:rsid w:val="00580BFC"/>
    <w:rsid w:val="00581048"/>
    <w:rsid w:val="00581203"/>
    <w:rsid w:val="0058349C"/>
    <w:rsid w:val="00585FBE"/>
    <w:rsid w:val="005870E8"/>
    <w:rsid w:val="0058789C"/>
    <w:rsid w:val="005A4D4E"/>
    <w:rsid w:val="005A7237"/>
    <w:rsid w:val="005B150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27A"/>
    <w:rsid w:val="00626A15"/>
    <w:rsid w:val="0063056D"/>
    <w:rsid w:val="006379E9"/>
    <w:rsid w:val="006438CB"/>
    <w:rsid w:val="006529B9"/>
    <w:rsid w:val="00654695"/>
    <w:rsid w:val="0065500A"/>
    <w:rsid w:val="00655217"/>
    <w:rsid w:val="0065727C"/>
    <w:rsid w:val="00657A89"/>
    <w:rsid w:val="00674A78"/>
    <w:rsid w:val="00681EF5"/>
    <w:rsid w:val="00694145"/>
    <w:rsid w:val="0069547C"/>
    <w:rsid w:val="006966CE"/>
    <w:rsid w:val="00696A16"/>
    <w:rsid w:val="006A4840"/>
    <w:rsid w:val="006A52A0"/>
    <w:rsid w:val="006A6C5C"/>
    <w:rsid w:val="006A7E1D"/>
    <w:rsid w:val="006C3A56"/>
    <w:rsid w:val="006D13F3"/>
    <w:rsid w:val="006D13F4"/>
    <w:rsid w:val="006D6AED"/>
    <w:rsid w:val="006E5009"/>
    <w:rsid w:val="006E6D0B"/>
    <w:rsid w:val="006F126E"/>
    <w:rsid w:val="006F32C9"/>
    <w:rsid w:val="006F3834"/>
    <w:rsid w:val="006F5693"/>
    <w:rsid w:val="006F5D4C"/>
    <w:rsid w:val="00714414"/>
    <w:rsid w:val="00717B01"/>
    <w:rsid w:val="007227D9"/>
    <w:rsid w:val="00723FA6"/>
    <w:rsid w:val="0072491F"/>
    <w:rsid w:val="00725598"/>
    <w:rsid w:val="007374A1"/>
    <w:rsid w:val="00740026"/>
    <w:rsid w:val="00752712"/>
    <w:rsid w:val="00753A84"/>
    <w:rsid w:val="007611F5"/>
    <w:rsid w:val="007619E4"/>
    <w:rsid w:val="00761E75"/>
    <w:rsid w:val="0076495E"/>
    <w:rsid w:val="00765FC8"/>
    <w:rsid w:val="00775694"/>
    <w:rsid w:val="007870F2"/>
    <w:rsid w:val="0079032E"/>
    <w:rsid w:val="00792140"/>
    <w:rsid w:val="00793F46"/>
    <w:rsid w:val="00797D84"/>
    <w:rsid w:val="007A1325"/>
    <w:rsid w:val="007A1A18"/>
    <w:rsid w:val="007A3BAF"/>
    <w:rsid w:val="007B53D8"/>
    <w:rsid w:val="007C22C5"/>
    <w:rsid w:val="007C3355"/>
    <w:rsid w:val="007C57E1"/>
    <w:rsid w:val="007C5811"/>
    <w:rsid w:val="007D2DF5"/>
    <w:rsid w:val="007D451A"/>
    <w:rsid w:val="007D5E3E"/>
    <w:rsid w:val="007D7596"/>
    <w:rsid w:val="007E242C"/>
    <w:rsid w:val="007E6631"/>
    <w:rsid w:val="007F69C5"/>
    <w:rsid w:val="00803A12"/>
    <w:rsid w:val="00805417"/>
    <w:rsid w:val="00824D56"/>
    <w:rsid w:val="008266F9"/>
    <w:rsid w:val="008267E2"/>
    <w:rsid w:val="00826A9B"/>
    <w:rsid w:val="00834842"/>
    <w:rsid w:val="00840E7B"/>
    <w:rsid w:val="008536AF"/>
    <w:rsid w:val="00853D40"/>
    <w:rsid w:val="008564FC"/>
    <w:rsid w:val="00862A5E"/>
    <w:rsid w:val="00864E76"/>
    <w:rsid w:val="00870A45"/>
    <w:rsid w:val="00872581"/>
    <w:rsid w:val="0087459D"/>
    <w:rsid w:val="0087680F"/>
    <w:rsid w:val="00876D81"/>
    <w:rsid w:val="00881D86"/>
    <w:rsid w:val="00883306"/>
    <w:rsid w:val="00883E5D"/>
    <w:rsid w:val="008904F9"/>
    <w:rsid w:val="00890E4C"/>
    <w:rsid w:val="00890E74"/>
    <w:rsid w:val="00892798"/>
    <w:rsid w:val="0089418F"/>
    <w:rsid w:val="00897C29"/>
    <w:rsid w:val="008A1A9C"/>
    <w:rsid w:val="008A4633"/>
    <w:rsid w:val="008A4A9D"/>
    <w:rsid w:val="008A5850"/>
    <w:rsid w:val="008B032E"/>
    <w:rsid w:val="008C0FA2"/>
    <w:rsid w:val="008C2342"/>
    <w:rsid w:val="008C3FCF"/>
    <w:rsid w:val="008C77B6"/>
    <w:rsid w:val="008D1B91"/>
    <w:rsid w:val="008D724A"/>
    <w:rsid w:val="008E4255"/>
    <w:rsid w:val="008E7A3E"/>
    <w:rsid w:val="008F41FD"/>
    <w:rsid w:val="008F4479"/>
    <w:rsid w:val="008F4BA0"/>
    <w:rsid w:val="00901726"/>
    <w:rsid w:val="00920E6A"/>
    <w:rsid w:val="009233A0"/>
    <w:rsid w:val="009249F4"/>
    <w:rsid w:val="00931816"/>
    <w:rsid w:val="009318AE"/>
    <w:rsid w:val="00932C71"/>
    <w:rsid w:val="009509D5"/>
    <w:rsid w:val="009538F5"/>
    <w:rsid w:val="00957187"/>
    <w:rsid w:val="009573F4"/>
    <w:rsid w:val="00960255"/>
    <w:rsid w:val="009603E1"/>
    <w:rsid w:val="00961C9D"/>
    <w:rsid w:val="00963065"/>
    <w:rsid w:val="00966C1A"/>
    <w:rsid w:val="0097151F"/>
    <w:rsid w:val="00973777"/>
    <w:rsid w:val="00976E78"/>
    <w:rsid w:val="009775C0"/>
    <w:rsid w:val="00981F23"/>
    <w:rsid w:val="00990634"/>
    <w:rsid w:val="00991733"/>
    <w:rsid w:val="00992078"/>
    <w:rsid w:val="00992BE3"/>
    <w:rsid w:val="009A086B"/>
    <w:rsid w:val="009A1467"/>
    <w:rsid w:val="009A6464"/>
    <w:rsid w:val="009B69F5"/>
    <w:rsid w:val="009C5FF7"/>
    <w:rsid w:val="009C6292"/>
    <w:rsid w:val="009D15DB"/>
    <w:rsid w:val="009D3133"/>
    <w:rsid w:val="009E0D42"/>
    <w:rsid w:val="009E160D"/>
    <w:rsid w:val="009F1CBB"/>
    <w:rsid w:val="009F3305"/>
    <w:rsid w:val="009F6FB2"/>
    <w:rsid w:val="00A071C0"/>
    <w:rsid w:val="00A07D37"/>
    <w:rsid w:val="00A22670"/>
    <w:rsid w:val="00A24B35"/>
    <w:rsid w:val="00A271BA"/>
    <w:rsid w:val="00A27F86"/>
    <w:rsid w:val="00A431C6"/>
    <w:rsid w:val="00A53A4D"/>
    <w:rsid w:val="00A54315"/>
    <w:rsid w:val="00A60FBC"/>
    <w:rsid w:val="00A65C0B"/>
    <w:rsid w:val="00A776BA"/>
    <w:rsid w:val="00A81FD2"/>
    <w:rsid w:val="00A8441A"/>
    <w:rsid w:val="00A849C9"/>
    <w:rsid w:val="00A8674A"/>
    <w:rsid w:val="00A96E24"/>
    <w:rsid w:val="00A976D6"/>
    <w:rsid w:val="00AA6F6E"/>
    <w:rsid w:val="00AB122B"/>
    <w:rsid w:val="00AB21B0"/>
    <w:rsid w:val="00AB48D3"/>
    <w:rsid w:val="00AD4D91"/>
    <w:rsid w:val="00AE0243"/>
    <w:rsid w:val="00AE1BAD"/>
    <w:rsid w:val="00AE2124"/>
    <w:rsid w:val="00AE24BC"/>
    <w:rsid w:val="00AE3E3F"/>
    <w:rsid w:val="00AF2516"/>
    <w:rsid w:val="00AF4760"/>
    <w:rsid w:val="00AF55D4"/>
    <w:rsid w:val="00B02AB1"/>
    <w:rsid w:val="00B0458F"/>
    <w:rsid w:val="00B0505F"/>
    <w:rsid w:val="00B05C2D"/>
    <w:rsid w:val="00B1109D"/>
    <w:rsid w:val="00B11C98"/>
    <w:rsid w:val="00B12933"/>
    <w:rsid w:val="00B12B88"/>
    <w:rsid w:val="00B137E0"/>
    <w:rsid w:val="00B13BC8"/>
    <w:rsid w:val="00B16DB7"/>
    <w:rsid w:val="00B24662"/>
    <w:rsid w:val="00B25D49"/>
    <w:rsid w:val="00B3569C"/>
    <w:rsid w:val="00B43676"/>
    <w:rsid w:val="00B46EC4"/>
    <w:rsid w:val="00B5602D"/>
    <w:rsid w:val="00B60125"/>
    <w:rsid w:val="00B6656B"/>
    <w:rsid w:val="00B71625"/>
    <w:rsid w:val="00B71FC1"/>
    <w:rsid w:val="00B75C54"/>
    <w:rsid w:val="00B84A10"/>
    <w:rsid w:val="00B8710E"/>
    <w:rsid w:val="00B92A93"/>
    <w:rsid w:val="00BA17A8"/>
    <w:rsid w:val="00BA3C33"/>
    <w:rsid w:val="00BA4805"/>
    <w:rsid w:val="00BB0878"/>
    <w:rsid w:val="00BB1879"/>
    <w:rsid w:val="00BC0ABE"/>
    <w:rsid w:val="00BC30DB"/>
    <w:rsid w:val="00BC64FF"/>
    <w:rsid w:val="00BC7C37"/>
    <w:rsid w:val="00BD2244"/>
    <w:rsid w:val="00BE6472"/>
    <w:rsid w:val="00BF29B8"/>
    <w:rsid w:val="00BF46EA"/>
    <w:rsid w:val="00C07769"/>
    <w:rsid w:val="00C07D05"/>
    <w:rsid w:val="00C10856"/>
    <w:rsid w:val="00C117C1"/>
    <w:rsid w:val="00C1792A"/>
    <w:rsid w:val="00C203FA"/>
    <w:rsid w:val="00C20411"/>
    <w:rsid w:val="00C20AE3"/>
    <w:rsid w:val="00C244F5"/>
    <w:rsid w:val="00C257B4"/>
    <w:rsid w:val="00C3164F"/>
    <w:rsid w:val="00C31B5E"/>
    <w:rsid w:val="00C34D3E"/>
    <w:rsid w:val="00C35B37"/>
    <w:rsid w:val="00C3747A"/>
    <w:rsid w:val="00C37F29"/>
    <w:rsid w:val="00C45DFF"/>
    <w:rsid w:val="00C52C78"/>
    <w:rsid w:val="00C56DCC"/>
    <w:rsid w:val="00C57075"/>
    <w:rsid w:val="00C649AA"/>
    <w:rsid w:val="00C72AFE"/>
    <w:rsid w:val="00C745B3"/>
    <w:rsid w:val="00C81619"/>
    <w:rsid w:val="00CA013C"/>
    <w:rsid w:val="00CA6D6D"/>
    <w:rsid w:val="00CC7A4E"/>
    <w:rsid w:val="00CD1359"/>
    <w:rsid w:val="00CD4C83"/>
    <w:rsid w:val="00CE5827"/>
    <w:rsid w:val="00D01EDC"/>
    <w:rsid w:val="00D078AA"/>
    <w:rsid w:val="00D10058"/>
    <w:rsid w:val="00D11978"/>
    <w:rsid w:val="00D15E30"/>
    <w:rsid w:val="00D16129"/>
    <w:rsid w:val="00D25DBD"/>
    <w:rsid w:val="00D26929"/>
    <w:rsid w:val="00D2794E"/>
    <w:rsid w:val="00D30CBD"/>
    <w:rsid w:val="00D30D9E"/>
    <w:rsid w:val="00D318C5"/>
    <w:rsid w:val="00D33908"/>
    <w:rsid w:val="00D354F2"/>
    <w:rsid w:val="00D36C30"/>
    <w:rsid w:val="00D37C90"/>
    <w:rsid w:val="00D43A8C"/>
    <w:rsid w:val="00D53072"/>
    <w:rsid w:val="00D61A4E"/>
    <w:rsid w:val="00D634EA"/>
    <w:rsid w:val="00D713A1"/>
    <w:rsid w:val="00D77956"/>
    <w:rsid w:val="00D80F0C"/>
    <w:rsid w:val="00D832AB"/>
    <w:rsid w:val="00D92077"/>
    <w:rsid w:val="00D951E2"/>
    <w:rsid w:val="00D9565A"/>
    <w:rsid w:val="00DB2337"/>
    <w:rsid w:val="00DB5F87"/>
    <w:rsid w:val="00DB699B"/>
    <w:rsid w:val="00DC0376"/>
    <w:rsid w:val="00DC099B"/>
    <w:rsid w:val="00DC2BE5"/>
    <w:rsid w:val="00DC3697"/>
    <w:rsid w:val="00DD4CD4"/>
    <w:rsid w:val="00DD65A2"/>
    <w:rsid w:val="00DD6770"/>
    <w:rsid w:val="00DE0749"/>
    <w:rsid w:val="00DE0B6B"/>
    <w:rsid w:val="00DE1CE2"/>
    <w:rsid w:val="00DE6BFF"/>
    <w:rsid w:val="00DF1210"/>
    <w:rsid w:val="00DF31E9"/>
    <w:rsid w:val="00DF400D"/>
    <w:rsid w:val="00DF5C23"/>
    <w:rsid w:val="00E01DAD"/>
    <w:rsid w:val="00E021DC"/>
    <w:rsid w:val="00E03F91"/>
    <w:rsid w:val="00E064EF"/>
    <w:rsid w:val="00E064F2"/>
    <w:rsid w:val="00E0717B"/>
    <w:rsid w:val="00E15598"/>
    <w:rsid w:val="00E20D65"/>
    <w:rsid w:val="00E27EE3"/>
    <w:rsid w:val="00E353A2"/>
    <w:rsid w:val="00E36881"/>
    <w:rsid w:val="00E42E4C"/>
    <w:rsid w:val="00E47013"/>
    <w:rsid w:val="00E541F9"/>
    <w:rsid w:val="00E57B79"/>
    <w:rsid w:val="00E63419"/>
    <w:rsid w:val="00E64496"/>
    <w:rsid w:val="00E72115"/>
    <w:rsid w:val="00E81982"/>
    <w:rsid w:val="00E8322E"/>
    <w:rsid w:val="00E8470B"/>
    <w:rsid w:val="00E903E0"/>
    <w:rsid w:val="00E935AF"/>
    <w:rsid w:val="00E96D07"/>
    <w:rsid w:val="00EA10A5"/>
    <w:rsid w:val="00EA1115"/>
    <w:rsid w:val="00EA39EB"/>
    <w:rsid w:val="00EA58CE"/>
    <w:rsid w:val="00EB33FF"/>
    <w:rsid w:val="00EB3945"/>
    <w:rsid w:val="00EB3D1A"/>
    <w:rsid w:val="00EC2759"/>
    <w:rsid w:val="00EC7106"/>
    <w:rsid w:val="00EC7DE9"/>
    <w:rsid w:val="00ED0120"/>
    <w:rsid w:val="00ED3BBA"/>
    <w:rsid w:val="00ED4E12"/>
    <w:rsid w:val="00ED656A"/>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E4A"/>
    <w:rsid w:val="00F31955"/>
    <w:rsid w:val="00F34C06"/>
    <w:rsid w:val="00F43EA3"/>
    <w:rsid w:val="00F50C55"/>
    <w:rsid w:val="00F56E56"/>
    <w:rsid w:val="00F57FFB"/>
    <w:rsid w:val="00F601E6"/>
    <w:rsid w:val="00F6642C"/>
    <w:rsid w:val="00F73954"/>
    <w:rsid w:val="00F94060"/>
    <w:rsid w:val="00FA4802"/>
    <w:rsid w:val="00FA56F6"/>
    <w:rsid w:val="00FA7756"/>
    <w:rsid w:val="00FB329D"/>
    <w:rsid w:val="00FC27E3"/>
    <w:rsid w:val="00FC36F2"/>
    <w:rsid w:val="00FC74C7"/>
    <w:rsid w:val="00FD2759"/>
    <w:rsid w:val="00FD451D"/>
    <w:rsid w:val="00FD5B22"/>
    <w:rsid w:val="00FE1B01"/>
    <w:rsid w:val="00FF56B7"/>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BCFB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B84A10"/>
    <w:rPr>
      <w:rFonts w:ascii="Times New Roman" w:hAnsi="Times New Roman" w:cs="Times New Roman"/>
    </w:rPr>
  </w:style>
  <w:style w:type="paragraph" w:styleId="Heading1">
    <w:name w:val="heading 1"/>
    <w:aliases w:val="Pocket"/>
    <w:basedOn w:val="Normal"/>
    <w:next w:val="Normal"/>
    <w:link w:val="Heading1Char"/>
    <w:uiPriority w:val="9"/>
    <w:qFormat/>
    <w:rsid w:val="00AD4D91"/>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9"/>
    <w:unhideWhenUsed/>
    <w:qFormat/>
    <w:rsid w:val="00AD4D91"/>
    <w:pPr>
      <w:keepNext/>
      <w:keepLines/>
      <w:pageBreakBefore/>
      <w:spacing w:before="40" w:line="259" w:lineRule="auto"/>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9"/>
    <w:unhideWhenUsed/>
    <w:qFormat/>
    <w:rsid w:val="00AD4D91"/>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
    <w:basedOn w:val="Normal"/>
    <w:next w:val="Normal"/>
    <w:link w:val="Heading4Char"/>
    <w:uiPriority w:val="9"/>
    <w:unhideWhenUsed/>
    <w:qFormat/>
    <w:rsid w:val="00AD4D91"/>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AD4D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4D91"/>
  </w:style>
  <w:style w:type="character" w:customStyle="1" w:styleId="Heading1Char">
    <w:name w:val="Heading 1 Char"/>
    <w:aliases w:val="Pocket Char"/>
    <w:basedOn w:val="DefaultParagraphFont"/>
    <w:link w:val="Heading1"/>
    <w:uiPriority w:val="9"/>
    <w:rsid w:val="00AD4D9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D4D9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D4D9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D4D91"/>
    <w:rPr>
      <w:rFonts w:ascii="Calibri" w:eastAsiaTheme="majorEastAsia" w:hAnsi="Calibri" w:cstheme="majorBidi"/>
      <w:b/>
      <w:bCs/>
      <w:sz w:val="26"/>
      <w:szCs w:val="26"/>
    </w:rPr>
  </w:style>
  <w:style w:type="character" w:customStyle="1" w:styleId="Style13ptBold">
    <w:name w:val="Style 13 pt Bold"/>
    <w:aliases w:val="Cite,Style Style Bold + 12 pt"/>
    <w:basedOn w:val="DefaultParagraphFont"/>
    <w:uiPriority w:val="1"/>
    <w:qFormat/>
    <w:rsid w:val="00AD4D91"/>
    <w:rPr>
      <w:b/>
      <w:sz w:val="26"/>
      <w:u w:val="none"/>
    </w:rPr>
  </w:style>
  <w:style w:type="character" w:customStyle="1" w:styleId="StyleUnderline">
    <w:name w:val="Style Underline"/>
    <w:aliases w:val="Underline,Style Bold Underline"/>
    <w:basedOn w:val="DefaultParagraphFont"/>
    <w:uiPriority w:val="1"/>
    <w:qFormat/>
    <w:rsid w:val="00AD4D91"/>
    <w:rPr>
      <w:b w:val="0"/>
      <w:sz w:val="22"/>
      <w:u w:val="single"/>
    </w:rPr>
  </w:style>
  <w:style w:type="character" w:styleId="Emphasis">
    <w:name w:val="Emphasis"/>
    <w:basedOn w:val="DefaultParagraphFont"/>
    <w:uiPriority w:val="20"/>
    <w:qFormat/>
    <w:rsid w:val="00AD4D9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D4D91"/>
    <w:rPr>
      <w:color w:val="auto"/>
      <w:u w:val="none"/>
    </w:rPr>
  </w:style>
  <w:style w:type="character" w:styleId="Hyperlink">
    <w:name w:val="Hyperlink"/>
    <w:basedOn w:val="DefaultParagraphFont"/>
    <w:uiPriority w:val="99"/>
    <w:unhideWhenUsed/>
    <w:rsid w:val="00AD4D91"/>
    <w:rPr>
      <w:color w:val="auto"/>
      <w:u w:val="none"/>
    </w:rPr>
  </w:style>
  <w:style w:type="paragraph" w:styleId="DocumentMap">
    <w:name w:val="Document Map"/>
    <w:basedOn w:val="Normal"/>
    <w:link w:val="DocumentMapChar"/>
    <w:uiPriority w:val="99"/>
    <w:semiHidden/>
    <w:unhideWhenUsed/>
    <w:rsid w:val="00AD4D91"/>
    <w:rPr>
      <w:rFonts w:ascii="Lucida Grande" w:hAnsi="Lucida Grande" w:cs="Lucida Grande"/>
    </w:rPr>
  </w:style>
  <w:style w:type="character" w:customStyle="1" w:styleId="DocumentMapChar">
    <w:name w:val="Document Map Char"/>
    <w:basedOn w:val="DefaultParagraphFont"/>
    <w:link w:val="DocumentMap"/>
    <w:uiPriority w:val="99"/>
    <w:semiHidden/>
    <w:rsid w:val="00AD4D91"/>
    <w:rPr>
      <w:rFonts w:ascii="Lucida Grande" w:hAnsi="Lucida Grande" w:cs="Lucida Grande"/>
    </w:rPr>
  </w:style>
  <w:style w:type="paragraph" w:styleId="NoSpacing">
    <w:name w:val="No Spacing"/>
    <w:uiPriority w:val="1"/>
    <w:rsid w:val="00F30E4A"/>
  </w:style>
  <w:style w:type="paragraph" w:styleId="ListParagraph">
    <w:name w:val="List Paragraph"/>
    <w:basedOn w:val="Normal"/>
    <w:uiPriority w:val="34"/>
    <w:rsid w:val="00F30E4A"/>
    <w:pPr>
      <w:spacing w:after="160" w:line="259" w:lineRule="auto"/>
      <w:ind w:left="720"/>
      <w:contextualSpacing/>
    </w:pPr>
    <w:rPr>
      <w:rFonts w:ascii="Calibri" w:hAnsi="Calibri" w:cstheme="minorBidi"/>
      <w:sz w:val="22"/>
    </w:rPr>
  </w:style>
  <w:style w:type="paragraph" w:styleId="Header">
    <w:name w:val="header"/>
    <w:basedOn w:val="Normal"/>
    <w:link w:val="HeaderChar"/>
    <w:uiPriority w:val="99"/>
    <w:unhideWhenUsed/>
    <w:rsid w:val="00F30E4A"/>
    <w:pPr>
      <w:tabs>
        <w:tab w:val="center" w:pos="4320"/>
        <w:tab w:val="right" w:pos="8640"/>
      </w:tabs>
      <w:spacing w:after="160" w:line="259" w:lineRule="auto"/>
    </w:pPr>
    <w:rPr>
      <w:rFonts w:ascii="Calibri" w:hAnsi="Calibri" w:cstheme="minorBidi"/>
      <w:sz w:val="22"/>
    </w:rPr>
  </w:style>
  <w:style w:type="character" w:customStyle="1" w:styleId="HeaderChar">
    <w:name w:val="Header Char"/>
    <w:basedOn w:val="DefaultParagraphFont"/>
    <w:link w:val="Header"/>
    <w:uiPriority w:val="99"/>
    <w:rsid w:val="00F30E4A"/>
    <w:rPr>
      <w:rFonts w:ascii="Calibri" w:hAnsi="Calibri"/>
      <w:sz w:val="22"/>
    </w:rPr>
  </w:style>
  <w:style w:type="paragraph" w:styleId="Footer">
    <w:name w:val="footer"/>
    <w:basedOn w:val="Normal"/>
    <w:link w:val="FooterChar"/>
    <w:uiPriority w:val="99"/>
    <w:unhideWhenUsed/>
    <w:rsid w:val="00F30E4A"/>
    <w:pPr>
      <w:tabs>
        <w:tab w:val="center" w:pos="4320"/>
        <w:tab w:val="right" w:pos="8640"/>
      </w:tabs>
      <w:spacing w:after="160" w:line="259" w:lineRule="auto"/>
    </w:pPr>
    <w:rPr>
      <w:rFonts w:ascii="Calibri" w:hAnsi="Calibri" w:cstheme="minorBidi"/>
      <w:sz w:val="22"/>
    </w:rPr>
  </w:style>
  <w:style w:type="character" w:customStyle="1" w:styleId="FooterChar">
    <w:name w:val="Footer Char"/>
    <w:basedOn w:val="DefaultParagraphFont"/>
    <w:link w:val="Footer"/>
    <w:uiPriority w:val="99"/>
    <w:rsid w:val="00F30E4A"/>
    <w:rPr>
      <w:rFonts w:ascii="Calibri" w:hAnsi="Calibri"/>
      <w:sz w:val="22"/>
    </w:rPr>
  </w:style>
  <w:style w:type="paragraph" w:customStyle="1" w:styleId="zn-bodyparagraph">
    <w:name w:val="zn-body__paragraph"/>
    <w:basedOn w:val="Normal"/>
    <w:rsid w:val="00F30E4A"/>
    <w:pPr>
      <w:spacing w:before="100" w:beforeAutospacing="1" w:after="100" w:afterAutospacing="1" w:line="259" w:lineRule="auto"/>
    </w:pPr>
    <w:rPr>
      <w:rFonts w:ascii="Calibri" w:hAnsi="Calibri" w:cstheme="minorBidi"/>
      <w:sz w:val="22"/>
    </w:rPr>
  </w:style>
  <w:style w:type="character" w:customStyle="1" w:styleId="elstoryelementheader">
    <w:name w:val="el__storyelement__header"/>
    <w:basedOn w:val="DefaultParagraphFont"/>
    <w:rsid w:val="00F30E4A"/>
  </w:style>
  <w:style w:type="character" w:styleId="Strong">
    <w:name w:val="Strong"/>
    <w:basedOn w:val="DefaultParagraphFont"/>
    <w:uiPriority w:val="22"/>
    <w:qFormat/>
    <w:rsid w:val="00F30E4A"/>
    <w:rPr>
      <w:b/>
      <w:bCs/>
    </w:rPr>
  </w:style>
  <w:style w:type="paragraph" w:styleId="NormalWeb">
    <w:name w:val="Normal (Web)"/>
    <w:basedOn w:val="Normal"/>
    <w:uiPriority w:val="99"/>
    <w:unhideWhenUsed/>
    <w:rsid w:val="00F30E4A"/>
    <w:pPr>
      <w:spacing w:before="100" w:beforeAutospacing="1" w:after="100" w:afterAutospacing="1" w:line="259" w:lineRule="auto"/>
    </w:pPr>
    <w:rPr>
      <w:rFonts w:ascii="Calibri" w:hAnsi="Calibri" w:cstheme="minorBidi"/>
      <w:sz w:val="22"/>
    </w:rPr>
  </w:style>
  <w:style w:type="paragraph" w:customStyle="1" w:styleId="wp-caption-text">
    <w:name w:val="wp-caption-text"/>
    <w:basedOn w:val="Normal"/>
    <w:rsid w:val="00F30E4A"/>
    <w:pPr>
      <w:spacing w:before="100" w:beforeAutospacing="1" w:after="100" w:afterAutospacing="1" w:line="259" w:lineRule="auto"/>
    </w:pPr>
    <w:rPr>
      <w:rFonts w:ascii="Calibri" w:hAnsi="Calibri" w:cstheme="minorBidi"/>
      <w:sz w:val="22"/>
    </w:rPr>
  </w:style>
  <w:style w:type="paragraph" w:customStyle="1" w:styleId="p1">
    <w:name w:val="p1"/>
    <w:basedOn w:val="Normal"/>
    <w:rsid w:val="00F30E4A"/>
    <w:pPr>
      <w:spacing w:after="160" w:line="259" w:lineRule="auto"/>
    </w:pPr>
    <w:rPr>
      <w:rFonts w:ascii="Times" w:hAnsi="Times" w:cstheme="minorBidi"/>
      <w:sz w:val="18"/>
      <w:szCs w:val="18"/>
    </w:rPr>
  </w:style>
  <w:style w:type="paragraph" w:customStyle="1" w:styleId="p2">
    <w:name w:val="p2"/>
    <w:basedOn w:val="Normal"/>
    <w:rsid w:val="00F30E4A"/>
    <w:pPr>
      <w:spacing w:after="160" w:line="182" w:lineRule="atLeast"/>
      <w:jc w:val="both"/>
    </w:pPr>
    <w:rPr>
      <w:rFonts w:ascii="Times" w:hAnsi="Times" w:cstheme="minorBidi"/>
      <w:sz w:val="16"/>
      <w:szCs w:val="16"/>
    </w:rPr>
  </w:style>
  <w:style w:type="paragraph" w:customStyle="1" w:styleId="p3">
    <w:name w:val="p3"/>
    <w:basedOn w:val="Normal"/>
    <w:rsid w:val="00F30E4A"/>
    <w:pPr>
      <w:spacing w:after="160" w:line="167" w:lineRule="atLeast"/>
      <w:jc w:val="both"/>
    </w:pPr>
    <w:rPr>
      <w:rFonts w:ascii="Times" w:hAnsi="Times" w:cstheme="minorBidi"/>
      <w:sz w:val="17"/>
      <w:szCs w:val="17"/>
    </w:rPr>
  </w:style>
  <w:style w:type="character" w:customStyle="1" w:styleId="s2">
    <w:name w:val="s2"/>
    <w:basedOn w:val="DefaultParagraphFont"/>
    <w:rsid w:val="00F30E4A"/>
    <w:rPr>
      <w:rFonts w:ascii="Times" w:hAnsi="Times" w:hint="default"/>
      <w:sz w:val="76"/>
      <w:szCs w:val="76"/>
    </w:rPr>
  </w:style>
  <w:style w:type="character" w:customStyle="1" w:styleId="apple-converted-space">
    <w:name w:val="apple-converted-space"/>
    <w:basedOn w:val="DefaultParagraphFont"/>
    <w:rsid w:val="00F30E4A"/>
  </w:style>
  <w:style w:type="paragraph" w:customStyle="1" w:styleId="p4">
    <w:name w:val="p4"/>
    <w:basedOn w:val="Normal"/>
    <w:rsid w:val="00F30E4A"/>
    <w:pPr>
      <w:spacing w:after="160" w:line="167" w:lineRule="atLeast"/>
      <w:ind w:left="270" w:hanging="270"/>
      <w:jc w:val="both"/>
    </w:pPr>
    <w:rPr>
      <w:rFonts w:ascii="Times" w:hAnsi="Times" w:cstheme="minorBidi"/>
      <w:sz w:val="17"/>
      <w:szCs w:val="17"/>
    </w:rPr>
  </w:style>
  <w:style w:type="character" w:customStyle="1" w:styleId="s1">
    <w:name w:val="s1"/>
    <w:basedOn w:val="DefaultParagraphFont"/>
    <w:rsid w:val="00F30E4A"/>
    <w:rPr>
      <w:rFonts w:ascii="Times" w:hAnsi="Times" w:hint="default"/>
      <w:sz w:val="9"/>
      <w:szCs w:val="9"/>
    </w:rPr>
  </w:style>
  <w:style w:type="paragraph" w:customStyle="1" w:styleId="p5">
    <w:name w:val="p5"/>
    <w:basedOn w:val="Normal"/>
    <w:rsid w:val="00F30E4A"/>
    <w:pPr>
      <w:spacing w:after="160" w:line="182" w:lineRule="atLeast"/>
      <w:ind w:firstLine="540"/>
      <w:jc w:val="both"/>
    </w:pPr>
    <w:rPr>
      <w:rFonts w:ascii="Times" w:hAnsi="Times" w:cstheme="minorBidi"/>
      <w:sz w:val="17"/>
      <w:szCs w:val="17"/>
    </w:rPr>
  </w:style>
  <w:style w:type="paragraph" w:customStyle="1" w:styleId="p6">
    <w:name w:val="p6"/>
    <w:basedOn w:val="Normal"/>
    <w:rsid w:val="00F30E4A"/>
    <w:pPr>
      <w:spacing w:after="160" w:line="182" w:lineRule="atLeast"/>
      <w:ind w:firstLine="540"/>
      <w:jc w:val="both"/>
    </w:pPr>
    <w:rPr>
      <w:rFonts w:ascii="Times" w:hAnsi="Times" w:cstheme="minorBidi"/>
      <w:sz w:val="16"/>
      <w:szCs w:val="16"/>
    </w:rPr>
  </w:style>
  <w:style w:type="paragraph" w:customStyle="1" w:styleId="p7">
    <w:name w:val="p7"/>
    <w:basedOn w:val="Normal"/>
    <w:rsid w:val="00F30E4A"/>
    <w:pPr>
      <w:spacing w:after="160" w:line="182" w:lineRule="atLeast"/>
      <w:ind w:firstLine="540"/>
      <w:jc w:val="both"/>
    </w:pPr>
    <w:rPr>
      <w:rFonts w:ascii="Times" w:hAnsi="Times" w:cstheme="minorBidi"/>
      <w:sz w:val="15"/>
      <w:szCs w:val="15"/>
    </w:rPr>
  </w:style>
  <w:style w:type="paragraph" w:customStyle="1" w:styleId="p8">
    <w:name w:val="p8"/>
    <w:basedOn w:val="Normal"/>
    <w:rsid w:val="00F30E4A"/>
    <w:pPr>
      <w:spacing w:after="160" w:line="167" w:lineRule="atLeast"/>
      <w:ind w:firstLine="540"/>
      <w:jc w:val="both"/>
    </w:pPr>
    <w:rPr>
      <w:rFonts w:ascii="Times" w:hAnsi="Times" w:cstheme="minorBidi"/>
      <w:sz w:val="17"/>
      <w:szCs w:val="17"/>
    </w:rPr>
  </w:style>
  <w:style w:type="paragraph" w:customStyle="1" w:styleId="p9">
    <w:name w:val="p9"/>
    <w:basedOn w:val="Normal"/>
    <w:rsid w:val="00F30E4A"/>
    <w:pPr>
      <w:spacing w:after="160" w:line="167" w:lineRule="atLeast"/>
      <w:ind w:firstLine="540"/>
      <w:jc w:val="both"/>
    </w:pPr>
    <w:rPr>
      <w:rFonts w:ascii="Times" w:hAnsi="Times" w:cstheme="minorBidi"/>
      <w:sz w:val="17"/>
      <w:szCs w:val="17"/>
    </w:rPr>
  </w:style>
  <w:style w:type="character" w:customStyle="1" w:styleId="s3">
    <w:name w:val="s3"/>
    <w:basedOn w:val="DefaultParagraphFont"/>
    <w:rsid w:val="00F30E4A"/>
    <w:rPr>
      <w:rFonts w:ascii="Helvetica" w:hAnsi="Helvetica" w:hint="default"/>
      <w:sz w:val="17"/>
      <w:szCs w:val="17"/>
    </w:rPr>
  </w:style>
  <w:style w:type="paragraph" w:customStyle="1" w:styleId="speakable-p-1">
    <w:name w:val="speakable-p-1"/>
    <w:basedOn w:val="Normal"/>
    <w:rsid w:val="00F30E4A"/>
    <w:pPr>
      <w:spacing w:before="100" w:beforeAutospacing="1" w:after="100" w:afterAutospacing="1" w:line="259" w:lineRule="auto"/>
    </w:pPr>
    <w:rPr>
      <w:rFonts w:ascii="Calibri" w:hAnsi="Calibri" w:cstheme="minorBidi"/>
      <w:sz w:val="22"/>
    </w:rPr>
  </w:style>
  <w:style w:type="paragraph" w:customStyle="1" w:styleId="speakable-p-2">
    <w:name w:val="speakable-p-2"/>
    <w:basedOn w:val="Normal"/>
    <w:rsid w:val="00F30E4A"/>
    <w:pPr>
      <w:spacing w:before="100" w:beforeAutospacing="1" w:after="100" w:afterAutospacing="1" w:line="259" w:lineRule="auto"/>
    </w:pPr>
    <w:rPr>
      <w:rFonts w:ascii="Calibri" w:hAnsi="Calibri" w:cstheme="minorBidi"/>
      <w:sz w:val="22"/>
    </w:rPr>
  </w:style>
  <w:style w:type="paragraph" w:customStyle="1" w:styleId="p-text">
    <w:name w:val="p-text"/>
    <w:basedOn w:val="Normal"/>
    <w:rsid w:val="00F30E4A"/>
    <w:pPr>
      <w:spacing w:before="100" w:beforeAutospacing="1" w:after="100" w:afterAutospacing="1" w:line="259" w:lineRule="auto"/>
    </w:pPr>
    <w:rPr>
      <w:rFonts w:ascii="Calibri" w:hAnsi="Calibri" w:cstheme="minorBidi"/>
      <w:sz w:val="22"/>
    </w:rPr>
  </w:style>
  <w:style w:type="character" w:customStyle="1" w:styleId="exclude-from-newsgate">
    <w:name w:val="exclude-from-newsgate"/>
    <w:basedOn w:val="DefaultParagraphFont"/>
    <w:rsid w:val="00F30E4A"/>
  </w:style>
  <w:style w:type="character" w:customStyle="1" w:styleId="asset-metabar-usat-network">
    <w:name w:val="asset-metabar-usat-network"/>
    <w:basedOn w:val="DefaultParagraphFont"/>
    <w:rsid w:val="00F30E4A"/>
  </w:style>
  <w:style w:type="character" w:customStyle="1" w:styleId="asset-metabar-usat-network-blue">
    <w:name w:val="asset-metabar-usat-network-blue"/>
    <w:basedOn w:val="DefaultParagraphFont"/>
    <w:rsid w:val="00F30E4A"/>
  </w:style>
  <w:style w:type="character" w:customStyle="1" w:styleId="asset-metabar-author">
    <w:name w:val="asset-metabar-author"/>
    <w:basedOn w:val="DefaultParagraphFont"/>
    <w:rsid w:val="00F30E4A"/>
  </w:style>
  <w:style w:type="character" w:customStyle="1" w:styleId="asset-metabar-time">
    <w:name w:val="asset-metabar-time"/>
    <w:basedOn w:val="DefaultParagraphFont"/>
    <w:rsid w:val="00F30E4A"/>
  </w:style>
  <w:style w:type="paragraph" w:customStyle="1" w:styleId="css-1cbhw1y">
    <w:name w:val="css-1cbhw1y"/>
    <w:basedOn w:val="Normal"/>
    <w:rsid w:val="00F30E4A"/>
    <w:pPr>
      <w:spacing w:before="100" w:beforeAutospacing="1" w:after="100" w:afterAutospacing="1" w:line="259" w:lineRule="auto"/>
    </w:pPr>
    <w:rPr>
      <w:rFonts w:ascii="Calibri" w:hAnsi="Calibri" w:cstheme="minorBidi"/>
      <w:sz w:val="22"/>
    </w:rPr>
  </w:style>
  <w:style w:type="character" w:customStyle="1" w:styleId="css-1baulvz">
    <w:name w:val="css-1baulvz"/>
    <w:basedOn w:val="DefaultParagraphFont"/>
    <w:rsid w:val="00F30E4A"/>
  </w:style>
  <w:style w:type="paragraph" w:customStyle="1" w:styleId="css-1i0edl6">
    <w:name w:val="css-1i0edl6"/>
    <w:basedOn w:val="Normal"/>
    <w:rsid w:val="00F30E4A"/>
    <w:pPr>
      <w:spacing w:before="100" w:beforeAutospacing="1" w:after="100" w:afterAutospacing="1" w:line="259" w:lineRule="auto"/>
    </w:pPr>
    <w:rPr>
      <w:rFonts w:ascii="Calibri" w:hAnsi="Calibri" w:cstheme="minorBidi"/>
      <w:sz w:val="22"/>
    </w:rPr>
  </w:style>
  <w:style w:type="character" w:customStyle="1" w:styleId="css-1ly73wi">
    <w:name w:val="css-1ly73wi"/>
    <w:basedOn w:val="DefaultParagraphFont"/>
    <w:rsid w:val="00F30E4A"/>
  </w:style>
  <w:style w:type="character" w:customStyle="1" w:styleId="css-1v07nl7">
    <w:name w:val="css-1v07nl7"/>
    <w:basedOn w:val="DefaultParagraphFont"/>
    <w:rsid w:val="00F30E4A"/>
  </w:style>
  <w:style w:type="character" w:customStyle="1" w:styleId="css-vg01wm">
    <w:name w:val="css-vg01wm"/>
    <w:basedOn w:val="DefaultParagraphFont"/>
    <w:rsid w:val="00F30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675683">
      <w:bodyDiv w:val="1"/>
      <w:marLeft w:val="0"/>
      <w:marRight w:val="0"/>
      <w:marTop w:val="0"/>
      <w:marBottom w:val="0"/>
      <w:divBdr>
        <w:top w:val="none" w:sz="0" w:space="0" w:color="auto"/>
        <w:left w:val="none" w:sz="0" w:space="0" w:color="auto"/>
        <w:bottom w:val="none" w:sz="0" w:space="0" w:color="auto"/>
        <w:right w:val="none" w:sz="0" w:space="0" w:color="auto"/>
      </w:divBdr>
    </w:div>
    <w:div w:id="11463883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cis.org/Report/Immigration-Population-Growth-and-Environment" TargetMode="External"/><Relationship Id="rId10" Type="http://schemas.openxmlformats.org/officeDocument/2006/relationships/hyperlink" Target="https://cis.org/Report/Immigration-Population-Growth-and-Environment" TargetMode="External"/><Relationship Id="rId11" Type="http://schemas.openxmlformats.org/officeDocument/2006/relationships/hyperlink" Target="https://cis.org/Report/Immigration-Population-Growth-and-Environment" TargetMode="External"/><Relationship Id="rId12" Type="http://schemas.openxmlformats.org/officeDocument/2006/relationships/hyperlink" Target="https://www.theguardian.com/environment/2018/mar/23/destruction-of-nature-as-dangerous-as-climate-change-scientists-warn" TargetMode="External"/><Relationship Id="rId13" Type="http://schemas.openxmlformats.org/officeDocument/2006/relationships/hyperlink" Target="https://www.theguardian.com/news/2018/mar/12/what-is-biodiversity-and-why-does-it-matter-to-us" TargetMode="External"/><Relationship Id="rId14" Type="http://schemas.openxmlformats.org/officeDocument/2006/relationships/hyperlink" Target="https://www.theguardian.com/environment/2018/mar/21/europe-faces-biodiversity-oblivion-after-collapse-in-french-bird-populations" TargetMode="External"/><Relationship Id="rId15" Type="http://schemas.openxmlformats.org/officeDocument/2006/relationships/hyperlink" Target="https://www.theguardian.com/environment/2018/mar/20/last-male-northern-white-rhinos-death-highlights-huge-extinction-crisis" TargetMode="External"/><Relationship Id="rId16" Type="http://schemas.openxmlformats.org/officeDocument/2006/relationships/hyperlink" Target="https://www.theguardian.com/environment/biodiversity" TargetMode="External"/><Relationship Id="rId17" Type="http://schemas.openxmlformats.org/officeDocument/2006/relationships/hyperlink" Target="https://www.theguardian.com/environment/2018/jan/23/new-global-registry-of-invasive-species-is-milestone-in-protecting-biodiversity" TargetMode="External"/><Relationship Id="rId18" Type="http://schemas.openxmlformats.org/officeDocument/2006/relationships/hyperlink" Target="https://www.theguardian.com/environment/radical-conservation/2017/apr/05/climate-change-life-wildlife-animals-biodiversity-ecosystems-genetics" TargetMode="External"/><Relationship Id="rId19" Type="http://schemas.openxmlformats.org/officeDocument/2006/relationships/hyperlink" Target="https://www.theguardian.com/environment/2017/oct/18/warning-of-ecological-armageddon-after-dramatic-plunge-in-insect-numbers" TargetMode="External"/><Relationship Id="rId30" Type="http://schemas.openxmlformats.org/officeDocument/2006/relationships/hyperlink" Target="https://steadystate.org/discover/definition/" TargetMode="External"/><Relationship Id="rId31" Type="http://schemas.openxmlformats.org/officeDocument/2006/relationships/hyperlink" Target="https://cis.org/Report/Immigration-Population-Growth-and-Environment" TargetMode="External"/><Relationship Id="rId32" Type="http://schemas.openxmlformats.org/officeDocument/2006/relationships/hyperlink" Target="https://cis.org/Report/Immigration-Population-Growth-and-Environment" TargetMode="External"/><Relationship Id="rId33" Type="http://schemas.openxmlformats.org/officeDocument/2006/relationships/hyperlink" Target="https://cis.org/Report/Immigration-Population-Growth-and-Environment" TargetMode="External"/><Relationship Id="rId34" Type="http://schemas.openxmlformats.org/officeDocument/2006/relationships/hyperlink" Target="https://cis.org/Report/Immigration-Population-Growth-and-Environment" TargetMode="External"/><Relationship Id="rId35" Type="http://schemas.openxmlformats.org/officeDocument/2006/relationships/hyperlink" Target="https://cis.org/Report/Immigration-Population-Growth-and-Environment" TargetMode="External"/><Relationship Id="rId36" Type="http://schemas.openxmlformats.org/officeDocument/2006/relationships/hyperlink" Target="https://steadystate.org/open-borders-and-the-tragedy-of-open-access-commons/" TargetMode="External"/><Relationship Id="rId37" Type="http://schemas.openxmlformats.org/officeDocument/2006/relationships/hyperlink" Target="https://cis.org/Report/Immigration-Population-Growth-and-Environment" TargetMode="External"/><Relationship Id="rId38" Type="http://schemas.openxmlformats.org/officeDocument/2006/relationships/hyperlink" Target="https://cis.org/Report/Immigration-Population-Growth-and-Environment" TargetMode="External"/><Relationship Id="rId39" Type="http://schemas.openxmlformats.org/officeDocument/2006/relationships/hyperlink" Target="https://cis.org/Report/Immigration-Population-Growth-and-Environment" TargetMode="External"/><Relationship Id="rId50" Type="http://schemas.openxmlformats.org/officeDocument/2006/relationships/hyperlink" Target="https://cis.org/Report/Immigration-Population-Growth-and-Environment" TargetMode="External"/><Relationship Id="rId51" Type="http://schemas.openxmlformats.org/officeDocument/2006/relationships/hyperlink" Target="https://cis.org/Report/Immigration-Population-Growth-and-Environment" TargetMode="External"/><Relationship Id="rId52" Type="http://schemas.openxmlformats.org/officeDocument/2006/relationships/hyperlink" Target="https://cis.org/Report/Immigration-Population-Growth-and-Environment" TargetMode="External"/><Relationship Id="rId53" Type="http://schemas.openxmlformats.org/officeDocument/2006/relationships/hyperlink" Target="https://cis.org/Report/Immigration-Population-Growth-and-Environment" TargetMode="External"/><Relationship Id="rId54" Type="http://schemas.openxmlformats.org/officeDocument/2006/relationships/hyperlink" Target="https://cis.org/Report/Immigration-Population-Growth-and-Environment" TargetMode="External"/><Relationship Id="rId55" Type="http://schemas.openxmlformats.org/officeDocument/2006/relationships/hyperlink" Target="https://cis.org/Report/Immigration-Population-Growth-and-Environment" TargetMode="External"/><Relationship Id="rId56" Type="http://schemas.openxmlformats.org/officeDocument/2006/relationships/hyperlink" Target="https://cis.org/Report/Immigration-Population-Growth-and-Environment" TargetMode="External"/><Relationship Id="rId57" Type="http://schemas.openxmlformats.org/officeDocument/2006/relationships/hyperlink" Target="https://cis.org/Report/Immigration-Population-Growth-and-Environment" TargetMode="External"/><Relationship Id="rId58" Type="http://schemas.openxmlformats.org/officeDocument/2006/relationships/hyperlink" Target="https://cis.org/Report/Immigration-Population-Growth-and-Environment" TargetMode="External"/><Relationship Id="rId59" Type="http://schemas.openxmlformats.org/officeDocument/2006/relationships/hyperlink" Target="https://cis.org/Report/Immigration-Population-Growth-and-Environment" TargetMode="External"/><Relationship Id="rId70" Type="http://schemas.openxmlformats.org/officeDocument/2006/relationships/hyperlink" Target="https://cis.org/Report/Immigration-Population-Growth-and-Environment" TargetMode="External"/><Relationship Id="rId71" Type="http://schemas.openxmlformats.org/officeDocument/2006/relationships/hyperlink" Target="https://cis.org/Report/Immigration-Population-Growth-and-Environment" TargetMode="External"/><Relationship Id="rId72" Type="http://schemas.openxmlformats.org/officeDocument/2006/relationships/hyperlink" Target="https://cis.org/Report/Immigration-Population-Growth-and-Environment" TargetMode="External"/><Relationship Id="rId73" Type="http://schemas.openxmlformats.org/officeDocument/2006/relationships/hyperlink" Target="https://cis.org/Report/Immigration-Population-Growth-and-Environment" TargetMode="External"/><Relationship Id="rId74" Type="http://schemas.openxmlformats.org/officeDocument/2006/relationships/hyperlink" Target="https://cis.org/Report/Immigration-Population-Growth-and-Environment" TargetMode="External"/><Relationship Id="rId75" Type="http://schemas.openxmlformats.org/officeDocument/2006/relationships/hyperlink" Target="https://cis.org/Report/24" TargetMode="External"/><Relationship Id="rId76" Type="http://schemas.openxmlformats.org/officeDocument/2006/relationships/hyperlink" Target="https://cis.org/Report/Immigration-Population-Growth-and-Environment" TargetMode="External"/><Relationship Id="rId77" Type="http://schemas.openxmlformats.org/officeDocument/2006/relationships/hyperlink" Target="https://cis.org/Report/Immigration-Population-Growth-and-Environment" TargetMode="External"/><Relationship Id="rId78" Type="http://schemas.openxmlformats.org/officeDocument/2006/relationships/hyperlink" Target="https://cis.org/Report/Immigration-Population-Growth-and-Environment" TargetMode="External"/><Relationship Id="rId79" Type="http://schemas.openxmlformats.org/officeDocument/2006/relationships/hyperlink" Target="https://cis.org/Report/Immigration-Population-Growth-and-Environment" TargetMode="External"/><Relationship Id="rId90" Type="http://schemas.openxmlformats.org/officeDocument/2006/relationships/hyperlink" Target="https://www.weforum.org/agenda/2015/07/how-education-can-moderate-population-growth/" TargetMode="External"/><Relationship Id="rId91" Type="http://schemas.openxmlformats.org/officeDocument/2006/relationships/hyperlink" Target="https://www.weforum.org/agenda/2015/07/how-education-can-moderate-population-growth/" TargetMode="External"/><Relationship Id="rId92" Type="http://schemas.openxmlformats.org/officeDocument/2006/relationships/hyperlink" Target="https://www.nature.com/articles/palcomms201533" TargetMode="External"/><Relationship Id="rId93" Type="http://schemas.openxmlformats.org/officeDocument/2006/relationships/hyperlink" Target="https://www.scientificamerican.com/article/fast-growth-can-solve-climate-change/" TargetMode="External"/><Relationship Id="rId94" Type="http://schemas.openxmlformats.org/officeDocument/2006/relationships/hyperlink" Target="https://www.scientificamerican.com/article/fast-growth-can-solve-climate-change/" TargetMode="External"/><Relationship Id="rId95" Type="http://schemas.openxmlformats.org/officeDocument/2006/relationships/hyperlink" Target="https://www.scientificamerican.com/article/fast-growth-can-solve-climate-change/" TargetMode="External"/><Relationship Id="rId96" Type="http://schemas.openxmlformats.org/officeDocument/2006/relationships/hyperlink" Target="https://www.theguardian.com/commentisfree/2008/aug/01/immigrationpolicy.usa" TargetMode="External"/><Relationship Id="rId97" Type="http://schemas.openxmlformats.org/officeDocument/2006/relationships/hyperlink" Target="http://www.utexas.edu/lbj/uscir/respapers/usi-feb95.pdf" TargetMode="External"/><Relationship Id="rId98" Type="http://schemas.openxmlformats.org/officeDocument/2006/relationships/hyperlink" Target="http://www.cato.org/pubs/policy_report/pr-imenv.html" TargetMode="External"/><Relationship Id="rId99" Type="http://schemas.openxmlformats.org/officeDocument/2006/relationships/fontTable" Target="fontTable.xml"/><Relationship Id="rId20" Type="http://schemas.openxmlformats.org/officeDocument/2006/relationships/hyperlink" Target="https://www.theguardian.com/environment/2010/oct/29/biodiversity-talks-ministers-nagoya-strategy" TargetMode="External"/><Relationship Id="rId21" Type="http://schemas.openxmlformats.org/officeDocument/2006/relationships/hyperlink" Target="https://www.cbd.int/cop/" TargetMode="External"/><Relationship Id="rId22" Type="http://schemas.openxmlformats.org/officeDocument/2006/relationships/hyperlink" Target="https://www.theguardian.com/cities/2018/mar/22/collapse-civilisation-near-certain-decades-population-bomb-paul-ehrlich" TargetMode="External"/><Relationship Id="rId23" Type="http://schemas.openxmlformats.org/officeDocument/2006/relationships/hyperlink" Target="https://www.usatoday.com/story/news/nation-now/2018/05/17/birth-rate-u-s-drops-fertility-millennials-immigrants/618422002/" TargetMode="External"/><Relationship Id="rId24" Type="http://schemas.openxmlformats.org/officeDocument/2006/relationships/hyperlink" Target="https://www.nytimes.com/2018/05/17/us/fertility-rate-decline-united-states.html" TargetMode="External"/><Relationship Id="rId25" Type="http://schemas.openxmlformats.org/officeDocument/2006/relationships/hyperlink" Target="https://www.nytimes.com/2018/05/17/us/fertility-rate-decline-united-states.html" TargetMode="External"/><Relationship Id="rId26" Type="http://schemas.openxmlformats.org/officeDocument/2006/relationships/hyperlink" Target="https://www.usatoday.com/story/news/nation-now/2018/05/17/birth-rate-u-s-drops-fertility-millennials-immigrants/618422002/" TargetMode="External"/><Relationship Id="rId27" Type="http://schemas.openxmlformats.org/officeDocument/2006/relationships/hyperlink" Target="https://steadystate.org/open-borders-and-the-tragedy-of-open-access-commons/" TargetMode="External"/><Relationship Id="rId28" Type="http://schemas.openxmlformats.org/officeDocument/2006/relationships/hyperlink" Target="https://steadystate.org/open-borders-and-the-tragedy-of-open-access-commons/" TargetMode="External"/><Relationship Id="rId29" Type="http://schemas.openxmlformats.org/officeDocument/2006/relationships/hyperlink" Target="https://steadystate.org/two-meanings/" TargetMode="External"/><Relationship Id="rId40" Type="http://schemas.openxmlformats.org/officeDocument/2006/relationships/hyperlink" Target="https://cis.org/Report/Immigration-Population-Growth-and-Environment" TargetMode="External"/><Relationship Id="rId41" Type="http://schemas.openxmlformats.org/officeDocument/2006/relationships/hyperlink" Target="https://cis.org/Report/Immigration-Population-Growth-and-Environment" TargetMode="External"/><Relationship Id="rId42" Type="http://schemas.openxmlformats.org/officeDocument/2006/relationships/hyperlink" Target="https://cis.org/Report/Immigration-Population-Growth-and-Environment" TargetMode="External"/><Relationship Id="rId43" Type="http://schemas.openxmlformats.org/officeDocument/2006/relationships/hyperlink" Target="https://cis.org/Report/Immigration-Population-Growth-and-Environment" TargetMode="External"/><Relationship Id="rId44" Type="http://schemas.openxmlformats.org/officeDocument/2006/relationships/hyperlink" Target="https://cis.org/Report/Immigration-Population-Growth-and-Environment" TargetMode="External"/><Relationship Id="rId45" Type="http://schemas.openxmlformats.org/officeDocument/2006/relationships/hyperlink" Target="https://cis.org/Report/Immigration-Population-Growth-and-Environment" TargetMode="External"/><Relationship Id="rId46" Type="http://schemas.openxmlformats.org/officeDocument/2006/relationships/hyperlink" Target="https://cis.org/Report/Immigration-Population-Growth-and-Environment" TargetMode="External"/><Relationship Id="rId47" Type="http://schemas.openxmlformats.org/officeDocument/2006/relationships/hyperlink" Target="https://cis.org/Report/Immigration-Population-Growth-and-Environment" TargetMode="External"/><Relationship Id="rId48" Type="http://schemas.openxmlformats.org/officeDocument/2006/relationships/hyperlink" Target="https://cis.org/Report/Immigration-Population-Growth-and-Environment" TargetMode="External"/><Relationship Id="rId49" Type="http://schemas.openxmlformats.org/officeDocument/2006/relationships/hyperlink" Target="https://cis.org/Report/Immigration-Population-Growth-and-Environment" TargetMode="External"/><Relationship Id="rId60" Type="http://schemas.openxmlformats.org/officeDocument/2006/relationships/hyperlink" Target="https://cis.org/Report/Immigration-Population-Growth-and-Environment" TargetMode="External"/><Relationship Id="rId61" Type="http://schemas.openxmlformats.org/officeDocument/2006/relationships/hyperlink" Target="https://cis.org/Report/Immigration-Population-Growth-and-Environment" TargetMode="External"/><Relationship Id="rId62" Type="http://schemas.openxmlformats.org/officeDocument/2006/relationships/hyperlink" Target="https://cis.org/Report/Immigration-Population-Growth-and-Environment" TargetMode="External"/><Relationship Id="rId63" Type="http://schemas.openxmlformats.org/officeDocument/2006/relationships/hyperlink" Target="https://cis.org/Report/Immigration-Population-Growth-and-Environment" TargetMode="External"/><Relationship Id="rId64" Type="http://schemas.openxmlformats.org/officeDocument/2006/relationships/hyperlink" Target="https://cis.org/Report/Immigration-Population-Growth-and-Environment" TargetMode="External"/><Relationship Id="rId65" Type="http://schemas.openxmlformats.org/officeDocument/2006/relationships/hyperlink" Target="https://cis.org/Report/Immigration-Population-Growth-and-Environment" TargetMode="External"/><Relationship Id="rId66" Type="http://schemas.openxmlformats.org/officeDocument/2006/relationships/hyperlink" Target="https://cis.org/Report/Immigration-Population-Growth-and-Environment" TargetMode="External"/><Relationship Id="rId67" Type="http://schemas.openxmlformats.org/officeDocument/2006/relationships/hyperlink" Target="https://cis.org/Report/Immigration-Population-Growth-and-Environment" TargetMode="External"/><Relationship Id="rId68" Type="http://schemas.openxmlformats.org/officeDocument/2006/relationships/hyperlink" Target="https://cis.org/Report/Immigration-Population-Growth-and-Environment" TargetMode="External"/><Relationship Id="rId69" Type="http://schemas.openxmlformats.org/officeDocument/2006/relationships/hyperlink" Target="https://cis.org/Report/Immigration-Population-Growth-and-Environment" TargetMode="External"/><Relationship Id="rId100" Type="http://schemas.openxmlformats.org/officeDocument/2006/relationships/theme" Target="theme/theme1.xml"/><Relationship Id="rId80" Type="http://schemas.openxmlformats.org/officeDocument/2006/relationships/hyperlink" Target="https://cis.org/Report/Immigration-Population-Growth-and-Environment" TargetMode="External"/><Relationship Id="rId81" Type="http://schemas.openxmlformats.org/officeDocument/2006/relationships/hyperlink" Target="https://cis.org/Report/Immigration-Population-Growth-and-Environment" TargetMode="External"/><Relationship Id="rId82" Type="http://schemas.openxmlformats.org/officeDocument/2006/relationships/hyperlink" Target="https://cis.org/Report/Immigration-Population-Growth-and-Environment" TargetMode="External"/><Relationship Id="rId83" Type="http://schemas.openxmlformats.org/officeDocument/2006/relationships/hyperlink" Target="https://cis.org/Report/Immigration-Population-Growth-and-Environment" TargetMode="External"/><Relationship Id="rId84" Type="http://schemas.openxmlformats.org/officeDocument/2006/relationships/hyperlink" Target="https://cis.org/Report/Immigration-Population-Growth-and-Environment" TargetMode="External"/><Relationship Id="rId85" Type="http://schemas.openxmlformats.org/officeDocument/2006/relationships/hyperlink" Target="https://cis.org/Report/Immigration-Population-Growth-and-Environment" TargetMode="External"/><Relationship Id="rId86" Type="http://schemas.openxmlformats.org/officeDocument/2006/relationships/hyperlink" Target="https://cis.org/Report/Immigration-Population-Growth-and-Environment" TargetMode="External"/><Relationship Id="rId87" Type="http://schemas.openxmlformats.org/officeDocument/2006/relationships/hyperlink" Target="https://cis.org/Report/Immigration-Population-Growth-and-Environment" TargetMode="External"/><Relationship Id="rId88" Type="http://schemas.openxmlformats.org/officeDocument/2006/relationships/hyperlink" Target="http://www.greengrowthknowledge.org/blog/consuming-spirals-how-do-consumption-patterns-change-development" TargetMode="External"/><Relationship Id="rId89" Type="http://schemas.openxmlformats.org/officeDocument/2006/relationships/hyperlink" Target="http://www.greengrowthknowledge.org/blog/consuming-spirals-how-do-consumption-patterns-change-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C1A6E-C007-EA48-B4E2-210B544ED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113</TotalTime>
  <Pages>1</Pages>
  <Words>25219</Words>
  <Characters>133412</Characters>
  <Application>Microsoft Macintosh Word</Application>
  <DocSecurity>0</DocSecurity>
  <Lines>1852</Lines>
  <Paragraphs>185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158446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26</cp:revision>
  <dcterms:created xsi:type="dcterms:W3CDTF">2018-07-12T20:10:00Z</dcterms:created>
  <dcterms:modified xsi:type="dcterms:W3CDTF">2018-07-13T07:40:00Z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