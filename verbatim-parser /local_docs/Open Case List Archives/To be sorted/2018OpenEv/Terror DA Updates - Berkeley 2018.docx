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8C4728" w:rsidRDefault="00F36367" w:rsidP="00486A85">
      <w:pPr>
        <w:pStyle w:val="Heading1"/>
        <w:spacing w:before="0" w:line="240" w:lineRule="auto"/>
        <w:rPr>
          <w:rFonts w:cs="Arial"/>
        </w:rPr>
      </w:pPr>
      <w:r w:rsidRPr="008C4728">
        <w:rPr>
          <w:rFonts w:cs="Arial"/>
        </w:rPr>
        <w:t>Terror DA---Neg</w:t>
      </w:r>
    </w:p>
    <w:p w:rsidR="000C15FA" w:rsidRPr="008C4728" w:rsidRDefault="000C15FA" w:rsidP="000C15FA">
      <w:pPr>
        <w:pStyle w:val="Heading2"/>
        <w:rPr>
          <w:rFonts w:cs="Arial"/>
        </w:rPr>
      </w:pPr>
      <w:r w:rsidRPr="008C4728">
        <w:rPr>
          <w:rFonts w:cs="Arial"/>
        </w:rPr>
        <w:t xml:space="preserve">Impact </w:t>
      </w:r>
    </w:p>
    <w:p w:rsidR="000C15FA" w:rsidRPr="008C4728" w:rsidRDefault="000C15FA" w:rsidP="000C15FA">
      <w:pPr>
        <w:pStyle w:val="Heading3"/>
        <w:rPr>
          <w:rFonts w:cs="Arial"/>
        </w:rPr>
      </w:pPr>
      <w:r w:rsidRPr="008C4728">
        <w:rPr>
          <w:rFonts w:cs="Arial"/>
        </w:rPr>
        <w:t>1NC---Impact---Bioterror</w:t>
      </w:r>
    </w:p>
    <w:p w:rsidR="000C15FA" w:rsidRPr="008C4728" w:rsidRDefault="000C15FA" w:rsidP="000C15FA">
      <w:pPr>
        <w:pStyle w:val="Heading4"/>
        <w:rPr>
          <w:rFonts w:cs="Arial"/>
          <w:sz w:val="28"/>
        </w:rPr>
      </w:pPr>
      <w:r w:rsidRPr="008C4728">
        <w:rPr>
          <w:rFonts w:cs="Arial"/>
          <w:sz w:val="28"/>
        </w:rPr>
        <w:t>ISIS is planning a bioterror attack against the US—they have access to advanced biotech</w:t>
      </w:r>
    </w:p>
    <w:p w:rsidR="000C15FA" w:rsidRPr="008C4728" w:rsidRDefault="000C15FA" w:rsidP="000C15FA">
      <w:r w:rsidRPr="008C4728">
        <w:rPr>
          <w:rStyle w:val="Style13ptBold"/>
        </w:rPr>
        <w:t xml:space="preserve">Metz 16 </w:t>
      </w:r>
      <w:r w:rsidRPr="008C4728">
        <w:t>(Steven Metz, faculty of the Air War College, the U.S. Army Command and General Staff College, and several universities, advisor in the intelligence community, served on national security policy task forces, citing data taken from a 2014 ISIS computer, November 18, 2016. “Will Biological Weapons Be Terrorism’s ‘Next Big Thing’?” http://www.worldpoliticsreview.com/articles/20486/will-biological-weapons-be-terrorism-s-next-big-thing)</w:t>
      </w:r>
    </w:p>
    <w:p w:rsidR="000C15FA" w:rsidRPr="008C4728" w:rsidRDefault="000C15FA" w:rsidP="000C15FA">
      <w:pPr>
        <w:rPr>
          <w:u w:val="single"/>
        </w:rPr>
      </w:pPr>
      <w:r w:rsidRPr="007A636E">
        <w:rPr>
          <w:sz w:val="12"/>
        </w:rPr>
        <w:t xml:space="preserve">Movements like the self-proclaimed </w:t>
      </w:r>
      <w:r w:rsidRPr="008C4728">
        <w:rPr>
          <w:rStyle w:val="Emphasis"/>
        </w:rPr>
        <w:t>I</w:t>
      </w:r>
      <w:r w:rsidRPr="007A636E">
        <w:rPr>
          <w:sz w:val="12"/>
        </w:rPr>
        <w:t xml:space="preserve">slamic </w:t>
      </w:r>
      <w:r w:rsidRPr="008C4728">
        <w:rPr>
          <w:rStyle w:val="Emphasis"/>
        </w:rPr>
        <w:t>S</w:t>
      </w:r>
      <w:r w:rsidRPr="007A636E">
        <w:rPr>
          <w:sz w:val="12"/>
        </w:rPr>
        <w:t xml:space="preserve">tate </w:t>
      </w:r>
      <w:r w:rsidRPr="008C4728">
        <w:rPr>
          <w:rStyle w:val="StyleUnderline"/>
        </w:rPr>
        <w:t>must</w:t>
      </w:r>
      <w:r w:rsidRPr="007A636E">
        <w:rPr>
          <w:sz w:val="12"/>
        </w:rPr>
        <w:t xml:space="preserve"> </w:t>
      </w:r>
      <w:r w:rsidRPr="008C4728">
        <w:rPr>
          <w:rStyle w:val="Emphasis"/>
        </w:rPr>
        <w:t>innovate or die</w:t>
      </w:r>
      <w:r w:rsidRPr="007A636E">
        <w:rPr>
          <w:sz w:val="12"/>
        </w:rPr>
        <w:t xml:space="preserve">. </w:t>
      </w:r>
      <w:r w:rsidRPr="008C4728">
        <w:rPr>
          <w:rStyle w:val="StyleUnderline"/>
        </w:rPr>
        <w:t>An insurgency is always weaker than the government or governments it faces, so it must make the most of its limited resources and whatever advantages it does enjoy</w:t>
      </w:r>
      <w:r w:rsidRPr="007A636E">
        <w:rPr>
          <w:sz w:val="12"/>
        </w:rPr>
        <w:t xml:space="preserve">. Often what it has in its favor is a lack of restraint and a willingness to carefully orchestrate violence to maximize its effects. That is why groups like the Islamic State rely on terrorism, using it to generate fear disproportionate to the resources it takes to execute an attack. In strategic terms, terrorism is cheap but potentially effective, particularly if the victim overreacts. </w:t>
      </w:r>
      <w:r w:rsidRPr="008C4728">
        <w:rPr>
          <w:rStyle w:val="StyleUnderline"/>
        </w:rPr>
        <w:t>But like all terrorism-based movements, the Islamic State faces a persistent dilemma: Over time, the ability of any specific form of terrorism to produce fear declines as potential targets mentally adjust</w:t>
      </w:r>
      <w:r w:rsidRPr="007A636E">
        <w:rPr>
          <w:sz w:val="12"/>
        </w:rPr>
        <w:t xml:space="preserve">. The first few instances of some horrific type of attack—a suicide bomb in a crowded market, for instance—produce extensive psychological effects, but the 20th, 50th or 100th time less so. This means that </w:t>
      </w:r>
      <w:r w:rsidRPr="008C4728">
        <w:rPr>
          <w:rStyle w:val="StyleUnderline"/>
        </w:rPr>
        <w:t xml:space="preserve">terrorist groups </w:t>
      </w:r>
      <w:r w:rsidRPr="008C4728">
        <w:rPr>
          <w:rStyle w:val="Emphasis"/>
        </w:rPr>
        <w:t>must constantly seek</w:t>
      </w:r>
      <w:r w:rsidRPr="008C4728">
        <w:rPr>
          <w:rStyle w:val="StyleUnderline"/>
        </w:rPr>
        <w:t xml:space="preserve"> new forms of attacks to produce the fear they seek</w:t>
      </w:r>
      <w:r w:rsidRPr="007A636E">
        <w:rPr>
          <w:sz w:val="12"/>
        </w:rPr>
        <w:t xml:space="preserve">. This is where the Islamic State finds itself today. Horrific, well-publicized brutality against perceived enemies in Syria and Iraq promoted it from the “junior varsity” of violent Islamic extremists to the top tier. Once that happened, the group found that orchestrating or inspiring murder sprees in Europe, the United States and elsewhere elevated it even further, perversely augmenting its standing among violent, angry, alienated and, in many cases, mentally unbalanced Muslims around the world. But </w:t>
      </w:r>
      <w:r w:rsidRPr="008C4728">
        <w:rPr>
          <w:rStyle w:val="StyleUnderline"/>
        </w:rPr>
        <w:t xml:space="preserve">now it must </w:t>
      </w:r>
      <w:r w:rsidRPr="008C4728">
        <w:rPr>
          <w:rStyle w:val="Emphasis"/>
        </w:rPr>
        <w:t>up the ante</w:t>
      </w:r>
      <w:r w:rsidRPr="008C4728">
        <w:rPr>
          <w:rStyle w:val="StyleUnderline"/>
        </w:rPr>
        <w:t xml:space="preserve"> again, finding new ways to create the fear it needs to fuel its strategy</w:t>
      </w:r>
      <w:r w:rsidRPr="007A636E">
        <w:rPr>
          <w:sz w:val="12"/>
        </w:rPr>
        <w:t xml:space="preserve">. Hence the </w:t>
      </w:r>
      <w:r w:rsidRPr="008C4728">
        <w:rPr>
          <w:rStyle w:val="Emphasis"/>
        </w:rPr>
        <w:t>I</w:t>
      </w:r>
      <w:r w:rsidRPr="007A636E">
        <w:rPr>
          <w:sz w:val="12"/>
          <w:szCs w:val="16"/>
        </w:rPr>
        <w:t xml:space="preserve">slamic </w:t>
      </w:r>
      <w:r w:rsidRPr="008C4728">
        <w:rPr>
          <w:rStyle w:val="Emphasis"/>
        </w:rPr>
        <w:t>S</w:t>
      </w:r>
      <w:r w:rsidRPr="007A636E">
        <w:rPr>
          <w:sz w:val="12"/>
          <w:szCs w:val="16"/>
        </w:rPr>
        <w:t>tate</w:t>
      </w:r>
      <w:r w:rsidRPr="007A636E">
        <w:rPr>
          <w:sz w:val="12"/>
        </w:rPr>
        <w:t xml:space="preserve"> </w:t>
      </w:r>
      <w:r w:rsidRPr="008C4728">
        <w:rPr>
          <w:rStyle w:val="StyleUnderline"/>
        </w:rPr>
        <w:t xml:space="preserve">is </w:t>
      </w:r>
      <w:r w:rsidRPr="008C4728">
        <w:rPr>
          <w:rStyle w:val="Emphasis"/>
        </w:rPr>
        <w:t>innovating</w:t>
      </w:r>
      <w:r w:rsidRPr="007A636E">
        <w:rPr>
          <w:sz w:val="12"/>
        </w:rPr>
        <w:t xml:space="preserve">, </w:t>
      </w:r>
      <w:r w:rsidRPr="008C4728">
        <w:rPr>
          <w:rStyle w:val="StyleUnderline"/>
        </w:rPr>
        <w:t xml:space="preserve">looking for “the </w:t>
      </w:r>
      <w:r w:rsidRPr="008C4728">
        <w:rPr>
          <w:rStyle w:val="Emphasis"/>
        </w:rPr>
        <w:t>next big thing</w:t>
      </w:r>
      <w:r w:rsidRPr="007A636E">
        <w:rPr>
          <w:sz w:val="12"/>
        </w:rPr>
        <w:t xml:space="preserve">” </w:t>
      </w:r>
      <w:r w:rsidRPr="008C4728">
        <w:rPr>
          <w:rStyle w:val="StyleUnderline"/>
        </w:rPr>
        <w:t>in terrorism</w:t>
      </w:r>
      <w:r w:rsidRPr="007A636E">
        <w:rPr>
          <w:sz w:val="12"/>
        </w:rPr>
        <w:t xml:space="preserve">. </w:t>
      </w:r>
      <w:r w:rsidRPr="008C4728">
        <w:rPr>
          <w:rStyle w:val="StyleUnderline"/>
        </w:rPr>
        <w:t>The problem is that it’s not easy to find effective new forms of terrorism after the 9/11 attacks</w:t>
      </w:r>
      <w:r w:rsidRPr="007A636E">
        <w:rPr>
          <w:sz w:val="12"/>
        </w:rPr>
        <w:t xml:space="preserve">, which increased vigilance around and the world and led to extensive improvements in the counterterrorism, homeland defense and intelligence capabilities of the nations that the Islamic State might want to strike. There is, though, </w:t>
      </w:r>
      <w:r w:rsidRPr="008C4728">
        <w:rPr>
          <w:rStyle w:val="Emphasis"/>
        </w:rPr>
        <w:t>one</w:t>
      </w:r>
      <w:r w:rsidRPr="007A636E">
        <w:rPr>
          <w:sz w:val="12"/>
        </w:rPr>
        <w:t xml:space="preserve"> potential </w:t>
      </w:r>
      <w:r w:rsidRPr="008C4728">
        <w:rPr>
          <w:rStyle w:val="StyleUnderline"/>
        </w:rPr>
        <w:t>innovation</w:t>
      </w:r>
      <w:r w:rsidRPr="007A636E">
        <w:rPr>
          <w:sz w:val="12"/>
        </w:rPr>
        <w:t xml:space="preserve"> that </w:t>
      </w:r>
      <w:r w:rsidRPr="008C4728">
        <w:rPr>
          <w:rStyle w:val="StyleUnderline"/>
        </w:rPr>
        <w:t>causes</w:t>
      </w:r>
      <w:r w:rsidRPr="007A636E">
        <w:rPr>
          <w:sz w:val="12"/>
        </w:rPr>
        <w:t xml:space="preserve"> </w:t>
      </w:r>
      <w:r w:rsidRPr="008C4728">
        <w:rPr>
          <w:rStyle w:val="Emphasis"/>
        </w:rPr>
        <w:t>great concern</w:t>
      </w:r>
      <w:r w:rsidRPr="007A636E">
        <w:rPr>
          <w:sz w:val="12"/>
        </w:rPr>
        <w:t xml:space="preserve"> </w:t>
      </w:r>
      <w:r w:rsidRPr="008C4728">
        <w:rPr>
          <w:rStyle w:val="StyleUnderline"/>
        </w:rPr>
        <w:t xml:space="preserve">among counterterrorism experts and policy experts: </w:t>
      </w:r>
      <w:r w:rsidRPr="008C4728">
        <w:rPr>
          <w:rStyle w:val="Emphasis"/>
        </w:rPr>
        <w:t>bio</w:t>
      </w:r>
      <w:r w:rsidRPr="007A636E">
        <w:rPr>
          <w:sz w:val="12"/>
          <w:szCs w:val="8"/>
        </w:rPr>
        <w:t xml:space="preserve">logical </w:t>
      </w:r>
      <w:r w:rsidRPr="008C4728">
        <w:rPr>
          <w:rStyle w:val="Emphasis"/>
        </w:rPr>
        <w:t>terrorism</w:t>
      </w:r>
      <w:r w:rsidRPr="007A636E">
        <w:rPr>
          <w:sz w:val="12"/>
        </w:rPr>
        <w:t xml:space="preserve">. Biological warfare has existed for thousands of years. During the Cold War, the capabilities for it reached new levels as the Soviet Union built a massive biological warfare capability. For a while the United States had its own offensive biological capability. </w:t>
      </w:r>
      <w:r w:rsidRPr="008C4728">
        <w:rPr>
          <w:rStyle w:val="StyleUnderline"/>
        </w:rPr>
        <w:t>Today, though, most nations have abandoned biological warfare</w:t>
      </w:r>
      <w:r w:rsidRPr="007A636E">
        <w:rPr>
          <w:sz w:val="12"/>
        </w:rPr>
        <w:t xml:space="preserve">. </w:t>
      </w:r>
      <w:r w:rsidRPr="008C4728">
        <w:rPr>
          <w:rStyle w:val="StyleUnderline"/>
        </w:rPr>
        <w:t xml:space="preserve">The </w:t>
      </w:r>
      <w:r w:rsidRPr="008C4728">
        <w:rPr>
          <w:rStyle w:val="Emphasis"/>
        </w:rPr>
        <w:t>Islamic State</w:t>
      </w:r>
      <w:r w:rsidRPr="007A636E">
        <w:rPr>
          <w:sz w:val="12"/>
        </w:rPr>
        <w:t xml:space="preserve"> </w:t>
      </w:r>
      <w:r w:rsidRPr="008C4728">
        <w:rPr>
          <w:rStyle w:val="StyleUnderline"/>
        </w:rPr>
        <w:t>wants</w:t>
      </w:r>
      <w:r w:rsidRPr="007A636E">
        <w:rPr>
          <w:sz w:val="12"/>
        </w:rPr>
        <w:t xml:space="preserve"> </w:t>
      </w:r>
      <w:r w:rsidRPr="008C4728">
        <w:rPr>
          <w:rStyle w:val="StyleUnderline"/>
        </w:rPr>
        <w:t xml:space="preserve">to </w:t>
      </w:r>
      <w:r w:rsidRPr="008C4728">
        <w:rPr>
          <w:rStyle w:val="Emphasis"/>
        </w:rPr>
        <w:t>get into the game</w:t>
      </w:r>
      <w:r w:rsidRPr="007A636E">
        <w:rPr>
          <w:sz w:val="12"/>
        </w:rPr>
        <w:t xml:space="preserve">. The ethical rationale for this is already in place. With its “end of days” ideology, the Islamic State believes that anything that advances its interests is acceptable, no matter how barbaric. </w:t>
      </w:r>
      <w:r w:rsidRPr="008C4728">
        <w:rPr>
          <w:rStyle w:val="StyleUnderline"/>
        </w:rPr>
        <w:t xml:space="preserve">This </w:t>
      </w:r>
      <w:r w:rsidRPr="008C4728">
        <w:rPr>
          <w:rStyle w:val="Emphasis"/>
        </w:rPr>
        <w:t>includes</w:t>
      </w:r>
      <w:r w:rsidRPr="008C4728">
        <w:rPr>
          <w:rStyle w:val="StyleUnderline"/>
        </w:rPr>
        <w:t xml:space="preserve"> biological warfare</w:t>
      </w:r>
      <w:r w:rsidRPr="007A636E">
        <w:rPr>
          <w:sz w:val="12"/>
        </w:rPr>
        <w:t xml:space="preserve">. </w:t>
      </w:r>
      <w:r w:rsidRPr="008C4728">
        <w:rPr>
          <w:rStyle w:val="StyleUnderline"/>
        </w:rPr>
        <w:t xml:space="preserve">A </w:t>
      </w:r>
      <w:r w:rsidRPr="007A636E">
        <w:rPr>
          <w:sz w:val="12"/>
        </w:rPr>
        <w:t xml:space="preserve">laptop </w:t>
      </w:r>
      <w:r w:rsidRPr="008C4728">
        <w:rPr>
          <w:rStyle w:val="Emphasis"/>
        </w:rPr>
        <w:t>computer</w:t>
      </w:r>
      <w:r w:rsidRPr="007A636E">
        <w:rPr>
          <w:sz w:val="12"/>
        </w:rPr>
        <w:t xml:space="preserve"> </w:t>
      </w:r>
      <w:r w:rsidRPr="008C4728">
        <w:rPr>
          <w:rStyle w:val="StyleUnderline"/>
        </w:rPr>
        <w:t>captured</w:t>
      </w:r>
      <w:r w:rsidRPr="007A636E">
        <w:rPr>
          <w:sz w:val="12"/>
        </w:rPr>
        <w:t xml:space="preserve"> from the group </w:t>
      </w:r>
      <w:r w:rsidRPr="008C4728">
        <w:rPr>
          <w:rStyle w:val="StyleUnderline"/>
        </w:rPr>
        <w:t>in 2014</w:t>
      </w:r>
      <w:r w:rsidRPr="007A636E">
        <w:rPr>
          <w:sz w:val="12"/>
        </w:rPr>
        <w:t xml:space="preserve">, for instance, </w:t>
      </w:r>
      <w:r w:rsidRPr="008C4728">
        <w:rPr>
          <w:rStyle w:val="StyleUnderline"/>
        </w:rPr>
        <w:t xml:space="preserve">contained a </w:t>
      </w:r>
      <w:r w:rsidRPr="008C4728">
        <w:rPr>
          <w:rStyle w:val="Emphasis"/>
        </w:rPr>
        <w:t>fatwa</w:t>
      </w:r>
      <w:r w:rsidRPr="007A636E">
        <w:rPr>
          <w:sz w:val="12"/>
        </w:rPr>
        <w:t xml:space="preserve"> from a Saudi cleric </w:t>
      </w:r>
      <w:r w:rsidRPr="008C4728">
        <w:rPr>
          <w:rStyle w:val="StyleUnderline"/>
        </w:rPr>
        <w:t xml:space="preserve">asserting </w:t>
      </w:r>
      <w:r w:rsidRPr="007A636E">
        <w:rPr>
          <w:sz w:val="12"/>
        </w:rPr>
        <w:t>that “</w:t>
      </w:r>
      <w:hyperlink r:id="rId7" w:tgtFrame="_blank" w:history="1">
        <w:r w:rsidRPr="007A636E">
          <w:rPr>
            <w:rStyle w:val="StyleUnderline"/>
            <w:sz w:val="12"/>
          </w:rPr>
          <w:t>it is</w:t>
        </w:r>
        <w:r w:rsidRPr="007A636E">
          <w:rPr>
            <w:rStyle w:val="Hyperlink"/>
            <w:sz w:val="12"/>
          </w:rPr>
          <w:t xml:space="preserve"> </w:t>
        </w:r>
        <w:r w:rsidRPr="007A636E">
          <w:rPr>
            <w:rStyle w:val="Emphasis"/>
            <w:sz w:val="12"/>
          </w:rPr>
          <w:t>permissible</w:t>
        </w:r>
        <w:r w:rsidRPr="007A636E">
          <w:rPr>
            <w:rStyle w:val="Hyperlink"/>
            <w:sz w:val="12"/>
          </w:rPr>
          <w:t xml:space="preserve"> </w:t>
        </w:r>
        <w:r w:rsidRPr="007A636E">
          <w:rPr>
            <w:rStyle w:val="StyleUnderline"/>
            <w:sz w:val="12"/>
          </w:rPr>
          <w:t>to use</w:t>
        </w:r>
        <w:r w:rsidRPr="007A636E">
          <w:rPr>
            <w:rStyle w:val="Hyperlink"/>
            <w:sz w:val="12"/>
          </w:rPr>
          <w:t xml:space="preserve"> </w:t>
        </w:r>
        <w:r w:rsidRPr="007A636E">
          <w:rPr>
            <w:rStyle w:val="Emphasis"/>
            <w:sz w:val="12"/>
          </w:rPr>
          <w:t>w</w:t>
        </w:r>
        <w:r w:rsidRPr="007A636E">
          <w:rPr>
            <w:rStyle w:val="Hyperlink"/>
            <w:sz w:val="12"/>
          </w:rPr>
          <w:t xml:space="preserve">eapons of </w:t>
        </w:r>
        <w:r w:rsidRPr="007A636E">
          <w:rPr>
            <w:rStyle w:val="Emphasis"/>
            <w:sz w:val="12"/>
          </w:rPr>
          <w:t>m</w:t>
        </w:r>
        <w:r w:rsidRPr="007A636E">
          <w:rPr>
            <w:rStyle w:val="Hyperlink"/>
            <w:sz w:val="12"/>
          </w:rPr>
          <w:t xml:space="preserve">ass </w:t>
        </w:r>
        <w:r w:rsidRPr="007A636E">
          <w:rPr>
            <w:rStyle w:val="Emphasis"/>
            <w:sz w:val="12"/>
          </w:rPr>
          <w:t>d</w:t>
        </w:r>
        <w:r w:rsidRPr="007A636E">
          <w:rPr>
            <w:rStyle w:val="Hyperlink"/>
            <w:sz w:val="12"/>
          </w:rPr>
          <w:t>estruction</w:t>
        </w:r>
      </w:hyperlink>
      <w:r w:rsidRPr="007A636E">
        <w:rPr>
          <w:sz w:val="12"/>
        </w:rPr>
        <w:t xml:space="preserve">.” In 2015, </w:t>
      </w:r>
      <w:r w:rsidRPr="008C4728">
        <w:rPr>
          <w:rStyle w:val="StyleUnderline"/>
        </w:rPr>
        <w:t xml:space="preserve">counterterrorism analysts noted increased discussion on jihadi social media </w:t>
      </w:r>
      <w:hyperlink r:id="rId8" w:tgtFrame="_blank" w:history="1">
        <w:r w:rsidRPr="008C4728">
          <w:rPr>
            <w:rStyle w:val="StyleUnderline"/>
          </w:rPr>
          <w:t>about using the Ebola virus as a weapon</w:t>
        </w:r>
      </w:hyperlink>
      <w:r w:rsidRPr="007A636E">
        <w:rPr>
          <w:sz w:val="12"/>
        </w:rPr>
        <w:t xml:space="preserve">. These </w:t>
      </w:r>
      <w:r w:rsidRPr="008C4728">
        <w:rPr>
          <w:rStyle w:val="Emphasis"/>
        </w:rPr>
        <w:t>indicators</w:t>
      </w:r>
      <w:r w:rsidRPr="007A636E">
        <w:rPr>
          <w:sz w:val="12"/>
        </w:rPr>
        <w:t xml:space="preserve"> </w:t>
      </w:r>
      <w:r w:rsidRPr="008C4728">
        <w:rPr>
          <w:rStyle w:val="StyleUnderline"/>
        </w:rPr>
        <w:t>suggest</w:t>
      </w:r>
      <w:r w:rsidRPr="007A636E">
        <w:rPr>
          <w:sz w:val="12"/>
        </w:rPr>
        <w:t xml:space="preserve"> that </w:t>
      </w:r>
      <w:r w:rsidRPr="008C4728">
        <w:rPr>
          <w:rStyle w:val="Emphasis"/>
        </w:rPr>
        <w:t>Islamic State</w:t>
      </w:r>
      <w:r w:rsidRPr="007A636E">
        <w:rPr>
          <w:sz w:val="12"/>
        </w:rPr>
        <w:t xml:space="preserve"> </w:t>
      </w:r>
      <w:r w:rsidRPr="008C4728">
        <w:rPr>
          <w:rStyle w:val="StyleUnderline"/>
        </w:rPr>
        <w:t xml:space="preserve">strategists are </w:t>
      </w:r>
      <w:r w:rsidRPr="008C4728">
        <w:rPr>
          <w:rStyle w:val="Emphasis"/>
        </w:rPr>
        <w:t>looking</w:t>
      </w:r>
      <w:r w:rsidRPr="008C4728">
        <w:rPr>
          <w:rStyle w:val="StyleUnderline"/>
        </w:rPr>
        <w:t xml:space="preserve"> for a biological warfare capability</w:t>
      </w:r>
      <w:r w:rsidRPr="007A636E">
        <w:rPr>
          <w:sz w:val="12"/>
        </w:rPr>
        <w:t xml:space="preserve">. </w:t>
      </w:r>
      <w:r w:rsidRPr="008C4728">
        <w:rPr>
          <w:rStyle w:val="StyleUnderline"/>
        </w:rPr>
        <w:t>As the group loses</w:t>
      </w:r>
      <w:r w:rsidRPr="007A636E">
        <w:rPr>
          <w:sz w:val="12"/>
        </w:rPr>
        <w:t xml:space="preserve"> </w:t>
      </w:r>
      <w:r w:rsidRPr="008C4728">
        <w:rPr>
          <w:rStyle w:val="Emphasis"/>
        </w:rPr>
        <w:t>territory</w:t>
      </w:r>
      <w:r w:rsidRPr="007A636E">
        <w:rPr>
          <w:sz w:val="12"/>
        </w:rPr>
        <w:t xml:space="preserve"> in Iraq and Syria, </w:t>
      </w:r>
      <w:r w:rsidRPr="008C4728">
        <w:rPr>
          <w:rStyle w:val="StyleUnderline"/>
        </w:rPr>
        <w:t xml:space="preserve">it will become </w:t>
      </w:r>
      <w:r w:rsidRPr="008C4728">
        <w:rPr>
          <w:rStyle w:val="Emphasis"/>
        </w:rPr>
        <w:t>even more determined</w:t>
      </w:r>
      <w:r w:rsidRPr="007A636E">
        <w:rPr>
          <w:sz w:val="12"/>
        </w:rPr>
        <w:t xml:space="preserve"> </w:t>
      </w:r>
      <w:r w:rsidRPr="008C4728">
        <w:rPr>
          <w:rStyle w:val="StyleUnderline"/>
        </w:rPr>
        <w:t>to</w:t>
      </w:r>
      <w:r w:rsidRPr="007A636E">
        <w:rPr>
          <w:sz w:val="12"/>
        </w:rPr>
        <w:t xml:space="preserve"> </w:t>
      </w:r>
      <w:r w:rsidRPr="008C4728">
        <w:rPr>
          <w:rStyle w:val="StyleUnderline"/>
        </w:rPr>
        <w:t>amplify</w:t>
      </w:r>
      <w:r w:rsidRPr="007A636E">
        <w:rPr>
          <w:sz w:val="12"/>
        </w:rPr>
        <w:t xml:space="preserve"> the effects of the tools still available to it, possibly by </w:t>
      </w:r>
      <w:r w:rsidRPr="008C4728">
        <w:rPr>
          <w:rStyle w:val="Emphasis"/>
        </w:rPr>
        <w:t>pair</w:t>
      </w:r>
      <w:r w:rsidRPr="007A636E">
        <w:rPr>
          <w:sz w:val="12"/>
        </w:rPr>
        <w:t xml:space="preserve">ing </w:t>
      </w:r>
      <w:r w:rsidRPr="008C4728">
        <w:rPr>
          <w:rStyle w:val="StyleUnderline"/>
        </w:rPr>
        <w:t xml:space="preserve">terrorism and </w:t>
      </w:r>
      <w:r w:rsidRPr="008C4728">
        <w:rPr>
          <w:rStyle w:val="Emphasis"/>
        </w:rPr>
        <w:t>bio</w:t>
      </w:r>
      <w:r w:rsidRPr="007A636E">
        <w:rPr>
          <w:sz w:val="12"/>
          <w:szCs w:val="8"/>
        </w:rPr>
        <w:t>logical</w:t>
      </w:r>
      <w:r w:rsidRPr="008C4728">
        <w:rPr>
          <w:rStyle w:val="Emphasis"/>
        </w:rPr>
        <w:t xml:space="preserve"> warfare</w:t>
      </w:r>
      <w:r w:rsidRPr="007A636E">
        <w:rPr>
          <w:sz w:val="12"/>
        </w:rPr>
        <w:t xml:space="preserve">. </w:t>
      </w:r>
      <w:r w:rsidRPr="008C4728">
        <w:rPr>
          <w:rStyle w:val="StyleUnderline"/>
        </w:rPr>
        <w:t>That’s the bad news.</w:t>
      </w:r>
      <w:r w:rsidRPr="007A636E">
        <w:rPr>
          <w:sz w:val="12"/>
        </w:rPr>
        <w:t xml:space="preserve"> The good news is that the group does not yet seem to have an effective biological warfare capability. </w:t>
      </w:r>
      <w:r w:rsidRPr="008C4728">
        <w:rPr>
          <w:rStyle w:val="Emphasis"/>
        </w:rPr>
        <w:t>But it is looking for one</w:t>
      </w:r>
      <w:r w:rsidRPr="007A636E">
        <w:rPr>
          <w:sz w:val="12"/>
        </w:rPr>
        <w:t xml:space="preserve">. Some of its efforts are low-tech. </w:t>
      </w:r>
      <w:r w:rsidRPr="008C4728">
        <w:rPr>
          <w:rStyle w:val="StyleUnderline"/>
        </w:rPr>
        <w:t xml:space="preserve">The laptop captured in 2014 contained a </w:t>
      </w:r>
      <w:r w:rsidRPr="008C4728">
        <w:rPr>
          <w:rStyle w:val="Emphasis"/>
        </w:rPr>
        <w:t>19-page document</w:t>
      </w:r>
      <w:r w:rsidRPr="008C4728">
        <w:rPr>
          <w:rStyle w:val="StyleUnderline"/>
        </w:rPr>
        <w:t xml:space="preserve"> on how to </w:t>
      </w:r>
      <w:proofErr w:type="spellStart"/>
      <w:r w:rsidRPr="008C4728">
        <w:rPr>
          <w:rStyle w:val="StyleUnderline"/>
        </w:rPr>
        <w:t>weaponize</w:t>
      </w:r>
      <w:proofErr w:type="spellEnd"/>
      <w:r w:rsidRPr="008C4728">
        <w:rPr>
          <w:rStyle w:val="StyleUnderline"/>
        </w:rPr>
        <w:t xml:space="preserve"> bubonic </w:t>
      </w:r>
      <w:r w:rsidRPr="008C4728">
        <w:rPr>
          <w:rStyle w:val="Emphasis"/>
        </w:rPr>
        <w:t>plague</w:t>
      </w:r>
      <w:r w:rsidRPr="007A636E">
        <w:rPr>
          <w:sz w:val="12"/>
        </w:rPr>
        <w:t xml:space="preserve"> from infected animals. Security officials believe that rotting animal parts found in the backpack of an extremist linked to the 2016 Brussels attacks </w:t>
      </w:r>
      <w:hyperlink r:id="rId9" w:tgtFrame="_blank" w:history="1">
        <w:r w:rsidRPr="007A636E">
          <w:rPr>
            <w:rStyle w:val="Hyperlink"/>
            <w:sz w:val="12"/>
          </w:rPr>
          <w:t>were intended to poison food or water supplies</w:t>
        </w:r>
      </w:hyperlink>
      <w:r w:rsidRPr="007A636E">
        <w:rPr>
          <w:sz w:val="12"/>
        </w:rPr>
        <w:t xml:space="preserve">. This type of biological warfare has been around for millennia. While it can sow fear, it is rarely effective. </w:t>
      </w:r>
      <w:r w:rsidRPr="008C4728">
        <w:rPr>
          <w:rStyle w:val="StyleUnderline"/>
        </w:rPr>
        <w:t xml:space="preserve">The real fear among counterterrorism experts and policymakers is that the </w:t>
      </w:r>
      <w:r w:rsidRPr="008C4728">
        <w:rPr>
          <w:rStyle w:val="Emphasis"/>
        </w:rPr>
        <w:t>I</w:t>
      </w:r>
      <w:r w:rsidRPr="008C4728">
        <w:rPr>
          <w:rStyle w:val="StyleUnderline"/>
        </w:rPr>
        <w:t xml:space="preserve">slamic </w:t>
      </w:r>
      <w:r w:rsidRPr="008C4728">
        <w:rPr>
          <w:rStyle w:val="Emphasis"/>
        </w:rPr>
        <w:t>S</w:t>
      </w:r>
      <w:r w:rsidRPr="008C4728">
        <w:rPr>
          <w:rStyle w:val="StyleUnderline"/>
        </w:rPr>
        <w:t xml:space="preserve">tate might find a way to use </w:t>
      </w:r>
      <w:r w:rsidRPr="008C4728">
        <w:rPr>
          <w:rStyle w:val="Emphasis"/>
        </w:rPr>
        <w:t>modern technology</w:t>
      </w:r>
      <w:r w:rsidRPr="008C4728">
        <w:rPr>
          <w:rStyle w:val="StyleUnderline"/>
        </w:rPr>
        <w:t xml:space="preserve"> to develop </w:t>
      </w:r>
      <w:r w:rsidRPr="008C4728">
        <w:rPr>
          <w:rStyle w:val="Emphasis"/>
        </w:rPr>
        <w:t>new-generation</w:t>
      </w:r>
      <w:r w:rsidRPr="008C4728">
        <w:rPr>
          <w:rStyle w:val="StyleUnderline"/>
        </w:rPr>
        <w:t xml:space="preserve"> biological weapons that are </w:t>
      </w:r>
      <w:r w:rsidRPr="008C4728">
        <w:rPr>
          <w:rStyle w:val="Emphasis"/>
        </w:rPr>
        <w:t>much more effective</w:t>
      </w:r>
      <w:r w:rsidRPr="008C4728">
        <w:rPr>
          <w:rStyle w:val="StyleUnderline"/>
        </w:rPr>
        <w:t xml:space="preserve"> than those made during the Cold War</w:t>
      </w:r>
      <w:r w:rsidRPr="007A636E">
        <w:rPr>
          <w:sz w:val="12"/>
        </w:rPr>
        <w:t xml:space="preserve">. </w:t>
      </w:r>
      <w:r w:rsidRPr="008C4728">
        <w:rPr>
          <w:rStyle w:val="StyleUnderline"/>
        </w:rPr>
        <w:t>The</w:t>
      </w:r>
      <w:r w:rsidRPr="007A636E">
        <w:rPr>
          <w:sz w:val="12"/>
        </w:rPr>
        <w:t xml:space="preserve"> extremist </w:t>
      </w:r>
      <w:r w:rsidRPr="008C4728">
        <w:rPr>
          <w:rStyle w:val="StyleUnderline"/>
        </w:rPr>
        <w:t>movement</w:t>
      </w:r>
      <w:r w:rsidRPr="007A636E">
        <w:rPr>
          <w:sz w:val="12"/>
        </w:rPr>
        <w:t xml:space="preserve"> </w:t>
      </w:r>
      <w:r w:rsidRPr="008C4728">
        <w:rPr>
          <w:rStyle w:val="Emphasis"/>
        </w:rPr>
        <w:t>already has</w:t>
      </w:r>
      <w:r w:rsidRPr="007A636E">
        <w:rPr>
          <w:sz w:val="12"/>
        </w:rPr>
        <w:t xml:space="preserve"> a number of </w:t>
      </w:r>
      <w:r w:rsidRPr="008C4728">
        <w:rPr>
          <w:rStyle w:val="StyleUnderline"/>
        </w:rPr>
        <w:t>scientists on its payroll</w:t>
      </w:r>
      <w:r w:rsidRPr="007A636E">
        <w:rPr>
          <w:sz w:val="12"/>
        </w:rPr>
        <w:t xml:space="preserve">. </w:t>
      </w:r>
      <w:r w:rsidRPr="008C4728">
        <w:rPr>
          <w:rStyle w:val="StyleUnderline"/>
        </w:rPr>
        <w:t>In war-torn Iraq, Libya and Syria</w:t>
      </w:r>
      <w:r w:rsidRPr="007A636E">
        <w:rPr>
          <w:sz w:val="12"/>
        </w:rPr>
        <w:t xml:space="preserve">, </w:t>
      </w:r>
      <w:r w:rsidRPr="008C4728">
        <w:rPr>
          <w:rStyle w:val="StyleUnderline"/>
        </w:rPr>
        <w:t>it</w:t>
      </w:r>
      <w:r w:rsidRPr="007A636E">
        <w:rPr>
          <w:sz w:val="12"/>
        </w:rPr>
        <w:t xml:space="preserve"> </w:t>
      </w:r>
      <w:hyperlink r:id="rId10" w:tgtFrame="_blank" w:history="1">
        <w:r w:rsidRPr="008C4728">
          <w:rPr>
            <w:rStyle w:val="Emphasis"/>
          </w:rPr>
          <w:t>has access</w:t>
        </w:r>
      </w:hyperlink>
      <w:r w:rsidRPr="007A636E">
        <w:rPr>
          <w:sz w:val="12"/>
        </w:rPr>
        <w:t xml:space="preserve"> </w:t>
      </w:r>
      <w:r w:rsidRPr="008C4728">
        <w:rPr>
          <w:rStyle w:val="StyleUnderline"/>
        </w:rPr>
        <w:t xml:space="preserve">to the </w:t>
      </w:r>
      <w:r w:rsidRPr="008C4728">
        <w:rPr>
          <w:rStyle w:val="Emphasis"/>
        </w:rPr>
        <w:t>remnants</w:t>
      </w:r>
      <w:r w:rsidRPr="008C4728">
        <w:rPr>
          <w:rStyle w:val="StyleUnderline"/>
        </w:rPr>
        <w:t xml:space="preserve"> of the biological warfare programs</w:t>
      </w:r>
      <w:r w:rsidRPr="007A636E">
        <w:rPr>
          <w:sz w:val="12"/>
        </w:rPr>
        <w:t xml:space="preserve"> </w:t>
      </w:r>
      <w:r w:rsidRPr="008C4728">
        <w:rPr>
          <w:rStyle w:val="StyleUnderline"/>
        </w:rPr>
        <w:t xml:space="preserve">that the Soviets helped Saddam Hussein, </w:t>
      </w:r>
      <w:proofErr w:type="spellStart"/>
      <w:r w:rsidRPr="008C4728">
        <w:rPr>
          <w:rStyle w:val="StyleUnderline"/>
        </w:rPr>
        <w:t>Moammar</w:t>
      </w:r>
      <w:proofErr w:type="spellEnd"/>
      <w:r w:rsidRPr="008C4728">
        <w:rPr>
          <w:rStyle w:val="StyleUnderline"/>
        </w:rPr>
        <w:t xml:space="preserve"> Gadhafi and Hafez al-Assad build</w:t>
      </w:r>
      <w:r w:rsidRPr="007A636E">
        <w:rPr>
          <w:sz w:val="12"/>
        </w:rPr>
        <w:t xml:space="preserve">. </w:t>
      </w:r>
      <w:r w:rsidRPr="008C4728">
        <w:rPr>
          <w:rStyle w:val="StyleUnderline"/>
        </w:rPr>
        <w:t xml:space="preserve">The next step </w:t>
      </w:r>
      <w:hyperlink r:id="rId11" w:anchor=".WCwvNqIrIvp" w:tgtFrame="_blank" w:history="1">
        <w:r w:rsidRPr="008C4728">
          <w:rPr>
            <w:rStyle w:val="StyleUnderline"/>
          </w:rPr>
          <w:t>might be genetically engineered bioweapons</w:t>
        </w:r>
      </w:hyperlink>
      <w:r w:rsidRPr="008C4728">
        <w:rPr>
          <w:rStyle w:val="StyleUnderline"/>
        </w:rPr>
        <w:t xml:space="preserve"> that are orders of magnitude more dangerous than the old weaponized natural pathogens like anthrax or small pox</w:t>
      </w:r>
      <w:r w:rsidRPr="007A636E">
        <w:rPr>
          <w:sz w:val="12"/>
        </w:rPr>
        <w:t xml:space="preserve">. </w:t>
      </w:r>
      <w:r w:rsidRPr="008C4728">
        <w:rPr>
          <w:rStyle w:val="Emphasis"/>
        </w:rPr>
        <w:t>New</w:t>
      </w:r>
      <w:r w:rsidRPr="008C4728">
        <w:rPr>
          <w:rStyle w:val="StyleUnderline"/>
        </w:rPr>
        <w:t xml:space="preserve">-generation biological weapons could prove </w:t>
      </w:r>
      <w:r w:rsidRPr="008C4728">
        <w:rPr>
          <w:rStyle w:val="Emphasis"/>
        </w:rPr>
        <w:t>safer to handle</w:t>
      </w:r>
      <w:r w:rsidRPr="008C4728">
        <w:rPr>
          <w:rStyle w:val="StyleUnderline"/>
        </w:rPr>
        <w:t xml:space="preserve">, </w:t>
      </w:r>
      <w:r w:rsidRPr="008C4728">
        <w:rPr>
          <w:rStyle w:val="Emphasis"/>
        </w:rPr>
        <w:t>easier to distribute</w:t>
      </w:r>
      <w:r w:rsidRPr="008C4728">
        <w:rPr>
          <w:rStyle w:val="StyleUnderline"/>
        </w:rPr>
        <w:t xml:space="preserve">, and </w:t>
      </w:r>
      <w:r w:rsidRPr="008C4728">
        <w:rPr>
          <w:rStyle w:val="Emphasis"/>
        </w:rPr>
        <w:t>much deadlier</w:t>
      </w:r>
      <w:r w:rsidRPr="008C4728">
        <w:rPr>
          <w:rStyle w:val="StyleUnderline"/>
        </w:rPr>
        <w:t xml:space="preserve"> than their predecessors</w:t>
      </w:r>
      <w:r w:rsidRPr="007A636E">
        <w:rPr>
          <w:sz w:val="12"/>
        </w:rPr>
        <w:t>—</w:t>
      </w:r>
      <w:r w:rsidRPr="008C4728">
        <w:rPr>
          <w:rStyle w:val="StyleUnderline"/>
        </w:rPr>
        <w:t>just the thing for a desperate terrorist movement clinging to relevance</w:t>
      </w:r>
      <w:r w:rsidRPr="007A636E">
        <w:rPr>
          <w:sz w:val="12"/>
        </w:rPr>
        <w:t xml:space="preserve"> as its “caliphate” dissolves. </w:t>
      </w:r>
      <w:r w:rsidRPr="008C4728">
        <w:rPr>
          <w:rStyle w:val="StyleUnderline"/>
        </w:rPr>
        <w:t xml:space="preserve">We </w:t>
      </w:r>
      <w:r w:rsidRPr="008C4728">
        <w:rPr>
          <w:rStyle w:val="Emphasis"/>
        </w:rPr>
        <w:t>know</w:t>
      </w:r>
      <w:r w:rsidRPr="008C4728">
        <w:rPr>
          <w:rStyle w:val="StyleUnderline"/>
        </w:rPr>
        <w:t xml:space="preserve"> that the </w:t>
      </w:r>
      <w:r w:rsidRPr="008C4728">
        <w:rPr>
          <w:rStyle w:val="Emphasis"/>
        </w:rPr>
        <w:t>I</w:t>
      </w:r>
      <w:r w:rsidRPr="008C4728">
        <w:rPr>
          <w:rStyle w:val="StyleUnderline"/>
        </w:rPr>
        <w:t xml:space="preserve">slamic </w:t>
      </w:r>
      <w:r w:rsidRPr="008C4728">
        <w:rPr>
          <w:rStyle w:val="Emphasis"/>
        </w:rPr>
        <w:t>S</w:t>
      </w:r>
      <w:r w:rsidRPr="008C4728">
        <w:rPr>
          <w:rStyle w:val="StyleUnderline"/>
        </w:rPr>
        <w:t xml:space="preserve">tate has demonstrated an interest in biological weapons and is </w:t>
      </w:r>
      <w:r w:rsidRPr="008C4728">
        <w:rPr>
          <w:rStyle w:val="Emphasis"/>
        </w:rPr>
        <w:t>clearly looking</w:t>
      </w:r>
      <w:r w:rsidRPr="008C4728">
        <w:rPr>
          <w:rStyle w:val="StyleUnderline"/>
        </w:rPr>
        <w:t xml:space="preserve"> for more dramatic methods of terrorism</w:t>
      </w:r>
      <w:r w:rsidRPr="007A636E">
        <w:rPr>
          <w:sz w:val="12"/>
        </w:rPr>
        <w:t xml:space="preserve">. </w:t>
      </w:r>
      <w:r w:rsidRPr="008C4728">
        <w:rPr>
          <w:rStyle w:val="Emphasis"/>
        </w:rPr>
        <w:t>But</w:t>
      </w:r>
      <w:r w:rsidRPr="007A636E">
        <w:rPr>
          <w:sz w:val="12"/>
        </w:rPr>
        <w:t xml:space="preserve"> </w:t>
      </w:r>
      <w:r w:rsidRPr="008C4728">
        <w:rPr>
          <w:rStyle w:val="StyleUnderline"/>
        </w:rPr>
        <w:t>the</w:t>
      </w:r>
      <w:r w:rsidRPr="007A636E">
        <w:rPr>
          <w:sz w:val="12"/>
        </w:rPr>
        <w:t xml:space="preserve"> </w:t>
      </w:r>
      <w:r w:rsidRPr="008C4728">
        <w:rPr>
          <w:rStyle w:val="Emphasis"/>
        </w:rPr>
        <w:t>U</w:t>
      </w:r>
      <w:r w:rsidRPr="007A636E">
        <w:rPr>
          <w:sz w:val="12"/>
        </w:rPr>
        <w:t xml:space="preserve">nited </w:t>
      </w:r>
      <w:r w:rsidRPr="008C4728">
        <w:rPr>
          <w:rStyle w:val="Emphasis"/>
        </w:rPr>
        <w:t>S</w:t>
      </w:r>
      <w:r w:rsidRPr="007A636E">
        <w:rPr>
          <w:sz w:val="12"/>
        </w:rPr>
        <w:t xml:space="preserve">tates </w:t>
      </w:r>
      <w:r w:rsidRPr="008C4728">
        <w:rPr>
          <w:rStyle w:val="StyleUnderline"/>
        </w:rPr>
        <w:t>remains</w:t>
      </w:r>
      <w:r w:rsidRPr="007A636E">
        <w:rPr>
          <w:sz w:val="12"/>
        </w:rPr>
        <w:t xml:space="preserve"> </w:t>
      </w:r>
      <w:r w:rsidRPr="008C4728">
        <w:rPr>
          <w:rStyle w:val="Emphasis"/>
        </w:rPr>
        <w:t>unprepared for bioterrorism</w:t>
      </w:r>
      <w:r w:rsidRPr="007A636E">
        <w:rPr>
          <w:sz w:val="12"/>
        </w:rPr>
        <w:t xml:space="preserve">, despite repeated warnings from national security experts. The </w:t>
      </w:r>
      <w:hyperlink r:id="rId12" w:tgtFrame="_blank" w:history="1">
        <w:r w:rsidRPr="007A636E">
          <w:rPr>
            <w:rStyle w:val="Hyperlink"/>
            <w:sz w:val="12"/>
          </w:rPr>
          <w:t>final report of the 9/11 Commission</w:t>
        </w:r>
      </w:hyperlink>
      <w:r w:rsidRPr="007A636E">
        <w:rPr>
          <w:sz w:val="12"/>
        </w:rPr>
        <w:t xml:space="preserve"> considered terrorist biological attacks more of a threat to the United States than nuclear ones. In 2015, </w:t>
      </w:r>
      <w:hyperlink r:id="rId13" w:tgtFrame="_blank" w:history="1">
        <w:r w:rsidRPr="007A636E">
          <w:rPr>
            <w:rStyle w:val="Hyperlink"/>
            <w:sz w:val="12"/>
          </w:rPr>
          <w:t>the Blue Ribbon Study Panel on Biodefense warned</w:t>
        </w:r>
      </w:hyperlink>
      <w:r w:rsidRPr="007A636E">
        <w:rPr>
          <w:sz w:val="12"/>
        </w:rPr>
        <w:t xml:space="preserve"> that the United States “does not afford the biological threat the same level of attention as it does other threats: There is no centralized leader for biodefense. There is no comprehensive national strategic plan for biodefense. There is no all-inclusive dedicated budget for biodefense.” And even as the threat from the Islamic State has grown, U.S. spending on public health and emergency preparedness </w:t>
      </w:r>
      <w:hyperlink r:id="rId14" w:tgtFrame="_blank" w:history="1">
        <w:r w:rsidRPr="007A636E">
          <w:rPr>
            <w:rStyle w:val="Hyperlink"/>
            <w:sz w:val="12"/>
          </w:rPr>
          <w:t xml:space="preserve">has </w:t>
        </w:r>
        <w:proofErr w:type="spellStart"/>
        <w:r w:rsidRPr="007A636E">
          <w:rPr>
            <w:rStyle w:val="Hyperlink"/>
            <w:sz w:val="12"/>
          </w:rPr>
          <w:t>declined</w:t>
        </w:r>
      </w:hyperlink>
      <w:r w:rsidRPr="007A636E">
        <w:rPr>
          <w:rStyle w:val="Hyperlink"/>
          <w:sz w:val="12"/>
        </w:rPr>
        <w:t>c</w:t>
      </w:r>
      <w:proofErr w:type="spellEnd"/>
      <w:r w:rsidRPr="007A636E">
        <w:rPr>
          <w:sz w:val="12"/>
        </w:rPr>
        <w:t xml:space="preserve">. </w:t>
      </w:r>
      <w:proofErr w:type="gramStart"/>
      <w:r w:rsidRPr="007A636E">
        <w:rPr>
          <w:sz w:val="12"/>
        </w:rPr>
        <w:t>Certainly</w:t>
      </w:r>
      <w:proofErr w:type="gramEnd"/>
      <w:r w:rsidRPr="007A636E">
        <w:rPr>
          <w:sz w:val="12"/>
        </w:rPr>
        <w:t xml:space="preserve"> there is much on the plate of American security strategists and political leaders, all crying out for attention and resources. Invariably some threats receive less priority than they should. Bioterrorism is one of them. The Islamic State is clearly motivated to use bioterrorism, and the 2014-2016 Ebola </w:t>
      </w:r>
      <w:proofErr w:type="gramStart"/>
      <w:r w:rsidRPr="007A636E">
        <w:rPr>
          <w:sz w:val="12"/>
        </w:rPr>
        <w:t>crisis</w:t>
      </w:r>
      <w:proofErr w:type="gramEnd"/>
      <w:r w:rsidRPr="007A636E">
        <w:rPr>
          <w:sz w:val="12"/>
        </w:rPr>
        <w:t xml:space="preserve"> demonstrated the fear and economic damage that a large-scale health crisis can cause. </w:t>
      </w:r>
      <w:r w:rsidRPr="008C4728">
        <w:rPr>
          <w:rStyle w:val="StyleUnderline"/>
        </w:rPr>
        <w:t xml:space="preserve">America’s leaders must give the </w:t>
      </w:r>
      <w:r w:rsidRPr="008C4728">
        <w:rPr>
          <w:rStyle w:val="Emphasis"/>
        </w:rPr>
        <w:t>bioterrorism threat</w:t>
      </w:r>
      <w:r w:rsidRPr="008C4728">
        <w:rPr>
          <w:rStyle w:val="StyleUnderline"/>
        </w:rPr>
        <w:t xml:space="preserve"> the attention and resources it deserves. It will not go away on its own and will </w:t>
      </w:r>
      <w:r w:rsidRPr="008C4728">
        <w:rPr>
          <w:rStyle w:val="Emphasis"/>
        </w:rPr>
        <w:t>only get worse</w:t>
      </w:r>
      <w:r w:rsidRPr="008C4728">
        <w:rPr>
          <w:rStyle w:val="StyleUnderline"/>
        </w:rPr>
        <w:t xml:space="preserve"> in the coming years.</w:t>
      </w:r>
    </w:p>
    <w:p w:rsidR="000C15FA" w:rsidRPr="008C4728" w:rsidRDefault="000C15FA" w:rsidP="000C15FA"/>
    <w:p w:rsidR="000C15FA" w:rsidRPr="008C4728" w:rsidRDefault="000C15FA" w:rsidP="000C15FA">
      <w:pPr>
        <w:pStyle w:val="Heading4"/>
        <w:rPr>
          <w:rFonts w:cs="Arial"/>
          <w:sz w:val="28"/>
        </w:rPr>
      </w:pPr>
      <w:r w:rsidRPr="008C4728">
        <w:rPr>
          <w:rFonts w:cs="Arial"/>
          <w:sz w:val="28"/>
        </w:rPr>
        <w:t>Bioterror causes extinction---early response key</w:t>
      </w:r>
    </w:p>
    <w:p w:rsidR="000C15FA" w:rsidRPr="008C4728" w:rsidRDefault="000C15FA" w:rsidP="000C15FA">
      <w:r w:rsidRPr="008C4728">
        <w:rPr>
          <w:rStyle w:val="Style13ptBold"/>
        </w:rPr>
        <w:t>Farmer 17</w:t>
      </w:r>
      <w:r w:rsidRPr="008C4728">
        <w:t xml:space="preserve"> (“Bioterrorism could kill more people than nuclear war, Bill Gates to warn world leaders” http://www.telegraph.co.uk/news/2017/02/17/biological-terrorism-could-kill-people-nuclear-attacks-bill/)</w:t>
      </w:r>
    </w:p>
    <w:p w:rsidR="000C15FA" w:rsidRPr="008C4728" w:rsidRDefault="000C15FA" w:rsidP="000C15FA">
      <w:pPr>
        <w:rPr>
          <w:rStyle w:val="StyleUnderline"/>
        </w:rPr>
      </w:pPr>
      <w:r w:rsidRPr="008C4728">
        <w:rPr>
          <w:rStyle w:val="StyleUnderline"/>
        </w:rPr>
        <w:t>Bioterrorists could</w:t>
      </w:r>
      <w:r w:rsidRPr="007A636E">
        <w:rPr>
          <w:sz w:val="8"/>
        </w:rPr>
        <w:t xml:space="preserve"> one day </w:t>
      </w:r>
      <w:r w:rsidRPr="008C4728">
        <w:rPr>
          <w:rStyle w:val="Emphasis"/>
        </w:rPr>
        <w:t>kill hundreds of millions</w:t>
      </w:r>
      <w:r w:rsidRPr="007A636E">
        <w:rPr>
          <w:sz w:val="8"/>
        </w:rPr>
        <w:t xml:space="preserve"> of people </w:t>
      </w:r>
      <w:r w:rsidRPr="008C4728">
        <w:rPr>
          <w:rStyle w:val="Emphasis"/>
        </w:rPr>
        <w:t xml:space="preserve">in an attack more deadly than nuclear </w:t>
      </w:r>
      <w:proofErr w:type="gramStart"/>
      <w:r w:rsidRPr="008C4728">
        <w:rPr>
          <w:rStyle w:val="Emphasis"/>
        </w:rPr>
        <w:t>war</w:t>
      </w:r>
      <w:r w:rsidRPr="007A636E">
        <w:rPr>
          <w:sz w:val="8"/>
        </w:rPr>
        <w:t>,</w:t>
      </w:r>
      <w:proofErr w:type="gramEnd"/>
      <w:r w:rsidRPr="007A636E">
        <w:rPr>
          <w:sz w:val="8"/>
        </w:rPr>
        <w:t xml:space="preserve"> Bill Gates will warn world leaders. </w:t>
      </w:r>
      <w:r w:rsidRPr="008C4728">
        <w:rPr>
          <w:rStyle w:val="Emphasis"/>
        </w:rPr>
        <w:t>Rapid advances</w:t>
      </w:r>
      <w:r w:rsidRPr="008C4728">
        <w:rPr>
          <w:rStyle w:val="StyleUnderline"/>
        </w:rPr>
        <w:t xml:space="preserve"> in genetic engineering have opened the door for small terrorism</w:t>
      </w:r>
      <w:r w:rsidRPr="007A636E">
        <w:rPr>
          <w:sz w:val="8"/>
        </w:rPr>
        <w:t xml:space="preserve"> </w:t>
      </w:r>
      <w:r w:rsidRPr="008C4728">
        <w:rPr>
          <w:rStyle w:val="StyleUnderline"/>
        </w:rPr>
        <w:t>groups to tailor and easily turn biological viruses into weapons</w:t>
      </w:r>
      <w:r w:rsidRPr="007A636E">
        <w:rPr>
          <w:sz w:val="8"/>
        </w:rPr>
        <w:t xml:space="preserve">. </w:t>
      </w:r>
      <w:r w:rsidRPr="008C4728">
        <w:rPr>
          <w:rStyle w:val="StyleUnderline"/>
        </w:rPr>
        <w:t>A resulting disease pandemic is currently one of the most deadly threats faced by the world</w:t>
      </w:r>
      <w:r w:rsidRPr="007A636E">
        <w:rPr>
          <w:sz w:val="8"/>
        </w:rPr>
        <w:t xml:space="preserve">, he believes, </w:t>
      </w:r>
      <w:r w:rsidRPr="008C4728">
        <w:rPr>
          <w:rStyle w:val="StyleUnderline"/>
        </w:rPr>
        <w:t>yet governments are complacent about</w:t>
      </w:r>
      <w:r w:rsidRPr="007A636E">
        <w:rPr>
          <w:sz w:val="8"/>
        </w:rPr>
        <w:t xml:space="preserve"> the scale of </w:t>
      </w:r>
      <w:r w:rsidRPr="008C4728">
        <w:rPr>
          <w:rStyle w:val="StyleUnderline"/>
        </w:rPr>
        <w:t xml:space="preserve">the risk. </w:t>
      </w:r>
      <w:r w:rsidRPr="007A636E">
        <w:rPr>
          <w:sz w:val="8"/>
        </w:rPr>
        <w:t xml:space="preserve">Speaking ahead of an address to the Munich Security Conference, the richest man in the world said that while governments are concerned with the proliferation of nuclear and chemical weapons, </w:t>
      </w:r>
      <w:r w:rsidRPr="008C4728">
        <w:rPr>
          <w:rStyle w:val="StyleUnderline"/>
        </w:rPr>
        <w:t xml:space="preserve">they are overlooking the threat of biological warfare. </w:t>
      </w:r>
      <w:proofErr w:type="spellStart"/>
      <w:r w:rsidRPr="007A636E">
        <w:rPr>
          <w:sz w:val="8"/>
        </w:rPr>
        <w:t>Mr</w:t>
      </w:r>
      <w:proofErr w:type="spellEnd"/>
      <w:r w:rsidRPr="007A636E">
        <w:rPr>
          <w:sz w:val="8"/>
        </w:rPr>
        <w:t xml:space="preserve"> Gates, whose charitable </w:t>
      </w:r>
      <w:proofErr w:type="spellStart"/>
      <w:r w:rsidRPr="007A636E">
        <w:rPr>
          <w:sz w:val="8"/>
        </w:rPr>
        <w:t>foundationis</w:t>
      </w:r>
      <w:proofErr w:type="spellEnd"/>
      <w:r w:rsidRPr="007A636E">
        <w:rPr>
          <w:sz w:val="8"/>
        </w:rPr>
        <w:t xml:space="preserve"> funding research into </w:t>
      </w:r>
      <w:r w:rsidRPr="008C4728">
        <w:rPr>
          <w:rStyle w:val="StyleUnderline"/>
        </w:rPr>
        <w:t>quickly spotting outbreaks and speeding up vaccine production</w:t>
      </w:r>
      <w:r w:rsidRPr="007A636E">
        <w:rPr>
          <w:sz w:val="8"/>
        </w:rPr>
        <w:t xml:space="preserve">, said the </w:t>
      </w:r>
      <w:proofErr w:type="spellStart"/>
      <w:r w:rsidRPr="007A636E">
        <w:rPr>
          <w:sz w:val="8"/>
        </w:rPr>
        <w:t>defence</w:t>
      </w:r>
      <w:proofErr w:type="spellEnd"/>
      <w:r w:rsidRPr="007A636E">
        <w:rPr>
          <w:sz w:val="8"/>
        </w:rPr>
        <w:t xml:space="preserve"> and security establishment “have not been following biology and I’m here to bring them a little bit of bad news”. </w:t>
      </w:r>
      <w:proofErr w:type="spellStart"/>
      <w:r w:rsidRPr="007A636E">
        <w:rPr>
          <w:sz w:val="8"/>
        </w:rPr>
        <w:t>Mr</w:t>
      </w:r>
      <w:proofErr w:type="spellEnd"/>
      <w:r w:rsidRPr="007A636E">
        <w:rPr>
          <w:sz w:val="8"/>
        </w:rPr>
        <w:t xml:space="preserve">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8C4728">
        <w:rPr>
          <w:rStyle w:val="StyleUnderline"/>
        </w:rPr>
        <w:t xml:space="preserve"> </w:t>
      </w:r>
      <w:r w:rsidRPr="008C4728">
        <w:rPr>
          <w:rStyle w:val="Emphasis"/>
        </w:rPr>
        <w:t>nuclear weapons</w:t>
      </w:r>
      <w:r w:rsidRPr="007A636E">
        <w:rPr>
          <w:sz w:val="8"/>
        </w:rPr>
        <w:t xml:space="preserve">, you’d think you </w:t>
      </w:r>
      <w:r w:rsidRPr="008C4728">
        <w:rPr>
          <w:rStyle w:val="Emphasis"/>
        </w:rPr>
        <w:t>would</w:t>
      </w:r>
      <w:r w:rsidRPr="007A636E">
        <w:rPr>
          <w:sz w:val="8"/>
        </w:rPr>
        <w:t xml:space="preserve"> probably </w:t>
      </w:r>
      <w:r w:rsidRPr="008C4728">
        <w:rPr>
          <w:rStyle w:val="Emphasis"/>
        </w:rPr>
        <w:t>stop</w:t>
      </w:r>
      <w:r w:rsidRPr="007A636E">
        <w:rPr>
          <w:sz w:val="8"/>
        </w:rPr>
        <w:t xml:space="preserve"> after </w:t>
      </w:r>
      <w:r w:rsidRPr="008C4728">
        <w:rPr>
          <w:rStyle w:val="Emphasis"/>
        </w:rPr>
        <w:t>killing</w:t>
      </w:r>
      <w:r w:rsidRPr="007A636E">
        <w:rPr>
          <w:sz w:val="8"/>
        </w:rPr>
        <w:t xml:space="preserve"> 100million. </w:t>
      </w:r>
      <w:r w:rsidRPr="008C4728">
        <w:rPr>
          <w:rStyle w:val="Emphasis"/>
        </w:rPr>
        <w:t>Smallpox won’t</w:t>
      </w:r>
      <w:r w:rsidRPr="008C4728">
        <w:rPr>
          <w:rStyle w:val="StyleUnderline"/>
        </w:rPr>
        <w:t xml:space="preserve"> stop. Because the population is naïve</w:t>
      </w:r>
      <w:r w:rsidRPr="007A636E">
        <w:rPr>
          <w:sz w:val="8"/>
        </w:rPr>
        <w:t xml:space="preserve">, </w:t>
      </w:r>
      <w:r w:rsidRPr="008C4728">
        <w:rPr>
          <w:rStyle w:val="StyleUnderline"/>
        </w:rPr>
        <w:t>and there are no real preparations</w:t>
      </w:r>
      <w:r w:rsidRPr="007A636E">
        <w:rPr>
          <w:sz w:val="8"/>
        </w:rPr>
        <w:t xml:space="preserve">. That, if it got out and spread, would be a larger number.” He said </w:t>
      </w:r>
      <w:r w:rsidRPr="008C4728">
        <w:rPr>
          <w:rStyle w:val="StyleUnderline"/>
        </w:rPr>
        <w:t xml:space="preserve">developments in genetic engineering </w:t>
      </w:r>
      <w:r w:rsidRPr="007A636E">
        <w:rPr>
          <w:sz w:val="8"/>
        </w:rPr>
        <w:t xml:space="preserve">were </w:t>
      </w:r>
      <w:r w:rsidRPr="008C4728">
        <w:rPr>
          <w:rStyle w:val="StyleUnderline"/>
        </w:rPr>
        <w:t xml:space="preserve">proceeding at a </w:t>
      </w:r>
      <w:r w:rsidRPr="008C4728">
        <w:rPr>
          <w:rStyle w:val="Emphasis"/>
        </w:rPr>
        <w:t>“mind-blowing rate”.</w:t>
      </w:r>
      <w:r w:rsidRPr="008C4728">
        <w:rPr>
          <w:rStyle w:val="StyleUnderline"/>
        </w:rPr>
        <w:t xml:space="preserve"> Biological warfare ambitions </w:t>
      </w:r>
      <w:r w:rsidRPr="007A636E">
        <w:rPr>
          <w:sz w:val="8"/>
        </w:rPr>
        <w:t>once limited to a handful of nation states are</w:t>
      </w:r>
      <w:r w:rsidRPr="008C4728">
        <w:rPr>
          <w:rStyle w:val="StyleUnderline"/>
        </w:rPr>
        <w:t xml:space="preserve"> now open to small groups with </w:t>
      </w:r>
      <w:r w:rsidRPr="008C4728">
        <w:rPr>
          <w:rStyle w:val="Emphasis"/>
        </w:rPr>
        <w:t>limited resources and skills</w:t>
      </w:r>
      <w:r w:rsidRPr="008C4728">
        <w:rPr>
          <w:rStyle w:val="StyleUnderline"/>
        </w:rPr>
        <w:t xml:space="preserve">. </w:t>
      </w:r>
      <w:r w:rsidRPr="007A636E">
        <w:rPr>
          <w:sz w:val="8"/>
        </w:rPr>
        <w:t xml:space="preserve">He said: “They make it much easier for a non-state person. It doesn’t take much biology expertise nowadays to assemble a smallpox virus. Biology is making it way easier to create these things.” The </w:t>
      </w:r>
      <w:r w:rsidRPr="008C4728">
        <w:rPr>
          <w:rStyle w:val="StyleUnderline"/>
        </w:rPr>
        <w:t xml:space="preserve">increasingly common use of gene editing technology would make it </w:t>
      </w:r>
      <w:r w:rsidRPr="008C4728">
        <w:rPr>
          <w:rStyle w:val="Emphasis"/>
        </w:rPr>
        <w:t>difficult to spot</w:t>
      </w:r>
      <w:r w:rsidRPr="008C4728">
        <w:rPr>
          <w:rStyle w:val="StyleUnderline"/>
        </w:rPr>
        <w:t xml:space="preserve"> any potential terrorist conspiracy. Technologies</w:t>
      </w:r>
      <w:r w:rsidRPr="007A636E">
        <w:rPr>
          <w:sz w:val="8"/>
        </w:rPr>
        <w:t xml:space="preserve"> which </w:t>
      </w:r>
      <w:r w:rsidRPr="008C4728">
        <w:rPr>
          <w:rStyle w:val="StyleUnderline"/>
        </w:rPr>
        <w:t>have made it easy to</w:t>
      </w:r>
      <w:r w:rsidRPr="007A636E">
        <w:rPr>
          <w:sz w:val="8"/>
        </w:rPr>
        <w:t xml:space="preserve"> read DNA sequences and </w:t>
      </w:r>
      <w:r w:rsidRPr="008C4728">
        <w:rPr>
          <w:rStyle w:val="StyleUnderline"/>
        </w:rPr>
        <w:t>tinker with</w:t>
      </w:r>
      <w:r w:rsidRPr="007A636E">
        <w:rPr>
          <w:sz w:val="8"/>
        </w:rPr>
        <w:t xml:space="preserve"> them to rewrite </w:t>
      </w:r>
      <w:r w:rsidRPr="008C4728">
        <w:rPr>
          <w:rStyle w:val="StyleUnderline"/>
        </w:rPr>
        <w:t>or tweak genes</w:t>
      </w:r>
      <w:r w:rsidRPr="007A636E">
        <w:rPr>
          <w:sz w:val="8"/>
        </w:rPr>
        <w:t xml:space="preserve"> have many legitimate uses. He said: “It’s not like when someone says, ‘Hey I’d like some Plutonium’ and you start saying ‘Hmmm</w:t>
      </w:r>
      <w:proofErr w:type="gramStart"/>
      <w:r w:rsidRPr="007A636E">
        <w:rPr>
          <w:sz w:val="8"/>
        </w:rPr>
        <w:t>..</w:t>
      </w:r>
      <w:proofErr w:type="gramEnd"/>
      <w:r w:rsidRPr="007A636E">
        <w:rPr>
          <w:sz w:val="8"/>
        </w:rPr>
        <w:t xml:space="preserve"> I wonder why he wants </w:t>
      </w:r>
      <w:proofErr w:type="gramStart"/>
      <w:r w:rsidRPr="007A636E">
        <w:rPr>
          <w:sz w:val="8"/>
        </w:rPr>
        <w:t>Plutonium?</w:t>
      </w:r>
      <w:proofErr w:type="gramEnd"/>
      <w:r w:rsidRPr="007A636E">
        <w:rPr>
          <w:sz w:val="8"/>
        </w:rPr>
        <w:t xml:space="preserve">’” </w:t>
      </w:r>
      <w:proofErr w:type="spellStart"/>
      <w:r w:rsidRPr="007A636E">
        <w:rPr>
          <w:sz w:val="8"/>
        </w:rPr>
        <w:t>Mr</w:t>
      </w:r>
      <w:proofErr w:type="spellEnd"/>
      <w:r w:rsidRPr="007A636E">
        <w:rPr>
          <w:sz w:val="8"/>
        </w:rPr>
        <w:t xml:space="preserve"> Gates said the potential death toll from a disease outbreak could be higher than other threats such as climate change or nuclear war. He said: “This is like earthquakes, you should think in order of magnitudes. If you can kill 10 people </w:t>
      </w:r>
      <w:proofErr w:type="gramStart"/>
      <w:r w:rsidRPr="007A636E">
        <w:rPr>
          <w:sz w:val="8"/>
        </w:rPr>
        <w:t>that’s</w:t>
      </w:r>
      <w:proofErr w:type="gramEnd"/>
      <w:r w:rsidRPr="007A636E">
        <w:rPr>
          <w:sz w:val="8"/>
        </w:rPr>
        <w:t xml:space="preserve"> a one, 100 people that’s a two... Bioterrorism is the thing that can give you not just sixes, but sevens, eights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w:t>
      </w:r>
      <w:proofErr w:type="spellStart"/>
      <w:r w:rsidRPr="007A636E">
        <w:rPr>
          <w:sz w:val="8"/>
        </w:rPr>
        <w:t>Mr</w:t>
      </w:r>
      <w:proofErr w:type="spellEnd"/>
      <w:r w:rsidRPr="007A636E">
        <w:rPr>
          <w:sz w:val="8"/>
        </w:rPr>
        <w:t xml:space="preserve">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w:t>
      </w:r>
      <w:proofErr w:type="gramStart"/>
      <w:r w:rsidRPr="007A636E">
        <w:rPr>
          <w:sz w:val="8"/>
        </w:rPr>
        <w:t>that world leaders</w:t>
      </w:r>
      <w:proofErr w:type="gramEnd"/>
      <w:r w:rsidRPr="007A636E">
        <w:rPr>
          <w:sz w:val="8"/>
        </w:rPr>
        <w:t xml:space="preserve"> and their militaries could not see beyond the more </w:t>
      </w:r>
      <w:proofErr w:type="spellStart"/>
      <w:r w:rsidRPr="007A636E">
        <w:rPr>
          <w:sz w:val="8"/>
        </w:rPr>
        <w:t>recognised</w:t>
      </w:r>
      <w:proofErr w:type="spellEnd"/>
      <w:r w:rsidRPr="007A636E">
        <w:rPr>
          <w:sz w:val="8"/>
        </w:rPr>
        <w:t xml:space="preserve"> risks. He said: “Should the world be serious about this? It is somewhat serious about normal classic warfare and nuclear warfare, but today it is not very serious about bio-</w:t>
      </w:r>
      <w:proofErr w:type="spellStart"/>
      <w:r w:rsidRPr="007A636E">
        <w:rPr>
          <w:sz w:val="8"/>
        </w:rPr>
        <w:t>defence</w:t>
      </w:r>
      <w:proofErr w:type="spellEnd"/>
      <w:r w:rsidRPr="007A636E">
        <w:rPr>
          <w:sz w:val="8"/>
        </w:rPr>
        <w:t xml:space="preserve"> or natural epidemics.” He went on: “They do tend to say ‘How easy </w:t>
      </w:r>
      <w:proofErr w:type="gramStart"/>
      <w:r w:rsidRPr="007A636E">
        <w:rPr>
          <w:sz w:val="8"/>
        </w:rPr>
        <w:t>is it to get fissile</w:t>
      </w:r>
      <w:proofErr w:type="gramEnd"/>
      <w:r w:rsidRPr="007A636E">
        <w:rPr>
          <w:sz w:val="8"/>
        </w:rPr>
        <w:t xml:space="preserve"> material and how accurate are the plans out on the internet for dirty bombs, plutonium bombs and hydrogen bombs?’ “They have some people that do that. What I am suggesting is that the number of people that look at </w:t>
      </w:r>
      <w:r w:rsidRPr="008C4728">
        <w:rPr>
          <w:rStyle w:val="Emphasis"/>
        </w:rPr>
        <w:t>bio-</w:t>
      </w:r>
      <w:proofErr w:type="spellStart"/>
      <w:r w:rsidRPr="008C4728">
        <w:rPr>
          <w:rStyle w:val="Emphasis"/>
        </w:rPr>
        <w:t>defence</w:t>
      </w:r>
      <w:proofErr w:type="spellEnd"/>
      <w:r w:rsidRPr="008C4728">
        <w:rPr>
          <w:rStyle w:val="Emphasis"/>
        </w:rPr>
        <w:t xml:space="preserve"> is worth increasing</w:t>
      </w:r>
      <w:r w:rsidRPr="007A636E">
        <w:rPr>
          <w:sz w:val="8"/>
        </w:rPr>
        <w:t xml:space="preserve">.” Whether naturally occurring, or deliberately started, it is almost certain that a highly lethal global pandemic will occur within our lifetimes, he believes. But the good news for those contemplating the potential damage is that the same </w:t>
      </w:r>
      <w:r w:rsidRPr="008C4728">
        <w:rPr>
          <w:rStyle w:val="Emphasis"/>
        </w:rPr>
        <w:t>biotechnology can prevent epidemics spreading out of control</w:t>
      </w:r>
      <w:r w:rsidRPr="008C4728">
        <w:rPr>
          <w:rStyle w:val="StyleUnderline"/>
        </w:rPr>
        <w:t xml:space="preserve">. </w:t>
      </w:r>
      <w:proofErr w:type="spellStart"/>
      <w:r w:rsidRPr="007A636E">
        <w:rPr>
          <w:sz w:val="8"/>
        </w:rPr>
        <w:t>Mr</w:t>
      </w:r>
      <w:proofErr w:type="spellEnd"/>
      <w:r w:rsidRPr="007A636E">
        <w:rPr>
          <w:sz w:val="8"/>
        </w:rPr>
        <w:t xml:space="preserve"> Gates will say in his speech that most of the things needed to protect against a naturally occurring pandemic are the same things needed to prepare for an intentional biological attack. </w:t>
      </w:r>
      <w:r w:rsidRPr="008C4728">
        <w:rPr>
          <w:rStyle w:val="StyleUnderline"/>
        </w:rPr>
        <w:t>Nations must amass an arsenal of new weapons to fight such a disease outbreak, including vaccines, drugs and diagnostic techniques</w:t>
      </w:r>
      <w:r w:rsidRPr="007A636E">
        <w:rPr>
          <w:sz w:val="8"/>
        </w:rPr>
        <w:t xml:space="preserve">. </w:t>
      </w:r>
      <w:r w:rsidRPr="008C4728">
        <w:rPr>
          <w:rStyle w:val="StyleUnderline"/>
        </w:rPr>
        <w:t xml:space="preserve">Being able to develop a vaccine </w:t>
      </w:r>
      <w:r w:rsidRPr="008C4728">
        <w:rPr>
          <w:rStyle w:val="Emphasis"/>
        </w:rPr>
        <w:t>a</w:t>
      </w:r>
      <w:r w:rsidRPr="007A636E">
        <w:rPr>
          <w:sz w:val="8"/>
        </w:rPr>
        <w:t xml:space="preserve">s </w:t>
      </w:r>
      <w:r w:rsidRPr="008C4728">
        <w:rPr>
          <w:rStyle w:val="Emphasis"/>
        </w:rPr>
        <w:t>s</w:t>
      </w:r>
      <w:r w:rsidRPr="007A636E">
        <w:rPr>
          <w:sz w:val="8"/>
        </w:rPr>
        <w:t xml:space="preserve">oon </w:t>
      </w:r>
      <w:r w:rsidRPr="008C4728">
        <w:rPr>
          <w:rStyle w:val="Emphasis"/>
        </w:rPr>
        <w:t>a</w:t>
      </w:r>
      <w:r w:rsidRPr="007A636E">
        <w:rPr>
          <w:sz w:val="8"/>
        </w:rPr>
        <w:t xml:space="preserve">s </w:t>
      </w:r>
      <w:r w:rsidRPr="008C4728">
        <w:rPr>
          <w:rStyle w:val="Emphasis"/>
        </w:rPr>
        <w:t>p</w:t>
      </w:r>
      <w:r w:rsidRPr="007A636E">
        <w:rPr>
          <w:sz w:val="8"/>
        </w:rPr>
        <w:t>ossible</w:t>
      </w:r>
      <w:r w:rsidRPr="008C4728">
        <w:rPr>
          <w:rStyle w:val="StyleUnderline"/>
        </w:rPr>
        <w:t xml:space="preserve"> against a new outbreak is particularly important and could save huge numbers of lives, scientists working at his foundation believe.</w:t>
      </w:r>
    </w:p>
    <w:p w:rsidR="000C15FA" w:rsidRPr="008C4728" w:rsidRDefault="000C15FA" w:rsidP="000C15FA">
      <w:pPr>
        <w:pStyle w:val="Heading3"/>
        <w:rPr>
          <w:rFonts w:cs="Arial"/>
        </w:rPr>
      </w:pPr>
      <w:r w:rsidRPr="008C4728">
        <w:rPr>
          <w:rFonts w:cs="Arial"/>
        </w:rPr>
        <w:t>2AC---Bioterror---Impact</w:t>
      </w:r>
    </w:p>
    <w:p w:rsidR="000C15FA" w:rsidRPr="008C4728" w:rsidRDefault="000C15FA" w:rsidP="000C15FA">
      <w:pPr>
        <w:pStyle w:val="Heading4"/>
        <w:rPr>
          <w:rFonts w:cs="Arial"/>
          <w:sz w:val="28"/>
        </w:rPr>
      </w:pPr>
      <w:r w:rsidRPr="008C4728">
        <w:rPr>
          <w:rFonts w:cs="Arial"/>
          <w:sz w:val="28"/>
        </w:rPr>
        <w:t>Bioterror causes extinction---early response key</w:t>
      </w:r>
    </w:p>
    <w:p w:rsidR="000C15FA" w:rsidRPr="008C4728" w:rsidRDefault="000C15FA" w:rsidP="000C15FA">
      <w:r w:rsidRPr="008C4728">
        <w:rPr>
          <w:rStyle w:val="Style13ptBold"/>
        </w:rPr>
        <w:t>Farmer 17</w:t>
      </w:r>
      <w:r w:rsidRPr="008C4728">
        <w:t xml:space="preserve"> (“Bioterrorism could kill more people than nuclear war, Bill Gates to warn world leaders” http://www.telegraph.co.uk/news/2017/02/17/biological-terrorism-could-kill-people-nuclear-attacks-bill/)</w:t>
      </w:r>
    </w:p>
    <w:p w:rsidR="000C15FA" w:rsidRPr="008C4728" w:rsidRDefault="000C15FA" w:rsidP="000C15FA">
      <w:pPr>
        <w:rPr>
          <w:rStyle w:val="StyleUnderline"/>
        </w:rPr>
      </w:pPr>
      <w:r w:rsidRPr="008C4728">
        <w:rPr>
          <w:rStyle w:val="StyleUnderline"/>
        </w:rPr>
        <w:t>Bioterrorists could</w:t>
      </w:r>
      <w:r w:rsidRPr="007A636E">
        <w:rPr>
          <w:sz w:val="8"/>
        </w:rPr>
        <w:t xml:space="preserve"> one day </w:t>
      </w:r>
      <w:r w:rsidRPr="008C4728">
        <w:rPr>
          <w:rStyle w:val="Emphasis"/>
        </w:rPr>
        <w:t>kill hundreds of millions</w:t>
      </w:r>
      <w:r w:rsidRPr="007A636E">
        <w:rPr>
          <w:sz w:val="8"/>
        </w:rPr>
        <w:t xml:space="preserve"> of people </w:t>
      </w:r>
      <w:r w:rsidRPr="008C4728">
        <w:rPr>
          <w:rStyle w:val="Emphasis"/>
        </w:rPr>
        <w:t xml:space="preserve">in an attack more deadly than nuclear </w:t>
      </w:r>
      <w:proofErr w:type="gramStart"/>
      <w:r w:rsidRPr="008C4728">
        <w:rPr>
          <w:rStyle w:val="Emphasis"/>
        </w:rPr>
        <w:t>war</w:t>
      </w:r>
      <w:r w:rsidRPr="007A636E">
        <w:rPr>
          <w:sz w:val="8"/>
        </w:rPr>
        <w:t>,</w:t>
      </w:r>
      <w:proofErr w:type="gramEnd"/>
      <w:r w:rsidRPr="007A636E">
        <w:rPr>
          <w:sz w:val="8"/>
        </w:rPr>
        <w:t xml:space="preserve"> Bill Gates will warn world leaders. </w:t>
      </w:r>
      <w:r w:rsidRPr="008C4728">
        <w:rPr>
          <w:rStyle w:val="Emphasis"/>
        </w:rPr>
        <w:t>Rapid advances</w:t>
      </w:r>
      <w:r w:rsidRPr="008C4728">
        <w:rPr>
          <w:rStyle w:val="StyleUnderline"/>
        </w:rPr>
        <w:t xml:space="preserve"> in genetic engineering have opened the door for small terrorism</w:t>
      </w:r>
      <w:r w:rsidRPr="007A636E">
        <w:rPr>
          <w:sz w:val="8"/>
        </w:rPr>
        <w:t xml:space="preserve"> </w:t>
      </w:r>
      <w:r w:rsidRPr="008C4728">
        <w:rPr>
          <w:rStyle w:val="StyleUnderline"/>
        </w:rPr>
        <w:t>groups to tailor and easily turn biological viruses into weapons</w:t>
      </w:r>
      <w:r w:rsidRPr="007A636E">
        <w:rPr>
          <w:sz w:val="8"/>
        </w:rPr>
        <w:t xml:space="preserve">. </w:t>
      </w:r>
      <w:r w:rsidRPr="008C4728">
        <w:rPr>
          <w:rStyle w:val="StyleUnderline"/>
        </w:rPr>
        <w:t>A resulting disease pandemic is currently one of the most deadly threats faced by the world</w:t>
      </w:r>
      <w:r w:rsidRPr="007A636E">
        <w:rPr>
          <w:sz w:val="8"/>
        </w:rPr>
        <w:t xml:space="preserve">, he believes, </w:t>
      </w:r>
      <w:r w:rsidRPr="008C4728">
        <w:rPr>
          <w:rStyle w:val="StyleUnderline"/>
        </w:rPr>
        <w:t>yet governments are complacent about</w:t>
      </w:r>
      <w:r w:rsidRPr="007A636E">
        <w:rPr>
          <w:sz w:val="8"/>
        </w:rPr>
        <w:t xml:space="preserve"> the scale of </w:t>
      </w:r>
      <w:r w:rsidRPr="008C4728">
        <w:rPr>
          <w:rStyle w:val="StyleUnderline"/>
        </w:rPr>
        <w:t xml:space="preserve">the risk. </w:t>
      </w:r>
      <w:r w:rsidRPr="007A636E">
        <w:rPr>
          <w:sz w:val="8"/>
        </w:rPr>
        <w:t xml:space="preserve">Speaking ahead of an address to the Munich Security Conference, the richest man in the world said that while governments are concerned with the proliferation of nuclear and chemical weapons, </w:t>
      </w:r>
      <w:r w:rsidRPr="008C4728">
        <w:rPr>
          <w:rStyle w:val="StyleUnderline"/>
        </w:rPr>
        <w:t xml:space="preserve">they are overlooking the threat of biological warfare. </w:t>
      </w:r>
      <w:proofErr w:type="spellStart"/>
      <w:r w:rsidRPr="007A636E">
        <w:rPr>
          <w:sz w:val="8"/>
        </w:rPr>
        <w:t>Mr</w:t>
      </w:r>
      <w:proofErr w:type="spellEnd"/>
      <w:r w:rsidRPr="007A636E">
        <w:rPr>
          <w:sz w:val="8"/>
        </w:rPr>
        <w:t xml:space="preserve"> Gates, whose charitable </w:t>
      </w:r>
      <w:proofErr w:type="spellStart"/>
      <w:r w:rsidRPr="007A636E">
        <w:rPr>
          <w:sz w:val="8"/>
        </w:rPr>
        <w:t>foundationis</w:t>
      </w:r>
      <w:proofErr w:type="spellEnd"/>
      <w:r w:rsidRPr="007A636E">
        <w:rPr>
          <w:sz w:val="8"/>
        </w:rPr>
        <w:t xml:space="preserve"> funding research into </w:t>
      </w:r>
      <w:r w:rsidRPr="008C4728">
        <w:rPr>
          <w:rStyle w:val="StyleUnderline"/>
        </w:rPr>
        <w:t>quickly spotting outbreaks and speeding up vaccine production</w:t>
      </w:r>
      <w:r w:rsidRPr="007A636E">
        <w:rPr>
          <w:sz w:val="8"/>
        </w:rPr>
        <w:t xml:space="preserve">, said the </w:t>
      </w:r>
      <w:proofErr w:type="spellStart"/>
      <w:r w:rsidRPr="007A636E">
        <w:rPr>
          <w:sz w:val="8"/>
        </w:rPr>
        <w:t>defence</w:t>
      </w:r>
      <w:proofErr w:type="spellEnd"/>
      <w:r w:rsidRPr="007A636E">
        <w:rPr>
          <w:sz w:val="8"/>
        </w:rPr>
        <w:t xml:space="preserve"> and security establishment “have not been following biology and I’m here to bring them a little bit of bad news”. </w:t>
      </w:r>
      <w:proofErr w:type="spellStart"/>
      <w:r w:rsidRPr="007A636E">
        <w:rPr>
          <w:sz w:val="8"/>
        </w:rPr>
        <w:t>Mr</w:t>
      </w:r>
      <w:proofErr w:type="spellEnd"/>
      <w:r w:rsidRPr="007A636E">
        <w:rPr>
          <w:sz w:val="8"/>
        </w:rPr>
        <w:t xml:space="preserve">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8C4728">
        <w:rPr>
          <w:rStyle w:val="StyleUnderline"/>
        </w:rPr>
        <w:t xml:space="preserve"> </w:t>
      </w:r>
      <w:r w:rsidRPr="008C4728">
        <w:rPr>
          <w:rStyle w:val="Emphasis"/>
        </w:rPr>
        <w:t>nuclear weapons</w:t>
      </w:r>
      <w:r w:rsidRPr="007A636E">
        <w:rPr>
          <w:sz w:val="8"/>
        </w:rPr>
        <w:t xml:space="preserve">, you’d think you </w:t>
      </w:r>
      <w:r w:rsidRPr="008C4728">
        <w:rPr>
          <w:rStyle w:val="Emphasis"/>
        </w:rPr>
        <w:t>would</w:t>
      </w:r>
      <w:r w:rsidRPr="007A636E">
        <w:rPr>
          <w:sz w:val="8"/>
        </w:rPr>
        <w:t xml:space="preserve"> probably </w:t>
      </w:r>
      <w:r w:rsidRPr="008C4728">
        <w:rPr>
          <w:rStyle w:val="Emphasis"/>
        </w:rPr>
        <w:t>stop</w:t>
      </w:r>
      <w:r w:rsidRPr="007A636E">
        <w:rPr>
          <w:sz w:val="8"/>
        </w:rPr>
        <w:t xml:space="preserve"> after </w:t>
      </w:r>
      <w:r w:rsidRPr="008C4728">
        <w:rPr>
          <w:rStyle w:val="Emphasis"/>
        </w:rPr>
        <w:t>killing</w:t>
      </w:r>
      <w:r w:rsidRPr="007A636E">
        <w:rPr>
          <w:sz w:val="8"/>
        </w:rPr>
        <w:t xml:space="preserve"> 100million. </w:t>
      </w:r>
      <w:r w:rsidRPr="008C4728">
        <w:rPr>
          <w:rStyle w:val="Emphasis"/>
        </w:rPr>
        <w:t>Smallpox won’t</w:t>
      </w:r>
      <w:r w:rsidRPr="008C4728">
        <w:rPr>
          <w:rStyle w:val="StyleUnderline"/>
        </w:rPr>
        <w:t xml:space="preserve"> stop. Because the population is naïve</w:t>
      </w:r>
      <w:r w:rsidRPr="007A636E">
        <w:rPr>
          <w:sz w:val="8"/>
        </w:rPr>
        <w:t xml:space="preserve">, </w:t>
      </w:r>
      <w:r w:rsidRPr="008C4728">
        <w:rPr>
          <w:rStyle w:val="StyleUnderline"/>
        </w:rPr>
        <w:t>and there are no real preparations</w:t>
      </w:r>
      <w:r w:rsidRPr="007A636E">
        <w:rPr>
          <w:sz w:val="8"/>
        </w:rPr>
        <w:t xml:space="preserve">. That, if it got out and spread, would be a larger number.” He said </w:t>
      </w:r>
      <w:r w:rsidRPr="008C4728">
        <w:rPr>
          <w:rStyle w:val="StyleUnderline"/>
        </w:rPr>
        <w:t xml:space="preserve">developments in genetic engineering </w:t>
      </w:r>
      <w:r w:rsidRPr="007A636E">
        <w:rPr>
          <w:sz w:val="8"/>
        </w:rPr>
        <w:t xml:space="preserve">were </w:t>
      </w:r>
      <w:r w:rsidRPr="008C4728">
        <w:rPr>
          <w:rStyle w:val="StyleUnderline"/>
        </w:rPr>
        <w:t xml:space="preserve">proceeding at a </w:t>
      </w:r>
      <w:r w:rsidRPr="008C4728">
        <w:rPr>
          <w:rStyle w:val="Emphasis"/>
        </w:rPr>
        <w:t>“mind-blowing rate”.</w:t>
      </w:r>
      <w:r w:rsidRPr="008C4728">
        <w:rPr>
          <w:rStyle w:val="StyleUnderline"/>
        </w:rPr>
        <w:t xml:space="preserve"> Biological warfare ambitions </w:t>
      </w:r>
      <w:r w:rsidRPr="007A636E">
        <w:rPr>
          <w:sz w:val="8"/>
        </w:rPr>
        <w:t>once limited to a handful of nation states are</w:t>
      </w:r>
      <w:r w:rsidRPr="008C4728">
        <w:rPr>
          <w:rStyle w:val="StyleUnderline"/>
        </w:rPr>
        <w:t xml:space="preserve"> now open to small groups with </w:t>
      </w:r>
      <w:r w:rsidRPr="008C4728">
        <w:rPr>
          <w:rStyle w:val="Emphasis"/>
        </w:rPr>
        <w:t>limited resources and skills</w:t>
      </w:r>
      <w:r w:rsidRPr="008C4728">
        <w:rPr>
          <w:rStyle w:val="StyleUnderline"/>
        </w:rPr>
        <w:t xml:space="preserve">. </w:t>
      </w:r>
      <w:r w:rsidRPr="007A636E">
        <w:rPr>
          <w:sz w:val="8"/>
        </w:rPr>
        <w:t xml:space="preserve">He said: “They make it much easier for a non-state person. It doesn’t take much biology expertise nowadays to assemble a smallpox virus. Biology is making it way easier to create these things.” The </w:t>
      </w:r>
      <w:r w:rsidRPr="008C4728">
        <w:rPr>
          <w:rStyle w:val="StyleUnderline"/>
        </w:rPr>
        <w:t xml:space="preserve">increasingly common use of gene editing technology would make it </w:t>
      </w:r>
      <w:r w:rsidRPr="008C4728">
        <w:rPr>
          <w:rStyle w:val="Emphasis"/>
        </w:rPr>
        <w:t>difficult to spot</w:t>
      </w:r>
      <w:r w:rsidRPr="008C4728">
        <w:rPr>
          <w:rStyle w:val="StyleUnderline"/>
        </w:rPr>
        <w:t xml:space="preserve"> any potential terrorist conspiracy. Technologies</w:t>
      </w:r>
      <w:r w:rsidRPr="007A636E">
        <w:rPr>
          <w:sz w:val="8"/>
        </w:rPr>
        <w:t xml:space="preserve"> which </w:t>
      </w:r>
      <w:r w:rsidRPr="008C4728">
        <w:rPr>
          <w:rStyle w:val="StyleUnderline"/>
        </w:rPr>
        <w:t>have made it easy to</w:t>
      </w:r>
      <w:r w:rsidRPr="007A636E">
        <w:rPr>
          <w:sz w:val="8"/>
        </w:rPr>
        <w:t xml:space="preserve"> read DNA sequences and </w:t>
      </w:r>
      <w:r w:rsidRPr="008C4728">
        <w:rPr>
          <w:rStyle w:val="StyleUnderline"/>
        </w:rPr>
        <w:t>tinker with</w:t>
      </w:r>
      <w:r w:rsidRPr="007A636E">
        <w:rPr>
          <w:sz w:val="8"/>
        </w:rPr>
        <w:t xml:space="preserve"> them to rewrite </w:t>
      </w:r>
      <w:r w:rsidRPr="008C4728">
        <w:rPr>
          <w:rStyle w:val="StyleUnderline"/>
        </w:rPr>
        <w:t>or tweak genes</w:t>
      </w:r>
      <w:r w:rsidRPr="007A636E">
        <w:rPr>
          <w:sz w:val="8"/>
        </w:rPr>
        <w:t xml:space="preserve"> have many legitimate uses. He said: “It’s not like when someone says, ‘Hey I’d like some Plutonium’ and you start saying ‘Hmmm</w:t>
      </w:r>
      <w:proofErr w:type="gramStart"/>
      <w:r w:rsidRPr="007A636E">
        <w:rPr>
          <w:sz w:val="8"/>
        </w:rPr>
        <w:t>..</w:t>
      </w:r>
      <w:proofErr w:type="gramEnd"/>
      <w:r w:rsidRPr="007A636E">
        <w:rPr>
          <w:sz w:val="8"/>
        </w:rPr>
        <w:t xml:space="preserve"> I wonder why he wants </w:t>
      </w:r>
      <w:proofErr w:type="gramStart"/>
      <w:r w:rsidRPr="007A636E">
        <w:rPr>
          <w:sz w:val="8"/>
        </w:rPr>
        <w:t>Plutonium?</w:t>
      </w:r>
      <w:proofErr w:type="gramEnd"/>
      <w:r w:rsidRPr="007A636E">
        <w:rPr>
          <w:sz w:val="8"/>
        </w:rPr>
        <w:t xml:space="preserve">’” </w:t>
      </w:r>
      <w:proofErr w:type="spellStart"/>
      <w:r w:rsidRPr="007A636E">
        <w:rPr>
          <w:sz w:val="8"/>
        </w:rPr>
        <w:t>Mr</w:t>
      </w:r>
      <w:proofErr w:type="spellEnd"/>
      <w:r w:rsidRPr="007A636E">
        <w:rPr>
          <w:sz w:val="8"/>
        </w:rPr>
        <w:t xml:space="preserve"> Gates said the potential death toll from a disease outbreak could be higher than other threats such as climate change or nuclear war. He said: “This is like earthquakes, you should think in order of magnitudes. If you can kill 10 people </w:t>
      </w:r>
      <w:proofErr w:type="gramStart"/>
      <w:r w:rsidRPr="007A636E">
        <w:rPr>
          <w:sz w:val="8"/>
        </w:rPr>
        <w:t>that’s</w:t>
      </w:r>
      <w:proofErr w:type="gramEnd"/>
      <w:r w:rsidRPr="007A636E">
        <w:rPr>
          <w:sz w:val="8"/>
        </w:rPr>
        <w:t xml:space="preserve"> a one, 100 people that’s a two... Bioterrorism is the thing that can give you not just sixes, but sevens, eights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w:t>
      </w:r>
      <w:proofErr w:type="spellStart"/>
      <w:r w:rsidRPr="007A636E">
        <w:rPr>
          <w:sz w:val="8"/>
        </w:rPr>
        <w:t>Mr</w:t>
      </w:r>
      <w:proofErr w:type="spellEnd"/>
      <w:r w:rsidRPr="007A636E">
        <w:rPr>
          <w:sz w:val="8"/>
        </w:rPr>
        <w:t xml:space="preserve">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w:t>
      </w:r>
      <w:proofErr w:type="gramStart"/>
      <w:r w:rsidRPr="007A636E">
        <w:rPr>
          <w:sz w:val="8"/>
        </w:rPr>
        <w:t>that world leaders</w:t>
      </w:r>
      <w:proofErr w:type="gramEnd"/>
      <w:r w:rsidRPr="007A636E">
        <w:rPr>
          <w:sz w:val="8"/>
        </w:rPr>
        <w:t xml:space="preserve"> and their militaries could not see beyond the more </w:t>
      </w:r>
      <w:proofErr w:type="spellStart"/>
      <w:r w:rsidRPr="007A636E">
        <w:rPr>
          <w:sz w:val="8"/>
        </w:rPr>
        <w:t>recognised</w:t>
      </w:r>
      <w:proofErr w:type="spellEnd"/>
      <w:r w:rsidRPr="007A636E">
        <w:rPr>
          <w:sz w:val="8"/>
        </w:rPr>
        <w:t xml:space="preserve"> risks. He said: “Should the world be serious about this? It is somewhat serious about normal classic warfare and nuclear warfare, but today it is not very serious about bio-</w:t>
      </w:r>
      <w:proofErr w:type="spellStart"/>
      <w:r w:rsidRPr="007A636E">
        <w:rPr>
          <w:sz w:val="8"/>
        </w:rPr>
        <w:t>defence</w:t>
      </w:r>
      <w:proofErr w:type="spellEnd"/>
      <w:r w:rsidRPr="007A636E">
        <w:rPr>
          <w:sz w:val="8"/>
        </w:rPr>
        <w:t xml:space="preserve"> or natural epidemics.” He went on: “They do tend to say ‘How easy </w:t>
      </w:r>
      <w:proofErr w:type="gramStart"/>
      <w:r w:rsidRPr="007A636E">
        <w:rPr>
          <w:sz w:val="8"/>
        </w:rPr>
        <w:t>is it to get fissile</w:t>
      </w:r>
      <w:proofErr w:type="gramEnd"/>
      <w:r w:rsidRPr="007A636E">
        <w:rPr>
          <w:sz w:val="8"/>
        </w:rPr>
        <w:t xml:space="preserve"> material and how accurate are the plans out on the internet for dirty bombs, plutonium bombs and hydrogen bombs?’ “They have some people that do that. What I am suggesting is that the number of people that look at </w:t>
      </w:r>
      <w:r w:rsidRPr="008C4728">
        <w:rPr>
          <w:rStyle w:val="Emphasis"/>
        </w:rPr>
        <w:t>bio-</w:t>
      </w:r>
      <w:proofErr w:type="spellStart"/>
      <w:r w:rsidRPr="008C4728">
        <w:rPr>
          <w:rStyle w:val="Emphasis"/>
        </w:rPr>
        <w:t>defence</w:t>
      </w:r>
      <w:proofErr w:type="spellEnd"/>
      <w:r w:rsidRPr="008C4728">
        <w:rPr>
          <w:rStyle w:val="Emphasis"/>
        </w:rPr>
        <w:t xml:space="preserve"> is worth increasing</w:t>
      </w:r>
      <w:r w:rsidRPr="007A636E">
        <w:rPr>
          <w:sz w:val="8"/>
        </w:rPr>
        <w:t xml:space="preserve">.” Whether naturally occurring, or deliberately started, it is almost certain that a highly lethal global pandemic will occur within our lifetimes, he believes. But the good news for those contemplating the potential damage is that the same </w:t>
      </w:r>
      <w:r w:rsidRPr="008C4728">
        <w:rPr>
          <w:rStyle w:val="Emphasis"/>
        </w:rPr>
        <w:t>biotechnology can prevent epidemics spreading out of control</w:t>
      </w:r>
      <w:r w:rsidRPr="008C4728">
        <w:rPr>
          <w:rStyle w:val="StyleUnderline"/>
        </w:rPr>
        <w:t xml:space="preserve">. </w:t>
      </w:r>
      <w:proofErr w:type="spellStart"/>
      <w:r w:rsidRPr="007A636E">
        <w:rPr>
          <w:sz w:val="8"/>
        </w:rPr>
        <w:t>Mr</w:t>
      </w:r>
      <w:proofErr w:type="spellEnd"/>
      <w:r w:rsidRPr="007A636E">
        <w:rPr>
          <w:sz w:val="8"/>
        </w:rPr>
        <w:t xml:space="preserve"> Gates will say in his speech that most of the things needed to protect against a naturally occurring pandemic are the same things needed to prepare for an intentional biological attack. </w:t>
      </w:r>
      <w:r w:rsidRPr="008C4728">
        <w:rPr>
          <w:rStyle w:val="StyleUnderline"/>
        </w:rPr>
        <w:t>Nations must amass an arsenal of new weapons to fight such a disease outbreak, including vaccines, drugs and diagnostic techniques</w:t>
      </w:r>
      <w:r w:rsidRPr="007A636E">
        <w:rPr>
          <w:sz w:val="8"/>
        </w:rPr>
        <w:t xml:space="preserve">. </w:t>
      </w:r>
      <w:r w:rsidRPr="008C4728">
        <w:rPr>
          <w:rStyle w:val="StyleUnderline"/>
        </w:rPr>
        <w:t xml:space="preserve">Being able to develop a vaccine </w:t>
      </w:r>
      <w:r w:rsidRPr="008C4728">
        <w:rPr>
          <w:rStyle w:val="Emphasis"/>
        </w:rPr>
        <w:t>a</w:t>
      </w:r>
      <w:r w:rsidRPr="007A636E">
        <w:rPr>
          <w:sz w:val="8"/>
        </w:rPr>
        <w:t xml:space="preserve">s </w:t>
      </w:r>
      <w:r w:rsidRPr="008C4728">
        <w:rPr>
          <w:rStyle w:val="Emphasis"/>
        </w:rPr>
        <w:t>s</w:t>
      </w:r>
      <w:r w:rsidRPr="007A636E">
        <w:rPr>
          <w:sz w:val="8"/>
        </w:rPr>
        <w:t xml:space="preserve">oon </w:t>
      </w:r>
      <w:r w:rsidRPr="008C4728">
        <w:rPr>
          <w:rStyle w:val="Emphasis"/>
        </w:rPr>
        <w:t>a</w:t>
      </w:r>
      <w:r w:rsidRPr="007A636E">
        <w:rPr>
          <w:sz w:val="8"/>
        </w:rPr>
        <w:t xml:space="preserve">s </w:t>
      </w:r>
      <w:r w:rsidRPr="008C4728">
        <w:rPr>
          <w:rStyle w:val="Emphasis"/>
        </w:rPr>
        <w:t>p</w:t>
      </w:r>
      <w:r w:rsidRPr="007A636E">
        <w:rPr>
          <w:sz w:val="8"/>
        </w:rPr>
        <w:t>ossible</w:t>
      </w:r>
      <w:r w:rsidRPr="008C4728">
        <w:rPr>
          <w:rStyle w:val="StyleUnderline"/>
        </w:rPr>
        <w:t xml:space="preserve"> against a new outbreak is particularly important and could save huge numbers of lives, scientists working at his foundation believe.</w:t>
      </w:r>
    </w:p>
    <w:p w:rsidR="000C15FA" w:rsidRPr="008C4728" w:rsidRDefault="000C15FA" w:rsidP="000C15FA">
      <w:pPr>
        <w:pStyle w:val="Heading3"/>
        <w:rPr>
          <w:rFonts w:cs="Arial"/>
        </w:rPr>
      </w:pPr>
      <w:r w:rsidRPr="008C4728">
        <w:rPr>
          <w:rFonts w:cs="Arial"/>
        </w:rPr>
        <w:t>2AC---Bioterror---UQ</w:t>
      </w:r>
    </w:p>
    <w:p w:rsidR="000C15FA" w:rsidRPr="008C4728" w:rsidRDefault="000C15FA" w:rsidP="000C15FA">
      <w:pPr>
        <w:pStyle w:val="Heading4"/>
        <w:contextualSpacing/>
        <w:rPr>
          <w:rFonts w:cs="Arial"/>
          <w:sz w:val="28"/>
        </w:rPr>
      </w:pPr>
      <w:r w:rsidRPr="008C4728">
        <w:rPr>
          <w:rFonts w:cs="Arial"/>
          <w:sz w:val="28"/>
        </w:rPr>
        <w:t>Threat is high--- ISIS will escalate to bio-weapons to stay relevant</w:t>
      </w:r>
    </w:p>
    <w:p w:rsidR="000C15FA" w:rsidRPr="008C4728" w:rsidRDefault="000C15FA" w:rsidP="000C15FA">
      <w:pPr>
        <w:contextualSpacing/>
        <w:rPr>
          <w:sz w:val="16"/>
        </w:rPr>
      </w:pPr>
      <w:r w:rsidRPr="008C4728">
        <w:rPr>
          <w:rStyle w:val="Style13ptBold"/>
        </w:rPr>
        <w:t>Metz 11/18</w:t>
      </w:r>
      <w:r w:rsidRPr="008C4728">
        <w:t xml:space="preserve"> </w:t>
      </w:r>
      <w:r w:rsidRPr="008C4728">
        <w:rPr>
          <w:sz w:val="16"/>
        </w:rPr>
        <w:t xml:space="preserve">(Steven Metz is 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“Will Biological Weapons Be Terrorism's 'Next Big Thing'?” </w:t>
      </w:r>
      <w:proofErr w:type="gramStart"/>
      <w:r w:rsidRPr="008C4728">
        <w:rPr>
          <w:sz w:val="16"/>
        </w:rPr>
        <w:t>11.18.2016.</w:t>
      </w:r>
      <w:proofErr w:type="gramEnd"/>
      <w:r w:rsidRPr="008C4728">
        <w:rPr>
          <w:sz w:val="16"/>
        </w:rPr>
        <w:t xml:space="preserve"> </w:t>
      </w:r>
    </w:p>
    <w:p w:rsidR="000C15FA" w:rsidRPr="008C4728" w:rsidRDefault="000C15FA" w:rsidP="000C15FA">
      <w:pPr>
        <w:contextualSpacing/>
        <w:rPr>
          <w:sz w:val="16"/>
        </w:rPr>
      </w:pPr>
      <w:r w:rsidRPr="008C4728">
        <w:rPr>
          <w:sz w:val="16"/>
        </w:rPr>
        <w:t>http://www.worldpoliticsreview.com/articles/20486/will-biological-weapons-be-terrorism-s-next-big-thing) BW ***Edited for Clarity</w:t>
      </w:r>
    </w:p>
    <w:p w:rsidR="000C15FA" w:rsidRPr="008C4728" w:rsidRDefault="000C15FA" w:rsidP="000C15FA">
      <w:pPr>
        <w:contextualSpacing/>
        <w:rPr>
          <w:sz w:val="16"/>
        </w:rPr>
      </w:pPr>
    </w:p>
    <w:p w:rsidR="000C15FA" w:rsidRPr="007A636E" w:rsidRDefault="000C15FA" w:rsidP="000C15FA">
      <w:pPr>
        <w:contextualSpacing/>
        <w:rPr>
          <w:sz w:val="8"/>
        </w:rPr>
      </w:pPr>
      <w:r w:rsidRPr="007A636E">
        <w:rPr>
          <w:sz w:val="8"/>
          <w:szCs w:val="10"/>
        </w:rPr>
        <w:t>This is where the Islamic State*** (ISIS) finds itself today. Horrific, well-publicized brutality against perceived enemies in Syria and Iraq promoted it from the “junior varsity” of violent Islamic extremists to the top tier. Once that happened, the group found that orchestrating or inspiring murder sprees in Europe, the United States and elsewhere elevated it even further, perversely augmenting its standing among violent, angry, alienated and, in many cases, mentally unbalanced Muslims around the world. But now it must up the ante again, finding new ways to create the fear it needs to fuel its strategy.</w:t>
      </w:r>
      <w:r w:rsidRPr="008C4728">
        <w:rPr>
          <w:u w:val="single"/>
        </w:rPr>
        <w:t xml:space="preserve"> </w:t>
      </w:r>
      <w:r w:rsidRPr="007A636E">
        <w:rPr>
          <w:sz w:val="8"/>
        </w:rPr>
        <w:t>Hence the Islamic State***</w:t>
      </w:r>
      <w:r w:rsidRPr="008C4728">
        <w:rPr>
          <w:rStyle w:val="Emphasis"/>
        </w:rPr>
        <w:t xml:space="preserve"> (ISIS) </w:t>
      </w:r>
      <w:r w:rsidRPr="008C4728">
        <w:rPr>
          <w:u w:val="single"/>
        </w:rPr>
        <w:t xml:space="preserve">is innovating, looking for “the next big thing” in terrorism. </w:t>
      </w:r>
      <w:r w:rsidRPr="007A636E">
        <w:rPr>
          <w:sz w:val="8"/>
        </w:rPr>
        <w:t xml:space="preserve">The problem is that it’s not easy to find effective new forms of terrorism after the 9/11 attacks, which increased vigilance around and the world and led to extensive improvements in the counterterrorism, homeland defense and intelligence capabilities of the nations that the Islamic State might want to strike. There is, though, </w:t>
      </w:r>
      <w:r w:rsidRPr="008C4728">
        <w:rPr>
          <w:u w:val="single"/>
        </w:rPr>
        <w:t>one potential innovation that causes great concern among counterterrorism experts and policy experts: biological terrorism.</w:t>
      </w:r>
      <w:r w:rsidRPr="007A636E">
        <w:rPr>
          <w:sz w:val="8"/>
        </w:rPr>
        <w:t xml:space="preserve"> Biological warfare has existed for thousands of years. During the Cold War, the capabilities for it reached new levels as the Soviet Union built a massive biological warfare capability. For a while the United States had its own offensive biological capability. Today, though, most nations have abandoned biological warfare. </w:t>
      </w:r>
      <w:r w:rsidRPr="008C4728">
        <w:rPr>
          <w:u w:val="single"/>
        </w:rPr>
        <w:t>The Islamic State wants to get into the game.</w:t>
      </w:r>
      <w:r w:rsidRPr="007A636E">
        <w:rPr>
          <w:sz w:val="8"/>
        </w:rPr>
        <w:t xml:space="preserve"> The ethical rationale for this is already in place. </w:t>
      </w:r>
      <w:r w:rsidRPr="008C4728">
        <w:rPr>
          <w:rStyle w:val="StyleUnderline"/>
        </w:rPr>
        <w:t xml:space="preserve">With its “end of days” ideology, the </w:t>
      </w:r>
      <w:r w:rsidRPr="007A636E">
        <w:rPr>
          <w:sz w:val="8"/>
        </w:rPr>
        <w:t>Islamic State***</w:t>
      </w:r>
      <w:r w:rsidRPr="008C4728">
        <w:rPr>
          <w:rStyle w:val="StyleUnderline"/>
        </w:rPr>
        <w:t xml:space="preserve"> (ISIS) believes that anything that advances its interests is acceptable, no matter how barbaric. This includes biological warfare</w:t>
      </w:r>
      <w:r w:rsidRPr="008C4728">
        <w:rPr>
          <w:u w:val="single"/>
        </w:rPr>
        <w:t>.</w:t>
      </w:r>
      <w:r w:rsidRPr="007A636E">
        <w:rPr>
          <w:sz w:val="8"/>
        </w:rPr>
        <w:t xml:space="preserve"> </w:t>
      </w:r>
      <w:r w:rsidRPr="007A636E">
        <w:rPr>
          <w:sz w:val="8"/>
          <w:szCs w:val="16"/>
        </w:rPr>
        <w:t xml:space="preserve">A laptop computer captured from the group in 2014, for instance, contained a fatwa from a Saudi cleric asserting that “it is permissible to use weapons of mass destruction.” </w:t>
      </w:r>
      <w:r w:rsidRPr="008C4728">
        <w:rPr>
          <w:u w:val="single"/>
        </w:rPr>
        <w:t xml:space="preserve">In 2015, </w:t>
      </w:r>
      <w:r w:rsidRPr="008C4728">
        <w:rPr>
          <w:rStyle w:val="Emphasis"/>
        </w:rPr>
        <w:t>counterterrorism analysts noted increased discussion on jihadi social media about using the Ebola virus as a weapon</w:t>
      </w:r>
      <w:r w:rsidRPr="008C4728">
        <w:rPr>
          <w:u w:val="single"/>
        </w:rPr>
        <w:t xml:space="preserve">. </w:t>
      </w:r>
      <w:r w:rsidRPr="007A636E">
        <w:rPr>
          <w:sz w:val="8"/>
        </w:rPr>
        <w:t>These indicators suggest that Islamic State strategists are looking for a biological warfare capability. As the group loses territory in Iraq and Syria, it will become even more determined to amplify the effects of the tools still available to it, possibly by pairing terrorism and biological warfare.</w:t>
      </w:r>
    </w:p>
    <w:p w:rsidR="000C15FA" w:rsidRPr="008C4728" w:rsidRDefault="000C15FA" w:rsidP="000C15FA"/>
    <w:p w:rsidR="0020159C" w:rsidRPr="008C4728" w:rsidRDefault="0020159C" w:rsidP="003E3488">
      <w:pPr>
        <w:pStyle w:val="Heading2"/>
        <w:spacing w:before="0" w:line="240" w:lineRule="auto"/>
        <w:rPr>
          <w:rFonts w:cs="Arial"/>
        </w:rPr>
      </w:pPr>
      <w:r w:rsidRPr="008C4728">
        <w:rPr>
          <w:rFonts w:cs="Arial"/>
        </w:rPr>
        <w:t>Uniqueness</w:t>
      </w:r>
    </w:p>
    <w:p w:rsidR="0020159C" w:rsidRPr="008C4728" w:rsidRDefault="0020159C" w:rsidP="00486A85">
      <w:pPr>
        <w:pStyle w:val="Heading3"/>
        <w:spacing w:before="0" w:line="240" w:lineRule="auto"/>
        <w:rPr>
          <w:rFonts w:cs="Arial"/>
        </w:rPr>
      </w:pPr>
      <w:r w:rsidRPr="008C4728">
        <w:rPr>
          <w:rFonts w:cs="Arial"/>
        </w:rPr>
        <w:t xml:space="preserve">UQ---Terror---Africa </w:t>
      </w:r>
    </w:p>
    <w:p w:rsidR="0020159C" w:rsidRPr="008C4728" w:rsidRDefault="0020159C" w:rsidP="00486A85">
      <w:pPr>
        <w:pStyle w:val="Heading4"/>
        <w:spacing w:before="0" w:line="240" w:lineRule="auto"/>
        <w:rPr>
          <w:rFonts w:cs="Arial"/>
          <w:sz w:val="28"/>
          <w:szCs w:val="26"/>
        </w:rPr>
      </w:pPr>
      <w:r w:rsidRPr="008C4728">
        <w:rPr>
          <w:rFonts w:cs="Arial"/>
          <w:sz w:val="28"/>
          <w:szCs w:val="26"/>
        </w:rPr>
        <w:t xml:space="preserve">The United States is warning Africa about the Terror threats </w:t>
      </w:r>
    </w:p>
    <w:p w:rsidR="0020159C" w:rsidRPr="008C4728" w:rsidRDefault="0020159C" w:rsidP="00486A85">
      <w:pPr>
        <w:pStyle w:val="NormalWeb"/>
        <w:spacing w:before="0" w:beforeAutospacing="0" w:after="0" w:afterAutospacing="0"/>
        <w:rPr>
          <w:rFonts w:ascii="Arial" w:hAnsi="Arial" w:cs="Arial"/>
        </w:rPr>
      </w:pPr>
      <w:r w:rsidRPr="008C4728">
        <w:rPr>
          <w:rFonts w:ascii="Arial" w:hAnsi="Arial" w:cs="Arial"/>
          <w:b/>
          <w:bCs/>
        </w:rPr>
        <w:t xml:space="preserve">Browne 18 </w:t>
      </w:r>
      <w:r w:rsidRPr="008C4728">
        <w:rPr>
          <w:rFonts w:ascii="Arial" w:hAnsi="Arial" w:cs="Arial"/>
        </w:rPr>
        <w:t xml:space="preserve">(Ryan, 4/19, “US </w:t>
      </w:r>
      <w:proofErr w:type="gramStart"/>
      <w:r w:rsidRPr="008C4728">
        <w:rPr>
          <w:rFonts w:ascii="Arial" w:hAnsi="Arial" w:cs="Arial"/>
        </w:rPr>
        <w:t>warns</w:t>
      </w:r>
      <w:proofErr w:type="gramEnd"/>
      <w:r w:rsidRPr="008C4728">
        <w:rPr>
          <w:rFonts w:ascii="Arial" w:hAnsi="Arial" w:cs="Arial"/>
        </w:rPr>
        <w:t xml:space="preserve"> of growing Africa terror threats”, reporter at CNN, </w:t>
      </w:r>
      <w:hyperlink r:id="rId15" w:history="1">
        <w:r w:rsidRPr="008C4728">
          <w:rPr>
            <w:rStyle w:val="Hyperlink"/>
            <w:rFonts w:ascii="Arial" w:eastAsiaTheme="majorEastAsia" w:hAnsi="Arial" w:cs="Arial"/>
          </w:rPr>
          <w:t>https://www.cnn.com/2018/04/19/politics/africa-isis-al-qaeda-threat/index.html</w:t>
        </w:r>
      </w:hyperlink>
      <w:r w:rsidRPr="008C4728">
        <w:rPr>
          <w:rFonts w:ascii="Arial" w:hAnsi="Arial" w:cs="Arial"/>
        </w:rPr>
        <w:t xml:space="preserve">) </w:t>
      </w:r>
    </w:p>
    <w:p w:rsidR="0020159C" w:rsidRPr="007A636E" w:rsidRDefault="0020159C" w:rsidP="00486A85">
      <w:pPr>
        <w:pStyle w:val="NormalWeb"/>
        <w:spacing w:before="0" w:beforeAutospacing="0" w:after="0" w:afterAutospacing="0"/>
        <w:rPr>
          <w:rFonts w:ascii="Arial" w:hAnsi="Arial" w:cs="Arial"/>
          <w:sz w:val="14"/>
        </w:rPr>
      </w:pPr>
      <w:r w:rsidRPr="008C4728">
        <w:rPr>
          <w:rStyle w:val="StyleUnderline"/>
          <w:rFonts w:cs="Arial"/>
        </w:rPr>
        <w:t>ISIS and al Qaeda represent major threats</w:t>
      </w:r>
      <w:r w:rsidR="00486A85" w:rsidRPr="008C4728">
        <w:rPr>
          <w:rStyle w:val="StyleUnderline"/>
          <w:rFonts w:cs="Arial"/>
        </w:rPr>
        <w:t xml:space="preserve"> </w:t>
      </w:r>
      <w:r w:rsidRPr="007A636E">
        <w:rPr>
          <w:rFonts w:ascii="Arial" w:hAnsi="Arial" w:cs="Arial"/>
          <w:sz w:val="14"/>
          <w:szCs w:val="16"/>
        </w:rPr>
        <w:t>and are growing</w:t>
      </w:r>
      <w:r w:rsidRPr="007A636E">
        <w:rPr>
          <w:rFonts w:ascii="Arial" w:hAnsi="Arial" w:cs="Arial"/>
          <w:sz w:val="14"/>
          <w:szCs w:val="16"/>
          <w:shd w:val="clear" w:color="auto" w:fill="FFFF00"/>
        </w:rPr>
        <w:t xml:space="preserve"> </w:t>
      </w:r>
      <w:r w:rsidRPr="008C4728">
        <w:rPr>
          <w:rStyle w:val="StyleUnderline"/>
          <w:rFonts w:cs="Arial"/>
        </w:rPr>
        <w:t xml:space="preserve">in </w:t>
      </w:r>
      <w:r w:rsidRPr="007A636E">
        <w:rPr>
          <w:rFonts w:ascii="Arial" w:hAnsi="Arial" w:cs="Arial"/>
          <w:sz w:val="14"/>
          <w:szCs w:val="16"/>
        </w:rPr>
        <w:t xml:space="preserve">strength in </w:t>
      </w:r>
      <w:r w:rsidRPr="008C4728">
        <w:rPr>
          <w:rStyle w:val="StyleUnderline"/>
          <w:rFonts w:cs="Arial"/>
        </w:rPr>
        <w:t>West Africa</w:t>
      </w:r>
      <w:r w:rsidRPr="007A636E">
        <w:rPr>
          <w:rFonts w:ascii="Arial" w:hAnsi="Arial" w:cs="Arial"/>
          <w:sz w:val="14"/>
        </w:rPr>
        <w:t xml:space="preserve"> </w:t>
      </w:r>
      <w:r w:rsidRPr="008C4728">
        <w:rPr>
          <w:rStyle w:val="StyleUnderline"/>
          <w:rFonts w:cs="Arial"/>
        </w:rPr>
        <w:t>according to</w:t>
      </w:r>
      <w:r w:rsidRPr="008C4728">
        <w:rPr>
          <w:rFonts w:ascii="Arial" w:hAnsi="Arial" w:cs="Arial"/>
          <w:u w:val="single"/>
        </w:rPr>
        <w:t xml:space="preserve"> </w:t>
      </w:r>
      <w:r w:rsidRPr="007A636E">
        <w:rPr>
          <w:rFonts w:ascii="Arial" w:hAnsi="Arial" w:cs="Arial"/>
          <w:sz w:val="14"/>
        </w:rPr>
        <w:t>t</w:t>
      </w:r>
      <w:r w:rsidRPr="007A636E">
        <w:rPr>
          <w:rFonts w:ascii="Arial" w:hAnsi="Arial" w:cs="Arial"/>
          <w:sz w:val="14"/>
          <w:szCs w:val="16"/>
        </w:rPr>
        <w:t xml:space="preserve">he </w:t>
      </w:r>
      <w:r w:rsidRPr="008C4728">
        <w:rPr>
          <w:rStyle w:val="StyleUnderline"/>
          <w:rFonts w:cs="Arial"/>
        </w:rPr>
        <w:t xml:space="preserve">commander of US special operations </w:t>
      </w:r>
      <w:r w:rsidRPr="007A636E">
        <w:rPr>
          <w:rFonts w:ascii="Arial" w:hAnsi="Arial" w:cs="Arial"/>
          <w:sz w:val="14"/>
          <w:szCs w:val="16"/>
        </w:rPr>
        <w:t xml:space="preserve">in Africa, Maj. Gen. </w:t>
      </w:r>
      <w:r w:rsidRPr="008C4728">
        <w:rPr>
          <w:rStyle w:val="StyleUnderline"/>
          <w:rFonts w:cs="Arial"/>
        </w:rPr>
        <w:t>Marcus Hicks.</w:t>
      </w:r>
      <w:r w:rsidR="00486A85" w:rsidRPr="007A636E">
        <w:rPr>
          <w:rFonts w:ascii="Arial" w:hAnsi="Arial" w:cs="Arial"/>
          <w:sz w:val="14"/>
        </w:rPr>
        <w:t xml:space="preserve"> </w:t>
      </w:r>
      <w:r w:rsidRPr="007A636E">
        <w:rPr>
          <w:rFonts w:ascii="Arial" w:hAnsi="Arial" w:cs="Arial"/>
          <w:sz w:val="14"/>
          <w:szCs w:val="16"/>
        </w:rPr>
        <w:t>"The</w:t>
      </w:r>
      <w:r w:rsidRPr="007A636E">
        <w:rPr>
          <w:rFonts w:ascii="Arial" w:hAnsi="Arial" w:cs="Arial"/>
          <w:sz w:val="14"/>
        </w:rPr>
        <w:t xml:space="preserve"> </w:t>
      </w:r>
      <w:r w:rsidRPr="008C4728">
        <w:rPr>
          <w:rStyle w:val="StyleUnderline"/>
          <w:rFonts w:cs="Arial"/>
        </w:rPr>
        <w:t>al Qaeda and ISIS</w:t>
      </w:r>
      <w:r w:rsidRPr="007A636E">
        <w:rPr>
          <w:rFonts w:ascii="Arial" w:hAnsi="Arial" w:cs="Arial"/>
          <w:sz w:val="14"/>
          <w:szCs w:val="16"/>
          <w:shd w:val="clear" w:color="auto" w:fill="FFFF00"/>
        </w:rPr>
        <w:t xml:space="preserve"> </w:t>
      </w:r>
      <w:r w:rsidRPr="007A636E">
        <w:rPr>
          <w:rFonts w:ascii="Arial" w:hAnsi="Arial" w:cs="Arial"/>
          <w:sz w:val="14"/>
          <w:szCs w:val="16"/>
        </w:rPr>
        <w:t xml:space="preserve">inspired </w:t>
      </w:r>
      <w:r w:rsidRPr="008C4728">
        <w:rPr>
          <w:rStyle w:val="StyleUnderline"/>
          <w:rFonts w:cs="Arial"/>
        </w:rPr>
        <w:t>threats</w:t>
      </w:r>
      <w:r w:rsidRPr="007A636E">
        <w:rPr>
          <w:rFonts w:ascii="Arial" w:hAnsi="Arial" w:cs="Arial"/>
          <w:sz w:val="14"/>
          <w:szCs w:val="16"/>
        </w:rPr>
        <w:t xml:space="preserve"> in Lake Chad Basin and here in the Sahe</w:t>
      </w:r>
      <w:r w:rsidRPr="007A636E">
        <w:rPr>
          <w:rFonts w:ascii="Arial" w:hAnsi="Arial" w:cs="Arial"/>
          <w:sz w:val="14"/>
        </w:rPr>
        <w:t>l</w:t>
      </w:r>
      <w:r w:rsidRPr="008C4728">
        <w:rPr>
          <w:rStyle w:val="StyleUnderline"/>
          <w:rFonts w:cs="Arial"/>
        </w:rPr>
        <w:t xml:space="preserve"> are </w:t>
      </w:r>
      <w:r w:rsidRPr="007A636E">
        <w:rPr>
          <w:rFonts w:ascii="Arial" w:hAnsi="Arial" w:cs="Arial"/>
          <w:sz w:val="14"/>
        </w:rPr>
        <w:t xml:space="preserve">very </w:t>
      </w:r>
      <w:r w:rsidRPr="008C4728">
        <w:rPr>
          <w:rStyle w:val="StyleUnderline"/>
          <w:rFonts w:cs="Arial"/>
        </w:rPr>
        <w:t>real and</w:t>
      </w:r>
      <w:r w:rsidRPr="007A636E">
        <w:rPr>
          <w:rFonts w:ascii="Arial" w:hAnsi="Arial" w:cs="Arial"/>
          <w:sz w:val="14"/>
        </w:rPr>
        <w:t xml:space="preserve"> </w:t>
      </w:r>
      <w:r w:rsidRPr="008C4728">
        <w:rPr>
          <w:rStyle w:val="StyleUnderline"/>
          <w:rFonts w:cs="Arial"/>
        </w:rPr>
        <w:t>continue to grow in strength,</w:t>
      </w:r>
      <w:r w:rsidRPr="007A636E">
        <w:rPr>
          <w:rFonts w:ascii="Arial" w:hAnsi="Arial" w:cs="Arial"/>
          <w:sz w:val="14"/>
          <w:szCs w:val="16"/>
        </w:rPr>
        <w:t>" Hicks told CNN, referring to two regions in western Africa.</w:t>
      </w:r>
      <w:r w:rsidR="00486A85" w:rsidRPr="007A636E">
        <w:rPr>
          <w:rFonts w:ascii="Arial" w:hAnsi="Arial" w:cs="Arial"/>
          <w:sz w:val="14"/>
        </w:rPr>
        <w:t xml:space="preserve"> </w:t>
      </w:r>
      <w:r w:rsidRPr="007A636E">
        <w:rPr>
          <w:rFonts w:ascii="Arial" w:hAnsi="Arial" w:cs="Arial"/>
          <w:sz w:val="14"/>
          <w:szCs w:val="16"/>
        </w:rPr>
        <w:t>Hicks was speaking via phone from Niger where he was attending Flintlock 18, a major military exercise involving 1,900 elite special operations and counterterrorism troops from 21 African and western countries.</w:t>
      </w:r>
      <w:r w:rsidR="00486A85" w:rsidRPr="007A636E">
        <w:rPr>
          <w:rFonts w:ascii="Arial" w:hAnsi="Arial" w:cs="Arial"/>
          <w:sz w:val="14"/>
        </w:rPr>
        <w:t xml:space="preserve"> </w:t>
      </w:r>
      <w:r w:rsidRPr="007A636E">
        <w:rPr>
          <w:rFonts w:ascii="Arial" w:hAnsi="Arial" w:cs="Arial"/>
          <w:sz w:val="14"/>
        </w:rPr>
        <w:t>"</w:t>
      </w:r>
      <w:r w:rsidRPr="008C4728">
        <w:rPr>
          <w:rStyle w:val="StyleUnderline"/>
          <w:rFonts w:cs="Arial"/>
        </w:rPr>
        <w:t xml:space="preserve">Both ISIS and al Qaeda </w:t>
      </w:r>
      <w:r w:rsidRPr="007A636E">
        <w:rPr>
          <w:rFonts w:ascii="Arial" w:hAnsi="Arial" w:cs="Arial"/>
          <w:sz w:val="14"/>
          <w:szCs w:val="16"/>
        </w:rPr>
        <w:t xml:space="preserve">franchises here </w:t>
      </w:r>
      <w:r w:rsidRPr="008C4728">
        <w:rPr>
          <w:rStyle w:val="StyleUnderline"/>
          <w:rFonts w:cs="Arial"/>
        </w:rPr>
        <w:t>should be taken seriously</w:t>
      </w:r>
      <w:r w:rsidRPr="007A636E">
        <w:rPr>
          <w:rFonts w:ascii="Arial" w:hAnsi="Arial" w:cs="Arial"/>
          <w:sz w:val="14"/>
        </w:rPr>
        <w:t xml:space="preserve">, </w:t>
      </w:r>
      <w:r w:rsidRPr="008C4728">
        <w:rPr>
          <w:rStyle w:val="StyleUnderline"/>
          <w:rFonts w:cs="Arial"/>
        </w:rPr>
        <w:t>they both</w:t>
      </w:r>
      <w:r w:rsidRPr="008C4728">
        <w:rPr>
          <w:rFonts w:ascii="Arial" w:hAnsi="Arial" w:cs="Arial"/>
          <w:sz w:val="16"/>
          <w:szCs w:val="16"/>
          <w:u w:val="single"/>
          <w:shd w:val="clear" w:color="auto" w:fill="FFFF00"/>
        </w:rPr>
        <w:t xml:space="preserve"> </w:t>
      </w:r>
      <w:r w:rsidRPr="007A636E">
        <w:rPr>
          <w:rFonts w:ascii="Arial" w:hAnsi="Arial" w:cs="Arial"/>
          <w:sz w:val="14"/>
          <w:szCs w:val="16"/>
          <w:shd w:val="clear" w:color="auto" w:fill="FFFF00"/>
        </w:rPr>
        <w:t>h</w:t>
      </w:r>
      <w:r w:rsidRPr="007A636E">
        <w:rPr>
          <w:rFonts w:ascii="Arial" w:hAnsi="Arial" w:cs="Arial"/>
          <w:sz w:val="14"/>
          <w:szCs w:val="16"/>
        </w:rPr>
        <w:t>ave either</w:t>
      </w:r>
      <w:r w:rsidRPr="007A636E">
        <w:rPr>
          <w:rFonts w:ascii="Arial" w:hAnsi="Arial" w:cs="Arial"/>
          <w:sz w:val="14"/>
        </w:rPr>
        <w:t xml:space="preserve"> </w:t>
      </w:r>
      <w:r w:rsidRPr="008C4728">
        <w:rPr>
          <w:rStyle w:val="StyleUnderline"/>
          <w:rFonts w:cs="Arial"/>
        </w:rPr>
        <w:t xml:space="preserve">carried </w:t>
      </w:r>
      <w:r w:rsidRPr="007A636E">
        <w:rPr>
          <w:rFonts w:ascii="Arial" w:hAnsi="Arial" w:cs="Arial"/>
          <w:sz w:val="14"/>
          <w:szCs w:val="16"/>
        </w:rPr>
        <w:t>out</w:t>
      </w:r>
      <w:r w:rsidRPr="007A636E">
        <w:rPr>
          <w:rFonts w:ascii="Arial" w:hAnsi="Arial" w:cs="Arial"/>
          <w:sz w:val="14"/>
        </w:rPr>
        <w:t xml:space="preserve"> </w:t>
      </w:r>
      <w:r w:rsidRPr="008C4728">
        <w:rPr>
          <w:rStyle w:val="StyleUnderline"/>
          <w:rFonts w:cs="Arial"/>
        </w:rPr>
        <w:t>or attempted attacks</w:t>
      </w:r>
      <w:r w:rsidRPr="007A636E">
        <w:rPr>
          <w:rFonts w:ascii="Arial" w:hAnsi="Arial" w:cs="Arial"/>
          <w:sz w:val="14"/>
          <w:szCs w:val="16"/>
          <w:shd w:val="clear" w:color="auto" w:fill="FFFF00"/>
        </w:rPr>
        <w:t xml:space="preserve"> </w:t>
      </w:r>
      <w:r w:rsidRPr="007A636E">
        <w:rPr>
          <w:rFonts w:ascii="Arial" w:hAnsi="Arial" w:cs="Arial"/>
          <w:sz w:val="14"/>
          <w:szCs w:val="16"/>
        </w:rPr>
        <w:t>on western interests</w:t>
      </w:r>
      <w:r w:rsidRPr="007A636E">
        <w:rPr>
          <w:rFonts w:ascii="Arial" w:hAnsi="Arial" w:cs="Arial"/>
          <w:sz w:val="14"/>
        </w:rPr>
        <w:t xml:space="preserve"> </w:t>
      </w:r>
      <w:r w:rsidRPr="008C4728">
        <w:rPr>
          <w:rStyle w:val="StyleUnderline"/>
          <w:rFonts w:cs="Arial"/>
        </w:rPr>
        <w:t>in Africa, and they both have aspirations to continue attacks on western interests</w:t>
      </w:r>
      <w:r w:rsidRPr="007A636E">
        <w:rPr>
          <w:rFonts w:ascii="Arial" w:hAnsi="Arial" w:cs="Arial"/>
          <w:sz w:val="14"/>
          <w:szCs w:val="16"/>
          <w:shd w:val="clear" w:color="auto" w:fill="FFFF00"/>
        </w:rPr>
        <w:t xml:space="preserve"> </w:t>
      </w:r>
      <w:r w:rsidRPr="007A636E">
        <w:rPr>
          <w:rFonts w:ascii="Arial" w:hAnsi="Arial" w:cs="Arial"/>
          <w:sz w:val="14"/>
          <w:szCs w:val="16"/>
        </w:rPr>
        <w:t>here</w:t>
      </w:r>
      <w:r w:rsidRPr="007A636E">
        <w:rPr>
          <w:rFonts w:ascii="Arial" w:hAnsi="Arial" w:cs="Arial"/>
          <w:sz w:val="14"/>
        </w:rPr>
        <w:t xml:space="preserve">, </w:t>
      </w:r>
      <w:r w:rsidRPr="008C4728">
        <w:rPr>
          <w:rStyle w:val="StyleUnderline"/>
          <w:rFonts w:cs="Arial"/>
        </w:rPr>
        <w:t>and</w:t>
      </w:r>
      <w:r w:rsidRPr="007A636E">
        <w:rPr>
          <w:rFonts w:ascii="Arial" w:hAnsi="Arial" w:cs="Arial"/>
          <w:sz w:val="14"/>
        </w:rPr>
        <w:t xml:space="preserve"> </w:t>
      </w:r>
      <w:r w:rsidRPr="007A636E">
        <w:rPr>
          <w:rFonts w:ascii="Arial" w:hAnsi="Arial" w:cs="Arial"/>
          <w:sz w:val="14"/>
          <w:szCs w:val="16"/>
        </w:rPr>
        <w:t xml:space="preserve">then to </w:t>
      </w:r>
      <w:r w:rsidRPr="008C4728">
        <w:rPr>
          <w:rStyle w:val="StyleUnderline"/>
          <w:rFonts w:cs="Arial"/>
        </w:rPr>
        <w:t>attack the west</w:t>
      </w:r>
      <w:r w:rsidRPr="007A636E">
        <w:rPr>
          <w:rFonts w:ascii="Arial" w:hAnsi="Arial" w:cs="Arial"/>
          <w:sz w:val="14"/>
        </w:rPr>
        <w:t xml:space="preserve"> </w:t>
      </w:r>
      <w:r w:rsidRPr="007A636E">
        <w:rPr>
          <w:rFonts w:ascii="Arial" w:hAnsi="Arial" w:cs="Arial"/>
          <w:sz w:val="14"/>
          <w:szCs w:val="16"/>
        </w:rPr>
        <w:t>beyond here," Hicks said.</w:t>
      </w:r>
      <w:r w:rsidR="00486A85" w:rsidRPr="007A636E">
        <w:rPr>
          <w:rFonts w:ascii="Arial" w:hAnsi="Arial" w:cs="Arial"/>
          <w:sz w:val="14"/>
        </w:rPr>
        <w:t xml:space="preserve"> </w:t>
      </w:r>
      <w:r w:rsidRPr="007A636E">
        <w:rPr>
          <w:rFonts w:ascii="Arial" w:hAnsi="Arial" w:cs="Arial"/>
          <w:sz w:val="14"/>
          <w:szCs w:val="16"/>
        </w:rPr>
        <w:t>But while he labeled both groups threats, Hicks said that al Qaeda represented the bigger concern due to its ability to plan for the long term.</w:t>
      </w:r>
      <w:r w:rsidR="00486A85" w:rsidRPr="007A636E">
        <w:rPr>
          <w:rFonts w:ascii="Arial" w:hAnsi="Arial" w:cs="Arial"/>
          <w:sz w:val="14"/>
        </w:rPr>
        <w:t xml:space="preserve"> </w:t>
      </w:r>
      <w:r w:rsidRPr="007A636E">
        <w:rPr>
          <w:rFonts w:ascii="Arial" w:hAnsi="Arial" w:cs="Arial"/>
          <w:sz w:val="14"/>
        </w:rPr>
        <w:t>"</w:t>
      </w:r>
      <w:r w:rsidRPr="008C4728">
        <w:rPr>
          <w:rStyle w:val="StyleUnderline"/>
          <w:rFonts w:cs="Arial"/>
        </w:rPr>
        <w:t xml:space="preserve">What concerns me </w:t>
      </w:r>
      <w:r w:rsidRPr="007A636E">
        <w:rPr>
          <w:rFonts w:ascii="Arial" w:hAnsi="Arial" w:cs="Arial"/>
          <w:sz w:val="14"/>
          <w:szCs w:val="16"/>
        </w:rPr>
        <w:t xml:space="preserve">most specifically </w:t>
      </w:r>
      <w:r w:rsidRPr="008C4728">
        <w:rPr>
          <w:rStyle w:val="StyleUnderline"/>
          <w:rFonts w:cs="Arial"/>
        </w:rPr>
        <w:t>is al Qaeda</w:t>
      </w:r>
      <w:r w:rsidRPr="007A636E">
        <w:rPr>
          <w:rFonts w:ascii="Arial" w:hAnsi="Arial" w:cs="Arial"/>
          <w:sz w:val="14"/>
        </w:rPr>
        <w:t xml:space="preserve">, </w:t>
      </w:r>
      <w:r w:rsidRPr="008C4728">
        <w:rPr>
          <w:rStyle w:val="StyleUnderline"/>
          <w:rFonts w:cs="Arial"/>
        </w:rPr>
        <w:t>because</w:t>
      </w:r>
      <w:r w:rsidRPr="007A636E">
        <w:rPr>
          <w:rFonts w:ascii="Arial" w:hAnsi="Arial" w:cs="Arial"/>
          <w:sz w:val="14"/>
          <w:szCs w:val="16"/>
        </w:rPr>
        <w:t xml:space="preserve"> I believe that</w:t>
      </w:r>
      <w:r w:rsidRPr="008C4728">
        <w:rPr>
          <w:rFonts w:ascii="Arial" w:hAnsi="Arial" w:cs="Arial"/>
          <w:u w:val="single"/>
        </w:rPr>
        <w:t xml:space="preserve"> </w:t>
      </w:r>
      <w:r w:rsidRPr="008C4728">
        <w:rPr>
          <w:rStyle w:val="StyleUnderline"/>
          <w:rFonts w:cs="Arial"/>
        </w:rPr>
        <w:t xml:space="preserve">al Qaeda-associated threats here, </w:t>
      </w:r>
      <w:r w:rsidRPr="007A636E">
        <w:rPr>
          <w:rFonts w:ascii="Arial" w:hAnsi="Arial" w:cs="Arial"/>
          <w:sz w:val="14"/>
          <w:szCs w:val="16"/>
        </w:rPr>
        <w:t xml:space="preserve">so al </w:t>
      </w:r>
      <w:proofErr w:type="spellStart"/>
      <w:r w:rsidRPr="007A636E">
        <w:rPr>
          <w:rFonts w:ascii="Arial" w:hAnsi="Arial" w:cs="Arial"/>
          <w:sz w:val="14"/>
          <w:szCs w:val="16"/>
        </w:rPr>
        <w:t>Shabaab</w:t>
      </w:r>
      <w:proofErr w:type="spellEnd"/>
      <w:r w:rsidRPr="007A636E">
        <w:rPr>
          <w:rFonts w:ascii="Arial" w:hAnsi="Arial" w:cs="Arial"/>
          <w:sz w:val="14"/>
          <w:szCs w:val="16"/>
        </w:rPr>
        <w:t xml:space="preserve"> and JNIM and the other offshoots of formerly known as al Qaeda in the Islamic Maghreb, </w:t>
      </w:r>
      <w:r w:rsidRPr="008C4728">
        <w:rPr>
          <w:rStyle w:val="StyleUnderline"/>
          <w:rFonts w:cs="Arial"/>
        </w:rPr>
        <w:t>are taking direction from al Qaeda</w:t>
      </w:r>
      <w:r w:rsidRPr="007A636E">
        <w:rPr>
          <w:rFonts w:ascii="Arial" w:hAnsi="Arial" w:cs="Arial"/>
          <w:sz w:val="14"/>
        </w:rPr>
        <w:t xml:space="preserve"> </w:t>
      </w:r>
      <w:r w:rsidRPr="007A636E">
        <w:rPr>
          <w:rFonts w:ascii="Arial" w:hAnsi="Arial" w:cs="Arial"/>
          <w:sz w:val="14"/>
          <w:szCs w:val="16"/>
        </w:rPr>
        <w:t>core</w:t>
      </w:r>
      <w:r w:rsidRPr="008C4728">
        <w:rPr>
          <w:rStyle w:val="StyleUnderline"/>
          <w:rFonts w:cs="Arial"/>
        </w:rPr>
        <w:t xml:space="preserve"> and are</w:t>
      </w:r>
      <w:r w:rsidRPr="007A636E">
        <w:rPr>
          <w:rFonts w:ascii="Arial" w:hAnsi="Arial" w:cs="Arial"/>
          <w:sz w:val="14"/>
        </w:rPr>
        <w:t xml:space="preserve"> </w:t>
      </w:r>
      <w:r w:rsidRPr="007A636E">
        <w:rPr>
          <w:rFonts w:ascii="Arial" w:hAnsi="Arial" w:cs="Arial"/>
          <w:sz w:val="14"/>
          <w:szCs w:val="16"/>
        </w:rPr>
        <w:t xml:space="preserve">sort of </w:t>
      </w:r>
      <w:r w:rsidRPr="008C4728">
        <w:rPr>
          <w:rStyle w:val="StyleUnderline"/>
          <w:rFonts w:cs="Arial"/>
        </w:rPr>
        <w:t xml:space="preserve">walking through </w:t>
      </w:r>
      <w:r w:rsidRPr="007A636E">
        <w:rPr>
          <w:rFonts w:ascii="Arial" w:hAnsi="Arial" w:cs="Arial"/>
          <w:sz w:val="14"/>
          <w:szCs w:val="16"/>
        </w:rPr>
        <w:t>the</w:t>
      </w:r>
      <w:r w:rsidRPr="007A636E">
        <w:rPr>
          <w:rFonts w:ascii="Arial" w:hAnsi="Arial" w:cs="Arial"/>
          <w:sz w:val="14"/>
          <w:szCs w:val="16"/>
          <w:shd w:val="clear" w:color="auto" w:fill="FFFF00"/>
        </w:rPr>
        <w:t xml:space="preserve"> </w:t>
      </w:r>
      <w:r w:rsidRPr="008C4728">
        <w:rPr>
          <w:rStyle w:val="StyleUnderline"/>
          <w:rFonts w:cs="Arial"/>
        </w:rPr>
        <w:t xml:space="preserve">al Qaeda playbook to develop </w:t>
      </w:r>
      <w:r w:rsidRPr="007A636E">
        <w:rPr>
          <w:rFonts w:ascii="Arial" w:hAnsi="Arial" w:cs="Arial"/>
          <w:sz w:val="14"/>
          <w:szCs w:val="16"/>
        </w:rPr>
        <w:t xml:space="preserve">clandestine </w:t>
      </w:r>
      <w:r w:rsidRPr="008C4728">
        <w:rPr>
          <w:rStyle w:val="StyleUnderline"/>
          <w:rFonts w:cs="Arial"/>
        </w:rPr>
        <w:t xml:space="preserve">infrastructure, and </w:t>
      </w:r>
      <w:r w:rsidRPr="007A636E">
        <w:rPr>
          <w:rFonts w:ascii="Arial" w:hAnsi="Arial" w:cs="Arial"/>
          <w:sz w:val="14"/>
          <w:szCs w:val="16"/>
        </w:rPr>
        <w:t>I think</w:t>
      </w:r>
      <w:r w:rsidRPr="007A636E">
        <w:rPr>
          <w:rFonts w:ascii="Arial" w:hAnsi="Arial" w:cs="Arial"/>
          <w:sz w:val="14"/>
        </w:rPr>
        <w:t xml:space="preserve"> </w:t>
      </w:r>
      <w:r w:rsidRPr="008C4728">
        <w:rPr>
          <w:rStyle w:val="StyleUnderline"/>
          <w:rFonts w:cs="Arial"/>
        </w:rPr>
        <w:t>they have a disciplined</w:t>
      </w:r>
      <w:r w:rsidRPr="007A636E">
        <w:rPr>
          <w:rFonts w:ascii="Arial" w:hAnsi="Arial" w:cs="Arial"/>
          <w:sz w:val="14"/>
        </w:rPr>
        <w:t xml:space="preserve">, </w:t>
      </w:r>
      <w:r w:rsidRPr="008C4728">
        <w:rPr>
          <w:rStyle w:val="StyleUnderline"/>
          <w:rFonts w:cs="Arial"/>
        </w:rPr>
        <w:t>patient approach to building a base</w:t>
      </w:r>
      <w:r w:rsidRPr="007A636E">
        <w:rPr>
          <w:rFonts w:ascii="Arial" w:hAnsi="Arial" w:cs="Arial"/>
          <w:sz w:val="14"/>
          <w:szCs w:val="16"/>
        </w:rPr>
        <w:t xml:space="preserve"> that will allow them to form a caliphate when the time is right," Hicks said referring to the terror group's Somalia, Mali and North Africa based affiliates.</w:t>
      </w:r>
      <w:r w:rsidR="00486A85" w:rsidRPr="007A636E">
        <w:rPr>
          <w:rFonts w:ascii="Arial" w:hAnsi="Arial" w:cs="Arial"/>
          <w:sz w:val="14"/>
        </w:rPr>
        <w:t xml:space="preserve"> </w:t>
      </w:r>
      <w:r w:rsidRPr="008C4728">
        <w:rPr>
          <w:rStyle w:val="StyleUnderline"/>
          <w:rFonts w:cs="Arial"/>
        </w:rPr>
        <w:t xml:space="preserve">The biggest al Qaeda affiliate is al </w:t>
      </w:r>
      <w:proofErr w:type="spellStart"/>
      <w:r w:rsidRPr="008C4728">
        <w:rPr>
          <w:rStyle w:val="StyleUnderline"/>
          <w:rFonts w:cs="Arial"/>
        </w:rPr>
        <w:t>Shabaab</w:t>
      </w:r>
      <w:proofErr w:type="spellEnd"/>
      <w:r w:rsidRPr="007A636E">
        <w:rPr>
          <w:rFonts w:ascii="Arial" w:hAnsi="Arial" w:cs="Arial"/>
          <w:sz w:val="14"/>
          <w:szCs w:val="16"/>
        </w:rPr>
        <w:t xml:space="preserve"> in Somalia </w:t>
      </w:r>
      <w:r w:rsidRPr="008C4728">
        <w:rPr>
          <w:rStyle w:val="StyleUnderline"/>
          <w:rFonts w:cs="Arial"/>
        </w:rPr>
        <w:t>where</w:t>
      </w:r>
      <w:r w:rsidRPr="007A636E">
        <w:rPr>
          <w:rFonts w:ascii="Arial" w:hAnsi="Arial" w:cs="Arial"/>
          <w:sz w:val="14"/>
        </w:rPr>
        <w:t xml:space="preserve"> </w:t>
      </w:r>
      <w:r w:rsidRPr="007A636E">
        <w:rPr>
          <w:rFonts w:ascii="Arial" w:hAnsi="Arial" w:cs="Arial"/>
          <w:sz w:val="14"/>
          <w:szCs w:val="16"/>
        </w:rPr>
        <w:t>the</w:t>
      </w:r>
      <w:r w:rsidRPr="008C4728">
        <w:rPr>
          <w:rFonts w:ascii="Arial" w:hAnsi="Arial" w:cs="Arial"/>
          <w:sz w:val="16"/>
          <w:szCs w:val="16"/>
          <w:u w:val="single"/>
        </w:rPr>
        <w:t xml:space="preserve"> </w:t>
      </w:r>
      <w:r w:rsidRPr="008C4728">
        <w:rPr>
          <w:rStyle w:val="StyleUnderline"/>
          <w:rFonts w:cs="Arial"/>
        </w:rPr>
        <w:t>terror group commands some 4,000-6,000</w:t>
      </w:r>
      <w:r w:rsidRPr="007A636E">
        <w:rPr>
          <w:rFonts w:ascii="Arial" w:hAnsi="Arial" w:cs="Arial"/>
          <w:sz w:val="14"/>
          <w:szCs w:val="16"/>
        </w:rPr>
        <w:t xml:space="preserve"> active </w:t>
      </w:r>
      <w:r w:rsidRPr="008C4728">
        <w:rPr>
          <w:rFonts w:ascii="Arial" w:hAnsi="Arial" w:cs="Arial"/>
          <w:sz w:val="16"/>
          <w:szCs w:val="16"/>
          <w:u w:val="single"/>
          <w:shd w:val="clear" w:color="auto" w:fill="FFFF00"/>
        </w:rPr>
        <w:t>f</w:t>
      </w:r>
      <w:r w:rsidRPr="008C4728">
        <w:rPr>
          <w:rStyle w:val="StyleUnderline"/>
          <w:rFonts w:cs="Arial"/>
        </w:rPr>
        <w:t xml:space="preserve">ighters, according to the US military, making it </w:t>
      </w:r>
      <w:r w:rsidRPr="007A636E">
        <w:rPr>
          <w:rFonts w:ascii="Arial" w:hAnsi="Arial" w:cs="Arial"/>
          <w:sz w:val="14"/>
          <w:szCs w:val="16"/>
        </w:rPr>
        <w:t xml:space="preserve">one of </w:t>
      </w:r>
      <w:r w:rsidRPr="008C4728">
        <w:rPr>
          <w:rStyle w:val="StyleUnderline"/>
          <w:rFonts w:cs="Arial"/>
        </w:rPr>
        <w:t xml:space="preserve">al Qaeda's largest affiliates. </w:t>
      </w:r>
      <w:r w:rsidRPr="007A636E">
        <w:rPr>
          <w:rFonts w:ascii="Arial" w:hAnsi="Arial" w:cs="Arial"/>
          <w:sz w:val="14"/>
          <w:szCs w:val="16"/>
        </w:rPr>
        <w:t xml:space="preserve">US Navy Seals advise local Somali security forces battling al </w:t>
      </w:r>
      <w:proofErr w:type="spellStart"/>
      <w:r w:rsidRPr="007A636E">
        <w:rPr>
          <w:rFonts w:ascii="Arial" w:hAnsi="Arial" w:cs="Arial"/>
          <w:sz w:val="14"/>
          <w:szCs w:val="16"/>
        </w:rPr>
        <w:t>Shabaab</w:t>
      </w:r>
      <w:proofErr w:type="spellEnd"/>
      <w:r w:rsidRPr="007A636E">
        <w:rPr>
          <w:rFonts w:ascii="Arial" w:hAnsi="Arial" w:cs="Arial"/>
          <w:sz w:val="14"/>
          <w:szCs w:val="16"/>
        </w:rPr>
        <w:t xml:space="preserve"> while the Trump administration has also conducted dozens of targeted airstrikes against the group.</w:t>
      </w:r>
      <w:r w:rsidR="00486A85" w:rsidRPr="007A636E">
        <w:rPr>
          <w:rFonts w:ascii="Arial" w:hAnsi="Arial" w:cs="Arial"/>
          <w:sz w:val="14"/>
        </w:rPr>
        <w:t xml:space="preserve"> </w:t>
      </w:r>
      <w:r w:rsidRPr="008C4728">
        <w:rPr>
          <w:rStyle w:val="StyleUnderline"/>
          <w:rFonts w:cs="Arial"/>
        </w:rPr>
        <w:t>JNIM</w:t>
      </w:r>
      <w:r w:rsidRPr="007A636E">
        <w:rPr>
          <w:rFonts w:ascii="Arial" w:hAnsi="Arial" w:cs="Arial"/>
          <w:sz w:val="14"/>
        </w:rPr>
        <w:t>,</w:t>
      </w:r>
      <w:r w:rsidRPr="008C4728">
        <w:rPr>
          <w:rStyle w:val="StyleUnderline"/>
          <w:rFonts w:cs="Arial"/>
        </w:rPr>
        <w:t xml:space="preserve"> the Mali-based al Qaeda affiliate</w:t>
      </w:r>
      <w:r w:rsidRPr="007A636E">
        <w:rPr>
          <w:rFonts w:ascii="Arial" w:hAnsi="Arial" w:cs="Arial"/>
          <w:sz w:val="14"/>
        </w:rPr>
        <w:t xml:space="preserve">, </w:t>
      </w:r>
      <w:r w:rsidRPr="008C4728">
        <w:rPr>
          <w:rStyle w:val="StyleUnderline"/>
          <w:rFonts w:cs="Arial"/>
        </w:rPr>
        <w:t>has</w:t>
      </w:r>
      <w:r w:rsidRPr="007A636E">
        <w:rPr>
          <w:rFonts w:ascii="Arial" w:hAnsi="Arial" w:cs="Arial"/>
          <w:sz w:val="14"/>
          <w:szCs w:val="16"/>
          <w:shd w:val="clear" w:color="auto" w:fill="FFFF00"/>
        </w:rPr>
        <w:t xml:space="preserve"> </w:t>
      </w:r>
      <w:r w:rsidRPr="007A636E">
        <w:rPr>
          <w:rFonts w:ascii="Arial" w:hAnsi="Arial" w:cs="Arial"/>
          <w:sz w:val="14"/>
          <w:szCs w:val="16"/>
        </w:rPr>
        <w:t xml:space="preserve">approximately </w:t>
      </w:r>
      <w:r w:rsidRPr="008C4728">
        <w:rPr>
          <w:rStyle w:val="StyleUnderline"/>
          <w:rFonts w:cs="Arial"/>
        </w:rPr>
        <w:t>800 fighters</w:t>
      </w:r>
      <w:r w:rsidRPr="008C4728">
        <w:rPr>
          <w:rFonts w:ascii="Arial" w:hAnsi="Arial" w:cs="Arial"/>
          <w:u w:val="single"/>
        </w:rPr>
        <w:t>.</w:t>
      </w:r>
      <w:r w:rsidRPr="007A636E">
        <w:rPr>
          <w:rFonts w:ascii="Arial" w:hAnsi="Arial" w:cs="Arial"/>
          <w:sz w:val="14"/>
        </w:rPr>
        <w:t xml:space="preserve"> </w:t>
      </w:r>
      <w:r w:rsidRPr="007A636E">
        <w:rPr>
          <w:rFonts w:ascii="Arial" w:hAnsi="Arial" w:cs="Arial"/>
          <w:sz w:val="14"/>
          <w:szCs w:val="16"/>
        </w:rPr>
        <w:t>France has thousands of troops in Mali, helping local forces combat JNIM and other extremist groups.</w:t>
      </w:r>
      <w:r w:rsidR="00486A85" w:rsidRPr="007A636E">
        <w:rPr>
          <w:rFonts w:ascii="Arial" w:hAnsi="Arial" w:cs="Arial"/>
          <w:sz w:val="14"/>
        </w:rPr>
        <w:t xml:space="preserve"> </w:t>
      </w:r>
      <w:r w:rsidRPr="008C4728">
        <w:rPr>
          <w:rStyle w:val="StyleUnderline"/>
          <w:rFonts w:cs="Arial"/>
        </w:rPr>
        <w:t xml:space="preserve">Officials are </w:t>
      </w:r>
      <w:r w:rsidRPr="007A636E">
        <w:rPr>
          <w:rFonts w:ascii="Arial" w:hAnsi="Arial" w:cs="Arial"/>
          <w:sz w:val="14"/>
          <w:szCs w:val="16"/>
        </w:rPr>
        <w:t xml:space="preserve">also </w:t>
      </w:r>
      <w:r w:rsidRPr="008C4728">
        <w:rPr>
          <w:rStyle w:val="StyleUnderline"/>
          <w:rFonts w:cs="Arial"/>
        </w:rPr>
        <w:t>concerned about ISIS affiliates in Libya,</w:t>
      </w:r>
      <w:r w:rsidRPr="007A636E">
        <w:rPr>
          <w:rFonts w:ascii="Arial" w:hAnsi="Arial" w:cs="Arial"/>
          <w:sz w:val="14"/>
        </w:rPr>
        <w:t xml:space="preserve"> t</w:t>
      </w:r>
      <w:r w:rsidRPr="007A636E">
        <w:rPr>
          <w:rFonts w:ascii="Arial" w:hAnsi="Arial" w:cs="Arial"/>
          <w:sz w:val="14"/>
          <w:szCs w:val="16"/>
        </w:rPr>
        <w:t>he Sahel, the Lake Chad Basin, and Somalia, particularly the prospect of foreign fighters leaving Iraq and Syria and joining these newer affiliates.</w:t>
      </w:r>
      <w:r w:rsidR="00486A85" w:rsidRPr="007A636E">
        <w:rPr>
          <w:rFonts w:ascii="Arial" w:hAnsi="Arial" w:cs="Arial"/>
          <w:sz w:val="14"/>
        </w:rPr>
        <w:t xml:space="preserve"> </w:t>
      </w:r>
      <w:r w:rsidRPr="007A636E">
        <w:rPr>
          <w:rFonts w:ascii="Arial" w:hAnsi="Arial" w:cs="Arial"/>
          <w:sz w:val="14"/>
          <w:szCs w:val="16"/>
        </w:rPr>
        <w:t xml:space="preserve">The two groups in the Lake Chad Basin, which includes Nigeria, Niger, Cameroon and </w:t>
      </w:r>
      <w:proofErr w:type="gramStart"/>
      <w:r w:rsidRPr="007A636E">
        <w:rPr>
          <w:rFonts w:ascii="Arial" w:hAnsi="Arial" w:cs="Arial"/>
          <w:sz w:val="14"/>
          <w:szCs w:val="16"/>
        </w:rPr>
        <w:t>Chad</w:t>
      </w:r>
      <w:proofErr w:type="gramEnd"/>
      <w:r w:rsidRPr="007A636E">
        <w:rPr>
          <w:rFonts w:ascii="Arial" w:hAnsi="Arial" w:cs="Arial"/>
          <w:sz w:val="14"/>
          <w:szCs w:val="16"/>
        </w:rPr>
        <w:t xml:space="preserve"> include Boko Haram and ISIS West Africa. </w:t>
      </w:r>
      <w:r w:rsidRPr="007A636E">
        <w:rPr>
          <w:rFonts w:ascii="Arial" w:hAnsi="Arial" w:cs="Arial"/>
          <w:sz w:val="14"/>
        </w:rPr>
        <w:t xml:space="preserve">The </w:t>
      </w:r>
      <w:r w:rsidRPr="008C4728">
        <w:rPr>
          <w:rStyle w:val="StyleUnderline"/>
          <w:rFonts w:cs="Arial"/>
        </w:rPr>
        <w:t xml:space="preserve">US military believes Boko Haram fields </w:t>
      </w:r>
      <w:r w:rsidRPr="007A636E">
        <w:rPr>
          <w:rFonts w:ascii="Arial" w:hAnsi="Arial" w:cs="Arial"/>
          <w:sz w:val="14"/>
          <w:szCs w:val="16"/>
        </w:rPr>
        <w:t>approximately</w:t>
      </w:r>
      <w:r w:rsidRPr="008C4728">
        <w:rPr>
          <w:rStyle w:val="StyleUnderline"/>
          <w:rFonts w:cs="Arial"/>
        </w:rPr>
        <w:t xml:space="preserve"> 1,500 and ISIS West Africa</w:t>
      </w:r>
      <w:r w:rsidRPr="008C4728">
        <w:rPr>
          <w:rFonts w:ascii="Arial" w:hAnsi="Arial" w:cs="Arial"/>
          <w:u w:val="single"/>
        </w:rPr>
        <w:t xml:space="preserve"> </w:t>
      </w:r>
      <w:r w:rsidRPr="007A636E">
        <w:rPr>
          <w:rFonts w:ascii="Arial" w:hAnsi="Arial" w:cs="Arial"/>
          <w:sz w:val="14"/>
          <w:szCs w:val="16"/>
        </w:rPr>
        <w:t xml:space="preserve">approximately </w:t>
      </w:r>
      <w:r w:rsidRPr="008C4728">
        <w:rPr>
          <w:rStyle w:val="StyleUnderline"/>
          <w:rFonts w:cs="Arial"/>
        </w:rPr>
        <w:t>3,500.</w:t>
      </w:r>
      <w:r w:rsidR="00486A85" w:rsidRPr="007A636E">
        <w:rPr>
          <w:rFonts w:ascii="Arial" w:hAnsi="Arial" w:cs="Arial"/>
          <w:sz w:val="14"/>
        </w:rPr>
        <w:t xml:space="preserve"> </w:t>
      </w:r>
      <w:r w:rsidRPr="007A636E">
        <w:rPr>
          <w:rFonts w:ascii="Arial" w:hAnsi="Arial" w:cs="Arial"/>
          <w:sz w:val="14"/>
          <w:szCs w:val="16"/>
        </w:rPr>
        <w:t>"As the physical caliphate collapses, where those fighters go is a question. There are already sub-pockets again both in the Sahel, in Libya, in Lake Chad Basin and a small one in Somalia where those ISIS fighters could find themselves." US Air Force Col. Craig Miller, an officer in Special Operations Command Africa, told CNN.</w:t>
      </w:r>
      <w:r w:rsidR="00486A85" w:rsidRPr="007A636E">
        <w:rPr>
          <w:rFonts w:ascii="Arial" w:hAnsi="Arial" w:cs="Arial"/>
          <w:sz w:val="14"/>
        </w:rPr>
        <w:t xml:space="preserve"> </w:t>
      </w:r>
      <w:r w:rsidRPr="008C4728">
        <w:rPr>
          <w:rStyle w:val="StyleUnderline"/>
          <w:rFonts w:cs="Arial"/>
        </w:rPr>
        <w:t>"The threat is increasing</w:t>
      </w:r>
      <w:r w:rsidRPr="007A636E">
        <w:rPr>
          <w:rFonts w:ascii="Arial" w:hAnsi="Arial" w:cs="Arial"/>
          <w:sz w:val="14"/>
        </w:rPr>
        <w:t xml:space="preserve"> </w:t>
      </w:r>
      <w:r w:rsidRPr="007A636E">
        <w:rPr>
          <w:rFonts w:ascii="Arial" w:hAnsi="Arial" w:cs="Arial"/>
          <w:sz w:val="14"/>
          <w:szCs w:val="16"/>
        </w:rPr>
        <w:t xml:space="preserve">at different rates </w:t>
      </w:r>
      <w:r w:rsidRPr="008C4728">
        <w:rPr>
          <w:rStyle w:val="StyleUnderline"/>
          <w:rFonts w:cs="Arial"/>
        </w:rPr>
        <w:t>and different volumes depending on where you are at</w:t>
      </w:r>
      <w:r w:rsidRPr="007A636E">
        <w:rPr>
          <w:rFonts w:ascii="Arial" w:hAnsi="Arial" w:cs="Arial"/>
          <w:sz w:val="14"/>
        </w:rPr>
        <w:t xml:space="preserve"> </w:t>
      </w:r>
      <w:r w:rsidRPr="007A636E">
        <w:rPr>
          <w:rFonts w:ascii="Arial" w:hAnsi="Arial" w:cs="Arial"/>
          <w:sz w:val="14"/>
          <w:szCs w:val="16"/>
        </w:rPr>
        <w:t>in the theater</w:t>
      </w:r>
      <w:r w:rsidRPr="008C4728">
        <w:rPr>
          <w:rFonts w:ascii="Arial" w:hAnsi="Arial" w:cs="Arial"/>
          <w:u w:val="single"/>
        </w:rPr>
        <w:t xml:space="preserve"> </w:t>
      </w:r>
      <w:r w:rsidRPr="008C4728">
        <w:rPr>
          <w:rStyle w:val="StyleUnderline"/>
          <w:rFonts w:cs="Arial"/>
        </w:rPr>
        <w:t>in Africa</w:t>
      </w:r>
      <w:r w:rsidRPr="008C4728">
        <w:rPr>
          <w:rFonts w:ascii="Arial" w:hAnsi="Arial" w:cs="Arial"/>
          <w:u w:val="single"/>
        </w:rPr>
        <w:t>,</w:t>
      </w:r>
      <w:r w:rsidRPr="007A636E">
        <w:rPr>
          <w:rFonts w:ascii="Arial" w:hAnsi="Arial" w:cs="Arial"/>
          <w:sz w:val="14"/>
        </w:rPr>
        <w:t xml:space="preserve">" </w:t>
      </w:r>
      <w:r w:rsidRPr="008C4728">
        <w:rPr>
          <w:rStyle w:val="StyleUnderline"/>
          <w:rFonts w:cs="Arial"/>
        </w:rPr>
        <w:t>a US military official</w:t>
      </w:r>
      <w:r w:rsidRPr="008C4728">
        <w:rPr>
          <w:rFonts w:ascii="Arial" w:hAnsi="Arial" w:cs="Arial"/>
          <w:u w:val="single"/>
        </w:rPr>
        <w:t xml:space="preserve"> </w:t>
      </w:r>
      <w:r w:rsidRPr="007A636E">
        <w:rPr>
          <w:rFonts w:ascii="Arial" w:hAnsi="Arial" w:cs="Arial"/>
          <w:sz w:val="14"/>
          <w:szCs w:val="16"/>
        </w:rPr>
        <w:t xml:space="preserve">familiar </w:t>
      </w:r>
      <w:r w:rsidRPr="008C4728">
        <w:rPr>
          <w:rStyle w:val="StyleUnderline"/>
          <w:rFonts w:cs="Arial"/>
        </w:rPr>
        <w:t>with US operations in Africa told CNN.</w:t>
      </w:r>
      <w:r w:rsidR="00486A85" w:rsidRPr="007A636E">
        <w:rPr>
          <w:rFonts w:ascii="Arial" w:hAnsi="Arial" w:cs="Arial"/>
          <w:sz w:val="14"/>
        </w:rPr>
        <w:t xml:space="preserve"> </w:t>
      </w:r>
      <w:r w:rsidRPr="007A636E">
        <w:rPr>
          <w:rFonts w:ascii="Arial" w:hAnsi="Arial" w:cs="Arial"/>
          <w:sz w:val="14"/>
          <w:szCs w:val="16"/>
        </w:rPr>
        <w:t>Hicks said that exercises like Flintlock highlight the strategy of working "by, with and through" local African partners as they seek to combat both terror organizations.</w:t>
      </w:r>
      <w:r w:rsidR="00486A85" w:rsidRPr="007A636E">
        <w:rPr>
          <w:rFonts w:ascii="Arial" w:hAnsi="Arial" w:cs="Arial"/>
          <w:sz w:val="14"/>
        </w:rPr>
        <w:t xml:space="preserve"> </w:t>
      </w:r>
      <w:r w:rsidRPr="008C4728">
        <w:rPr>
          <w:rStyle w:val="StyleUnderline"/>
          <w:rFonts w:cs="Arial"/>
        </w:rPr>
        <w:t>However</w:t>
      </w:r>
      <w:r w:rsidRPr="007A636E">
        <w:rPr>
          <w:rFonts w:ascii="Arial" w:hAnsi="Arial" w:cs="Arial"/>
          <w:sz w:val="14"/>
          <w:szCs w:val="16"/>
          <w:shd w:val="clear" w:color="auto" w:fill="FFFF00"/>
        </w:rPr>
        <w:t>,</w:t>
      </w:r>
      <w:r w:rsidRPr="007A636E">
        <w:rPr>
          <w:rFonts w:ascii="Arial" w:hAnsi="Arial" w:cs="Arial"/>
          <w:sz w:val="14"/>
          <w:szCs w:val="16"/>
        </w:rPr>
        <w:t xml:space="preserve"> even</w:t>
      </w:r>
      <w:r w:rsidRPr="008C4728">
        <w:rPr>
          <w:rStyle w:val="StyleUnderline"/>
          <w:rFonts w:cs="Arial"/>
        </w:rPr>
        <w:t xml:space="preserve"> this</w:t>
      </w:r>
      <w:r w:rsidRPr="007A636E">
        <w:rPr>
          <w:rFonts w:ascii="Arial" w:hAnsi="Arial" w:cs="Arial"/>
          <w:sz w:val="14"/>
        </w:rPr>
        <w:t xml:space="preserve"> supporting </w:t>
      </w:r>
      <w:r w:rsidRPr="008C4728">
        <w:rPr>
          <w:rStyle w:val="StyleUnderline"/>
          <w:rFonts w:cs="Arial"/>
        </w:rPr>
        <w:t>role</w:t>
      </w:r>
      <w:r w:rsidRPr="007A636E">
        <w:rPr>
          <w:rFonts w:ascii="Arial" w:hAnsi="Arial" w:cs="Arial"/>
          <w:sz w:val="14"/>
        </w:rPr>
        <w:t xml:space="preserve"> </w:t>
      </w:r>
      <w:r w:rsidRPr="008C4728">
        <w:rPr>
          <w:rStyle w:val="StyleUnderline"/>
          <w:rFonts w:cs="Arial"/>
        </w:rPr>
        <w:t>carries risk something underscored in October when four US soldiers were killed</w:t>
      </w:r>
      <w:r w:rsidRPr="007A636E">
        <w:rPr>
          <w:rFonts w:ascii="Arial" w:hAnsi="Arial" w:cs="Arial"/>
          <w:sz w:val="14"/>
        </w:rPr>
        <w:t xml:space="preserve"> </w:t>
      </w:r>
      <w:r w:rsidRPr="007A636E">
        <w:rPr>
          <w:rFonts w:ascii="Arial" w:hAnsi="Arial" w:cs="Arial"/>
          <w:sz w:val="14"/>
          <w:szCs w:val="16"/>
        </w:rPr>
        <w:t xml:space="preserve">in an ambush </w:t>
      </w:r>
      <w:r w:rsidRPr="008C4728">
        <w:rPr>
          <w:rStyle w:val="StyleUnderline"/>
          <w:rFonts w:cs="Arial"/>
        </w:rPr>
        <w:t xml:space="preserve">by </w:t>
      </w:r>
      <w:r w:rsidRPr="007A636E">
        <w:rPr>
          <w:rFonts w:ascii="Arial" w:hAnsi="Arial" w:cs="Arial"/>
          <w:sz w:val="14"/>
          <w:szCs w:val="16"/>
        </w:rPr>
        <w:t xml:space="preserve">some </w:t>
      </w:r>
      <w:r w:rsidRPr="008C4728">
        <w:rPr>
          <w:rStyle w:val="StyleUnderline"/>
          <w:rFonts w:cs="Arial"/>
        </w:rPr>
        <w:t>50 ISIS-affiliated fighters</w:t>
      </w:r>
      <w:r w:rsidRPr="007A636E">
        <w:rPr>
          <w:rFonts w:ascii="Arial" w:hAnsi="Arial" w:cs="Arial"/>
          <w:sz w:val="14"/>
        </w:rPr>
        <w:t xml:space="preserve"> </w:t>
      </w:r>
      <w:r w:rsidRPr="007A636E">
        <w:rPr>
          <w:rFonts w:ascii="Arial" w:hAnsi="Arial" w:cs="Arial"/>
          <w:sz w:val="14"/>
          <w:szCs w:val="16"/>
        </w:rPr>
        <w:t>while advising Nigerien troops near the Niger-Mali border. On Thursday the Pentagon confirmed that the investigation into the incident by US Africa Command has been completed and the results are expected to be made public in the near future.</w:t>
      </w:r>
      <w:r w:rsidR="00486A85" w:rsidRPr="007A636E">
        <w:rPr>
          <w:rFonts w:ascii="Arial" w:hAnsi="Arial" w:cs="Arial"/>
          <w:sz w:val="14"/>
        </w:rPr>
        <w:t xml:space="preserve"> </w:t>
      </w:r>
      <w:r w:rsidRPr="008C4728">
        <w:rPr>
          <w:rStyle w:val="StyleUnderline"/>
          <w:rFonts w:cs="Arial"/>
        </w:rPr>
        <w:t>The group</w:t>
      </w:r>
      <w:r w:rsidRPr="007A636E">
        <w:rPr>
          <w:rFonts w:ascii="Arial" w:hAnsi="Arial" w:cs="Arial"/>
          <w:sz w:val="14"/>
          <w:szCs w:val="16"/>
        </w:rPr>
        <w:t xml:space="preserve"> that</w:t>
      </w:r>
      <w:r w:rsidRPr="007A636E">
        <w:rPr>
          <w:rFonts w:ascii="Arial" w:hAnsi="Arial" w:cs="Arial"/>
          <w:sz w:val="14"/>
        </w:rPr>
        <w:t xml:space="preserve"> </w:t>
      </w:r>
      <w:r w:rsidRPr="008C4728">
        <w:rPr>
          <w:rStyle w:val="StyleUnderline"/>
          <w:rFonts w:cs="Arial"/>
        </w:rPr>
        <w:t>was believed responsible for the ambush</w:t>
      </w:r>
      <w:r w:rsidRPr="007A636E">
        <w:rPr>
          <w:rFonts w:ascii="Arial" w:hAnsi="Arial" w:cs="Arial"/>
          <w:sz w:val="14"/>
        </w:rPr>
        <w:t xml:space="preserve">, </w:t>
      </w:r>
      <w:r w:rsidRPr="008C4728">
        <w:rPr>
          <w:rStyle w:val="StyleUnderline"/>
          <w:rFonts w:cs="Arial"/>
        </w:rPr>
        <w:t xml:space="preserve">ISIS </w:t>
      </w:r>
      <w:r w:rsidRPr="007A636E">
        <w:rPr>
          <w:rFonts w:ascii="Arial" w:hAnsi="Arial" w:cs="Arial"/>
          <w:sz w:val="14"/>
          <w:szCs w:val="16"/>
        </w:rPr>
        <w:t>in the Greater Sahara,</w:t>
      </w:r>
      <w:r w:rsidRPr="007A636E">
        <w:rPr>
          <w:rFonts w:ascii="Arial" w:hAnsi="Arial" w:cs="Arial"/>
          <w:sz w:val="14"/>
        </w:rPr>
        <w:t xml:space="preserve"> </w:t>
      </w:r>
      <w:r w:rsidRPr="008C4728">
        <w:rPr>
          <w:rStyle w:val="StyleUnderline"/>
          <w:rFonts w:cs="Arial"/>
        </w:rPr>
        <w:t>is</w:t>
      </w:r>
      <w:r w:rsidRPr="008C4728">
        <w:rPr>
          <w:rFonts w:ascii="Arial" w:hAnsi="Arial" w:cs="Arial"/>
          <w:u w:val="single"/>
        </w:rPr>
        <w:t xml:space="preserve"> </w:t>
      </w:r>
      <w:r w:rsidRPr="007A636E">
        <w:rPr>
          <w:rFonts w:ascii="Arial" w:hAnsi="Arial" w:cs="Arial"/>
          <w:sz w:val="14"/>
          <w:szCs w:val="16"/>
        </w:rPr>
        <w:t>thought</w:t>
      </w:r>
      <w:r w:rsidRPr="007A636E">
        <w:rPr>
          <w:rFonts w:ascii="Arial" w:hAnsi="Arial" w:cs="Arial"/>
          <w:sz w:val="14"/>
        </w:rPr>
        <w:t xml:space="preserve"> </w:t>
      </w:r>
      <w:r w:rsidRPr="008C4728">
        <w:rPr>
          <w:rStyle w:val="StyleUnderline"/>
          <w:rFonts w:cs="Arial"/>
        </w:rPr>
        <w:t xml:space="preserve">to have </w:t>
      </w:r>
      <w:r w:rsidRPr="007A636E">
        <w:rPr>
          <w:rFonts w:ascii="Arial" w:hAnsi="Arial" w:cs="Arial"/>
          <w:sz w:val="14"/>
          <w:szCs w:val="16"/>
        </w:rPr>
        <w:t xml:space="preserve">up to </w:t>
      </w:r>
      <w:r w:rsidRPr="008C4728">
        <w:rPr>
          <w:rStyle w:val="StyleUnderline"/>
          <w:rFonts w:cs="Arial"/>
        </w:rPr>
        <w:t>300 active fighters</w:t>
      </w:r>
      <w:r w:rsidRPr="008C4728">
        <w:rPr>
          <w:rFonts w:ascii="Arial" w:hAnsi="Arial" w:cs="Arial"/>
          <w:u w:val="single"/>
        </w:rPr>
        <w:t>,</w:t>
      </w:r>
      <w:r w:rsidRPr="007A636E">
        <w:rPr>
          <w:rFonts w:ascii="Arial" w:hAnsi="Arial" w:cs="Arial"/>
          <w:sz w:val="14"/>
          <w:szCs w:val="16"/>
        </w:rPr>
        <w:t xml:space="preserve"> operating in the ungoverned border area between Mali and Niger, an area known as the Sahel.</w:t>
      </w:r>
      <w:r w:rsidR="00486A85" w:rsidRPr="007A636E">
        <w:rPr>
          <w:rFonts w:ascii="Arial" w:hAnsi="Arial" w:cs="Arial"/>
          <w:sz w:val="14"/>
          <w:szCs w:val="16"/>
        </w:rPr>
        <w:t xml:space="preserve"> </w:t>
      </w:r>
      <w:r w:rsidRPr="007A636E">
        <w:rPr>
          <w:rFonts w:ascii="Arial" w:hAnsi="Arial" w:cs="Arial"/>
          <w:sz w:val="14"/>
          <w:szCs w:val="16"/>
        </w:rPr>
        <w:t>Hicks acknowledged the risks involved, saying "missions here are not without risk, I want to be very clear about that" but also added: "we try to mitigate risk where we can."</w:t>
      </w:r>
      <w:r w:rsidR="00486A85" w:rsidRPr="007A636E">
        <w:rPr>
          <w:rFonts w:ascii="Arial" w:hAnsi="Arial" w:cs="Arial"/>
          <w:sz w:val="14"/>
          <w:szCs w:val="16"/>
        </w:rPr>
        <w:t xml:space="preserve"> </w:t>
      </w:r>
      <w:r w:rsidRPr="007A636E">
        <w:rPr>
          <w:rFonts w:ascii="Arial" w:hAnsi="Arial" w:cs="Arial"/>
          <w:sz w:val="14"/>
          <w:szCs w:val="16"/>
        </w:rPr>
        <w:t>Following another firefight between a different group of ISIS-linked fighters, ISIS West Africa, and a joint US-Nigerien force in December in a different part of the country, Hicks issued a letter to the troops under his command reminding them that the US military was in a supporting role.</w:t>
      </w:r>
      <w:r w:rsidR="00486A85" w:rsidRPr="007A636E">
        <w:rPr>
          <w:rFonts w:ascii="Arial" w:hAnsi="Arial" w:cs="Arial"/>
          <w:sz w:val="14"/>
          <w:szCs w:val="16"/>
        </w:rPr>
        <w:t xml:space="preserve"> </w:t>
      </w:r>
      <w:r w:rsidRPr="007A636E">
        <w:rPr>
          <w:rFonts w:ascii="Arial" w:hAnsi="Arial" w:cs="Arial"/>
          <w:sz w:val="14"/>
          <w:szCs w:val="16"/>
        </w:rPr>
        <w:t>"My intent there was to remind -- a lot of my force is coming out of Afghanistan, and to remind them that we are not in Afghanistan. We have multiple sovereign nations here, and this is going to be a long, deliberate effort to develop their capability, and that our focus is really on working by, with and through our African and western partners," Hicks said.</w:t>
      </w:r>
      <w:r w:rsidR="00486A85" w:rsidRPr="007A636E">
        <w:rPr>
          <w:rFonts w:ascii="Arial" w:hAnsi="Arial" w:cs="Arial"/>
          <w:sz w:val="14"/>
          <w:szCs w:val="16"/>
        </w:rPr>
        <w:t xml:space="preserve"> </w:t>
      </w:r>
      <w:r w:rsidRPr="007A636E">
        <w:rPr>
          <w:rFonts w:ascii="Arial" w:hAnsi="Arial" w:cs="Arial"/>
          <w:sz w:val="14"/>
          <w:szCs w:val="16"/>
        </w:rPr>
        <w:t>Hicks said that resource constraints also factored into his decision to remind his troops of their supporting role.</w:t>
      </w:r>
      <w:r w:rsidR="00486A85" w:rsidRPr="007A636E">
        <w:rPr>
          <w:rFonts w:ascii="Arial" w:hAnsi="Arial" w:cs="Arial"/>
          <w:sz w:val="14"/>
          <w:szCs w:val="16"/>
        </w:rPr>
        <w:t xml:space="preserve"> </w:t>
      </w:r>
      <w:r w:rsidRPr="007A636E">
        <w:rPr>
          <w:rFonts w:ascii="Arial" w:hAnsi="Arial" w:cs="Arial"/>
          <w:sz w:val="14"/>
          <w:szCs w:val="16"/>
        </w:rPr>
        <w:t xml:space="preserve">"I cautioned my force to back away from pushing it too hard is because the resource rich environment that we enjoyed in Iraq and Afghanistan exists virtually nowhere in Africa," Hicks said, referring to the limited resources US troops in Africa enjoy compared to operations in Iraq, Syria and Afghanistan. There are only about 800 US troops in </w:t>
      </w:r>
      <w:proofErr w:type="gramStart"/>
      <w:r w:rsidRPr="007A636E">
        <w:rPr>
          <w:rFonts w:ascii="Arial" w:hAnsi="Arial" w:cs="Arial"/>
          <w:sz w:val="14"/>
          <w:szCs w:val="16"/>
        </w:rPr>
        <w:t>Niger,</w:t>
      </w:r>
      <w:proofErr w:type="gramEnd"/>
      <w:r w:rsidRPr="007A636E">
        <w:rPr>
          <w:rFonts w:ascii="Arial" w:hAnsi="Arial" w:cs="Arial"/>
          <w:sz w:val="14"/>
          <w:szCs w:val="16"/>
        </w:rPr>
        <w:t xml:space="preserve"> a country roughly two-times the size of Texas.</w:t>
      </w:r>
      <w:r w:rsidR="00486A85" w:rsidRPr="007A636E">
        <w:rPr>
          <w:rFonts w:ascii="Arial" w:hAnsi="Arial" w:cs="Arial"/>
          <w:sz w:val="14"/>
          <w:szCs w:val="16"/>
        </w:rPr>
        <w:t xml:space="preserve"> </w:t>
      </w:r>
      <w:r w:rsidRPr="007A636E">
        <w:rPr>
          <w:rFonts w:ascii="Arial" w:hAnsi="Arial" w:cs="Arial"/>
          <w:sz w:val="14"/>
          <w:szCs w:val="16"/>
        </w:rPr>
        <w:t>"We're mindful of the limits of our resources," Hicks said, saying that those constraints factored into operational planning with regards to things like air support for operations.</w:t>
      </w:r>
      <w:r w:rsidR="00486A85" w:rsidRPr="007A636E">
        <w:rPr>
          <w:rFonts w:ascii="Arial" w:hAnsi="Arial" w:cs="Arial"/>
          <w:sz w:val="14"/>
          <w:szCs w:val="16"/>
        </w:rPr>
        <w:t xml:space="preserve"> </w:t>
      </w:r>
      <w:r w:rsidRPr="007A636E">
        <w:rPr>
          <w:rFonts w:ascii="Arial" w:hAnsi="Arial" w:cs="Arial"/>
          <w:sz w:val="14"/>
          <w:szCs w:val="16"/>
        </w:rPr>
        <w:t>Hicks said that he has shifted the focus of US special operations forces in Africa, from advising small local units on tactical patrols toward more strategic-level advising, something he said would allow for a "higher-level return on investment" given the relatively small number of troops in Africa while also having "the benefit of reducing our risk somewhat."</w:t>
      </w:r>
      <w:r w:rsidR="00486A85" w:rsidRPr="007A636E">
        <w:rPr>
          <w:rFonts w:ascii="Arial" w:hAnsi="Arial" w:cs="Arial"/>
          <w:sz w:val="14"/>
          <w:szCs w:val="16"/>
        </w:rPr>
        <w:t xml:space="preserve"> </w:t>
      </w:r>
      <w:r w:rsidRPr="007A636E">
        <w:rPr>
          <w:rFonts w:ascii="Arial" w:hAnsi="Arial" w:cs="Arial"/>
          <w:sz w:val="14"/>
          <w:szCs w:val="16"/>
        </w:rPr>
        <w:t>"We are not walking away from our African partners. In fact, because their capability has improved to the level it has, they're capable of conducting lots of these tactical operations on their own," Hicks said while adding that some tactical level advising out in the field would continue.</w:t>
      </w:r>
      <w:r w:rsidR="00486A85" w:rsidRPr="007A636E">
        <w:rPr>
          <w:rFonts w:ascii="Arial" w:hAnsi="Arial" w:cs="Arial"/>
          <w:sz w:val="14"/>
          <w:szCs w:val="16"/>
        </w:rPr>
        <w:t xml:space="preserve"> </w:t>
      </w:r>
      <w:r w:rsidRPr="007A636E">
        <w:rPr>
          <w:rFonts w:ascii="Arial" w:hAnsi="Arial" w:cs="Arial"/>
          <w:sz w:val="14"/>
          <w:szCs w:val="16"/>
        </w:rPr>
        <w:t>"We're going to help them to degrade the enemies that we share in common.</w:t>
      </w:r>
      <w:r w:rsidRPr="007A636E">
        <w:rPr>
          <w:rFonts w:ascii="Arial" w:hAnsi="Arial" w:cs="Arial"/>
          <w:sz w:val="14"/>
        </w:rPr>
        <w:t xml:space="preserve"> </w:t>
      </w:r>
      <w:r w:rsidRPr="008C4728">
        <w:rPr>
          <w:rStyle w:val="StyleUnderline"/>
          <w:rFonts w:cs="Arial"/>
        </w:rPr>
        <w:t>They are fighting America's enemies. These are sworn enemies of the United States, that's why we're here. We can fight them here or we can fight them somewhere else at a much higher cost,"</w:t>
      </w:r>
      <w:r w:rsidRPr="007A636E">
        <w:rPr>
          <w:rFonts w:ascii="Arial" w:hAnsi="Arial" w:cs="Arial"/>
          <w:sz w:val="14"/>
          <w:szCs w:val="16"/>
          <w:shd w:val="clear" w:color="auto" w:fill="FFFF00"/>
        </w:rPr>
        <w:t xml:space="preserve"> </w:t>
      </w:r>
      <w:r w:rsidRPr="007A636E">
        <w:rPr>
          <w:rFonts w:ascii="Arial" w:hAnsi="Arial" w:cs="Arial"/>
          <w:sz w:val="14"/>
          <w:szCs w:val="16"/>
        </w:rPr>
        <w:t>Hicks said.</w:t>
      </w:r>
    </w:p>
    <w:p w:rsidR="0020159C" w:rsidRPr="008C4728" w:rsidRDefault="0020159C" w:rsidP="00486A85">
      <w:pPr>
        <w:pStyle w:val="Heading3"/>
        <w:spacing w:before="0" w:line="240" w:lineRule="auto"/>
        <w:rPr>
          <w:rFonts w:cs="Arial"/>
        </w:rPr>
      </w:pPr>
      <w:r w:rsidRPr="008C4728">
        <w:rPr>
          <w:rFonts w:cs="Arial"/>
        </w:rPr>
        <w:t>UQ---Terror---Boko Haram</w:t>
      </w:r>
    </w:p>
    <w:p w:rsidR="0020159C" w:rsidRPr="008C4728" w:rsidRDefault="0020159C" w:rsidP="00486A85">
      <w:pPr>
        <w:pStyle w:val="Heading4"/>
        <w:shd w:val="clear" w:color="auto" w:fill="FFFFFF"/>
        <w:spacing w:before="0" w:line="240" w:lineRule="auto"/>
        <w:rPr>
          <w:rFonts w:cs="Arial"/>
          <w:sz w:val="28"/>
          <w:szCs w:val="26"/>
        </w:rPr>
      </w:pPr>
      <w:proofErr w:type="spellStart"/>
      <w:r w:rsidRPr="008C4728">
        <w:rPr>
          <w:rFonts w:cs="Arial"/>
          <w:sz w:val="28"/>
          <w:szCs w:val="26"/>
        </w:rPr>
        <w:t>Nigera</w:t>
      </w:r>
      <w:proofErr w:type="spellEnd"/>
      <w:r w:rsidRPr="008C4728">
        <w:rPr>
          <w:rFonts w:cs="Arial"/>
          <w:sz w:val="28"/>
          <w:szCs w:val="26"/>
        </w:rPr>
        <w:t xml:space="preserve"> has attempted to kill Boko Haram once and for all multiple times with no success.</w:t>
      </w:r>
    </w:p>
    <w:p w:rsidR="0020159C" w:rsidRPr="008C4728" w:rsidRDefault="0020159C" w:rsidP="00486A85">
      <w:pPr>
        <w:shd w:val="clear" w:color="auto" w:fill="FFFFFF"/>
        <w:spacing w:after="0" w:line="240" w:lineRule="auto"/>
        <w:rPr>
          <w:sz w:val="16"/>
          <w:szCs w:val="16"/>
        </w:rPr>
      </w:pPr>
      <w:r w:rsidRPr="008C4728">
        <w:rPr>
          <w:b/>
          <w:bCs/>
        </w:rPr>
        <w:t>Washington Post 18</w:t>
      </w:r>
      <w:r w:rsidRPr="008C4728">
        <w:rPr>
          <w:sz w:val="16"/>
          <w:szCs w:val="16"/>
        </w:rPr>
        <w:t> [ Associated Press, 4 killed in suspected Boko Haram extremist attack in Nigeria, 6-27-18,  </w:t>
      </w:r>
      <w:hyperlink r:id="rId16" w:tgtFrame="_blank" w:history="1">
        <w:r w:rsidRPr="008C4728">
          <w:rPr>
            <w:rStyle w:val="Hyperlink"/>
          </w:rPr>
          <w:t>https://www.washingtonpost.com/world/africa/5-killed-in-suspected-boko-haram-extremist-attack-in-nigeria/2018/06/23/cb182386-76f8-11e8-bda1-18e53a448a14_story.html?noredirect=on&amp;utm_term=.a3e5965a7c02//</w:t>
        </w:r>
      </w:hyperlink>
      <w:r w:rsidRPr="008C4728">
        <w:rPr>
          <w:sz w:val="16"/>
          <w:szCs w:val="16"/>
        </w:rPr>
        <w:t> Skyler]</w:t>
      </w:r>
    </w:p>
    <w:p w:rsidR="0020159C" w:rsidRPr="007A636E" w:rsidRDefault="0020159C" w:rsidP="00486A85">
      <w:pPr>
        <w:pStyle w:val="NormalWeb"/>
        <w:shd w:val="clear" w:color="auto" w:fill="FFFFFF"/>
        <w:spacing w:before="0" w:beforeAutospacing="0" w:after="0" w:afterAutospacing="0"/>
        <w:textAlignment w:val="baseline"/>
        <w:rPr>
          <w:rFonts w:ascii="Arial" w:hAnsi="Arial" w:cs="Arial"/>
          <w:sz w:val="16"/>
          <w:szCs w:val="22"/>
        </w:rPr>
      </w:pPr>
      <w:r w:rsidRPr="007A636E">
        <w:rPr>
          <w:rFonts w:ascii="Arial" w:hAnsi="Arial" w:cs="Arial"/>
          <w:sz w:val="16"/>
          <w:szCs w:val="22"/>
        </w:rPr>
        <w:t>Maiduguri, Nigeria — </w:t>
      </w:r>
      <w:r w:rsidRPr="007A636E">
        <w:rPr>
          <w:rStyle w:val="m-8054169087427590147gmail-styleunderline"/>
          <w:rFonts w:ascii="Arial" w:hAnsi="Arial" w:cs="Arial"/>
          <w:sz w:val="16"/>
          <w:szCs w:val="22"/>
        </w:rPr>
        <w:t>Police say </w:t>
      </w:r>
      <w:r w:rsidRPr="008C4728">
        <w:rPr>
          <w:rStyle w:val="StyleUnderline"/>
          <w:rFonts w:cs="Arial"/>
          <w:szCs w:val="22"/>
        </w:rPr>
        <w:t>four people have been killed in an attack by</w:t>
      </w:r>
      <w:r w:rsidRPr="007A636E">
        <w:rPr>
          <w:rFonts w:ascii="Arial" w:hAnsi="Arial" w:cs="Arial"/>
          <w:sz w:val="16"/>
          <w:szCs w:val="22"/>
        </w:rPr>
        <w:t> suspected</w:t>
      </w:r>
      <w:r w:rsidRPr="008C4728">
        <w:rPr>
          <w:rStyle w:val="StyleUnderline"/>
          <w:rFonts w:cs="Arial"/>
          <w:szCs w:val="22"/>
        </w:rPr>
        <w:t> Boko Haram extremists in northern Nigeria.</w:t>
      </w:r>
    </w:p>
    <w:p w:rsidR="0020159C" w:rsidRPr="007A636E" w:rsidRDefault="0020159C" w:rsidP="00486A85">
      <w:pPr>
        <w:pStyle w:val="NormalWeb"/>
        <w:shd w:val="clear" w:color="auto" w:fill="FFFFFF"/>
        <w:spacing w:before="0" w:beforeAutospacing="0" w:after="0" w:afterAutospacing="0"/>
        <w:textAlignment w:val="baseline"/>
        <w:rPr>
          <w:rFonts w:ascii="Arial" w:hAnsi="Arial" w:cs="Arial"/>
          <w:sz w:val="14"/>
          <w:szCs w:val="22"/>
        </w:rPr>
      </w:pPr>
      <w:r w:rsidRPr="007A636E">
        <w:rPr>
          <w:rFonts w:ascii="Arial" w:hAnsi="Arial" w:cs="Arial"/>
          <w:sz w:val="14"/>
          <w:szCs w:val="22"/>
        </w:rPr>
        <w:t>A member of a civilian self-defense group, </w:t>
      </w:r>
      <w:proofErr w:type="spellStart"/>
      <w:r w:rsidRPr="007A636E">
        <w:rPr>
          <w:rStyle w:val="m-8054169087427590147gmail-styleunderline"/>
          <w:rFonts w:ascii="Arial" w:hAnsi="Arial" w:cs="Arial"/>
          <w:sz w:val="14"/>
          <w:szCs w:val="22"/>
        </w:rPr>
        <w:t>Maina</w:t>
      </w:r>
      <w:proofErr w:type="spellEnd"/>
      <w:r w:rsidRPr="007A636E">
        <w:rPr>
          <w:rStyle w:val="m-8054169087427590147gmail-styleunderline"/>
          <w:rFonts w:ascii="Arial" w:hAnsi="Arial" w:cs="Arial"/>
          <w:sz w:val="14"/>
          <w:szCs w:val="22"/>
        </w:rPr>
        <w:t xml:space="preserve"> </w:t>
      </w:r>
      <w:proofErr w:type="spellStart"/>
      <w:r w:rsidRPr="007A636E">
        <w:rPr>
          <w:rStyle w:val="m-8054169087427590147gmail-styleunderline"/>
          <w:rFonts w:ascii="Arial" w:hAnsi="Arial" w:cs="Arial"/>
          <w:sz w:val="14"/>
          <w:szCs w:val="22"/>
        </w:rPr>
        <w:t>Shettima</w:t>
      </w:r>
      <w:proofErr w:type="spellEnd"/>
      <w:r w:rsidRPr="007A636E">
        <w:rPr>
          <w:rStyle w:val="m-8054169087427590147gmail-styleunderline"/>
          <w:rFonts w:ascii="Arial" w:hAnsi="Arial" w:cs="Arial"/>
          <w:sz w:val="14"/>
          <w:szCs w:val="22"/>
        </w:rPr>
        <w:t>, tells The Associated Press that </w:t>
      </w:r>
      <w:r w:rsidRPr="008C4728">
        <w:rPr>
          <w:rStyle w:val="StyleUnderline"/>
          <w:rFonts w:cs="Arial"/>
          <w:szCs w:val="22"/>
        </w:rPr>
        <w:t>the bodies were found</w:t>
      </w:r>
      <w:r w:rsidRPr="007A636E">
        <w:rPr>
          <w:rStyle w:val="m-8054169087427590147gmail-styleunderline"/>
          <w:rFonts w:ascii="Arial" w:hAnsi="Arial" w:cs="Arial"/>
          <w:sz w:val="14"/>
          <w:szCs w:val="22"/>
        </w:rPr>
        <w:t> </w:t>
      </w:r>
      <w:r w:rsidRPr="007A636E">
        <w:rPr>
          <w:rStyle w:val="aqj"/>
          <w:rFonts w:ascii="Arial" w:hAnsi="Arial" w:cs="Arial"/>
          <w:sz w:val="14"/>
          <w:szCs w:val="22"/>
        </w:rPr>
        <w:t>Saturday</w:t>
      </w:r>
      <w:r w:rsidRPr="007A636E">
        <w:rPr>
          <w:rStyle w:val="m-8054169087427590147gmail-styleunderline"/>
          <w:rFonts w:ascii="Arial" w:hAnsi="Arial" w:cs="Arial"/>
          <w:sz w:val="14"/>
          <w:szCs w:val="22"/>
        </w:rPr>
        <w:t> morning </w:t>
      </w:r>
      <w:r w:rsidRPr="008C4728">
        <w:rPr>
          <w:rStyle w:val="StyleUnderline"/>
          <w:rFonts w:cs="Arial"/>
          <w:szCs w:val="22"/>
        </w:rPr>
        <w:t xml:space="preserve">in </w:t>
      </w:r>
      <w:proofErr w:type="spellStart"/>
      <w:r w:rsidRPr="008C4728">
        <w:rPr>
          <w:rStyle w:val="StyleUnderline"/>
          <w:rFonts w:cs="Arial"/>
          <w:szCs w:val="22"/>
        </w:rPr>
        <w:t>Tungushe</w:t>
      </w:r>
      <w:proofErr w:type="spellEnd"/>
      <w:r w:rsidRPr="008C4728">
        <w:rPr>
          <w:rStyle w:val="StyleUnderline"/>
          <w:rFonts w:cs="Arial"/>
          <w:szCs w:val="22"/>
        </w:rPr>
        <w:t xml:space="preserve"> village</w:t>
      </w:r>
      <w:r w:rsidRPr="007A636E">
        <w:rPr>
          <w:rStyle w:val="m-8054169087427590147gmail-styleunderline"/>
          <w:rFonts w:ascii="Arial" w:hAnsi="Arial" w:cs="Arial"/>
          <w:sz w:val="14"/>
          <w:szCs w:val="22"/>
        </w:rPr>
        <w:t> just outside Maiduguri, </w:t>
      </w:r>
      <w:r w:rsidRPr="008C4728">
        <w:rPr>
          <w:rStyle w:val="StyleUnderline"/>
          <w:rFonts w:cs="Arial"/>
          <w:szCs w:val="22"/>
        </w:rPr>
        <w:t xml:space="preserve">the capital of </w:t>
      </w:r>
      <w:proofErr w:type="spellStart"/>
      <w:r w:rsidRPr="008C4728">
        <w:rPr>
          <w:rStyle w:val="StyleUnderline"/>
          <w:rFonts w:cs="Arial"/>
          <w:szCs w:val="22"/>
        </w:rPr>
        <w:t>Borno</w:t>
      </w:r>
      <w:proofErr w:type="spellEnd"/>
      <w:r w:rsidRPr="008C4728">
        <w:rPr>
          <w:rStyle w:val="StyleUnderline"/>
          <w:rFonts w:cs="Arial"/>
          <w:szCs w:val="22"/>
        </w:rPr>
        <w:t xml:space="preserve"> State and</w:t>
      </w:r>
      <w:r w:rsidRPr="007A636E">
        <w:rPr>
          <w:rStyle w:val="m-8054169087427590147gmail-styleunderline"/>
          <w:rFonts w:ascii="Arial" w:hAnsi="Arial" w:cs="Arial"/>
          <w:sz w:val="14"/>
          <w:szCs w:val="22"/>
        </w:rPr>
        <w:t> the </w:t>
      </w:r>
      <w:r w:rsidRPr="008C4728">
        <w:rPr>
          <w:rStyle w:val="StyleUnderline"/>
          <w:rFonts w:cs="Arial"/>
          <w:szCs w:val="22"/>
        </w:rPr>
        <w:t>birthplace of Boko Haram</w:t>
      </w:r>
      <w:r w:rsidRPr="007A636E">
        <w:rPr>
          <w:rFonts w:ascii="Arial" w:hAnsi="Arial" w:cs="Arial"/>
          <w:sz w:val="14"/>
          <w:szCs w:val="22"/>
        </w:rPr>
        <w:t>. He says six people were injured and homes and vehicles were burned.</w:t>
      </w:r>
    </w:p>
    <w:p w:rsidR="0020159C" w:rsidRPr="007A636E" w:rsidRDefault="0020159C" w:rsidP="00486A85">
      <w:pPr>
        <w:pStyle w:val="NormalWeb"/>
        <w:shd w:val="clear" w:color="auto" w:fill="FFFFFF"/>
        <w:spacing w:before="0" w:beforeAutospacing="0" w:after="0" w:afterAutospacing="0"/>
        <w:textAlignment w:val="baseline"/>
        <w:rPr>
          <w:rFonts w:ascii="Arial" w:hAnsi="Arial" w:cs="Arial"/>
          <w:sz w:val="16"/>
          <w:szCs w:val="22"/>
        </w:rPr>
      </w:pPr>
      <w:r w:rsidRPr="007A636E">
        <w:rPr>
          <w:rStyle w:val="m-8054169087427590147gmail-styleunderline"/>
          <w:rFonts w:ascii="Arial" w:hAnsi="Arial" w:cs="Arial"/>
          <w:sz w:val="16"/>
          <w:szCs w:val="22"/>
        </w:rPr>
        <w:t xml:space="preserve">The </w:t>
      </w:r>
      <w:proofErr w:type="spellStart"/>
      <w:r w:rsidRPr="007A636E">
        <w:rPr>
          <w:rStyle w:val="m-8054169087427590147gmail-styleunderline"/>
          <w:rFonts w:ascii="Arial" w:hAnsi="Arial" w:cs="Arial"/>
          <w:sz w:val="16"/>
          <w:szCs w:val="22"/>
        </w:rPr>
        <w:t>Borno</w:t>
      </w:r>
      <w:proofErr w:type="spellEnd"/>
      <w:r w:rsidRPr="007A636E">
        <w:rPr>
          <w:rStyle w:val="m-8054169087427590147gmail-styleunderline"/>
          <w:rFonts w:ascii="Arial" w:hAnsi="Arial" w:cs="Arial"/>
          <w:sz w:val="16"/>
          <w:szCs w:val="22"/>
        </w:rPr>
        <w:t xml:space="preserve"> State </w:t>
      </w:r>
      <w:r w:rsidRPr="008C4728">
        <w:rPr>
          <w:rStyle w:val="StyleUnderline"/>
          <w:rFonts w:cs="Arial"/>
          <w:szCs w:val="22"/>
        </w:rPr>
        <w:t>police spokesman says gunmen attacked, but resident</w:t>
      </w:r>
      <w:r w:rsidRPr="007A636E">
        <w:rPr>
          <w:rStyle w:val="m-8054169087427590147gmail-styleunderline"/>
          <w:rFonts w:ascii="Arial" w:hAnsi="Arial" w:cs="Arial"/>
          <w:sz w:val="16"/>
          <w:szCs w:val="22"/>
        </w:rPr>
        <w:t> Umar Ibrahim </w:t>
      </w:r>
      <w:r w:rsidRPr="008C4728">
        <w:rPr>
          <w:rStyle w:val="StyleUnderline"/>
          <w:rFonts w:cs="Arial"/>
          <w:szCs w:val="22"/>
        </w:rPr>
        <w:t>says a suicide bomber detonated his explosives shortly after </w:t>
      </w:r>
      <w:r w:rsidRPr="007A636E">
        <w:rPr>
          <w:rStyle w:val="aqj"/>
          <w:rFonts w:ascii="Arial" w:hAnsi="Arial" w:cs="Arial"/>
          <w:sz w:val="16"/>
          <w:szCs w:val="22"/>
          <w:shd w:val="clear" w:color="auto" w:fill="FFFF00"/>
        </w:rPr>
        <w:t>midnight</w:t>
      </w:r>
      <w:r w:rsidRPr="008C4728">
        <w:rPr>
          <w:rStyle w:val="StyleUnderline"/>
          <w:rFonts w:cs="Arial"/>
          <w:szCs w:val="22"/>
        </w:rPr>
        <w:t> near people sleeping outside their homes </w:t>
      </w:r>
      <w:r w:rsidRPr="007A636E">
        <w:rPr>
          <w:rFonts w:ascii="Arial" w:hAnsi="Arial" w:cs="Arial"/>
          <w:sz w:val="16"/>
          <w:szCs w:val="22"/>
        </w:rPr>
        <w:t>in the heat.</w:t>
      </w:r>
    </w:p>
    <w:p w:rsidR="0020159C" w:rsidRPr="008C4728" w:rsidRDefault="0020159C" w:rsidP="00486A85">
      <w:pPr>
        <w:pStyle w:val="NormalWeb"/>
        <w:shd w:val="clear" w:color="auto" w:fill="FFFFFF"/>
        <w:spacing w:before="0" w:beforeAutospacing="0" w:after="0" w:afterAutospacing="0"/>
        <w:textAlignment w:val="baseline"/>
        <w:rPr>
          <w:rStyle w:val="StyleUnderline"/>
          <w:rFonts w:cs="Arial"/>
          <w:szCs w:val="22"/>
        </w:rPr>
      </w:pPr>
      <w:r w:rsidRPr="008C4728">
        <w:rPr>
          <w:rStyle w:val="StyleUnderline"/>
          <w:rFonts w:cs="Arial"/>
          <w:szCs w:val="22"/>
        </w:rPr>
        <w:t>Nigeria more than once has claimed victory over Boko Haram but the group continues to carry out suicide bombings and kidnappings in the region.</w:t>
      </w:r>
    </w:p>
    <w:p w:rsidR="0020159C" w:rsidRPr="008C4728" w:rsidRDefault="0020159C" w:rsidP="00486A85">
      <w:pPr>
        <w:pStyle w:val="Heading4"/>
        <w:shd w:val="clear" w:color="auto" w:fill="FFFFFF"/>
        <w:spacing w:before="0" w:line="240" w:lineRule="auto"/>
        <w:rPr>
          <w:rFonts w:cs="Arial"/>
          <w:sz w:val="28"/>
          <w:szCs w:val="26"/>
        </w:rPr>
      </w:pPr>
      <w:r w:rsidRPr="008C4728">
        <w:rPr>
          <w:rStyle w:val="m-8054169087427590147gmail-styleunderline"/>
          <w:rFonts w:cs="Arial"/>
          <w:sz w:val="28"/>
          <w:szCs w:val="26"/>
        </w:rPr>
        <w:t>Boko Haram is still a threat.</w:t>
      </w:r>
    </w:p>
    <w:p w:rsidR="0020159C" w:rsidRPr="008C4728" w:rsidRDefault="0020159C" w:rsidP="00486A85">
      <w:pPr>
        <w:shd w:val="clear" w:color="auto" w:fill="FFFFFF"/>
        <w:spacing w:after="0" w:line="240" w:lineRule="auto"/>
        <w:rPr>
          <w:sz w:val="16"/>
          <w:szCs w:val="16"/>
        </w:rPr>
      </w:pPr>
      <w:r w:rsidRPr="008C4728">
        <w:rPr>
          <w:b/>
        </w:rPr>
        <w:t>News 24 18</w:t>
      </w:r>
      <w:r w:rsidRPr="008C4728">
        <w:rPr>
          <w:sz w:val="16"/>
          <w:szCs w:val="16"/>
        </w:rPr>
        <w:t xml:space="preserve"> [News 24, 4 years after the Chibok kidnapping Boko Haram still a threat, 4-12-18, </w:t>
      </w:r>
      <w:hyperlink r:id="rId17" w:tgtFrame="_blank" w:history="1">
        <w:r w:rsidRPr="008C4728">
          <w:rPr>
            <w:rStyle w:val="Hyperlink"/>
          </w:rPr>
          <w:t>https://www.news24.com/Africa/News/four-years-after-the-chibok-kidnapping-boko-haram-still-a-threat-20180412</w:t>
        </w:r>
      </w:hyperlink>
      <w:r w:rsidRPr="008C4728">
        <w:rPr>
          <w:sz w:val="16"/>
          <w:szCs w:val="16"/>
        </w:rPr>
        <w:t>, Skyler</w:t>
      </w:r>
    </w:p>
    <w:p w:rsidR="0020159C" w:rsidRPr="008C4728" w:rsidRDefault="0020159C" w:rsidP="00486A85">
      <w:pPr>
        <w:pStyle w:val="z-TopofForm"/>
        <w:rPr>
          <w:sz w:val="22"/>
          <w:szCs w:val="22"/>
        </w:rPr>
      </w:pPr>
      <w:r w:rsidRPr="008C4728">
        <w:rPr>
          <w:sz w:val="22"/>
          <w:szCs w:val="22"/>
        </w:rPr>
        <w:t>Top of Form</w:t>
      </w:r>
    </w:p>
    <w:p w:rsidR="0020159C" w:rsidRPr="007A636E" w:rsidRDefault="0020159C" w:rsidP="00486A85">
      <w:pPr>
        <w:pStyle w:val="NormalWeb"/>
        <w:spacing w:before="0" w:beforeAutospacing="0" w:after="0" w:afterAutospacing="0"/>
        <w:textAlignment w:val="baseline"/>
        <w:rPr>
          <w:rFonts w:ascii="Arial" w:hAnsi="Arial" w:cs="Arial"/>
          <w:sz w:val="16"/>
          <w:szCs w:val="22"/>
        </w:rPr>
      </w:pPr>
      <w:r w:rsidRPr="007A636E">
        <w:rPr>
          <w:rFonts w:ascii="Arial" w:hAnsi="Arial" w:cs="Arial"/>
          <w:sz w:val="16"/>
          <w:szCs w:val="22"/>
        </w:rPr>
        <w:t>·</w:t>
      </w:r>
      <w:r w:rsidR="00486A85" w:rsidRPr="007A636E">
        <w:rPr>
          <w:rFonts w:ascii="Arial" w:hAnsi="Arial" w:cs="Arial"/>
          <w:sz w:val="16"/>
          <w:szCs w:val="22"/>
        </w:rPr>
        <w:t xml:space="preserve"> </w:t>
      </w:r>
      <w:hyperlink r:id="rId18" w:tgtFrame="_blank" w:history="1">
        <w:r w:rsidRPr="007A636E">
          <w:rPr>
            <w:rStyle w:val="Hyperlink"/>
            <w:rFonts w:ascii="Arial" w:eastAsiaTheme="majorEastAsia" w:hAnsi="Arial" w:cs="Arial"/>
            <w:sz w:val="16"/>
            <w:szCs w:val="22"/>
            <w:bdr w:val="none" w:sz="0" w:space="0" w:color="auto" w:frame="1"/>
          </w:rPr>
          <w:t>Chibok girls angry, upset at latest Boko Haram abduction</w:t>
        </w:r>
      </w:hyperlink>
      <w:r w:rsidR="00486A85" w:rsidRPr="007A636E">
        <w:rPr>
          <w:rFonts w:ascii="Arial" w:hAnsi="Arial" w:cs="Arial"/>
          <w:sz w:val="16"/>
          <w:szCs w:val="22"/>
        </w:rPr>
        <w:t xml:space="preserve"> </w:t>
      </w:r>
      <w:hyperlink r:id="rId19" w:tgtFrame="_blank" w:history="1">
        <w:r w:rsidRPr="007A636E">
          <w:rPr>
            <w:rStyle w:val="Hyperlink"/>
            <w:rFonts w:ascii="Arial" w:eastAsiaTheme="majorEastAsia" w:hAnsi="Arial" w:cs="Arial"/>
            <w:sz w:val="16"/>
            <w:szCs w:val="22"/>
            <w:bdr w:val="none" w:sz="0" w:space="0" w:color="auto" w:frame="1"/>
          </w:rPr>
          <w:t>Parents fear worst for missing girls after Nigeria attack</w:t>
        </w:r>
      </w:hyperlink>
      <w:r w:rsidR="00486A85" w:rsidRPr="007A636E">
        <w:rPr>
          <w:rFonts w:ascii="Arial" w:hAnsi="Arial" w:cs="Arial"/>
          <w:sz w:val="16"/>
          <w:szCs w:val="22"/>
        </w:rPr>
        <w:t xml:space="preserve"> </w:t>
      </w:r>
      <w:r w:rsidRPr="007A636E">
        <w:rPr>
          <w:rFonts w:ascii="Arial" w:hAnsi="Arial" w:cs="Arial"/>
          <w:sz w:val="16"/>
          <w:szCs w:val="22"/>
        </w:rPr>
        <w:t>·</w:t>
      </w:r>
      <w:r w:rsidR="00486A85" w:rsidRPr="007A636E">
        <w:rPr>
          <w:rFonts w:ascii="Arial" w:hAnsi="Arial" w:cs="Arial"/>
          <w:sz w:val="16"/>
          <w:szCs w:val="22"/>
        </w:rPr>
        <w:t xml:space="preserve"> </w:t>
      </w:r>
      <w:hyperlink r:id="rId20" w:tgtFrame="_blank" w:history="1">
        <w:r w:rsidRPr="007A636E">
          <w:rPr>
            <w:rStyle w:val="Hyperlink"/>
            <w:rFonts w:ascii="Arial" w:eastAsiaTheme="majorEastAsia" w:hAnsi="Arial" w:cs="Arial"/>
            <w:sz w:val="16"/>
            <w:szCs w:val="22"/>
            <w:bdr w:val="none" w:sz="0" w:space="0" w:color="auto" w:frame="1"/>
          </w:rPr>
          <w:t>More than 100 girls 'missing' after Boko Haram school attack</w:t>
        </w:r>
      </w:hyperlink>
      <w:r w:rsidRPr="007A636E">
        <w:rPr>
          <w:rFonts w:ascii="Arial" w:hAnsi="Arial" w:cs="Arial"/>
          <w:sz w:val="16"/>
          <w:szCs w:val="22"/>
        </w:rPr>
        <w:t>.</w:t>
      </w:r>
      <w:r w:rsidR="00486A85" w:rsidRPr="007A636E">
        <w:rPr>
          <w:rFonts w:ascii="Arial" w:hAnsi="Arial" w:cs="Arial"/>
          <w:sz w:val="16"/>
          <w:szCs w:val="22"/>
        </w:rPr>
        <w:t xml:space="preserve"> </w:t>
      </w:r>
      <w:r w:rsidRPr="007A636E">
        <w:rPr>
          <w:rStyle w:val="m-8054169087427590147gmail-styleunderline"/>
          <w:rFonts w:ascii="Arial" w:hAnsi="Arial" w:cs="Arial"/>
          <w:sz w:val="16"/>
          <w:szCs w:val="22"/>
        </w:rPr>
        <w:t>As Nigeria prepares to mark the four year anniversary of the Chibok kidnapping, a recent copycat attack serves as a reminder that</w:t>
      </w:r>
      <w:r w:rsidR="00486A85" w:rsidRPr="007A636E">
        <w:rPr>
          <w:rStyle w:val="m-8054169087427590147gmail-styleunderline"/>
          <w:rFonts w:ascii="Arial" w:hAnsi="Arial" w:cs="Arial"/>
          <w:sz w:val="16"/>
          <w:szCs w:val="22"/>
        </w:rPr>
        <w:t xml:space="preserve"> </w:t>
      </w:r>
      <w:r w:rsidRPr="008C4728">
        <w:rPr>
          <w:rStyle w:val="StyleUnderline"/>
          <w:rFonts w:cs="Arial"/>
          <w:szCs w:val="22"/>
        </w:rPr>
        <w:t>Boko Haram is anything but defeated.</w:t>
      </w:r>
      <w:r w:rsidR="00486A85" w:rsidRPr="007A636E">
        <w:rPr>
          <w:rFonts w:ascii="Arial" w:hAnsi="Arial" w:cs="Arial"/>
          <w:sz w:val="16"/>
          <w:szCs w:val="22"/>
        </w:rPr>
        <w:t xml:space="preserve"> </w:t>
      </w:r>
      <w:r w:rsidRPr="007A636E">
        <w:rPr>
          <w:rFonts w:ascii="Arial" w:hAnsi="Arial" w:cs="Arial"/>
          <w:sz w:val="16"/>
          <w:szCs w:val="22"/>
        </w:rPr>
        <w:t>Since coming into power in 2015,</w:t>
      </w:r>
      <w:r w:rsidR="00486A85" w:rsidRPr="007A636E">
        <w:rPr>
          <w:rFonts w:ascii="Arial" w:hAnsi="Arial" w:cs="Arial"/>
          <w:sz w:val="16"/>
          <w:szCs w:val="22"/>
        </w:rPr>
        <w:t xml:space="preserve"> </w:t>
      </w:r>
      <w:r w:rsidRPr="008C4728">
        <w:rPr>
          <w:rStyle w:val="StyleUnderline"/>
          <w:rFonts w:cs="Arial"/>
          <w:szCs w:val="22"/>
        </w:rPr>
        <w:t xml:space="preserve">President Muhammadu </w:t>
      </w:r>
      <w:proofErr w:type="spellStart"/>
      <w:r w:rsidRPr="008C4728">
        <w:rPr>
          <w:rStyle w:val="StyleUnderline"/>
          <w:rFonts w:cs="Arial"/>
          <w:szCs w:val="22"/>
        </w:rPr>
        <w:t>Buhari's</w:t>
      </w:r>
      <w:proofErr w:type="spellEnd"/>
      <w:r w:rsidR="00486A85" w:rsidRPr="007A636E">
        <w:rPr>
          <w:rStyle w:val="m-8054169087427590147gmail-styleunderline"/>
          <w:rFonts w:ascii="Arial" w:hAnsi="Arial" w:cs="Arial"/>
          <w:sz w:val="16"/>
          <w:szCs w:val="22"/>
        </w:rPr>
        <w:t xml:space="preserve"> </w:t>
      </w:r>
      <w:r w:rsidRPr="007A636E">
        <w:rPr>
          <w:rStyle w:val="m-8054169087427590147gmail-styleunderline"/>
          <w:rFonts w:ascii="Arial" w:hAnsi="Arial" w:cs="Arial"/>
          <w:sz w:val="16"/>
          <w:szCs w:val="22"/>
        </w:rPr>
        <w:t>administration</w:t>
      </w:r>
      <w:r w:rsidR="00486A85" w:rsidRPr="007A636E">
        <w:rPr>
          <w:rFonts w:ascii="Arial" w:hAnsi="Arial" w:cs="Arial"/>
          <w:sz w:val="16"/>
          <w:szCs w:val="22"/>
        </w:rPr>
        <w:t xml:space="preserve"> </w:t>
      </w:r>
      <w:r w:rsidRPr="007A636E">
        <w:rPr>
          <w:rFonts w:ascii="Arial" w:hAnsi="Arial" w:cs="Arial"/>
          <w:sz w:val="16"/>
          <w:szCs w:val="22"/>
        </w:rPr>
        <w:t>has</w:t>
      </w:r>
      <w:r w:rsidR="00486A85" w:rsidRPr="007A636E">
        <w:rPr>
          <w:rFonts w:ascii="Arial" w:hAnsi="Arial" w:cs="Arial"/>
          <w:sz w:val="16"/>
          <w:szCs w:val="22"/>
        </w:rPr>
        <w:t xml:space="preserve"> </w:t>
      </w:r>
      <w:r w:rsidRPr="008C4728">
        <w:rPr>
          <w:rStyle w:val="StyleUnderline"/>
          <w:rFonts w:cs="Arial"/>
          <w:szCs w:val="22"/>
        </w:rPr>
        <w:t>claimed Boko Haram is "technically" defeated and "terribly degraded".</w:t>
      </w:r>
      <w:r w:rsidR="00486A85" w:rsidRPr="007A636E">
        <w:rPr>
          <w:rFonts w:ascii="Arial" w:hAnsi="Arial" w:cs="Arial"/>
          <w:sz w:val="16"/>
          <w:szCs w:val="22"/>
        </w:rPr>
        <w:t xml:space="preserve"> </w:t>
      </w:r>
      <w:r w:rsidRPr="007A636E">
        <w:rPr>
          <w:rFonts w:ascii="Arial" w:hAnsi="Arial" w:cs="Arial"/>
          <w:sz w:val="16"/>
          <w:szCs w:val="22"/>
        </w:rPr>
        <w:t>But</w:t>
      </w:r>
      <w:r w:rsidR="00486A85" w:rsidRPr="007A636E">
        <w:rPr>
          <w:rFonts w:ascii="Arial" w:hAnsi="Arial" w:cs="Arial"/>
          <w:sz w:val="16"/>
          <w:szCs w:val="22"/>
        </w:rPr>
        <w:t xml:space="preserve"> </w:t>
      </w:r>
      <w:r w:rsidRPr="007A636E">
        <w:rPr>
          <w:rStyle w:val="m-8054169087427590147gmail-styleunderline"/>
          <w:rFonts w:ascii="Arial" w:hAnsi="Arial" w:cs="Arial"/>
          <w:sz w:val="16"/>
          <w:szCs w:val="22"/>
        </w:rPr>
        <w:t>in February</w:t>
      </w:r>
      <w:r w:rsidRPr="008C4728">
        <w:rPr>
          <w:rStyle w:val="StyleUnderline"/>
          <w:rFonts w:cs="Arial"/>
          <w:szCs w:val="22"/>
        </w:rPr>
        <w:t xml:space="preserve">, almost four years after the audacious kidnapping of 276 schoolgirls from the town of Chibok in April 2014, Boko Haram kidnapped 111 schoolgirls from </w:t>
      </w:r>
      <w:proofErr w:type="spellStart"/>
      <w:r w:rsidRPr="008C4728">
        <w:rPr>
          <w:rStyle w:val="StyleUnderline"/>
          <w:rFonts w:cs="Arial"/>
          <w:szCs w:val="22"/>
        </w:rPr>
        <w:t>Dapchi</w:t>
      </w:r>
      <w:proofErr w:type="spellEnd"/>
      <w:r w:rsidRPr="008C4728">
        <w:rPr>
          <w:rStyle w:val="StyleUnderline"/>
          <w:rFonts w:cs="Arial"/>
          <w:szCs w:val="22"/>
        </w:rPr>
        <w:t>, embarrassing the Nigerian military who failed to repel the militants and locate the girls.</w:t>
      </w:r>
      <w:r w:rsidR="00486A85" w:rsidRPr="007A636E">
        <w:rPr>
          <w:rFonts w:ascii="Arial" w:hAnsi="Arial" w:cs="Arial"/>
          <w:sz w:val="16"/>
          <w:szCs w:val="22"/>
        </w:rPr>
        <w:t xml:space="preserve"> </w:t>
      </w:r>
      <w:r w:rsidRPr="008C4728">
        <w:rPr>
          <w:rStyle w:val="StyleUnderline"/>
          <w:rFonts w:cs="Arial"/>
          <w:szCs w:val="22"/>
        </w:rPr>
        <w:t>The response from the authorities</w:t>
      </w:r>
      <w:r w:rsidR="00486A85" w:rsidRPr="007A636E">
        <w:rPr>
          <w:rFonts w:ascii="Arial" w:hAnsi="Arial" w:cs="Arial"/>
          <w:sz w:val="16"/>
          <w:szCs w:val="22"/>
        </w:rPr>
        <w:t xml:space="preserve"> </w:t>
      </w:r>
      <w:r w:rsidRPr="007A636E">
        <w:rPr>
          <w:rFonts w:ascii="Arial" w:hAnsi="Arial" w:cs="Arial"/>
          <w:sz w:val="16"/>
          <w:szCs w:val="22"/>
        </w:rPr>
        <w:t>- denials then contradictions -</w:t>
      </w:r>
      <w:r w:rsidR="00486A85" w:rsidRPr="007A636E">
        <w:rPr>
          <w:rFonts w:ascii="Arial" w:hAnsi="Arial" w:cs="Arial"/>
          <w:sz w:val="16"/>
          <w:szCs w:val="22"/>
        </w:rPr>
        <w:t xml:space="preserve"> </w:t>
      </w:r>
      <w:r w:rsidRPr="008C4728">
        <w:rPr>
          <w:rStyle w:val="StyleUnderline"/>
          <w:rFonts w:cs="Arial"/>
          <w:szCs w:val="22"/>
        </w:rPr>
        <w:t>was</w:t>
      </w:r>
      <w:r w:rsidR="00486A85" w:rsidRPr="007A636E">
        <w:rPr>
          <w:rStyle w:val="m-8054169087427590147gmail-styleunderline"/>
          <w:rFonts w:ascii="Arial" w:hAnsi="Arial" w:cs="Arial"/>
          <w:sz w:val="16"/>
          <w:szCs w:val="22"/>
        </w:rPr>
        <w:t xml:space="preserve"> </w:t>
      </w:r>
      <w:r w:rsidRPr="007A636E">
        <w:rPr>
          <w:rStyle w:val="m-8054169087427590147gmail-styleunderline"/>
          <w:rFonts w:ascii="Arial" w:hAnsi="Arial" w:cs="Arial"/>
          <w:sz w:val="16"/>
          <w:szCs w:val="22"/>
        </w:rPr>
        <w:t>eerily</w:t>
      </w:r>
      <w:r w:rsidR="00486A85" w:rsidRPr="007A636E">
        <w:rPr>
          <w:rStyle w:val="m-8054169087427590147gmail-styleunderline"/>
          <w:rFonts w:ascii="Arial" w:hAnsi="Arial" w:cs="Arial"/>
          <w:sz w:val="16"/>
          <w:szCs w:val="22"/>
        </w:rPr>
        <w:t xml:space="preserve"> </w:t>
      </w:r>
      <w:r w:rsidRPr="008C4728">
        <w:rPr>
          <w:rStyle w:val="StyleUnderline"/>
          <w:rFonts w:cs="Arial"/>
          <w:szCs w:val="22"/>
        </w:rPr>
        <w:t>similar to the confusion when the Chibok girls were kidnapped</w:t>
      </w:r>
      <w:r w:rsidRPr="007A636E">
        <w:rPr>
          <w:rFonts w:ascii="Arial" w:hAnsi="Arial" w:cs="Arial"/>
          <w:sz w:val="16"/>
          <w:szCs w:val="22"/>
          <w:shd w:val="clear" w:color="auto" w:fill="FFFF00"/>
        </w:rPr>
        <w:t>.</w:t>
      </w:r>
      <w:r w:rsidR="00486A85" w:rsidRPr="007A636E">
        <w:rPr>
          <w:rFonts w:ascii="Arial" w:hAnsi="Arial" w:cs="Arial"/>
          <w:sz w:val="16"/>
          <w:szCs w:val="22"/>
        </w:rPr>
        <w:t xml:space="preserve"> </w:t>
      </w:r>
      <w:r w:rsidRPr="007A636E">
        <w:rPr>
          <w:rStyle w:val="m-8054169087427590147gmail-styleunderline"/>
          <w:rFonts w:ascii="Arial" w:hAnsi="Arial" w:cs="Arial"/>
          <w:sz w:val="16"/>
          <w:szCs w:val="22"/>
        </w:rPr>
        <w:t xml:space="preserve">Though </w:t>
      </w:r>
      <w:proofErr w:type="spellStart"/>
      <w:r w:rsidRPr="007A636E">
        <w:rPr>
          <w:rStyle w:val="m-8054169087427590147gmail-styleunderline"/>
          <w:rFonts w:ascii="Arial" w:hAnsi="Arial" w:cs="Arial"/>
          <w:sz w:val="16"/>
          <w:szCs w:val="22"/>
        </w:rPr>
        <w:t>Buhari</w:t>
      </w:r>
      <w:proofErr w:type="spellEnd"/>
      <w:r w:rsidRPr="007A636E">
        <w:rPr>
          <w:rStyle w:val="m-8054169087427590147gmail-styleunderline"/>
          <w:rFonts w:ascii="Arial" w:hAnsi="Arial" w:cs="Arial"/>
          <w:sz w:val="16"/>
          <w:szCs w:val="22"/>
        </w:rPr>
        <w:t xml:space="preserve"> eventually declared the kidnapping a "national disaster", Nigerians wondered why it had taken so long for the government to get its story straight.</w:t>
      </w:r>
      <w:r w:rsidR="00486A85" w:rsidRPr="007A636E">
        <w:rPr>
          <w:rFonts w:ascii="Arial" w:hAnsi="Arial" w:cs="Arial"/>
          <w:sz w:val="16"/>
          <w:szCs w:val="22"/>
        </w:rPr>
        <w:t xml:space="preserve"> </w:t>
      </w:r>
      <w:r w:rsidRPr="007A636E">
        <w:rPr>
          <w:rStyle w:val="m-8054169087427590147gmail-styleunderline"/>
          <w:rFonts w:ascii="Arial" w:hAnsi="Arial" w:cs="Arial"/>
          <w:sz w:val="16"/>
          <w:szCs w:val="22"/>
        </w:rPr>
        <w:t>In a bizarre twist,</w:t>
      </w:r>
      <w:r w:rsidR="00486A85" w:rsidRPr="007A636E">
        <w:rPr>
          <w:rStyle w:val="m-8054169087427590147gmail-styleunderline"/>
          <w:rFonts w:ascii="Arial" w:hAnsi="Arial" w:cs="Arial"/>
          <w:sz w:val="16"/>
          <w:szCs w:val="22"/>
        </w:rPr>
        <w:t xml:space="preserve"> </w:t>
      </w:r>
      <w:r w:rsidRPr="008C4728">
        <w:rPr>
          <w:rStyle w:val="StyleUnderline"/>
          <w:rFonts w:cs="Arial"/>
          <w:szCs w:val="22"/>
        </w:rPr>
        <w:t xml:space="preserve">the government struck a temporary ceasefire agreement with Boko Haram who dropped off 105 of the </w:t>
      </w:r>
      <w:proofErr w:type="spellStart"/>
      <w:r w:rsidRPr="008C4728">
        <w:rPr>
          <w:rStyle w:val="StyleUnderline"/>
          <w:rFonts w:cs="Arial"/>
          <w:szCs w:val="22"/>
        </w:rPr>
        <w:t>Dapchi</w:t>
      </w:r>
      <w:proofErr w:type="spellEnd"/>
      <w:r w:rsidRPr="008C4728">
        <w:rPr>
          <w:rStyle w:val="StyleUnderline"/>
          <w:rFonts w:cs="Arial"/>
          <w:szCs w:val="22"/>
        </w:rPr>
        <w:t xml:space="preserve"> girls</w:t>
      </w:r>
      <w:r w:rsidR="00486A85" w:rsidRPr="007A636E">
        <w:rPr>
          <w:rStyle w:val="m-8054169087427590147gmail-styleunderline"/>
          <w:rFonts w:ascii="Arial" w:hAnsi="Arial" w:cs="Arial"/>
          <w:sz w:val="16"/>
          <w:szCs w:val="22"/>
        </w:rPr>
        <w:t xml:space="preserve"> </w:t>
      </w:r>
      <w:r w:rsidRPr="007A636E">
        <w:rPr>
          <w:rStyle w:val="m-8054169087427590147gmail-styleunderline"/>
          <w:rFonts w:ascii="Arial" w:hAnsi="Arial" w:cs="Arial"/>
          <w:sz w:val="16"/>
          <w:szCs w:val="22"/>
        </w:rPr>
        <w:t>to cheering parents in March,</w:t>
      </w:r>
      <w:r w:rsidR="00486A85" w:rsidRPr="007A636E">
        <w:rPr>
          <w:rStyle w:val="m-8054169087427590147gmail-styleunderline"/>
          <w:rFonts w:ascii="Arial" w:hAnsi="Arial" w:cs="Arial"/>
          <w:sz w:val="16"/>
          <w:szCs w:val="22"/>
        </w:rPr>
        <w:t xml:space="preserve"> </w:t>
      </w:r>
      <w:r w:rsidRPr="008C4728">
        <w:rPr>
          <w:rStyle w:val="StyleUnderline"/>
          <w:rFonts w:cs="Arial"/>
          <w:szCs w:val="22"/>
        </w:rPr>
        <w:t>an act described by experts as a "</w:t>
      </w:r>
      <w:proofErr w:type="spellStart"/>
      <w:r w:rsidRPr="008C4728">
        <w:rPr>
          <w:rStyle w:val="StyleUnderline"/>
          <w:rFonts w:cs="Arial"/>
          <w:szCs w:val="22"/>
        </w:rPr>
        <w:t>propoganda</w:t>
      </w:r>
      <w:proofErr w:type="spellEnd"/>
      <w:r w:rsidRPr="008C4728">
        <w:rPr>
          <w:rStyle w:val="StyleUnderline"/>
          <w:rFonts w:cs="Arial"/>
          <w:szCs w:val="22"/>
        </w:rPr>
        <w:t xml:space="preserve"> coup" for the jihadists.</w:t>
      </w:r>
      <w:r w:rsidR="00486A85" w:rsidRPr="007A636E">
        <w:rPr>
          <w:rFonts w:ascii="Arial" w:hAnsi="Arial" w:cs="Arial"/>
          <w:sz w:val="16"/>
          <w:szCs w:val="22"/>
        </w:rPr>
        <w:t xml:space="preserve"> </w:t>
      </w:r>
      <w:r w:rsidRPr="008C4728">
        <w:rPr>
          <w:rStyle w:val="StyleUnderline"/>
          <w:rFonts w:cs="Arial"/>
          <w:szCs w:val="22"/>
        </w:rPr>
        <w:t xml:space="preserve">Five other </w:t>
      </w:r>
      <w:proofErr w:type="spellStart"/>
      <w:r w:rsidRPr="008C4728">
        <w:rPr>
          <w:rStyle w:val="StyleUnderline"/>
          <w:rFonts w:cs="Arial"/>
          <w:szCs w:val="22"/>
        </w:rPr>
        <w:t>Dapchi</w:t>
      </w:r>
      <w:proofErr w:type="spellEnd"/>
      <w:r w:rsidRPr="008C4728">
        <w:rPr>
          <w:rStyle w:val="StyleUnderline"/>
          <w:rFonts w:cs="Arial"/>
          <w:szCs w:val="22"/>
        </w:rPr>
        <w:t xml:space="preserve"> girls are believed to have been killed in the initial stages of the kidnapping, while one other, Leah </w:t>
      </w:r>
      <w:proofErr w:type="spellStart"/>
      <w:r w:rsidRPr="008C4728">
        <w:rPr>
          <w:rStyle w:val="StyleUnderline"/>
          <w:rFonts w:cs="Arial"/>
          <w:szCs w:val="22"/>
        </w:rPr>
        <w:t>Sharibu</w:t>
      </w:r>
      <w:proofErr w:type="spellEnd"/>
      <w:r w:rsidRPr="008C4728">
        <w:rPr>
          <w:rStyle w:val="StyleUnderline"/>
          <w:rFonts w:cs="Arial"/>
          <w:szCs w:val="22"/>
        </w:rPr>
        <w:t>, is still being held for refusing to renounce her Christian faith.</w:t>
      </w:r>
      <w:r w:rsidR="00486A85" w:rsidRPr="008C4728">
        <w:rPr>
          <w:rStyle w:val="StyleUnderline"/>
          <w:rFonts w:cs="Arial"/>
          <w:szCs w:val="22"/>
        </w:rPr>
        <w:t xml:space="preserve"> </w:t>
      </w:r>
      <w:r w:rsidRPr="007A636E">
        <w:rPr>
          <w:rFonts w:ascii="Arial" w:hAnsi="Arial" w:cs="Arial"/>
          <w:sz w:val="16"/>
          <w:szCs w:val="22"/>
        </w:rPr>
        <w:t xml:space="preserve">"It was a very good ending compared to what happened in Chibok," Jacob </w:t>
      </w:r>
      <w:proofErr w:type="spellStart"/>
      <w:r w:rsidRPr="007A636E">
        <w:rPr>
          <w:rFonts w:ascii="Arial" w:hAnsi="Arial" w:cs="Arial"/>
          <w:sz w:val="16"/>
          <w:szCs w:val="22"/>
        </w:rPr>
        <w:t>Zenn</w:t>
      </w:r>
      <w:proofErr w:type="spellEnd"/>
      <w:r w:rsidRPr="007A636E">
        <w:rPr>
          <w:rFonts w:ascii="Arial" w:hAnsi="Arial" w:cs="Arial"/>
          <w:sz w:val="16"/>
          <w:szCs w:val="22"/>
        </w:rPr>
        <w:t>, a researcher at The Jamestown Foundation, a Washington-based research institute, told AFP.</w:t>
      </w:r>
      <w:r w:rsidR="00486A85" w:rsidRPr="007A636E">
        <w:rPr>
          <w:rFonts w:ascii="Arial" w:hAnsi="Arial" w:cs="Arial"/>
          <w:sz w:val="16"/>
          <w:szCs w:val="22"/>
        </w:rPr>
        <w:t xml:space="preserve"> </w:t>
      </w:r>
      <w:r w:rsidRPr="007A636E">
        <w:rPr>
          <w:rFonts w:ascii="Arial" w:hAnsi="Arial" w:cs="Arial"/>
          <w:sz w:val="16"/>
          <w:szCs w:val="22"/>
        </w:rPr>
        <w:t xml:space="preserve">The </w:t>
      </w:r>
      <w:proofErr w:type="spellStart"/>
      <w:r w:rsidRPr="007A636E">
        <w:rPr>
          <w:rFonts w:ascii="Arial" w:hAnsi="Arial" w:cs="Arial"/>
          <w:sz w:val="16"/>
          <w:szCs w:val="22"/>
        </w:rPr>
        <w:t>Dapchi</w:t>
      </w:r>
      <w:proofErr w:type="spellEnd"/>
      <w:r w:rsidRPr="007A636E">
        <w:rPr>
          <w:rFonts w:ascii="Arial" w:hAnsi="Arial" w:cs="Arial"/>
          <w:sz w:val="16"/>
          <w:szCs w:val="22"/>
        </w:rPr>
        <w:t xml:space="preserve"> attack, perpetrated by a faction of Boko Haram aligned with the Islamic State group, showed an evolution in the </w:t>
      </w:r>
      <w:proofErr w:type="gramStart"/>
      <w:r w:rsidRPr="007A636E">
        <w:rPr>
          <w:rFonts w:ascii="Arial" w:hAnsi="Arial" w:cs="Arial"/>
          <w:sz w:val="16"/>
          <w:szCs w:val="22"/>
        </w:rPr>
        <w:t>jihadists</w:t>
      </w:r>
      <w:proofErr w:type="gramEnd"/>
      <w:r w:rsidRPr="007A636E">
        <w:rPr>
          <w:rFonts w:ascii="Arial" w:hAnsi="Arial" w:cs="Arial"/>
          <w:sz w:val="16"/>
          <w:szCs w:val="22"/>
        </w:rPr>
        <w:t xml:space="preserve"> strategy, said </w:t>
      </w:r>
      <w:proofErr w:type="spellStart"/>
      <w:r w:rsidRPr="007A636E">
        <w:rPr>
          <w:rFonts w:ascii="Arial" w:hAnsi="Arial" w:cs="Arial"/>
          <w:sz w:val="16"/>
          <w:szCs w:val="22"/>
        </w:rPr>
        <w:t>Zenn</w:t>
      </w:r>
      <w:proofErr w:type="spellEnd"/>
      <w:r w:rsidRPr="007A636E">
        <w:rPr>
          <w:rFonts w:ascii="Arial" w:hAnsi="Arial" w:cs="Arial"/>
          <w:sz w:val="16"/>
          <w:szCs w:val="22"/>
        </w:rPr>
        <w:t>.</w:t>
      </w:r>
      <w:r w:rsidR="00486A85" w:rsidRPr="007A636E">
        <w:rPr>
          <w:rFonts w:ascii="Arial" w:hAnsi="Arial" w:cs="Arial"/>
          <w:sz w:val="16"/>
          <w:szCs w:val="22"/>
        </w:rPr>
        <w:t xml:space="preserve"> </w:t>
      </w:r>
      <w:r w:rsidRPr="007A636E">
        <w:rPr>
          <w:rFonts w:ascii="Arial" w:hAnsi="Arial" w:cs="Arial"/>
          <w:sz w:val="16"/>
          <w:szCs w:val="22"/>
        </w:rPr>
        <w:t>"To see the Islamic State of West Africa Province (ISWAP) being openly received with welcome in the village is a first in the insurgency."</w:t>
      </w:r>
      <w:r w:rsidR="00486A85" w:rsidRPr="007A636E">
        <w:rPr>
          <w:rFonts w:ascii="Arial" w:hAnsi="Arial" w:cs="Arial"/>
          <w:sz w:val="16"/>
          <w:szCs w:val="22"/>
        </w:rPr>
        <w:t xml:space="preserve"> </w:t>
      </w:r>
      <w:r w:rsidRPr="007A636E">
        <w:rPr>
          <w:rFonts w:ascii="Arial" w:hAnsi="Arial" w:cs="Arial"/>
          <w:sz w:val="16"/>
          <w:szCs w:val="22"/>
        </w:rPr>
        <w:t xml:space="preserve">The Islamic State of West Africa Province (ISWAP) wants to "win over the hearts and minds of the Muslim population," said </w:t>
      </w:r>
      <w:proofErr w:type="spellStart"/>
      <w:r w:rsidRPr="007A636E">
        <w:rPr>
          <w:rFonts w:ascii="Arial" w:hAnsi="Arial" w:cs="Arial"/>
          <w:sz w:val="16"/>
          <w:szCs w:val="22"/>
        </w:rPr>
        <w:t>Zenn</w:t>
      </w:r>
      <w:proofErr w:type="spellEnd"/>
      <w:r w:rsidRPr="007A636E">
        <w:rPr>
          <w:rFonts w:ascii="Arial" w:hAnsi="Arial" w:cs="Arial"/>
          <w:sz w:val="16"/>
          <w:szCs w:val="22"/>
        </w:rPr>
        <w:t>.</w:t>
      </w:r>
      <w:r w:rsidR="00486A85" w:rsidRPr="007A636E">
        <w:rPr>
          <w:rFonts w:ascii="Arial" w:hAnsi="Arial" w:cs="Arial"/>
          <w:sz w:val="16"/>
          <w:szCs w:val="22"/>
        </w:rPr>
        <w:t xml:space="preserve"> </w:t>
      </w:r>
      <w:r w:rsidRPr="008C4728">
        <w:rPr>
          <w:rStyle w:val="StyleUnderline"/>
          <w:rFonts w:cs="Arial"/>
          <w:szCs w:val="22"/>
        </w:rPr>
        <w:t>"It's more dangerous in the long run."</w:t>
      </w:r>
      <w:r w:rsidR="00486A85" w:rsidRPr="008C4728">
        <w:rPr>
          <w:rStyle w:val="StyleUnderline"/>
          <w:rFonts w:cs="Arial"/>
          <w:szCs w:val="22"/>
        </w:rPr>
        <w:t xml:space="preserve"> </w:t>
      </w:r>
      <w:r w:rsidRPr="007A636E">
        <w:rPr>
          <w:rStyle w:val="Strong"/>
          <w:rFonts w:ascii="Arial" w:hAnsi="Arial" w:cs="Arial"/>
          <w:sz w:val="16"/>
          <w:szCs w:val="22"/>
          <w:bdr w:val="none" w:sz="0" w:space="0" w:color="auto" w:frame="1"/>
        </w:rPr>
        <w:t>Still in captivity</w:t>
      </w:r>
      <w:r w:rsidR="00486A85" w:rsidRPr="007A636E">
        <w:rPr>
          <w:rStyle w:val="Strong"/>
          <w:rFonts w:ascii="Arial" w:hAnsi="Arial" w:cs="Arial"/>
          <w:sz w:val="16"/>
          <w:szCs w:val="22"/>
          <w:bdr w:val="none" w:sz="0" w:space="0" w:color="auto" w:frame="1"/>
        </w:rPr>
        <w:t xml:space="preserve"> </w:t>
      </w:r>
      <w:proofErr w:type="gramStart"/>
      <w:r w:rsidRPr="007A636E">
        <w:rPr>
          <w:rFonts w:ascii="Arial" w:hAnsi="Arial" w:cs="Arial"/>
          <w:sz w:val="16"/>
          <w:szCs w:val="22"/>
        </w:rPr>
        <w:t>For</w:t>
      </w:r>
      <w:proofErr w:type="gramEnd"/>
      <w:r w:rsidRPr="007A636E">
        <w:rPr>
          <w:rFonts w:ascii="Arial" w:hAnsi="Arial" w:cs="Arial"/>
          <w:sz w:val="16"/>
          <w:szCs w:val="22"/>
        </w:rPr>
        <w:t xml:space="preserve"> those following Boko Haram, the</w:t>
      </w:r>
      <w:r w:rsidR="00486A85" w:rsidRPr="007A636E">
        <w:rPr>
          <w:rFonts w:ascii="Arial" w:hAnsi="Arial" w:cs="Arial"/>
          <w:sz w:val="16"/>
          <w:szCs w:val="22"/>
        </w:rPr>
        <w:t xml:space="preserve"> </w:t>
      </w:r>
      <w:proofErr w:type="spellStart"/>
      <w:r w:rsidRPr="008C4728">
        <w:rPr>
          <w:rStyle w:val="StyleUnderline"/>
          <w:rFonts w:cs="Arial"/>
          <w:szCs w:val="22"/>
        </w:rPr>
        <w:t>Dapchi</w:t>
      </w:r>
      <w:proofErr w:type="spellEnd"/>
      <w:r w:rsidRPr="008C4728">
        <w:rPr>
          <w:rStyle w:val="StyleUnderline"/>
          <w:rFonts w:cs="Arial"/>
          <w:szCs w:val="22"/>
        </w:rPr>
        <w:t xml:space="preserve"> kidnapping wasn't entirely a surprise.</w:t>
      </w:r>
      <w:r w:rsidR="00486A85" w:rsidRPr="007A636E">
        <w:rPr>
          <w:rFonts w:ascii="Arial" w:hAnsi="Arial" w:cs="Arial"/>
          <w:sz w:val="16"/>
          <w:szCs w:val="22"/>
        </w:rPr>
        <w:t xml:space="preserve"> </w:t>
      </w:r>
      <w:r w:rsidRPr="007A636E">
        <w:rPr>
          <w:rFonts w:ascii="Arial" w:hAnsi="Arial" w:cs="Arial"/>
          <w:sz w:val="16"/>
          <w:szCs w:val="22"/>
        </w:rPr>
        <w:t>Over</w:t>
      </w:r>
      <w:r w:rsidR="00486A85" w:rsidRPr="007A636E">
        <w:rPr>
          <w:rFonts w:ascii="Arial" w:hAnsi="Arial" w:cs="Arial"/>
          <w:sz w:val="16"/>
          <w:szCs w:val="22"/>
        </w:rPr>
        <w:t xml:space="preserve"> </w:t>
      </w:r>
      <w:r w:rsidRPr="008C4728">
        <w:rPr>
          <w:rStyle w:val="StyleUnderline"/>
          <w:rFonts w:cs="Arial"/>
          <w:szCs w:val="22"/>
        </w:rPr>
        <w:t xml:space="preserve">the past year, the jihadists have ramped up attacks, killing soldiers, kidnapping government workers and </w:t>
      </w:r>
      <w:proofErr w:type="spellStart"/>
      <w:r w:rsidRPr="008C4728">
        <w:rPr>
          <w:rStyle w:val="StyleUnderline"/>
          <w:rFonts w:cs="Arial"/>
          <w:szCs w:val="22"/>
        </w:rPr>
        <w:t>terrorising</w:t>
      </w:r>
      <w:proofErr w:type="spellEnd"/>
      <w:r w:rsidRPr="008C4728">
        <w:rPr>
          <w:rStyle w:val="StyleUnderline"/>
          <w:rFonts w:cs="Arial"/>
          <w:szCs w:val="22"/>
        </w:rPr>
        <w:t xml:space="preserve"> the northeastern city of Maiduguri with relentless suicide bombings.</w:t>
      </w:r>
      <w:r w:rsidR="00486A85" w:rsidRPr="007A636E">
        <w:rPr>
          <w:rFonts w:ascii="Arial" w:hAnsi="Arial" w:cs="Arial"/>
          <w:sz w:val="16"/>
          <w:szCs w:val="22"/>
        </w:rPr>
        <w:t xml:space="preserve"> </w:t>
      </w:r>
      <w:r w:rsidRPr="007A636E">
        <w:rPr>
          <w:rFonts w:ascii="Arial" w:hAnsi="Arial" w:cs="Arial"/>
          <w:sz w:val="16"/>
          <w:szCs w:val="22"/>
        </w:rPr>
        <w:t>Under pressure to live up to his election promise of beating Boko Haram,</w:t>
      </w:r>
      <w:r w:rsidR="00486A85" w:rsidRPr="007A636E">
        <w:rPr>
          <w:rFonts w:ascii="Arial" w:hAnsi="Arial" w:cs="Arial"/>
          <w:sz w:val="16"/>
          <w:szCs w:val="22"/>
        </w:rPr>
        <w:t xml:space="preserve"> </w:t>
      </w:r>
      <w:r w:rsidRPr="007A636E">
        <w:rPr>
          <w:rStyle w:val="m-8054169087427590147gmail-styleunderline"/>
          <w:rFonts w:ascii="Arial" w:hAnsi="Arial" w:cs="Arial"/>
          <w:sz w:val="16"/>
          <w:szCs w:val="22"/>
        </w:rPr>
        <w:t xml:space="preserve">this month </w:t>
      </w:r>
      <w:proofErr w:type="spellStart"/>
      <w:r w:rsidRPr="007A636E">
        <w:rPr>
          <w:rStyle w:val="m-8054169087427590147gmail-styleunderline"/>
          <w:rFonts w:ascii="Arial" w:hAnsi="Arial" w:cs="Arial"/>
          <w:sz w:val="16"/>
          <w:szCs w:val="22"/>
        </w:rPr>
        <w:t>Buhari</w:t>
      </w:r>
      <w:proofErr w:type="spellEnd"/>
      <w:r w:rsidRPr="007A636E">
        <w:rPr>
          <w:rStyle w:val="m-8054169087427590147gmail-styleunderline"/>
          <w:rFonts w:ascii="Arial" w:hAnsi="Arial" w:cs="Arial"/>
          <w:sz w:val="16"/>
          <w:szCs w:val="22"/>
        </w:rPr>
        <w:t xml:space="preserve"> reiterated his support for the release of $1bn in emergency funds to fight the Islamists.</w:t>
      </w:r>
      <w:r w:rsidR="00486A85" w:rsidRPr="007A636E">
        <w:rPr>
          <w:rFonts w:ascii="Arial" w:hAnsi="Arial" w:cs="Arial"/>
          <w:sz w:val="16"/>
          <w:szCs w:val="22"/>
        </w:rPr>
        <w:t xml:space="preserve"> </w:t>
      </w:r>
      <w:r w:rsidRPr="008C4728">
        <w:rPr>
          <w:rStyle w:val="StyleUnderline"/>
          <w:rFonts w:cs="Arial"/>
          <w:szCs w:val="22"/>
        </w:rPr>
        <w:t>Today over 100 of the Chibok girls remain in Boko Haram captivity</w:t>
      </w:r>
      <w:r w:rsidRPr="007A636E">
        <w:rPr>
          <w:rFonts w:ascii="Arial" w:hAnsi="Arial" w:cs="Arial"/>
          <w:sz w:val="16"/>
          <w:szCs w:val="22"/>
        </w:rPr>
        <w:t>.</w:t>
      </w:r>
      <w:r w:rsidR="00486A85" w:rsidRPr="007A636E">
        <w:rPr>
          <w:rFonts w:ascii="Arial" w:hAnsi="Arial" w:cs="Arial"/>
          <w:sz w:val="16"/>
          <w:szCs w:val="22"/>
        </w:rPr>
        <w:t xml:space="preserve"> </w:t>
      </w:r>
      <w:proofErr w:type="spellStart"/>
      <w:r w:rsidRPr="007A636E">
        <w:rPr>
          <w:rFonts w:ascii="Arial" w:hAnsi="Arial" w:cs="Arial"/>
          <w:sz w:val="16"/>
          <w:szCs w:val="22"/>
        </w:rPr>
        <w:t>Abubakar</w:t>
      </w:r>
      <w:proofErr w:type="spellEnd"/>
      <w:r w:rsidRPr="007A636E">
        <w:rPr>
          <w:rFonts w:ascii="Arial" w:hAnsi="Arial" w:cs="Arial"/>
          <w:sz w:val="16"/>
          <w:szCs w:val="22"/>
        </w:rPr>
        <w:t xml:space="preserve"> </w:t>
      </w:r>
      <w:proofErr w:type="spellStart"/>
      <w:r w:rsidRPr="007A636E">
        <w:rPr>
          <w:rFonts w:ascii="Arial" w:hAnsi="Arial" w:cs="Arial"/>
          <w:sz w:val="16"/>
          <w:szCs w:val="22"/>
        </w:rPr>
        <w:t>Shekau</w:t>
      </w:r>
      <w:proofErr w:type="spellEnd"/>
      <w:r w:rsidRPr="007A636E">
        <w:rPr>
          <w:rFonts w:ascii="Arial" w:hAnsi="Arial" w:cs="Arial"/>
          <w:sz w:val="16"/>
          <w:szCs w:val="22"/>
        </w:rPr>
        <w:t>, the mercurial Boko Haram leader responsible for using girls as suicide bombers, has claimed in videos that the girls have converted to Islam and have been "married off".</w:t>
      </w:r>
      <w:r w:rsidR="00486A85" w:rsidRPr="007A636E">
        <w:rPr>
          <w:rFonts w:ascii="Arial" w:hAnsi="Arial" w:cs="Arial"/>
          <w:sz w:val="16"/>
          <w:szCs w:val="22"/>
        </w:rPr>
        <w:t xml:space="preserve"> </w:t>
      </w:r>
      <w:r w:rsidRPr="007A636E">
        <w:rPr>
          <w:rFonts w:ascii="Arial" w:hAnsi="Arial" w:cs="Arial"/>
          <w:sz w:val="16"/>
          <w:szCs w:val="22"/>
        </w:rPr>
        <w:t xml:space="preserve">Still, </w:t>
      </w:r>
      <w:proofErr w:type="spellStart"/>
      <w:r w:rsidRPr="007A636E">
        <w:rPr>
          <w:rFonts w:ascii="Arial" w:hAnsi="Arial" w:cs="Arial"/>
          <w:sz w:val="16"/>
          <w:szCs w:val="22"/>
        </w:rPr>
        <w:t>Buhari</w:t>
      </w:r>
      <w:proofErr w:type="spellEnd"/>
      <w:r w:rsidRPr="007A636E">
        <w:rPr>
          <w:rFonts w:ascii="Arial" w:hAnsi="Arial" w:cs="Arial"/>
          <w:sz w:val="16"/>
          <w:szCs w:val="22"/>
        </w:rPr>
        <w:t xml:space="preserve"> has promised to bring them back along with </w:t>
      </w:r>
      <w:proofErr w:type="spellStart"/>
      <w:r w:rsidRPr="007A636E">
        <w:rPr>
          <w:rFonts w:ascii="Arial" w:hAnsi="Arial" w:cs="Arial"/>
          <w:sz w:val="16"/>
          <w:szCs w:val="22"/>
        </w:rPr>
        <w:t>Sharibu</w:t>
      </w:r>
      <w:proofErr w:type="spellEnd"/>
      <w:r w:rsidRPr="007A636E">
        <w:rPr>
          <w:rFonts w:ascii="Arial" w:hAnsi="Arial" w:cs="Arial"/>
          <w:sz w:val="16"/>
          <w:szCs w:val="22"/>
        </w:rPr>
        <w:t xml:space="preserve">, the Christian schoolgirl from </w:t>
      </w:r>
      <w:proofErr w:type="spellStart"/>
      <w:r w:rsidRPr="007A636E">
        <w:rPr>
          <w:rFonts w:ascii="Arial" w:hAnsi="Arial" w:cs="Arial"/>
          <w:sz w:val="16"/>
          <w:szCs w:val="22"/>
        </w:rPr>
        <w:t>Dapchi</w:t>
      </w:r>
      <w:proofErr w:type="spellEnd"/>
      <w:r w:rsidRPr="007A636E">
        <w:rPr>
          <w:rFonts w:ascii="Arial" w:hAnsi="Arial" w:cs="Arial"/>
          <w:sz w:val="16"/>
          <w:szCs w:val="22"/>
        </w:rPr>
        <w:t>.</w:t>
      </w:r>
      <w:r w:rsidR="00486A85" w:rsidRPr="007A636E">
        <w:rPr>
          <w:rFonts w:ascii="Arial" w:hAnsi="Arial" w:cs="Arial"/>
          <w:sz w:val="16"/>
          <w:szCs w:val="22"/>
        </w:rPr>
        <w:t xml:space="preserve"> </w:t>
      </w:r>
      <w:r w:rsidRPr="007A636E">
        <w:rPr>
          <w:rFonts w:ascii="Arial" w:hAnsi="Arial" w:cs="Arial"/>
          <w:sz w:val="16"/>
          <w:szCs w:val="22"/>
        </w:rPr>
        <w:t xml:space="preserve">"I am very optimistic that all others, including the Chibok girls who are still in captivity will be safely released unconditionally to their families," said </w:t>
      </w:r>
      <w:proofErr w:type="spellStart"/>
      <w:r w:rsidRPr="007A636E">
        <w:rPr>
          <w:rFonts w:ascii="Arial" w:hAnsi="Arial" w:cs="Arial"/>
          <w:sz w:val="16"/>
          <w:szCs w:val="22"/>
        </w:rPr>
        <w:t>Buhari</w:t>
      </w:r>
      <w:proofErr w:type="spellEnd"/>
      <w:r w:rsidRPr="007A636E">
        <w:rPr>
          <w:rFonts w:ascii="Arial" w:hAnsi="Arial" w:cs="Arial"/>
          <w:sz w:val="16"/>
          <w:szCs w:val="22"/>
        </w:rPr>
        <w:t xml:space="preserve"> in his Easter address, "I urge you to continue to pray for their safe return."</w:t>
      </w:r>
      <w:r w:rsidR="00486A85" w:rsidRPr="007A636E">
        <w:rPr>
          <w:rFonts w:ascii="Arial" w:hAnsi="Arial" w:cs="Arial"/>
          <w:sz w:val="16"/>
          <w:szCs w:val="22"/>
        </w:rPr>
        <w:t xml:space="preserve"> </w:t>
      </w:r>
      <w:r w:rsidRPr="007A636E">
        <w:rPr>
          <w:rFonts w:ascii="Arial" w:hAnsi="Arial" w:cs="Arial"/>
          <w:sz w:val="16"/>
          <w:szCs w:val="22"/>
        </w:rPr>
        <w:t xml:space="preserve">Though </w:t>
      </w:r>
      <w:proofErr w:type="spellStart"/>
      <w:r w:rsidRPr="007A636E">
        <w:rPr>
          <w:rFonts w:ascii="Arial" w:hAnsi="Arial" w:cs="Arial"/>
          <w:sz w:val="16"/>
          <w:szCs w:val="22"/>
        </w:rPr>
        <w:t>Buhari's</w:t>
      </w:r>
      <w:proofErr w:type="spellEnd"/>
      <w:r w:rsidRPr="007A636E">
        <w:rPr>
          <w:rFonts w:ascii="Arial" w:hAnsi="Arial" w:cs="Arial"/>
          <w:sz w:val="16"/>
          <w:szCs w:val="22"/>
        </w:rPr>
        <w:t xml:space="preserve"> government has recovered scores of the girls, the negotiations with the jihadists - which reportedly involved ransom payments and the release of high-ranking commanders - </w:t>
      </w:r>
      <w:proofErr w:type="gramStart"/>
      <w:r w:rsidRPr="007A636E">
        <w:rPr>
          <w:rFonts w:ascii="Arial" w:hAnsi="Arial" w:cs="Arial"/>
          <w:sz w:val="16"/>
          <w:szCs w:val="22"/>
        </w:rPr>
        <w:t>rankled</w:t>
      </w:r>
      <w:proofErr w:type="gramEnd"/>
      <w:r w:rsidRPr="007A636E">
        <w:rPr>
          <w:rFonts w:ascii="Arial" w:hAnsi="Arial" w:cs="Arial"/>
          <w:sz w:val="16"/>
          <w:szCs w:val="22"/>
        </w:rPr>
        <w:t xml:space="preserve"> critics who questioned the wisdom of funding and rejuvenating the ranks of the extremists.</w:t>
      </w:r>
      <w:r w:rsidR="00486A85" w:rsidRPr="007A636E">
        <w:rPr>
          <w:rFonts w:ascii="Arial" w:hAnsi="Arial" w:cs="Arial"/>
          <w:sz w:val="16"/>
          <w:szCs w:val="22"/>
        </w:rPr>
        <w:t xml:space="preserve"> </w:t>
      </w:r>
      <w:r w:rsidRPr="007A636E">
        <w:rPr>
          <w:rStyle w:val="Strong"/>
          <w:rFonts w:ascii="Arial" w:hAnsi="Arial" w:cs="Arial"/>
          <w:sz w:val="16"/>
          <w:szCs w:val="22"/>
          <w:bdr w:val="none" w:sz="0" w:space="0" w:color="auto" w:frame="1"/>
        </w:rPr>
        <w:t>Less criticism</w:t>
      </w:r>
      <w:r w:rsidR="00486A85" w:rsidRPr="007A636E">
        <w:rPr>
          <w:rFonts w:ascii="Arial" w:hAnsi="Arial" w:cs="Arial"/>
          <w:sz w:val="16"/>
          <w:szCs w:val="22"/>
        </w:rPr>
        <w:t xml:space="preserve"> </w:t>
      </w:r>
      <w:r w:rsidRPr="007A636E">
        <w:rPr>
          <w:rFonts w:ascii="Arial" w:hAnsi="Arial" w:cs="Arial"/>
          <w:sz w:val="16"/>
          <w:szCs w:val="22"/>
        </w:rPr>
        <w:t xml:space="preserve">Even though some Chibok girls are still held in custody, </w:t>
      </w:r>
      <w:proofErr w:type="spellStart"/>
      <w:r w:rsidRPr="007A636E">
        <w:rPr>
          <w:rFonts w:ascii="Arial" w:hAnsi="Arial" w:cs="Arial"/>
          <w:sz w:val="16"/>
          <w:szCs w:val="22"/>
        </w:rPr>
        <w:t>Buhari</w:t>
      </w:r>
      <w:proofErr w:type="spellEnd"/>
      <w:r w:rsidRPr="007A636E">
        <w:rPr>
          <w:rFonts w:ascii="Arial" w:hAnsi="Arial" w:cs="Arial"/>
          <w:sz w:val="16"/>
          <w:szCs w:val="22"/>
        </w:rPr>
        <w:t xml:space="preserve"> is unlikely to face serious repercussions at the polls as a result of the Boko Haram insurgency, said </w:t>
      </w:r>
      <w:proofErr w:type="spellStart"/>
      <w:r w:rsidRPr="007A636E">
        <w:rPr>
          <w:rFonts w:ascii="Arial" w:hAnsi="Arial" w:cs="Arial"/>
          <w:sz w:val="16"/>
          <w:szCs w:val="22"/>
        </w:rPr>
        <w:t>Amaka</w:t>
      </w:r>
      <w:proofErr w:type="spellEnd"/>
      <w:r w:rsidRPr="007A636E">
        <w:rPr>
          <w:rFonts w:ascii="Arial" w:hAnsi="Arial" w:cs="Arial"/>
          <w:sz w:val="16"/>
          <w:szCs w:val="22"/>
        </w:rPr>
        <w:t xml:space="preserve"> </w:t>
      </w:r>
      <w:proofErr w:type="spellStart"/>
      <w:r w:rsidRPr="007A636E">
        <w:rPr>
          <w:rFonts w:ascii="Arial" w:hAnsi="Arial" w:cs="Arial"/>
          <w:sz w:val="16"/>
          <w:szCs w:val="22"/>
        </w:rPr>
        <w:t>Anku</w:t>
      </w:r>
      <w:proofErr w:type="spellEnd"/>
      <w:r w:rsidRPr="007A636E">
        <w:rPr>
          <w:rFonts w:ascii="Arial" w:hAnsi="Arial" w:cs="Arial"/>
          <w:sz w:val="16"/>
          <w:szCs w:val="22"/>
        </w:rPr>
        <w:t>, Africa analyst at Eurasia Group, a Washington-based political risk consultancy.</w:t>
      </w:r>
      <w:r w:rsidR="00486A85" w:rsidRPr="007A636E">
        <w:rPr>
          <w:rFonts w:ascii="Arial" w:hAnsi="Arial" w:cs="Arial"/>
          <w:sz w:val="16"/>
          <w:szCs w:val="22"/>
        </w:rPr>
        <w:t xml:space="preserve"> </w:t>
      </w:r>
      <w:r w:rsidRPr="007A636E">
        <w:rPr>
          <w:rFonts w:ascii="Arial" w:hAnsi="Arial" w:cs="Arial"/>
          <w:sz w:val="16"/>
          <w:szCs w:val="22"/>
        </w:rPr>
        <w:t xml:space="preserve">The Bring Back Our Girls movement, once a fierce critic of former President </w:t>
      </w:r>
      <w:proofErr w:type="spellStart"/>
      <w:r w:rsidRPr="007A636E">
        <w:rPr>
          <w:rFonts w:ascii="Arial" w:hAnsi="Arial" w:cs="Arial"/>
          <w:sz w:val="16"/>
          <w:szCs w:val="22"/>
        </w:rPr>
        <w:t>Goodluck</w:t>
      </w:r>
      <w:proofErr w:type="spellEnd"/>
      <w:r w:rsidRPr="007A636E">
        <w:rPr>
          <w:rFonts w:ascii="Arial" w:hAnsi="Arial" w:cs="Arial"/>
          <w:sz w:val="16"/>
          <w:szCs w:val="22"/>
        </w:rPr>
        <w:t xml:space="preserve"> Jonathan's People's Democratic Party (PDP</w:t>
      </w:r>
      <w:proofErr w:type="gramStart"/>
      <w:r w:rsidRPr="007A636E">
        <w:rPr>
          <w:rFonts w:ascii="Arial" w:hAnsi="Arial" w:cs="Arial"/>
          <w:sz w:val="16"/>
          <w:szCs w:val="22"/>
        </w:rPr>
        <w:t>),</w:t>
      </w:r>
      <w:proofErr w:type="gramEnd"/>
      <w:r w:rsidRPr="007A636E">
        <w:rPr>
          <w:rFonts w:ascii="Arial" w:hAnsi="Arial" w:cs="Arial"/>
          <w:sz w:val="16"/>
          <w:szCs w:val="22"/>
        </w:rPr>
        <w:t xml:space="preserve"> has lost its bite, explained </w:t>
      </w:r>
      <w:proofErr w:type="spellStart"/>
      <w:r w:rsidRPr="007A636E">
        <w:rPr>
          <w:rFonts w:ascii="Arial" w:hAnsi="Arial" w:cs="Arial"/>
          <w:sz w:val="16"/>
          <w:szCs w:val="22"/>
        </w:rPr>
        <w:t>Anku</w:t>
      </w:r>
      <w:proofErr w:type="spellEnd"/>
      <w:r w:rsidRPr="007A636E">
        <w:rPr>
          <w:rFonts w:ascii="Arial" w:hAnsi="Arial" w:cs="Arial"/>
          <w:sz w:val="16"/>
          <w:szCs w:val="22"/>
        </w:rPr>
        <w:t>.</w:t>
      </w:r>
      <w:r w:rsidR="00486A85" w:rsidRPr="007A636E">
        <w:rPr>
          <w:rFonts w:ascii="Arial" w:hAnsi="Arial" w:cs="Arial"/>
          <w:sz w:val="16"/>
          <w:szCs w:val="22"/>
        </w:rPr>
        <w:t xml:space="preserve"> </w:t>
      </w:r>
      <w:r w:rsidRPr="007A636E">
        <w:rPr>
          <w:rFonts w:ascii="Arial" w:hAnsi="Arial" w:cs="Arial"/>
          <w:sz w:val="16"/>
          <w:szCs w:val="22"/>
        </w:rPr>
        <w:t>"Even though they are speaking out, it's not with the same vitriol as they did against the PDP," she said.</w:t>
      </w:r>
      <w:r w:rsidR="00486A85" w:rsidRPr="007A636E">
        <w:rPr>
          <w:rFonts w:ascii="Arial" w:hAnsi="Arial" w:cs="Arial"/>
          <w:sz w:val="16"/>
          <w:szCs w:val="22"/>
        </w:rPr>
        <w:t xml:space="preserve"> </w:t>
      </w:r>
      <w:r w:rsidRPr="007A636E">
        <w:rPr>
          <w:rFonts w:ascii="Arial" w:hAnsi="Arial" w:cs="Arial"/>
          <w:sz w:val="16"/>
          <w:szCs w:val="22"/>
        </w:rPr>
        <w:t xml:space="preserve">The escalating </w:t>
      </w:r>
      <w:proofErr w:type="gramStart"/>
      <w:r w:rsidRPr="007A636E">
        <w:rPr>
          <w:rFonts w:ascii="Arial" w:hAnsi="Arial" w:cs="Arial"/>
          <w:sz w:val="16"/>
          <w:szCs w:val="22"/>
        </w:rPr>
        <w:t>clashes between pastoralists and farmers across the country has</w:t>
      </w:r>
      <w:proofErr w:type="gramEnd"/>
      <w:r w:rsidRPr="007A636E">
        <w:rPr>
          <w:rFonts w:ascii="Arial" w:hAnsi="Arial" w:cs="Arial"/>
          <w:sz w:val="16"/>
          <w:szCs w:val="22"/>
        </w:rPr>
        <w:t xml:space="preserve">, for now, eclipsed Boko Haram in the national debate, </w:t>
      </w:r>
      <w:proofErr w:type="spellStart"/>
      <w:r w:rsidRPr="007A636E">
        <w:rPr>
          <w:rFonts w:ascii="Arial" w:hAnsi="Arial" w:cs="Arial"/>
          <w:sz w:val="16"/>
          <w:szCs w:val="22"/>
        </w:rPr>
        <w:t>Anku</w:t>
      </w:r>
      <w:proofErr w:type="spellEnd"/>
      <w:r w:rsidRPr="007A636E">
        <w:rPr>
          <w:rFonts w:ascii="Arial" w:hAnsi="Arial" w:cs="Arial"/>
          <w:sz w:val="16"/>
          <w:szCs w:val="22"/>
        </w:rPr>
        <w:t xml:space="preserve"> said.</w:t>
      </w:r>
      <w:r w:rsidR="00486A85" w:rsidRPr="007A636E">
        <w:rPr>
          <w:rFonts w:ascii="Arial" w:hAnsi="Arial" w:cs="Arial"/>
          <w:sz w:val="16"/>
          <w:szCs w:val="22"/>
        </w:rPr>
        <w:t xml:space="preserve"> </w:t>
      </w:r>
      <w:r w:rsidRPr="007A636E">
        <w:rPr>
          <w:rStyle w:val="m-8054169087427590147gmail-styleunderline"/>
          <w:rFonts w:ascii="Arial" w:hAnsi="Arial" w:cs="Arial"/>
          <w:sz w:val="16"/>
          <w:szCs w:val="22"/>
        </w:rPr>
        <w:t>"Security is going to be a big question in the election but I think the bigger security focus will be on the middle belt," she added.</w:t>
      </w:r>
    </w:p>
    <w:p w:rsidR="00276F3D" w:rsidRPr="008C4728" w:rsidRDefault="00276F3D" w:rsidP="00486A85">
      <w:pPr>
        <w:pStyle w:val="Heading4"/>
        <w:spacing w:before="0" w:line="240" w:lineRule="auto"/>
        <w:rPr>
          <w:rFonts w:cs="Arial"/>
          <w:sz w:val="28"/>
          <w:shd w:val="clear" w:color="auto" w:fill="FFFFFF"/>
        </w:rPr>
      </w:pPr>
      <w:r w:rsidRPr="008C4728">
        <w:rPr>
          <w:rFonts w:cs="Arial"/>
          <w:sz w:val="28"/>
          <w:shd w:val="clear" w:color="auto" w:fill="FFFFFF"/>
        </w:rPr>
        <w:t>Boko Haram Classified as Terror</w:t>
      </w:r>
    </w:p>
    <w:p w:rsidR="00276F3D" w:rsidRPr="008C4728" w:rsidRDefault="00276F3D" w:rsidP="00486A85">
      <w:pPr>
        <w:spacing w:after="0" w:line="240" w:lineRule="auto"/>
        <w:rPr>
          <w:shd w:val="clear" w:color="auto" w:fill="FFFFFF"/>
        </w:rPr>
      </w:pPr>
      <w:proofErr w:type="spellStart"/>
      <w:r w:rsidRPr="008C4728">
        <w:rPr>
          <w:b/>
          <w:sz w:val="28"/>
          <w:szCs w:val="26"/>
          <w:shd w:val="clear" w:color="auto" w:fill="FFFFFF"/>
        </w:rPr>
        <w:t>Oladele</w:t>
      </w:r>
      <w:proofErr w:type="spellEnd"/>
      <w:r w:rsidRPr="008C4728">
        <w:rPr>
          <w:b/>
          <w:sz w:val="28"/>
          <w:szCs w:val="26"/>
          <w:shd w:val="clear" w:color="auto" w:fill="FFFFFF"/>
        </w:rPr>
        <w:t xml:space="preserve"> 18</w:t>
      </w:r>
      <w:r w:rsidRPr="008C4728">
        <w:rPr>
          <w:shd w:val="clear" w:color="auto" w:fill="FFFFFF"/>
        </w:rPr>
        <w:t xml:space="preserve"> [David </w:t>
      </w:r>
      <w:proofErr w:type="spellStart"/>
      <w:r w:rsidRPr="008C4728">
        <w:rPr>
          <w:shd w:val="clear" w:color="auto" w:fill="FFFFFF"/>
        </w:rPr>
        <w:t>Oladele</w:t>
      </w:r>
      <w:proofErr w:type="spellEnd"/>
      <w:r w:rsidRPr="008C4728">
        <w:rPr>
          <w:shd w:val="clear" w:color="auto" w:fill="FFFFFF"/>
        </w:rPr>
        <w:t xml:space="preserve">; Staff Writer for </w:t>
      </w:r>
      <w:proofErr w:type="spellStart"/>
      <w:r w:rsidRPr="008C4728">
        <w:rPr>
          <w:shd w:val="clear" w:color="auto" w:fill="FFFFFF"/>
        </w:rPr>
        <w:t>Naij</w:t>
      </w:r>
      <w:proofErr w:type="spellEnd"/>
      <w:r w:rsidRPr="008C4728">
        <w:rPr>
          <w:shd w:val="clear" w:color="auto" w:fill="FFFFFF"/>
        </w:rPr>
        <w:t xml:space="preserve"> Nigeria New; Boko Haram still a major threat to peace and security in Nigeria – EU; 6-26-2018; </w:t>
      </w:r>
      <w:hyperlink r:id="rId21" w:anchor="1177184" w:history="1">
        <w:r w:rsidRPr="008C4728">
          <w:rPr>
            <w:rStyle w:val="Hyperlink"/>
            <w:shd w:val="clear" w:color="auto" w:fill="FFFFFF"/>
          </w:rPr>
          <w:t>https://www.naija.ng/1177184-boko-haram-a-major-threat-peace-security-nigeria-eu.html#1177184</w:t>
        </w:r>
      </w:hyperlink>
      <w:r w:rsidRPr="008C4728">
        <w:rPr>
          <w:shd w:val="clear" w:color="auto" w:fill="FFFFFF"/>
        </w:rPr>
        <w:t xml:space="preserve">; Nathan </w:t>
      </w:r>
      <w:proofErr w:type="spellStart"/>
      <w:r w:rsidRPr="008C4728">
        <w:rPr>
          <w:shd w:val="clear" w:color="auto" w:fill="FFFFFF"/>
        </w:rPr>
        <w:t>Basman</w:t>
      </w:r>
      <w:proofErr w:type="spellEnd"/>
      <w:r w:rsidRPr="008C4728">
        <w:rPr>
          <w:shd w:val="clear" w:color="auto" w:fill="FFFFFF"/>
        </w:rPr>
        <w:t>]</w:t>
      </w:r>
    </w:p>
    <w:p w:rsidR="00276F3D" w:rsidRPr="007A636E" w:rsidRDefault="00276F3D" w:rsidP="00486A85">
      <w:pPr>
        <w:spacing w:after="0" w:line="240" w:lineRule="auto"/>
        <w:rPr>
          <w:sz w:val="16"/>
          <w:shd w:val="clear" w:color="auto" w:fill="FFFFFF"/>
        </w:rPr>
      </w:pPr>
      <w:r w:rsidRPr="008C4728">
        <w:rPr>
          <w:rStyle w:val="Emphasis"/>
          <w:sz w:val="24"/>
          <w:szCs w:val="24"/>
        </w:rPr>
        <w:t>The E</w:t>
      </w:r>
      <w:r w:rsidRPr="008C4728">
        <w:rPr>
          <w:rStyle w:val="StyleUnderline"/>
        </w:rPr>
        <w:t xml:space="preserve">uropean </w:t>
      </w:r>
      <w:r w:rsidRPr="008C4728">
        <w:rPr>
          <w:rStyle w:val="Emphasis"/>
          <w:sz w:val="24"/>
          <w:szCs w:val="24"/>
        </w:rPr>
        <w:t>U</w:t>
      </w:r>
      <w:r w:rsidRPr="008C4728">
        <w:rPr>
          <w:rStyle w:val="StyleUnderline"/>
        </w:rPr>
        <w:t>nion</w:t>
      </w:r>
      <w:r w:rsidRPr="007A636E">
        <w:rPr>
          <w:sz w:val="16"/>
          <w:shd w:val="clear" w:color="auto" w:fill="FFFFFF"/>
        </w:rPr>
        <w:t xml:space="preserve"> on Monday, June 25</w:t>
      </w:r>
      <w:r w:rsidRPr="007A636E">
        <w:rPr>
          <w:sz w:val="16"/>
          <w:szCs w:val="24"/>
          <w:shd w:val="clear" w:color="auto" w:fill="FFFFFF"/>
        </w:rPr>
        <w:t xml:space="preserve">, </w:t>
      </w:r>
      <w:r w:rsidRPr="008C4728">
        <w:rPr>
          <w:rStyle w:val="Emphasis"/>
          <w:sz w:val="24"/>
          <w:szCs w:val="24"/>
        </w:rPr>
        <w:t>identified</w:t>
      </w:r>
      <w:r w:rsidRPr="008C4728">
        <w:rPr>
          <w:rStyle w:val="StyleUnderline"/>
        </w:rPr>
        <w:t xml:space="preserve"> acts of </w:t>
      </w:r>
      <w:r w:rsidRPr="008C4728">
        <w:rPr>
          <w:rStyle w:val="Emphasis"/>
          <w:sz w:val="24"/>
          <w:szCs w:val="24"/>
        </w:rPr>
        <w:t>terrorism</w:t>
      </w:r>
      <w:r w:rsidRPr="007A636E">
        <w:rPr>
          <w:sz w:val="16"/>
          <w:shd w:val="clear" w:color="auto" w:fill="FFFFFF"/>
        </w:rPr>
        <w:t>, particularly</w:t>
      </w:r>
      <w:r w:rsidRPr="008C4728">
        <w:rPr>
          <w:rStyle w:val="StyleUnderline"/>
        </w:rPr>
        <w:t xml:space="preserve"> </w:t>
      </w:r>
      <w:r w:rsidRPr="008C4728">
        <w:rPr>
          <w:rStyle w:val="Emphasis"/>
          <w:sz w:val="24"/>
          <w:szCs w:val="24"/>
        </w:rPr>
        <w:t>in Nigeria</w:t>
      </w:r>
      <w:r w:rsidRPr="007A636E">
        <w:rPr>
          <w:sz w:val="16"/>
          <w:szCs w:val="24"/>
          <w:shd w:val="clear" w:color="auto" w:fill="FFFFFF"/>
        </w:rPr>
        <w:t xml:space="preserve">, </w:t>
      </w:r>
      <w:r w:rsidRPr="008C4728">
        <w:rPr>
          <w:rStyle w:val="Emphasis"/>
          <w:sz w:val="24"/>
          <w:szCs w:val="24"/>
        </w:rPr>
        <w:t>as one of the major threats</w:t>
      </w:r>
      <w:r w:rsidRPr="008C4728">
        <w:rPr>
          <w:rStyle w:val="StyleUnderline"/>
        </w:rPr>
        <w:t xml:space="preserve"> to peace and security </w:t>
      </w:r>
      <w:r w:rsidRPr="008C4728">
        <w:rPr>
          <w:rStyle w:val="Emphasis"/>
          <w:sz w:val="24"/>
          <w:szCs w:val="24"/>
        </w:rPr>
        <w:t>in West Africa</w:t>
      </w:r>
      <w:r w:rsidRPr="007A636E">
        <w:rPr>
          <w:sz w:val="16"/>
          <w:shd w:val="clear" w:color="auto" w:fill="FFFFFF"/>
        </w:rPr>
        <w:t xml:space="preserve">. Stefania </w:t>
      </w:r>
      <w:proofErr w:type="spellStart"/>
      <w:r w:rsidRPr="007A636E">
        <w:rPr>
          <w:sz w:val="16"/>
          <w:shd w:val="clear" w:color="auto" w:fill="FFFFFF"/>
        </w:rPr>
        <w:t>Marrone</w:t>
      </w:r>
      <w:proofErr w:type="spellEnd"/>
      <w:r w:rsidRPr="007A636E">
        <w:rPr>
          <w:sz w:val="16"/>
          <w:shd w:val="clear" w:color="auto" w:fill="FFFFFF"/>
        </w:rPr>
        <w:t xml:space="preserve">, head of regional cooperation, European Union delegation to Nigeria and the Economic Community of West African States (ECOWAS), said this in Abuja at the opening of a three-day workshop </w:t>
      </w:r>
      <w:proofErr w:type="spellStart"/>
      <w:r w:rsidRPr="007A636E">
        <w:rPr>
          <w:sz w:val="16"/>
          <w:shd w:val="clear" w:color="auto" w:fill="FFFFFF"/>
        </w:rPr>
        <w:t>organised</w:t>
      </w:r>
      <w:proofErr w:type="spellEnd"/>
      <w:r w:rsidRPr="007A636E">
        <w:rPr>
          <w:sz w:val="16"/>
          <w:shd w:val="clear" w:color="auto" w:fill="FFFFFF"/>
        </w:rPr>
        <w:t xml:space="preserve"> for journalists by the ECOWAS commission. </w:t>
      </w:r>
      <w:proofErr w:type="spellStart"/>
      <w:r w:rsidRPr="007A636E">
        <w:rPr>
          <w:sz w:val="16"/>
          <w:shd w:val="clear" w:color="auto" w:fill="FFFFFF"/>
        </w:rPr>
        <w:t>Marrone</w:t>
      </w:r>
      <w:proofErr w:type="spellEnd"/>
      <w:r w:rsidRPr="007A636E">
        <w:rPr>
          <w:sz w:val="16"/>
          <w:shd w:val="clear" w:color="auto" w:fill="FFFFFF"/>
        </w:rPr>
        <w:t xml:space="preserve"> also said </w:t>
      </w:r>
      <w:r w:rsidRPr="008C4728">
        <w:rPr>
          <w:rStyle w:val="Emphasis"/>
          <w:sz w:val="24"/>
          <w:szCs w:val="24"/>
        </w:rPr>
        <w:t>acts of terrorism</w:t>
      </w:r>
      <w:r w:rsidRPr="008C4728">
        <w:rPr>
          <w:rStyle w:val="StyleUnderline"/>
        </w:rPr>
        <w:t xml:space="preserve"> were </w:t>
      </w:r>
      <w:r w:rsidRPr="008C4728">
        <w:rPr>
          <w:rStyle w:val="Emphasis"/>
          <w:sz w:val="24"/>
          <w:szCs w:val="24"/>
        </w:rPr>
        <w:t>hinder</w:t>
      </w:r>
      <w:r w:rsidRPr="008C4728">
        <w:rPr>
          <w:rStyle w:val="StyleUnderline"/>
        </w:rPr>
        <w:t xml:space="preserve">ing efforts towards </w:t>
      </w:r>
      <w:r w:rsidRPr="008C4728">
        <w:rPr>
          <w:rStyle w:val="Emphasis"/>
          <w:sz w:val="24"/>
          <w:szCs w:val="24"/>
        </w:rPr>
        <w:t>enhancing democracy</w:t>
      </w:r>
      <w:r w:rsidRPr="007A636E">
        <w:rPr>
          <w:sz w:val="16"/>
          <w:shd w:val="clear" w:color="auto" w:fill="FFFFFF"/>
        </w:rPr>
        <w:t xml:space="preserve"> in various countries </w:t>
      </w:r>
      <w:r w:rsidRPr="008C4728">
        <w:rPr>
          <w:rStyle w:val="Emphasis"/>
          <w:sz w:val="24"/>
          <w:szCs w:val="24"/>
        </w:rPr>
        <w:t>across West Africa</w:t>
      </w:r>
      <w:r w:rsidRPr="007A636E">
        <w:rPr>
          <w:sz w:val="16"/>
          <w:shd w:val="clear" w:color="auto" w:fill="FFFFFF"/>
        </w:rPr>
        <w:t xml:space="preserve">. READ ALSO: Senator </w:t>
      </w:r>
      <w:proofErr w:type="spellStart"/>
      <w:r w:rsidRPr="007A636E">
        <w:rPr>
          <w:sz w:val="16"/>
          <w:shd w:val="clear" w:color="auto" w:fill="FFFFFF"/>
        </w:rPr>
        <w:t>Abaribe</w:t>
      </w:r>
      <w:proofErr w:type="spellEnd"/>
      <w:r w:rsidRPr="007A636E">
        <w:rPr>
          <w:sz w:val="16"/>
          <w:shd w:val="clear" w:color="auto" w:fill="FFFFFF"/>
        </w:rPr>
        <w:t xml:space="preserve"> appears in court after 5 days in DSS custody (photos) She said </w:t>
      </w:r>
      <w:r w:rsidRPr="008C4728">
        <w:rPr>
          <w:rStyle w:val="StyleUnderline"/>
        </w:rPr>
        <w:t>while there has been satisfactory progress in democracy in West Africa</w:t>
      </w:r>
      <w:r w:rsidRPr="008C4728">
        <w:rPr>
          <w:rStyle w:val="Emphasis"/>
        </w:rPr>
        <w:t xml:space="preserve">, </w:t>
      </w:r>
      <w:r w:rsidRPr="008C4728">
        <w:rPr>
          <w:rStyle w:val="Emphasis"/>
          <w:sz w:val="24"/>
          <w:szCs w:val="24"/>
        </w:rPr>
        <w:t xml:space="preserve">peace and security in the region “continues to be confronted with very serious threats including </w:t>
      </w:r>
      <w:proofErr w:type="spellStart"/>
      <w:r w:rsidRPr="008C4728">
        <w:rPr>
          <w:rStyle w:val="Emphasis"/>
          <w:sz w:val="24"/>
          <w:szCs w:val="24"/>
        </w:rPr>
        <w:t>radicalisation</w:t>
      </w:r>
      <w:proofErr w:type="spellEnd"/>
      <w:r w:rsidRPr="008C4728">
        <w:rPr>
          <w:rStyle w:val="Emphasis"/>
          <w:sz w:val="24"/>
          <w:szCs w:val="24"/>
        </w:rPr>
        <w:t xml:space="preserve"> leading to terrorism, instability and insurgency</w:t>
      </w:r>
      <w:r w:rsidRPr="008C4728">
        <w:rPr>
          <w:rStyle w:val="StyleUnderline"/>
        </w:rPr>
        <w:t xml:space="preserve"> in the Sahel as well as here in Nigeria with the menace </w:t>
      </w:r>
      <w:r w:rsidRPr="008C4728">
        <w:rPr>
          <w:rStyle w:val="Emphasis"/>
          <w:sz w:val="24"/>
          <w:szCs w:val="24"/>
        </w:rPr>
        <w:t>of Boko Haram</w:t>
      </w:r>
      <w:r w:rsidRPr="008C4728">
        <w:rPr>
          <w:rStyle w:val="StyleUnderline"/>
        </w:rPr>
        <w:t>.”</w:t>
      </w:r>
      <w:r w:rsidRPr="007A636E">
        <w:rPr>
          <w:sz w:val="16"/>
          <w:shd w:val="clear" w:color="auto" w:fill="FFFFFF"/>
        </w:rPr>
        <w:t xml:space="preserve"> The </w:t>
      </w:r>
      <w:r w:rsidRPr="008C4728">
        <w:rPr>
          <w:b/>
          <w:sz w:val="24"/>
          <w:szCs w:val="24"/>
          <w:u w:val="single"/>
          <w:shd w:val="clear" w:color="auto" w:fill="FFFFFF"/>
        </w:rPr>
        <w:t>Boko Haram</w:t>
      </w:r>
      <w:r w:rsidRPr="007A636E">
        <w:rPr>
          <w:sz w:val="16"/>
          <w:shd w:val="clear" w:color="auto" w:fill="FFFFFF"/>
        </w:rPr>
        <w:t xml:space="preserve"> insurgency </w:t>
      </w:r>
      <w:r w:rsidRPr="008C4728">
        <w:rPr>
          <w:rStyle w:val="Emphasis"/>
          <w:sz w:val="24"/>
          <w:szCs w:val="24"/>
        </w:rPr>
        <w:t>has persisted</w:t>
      </w:r>
      <w:r w:rsidRPr="008C4728">
        <w:rPr>
          <w:rStyle w:val="StyleUnderline"/>
        </w:rPr>
        <w:t xml:space="preserve"> in the north-east </w:t>
      </w:r>
      <w:r w:rsidRPr="008C4728">
        <w:rPr>
          <w:rStyle w:val="Emphasis"/>
          <w:sz w:val="24"/>
          <w:szCs w:val="24"/>
        </w:rPr>
        <w:t>for about 10 years, leading to the loss of many lives and displacement of millions</w:t>
      </w:r>
      <w:r w:rsidRPr="007A636E">
        <w:rPr>
          <w:sz w:val="16"/>
          <w:szCs w:val="24"/>
          <w:shd w:val="clear" w:color="auto" w:fill="FFFFFF"/>
        </w:rPr>
        <w:t>.</w:t>
      </w:r>
      <w:r w:rsidRPr="007A636E">
        <w:rPr>
          <w:sz w:val="16"/>
          <w:shd w:val="clear" w:color="auto" w:fill="FFFFFF"/>
        </w:rPr>
        <w:t xml:space="preserve"> The federal government and the Nigerian Army have at various times said the group has been degraded and does not occupy any territory in the country. But a report by Reuters in May claimed the Islamic State in West African (ISWA), a faction that split out of the Boko Haram sect, is in control of some territories in the northeast. </w:t>
      </w:r>
    </w:p>
    <w:p w:rsidR="00276F3D" w:rsidRPr="008C4728" w:rsidRDefault="00276F3D" w:rsidP="00486A85">
      <w:pPr>
        <w:spacing w:after="0" w:line="240" w:lineRule="auto"/>
        <w:rPr>
          <w:sz w:val="16"/>
          <w:shd w:val="clear" w:color="auto" w:fill="FFFFFF"/>
        </w:rPr>
      </w:pPr>
    </w:p>
    <w:p w:rsidR="00276F3D" w:rsidRPr="008C4728" w:rsidRDefault="00276F3D" w:rsidP="00486A85">
      <w:pPr>
        <w:pStyle w:val="Heading4"/>
        <w:spacing w:before="0" w:line="240" w:lineRule="auto"/>
        <w:rPr>
          <w:rFonts w:cs="Arial"/>
          <w:sz w:val="28"/>
          <w:shd w:val="clear" w:color="auto" w:fill="FFFFFF"/>
        </w:rPr>
      </w:pPr>
      <w:r w:rsidRPr="008C4728">
        <w:rPr>
          <w:rFonts w:cs="Arial"/>
          <w:sz w:val="28"/>
          <w:shd w:val="clear" w:color="auto" w:fill="FFFFFF"/>
        </w:rPr>
        <w:t>Still a major threat in Nigeria</w:t>
      </w:r>
    </w:p>
    <w:p w:rsidR="00276F3D" w:rsidRPr="008C4728" w:rsidRDefault="00276F3D" w:rsidP="00486A85">
      <w:pPr>
        <w:spacing w:after="0" w:line="240" w:lineRule="auto"/>
        <w:rPr>
          <w:shd w:val="clear" w:color="auto" w:fill="FFFFFF"/>
        </w:rPr>
      </w:pPr>
      <w:r w:rsidRPr="008C4728">
        <w:rPr>
          <w:rStyle w:val="Style13ptBold"/>
          <w:sz w:val="28"/>
          <w:szCs w:val="26"/>
        </w:rPr>
        <w:t>This Day 18[This Day; Terrorism Remains Major Threat to Peace, Security in Nigeria, Says EU; 6-26-2018;</w:t>
      </w:r>
      <w:r w:rsidRPr="008C4728">
        <w:rPr>
          <w:b/>
          <w:shd w:val="clear" w:color="auto" w:fill="FFFFFF"/>
        </w:rPr>
        <w:t xml:space="preserve"> </w:t>
      </w:r>
      <w:hyperlink r:id="rId22" w:history="1">
        <w:r w:rsidRPr="008C4728">
          <w:rPr>
            <w:rStyle w:val="Hyperlink"/>
            <w:shd w:val="clear" w:color="auto" w:fill="FFFFFF"/>
          </w:rPr>
          <w:t>https://www.thisdaylive.com/index.php/2018/06/26/terrorism-remains-major-threat-to-peace-security-in-nigeria-says-eu</w:t>
        </w:r>
      </w:hyperlink>
      <w:r w:rsidRPr="008C4728">
        <w:rPr>
          <w:shd w:val="clear" w:color="auto" w:fill="FFFFFF"/>
        </w:rPr>
        <w:t xml:space="preserve">; Nathan </w:t>
      </w:r>
      <w:proofErr w:type="spellStart"/>
      <w:r w:rsidRPr="008C4728">
        <w:rPr>
          <w:shd w:val="clear" w:color="auto" w:fill="FFFFFF"/>
        </w:rPr>
        <w:t>Basman</w:t>
      </w:r>
      <w:proofErr w:type="spellEnd"/>
      <w:r w:rsidRPr="008C4728">
        <w:rPr>
          <w:shd w:val="clear" w:color="auto" w:fill="FFFFFF"/>
        </w:rPr>
        <w:t>]</w:t>
      </w:r>
    </w:p>
    <w:p w:rsidR="00276F3D" w:rsidRPr="007A636E" w:rsidRDefault="00276F3D" w:rsidP="00486A85">
      <w:pPr>
        <w:spacing w:after="0" w:line="240" w:lineRule="auto"/>
        <w:rPr>
          <w:sz w:val="14"/>
        </w:rPr>
      </w:pPr>
      <w:r w:rsidRPr="008C4728">
        <w:rPr>
          <w:rStyle w:val="Emphasis"/>
          <w:sz w:val="24"/>
          <w:szCs w:val="24"/>
        </w:rPr>
        <w:t>Army arrests</w:t>
      </w:r>
      <w:r w:rsidRPr="008C4728">
        <w:rPr>
          <w:rStyle w:val="StyleUnderline"/>
        </w:rPr>
        <w:t xml:space="preserve"> suspected </w:t>
      </w:r>
      <w:r w:rsidRPr="008C4728">
        <w:rPr>
          <w:rStyle w:val="Emphasis"/>
          <w:sz w:val="24"/>
          <w:szCs w:val="24"/>
        </w:rPr>
        <w:t>Boko Haram’s</w:t>
      </w:r>
      <w:r w:rsidRPr="008C4728">
        <w:rPr>
          <w:rStyle w:val="StyleUnderline"/>
        </w:rPr>
        <w:t xml:space="preserve"> fuel </w:t>
      </w:r>
      <w:r w:rsidRPr="008C4728">
        <w:rPr>
          <w:rStyle w:val="Emphasis"/>
          <w:sz w:val="24"/>
          <w:szCs w:val="24"/>
        </w:rPr>
        <w:t>suppliers</w:t>
      </w:r>
      <w:r w:rsidRPr="007A636E">
        <w:rPr>
          <w:sz w:val="14"/>
        </w:rPr>
        <w:t xml:space="preserve"> Senator </w:t>
      </w:r>
      <w:proofErr w:type="spellStart"/>
      <w:r w:rsidRPr="007A636E">
        <w:rPr>
          <w:sz w:val="14"/>
        </w:rPr>
        <w:t>Iroegbu</w:t>
      </w:r>
      <w:proofErr w:type="spellEnd"/>
      <w:r w:rsidRPr="007A636E">
        <w:rPr>
          <w:sz w:val="14"/>
        </w:rPr>
        <w:t xml:space="preserve"> and Alex </w:t>
      </w:r>
      <w:proofErr w:type="spellStart"/>
      <w:r w:rsidRPr="007A636E">
        <w:rPr>
          <w:sz w:val="14"/>
        </w:rPr>
        <w:t>Enumah</w:t>
      </w:r>
      <w:proofErr w:type="spellEnd"/>
      <w:r w:rsidRPr="007A636E">
        <w:rPr>
          <w:sz w:val="14"/>
        </w:rPr>
        <w:t xml:space="preserve"> in Abuja</w:t>
      </w:r>
      <w:r w:rsidRPr="007A636E">
        <w:rPr>
          <w:sz w:val="14"/>
          <w:szCs w:val="24"/>
        </w:rPr>
        <w:t xml:space="preserve"> </w:t>
      </w:r>
      <w:proofErr w:type="gramStart"/>
      <w:r w:rsidRPr="008C4728">
        <w:rPr>
          <w:rStyle w:val="Emphasis"/>
          <w:sz w:val="24"/>
          <w:szCs w:val="24"/>
        </w:rPr>
        <w:t>The</w:t>
      </w:r>
      <w:proofErr w:type="gramEnd"/>
      <w:r w:rsidRPr="008C4728">
        <w:rPr>
          <w:rStyle w:val="StyleUnderline"/>
          <w:sz w:val="24"/>
          <w:szCs w:val="24"/>
        </w:rPr>
        <w:t xml:space="preserve"> </w:t>
      </w:r>
      <w:r w:rsidRPr="008C4728">
        <w:rPr>
          <w:rStyle w:val="Emphasis"/>
          <w:sz w:val="24"/>
          <w:szCs w:val="24"/>
        </w:rPr>
        <w:t>E</w:t>
      </w:r>
      <w:r w:rsidRPr="008C4728">
        <w:rPr>
          <w:rStyle w:val="StyleUnderline"/>
        </w:rPr>
        <w:t xml:space="preserve">uropean </w:t>
      </w:r>
      <w:r w:rsidRPr="008C4728">
        <w:rPr>
          <w:rStyle w:val="Emphasis"/>
          <w:sz w:val="24"/>
          <w:szCs w:val="24"/>
        </w:rPr>
        <w:t>U</w:t>
      </w:r>
      <w:r w:rsidRPr="008C4728">
        <w:rPr>
          <w:rStyle w:val="StyleUnderline"/>
        </w:rPr>
        <w:t xml:space="preserve">nion yesterday </w:t>
      </w:r>
      <w:r w:rsidRPr="008C4728">
        <w:rPr>
          <w:rStyle w:val="Emphasis"/>
          <w:sz w:val="24"/>
          <w:szCs w:val="24"/>
        </w:rPr>
        <w:t>identified act of terrorism</w:t>
      </w:r>
      <w:r w:rsidRPr="008C4728">
        <w:rPr>
          <w:rStyle w:val="StyleUnderline"/>
        </w:rPr>
        <w:t xml:space="preserve">, particularly </w:t>
      </w:r>
      <w:r w:rsidRPr="008C4728">
        <w:rPr>
          <w:rStyle w:val="Emphasis"/>
          <w:sz w:val="24"/>
          <w:szCs w:val="24"/>
        </w:rPr>
        <w:t>in Nigeria</w:t>
      </w:r>
      <w:r w:rsidRPr="008C4728">
        <w:rPr>
          <w:rStyle w:val="StyleUnderline"/>
        </w:rPr>
        <w:t xml:space="preserve">, as </w:t>
      </w:r>
      <w:r w:rsidRPr="008C4728">
        <w:rPr>
          <w:rStyle w:val="Emphasis"/>
          <w:sz w:val="24"/>
          <w:szCs w:val="24"/>
        </w:rPr>
        <w:t>one of the major threats to peace and security in West Africa.</w:t>
      </w:r>
      <w:r w:rsidRPr="008C4728">
        <w:rPr>
          <w:rStyle w:val="StyleUnderline"/>
        </w:rPr>
        <w:t xml:space="preserve"> </w:t>
      </w:r>
      <w:r w:rsidRPr="007A636E">
        <w:rPr>
          <w:sz w:val="14"/>
        </w:rPr>
        <w:t xml:space="preserve">This is coming as troops of 301 Artillery Regiment (General Support), </w:t>
      </w:r>
      <w:r w:rsidRPr="008C4728">
        <w:rPr>
          <w:rStyle w:val="StyleUnderline"/>
        </w:rPr>
        <w:t xml:space="preserve">Nigerian Army, yesterday arrested two suspected Boko Haram’s fuel suppliers in </w:t>
      </w:r>
      <w:proofErr w:type="spellStart"/>
      <w:r w:rsidRPr="008C4728">
        <w:rPr>
          <w:rStyle w:val="StyleUnderline"/>
        </w:rPr>
        <w:t>Nafada</w:t>
      </w:r>
      <w:proofErr w:type="spellEnd"/>
      <w:r w:rsidRPr="008C4728">
        <w:rPr>
          <w:rStyle w:val="StyleUnderline"/>
        </w:rPr>
        <w:t xml:space="preserve">, </w:t>
      </w:r>
      <w:proofErr w:type="spellStart"/>
      <w:r w:rsidRPr="008C4728">
        <w:rPr>
          <w:rStyle w:val="StyleUnderline"/>
        </w:rPr>
        <w:t>Gombe</w:t>
      </w:r>
      <w:proofErr w:type="spellEnd"/>
      <w:r w:rsidRPr="008C4728">
        <w:rPr>
          <w:rStyle w:val="StyleUnderline"/>
        </w:rPr>
        <w:t xml:space="preserve"> State.</w:t>
      </w:r>
      <w:r w:rsidRPr="007A636E">
        <w:rPr>
          <w:sz w:val="14"/>
        </w:rPr>
        <w:t xml:space="preserve"> The Head of the Regional Cooperation, European Union Delegation to Nigeria and the Economic Community of West African States (ECOWAS), Stefania </w:t>
      </w:r>
      <w:proofErr w:type="spellStart"/>
      <w:r w:rsidRPr="007A636E">
        <w:rPr>
          <w:sz w:val="14"/>
        </w:rPr>
        <w:t>Marrone</w:t>
      </w:r>
      <w:proofErr w:type="spellEnd"/>
      <w:r w:rsidRPr="007A636E">
        <w:rPr>
          <w:sz w:val="14"/>
        </w:rPr>
        <w:t xml:space="preserve">, who stated this yesterday in Abuja, lamented that the menace which is prevalent in the North-east region of Nigeria and the Sahel has continued to impact negatively on progress made in the area of democracy. </w:t>
      </w:r>
      <w:proofErr w:type="spellStart"/>
      <w:r w:rsidRPr="007A636E">
        <w:rPr>
          <w:sz w:val="14"/>
        </w:rPr>
        <w:t>Marrone</w:t>
      </w:r>
      <w:proofErr w:type="spellEnd"/>
      <w:r w:rsidRPr="007A636E">
        <w:rPr>
          <w:sz w:val="14"/>
        </w:rPr>
        <w:t xml:space="preserve"> was speaking at the opening of a three-day workshop, </w:t>
      </w:r>
      <w:proofErr w:type="spellStart"/>
      <w:r w:rsidRPr="007A636E">
        <w:rPr>
          <w:sz w:val="14"/>
        </w:rPr>
        <w:t>organised</w:t>
      </w:r>
      <w:proofErr w:type="spellEnd"/>
      <w:r w:rsidRPr="007A636E">
        <w:rPr>
          <w:sz w:val="14"/>
        </w:rPr>
        <w:t xml:space="preserve"> by the ECOWAS Commission for journalists drawn from the 15-member states of the ECOWAS. The workshop is aimed at enhancing the visibility of ECOWAS peace and security interventions in the member states. </w:t>
      </w:r>
      <w:r w:rsidRPr="008C4728">
        <w:rPr>
          <w:rStyle w:val="StyleUnderline"/>
        </w:rPr>
        <w:t xml:space="preserve">“While there has been, in recent times, satisfactory progress in democracy in West Africa, </w:t>
      </w:r>
      <w:r w:rsidRPr="008C4728">
        <w:rPr>
          <w:rStyle w:val="Emphasis"/>
          <w:sz w:val="24"/>
          <w:szCs w:val="24"/>
        </w:rPr>
        <w:t xml:space="preserve">peace and security in West Africa continues to be confronted with very serious threats including </w:t>
      </w:r>
      <w:proofErr w:type="spellStart"/>
      <w:r w:rsidRPr="008C4728">
        <w:rPr>
          <w:rStyle w:val="Emphasis"/>
          <w:sz w:val="24"/>
          <w:szCs w:val="24"/>
        </w:rPr>
        <w:t>radicalisation</w:t>
      </w:r>
      <w:proofErr w:type="spellEnd"/>
      <w:r w:rsidRPr="008C4728">
        <w:rPr>
          <w:rStyle w:val="Emphasis"/>
          <w:sz w:val="24"/>
          <w:szCs w:val="24"/>
        </w:rPr>
        <w:t xml:space="preserve"> leading to terrorism</w:t>
      </w:r>
      <w:r w:rsidRPr="008C4728">
        <w:rPr>
          <w:rStyle w:val="StyleUnderline"/>
          <w:sz w:val="24"/>
          <w:szCs w:val="24"/>
        </w:rPr>
        <w:t>,</w:t>
      </w:r>
      <w:r w:rsidRPr="008C4728">
        <w:rPr>
          <w:rStyle w:val="StyleUnderline"/>
        </w:rPr>
        <w:t xml:space="preserve"> instability and insurgency in the Sahel as well as here in Nigeria with </w:t>
      </w:r>
      <w:r w:rsidRPr="008C4728">
        <w:rPr>
          <w:rStyle w:val="Emphasis"/>
          <w:sz w:val="24"/>
          <w:szCs w:val="24"/>
        </w:rPr>
        <w:t>the menace of Boko Haram</w:t>
      </w:r>
      <w:r w:rsidRPr="008C4728">
        <w:rPr>
          <w:rStyle w:val="StyleUnderline"/>
          <w:sz w:val="24"/>
          <w:szCs w:val="24"/>
        </w:rPr>
        <w:t>,</w:t>
      </w:r>
      <w:r w:rsidRPr="008C4728">
        <w:rPr>
          <w:rStyle w:val="StyleUnderline"/>
        </w:rPr>
        <w:t>” she said.</w:t>
      </w:r>
      <w:r w:rsidRPr="007A636E">
        <w:rPr>
          <w:sz w:val="14"/>
        </w:rPr>
        <w:t xml:space="preserve"> </w:t>
      </w:r>
    </w:p>
    <w:p w:rsidR="00276F3D" w:rsidRPr="008C4728" w:rsidRDefault="00276F3D" w:rsidP="00486A85">
      <w:pPr>
        <w:spacing w:after="0" w:line="240" w:lineRule="auto"/>
        <w:rPr>
          <w:sz w:val="16"/>
        </w:rPr>
      </w:pPr>
    </w:p>
    <w:p w:rsidR="00276F3D" w:rsidRPr="008C4728" w:rsidRDefault="00276F3D" w:rsidP="00486A85">
      <w:pPr>
        <w:spacing w:after="0" w:line="240" w:lineRule="auto"/>
        <w:rPr>
          <w:sz w:val="16"/>
        </w:rPr>
      </w:pPr>
    </w:p>
    <w:p w:rsidR="00276F3D" w:rsidRPr="008C4728" w:rsidRDefault="00276F3D" w:rsidP="00486A85">
      <w:pPr>
        <w:pStyle w:val="Heading4"/>
        <w:spacing w:before="0" w:line="240" w:lineRule="auto"/>
        <w:rPr>
          <w:rStyle w:val="StyleUnderline"/>
          <w:rFonts w:cs="Arial"/>
          <w:szCs w:val="26"/>
          <w:u w:val="none"/>
        </w:rPr>
      </w:pPr>
      <w:r w:rsidRPr="008C4728">
        <w:rPr>
          <w:rStyle w:val="StyleUnderline"/>
          <w:rFonts w:cs="Arial"/>
          <w:szCs w:val="26"/>
          <w:u w:val="none"/>
        </w:rPr>
        <w:t>Boko Haram Use of Children and Women</w:t>
      </w:r>
    </w:p>
    <w:p w:rsidR="00276F3D" w:rsidRPr="008C4728" w:rsidRDefault="00276F3D" w:rsidP="00486A85">
      <w:pPr>
        <w:spacing w:after="0" w:line="240" w:lineRule="auto"/>
        <w:rPr>
          <w:rStyle w:val="StyleUnderline"/>
          <w:sz w:val="28"/>
          <w:szCs w:val="26"/>
        </w:rPr>
      </w:pPr>
      <w:proofErr w:type="spellStart"/>
      <w:r w:rsidRPr="008C4728">
        <w:rPr>
          <w:rStyle w:val="StyleUnderline"/>
          <w:b/>
          <w:sz w:val="28"/>
          <w:szCs w:val="26"/>
        </w:rPr>
        <w:t>Meservey</w:t>
      </w:r>
      <w:proofErr w:type="spellEnd"/>
      <w:r w:rsidRPr="008C4728">
        <w:rPr>
          <w:rStyle w:val="StyleUnderline"/>
          <w:b/>
          <w:sz w:val="28"/>
          <w:szCs w:val="26"/>
        </w:rPr>
        <w:t xml:space="preserve"> 18</w:t>
      </w:r>
      <w:r w:rsidRPr="008C4728">
        <w:rPr>
          <w:rStyle w:val="StyleUnderline"/>
        </w:rPr>
        <w:t xml:space="preserve">[Joshua </w:t>
      </w:r>
      <w:proofErr w:type="spellStart"/>
      <w:r w:rsidRPr="008C4728">
        <w:rPr>
          <w:rStyle w:val="StyleUnderline"/>
        </w:rPr>
        <w:t>Meservey</w:t>
      </w:r>
      <w:proofErr w:type="spellEnd"/>
      <w:r w:rsidRPr="008C4728">
        <w:rPr>
          <w:rStyle w:val="StyleUnderline"/>
        </w:rPr>
        <w:t xml:space="preserve">; </w:t>
      </w:r>
      <w:r w:rsidRPr="007A636E">
        <w:rPr>
          <w:spacing w:val="2"/>
          <w:sz w:val="16"/>
        </w:rPr>
        <w:t xml:space="preserve">Senior Policy Analyst, Africa and the Middle East, Douglas and Sarah Allison Center for Foreign Policy; Boko Haram’s Sick Ploy to Turn Girls Into Suicide Bombers; 6-20-2018; </w:t>
      </w:r>
      <w:hyperlink r:id="rId23" w:history="1">
        <w:r w:rsidRPr="007A636E">
          <w:rPr>
            <w:rStyle w:val="Hyperlink"/>
            <w:spacing w:val="2"/>
            <w:sz w:val="16"/>
          </w:rPr>
          <w:t>https://www.heritage.org/terrorism/commentary/boko-harams-sick-ploy-turn-girls-suicide-bombers</w:t>
        </w:r>
      </w:hyperlink>
      <w:r w:rsidRPr="007A636E">
        <w:rPr>
          <w:spacing w:val="2"/>
          <w:sz w:val="16"/>
        </w:rPr>
        <w:t xml:space="preserve">; Nathan </w:t>
      </w:r>
      <w:proofErr w:type="spellStart"/>
      <w:r w:rsidRPr="007A636E">
        <w:rPr>
          <w:spacing w:val="2"/>
          <w:sz w:val="16"/>
        </w:rPr>
        <w:t>Basman</w:t>
      </w:r>
      <w:proofErr w:type="spellEnd"/>
      <w:r w:rsidRPr="007A636E">
        <w:rPr>
          <w:spacing w:val="2"/>
          <w:sz w:val="16"/>
        </w:rPr>
        <w:t>]</w:t>
      </w:r>
    </w:p>
    <w:p w:rsidR="00276F3D" w:rsidRPr="008C4728" w:rsidRDefault="00276F3D" w:rsidP="00486A85">
      <w:pPr>
        <w:spacing w:after="0" w:line="240" w:lineRule="auto"/>
        <w:rPr>
          <w:rStyle w:val="StyleUnderline"/>
        </w:rPr>
      </w:pPr>
      <w:r w:rsidRPr="008C4728">
        <w:rPr>
          <w:rStyle w:val="StyleUnderline"/>
        </w:rPr>
        <w:t xml:space="preserve">The Islamist terrorist group </w:t>
      </w:r>
      <w:r w:rsidRPr="008C4728">
        <w:rPr>
          <w:rStyle w:val="Emphasis"/>
          <w:sz w:val="24"/>
          <w:szCs w:val="24"/>
        </w:rPr>
        <w:t>Boko Haram gained worldwide infamy</w:t>
      </w:r>
      <w:r w:rsidRPr="008C4728">
        <w:rPr>
          <w:rStyle w:val="StyleUnderline"/>
        </w:rPr>
        <w:t xml:space="preserve"> </w:t>
      </w:r>
      <w:r w:rsidRPr="007A636E">
        <w:rPr>
          <w:sz w:val="14"/>
        </w:rPr>
        <w:t xml:space="preserve">in April 2014 </w:t>
      </w:r>
      <w:r w:rsidRPr="008C4728">
        <w:rPr>
          <w:rStyle w:val="Emphasis"/>
          <w:sz w:val="24"/>
          <w:szCs w:val="24"/>
        </w:rPr>
        <w:t>when it kidnapped 276 girls</w:t>
      </w:r>
      <w:r w:rsidRPr="008C4728">
        <w:rPr>
          <w:rStyle w:val="StyleUnderline"/>
        </w:rPr>
        <w:t xml:space="preserve"> from a boarding school in Chibok, Nigeria. </w:t>
      </w:r>
      <w:r w:rsidRPr="007A636E">
        <w:rPr>
          <w:sz w:val="14"/>
        </w:rPr>
        <w:t xml:space="preserve">Now, </w:t>
      </w:r>
      <w:r w:rsidRPr="008C4728">
        <w:rPr>
          <w:rStyle w:val="StyleUnderline"/>
        </w:rPr>
        <w:t xml:space="preserve">thanks to </w:t>
      </w:r>
      <w:hyperlink r:id="rId24" w:history="1">
        <w:r w:rsidRPr="008C4728">
          <w:rPr>
            <w:rStyle w:val="StyleUnderline"/>
          </w:rPr>
          <w:t>two recent</w:t>
        </w:r>
      </w:hyperlink>
      <w:r w:rsidRPr="008C4728">
        <w:rPr>
          <w:rStyle w:val="StyleUnderline"/>
        </w:rPr>
        <w:t xml:space="preserve"> </w:t>
      </w:r>
      <w:hyperlink r:id="rId25" w:history="1">
        <w:r w:rsidRPr="008C4728">
          <w:rPr>
            <w:rStyle w:val="StyleUnderline"/>
          </w:rPr>
          <w:t>studies</w:t>
        </w:r>
      </w:hyperlink>
      <w:r w:rsidRPr="008C4728">
        <w:rPr>
          <w:rStyle w:val="StyleUnderline"/>
        </w:rPr>
        <w:t xml:space="preserve"> </w:t>
      </w:r>
      <w:r w:rsidRPr="007A636E">
        <w:rPr>
          <w:sz w:val="14"/>
        </w:rPr>
        <w:t xml:space="preserve">published by the Combating Terrorism Center at the U.S. Military Academy at West Point, New York, and authored by Elizabeth Pearson and Jason Warner and Hilary </w:t>
      </w:r>
      <w:proofErr w:type="spellStart"/>
      <w:r w:rsidRPr="007A636E">
        <w:rPr>
          <w:sz w:val="14"/>
        </w:rPr>
        <w:t>Matfess</w:t>
      </w:r>
      <w:proofErr w:type="spellEnd"/>
      <w:r w:rsidRPr="007A636E">
        <w:rPr>
          <w:sz w:val="14"/>
        </w:rPr>
        <w:t xml:space="preserve"> respectively, </w:t>
      </w:r>
      <w:r w:rsidRPr="008C4728">
        <w:rPr>
          <w:rStyle w:val="StyleUnderline"/>
        </w:rPr>
        <w:t xml:space="preserve">we know that the kidnapping raid was the beginning of an appalling evolution in Boko Haram’s use of women and girls in its terrorist activities. </w:t>
      </w:r>
      <w:r w:rsidRPr="007A636E">
        <w:rPr>
          <w:sz w:val="14"/>
        </w:rPr>
        <w:t xml:space="preserve">Prior to 2014, Boko Haram used only male suicide bombers. Two months after the Chibok kidnappings, however, </w:t>
      </w:r>
      <w:r w:rsidRPr="008C4728">
        <w:rPr>
          <w:rStyle w:val="Emphasis"/>
          <w:sz w:val="24"/>
          <w:szCs w:val="24"/>
        </w:rPr>
        <w:t>the group dispatched</w:t>
      </w:r>
      <w:r w:rsidRPr="008C4728">
        <w:rPr>
          <w:rStyle w:val="StyleUnderline"/>
        </w:rPr>
        <w:t xml:space="preserve"> its first </w:t>
      </w:r>
      <w:r w:rsidRPr="008C4728">
        <w:rPr>
          <w:rStyle w:val="Emphasis"/>
          <w:sz w:val="24"/>
          <w:szCs w:val="24"/>
        </w:rPr>
        <w:t>female suicide bomber, which proved to be the start of a terrible trend</w:t>
      </w:r>
      <w:r w:rsidRPr="008C4728">
        <w:rPr>
          <w:rStyle w:val="StyleUnderline"/>
          <w:sz w:val="24"/>
          <w:szCs w:val="24"/>
        </w:rPr>
        <w:t>.</w:t>
      </w:r>
      <w:r w:rsidRPr="007A636E">
        <w:rPr>
          <w:sz w:val="14"/>
        </w:rPr>
        <w:t xml:space="preserve"> By the end of 2014, females had perpetrated the majority of all bombings that year in attacks where the bomber’s gender was ascertained. </w:t>
      </w:r>
      <w:r w:rsidRPr="008C4728">
        <w:rPr>
          <w:rStyle w:val="StyleUnderline"/>
        </w:rPr>
        <w:t xml:space="preserve">From June 2014 to the end of February of this year, </w:t>
      </w:r>
      <w:r w:rsidRPr="008C4728">
        <w:rPr>
          <w:rStyle w:val="Emphasis"/>
          <w:sz w:val="24"/>
          <w:szCs w:val="24"/>
        </w:rPr>
        <w:t>the group deployed 469 female suicide bombers who killed more than 1,200 people and injured nearly 3,000 others</w:t>
      </w:r>
      <w:r w:rsidRPr="008C4728">
        <w:rPr>
          <w:rStyle w:val="StyleUnderline"/>
          <w:sz w:val="24"/>
          <w:szCs w:val="24"/>
        </w:rPr>
        <w:t>.</w:t>
      </w:r>
      <w:r w:rsidRPr="008C4728">
        <w:rPr>
          <w:rStyle w:val="StyleUnderline"/>
        </w:rPr>
        <w:t xml:space="preserve"> That means that Boko Haram has now used, </w:t>
      </w:r>
      <w:r w:rsidRPr="007A636E">
        <w:rPr>
          <w:sz w:val="14"/>
        </w:rPr>
        <w:t xml:space="preserve">by a significant margin, </w:t>
      </w:r>
      <w:r w:rsidRPr="008C4728">
        <w:rPr>
          <w:rStyle w:val="StyleUnderline"/>
        </w:rPr>
        <w:t>more female suicide bombers than any other terrorist group in history</w:t>
      </w:r>
      <w:r w:rsidRPr="007A636E">
        <w:rPr>
          <w:sz w:val="14"/>
        </w:rPr>
        <w:t xml:space="preserve">. There is no evidence, however, that a Chibok girl has ever been a bomber. Boko Haram probably considered them too valuable for such use. The international outpouring of horror over the kidnappings, however, likely alerted the group to the power of using females, particularly girls, in attacks, and spurred the use of its awful new tactic. There are other reasons </w:t>
      </w:r>
      <w:r w:rsidRPr="008C4728">
        <w:rPr>
          <w:rStyle w:val="Emphasis"/>
          <w:sz w:val="24"/>
          <w:szCs w:val="24"/>
        </w:rPr>
        <w:t>Boko Haram uses women for these types of attacks</w:t>
      </w:r>
      <w:r w:rsidRPr="008C4728">
        <w:rPr>
          <w:rStyle w:val="StyleUnderline"/>
          <w:sz w:val="24"/>
          <w:szCs w:val="24"/>
        </w:rPr>
        <w:t>.</w:t>
      </w:r>
      <w:r w:rsidRPr="008C4728">
        <w:rPr>
          <w:rStyle w:val="StyleUnderline"/>
        </w:rPr>
        <w:t xml:space="preserve"> Women are generally viewed with less suspicion than men are</w:t>
      </w:r>
      <w:r w:rsidRPr="007A636E">
        <w:rPr>
          <w:sz w:val="14"/>
        </w:rPr>
        <w:t>, and Nigerian cultural norms forbid a man from touching a woman in the way required to search for explosives</w:t>
      </w:r>
      <w:r w:rsidRPr="008C4728">
        <w:rPr>
          <w:rStyle w:val="Emphasis"/>
        </w:rPr>
        <w:t xml:space="preserve">. </w:t>
      </w:r>
      <w:r w:rsidRPr="008C4728">
        <w:rPr>
          <w:rStyle w:val="Emphasis"/>
          <w:sz w:val="24"/>
          <w:szCs w:val="24"/>
        </w:rPr>
        <w:t>The clothing worn by Nigerian women can also more easily conceal an explosive device</w:t>
      </w:r>
      <w:r w:rsidRPr="008C4728">
        <w:rPr>
          <w:rStyle w:val="StyleUnderline"/>
          <w:sz w:val="24"/>
          <w:szCs w:val="24"/>
        </w:rPr>
        <w:t>.</w:t>
      </w:r>
      <w:r w:rsidRPr="008C4728">
        <w:rPr>
          <w:rStyle w:val="StyleUnderline"/>
        </w:rPr>
        <w:t xml:space="preserve"> Boko Haram has even begun experimenting with male suicide bombers disguising themselves as females.</w:t>
      </w:r>
      <w:r w:rsidRPr="007A636E">
        <w:rPr>
          <w:sz w:val="14"/>
        </w:rPr>
        <w:t xml:space="preserve"> </w:t>
      </w:r>
      <w:r w:rsidRPr="008C4728">
        <w:rPr>
          <w:rStyle w:val="StyleUnderline"/>
        </w:rPr>
        <w:t xml:space="preserve">It </w:t>
      </w:r>
      <w:r w:rsidRPr="007A636E">
        <w:rPr>
          <w:sz w:val="14"/>
        </w:rPr>
        <w:t xml:space="preserve">also </w:t>
      </w:r>
      <w:r w:rsidRPr="008C4728">
        <w:rPr>
          <w:rStyle w:val="StyleUnderline"/>
        </w:rPr>
        <w:t>wants to reserve male fighters for combat-related roles</w:t>
      </w:r>
      <w:r w:rsidRPr="007A636E">
        <w:rPr>
          <w:sz w:val="14"/>
        </w:rPr>
        <w:t xml:space="preserve">. The evolution </w:t>
      </w:r>
      <w:r w:rsidRPr="007A636E">
        <w:rPr>
          <w:sz w:val="14"/>
          <w:szCs w:val="24"/>
        </w:rPr>
        <w:t xml:space="preserve">of </w:t>
      </w:r>
      <w:r w:rsidRPr="008C4728">
        <w:rPr>
          <w:rStyle w:val="Emphasis"/>
          <w:sz w:val="24"/>
          <w:szCs w:val="24"/>
        </w:rPr>
        <w:t>Boko Haram’s bombing campaign also includes the increasing use of children</w:t>
      </w:r>
      <w:r w:rsidRPr="008C4728">
        <w:rPr>
          <w:rStyle w:val="StyleUnderline"/>
        </w:rPr>
        <w:t>. The group sees them as “cheap labor</w:t>
      </w:r>
      <w:r w:rsidRPr="008C4728">
        <w:rPr>
          <w:rStyle w:val="StyleUnderline"/>
          <w:sz w:val="16"/>
        </w:rPr>
        <w:t>,” easily replenished through kidnappings</w:t>
      </w:r>
      <w:r w:rsidRPr="008C4728">
        <w:rPr>
          <w:rStyle w:val="StyleUnderline"/>
        </w:rPr>
        <w:t>, and has at least twice deployed girls as young as 7 as suicide bombers</w:t>
      </w:r>
      <w:r w:rsidRPr="008C4728">
        <w:rPr>
          <w:rStyle w:val="StyleUnderline"/>
          <w:sz w:val="24"/>
          <w:szCs w:val="24"/>
        </w:rPr>
        <w:t xml:space="preserve">. </w:t>
      </w:r>
      <w:r w:rsidRPr="008C4728">
        <w:rPr>
          <w:rStyle w:val="Emphasis"/>
          <w:sz w:val="24"/>
          <w:szCs w:val="24"/>
        </w:rPr>
        <w:t>Children have many of the same tactical advantages females do</w:t>
      </w:r>
      <w:r w:rsidRPr="008C4728">
        <w:rPr>
          <w:rStyle w:val="StyleUnderline"/>
        </w:rPr>
        <w:t xml:space="preserve"> </w:t>
      </w:r>
      <w:r w:rsidRPr="007A636E">
        <w:rPr>
          <w:sz w:val="14"/>
        </w:rPr>
        <w:t xml:space="preserve">when carrying out attacks. The public views them as unthreatening, making it easier to avoid detection while reaching the target. Children are often easy to coerce or manipulate, particularly those ripped from their families in kidnappings. Some Boko Haram members may even offer their own children as bombers as a sign of allegiance to the cause. Children that grow up in the group are likely indoctrinated as well to glorify extreme violence, and some may aspire to be suicide bombers. There are also </w:t>
      </w:r>
      <w:hyperlink r:id="rId26" w:history="1">
        <w:r w:rsidRPr="008C4728">
          <w:rPr>
            <w:rStyle w:val="StyleUnderline"/>
          </w:rPr>
          <w:t>increasing</w:t>
        </w:r>
      </w:hyperlink>
      <w:r w:rsidRPr="008C4728">
        <w:rPr>
          <w:rStyle w:val="StyleUnderline"/>
        </w:rPr>
        <w:t xml:space="preserve"> </w:t>
      </w:r>
      <w:hyperlink r:id="rId27" w:history="1">
        <w:r w:rsidRPr="008C4728">
          <w:rPr>
            <w:rStyle w:val="StyleUnderline"/>
          </w:rPr>
          <w:t>reports</w:t>
        </w:r>
      </w:hyperlink>
      <w:r w:rsidRPr="008C4728">
        <w:rPr>
          <w:rStyle w:val="StyleUnderline"/>
        </w:rPr>
        <w:t xml:space="preserve"> of </w:t>
      </w:r>
      <w:r w:rsidRPr="008C4728">
        <w:rPr>
          <w:rStyle w:val="Emphasis"/>
          <w:sz w:val="24"/>
          <w:szCs w:val="24"/>
        </w:rPr>
        <w:t>Boko Haram fighter</w:t>
      </w:r>
      <w:r w:rsidRPr="008C4728">
        <w:rPr>
          <w:rStyle w:val="StyleUnderline"/>
          <w:sz w:val="24"/>
          <w:szCs w:val="24"/>
        </w:rPr>
        <w:t>s</w:t>
      </w:r>
      <w:r w:rsidRPr="008C4728">
        <w:rPr>
          <w:rStyle w:val="StyleUnderline"/>
        </w:rPr>
        <w:t>, including children</w:t>
      </w:r>
      <w:r w:rsidRPr="008C4728">
        <w:rPr>
          <w:rStyle w:val="Emphasis"/>
        </w:rPr>
        <w:t xml:space="preserve">, </w:t>
      </w:r>
      <w:r w:rsidRPr="008C4728">
        <w:rPr>
          <w:rStyle w:val="Emphasis"/>
          <w:sz w:val="24"/>
          <w:szCs w:val="24"/>
        </w:rPr>
        <w:t>being drugged with Tramadol</w:t>
      </w:r>
      <w:r w:rsidRPr="007A636E">
        <w:rPr>
          <w:sz w:val="14"/>
        </w:rPr>
        <w:t xml:space="preserve">, a synthetic opioid popular in West Africa. That’s presumably to </w:t>
      </w:r>
      <w:r w:rsidRPr="008C4728">
        <w:rPr>
          <w:rStyle w:val="Emphasis"/>
          <w:sz w:val="24"/>
          <w:szCs w:val="24"/>
        </w:rPr>
        <w:t>make them more willing to launch dangerous attacks</w:t>
      </w:r>
      <w:r w:rsidRPr="008C4728">
        <w:rPr>
          <w:rStyle w:val="StyleUnderline"/>
        </w:rPr>
        <w:t xml:space="preserve">, including suicide bombings. </w:t>
      </w:r>
    </w:p>
    <w:p w:rsidR="00276F3D" w:rsidRPr="008C4728" w:rsidRDefault="00276F3D" w:rsidP="00486A85">
      <w:pPr>
        <w:spacing w:after="0" w:line="240" w:lineRule="auto"/>
        <w:rPr>
          <w:rStyle w:val="StyleUnderline"/>
        </w:rPr>
      </w:pPr>
    </w:p>
    <w:p w:rsidR="00276F3D" w:rsidRPr="008C4728" w:rsidRDefault="00276F3D" w:rsidP="00486A85">
      <w:pPr>
        <w:pStyle w:val="Heading4"/>
        <w:spacing w:before="0" w:line="240" w:lineRule="auto"/>
        <w:rPr>
          <w:rFonts w:cs="Arial"/>
          <w:sz w:val="28"/>
          <w:szCs w:val="26"/>
        </w:rPr>
      </w:pPr>
      <w:r w:rsidRPr="008C4728">
        <w:rPr>
          <w:rFonts w:cs="Arial"/>
          <w:sz w:val="28"/>
          <w:szCs w:val="26"/>
        </w:rPr>
        <w:t>Boko Haram still a threat</w:t>
      </w:r>
    </w:p>
    <w:p w:rsidR="00276F3D" w:rsidRPr="008C4728" w:rsidRDefault="00B476FB" w:rsidP="00486A85">
      <w:pPr>
        <w:spacing w:after="0" w:line="240" w:lineRule="auto"/>
        <w:rPr>
          <w:sz w:val="20"/>
        </w:rPr>
      </w:pPr>
      <w:hyperlink r:id="rId28" w:tooltip="Posts by Elysée Martin Atangana" w:history="1">
        <w:r w:rsidR="00276F3D" w:rsidRPr="008C4728">
          <w:rPr>
            <w:rStyle w:val="Hyperlink"/>
            <w:b/>
            <w:sz w:val="28"/>
          </w:rPr>
          <w:t>Atangana</w:t>
        </w:r>
      </w:hyperlink>
      <w:r w:rsidR="00276F3D" w:rsidRPr="008C4728">
        <w:rPr>
          <w:b/>
          <w:sz w:val="28"/>
        </w:rPr>
        <w:t xml:space="preserve"> 18 </w:t>
      </w:r>
      <w:proofErr w:type="gramStart"/>
      <w:r w:rsidR="00276F3D" w:rsidRPr="008C4728">
        <w:rPr>
          <w:sz w:val="20"/>
        </w:rPr>
        <w:t xml:space="preserve">[ </w:t>
      </w:r>
      <w:proofErr w:type="gramEnd"/>
      <w:r w:rsidR="00393DA2" w:rsidRPr="008C4728">
        <w:fldChar w:fldCharType="begin"/>
      </w:r>
      <w:r w:rsidR="00393DA2" w:rsidRPr="008C4728">
        <w:instrText xml:space="preserve"> HYPERLINK "https://www.foreignpolicyjournal.com/author/elysee-martin-atangana/" \o "Posts by Elysée Martin Atangana" </w:instrText>
      </w:r>
      <w:r w:rsidR="00393DA2" w:rsidRPr="008C4728">
        <w:fldChar w:fldCharType="separate"/>
      </w:r>
      <w:r w:rsidR="00276F3D" w:rsidRPr="008C4728">
        <w:rPr>
          <w:rStyle w:val="Hyperlink"/>
          <w:sz w:val="20"/>
        </w:rPr>
        <w:t>Elysée Martin Atangana</w:t>
      </w:r>
      <w:r w:rsidR="00393DA2" w:rsidRPr="008C4728">
        <w:rPr>
          <w:rStyle w:val="Hyperlink"/>
          <w:sz w:val="20"/>
        </w:rPr>
        <w:fldChar w:fldCharType="end"/>
      </w:r>
      <w:r w:rsidR="00276F3D" w:rsidRPr="008C4728">
        <w:rPr>
          <w:sz w:val="20"/>
        </w:rPr>
        <w:t xml:space="preserve">:  Jun 5, 2018 writer for foreign policy journal has 2 masters degrees on foreign policy. Why does Boko Haram remain a regional threat in the Lake Chad Basin? </w:t>
      </w:r>
      <w:hyperlink r:id="rId29" w:history="1">
        <w:r w:rsidR="00276F3D" w:rsidRPr="008C4728">
          <w:rPr>
            <w:rStyle w:val="Hyperlink"/>
            <w:sz w:val="20"/>
          </w:rPr>
          <w:t>https://www.foreignpolicyjournal.com/2018/06/05/why-does-boko-haram-remain-a-regional-threat-in-the-lake-chad-basin///</w:t>
        </w:r>
      </w:hyperlink>
      <w:r w:rsidR="00276F3D" w:rsidRPr="008C4728">
        <w:rPr>
          <w:sz w:val="20"/>
        </w:rPr>
        <w:t xml:space="preserve"> </w:t>
      </w:r>
      <w:proofErr w:type="spellStart"/>
      <w:proofErr w:type="gramStart"/>
      <w:r w:rsidR="00276F3D" w:rsidRPr="008C4728">
        <w:rPr>
          <w:sz w:val="20"/>
        </w:rPr>
        <w:t>kara</w:t>
      </w:r>
      <w:proofErr w:type="spellEnd"/>
      <w:proofErr w:type="gramEnd"/>
      <w:r w:rsidR="00276F3D" w:rsidRPr="008C4728">
        <w:rPr>
          <w:sz w:val="20"/>
        </w:rPr>
        <w:t xml:space="preserve"> Koshy]</w:t>
      </w:r>
    </w:p>
    <w:p w:rsidR="00276F3D" w:rsidRPr="007A636E" w:rsidRDefault="00276F3D" w:rsidP="00486A85">
      <w:pPr>
        <w:spacing w:after="0" w:line="240" w:lineRule="auto"/>
        <w:rPr>
          <w:sz w:val="16"/>
          <w:szCs w:val="16"/>
        </w:rPr>
      </w:pPr>
      <w:r w:rsidRPr="007A636E">
        <w:rPr>
          <w:sz w:val="16"/>
          <w:szCs w:val="16"/>
        </w:rPr>
        <w:t>Boko Haram </w:t>
      </w:r>
      <w:hyperlink r:id="rId30" w:history="1">
        <w:r w:rsidRPr="007A636E">
          <w:rPr>
            <w:rStyle w:val="Hyperlink"/>
            <w:sz w:val="16"/>
          </w:rPr>
          <w:t>has been technically defeated</w:t>
        </w:r>
      </w:hyperlink>
      <w:r w:rsidRPr="007A636E">
        <w:rPr>
          <w:sz w:val="16"/>
          <w:szCs w:val="16"/>
        </w:rPr>
        <w:t xml:space="preserve">, declared the Nigerian president </w:t>
      </w:r>
      <w:proofErr w:type="spellStart"/>
      <w:r w:rsidRPr="007A636E">
        <w:rPr>
          <w:sz w:val="16"/>
          <w:szCs w:val="16"/>
        </w:rPr>
        <w:t>Mohammadou</w:t>
      </w:r>
      <w:proofErr w:type="spellEnd"/>
      <w:r w:rsidRPr="007A636E">
        <w:rPr>
          <w:sz w:val="16"/>
          <w:szCs w:val="16"/>
        </w:rPr>
        <w:t xml:space="preserve"> </w:t>
      </w:r>
      <w:proofErr w:type="spellStart"/>
      <w:r w:rsidRPr="007A636E">
        <w:rPr>
          <w:sz w:val="16"/>
          <w:szCs w:val="16"/>
        </w:rPr>
        <w:t>Buhari</w:t>
      </w:r>
      <w:proofErr w:type="spellEnd"/>
      <w:r w:rsidRPr="007A636E">
        <w:rPr>
          <w:sz w:val="16"/>
          <w:szCs w:val="16"/>
        </w:rPr>
        <w:t xml:space="preserve"> in 2015 and again more recently. Nonetheless, </w:t>
      </w:r>
      <w:r w:rsidRPr="008C4728">
        <w:rPr>
          <w:u w:val="single"/>
        </w:rPr>
        <w:t>there has been a series of violent attacks at the hands of this terrorist group, including the </w:t>
      </w:r>
      <w:hyperlink r:id="rId31" w:history="1">
        <w:r w:rsidRPr="008C4728">
          <w:rPr>
            <w:rStyle w:val="Hyperlink"/>
            <w:u w:val="single"/>
          </w:rPr>
          <w:t xml:space="preserve">invasion and brief occupation of </w:t>
        </w:r>
        <w:proofErr w:type="spellStart"/>
        <w:r w:rsidRPr="008C4728">
          <w:rPr>
            <w:rStyle w:val="Hyperlink"/>
            <w:u w:val="single"/>
          </w:rPr>
          <w:t>Bosso</w:t>
        </w:r>
        <w:proofErr w:type="spellEnd"/>
        <w:r w:rsidRPr="008C4728">
          <w:rPr>
            <w:rStyle w:val="Hyperlink"/>
            <w:u w:val="single"/>
          </w:rPr>
          <w:t xml:space="preserve"> in Niger in 2016</w:t>
        </w:r>
      </w:hyperlink>
      <w:r w:rsidRPr="008C4728">
        <w:rPr>
          <w:u w:val="single"/>
        </w:rPr>
        <w:t>and the recent </w:t>
      </w:r>
      <w:hyperlink r:id="rId32" w:history="1">
        <w:r w:rsidRPr="008C4728">
          <w:rPr>
            <w:rStyle w:val="Hyperlink"/>
            <w:u w:val="single"/>
          </w:rPr>
          <w:t>second wave of girls’ abduction in Nigeria</w:t>
        </w:r>
      </w:hyperlink>
      <w:r w:rsidRPr="008C4728">
        <w:rPr>
          <w:u w:val="single"/>
        </w:rPr>
        <w:t>, which met no military resistance</w:t>
      </w:r>
      <w:r w:rsidRPr="007A636E">
        <w:rPr>
          <w:sz w:val="16"/>
          <w:szCs w:val="16"/>
        </w:rPr>
        <w:t>. The </w:t>
      </w:r>
      <w:hyperlink r:id="rId33" w:history="1">
        <w:r w:rsidRPr="007A636E">
          <w:rPr>
            <w:rStyle w:val="Hyperlink"/>
            <w:sz w:val="16"/>
          </w:rPr>
          <w:t xml:space="preserve">group struck in </w:t>
        </w:r>
        <w:proofErr w:type="spellStart"/>
        <w:r w:rsidRPr="007A636E">
          <w:rPr>
            <w:rStyle w:val="Hyperlink"/>
            <w:sz w:val="16"/>
          </w:rPr>
          <w:t>Tchoukou</w:t>
        </w:r>
        <w:proofErr w:type="spellEnd"/>
        <w:r w:rsidRPr="007A636E">
          <w:rPr>
            <w:rStyle w:val="Hyperlink"/>
            <w:sz w:val="16"/>
          </w:rPr>
          <w:t xml:space="preserve"> Island</w:t>
        </w:r>
      </w:hyperlink>
      <w:r w:rsidRPr="007A636E">
        <w:rPr>
          <w:sz w:val="16"/>
          <w:szCs w:val="16"/>
        </w:rPr>
        <w:t> in earlier this year and conducted a </w:t>
      </w:r>
      <w:hyperlink r:id="rId34" w:history="1">
        <w:r w:rsidRPr="007A636E">
          <w:rPr>
            <w:rStyle w:val="Hyperlink"/>
            <w:sz w:val="16"/>
          </w:rPr>
          <w:t>deadly incursion in Cameroon</w:t>
        </w:r>
      </w:hyperlink>
      <w:r w:rsidRPr="007A636E">
        <w:rPr>
          <w:sz w:val="16"/>
          <w:szCs w:val="16"/>
        </w:rPr>
        <w:t> a few weeks ago.</w:t>
      </w:r>
    </w:p>
    <w:p w:rsidR="00276F3D" w:rsidRPr="008C4728" w:rsidRDefault="00276F3D" w:rsidP="00486A85">
      <w:pPr>
        <w:spacing w:after="0" w:line="240" w:lineRule="auto"/>
        <w:rPr>
          <w:u w:val="single"/>
        </w:rPr>
      </w:pPr>
      <w:r w:rsidRPr="007A636E">
        <w:rPr>
          <w:sz w:val="14"/>
          <w:szCs w:val="16"/>
        </w:rPr>
        <w:t xml:space="preserve">Boko Haram, in fact, remains an important source of insecurity and instability in the Lake Chad Basin. </w:t>
      </w:r>
      <w:r w:rsidRPr="008C4728">
        <w:rPr>
          <w:u w:val="single"/>
        </w:rPr>
        <w:t>It’s far from defeated.</w:t>
      </w:r>
    </w:p>
    <w:p w:rsidR="00276F3D" w:rsidRPr="007A636E" w:rsidRDefault="00276F3D" w:rsidP="00486A85">
      <w:pPr>
        <w:spacing w:after="0" w:line="240" w:lineRule="auto"/>
        <w:rPr>
          <w:sz w:val="16"/>
          <w:szCs w:val="16"/>
        </w:rPr>
      </w:pPr>
      <w:r w:rsidRPr="007A636E">
        <w:rPr>
          <w:sz w:val="16"/>
          <w:szCs w:val="16"/>
        </w:rPr>
        <w:t>Starting as a </w:t>
      </w:r>
      <w:hyperlink r:id="rId35" w:history="1">
        <w:r w:rsidRPr="007A636E">
          <w:rPr>
            <w:rStyle w:val="Hyperlink"/>
            <w:sz w:val="16"/>
          </w:rPr>
          <w:t>social and political movement in 2002</w:t>
        </w:r>
      </w:hyperlink>
      <w:r w:rsidRPr="007A636E">
        <w:rPr>
          <w:sz w:val="16"/>
          <w:szCs w:val="16"/>
        </w:rPr>
        <w:t xml:space="preserve">, </w:t>
      </w:r>
      <w:r w:rsidRPr="008C4728">
        <w:rPr>
          <w:u w:val="single"/>
        </w:rPr>
        <w:t>Boko Haram shifted to become a violent terrorist organization after the murder of more than 900 members</w:t>
      </w:r>
      <w:r w:rsidRPr="007A636E">
        <w:rPr>
          <w:sz w:val="16"/>
          <w:szCs w:val="16"/>
        </w:rPr>
        <w:t xml:space="preserve">, including its former leader Mohamed </w:t>
      </w:r>
      <w:proofErr w:type="spellStart"/>
      <w:r w:rsidRPr="007A636E">
        <w:rPr>
          <w:sz w:val="16"/>
          <w:szCs w:val="16"/>
        </w:rPr>
        <w:t>Yussuf</w:t>
      </w:r>
      <w:proofErr w:type="spellEnd"/>
      <w:r w:rsidRPr="007A636E">
        <w:rPr>
          <w:sz w:val="16"/>
          <w:szCs w:val="16"/>
        </w:rPr>
        <w:t>. Nigerian security forces had trouble containing this terrorist group, so </w:t>
      </w:r>
      <w:hyperlink r:id="rId36" w:history="1">
        <w:r w:rsidRPr="007A636E">
          <w:rPr>
            <w:rStyle w:val="Hyperlink"/>
            <w:sz w:val="16"/>
          </w:rPr>
          <w:t>Boko Haram started spreading its activities in the Lake Chad Basin and beyond</w:t>
        </w:r>
      </w:hyperlink>
      <w:r w:rsidRPr="007A636E">
        <w:rPr>
          <w:sz w:val="16"/>
          <w:szCs w:val="16"/>
        </w:rPr>
        <w:t>. The sub-regional military intervention that began in 2015 by Benin and states directly affected by Boko Haram atrocities—Nigeria, Niger, Chad and Cameroon—has helped to reduce the group capacities and to weaken it.</w:t>
      </w:r>
    </w:p>
    <w:p w:rsidR="00276F3D" w:rsidRPr="007A636E" w:rsidRDefault="00276F3D" w:rsidP="00486A85">
      <w:pPr>
        <w:spacing w:after="0" w:line="240" w:lineRule="auto"/>
        <w:rPr>
          <w:sz w:val="14"/>
          <w:szCs w:val="16"/>
        </w:rPr>
      </w:pPr>
      <w:r w:rsidRPr="007A636E">
        <w:rPr>
          <w:sz w:val="14"/>
          <w:szCs w:val="16"/>
        </w:rPr>
        <w:t xml:space="preserve">But </w:t>
      </w:r>
      <w:r w:rsidRPr="008C4728">
        <w:rPr>
          <w:u w:val="single"/>
        </w:rPr>
        <w:t>faced with the continuing activities of this terrorist group, the sub-regional states will have to answer three major challenges. They must reinforce and better coordinate the collective military campaign against Boko Haram, address the socio-economic sources of support for this terrorist group, and solve the difficult question of de-radicalization and reintegration of former Boko Haram members</w:t>
      </w:r>
      <w:r w:rsidRPr="007A636E">
        <w:rPr>
          <w:sz w:val="14"/>
          <w:szCs w:val="16"/>
        </w:rPr>
        <w:t>.</w:t>
      </w:r>
    </w:p>
    <w:p w:rsidR="00276F3D" w:rsidRPr="008C4728" w:rsidRDefault="00276F3D" w:rsidP="00486A85">
      <w:pPr>
        <w:spacing w:after="0" w:line="240" w:lineRule="auto"/>
      </w:pPr>
      <w:r w:rsidRPr="008C4728">
        <w:t>The need for deep and sustained cooperation</w:t>
      </w:r>
    </w:p>
    <w:p w:rsidR="00276F3D" w:rsidRPr="007A636E" w:rsidRDefault="00276F3D" w:rsidP="00486A85">
      <w:pPr>
        <w:spacing w:after="0" w:line="240" w:lineRule="auto"/>
        <w:rPr>
          <w:sz w:val="14"/>
          <w:szCs w:val="16"/>
        </w:rPr>
      </w:pPr>
      <w:r w:rsidRPr="007A636E">
        <w:rPr>
          <w:sz w:val="14"/>
          <w:szCs w:val="16"/>
        </w:rPr>
        <w:t xml:space="preserve">The military cooperation between Chad, Cameroon, Niger, Nigeria and Benin has marked the beginning of a new dynamic of security cooperation between states of the Lake Chad Basin plus Benin. This sub regional intervention neutralized many </w:t>
      </w:r>
      <w:r w:rsidRPr="008C4728">
        <w:rPr>
          <w:u w:val="single"/>
        </w:rPr>
        <w:t>Boko Haram fighters, destroyed the majority of their camps, and exerted control over at least </w:t>
      </w:r>
      <w:hyperlink r:id="rId37" w:history="1">
        <w:r w:rsidRPr="008C4728">
          <w:rPr>
            <w:rStyle w:val="Hyperlink"/>
            <w:u w:val="single"/>
          </w:rPr>
          <w:t>80% of territory formerly occupied by Boko Haram</w:t>
        </w:r>
      </w:hyperlink>
      <w:r w:rsidRPr="007A636E">
        <w:rPr>
          <w:sz w:val="14"/>
          <w:szCs w:val="16"/>
        </w:rPr>
        <w:t>.</w:t>
      </w:r>
    </w:p>
    <w:p w:rsidR="00276F3D" w:rsidRPr="007A636E" w:rsidRDefault="00276F3D" w:rsidP="00486A85">
      <w:pPr>
        <w:spacing w:after="0" w:line="240" w:lineRule="auto"/>
        <w:rPr>
          <w:sz w:val="16"/>
          <w:szCs w:val="16"/>
        </w:rPr>
      </w:pPr>
      <w:r w:rsidRPr="007A636E">
        <w:rPr>
          <w:sz w:val="16"/>
          <w:szCs w:val="16"/>
        </w:rPr>
        <w:t>However, </w:t>
      </w:r>
      <w:hyperlink r:id="rId38" w:history="1">
        <w:r w:rsidRPr="007A636E">
          <w:rPr>
            <w:rStyle w:val="Hyperlink"/>
            <w:sz w:val="16"/>
          </w:rPr>
          <w:t>there is a persistence of mutual suspicion</w:t>
        </w:r>
      </w:hyperlink>
      <w:r w:rsidRPr="007A636E">
        <w:rPr>
          <w:sz w:val="16"/>
          <w:szCs w:val="16"/>
        </w:rPr>
        <w:t xml:space="preserve"> between members of the coalition due to their past border conflicts, such as the conflict between Cameroon and Nigeria around the </w:t>
      </w:r>
      <w:proofErr w:type="spellStart"/>
      <w:r w:rsidRPr="007A636E">
        <w:rPr>
          <w:sz w:val="16"/>
          <w:szCs w:val="16"/>
        </w:rPr>
        <w:t>Bakassi</w:t>
      </w:r>
      <w:proofErr w:type="spellEnd"/>
      <w:r w:rsidRPr="007A636E">
        <w:rPr>
          <w:sz w:val="16"/>
          <w:szCs w:val="16"/>
        </w:rPr>
        <w:t xml:space="preserve"> Island and the conflict between Chad and Nigeria over Islands in Lake Chad. This mutual suspicion has hindered the capacity of </w:t>
      </w:r>
      <w:hyperlink r:id="rId39" w:history="1">
        <w:r w:rsidRPr="007A636E">
          <w:rPr>
            <w:rStyle w:val="Hyperlink"/>
            <w:sz w:val="16"/>
          </w:rPr>
          <w:t>military forces to better coordinate their actions</w:t>
        </w:r>
      </w:hyperlink>
      <w:r w:rsidRPr="007A636E">
        <w:rPr>
          <w:sz w:val="16"/>
          <w:szCs w:val="16"/>
        </w:rPr>
        <w:t xml:space="preserve">. A consequence is </w:t>
      </w:r>
      <w:r w:rsidRPr="008C4728">
        <w:rPr>
          <w:u w:val="single"/>
        </w:rPr>
        <w:t>the lack of a single chain of command, which makes it impossible to fully implement and deploy the force</w:t>
      </w:r>
      <w:r w:rsidRPr="007A636E">
        <w:rPr>
          <w:sz w:val="16"/>
          <w:szCs w:val="16"/>
        </w:rPr>
        <w:t xml:space="preserve">. Another issue is </w:t>
      </w:r>
      <w:r w:rsidRPr="008C4728">
        <w:rPr>
          <w:u w:val="single"/>
        </w:rPr>
        <w:t>the difficulty of redeploying the coalition soldiers in those specific areas where Boko Haram followers retreat</w:t>
      </w:r>
      <w:r w:rsidRPr="007A636E">
        <w:rPr>
          <w:sz w:val="16"/>
          <w:szCs w:val="16"/>
        </w:rPr>
        <w:t xml:space="preserve">, such as Sambisa forest, the </w:t>
      </w:r>
      <w:proofErr w:type="spellStart"/>
      <w:r w:rsidRPr="007A636E">
        <w:rPr>
          <w:sz w:val="16"/>
          <w:szCs w:val="16"/>
        </w:rPr>
        <w:t>Mandara</w:t>
      </w:r>
      <w:proofErr w:type="spellEnd"/>
      <w:r w:rsidRPr="007A636E">
        <w:rPr>
          <w:sz w:val="16"/>
          <w:szCs w:val="16"/>
        </w:rPr>
        <w:t xml:space="preserve"> </w:t>
      </w:r>
      <w:proofErr w:type="gramStart"/>
      <w:r w:rsidRPr="007A636E">
        <w:rPr>
          <w:sz w:val="16"/>
          <w:szCs w:val="16"/>
        </w:rPr>
        <w:t>mountains</w:t>
      </w:r>
      <w:proofErr w:type="gramEnd"/>
      <w:r w:rsidRPr="007A636E">
        <w:rPr>
          <w:sz w:val="16"/>
          <w:szCs w:val="16"/>
        </w:rPr>
        <w:t xml:space="preserve"> in Cameroon, and the majority of the Lake Chad Islands.</w:t>
      </w:r>
    </w:p>
    <w:p w:rsidR="00276F3D" w:rsidRPr="008C4728" w:rsidRDefault="00B476FB" w:rsidP="00486A85">
      <w:pPr>
        <w:spacing w:after="0" w:line="240" w:lineRule="auto"/>
        <w:rPr>
          <w:sz w:val="16"/>
          <w:szCs w:val="16"/>
        </w:rPr>
      </w:pPr>
      <w:hyperlink r:id="rId40" w:history="1">
        <w:r w:rsidR="00276F3D" w:rsidRPr="008C4728">
          <w:rPr>
            <w:rStyle w:val="Hyperlink"/>
            <w:sz w:val="14"/>
          </w:rPr>
          <w:t>Overcoming mistrust between the members of the coalition</w:t>
        </w:r>
      </w:hyperlink>
      <w:r w:rsidR="00276F3D" w:rsidRPr="008C4728">
        <w:rPr>
          <w:sz w:val="16"/>
          <w:szCs w:val="16"/>
        </w:rPr>
        <w:t> and establishing a single chain of command would help </w:t>
      </w:r>
      <w:hyperlink r:id="rId41" w:history="1">
        <w:r w:rsidR="00276F3D" w:rsidRPr="008C4728">
          <w:rPr>
            <w:rStyle w:val="Hyperlink"/>
            <w:sz w:val="14"/>
          </w:rPr>
          <w:t>to better coordinate their military efforts, improve the responsiveness of the force and progressively</w:t>
        </w:r>
      </w:hyperlink>
      <w:r w:rsidR="00276F3D" w:rsidRPr="008C4728">
        <w:rPr>
          <w:sz w:val="16"/>
          <w:szCs w:val="16"/>
        </w:rPr>
        <w:t> restore peace and calm in the areas destabilized by Boko Haram.</w:t>
      </w:r>
    </w:p>
    <w:p w:rsidR="00276F3D" w:rsidRPr="008C4728" w:rsidRDefault="00276F3D" w:rsidP="00486A85">
      <w:pPr>
        <w:spacing w:after="0" w:line="240" w:lineRule="auto"/>
      </w:pPr>
      <w:r w:rsidRPr="008C4728">
        <w:t>The need to address socio economic matters</w:t>
      </w:r>
    </w:p>
    <w:p w:rsidR="00276F3D" w:rsidRPr="008C4728" w:rsidRDefault="00276F3D" w:rsidP="00486A85">
      <w:pPr>
        <w:spacing w:after="0" w:line="240" w:lineRule="auto"/>
        <w:rPr>
          <w:u w:val="single"/>
        </w:rPr>
      </w:pPr>
      <w:r w:rsidRPr="008C4728">
        <w:rPr>
          <w:u w:val="single"/>
        </w:rPr>
        <w:t xml:space="preserve">The second challenge for the coalition is to go beyond a purely military answer, attempt to address why there is support for Boko Haram, and to address the poverty and violence that’s often spurred by state forces. </w:t>
      </w:r>
      <w:r w:rsidRPr="007A636E">
        <w:rPr>
          <w:sz w:val="14"/>
          <w:szCs w:val="16"/>
        </w:rPr>
        <w:t xml:space="preserve">Compared to other regions in Africa, the </w:t>
      </w:r>
      <w:r w:rsidRPr="008C4728">
        <w:rPr>
          <w:u w:val="single"/>
        </w:rPr>
        <w:t>Lake Chad Basin is </w:t>
      </w:r>
      <w:hyperlink r:id="rId42" w:history="1">
        <w:r w:rsidRPr="008C4728">
          <w:rPr>
            <w:rStyle w:val="Hyperlink"/>
            <w:u w:val="single"/>
          </w:rPr>
          <w:t>less developed, lacks infrastructure, and is neglected</w:t>
        </w:r>
      </w:hyperlink>
      <w:r w:rsidRPr="008C4728">
        <w:rPr>
          <w:u w:val="single"/>
        </w:rPr>
        <w:t> by countries of the region. At the time Boko Haram emerged, </w:t>
      </w:r>
      <w:hyperlink r:id="rId43" w:history="1">
        <w:r w:rsidRPr="008C4728">
          <w:rPr>
            <w:rStyle w:val="Hyperlink"/>
            <w:u w:val="single"/>
          </w:rPr>
          <w:t>77.6%</w:t>
        </w:r>
      </w:hyperlink>
      <w:r w:rsidRPr="008C4728">
        <w:rPr>
          <w:u w:val="single"/>
        </w:rPr>
        <w:t> of north-eastern Nigerians and </w:t>
      </w:r>
      <w:hyperlink r:id="rId44" w:history="1">
        <w:r w:rsidRPr="008C4728">
          <w:rPr>
            <w:rStyle w:val="Hyperlink"/>
            <w:u w:val="single"/>
          </w:rPr>
          <w:t>74%</w:t>
        </w:r>
      </w:hyperlink>
      <w:r w:rsidRPr="008C4728">
        <w:rPr>
          <w:u w:val="single"/>
        </w:rPr>
        <w:t> of Cameroonians in the northern part of the country lived below the poverty line. This provided fertile ground for Boko Haram, which recruited fighters from among the jobless youth and earned local support by taking advantage of grievances based on social inequalities, injustice, and marginalization.</w:t>
      </w:r>
    </w:p>
    <w:p w:rsidR="00276F3D" w:rsidRPr="008C4728" w:rsidRDefault="00276F3D" w:rsidP="00486A85">
      <w:pPr>
        <w:spacing w:after="0" w:line="240" w:lineRule="auto"/>
        <w:rPr>
          <w:u w:val="single"/>
        </w:rPr>
      </w:pPr>
      <w:r w:rsidRPr="007A636E">
        <w:rPr>
          <w:sz w:val="14"/>
          <w:szCs w:val="16"/>
        </w:rPr>
        <w:t xml:space="preserve">Rather than addressing these socio-economic causes of the emergence of Boko Haram, the regional response to </w:t>
      </w:r>
      <w:r w:rsidRPr="008C4728">
        <w:rPr>
          <w:u w:val="single"/>
        </w:rPr>
        <w:t>the crisis appears to have made matters worse as it </w:t>
      </w:r>
      <w:hyperlink r:id="rId45" w:history="1">
        <w:r w:rsidRPr="008C4728">
          <w:rPr>
            <w:rStyle w:val="Hyperlink"/>
            <w:u w:val="single"/>
          </w:rPr>
          <w:t xml:space="preserve">put people at risk, jeopardized the local economy, </w:t>
        </w:r>
        <w:proofErr w:type="gramStart"/>
        <w:r w:rsidRPr="008C4728">
          <w:rPr>
            <w:rStyle w:val="Hyperlink"/>
            <w:u w:val="single"/>
          </w:rPr>
          <w:t>exacerbated</w:t>
        </w:r>
        <w:proofErr w:type="gramEnd"/>
        <w:r w:rsidRPr="008C4728">
          <w:rPr>
            <w:rStyle w:val="Hyperlink"/>
            <w:u w:val="single"/>
          </w:rPr>
          <w:t xml:space="preserve"> the humanitarian situation and increased poverty and vulnerability among these populations</w:t>
        </w:r>
      </w:hyperlink>
      <w:r w:rsidRPr="007A636E">
        <w:rPr>
          <w:sz w:val="14"/>
          <w:szCs w:val="16"/>
        </w:rPr>
        <w:t xml:space="preserve">. More problematically, </w:t>
      </w:r>
      <w:r w:rsidRPr="008C4728">
        <w:rPr>
          <w:u w:val="single"/>
        </w:rPr>
        <w:t>the perception of the counter-terrorism forces are regarding with increasing negativity among the population</w:t>
      </w:r>
      <w:r w:rsidRPr="007A636E">
        <w:rPr>
          <w:sz w:val="14"/>
          <w:szCs w:val="16"/>
        </w:rPr>
        <w:t xml:space="preserve">, and especially in Nigeria, </w:t>
      </w:r>
      <w:r w:rsidRPr="008C4728">
        <w:rPr>
          <w:u w:val="single"/>
        </w:rPr>
        <w:t>for having been </w:t>
      </w:r>
      <w:hyperlink r:id="rId46" w:history="1">
        <w:r w:rsidRPr="008C4728">
          <w:rPr>
            <w:rStyle w:val="Hyperlink"/>
            <w:u w:val="single"/>
          </w:rPr>
          <w:t>a source of insecurity</w:t>
        </w:r>
      </w:hyperlink>
      <w:r w:rsidRPr="008C4728">
        <w:rPr>
          <w:u w:val="single"/>
        </w:rPr>
        <w:t> due to the destruction of villages and properties and the devastation of the local economy in an already exceedingly poor and under developed region.</w:t>
      </w:r>
    </w:p>
    <w:p w:rsidR="00276F3D" w:rsidRPr="007A636E" w:rsidRDefault="00276F3D" w:rsidP="00486A85">
      <w:pPr>
        <w:spacing w:after="0" w:line="240" w:lineRule="auto"/>
        <w:rPr>
          <w:sz w:val="14"/>
          <w:szCs w:val="16"/>
        </w:rPr>
      </w:pPr>
      <w:r w:rsidRPr="007A636E">
        <w:rPr>
          <w:sz w:val="14"/>
          <w:szCs w:val="16"/>
        </w:rPr>
        <w:t xml:space="preserve">These </w:t>
      </w:r>
      <w:r w:rsidRPr="008C4728">
        <w:rPr>
          <w:u w:val="single"/>
        </w:rPr>
        <w:t>issues make it difficult for the coalition to root out Boko Haram’s sources of local support</w:t>
      </w:r>
      <w:r w:rsidRPr="007A636E">
        <w:rPr>
          <w:sz w:val="14"/>
          <w:szCs w:val="16"/>
        </w:rPr>
        <w:t xml:space="preserve"> and its capacities to recruit new members. To address this problem, more efforts are needed to implement the </w:t>
      </w:r>
      <w:proofErr w:type="spellStart"/>
      <w:r w:rsidR="00393DA2" w:rsidRPr="007A636E">
        <w:rPr>
          <w:sz w:val="14"/>
        </w:rPr>
        <w:fldChar w:fldCharType="begin"/>
      </w:r>
      <w:r w:rsidR="00393DA2" w:rsidRPr="007A636E">
        <w:rPr>
          <w:sz w:val="14"/>
        </w:rPr>
        <w:instrText xml:space="preserve"> HYPERLINK "https://pcni.gov.ng/the-buhari-plan/" </w:instrText>
      </w:r>
      <w:r w:rsidR="00393DA2" w:rsidRPr="007A636E">
        <w:rPr>
          <w:sz w:val="14"/>
        </w:rPr>
        <w:fldChar w:fldCharType="separate"/>
      </w:r>
      <w:r w:rsidRPr="007A636E">
        <w:rPr>
          <w:rStyle w:val="Hyperlink"/>
          <w:sz w:val="14"/>
        </w:rPr>
        <w:t>Buhari</w:t>
      </w:r>
      <w:proofErr w:type="spellEnd"/>
      <w:r w:rsidRPr="007A636E">
        <w:rPr>
          <w:rStyle w:val="Hyperlink"/>
          <w:sz w:val="14"/>
        </w:rPr>
        <w:t xml:space="preserve"> plan</w:t>
      </w:r>
      <w:r w:rsidR="00393DA2" w:rsidRPr="007A636E">
        <w:rPr>
          <w:rStyle w:val="Hyperlink"/>
          <w:sz w:val="14"/>
        </w:rPr>
        <w:fldChar w:fldCharType="end"/>
      </w:r>
      <w:r w:rsidRPr="007A636E">
        <w:rPr>
          <w:sz w:val="14"/>
          <w:szCs w:val="16"/>
        </w:rPr>
        <w:t> for development combining a blueprint for the humanitarian relief, the socioeconomic stabilization of the North-East of Nigeria and the </w:t>
      </w:r>
      <w:hyperlink r:id="rId47" w:history="1">
        <w:r w:rsidRPr="007A636E">
          <w:rPr>
            <w:rStyle w:val="Hyperlink"/>
            <w:sz w:val="14"/>
          </w:rPr>
          <w:t>Cameroonian Emergency Plan for Development of the Far north region</w:t>
        </w:r>
      </w:hyperlink>
      <w:r w:rsidRPr="007A636E">
        <w:rPr>
          <w:sz w:val="14"/>
          <w:szCs w:val="16"/>
        </w:rPr>
        <w:t>. Moreover, these plans and measures should </w:t>
      </w:r>
      <w:hyperlink r:id="rId48" w:history="1">
        <w:r w:rsidRPr="007A636E">
          <w:rPr>
            <w:rStyle w:val="Hyperlink"/>
            <w:sz w:val="14"/>
          </w:rPr>
          <w:t>be harmonized around all countries of the Lake Chad Basin</w:t>
        </w:r>
      </w:hyperlink>
      <w:r w:rsidRPr="007A636E">
        <w:rPr>
          <w:sz w:val="14"/>
          <w:szCs w:val="16"/>
        </w:rPr>
        <w:t>.</w:t>
      </w:r>
    </w:p>
    <w:p w:rsidR="00276F3D" w:rsidRPr="008C4728" w:rsidRDefault="00276F3D" w:rsidP="00486A85">
      <w:pPr>
        <w:spacing w:after="0" w:line="240" w:lineRule="auto"/>
      </w:pPr>
      <w:r w:rsidRPr="008C4728">
        <w:t>How to de-radicalize?</w:t>
      </w:r>
    </w:p>
    <w:p w:rsidR="00276F3D" w:rsidRPr="008C4728" w:rsidRDefault="00276F3D" w:rsidP="00486A85">
      <w:pPr>
        <w:spacing w:after="0" w:line="240" w:lineRule="auto"/>
        <w:rPr>
          <w:sz w:val="16"/>
          <w:szCs w:val="16"/>
        </w:rPr>
      </w:pPr>
      <w:r w:rsidRPr="008C4728">
        <w:rPr>
          <w:sz w:val="16"/>
          <w:szCs w:val="16"/>
        </w:rPr>
        <w:t>The third challenge is the reintegration of Boko Haram’s former fighters. The major question here is: What to do with the fighters when they leave the terrorist group or are captured? Those members who were members of Boko Haram sometimes launched violent attacks to kidnap or kill civilians and security forces in the Lake Chad region and even in their own villages. According to the </w:t>
      </w:r>
      <w:hyperlink r:id="rId49" w:history="1">
        <w:r w:rsidRPr="008C4728">
          <w:rPr>
            <w:rStyle w:val="Hyperlink"/>
            <w:sz w:val="14"/>
          </w:rPr>
          <w:t>International Crisis Group</w:t>
        </w:r>
      </w:hyperlink>
      <w:r w:rsidRPr="008C4728">
        <w:rPr>
          <w:sz w:val="16"/>
          <w:szCs w:val="16"/>
        </w:rPr>
        <w:t>, it appears that when the majority of these former Boko Haram fighters desert the front or are captured, they are either detained in jails or in military camps, where they are sometimes executed, often without trials. Not only are human rights violated, but this situation also provides major disincentives for Boko Haram members to defect and demobilize. At this stage of the response to Boko Haram, the adoption and implementation of a clear strategy for the de-radicalization and </w:t>
      </w:r>
      <w:hyperlink r:id="rId50" w:history="1">
        <w:r w:rsidRPr="008C4728">
          <w:rPr>
            <w:rStyle w:val="Hyperlink"/>
            <w:sz w:val="14"/>
          </w:rPr>
          <w:t>the reintegration of former Boko Haram fighters</w:t>
        </w:r>
      </w:hyperlink>
      <w:r w:rsidRPr="008C4728">
        <w:rPr>
          <w:sz w:val="16"/>
          <w:szCs w:val="16"/>
        </w:rPr>
        <w:t> is therefore long overdue. Such a strategy would help respect human rights, encourage defections, accelerate demobilization, reduce the risk of recidivism, and reduce Boko Haram’s nuisance capacity in the sub-region. The main objective currently pursued by states in the Lake Chad Basin is the search for peace, stability, and security. But their efforts are overly focused on military actions. Thus, the defeat of this terrorist group cannot happen without further initiatives that include military, socio-economic, and social reinsertion aspects. There are several barriers to their path. Firstly, it remains to be seen whether the Lake Chad Basin states </w:t>
      </w:r>
      <w:hyperlink r:id="rId51" w:history="1">
        <w:r w:rsidRPr="008C4728">
          <w:rPr>
            <w:rStyle w:val="Hyperlink"/>
            <w:sz w:val="14"/>
          </w:rPr>
          <w:t>have the willingness to work on their relations to enable a smooth working relationship when they have to face a common enemy</w:t>
        </w:r>
      </w:hyperlink>
      <w:r w:rsidRPr="008C4728">
        <w:rPr>
          <w:sz w:val="16"/>
          <w:szCs w:val="16"/>
        </w:rPr>
        <w:t>. Secondly, budgetary constraints inside each state in this region could limit their capacity to mobilize finance and address socio-economic as well as development challenges in the Lake Chad area. The challenge will also be to harmonize these socioeconomic and development plans around the sub-region. The lesson here is that states in the Lake Chad Basin and beyond should work on their mutual relations and be focused on conflict prevention to defeat Boko Haram not just technically but in actual fact.</w:t>
      </w:r>
    </w:p>
    <w:p w:rsidR="0020159C" w:rsidRPr="008C4728" w:rsidRDefault="0020159C" w:rsidP="00486A85">
      <w:pPr>
        <w:pStyle w:val="Heading3"/>
        <w:spacing w:before="0" w:line="240" w:lineRule="auto"/>
        <w:rPr>
          <w:rStyle w:val="m-8054169087427590147gmail-styleunderline"/>
          <w:rFonts w:cs="Arial"/>
        </w:rPr>
      </w:pPr>
      <w:r w:rsidRPr="008C4728">
        <w:rPr>
          <w:rStyle w:val="m-8054169087427590147gmail-styleunderline"/>
          <w:rFonts w:cs="Arial"/>
        </w:rPr>
        <w:t>UQ---Terror---ISIS</w:t>
      </w:r>
    </w:p>
    <w:p w:rsidR="0020159C" w:rsidRPr="008C4728" w:rsidRDefault="0020159C" w:rsidP="00486A85">
      <w:pPr>
        <w:pStyle w:val="Heading4"/>
        <w:spacing w:before="0" w:line="240" w:lineRule="auto"/>
        <w:rPr>
          <w:rFonts w:cs="Arial"/>
          <w:sz w:val="24"/>
          <w:szCs w:val="24"/>
        </w:rPr>
      </w:pPr>
      <w:r w:rsidRPr="008C4728">
        <w:rPr>
          <w:rStyle w:val="m-8054169087427590147gmail-styleunderline"/>
          <w:rFonts w:cs="Arial"/>
          <w:sz w:val="28"/>
        </w:rPr>
        <w:t>ISIS still remains a threat in 2018.</w:t>
      </w:r>
    </w:p>
    <w:p w:rsidR="0020159C" w:rsidRPr="008C4728" w:rsidRDefault="0020159C" w:rsidP="00486A85">
      <w:pPr>
        <w:spacing w:after="0" w:line="240" w:lineRule="auto"/>
        <w:rPr>
          <w:sz w:val="16"/>
          <w:szCs w:val="16"/>
        </w:rPr>
      </w:pPr>
      <w:r w:rsidRPr="008C4728">
        <w:rPr>
          <w:b/>
        </w:rPr>
        <w:t xml:space="preserve">Smith and </w:t>
      </w:r>
      <w:proofErr w:type="spellStart"/>
      <w:r w:rsidRPr="008C4728">
        <w:rPr>
          <w:b/>
        </w:rPr>
        <w:t>Neubert</w:t>
      </w:r>
      <w:proofErr w:type="spellEnd"/>
      <w:r w:rsidRPr="008C4728">
        <w:rPr>
          <w:b/>
        </w:rPr>
        <w:t xml:space="preserve"> 17</w:t>
      </w:r>
      <w:r w:rsidRPr="008C4728">
        <w:rPr>
          <w:sz w:val="16"/>
          <w:szCs w:val="16"/>
        </w:rPr>
        <w:t xml:space="preserve"> [</w:t>
      </w:r>
      <w:proofErr w:type="spellStart"/>
      <w:r w:rsidRPr="008C4728">
        <w:rPr>
          <w:sz w:val="16"/>
          <w:szCs w:val="16"/>
        </w:rPr>
        <w:t>Saphora</w:t>
      </w:r>
      <w:proofErr w:type="spellEnd"/>
      <w:r w:rsidRPr="008C4728">
        <w:rPr>
          <w:sz w:val="16"/>
          <w:szCs w:val="16"/>
        </w:rPr>
        <w:t xml:space="preserve"> Smith and Michele </w:t>
      </w:r>
      <w:proofErr w:type="spellStart"/>
      <w:r w:rsidRPr="008C4728">
        <w:rPr>
          <w:sz w:val="16"/>
          <w:szCs w:val="16"/>
        </w:rPr>
        <w:t>Neubert</w:t>
      </w:r>
      <w:proofErr w:type="spellEnd"/>
      <w:r w:rsidRPr="008C4728">
        <w:rPr>
          <w:sz w:val="16"/>
          <w:szCs w:val="16"/>
        </w:rPr>
        <w:t xml:space="preserve">, NBC News producers, ISIS will remain a threat in 2018, </w:t>
      </w:r>
      <w:proofErr w:type="spellStart"/>
      <w:r w:rsidRPr="008C4728">
        <w:rPr>
          <w:sz w:val="16"/>
          <w:szCs w:val="16"/>
        </w:rPr>
        <w:t>exerts</w:t>
      </w:r>
      <w:proofErr w:type="spellEnd"/>
      <w:r w:rsidRPr="008C4728">
        <w:rPr>
          <w:sz w:val="16"/>
          <w:szCs w:val="16"/>
        </w:rPr>
        <w:t xml:space="preserve"> warn, 12-27-17, </w:t>
      </w:r>
      <w:hyperlink r:id="rId52" w:tgtFrame="_blank" w:history="1">
        <w:r w:rsidRPr="008C4728">
          <w:rPr>
            <w:rStyle w:val="Hyperlink"/>
          </w:rPr>
          <w:t>https://www.nbcnews.com/storyline/isis-terror/isis-will-remain-threat-2018-experts-warn-n828146//</w:t>
        </w:r>
      </w:hyperlink>
      <w:r w:rsidRPr="008C4728">
        <w:rPr>
          <w:sz w:val="16"/>
          <w:szCs w:val="16"/>
        </w:rPr>
        <w:t> Skyler]</w:t>
      </w:r>
    </w:p>
    <w:p w:rsidR="0020159C" w:rsidRPr="007A636E" w:rsidRDefault="0020159C" w:rsidP="00486A85">
      <w:pPr>
        <w:spacing w:after="0" w:line="240" w:lineRule="auto"/>
        <w:rPr>
          <w:sz w:val="14"/>
        </w:rPr>
      </w:pPr>
      <w:r w:rsidRPr="007A636E">
        <w:rPr>
          <w:sz w:val="14"/>
        </w:rPr>
        <w:t xml:space="preserve">LONDON — </w:t>
      </w:r>
      <w:proofErr w:type="gramStart"/>
      <w:r w:rsidRPr="007A636E">
        <w:rPr>
          <w:sz w:val="14"/>
        </w:rPr>
        <w:t>The</w:t>
      </w:r>
      <w:proofErr w:type="gramEnd"/>
      <w:r w:rsidRPr="007A636E">
        <w:rPr>
          <w:sz w:val="14"/>
        </w:rPr>
        <w:t xml:space="preserve"> Islamic State's so-called caliphate ends 2017 in tatters.</w:t>
      </w:r>
      <w:r w:rsidR="00B42870" w:rsidRPr="007A636E">
        <w:rPr>
          <w:sz w:val="14"/>
        </w:rPr>
        <w:t xml:space="preserve"> </w:t>
      </w:r>
      <w:r w:rsidRPr="007A636E">
        <w:rPr>
          <w:sz w:val="14"/>
          <w:szCs w:val="16"/>
        </w:rPr>
        <w:t>But after</w:t>
      </w:r>
      <w:r w:rsidR="00B42870" w:rsidRPr="007A636E">
        <w:rPr>
          <w:sz w:val="14"/>
          <w:szCs w:val="16"/>
        </w:rPr>
        <w:t xml:space="preserve"> </w:t>
      </w:r>
      <w:r w:rsidRPr="007A636E">
        <w:rPr>
          <w:rStyle w:val="m-8054169087427590147gmail-styleunderline"/>
          <w:sz w:val="14"/>
        </w:rPr>
        <w:t>a year in which U.S.-backed forces drove ISIS militants</w:t>
      </w:r>
      <w:r w:rsidR="00B42870" w:rsidRPr="007A636E">
        <w:rPr>
          <w:sz w:val="14"/>
          <w:szCs w:val="16"/>
        </w:rPr>
        <w:t xml:space="preserve"> </w:t>
      </w:r>
      <w:r w:rsidRPr="007A636E">
        <w:rPr>
          <w:sz w:val="14"/>
          <w:szCs w:val="16"/>
        </w:rPr>
        <w:t>from strongholds in Iraq and Syria,</w:t>
      </w:r>
      <w:r w:rsidR="00B42870" w:rsidRPr="007A636E">
        <w:rPr>
          <w:sz w:val="14"/>
          <w:szCs w:val="16"/>
        </w:rPr>
        <w:t xml:space="preserve"> </w:t>
      </w:r>
      <w:r w:rsidRPr="008C4728">
        <w:rPr>
          <w:rStyle w:val="StyleUnderline"/>
        </w:rPr>
        <w:t>the group is far from defeated.</w:t>
      </w:r>
      <w:r w:rsidR="00B42870" w:rsidRPr="007A636E">
        <w:rPr>
          <w:sz w:val="14"/>
          <w:szCs w:val="16"/>
        </w:rPr>
        <w:t xml:space="preserve"> </w:t>
      </w:r>
      <w:r w:rsidRPr="007A636E">
        <w:rPr>
          <w:rStyle w:val="m-8054169087427590147gmail-styleunderline"/>
          <w:sz w:val="14"/>
        </w:rPr>
        <w:t>Analysts warn that</w:t>
      </w:r>
      <w:r w:rsidR="00B42870" w:rsidRPr="007A636E">
        <w:rPr>
          <w:rStyle w:val="m-8054169087427590147gmail-styleunderline"/>
          <w:sz w:val="14"/>
        </w:rPr>
        <w:t xml:space="preserve"> </w:t>
      </w:r>
      <w:r w:rsidRPr="008C4728">
        <w:rPr>
          <w:rStyle w:val="StyleUnderline"/>
        </w:rPr>
        <w:t>ISIS is retreating int</w:t>
      </w:r>
      <w:r w:rsidRPr="007A636E">
        <w:rPr>
          <w:rStyle w:val="m-8054169087427590147gmail-styleunderline"/>
          <w:sz w:val="14"/>
        </w:rPr>
        <w:t>o</w:t>
      </w:r>
      <w:r w:rsidR="00B42870" w:rsidRPr="007A636E">
        <w:rPr>
          <w:sz w:val="14"/>
          <w:szCs w:val="16"/>
        </w:rPr>
        <w:t xml:space="preserve"> </w:t>
      </w:r>
      <w:r w:rsidRPr="007A636E">
        <w:rPr>
          <w:sz w:val="14"/>
          <w:szCs w:val="16"/>
        </w:rPr>
        <w:t>what some call</w:t>
      </w:r>
      <w:r w:rsidR="00B42870" w:rsidRPr="007A636E">
        <w:rPr>
          <w:sz w:val="14"/>
          <w:szCs w:val="16"/>
        </w:rPr>
        <w:t xml:space="preserve"> </w:t>
      </w:r>
      <w:r w:rsidRPr="008C4728">
        <w:rPr>
          <w:rStyle w:val="StyleUnderline"/>
        </w:rPr>
        <w:t>a “virtual caliphate</w:t>
      </w:r>
      <w:r w:rsidRPr="007A636E">
        <w:rPr>
          <w:sz w:val="14"/>
          <w:shd w:val="clear" w:color="auto" w:fill="FFFF00"/>
        </w:rPr>
        <w:t>"</w:t>
      </w:r>
      <w:r w:rsidR="00B42870" w:rsidRPr="007A636E">
        <w:rPr>
          <w:sz w:val="14"/>
          <w:szCs w:val="16"/>
        </w:rPr>
        <w:t xml:space="preserve"> </w:t>
      </w:r>
      <w:r w:rsidRPr="007A636E">
        <w:rPr>
          <w:sz w:val="14"/>
          <w:szCs w:val="16"/>
        </w:rPr>
        <w:t>from where</w:t>
      </w:r>
      <w:r w:rsidR="00B42870" w:rsidRPr="007A636E">
        <w:rPr>
          <w:sz w:val="14"/>
          <w:szCs w:val="16"/>
        </w:rPr>
        <w:t xml:space="preserve"> </w:t>
      </w:r>
      <w:r w:rsidRPr="008C4728">
        <w:rPr>
          <w:rStyle w:val="StyleUnderline"/>
        </w:rPr>
        <w:t>it will</w:t>
      </w:r>
      <w:r w:rsidR="00B42870" w:rsidRPr="007A636E">
        <w:rPr>
          <w:rStyle w:val="m-8054169087427590147gmail-styleunderline"/>
          <w:sz w:val="14"/>
        </w:rPr>
        <w:t xml:space="preserve"> </w:t>
      </w:r>
      <w:r w:rsidRPr="007A636E">
        <w:rPr>
          <w:rStyle w:val="m-8054169087427590147gmail-styleunderline"/>
          <w:sz w:val="14"/>
        </w:rPr>
        <w:t>attempt to</w:t>
      </w:r>
      <w:r w:rsidR="00B42870" w:rsidRPr="007A636E">
        <w:rPr>
          <w:rStyle w:val="m-8054169087427590147gmail-styleunderline"/>
          <w:sz w:val="14"/>
        </w:rPr>
        <w:t xml:space="preserve"> </w:t>
      </w:r>
      <w:r w:rsidRPr="008C4728">
        <w:rPr>
          <w:rStyle w:val="StyleUnderline"/>
        </w:rPr>
        <w:t>inspire more lone wolf attacks in the West</w:t>
      </w:r>
      <w:r w:rsidR="00B42870" w:rsidRPr="008C4728">
        <w:rPr>
          <w:rStyle w:val="StyleUnderline"/>
        </w:rPr>
        <w:t xml:space="preserve"> </w:t>
      </w:r>
      <w:r w:rsidRPr="007A636E">
        <w:rPr>
          <w:rStyle w:val="m-8054169087427590147gmail-styleunderline"/>
          <w:sz w:val="14"/>
        </w:rPr>
        <w:t>in an effort</w:t>
      </w:r>
      <w:r w:rsidR="00B42870" w:rsidRPr="007A636E">
        <w:rPr>
          <w:rStyle w:val="m-8054169087427590147gmail-styleunderline"/>
          <w:sz w:val="14"/>
        </w:rPr>
        <w:t xml:space="preserve"> </w:t>
      </w:r>
      <w:r w:rsidRPr="008C4728">
        <w:rPr>
          <w:rStyle w:val="StyleUnderline"/>
        </w:rPr>
        <w:t>to remain relevant.</w:t>
      </w:r>
      <w:r w:rsidR="00B42870" w:rsidRPr="007A636E">
        <w:rPr>
          <w:sz w:val="14"/>
          <w:szCs w:val="16"/>
        </w:rPr>
        <w:t xml:space="preserve"> </w:t>
      </w:r>
      <w:r w:rsidRPr="007A636E">
        <w:rPr>
          <w:sz w:val="14"/>
          <w:szCs w:val="16"/>
        </w:rPr>
        <w:t>“It’s like a cornered cat that will lash out indiscriminately and viciously to save itself,” said Peter Vincent, a counterterrorism expert and former Department of Homeland Security official. “</w:t>
      </w:r>
      <w:r w:rsidRPr="008C4728">
        <w:rPr>
          <w:rStyle w:val="StyleUnderline"/>
        </w:rPr>
        <w:t>The war has yet to be won</w:t>
      </w:r>
      <w:r w:rsidRPr="007A636E">
        <w:rPr>
          <w:rStyle w:val="m-8054169087427590147gmail-styleunderline"/>
          <w:sz w:val="14"/>
        </w:rPr>
        <w:t>, and if it’s ever going to be won it’s going to take many more years,</w:t>
      </w:r>
      <w:r w:rsidR="00B42870" w:rsidRPr="007A636E">
        <w:rPr>
          <w:rStyle w:val="m-8054169087427590147gmail-styleunderline"/>
          <w:sz w:val="14"/>
        </w:rPr>
        <w:t xml:space="preserve"> </w:t>
      </w:r>
      <w:r w:rsidRPr="008C4728">
        <w:rPr>
          <w:rStyle w:val="StyleUnderline"/>
        </w:rPr>
        <w:t>and many more civilians will lose their lives."</w:t>
      </w:r>
      <w:r w:rsidR="00B42870" w:rsidRPr="007A636E">
        <w:rPr>
          <w:sz w:val="14"/>
          <w:szCs w:val="16"/>
        </w:rPr>
        <w:t xml:space="preserve"> </w:t>
      </w:r>
      <w:r w:rsidRPr="007A636E">
        <w:rPr>
          <w:sz w:val="14"/>
        </w:rPr>
        <w:t>During 2017, military campaigns retook Mosul in Iraq as well as the</w:t>
      </w:r>
      <w:r w:rsidR="00B42870" w:rsidRPr="007A636E">
        <w:rPr>
          <w:sz w:val="14"/>
        </w:rPr>
        <w:t xml:space="preserve"> </w:t>
      </w:r>
      <w:hyperlink r:id="rId53" w:tgtFrame="_blank" w:history="1">
        <w:r w:rsidRPr="007A636E">
          <w:rPr>
            <w:rStyle w:val="Hyperlink"/>
            <w:sz w:val="14"/>
          </w:rPr>
          <w:t>Syrian city of Raqqa</w:t>
        </w:r>
        <w:r w:rsidR="00B42870" w:rsidRPr="007A636E">
          <w:rPr>
            <w:rStyle w:val="m-8054169087427590147gmail-apple-converted-space"/>
            <w:sz w:val="14"/>
            <w:u w:val="single"/>
          </w:rPr>
          <w:t xml:space="preserve"> </w:t>
        </w:r>
      </w:hyperlink>
      <w:r w:rsidRPr="007A636E">
        <w:rPr>
          <w:sz w:val="14"/>
        </w:rPr>
        <w:t>— the de facto capital of the self-proclaimed caliphate.</w:t>
      </w:r>
      <w:r w:rsidR="00B42870" w:rsidRPr="007A636E">
        <w:rPr>
          <w:sz w:val="14"/>
        </w:rPr>
        <w:t xml:space="preserve"> </w:t>
      </w:r>
      <w:r w:rsidRPr="007A636E">
        <w:rPr>
          <w:sz w:val="14"/>
        </w:rPr>
        <w:t>By early December, the Pentagon said 97 percent of ISIS-held territory in Iraq and Syria had been liberated.</w:t>
      </w:r>
      <w:r w:rsidR="00B42870" w:rsidRPr="007A636E">
        <w:rPr>
          <w:sz w:val="14"/>
        </w:rPr>
        <w:t xml:space="preserve"> </w:t>
      </w:r>
      <w:r w:rsidRPr="007A636E">
        <w:rPr>
          <w:rStyle w:val="m-8054169087427590147gmail-styleunderline"/>
          <w:sz w:val="14"/>
        </w:rPr>
        <w:t>On</w:t>
      </w:r>
      <w:r w:rsidR="00B42870" w:rsidRPr="007A636E">
        <w:rPr>
          <w:rStyle w:val="m-8054169087427590147gmail-styleunderline"/>
          <w:sz w:val="14"/>
        </w:rPr>
        <w:t xml:space="preserve"> </w:t>
      </w:r>
      <w:r w:rsidRPr="007A636E">
        <w:rPr>
          <w:rStyle w:val="aqj"/>
          <w:sz w:val="14"/>
        </w:rPr>
        <w:t>Dec. 9</w:t>
      </w:r>
      <w:proofErr w:type="gramStart"/>
      <w:r w:rsidRPr="007A636E">
        <w:rPr>
          <w:rStyle w:val="m-8054169087427590147gmail-styleunderline"/>
          <w:sz w:val="14"/>
        </w:rPr>
        <w:t>,</w:t>
      </w:r>
      <w:proofErr w:type="gramEnd"/>
      <w:r w:rsidR="00393DA2" w:rsidRPr="007A636E">
        <w:rPr>
          <w:sz w:val="14"/>
        </w:rPr>
        <w:fldChar w:fldCharType="begin"/>
      </w:r>
      <w:r w:rsidR="00393DA2" w:rsidRPr="007A636E">
        <w:rPr>
          <w:sz w:val="14"/>
        </w:rPr>
        <w:instrText xml:space="preserve"> HYPERLINK "http://www.nbcnews.com/storyline/isis-terror/iraq-says-its-war-against-isis-has-ended-n828041" \t "_blank" </w:instrText>
      </w:r>
      <w:r w:rsidR="00393DA2" w:rsidRPr="007A636E">
        <w:rPr>
          <w:sz w:val="14"/>
        </w:rPr>
        <w:fldChar w:fldCharType="separate"/>
      </w:r>
      <w:r w:rsidRPr="007A636E">
        <w:rPr>
          <w:rStyle w:val="Hyperlink"/>
          <w:sz w:val="14"/>
          <w:shd w:val="clear" w:color="auto" w:fill="FFFF00"/>
        </w:rPr>
        <w:t>Iraq declared</w:t>
      </w:r>
      <w:r w:rsidR="00B42870" w:rsidRPr="007A636E">
        <w:rPr>
          <w:rStyle w:val="Hyperlink"/>
          <w:rFonts w:eastAsiaTheme="majorEastAsia"/>
          <w:sz w:val="14"/>
          <w:shd w:val="clear" w:color="auto" w:fill="FFFF00"/>
        </w:rPr>
        <w:t xml:space="preserve"> </w:t>
      </w:r>
      <w:r w:rsidR="00393DA2" w:rsidRPr="007A636E">
        <w:rPr>
          <w:rStyle w:val="Hyperlink"/>
          <w:rFonts w:eastAsiaTheme="majorEastAsia"/>
          <w:sz w:val="14"/>
          <w:shd w:val="clear" w:color="auto" w:fill="FFFF00"/>
        </w:rPr>
        <w:fldChar w:fldCharType="end"/>
      </w:r>
      <w:r w:rsidRPr="008C4728">
        <w:rPr>
          <w:rStyle w:val="StyleUnderline"/>
        </w:rPr>
        <w:t>its war against the militant group over.</w:t>
      </w:r>
      <w:r w:rsidR="00B42870" w:rsidRPr="007A636E">
        <w:rPr>
          <w:sz w:val="14"/>
        </w:rPr>
        <w:t xml:space="preserve"> </w:t>
      </w:r>
      <w:r w:rsidRPr="008C4728">
        <w:rPr>
          <w:rStyle w:val="StyleUnderline"/>
        </w:rPr>
        <w:t>But three days after declaring victory</w:t>
      </w:r>
      <w:r w:rsidRPr="007A636E">
        <w:rPr>
          <w:rStyle w:val="m-8054169087427590147gmail-styleunderline"/>
          <w:sz w:val="14"/>
        </w:rPr>
        <w:t xml:space="preserve">, Iraqi Prime Minister </w:t>
      </w:r>
      <w:proofErr w:type="spellStart"/>
      <w:r w:rsidRPr="007A636E">
        <w:rPr>
          <w:rStyle w:val="m-8054169087427590147gmail-styleunderline"/>
          <w:sz w:val="14"/>
        </w:rPr>
        <w:t>Haider</w:t>
      </w:r>
      <w:proofErr w:type="spellEnd"/>
      <w:r w:rsidRPr="007A636E">
        <w:rPr>
          <w:rStyle w:val="m-8054169087427590147gmail-styleunderline"/>
          <w:sz w:val="14"/>
        </w:rPr>
        <w:t xml:space="preserve"> al-</w:t>
      </w:r>
      <w:proofErr w:type="spellStart"/>
      <w:r w:rsidRPr="007A636E">
        <w:rPr>
          <w:rStyle w:val="m-8054169087427590147gmail-styleunderline"/>
          <w:sz w:val="14"/>
        </w:rPr>
        <w:t>Abadi</w:t>
      </w:r>
      <w:proofErr w:type="spellEnd"/>
      <w:r w:rsidR="00B42870" w:rsidRPr="007A636E">
        <w:rPr>
          <w:rStyle w:val="m-8054169087427590147gmail-styleunderline"/>
          <w:sz w:val="14"/>
        </w:rPr>
        <w:t xml:space="preserve"> </w:t>
      </w:r>
      <w:r w:rsidRPr="008C4728">
        <w:rPr>
          <w:rStyle w:val="StyleUnderline"/>
        </w:rPr>
        <w:t>warned that the extremists might "erupt again somewhere else</w:t>
      </w:r>
      <w:r w:rsidRPr="007A636E">
        <w:rPr>
          <w:rStyle w:val="m-8054169087427590147gmail-styleunderline"/>
          <w:sz w:val="14"/>
        </w:rPr>
        <w:t>" without international cooperation in combating the militants. "</w:t>
      </w:r>
      <w:r w:rsidRPr="008C4728">
        <w:rPr>
          <w:rStyle w:val="StyleUnderline"/>
        </w:rPr>
        <w:t>ISIS has this unfortunate ability to recruit young people very quickly,"</w:t>
      </w:r>
      <w:r w:rsidR="00B42870" w:rsidRPr="007A636E">
        <w:rPr>
          <w:rStyle w:val="m-8054169087427590147gmail-styleunderline"/>
          <w:sz w:val="14"/>
        </w:rPr>
        <w:t xml:space="preserve"> </w:t>
      </w:r>
      <w:r w:rsidRPr="007A636E">
        <w:rPr>
          <w:rStyle w:val="m-8054169087427590147gmail-styleunderline"/>
          <w:sz w:val="14"/>
        </w:rPr>
        <w:t>he added.</w:t>
      </w:r>
      <w:r w:rsidR="00B42870" w:rsidRPr="007A636E">
        <w:rPr>
          <w:sz w:val="14"/>
        </w:rPr>
        <w:t xml:space="preserve"> </w:t>
      </w:r>
      <w:r w:rsidRPr="007A636E">
        <w:rPr>
          <w:sz w:val="14"/>
        </w:rPr>
        <w:t>Richard Barrett, a former director of global counterterrorism at Britain's MI6 foreign intelligence service, said the fall of the caliphate would damage the group's appeal to potential recruits because they can no longer sell the idea of a "perfect Islamic state."</w:t>
      </w:r>
      <w:r w:rsidR="00B42870" w:rsidRPr="007A636E">
        <w:rPr>
          <w:sz w:val="14"/>
        </w:rPr>
        <w:t xml:space="preserve"> </w:t>
      </w:r>
      <w:r w:rsidRPr="007A636E">
        <w:rPr>
          <w:sz w:val="14"/>
        </w:rPr>
        <w:t>"Many people went to join something that existed, not something that is hypothetical," he said.</w:t>
      </w:r>
      <w:r w:rsidR="00B42870" w:rsidRPr="007A636E">
        <w:rPr>
          <w:sz w:val="14"/>
        </w:rPr>
        <w:t xml:space="preserve"> </w:t>
      </w:r>
      <w:r w:rsidRPr="007A636E">
        <w:rPr>
          <w:sz w:val="14"/>
        </w:rPr>
        <w:t>As ISIS leaders spend time "scurrying around" trying to survive, they have less time to plan and coordinate attacks, he said.</w:t>
      </w:r>
      <w:r w:rsidR="00B42870" w:rsidRPr="007A636E">
        <w:rPr>
          <w:sz w:val="14"/>
        </w:rPr>
        <w:t xml:space="preserve"> </w:t>
      </w:r>
      <w:r w:rsidRPr="007A636E">
        <w:rPr>
          <w:sz w:val="14"/>
          <w:szCs w:val="16"/>
        </w:rPr>
        <w:t>But Shiraz Maher, deputy director of the International Centre for the Study of Radicalization and Political Violence at King's College London, believes</w:t>
      </w:r>
      <w:r w:rsidR="00B42870" w:rsidRPr="007A636E">
        <w:rPr>
          <w:sz w:val="14"/>
          <w:szCs w:val="16"/>
        </w:rPr>
        <w:t xml:space="preserve"> </w:t>
      </w:r>
      <w:r w:rsidRPr="008C4728">
        <w:rPr>
          <w:rStyle w:val="StyleUnderline"/>
        </w:rPr>
        <w:t>the</w:t>
      </w:r>
      <w:r w:rsidR="00B42870" w:rsidRPr="007A636E">
        <w:rPr>
          <w:sz w:val="14"/>
          <w:shd w:val="clear" w:color="auto" w:fill="FFFF00"/>
        </w:rPr>
        <w:t xml:space="preserve"> </w:t>
      </w:r>
      <w:r w:rsidRPr="008C4728">
        <w:rPr>
          <w:rStyle w:val="StyleUnderline"/>
        </w:rPr>
        <w:t>military campaign only addressed the territorial aspect of ISIS and warned that the terror group was "reverting to type."</w:t>
      </w:r>
      <w:r w:rsidR="00B42870" w:rsidRPr="007A636E">
        <w:rPr>
          <w:sz w:val="14"/>
          <w:szCs w:val="16"/>
        </w:rPr>
        <w:t xml:space="preserve"> </w:t>
      </w:r>
      <w:r w:rsidRPr="007A636E">
        <w:rPr>
          <w:sz w:val="14"/>
        </w:rPr>
        <w:t>“This is a group that emerged from being an insurgency into a proto-state, and it’s now simply pulling back to what it knows best,” Maher told a counterterrorism conference in London at the Royal United Services Institute (RUSI), a think tank on international defense and security.</w:t>
      </w:r>
      <w:r w:rsidR="00B42870" w:rsidRPr="007A636E">
        <w:rPr>
          <w:sz w:val="14"/>
        </w:rPr>
        <w:t xml:space="preserve"> </w:t>
      </w:r>
      <w:r w:rsidRPr="008C4728">
        <w:rPr>
          <w:rStyle w:val="StyleUnderline"/>
        </w:rPr>
        <w:t>The ability of ISIS to shift forms demonstrates its “inherent resilience</w:t>
      </w:r>
      <w:r w:rsidRPr="007A636E">
        <w:rPr>
          <w:sz w:val="14"/>
          <w:szCs w:val="16"/>
        </w:rPr>
        <w:t>," he said.</w:t>
      </w:r>
      <w:r w:rsidR="00B42870" w:rsidRPr="007A636E">
        <w:rPr>
          <w:sz w:val="14"/>
          <w:szCs w:val="16"/>
        </w:rPr>
        <w:t xml:space="preserve"> </w:t>
      </w:r>
      <w:r w:rsidRPr="007A636E">
        <w:rPr>
          <w:sz w:val="14"/>
          <w:szCs w:val="16"/>
        </w:rPr>
        <w:t xml:space="preserve">“This notion that we’re defeating </w:t>
      </w:r>
      <w:proofErr w:type="spellStart"/>
      <w:proofErr w:type="gramStart"/>
      <w:r w:rsidRPr="007A636E">
        <w:rPr>
          <w:sz w:val="14"/>
          <w:szCs w:val="16"/>
        </w:rPr>
        <w:t>Daesh</w:t>
      </w:r>
      <w:proofErr w:type="spellEnd"/>
      <w:r w:rsidRPr="007A636E">
        <w:rPr>
          <w:sz w:val="14"/>
          <w:szCs w:val="16"/>
        </w:rPr>
        <w:t>, that</w:t>
      </w:r>
      <w:proofErr w:type="gramEnd"/>
      <w:r w:rsidRPr="007A636E">
        <w:rPr>
          <w:sz w:val="14"/>
          <w:szCs w:val="16"/>
        </w:rPr>
        <w:t xml:space="preserve"> we can begin to think about a post-</w:t>
      </w:r>
      <w:proofErr w:type="spellStart"/>
      <w:r w:rsidRPr="007A636E">
        <w:rPr>
          <w:sz w:val="14"/>
          <w:szCs w:val="16"/>
        </w:rPr>
        <w:t>Daesh</w:t>
      </w:r>
      <w:proofErr w:type="spellEnd"/>
      <w:r w:rsidRPr="007A636E">
        <w:rPr>
          <w:sz w:val="14"/>
          <w:szCs w:val="16"/>
        </w:rPr>
        <w:t xml:space="preserve"> reality is not to my mind accurate,” he said, using the pejorative Arabic term for ISIS. “</w:t>
      </w:r>
      <w:r w:rsidRPr="008C4728">
        <w:rPr>
          <w:rStyle w:val="StyleUnderline"/>
        </w:rPr>
        <w:t>This is an ongoing threat, it’s a live event</w:t>
      </w:r>
      <w:r w:rsidRPr="007A636E">
        <w:rPr>
          <w:sz w:val="14"/>
          <w:szCs w:val="16"/>
        </w:rPr>
        <w:t>.”</w:t>
      </w:r>
      <w:r w:rsidR="00B42870" w:rsidRPr="007A636E">
        <w:rPr>
          <w:sz w:val="14"/>
          <w:szCs w:val="16"/>
        </w:rPr>
        <w:t xml:space="preserve"> </w:t>
      </w:r>
      <w:r w:rsidRPr="008C4728">
        <w:rPr>
          <w:rStyle w:val="StyleUnderline"/>
        </w:rPr>
        <w:t>With the caliphate all but gone, the question of where displaced fighters might go and what they will do when they get there is what keeps intelligence officers up at night,</w:t>
      </w:r>
      <w:r w:rsidR="00B42870" w:rsidRPr="007A636E">
        <w:rPr>
          <w:rStyle w:val="m-8054169087427590147gmail-styleunderline"/>
          <w:sz w:val="14"/>
        </w:rPr>
        <w:t xml:space="preserve"> </w:t>
      </w:r>
      <w:r w:rsidRPr="007A636E">
        <w:rPr>
          <w:sz w:val="14"/>
          <w:szCs w:val="16"/>
        </w:rPr>
        <w:t>according to Karin von Hippel, RUSI's director.</w:t>
      </w:r>
      <w:r w:rsidR="00B42870" w:rsidRPr="007A636E">
        <w:rPr>
          <w:sz w:val="14"/>
          <w:szCs w:val="16"/>
        </w:rPr>
        <w:t xml:space="preserve"> </w:t>
      </w:r>
      <w:r w:rsidRPr="007A636E">
        <w:rPr>
          <w:sz w:val="14"/>
        </w:rPr>
        <w:t>It's an acute fear in Europe, which suffered a string of deadly terror attacks this year, including car-ramming attacks in Barcelona, Spain, Stockholm and London, and the bombing at an Ariana Grande concert in Manchester, England.</w:t>
      </w:r>
      <w:r w:rsidR="00B42870" w:rsidRPr="007A636E">
        <w:rPr>
          <w:sz w:val="14"/>
        </w:rPr>
        <w:t xml:space="preserve"> </w:t>
      </w:r>
      <w:r w:rsidRPr="007A636E">
        <w:rPr>
          <w:sz w:val="14"/>
        </w:rPr>
        <w:t>Of the 5,000 to 6,000 European nationals who went to fight with ISIS in Syria and Iraq, some 25 to 30 percent have returned home, according to Rob Wainwright, director of the European Union's police agency, Europol. A similar number are believed to have died in battle, he said, leaving roughly 2,500 to 3,000 alive.</w:t>
      </w:r>
      <w:r w:rsidR="00B42870" w:rsidRPr="007A636E">
        <w:rPr>
          <w:sz w:val="14"/>
        </w:rPr>
        <w:t xml:space="preserve"> </w:t>
      </w:r>
      <w:r w:rsidRPr="007A636E">
        <w:rPr>
          <w:rStyle w:val="m-8054169087427590147gmail-styleunderline"/>
          <w:sz w:val="14"/>
        </w:rPr>
        <w:t>“There is a danger, yes, that some of them will go underground, through other countries, in a way in which we have lost sight of them,”</w:t>
      </w:r>
      <w:r w:rsidR="00B42870" w:rsidRPr="007A636E">
        <w:rPr>
          <w:rStyle w:val="m-8054169087427590147gmail-styleunderline"/>
          <w:sz w:val="14"/>
        </w:rPr>
        <w:t xml:space="preserve"> </w:t>
      </w:r>
      <w:r w:rsidRPr="007A636E">
        <w:rPr>
          <w:sz w:val="14"/>
        </w:rPr>
        <w:t>he told NBC News recently in an interview, although he said the actual number of foreign fighters returning to the West in the past 18 months had been surprisingly low.</w:t>
      </w:r>
      <w:r w:rsidR="00B42870" w:rsidRPr="007A636E">
        <w:rPr>
          <w:sz w:val="14"/>
        </w:rPr>
        <w:t xml:space="preserve"> </w:t>
      </w:r>
      <w:r w:rsidRPr="007A636E">
        <w:rPr>
          <w:sz w:val="14"/>
        </w:rPr>
        <w:t xml:space="preserve">“The intelligence community doesn’t fear a massive flow of returnees but more a trickle,” Gilles de </w:t>
      </w:r>
      <w:proofErr w:type="spellStart"/>
      <w:r w:rsidRPr="007A636E">
        <w:rPr>
          <w:sz w:val="14"/>
        </w:rPr>
        <w:t>Kerchove</w:t>
      </w:r>
      <w:proofErr w:type="spellEnd"/>
      <w:r w:rsidRPr="007A636E">
        <w:rPr>
          <w:sz w:val="14"/>
        </w:rPr>
        <w:t>, counterterrorism coordinator for the European Union, told the RUSI conference.</w:t>
      </w:r>
      <w:r w:rsidR="00B42870" w:rsidRPr="007A636E">
        <w:rPr>
          <w:sz w:val="14"/>
        </w:rPr>
        <w:t xml:space="preserve"> </w:t>
      </w:r>
      <w:r w:rsidRPr="007A636E">
        <w:rPr>
          <w:sz w:val="14"/>
          <w:szCs w:val="16"/>
        </w:rPr>
        <w:t>He warned that</w:t>
      </w:r>
      <w:r w:rsidR="00B42870" w:rsidRPr="007A636E">
        <w:rPr>
          <w:sz w:val="14"/>
          <w:szCs w:val="16"/>
        </w:rPr>
        <w:t xml:space="preserve"> </w:t>
      </w:r>
      <w:r w:rsidRPr="008C4728">
        <w:rPr>
          <w:rStyle w:val="StyleUnderline"/>
        </w:rPr>
        <w:t>even a small number of returning foreign fighters have the potential to cause mass casualties.</w:t>
      </w:r>
      <w:r w:rsidR="00B42870" w:rsidRPr="007A636E">
        <w:rPr>
          <w:sz w:val="14"/>
          <w:szCs w:val="16"/>
        </w:rPr>
        <w:t xml:space="preserve"> </w:t>
      </w:r>
      <w:r w:rsidRPr="007A636E">
        <w:rPr>
          <w:sz w:val="14"/>
        </w:rPr>
        <w:t xml:space="preserve">De </w:t>
      </w:r>
      <w:proofErr w:type="spellStart"/>
      <w:r w:rsidRPr="007A636E">
        <w:rPr>
          <w:sz w:val="14"/>
        </w:rPr>
        <w:t>Kerchove</w:t>
      </w:r>
      <w:proofErr w:type="spellEnd"/>
      <w:r w:rsidRPr="007A636E">
        <w:rPr>
          <w:sz w:val="14"/>
        </w:rPr>
        <w:t xml:space="preserve"> said that of the more than 40 attacks carried out in the E.U. since 2014, three by returning ISIS </w:t>
      </w:r>
      <w:proofErr w:type="spellStart"/>
      <w:r w:rsidRPr="007A636E">
        <w:rPr>
          <w:sz w:val="14"/>
        </w:rPr>
        <w:t>jihadis</w:t>
      </w:r>
      <w:proofErr w:type="spellEnd"/>
      <w:r w:rsidRPr="007A636E">
        <w:rPr>
          <w:sz w:val="14"/>
        </w:rPr>
        <w:t xml:space="preserve"> accounted for more than two-thirds of the total deaths and injuries.</w:t>
      </w:r>
      <w:r w:rsidR="00B42870" w:rsidRPr="007A636E">
        <w:rPr>
          <w:sz w:val="14"/>
        </w:rPr>
        <w:t xml:space="preserve"> </w:t>
      </w:r>
      <w:r w:rsidRPr="007A636E">
        <w:rPr>
          <w:rStyle w:val="m-8054169087427590147gmail-styleunderline"/>
          <w:sz w:val="14"/>
        </w:rPr>
        <w:t>Vincent, the Homeland Security official, said</w:t>
      </w:r>
      <w:r w:rsidR="00B42870" w:rsidRPr="007A636E">
        <w:rPr>
          <w:rStyle w:val="m-8054169087427590147gmail-styleunderline"/>
          <w:sz w:val="14"/>
        </w:rPr>
        <w:t xml:space="preserve"> </w:t>
      </w:r>
      <w:r w:rsidRPr="008C4728">
        <w:rPr>
          <w:rStyle w:val="StyleUnderline"/>
        </w:rPr>
        <w:t>ISIS' focus was shifting to places such as Yemen, Chad, Mali and the southern Philippines, from where fighters can plan attacks and find</w:t>
      </w:r>
      <w:r w:rsidR="00B42870" w:rsidRPr="007A636E">
        <w:rPr>
          <w:rStyle w:val="m-8054169087427590147gmail-styleunderline"/>
          <w:sz w:val="14"/>
        </w:rPr>
        <w:t xml:space="preserve"> </w:t>
      </w:r>
      <w:r w:rsidRPr="007A636E">
        <w:rPr>
          <w:rStyle w:val="m-8054169087427590147gmail-styleunderline"/>
          <w:sz w:val="14"/>
        </w:rPr>
        <w:t>“operational breathing room."</w:t>
      </w:r>
      <w:r w:rsidR="00B42870" w:rsidRPr="007A636E">
        <w:rPr>
          <w:sz w:val="14"/>
        </w:rPr>
        <w:t xml:space="preserve"> </w:t>
      </w:r>
      <w:r w:rsidRPr="007A636E">
        <w:rPr>
          <w:sz w:val="14"/>
        </w:rPr>
        <w:t>Such outposts have made the loss of territory in Iraq and Syria less acute, according to RUSI's von Hippel.</w:t>
      </w:r>
      <w:r w:rsidR="00B42870" w:rsidRPr="007A636E">
        <w:rPr>
          <w:sz w:val="14"/>
        </w:rPr>
        <w:t xml:space="preserve"> </w:t>
      </w:r>
      <w:r w:rsidRPr="007A636E">
        <w:rPr>
          <w:sz w:val="14"/>
        </w:rPr>
        <w:t>“</w:t>
      </w:r>
      <w:r w:rsidRPr="008C4728">
        <w:rPr>
          <w:rStyle w:val="StyleUnderline"/>
        </w:rPr>
        <w:t>Wherever they shift their headquarters, they will still be able to direct and plan attacks. Even if Baghdadi is killed, other opportunistic leaders will be able to take up the brand,”</w:t>
      </w:r>
      <w:r w:rsidR="00B42870" w:rsidRPr="007A636E">
        <w:rPr>
          <w:sz w:val="14"/>
        </w:rPr>
        <w:t xml:space="preserve"> </w:t>
      </w:r>
      <w:r w:rsidRPr="007A636E">
        <w:rPr>
          <w:sz w:val="14"/>
        </w:rPr>
        <w:t>she said, referring to ISIS leader</w:t>
      </w:r>
      <w:r w:rsidR="00B42870" w:rsidRPr="007A636E">
        <w:rPr>
          <w:rStyle w:val="m-8054169087427590147gmail-apple-converted-space"/>
          <w:sz w:val="14"/>
        </w:rPr>
        <w:t xml:space="preserve"> </w:t>
      </w:r>
      <w:hyperlink r:id="rId54" w:tgtFrame="_blank" w:history="1">
        <w:r w:rsidRPr="007A636E">
          <w:rPr>
            <w:rStyle w:val="Hyperlink"/>
            <w:sz w:val="14"/>
          </w:rPr>
          <w:t>Abu Bakr al-Baghdadi.</w:t>
        </w:r>
      </w:hyperlink>
      <w:r w:rsidR="00B42870" w:rsidRPr="007A636E">
        <w:rPr>
          <w:sz w:val="14"/>
        </w:rPr>
        <w:t xml:space="preserve"> </w:t>
      </w:r>
      <w:r w:rsidRPr="007A636E">
        <w:rPr>
          <w:sz w:val="14"/>
        </w:rPr>
        <w:t>Von Hippel said having</w:t>
      </w:r>
      <w:r w:rsidR="00B42870" w:rsidRPr="007A636E">
        <w:rPr>
          <w:sz w:val="14"/>
        </w:rPr>
        <w:t xml:space="preserve"> </w:t>
      </w:r>
      <w:r w:rsidRPr="008C4728">
        <w:rPr>
          <w:rStyle w:val="StyleUnderline"/>
        </w:rPr>
        <w:t>operatives spread across the world was part of the extremists' “long-term strategy,”</w:t>
      </w:r>
      <w:r w:rsidR="00B42870" w:rsidRPr="007A636E">
        <w:rPr>
          <w:sz w:val="14"/>
        </w:rPr>
        <w:t xml:space="preserve"> </w:t>
      </w:r>
      <w:r w:rsidRPr="007A636E">
        <w:rPr>
          <w:sz w:val="14"/>
        </w:rPr>
        <w:t>which the U.S.-led coalition against ISIS had not done enough to tackle.</w:t>
      </w:r>
      <w:r w:rsidR="00B42870" w:rsidRPr="007A636E">
        <w:rPr>
          <w:sz w:val="14"/>
        </w:rPr>
        <w:t xml:space="preserve"> </w:t>
      </w:r>
      <w:r w:rsidRPr="008C4728">
        <w:rPr>
          <w:rStyle w:val="StyleUnderline"/>
        </w:rPr>
        <w:t>ISIS could also try to rebuild its caliphate in Iraq and Syria</w:t>
      </w:r>
      <w:r w:rsidRPr="007A636E">
        <w:rPr>
          <w:sz w:val="14"/>
          <w:szCs w:val="16"/>
        </w:rPr>
        <w:t>.</w:t>
      </w:r>
      <w:r w:rsidR="00B42870" w:rsidRPr="007A636E">
        <w:rPr>
          <w:sz w:val="14"/>
          <w:szCs w:val="16"/>
        </w:rPr>
        <w:t xml:space="preserve"> </w:t>
      </w:r>
      <w:r w:rsidRPr="008C4728">
        <w:rPr>
          <w:rStyle w:val="StyleUnderline"/>
        </w:rPr>
        <w:t>“The international community better be very careful</w:t>
      </w:r>
      <w:r w:rsidR="00B42870" w:rsidRPr="007A636E">
        <w:rPr>
          <w:rStyle w:val="m-8054169087427590147gmail-styleunderline"/>
          <w:sz w:val="14"/>
        </w:rPr>
        <w:t xml:space="preserve"> </w:t>
      </w:r>
      <w:r w:rsidRPr="007A636E">
        <w:rPr>
          <w:rStyle w:val="m-8054169087427590147gmail-styleunderline"/>
          <w:sz w:val="14"/>
        </w:rPr>
        <w:t>about dancing on top of the tombstones of the Islamic State’s caliphate because, like nature, ISIS abhors a vacuum," said Vincent, who added that there were</w:t>
      </w:r>
      <w:r w:rsidR="00B42870" w:rsidRPr="007A636E">
        <w:rPr>
          <w:rStyle w:val="m-8054169087427590147gmail-styleunderline"/>
          <w:sz w:val="14"/>
        </w:rPr>
        <w:t xml:space="preserve"> </w:t>
      </w:r>
      <w:r w:rsidRPr="008C4728">
        <w:rPr>
          <w:rStyle w:val="StyleUnderline"/>
        </w:rPr>
        <w:t>already examples of ISIS fighters returning to liberated areas</w:t>
      </w:r>
      <w:r w:rsidRPr="007A636E">
        <w:rPr>
          <w:rStyle w:val="m-8054169087427590147gmail-styleunderline"/>
          <w:sz w:val="14"/>
        </w:rPr>
        <w:t>.</w:t>
      </w:r>
      <w:r w:rsidR="00B42870" w:rsidRPr="007A636E">
        <w:rPr>
          <w:sz w:val="14"/>
          <w:szCs w:val="16"/>
        </w:rPr>
        <w:t xml:space="preserve"> </w:t>
      </w:r>
      <w:r w:rsidRPr="007A636E">
        <w:rPr>
          <w:sz w:val="14"/>
        </w:rPr>
        <w:t>Barrett, the former MI6 officer, said he believes the caliphate is still a reality in the minds of ISIS fighters.</w:t>
      </w:r>
      <w:r w:rsidR="00B42870" w:rsidRPr="007A636E">
        <w:rPr>
          <w:sz w:val="14"/>
        </w:rPr>
        <w:t xml:space="preserve"> </w:t>
      </w:r>
      <w:r w:rsidRPr="008C4728">
        <w:rPr>
          <w:rStyle w:val="StyleUnderline"/>
        </w:rPr>
        <w:t>"For them the caliphate exists even if it's only one room in one house, and they will always try to expand it back to real, significant territorial control," he said.</w:t>
      </w:r>
      <w:r w:rsidR="00B42870" w:rsidRPr="008C4728">
        <w:rPr>
          <w:rStyle w:val="StyleUnderline"/>
        </w:rPr>
        <w:t xml:space="preserve"> </w:t>
      </w:r>
    </w:p>
    <w:p w:rsidR="00276F3D" w:rsidRPr="008C4728" w:rsidRDefault="00276F3D" w:rsidP="00486A85">
      <w:pPr>
        <w:pStyle w:val="Heading4"/>
        <w:spacing w:before="0" w:line="240" w:lineRule="auto"/>
        <w:rPr>
          <w:rFonts w:cs="Arial"/>
          <w:sz w:val="28"/>
          <w:szCs w:val="26"/>
        </w:rPr>
      </w:pPr>
      <w:r w:rsidRPr="008C4728">
        <w:rPr>
          <w:rFonts w:cs="Arial"/>
          <w:sz w:val="28"/>
          <w:szCs w:val="26"/>
        </w:rPr>
        <w:t>ISIS Remains Threatening, UN Report States</w:t>
      </w:r>
    </w:p>
    <w:p w:rsidR="00276F3D" w:rsidRPr="008C4728" w:rsidRDefault="00276F3D" w:rsidP="00486A85">
      <w:pPr>
        <w:spacing w:after="0" w:line="240" w:lineRule="auto"/>
        <w:rPr>
          <w:sz w:val="16"/>
          <w:szCs w:val="16"/>
        </w:rPr>
      </w:pPr>
      <w:r w:rsidRPr="008C4728">
        <w:rPr>
          <w:b/>
          <w:sz w:val="28"/>
          <w:szCs w:val="26"/>
        </w:rPr>
        <w:t xml:space="preserve">Wilson 17 </w:t>
      </w:r>
      <w:r w:rsidRPr="008C4728">
        <w:rPr>
          <w:sz w:val="16"/>
          <w:szCs w:val="16"/>
        </w:rPr>
        <w:t>[Woodrow Wilson International Center for Scholars; Collection of Scholars and Experts on National and International Public Policy Debates; U.N Report on ISIS Threat; 7-10-2017; https://www.wilsoncenter.org/ article/un-report-</w:t>
      </w:r>
      <w:proofErr w:type="spellStart"/>
      <w:r w:rsidRPr="008C4728">
        <w:rPr>
          <w:sz w:val="16"/>
          <w:szCs w:val="16"/>
        </w:rPr>
        <w:t>isis</w:t>
      </w:r>
      <w:proofErr w:type="spellEnd"/>
      <w:r w:rsidRPr="008C4728">
        <w:rPr>
          <w:sz w:val="16"/>
          <w:szCs w:val="16"/>
        </w:rPr>
        <w:t xml:space="preserve">-threat; Nathan </w:t>
      </w:r>
      <w:proofErr w:type="spellStart"/>
      <w:r w:rsidRPr="008C4728">
        <w:rPr>
          <w:sz w:val="16"/>
          <w:szCs w:val="16"/>
        </w:rPr>
        <w:t>Basman</w:t>
      </w:r>
      <w:proofErr w:type="spellEnd"/>
      <w:r w:rsidRPr="008C4728">
        <w:rPr>
          <w:sz w:val="16"/>
          <w:szCs w:val="16"/>
        </w:rPr>
        <w:t>]</w:t>
      </w:r>
    </w:p>
    <w:p w:rsidR="00276F3D" w:rsidRPr="007A636E" w:rsidRDefault="00276F3D" w:rsidP="00486A85">
      <w:pPr>
        <w:spacing w:after="0" w:line="240" w:lineRule="auto"/>
        <w:rPr>
          <w:sz w:val="14"/>
        </w:rPr>
      </w:pPr>
      <w:r w:rsidRPr="007A636E">
        <w:rPr>
          <w:sz w:val="14"/>
        </w:rPr>
        <w:t xml:space="preserve">Despite suffering military and financial setbacks, </w:t>
      </w:r>
      <w:r w:rsidRPr="008C4728">
        <w:rPr>
          <w:b/>
          <w:u w:val="single"/>
        </w:rPr>
        <w:t>ISIS still remains a regional and global threat</w:t>
      </w:r>
      <w:r w:rsidRPr="008C4728">
        <w:rPr>
          <w:u w:val="single"/>
        </w:rPr>
        <w:t>, according to a new report issued by the U.N. Secretary General</w:t>
      </w:r>
      <w:r w:rsidRPr="007A636E">
        <w:rPr>
          <w:sz w:val="14"/>
        </w:rPr>
        <w:t xml:space="preserve">. It is the fifth update on the </w:t>
      </w:r>
      <w:r w:rsidRPr="008C4728">
        <w:rPr>
          <w:b/>
          <w:u w:val="single"/>
        </w:rPr>
        <w:t>threat posed by ISIS</w:t>
      </w:r>
      <w:r w:rsidRPr="007A636E">
        <w:rPr>
          <w:sz w:val="14"/>
        </w:rPr>
        <w:t xml:space="preserve"> (also known as ISIL, the Islamic State, or </w:t>
      </w:r>
      <w:proofErr w:type="spellStart"/>
      <w:r w:rsidRPr="007A636E">
        <w:rPr>
          <w:sz w:val="14"/>
        </w:rPr>
        <w:t>Da’esh</w:t>
      </w:r>
      <w:proofErr w:type="spellEnd"/>
      <w:r w:rsidRPr="008C4728">
        <w:rPr>
          <w:u w:val="single"/>
        </w:rPr>
        <w:t xml:space="preserve">) </w:t>
      </w:r>
      <w:r w:rsidRPr="008C4728">
        <w:rPr>
          <w:b/>
          <w:u w:val="single"/>
        </w:rPr>
        <w:t>to international peace and security</w:t>
      </w:r>
      <w:r w:rsidRPr="007A636E">
        <w:rPr>
          <w:sz w:val="14"/>
        </w:rPr>
        <w:t xml:space="preserve">. The report provides an in-depth look at the development of the ISIS threat since January 2016, covering its use of propaganda, its finances and its global presence and activities. Additionally, S/2017/467 gives updates on the United Nations and Member States’ responses to ISIS’ evolving threat, specifically the response to terrorism financing and the return of foreign </w:t>
      </w:r>
      <w:proofErr w:type="spellStart"/>
      <w:r w:rsidRPr="007A636E">
        <w:rPr>
          <w:sz w:val="14"/>
        </w:rPr>
        <w:t>fghters</w:t>
      </w:r>
      <w:proofErr w:type="spellEnd"/>
      <w:r w:rsidRPr="007A636E">
        <w:rPr>
          <w:sz w:val="14"/>
        </w:rPr>
        <w:t xml:space="preserve">. The following are excerpts with a link to the full text. ISIS Core in Iraq and Syria “The </w:t>
      </w:r>
      <w:r w:rsidRPr="008C4728">
        <w:rPr>
          <w:u w:val="single"/>
        </w:rPr>
        <w:t>number of ISIL fighters has significantly decreased in the past 16 months between 12,000 and 20,000. In parallel, the flow of foreign terrorist fights from many regions to Iraq and the Syrian Arab Republic has slowed</w:t>
      </w:r>
      <w:r w:rsidRPr="007A636E">
        <w:rPr>
          <w:sz w:val="14"/>
        </w:rPr>
        <w:t xml:space="preserve">. </w:t>
      </w:r>
      <w:r w:rsidRPr="008C4728">
        <w:rPr>
          <w:u w:val="single"/>
        </w:rPr>
        <w:t xml:space="preserve">However, </w:t>
      </w:r>
      <w:r w:rsidRPr="008C4728">
        <w:rPr>
          <w:b/>
          <w:u w:val="single"/>
        </w:rPr>
        <w:t>returnees and the relocation of fights from the conflict zones to other regions now present a considerable threat to international security</w:t>
      </w:r>
      <w:r w:rsidRPr="007A636E">
        <w:rPr>
          <w:sz w:val="14"/>
        </w:rPr>
        <w:t>.” “</w:t>
      </w:r>
      <w:r w:rsidRPr="008C4728">
        <w:rPr>
          <w:u w:val="single"/>
        </w:rPr>
        <w:t>In the past 16 months</w:t>
      </w:r>
      <w:r w:rsidRPr="007A636E">
        <w:rPr>
          <w:sz w:val="14"/>
        </w:rPr>
        <w:t xml:space="preserve">, the volume of propaganda has declined, while </w:t>
      </w:r>
      <w:r w:rsidRPr="008C4728">
        <w:rPr>
          <w:b/>
          <w:u w:val="single"/>
        </w:rPr>
        <w:t>the</w:t>
      </w:r>
      <w:r w:rsidRPr="008C4728">
        <w:rPr>
          <w:u w:val="single"/>
        </w:rPr>
        <w:t xml:space="preserve"> earlier overarching </w:t>
      </w:r>
      <w:r w:rsidRPr="008C4728">
        <w:rPr>
          <w:b/>
          <w:u w:val="single"/>
        </w:rPr>
        <w:t>message</w:t>
      </w:r>
      <w:r w:rsidRPr="007A636E">
        <w:rPr>
          <w:sz w:val="14"/>
        </w:rPr>
        <w:t xml:space="preserve"> intended to convey an impression of “State building” </w:t>
      </w:r>
      <w:r w:rsidRPr="008C4728">
        <w:rPr>
          <w:b/>
          <w:u w:val="single"/>
        </w:rPr>
        <w:t>has shifted towards seeking</w:t>
      </w:r>
      <w:r w:rsidRPr="008C4728">
        <w:rPr>
          <w:u w:val="single"/>
        </w:rPr>
        <w:t xml:space="preserve"> to demonstrate </w:t>
      </w:r>
      <w:r w:rsidRPr="008C4728">
        <w:rPr>
          <w:b/>
          <w:u w:val="single"/>
        </w:rPr>
        <w:t>successes in its military engagements</w:t>
      </w:r>
      <w:r w:rsidRPr="007A636E">
        <w:rPr>
          <w:sz w:val="14"/>
        </w:rPr>
        <w:t xml:space="preserve">.” ISIS Finances “Although its financial situation has steadily declined over the past 16 months, ISIL continues to rely chiefly on the same two revenue streams, hydrocarbons and extortion/taxation, which it has depended on since its declaration of the so-called ‘Caliphate’. </w:t>
      </w:r>
      <w:r w:rsidRPr="008C4728">
        <w:rPr>
          <w:b/>
          <w:u w:val="single"/>
        </w:rPr>
        <w:t xml:space="preserve">ISIL </w:t>
      </w:r>
      <w:r w:rsidRPr="008C4728">
        <w:rPr>
          <w:u w:val="single"/>
        </w:rPr>
        <w:t xml:space="preserve">still </w:t>
      </w:r>
      <w:r w:rsidRPr="008C4728">
        <w:rPr>
          <w:b/>
          <w:u w:val="single"/>
        </w:rPr>
        <w:t>manages income of tens of millions of dollars per month</w:t>
      </w:r>
      <w:r w:rsidRPr="007A636E">
        <w:rPr>
          <w:sz w:val="14"/>
        </w:rPr>
        <w:t xml:space="preserve">.” “Despite the financial setbacks to the core of ISIL, </w:t>
      </w:r>
      <w:proofErr w:type="gramStart"/>
      <w:r w:rsidRPr="007A636E">
        <w:rPr>
          <w:sz w:val="14"/>
        </w:rPr>
        <w:t>according to several Member States ISIL</w:t>
      </w:r>
      <w:proofErr w:type="gramEnd"/>
      <w:r w:rsidRPr="007A636E">
        <w:rPr>
          <w:sz w:val="14"/>
        </w:rPr>
        <w:t xml:space="preserve"> has continued funding its affiliates, many of which have few internal sources of income and are therefore dependent on the core. However, increasingly the core has started urging its affiliates to be more self-sufficient and proactive in developing internal revenue streams.” “Member states have indicated that ISIL is likely to depend more on kidnapping for ransom, especially as journalists and aid workers return to liberated regions.” ISIS’ Evolving Global Threat and Member States’ Responses “</w:t>
      </w:r>
      <w:r w:rsidRPr="008C4728">
        <w:rPr>
          <w:b/>
          <w:u w:val="single"/>
        </w:rPr>
        <w:t>ISIL</w:t>
      </w:r>
      <w:r w:rsidRPr="008C4728">
        <w:rPr>
          <w:u w:val="single"/>
        </w:rPr>
        <w:t xml:space="preserve"> has </w:t>
      </w:r>
      <w:r w:rsidRPr="008C4728">
        <w:rPr>
          <w:b/>
          <w:u w:val="single"/>
        </w:rPr>
        <w:t>used its propaganda and communication to encourage</w:t>
      </w:r>
      <w:r w:rsidRPr="008C4728">
        <w:rPr>
          <w:u w:val="single"/>
        </w:rPr>
        <w:t xml:space="preserve"> ISIL supporters in Europe to mount </w:t>
      </w:r>
      <w:r w:rsidRPr="008C4728">
        <w:rPr>
          <w:b/>
          <w:u w:val="single"/>
        </w:rPr>
        <w:t>attacks in their countries of residence,</w:t>
      </w:r>
      <w:r w:rsidRPr="008C4728">
        <w:rPr>
          <w:u w:val="single"/>
        </w:rPr>
        <w:t xml:space="preserve"> highlighting successful methodologies and designs for improvised explosive devices</w:t>
      </w:r>
      <w:r w:rsidRPr="007A636E">
        <w:rPr>
          <w:sz w:val="14"/>
        </w:rPr>
        <w:t xml:space="preserve">.” “North Africa has seen resilience by ISIL affiliated groups, who pose a serious threat.” “Collecting and gather sufficient evidence against foreign terrorist fighters to prove intent remains difficult. There is therefore a risk that foreign terrorist fighters stopped in transit will remain free to travel onwards.” “The longer foreign terrorist fighters remain in conflict zones, the more likely it is that they will commit acts of terrorism or other serious crimes; embrace violent extremist causes; gain further experience and training; and strengthen networks.” Conclusions “In the wake of military and financial setbacks to ISIL, </w:t>
      </w:r>
      <w:r w:rsidRPr="008C4728">
        <w:rPr>
          <w:b/>
          <w:u w:val="single"/>
        </w:rPr>
        <w:t>foreign terrorist fighters are</w:t>
      </w:r>
      <w:r w:rsidRPr="008C4728">
        <w:rPr>
          <w:u w:val="single"/>
        </w:rPr>
        <w:t xml:space="preserve"> increasingly leaving the battlefield, </w:t>
      </w:r>
      <w:r w:rsidRPr="008C4728">
        <w:rPr>
          <w:b/>
          <w:u w:val="single"/>
        </w:rPr>
        <w:t>returning to their States of origin</w:t>
      </w:r>
      <w:r w:rsidRPr="008C4728">
        <w:rPr>
          <w:u w:val="single"/>
        </w:rPr>
        <w:t xml:space="preserve"> or residence or relocating to third States</w:t>
      </w:r>
      <w:r w:rsidRPr="007A636E">
        <w:rPr>
          <w:sz w:val="14"/>
        </w:rPr>
        <w:t xml:space="preserve">, including conflict zones. </w:t>
      </w:r>
      <w:r w:rsidRPr="008C4728">
        <w:rPr>
          <w:b/>
          <w:u w:val="single"/>
        </w:rPr>
        <w:t>The threat posed by these individuals is compounded by the efforts of ISIL to strengthen the role of its affiliates</w:t>
      </w:r>
      <w:r w:rsidRPr="008C4728">
        <w:rPr>
          <w:u w:val="single"/>
        </w:rPr>
        <w:t>, by inspiring, guiding and, in some cases, centrally directing individuals to launch attacks on civilian targets.”</w:t>
      </w:r>
      <w:r w:rsidRPr="007A636E">
        <w:rPr>
          <w:sz w:val="14"/>
        </w:rPr>
        <w:t xml:space="preserve"> “In seeking to address the threats posed by ISIL, including that of foreign terrorist fighters and returnees, adequate protection should also be provided for refugees fleeing conflict zones.” “ISIL may continue to explore ways to diversify its sources of financing, including through illicit trafficking in goods, cultural and archaeological artefacts, drugs, wildlife and human beings.”</w:t>
      </w:r>
    </w:p>
    <w:p w:rsidR="00276F3D" w:rsidRPr="008C4728" w:rsidRDefault="00276F3D" w:rsidP="00486A85">
      <w:pPr>
        <w:spacing w:after="0" w:line="240" w:lineRule="auto"/>
        <w:rPr>
          <w:b/>
          <w:sz w:val="28"/>
          <w:szCs w:val="26"/>
        </w:rPr>
      </w:pPr>
    </w:p>
    <w:p w:rsidR="00276F3D" w:rsidRPr="008C4728" w:rsidRDefault="00276F3D" w:rsidP="00486A85">
      <w:pPr>
        <w:spacing w:after="0" w:line="240" w:lineRule="auto"/>
        <w:rPr>
          <w:b/>
          <w:sz w:val="28"/>
          <w:szCs w:val="26"/>
        </w:rPr>
      </w:pPr>
    </w:p>
    <w:p w:rsidR="0020159C" w:rsidRPr="008C4728" w:rsidRDefault="0020159C" w:rsidP="00486A85">
      <w:pPr>
        <w:pStyle w:val="Heading4"/>
        <w:spacing w:before="0" w:line="240" w:lineRule="auto"/>
        <w:rPr>
          <w:rFonts w:cs="Arial"/>
          <w:sz w:val="28"/>
          <w:szCs w:val="26"/>
        </w:rPr>
      </w:pPr>
      <w:r w:rsidRPr="008C4728">
        <w:rPr>
          <w:rStyle w:val="m-8054169087427590147gmail-styleunderline"/>
          <w:rFonts w:cs="Arial"/>
          <w:sz w:val="28"/>
          <w:szCs w:val="26"/>
        </w:rPr>
        <w:t xml:space="preserve">Even after caliphate fallen, ISIS remains a threat </w:t>
      </w:r>
    </w:p>
    <w:p w:rsidR="0020159C" w:rsidRPr="008C4728" w:rsidRDefault="0020159C" w:rsidP="00486A85">
      <w:pPr>
        <w:spacing w:after="0" w:line="240" w:lineRule="auto"/>
        <w:rPr>
          <w:sz w:val="16"/>
          <w:szCs w:val="16"/>
        </w:rPr>
      </w:pPr>
      <w:proofErr w:type="spellStart"/>
      <w:r w:rsidRPr="008C4728">
        <w:rPr>
          <w:b/>
        </w:rPr>
        <w:t>Haaretz</w:t>
      </w:r>
      <w:proofErr w:type="spellEnd"/>
      <w:r w:rsidRPr="008C4728">
        <w:rPr>
          <w:b/>
        </w:rPr>
        <w:t xml:space="preserve"> 17</w:t>
      </w:r>
      <w:r w:rsidRPr="008C4728">
        <w:rPr>
          <w:sz w:val="16"/>
          <w:szCs w:val="16"/>
        </w:rPr>
        <w:t xml:space="preserve"> [Associated Press, ISIS is Still a Threat Even After Fall of the ‘Caliphate,’ EU Official Says, 11-30-17, </w:t>
      </w:r>
      <w:hyperlink r:id="rId55" w:tgtFrame="_blank" w:history="1">
        <w:r w:rsidRPr="008C4728">
          <w:rPr>
            <w:rStyle w:val="Hyperlink"/>
          </w:rPr>
          <w:t>https://www.haaretz.com/world-news/europe/eu-official-isis-still-a-threat-after-fall-of-caliphate-1.5627334//</w:t>
        </w:r>
      </w:hyperlink>
      <w:r w:rsidRPr="008C4728">
        <w:rPr>
          <w:sz w:val="16"/>
          <w:szCs w:val="16"/>
        </w:rPr>
        <w:t> Skyler]</w:t>
      </w:r>
    </w:p>
    <w:p w:rsidR="0020159C" w:rsidRPr="007A636E" w:rsidRDefault="0020159C" w:rsidP="00486A85">
      <w:pPr>
        <w:pStyle w:val="m-8054169087427590147gmail-t-body-text"/>
        <w:spacing w:before="0" w:beforeAutospacing="0" w:after="0" w:afterAutospacing="0"/>
        <w:rPr>
          <w:rFonts w:ascii="Arial" w:hAnsi="Arial" w:cs="Arial"/>
          <w:sz w:val="16"/>
          <w:szCs w:val="22"/>
        </w:rPr>
      </w:pPr>
      <w:r w:rsidRPr="008C4728">
        <w:rPr>
          <w:rStyle w:val="StyleUnderline"/>
          <w:rFonts w:cs="Arial"/>
          <w:szCs w:val="22"/>
        </w:rPr>
        <w:t>The recent loss of its so-called “caliphate” will cripple the </w:t>
      </w:r>
      <w:hyperlink r:id="rId56" w:tgtFrame="_blank" w:history="1">
        <w:r w:rsidRPr="008C4728">
          <w:rPr>
            <w:rStyle w:val="StyleUnderline"/>
            <w:rFonts w:eastAsiaTheme="majorEastAsia" w:cs="Arial"/>
            <w:szCs w:val="22"/>
          </w:rPr>
          <w:t>Islamic State group</w:t>
        </w:r>
      </w:hyperlink>
      <w:r w:rsidRPr="008C4728">
        <w:rPr>
          <w:rStyle w:val="StyleUnderline"/>
          <w:rFonts w:cs="Arial"/>
          <w:szCs w:val="22"/>
        </w:rPr>
        <w:t> but the terror threat posed by the extremists is not over yet, the European Union’s counter-terrorism coordinator said.</w:t>
      </w:r>
    </w:p>
    <w:p w:rsidR="0020159C" w:rsidRPr="007A636E" w:rsidRDefault="0020159C" w:rsidP="00486A85">
      <w:pPr>
        <w:pStyle w:val="m-8054169087427590147gmail-t-body-text"/>
        <w:spacing w:before="0" w:beforeAutospacing="0" w:after="0" w:afterAutospacing="0"/>
        <w:rPr>
          <w:rFonts w:ascii="Arial" w:hAnsi="Arial" w:cs="Arial"/>
          <w:sz w:val="14"/>
          <w:szCs w:val="19"/>
        </w:rPr>
      </w:pPr>
      <w:r w:rsidRPr="007A636E">
        <w:rPr>
          <w:rFonts w:ascii="Arial" w:hAnsi="Arial" w:cs="Arial"/>
          <w:sz w:val="14"/>
          <w:szCs w:val="22"/>
        </w:rPr>
        <w:t xml:space="preserve">Gilles de </w:t>
      </w:r>
      <w:proofErr w:type="spellStart"/>
      <w:r w:rsidRPr="007A636E">
        <w:rPr>
          <w:rFonts w:ascii="Arial" w:hAnsi="Arial" w:cs="Arial"/>
          <w:sz w:val="14"/>
          <w:szCs w:val="22"/>
        </w:rPr>
        <w:t>Kerchove</w:t>
      </w:r>
      <w:proofErr w:type="spellEnd"/>
      <w:r w:rsidRPr="007A636E">
        <w:rPr>
          <w:rFonts w:ascii="Arial" w:hAnsi="Arial" w:cs="Arial"/>
          <w:sz w:val="14"/>
          <w:szCs w:val="22"/>
        </w:rPr>
        <w:t xml:space="preserve"> told The Associated Press in an interview that</w:t>
      </w:r>
      <w:r w:rsidR="00B42870" w:rsidRPr="007A636E">
        <w:rPr>
          <w:rFonts w:ascii="Arial" w:hAnsi="Arial" w:cs="Arial"/>
          <w:sz w:val="14"/>
          <w:szCs w:val="22"/>
        </w:rPr>
        <w:t xml:space="preserve"> </w:t>
      </w:r>
      <w:r w:rsidRPr="008C4728">
        <w:rPr>
          <w:rStyle w:val="StyleUnderline"/>
          <w:rFonts w:cs="Arial"/>
          <w:szCs w:val="22"/>
        </w:rPr>
        <w:t>there hasn’t been a massive</w:t>
      </w:r>
      <w:hyperlink r:id="rId57" w:tgtFrame="_blank" w:history="1">
        <w:r w:rsidR="00B42870" w:rsidRPr="008C4728">
          <w:rPr>
            <w:rStyle w:val="StyleUnderline"/>
            <w:rFonts w:eastAsiaTheme="majorEastAsia" w:cs="Arial"/>
            <w:szCs w:val="22"/>
          </w:rPr>
          <w:t xml:space="preserve"> </w:t>
        </w:r>
        <w:r w:rsidRPr="008C4728">
          <w:rPr>
            <w:rStyle w:val="StyleUnderline"/>
            <w:rFonts w:eastAsiaTheme="majorEastAsia" w:cs="Arial"/>
            <w:szCs w:val="22"/>
          </w:rPr>
          <w:t>flow of ISIS fighters</w:t>
        </w:r>
      </w:hyperlink>
      <w:r w:rsidR="00B42870" w:rsidRPr="008C4728">
        <w:rPr>
          <w:rStyle w:val="StyleUnderline"/>
          <w:rFonts w:cs="Arial"/>
          <w:szCs w:val="22"/>
        </w:rPr>
        <w:t xml:space="preserve"> </w:t>
      </w:r>
      <w:r w:rsidRPr="008C4728">
        <w:rPr>
          <w:rStyle w:val="StyleUnderline"/>
          <w:rFonts w:cs="Arial"/>
          <w:szCs w:val="22"/>
        </w:rPr>
        <w:t>returning to Europe</w:t>
      </w:r>
      <w:r w:rsidR="00B42870" w:rsidRPr="008C4728">
        <w:rPr>
          <w:rStyle w:val="StyleUnderline"/>
          <w:rFonts w:cs="Arial"/>
          <w:szCs w:val="22"/>
        </w:rPr>
        <w:t xml:space="preserve"> </w:t>
      </w:r>
      <w:r w:rsidRPr="008C4728">
        <w:rPr>
          <w:rStyle w:val="StyleUnderline"/>
          <w:rFonts w:cs="Arial"/>
          <w:szCs w:val="22"/>
        </w:rPr>
        <w:t>as many had feared following the group’s loss of territory in Syria and</w:t>
      </w:r>
      <w:r w:rsidR="00B42870" w:rsidRPr="008C4728">
        <w:rPr>
          <w:rStyle w:val="StyleUnderline"/>
          <w:rFonts w:cs="Arial"/>
          <w:szCs w:val="22"/>
        </w:rPr>
        <w:t xml:space="preserve"> </w:t>
      </w:r>
      <w:hyperlink r:id="rId58" w:tgtFrame="_blank" w:history="1">
        <w:r w:rsidRPr="008C4728">
          <w:rPr>
            <w:rStyle w:val="StyleUnderline"/>
            <w:rFonts w:eastAsiaTheme="majorEastAsia" w:cs="Arial"/>
            <w:szCs w:val="22"/>
          </w:rPr>
          <w:t>Iraq</w:t>
        </w:r>
      </w:hyperlink>
      <w:r w:rsidRPr="008C4728">
        <w:rPr>
          <w:rStyle w:val="StyleUnderline"/>
          <w:rFonts w:cs="Arial"/>
          <w:szCs w:val="22"/>
        </w:rPr>
        <w:t>, adding that the intelligence services describe</w:t>
      </w:r>
      <w:r w:rsidR="00B42870" w:rsidRPr="008C4728">
        <w:rPr>
          <w:rStyle w:val="StyleUnderline"/>
          <w:rFonts w:cs="Arial"/>
          <w:szCs w:val="22"/>
        </w:rPr>
        <w:t xml:space="preserve"> </w:t>
      </w:r>
      <w:hyperlink r:id="rId59" w:tgtFrame="_blank" w:history="1">
        <w:r w:rsidRPr="008C4728">
          <w:rPr>
            <w:rStyle w:val="StyleUnderline"/>
            <w:rFonts w:eastAsiaTheme="majorEastAsia" w:cs="Arial"/>
            <w:szCs w:val="22"/>
          </w:rPr>
          <w:t>the fighters’ return</w:t>
        </w:r>
      </w:hyperlink>
      <w:r w:rsidR="00B42870" w:rsidRPr="008C4728">
        <w:rPr>
          <w:rStyle w:val="StyleUnderline"/>
          <w:rFonts w:cs="Arial"/>
          <w:szCs w:val="22"/>
        </w:rPr>
        <w:t xml:space="preserve"> </w:t>
      </w:r>
      <w:r w:rsidRPr="008C4728">
        <w:rPr>
          <w:rStyle w:val="StyleUnderline"/>
          <w:rFonts w:cs="Arial"/>
          <w:szCs w:val="22"/>
        </w:rPr>
        <w:t>as “more a trickle than a flow.”</w:t>
      </w:r>
      <w:r w:rsidR="00B42870" w:rsidRPr="007A636E">
        <w:rPr>
          <w:rFonts w:ascii="Arial" w:hAnsi="Arial" w:cs="Arial"/>
          <w:sz w:val="14"/>
          <w:szCs w:val="22"/>
        </w:rPr>
        <w:t xml:space="preserve"> </w:t>
      </w:r>
      <w:r w:rsidRPr="008C4728">
        <w:rPr>
          <w:rStyle w:val="StyleUnderline"/>
          <w:rFonts w:cs="Arial"/>
          <w:szCs w:val="22"/>
        </w:rPr>
        <w:t>However, people inspired by the ideology remain a threat and</w:t>
      </w:r>
      <w:r w:rsidR="00B42870" w:rsidRPr="008C4728">
        <w:rPr>
          <w:rStyle w:val="StyleUnderline"/>
          <w:rFonts w:cs="Arial"/>
          <w:szCs w:val="22"/>
        </w:rPr>
        <w:t xml:space="preserve"> </w:t>
      </w:r>
      <w:hyperlink r:id="rId60" w:tgtFrame="_blank" w:history="1">
        <w:r w:rsidRPr="008C4728">
          <w:rPr>
            <w:rStyle w:val="StyleUnderline"/>
            <w:rFonts w:eastAsiaTheme="majorEastAsia" w:cs="Arial"/>
            <w:szCs w:val="22"/>
          </w:rPr>
          <w:t>the group is likely to entrench in other parts of world</w:t>
        </w:r>
      </w:hyperlink>
      <w:r w:rsidR="00B42870" w:rsidRPr="007A636E">
        <w:rPr>
          <w:rStyle w:val="m-8054169087427590147gmail-apple-converted-space"/>
          <w:rFonts w:ascii="Arial" w:hAnsi="Arial" w:cs="Arial"/>
          <w:sz w:val="14"/>
          <w:szCs w:val="22"/>
        </w:rPr>
        <w:t xml:space="preserve"> </w:t>
      </w:r>
      <w:r w:rsidRPr="007A636E">
        <w:rPr>
          <w:rFonts w:ascii="Arial" w:hAnsi="Arial" w:cs="Arial"/>
          <w:sz w:val="14"/>
          <w:szCs w:val="22"/>
        </w:rPr>
        <w:t>with “weak governance” such as Libya or Afghanistan, the EU official said.</w:t>
      </w:r>
      <w:r w:rsidR="00B42870" w:rsidRPr="007A636E">
        <w:rPr>
          <w:rFonts w:ascii="Arial" w:hAnsi="Arial" w:cs="Arial"/>
          <w:sz w:val="14"/>
          <w:szCs w:val="22"/>
        </w:rPr>
        <w:t xml:space="preserve"> </w:t>
      </w:r>
      <w:r w:rsidRPr="007A636E">
        <w:rPr>
          <w:rFonts w:ascii="Arial" w:hAnsi="Arial" w:cs="Arial"/>
          <w:sz w:val="14"/>
          <w:szCs w:val="22"/>
        </w:rPr>
        <w:t xml:space="preserve">De </w:t>
      </w:r>
      <w:proofErr w:type="spellStart"/>
      <w:r w:rsidRPr="007A636E">
        <w:rPr>
          <w:rFonts w:ascii="Arial" w:hAnsi="Arial" w:cs="Arial"/>
          <w:sz w:val="14"/>
          <w:szCs w:val="22"/>
        </w:rPr>
        <w:t>Kerchove</w:t>
      </w:r>
      <w:proofErr w:type="spellEnd"/>
      <w:r w:rsidRPr="007A636E">
        <w:rPr>
          <w:rFonts w:ascii="Arial" w:hAnsi="Arial" w:cs="Arial"/>
          <w:sz w:val="14"/>
          <w:szCs w:val="22"/>
        </w:rPr>
        <w:t xml:space="preserve"> was in Turkey for talks on enhancing </w:t>
      </w:r>
      <w:proofErr w:type="spellStart"/>
      <w:r w:rsidRPr="007A636E">
        <w:rPr>
          <w:rFonts w:ascii="Arial" w:hAnsi="Arial" w:cs="Arial"/>
          <w:sz w:val="14"/>
          <w:szCs w:val="22"/>
        </w:rPr>
        <w:t>cooperation</w:t>
      </w:r>
      <w:hyperlink r:id="rId61" w:tgtFrame="_blank" w:history="1">
        <w:r w:rsidRPr="007A636E">
          <w:rPr>
            <w:rStyle w:val="Hyperlink"/>
            <w:rFonts w:ascii="Arial" w:eastAsiaTheme="majorEastAsia" w:hAnsi="Arial" w:cs="Arial"/>
            <w:sz w:val="14"/>
            <w:szCs w:val="22"/>
          </w:rPr>
          <w:t>against</w:t>
        </w:r>
        <w:proofErr w:type="spellEnd"/>
        <w:r w:rsidRPr="007A636E">
          <w:rPr>
            <w:rStyle w:val="Hyperlink"/>
            <w:rFonts w:ascii="Arial" w:eastAsiaTheme="majorEastAsia" w:hAnsi="Arial" w:cs="Arial"/>
            <w:sz w:val="14"/>
            <w:szCs w:val="22"/>
          </w:rPr>
          <w:t xml:space="preserve"> terrorism</w:t>
        </w:r>
      </w:hyperlink>
      <w:r w:rsidRPr="007A636E">
        <w:rPr>
          <w:rFonts w:ascii="Arial" w:hAnsi="Arial" w:cs="Arial"/>
          <w:sz w:val="14"/>
          <w:szCs w:val="22"/>
        </w:rPr>
        <w:t>. He spoke with the AP</w:t>
      </w:r>
      <w:r w:rsidR="00B42870" w:rsidRPr="007A636E">
        <w:rPr>
          <w:rFonts w:ascii="Arial" w:hAnsi="Arial" w:cs="Arial"/>
          <w:sz w:val="14"/>
          <w:szCs w:val="22"/>
        </w:rPr>
        <w:t xml:space="preserve"> </w:t>
      </w:r>
      <w:r w:rsidRPr="007A636E">
        <w:rPr>
          <w:rStyle w:val="aqj"/>
          <w:rFonts w:ascii="Arial" w:hAnsi="Arial" w:cs="Arial"/>
          <w:sz w:val="14"/>
          <w:szCs w:val="22"/>
        </w:rPr>
        <w:t>on Tuesday</w:t>
      </w:r>
      <w:r w:rsidR="00B42870" w:rsidRPr="007A636E">
        <w:rPr>
          <w:rFonts w:ascii="Arial" w:hAnsi="Arial" w:cs="Arial"/>
          <w:sz w:val="14"/>
          <w:szCs w:val="22"/>
        </w:rPr>
        <w:t xml:space="preserve"> </w:t>
      </w:r>
      <w:r w:rsidRPr="007A636E">
        <w:rPr>
          <w:rFonts w:ascii="Arial" w:hAnsi="Arial" w:cs="Arial"/>
          <w:sz w:val="14"/>
          <w:szCs w:val="22"/>
        </w:rPr>
        <w:t>but his comments were under an embargo set by the EU’s office in Ankara until</w:t>
      </w:r>
      <w:r w:rsidR="00B42870" w:rsidRPr="007A636E">
        <w:rPr>
          <w:rFonts w:ascii="Arial" w:hAnsi="Arial" w:cs="Arial"/>
          <w:sz w:val="14"/>
          <w:szCs w:val="22"/>
        </w:rPr>
        <w:t xml:space="preserve"> </w:t>
      </w:r>
      <w:r w:rsidRPr="007A636E">
        <w:rPr>
          <w:rStyle w:val="aqj"/>
          <w:rFonts w:ascii="Arial" w:hAnsi="Arial" w:cs="Arial"/>
          <w:sz w:val="14"/>
          <w:szCs w:val="22"/>
        </w:rPr>
        <w:t>Thursday</w:t>
      </w:r>
      <w:r w:rsidRPr="007A636E">
        <w:rPr>
          <w:rFonts w:ascii="Arial" w:hAnsi="Arial" w:cs="Arial"/>
          <w:sz w:val="14"/>
          <w:szCs w:val="22"/>
        </w:rPr>
        <w:t>.</w:t>
      </w:r>
      <w:r w:rsidR="00B42870" w:rsidRPr="007A636E">
        <w:rPr>
          <w:rFonts w:ascii="Arial" w:hAnsi="Arial" w:cs="Arial"/>
          <w:sz w:val="14"/>
          <w:szCs w:val="22"/>
        </w:rPr>
        <w:t xml:space="preserve"> </w:t>
      </w:r>
      <w:r w:rsidRPr="007A636E">
        <w:rPr>
          <w:rFonts w:ascii="Arial" w:hAnsi="Arial" w:cs="Arial"/>
          <w:sz w:val="14"/>
          <w:szCs w:val="22"/>
        </w:rPr>
        <w:t>ISIS has been driven from more than 96 percent of the large parts of Iraq and Syria it once held, crushing its goal of establishing a “caliphate” in the region.</w:t>
      </w:r>
      <w:r w:rsidR="00B42870" w:rsidRPr="007A636E">
        <w:rPr>
          <w:rFonts w:ascii="Arial" w:hAnsi="Arial" w:cs="Arial"/>
          <w:sz w:val="14"/>
          <w:szCs w:val="22"/>
        </w:rPr>
        <w:t xml:space="preserve"> </w:t>
      </w:r>
      <w:r w:rsidRPr="007A636E">
        <w:rPr>
          <w:rFonts w:ascii="Arial" w:hAnsi="Arial" w:cs="Arial"/>
          <w:sz w:val="14"/>
          <w:szCs w:val="22"/>
        </w:rPr>
        <w:t>Raqqa, the group’s de-facto capital in</w:t>
      </w:r>
      <w:r w:rsidR="00B42870" w:rsidRPr="007A636E">
        <w:rPr>
          <w:rFonts w:ascii="Arial" w:hAnsi="Arial" w:cs="Arial"/>
          <w:sz w:val="14"/>
        </w:rPr>
        <w:t xml:space="preserve"> </w:t>
      </w:r>
      <w:hyperlink r:id="rId62" w:tgtFrame="_blank" w:history="1">
        <w:r w:rsidRPr="007A636E">
          <w:rPr>
            <w:rStyle w:val="Hyperlink"/>
            <w:rFonts w:ascii="Arial" w:eastAsiaTheme="majorEastAsia" w:hAnsi="Arial" w:cs="Arial"/>
            <w:sz w:val="14"/>
            <w:szCs w:val="22"/>
          </w:rPr>
          <w:t>Syria</w:t>
        </w:r>
      </w:hyperlink>
      <w:r w:rsidRPr="007A636E">
        <w:rPr>
          <w:rFonts w:ascii="Arial" w:hAnsi="Arial" w:cs="Arial"/>
          <w:sz w:val="14"/>
          <w:szCs w:val="22"/>
        </w:rPr>
        <w:t>, fell to Kurdish-led forces on</w:t>
      </w:r>
      <w:r w:rsidR="00B42870" w:rsidRPr="007A636E">
        <w:rPr>
          <w:rFonts w:ascii="Arial" w:hAnsi="Arial" w:cs="Arial"/>
          <w:sz w:val="14"/>
        </w:rPr>
        <w:t xml:space="preserve"> </w:t>
      </w:r>
      <w:r w:rsidRPr="007A636E">
        <w:rPr>
          <w:rStyle w:val="aqj"/>
          <w:rFonts w:ascii="Arial" w:hAnsi="Arial" w:cs="Arial"/>
          <w:sz w:val="14"/>
          <w:szCs w:val="22"/>
        </w:rPr>
        <w:t xml:space="preserve">Oct. </w:t>
      </w:r>
      <w:proofErr w:type="gramStart"/>
      <w:r w:rsidRPr="007A636E">
        <w:rPr>
          <w:rStyle w:val="aqj"/>
          <w:rFonts w:ascii="Arial" w:hAnsi="Arial" w:cs="Arial"/>
          <w:sz w:val="14"/>
          <w:szCs w:val="22"/>
        </w:rPr>
        <w:t>17</w:t>
      </w:r>
      <w:r w:rsidRPr="007A636E">
        <w:rPr>
          <w:rFonts w:ascii="Arial" w:hAnsi="Arial" w:cs="Arial"/>
          <w:sz w:val="14"/>
          <w:szCs w:val="22"/>
        </w:rPr>
        <w:t>,</w:t>
      </w:r>
      <w:proofErr w:type="gramEnd"/>
      <w:r w:rsidRPr="007A636E">
        <w:rPr>
          <w:rFonts w:ascii="Arial" w:hAnsi="Arial" w:cs="Arial"/>
          <w:sz w:val="14"/>
          <w:szCs w:val="22"/>
        </w:rPr>
        <w:t xml:space="preserve"> four months after operations to reclaim it began. The city was the group’s hub of operations, and its capture was a major symbolic blow.</w:t>
      </w:r>
      <w:r w:rsidR="00B42870" w:rsidRPr="007A636E">
        <w:rPr>
          <w:rFonts w:ascii="Arial" w:hAnsi="Arial" w:cs="Arial"/>
          <w:sz w:val="14"/>
        </w:rPr>
        <w:t xml:space="preserve"> </w:t>
      </w:r>
      <w:r w:rsidRPr="007A636E">
        <w:rPr>
          <w:rFonts w:ascii="Arial" w:hAnsi="Arial" w:cs="Arial"/>
          <w:sz w:val="14"/>
          <w:szCs w:val="16"/>
        </w:rPr>
        <w:t>“</w:t>
      </w:r>
      <w:r w:rsidRPr="008C4728">
        <w:rPr>
          <w:rStyle w:val="StyleUnderline"/>
          <w:rFonts w:cs="Arial"/>
          <w:szCs w:val="22"/>
        </w:rPr>
        <w:t xml:space="preserve">With no physical ‘caliphate’ anymore, it will be much more difficult for the organization to repeat what they have done and attract so many people,” de </w:t>
      </w:r>
      <w:proofErr w:type="spellStart"/>
      <w:r w:rsidRPr="008C4728">
        <w:rPr>
          <w:rStyle w:val="StyleUnderline"/>
          <w:rFonts w:cs="Arial"/>
          <w:szCs w:val="22"/>
        </w:rPr>
        <w:t>Kerchove</w:t>
      </w:r>
      <w:proofErr w:type="spellEnd"/>
      <w:r w:rsidRPr="008C4728">
        <w:rPr>
          <w:rStyle w:val="StyleUnderline"/>
          <w:rFonts w:cs="Arial"/>
          <w:szCs w:val="22"/>
        </w:rPr>
        <w:t xml:space="preserve"> said. “That does not mean that the game is over. We still have to address the ideology. More and more, we see in Europe (people) inspired by terrorism, home-grown terrorism.”</w:t>
      </w:r>
      <w:r w:rsidR="00B42870" w:rsidRPr="007A636E">
        <w:rPr>
          <w:rFonts w:ascii="Arial" w:hAnsi="Arial" w:cs="Arial"/>
          <w:sz w:val="14"/>
          <w:szCs w:val="16"/>
        </w:rPr>
        <w:t xml:space="preserve"> </w:t>
      </w:r>
      <w:r w:rsidRPr="007A636E">
        <w:rPr>
          <w:rFonts w:ascii="Arial" w:hAnsi="Arial" w:cs="Arial"/>
          <w:sz w:val="14"/>
          <w:szCs w:val="22"/>
        </w:rPr>
        <w:t>He said</w:t>
      </w:r>
      <w:r w:rsidR="00B42870" w:rsidRPr="007A636E">
        <w:rPr>
          <w:rFonts w:ascii="Arial" w:hAnsi="Arial" w:cs="Arial"/>
          <w:sz w:val="14"/>
          <w:szCs w:val="22"/>
        </w:rPr>
        <w:t xml:space="preserve"> </w:t>
      </w:r>
      <w:r w:rsidRPr="008C4728">
        <w:rPr>
          <w:rStyle w:val="StyleUnderline"/>
          <w:rFonts w:cs="Arial"/>
          <w:szCs w:val="22"/>
        </w:rPr>
        <w:t>Islamic State “will probably develop in one way or the other in some parts where you have weak governance</w:t>
      </w:r>
      <w:r w:rsidRPr="007A636E">
        <w:rPr>
          <w:rFonts w:ascii="Arial" w:hAnsi="Arial" w:cs="Arial"/>
          <w:sz w:val="14"/>
          <w:szCs w:val="22"/>
        </w:rPr>
        <w:t xml:space="preserve">. </w:t>
      </w:r>
      <w:proofErr w:type="gramStart"/>
      <w:r w:rsidRPr="007A636E">
        <w:rPr>
          <w:rFonts w:ascii="Arial" w:hAnsi="Arial" w:cs="Arial"/>
          <w:sz w:val="14"/>
          <w:szCs w:val="22"/>
        </w:rPr>
        <w:t>Either more weak governance like in Libya or Afghanistan or where it’s more difficult to police, like in the Sinai.”</w:t>
      </w:r>
      <w:proofErr w:type="gramEnd"/>
      <w:r w:rsidR="00B42870" w:rsidRPr="007A636E">
        <w:rPr>
          <w:rFonts w:ascii="Arial" w:hAnsi="Arial" w:cs="Arial"/>
          <w:sz w:val="14"/>
          <w:szCs w:val="22"/>
        </w:rPr>
        <w:t xml:space="preserve"> </w:t>
      </w:r>
      <w:hyperlink r:id="rId63" w:tgtFrame="_blank" w:history="1">
        <w:r w:rsidRPr="008C4728">
          <w:rPr>
            <w:rStyle w:val="StyleUnderline"/>
            <w:rFonts w:eastAsiaTheme="majorEastAsia" w:cs="Arial"/>
            <w:szCs w:val="22"/>
          </w:rPr>
          <w:t>An attack on a mosque in Egypt’s northern Sinai region</w:t>
        </w:r>
      </w:hyperlink>
      <w:r w:rsidR="00B42870" w:rsidRPr="008C4728">
        <w:rPr>
          <w:rStyle w:val="StyleUnderline"/>
          <w:rFonts w:cs="Arial"/>
          <w:szCs w:val="22"/>
        </w:rPr>
        <w:t xml:space="preserve"> </w:t>
      </w:r>
      <w:r w:rsidRPr="008C4728">
        <w:rPr>
          <w:rStyle w:val="StyleUnderline"/>
          <w:rFonts w:cs="Arial"/>
          <w:szCs w:val="22"/>
        </w:rPr>
        <w:t>last week killed more than 300 people</w:t>
      </w:r>
      <w:r w:rsidRPr="007A636E">
        <w:rPr>
          <w:rFonts w:ascii="Arial" w:hAnsi="Arial" w:cs="Arial"/>
          <w:sz w:val="14"/>
          <w:szCs w:val="22"/>
          <w:shd w:val="clear" w:color="auto" w:fill="FFFF00"/>
        </w:rPr>
        <w:t>.</w:t>
      </w:r>
      <w:r w:rsidR="00B42870" w:rsidRPr="007A636E">
        <w:rPr>
          <w:rFonts w:ascii="Arial" w:hAnsi="Arial" w:cs="Arial"/>
          <w:sz w:val="14"/>
          <w:szCs w:val="22"/>
        </w:rPr>
        <w:t xml:space="preserve"> </w:t>
      </w:r>
      <w:r w:rsidRPr="007A636E">
        <w:rPr>
          <w:rFonts w:ascii="Arial" w:hAnsi="Arial" w:cs="Arial"/>
          <w:sz w:val="14"/>
          <w:szCs w:val="22"/>
        </w:rPr>
        <w:t xml:space="preserve">Addressing the issue of dozens of European women and children in Iraq and Syria whose husbands and fathers joined ISIS, de </w:t>
      </w:r>
      <w:proofErr w:type="spellStart"/>
      <w:r w:rsidRPr="007A636E">
        <w:rPr>
          <w:rFonts w:ascii="Arial" w:hAnsi="Arial" w:cs="Arial"/>
          <w:sz w:val="14"/>
          <w:szCs w:val="22"/>
        </w:rPr>
        <w:t>Kerchove</w:t>
      </w:r>
      <w:proofErr w:type="spellEnd"/>
      <w:r w:rsidRPr="007A636E">
        <w:rPr>
          <w:rFonts w:ascii="Arial" w:hAnsi="Arial" w:cs="Arial"/>
          <w:sz w:val="14"/>
          <w:szCs w:val="22"/>
        </w:rPr>
        <w:t xml:space="preserve"> said they should be allowed to return, but spoke of the necessity of putting in place effective rehabilitation programs.</w:t>
      </w:r>
      <w:r w:rsidR="00B42870" w:rsidRPr="007A636E">
        <w:rPr>
          <w:rFonts w:ascii="Arial" w:hAnsi="Arial" w:cs="Arial"/>
          <w:sz w:val="14"/>
          <w:szCs w:val="22"/>
        </w:rPr>
        <w:t xml:space="preserve"> </w:t>
      </w:r>
      <w:r w:rsidRPr="007A636E">
        <w:rPr>
          <w:rFonts w:ascii="Arial" w:hAnsi="Arial" w:cs="Arial"/>
          <w:sz w:val="14"/>
          <w:szCs w:val="22"/>
        </w:rPr>
        <w:t>He praised Turkey’s efforts to fortify its border with Syria, through the construction of a wall and improved policing.</w:t>
      </w:r>
      <w:r w:rsidR="00B42870" w:rsidRPr="007A636E">
        <w:rPr>
          <w:rFonts w:ascii="Arial" w:hAnsi="Arial" w:cs="Arial"/>
          <w:sz w:val="14"/>
          <w:szCs w:val="22"/>
        </w:rPr>
        <w:t xml:space="preserve"> </w:t>
      </w:r>
      <w:r w:rsidRPr="007A636E">
        <w:rPr>
          <w:rFonts w:ascii="Arial" w:hAnsi="Arial" w:cs="Arial"/>
          <w:sz w:val="14"/>
          <w:szCs w:val="22"/>
        </w:rPr>
        <w:t>“I wouldn’t say it’s impossible to cross the border but it’s now 10 times more difficult than it was before,” he said.</w:t>
      </w:r>
      <w:r w:rsidR="00B42870" w:rsidRPr="007A636E">
        <w:rPr>
          <w:rFonts w:ascii="Arial" w:hAnsi="Arial" w:cs="Arial"/>
          <w:sz w:val="14"/>
          <w:szCs w:val="22"/>
        </w:rPr>
        <w:t xml:space="preserve"> </w:t>
      </w:r>
    </w:p>
    <w:p w:rsidR="0020159C" w:rsidRPr="008C4728" w:rsidRDefault="0020159C" w:rsidP="00486A85">
      <w:pPr>
        <w:pStyle w:val="z-BottomofForm"/>
      </w:pPr>
      <w:r w:rsidRPr="008C4728">
        <w:t>Bottom of Form</w:t>
      </w:r>
    </w:p>
    <w:p w:rsidR="0020159C" w:rsidRPr="008C4728" w:rsidRDefault="0020159C" w:rsidP="00486A85">
      <w:pPr>
        <w:spacing w:after="0" w:line="240" w:lineRule="auto"/>
      </w:pPr>
    </w:p>
    <w:p w:rsidR="00276F3D" w:rsidRPr="008C4728" w:rsidRDefault="00276F3D" w:rsidP="00486A85">
      <w:pPr>
        <w:pStyle w:val="Heading4"/>
        <w:spacing w:before="0" w:line="240" w:lineRule="auto"/>
        <w:rPr>
          <w:rStyle w:val="submitted-date"/>
          <w:rFonts w:cs="Arial"/>
          <w:b w:val="0"/>
          <w:sz w:val="28"/>
          <w:szCs w:val="26"/>
        </w:rPr>
      </w:pPr>
      <w:r w:rsidRPr="008C4728">
        <w:rPr>
          <w:rFonts w:cs="Arial"/>
          <w:sz w:val="28"/>
          <w:szCs w:val="26"/>
        </w:rPr>
        <w:t>Threat of ISIS Is Still Evolving</w:t>
      </w:r>
    </w:p>
    <w:p w:rsidR="00276F3D" w:rsidRPr="008C4728" w:rsidRDefault="00276F3D" w:rsidP="00486A85">
      <w:pPr>
        <w:spacing w:after="0" w:line="240" w:lineRule="auto"/>
        <w:rPr>
          <w:b/>
          <w:sz w:val="28"/>
          <w:szCs w:val="26"/>
        </w:rPr>
      </w:pPr>
      <w:proofErr w:type="spellStart"/>
      <w:r w:rsidRPr="008C4728">
        <w:rPr>
          <w:b/>
          <w:sz w:val="28"/>
          <w:szCs w:val="26"/>
        </w:rPr>
        <w:t>Rosand</w:t>
      </w:r>
      <w:proofErr w:type="spellEnd"/>
      <w:r w:rsidRPr="008C4728">
        <w:rPr>
          <w:b/>
          <w:sz w:val="28"/>
          <w:szCs w:val="26"/>
        </w:rPr>
        <w:t xml:space="preserve"> 18 </w:t>
      </w:r>
      <w:r w:rsidRPr="008C4728">
        <w:rPr>
          <w:sz w:val="16"/>
          <w:szCs w:val="16"/>
        </w:rPr>
        <w:t xml:space="preserve">[Eric </w:t>
      </w:r>
      <w:proofErr w:type="spellStart"/>
      <w:r w:rsidRPr="008C4728">
        <w:rPr>
          <w:sz w:val="16"/>
          <w:szCs w:val="16"/>
        </w:rPr>
        <w:t>Rosand</w:t>
      </w:r>
      <w:proofErr w:type="spellEnd"/>
      <w:r w:rsidRPr="008C4728">
        <w:rPr>
          <w:sz w:val="16"/>
          <w:szCs w:val="16"/>
        </w:rPr>
        <w:t xml:space="preserve">; Contributor to The Hill Newspaper; </w:t>
      </w:r>
      <w:proofErr w:type="gramStart"/>
      <w:r w:rsidRPr="008C4728">
        <w:rPr>
          <w:sz w:val="16"/>
          <w:szCs w:val="16"/>
        </w:rPr>
        <w:t>As</w:t>
      </w:r>
      <w:proofErr w:type="gramEnd"/>
      <w:r w:rsidRPr="008C4728">
        <w:rPr>
          <w:sz w:val="16"/>
          <w:szCs w:val="16"/>
        </w:rPr>
        <w:t xml:space="preserve"> the threat from ISIS evolves, so must our counter approach; 6-18-2018; </w:t>
      </w:r>
      <w:hyperlink r:id="rId64" w:history="1">
        <w:r w:rsidRPr="008C4728">
          <w:rPr>
            <w:rStyle w:val="Hyperlink"/>
          </w:rPr>
          <w:t>http://thehill.com/opinion/national-security/392553-as-the-threat-from-isis-evolves-so-must-our-counter-approach</w:t>
        </w:r>
      </w:hyperlink>
      <w:r w:rsidRPr="008C4728">
        <w:rPr>
          <w:sz w:val="16"/>
          <w:szCs w:val="16"/>
        </w:rPr>
        <w:t xml:space="preserve">; Nathan </w:t>
      </w:r>
      <w:proofErr w:type="spellStart"/>
      <w:r w:rsidRPr="008C4728">
        <w:rPr>
          <w:sz w:val="16"/>
          <w:szCs w:val="16"/>
        </w:rPr>
        <w:t>Basman</w:t>
      </w:r>
      <w:proofErr w:type="spellEnd"/>
      <w:r w:rsidRPr="008C4728">
        <w:rPr>
          <w:sz w:val="16"/>
          <w:szCs w:val="16"/>
        </w:rPr>
        <w:t>]</w:t>
      </w:r>
    </w:p>
    <w:p w:rsidR="00276F3D" w:rsidRPr="007A636E" w:rsidRDefault="00276F3D" w:rsidP="00486A85">
      <w:pPr>
        <w:spacing w:after="0" w:line="240" w:lineRule="auto"/>
        <w:rPr>
          <w:sz w:val="14"/>
        </w:rPr>
      </w:pPr>
      <w:r w:rsidRPr="008C4728">
        <w:rPr>
          <w:u w:val="single"/>
        </w:rPr>
        <w:t>This spring</w:t>
      </w:r>
      <w:r w:rsidRPr="007A636E">
        <w:rPr>
          <w:sz w:val="14"/>
        </w:rPr>
        <w:t xml:space="preserve">, together with its Global Coalition to Defeat ISIS allies and local partners, </w:t>
      </w:r>
      <w:r w:rsidRPr="008C4728">
        <w:rPr>
          <w:u w:val="single"/>
        </w:rPr>
        <w:t xml:space="preserve">the United States </w:t>
      </w:r>
      <w:hyperlink r:id="rId65" w:tgtFrame="_blank" w:history="1">
        <w:r w:rsidRPr="008C4728">
          <w:rPr>
            <w:rStyle w:val="Hyperlink"/>
            <w:u w:val="single"/>
          </w:rPr>
          <w:t>launched operations</w:t>
        </w:r>
      </w:hyperlink>
      <w:r w:rsidRPr="008C4728">
        <w:rPr>
          <w:u w:val="single"/>
        </w:rPr>
        <w:t xml:space="preserve"> to liberate the final ISIS strongholds in Syria</w:t>
      </w:r>
      <w:r w:rsidRPr="007A636E">
        <w:rPr>
          <w:sz w:val="14"/>
        </w:rPr>
        <w:t xml:space="preserve">. With the fourth anniversary of the </w:t>
      </w:r>
      <w:hyperlink r:id="rId66" w:tgtFrame="_blank" w:history="1">
        <w:r w:rsidRPr="007A636E">
          <w:rPr>
            <w:rStyle w:val="Hyperlink"/>
            <w:sz w:val="14"/>
          </w:rPr>
          <w:t>coalition’s formation</w:t>
        </w:r>
      </w:hyperlink>
      <w:r w:rsidRPr="007A636E">
        <w:rPr>
          <w:sz w:val="14"/>
        </w:rPr>
        <w:t xml:space="preserve"> in sight and the apparent military defeat of ISIS on the battlefield, it is an opportune time to consider whether a coalition put together with a relatively narrow, primarily military objective in 2014 remains a useful framework for sustaining international cooperation in a “</w:t>
      </w:r>
      <w:hyperlink r:id="rId67" w:tgtFrame="_blank" w:history="1">
        <w:r w:rsidRPr="007A636E">
          <w:rPr>
            <w:rStyle w:val="Hyperlink"/>
            <w:sz w:val="14"/>
          </w:rPr>
          <w:t>post-Caliphate</w:t>
        </w:r>
      </w:hyperlink>
      <w:r w:rsidRPr="007A636E">
        <w:rPr>
          <w:sz w:val="14"/>
        </w:rPr>
        <w:t xml:space="preserve">” environment. </w:t>
      </w:r>
      <w:r w:rsidRPr="008C4728">
        <w:rPr>
          <w:u w:val="single"/>
        </w:rPr>
        <w:t>The battlefield success against ISIS does not mean the end of the group or its brand of transnational terrorism</w:t>
      </w:r>
      <w:r w:rsidRPr="007A636E">
        <w:rPr>
          <w:sz w:val="14"/>
        </w:rPr>
        <w:t xml:space="preserve">. Even having lost territory, </w:t>
      </w:r>
      <w:r w:rsidRPr="008C4728">
        <w:rPr>
          <w:u w:val="single"/>
        </w:rPr>
        <w:t>ISIS has continued to spread its violent extremist ideology and operational reach by transforming local insurgencies and aligning with terrorist groups in Afghanistan, Bangladesh, Egypt, the Philippines, Libya and West Africa</w:t>
      </w:r>
      <w:r w:rsidRPr="007A636E">
        <w:rPr>
          <w:sz w:val="14"/>
        </w:rPr>
        <w:t xml:space="preserve">. </w:t>
      </w:r>
      <w:r w:rsidRPr="008C4728">
        <w:rPr>
          <w:u w:val="single"/>
        </w:rPr>
        <w:t>U.S. government</w:t>
      </w:r>
      <w:r w:rsidRPr="007A636E">
        <w:rPr>
          <w:sz w:val="14"/>
        </w:rPr>
        <w:t xml:space="preserve"> assessments </w:t>
      </w:r>
      <w:r w:rsidRPr="008C4728">
        <w:rPr>
          <w:u w:val="single"/>
        </w:rPr>
        <w:t xml:space="preserve">judge ISIS to be </w:t>
      </w:r>
      <w:hyperlink r:id="rId68" w:tgtFrame="_blank" w:history="1">
        <w:r w:rsidRPr="008C4728">
          <w:rPr>
            <w:rStyle w:val="Hyperlink"/>
            <w:u w:val="single"/>
          </w:rPr>
          <w:t>“operational” in 18 countries</w:t>
        </w:r>
      </w:hyperlink>
      <w:r w:rsidRPr="007A636E">
        <w:rPr>
          <w:sz w:val="14"/>
        </w:rPr>
        <w:t xml:space="preserve">, meaning the threat has become more geographically diffuse and localized. </w:t>
      </w:r>
      <w:proofErr w:type="gramStart"/>
      <w:r w:rsidRPr="007A636E">
        <w:rPr>
          <w:sz w:val="14"/>
        </w:rPr>
        <w:t>Just as the threat from ISIS has evolved since the Global Coalition was established, so too has our understanding of the most effective ways to counter it.</w:t>
      </w:r>
      <w:proofErr w:type="gramEnd"/>
      <w:r w:rsidRPr="007A636E">
        <w:rPr>
          <w:sz w:val="14"/>
        </w:rPr>
        <w:t xml:space="preserve"> There is growing consensus among policymakers and practitioners that </w:t>
      </w:r>
      <w:r w:rsidRPr="008C4728">
        <w:rPr>
          <w:u w:val="single"/>
        </w:rPr>
        <w:t xml:space="preserve">halting the re-emergence of ISIS and its durable influence requires much more than </w:t>
      </w:r>
      <w:hyperlink r:id="rId69" w:tgtFrame="_blank" w:history="1">
        <w:r w:rsidRPr="008C4728">
          <w:rPr>
            <w:rStyle w:val="Hyperlink"/>
            <w:u w:val="single"/>
          </w:rPr>
          <w:t>killing and capturing terrorists</w:t>
        </w:r>
      </w:hyperlink>
      <w:r w:rsidRPr="007A636E">
        <w:rPr>
          <w:sz w:val="14"/>
        </w:rPr>
        <w:t xml:space="preserve"> and </w:t>
      </w:r>
      <w:hyperlink r:id="rId70" w:tgtFrame="_blank" w:history="1">
        <w:r w:rsidRPr="007A636E">
          <w:rPr>
            <w:rStyle w:val="Hyperlink"/>
            <w:sz w:val="14"/>
          </w:rPr>
          <w:t>countering their narratives</w:t>
        </w:r>
      </w:hyperlink>
      <w:r w:rsidRPr="007A636E">
        <w:rPr>
          <w:sz w:val="14"/>
        </w:rPr>
        <w:t xml:space="preserve">. It requires a comprehensive, multifaceted approach, tailored to the local context and more focused on changing the conditions that make the extremists’ propaganda attractive to recruits. Although we are at (or near) the end of the military effort to defeat ISIS in Iraq and Syria, we have not appreciably altered the political, social, economic and confessional conditions and grievances that originally caused thousands of mainly young people from dozens of countries to embrace ISIS and its violent ideology. Over the past four years, formal mechanisms of international counterterrorism cooperation have become more robust, partly in response to ISIS’ rise. From the United Nations to Interpol to various multilateral development actors, including United Nations Development </w:t>
      </w:r>
      <w:proofErr w:type="spellStart"/>
      <w:r w:rsidRPr="007A636E">
        <w:rPr>
          <w:sz w:val="14"/>
        </w:rPr>
        <w:t>Programme</w:t>
      </w:r>
      <w:proofErr w:type="spellEnd"/>
      <w:r w:rsidRPr="007A636E">
        <w:rPr>
          <w:sz w:val="14"/>
        </w:rPr>
        <w:t xml:space="preserve"> (UNDP) and the World Bank, </w:t>
      </w:r>
      <w:r w:rsidRPr="008C4728">
        <w:rPr>
          <w:u w:val="single"/>
        </w:rPr>
        <w:t>countering terrorism and violent extremism has been mainstreamed into the work of established multilateral bodies perhaps better suited to sustaining such efforts over the long term</w:t>
      </w:r>
      <w:r w:rsidRPr="007A636E">
        <w:rPr>
          <w:sz w:val="14"/>
        </w:rPr>
        <w:t xml:space="preserve">. In light of the above, is it time for the coalition to declare “mission accomplished” and allow this expanded multilateral architecture to assume its responsibilities? Here are three interrelated arguments in favor of doing so: First, an international coalition framed around defeating ISIS may have diminishing returns in 2018 when dealing with regional and local manifestations of the threat. Numbering 74 countries and nearly a dozen multilateral members, the coalition may be too global in nature, given the different manifestations of the threat today. For example, the </w:t>
      </w:r>
      <w:r w:rsidRPr="008C4728">
        <w:rPr>
          <w:u w:val="single"/>
        </w:rPr>
        <w:t>drivers of violent extremism linked to ISIS-related phenomena in the Lake Chad Basin, Central Asia and Southeast As</w:t>
      </w:r>
      <w:r w:rsidRPr="007A636E">
        <w:rPr>
          <w:sz w:val="14"/>
        </w:rPr>
        <w:t xml:space="preserve">ia are quite different and the </w:t>
      </w:r>
      <w:r w:rsidRPr="008C4728">
        <w:rPr>
          <w:u w:val="single"/>
        </w:rPr>
        <w:t>approach</w:t>
      </w:r>
      <w:r w:rsidRPr="007A636E">
        <w:rPr>
          <w:sz w:val="14"/>
        </w:rPr>
        <w:t xml:space="preserve"> to addressing them needs to be as well. Viewing </w:t>
      </w:r>
      <w:r w:rsidRPr="008C4728">
        <w:rPr>
          <w:u w:val="single"/>
        </w:rPr>
        <w:t>these diverse situations through a singular ISIS lens</w:t>
      </w:r>
      <w:r w:rsidRPr="007A636E">
        <w:rPr>
          <w:sz w:val="14"/>
        </w:rPr>
        <w:t xml:space="preserve"> risks undermining the ability to appreciate the regional and local contexts and leverage existing, or build new, coalitions that can help reduce the threat. Second, preventing the re-emergence and spread of ISIS requires a different set of tools and partnerships than defeating it on the battlefield in the Middle East; the coalition was formed almost entirely with the latter, rather than the former, in mind. The counterterrorism and related policies and practices of too many </w:t>
      </w:r>
      <w:hyperlink r:id="rId71" w:tgtFrame="_blank" w:history="1">
        <w:r w:rsidRPr="007A636E">
          <w:rPr>
            <w:rStyle w:val="Hyperlink"/>
            <w:sz w:val="14"/>
          </w:rPr>
          <w:t>active members</w:t>
        </w:r>
      </w:hyperlink>
      <w:r w:rsidRPr="007A636E">
        <w:rPr>
          <w:sz w:val="14"/>
        </w:rPr>
        <w:t xml:space="preserve"> of the coalition violate human rights and fail to uphold the rule of law, thus </w:t>
      </w:r>
      <w:hyperlink r:id="rId72" w:tgtFrame="_blank" w:history="1">
        <w:r w:rsidRPr="007A636E">
          <w:rPr>
            <w:rStyle w:val="Hyperlink"/>
            <w:sz w:val="14"/>
          </w:rPr>
          <w:t>helping to generate</w:t>
        </w:r>
      </w:hyperlink>
      <w:r w:rsidRPr="007A636E">
        <w:rPr>
          <w:sz w:val="14"/>
        </w:rPr>
        <w:t xml:space="preserve"> grievances that fuel terrorist recruitment. Relatedly, too many such members are understandably reluctant to allow the coalition to focus on the structural, or “push,” factors that can make individuals more susceptible to recruitment, preferring </w:t>
      </w:r>
      <w:r w:rsidRPr="008C4728">
        <w:rPr>
          <w:u w:val="single"/>
        </w:rPr>
        <w:t>to keep the focus on the violent extremists’ ideology and propaganda and other drivers that don’t center on the behavior of governments towards their citizens</w:t>
      </w:r>
      <w:r w:rsidRPr="007A636E">
        <w:rPr>
          <w:sz w:val="14"/>
        </w:rPr>
        <w:t xml:space="preserve">. Moreover, despite the increased involvement in preventing and countering violent extremism of municipalities, civil society organizations, and other local actors and related networks such as the </w:t>
      </w:r>
      <w:hyperlink r:id="rId73" w:tgtFrame="_blank" w:history="1">
        <w:r w:rsidRPr="007A636E">
          <w:rPr>
            <w:rStyle w:val="Hyperlink"/>
            <w:sz w:val="14"/>
          </w:rPr>
          <w:t>Strong Cities Network</w:t>
        </w:r>
      </w:hyperlink>
      <w:r w:rsidRPr="007A636E">
        <w:rPr>
          <w:sz w:val="14"/>
        </w:rPr>
        <w:t xml:space="preserve"> over the past few years, too many coalition members continue to champion an overly state-centric approach that views civil society and other local actors as adversaries rather than allies in the effort. Third, apart from the military and stabilization coordination related to Iraq and Syria, nearly all of the work undertaken by the coalition’s working groups could be absorbed by other multilateral bodies, whether at the international or regional level, creating a more streamlined and efficient international effort.</w:t>
      </w:r>
    </w:p>
    <w:p w:rsidR="00276F3D" w:rsidRPr="008C4728" w:rsidRDefault="00276F3D" w:rsidP="00486A85">
      <w:pPr>
        <w:spacing w:after="0" w:line="240" w:lineRule="auto"/>
      </w:pPr>
    </w:p>
    <w:p w:rsidR="00276F3D" w:rsidRPr="008C4728" w:rsidRDefault="00276F3D" w:rsidP="00486A85">
      <w:pPr>
        <w:pStyle w:val="Heading4"/>
        <w:spacing w:before="0" w:line="240" w:lineRule="auto"/>
        <w:rPr>
          <w:rFonts w:cs="Arial"/>
          <w:sz w:val="28"/>
          <w:szCs w:val="26"/>
        </w:rPr>
      </w:pPr>
      <w:r w:rsidRPr="008C4728">
        <w:rPr>
          <w:rFonts w:cs="Arial"/>
          <w:sz w:val="28"/>
          <w:szCs w:val="26"/>
        </w:rPr>
        <w:t>ISIS Still a Threat</w:t>
      </w:r>
    </w:p>
    <w:p w:rsidR="00276F3D" w:rsidRPr="008C4728" w:rsidRDefault="00276F3D" w:rsidP="00486A85">
      <w:pPr>
        <w:spacing w:after="0" w:line="240" w:lineRule="auto"/>
        <w:rPr>
          <w:sz w:val="16"/>
          <w:szCs w:val="16"/>
        </w:rPr>
      </w:pPr>
      <w:proofErr w:type="spellStart"/>
      <w:r w:rsidRPr="008C4728">
        <w:rPr>
          <w:b/>
          <w:sz w:val="28"/>
          <w:szCs w:val="26"/>
        </w:rPr>
        <w:t>Turak</w:t>
      </w:r>
      <w:proofErr w:type="spellEnd"/>
      <w:r w:rsidRPr="008C4728">
        <w:rPr>
          <w:sz w:val="28"/>
          <w:szCs w:val="26"/>
        </w:rPr>
        <w:t xml:space="preserve"> </w:t>
      </w:r>
      <w:r w:rsidRPr="008C4728">
        <w:rPr>
          <w:b/>
          <w:sz w:val="28"/>
          <w:szCs w:val="26"/>
        </w:rPr>
        <w:t>17</w:t>
      </w:r>
      <w:r w:rsidRPr="008C4728">
        <w:rPr>
          <w:sz w:val="16"/>
          <w:szCs w:val="16"/>
        </w:rPr>
        <w:t xml:space="preserve"> [Natasha </w:t>
      </w:r>
      <w:proofErr w:type="spellStart"/>
      <w:r w:rsidRPr="008C4728">
        <w:rPr>
          <w:sz w:val="16"/>
          <w:szCs w:val="16"/>
        </w:rPr>
        <w:t>Turak</w:t>
      </w:r>
      <w:proofErr w:type="spellEnd"/>
      <w:r w:rsidRPr="008C4728">
        <w:rPr>
          <w:sz w:val="16"/>
          <w:szCs w:val="16"/>
        </w:rPr>
        <w:t xml:space="preserve">; Correspondent for Consumer News and Business Channel; Terror attacks are likely to increase in 2018, with ISIS and al-Qaeda both still dangerous; 12-28-2017; </w:t>
      </w:r>
      <w:hyperlink r:id="rId74" w:history="1">
        <w:r w:rsidRPr="008C4728">
          <w:rPr>
            <w:rStyle w:val="Hyperlink"/>
          </w:rPr>
          <w:t>https://www.cnbc.com</w:t>
        </w:r>
      </w:hyperlink>
      <w:r w:rsidRPr="008C4728">
        <w:rPr>
          <w:sz w:val="16"/>
          <w:szCs w:val="16"/>
        </w:rPr>
        <w:t xml:space="preserve"> /2017/12/28/terror-isis-and-al-qaeda-likely-to-carry-out-more-attacks-in-2018.html; Nathan </w:t>
      </w:r>
      <w:proofErr w:type="spellStart"/>
      <w:r w:rsidRPr="008C4728">
        <w:rPr>
          <w:sz w:val="16"/>
          <w:szCs w:val="16"/>
        </w:rPr>
        <w:t>Basman</w:t>
      </w:r>
      <w:proofErr w:type="spellEnd"/>
      <w:r w:rsidRPr="008C4728">
        <w:rPr>
          <w:sz w:val="16"/>
          <w:szCs w:val="16"/>
        </w:rPr>
        <w:t>]</w:t>
      </w:r>
    </w:p>
    <w:p w:rsidR="00276F3D" w:rsidRPr="008C4728" w:rsidRDefault="00276F3D" w:rsidP="00486A85">
      <w:pPr>
        <w:spacing w:after="0" w:line="240" w:lineRule="auto"/>
      </w:pPr>
    </w:p>
    <w:p w:rsidR="00276F3D" w:rsidRPr="007A636E" w:rsidRDefault="00276F3D" w:rsidP="00486A85">
      <w:pPr>
        <w:spacing w:after="0" w:line="240" w:lineRule="auto"/>
        <w:rPr>
          <w:sz w:val="14"/>
        </w:rPr>
      </w:pPr>
      <w:r w:rsidRPr="007A636E">
        <w:rPr>
          <w:sz w:val="14"/>
        </w:rPr>
        <w:t>The "caliphate" may be in ruins, but that</w:t>
      </w:r>
      <w:r w:rsidRPr="008C4728">
        <w:rPr>
          <w:u w:val="single"/>
        </w:rPr>
        <w:t xml:space="preserve"> doesn't mean ISIS is gone forever. Terror </w:t>
      </w:r>
      <w:r w:rsidRPr="008C4728">
        <w:rPr>
          <w:b/>
          <w:u w:val="single"/>
        </w:rPr>
        <w:t>attacks are likely to increase</w:t>
      </w:r>
      <w:r w:rsidRPr="008C4728">
        <w:rPr>
          <w:u w:val="single"/>
        </w:rPr>
        <w:t xml:space="preserve"> in 2018,</w:t>
      </w:r>
      <w:r w:rsidRPr="007A636E">
        <w:rPr>
          <w:sz w:val="14"/>
        </w:rPr>
        <w:t xml:space="preserve"> as the </w:t>
      </w:r>
      <w:r w:rsidRPr="008C4728">
        <w:rPr>
          <w:b/>
          <w:u w:val="single"/>
        </w:rPr>
        <w:t>destruction of the I</w:t>
      </w:r>
      <w:r w:rsidRPr="008C4728">
        <w:rPr>
          <w:u w:val="single"/>
        </w:rPr>
        <w:t xml:space="preserve">slamic </w:t>
      </w:r>
      <w:r w:rsidRPr="008C4728">
        <w:rPr>
          <w:b/>
          <w:u w:val="single"/>
        </w:rPr>
        <w:t>S</w:t>
      </w:r>
      <w:r w:rsidRPr="008C4728">
        <w:rPr>
          <w:u w:val="single"/>
        </w:rPr>
        <w:t xml:space="preserve">tate's </w:t>
      </w:r>
      <w:r w:rsidRPr="008C4728">
        <w:rPr>
          <w:b/>
          <w:u w:val="single"/>
        </w:rPr>
        <w:t>physical stronghold</w:t>
      </w:r>
      <w:r w:rsidRPr="008C4728">
        <w:rPr>
          <w:u w:val="single"/>
        </w:rPr>
        <w:t xml:space="preserve"> </w:t>
      </w:r>
      <w:r w:rsidRPr="007A636E">
        <w:rPr>
          <w:sz w:val="14"/>
        </w:rPr>
        <w:t xml:space="preserve">in </w:t>
      </w:r>
      <w:hyperlink r:id="rId75" w:history="1">
        <w:r w:rsidRPr="007A636E">
          <w:rPr>
            <w:rStyle w:val="Hyperlink"/>
            <w:sz w:val="14"/>
          </w:rPr>
          <w:t>Iraq</w:t>
        </w:r>
      </w:hyperlink>
      <w:r w:rsidRPr="007A636E">
        <w:rPr>
          <w:sz w:val="14"/>
        </w:rPr>
        <w:t xml:space="preserve"> and </w:t>
      </w:r>
      <w:hyperlink r:id="rId76" w:history="1">
        <w:r w:rsidRPr="007A636E">
          <w:rPr>
            <w:rStyle w:val="Hyperlink"/>
            <w:sz w:val="14"/>
          </w:rPr>
          <w:t>Syria</w:t>
        </w:r>
      </w:hyperlink>
      <w:r w:rsidRPr="007A636E">
        <w:rPr>
          <w:sz w:val="14"/>
        </w:rPr>
        <w:t xml:space="preserve"> </w:t>
      </w:r>
      <w:r w:rsidRPr="008C4728">
        <w:rPr>
          <w:b/>
          <w:u w:val="single"/>
        </w:rPr>
        <w:t>will strengthen its</w:t>
      </w:r>
      <w:r w:rsidRPr="008C4728">
        <w:rPr>
          <w:u w:val="single"/>
        </w:rPr>
        <w:t xml:space="preserve"> will to </w:t>
      </w:r>
      <w:r w:rsidRPr="008C4728">
        <w:rPr>
          <w:b/>
          <w:u w:val="single"/>
        </w:rPr>
        <w:t>strike</w:t>
      </w:r>
      <w:r w:rsidRPr="008C4728">
        <w:rPr>
          <w:u w:val="single"/>
        </w:rPr>
        <w:t xml:space="preserve"> out </w:t>
      </w:r>
      <w:r w:rsidRPr="008C4728">
        <w:rPr>
          <w:b/>
          <w:u w:val="single"/>
        </w:rPr>
        <w:t>abroad</w:t>
      </w:r>
      <w:r w:rsidRPr="008C4728">
        <w:rPr>
          <w:u w:val="single"/>
        </w:rPr>
        <w:t>,</w:t>
      </w:r>
      <w:r w:rsidRPr="007A636E">
        <w:rPr>
          <w:sz w:val="14"/>
        </w:rPr>
        <w:t xml:space="preserve"> experts say. "ISIS will want to show that they are still in the fight, and their followers remain as fanatical as ever," said Lewis-Sage Passant, a former British Army intelligence officer and founder of travel security company </w:t>
      </w:r>
      <w:proofErr w:type="spellStart"/>
      <w:r w:rsidRPr="007A636E">
        <w:rPr>
          <w:sz w:val="14"/>
        </w:rPr>
        <w:t>HowSafeIsMyTrip</w:t>
      </w:r>
      <w:proofErr w:type="spellEnd"/>
      <w:r w:rsidRPr="007A636E">
        <w:rPr>
          <w:sz w:val="14"/>
        </w:rPr>
        <w:t>. "</w:t>
      </w:r>
      <w:r w:rsidRPr="008C4728">
        <w:rPr>
          <w:u w:val="single"/>
        </w:rPr>
        <w:t xml:space="preserve">The </w:t>
      </w:r>
      <w:proofErr w:type="gramStart"/>
      <w:r w:rsidRPr="008C4728">
        <w:rPr>
          <w:u w:val="single"/>
        </w:rPr>
        <w:t>number of attacks globally will</w:t>
      </w:r>
      <w:proofErr w:type="gramEnd"/>
      <w:r w:rsidRPr="008C4728">
        <w:rPr>
          <w:u w:val="single"/>
        </w:rPr>
        <w:t xml:space="preserve"> likely increase as the group switches focus from the war in the Middle East to international terrorism.</w:t>
      </w:r>
      <w:r w:rsidRPr="007A636E">
        <w:rPr>
          <w:sz w:val="14"/>
        </w:rPr>
        <w:t xml:space="preserve">" Adam </w:t>
      </w:r>
      <w:proofErr w:type="spellStart"/>
      <w:r w:rsidRPr="007A636E">
        <w:rPr>
          <w:sz w:val="14"/>
        </w:rPr>
        <w:t>Deen</w:t>
      </w:r>
      <w:proofErr w:type="spellEnd"/>
      <w:r w:rsidRPr="007A636E">
        <w:rPr>
          <w:sz w:val="14"/>
        </w:rPr>
        <w:t xml:space="preserve">, executive director of counter-extremism think tank </w:t>
      </w:r>
      <w:proofErr w:type="spellStart"/>
      <w:r w:rsidRPr="007A636E">
        <w:rPr>
          <w:sz w:val="14"/>
        </w:rPr>
        <w:t>Quilliam</w:t>
      </w:r>
      <w:proofErr w:type="spellEnd"/>
      <w:r w:rsidRPr="007A636E">
        <w:rPr>
          <w:sz w:val="14"/>
        </w:rPr>
        <w:t xml:space="preserve">, makes a similar argument. "We're going to see without a doubt more attacks in the West," he told UK newspaper the Independent in October. </w:t>
      </w:r>
      <w:proofErr w:type="spellStart"/>
      <w:r w:rsidRPr="007A636E">
        <w:rPr>
          <w:sz w:val="14"/>
        </w:rPr>
        <w:t>Deen</w:t>
      </w:r>
      <w:proofErr w:type="spellEnd"/>
      <w:r w:rsidRPr="007A636E">
        <w:rPr>
          <w:sz w:val="14"/>
        </w:rPr>
        <w:t xml:space="preserve"> said </w:t>
      </w:r>
      <w:r w:rsidRPr="008C4728">
        <w:rPr>
          <w:b/>
          <w:u w:val="single"/>
        </w:rPr>
        <w:t>ISIS is now more focused on revenge</w:t>
      </w:r>
      <w:r w:rsidRPr="008C4728">
        <w:rPr>
          <w:u w:val="single"/>
        </w:rPr>
        <w:t xml:space="preserve">, and warned against the false sense of victory that many expressed after the death of </w:t>
      </w:r>
      <w:hyperlink r:id="rId77" w:history="1">
        <w:r w:rsidRPr="008C4728">
          <w:rPr>
            <w:rStyle w:val="Hyperlink"/>
            <w:u w:val="single"/>
          </w:rPr>
          <w:t>Osama Bin Laden</w:t>
        </w:r>
      </w:hyperlink>
      <w:r w:rsidRPr="007A636E">
        <w:rPr>
          <w:sz w:val="14"/>
        </w:rPr>
        <w:t xml:space="preserve">. "They will be less able to mount well-funded operations such as the Paris attacks. But they want to show that they are still in the fight."-Lewis-Sage Passant, former intelligence officer, speaking on ISIS Propaganda will continue online and elsewhere, despite the destruction of its main source in the former ISIS "capital" of Raqqa, Syria. "Threats in the West will persist in the form of people who are still inspired by the propaganda that has been disseminated by ISIS," Anthony Richards, an assistant professor in Terrorism Studies at the University of East London, told CNBC. "I think </w:t>
      </w:r>
      <w:r w:rsidRPr="008C4728">
        <w:rPr>
          <w:u w:val="single"/>
        </w:rPr>
        <w:t>in the longer term, the defeat of ISIS and the propaganda defeat that goes with that will actually reduce the threat in the UK and Europe</w:t>
      </w:r>
      <w:r w:rsidRPr="007A636E">
        <w:rPr>
          <w:sz w:val="14"/>
        </w:rPr>
        <w:t xml:space="preserve">, but ... </w:t>
      </w:r>
      <w:r w:rsidRPr="008C4728">
        <w:rPr>
          <w:u w:val="single"/>
        </w:rPr>
        <w:t>In the shorter term, we'll still see more terrorist attacks.</w:t>
      </w:r>
      <w:r w:rsidRPr="007A636E">
        <w:rPr>
          <w:sz w:val="14"/>
        </w:rPr>
        <w:t>" Some foresee more frequent attacks, accompanied by a decrease in lethality, including a rising number of knife and vehicle attacks. "</w:t>
      </w:r>
      <w:r w:rsidRPr="008C4728">
        <w:rPr>
          <w:u w:val="single"/>
        </w:rPr>
        <w:t>The loss of ISIS' central coordination and revenue-generating capabilities means that they will be less able to mount well-funded operations such as the Paris attacks</w:t>
      </w:r>
      <w:r w:rsidRPr="007A636E">
        <w:rPr>
          <w:sz w:val="14"/>
        </w:rPr>
        <w:t xml:space="preserve">," Sage-Passant said, "But they want to show that they are still in the fight." </w:t>
      </w:r>
      <w:r w:rsidRPr="008C4728">
        <w:rPr>
          <w:b/>
          <w:u w:val="single"/>
        </w:rPr>
        <w:t>5,600 fighters go back</w:t>
      </w:r>
      <w:r w:rsidRPr="008C4728">
        <w:rPr>
          <w:u w:val="single"/>
        </w:rPr>
        <w:t xml:space="preserve"> 'home' </w:t>
      </w:r>
      <w:proofErr w:type="gramStart"/>
      <w:r w:rsidRPr="008C4728">
        <w:rPr>
          <w:b/>
          <w:u w:val="single"/>
        </w:rPr>
        <w:t>An</w:t>
      </w:r>
      <w:proofErr w:type="gramEnd"/>
      <w:r w:rsidRPr="008C4728">
        <w:rPr>
          <w:b/>
          <w:u w:val="single"/>
        </w:rPr>
        <w:t xml:space="preserve"> estimated 25,000 foreign fighters from more than 100 countries left </w:t>
      </w:r>
      <w:r w:rsidRPr="008C4728">
        <w:rPr>
          <w:u w:val="single"/>
        </w:rPr>
        <w:t xml:space="preserve">their homes </w:t>
      </w:r>
      <w:r w:rsidRPr="008C4728">
        <w:rPr>
          <w:b/>
          <w:u w:val="single"/>
        </w:rPr>
        <w:t>to fight in Syria</w:t>
      </w:r>
      <w:r w:rsidRPr="008C4728">
        <w:rPr>
          <w:u w:val="single"/>
        </w:rPr>
        <w:t>.</w:t>
      </w:r>
      <w:r w:rsidRPr="007A636E">
        <w:rPr>
          <w:sz w:val="14"/>
        </w:rPr>
        <w:t xml:space="preserve"> A report by the </w:t>
      </w:r>
      <w:proofErr w:type="spellStart"/>
      <w:r w:rsidRPr="007A636E">
        <w:rPr>
          <w:sz w:val="14"/>
        </w:rPr>
        <w:t>Soufan</w:t>
      </w:r>
      <w:proofErr w:type="spellEnd"/>
      <w:r w:rsidRPr="007A636E">
        <w:rPr>
          <w:sz w:val="14"/>
        </w:rPr>
        <w:t xml:space="preserve"> Center in October put the current figure for returned fighters at 5,600 from 33 countries, and revealed that on average 20 to 30 percent of those from Europe are already back. In the </w:t>
      </w:r>
      <w:hyperlink r:id="rId78" w:history="1">
        <w:r w:rsidRPr="007A636E">
          <w:rPr>
            <w:rStyle w:val="Hyperlink"/>
            <w:sz w:val="14"/>
          </w:rPr>
          <w:t>U.K.</w:t>
        </w:r>
      </w:hyperlink>
      <w:r w:rsidRPr="007A636E">
        <w:rPr>
          <w:sz w:val="14"/>
        </w:rPr>
        <w:t xml:space="preserve">, </w:t>
      </w:r>
      <w:hyperlink r:id="rId79" w:history="1">
        <w:r w:rsidRPr="007A636E">
          <w:rPr>
            <w:rStyle w:val="Hyperlink"/>
            <w:sz w:val="14"/>
          </w:rPr>
          <w:t>Sweden</w:t>
        </w:r>
      </w:hyperlink>
      <w:r w:rsidRPr="007A636E">
        <w:rPr>
          <w:sz w:val="14"/>
        </w:rPr>
        <w:t xml:space="preserve"> and </w:t>
      </w:r>
      <w:hyperlink r:id="rId80" w:history="1">
        <w:r w:rsidRPr="007A636E">
          <w:rPr>
            <w:rStyle w:val="Hyperlink"/>
            <w:sz w:val="14"/>
          </w:rPr>
          <w:t>Denmark</w:t>
        </w:r>
      </w:hyperlink>
      <w:r w:rsidRPr="007A636E">
        <w:rPr>
          <w:sz w:val="14"/>
        </w:rPr>
        <w:t xml:space="preserve">, a whopping 50 percent have returned. </w:t>
      </w:r>
      <w:r w:rsidRPr="008C4728">
        <w:rPr>
          <w:u w:val="single"/>
        </w:rPr>
        <w:t xml:space="preserve">Almost </w:t>
      </w:r>
      <w:r w:rsidRPr="008C4728">
        <w:rPr>
          <w:b/>
          <w:u w:val="single"/>
        </w:rPr>
        <w:t>20,000 names have been shared with Interpol</w:t>
      </w:r>
      <w:r w:rsidRPr="008C4728">
        <w:rPr>
          <w:u w:val="single"/>
        </w:rPr>
        <w:t>.</w:t>
      </w:r>
      <w:r w:rsidRPr="007A636E">
        <w:rPr>
          <w:sz w:val="14"/>
        </w:rPr>
        <w:t xml:space="preserve"> For the U.S., the figure is far smaller: </w:t>
      </w:r>
      <w:r w:rsidRPr="008C4728">
        <w:rPr>
          <w:u w:val="single"/>
        </w:rPr>
        <w:t xml:space="preserve">The </w:t>
      </w:r>
      <w:proofErr w:type="spellStart"/>
      <w:r w:rsidRPr="008C4728">
        <w:rPr>
          <w:u w:val="single"/>
        </w:rPr>
        <w:t>Soufan</w:t>
      </w:r>
      <w:proofErr w:type="spellEnd"/>
      <w:r w:rsidRPr="008C4728">
        <w:rPr>
          <w:u w:val="single"/>
        </w:rPr>
        <w:t xml:space="preserve"> Center reported </w:t>
      </w:r>
      <w:r w:rsidRPr="008C4728">
        <w:rPr>
          <w:b/>
          <w:u w:val="single"/>
        </w:rPr>
        <w:t>129 Americans made it to the battlefields of Syria or Iraq</w:t>
      </w:r>
      <w:r w:rsidRPr="007A636E">
        <w:rPr>
          <w:sz w:val="14"/>
        </w:rPr>
        <w:t xml:space="preserve">, and </w:t>
      </w:r>
      <w:r w:rsidRPr="008C4728">
        <w:rPr>
          <w:u w:val="single"/>
        </w:rPr>
        <w:t>only seven of them have returned as of October</w:t>
      </w:r>
      <w:r w:rsidRPr="007A636E">
        <w:rPr>
          <w:sz w:val="14"/>
        </w:rPr>
        <w:t xml:space="preserve">. </w:t>
      </w:r>
      <w:r w:rsidRPr="008C4728">
        <w:rPr>
          <w:u w:val="single"/>
        </w:rPr>
        <w:t>Seventy-seven out of 135 people charged with ISIS-linked terrorism offenses have been convicted</w:t>
      </w:r>
      <w:r w:rsidRPr="007A636E">
        <w:rPr>
          <w:sz w:val="14"/>
        </w:rPr>
        <w:t xml:space="preserve"> as of August. That presents a tremendous challenge for domestic authorities. However, many warn that blanket bans on movement or entry, such as U.S. </w:t>
      </w:r>
      <w:hyperlink r:id="rId81" w:history="1">
        <w:r w:rsidRPr="008C4728">
          <w:rPr>
            <w:rStyle w:val="Hyperlink"/>
            <w:u w:val="single"/>
          </w:rPr>
          <w:t xml:space="preserve">President Donald </w:t>
        </w:r>
        <w:r w:rsidRPr="008C4728">
          <w:rPr>
            <w:rStyle w:val="Hyperlink"/>
            <w:b/>
            <w:u w:val="single"/>
          </w:rPr>
          <w:t>Trump's</w:t>
        </w:r>
      </w:hyperlink>
      <w:r w:rsidRPr="008C4728">
        <w:rPr>
          <w:u w:val="single"/>
        </w:rPr>
        <w:t xml:space="preserve"> </w:t>
      </w:r>
      <w:r w:rsidRPr="008C4728">
        <w:rPr>
          <w:b/>
          <w:u w:val="single"/>
        </w:rPr>
        <w:t>travel ban</w:t>
      </w:r>
      <w:r w:rsidRPr="008C4728">
        <w:rPr>
          <w:u w:val="single"/>
        </w:rPr>
        <w:t xml:space="preserve"> on six majority-Muslim countries, </w:t>
      </w:r>
      <w:r w:rsidRPr="008C4728">
        <w:rPr>
          <w:b/>
          <w:u w:val="single"/>
        </w:rPr>
        <w:t>aren't likely to</w:t>
      </w:r>
      <w:r w:rsidRPr="008C4728">
        <w:rPr>
          <w:u w:val="single"/>
        </w:rPr>
        <w:t xml:space="preserve"> effectively </w:t>
      </w:r>
      <w:r w:rsidRPr="008C4728">
        <w:rPr>
          <w:b/>
          <w:u w:val="single"/>
        </w:rPr>
        <w:t>stem the threat</w:t>
      </w:r>
      <w:r w:rsidRPr="007A636E">
        <w:rPr>
          <w:sz w:val="14"/>
        </w:rPr>
        <w:t xml:space="preserve">. "The underlying ideology that drives the violence of groups like ISIS is not a physical entity that can be stopped by territorial borders," </w:t>
      </w:r>
      <w:proofErr w:type="spellStart"/>
      <w:r w:rsidRPr="007A636E">
        <w:rPr>
          <w:sz w:val="14"/>
        </w:rPr>
        <w:t>Mubaraz</w:t>
      </w:r>
      <w:proofErr w:type="spellEnd"/>
      <w:r w:rsidRPr="007A636E">
        <w:rPr>
          <w:sz w:val="14"/>
        </w:rPr>
        <w:t xml:space="preserve"> Ahmed, analyst at the Tony Blair Institute for Global Change, told CNBC. Domestic networks and individuals are what matters, he argued — after all, </w:t>
      </w:r>
      <w:r w:rsidRPr="008C4728">
        <w:rPr>
          <w:b/>
          <w:u w:val="single"/>
        </w:rPr>
        <w:t>ISIS attacks</w:t>
      </w:r>
      <w:r w:rsidRPr="008C4728">
        <w:rPr>
          <w:u w:val="single"/>
        </w:rPr>
        <w:t xml:space="preserve"> in Europe </w:t>
      </w:r>
      <w:r w:rsidRPr="008C4728">
        <w:rPr>
          <w:b/>
          <w:u w:val="single"/>
        </w:rPr>
        <w:t>have been carried out</w:t>
      </w:r>
      <w:r w:rsidRPr="008C4728">
        <w:rPr>
          <w:u w:val="single"/>
        </w:rPr>
        <w:t xml:space="preserve"> almost exclusively </w:t>
      </w:r>
      <w:r w:rsidRPr="008C4728">
        <w:rPr>
          <w:b/>
          <w:u w:val="single"/>
        </w:rPr>
        <w:t>by citizens or residents of those countries</w:t>
      </w:r>
      <w:r w:rsidRPr="007A636E">
        <w:rPr>
          <w:sz w:val="14"/>
        </w:rPr>
        <w:t xml:space="preserve">. </w:t>
      </w:r>
    </w:p>
    <w:p w:rsidR="00276F3D" w:rsidRPr="008C4728" w:rsidRDefault="00276F3D" w:rsidP="00486A85">
      <w:pPr>
        <w:spacing w:after="0" w:line="240" w:lineRule="auto"/>
        <w:rPr>
          <w:sz w:val="16"/>
        </w:rPr>
      </w:pPr>
    </w:p>
    <w:p w:rsidR="00276F3D" w:rsidRPr="008C4728" w:rsidRDefault="00276F3D" w:rsidP="00486A85">
      <w:pPr>
        <w:pStyle w:val="Heading4"/>
        <w:spacing w:before="0" w:line="240" w:lineRule="auto"/>
        <w:rPr>
          <w:rFonts w:cs="Arial"/>
          <w:sz w:val="28"/>
          <w:szCs w:val="26"/>
        </w:rPr>
      </w:pPr>
      <w:r w:rsidRPr="008C4728">
        <w:rPr>
          <w:rFonts w:cs="Arial"/>
          <w:sz w:val="28"/>
          <w:szCs w:val="26"/>
        </w:rPr>
        <w:t>Isis is posing a threat to the world</w:t>
      </w:r>
    </w:p>
    <w:p w:rsidR="00276F3D" w:rsidRPr="008C4728" w:rsidRDefault="00276F3D" w:rsidP="00486A85">
      <w:pPr>
        <w:spacing w:after="0" w:line="240" w:lineRule="auto"/>
        <w:rPr>
          <w:sz w:val="20"/>
        </w:rPr>
      </w:pPr>
      <w:r w:rsidRPr="008C4728">
        <w:rPr>
          <w:b/>
        </w:rPr>
        <w:t>Osborne 18</w:t>
      </w:r>
      <w:r w:rsidRPr="008C4728">
        <w:rPr>
          <w:b/>
          <w:sz w:val="20"/>
        </w:rPr>
        <w:t xml:space="preserve"> </w:t>
      </w:r>
      <w:r w:rsidRPr="008C4728">
        <w:rPr>
          <w:sz w:val="20"/>
        </w:rPr>
        <w:t xml:space="preserve">[Simon Osborne 4/18/18 has </w:t>
      </w:r>
      <w:proofErr w:type="spellStart"/>
      <w:r w:rsidRPr="008C4728">
        <w:rPr>
          <w:sz w:val="20"/>
        </w:rPr>
        <w:t>masters</w:t>
      </w:r>
      <w:proofErr w:type="spellEnd"/>
      <w:r w:rsidRPr="008C4728">
        <w:rPr>
          <w:sz w:val="20"/>
        </w:rPr>
        <w:t xml:space="preserve"> degree in journalism ISIS fighters still pose terror threat to UK despite defeats in Iraq and Syria, GCHQ warns </w:t>
      </w:r>
      <w:hyperlink r:id="rId82" w:history="1">
        <w:r w:rsidRPr="008C4728">
          <w:rPr>
            <w:rStyle w:val="Hyperlink"/>
            <w:sz w:val="20"/>
          </w:rPr>
          <w:t>https://www.express.co.uk/news/uk/940272/isis-terror-threat-uk-security-experts-gchq//kara</w:t>
        </w:r>
      </w:hyperlink>
      <w:r w:rsidRPr="008C4728">
        <w:rPr>
          <w:sz w:val="20"/>
        </w:rPr>
        <w:t xml:space="preserve"> Koshy]</w:t>
      </w:r>
    </w:p>
    <w:p w:rsidR="00276F3D" w:rsidRPr="007A636E" w:rsidRDefault="00276F3D" w:rsidP="00486A85">
      <w:pPr>
        <w:spacing w:after="0" w:line="240" w:lineRule="auto"/>
        <w:rPr>
          <w:sz w:val="12"/>
          <w:szCs w:val="16"/>
        </w:rPr>
      </w:pPr>
      <w:r w:rsidRPr="007A636E">
        <w:rPr>
          <w:sz w:val="12"/>
          <w:szCs w:val="16"/>
        </w:rPr>
        <w:t>ISLAMIC State (</w:t>
      </w:r>
      <w:r w:rsidRPr="008C4728">
        <w:rPr>
          <w:u w:val="single"/>
        </w:rPr>
        <w:t>ISIS) fighters have “raised the bar” in the threat against</w:t>
      </w:r>
      <w:r w:rsidRPr="007A636E">
        <w:rPr>
          <w:sz w:val="12"/>
          <w:szCs w:val="16"/>
        </w:rPr>
        <w:t xml:space="preserve"> the UK </w:t>
      </w:r>
      <w:r w:rsidRPr="008C4728">
        <w:rPr>
          <w:u w:val="single"/>
        </w:rPr>
        <w:t>as security analysts</w:t>
      </w:r>
      <w:r w:rsidRPr="007A636E">
        <w:rPr>
          <w:sz w:val="12"/>
          <w:szCs w:val="16"/>
        </w:rPr>
        <w:t xml:space="preserve"> at GCHQ warned the bloodthirsty terror group has become an "advanced adversary" because of their use of technology and the internet. </w:t>
      </w:r>
      <w:r w:rsidRPr="008C4728">
        <w:rPr>
          <w:u w:val="single"/>
        </w:rPr>
        <w:t>ISIS still pose a terror threat</w:t>
      </w:r>
      <w:r w:rsidRPr="007A636E">
        <w:rPr>
          <w:sz w:val="12"/>
          <w:szCs w:val="16"/>
        </w:rPr>
        <w:t xml:space="preserve"> to the UK</w:t>
      </w:r>
      <w:r w:rsidR="00B42870" w:rsidRPr="007A636E">
        <w:rPr>
          <w:sz w:val="12"/>
          <w:szCs w:val="16"/>
        </w:rPr>
        <w:t xml:space="preserve"> </w:t>
      </w:r>
      <w:r w:rsidRPr="008C4728">
        <w:rPr>
          <w:u w:val="single"/>
        </w:rPr>
        <w:t xml:space="preserve">The group, also known as </w:t>
      </w:r>
      <w:proofErr w:type="spellStart"/>
      <w:r w:rsidRPr="008C4728">
        <w:rPr>
          <w:u w:val="single"/>
        </w:rPr>
        <w:t>Daesh</w:t>
      </w:r>
      <w:proofErr w:type="spellEnd"/>
      <w:r w:rsidRPr="008C4728">
        <w:rPr>
          <w:u w:val="single"/>
        </w:rPr>
        <w:t>, suffered heavy defeats in the Iraqi and Syrian heartlands</w:t>
      </w:r>
      <w:r w:rsidRPr="007A636E">
        <w:rPr>
          <w:sz w:val="12"/>
          <w:szCs w:val="16"/>
        </w:rPr>
        <w:t xml:space="preserve"> it over-ran in the barbaric surge of 2014 after which it declared a caliphate the size of Britain. Strongholds such as Mosul in Iraq and Raqqa in Syria were re-captured after long and bloody sieges in the second half of 2017 </w:t>
      </w:r>
      <w:r w:rsidRPr="008C4728">
        <w:rPr>
          <w:u w:val="single"/>
        </w:rPr>
        <w:t>but security services warn its fighters are still capable of committing atrocities away from the battlefields</w:t>
      </w:r>
      <w:r w:rsidRPr="007A636E">
        <w:rPr>
          <w:sz w:val="12"/>
          <w:szCs w:val="16"/>
        </w:rPr>
        <w:t>.</w:t>
      </w:r>
      <w:r w:rsidR="00B42870" w:rsidRPr="007A636E">
        <w:rPr>
          <w:sz w:val="12"/>
          <w:szCs w:val="16"/>
        </w:rPr>
        <w:t xml:space="preserve"> </w:t>
      </w:r>
      <w:r w:rsidRPr="008C4728">
        <w:rPr>
          <w:u w:val="single"/>
        </w:rPr>
        <w:t>Extremists are expected to continue to pose a “severe” threat</w:t>
      </w:r>
      <w:r w:rsidRPr="007A636E">
        <w:rPr>
          <w:sz w:val="12"/>
          <w:szCs w:val="16"/>
        </w:rPr>
        <w:t xml:space="preserve"> to Britain </w:t>
      </w:r>
      <w:r w:rsidRPr="008C4728">
        <w:rPr>
          <w:u w:val="single"/>
        </w:rPr>
        <w:t xml:space="preserve">for </w:t>
      </w:r>
      <w:r w:rsidRPr="008C4728">
        <w:rPr>
          <w:b/>
          <w:u w:val="single"/>
        </w:rPr>
        <w:t>at least</w:t>
      </w:r>
      <w:r w:rsidRPr="008C4728">
        <w:rPr>
          <w:u w:val="single"/>
        </w:rPr>
        <w:t xml:space="preserve"> the next two years</w:t>
      </w:r>
      <w:r w:rsidRPr="007A636E">
        <w:rPr>
          <w:sz w:val="12"/>
          <w:szCs w:val="16"/>
        </w:rPr>
        <w:t>, according to a Government security review. The threat level could also be raised to its highest grade of “critical” which means an attack is expected “imminently”, as ISIS fighters flee Syria and disperse across the Middle East, North Africa and Europe.</w:t>
      </w:r>
      <w:r w:rsidR="00B42870" w:rsidRPr="007A636E">
        <w:rPr>
          <w:sz w:val="12"/>
          <w:szCs w:val="16"/>
        </w:rPr>
        <w:t xml:space="preserve"> </w:t>
      </w:r>
      <w:r w:rsidRPr="007A636E">
        <w:rPr>
          <w:sz w:val="12"/>
          <w:szCs w:val="16"/>
        </w:rPr>
        <w:t xml:space="preserve">ISIS fighters have fled their heartlands but their sick ideology continues </w:t>
      </w:r>
      <w:r w:rsidRPr="008C4728">
        <w:rPr>
          <w:u w:val="single"/>
        </w:rPr>
        <w:t>You can eradicate one threat but there will be another threat around the corner GCHQ intelligence officer</w:t>
      </w:r>
      <w:r w:rsidR="00B42870" w:rsidRPr="007A636E">
        <w:rPr>
          <w:sz w:val="12"/>
          <w:szCs w:val="16"/>
        </w:rPr>
        <w:t xml:space="preserve"> </w:t>
      </w:r>
      <w:r w:rsidRPr="007A636E">
        <w:rPr>
          <w:sz w:val="12"/>
          <w:szCs w:val="16"/>
        </w:rPr>
        <w:t xml:space="preserve">The National Security Capability Review published last week warns: “We expect the threat from Islamist terrorism to remain at its current heightened level for at least two years and it might increase further.” And </w:t>
      </w:r>
      <w:r w:rsidRPr="008C4728">
        <w:rPr>
          <w:u w:val="single"/>
        </w:rPr>
        <w:t>ISIS is known for its technological capabilities and use of the internet in order to parade their sick message of violence</w:t>
      </w:r>
      <w:r w:rsidRPr="007A636E">
        <w:rPr>
          <w:sz w:val="12"/>
          <w:szCs w:val="16"/>
        </w:rPr>
        <w:t>. One intelligence officer, named only as Ben, told Sky News: “</w:t>
      </w:r>
      <w:r w:rsidRPr="008C4728">
        <w:rPr>
          <w:u w:val="single"/>
        </w:rPr>
        <w:t xml:space="preserve">They are a very advanced adversary in that regard but there are a number of other technological challenges that we as an </w:t>
      </w:r>
      <w:proofErr w:type="spellStart"/>
      <w:r w:rsidRPr="008C4728">
        <w:rPr>
          <w:u w:val="single"/>
        </w:rPr>
        <w:t>organisation</w:t>
      </w:r>
      <w:proofErr w:type="spellEnd"/>
      <w:r w:rsidRPr="008C4728">
        <w:rPr>
          <w:u w:val="single"/>
        </w:rPr>
        <w:t xml:space="preserve"> face.</w:t>
      </w:r>
      <w:r w:rsidR="00B42870" w:rsidRPr="008C4728">
        <w:rPr>
          <w:u w:val="single"/>
        </w:rPr>
        <w:t xml:space="preserve"> </w:t>
      </w:r>
      <w:r w:rsidRPr="007A636E">
        <w:rPr>
          <w:sz w:val="12"/>
        </w:rPr>
        <w:t>“We always have done - that is the history of GCHQ and our forerunners at Bletchley Park.</w:t>
      </w:r>
      <w:r w:rsidR="00B42870" w:rsidRPr="007A636E">
        <w:rPr>
          <w:sz w:val="12"/>
        </w:rPr>
        <w:t xml:space="preserve"> </w:t>
      </w:r>
      <w:r w:rsidRPr="007A636E">
        <w:rPr>
          <w:sz w:val="12"/>
          <w:szCs w:val="16"/>
        </w:rPr>
        <w:t>“</w:t>
      </w:r>
      <w:r w:rsidRPr="008C4728">
        <w:rPr>
          <w:u w:val="single"/>
        </w:rPr>
        <w:t>There's been a huge amount of technological change that we've had to keep abreast</w:t>
      </w:r>
      <w:r w:rsidRPr="007A636E">
        <w:rPr>
          <w:sz w:val="12"/>
          <w:szCs w:val="16"/>
        </w:rPr>
        <w:t xml:space="preserve"> of, so yes, </w:t>
      </w:r>
      <w:proofErr w:type="spellStart"/>
      <w:r w:rsidRPr="007A636E">
        <w:rPr>
          <w:sz w:val="12"/>
          <w:szCs w:val="16"/>
        </w:rPr>
        <w:t>Daesh</w:t>
      </w:r>
      <w:proofErr w:type="spellEnd"/>
      <w:r w:rsidRPr="007A636E">
        <w:rPr>
          <w:sz w:val="12"/>
          <w:szCs w:val="16"/>
        </w:rPr>
        <w:t xml:space="preserve"> have pushed the bar and raised the bar in terms of some of the technology that they've used and the ways in which they've used it.</w:t>
      </w:r>
      <w:r w:rsidR="00B42870" w:rsidRPr="007A636E">
        <w:rPr>
          <w:sz w:val="12"/>
          <w:szCs w:val="16"/>
        </w:rPr>
        <w:t xml:space="preserve"> </w:t>
      </w:r>
      <w:r w:rsidRPr="007A636E">
        <w:rPr>
          <w:sz w:val="12"/>
        </w:rPr>
        <w:t>“But the next adversary will do something else that's different and its keeping pace of that which is always the challenge we face.” British security services say ISIS still poses a terror threat He acknowledged ISIS has lost large swathes of its territory in recent months but said the organization and its ideology still existed and still posed a terror threat to the UK.</w:t>
      </w:r>
      <w:r w:rsidR="00B42870" w:rsidRPr="007A636E">
        <w:rPr>
          <w:sz w:val="12"/>
        </w:rPr>
        <w:t xml:space="preserve"> </w:t>
      </w:r>
      <w:r w:rsidRPr="007A636E">
        <w:rPr>
          <w:sz w:val="12"/>
          <w:szCs w:val="16"/>
        </w:rPr>
        <w:t xml:space="preserve">He said: “I think for me, the key thing to note, is the focus on </w:t>
      </w:r>
      <w:proofErr w:type="spellStart"/>
      <w:r w:rsidRPr="007A636E">
        <w:rPr>
          <w:sz w:val="12"/>
          <w:szCs w:val="16"/>
        </w:rPr>
        <w:t>Daesh</w:t>
      </w:r>
      <w:proofErr w:type="spellEnd"/>
      <w:r w:rsidRPr="007A636E">
        <w:rPr>
          <w:sz w:val="12"/>
          <w:szCs w:val="16"/>
        </w:rPr>
        <w:t xml:space="preserve">. “You can eradicate one threat but there will be another threat around the corner. “So for me, as an analyst, it's trying to understand 'OK what has happened and what else is going to come along next that we need to be worried about?' </w:t>
      </w:r>
      <w:r w:rsidRPr="008C4728">
        <w:rPr>
          <w:u w:val="single"/>
        </w:rPr>
        <w:t>ISIS fighters are now using technology to wage campaign of terror</w:t>
      </w:r>
      <w:r w:rsidR="00B42870" w:rsidRPr="007A636E">
        <w:rPr>
          <w:sz w:val="12"/>
          <w:szCs w:val="16"/>
        </w:rPr>
        <w:t xml:space="preserve"> </w:t>
      </w:r>
      <w:r w:rsidRPr="007A636E">
        <w:rPr>
          <w:sz w:val="12"/>
          <w:szCs w:val="16"/>
        </w:rPr>
        <w:t xml:space="preserve">“It's only a few years ago our focus was heavily on al-Qaeda, we've now moved to </w:t>
      </w:r>
      <w:proofErr w:type="spellStart"/>
      <w:r w:rsidRPr="007A636E">
        <w:rPr>
          <w:sz w:val="12"/>
          <w:szCs w:val="16"/>
        </w:rPr>
        <w:t>Daesh</w:t>
      </w:r>
      <w:proofErr w:type="spellEnd"/>
      <w:r w:rsidRPr="007A636E">
        <w:rPr>
          <w:sz w:val="12"/>
          <w:szCs w:val="16"/>
        </w:rPr>
        <w:t>. “What is going to be the next threat? What else is going to come along? “So we need to be mindful of the wide set of threats that potentially going to harm UK interests.”</w:t>
      </w:r>
    </w:p>
    <w:p w:rsidR="00276F3D" w:rsidRPr="008C4728" w:rsidRDefault="00276F3D" w:rsidP="00486A85">
      <w:pPr>
        <w:pStyle w:val="Heading4"/>
        <w:spacing w:before="0" w:line="240" w:lineRule="auto"/>
        <w:rPr>
          <w:rFonts w:cs="Arial"/>
          <w:sz w:val="28"/>
          <w:szCs w:val="26"/>
        </w:rPr>
      </w:pPr>
      <w:r w:rsidRPr="008C4728">
        <w:rPr>
          <w:rFonts w:cs="Arial"/>
          <w:sz w:val="28"/>
          <w:szCs w:val="26"/>
        </w:rPr>
        <w:t>ISIS still a threat</w:t>
      </w:r>
    </w:p>
    <w:p w:rsidR="00276F3D" w:rsidRPr="008C4728" w:rsidRDefault="00276F3D" w:rsidP="00486A85">
      <w:pPr>
        <w:spacing w:after="0" w:line="240" w:lineRule="auto"/>
        <w:rPr>
          <w:sz w:val="20"/>
        </w:rPr>
      </w:pPr>
      <w:r w:rsidRPr="008C4728">
        <w:rPr>
          <w:b/>
          <w:sz w:val="28"/>
        </w:rPr>
        <w:t xml:space="preserve">Coats 18 </w:t>
      </w:r>
      <w:r w:rsidRPr="008C4728">
        <w:rPr>
          <w:sz w:val="20"/>
        </w:rPr>
        <w:t>[Daniel Ray Coats; February 13</w:t>
      </w:r>
      <w:r w:rsidRPr="008C4728">
        <w:rPr>
          <w:sz w:val="20"/>
          <w:vertAlign w:val="superscript"/>
        </w:rPr>
        <w:t>th</w:t>
      </w:r>
      <w:r w:rsidRPr="008C4728">
        <w:rPr>
          <w:sz w:val="20"/>
        </w:rPr>
        <w:t>, 2018; he is an American politician and former diplomat serving as the fifth and current Director of National Intelligence since 2017 under the Trump Administration he went to</w:t>
      </w:r>
      <w:r w:rsidRPr="008C4728">
        <w:rPr>
          <w:b/>
          <w:bCs/>
          <w:sz w:val="20"/>
        </w:rPr>
        <w:t> </w:t>
      </w:r>
      <w:hyperlink r:id="rId83" w:history="1">
        <w:r w:rsidRPr="008C4728">
          <w:rPr>
            <w:rStyle w:val="Hyperlink"/>
            <w:sz w:val="20"/>
          </w:rPr>
          <w:t>Indiana University Robert H. McKinney School of Law</w:t>
        </w:r>
      </w:hyperlink>
      <w:r w:rsidRPr="008C4728">
        <w:rPr>
          <w:sz w:val="20"/>
        </w:rPr>
        <w:t xml:space="preserve"> and Indiana University – Purdue University Indianapolis; Statement For The Record Worldwide Threat </w:t>
      </w:r>
      <w:proofErr w:type="spellStart"/>
      <w:r w:rsidRPr="008C4728">
        <w:rPr>
          <w:sz w:val="20"/>
        </w:rPr>
        <w:t>Assesment</w:t>
      </w:r>
      <w:proofErr w:type="spellEnd"/>
      <w:r w:rsidRPr="008C4728">
        <w:rPr>
          <w:sz w:val="20"/>
        </w:rPr>
        <w:t xml:space="preserve"> of the US Intelligence Community; </w:t>
      </w:r>
      <w:hyperlink r:id="rId84" w:history="1">
        <w:r w:rsidRPr="008C4728">
          <w:rPr>
            <w:rStyle w:val="Hyperlink"/>
            <w:sz w:val="20"/>
          </w:rPr>
          <w:t>https://www.dni.gov/files/documents/Newsroom/Testimonies/2018-ATA---Unclassified-SSCI.pdf//</w:t>
        </w:r>
      </w:hyperlink>
      <w:r w:rsidRPr="008C4728">
        <w:rPr>
          <w:sz w:val="20"/>
        </w:rPr>
        <w:t xml:space="preserve"> Kara Koshy]</w:t>
      </w:r>
    </w:p>
    <w:p w:rsidR="00276F3D" w:rsidRPr="007A636E" w:rsidRDefault="00276F3D" w:rsidP="00486A85">
      <w:pPr>
        <w:spacing w:after="0" w:line="240" w:lineRule="auto"/>
        <w:rPr>
          <w:sz w:val="14"/>
          <w:szCs w:val="16"/>
        </w:rPr>
      </w:pPr>
      <w:r w:rsidRPr="007A636E">
        <w:rPr>
          <w:sz w:val="14"/>
          <w:szCs w:val="16"/>
        </w:rPr>
        <w:t xml:space="preserve">Over the next year, we expect that </w:t>
      </w:r>
      <w:r w:rsidRPr="008C4728">
        <w:rPr>
          <w:u w:val="single"/>
        </w:rPr>
        <w:t>ISIS is</w:t>
      </w:r>
      <w:r w:rsidRPr="007A636E">
        <w:rPr>
          <w:sz w:val="14"/>
          <w:szCs w:val="16"/>
        </w:rPr>
        <w:t xml:space="preserve"> likely to focus on </w:t>
      </w:r>
      <w:r w:rsidRPr="008C4728">
        <w:rPr>
          <w:u w:val="single"/>
        </w:rPr>
        <w:t>regrouping in Iraq and Syria, enhancing its global presence</w:t>
      </w:r>
      <w:r w:rsidRPr="007A636E">
        <w:rPr>
          <w:sz w:val="14"/>
          <w:szCs w:val="16"/>
        </w:rPr>
        <w:t xml:space="preserve">, championing its cause, </w:t>
      </w:r>
      <w:r w:rsidRPr="008C4728">
        <w:rPr>
          <w:u w:val="single"/>
        </w:rPr>
        <w:t>planning international attacks, and encouraging its members</w:t>
      </w:r>
      <w:r w:rsidRPr="007A636E">
        <w:rPr>
          <w:sz w:val="14"/>
          <w:szCs w:val="16"/>
        </w:rPr>
        <w:t xml:space="preserve"> and sympathizers </w:t>
      </w:r>
      <w:r w:rsidRPr="008C4728">
        <w:rPr>
          <w:u w:val="single"/>
        </w:rPr>
        <w:t>to attack in their home countries</w:t>
      </w:r>
      <w:r w:rsidRPr="007A636E">
        <w:rPr>
          <w:sz w:val="14"/>
          <w:szCs w:val="16"/>
        </w:rPr>
        <w:t>. ISIS’s claim of having a functioning caliphate that governs populations is all but thwarted</w:t>
      </w:r>
      <w:r w:rsidRPr="008C4728">
        <w:rPr>
          <w:u w:val="single"/>
        </w:rPr>
        <w:t>.  ISIS core has started—and</w:t>
      </w:r>
      <w:r w:rsidRPr="007A636E">
        <w:rPr>
          <w:sz w:val="14"/>
          <w:szCs w:val="16"/>
        </w:rPr>
        <w:t xml:space="preserve"> probably </w:t>
      </w:r>
      <w:r w:rsidRPr="008C4728">
        <w:rPr>
          <w:u w:val="single"/>
        </w:rPr>
        <w:t>will maintain</w:t>
      </w:r>
      <w:r w:rsidRPr="007A636E">
        <w:rPr>
          <w:sz w:val="14"/>
          <w:szCs w:val="16"/>
        </w:rPr>
        <w:t>—a robust insurgency in Iraq and Syria as part of a long-term strategy to ultimately enable the reemergence of its so-called caliphate. This activity will challenge local CT efforts against the group and threaten US interests in the region</w:t>
      </w:r>
      <w:r w:rsidRPr="008C4728">
        <w:rPr>
          <w:u w:val="single"/>
        </w:rPr>
        <w:t>. ISIS almost certainly will continue to give priority to transnational terrorist attacks</w:t>
      </w:r>
      <w:r w:rsidRPr="007A636E">
        <w:rPr>
          <w:sz w:val="14"/>
          <w:szCs w:val="16"/>
        </w:rPr>
        <w:t xml:space="preserve">. Its leadership probably assesses that, </w:t>
      </w:r>
      <w:r w:rsidRPr="008C4728">
        <w:rPr>
          <w:u w:val="single"/>
        </w:rPr>
        <w:t>if ISIS-linked attacks continue to dominate public discourse, the group’s narrative will be buoyed, it will be difficult for the counter-ISIS coalition to portray the group as defeated,</w:t>
      </w:r>
      <w:r w:rsidRPr="007A636E">
        <w:rPr>
          <w:sz w:val="14"/>
          <w:szCs w:val="16"/>
        </w:rPr>
        <w:t xml:space="preserve"> and the coalition’s will to fight will ultimately weaken. Outside Iraq and Syria</w:t>
      </w:r>
      <w:r w:rsidRPr="008C4728">
        <w:rPr>
          <w:u w:val="single"/>
        </w:rPr>
        <w:t>, ISIS’s goal of fostering interconnectivity and resiliency</w:t>
      </w:r>
      <w:r w:rsidRPr="007A636E">
        <w:rPr>
          <w:sz w:val="14"/>
          <w:szCs w:val="16"/>
        </w:rPr>
        <w:t xml:space="preserve"> among its global branches and networks probably </w:t>
      </w:r>
      <w:r w:rsidRPr="008C4728">
        <w:rPr>
          <w:u w:val="single"/>
        </w:rPr>
        <w:t>will result in local and</w:t>
      </w:r>
      <w:r w:rsidRPr="007A636E">
        <w:rPr>
          <w:sz w:val="14"/>
          <w:szCs w:val="16"/>
        </w:rPr>
        <w:t xml:space="preserve">, in some cases, </w:t>
      </w:r>
      <w:r w:rsidRPr="008C4728">
        <w:rPr>
          <w:u w:val="single"/>
        </w:rPr>
        <w:t>regional attack plans.</w:t>
      </w:r>
    </w:p>
    <w:p w:rsidR="00276F3D" w:rsidRPr="007A636E" w:rsidRDefault="00276F3D" w:rsidP="00486A85">
      <w:pPr>
        <w:spacing w:after="0" w:line="240" w:lineRule="auto"/>
        <w:rPr>
          <w:sz w:val="14"/>
          <w:szCs w:val="16"/>
        </w:rPr>
      </w:pPr>
      <w:r w:rsidRPr="007A636E">
        <w:rPr>
          <w:sz w:val="14"/>
          <w:szCs w:val="16"/>
        </w:rPr>
        <w:t xml:space="preserve">We assess that </w:t>
      </w:r>
      <w:r w:rsidRPr="008C4728">
        <w:rPr>
          <w:u w:val="single"/>
        </w:rPr>
        <w:t>ISIS is also using chemicals as a means of warfare</w:t>
      </w:r>
      <w:r w:rsidRPr="007A636E">
        <w:rPr>
          <w:sz w:val="14"/>
          <w:szCs w:val="16"/>
        </w:rPr>
        <w:t xml:space="preserve">. The OPCW-UN JIM concluded that </w:t>
      </w:r>
      <w:r w:rsidRPr="008C4728">
        <w:rPr>
          <w:u w:val="single"/>
        </w:rPr>
        <w:t>ISIS used sulfur mustard in two attacks</w:t>
      </w:r>
      <w:r w:rsidRPr="007A636E">
        <w:rPr>
          <w:sz w:val="14"/>
          <w:szCs w:val="16"/>
        </w:rPr>
        <w:t xml:space="preserve"> in 2015 and 2016, and we assess that </w:t>
      </w:r>
      <w:r w:rsidRPr="008C4728">
        <w:rPr>
          <w:u w:val="single"/>
        </w:rPr>
        <w:t>it has used chemical weapons in numerous other attacks in Iraq and Syria</w:t>
      </w:r>
      <w:r w:rsidRPr="007A636E">
        <w:rPr>
          <w:sz w:val="14"/>
          <w:szCs w:val="16"/>
        </w:rPr>
        <w:t>.</w:t>
      </w:r>
    </w:p>
    <w:p w:rsidR="00276F3D" w:rsidRPr="007A636E" w:rsidRDefault="00276F3D" w:rsidP="00486A85">
      <w:pPr>
        <w:spacing w:after="0" w:line="240" w:lineRule="auto"/>
        <w:rPr>
          <w:sz w:val="14"/>
          <w:szCs w:val="16"/>
        </w:rPr>
      </w:pPr>
      <w:r w:rsidRPr="007A636E">
        <w:rPr>
          <w:sz w:val="14"/>
          <w:szCs w:val="16"/>
        </w:rPr>
        <w:t xml:space="preserve">ISIS is likely on a downward trajectory in Syria; yet, despite territorial losses, </w:t>
      </w:r>
      <w:r w:rsidRPr="008C4728">
        <w:rPr>
          <w:u w:val="single"/>
        </w:rPr>
        <w:t>it probably possesses sufficient resources, and a clandestine network in Syria, to sustain insurgency operations through 2018</w:t>
      </w:r>
      <w:r w:rsidRPr="007A636E">
        <w:rPr>
          <w:sz w:val="14"/>
          <w:szCs w:val="16"/>
        </w:rPr>
        <w:t>.</w:t>
      </w:r>
    </w:p>
    <w:p w:rsidR="00276F3D" w:rsidRPr="008C4728" w:rsidRDefault="00276F3D" w:rsidP="00486A85">
      <w:pPr>
        <w:spacing w:after="0" w:line="240" w:lineRule="auto"/>
        <w:rPr>
          <w:u w:val="single"/>
        </w:rPr>
      </w:pPr>
      <w:proofErr w:type="gramStart"/>
      <w:r w:rsidRPr="007A636E">
        <w:rPr>
          <w:sz w:val="14"/>
          <w:szCs w:val="16"/>
        </w:rPr>
        <w:t>Terrorists and Criminals.</w:t>
      </w:r>
      <w:proofErr w:type="gramEnd"/>
      <w:r w:rsidRPr="007A636E">
        <w:rPr>
          <w:sz w:val="14"/>
          <w:szCs w:val="16"/>
        </w:rPr>
        <w:t xml:space="preserve"> </w:t>
      </w:r>
      <w:r w:rsidRPr="008C4728">
        <w:rPr>
          <w:u w:val="single"/>
        </w:rPr>
        <w:t>Terrorist groups will continue to use the Internet to organize, recruit, spread propaganda, raise funds, collect intelligence, inspire action by followers, and coordinate operations.</w:t>
      </w:r>
      <w:r w:rsidRPr="007A636E">
        <w:rPr>
          <w:sz w:val="14"/>
          <w:szCs w:val="16"/>
        </w:rPr>
        <w:t xml:space="preserve"> Given their current capabilities, </w:t>
      </w:r>
      <w:r w:rsidRPr="008C4728">
        <w:rPr>
          <w:u w:val="single"/>
        </w:rPr>
        <w:t>cyber operations by terrorist groups mostly likely would result in personally identifiable information (PII) disclosures, website defacements, and denial-of-service attacks against poorly protected networks.</w:t>
      </w:r>
      <w:r w:rsidRPr="007A636E">
        <w:rPr>
          <w:sz w:val="14"/>
          <w:szCs w:val="16"/>
        </w:rPr>
        <w:t xml:space="preserve"> Transnational criminals will continue to conduct for-profit </w:t>
      </w:r>
      <w:proofErr w:type="spellStart"/>
      <w:r w:rsidRPr="007A636E">
        <w:rPr>
          <w:sz w:val="14"/>
          <w:szCs w:val="16"/>
        </w:rPr>
        <w:t>cyberenabled</w:t>
      </w:r>
      <w:proofErr w:type="spellEnd"/>
      <w:r w:rsidRPr="007A636E">
        <w:rPr>
          <w:sz w:val="14"/>
          <w:szCs w:val="16"/>
        </w:rPr>
        <w:t xml:space="preserve"> crimes, such as theft and extortion against US networks. We expect the line between </w:t>
      </w:r>
      <w:r w:rsidRPr="008C4728">
        <w:rPr>
          <w:u w:val="single"/>
        </w:rPr>
        <w:t>criminal and nation-state activity to become increasingly blurred as states view cybercriminal tools as a relatively inexpensive and deniable means to enable their operations.</w:t>
      </w:r>
    </w:p>
    <w:p w:rsidR="00276F3D" w:rsidRPr="008C4728" w:rsidRDefault="00276F3D" w:rsidP="00486A85">
      <w:pPr>
        <w:pStyle w:val="Heading4"/>
        <w:spacing w:before="0" w:line="240" w:lineRule="auto"/>
        <w:rPr>
          <w:rFonts w:cs="Arial"/>
          <w:sz w:val="28"/>
          <w:szCs w:val="26"/>
        </w:rPr>
      </w:pPr>
      <w:r w:rsidRPr="008C4728">
        <w:rPr>
          <w:rFonts w:cs="Arial"/>
          <w:sz w:val="28"/>
          <w:szCs w:val="26"/>
        </w:rPr>
        <w:t>In 2018 the ISIS attacks will increase</w:t>
      </w:r>
    </w:p>
    <w:p w:rsidR="00276F3D" w:rsidRPr="008C4728" w:rsidRDefault="00276F3D" w:rsidP="00486A85">
      <w:pPr>
        <w:spacing w:after="0" w:line="240" w:lineRule="auto"/>
        <w:rPr>
          <w:sz w:val="16"/>
          <w:szCs w:val="16"/>
        </w:rPr>
      </w:pPr>
      <w:proofErr w:type="spellStart"/>
      <w:r w:rsidRPr="008C4728">
        <w:rPr>
          <w:b/>
          <w:sz w:val="28"/>
        </w:rPr>
        <w:t>Turak</w:t>
      </w:r>
      <w:proofErr w:type="spellEnd"/>
      <w:r w:rsidRPr="008C4728">
        <w:rPr>
          <w:b/>
          <w:sz w:val="28"/>
        </w:rPr>
        <w:t xml:space="preserve"> 17 </w:t>
      </w:r>
      <w:r w:rsidRPr="008C4728">
        <w:rPr>
          <w:sz w:val="16"/>
          <w:szCs w:val="16"/>
        </w:rPr>
        <w:t xml:space="preserve">[Natasha </w:t>
      </w:r>
      <w:proofErr w:type="spellStart"/>
      <w:r w:rsidRPr="008C4728">
        <w:rPr>
          <w:sz w:val="16"/>
          <w:szCs w:val="16"/>
        </w:rPr>
        <w:t>Turak</w:t>
      </w:r>
      <w:proofErr w:type="spellEnd"/>
      <w:r w:rsidRPr="008C4728">
        <w:rPr>
          <w:sz w:val="16"/>
          <w:szCs w:val="16"/>
        </w:rPr>
        <w:t>; December 28</w:t>
      </w:r>
      <w:r w:rsidRPr="008C4728">
        <w:rPr>
          <w:vertAlign w:val="superscript"/>
        </w:rPr>
        <w:t>th</w:t>
      </w:r>
      <w:r w:rsidRPr="008C4728">
        <w:rPr>
          <w:sz w:val="16"/>
          <w:szCs w:val="16"/>
        </w:rPr>
        <w:t xml:space="preserve"> 2017; </w:t>
      </w:r>
      <w:proofErr w:type="spellStart"/>
      <w:r w:rsidRPr="008C4728">
        <w:rPr>
          <w:sz w:val="16"/>
          <w:szCs w:val="16"/>
        </w:rPr>
        <w:t>Turak</w:t>
      </w:r>
      <w:proofErr w:type="spellEnd"/>
      <w:r w:rsidRPr="008C4728">
        <w:rPr>
          <w:sz w:val="16"/>
          <w:szCs w:val="16"/>
        </w:rPr>
        <w:t xml:space="preserve"> is a </w:t>
      </w:r>
      <w:proofErr w:type="spellStart"/>
      <w:r w:rsidRPr="008C4728">
        <w:rPr>
          <w:sz w:val="16"/>
          <w:szCs w:val="16"/>
        </w:rPr>
        <w:t>correspondant</w:t>
      </w:r>
      <w:proofErr w:type="spellEnd"/>
      <w:r w:rsidRPr="008C4728">
        <w:rPr>
          <w:sz w:val="16"/>
          <w:szCs w:val="16"/>
        </w:rPr>
        <w:t xml:space="preserve"> at CNBC and has worked for many other news sites like Financial Times; Terror attacks are likely to increase in 2018, with ISIS and al-Qaeda both still dangerous; </w:t>
      </w:r>
      <w:hyperlink r:id="rId85" w:history="1">
        <w:r w:rsidRPr="008C4728">
          <w:rPr>
            <w:rStyle w:val="Hyperlink"/>
          </w:rPr>
          <w:t>https://www.cnbc.com/2017/12/28/terror-isis-and-al-qaeda-likely-to-carry-out-more-attacks-in-2018.html//Kara</w:t>
        </w:r>
      </w:hyperlink>
      <w:r w:rsidRPr="008C4728">
        <w:rPr>
          <w:sz w:val="16"/>
          <w:szCs w:val="16"/>
        </w:rPr>
        <w:t xml:space="preserve"> Koshy]</w:t>
      </w:r>
    </w:p>
    <w:p w:rsidR="00276F3D" w:rsidRPr="007A636E" w:rsidRDefault="00276F3D" w:rsidP="00486A85">
      <w:pPr>
        <w:spacing w:after="0" w:line="240" w:lineRule="auto"/>
        <w:rPr>
          <w:sz w:val="14"/>
        </w:rPr>
      </w:pPr>
      <w:r w:rsidRPr="007A636E">
        <w:rPr>
          <w:sz w:val="14"/>
        </w:rPr>
        <w:t>The "caliphate" may be in ruins, but that doesn't mean ISIS is gone forever.</w:t>
      </w:r>
      <w:r w:rsidR="00B42870" w:rsidRPr="007A636E">
        <w:rPr>
          <w:sz w:val="14"/>
        </w:rPr>
        <w:t xml:space="preserve"> </w:t>
      </w:r>
      <w:r w:rsidRPr="008C4728">
        <w:rPr>
          <w:u w:val="single"/>
        </w:rPr>
        <w:t>Terror attacks are likely to increase in 2018, as the destruction of the Islamic State's physical stronghold in</w:t>
      </w:r>
      <w:r w:rsidR="00B42870" w:rsidRPr="008C4728">
        <w:rPr>
          <w:u w:val="single"/>
        </w:rPr>
        <w:t xml:space="preserve"> </w:t>
      </w:r>
      <w:hyperlink r:id="rId86" w:history="1">
        <w:r w:rsidRPr="008C4728">
          <w:rPr>
            <w:rStyle w:val="Hyperlink"/>
            <w:u w:val="single"/>
          </w:rPr>
          <w:t>Iraq</w:t>
        </w:r>
      </w:hyperlink>
      <w:r w:rsidR="00B42870" w:rsidRPr="008C4728">
        <w:rPr>
          <w:u w:val="single"/>
        </w:rPr>
        <w:t xml:space="preserve"> </w:t>
      </w:r>
      <w:r w:rsidRPr="008C4728">
        <w:rPr>
          <w:u w:val="single"/>
        </w:rPr>
        <w:t>and</w:t>
      </w:r>
      <w:r w:rsidR="00B42870" w:rsidRPr="008C4728">
        <w:rPr>
          <w:u w:val="single"/>
        </w:rPr>
        <w:t xml:space="preserve"> </w:t>
      </w:r>
      <w:hyperlink r:id="rId87" w:history="1">
        <w:r w:rsidRPr="008C4728">
          <w:rPr>
            <w:rStyle w:val="Hyperlink"/>
            <w:u w:val="single"/>
          </w:rPr>
          <w:t>Syria</w:t>
        </w:r>
      </w:hyperlink>
      <w:r w:rsidR="00B42870" w:rsidRPr="008C4728">
        <w:rPr>
          <w:u w:val="single"/>
        </w:rPr>
        <w:t xml:space="preserve"> </w:t>
      </w:r>
      <w:r w:rsidRPr="008C4728">
        <w:rPr>
          <w:u w:val="single"/>
        </w:rPr>
        <w:t>will strengthen its will to strike out abroad</w:t>
      </w:r>
      <w:r w:rsidRPr="007A636E">
        <w:rPr>
          <w:sz w:val="14"/>
          <w:szCs w:val="16"/>
        </w:rPr>
        <w:t>, experts say.</w:t>
      </w:r>
      <w:r w:rsidR="00B42870" w:rsidRPr="007A636E">
        <w:rPr>
          <w:sz w:val="14"/>
          <w:szCs w:val="16"/>
        </w:rPr>
        <w:t xml:space="preserve"> </w:t>
      </w:r>
      <w:r w:rsidRPr="007A636E">
        <w:rPr>
          <w:sz w:val="14"/>
          <w:szCs w:val="16"/>
        </w:rPr>
        <w:t>"</w:t>
      </w:r>
      <w:r w:rsidRPr="008C4728">
        <w:rPr>
          <w:u w:val="single"/>
        </w:rPr>
        <w:t>ISIS will want to show that they are still in the fight, and their followers remain as fanatical as ever</w:t>
      </w:r>
      <w:r w:rsidRPr="007A636E">
        <w:rPr>
          <w:sz w:val="14"/>
          <w:szCs w:val="16"/>
        </w:rPr>
        <w:t xml:space="preserve">," said Lewis-Sage Passant, a former British Army intelligence officer and founder of travel security company </w:t>
      </w:r>
      <w:proofErr w:type="spellStart"/>
      <w:r w:rsidRPr="007A636E">
        <w:rPr>
          <w:sz w:val="14"/>
          <w:szCs w:val="16"/>
        </w:rPr>
        <w:t>HowSafeIsMyTrip</w:t>
      </w:r>
      <w:proofErr w:type="spellEnd"/>
      <w:r w:rsidRPr="007A636E">
        <w:rPr>
          <w:sz w:val="14"/>
          <w:szCs w:val="16"/>
        </w:rPr>
        <w:t>. "</w:t>
      </w:r>
      <w:r w:rsidRPr="008C4728">
        <w:rPr>
          <w:u w:val="single"/>
        </w:rPr>
        <w:t xml:space="preserve">The </w:t>
      </w:r>
      <w:proofErr w:type="gramStart"/>
      <w:r w:rsidRPr="008C4728">
        <w:rPr>
          <w:u w:val="single"/>
        </w:rPr>
        <w:t>number of attacks globally will</w:t>
      </w:r>
      <w:proofErr w:type="gramEnd"/>
      <w:r w:rsidRPr="008C4728">
        <w:rPr>
          <w:u w:val="single"/>
        </w:rPr>
        <w:t xml:space="preserve"> likely increase as the group switches focus from the war in the Middle East to international terrorism</w:t>
      </w:r>
      <w:r w:rsidRPr="007A636E">
        <w:rPr>
          <w:sz w:val="14"/>
          <w:szCs w:val="16"/>
        </w:rPr>
        <w:t>."</w:t>
      </w:r>
      <w:r w:rsidR="00B42870" w:rsidRPr="007A636E">
        <w:rPr>
          <w:sz w:val="14"/>
          <w:szCs w:val="16"/>
        </w:rPr>
        <w:t xml:space="preserve"> </w:t>
      </w:r>
      <w:r w:rsidRPr="007A636E">
        <w:rPr>
          <w:sz w:val="14"/>
        </w:rPr>
        <w:t xml:space="preserve">Adam </w:t>
      </w:r>
      <w:proofErr w:type="spellStart"/>
      <w:r w:rsidRPr="007A636E">
        <w:rPr>
          <w:sz w:val="14"/>
        </w:rPr>
        <w:t>Deen</w:t>
      </w:r>
      <w:proofErr w:type="spellEnd"/>
      <w:r w:rsidRPr="007A636E">
        <w:rPr>
          <w:sz w:val="14"/>
        </w:rPr>
        <w:t xml:space="preserve">, executive director of counter-extremism think tank </w:t>
      </w:r>
      <w:proofErr w:type="spellStart"/>
      <w:r w:rsidRPr="007A636E">
        <w:rPr>
          <w:sz w:val="14"/>
        </w:rPr>
        <w:t>Quilliam</w:t>
      </w:r>
      <w:proofErr w:type="spellEnd"/>
      <w:r w:rsidRPr="007A636E">
        <w:rPr>
          <w:sz w:val="14"/>
        </w:rPr>
        <w:t>, makes a similar argument.</w:t>
      </w:r>
      <w:r w:rsidR="00B42870" w:rsidRPr="007A636E">
        <w:rPr>
          <w:sz w:val="14"/>
        </w:rPr>
        <w:t xml:space="preserve"> </w:t>
      </w:r>
      <w:r w:rsidRPr="007A636E">
        <w:rPr>
          <w:sz w:val="14"/>
          <w:szCs w:val="16"/>
        </w:rPr>
        <w:t>"</w:t>
      </w:r>
      <w:r w:rsidRPr="008C4728">
        <w:rPr>
          <w:u w:val="single"/>
        </w:rPr>
        <w:t>We're going to see without a doubt more attacks in the West</w:t>
      </w:r>
      <w:r w:rsidRPr="007A636E">
        <w:rPr>
          <w:sz w:val="14"/>
          <w:szCs w:val="16"/>
        </w:rPr>
        <w:t xml:space="preserve">," he told UK newspaper the Independent in October. </w:t>
      </w:r>
      <w:proofErr w:type="spellStart"/>
      <w:r w:rsidRPr="007A636E">
        <w:rPr>
          <w:sz w:val="14"/>
          <w:szCs w:val="16"/>
        </w:rPr>
        <w:t>Deen</w:t>
      </w:r>
      <w:proofErr w:type="spellEnd"/>
      <w:r w:rsidRPr="007A636E">
        <w:rPr>
          <w:sz w:val="14"/>
          <w:szCs w:val="16"/>
        </w:rPr>
        <w:t xml:space="preserve"> said </w:t>
      </w:r>
      <w:r w:rsidRPr="008C4728">
        <w:rPr>
          <w:u w:val="single"/>
        </w:rPr>
        <w:t>ISIS is now more focused on revenge, and warned against the false sense of victory that many expressed after the death of</w:t>
      </w:r>
      <w:r w:rsidR="00B42870" w:rsidRPr="008C4728">
        <w:rPr>
          <w:u w:val="single"/>
        </w:rPr>
        <w:t xml:space="preserve"> </w:t>
      </w:r>
      <w:hyperlink r:id="rId88" w:history="1">
        <w:r w:rsidRPr="008C4728">
          <w:rPr>
            <w:rStyle w:val="Hyperlink"/>
            <w:u w:val="single"/>
          </w:rPr>
          <w:t>Osama Bin Laden</w:t>
        </w:r>
      </w:hyperlink>
      <w:r w:rsidRPr="007A636E">
        <w:rPr>
          <w:sz w:val="14"/>
          <w:szCs w:val="16"/>
        </w:rPr>
        <w:t>.</w:t>
      </w:r>
      <w:r w:rsidR="00B42870" w:rsidRPr="007A636E">
        <w:rPr>
          <w:sz w:val="14"/>
          <w:szCs w:val="16"/>
        </w:rPr>
        <w:t xml:space="preserve"> </w:t>
      </w:r>
      <w:r w:rsidRPr="007A636E">
        <w:rPr>
          <w:sz w:val="14"/>
        </w:rPr>
        <w:t>"They will be less able to mount well-funded operations such as the Paris attacks. But they want to show that they are still in the fight."-Lewis-Sage Passant, former intelligence officer, speaking on ISIS</w:t>
      </w:r>
      <w:r w:rsidR="00B42870" w:rsidRPr="007A636E">
        <w:rPr>
          <w:sz w:val="14"/>
        </w:rPr>
        <w:t xml:space="preserve"> </w:t>
      </w:r>
      <w:r w:rsidRPr="008C4728">
        <w:rPr>
          <w:u w:val="single"/>
        </w:rPr>
        <w:t>Propaganda will continue online and elsewhere, despite the destruction of its main source in the former ISIS "capital" of Raqqa, Syria.</w:t>
      </w:r>
      <w:r w:rsidR="00B42870" w:rsidRPr="007A636E">
        <w:rPr>
          <w:sz w:val="14"/>
          <w:szCs w:val="16"/>
        </w:rPr>
        <w:t xml:space="preserve"> </w:t>
      </w:r>
      <w:r w:rsidRPr="007A636E">
        <w:rPr>
          <w:sz w:val="14"/>
          <w:szCs w:val="16"/>
        </w:rPr>
        <w:t>"Threats in the West will persist in the form of people who are still inspired by the propaganda that has been disseminated by ISIS," Anthony Richards, an assistant professor in Terrorism Studies at the University of East London, told CNBC.</w:t>
      </w:r>
      <w:r w:rsidR="00B42870" w:rsidRPr="007A636E">
        <w:rPr>
          <w:sz w:val="14"/>
          <w:szCs w:val="16"/>
        </w:rPr>
        <w:t xml:space="preserve"> </w:t>
      </w:r>
      <w:r w:rsidRPr="007A636E">
        <w:rPr>
          <w:sz w:val="14"/>
          <w:szCs w:val="16"/>
        </w:rPr>
        <w:t xml:space="preserve">"I think in the longer term, the defeat of ISIS and the propaganda defeat that goes with that will actually reduce the threat in the UK and Europe, but ... </w:t>
      </w:r>
      <w:r w:rsidRPr="008C4728">
        <w:rPr>
          <w:u w:val="single"/>
        </w:rPr>
        <w:t>In the shorter term, we'll still see more terrorist attacks</w:t>
      </w:r>
      <w:r w:rsidRPr="007A636E">
        <w:rPr>
          <w:sz w:val="14"/>
          <w:szCs w:val="16"/>
        </w:rPr>
        <w:t>."</w:t>
      </w:r>
      <w:r w:rsidR="00B42870" w:rsidRPr="007A636E">
        <w:rPr>
          <w:sz w:val="14"/>
          <w:szCs w:val="16"/>
        </w:rPr>
        <w:t xml:space="preserve"> </w:t>
      </w:r>
      <w:r w:rsidRPr="007A636E">
        <w:rPr>
          <w:sz w:val="14"/>
          <w:szCs w:val="16"/>
        </w:rPr>
        <w:t>Some foresee more frequent attacks, accompanied by a decrease in lethality, including a rising number of knife and vehicle attacks.</w:t>
      </w:r>
      <w:r w:rsidR="00B42870" w:rsidRPr="007A636E">
        <w:rPr>
          <w:sz w:val="14"/>
          <w:szCs w:val="16"/>
        </w:rPr>
        <w:t xml:space="preserve"> </w:t>
      </w:r>
      <w:r w:rsidRPr="007A636E">
        <w:rPr>
          <w:sz w:val="14"/>
        </w:rPr>
        <w:t>"The loss of ISIS' central coordination and revenue-generating capabilities means that they will be less able to mount well-funded operations such as the Paris attacks," Sage-Passant said, "But they want to show that they are still in the fight."</w:t>
      </w:r>
      <w:r w:rsidR="00B42870" w:rsidRPr="007A636E">
        <w:rPr>
          <w:sz w:val="14"/>
        </w:rPr>
        <w:t xml:space="preserve"> </w:t>
      </w:r>
      <w:r w:rsidRPr="007A636E">
        <w:rPr>
          <w:sz w:val="14"/>
        </w:rPr>
        <w:t>5,600 fighters</w:t>
      </w:r>
      <w:r w:rsidR="00B42870" w:rsidRPr="007A636E">
        <w:rPr>
          <w:sz w:val="14"/>
        </w:rPr>
        <w:t xml:space="preserve"> </w:t>
      </w:r>
      <w:r w:rsidRPr="007A636E">
        <w:rPr>
          <w:sz w:val="14"/>
        </w:rPr>
        <w:t>go back 'home'</w:t>
      </w:r>
      <w:r w:rsidR="00B42870" w:rsidRPr="007A636E">
        <w:rPr>
          <w:sz w:val="14"/>
        </w:rPr>
        <w:t xml:space="preserve"> </w:t>
      </w:r>
      <w:proofErr w:type="gramStart"/>
      <w:r w:rsidRPr="007A636E">
        <w:rPr>
          <w:sz w:val="14"/>
          <w:szCs w:val="16"/>
        </w:rPr>
        <w:t>An</w:t>
      </w:r>
      <w:proofErr w:type="gramEnd"/>
      <w:r w:rsidRPr="007A636E">
        <w:rPr>
          <w:sz w:val="14"/>
          <w:szCs w:val="16"/>
        </w:rPr>
        <w:t xml:space="preserve"> estimated 25,000 foreign fighters from more than 100 countries left their homes to fight in Syria. A report by the </w:t>
      </w:r>
      <w:proofErr w:type="spellStart"/>
      <w:r w:rsidRPr="007A636E">
        <w:rPr>
          <w:sz w:val="14"/>
          <w:szCs w:val="16"/>
        </w:rPr>
        <w:t>Soufan</w:t>
      </w:r>
      <w:proofErr w:type="spellEnd"/>
      <w:r w:rsidRPr="007A636E">
        <w:rPr>
          <w:sz w:val="14"/>
          <w:szCs w:val="16"/>
        </w:rPr>
        <w:t xml:space="preserve"> Center in October put the current figure for returned fighters at 5,600 from 33 countries, and revealed that on average 20 to 30 percent of those from Europe are already back. In the</w:t>
      </w:r>
      <w:r w:rsidR="00B42870" w:rsidRPr="007A636E">
        <w:rPr>
          <w:sz w:val="14"/>
          <w:szCs w:val="16"/>
        </w:rPr>
        <w:t xml:space="preserve"> </w:t>
      </w:r>
      <w:hyperlink r:id="rId89" w:history="1">
        <w:r w:rsidRPr="007A636E">
          <w:rPr>
            <w:rStyle w:val="Hyperlink"/>
            <w:sz w:val="14"/>
          </w:rPr>
          <w:t>U.K.</w:t>
        </w:r>
      </w:hyperlink>
      <w:r w:rsidRPr="007A636E">
        <w:rPr>
          <w:sz w:val="14"/>
          <w:szCs w:val="16"/>
        </w:rPr>
        <w:t>,</w:t>
      </w:r>
      <w:r w:rsidR="00B42870" w:rsidRPr="007A636E">
        <w:rPr>
          <w:sz w:val="14"/>
          <w:szCs w:val="16"/>
        </w:rPr>
        <w:t xml:space="preserve"> </w:t>
      </w:r>
      <w:hyperlink r:id="rId90" w:history="1">
        <w:r w:rsidRPr="007A636E">
          <w:rPr>
            <w:rStyle w:val="Hyperlink"/>
            <w:sz w:val="14"/>
          </w:rPr>
          <w:t>Sweden</w:t>
        </w:r>
      </w:hyperlink>
      <w:r w:rsidR="00B42870" w:rsidRPr="007A636E">
        <w:rPr>
          <w:sz w:val="14"/>
          <w:szCs w:val="16"/>
        </w:rPr>
        <w:t xml:space="preserve"> </w:t>
      </w:r>
      <w:r w:rsidRPr="007A636E">
        <w:rPr>
          <w:sz w:val="14"/>
          <w:szCs w:val="16"/>
        </w:rPr>
        <w:t>and</w:t>
      </w:r>
      <w:r w:rsidR="00B42870" w:rsidRPr="007A636E">
        <w:rPr>
          <w:sz w:val="14"/>
          <w:szCs w:val="16"/>
        </w:rPr>
        <w:t xml:space="preserve"> </w:t>
      </w:r>
      <w:hyperlink r:id="rId91" w:history="1">
        <w:r w:rsidRPr="007A636E">
          <w:rPr>
            <w:rStyle w:val="Hyperlink"/>
            <w:sz w:val="14"/>
          </w:rPr>
          <w:t>Denmark</w:t>
        </w:r>
      </w:hyperlink>
      <w:r w:rsidRPr="007A636E">
        <w:rPr>
          <w:sz w:val="14"/>
          <w:szCs w:val="16"/>
        </w:rPr>
        <w:t>, a whopping 50 percent have returned. Almost 20,000 names have been shared with Interpol.</w:t>
      </w:r>
      <w:r w:rsidR="00B42870" w:rsidRPr="007A636E">
        <w:rPr>
          <w:sz w:val="14"/>
          <w:szCs w:val="16"/>
        </w:rPr>
        <w:t xml:space="preserve"> </w:t>
      </w:r>
      <w:r w:rsidRPr="007A636E">
        <w:rPr>
          <w:sz w:val="14"/>
          <w:szCs w:val="16"/>
        </w:rPr>
        <w:t xml:space="preserve">For the U.S., the figure is far smaller: The </w:t>
      </w:r>
      <w:proofErr w:type="spellStart"/>
      <w:r w:rsidRPr="007A636E">
        <w:rPr>
          <w:sz w:val="14"/>
          <w:szCs w:val="16"/>
        </w:rPr>
        <w:t>Soufan</w:t>
      </w:r>
      <w:proofErr w:type="spellEnd"/>
      <w:r w:rsidRPr="007A636E">
        <w:rPr>
          <w:sz w:val="14"/>
          <w:szCs w:val="16"/>
        </w:rPr>
        <w:t xml:space="preserve"> Center reported 129 Americans made it to the battlefields of Syria or Iraq, and only seven of them have returned as of October. Seventy-seven out of 135 people charged with ISIS-linked terrorism offenses have been convicted as of August.</w:t>
      </w:r>
      <w:r w:rsidR="00B42870" w:rsidRPr="007A636E">
        <w:rPr>
          <w:sz w:val="14"/>
          <w:szCs w:val="16"/>
        </w:rPr>
        <w:t xml:space="preserve"> </w:t>
      </w:r>
      <w:r w:rsidRPr="007A636E">
        <w:rPr>
          <w:sz w:val="14"/>
          <w:szCs w:val="16"/>
        </w:rPr>
        <w:t>That presents a tremendous challenge for domestic authorities. However, many warn that blanket bans on movement or entry, such as U.S.</w:t>
      </w:r>
      <w:r w:rsidR="00B42870" w:rsidRPr="007A636E">
        <w:rPr>
          <w:sz w:val="14"/>
          <w:szCs w:val="16"/>
        </w:rPr>
        <w:t xml:space="preserve"> </w:t>
      </w:r>
      <w:hyperlink r:id="rId92" w:history="1">
        <w:r w:rsidRPr="007A636E">
          <w:rPr>
            <w:rStyle w:val="Hyperlink"/>
            <w:sz w:val="14"/>
          </w:rPr>
          <w:t>President Donald Trump's</w:t>
        </w:r>
      </w:hyperlink>
      <w:r w:rsidR="00B42870" w:rsidRPr="007A636E">
        <w:rPr>
          <w:sz w:val="14"/>
          <w:szCs w:val="16"/>
        </w:rPr>
        <w:t xml:space="preserve"> </w:t>
      </w:r>
      <w:r w:rsidRPr="007A636E">
        <w:rPr>
          <w:sz w:val="14"/>
          <w:szCs w:val="16"/>
        </w:rPr>
        <w:t>travel ban on six majority-Muslim countries, aren't likely to effectively stem the threat.</w:t>
      </w:r>
      <w:r w:rsidR="00B42870" w:rsidRPr="007A636E">
        <w:rPr>
          <w:sz w:val="14"/>
          <w:szCs w:val="16"/>
        </w:rPr>
        <w:t xml:space="preserve"> </w:t>
      </w:r>
      <w:r w:rsidRPr="007A636E">
        <w:rPr>
          <w:sz w:val="14"/>
          <w:szCs w:val="16"/>
        </w:rPr>
        <w:t>"</w:t>
      </w:r>
      <w:r w:rsidRPr="008C4728">
        <w:rPr>
          <w:u w:val="single"/>
        </w:rPr>
        <w:t>The underlying ideology that drives the violence of groups like ISIS is not a physical entity that can be stopped by territorial borders</w:t>
      </w:r>
      <w:r w:rsidRPr="007A636E">
        <w:rPr>
          <w:sz w:val="14"/>
          <w:szCs w:val="16"/>
        </w:rPr>
        <w:t xml:space="preserve">," </w:t>
      </w:r>
      <w:proofErr w:type="spellStart"/>
      <w:r w:rsidRPr="007A636E">
        <w:rPr>
          <w:sz w:val="14"/>
          <w:szCs w:val="16"/>
        </w:rPr>
        <w:t>Mubaraz</w:t>
      </w:r>
      <w:proofErr w:type="spellEnd"/>
      <w:r w:rsidRPr="007A636E">
        <w:rPr>
          <w:sz w:val="14"/>
          <w:szCs w:val="16"/>
        </w:rPr>
        <w:t xml:space="preserve"> Ahmed, analyst at the Tony Blair Institute for Global Change, told CNBC.</w:t>
      </w:r>
      <w:r w:rsidR="00B42870" w:rsidRPr="007A636E">
        <w:rPr>
          <w:sz w:val="14"/>
          <w:szCs w:val="16"/>
        </w:rPr>
        <w:t xml:space="preserve"> </w:t>
      </w:r>
      <w:r w:rsidRPr="007A636E">
        <w:rPr>
          <w:sz w:val="14"/>
          <w:szCs w:val="16"/>
        </w:rPr>
        <w:t xml:space="preserve">Domestic networks and individuals are what matters, he argued — </w:t>
      </w:r>
      <w:r w:rsidRPr="008C4728">
        <w:rPr>
          <w:u w:val="single"/>
        </w:rPr>
        <w:t>after all, ISIS attacks in Europe have been carried out almost exclusively by citizens or residents of those countries</w:t>
      </w:r>
      <w:r w:rsidRPr="007A636E">
        <w:rPr>
          <w:sz w:val="14"/>
          <w:szCs w:val="16"/>
        </w:rPr>
        <w:t>.</w:t>
      </w:r>
      <w:r w:rsidR="00B42870" w:rsidRPr="007A636E">
        <w:rPr>
          <w:sz w:val="14"/>
          <w:szCs w:val="16"/>
        </w:rPr>
        <w:t xml:space="preserve"> </w:t>
      </w:r>
      <w:r w:rsidRPr="007A636E">
        <w:rPr>
          <w:sz w:val="14"/>
          <w:szCs w:val="16"/>
        </w:rPr>
        <w:t>The return of Al-</w:t>
      </w:r>
      <w:proofErr w:type="spellStart"/>
      <w:r w:rsidRPr="007A636E">
        <w:rPr>
          <w:sz w:val="14"/>
          <w:szCs w:val="16"/>
        </w:rPr>
        <w:t>QaedaEven</w:t>
      </w:r>
      <w:proofErr w:type="spellEnd"/>
      <w:r w:rsidRPr="007A636E">
        <w:rPr>
          <w:sz w:val="14"/>
          <w:szCs w:val="16"/>
        </w:rPr>
        <w:t xml:space="preserve"> if the ISIS threat ultimately recedes, al-Qaeda is very capable of filling that void in terms of a major terrorist threat, warned Richards at the University of East London. "We shouldn't just be looking at ISIS. </w:t>
      </w:r>
      <w:proofErr w:type="gramStart"/>
      <w:r w:rsidRPr="007A636E">
        <w:rPr>
          <w:sz w:val="14"/>
          <w:szCs w:val="16"/>
        </w:rPr>
        <w:t>al-Qaeda</w:t>
      </w:r>
      <w:proofErr w:type="gramEnd"/>
      <w:r w:rsidRPr="007A636E">
        <w:rPr>
          <w:sz w:val="14"/>
          <w:szCs w:val="16"/>
        </w:rPr>
        <w:t>, for example, is still very much in existence and could change its focus back to attacks on the West."</w:t>
      </w:r>
      <w:r w:rsidR="00B42870" w:rsidRPr="007A636E">
        <w:rPr>
          <w:sz w:val="14"/>
          <w:szCs w:val="16"/>
        </w:rPr>
        <w:t xml:space="preserve"> </w:t>
      </w:r>
      <w:r w:rsidRPr="007A636E">
        <w:rPr>
          <w:sz w:val="14"/>
          <w:szCs w:val="16"/>
        </w:rPr>
        <w:t>In recent months, Osama bin Laden's son Hamza has released a series of messages upping his calls for attacks on Westerners and Western interests, particularly following</w:t>
      </w:r>
      <w:r w:rsidR="00B42870" w:rsidRPr="007A636E">
        <w:rPr>
          <w:sz w:val="14"/>
          <w:szCs w:val="16"/>
        </w:rPr>
        <w:t xml:space="preserve"> </w:t>
      </w:r>
      <w:hyperlink r:id="rId93" w:history="1">
        <w:r w:rsidRPr="007A636E">
          <w:rPr>
            <w:rStyle w:val="Hyperlink"/>
            <w:sz w:val="14"/>
          </w:rPr>
          <w:t>Trump's naming of Jerusalem as Israel's capital</w:t>
        </w:r>
      </w:hyperlink>
      <w:r w:rsidRPr="007A636E">
        <w:rPr>
          <w:sz w:val="14"/>
          <w:szCs w:val="16"/>
        </w:rPr>
        <w:t>. The organization is likely to use the younger Bin Laden to spearhead a comeback as it sees opportunity in ISIS's military defeats.</w:t>
      </w:r>
      <w:r w:rsidR="00B42870" w:rsidRPr="007A636E">
        <w:rPr>
          <w:sz w:val="14"/>
          <w:szCs w:val="16"/>
        </w:rPr>
        <w:t xml:space="preserve"> </w:t>
      </w:r>
      <w:r w:rsidRPr="007A636E">
        <w:rPr>
          <w:sz w:val="14"/>
          <w:szCs w:val="16"/>
        </w:rPr>
        <w:t xml:space="preserve">"There can be no misunderstanding or complacency," Ahmed urged. "Al-Qaeda remains active and ideologically engaged in activities against the West. </w:t>
      </w:r>
      <w:proofErr w:type="gramStart"/>
      <w:r w:rsidRPr="007A636E">
        <w:rPr>
          <w:sz w:val="14"/>
          <w:szCs w:val="16"/>
        </w:rPr>
        <w:t>An over-concentration on ISIS, rather than jihadi terrorism as a whole, risks creating blind spots for the group to exploit."</w:t>
      </w:r>
      <w:proofErr w:type="gramEnd"/>
      <w:r w:rsidR="00B42870" w:rsidRPr="007A636E">
        <w:rPr>
          <w:sz w:val="14"/>
          <w:szCs w:val="16"/>
        </w:rPr>
        <w:t xml:space="preserve"> </w:t>
      </w:r>
      <w:r w:rsidRPr="007A636E">
        <w:rPr>
          <w:sz w:val="14"/>
          <w:szCs w:val="16"/>
        </w:rPr>
        <w:t>MI5, the U.K.'s domestic counterintelligence agency, revealed in October that it was overseeing 500 live operations and had 20,000 people on its counterterrorism radar. Between January and October 2017, seven terror plots in the U.K. had been foiled.</w:t>
      </w:r>
      <w:r w:rsidR="00B42870" w:rsidRPr="007A636E">
        <w:rPr>
          <w:sz w:val="14"/>
          <w:szCs w:val="16"/>
        </w:rPr>
        <w:t xml:space="preserve"> </w:t>
      </w:r>
      <w:r w:rsidRPr="007A636E">
        <w:rPr>
          <w:sz w:val="14"/>
          <w:szCs w:val="16"/>
        </w:rPr>
        <w:t>The numbers paint a sobering picture for the year ahead, despite military victories in the Middle East, as governments grapple with how to tackle the evolving terror threat.</w:t>
      </w:r>
      <w:r w:rsidR="00B42870" w:rsidRPr="007A636E">
        <w:rPr>
          <w:sz w:val="14"/>
          <w:szCs w:val="16"/>
        </w:rPr>
        <w:t xml:space="preserve"> </w:t>
      </w:r>
      <w:r w:rsidRPr="007A636E">
        <w:rPr>
          <w:sz w:val="14"/>
          <w:szCs w:val="16"/>
        </w:rPr>
        <w:t>"This is a generational struggle," Ahmed explained, "And the simplicity of their approach, combined with their ability to still inspire, has the power to outlive the end of their physical caliphate."</w:t>
      </w:r>
      <w:r w:rsidR="00B42870" w:rsidRPr="007A636E">
        <w:rPr>
          <w:sz w:val="14"/>
          <w:szCs w:val="16"/>
        </w:rPr>
        <w:t xml:space="preserve"> </w:t>
      </w:r>
    </w:p>
    <w:p w:rsidR="00276F3D" w:rsidRPr="008C4728" w:rsidRDefault="00276F3D" w:rsidP="00486A85">
      <w:pPr>
        <w:spacing w:after="0" w:line="240" w:lineRule="auto"/>
        <w:rPr>
          <w:sz w:val="28"/>
        </w:rPr>
      </w:pPr>
    </w:p>
    <w:p w:rsidR="00276F3D" w:rsidRPr="008C4728" w:rsidRDefault="00276F3D" w:rsidP="00486A85">
      <w:pPr>
        <w:spacing w:after="0" w:line="240" w:lineRule="auto"/>
        <w:rPr>
          <w:sz w:val="28"/>
        </w:rPr>
      </w:pP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Experts Warn ISIS Still a Big Threat</w:t>
      </w:r>
    </w:p>
    <w:p w:rsidR="00276F3D" w:rsidRPr="008C4728" w:rsidRDefault="00276F3D" w:rsidP="00486A85">
      <w:pPr>
        <w:spacing w:after="0" w:line="240" w:lineRule="auto"/>
        <w:rPr>
          <w:rStyle w:val="Style13ptBold"/>
          <w:b w:val="0"/>
          <w:sz w:val="28"/>
          <w:szCs w:val="26"/>
        </w:rPr>
      </w:pPr>
      <w:proofErr w:type="spellStart"/>
      <w:proofErr w:type="gramStart"/>
      <w:r w:rsidRPr="008C4728">
        <w:rPr>
          <w:rStyle w:val="Style13ptBold"/>
          <w:sz w:val="28"/>
          <w:szCs w:val="26"/>
        </w:rPr>
        <w:t>Ellyatt</w:t>
      </w:r>
      <w:proofErr w:type="spellEnd"/>
      <w:r w:rsidRPr="008C4728">
        <w:rPr>
          <w:rStyle w:val="Style13ptBold"/>
          <w:sz w:val="28"/>
          <w:szCs w:val="26"/>
        </w:rPr>
        <w:t xml:space="preserve"> 17 </w:t>
      </w:r>
      <w:r w:rsidRPr="008C4728">
        <w:rPr>
          <w:rStyle w:val="Style13ptBold"/>
          <w:b w:val="0"/>
          <w:sz w:val="28"/>
          <w:szCs w:val="26"/>
        </w:rPr>
        <w:t>[O’Dowd, A. (2017).</w:t>
      </w:r>
      <w:proofErr w:type="gramEnd"/>
      <w:r w:rsidRPr="008C4728">
        <w:rPr>
          <w:rStyle w:val="Style13ptBold"/>
          <w:b w:val="0"/>
          <w:sz w:val="28"/>
          <w:szCs w:val="26"/>
        </w:rPr>
        <w:t xml:space="preserve"> UK exit from EU would be serious threat to science and healthcare, experts warn. </w:t>
      </w:r>
      <w:proofErr w:type="spellStart"/>
      <w:proofErr w:type="gramStart"/>
      <w:r w:rsidRPr="008C4728">
        <w:rPr>
          <w:rStyle w:val="Style13ptBold"/>
          <w:b w:val="0"/>
          <w:sz w:val="28"/>
          <w:szCs w:val="26"/>
        </w:rPr>
        <w:t>Bmj</w:t>
      </w:r>
      <w:proofErr w:type="spellEnd"/>
      <w:r w:rsidRPr="008C4728">
        <w:rPr>
          <w:rStyle w:val="Style13ptBold"/>
          <w:b w:val="0"/>
          <w:sz w:val="28"/>
          <w:szCs w:val="26"/>
        </w:rPr>
        <w:t>, i1117.</w:t>
      </w:r>
      <w:proofErr w:type="gramEnd"/>
      <w:r w:rsidRPr="008C4728">
        <w:rPr>
          <w:rStyle w:val="Style13ptBold"/>
          <w:b w:val="0"/>
          <w:sz w:val="28"/>
          <w:szCs w:val="26"/>
        </w:rPr>
        <w:t xml:space="preserve"> </w:t>
      </w:r>
      <w:hyperlink r:id="rId94" w:history="1">
        <w:r w:rsidRPr="008C4728">
          <w:rPr>
            <w:rStyle w:val="Style13ptBold"/>
            <w:b w:val="0"/>
          </w:rPr>
          <w:t>http://doi.org/10.1136/bmj.i1117</w:t>
        </w:r>
      </w:hyperlink>
      <w:r w:rsidRPr="008C4728">
        <w:rPr>
          <w:rStyle w:val="Style13ptBold"/>
          <w:b w:val="0"/>
          <w:sz w:val="28"/>
          <w:szCs w:val="26"/>
        </w:rPr>
        <w:t>]</w:t>
      </w:r>
    </w:p>
    <w:p w:rsidR="00276F3D" w:rsidRPr="008C4728" w:rsidRDefault="00276F3D" w:rsidP="00486A85">
      <w:pPr>
        <w:spacing w:after="0" w:line="240" w:lineRule="auto"/>
        <w:rPr>
          <w:rStyle w:val="Style13ptBold"/>
          <w:rFonts w:eastAsia="Times New Roman"/>
          <w:b w:val="0"/>
          <w:sz w:val="28"/>
          <w:szCs w:val="26"/>
        </w:rPr>
      </w:pPr>
    </w:p>
    <w:p w:rsidR="00276F3D" w:rsidRPr="007A636E" w:rsidRDefault="00276F3D" w:rsidP="00486A85">
      <w:pPr>
        <w:spacing w:after="0" w:line="240" w:lineRule="auto"/>
        <w:rPr>
          <w:sz w:val="14"/>
        </w:rPr>
      </w:pPr>
      <w:r w:rsidRPr="008C4728">
        <w:rPr>
          <w:rStyle w:val="StyleUnderline"/>
        </w:rPr>
        <w:t>Islamic State's days of territorial gains and military wins in Iraq and Syria might be ov</w:t>
      </w:r>
      <w:r w:rsidRPr="007A636E">
        <w:rPr>
          <w:sz w:val="14"/>
        </w:rPr>
        <w:t xml:space="preserve">er as the last vestiges of territory are won back from the self- proclaimed caliphate, </w:t>
      </w:r>
      <w:r w:rsidRPr="008C4728">
        <w:rPr>
          <w:rStyle w:val="StyleUnderline"/>
        </w:rPr>
        <w:t>but international experts are warning that any hopes that the group is gone and forgotten are premature and misguided.</w:t>
      </w:r>
      <w:r w:rsidRPr="007A636E">
        <w:rPr>
          <w:sz w:val="14"/>
        </w:rPr>
        <w:t xml:space="preserve"> The U.K.'s minister of state for the Middle East and North Africa said Thursday that </w:t>
      </w:r>
      <w:r w:rsidRPr="008C4728">
        <w:rPr>
          <w:rStyle w:val="StyleUnderline"/>
        </w:rPr>
        <w:t>even as ISIS crumbles, its influence remains strong. "There's no doubt that the threat to us all continues to grow</w:t>
      </w:r>
      <w:r w:rsidRPr="007A636E">
        <w:rPr>
          <w:sz w:val="14"/>
        </w:rPr>
        <w:t xml:space="preserve">," Alastair Burt said Thursday, speaking at a counterterrorism conference hosted by U.K.-based defense and security think tank, the Royal United Services Institute (RUSI). "Even as we see </w:t>
      </w:r>
      <w:proofErr w:type="spellStart"/>
      <w:r w:rsidRPr="007A636E">
        <w:rPr>
          <w:sz w:val="14"/>
        </w:rPr>
        <w:t>Daesh</w:t>
      </w:r>
      <w:proofErr w:type="spellEnd"/>
      <w:r w:rsidRPr="007A636E">
        <w:rPr>
          <w:sz w:val="14"/>
        </w:rPr>
        <w:t xml:space="preserve"> (ISIS) push back on the physical battlefield</w:t>
      </w:r>
      <w:r w:rsidRPr="008C4728">
        <w:rPr>
          <w:rStyle w:val="StyleUnderline"/>
        </w:rPr>
        <w:t>, we know that they will continue to pose a threat in the region</w:t>
      </w:r>
      <w:r w:rsidRPr="007A636E">
        <w:rPr>
          <w:sz w:val="14"/>
        </w:rPr>
        <w:t xml:space="preserve">. We also know that the battle of ideas is far from won, </w:t>
      </w:r>
      <w:proofErr w:type="spellStart"/>
      <w:r w:rsidRPr="008C4728">
        <w:rPr>
          <w:rStyle w:val="StyleUnderline"/>
        </w:rPr>
        <w:t>Daesh</w:t>
      </w:r>
      <w:proofErr w:type="spellEnd"/>
      <w:r w:rsidRPr="008C4728">
        <w:rPr>
          <w:rStyle w:val="StyleUnderline"/>
        </w:rPr>
        <w:t xml:space="preserve"> is still capable of inspiring people to carry out attacks in its name and, as such, it remains a serious global threa</w:t>
      </w:r>
      <w:r w:rsidRPr="007A636E">
        <w:rPr>
          <w:sz w:val="14"/>
        </w:rPr>
        <w:t>t," he said. "</w:t>
      </w:r>
      <w:r w:rsidRPr="008C4728">
        <w:rPr>
          <w:rStyle w:val="StyleUnderline"/>
        </w:rPr>
        <w:t>We've seen tragic evidence of this on the continent, in the U.S. and here in the U.K., with five deadly terrorist attacks this year alone,"</w:t>
      </w:r>
      <w:r w:rsidRPr="007A636E">
        <w:rPr>
          <w:sz w:val="14"/>
        </w:rPr>
        <w:t xml:space="preserve"> he added. Gilles de </w:t>
      </w:r>
      <w:proofErr w:type="spellStart"/>
      <w:r w:rsidRPr="007A636E">
        <w:rPr>
          <w:sz w:val="14"/>
        </w:rPr>
        <w:t>Kerchove</w:t>
      </w:r>
      <w:proofErr w:type="spellEnd"/>
      <w:r w:rsidRPr="007A636E">
        <w:rPr>
          <w:sz w:val="14"/>
        </w:rPr>
        <w:t xml:space="preserve">, the EU's counter-terrorism coordinator, agreed that the reasons for its creation, which go back into the early 2000s but evolved to counter Syrian President Bashar Assad's regime in recent years, had not been addressed. "If we don't address the grievances which led to the creation of </w:t>
      </w:r>
      <w:proofErr w:type="spellStart"/>
      <w:r w:rsidRPr="007A636E">
        <w:rPr>
          <w:sz w:val="14"/>
        </w:rPr>
        <w:t>Daesh</w:t>
      </w:r>
      <w:proofErr w:type="spellEnd"/>
      <w:r w:rsidRPr="007A636E">
        <w:rPr>
          <w:sz w:val="14"/>
        </w:rPr>
        <w:t xml:space="preserve"> - Sunni grievances against sectarian Shia policies – and state violence from Assad, </w:t>
      </w:r>
      <w:r w:rsidRPr="008C4728">
        <w:rPr>
          <w:rStyle w:val="StyleUnderline"/>
        </w:rPr>
        <w:t xml:space="preserve">we're likely to see the resurgence of something that could be </w:t>
      </w:r>
      <w:proofErr w:type="spellStart"/>
      <w:r w:rsidRPr="008C4728">
        <w:rPr>
          <w:rStyle w:val="StyleUnderline"/>
        </w:rPr>
        <w:t>Daesh</w:t>
      </w:r>
      <w:proofErr w:type="spellEnd"/>
      <w:r w:rsidRPr="008C4728">
        <w:rPr>
          <w:rStyle w:val="StyleUnderline"/>
        </w:rPr>
        <w:t xml:space="preserve"> 2.0</w:t>
      </w:r>
      <w:r w:rsidRPr="007A636E">
        <w:rPr>
          <w:sz w:val="14"/>
        </w:rPr>
        <w:t xml:space="preserve">," De </w:t>
      </w:r>
      <w:proofErr w:type="spellStart"/>
      <w:r w:rsidRPr="007A636E">
        <w:rPr>
          <w:sz w:val="14"/>
        </w:rPr>
        <w:t>Kerchove</w:t>
      </w:r>
      <w:proofErr w:type="spellEnd"/>
      <w:r w:rsidRPr="007A636E">
        <w:rPr>
          <w:sz w:val="14"/>
        </w:rPr>
        <w:t xml:space="preserve"> told the RUSI conference.</w:t>
      </w:r>
    </w:p>
    <w:p w:rsidR="00276F3D" w:rsidRPr="008C4728" w:rsidRDefault="00276F3D" w:rsidP="00486A85">
      <w:pPr>
        <w:spacing w:after="0" w:line="240" w:lineRule="auto"/>
        <w:rPr>
          <w:sz w:val="16"/>
        </w:rPr>
      </w:pPr>
    </w:p>
    <w:p w:rsidR="00276F3D" w:rsidRPr="008C4728" w:rsidRDefault="00276F3D" w:rsidP="00486A85">
      <w:pPr>
        <w:spacing w:after="0" w:line="240" w:lineRule="auto"/>
        <w:rPr>
          <w:rStyle w:val="Style13ptBold"/>
          <w:sz w:val="28"/>
          <w:szCs w:val="26"/>
        </w:rPr>
      </w:pP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 xml:space="preserve">ISIL and Al Qaeda </w:t>
      </w:r>
      <w:proofErr w:type="spellStart"/>
      <w:r w:rsidRPr="008C4728">
        <w:rPr>
          <w:rStyle w:val="Style13ptBold"/>
          <w:rFonts w:cs="Arial"/>
          <w:b/>
          <w:sz w:val="28"/>
          <w:szCs w:val="26"/>
        </w:rPr>
        <w:t>Stil</w:t>
      </w:r>
      <w:proofErr w:type="spellEnd"/>
      <w:r w:rsidRPr="008C4728">
        <w:rPr>
          <w:rStyle w:val="Style13ptBold"/>
          <w:rFonts w:cs="Arial"/>
          <w:b/>
          <w:sz w:val="28"/>
          <w:szCs w:val="26"/>
        </w:rPr>
        <w:t xml:space="preserve"> Pose Threats Worldwide, UN Experts Say</w:t>
      </w:r>
    </w:p>
    <w:p w:rsidR="00276F3D" w:rsidRPr="008C4728" w:rsidRDefault="00276F3D" w:rsidP="00486A85">
      <w:pPr>
        <w:spacing w:after="0" w:line="240" w:lineRule="auto"/>
        <w:rPr>
          <w:rStyle w:val="Style13ptBold"/>
          <w:b w:val="0"/>
          <w:sz w:val="28"/>
          <w:szCs w:val="26"/>
        </w:rPr>
      </w:pPr>
      <w:r w:rsidRPr="008C4728">
        <w:rPr>
          <w:rStyle w:val="Style13ptBold"/>
          <w:sz w:val="28"/>
          <w:szCs w:val="26"/>
        </w:rPr>
        <w:t xml:space="preserve">No Author 17 </w:t>
      </w:r>
      <w:r w:rsidRPr="008C4728">
        <w:rPr>
          <w:rStyle w:val="Style13ptBold"/>
          <w:b w:val="0"/>
          <w:sz w:val="28"/>
          <w:szCs w:val="26"/>
        </w:rPr>
        <w:t xml:space="preserve">[ISIL and Al Qaeda still pose threats worldwide, UN experts said. (17AD). Retrieved from </w:t>
      </w:r>
      <w:hyperlink r:id="rId95" w:history="1">
        <w:r w:rsidRPr="008C4728">
          <w:rPr>
            <w:rStyle w:val="Hyperlink"/>
            <w:sz w:val="28"/>
          </w:rPr>
          <w:t>https://www.thenational.ae/world/mena/isil-and-al-qaeda-still-pose-threats-worldwide-un-experts-say-1.618806</w:t>
        </w:r>
      </w:hyperlink>
      <w:r w:rsidRPr="008C4728">
        <w:rPr>
          <w:rStyle w:val="Style13ptBold"/>
          <w:b w:val="0"/>
          <w:sz w:val="28"/>
          <w:szCs w:val="26"/>
        </w:rPr>
        <w:t>]</w:t>
      </w:r>
    </w:p>
    <w:p w:rsidR="00276F3D" w:rsidRPr="008C4728" w:rsidRDefault="00276F3D" w:rsidP="00486A85">
      <w:pPr>
        <w:spacing w:after="0" w:line="240" w:lineRule="auto"/>
        <w:rPr>
          <w:rStyle w:val="Style13ptBold"/>
          <w:b w:val="0"/>
          <w:sz w:val="28"/>
          <w:szCs w:val="26"/>
        </w:rPr>
      </w:pPr>
    </w:p>
    <w:p w:rsidR="00276F3D" w:rsidRPr="007A636E" w:rsidRDefault="00276F3D" w:rsidP="00486A85">
      <w:pPr>
        <w:spacing w:after="0" w:line="240" w:lineRule="auto"/>
        <w:rPr>
          <w:sz w:val="14"/>
        </w:rPr>
      </w:pPr>
      <w:r w:rsidRPr="008C4728">
        <w:rPr>
          <w:rStyle w:val="StyleUnderline"/>
        </w:rPr>
        <w:t>Despite military pressure and falling revenue, ISIL is still capable of sending funds to supporters and motivating attacks in Europe and elsewhere, while Al Qaeda remains resilient especially in West Africa, East Africa and the Arabian Peninsula</w:t>
      </w:r>
      <w:r w:rsidRPr="007A636E">
        <w:rPr>
          <w:sz w:val="14"/>
        </w:rPr>
        <w:t xml:space="preserve">, UN experts say. Competition between the ISIL and Al Qaeda continues, the experts monitoring sanctions against the extremist groups said in a report released on Thursday, but "shifting alliances" among fighters "and </w:t>
      </w:r>
      <w:r w:rsidRPr="008C4728">
        <w:rPr>
          <w:rStyle w:val="StyleUnderline"/>
        </w:rPr>
        <w:t>co-operation on the tactical level in several regions also allow them to move between various groups</w:t>
      </w:r>
      <w:r w:rsidRPr="007A636E">
        <w:rPr>
          <w:sz w:val="14"/>
        </w:rPr>
        <w:t xml:space="preserve">". The report to the UN Security Council said </w:t>
      </w:r>
      <w:r w:rsidRPr="008C4728">
        <w:rPr>
          <w:rStyle w:val="StyleUnderline"/>
        </w:rPr>
        <w:t>the extremist threat continued to rise in South-East Asia, where ISIL wants to establish a foothold</w:t>
      </w:r>
      <w:r w:rsidRPr="007A636E">
        <w:rPr>
          <w:sz w:val="14"/>
        </w:rPr>
        <w:t xml:space="preserve">. This can be seen from recent events in the southern Philippines, where the city of </w:t>
      </w:r>
      <w:proofErr w:type="spellStart"/>
      <w:r w:rsidRPr="008C4728">
        <w:rPr>
          <w:rStyle w:val="StyleUnderline"/>
        </w:rPr>
        <w:t>Marawi</w:t>
      </w:r>
      <w:proofErr w:type="spellEnd"/>
      <w:r w:rsidRPr="008C4728">
        <w:rPr>
          <w:rStyle w:val="StyleUnderline"/>
        </w:rPr>
        <w:t xml:space="preserve"> has been under siege by ISIL-linked militants for more than two months. The "core" of ISIL is adapting to military pressure in Iraq and Syria by delegating decision-making responsibility to local commanders and switching to encrypted communications</w:t>
      </w:r>
      <w:r w:rsidRPr="007A636E">
        <w:rPr>
          <w:sz w:val="14"/>
        </w:rPr>
        <w:t xml:space="preserve">, the experts said. Several countries have highlighted </w:t>
      </w:r>
      <w:r w:rsidRPr="008C4728">
        <w:rPr>
          <w:rStyle w:val="StyleUnderline"/>
        </w:rPr>
        <w:t xml:space="preserve">"the increasingly creative use of drones" by ISIL, primarily in Iraq and Syria. They say the group is developing the capability to design and construct larger drones which will increasingly enable it "to </w:t>
      </w:r>
      <w:proofErr w:type="spellStart"/>
      <w:r w:rsidRPr="008C4728">
        <w:rPr>
          <w:rStyle w:val="StyleUnderline"/>
        </w:rPr>
        <w:t>weaponise</w:t>
      </w:r>
      <w:proofErr w:type="spellEnd"/>
      <w:r w:rsidRPr="008C4728">
        <w:rPr>
          <w:rStyle w:val="StyleUnderline"/>
        </w:rPr>
        <w:t xml:space="preserve"> the drones, thereby increasing its ability to strike at a distance</w:t>
      </w:r>
      <w:r w:rsidRPr="007A636E">
        <w:rPr>
          <w:sz w:val="14"/>
        </w:rPr>
        <w:t>", according to the report. ISIL "continues to send funds to its affiliates worldwide" and was likely to do so as long as it has the means. The group's leaders have also sent money to places where it does not have affiliates in an attempt to prepare for its eventual defeat in Iraq and Syria, according to an unidentified UN member state quoted in the report.</w:t>
      </w:r>
    </w:p>
    <w:p w:rsidR="00276F3D" w:rsidRPr="008C4728" w:rsidRDefault="00276F3D" w:rsidP="00486A85">
      <w:pPr>
        <w:spacing w:after="0" w:line="240" w:lineRule="auto"/>
        <w:rPr>
          <w:sz w:val="16"/>
        </w:rPr>
      </w:pPr>
    </w:p>
    <w:p w:rsidR="00276F3D" w:rsidRPr="008C4728" w:rsidRDefault="00276F3D" w:rsidP="00486A85">
      <w:pPr>
        <w:spacing w:after="0" w:line="240" w:lineRule="auto"/>
        <w:rPr>
          <w:sz w:val="16"/>
        </w:rPr>
      </w:pPr>
    </w:p>
    <w:p w:rsidR="00276F3D" w:rsidRPr="008C4728" w:rsidRDefault="00276F3D" w:rsidP="00486A85">
      <w:pPr>
        <w:pStyle w:val="Heading4"/>
        <w:spacing w:before="0" w:line="240" w:lineRule="auto"/>
        <w:rPr>
          <w:rFonts w:cs="Arial"/>
          <w:sz w:val="28"/>
          <w:szCs w:val="26"/>
          <w:lang w:eastAsia="zh-CN"/>
        </w:rPr>
      </w:pPr>
      <w:r w:rsidRPr="008C4728">
        <w:rPr>
          <w:rFonts w:cs="Arial"/>
          <w:sz w:val="28"/>
          <w:szCs w:val="26"/>
          <w:lang w:eastAsia="zh-CN"/>
        </w:rPr>
        <w:t>ISIS is far from defeated</w:t>
      </w:r>
    </w:p>
    <w:p w:rsidR="00276F3D" w:rsidRPr="008C4728" w:rsidRDefault="00276F3D" w:rsidP="00486A85">
      <w:pPr>
        <w:spacing w:after="0" w:line="240" w:lineRule="auto"/>
        <w:rPr>
          <w:sz w:val="16"/>
          <w:szCs w:val="16"/>
          <w:lang w:eastAsia="zh-CN"/>
        </w:rPr>
      </w:pPr>
      <w:r w:rsidRPr="008C4728">
        <w:rPr>
          <w:b/>
          <w:lang w:eastAsia="zh-CN"/>
        </w:rPr>
        <w:t>Smith 17</w:t>
      </w:r>
      <w:r w:rsidRPr="008C4728">
        <w:rPr>
          <w:sz w:val="16"/>
          <w:szCs w:val="16"/>
          <w:lang w:eastAsia="zh-CN"/>
        </w:rPr>
        <w:t xml:space="preserve"> [</w:t>
      </w:r>
      <w:proofErr w:type="spellStart"/>
      <w:r w:rsidRPr="008C4728">
        <w:rPr>
          <w:sz w:val="16"/>
          <w:szCs w:val="16"/>
          <w:lang w:eastAsia="zh-CN"/>
        </w:rPr>
        <w:t>Saphora</w:t>
      </w:r>
      <w:proofErr w:type="spellEnd"/>
      <w:r w:rsidRPr="008C4728">
        <w:rPr>
          <w:sz w:val="16"/>
          <w:szCs w:val="16"/>
          <w:lang w:eastAsia="zh-CN"/>
        </w:rPr>
        <w:t xml:space="preserve"> 6/30/17 “Down but not out: Why ISIS will still be a threat is 2018,” NBC News, https://www.nbcnews.com/storyline/isis-terror/isis-will-remain-threat-2018-experts-warn-n828146]</w:t>
      </w:r>
    </w:p>
    <w:p w:rsidR="00276F3D" w:rsidRPr="007A636E" w:rsidRDefault="00276F3D" w:rsidP="00486A85">
      <w:pPr>
        <w:spacing w:after="0" w:line="240" w:lineRule="auto"/>
        <w:rPr>
          <w:sz w:val="14"/>
          <w:szCs w:val="16"/>
        </w:rPr>
      </w:pPr>
      <w:r w:rsidRPr="007A636E">
        <w:rPr>
          <w:sz w:val="14"/>
          <w:szCs w:val="16"/>
        </w:rPr>
        <w:t xml:space="preserve">LONDON — </w:t>
      </w:r>
      <w:proofErr w:type="gramStart"/>
      <w:r w:rsidRPr="008C4728">
        <w:rPr>
          <w:rStyle w:val="StyleUnderline"/>
        </w:rPr>
        <w:t>The</w:t>
      </w:r>
      <w:proofErr w:type="gramEnd"/>
      <w:r w:rsidRPr="008C4728">
        <w:rPr>
          <w:rStyle w:val="StyleUnderline"/>
        </w:rPr>
        <w:t xml:space="preserve"> Islamic State's so-called caliphate ends 2017 in tatters</w:t>
      </w:r>
      <w:r w:rsidRPr="007A636E">
        <w:rPr>
          <w:sz w:val="14"/>
          <w:szCs w:val="16"/>
        </w:rPr>
        <w:t xml:space="preserve">. But </w:t>
      </w:r>
      <w:r w:rsidRPr="008C4728">
        <w:rPr>
          <w:rStyle w:val="StyleUnderline"/>
        </w:rPr>
        <w:t xml:space="preserve">after a year in which U.S.-backed forces drove ISIS militants from strongholds in Iraq and Syria, the group is far from defeated. Analysts warn that ISIS is retreating into </w:t>
      </w:r>
      <w:r w:rsidRPr="007A636E">
        <w:rPr>
          <w:sz w:val="14"/>
          <w:szCs w:val="16"/>
        </w:rPr>
        <w:t xml:space="preserve">what some call </w:t>
      </w:r>
      <w:r w:rsidRPr="008C4728">
        <w:rPr>
          <w:rStyle w:val="StyleUnderline"/>
        </w:rPr>
        <w:t>a “virtual caliphate" from where it will attempt to inspire more lone wolf attacks in the West</w:t>
      </w:r>
      <w:r w:rsidRPr="007A636E">
        <w:rPr>
          <w:sz w:val="14"/>
          <w:szCs w:val="16"/>
        </w:rPr>
        <w:t xml:space="preserve"> in an effort to remain relevant. “</w:t>
      </w:r>
      <w:r w:rsidRPr="008C4728">
        <w:rPr>
          <w:rStyle w:val="StyleUnderline"/>
        </w:rPr>
        <w:t>It’s like a cornered cat that will lash out indiscriminately and viciously to save itself,” said Peter Vincent, a counterterrorism expert and former Department of Homeland Security official.</w:t>
      </w:r>
      <w:r w:rsidRPr="007A636E">
        <w:rPr>
          <w:sz w:val="14"/>
          <w:szCs w:val="16"/>
        </w:rPr>
        <w:t xml:space="preserve"> “The war has yet to be won, and if it’s ever going to be won it’s going to take many more years, and many more civilians will lose their lives." </w:t>
      </w:r>
      <w:r w:rsidRPr="008C4728">
        <w:rPr>
          <w:rStyle w:val="StyleUnderline"/>
        </w:rPr>
        <w:t>During 2017, military campaigns retook</w:t>
      </w:r>
      <w:r w:rsidRPr="007A636E">
        <w:rPr>
          <w:sz w:val="14"/>
          <w:szCs w:val="16"/>
        </w:rPr>
        <w:t xml:space="preserve"> Mosul in Iraq as well as the</w:t>
      </w:r>
      <w:hyperlink r:id="rId96" w:history="1">
        <w:r w:rsidRPr="007A636E">
          <w:rPr>
            <w:rStyle w:val="Hyperlink"/>
            <w:sz w:val="14"/>
          </w:rPr>
          <w:t xml:space="preserve"> Syrian city of Raqqa </w:t>
        </w:r>
      </w:hyperlink>
      <w:r w:rsidRPr="007A636E">
        <w:rPr>
          <w:sz w:val="14"/>
          <w:szCs w:val="16"/>
        </w:rPr>
        <w:t xml:space="preserve">— </w:t>
      </w:r>
      <w:r w:rsidRPr="008C4728">
        <w:rPr>
          <w:rStyle w:val="StyleUnderline"/>
        </w:rPr>
        <w:t>the</w:t>
      </w:r>
      <w:r w:rsidRPr="007A636E">
        <w:rPr>
          <w:sz w:val="14"/>
          <w:szCs w:val="16"/>
        </w:rPr>
        <w:t xml:space="preserve"> de facto </w:t>
      </w:r>
      <w:r w:rsidRPr="008C4728">
        <w:rPr>
          <w:rStyle w:val="StyleUnderline"/>
        </w:rPr>
        <w:t>capital of the</w:t>
      </w:r>
      <w:r w:rsidRPr="007A636E">
        <w:rPr>
          <w:sz w:val="14"/>
          <w:szCs w:val="16"/>
        </w:rPr>
        <w:t xml:space="preserve"> self-proclaimed </w:t>
      </w:r>
      <w:r w:rsidRPr="008C4728">
        <w:rPr>
          <w:rStyle w:val="StyleUnderline"/>
        </w:rPr>
        <w:t>caliphate</w:t>
      </w:r>
      <w:r w:rsidRPr="007A636E">
        <w:rPr>
          <w:sz w:val="14"/>
          <w:szCs w:val="16"/>
        </w:rPr>
        <w:t xml:space="preserve">. By early December, the Pentagon said 97 percent of ISIS-held territory in Iraq and Syria had been liberated. On Dec. 9, </w:t>
      </w:r>
      <w:hyperlink r:id="rId97" w:history="1">
        <w:r w:rsidRPr="007A636E">
          <w:rPr>
            <w:rStyle w:val="Hyperlink"/>
            <w:sz w:val="14"/>
          </w:rPr>
          <w:t xml:space="preserve">Iraq declared </w:t>
        </w:r>
      </w:hyperlink>
      <w:r w:rsidRPr="007A636E">
        <w:rPr>
          <w:sz w:val="14"/>
          <w:szCs w:val="16"/>
        </w:rPr>
        <w:t xml:space="preserve">its war against the militant group over. </w:t>
      </w:r>
      <w:r w:rsidRPr="008C4728">
        <w:rPr>
          <w:rStyle w:val="StyleUnderline"/>
        </w:rPr>
        <w:t xml:space="preserve">But three days after declaring victory, Iraqi Prime Minister </w:t>
      </w:r>
      <w:proofErr w:type="spellStart"/>
      <w:r w:rsidRPr="008C4728">
        <w:rPr>
          <w:rStyle w:val="StyleUnderline"/>
        </w:rPr>
        <w:t>Haider</w:t>
      </w:r>
      <w:proofErr w:type="spellEnd"/>
      <w:r w:rsidRPr="008C4728">
        <w:rPr>
          <w:rStyle w:val="StyleUnderline"/>
        </w:rPr>
        <w:t xml:space="preserve"> al-</w:t>
      </w:r>
      <w:proofErr w:type="spellStart"/>
      <w:r w:rsidRPr="008C4728">
        <w:rPr>
          <w:rStyle w:val="StyleUnderline"/>
        </w:rPr>
        <w:t>Abadi</w:t>
      </w:r>
      <w:proofErr w:type="spellEnd"/>
      <w:r w:rsidRPr="008C4728">
        <w:rPr>
          <w:rStyle w:val="StyleUnderline"/>
        </w:rPr>
        <w:t xml:space="preserve"> warned that the extremists might "erupt again somewhere else" without international cooperation in combating the militants.</w:t>
      </w:r>
      <w:r w:rsidRPr="007A636E">
        <w:rPr>
          <w:sz w:val="14"/>
          <w:szCs w:val="16"/>
        </w:rPr>
        <w:t xml:space="preserve"> "</w:t>
      </w:r>
      <w:r w:rsidRPr="008C4728">
        <w:rPr>
          <w:rStyle w:val="StyleUnderline"/>
        </w:rPr>
        <w:t>ISIS has this unfortunate ability to recruit young people very quickly</w:t>
      </w:r>
      <w:r w:rsidRPr="007A636E">
        <w:rPr>
          <w:sz w:val="14"/>
          <w:szCs w:val="16"/>
        </w:rPr>
        <w:t>," he added.</w:t>
      </w:r>
    </w:p>
    <w:p w:rsidR="00276F3D" w:rsidRPr="008C4728" w:rsidRDefault="00276F3D" w:rsidP="00486A85">
      <w:pPr>
        <w:pStyle w:val="Heading4"/>
        <w:spacing w:before="0" w:line="240" w:lineRule="auto"/>
        <w:rPr>
          <w:rFonts w:cs="Arial"/>
          <w:sz w:val="28"/>
          <w:szCs w:val="26"/>
        </w:rPr>
      </w:pPr>
      <w:r w:rsidRPr="008C4728">
        <w:rPr>
          <w:rFonts w:cs="Arial"/>
          <w:sz w:val="28"/>
          <w:szCs w:val="26"/>
        </w:rPr>
        <w:t>ISIS, Al-Qaeda still dangerous, there will more attacks in 2018</w:t>
      </w:r>
    </w:p>
    <w:p w:rsidR="00276F3D" w:rsidRPr="008C4728" w:rsidRDefault="00276F3D" w:rsidP="00486A85">
      <w:pPr>
        <w:spacing w:after="0" w:line="240" w:lineRule="auto"/>
        <w:rPr>
          <w:sz w:val="16"/>
          <w:szCs w:val="16"/>
        </w:rPr>
      </w:pPr>
      <w:proofErr w:type="spellStart"/>
      <w:r w:rsidRPr="008C4728">
        <w:rPr>
          <w:b/>
        </w:rPr>
        <w:t>Turak</w:t>
      </w:r>
      <w:proofErr w:type="spellEnd"/>
      <w:r w:rsidRPr="008C4728">
        <w:rPr>
          <w:b/>
        </w:rPr>
        <w:t xml:space="preserve"> 17</w:t>
      </w:r>
      <w:r w:rsidRPr="008C4728">
        <w:rPr>
          <w:sz w:val="16"/>
          <w:szCs w:val="16"/>
        </w:rPr>
        <w:t xml:space="preserve"> [Natasha, 10-31-2017, "ISIS attacks in the West are likely to increase in 2018," CNBC, </w:t>
      </w:r>
      <w:hyperlink r:id="rId98" w:history="1">
        <w:r w:rsidRPr="008C4728">
          <w:rPr>
            <w:rStyle w:val="Hyperlink"/>
          </w:rPr>
          <w:t>https://www.cnbc.com/2017/12/28/terror-isis-and-al-qaeda-likely-to-carry-out-more-attacks-in-2018.html</w:t>
        </w:r>
      </w:hyperlink>
      <w:r w:rsidRPr="008C4728">
        <w:rPr>
          <w:sz w:val="16"/>
          <w:szCs w:val="16"/>
        </w:rPr>
        <w:t>]</w:t>
      </w:r>
    </w:p>
    <w:p w:rsidR="00276F3D" w:rsidRPr="007A636E" w:rsidRDefault="00276F3D" w:rsidP="00486A85">
      <w:pPr>
        <w:spacing w:after="0" w:line="240" w:lineRule="auto"/>
        <w:rPr>
          <w:sz w:val="14"/>
          <w:szCs w:val="16"/>
        </w:rPr>
      </w:pPr>
      <w:r w:rsidRPr="008C4728">
        <w:rPr>
          <w:rStyle w:val="StyleUnderline"/>
        </w:rPr>
        <w:t>The "caliphate" may be in ruins, but that doesn't mean ISIS is gone forever. Terror attacks are likely to increase in 2018</w:t>
      </w:r>
      <w:r w:rsidRPr="007A636E">
        <w:rPr>
          <w:sz w:val="14"/>
          <w:szCs w:val="16"/>
        </w:rPr>
        <w:t xml:space="preserve">, as </w:t>
      </w:r>
      <w:r w:rsidRPr="008C4728">
        <w:rPr>
          <w:rStyle w:val="StyleUnderline"/>
        </w:rPr>
        <w:t xml:space="preserve">the destruction of the Islamic State's physical stronghold in </w:t>
      </w:r>
      <w:hyperlink r:id="rId99" w:history="1">
        <w:r w:rsidRPr="008C4728">
          <w:rPr>
            <w:rStyle w:val="StyleUnderline"/>
          </w:rPr>
          <w:t>Iraq</w:t>
        </w:r>
      </w:hyperlink>
      <w:r w:rsidRPr="008C4728">
        <w:rPr>
          <w:rStyle w:val="StyleUnderline"/>
        </w:rPr>
        <w:t xml:space="preserve"> and </w:t>
      </w:r>
      <w:hyperlink r:id="rId100" w:history="1">
        <w:r w:rsidRPr="008C4728">
          <w:rPr>
            <w:rStyle w:val="StyleUnderline"/>
          </w:rPr>
          <w:t>Syria</w:t>
        </w:r>
      </w:hyperlink>
      <w:r w:rsidRPr="008C4728">
        <w:rPr>
          <w:rStyle w:val="StyleUnderline"/>
        </w:rPr>
        <w:t xml:space="preserve"> will strengthen its will to strike out abroad</w:t>
      </w:r>
      <w:r w:rsidRPr="007A636E">
        <w:rPr>
          <w:sz w:val="14"/>
          <w:szCs w:val="16"/>
        </w:rPr>
        <w:t>, experts say. "</w:t>
      </w:r>
      <w:r w:rsidRPr="008C4728">
        <w:rPr>
          <w:rStyle w:val="StyleUnderline"/>
        </w:rPr>
        <w:t>ISIS will want to show that they are still in the fight, and their followers remain as fanatical as ever</w:t>
      </w:r>
      <w:r w:rsidRPr="007A636E">
        <w:rPr>
          <w:sz w:val="14"/>
          <w:szCs w:val="16"/>
        </w:rPr>
        <w:t xml:space="preserve">," said Lewis-Sage Passant, a former British Army intelligence officer and founder of travel security company </w:t>
      </w:r>
      <w:proofErr w:type="spellStart"/>
      <w:r w:rsidRPr="007A636E">
        <w:rPr>
          <w:sz w:val="14"/>
          <w:szCs w:val="16"/>
        </w:rPr>
        <w:t>HowSafeIsMyTrip</w:t>
      </w:r>
      <w:proofErr w:type="spellEnd"/>
      <w:r w:rsidRPr="007A636E">
        <w:rPr>
          <w:sz w:val="14"/>
          <w:szCs w:val="16"/>
        </w:rPr>
        <w:t xml:space="preserve">. "The </w:t>
      </w:r>
      <w:proofErr w:type="gramStart"/>
      <w:r w:rsidRPr="007A636E">
        <w:rPr>
          <w:sz w:val="14"/>
          <w:szCs w:val="16"/>
        </w:rPr>
        <w:t>number of attacks globally will</w:t>
      </w:r>
      <w:proofErr w:type="gramEnd"/>
      <w:r w:rsidRPr="007A636E">
        <w:rPr>
          <w:sz w:val="14"/>
          <w:szCs w:val="16"/>
        </w:rPr>
        <w:t xml:space="preserve"> likely increase as the group switches focus from the war in the Middle East to international terrorism." Adam </w:t>
      </w:r>
      <w:proofErr w:type="spellStart"/>
      <w:r w:rsidRPr="007A636E">
        <w:rPr>
          <w:sz w:val="14"/>
          <w:szCs w:val="16"/>
        </w:rPr>
        <w:t>Deen</w:t>
      </w:r>
      <w:proofErr w:type="spellEnd"/>
      <w:r w:rsidRPr="007A636E">
        <w:rPr>
          <w:sz w:val="14"/>
          <w:szCs w:val="16"/>
        </w:rPr>
        <w:t xml:space="preserve">, executive director of counter-extremism think tank </w:t>
      </w:r>
      <w:proofErr w:type="spellStart"/>
      <w:r w:rsidRPr="007A636E">
        <w:rPr>
          <w:sz w:val="14"/>
          <w:szCs w:val="16"/>
        </w:rPr>
        <w:t>Quilliam</w:t>
      </w:r>
      <w:proofErr w:type="spellEnd"/>
      <w:r w:rsidRPr="007A636E">
        <w:rPr>
          <w:sz w:val="14"/>
          <w:szCs w:val="16"/>
        </w:rPr>
        <w:t xml:space="preserve">, makes a similar argument. "We're going to see without a doubt more attacks in the West," he told UK newspaper the Independent in October. </w:t>
      </w:r>
      <w:proofErr w:type="spellStart"/>
      <w:r w:rsidRPr="007A636E">
        <w:rPr>
          <w:sz w:val="14"/>
          <w:szCs w:val="16"/>
        </w:rPr>
        <w:t>Deen</w:t>
      </w:r>
      <w:proofErr w:type="spellEnd"/>
      <w:r w:rsidRPr="007A636E">
        <w:rPr>
          <w:sz w:val="14"/>
          <w:szCs w:val="16"/>
        </w:rPr>
        <w:t xml:space="preserve"> said </w:t>
      </w:r>
      <w:r w:rsidRPr="008C4728">
        <w:rPr>
          <w:rStyle w:val="StyleUnderline"/>
        </w:rPr>
        <w:t>ISIS is now more focused on revenge</w:t>
      </w:r>
      <w:r w:rsidRPr="007A636E">
        <w:rPr>
          <w:sz w:val="14"/>
          <w:szCs w:val="16"/>
        </w:rPr>
        <w:t xml:space="preserve">, and warned against the false sense of victory that many expressed after the death of </w:t>
      </w:r>
      <w:hyperlink r:id="rId101" w:history="1">
        <w:r w:rsidRPr="007A636E">
          <w:rPr>
            <w:rStyle w:val="Hyperlink"/>
            <w:sz w:val="14"/>
          </w:rPr>
          <w:t>Osama Bin Laden</w:t>
        </w:r>
      </w:hyperlink>
      <w:r w:rsidRPr="007A636E">
        <w:rPr>
          <w:sz w:val="14"/>
          <w:szCs w:val="16"/>
        </w:rPr>
        <w:t xml:space="preserve">. "They will be less able to mount well-funded operations such as the Paris attacks. But they want to show that they are still in the fight."-Lewis-Sage Passant, former intelligence officer, speaking on ISIS Propaganda will continue online and elsewhere, despite the destruction of its main source in the former ISIS "capital" of Raqqa, Syria. "Threats in the West will persist in the form of people who are still inspired by the propaganda that has been disseminated by ISIS," Anthony Richards, an assistant professor in Terrorism Studies at the University of East London, told CNBC. "I think </w:t>
      </w:r>
      <w:r w:rsidRPr="008C4728">
        <w:rPr>
          <w:rStyle w:val="StyleUnderline"/>
        </w:rPr>
        <w:t>in the longer term</w:t>
      </w:r>
      <w:r w:rsidRPr="007A636E">
        <w:rPr>
          <w:sz w:val="14"/>
          <w:szCs w:val="16"/>
        </w:rPr>
        <w:t xml:space="preserve">, the defeat of ISIS and the propaganda defeat that goes with that will actually reduce the threat in the UK and Europe, but ... In the shorter term, </w:t>
      </w:r>
      <w:r w:rsidRPr="008C4728">
        <w:rPr>
          <w:rStyle w:val="StyleUnderline"/>
        </w:rPr>
        <w:t>we'll still see more terrorist attacks</w:t>
      </w:r>
      <w:r w:rsidRPr="007A636E">
        <w:rPr>
          <w:sz w:val="14"/>
          <w:szCs w:val="16"/>
        </w:rPr>
        <w:t xml:space="preserve">." Some foresee more frequent attacks, accompanied by a decrease in lethality, </w:t>
      </w:r>
      <w:r w:rsidRPr="008C4728">
        <w:rPr>
          <w:rStyle w:val="StyleUnderline"/>
        </w:rPr>
        <w:t>including a rising number of knife and vehicle attacks</w:t>
      </w:r>
      <w:r w:rsidRPr="007A636E">
        <w:rPr>
          <w:sz w:val="14"/>
          <w:szCs w:val="16"/>
        </w:rPr>
        <w:t xml:space="preserve">. "The loss of ISIS' central coordination and revenue-generating capabilities means that they will be less able to mount well-funded operations such as the Paris attacks," Sage-Passant said, "But </w:t>
      </w:r>
      <w:r w:rsidRPr="008C4728">
        <w:rPr>
          <w:rStyle w:val="StyleUnderline"/>
        </w:rPr>
        <w:t>they want to show that they are still in the fight</w:t>
      </w:r>
      <w:r w:rsidRPr="007A636E">
        <w:rPr>
          <w:sz w:val="14"/>
          <w:szCs w:val="16"/>
        </w:rPr>
        <w:t>."</w:t>
      </w:r>
    </w:p>
    <w:p w:rsidR="00276F3D" w:rsidRPr="008C4728" w:rsidRDefault="00276F3D" w:rsidP="00486A85">
      <w:pPr>
        <w:pStyle w:val="Heading4"/>
        <w:spacing w:before="0" w:line="240" w:lineRule="auto"/>
        <w:rPr>
          <w:rFonts w:cs="Arial"/>
          <w:sz w:val="28"/>
          <w:szCs w:val="26"/>
        </w:rPr>
      </w:pPr>
      <w:r w:rsidRPr="008C4728">
        <w:rPr>
          <w:rFonts w:cs="Arial"/>
          <w:sz w:val="28"/>
          <w:szCs w:val="26"/>
        </w:rPr>
        <w:t>ISIS is still a serious global threat</w:t>
      </w:r>
    </w:p>
    <w:p w:rsidR="00276F3D" w:rsidRPr="008C4728" w:rsidRDefault="00276F3D" w:rsidP="00486A85">
      <w:pPr>
        <w:spacing w:after="0" w:line="240" w:lineRule="auto"/>
        <w:rPr>
          <w:sz w:val="16"/>
          <w:szCs w:val="16"/>
        </w:rPr>
      </w:pPr>
      <w:proofErr w:type="spellStart"/>
      <w:r w:rsidRPr="008C4728">
        <w:rPr>
          <w:b/>
        </w:rPr>
        <w:t>Ellyatt</w:t>
      </w:r>
      <w:proofErr w:type="spellEnd"/>
      <w:r w:rsidRPr="008C4728">
        <w:rPr>
          <w:b/>
        </w:rPr>
        <w:t xml:space="preserve"> 17</w:t>
      </w:r>
      <w:r w:rsidRPr="008C4728">
        <w:rPr>
          <w:sz w:val="16"/>
          <w:szCs w:val="16"/>
        </w:rPr>
        <w:t xml:space="preserve"> [Holly </w:t>
      </w:r>
      <w:proofErr w:type="spellStart"/>
      <w:r w:rsidRPr="008C4728">
        <w:rPr>
          <w:sz w:val="16"/>
          <w:szCs w:val="16"/>
        </w:rPr>
        <w:t>Ellyatt</w:t>
      </w:r>
      <w:proofErr w:type="spellEnd"/>
      <w:r w:rsidRPr="008C4728">
        <w:rPr>
          <w:sz w:val="16"/>
          <w:szCs w:val="16"/>
        </w:rPr>
        <w:t xml:space="preserve">, 11-23-2017, "The end of ISIS? Experts warn the terror group is still a 'serious global threat'," CNBC, </w:t>
      </w:r>
      <w:hyperlink r:id="rId102" w:history="1">
        <w:r w:rsidRPr="008C4728">
          <w:rPr>
            <w:rStyle w:val="Hyperlink"/>
          </w:rPr>
          <w:t>https://www.cnbc.com/2017/11/23/isis-finished-experts-warn-the-terror-group-is-still-a-serious-global-threat.html</w:t>
        </w:r>
      </w:hyperlink>
      <w:r w:rsidRPr="008C4728">
        <w:rPr>
          <w:sz w:val="16"/>
          <w:szCs w:val="16"/>
        </w:rPr>
        <w:t>]</w:t>
      </w:r>
    </w:p>
    <w:p w:rsidR="00276F3D" w:rsidRPr="007A636E" w:rsidRDefault="00276F3D" w:rsidP="00486A85">
      <w:pPr>
        <w:spacing w:after="0" w:line="240" w:lineRule="auto"/>
        <w:rPr>
          <w:sz w:val="14"/>
          <w:szCs w:val="16"/>
        </w:rPr>
      </w:pPr>
      <w:r w:rsidRPr="007A636E">
        <w:rPr>
          <w:sz w:val="14"/>
          <w:szCs w:val="16"/>
        </w:rPr>
        <w:t xml:space="preserve">Islamic State's days of territorial gains and military wins in Iraq and Syria might be over as the last vestiges of territory are won back from the self- proclaimed caliphate, but </w:t>
      </w:r>
      <w:r w:rsidRPr="008C4728">
        <w:rPr>
          <w:rStyle w:val="StyleUnderline"/>
        </w:rPr>
        <w:t>international experts are warning that any hopes that the group is gone and forgotten are premature and misguided</w:t>
      </w:r>
      <w:r w:rsidRPr="007A636E">
        <w:rPr>
          <w:sz w:val="14"/>
          <w:szCs w:val="16"/>
        </w:rPr>
        <w:t>. The U.K.'s minister of state for the Middle East and North Africa said Thursday that even as ISIS crumbles, its influence remains strong. "</w:t>
      </w:r>
      <w:r w:rsidRPr="008C4728">
        <w:rPr>
          <w:rStyle w:val="StyleUnderline"/>
        </w:rPr>
        <w:t>There's no doubt that the threat to us all continues to grow,"</w:t>
      </w:r>
      <w:r w:rsidRPr="007A636E">
        <w:rPr>
          <w:sz w:val="14"/>
          <w:szCs w:val="16"/>
        </w:rPr>
        <w:t xml:space="preserve"> Alastair Burt said Thursday, speaking at a counterterrorism conference hosted by U.K.-based defense and security think tank, the Royal United Services Institute (RUSI). "Even as we see </w:t>
      </w:r>
      <w:proofErr w:type="spellStart"/>
      <w:r w:rsidRPr="007A636E">
        <w:rPr>
          <w:sz w:val="14"/>
          <w:szCs w:val="16"/>
        </w:rPr>
        <w:t>Daesh</w:t>
      </w:r>
      <w:proofErr w:type="spellEnd"/>
      <w:r w:rsidRPr="007A636E">
        <w:rPr>
          <w:sz w:val="14"/>
          <w:szCs w:val="16"/>
        </w:rPr>
        <w:t xml:space="preserve"> (ISIS) push back on the physical battlefield, we know that they will continue to pose a threat in the region. We also know that the battle of ideas is far from won, </w:t>
      </w:r>
      <w:proofErr w:type="spellStart"/>
      <w:r w:rsidRPr="007A636E">
        <w:rPr>
          <w:sz w:val="14"/>
          <w:szCs w:val="16"/>
        </w:rPr>
        <w:t>Daesh</w:t>
      </w:r>
      <w:proofErr w:type="spellEnd"/>
      <w:r w:rsidRPr="007A636E">
        <w:rPr>
          <w:sz w:val="14"/>
          <w:szCs w:val="16"/>
        </w:rPr>
        <w:t xml:space="preserve"> is still capable of inspiring people to carry out attacks in its name and, as such, it remains a serious global threat," he said. "</w:t>
      </w:r>
      <w:r w:rsidRPr="008C4728">
        <w:rPr>
          <w:rStyle w:val="StyleUnderline"/>
        </w:rPr>
        <w:t>We've seen tragic evidence of this on the continent, in the U.S. and</w:t>
      </w:r>
      <w:r w:rsidRPr="007A636E">
        <w:rPr>
          <w:sz w:val="14"/>
          <w:szCs w:val="16"/>
        </w:rPr>
        <w:t xml:space="preserve"> here </w:t>
      </w:r>
      <w:r w:rsidRPr="008C4728">
        <w:rPr>
          <w:rStyle w:val="StyleUnderline"/>
        </w:rPr>
        <w:t>in the U.K., with five deadly terrorist attacks this year alone</w:t>
      </w:r>
      <w:r w:rsidRPr="007A636E">
        <w:rPr>
          <w:sz w:val="14"/>
          <w:szCs w:val="16"/>
        </w:rPr>
        <w:t xml:space="preserve">," he added. Gilles de </w:t>
      </w:r>
      <w:proofErr w:type="spellStart"/>
      <w:r w:rsidRPr="007A636E">
        <w:rPr>
          <w:sz w:val="14"/>
          <w:szCs w:val="16"/>
        </w:rPr>
        <w:t>Kerchove</w:t>
      </w:r>
      <w:proofErr w:type="spellEnd"/>
      <w:r w:rsidRPr="007A636E">
        <w:rPr>
          <w:sz w:val="14"/>
          <w:szCs w:val="16"/>
        </w:rPr>
        <w:t xml:space="preserve">, the EU's counter-terrorism coordinator, agreed that </w:t>
      </w:r>
      <w:hyperlink r:id="rId103" w:history="1">
        <w:r w:rsidRPr="007A636E">
          <w:rPr>
            <w:rStyle w:val="Hyperlink"/>
            <w:sz w:val="14"/>
          </w:rPr>
          <w:t>the violent terror group</w:t>
        </w:r>
      </w:hyperlink>
      <w:r w:rsidRPr="007A636E">
        <w:rPr>
          <w:sz w:val="14"/>
          <w:szCs w:val="16"/>
        </w:rPr>
        <w:t xml:space="preserve"> was likely to be defeated soon but the reasons for its creation, which go back into the early 2000s but evolved to counter Syrian President Bashar Assad's regime in recent years, had not been addressed. "If we don't address the grievances which led to the creation of </w:t>
      </w:r>
      <w:proofErr w:type="spellStart"/>
      <w:r w:rsidRPr="007A636E">
        <w:rPr>
          <w:sz w:val="14"/>
          <w:szCs w:val="16"/>
        </w:rPr>
        <w:t>Daesh</w:t>
      </w:r>
      <w:proofErr w:type="spellEnd"/>
      <w:r w:rsidRPr="007A636E">
        <w:rPr>
          <w:sz w:val="14"/>
          <w:szCs w:val="16"/>
        </w:rPr>
        <w:t xml:space="preserve"> - Sunni grievances against sectarian Shia policies – and state violence from Assad, we're likely to see the resurgence of something that could be </w:t>
      </w:r>
      <w:proofErr w:type="spellStart"/>
      <w:r w:rsidRPr="007A636E">
        <w:rPr>
          <w:sz w:val="14"/>
          <w:szCs w:val="16"/>
        </w:rPr>
        <w:t>Daesh</w:t>
      </w:r>
      <w:proofErr w:type="spellEnd"/>
      <w:r w:rsidRPr="007A636E">
        <w:rPr>
          <w:sz w:val="14"/>
          <w:szCs w:val="16"/>
        </w:rPr>
        <w:t xml:space="preserve"> 2.0," De </w:t>
      </w:r>
      <w:proofErr w:type="spellStart"/>
      <w:r w:rsidRPr="007A636E">
        <w:rPr>
          <w:sz w:val="14"/>
          <w:szCs w:val="16"/>
        </w:rPr>
        <w:t>Kerchove</w:t>
      </w:r>
      <w:proofErr w:type="spellEnd"/>
      <w:r w:rsidRPr="007A636E">
        <w:rPr>
          <w:sz w:val="14"/>
          <w:szCs w:val="16"/>
        </w:rPr>
        <w:t xml:space="preserve"> told the RUSI conference.</w:t>
      </w:r>
    </w:p>
    <w:p w:rsidR="00517416" w:rsidRPr="008C4728" w:rsidRDefault="00517416" w:rsidP="00486A85">
      <w:pPr>
        <w:pStyle w:val="Heading4"/>
        <w:spacing w:before="0" w:line="240" w:lineRule="auto"/>
        <w:rPr>
          <w:rFonts w:cs="Arial"/>
          <w:sz w:val="28"/>
          <w:szCs w:val="26"/>
        </w:rPr>
      </w:pPr>
      <w:r w:rsidRPr="008C4728">
        <w:rPr>
          <w:rFonts w:cs="Arial"/>
          <w:sz w:val="28"/>
          <w:szCs w:val="26"/>
        </w:rPr>
        <w:t>ISIS poses as threat with suicide bombings</w:t>
      </w:r>
    </w:p>
    <w:p w:rsidR="00517416" w:rsidRPr="008C4728" w:rsidRDefault="00517416" w:rsidP="00486A85">
      <w:pPr>
        <w:pStyle w:val="NormalWeb"/>
        <w:spacing w:before="0" w:beforeAutospacing="0" w:after="0" w:afterAutospacing="0"/>
        <w:rPr>
          <w:rFonts w:ascii="Arial" w:hAnsi="Arial" w:cs="Arial"/>
        </w:rPr>
      </w:pPr>
      <w:r w:rsidRPr="008C4728">
        <w:rPr>
          <w:rFonts w:ascii="Arial" w:hAnsi="Arial" w:cs="Arial"/>
          <w:b/>
          <w:bCs/>
          <w:sz w:val="22"/>
          <w:szCs w:val="22"/>
          <w:shd w:val="clear" w:color="auto" w:fill="FFFFFF"/>
        </w:rPr>
        <w:t>Human Rights Watch 18</w:t>
      </w:r>
      <w:r w:rsidRPr="008C4728">
        <w:rPr>
          <w:rFonts w:ascii="Arial" w:hAnsi="Arial" w:cs="Arial"/>
          <w:sz w:val="22"/>
          <w:szCs w:val="22"/>
          <w:shd w:val="clear" w:color="auto" w:fill="FFFFFF"/>
        </w:rPr>
        <w:t xml:space="preserve"> (Human rights watch; “Indonesia: ISIS Suicide Bombers Use Children in 4 Attacks”; May 15, 2018; </w:t>
      </w:r>
      <w:hyperlink r:id="rId104" w:history="1">
        <w:r w:rsidRPr="008C4728">
          <w:rPr>
            <w:rStyle w:val="Hyperlink"/>
            <w:rFonts w:ascii="Arial" w:eastAsiaTheme="majorEastAsia" w:hAnsi="Arial" w:cs="Arial"/>
            <w:sz w:val="22"/>
            <w:szCs w:val="22"/>
            <w:shd w:val="clear" w:color="auto" w:fill="FFFFFF"/>
          </w:rPr>
          <w:t>https://www.hrw.org/news/2018/05/15/indonesia-isis-suicide-bombers-use-children-4-attacks</w:t>
        </w:r>
      </w:hyperlink>
      <w:r w:rsidRPr="008C4728">
        <w:rPr>
          <w:rFonts w:ascii="Arial" w:hAnsi="Arial" w:cs="Arial"/>
          <w:sz w:val="22"/>
          <w:szCs w:val="22"/>
          <w:shd w:val="clear" w:color="auto" w:fill="FFFFFF"/>
        </w:rPr>
        <w:t xml:space="preserve"> // Alysa Xu)</w:t>
      </w:r>
    </w:p>
    <w:p w:rsidR="00517416" w:rsidRPr="007A636E" w:rsidRDefault="00517416" w:rsidP="00486A85">
      <w:pPr>
        <w:pStyle w:val="NormalWeb"/>
        <w:spacing w:before="0" w:beforeAutospacing="0" w:after="0" w:afterAutospacing="0"/>
        <w:rPr>
          <w:rFonts w:ascii="Arial" w:hAnsi="Arial" w:cs="Arial"/>
          <w:sz w:val="14"/>
        </w:rPr>
      </w:pPr>
      <w:r w:rsidRPr="007A636E">
        <w:rPr>
          <w:rFonts w:ascii="Arial" w:hAnsi="Arial" w:cs="Arial"/>
          <w:sz w:val="14"/>
          <w:szCs w:val="22"/>
          <w:shd w:val="clear" w:color="auto" w:fill="FFFFFF"/>
        </w:rPr>
        <w:t xml:space="preserve">(Jakarta) – </w:t>
      </w:r>
      <w:r w:rsidRPr="008C4728">
        <w:rPr>
          <w:rFonts w:ascii="Arial" w:hAnsi="Arial" w:cs="Arial"/>
          <w:sz w:val="22"/>
          <w:szCs w:val="22"/>
          <w:u w:val="single"/>
          <w:shd w:val="clear" w:color="auto" w:fill="FFFFFF"/>
        </w:rPr>
        <w:t>Coordinated suicide bombings of three Christian churches and the police headquarters in Surabaya</w:t>
      </w:r>
      <w:r w:rsidRPr="007A636E">
        <w:rPr>
          <w:rFonts w:ascii="Arial" w:hAnsi="Arial" w:cs="Arial"/>
          <w:sz w:val="14"/>
          <w:szCs w:val="22"/>
          <w:shd w:val="clear" w:color="auto" w:fill="FFFFFF"/>
        </w:rPr>
        <w:t xml:space="preserve">, </w:t>
      </w:r>
      <w:hyperlink r:id="rId105" w:history="1">
        <w:r w:rsidRPr="007A636E">
          <w:rPr>
            <w:rStyle w:val="Hyperlink"/>
            <w:rFonts w:ascii="Arial" w:eastAsiaTheme="majorEastAsia" w:hAnsi="Arial" w:cs="Arial"/>
            <w:sz w:val="14"/>
            <w:szCs w:val="22"/>
          </w:rPr>
          <w:t>Indonesia’s</w:t>
        </w:r>
      </w:hyperlink>
      <w:r w:rsidRPr="007A636E">
        <w:rPr>
          <w:rFonts w:ascii="Arial" w:hAnsi="Arial" w:cs="Arial"/>
          <w:sz w:val="14"/>
          <w:szCs w:val="22"/>
          <w:shd w:val="clear" w:color="auto" w:fill="FFFFFF"/>
        </w:rPr>
        <w:t xml:space="preserve"> second largest city, on May 13-14, 2018, </w:t>
      </w:r>
      <w:r w:rsidRPr="008C4728">
        <w:rPr>
          <w:rFonts w:ascii="Arial" w:hAnsi="Arial" w:cs="Arial"/>
          <w:sz w:val="22"/>
          <w:szCs w:val="22"/>
          <w:u w:val="single"/>
          <w:shd w:val="clear" w:color="auto" w:fill="FFFFFF"/>
        </w:rPr>
        <w:t>were repugnant acts of violence,</w:t>
      </w:r>
      <w:r w:rsidRPr="007A636E">
        <w:rPr>
          <w:rFonts w:ascii="Arial" w:hAnsi="Arial" w:cs="Arial"/>
          <w:sz w:val="14"/>
          <w:szCs w:val="22"/>
          <w:shd w:val="clear" w:color="auto" w:fill="FFFFFF"/>
        </w:rPr>
        <w:t xml:space="preserve"> Human Rights Watch said today. </w:t>
      </w:r>
      <w:r w:rsidRPr="008C4728">
        <w:rPr>
          <w:rFonts w:ascii="Arial" w:hAnsi="Arial" w:cs="Arial"/>
          <w:sz w:val="22"/>
          <w:szCs w:val="22"/>
          <w:u w:val="single"/>
          <w:shd w:val="clear" w:color="auto" w:fill="FFFFFF"/>
        </w:rPr>
        <w:t xml:space="preserve">The attackers </w:t>
      </w:r>
      <w:hyperlink r:id="rId106" w:history="1">
        <w:r w:rsidRPr="007A636E">
          <w:rPr>
            <w:rStyle w:val="Hyperlink"/>
            <w:rFonts w:ascii="Arial" w:eastAsiaTheme="majorEastAsia" w:hAnsi="Arial" w:cs="Arial"/>
            <w:sz w:val="14"/>
            <w:szCs w:val="22"/>
          </w:rPr>
          <w:t>intentionally used their own children</w:t>
        </w:r>
      </w:hyperlink>
      <w:r w:rsidRPr="008C4728">
        <w:rPr>
          <w:rFonts w:ascii="Arial" w:hAnsi="Arial" w:cs="Arial"/>
          <w:sz w:val="22"/>
          <w:szCs w:val="22"/>
          <w:u w:val="single"/>
          <w:shd w:val="clear" w:color="auto" w:fill="FFFFFF"/>
        </w:rPr>
        <w:t xml:space="preserve">, who were between the ages of 9 and 18, to </w:t>
      </w:r>
      <w:proofErr w:type="gramStart"/>
      <w:r w:rsidRPr="008C4728">
        <w:rPr>
          <w:rFonts w:ascii="Arial" w:hAnsi="Arial" w:cs="Arial"/>
          <w:sz w:val="22"/>
          <w:szCs w:val="22"/>
          <w:u w:val="single"/>
          <w:shd w:val="clear" w:color="auto" w:fill="FFFFFF"/>
        </w:rPr>
        <w:t>either carry and</w:t>
      </w:r>
      <w:proofErr w:type="gramEnd"/>
      <w:r w:rsidRPr="008C4728">
        <w:rPr>
          <w:rFonts w:ascii="Arial" w:hAnsi="Arial" w:cs="Arial"/>
          <w:sz w:val="22"/>
          <w:szCs w:val="22"/>
          <w:u w:val="single"/>
          <w:shd w:val="clear" w:color="auto" w:fill="FFFFFF"/>
        </w:rPr>
        <w:t xml:space="preserve"> detonate explosives or to accompany their parents carrying out the attacks. </w:t>
      </w:r>
      <w:r w:rsidRPr="008C4728">
        <w:rPr>
          <w:rFonts w:ascii="Arial" w:hAnsi="Arial" w:cs="Arial"/>
          <w:sz w:val="22"/>
          <w:szCs w:val="22"/>
          <w:u w:val="single"/>
        </w:rPr>
        <w:t xml:space="preserve">The bombings </w:t>
      </w:r>
      <w:hyperlink r:id="rId107" w:history="1">
        <w:r w:rsidRPr="007A636E">
          <w:rPr>
            <w:rStyle w:val="Hyperlink"/>
            <w:rFonts w:ascii="Arial" w:eastAsiaTheme="majorEastAsia" w:hAnsi="Arial" w:cs="Arial"/>
            <w:sz w:val="14"/>
            <w:szCs w:val="22"/>
          </w:rPr>
          <w:t>killed at least 12 people, plus 13 attackers and their children</w:t>
        </w:r>
      </w:hyperlink>
      <w:r w:rsidRPr="008C4728">
        <w:rPr>
          <w:rFonts w:ascii="Arial" w:hAnsi="Arial" w:cs="Arial"/>
          <w:sz w:val="22"/>
          <w:szCs w:val="22"/>
          <w:u w:val="single"/>
        </w:rPr>
        <w:t>, and wounded at least 50 others</w:t>
      </w:r>
      <w:r w:rsidRPr="007A636E">
        <w:rPr>
          <w:rFonts w:ascii="Arial" w:hAnsi="Arial" w:cs="Arial"/>
          <w:sz w:val="14"/>
          <w:szCs w:val="22"/>
        </w:rPr>
        <w:t xml:space="preserve">. </w:t>
      </w:r>
      <w:r w:rsidRPr="008C4728">
        <w:rPr>
          <w:rFonts w:ascii="Arial" w:hAnsi="Arial" w:cs="Arial"/>
          <w:sz w:val="22"/>
          <w:szCs w:val="22"/>
          <w:u w:val="single"/>
        </w:rPr>
        <w:t xml:space="preserve">Three </w:t>
      </w:r>
      <w:hyperlink r:id="rId108" w:history="1">
        <w:r w:rsidRPr="007A636E">
          <w:rPr>
            <w:rStyle w:val="Hyperlink"/>
            <w:rFonts w:ascii="Arial" w:eastAsiaTheme="majorEastAsia" w:hAnsi="Arial" w:cs="Arial"/>
            <w:sz w:val="14"/>
            <w:szCs w:val="22"/>
          </w:rPr>
          <w:t xml:space="preserve">families linked to the </w:t>
        </w:r>
        <w:proofErr w:type="spellStart"/>
        <w:r w:rsidRPr="007A636E">
          <w:rPr>
            <w:rStyle w:val="Hyperlink"/>
            <w:rFonts w:ascii="Arial" w:eastAsiaTheme="majorEastAsia" w:hAnsi="Arial" w:cs="Arial"/>
            <w:sz w:val="14"/>
            <w:szCs w:val="22"/>
          </w:rPr>
          <w:t>Jamaah</w:t>
        </w:r>
        <w:proofErr w:type="spellEnd"/>
        <w:r w:rsidRPr="007A636E">
          <w:rPr>
            <w:rStyle w:val="Hyperlink"/>
            <w:rFonts w:ascii="Arial" w:eastAsiaTheme="majorEastAsia" w:hAnsi="Arial" w:cs="Arial"/>
            <w:sz w:val="14"/>
            <w:szCs w:val="22"/>
          </w:rPr>
          <w:t xml:space="preserve"> </w:t>
        </w:r>
        <w:proofErr w:type="spellStart"/>
        <w:r w:rsidRPr="007A636E">
          <w:rPr>
            <w:rStyle w:val="Hyperlink"/>
            <w:rFonts w:ascii="Arial" w:eastAsiaTheme="majorEastAsia" w:hAnsi="Arial" w:cs="Arial"/>
            <w:sz w:val="14"/>
            <w:szCs w:val="22"/>
          </w:rPr>
          <w:t>Ansharut</w:t>
        </w:r>
        <w:proofErr w:type="spellEnd"/>
        <w:r w:rsidRPr="007A636E">
          <w:rPr>
            <w:rStyle w:val="Hyperlink"/>
            <w:rFonts w:ascii="Arial" w:eastAsiaTheme="majorEastAsia" w:hAnsi="Arial" w:cs="Arial"/>
            <w:sz w:val="14"/>
            <w:szCs w:val="22"/>
          </w:rPr>
          <w:t xml:space="preserve"> </w:t>
        </w:r>
        <w:proofErr w:type="spellStart"/>
        <w:r w:rsidRPr="007A636E">
          <w:rPr>
            <w:rStyle w:val="Hyperlink"/>
            <w:rFonts w:ascii="Arial" w:eastAsiaTheme="majorEastAsia" w:hAnsi="Arial" w:cs="Arial"/>
            <w:sz w:val="14"/>
            <w:szCs w:val="22"/>
          </w:rPr>
          <w:t>Daulah</w:t>
        </w:r>
        <w:proofErr w:type="spellEnd"/>
      </w:hyperlink>
      <w:r w:rsidRPr="008C4728">
        <w:rPr>
          <w:rFonts w:ascii="Arial" w:hAnsi="Arial" w:cs="Arial"/>
          <w:sz w:val="22"/>
          <w:szCs w:val="22"/>
          <w:u w:val="single"/>
        </w:rPr>
        <w:t>, an affiliate of the Islamic State (also known as ISIS) in Indonesia, carried out the attacks</w:t>
      </w:r>
      <w:r w:rsidRPr="007A636E">
        <w:rPr>
          <w:rFonts w:ascii="Arial" w:hAnsi="Arial" w:cs="Arial"/>
          <w:sz w:val="14"/>
          <w:szCs w:val="22"/>
        </w:rPr>
        <w:t>.</w:t>
      </w:r>
      <w:r w:rsidRPr="008C4728">
        <w:rPr>
          <w:rFonts w:ascii="Arial" w:hAnsi="Arial" w:cs="Arial"/>
          <w:sz w:val="22"/>
          <w:szCs w:val="22"/>
          <w:u w:val="single"/>
        </w:rPr>
        <w:t xml:space="preserve"> The Islamic State </w:t>
      </w:r>
      <w:hyperlink r:id="rId109" w:history="1">
        <w:r w:rsidRPr="007A636E">
          <w:rPr>
            <w:rStyle w:val="Hyperlink"/>
            <w:rFonts w:ascii="Arial" w:eastAsiaTheme="majorEastAsia" w:hAnsi="Arial" w:cs="Arial"/>
            <w:sz w:val="14"/>
            <w:szCs w:val="22"/>
          </w:rPr>
          <w:t>claimed responsibility</w:t>
        </w:r>
      </w:hyperlink>
      <w:r w:rsidRPr="008C4728">
        <w:rPr>
          <w:rFonts w:ascii="Arial" w:hAnsi="Arial" w:cs="Arial"/>
          <w:sz w:val="22"/>
          <w:szCs w:val="22"/>
          <w:u w:val="single"/>
        </w:rPr>
        <w:t>, calling each of the bombings a “martyrdom” operation.</w:t>
      </w:r>
      <w:r w:rsidRPr="007A636E">
        <w:rPr>
          <w:rFonts w:ascii="Arial" w:hAnsi="Arial" w:cs="Arial"/>
          <w:sz w:val="14"/>
          <w:szCs w:val="22"/>
        </w:rPr>
        <w:t xml:space="preserve"> “The bombings of Christian churches show the grave risks Indonesia’s religious minorities face every day,” said </w:t>
      </w:r>
      <w:hyperlink r:id="rId110" w:history="1">
        <w:r w:rsidRPr="007A636E">
          <w:rPr>
            <w:rStyle w:val="Hyperlink"/>
            <w:rFonts w:ascii="Arial" w:eastAsiaTheme="majorEastAsia" w:hAnsi="Arial" w:cs="Arial"/>
            <w:sz w:val="14"/>
            <w:szCs w:val="22"/>
          </w:rPr>
          <w:t xml:space="preserve">Andreas </w:t>
        </w:r>
        <w:proofErr w:type="spellStart"/>
        <w:r w:rsidRPr="007A636E">
          <w:rPr>
            <w:rStyle w:val="Hyperlink"/>
            <w:rFonts w:ascii="Arial" w:eastAsiaTheme="majorEastAsia" w:hAnsi="Arial" w:cs="Arial"/>
            <w:sz w:val="14"/>
            <w:szCs w:val="22"/>
          </w:rPr>
          <w:t>Harsono</w:t>
        </w:r>
        <w:proofErr w:type="spellEnd"/>
      </w:hyperlink>
      <w:r w:rsidRPr="007A636E">
        <w:rPr>
          <w:rFonts w:ascii="Arial" w:hAnsi="Arial" w:cs="Arial"/>
          <w:sz w:val="14"/>
          <w:szCs w:val="22"/>
        </w:rPr>
        <w:t>, senior Indonesia researcher. “</w:t>
      </w:r>
      <w:r w:rsidRPr="008C4728">
        <w:rPr>
          <w:rFonts w:ascii="Arial" w:hAnsi="Arial" w:cs="Arial"/>
          <w:sz w:val="22"/>
          <w:szCs w:val="22"/>
          <w:u w:val="single"/>
        </w:rPr>
        <w:t>The horror of these attacks was magnified by the attackers using their own children as suicide bombers</w:t>
      </w:r>
      <w:r w:rsidRPr="007A636E">
        <w:rPr>
          <w:rFonts w:ascii="Arial" w:hAnsi="Arial" w:cs="Arial"/>
          <w:sz w:val="14"/>
          <w:szCs w:val="22"/>
        </w:rPr>
        <w:t xml:space="preserve">.” </w:t>
      </w:r>
      <w:r w:rsidRPr="008C4728">
        <w:rPr>
          <w:rFonts w:ascii="Arial" w:hAnsi="Arial" w:cs="Arial"/>
          <w:sz w:val="22"/>
          <w:szCs w:val="22"/>
          <w:u w:val="single"/>
        </w:rPr>
        <w:t xml:space="preserve">The </w:t>
      </w:r>
      <w:hyperlink r:id="rId111" w:history="1">
        <w:r w:rsidRPr="007A636E">
          <w:rPr>
            <w:rStyle w:val="Hyperlink"/>
            <w:rFonts w:ascii="Arial" w:eastAsiaTheme="majorEastAsia" w:hAnsi="Arial" w:cs="Arial"/>
            <w:sz w:val="14"/>
            <w:szCs w:val="22"/>
          </w:rPr>
          <w:t>first attack</w:t>
        </w:r>
      </w:hyperlink>
      <w:r w:rsidRPr="007A636E">
        <w:rPr>
          <w:rFonts w:ascii="Arial" w:hAnsi="Arial" w:cs="Arial"/>
          <w:sz w:val="14"/>
          <w:szCs w:val="22"/>
        </w:rPr>
        <w:t xml:space="preserve"> occurred on the morning of May 13, when the two sons of </w:t>
      </w:r>
      <w:hyperlink r:id="rId112" w:history="1">
        <w:proofErr w:type="spellStart"/>
        <w:r w:rsidRPr="007A636E">
          <w:rPr>
            <w:rStyle w:val="Hyperlink"/>
            <w:rFonts w:ascii="Arial" w:eastAsiaTheme="majorEastAsia" w:hAnsi="Arial" w:cs="Arial"/>
            <w:sz w:val="14"/>
            <w:szCs w:val="22"/>
          </w:rPr>
          <w:t>Puji</w:t>
        </w:r>
        <w:proofErr w:type="spellEnd"/>
        <w:r w:rsidRPr="007A636E">
          <w:rPr>
            <w:rStyle w:val="Hyperlink"/>
            <w:rFonts w:ascii="Arial" w:eastAsiaTheme="majorEastAsia" w:hAnsi="Arial" w:cs="Arial"/>
            <w:sz w:val="14"/>
            <w:szCs w:val="22"/>
          </w:rPr>
          <w:t xml:space="preserve"> </w:t>
        </w:r>
        <w:proofErr w:type="spellStart"/>
        <w:r w:rsidRPr="007A636E">
          <w:rPr>
            <w:rStyle w:val="Hyperlink"/>
            <w:rFonts w:ascii="Arial" w:eastAsiaTheme="majorEastAsia" w:hAnsi="Arial" w:cs="Arial"/>
            <w:sz w:val="14"/>
            <w:szCs w:val="22"/>
          </w:rPr>
          <w:t>Kuswa</w:t>
        </w:r>
      </w:hyperlink>
      <w:r w:rsidRPr="007A636E">
        <w:rPr>
          <w:rFonts w:ascii="Arial" w:hAnsi="Arial" w:cs="Arial"/>
          <w:sz w:val="14"/>
          <w:szCs w:val="22"/>
        </w:rPr>
        <w:t>ti</w:t>
      </w:r>
      <w:proofErr w:type="spellEnd"/>
      <w:r w:rsidRPr="007A636E">
        <w:rPr>
          <w:rFonts w:ascii="Arial" w:hAnsi="Arial" w:cs="Arial"/>
          <w:sz w:val="14"/>
          <w:szCs w:val="22"/>
        </w:rPr>
        <w:t xml:space="preserve"> and her husband </w:t>
      </w:r>
      <w:hyperlink r:id="rId113" w:history="1">
        <w:proofErr w:type="spellStart"/>
        <w:r w:rsidRPr="007A636E">
          <w:rPr>
            <w:rStyle w:val="Hyperlink"/>
            <w:rFonts w:ascii="Arial" w:eastAsiaTheme="majorEastAsia" w:hAnsi="Arial" w:cs="Arial"/>
            <w:sz w:val="14"/>
            <w:szCs w:val="22"/>
          </w:rPr>
          <w:t>Dita</w:t>
        </w:r>
        <w:proofErr w:type="spellEnd"/>
        <w:r w:rsidRPr="007A636E">
          <w:rPr>
            <w:rStyle w:val="Hyperlink"/>
            <w:rFonts w:ascii="Arial" w:eastAsiaTheme="majorEastAsia" w:hAnsi="Arial" w:cs="Arial"/>
            <w:sz w:val="14"/>
            <w:szCs w:val="22"/>
          </w:rPr>
          <w:t xml:space="preserve"> </w:t>
        </w:r>
        <w:proofErr w:type="spellStart"/>
        <w:r w:rsidRPr="007A636E">
          <w:rPr>
            <w:rStyle w:val="Hyperlink"/>
            <w:rFonts w:ascii="Arial" w:eastAsiaTheme="majorEastAsia" w:hAnsi="Arial" w:cs="Arial"/>
            <w:sz w:val="14"/>
            <w:szCs w:val="22"/>
          </w:rPr>
          <w:t>Oepriarto</w:t>
        </w:r>
        <w:proofErr w:type="spellEnd"/>
      </w:hyperlink>
      <w:r w:rsidRPr="007A636E">
        <w:rPr>
          <w:rFonts w:ascii="Arial" w:hAnsi="Arial" w:cs="Arial"/>
          <w:sz w:val="14"/>
          <w:szCs w:val="22"/>
        </w:rPr>
        <w:t xml:space="preserve">, ages 16 and 18, </w:t>
      </w:r>
      <w:hyperlink r:id="rId114" w:history="1">
        <w:r w:rsidRPr="007A636E">
          <w:rPr>
            <w:rStyle w:val="Hyperlink"/>
            <w:rFonts w:ascii="Arial" w:eastAsiaTheme="majorEastAsia" w:hAnsi="Arial" w:cs="Arial"/>
            <w:sz w:val="14"/>
            <w:szCs w:val="22"/>
          </w:rPr>
          <w:t>rode a shared motorcycle</w:t>
        </w:r>
      </w:hyperlink>
      <w:r w:rsidRPr="007A636E">
        <w:rPr>
          <w:rFonts w:ascii="Arial" w:hAnsi="Arial" w:cs="Arial"/>
          <w:sz w:val="14"/>
          <w:szCs w:val="22"/>
        </w:rPr>
        <w:t xml:space="preserve"> into the compound of the Santa Maria Catholic Church and then detonated concealed explosives, </w:t>
      </w:r>
      <w:hyperlink r:id="rId115" w:history="1">
        <w:r w:rsidRPr="007A636E">
          <w:rPr>
            <w:rStyle w:val="Hyperlink"/>
            <w:rFonts w:ascii="Arial" w:eastAsiaTheme="majorEastAsia" w:hAnsi="Arial" w:cs="Arial"/>
            <w:sz w:val="14"/>
            <w:szCs w:val="22"/>
          </w:rPr>
          <w:t>killing two church-goers and injuring six</w:t>
        </w:r>
      </w:hyperlink>
      <w:r w:rsidRPr="007A636E">
        <w:rPr>
          <w:rFonts w:ascii="Arial" w:hAnsi="Arial" w:cs="Arial"/>
          <w:sz w:val="14"/>
          <w:szCs w:val="22"/>
        </w:rPr>
        <w:t xml:space="preserve">. Shortly after that, </w:t>
      </w:r>
      <w:hyperlink r:id="rId116" w:history="1">
        <w:proofErr w:type="spellStart"/>
        <w:r w:rsidRPr="007A636E">
          <w:rPr>
            <w:rStyle w:val="Hyperlink"/>
            <w:rFonts w:ascii="Arial" w:eastAsiaTheme="majorEastAsia" w:hAnsi="Arial" w:cs="Arial"/>
            <w:sz w:val="14"/>
            <w:szCs w:val="22"/>
          </w:rPr>
          <w:t>Oepriarto</w:t>
        </w:r>
        <w:proofErr w:type="spellEnd"/>
      </w:hyperlink>
      <w:r w:rsidRPr="007A636E">
        <w:rPr>
          <w:rFonts w:ascii="Arial" w:hAnsi="Arial" w:cs="Arial"/>
          <w:sz w:val="14"/>
          <w:szCs w:val="22"/>
        </w:rPr>
        <w:t xml:space="preserve"> detonated explosives that he had concealed in a van that he had driven into the compound of Surabaya’s Pentecostal Central Church, </w:t>
      </w:r>
      <w:hyperlink r:id="rId117" w:history="1">
        <w:r w:rsidRPr="007A636E">
          <w:rPr>
            <w:rStyle w:val="Hyperlink"/>
            <w:rFonts w:ascii="Arial" w:eastAsiaTheme="majorEastAsia" w:hAnsi="Arial" w:cs="Arial"/>
            <w:sz w:val="14"/>
            <w:szCs w:val="22"/>
          </w:rPr>
          <w:t>killing a security guard and a pedestrian</w:t>
        </w:r>
      </w:hyperlink>
      <w:r w:rsidRPr="007A636E">
        <w:rPr>
          <w:rFonts w:ascii="Arial" w:hAnsi="Arial" w:cs="Arial"/>
          <w:sz w:val="14"/>
          <w:szCs w:val="22"/>
        </w:rPr>
        <w:t xml:space="preserve">. </w:t>
      </w:r>
      <w:hyperlink r:id="rId118" w:history="1">
        <w:r w:rsidRPr="007A636E">
          <w:rPr>
            <w:rStyle w:val="Hyperlink"/>
            <w:rFonts w:ascii="Arial" w:eastAsiaTheme="majorEastAsia" w:hAnsi="Arial" w:cs="Arial"/>
            <w:sz w:val="14"/>
            <w:szCs w:val="22"/>
          </w:rPr>
          <w:t>Minutes later</w:t>
        </w:r>
      </w:hyperlink>
      <w:r w:rsidRPr="007A636E">
        <w:rPr>
          <w:rFonts w:ascii="Arial" w:hAnsi="Arial" w:cs="Arial"/>
          <w:sz w:val="14"/>
          <w:szCs w:val="22"/>
        </w:rPr>
        <w:t xml:space="preserve">, </w:t>
      </w:r>
      <w:proofErr w:type="spellStart"/>
      <w:r w:rsidRPr="007A636E">
        <w:rPr>
          <w:rFonts w:ascii="Arial" w:hAnsi="Arial" w:cs="Arial"/>
          <w:sz w:val="14"/>
          <w:szCs w:val="22"/>
        </w:rPr>
        <w:t>Kuswati</w:t>
      </w:r>
      <w:proofErr w:type="spellEnd"/>
      <w:r w:rsidRPr="007A636E">
        <w:rPr>
          <w:rFonts w:ascii="Arial" w:hAnsi="Arial" w:cs="Arial"/>
          <w:sz w:val="14"/>
          <w:szCs w:val="22"/>
        </w:rPr>
        <w:t xml:space="preserve"> entered Surabaya’s Indonesian Christian Church with her two daughters, ages 9 and 12. Witnesses say </w:t>
      </w:r>
      <w:hyperlink r:id="rId119" w:history="1">
        <w:proofErr w:type="spellStart"/>
        <w:r w:rsidRPr="007A636E">
          <w:rPr>
            <w:rStyle w:val="Hyperlink"/>
            <w:rFonts w:ascii="Arial" w:eastAsiaTheme="majorEastAsia" w:hAnsi="Arial" w:cs="Arial"/>
            <w:sz w:val="14"/>
            <w:szCs w:val="22"/>
          </w:rPr>
          <w:t>Kuswati</w:t>
        </w:r>
        <w:proofErr w:type="spellEnd"/>
      </w:hyperlink>
      <w:r w:rsidRPr="007A636E">
        <w:rPr>
          <w:rFonts w:ascii="Arial" w:hAnsi="Arial" w:cs="Arial"/>
          <w:sz w:val="14"/>
          <w:szCs w:val="22"/>
        </w:rPr>
        <w:t xml:space="preserve"> detonated explosives concealed on her body, killing </w:t>
      </w:r>
      <w:hyperlink r:id="rId120" w:history="1">
        <w:r w:rsidRPr="007A636E">
          <w:rPr>
            <w:rStyle w:val="Hyperlink"/>
            <w:rFonts w:ascii="Arial" w:eastAsiaTheme="majorEastAsia" w:hAnsi="Arial" w:cs="Arial"/>
            <w:sz w:val="14"/>
            <w:szCs w:val="22"/>
          </w:rPr>
          <w:t>one security guard</w:t>
        </w:r>
      </w:hyperlink>
      <w:r w:rsidRPr="007A636E">
        <w:rPr>
          <w:rFonts w:ascii="Arial" w:hAnsi="Arial" w:cs="Arial"/>
          <w:sz w:val="14"/>
          <w:szCs w:val="22"/>
        </w:rPr>
        <w:t xml:space="preserve"> along with herself and her daughters. The fourth suicide bombing attack occurred 12 hours later on May 14, when a family of five – two parents and three children – rode two motorcycles into the parking lot of the Surabaya police headquarters and detonated explosives concealed on their bodies and on the motorcycles. </w:t>
      </w:r>
      <w:r w:rsidRPr="008C4728">
        <w:rPr>
          <w:rFonts w:ascii="Arial" w:hAnsi="Arial" w:cs="Arial"/>
          <w:sz w:val="22"/>
          <w:szCs w:val="22"/>
          <w:u w:val="single"/>
        </w:rPr>
        <w:t xml:space="preserve">The blast killed the parents and two of their children and </w:t>
      </w:r>
      <w:hyperlink r:id="rId121" w:history="1">
        <w:r w:rsidRPr="007A636E">
          <w:rPr>
            <w:rStyle w:val="Hyperlink"/>
            <w:rFonts w:ascii="Arial" w:eastAsiaTheme="majorEastAsia" w:hAnsi="Arial" w:cs="Arial"/>
            <w:sz w:val="14"/>
            <w:szCs w:val="22"/>
          </w:rPr>
          <w:t>wounded six civilians and four policemen</w:t>
        </w:r>
      </w:hyperlink>
      <w:r w:rsidRPr="007A636E">
        <w:rPr>
          <w:rFonts w:ascii="Arial" w:hAnsi="Arial" w:cs="Arial"/>
          <w:sz w:val="14"/>
          <w:szCs w:val="22"/>
        </w:rPr>
        <w:t xml:space="preserve">. The attackers’ </w:t>
      </w:r>
      <w:hyperlink r:id="rId122" w:history="1">
        <w:r w:rsidRPr="007A636E">
          <w:rPr>
            <w:rStyle w:val="Hyperlink"/>
            <w:rFonts w:ascii="Arial" w:eastAsiaTheme="majorEastAsia" w:hAnsi="Arial" w:cs="Arial"/>
            <w:sz w:val="14"/>
            <w:szCs w:val="22"/>
          </w:rPr>
          <w:t>8-year-old daughter</w:t>
        </w:r>
      </w:hyperlink>
      <w:r w:rsidRPr="007A636E">
        <w:rPr>
          <w:rFonts w:ascii="Arial" w:hAnsi="Arial" w:cs="Arial"/>
          <w:sz w:val="14"/>
          <w:szCs w:val="22"/>
        </w:rPr>
        <w:t xml:space="preserve">, who was riding on one of the two motorcycles, survived the blast. Police reported that a </w:t>
      </w:r>
      <w:hyperlink r:id="rId123" w:history="1">
        <w:r w:rsidRPr="007A636E">
          <w:rPr>
            <w:rStyle w:val="Hyperlink"/>
            <w:rFonts w:ascii="Arial" w:eastAsiaTheme="majorEastAsia" w:hAnsi="Arial" w:cs="Arial"/>
            <w:sz w:val="14"/>
            <w:szCs w:val="22"/>
          </w:rPr>
          <w:t>separate explosion</w:t>
        </w:r>
      </w:hyperlink>
      <w:r w:rsidRPr="007A636E">
        <w:rPr>
          <w:rFonts w:ascii="Arial" w:hAnsi="Arial" w:cs="Arial"/>
          <w:sz w:val="14"/>
          <w:szCs w:val="22"/>
        </w:rPr>
        <w:t xml:space="preserve"> on May 13 in a family dwelling in </w:t>
      </w:r>
      <w:proofErr w:type="spellStart"/>
      <w:r w:rsidRPr="007A636E">
        <w:rPr>
          <w:rFonts w:ascii="Arial" w:hAnsi="Arial" w:cs="Arial"/>
          <w:sz w:val="14"/>
          <w:szCs w:val="22"/>
        </w:rPr>
        <w:t>Wonocolo</w:t>
      </w:r>
      <w:proofErr w:type="spellEnd"/>
      <w:r w:rsidRPr="007A636E">
        <w:rPr>
          <w:rFonts w:ascii="Arial" w:hAnsi="Arial" w:cs="Arial"/>
          <w:sz w:val="14"/>
          <w:szCs w:val="22"/>
        </w:rPr>
        <w:t xml:space="preserve">, a suburb of Surabaya, was a “premature” blast by another family plotting an attack on </w:t>
      </w:r>
      <w:proofErr w:type="gramStart"/>
      <w:r w:rsidRPr="007A636E">
        <w:rPr>
          <w:rFonts w:ascii="Arial" w:hAnsi="Arial" w:cs="Arial"/>
          <w:sz w:val="14"/>
          <w:szCs w:val="22"/>
        </w:rPr>
        <w:t>a</w:t>
      </w:r>
      <w:proofErr w:type="gramEnd"/>
      <w:r w:rsidRPr="007A636E">
        <w:rPr>
          <w:rFonts w:ascii="Arial" w:hAnsi="Arial" w:cs="Arial"/>
          <w:sz w:val="14"/>
          <w:szCs w:val="22"/>
        </w:rPr>
        <w:t xml:space="preserve"> “undisclosed target” in the city. </w:t>
      </w:r>
      <w:proofErr w:type="gramStart"/>
      <w:r w:rsidRPr="007A636E">
        <w:rPr>
          <w:rFonts w:ascii="Arial" w:hAnsi="Arial" w:cs="Arial"/>
          <w:sz w:val="14"/>
          <w:szCs w:val="22"/>
        </w:rPr>
        <w:t>That blast killed three people – a couple and their eldest son, 17 – and seriously injured two of their three other children.</w:t>
      </w:r>
      <w:proofErr w:type="gramEnd"/>
      <w:r w:rsidRPr="007A636E">
        <w:rPr>
          <w:rFonts w:ascii="Arial" w:hAnsi="Arial" w:cs="Arial"/>
          <w:sz w:val="14"/>
          <w:szCs w:val="22"/>
        </w:rPr>
        <w:t xml:space="preserve"> President Joko “Jokowi” Widodo immediately flew from Jakarta to Surabaya in the aftermath of the attacks, </w:t>
      </w:r>
      <w:hyperlink r:id="rId124" w:history="1">
        <w:r w:rsidRPr="007A636E">
          <w:rPr>
            <w:rStyle w:val="Hyperlink"/>
            <w:rFonts w:ascii="Arial" w:eastAsiaTheme="majorEastAsia" w:hAnsi="Arial" w:cs="Arial"/>
            <w:sz w:val="14"/>
            <w:szCs w:val="22"/>
          </w:rPr>
          <w:t>calling them</w:t>
        </w:r>
      </w:hyperlink>
      <w:r w:rsidRPr="007A636E">
        <w:rPr>
          <w:rFonts w:ascii="Arial" w:hAnsi="Arial" w:cs="Arial"/>
          <w:sz w:val="14"/>
          <w:szCs w:val="22"/>
        </w:rPr>
        <w:t xml:space="preserve"> “the act of cowards, undignified, and barbaric.” Indonesian National Police chief Gen. Tito </w:t>
      </w:r>
      <w:proofErr w:type="spellStart"/>
      <w:r w:rsidRPr="007A636E">
        <w:rPr>
          <w:rFonts w:ascii="Arial" w:hAnsi="Arial" w:cs="Arial"/>
          <w:sz w:val="14"/>
          <w:szCs w:val="22"/>
        </w:rPr>
        <w:t>Karnavian</w:t>
      </w:r>
      <w:proofErr w:type="spellEnd"/>
      <w:r w:rsidRPr="007A636E">
        <w:rPr>
          <w:rFonts w:ascii="Arial" w:hAnsi="Arial" w:cs="Arial"/>
          <w:sz w:val="14"/>
          <w:szCs w:val="22"/>
        </w:rPr>
        <w:t xml:space="preserve"> </w:t>
      </w:r>
      <w:hyperlink r:id="rId125" w:history="1">
        <w:r w:rsidRPr="007A636E">
          <w:rPr>
            <w:rStyle w:val="Hyperlink"/>
            <w:rFonts w:ascii="Arial" w:eastAsiaTheme="majorEastAsia" w:hAnsi="Arial" w:cs="Arial"/>
            <w:sz w:val="14"/>
            <w:szCs w:val="22"/>
          </w:rPr>
          <w:t>described the attacks as a reprisal</w:t>
        </w:r>
      </w:hyperlink>
      <w:r w:rsidRPr="007A636E">
        <w:rPr>
          <w:rFonts w:ascii="Arial" w:hAnsi="Arial" w:cs="Arial"/>
          <w:sz w:val="14"/>
          <w:szCs w:val="22"/>
        </w:rPr>
        <w:t xml:space="preserve"> for Indonesia’s prosecution and imprisonment of the Jemaah </w:t>
      </w:r>
      <w:proofErr w:type="spellStart"/>
      <w:r w:rsidRPr="007A636E">
        <w:rPr>
          <w:rFonts w:ascii="Arial" w:hAnsi="Arial" w:cs="Arial"/>
          <w:sz w:val="14"/>
          <w:szCs w:val="22"/>
        </w:rPr>
        <w:t>Ansharut</w:t>
      </w:r>
      <w:proofErr w:type="spellEnd"/>
      <w:r w:rsidRPr="007A636E">
        <w:rPr>
          <w:rFonts w:ascii="Arial" w:hAnsi="Arial" w:cs="Arial"/>
          <w:sz w:val="14"/>
          <w:szCs w:val="22"/>
        </w:rPr>
        <w:t xml:space="preserve"> </w:t>
      </w:r>
      <w:proofErr w:type="spellStart"/>
      <w:r w:rsidRPr="007A636E">
        <w:rPr>
          <w:rFonts w:ascii="Arial" w:hAnsi="Arial" w:cs="Arial"/>
          <w:sz w:val="14"/>
          <w:szCs w:val="22"/>
        </w:rPr>
        <w:t>Daulah</w:t>
      </w:r>
      <w:proofErr w:type="spellEnd"/>
      <w:r w:rsidRPr="007A636E">
        <w:rPr>
          <w:rFonts w:ascii="Arial" w:hAnsi="Arial" w:cs="Arial"/>
          <w:sz w:val="14"/>
          <w:szCs w:val="22"/>
        </w:rPr>
        <w:t xml:space="preserve"> leadership and said that all three families implicated in the blasts had been friends. Many Christian churches immediately canceled their Sunday services on May 13. Police also increased security in almost all major churches in big cities such as Jakarta, Surabaya, and Medan. </w:t>
      </w:r>
      <w:r w:rsidRPr="008C4728">
        <w:rPr>
          <w:rFonts w:ascii="Arial" w:hAnsi="Arial" w:cs="Arial"/>
          <w:sz w:val="22"/>
          <w:szCs w:val="22"/>
          <w:u w:val="single"/>
        </w:rPr>
        <w:t xml:space="preserve">The church attacks were the largest since </w:t>
      </w:r>
      <w:hyperlink r:id="rId126" w:history="1">
        <w:r w:rsidRPr="007A636E">
          <w:rPr>
            <w:rStyle w:val="Hyperlink"/>
            <w:rFonts w:ascii="Arial" w:eastAsiaTheme="majorEastAsia" w:hAnsi="Arial" w:cs="Arial"/>
            <w:sz w:val="14"/>
            <w:szCs w:val="22"/>
          </w:rPr>
          <w:t>Christmas Eve 2000</w:t>
        </w:r>
      </w:hyperlink>
      <w:r w:rsidRPr="008C4728">
        <w:rPr>
          <w:rFonts w:ascii="Arial" w:hAnsi="Arial" w:cs="Arial"/>
          <w:sz w:val="22"/>
          <w:szCs w:val="22"/>
          <w:u w:val="single"/>
        </w:rPr>
        <w:t>, when more than 30 churches in eight cities were bombed simultaneously</w:t>
      </w:r>
      <w:r w:rsidRPr="007A636E">
        <w:rPr>
          <w:rFonts w:ascii="Arial" w:hAnsi="Arial" w:cs="Arial"/>
          <w:sz w:val="14"/>
          <w:szCs w:val="22"/>
        </w:rPr>
        <w:t xml:space="preserve">. </w:t>
      </w:r>
      <w:r w:rsidRPr="008C4728">
        <w:rPr>
          <w:rFonts w:ascii="Arial" w:hAnsi="Arial" w:cs="Arial"/>
          <w:sz w:val="22"/>
          <w:szCs w:val="22"/>
          <w:u w:val="single"/>
        </w:rPr>
        <w:t xml:space="preserve">Across Indonesia, religious minorities, including Shia and </w:t>
      </w:r>
      <w:proofErr w:type="spellStart"/>
      <w:r w:rsidRPr="008C4728">
        <w:rPr>
          <w:rFonts w:ascii="Arial" w:hAnsi="Arial" w:cs="Arial"/>
          <w:sz w:val="22"/>
          <w:szCs w:val="22"/>
          <w:u w:val="single"/>
        </w:rPr>
        <w:t>Ahmadiyah</w:t>
      </w:r>
      <w:proofErr w:type="spellEnd"/>
      <w:r w:rsidRPr="008C4728">
        <w:rPr>
          <w:rFonts w:ascii="Arial" w:hAnsi="Arial" w:cs="Arial"/>
          <w:sz w:val="22"/>
          <w:szCs w:val="22"/>
          <w:u w:val="single"/>
        </w:rPr>
        <w:t xml:space="preserve"> Muslims, several Christian groups, and local religions, have been targets of harassment, intimidation, threats, and increasingly, violence.</w:t>
      </w:r>
      <w:r w:rsidRPr="007A636E">
        <w:rPr>
          <w:rFonts w:ascii="Arial" w:hAnsi="Arial" w:cs="Arial"/>
          <w:sz w:val="14"/>
          <w:szCs w:val="22"/>
        </w:rPr>
        <w:t xml:space="preserve"> The </w:t>
      </w:r>
      <w:hyperlink r:id="rId127" w:history="1">
        <w:proofErr w:type="spellStart"/>
        <w:r w:rsidRPr="007A636E">
          <w:rPr>
            <w:rStyle w:val="Hyperlink"/>
            <w:rFonts w:ascii="Arial" w:eastAsiaTheme="majorEastAsia" w:hAnsi="Arial" w:cs="Arial"/>
            <w:sz w:val="14"/>
            <w:szCs w:val="22"/>
          </w:rPr>
          <w:t>Setara</w:t>
        </w:r>
        <w:proofErr w:type="spellEnd"/>
        <w:r w:rsidRPr="007A636E">
          <w:rPr>
            <w:rStyle w:val="Hyperlink"/>
            <w:rFonts w:ascii="Arial" w:eastAsiaTheme="majorEastAsia" w:hAnsi="Arial" w:cs="Arial"/>
            <w:sz w:val="14"/>
            <w:szCs w:val="22"/>
          </w:rPr>
          <w:t xml:space="preserve"> Institute</w:t>
        </w:r>
      </w:hyperlink>
      <w:r w:rsidRPr="007A636E">
        <w:rPr>
          <w:rFonts w:ascii="Arial" w:hAnsi="Arial" w:cs="Arial"/>
          <w:sz w:val="14"/>
          <w:szCs w:val="22"/>
        </w:rPr>
        <w:t xml:space="preserve">, which monitors religious freedom in Indonesia, has documented several hundred cases of violent attacks against religious minorities over the last decade. The Indonesian authorities should ensure that available assistance goes to the victims of the church attacks and their families. They should also assist the surviving children used by the attackers and investigate the circumstances of their involvement to prevent future attacks. In addressing these incidents, as well as government deliberations over the pending counter-terrorism bill, the Indonesian authorities </w:t>
      </w:r>
      <w:hyperlink r:id="rId128" w:history="1">
        <w:r w:rsidRPr="007A636E">
          <w:rPr>
            <w:rStyle w:val="Hyperlink"/>
            <w:rFonts w:ascii="Arial" w:eastAsiaTheme="majorEastAsia" w:hAnsi="Arial" w:cs="Arial"/>
            <w:sz w:val="14"/>
            <w:szCs w:val="22"/>
          </w:rPr>
          <w:t>should fully respect Indonesia’s international human rights obligations</w:t>
        </w:r>
      </w:hyperlink>
      <w:r w:rsidRPr="007A636E">
        <w:rPr>
          <w:rFonts w:ascii="Arial" w:hAnsi="Arial" w:cs="Arial"/>
          <w:sz w:val="14"/>
          <w:szCs w:val="22"/>
        </w:rPr>
        <w:t xml:space="preserve">. </w:t>
      </w:r>
      <w:r w:rsidRPr="008C4728">
        <w:rPr>
          <w:rFonts w:ascii="Arial" w:hAnsi="Arial" w:cs="Arial"/>
          <w:sz w:val="22"/>
          <w:szCs w:val="22"/>
          <w:u w:val="single"/>
        </w:rPr>
        <w:t>“The incidents mark the first time in Indonesia that suicide bombers have used children in their attacks</w:t>
      </w:r>
      <w:r w:rsidRPr="007A636E">
        <w:rPr>
          <w:rFonts w:ascii="Arial" w:hAnsi="Arial" w:cs="Arial"/>
          <w:sz w:val="14"/>
          <w:szCs w:val="22"/>
        </w:rPr>
        <w:t xml:space="preserve">,” </w:t>
      </w:r>
      <w:proofErr w:type="spellStart"/>
      <w:r w:rsidRPr="007A636E">
        <w:rPr>
          <w:rFonts w:ascii="Arial" w:hAnsi="Arial" w:cs="Arial"/>
          <w:sz w:val="14"/>
          <w:szCs w:val="22"/>
        </w:rPr>
        <w:t>Harsono</w:t>
      </w:r>
      <w:proofErr w:type="spellEnd"/>
      <w:r w:rsidRPr="007A636E">
        <w:rPr>
          <w:rFonts w:ascii="Arial" w:hAnsi="Arial" w:cs="Arial"/>
          <w:sz w:val="14"/>
          <w:szCs w:val="22"/>
        </w:rPr>
        <w:t xml:space="preserve"> said. “</w:t>
      </w:r>
      <w:r w:rsidRPr="008C4728">
        <w:rPr>
          <w:rFonts w:ascii="Arial" w:hAnsi="Arial" w:cs="Arial"/>
          <w:sz w:val="22"/>
          <w:szCs w:val="22"/>
          <w:u w:val="single"/>
        </w:rPr>
        <w:t xml:space="preserve">Deploying children in such a way is indefensible and deplorable.” </w:t>
      </w:r>
    </w:p>
    <w:p w:rsidR="00517416" w:rsidRPr="008C4728" w:rsidRDefault="00517416" w:rsidP="00486A85">
      <w:pPr>
        <w:pStyle w:val="Heading4"/>
        <w:spacing w:before="0" w:line="240" w:lineRule="auto"/>
        <w:rPr>
          <w:rFonts w:cs="Arial"/>
          <w:sz w:val="28"/>
          <w:szCs w:val="26"/>
        </w:rPr>
      </w:pPr>
      <w:r w:rsidRPr="008C4728">
        <w:rPr>
          <w:rFonts w:cs="Arial"/>
          <w:sz w:val="28"/>
          <w:szCs w:val="26"/>
        </w:rPr>
        <w:t>ISIS is becoming more threatening to the world</w:t>
      </w:r>
    </w:p>
    <w:p w:rsidR="00517416" w:rsidRPr="008C4728" w:rsidRDefault="00517416" w:rsidP="00486A85">
      <w:pPr>
        <w:pStyle w:val="NormalWeb"/>
        <w:spacing w:before="0" w:beforeAutospacing="0" w:after="0" w:afterAutospacing="0"/>
        <w:rPr>
          <w:rFonts w:ascii="Arial" w:hAnsi="Arial" w:cs="Arial"/>
        </w:rPr>
      </w:pPr>
      <w:r w:rsidRPr="008C4728">
        <w:rPr>
          <w:rFonts w:ascii="Arial" w:hAnsi="Arial" w:cs="Arial"/>
          <w:b/>
          <w:bCs/>
          <w:sz w:val="22"/>
          <w:szCs w:val="22"/>
        </w:rPr>
        <w:t>Abed 18</w:t>
      </w:r>
      <w:r w:rsidRPr="008C4728">
        <w:rPr>
          <w:rFonts w:ascii="Arial" w:hAnsi="Arial" w:cs="Arial"/>
          <w:sz w:val="22"/>
          <w:szCs w:val="22"/>
        </w:rPr>
        <w:t xml:space="preserve"> (</w:t>
      </w:r>
      <w:proofErr w:type="spellStart"/>
      <w:r w:rsidRPr="008C4728">
        <w:rPr>
          <w:rFonts w:ascii="Arial" w:hAnsi="Arial" w:cs="Arial"/>
          <w:sz w:val="22"/>
          <w:szCs w:val="22"/>
        </w:rPr>
        <w:t>Fahim</w:t>
      </w:r>
      <w:proofErr w:type="spellEnd"/>
      <w:r w:rsidRPr="008C4728">
        <w:rPr>
          <w:rFonts w:ascii="Arial" w:hAnsi="Arial" w:cs="Arial"/>
          <w:sz w:val="22"/>
          <w:szCs w:val="22"/>
        </w:rPr>
        <w:t xml:space="preserve"> Abed; journalist; “ISIS Suicide Attack Kills at Least 20 in Kabul”; Jan 4, 2018; </w:t>
      </w:r>
      <w:hyperlink r:id="rId129" w:history="1">
        <w:r w:rsidRPr="008C4728">
          <w:rPr>
            <w:rStyle w:val="Hyperlink"/>
            <w:rFonts w:ascii="Arial" w:eastAsiaTheme="majorEastAsia" w:hAnsi="Arial" w:cs="Arial"/>
            <w:sz w:val="22"/>
            <w:szCs w:val="22"/>
          </w:rPr>
          <w:t>https://www.nytimes.com/2018/01/04/world/asia/isis-kabul-suicide-attack.html</w:t>
        </w:r>
      </w:hyperlink>
      <w:r w:rsidRPr="008C4728">
        <w:rPr>
          <w:rFonts w:ascii="Arial" w:hAnsi="Arial" w:cs="Arial"/>
          <w:sz w:val="22"/>
          <w:szCs w:val="22"/>
        </w:rPr>
        <w:t xml:space="preserve"> // Alysa Xu)</w:t>
      </w:r>
    </w:p>
    <w:p w:rsidR="00517416" w:rsidRPr="007A636E" w:rsidRDefault="00517416" w:rsidP="00486A85">
      <w:pPr>
        <w:pStyle w:val="NormalWeb"/>
        <w:spacing w:before="0" w:beforeAutospacing="0" w:after="0" w:afterAutospacing="0"/>
        <w:rPr>
          <w:rFonts w:ascii="Arial" w:hAnsi="Arial" w:cs="Arial"/>
          <w:sz w:val="14"/>
        </w:rPr>
      </w:pPr>
      <w:r w:rsidRPr="007A636E">
        <w:rPr>
          <w:rFonts w:ascii="Arial" w:hAnsi="Arial" w:cs="Arial"/>
          <w:sz w:val="14"/>
          <w:szCs w:val="22"/>
        </w:rPr>
        <w:t>KABUL, Afghanistan —</w:t>
      </w:r>
      <w:r w:rsidRPr="008C4728">
        <w:rPr>
          <w:rFonts w:ascii="Arial" w:hAnsi="Arial" w:cs="Arial"/>
          <w:sz w:val="22"/>
          <w:szCs w:val="22"/>
          <w:u w:val="single"/>
        </w:rPr>
        <w:t xml:space="preserve"> </w:t>
      </w:r>
      <w:proofErr w:type="gramStart"/>
      <w:r w:rsidRPr="008C4728">
        <w:rPr>
          <w:rFonts w:ascii="Arial" w:hAnsi="Arial" w:cs="Arial"/>
          <w:sz w:val="22"/>
          <w:szCs w:val="22"/>
          <w:u w:val="single"/>
        </w:rPr>
        <w:t>A</w:t>
      </w:r>
      <w:proofErr w:type="gramEnd"/>
      <w:r w:rsidRPr="008C4728">
        <w:rPr>
          <w:rFonts w:ascii="Arial" w:hAnsi="Arial" w:cs="Arial"/>
          <w:sz w:val="22"/>
          <w:szCs w:val="22"/>
          <w:u w:val="single"/>
        </w:rPr>
        <w:t xml:space="preserve"> suicide bomber working for the Islamic State attacked a market where shopkeepers were protesting against the police in Kabul late on Thursday, killing at least 20 people and wounding more than two dozen others</w:t>
      </w:r>
      <w:r w:rsidRPr="007A636E">
        <w:rPr>
          <w:rFonts w:ascii="Arial" w:hAnsi="Arial" w:cs="Arial"/>
          <w:sz w:val="14"/>
          <w:szCs w:val="22"/>
        </w:rPr>
        <w:t xml:space="preserve">, officials said. </w:t>
      </w:r>
      <w:proofErr w:type="spellStart"/>
      <w:r w:rsidRPr="007A636E">
        <w:rPr>
          <w:rFonts w:ascii="Arial" w:hAnsi="Arial" w:cs="Arial"/>
          <w:sz w:val="14"/>
          <w:szCs w:val="22"/>
        </w:rPr>
        <w:t>Nasrat</w:t>
      </w:r>
      <w:proofErr w:type="spellEnd"/>
      <w:r w:rsidRPr="007A636E">
        <w:rPr>
          <w:rFonts w:ascii="Arial" w:hAnsi="Arial" w:cs="Arial"/>
          <w:sz w:val="14"/>
          <w:szCs w:val="22"/>
        </w:rPr>
        <w:t xml:space="preserve"> </w:t>
      </w:r>
      <w:proofErr w:type="spellStart"/>
      <w:r w:rsidRPr="007A636E">
        <w:rPr>
          <w:rFonts w:ascii="Arial" w:hAnsi="Arial" w:cs="Arial"/>
          <w:sz w:val="14"/>
          <w:szCs w:val="22"/>
        </w:rPr>
        <w:t>Rahimi</w:t>
      </w:r>
      <w:proofErr w:type="spellEnd"/>
      <w:r w:rsidRPr="007A636E">
        <w:rPr>
          <w:rFonts w:ascii="Arial" w:hAnsi="Arial" w:cs="Arial"/>
          <w:sz w:val="14"/>
          <w:szCs w:val="22"/>
        </w:rPr>
        <w:t xml:space="preserve">, a deputy spokesman for the Interior Ministry, said that </w:t>
      </w:r>
      <w:r w:rsidRPr="008C4728">
        <w:rPr>
          <w:rFonts w:ascii="Arial" w:hAnsi="Arial" w:cs="Arial"/>
          <w:sz w:val="22"/>
          <w:szCs w:val="22"/>
          <w:u w:val="single"/>
        </w:rPr>
        <w:t xml:space="preserve">civilians and members of the security forces were among the casualties, which he put at 20 dead and 30 wounded. </w:t>
      </w:r>
      <w:r w:rsidRPr="007A636E">
        <w:rPr>
          <w:rFonts w:ascii="Arial" w:hAnsi="Arial" w:cs="Arial"/>
          <w:sz w:val="14"/>
          <w:szCs w:val="22"/>
        </w:rPr>
        <w:t xml:space="preserve">Other security officials said that most of the victims were members of the country’s police force. </w:t>
      </w:r>
      <w:proofErr w:type="spellStart"/>
      <w:r w:rsidRPr="007A636E">
        <w:rPr>
          <w:rFonts w:ascii="Arial" w:hAnsi="Arial" w:cs="Arial"/>
          <w:sz w:val="14"/>
          <w:szCs w:val="22"/>
        </w:rPr>
        <w:t>Najib</w:t>
      </w:r>
      <w:proofErr w:type="spellEnd"/>
      <w:r w:rsidRPr="007A636E">
        <w:rPr>
          <w:rFonts w:ascii="Arial" w:hAnsi="Arial" w:cs="Arial"/>
          <w:sz w:val="14"/>
          <w:szCs w:val="22"/>
        </w:rPr>
        <w:t xml:space="preserve"> Danish, another spokesman for the Interior Ministry, said that on Wednesday, city police officers raided a market where alcohol, drugs and other banned substances were being sold and arrested two people. On Thursday, the shopkeepers started clashing with the police and burned a police vehicle. One of the protesters was killed. The suicide bomber was on foot and detonated explosives in the area around 8:30 p.m. as the security forces had gathered to close more shops, officials said. Hours later, </w:t>
      </w:r>
      <w:r w:rsidRPr="008C4728">
        <w:rPr>
          <w:rFonts w:ascii="Arial" w:hAnsi="Arial" w:cs="Arial"/>
          <w:sz w:val="22"/>
          <w:szCs w:val="22"/>
          <w:u w:val="single"/>
        </w:rPr>
        <w:t>the Islamic State claimed responsibility for the attack</w:t>
      </w:r>
      <w:r w:rsidRPr="007A636E">
        <w:rPr>
          <w:rFonts w:ascii="Arial" w:hAnsi="Arial" w:cs="Arial"/>
          <w:sz w:val="14"/>
          <w:szCs w:val="22"/>
        </w:rPr>
        <w:t xml:space="preserve">, issuing a bulletin on its </w:t>
      </w:r>
      <w:proofErr w:type="spellStart"/>
      <w:r w:rsidRPr="007A636E">
        <w:rPr>
          <w:rFonts w:ascii="Arial" w:hAnsi="Arial" w:cs="Arial"/>
          <w:sz w:val="14"/>
          <w:szCs w:val="22"/>
        </w:rPr>
        <w:t>Amaq</w:t>
      </w:r>
      <w:proofErr w:type="spellEnd"/>
      <w:r w:rsidRPr="007A636E">
        <w:rPr>
          <w:rFonts w:ascii="Arial" w:hAnsi="Arial" w:cs="Arial"/>
          <w:sz w:val="14"/>
          <w:szCs w:val="22"/>
        </w:rPr>
        <w:t xml:space="preserve"> news agency. The statement was disseminated on the messaging app Telegram, where members and followers congregate in secret channels, or chat rooms. </w:t>
      </w:r>
      <w:r w:rsidRPr="008C4728">
        <w:rPr>
          <w:rFonts w:ascii="Arial" w:hAnsi="Arial" w:cs="Arial"/>
          <w:sz w:val="22"/>
          <w:szCs w:val="22"/>
          <w:u w:val="single"/>
        </w:rPr>
        <w:t>Although the Islamic State has lost nearly all of its former strongholds in Iraq and Syria, the threat that the group poses to the rest of the world has not abated, and in some parts of the world it has increased</w:t>
      </w:r>
      <w:r w:rsidRPr="007A636E">
        <w:rPr>
          <w:rFonts w:ascii="Arial" w:hAnsi="Arial" w:cs="Arial"/>
          <w:sz w:val="14"/>
          <w:szCs w:val="22"/>
        </w:rPr>
        <w:t xml:space="preserve">. </w:t>
      </w:r>
      <w:r w:rsidRPr="008C4728">
        <w:rPr>
          <w:rFonts w:ascii="Arial" w:hAnsi="Arial" w:cs="Arial"/>
          <w:sz w:val="22"/>
          <w:szCs w:val="22"/>
          <w:u w:val="single"/>
        </w:rPr>
        <w:t>The Islamic State, also known as ISIS or ISIL, has caused more casualties in Kabul than the Taliban, and in Yemen, the number of the group’s fighters has doubled in the past year, according to the United States military</w:t>
      </w:r>
      <w:r w:rsidRPr="007A636E">
        <w:rPr>
          <w:rFonts w:ascii="Arial" w:hAnsi="Arial" w:cs="Arial"/>
          <w:sz w:val="14"/>
          <w:szCs w:val="22"/>
        </w:rPr>
        <w:t xml:space="preserve">. </w:t>
      </w:r>
      <w:r w:rsidRPr="008C4728">
        <w:rPr>
          <w:rFonts w:ascii="Arial" w:hAnsi="Arial" w:cs="Arial"/>
          <w:sz w:val="22"/>
          <w:szCs w:val="22"/>
          <w:u w:val="single"/>
        </w:rPr>
        <w:t xml:space="preserve">In recent months, the group also carried out what officials called </w:t>
      </w:r>
      <w:hyperlink r:id="rId130" w:history="1">
        <w:r w:rsidRPr="007A636E">
          <w:rPr>
            <w:rStyle w:val="Hyperlink"/>
            <w:rFonts w:ascii="Arial" w:eastAsiaTheme="majorEastAsia" w:hAnsi="Arial" w:cs="Arial"/>
            <w:sz w:val="14"/>
            <w:szCs w:val="22"/>
          </w:rPr>
          <w:t>the deadliest terrorist attack in modern Egyptian history</w:t>
        </w:r>
      </w:hyperlink>
      <w:r w:rsidRPr="008C4728">
        <w:rPr>
          <w:rFonts w:ascii="Arial" w:hAnsi="Arial" w:cs="Arial"/>
          <w:sz w:val="22"/>
          <w:szCs w:val="22"/>
          <w:u w:val="single"/>
        </w:rPr>
        <w:t>, which took the lives of more than 300 people at a Sufi mosque. The Islamic State</w:t>
      </w:r>
      <w:r w:rsidRPr="007A636E">
        <w:rPr>
          <w:rFonts w:ascii="Arial" w:hAnsi="Arial" w:cs="Arial"/>
          <w:sz w:val="14"/>
          <w:szCs w:val="22"/>
        </w:rPr>
        <w:t xml:space="preserve"> affiliate in Afghanistan, which first emerged in the eastern part of the country in 2014,</w:t>
      </w:r>
      <w:r w:rsidRPr="008C4728">
        <w:rPr>
          <w:rFonts w:ascii="Arial" w:hAnsi="Arial" w:cs="Arial"/>
          <w:sz w:val="22"/>
          <w:szCs w:val="22"/>
          <w:u w:val="single"/>
        </w:rPr>
        <w:t xml:space="preserve"> has increasingly carried out deadly attacks in Kabul</w:t>
      </w:r>
      <w:r w:rsidRPr="007A636E">
        <w:rPr>
          <w:rFonts w:ascii="Arial" w:hAnsi="Arial" w:cs="Arial"/>
          <w:sz w:val="14"/>
          <w:szCs w:val="22"/>
        </w:rPr>
        <w:t xml:space="preserve">. </w:t>
      </w:r>
      <w:r w:rsidRPr="008C4728">
        <w:rPr>
          <w:rFonts w:ascii="Arial" w:hAnsi="Arial" w:cs="Arial"/>
          <w:sz w:val="22"/>
          <w:szCs w:val="22"/>
          <w:u w:val="single"/>
        </w:rPr>
        <w:t xml:space="preserve">Last week, the group claimed an attack </w:t>
      </w:r>
      <w:hyperlink r:id="rId131" w:history="1">
        <w:r w:rsidRPr="007A636E">
          <w:rPr>
            <w:rStyle w:val="Hyperlink"/>
            <w:rFonts w:ascii="Arial" w:eastAsiaTheme="majorEastAsia" w:hAnsi="Arial" w:cs="Arial"/>
            <w:sz w:val="14"/>
            <w:szCs w:val="22"/>
          </w:rPr>
          <w:t>on a Shiite cultural center</w:t>
        </w:r>
      </w:hyperlink>
      <w:r w:rsidRPr="007A636E">
        <w:rPr>
          <w:rFonts w:ascii="Arial" w:hAnsi="Arial" w:cs="Arial"/>
          <w:sz w:val="14"/>
          <w:szCs w:val="22"/>
        </w:rPr>
        <w:t xml:space="preserve"> in western Kabul</w:t>
      </w:r>
      <w:r w:rsidRPr="008C4728">
        <w:rPr>
          <w:rFonts w:ascii="Arial" w:hAnsi="Arial" w:cs="Arial"/>
          <w:sz w:val="22"/>
          <w:szCs w:val="22"/>
          <w:u w:val="single"/>
        </w:rPr>
        <w:t xml:space="preserve"> that left at least 40 people dead and dozens wounded.</w:t>
      </w:r>
    </w:p>
    <w:p w:rsidR="00276F3D" w:rsidRPr="008C4728" w:rsidRDefault="00276F3D" w:rsidP="00486A85">
      <w:pPr>
        <w:pStyle w:val="Heading3"/>
        <w:spacing w:before="0" w:line="240" w:lineRule="auto"/>
        <w:rPr>
          <w:rStyle w:val="Style13ptBold"/>
          <w:rFonts w:cs="Arial"/>
          <w:b/>
          <w:sz w:val="28"/>
          <w:szCs w:val="26"/>
          <w:u w:val="single"/>
        </w:rPr>
      </w:pPr>
      <w:r w:rsidRPr="008C4728">
        <w:rPr>
          <w:rStyle w:val="Style13ptBold"/>
          <w:rFonts w:cs="Arial"/>
          <w:b/>
          <w:sz w:val="28"/>
          <w:szCs w:val="26"/>
          <w:u w:val="single"/>
        </w:rPr>
        <w:t xml:space="preserve">UQ---Terror---Al Qaeda </w:t>
      </w: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 xml:space="preserve">Al-Qaeda is Going </w:t>
      </w:r>
      <w:proofErr w:type="gramStart"/>
      <w:r w:rsidRPr="008C4728">
        <w:rPr>
          <w:rStyle w:val="Style13ptBold"/>
          <w:rFonts w:cs="Arial"/>
          <w:b/>
          <w:sz w:val="28"/>
          <w:szCs w:val="26"/>
        </w:rPr>
        <w:t>Through</w:t>
      </w:r>
      <w:proofErr w:type="gramEnd"/>
      <w:r w:rsidRPr="008C4728">
        <w:rPr>
          <w:rStyle w:val="Style13ptBold"/>
          <w:rFonts w:cs="Arial"/>
          <w:b/>
          <w:sz w:val="28"/>
          <w:szCs w:val="26"/>
        </w:rPr>
        <w:t xml:space="preserve"> a Resurgence</w:t>
      </w:r>
    </w:p>
    <w:p w:rsidR="00276F3D" w:rsidRPr="008C4728" w:rsidRDefault="00276F3D" w:rsidP="00486A85">
      <w:pPr>
        <w:spacing w:after="0" w:line="240" w:lineRule="auto"/>
        <w:rPr>
          <w:rStyle w:val="Style13ptBold"/>
          <w:b w:val="0"/>
          <w:sz w:val="28"/>
          <w:szCs w:val="26"/>
        </w:rPr>
      </w:pPr>
      <w:proofErr w:type="gramStart"/>
      <w:r w:rsidRPr="008C4728">
        <w:rPr>
          <w:rStyle w:val="Style13ptBold"/>
          <w:sz w:val="28"/>
          <w:szCs w:val="26"/>
        </w:rPr>
        <w:t xml:space="preserve">Hoffman 18 </w:t>
      </w:r>
      <w:r w:rsidRPr="008C4728">
        <w:rPr>
          <w:rStyle w:val="Style13ptBold"/>
          <w:b w:val="0"/>
          <w:sz w:val="28"/>
          <w:szCs w:val="26"/>
        </w:rPr>
        <w:t>[Hoffman, B. (18AD).</w:t>
      </w:r>
      <w:proofErr w:type="gramEnd"/>
      <w:r w:rsidRPr="008C4728">
        <w:rPr>
          <w:rStyle w:val="Style13ptBold"/>
          <w:b w:val="0"/>
          <w:sz w:val="28"/>
          <w:szCs w:val="26"/>
        </w:rPr>
        <w:t xml:space="preserve"> </w:t>
      </w:r>
      <w:proofErr w:type="gramStart"/>
      <w:r w:rsidRPr="008C4728">
        <w:rPr>
          <w:rStyle w:val="Style13ptBold"/>
          <w:b w:val="0"/>
          <w:sz w:val="28"/>
          <w:szCs w:val="26"/>
        </w:rPr>
        <w:t>The resurgence of Al-Qaeda.</w:t>
      </w:r>
      <w:proofErr w:type="gramEnd"/>
      <w:r w:rsidRPr="008C4728">
        <w:rPr>
          <w:rStyle w:val="Style13ptBold"/>
          <w:b w:val="0"/>
          <w:sz w:val="28"/>
          <w:szCs w:val="26"/>
        </w:rPr>
        <w:t xml:space="preserve"> Retrieved from </w:t>
      </w:r>
      <w:hyperlink r:id="rId132" w:history="1">
        <w:r w:rsidRPr="008C4728">
          <w:rPr>
            <w:rStyle w:val="Style13ptBold"/>
            <w:b w:val="0"/>
          </w:rPr>
          <w:t>https://www.lowyinstitute.org/the-interpreter/resurgence-al-qaeda</w:t>
        </w:r>
      </w:hyperlink>
      <w:r w:rsidRPr="008C4728">
        <w:rPr>
          <w:rStyle w:val="Style13ptBold"/>
          <w:b w:val="0"/>
          <w:sz w:val="28"/>
          <w:szCs w:val="26"/>
        </w:rPr>
        <w:t>]</w:t>
      </w:r>
    </w:p>
    <w:p w:rsidR="00276F3D" w:rsidRPr="008C4728" w:rsidRDefault="00276F3D" w:rsidP="00486A85">
      <w:pPr>
        <w:spacing w:after="0" w:line="240" w:lineRule="auto"/>
        <w:rPr>
          <w:rStyle w:val="StyleUnderline"/>
        </w:rPr>
      </w:pPr>
      <w:r w:rsidRPr="008C4728">
        <w:rPr>
          <w:rStyle w:val="StyleUnderline"/>
        </w:rPr>
        <w:t>Nearly seven years after the killing of Osama bin Laden, al-Qaeda is numerically larger and present in more countries than at any other time in its history. Indeed, the movement now boasts of some 40,000 men under arms</w:t>
      </w:r>
      <w:r w:rsidRPr="007A636E">
        <w:rPr>
          <w:sz w:val="16"/>
        </w:rPr>
        <w:t>, with approximately 10,000–20,000 fighters in Syria;</w:t>
      </w:r>
      <w:r w:rsidRPr="007A636E">
        <w:rPr>
          <w:rStyle w:val="apple-converted-space"/>
          <w:sz w:val="16"/>
        </w:rPr>
        <w:t> </w:t>
      </w:r>
      <w:hyperlink r:id="rId133" w:history="1">
        <w:r w:rsidRPr="007A636E">
          <w:rPr>
            <w:rStyle w:val="Hyperlink"/>
            <w:sz w:val="16"/>
          </w:rPr>
          <w:t>7000–9000</w:t>
        </w:r>
      </w:hyperlink>
      <w:r w:rsidRPr="007A636E">
        <w:rPr>
          <w:rStyle w:val="apple-converted-space"/>
          <w:sz w:val="16"/>
        </w:rPr>
        <w:t> </w:t>
      </w:r>
      <w:r w:rsidRPr="007A636E">
        <w:rPr>
          <w:sz w:val="16"/>
        </w:rPr>
        <w:t xml:space="preserve">in Somalia; 5000 in Libya; 4000 in Yemen; a similar number dispersed throughout other countries across the Maghreb and Sahel; 3000 in Indonesia; and approximately 1000 in South Asia. From north-west Africa to South East Asia, </w:t>
      </w:r>
      <w:r w:rsidRPr="008C4728">
        <w:rPr>
          <w:rStyle w:val="StyleUnderline"/>
        </w:rPr>
        <w:t>al-Qaeda has been able to knit together a global movement of some two dozen local franchises. How is this possible? There are four reasons.</w:t>
      </w:r>
    </w:p>
    <w:p w:rsidR="00276F3D" w:rsidRPr="008C4728" w:rsidRDefault="00276F3D" w:rsidP="00486A85">
      <w:pPr>
        <w:spacing w:after="0" w:line="240" w:lineRule="auto"/>
        <w:rPr>
          <w:rStyle w:val="StyleUnderline"/>
        </w:rPr>
      </w:pPr>
      <w:r w:rsidRPr="008C4728">
        <w:rPr>
          <w:rStyle w:val="StyleUnderline"/>
        </w:rPr>
        <w:t>First, al-Qaeda proved remarkably adept at exploiting the upheaval and instability that swept across North Africa and the Middle East</w:t>
      </w:r>
      <w:r w:rsidRPr="007A636E">
        <w:rPr>
          <w:sz w:val="14"/>
        </w:rPr>
        <w:t xml:space="preserve"> in 2011 and 2012 during the Arab Spring. “The mujahidin around the world are going through a moment of elation,” the movement’s chief propagandist, Anwar al-</w:t>
      </w:r>
      <w:proofErr w:type="spellStart"/>
      <w:r w:rsidRPr="007A636E">
        <w:rPr>
          <w:sz w:val="14"/>
        </w:rPr>
        <w:t>Awlaki</w:t>
      </w:r>
      <w:proofErr w:type="spellEnd"/>
      <w:r w:rsidRPr="007A636E">
        <w:rPr>
          <w:sz w:val="14"/>
        </w:rPr>
        <w:t xml:space="preserve">, wrote in the March 2011 issue of Inspire, the online magazine of al-Qaeda in the Arabian Peninsula, “and I wonder whether the West is aware of the upsurge of mujahidin activity in Egypt, Tunisia, Libya, Yemen, Arabia, Algeria, and Morocco?” </w:t>
      </w:r>
      <w:r w:rsidRPr="008C4728">
        <w:rPr>
          <w:rStyle w:val="StyleUnderline"/>
        </w:rPr>
        <w:t xml:space="preserve">The thousands of hardened al-Qaeda prisoners Egyptian President Mohamed Morsi freed, who fled to Libya, Turkey, Syria, Yemen, and other locales, endowed the movement at an opportune moment with combat expertise, leadership skills, and foot soldiers. Then, the military coup that subsequently toppled Morsi greatly enhanced al-Qaeda’s credibility and appeal: </w:t>
      </w:r>
      <w:r w:rsidRPr="007A636E">
        <w:rPr>
          <w:sz w:val="14"/>
        </w:rPr>
        <w:t>validating its new leader Ayman al-Zawahiri’s repeated admonitions to Muslims not to trust the West or have any faith in the sanctity of democratic processes. In fact, long before the Arab Spring had run its course, al-</w:t>
      </w:r>
      <w:proofErr w:type="spellStart"/>
      <w:r w:rsidRPr="007A636E">
        <w:rPr>
          <w:sz w:val="14"/>
        </w:rPr>
        <w:t>Awlaki</w:t>
      </w:r>
      <w:proofErr w:type="spellEnd"/>
      <w:r w:rsidRPr="007A636E">
        <w:rPr>
          <w:sz w:val="14"/>
        </w:rPr>
        <w:t xml:space="preserve"> accurately intuited that regional and international counterterrorism cooperation would both slacken and become more inconsistent as governments were lulled into a false sense of complacency that the threat of terrorism had passed. He also correctly anticipated that voices sympathetic to al-Qaeda’s aims and objectives would henceforth have greater freedom and acquire new platforms from which to propagate their views. Finally, al-</w:t>
      </w:r>
      <w:proofErr w:type="spellStart"/>
      <w:r w:rsidRPr="007A636E">
        <w:rPr>
          <w:sz w:val="14"/>
        </w:rPr>
        <w:t>Awlaki</w:t>
      </w:r>
      <w:proofErr w:type="spellEnd"/>
      <w:r w:rsidRPr="007A636E">
        <w:rPr>
          <w:sz w:val="14"/>
        </w:rPr>
        <w:t xml:space="preserve"> perceived that the spreading unrest would create new geographic openings and opportunities for al-Qaeda’s intervention</w:t>
      </w:r>
      <w:r w:rsidRPr="008C4728">
        <w:rPr>
          <w:rStyle w:val="StyleUnderline"/>
        </w:rPr>
        <w:t>. “Is the West aware of what is happening,” he wondered</w:t>
      </w:r>
      <w:r w:rsidRPr="007A636E">
        <w:rPr>
          <w:sz w:val="14"/>
        </w:rPr>
        <w:t>, only months before being killed in a US drone strike</w:t>
      </w:r>
      <w:r w:rsidRPr="008C4728">
        <w:rPr>
          <w:rStyle w:val="StyleUnderline"/>
        </w:rPr>
        <w:t>, “or are they asleep with drapes covering their eyes?” For al-Qaeda, the answer was obvious.</w:t>
      </w:r>
    </w:p>
    <w:p w:rsidR="00276F3D" w:rsidRPr="007A636E" w:rsidRDefault="00276F3D" w:rsidP="00486A85">
      <w:pPr>
        <w:spacing w:after="0" w:line="240" w:lineRule="auto"/>
        <w:rPr>
          <w:sz w:val="14"/>
        </w:rPr>
      </w:pPr>
      <w:r w:rsidRPr="008C4728">
        <w:rPr>
          <w:rStyle w:val="StyleUnderline"/>
        </w:rPr>
        <w:t>Second, the civil unrest that unfolded in Syri</w:t>
      </w:r>
      <w:r w:rsidRPr="007A636E">
        <w:rPr>
          <w:sz w:val="14"/>
        </w:rPr>
        <w:t xml:space="preserve">a as part of the Arab Spring, and </w:t>
      </w:r>
      <w:r w:rsidRPr="008C4728">
        <w:rPr>
          <w:rStyle w:val="StyleUnderline"/>
        </w:rPr>
        <w:t>rapidly gave way to outright civil war, breathed new life into al-Qaeda’s efforts to appear relevant and reinsert itself into the region’s politics.</w:t>
      </w:r>
      <w:r w:rsidRPr="007A636E">
        <w:rPr>
          <w:sz w:val="14"/>
        </w:rPr>
        <w:t xml:space="preserve"> Within weeks of bin Laden’s killing, for instance, al-Zawahiri had publicly affirmed al-Qaeda’s support for the uprisings in Syria, as well as those in Yemen and Libya. Taking advantage of the historical rivalry between Sunni and Shi’a (of which Syria’s ruling Alawites are a minority sect</w:t>
      </w:r>
      <w:r w:rsidRPr="008C4728">
        <w:rPr>
          <w:rStyle w:val="StyleUnderline"/>
        </w:rPr>
        <w:t>), al-Qaeda’s incessant, blatantly sectarian messaging sharpened these frictions and enabled the group to establish a presence in Syria</w:t>
      </w:r>
      <w:r w:rsidRPr="007A636E">
        <w:rPr>
          <w:sz w:val="14"/>
        </w:rPr>
        <w:t xml:space="preserve"> – a country long-heralded by Muslims as sacred territory. One of al-Zawahiri’s first official acts as al-Qaeda emir was to order Abu-Mohammad al-</w:t>
      </w:r>
      <w:proofErr w:type="spellStart"/>
      <w:r w:rsidRPr="007A636E">
        <w:rPr>
          <w:sz w:val="14"/>
        </w:rPr>
        <w:t>Julani</w:t>
      </w:r>
      <w:proofErr w:type="spellEnd"/>
      <w:r w:rsidRPr="007A636E">
        <w:rPr>
          <w:sz w:val="14"/>
        </w:rPr>
        <w:t xml:space="preserve">, Syrian veteran of the Iraqi insurgency, to return home and establish the local al-Qaeda franchise that would eventually become </w:t>
      </w:r>
      <w:proofErr w:type="spellStart"/>
      <w:r w:rsidRPr="007A636E">
        <w:rPr>
          <w:sz w:val="14"/>
        </w:rPr>
        <w:t>Jabhat</w:t>
      </w:r>
      <w:proofErr w:type="spellEnd"/>
      <w:r w:rsidRPr="007A636E">
        <w:rPr>
          <w:sz w:val="14"/>
        </w:rPr>
        <w:t xml:space="preserve"> al-</w:t>
      </w:r>
      <w:proofErr w:type="spellStart"/>
      <w:r w:rsidRPr="007A636E">
        <w:rPr>
          <w:sz w:val="14"/>
        </w:rPr>
        <w:t>Nusra</w:t>
      </w:r>
      <w:proofErr w:type="spellEnd"/>
      <w:r w:rsidRPr="007A636E">
        <w:rPr>
          <w:sz w:val="14"/>
        </w:rPr>
        <w:t xml:space="preserve">, now known as Hayat </w:t>
      </w:r>
      <w:proofErr w:type="spellStart"/>
      <w:r w:rsidRPr="007A636E">
        <w:rPr>
          <w:sz w:val="14"/>
        </w:rPr>
        <w:t>Tahrir</w:t>
      </w:r>
      <w:proofErr w:type="spellEnd"/>
      <w:r w:rsidRPr="007A636E">
        <w:rPr>
          <w:sz w:val="14"/>
        </w:rPr>
        <w:t xml:space="preserve"> al-Sham (HTS).</w:t>
      </w:r>
    </w:p>
    <w:p w:rsidR="00276F3D" w:rsidRPr="007A636E" w:rsidRDefault="00276F3D" w:rsidP="00486A85">
      <w:pPr>
        <w:spacing w:after="0" w:line="240" w:lineRule="auto"/>
        <w:rPr>
          <w:sz w:val="14"/>
        </w:rPr>
      </w:pPr>
      <w:r w:rsidRPr="008C4728">
        <w:rPr>
          <w:rStyle w:val="StyleUnderline"/>
        </w:rPr>
        <w:t>Third, al-Zawahiri simultaneously implemented an ambitious strategy to protect the movement’s remaining senior leadership and consolidate its influence in new and existing theatres. His highest priority was to ensure that al-Qaeda became impervious to a single, knockout blow of its entire senior leadership</w:t>
      </w:r>
      <w:r w:rsidRPr="007A636E">
        <w:rPr>
          <w:sz w:val="14"/>
        </w:rPr>
        <w:t xml:space="preserve">. Accordingly, scores of the movement’s surviving leaders and senior commanders were dispersed to Syria, Iran, Turkey, Libya, and Yemen, among other countries, with only a small, hard core remaining in Afghanistan and Pakistan. Advances in commercial, off-the-shelf digital communications, alongside successive public revelations of US and allied </w:t>
      </w:r>
      <w:r w:rsidRPr="008C4728">
        <w:rPr>
          <w:rStyle w:val="StyleUnderline"/>
        </w:rPr>
        <w:t xml:space="preserve">intelligence services’ eavesdropping capabilities, have enabled al-Qaeda to </w:t>
      </w:r>
      <w:proofErr w:type="spellStart"/>
      <w:r w:rsidRPr="008C4728">
        <w:rPr>
          <w:rStyle w:val="StyleUnderline"/>
        </w:rPr>
        <w:t>utilise</w:t>
      </w:r>
      <w:proofErr w:type="spellEnd"/>
      <w:r w:rsidRPr="008C4728">
        <w:rPr>
          <w:rStyle w:val="StyleUnderline"/>
        </w:rPr>
        <w:t xml:space="preserve"> end-to-end encryption technology to a point where As-</w:t>
      </w:r>
      <w:proofErr w:type="spellStart"/>
      <w:r w:rsidRPr="008C4728">
        <w:rPr>
          <w:rStyle w:val="StyleUnderline"/>
        </w:rPr>
        <w:t>Sahab</w:t>
      </w:r>
      <w:proofErr w:type="spellEnd"/>
      <w:r w:rsidRPr="008C4728">
        <w:rPr>
          <w:rStyle w:val="StyleUnderline"/>
        </w:rPr>
        <w:t>, al-Qaeda’s communications department, brags of maintaining regular contact between al-Zawahiri and his minions in far-flung battle zones</w:t>
      </w:r>
      <w:r w:rsidRPr="007A636E">
        <w:rPr>
          <w:sz w:val="14"/>
        </w:rPr>
        <w:t>, such as the Levant and Africa. With both a resilient senior command structure and effective communications network now in place, al-Qaeda is especially well-positioned to exploit ISIS’s weakening military position and territorial losses across the region, and once again claim its pre-eminent position at the vanguard of the violent Salafi-jihadi struggle.</w:t>
      </w:r>
    </w:p>
    <w:p w:rsidR="00276F3D" w:rsidRPr="008C4728" w:rsidRDefault="00276F3D" w:rsidP="00486A85">
      <w:pPr>
        <w:spacing w:after="0" w:line="240" w:lineRule="auto"/>
        <w:rPr>
          <w:rStyle w:val="StyleUnderline"/>
        </w:rPr>
      </w:pPr>
      <w:r w:rsidRPr="008C4728">
        <w:rPr>
          <w:rStyle w:val="StyleUnderline"/>
        </w:rPr>
        <w:t xml:space="preserve">Finally, the moratorium on mass-casualty operations imposed by al-Zawahiri, especially with respect to those attacks that might kill Muslim civilians, has enabled al-Qaeda and its franchises to present themselves as “moderate extremists” </w:t>
      </w:r>
      <w:r w:rsidRPr="007A636E">
        <w:rPr>
          <w:sz w:val="14"/>
        </w:rPr>
        <w:t xml:space="preserve">– a less unhinged and ostensibly more palatable rival to ISIS. This development also supports al-Zawahiri’s ancillary strategy of allowing ISIS to stay in the limelight, taking all the heat and absorbing the blows from the coalition arrayed against it, </w:t>
      </w:r>
      <w:r w:rsidRPr="008C4728">
        <w:rPr>
          <w:rStyle w:val="StyleUnderline"/>
        </w:rPr>
        <w:t>while al-Qaeda unobtrusively rebuilds its military strength and basks in its new-found cachet as moderate in contrast to the unconstrained ISIS</w:t>
      </w:r>
      <w:r w:rsidRPr="007A636E">
        <w:rPr>
          <w:sz w:val="14"/>
        </w:rPr>
        <w:t xml:space="preserve">. Accordingly, with ISIS lamentably still active and al-Qaeda clearly resurgent, </w:t>
      </w:r>
      <w:r w:rsidRPr="008C4728">
        <w:rPr>
          <w:rStyle w:val="StyleUnderline"/>
        </w:rPr>
        <w:t>today we arguably face the most perilous international security environment since 2001, with serious threats emanating from not one but two terrorist movements who both have cultivated a myriad of branches and affiliates, thereby enhancing their capabilities and ensuring their longevity.</w:t>
      </w:r>
    </w:p>
    <w:p w:rsidR="00276F3D" w:rsidRPr="008C4728" w:rsidRDefault="00276F3D" w:rsidP="00486A85">
      <w:pPr>
        <w:spacing w:after="0" w:line="240" w:lineRule="auto"/>
        <w:rPr>
          <w:rStyle w:val="StyleUnderline"/>
        </w:rPr>
      </w:pPr>
    </w:p>
    <w:p w:rsidR="00276F3D" w:rsidRPr="008C4728" w:rsidRDefault="00276F3D" w:rsidP="00486A85">
      <w:pPr>
        <w:spacing w:after="0" w:line="240" w:lineRule="auto"/>
        <w:rPr>
          <w:rStyle w:val="StyleUnderline"/>
        </w:rPr>
      </w:pPr>
    </w:p>
    <w:p w:rsidR="00276F3D" w:rsidRPr="008C4728" w:rsidRDefault="00276F3D" w:rsidP="00486A85">
      <w:pPr>
        <w:pStyle w:val="Heading3"/>
        <w:spacing w:before="0" w:line="240" w:lineRule="auto"/>
        <w:rPr>
          <w:rStyle w:val="Style13ptBold"/>
          <w:rFonts w:cs="Arial"/>
          <w:b/>
          <w:sz w:val="28"/>
          <w:szCs w:val="26"/>
          <w:u w:val="single"/>
        </w:rPr>
      </w:pPr>
      <w:r w:rsidRPr="008C4728">
        <w:rPr>
          <w:rStyle w:val="Style13ptBold"/>
          <w:rFonts w:cs="Arial"/>
          <w:b/>
          <w:sz w:val="28"/>
          <w:szCs w:val="26"/>
          <w:u w:val="single"/>
        </w:rPr>
        <w:t>UQ---Terror---Taliban</w:t>
      </w: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 xml:space="preserve">Taliban Maintains Control </w:t>
      </w:r>
      <w:proofErr w:type="gramStart"/>
      <w:r w:rsidRPr="008C4728">
        <w:rPr>
          <w:rStyle w:val="Style13ptBold"/>
          <w:rFonts w:cs="Arial"/>
          <w:b/>
          <w:sz w:val="28"/>
          <w:szCs w:val="26"/>
        </w:rPr>
        <w:t>Over</w:t>
      </w:r>
      <w:proofErr w:type="gramEnd"/>
      <w:r w:rsidRPr="008C4728">
        <w:rPr>
          <w:rStyle w:val="Style13ptBold"/>
          <w:rFonts w:cs="Arial"/>
          <w:b/>
          <w:sz w:val="28"/>
          <w:szCs w:val="26"/>
        </w:rPr>
        <w:t xml:space="preserve"> Afghanistan</w:t>
      </w:r>
    </w:p>
    <w:p w:rsidR="00276F3D" w:rsidRPr="008C4728" w:rsidRDefault="00276F3D" w:rsidP="00486A85">
      <w:pPr>
        <w:spacing w:after="0" w:line="240" w:lineRule="auto"/>
        <w:rPr>
          <w:rStyle w:val="Style13ptBold"/>
          <w:b w:val="0"/>
          <w:sz w:val="28"/>
          <w:szCs w:val="26"/>
        </w:rPr>
      </w:pPr>
      <w:r w:rsidRPr="008C4728">
        <w:rPr>
          <w:rStyle w:val="Style13ptBold"/>
          <w:sz w:val="28"/>
          <w:szCs w:val="26"/>
        </w:rPr>
        <w:t xml:space="preserve">No Author 18 </w:t>
      </w:r>
      <w:r w:rsidRPr="008C4728">
        <w:rPr>
          <w:rStyle w:val="Style13ptBold"/>
          <w:b w:val="0"/>
          <w:sz w:val="28"/>
          <w:szCs w:val="26"/>
        </w:rPr>
        <w:t>[How big is Taliban Threat in Afghanistan. (18AD). Retrieved from http://www.theweek.co.uk/87959/afghanistan-us-unveils-new-strategy-as-situation-worsens]</w:t>
      </w:r>
      <w:r w:rsidRPr="008C4728">
        <w:rPr>
          <w:rStyle w:val="Style13ptBold"/>
          <w:b w:val="0"/>
          <w:sz w:val="28"/>
          <w:szCs w:val="26"/>
        </w:rPr>
        <w:tab/>
      </w:r>
      <w:r w:rsidRPr="008C4728">
        <w:rPr>
          <w:rStyle w:val="Style13ptBold"/>
          <w:b w:val="0"/>
          <w:sz w:val="28"/>
          <w:szCs w:val="26"/>
        </w:rPr>
        <w:tab/>
      </w:r>
      <w:r w:rsidRPr="008C4728">
        <w:rPr>
          <w:rStyle w:val="Style13ptBold"/>
          <w:b w:val="0"/>
          <w:sz w:val="28"/>
          <w:szCs w:val="26"/>
        </w:rPr>
        <w:tab/>
      </w:r>
    </w:p>
    <w:p w:rsidR="00276F3D" w:rsidRPr="007A636E" w:rsidRDefault="00276F3D" w:rsidP="00486A85">
      <w:pPr>
        <w:spacing w:after="0" w:line="240" w:lineRule="auto"/>
        <w:rPr>
          <w:sz w:val="14"/>
          <w:szCs w:val="16"/>
        </w:rPr>
      </w:pPr>
      <w:r w:rsidRPr="007A636E">
        <w:rPr>
          <w:sz w:val="14"/>
          <w:szCs w:val="16"/>
        </w:rPr>
        <w:t xml:space="preserve">Taliban insurgents this week abandoned a short-lived bid to take over the capital of the western Afghan province of Farah. </w:t>
      </w:r>
      <w:r w:rsidRPr="008C4728">
        <w:rPr>
          <w:rStyle w:val="StyleUnderline"/>
        </w:rPr>
        <w:t>The group flooded Farah city early on Tuesday, “forcing the governor to flee and driving security forces and officials into a handful of besieged compounds</w:t>
      </w:r>
      <w:r w:rsidRPr="007A636E">
        <w:rPr>
          <w:sz w:val="14"/>
          <w:szCs w:val="16"/>
        </w:rPr>
        <w:t>”, reported </w:t>
      </w:r>
      <w:hyperlink r:id="rId134" w:tgtFrame="_blank" w:history="1">
        <w:r w:rsidRPr="007A636E">
          <w:rPr>
            <w:sz w:val="14"/>
          </w:rPr>
          <w:t>The Guardian</w:t>
        </w:r>
      </w:hyperlink>
      <w:r w:rsidRPr="007A636E">
        <w:rPr>
          <w:sz w:val="14"/>
          <w:szCs w:val="16"/>
        </w:rPr>
        <w:t>. Five civilians and 25 members of the country’s security forces died in the ensuing fighting, according to Afghan authorities, before Taliban fighters quit the city in the late evening. “Officials immediately hailed the insurgents’ departure as a victory,” reports</w:t>
      </w:r>
      <w:r w:rsidRPr="007A636E">
        <w:rPr>
          <w:rStyle w:val="apple-converted-space"/>
          <w:sz w:val="14"/>
          <w:szCs w:val="27"/>
        </w:rPr>
        <w:t> </w:t>
      </w:r>
      <w:hyperlink r:id="rId135" w:tgtFrame="_blank" w:history="1">
        <w:r w:rsidRPr="007A636E">
          <w:rPr>
            <w:sz w:val="14"/>
          </w:rPr>
          <w:t>The New York Times</w:t>
        </w:r>
      </w:hyperlink>
      <w:r w:rsidRPr="007A636E">
        <w:rPr>
          <w:sz w:val="14"/>
          <w:szCs w:val="16"/>
        </w:rPr>
        <w:t xml:space="preserve">. They said that hundreds of insurgents had been killed in the one-day assault and that the government’s response “proved it could beat back any Taliban initiative to take and hold territory”. But one resident told the US-based newspaper that the Taliban’s retreat in fact highlighted the hold the </w:t>
      </w:r>
      <w:proofErr w:type="spellStart"/>
      <w:r w:rsidRPr="007A636E">
        <w:rPr>
          <w:sz w:val="14"/>
          <w:szCs w:val="16"/>
        </w:rPr>
        <w:t>organisation</w:t>
      </w:r>
      <w:proofErr w:type="spellEnd"/>
      <w:r w:rsidRPr="007A636E">
        <w:rPr>
          <w:sz w:val="14"/>
          <w:szCs w:val="16"/>
        </w:rPr>
        <w:t xml:space="preserve"> now has over the area. “</w:t>
      </w:r>
      <w:r w:rsidRPr="008C4728">
        <w:rPr>
          <w:rStyle w:val="StyleUnderline"/>
        </w:rPr>
        <w:t>The Taliban managed to leave the city without a single shot being fired, and the night was calm</w:t>
      </w:r>
      <w:r w:rsidRPr="007A636E">
        <w:rPr>
          <w:sz w:val="14"/>
          <w:szCs w:val="16"/>
        </w:rPr>
        <w:t>,” said Abdullah Khan. “</w:t>
      </w:r>
      <w:r w:rsidRPr="008C4728">
        <w:rPr>
          <w:rStyle w:val="StyleUnderline"/>
        </w:rPr>
        <w:t>It shows the utmost incompetence of our forces. The Taliban were wandering the Farah city streets openly without fear, as if they had lived there a long time, making jokes with their friends and telling citizens to stay calm and not worry.</w:t>
      </w:r>
      <w:r w:rsidRPr="007A636E">
        <w:rPr>
          <w:sz w:val="14"/>
          <w:szCs w:val="16"/>
        </w:rPr>
        <w:t xml:space="preserve">” </w:t>
      </w:r>
      <w:r w:rsidRPr="008C4728">
        <w:rPr>
          <w:rStyle w:val="StyleUnderline"/>
        </w:rPr>
        <w:t>Farah province</w:t>
      </w:r>
      <w:r w:rsidRPr="007A636E">
        <w:rPr>
          <w:sz w:val="14"/>
          <w:szCs w:val="16"/>
        </w:rPr>
        <w:t xml:space="preserve"> “is a key drug-trafficking corridor that borders Iran and the opium-growing heartlands of Helmand”, says The New York Times. The region</w:t>
      </w:r>
      <w:r w:rsidRPr="008C4728">
        <w:rPr>
          <w:rStyle w:val="StyleUnderline"/>
        </w:rPr>
        <w:t xml:space="preserve"> has been the focus of the Taliban’s annual spring offensive – which the group launched last month by formally renouncing government calls for peace talks. </w:t>
      </w:r>
      <w:r w:rsidRPr="007A636E">
        <w:rPr>
          <w:sz w:val="14"/>
          <w:szCs w:val="16"/>
        </w:rPr>
        <w:t xml:space="preserve">President Ashraf Ghani has offered the Taliban unconditional peace talks, accompanied by a ceasefire, recognition of them as a political party, and the release of some prisoners, among other incentives. But almost 17 years on from the start of the War on Terror, how much of a threat does the Taliban pose in Afghanistan? </w:t>
      </w:r>
      <w:proofErr w:type="gramStart"/>
      <w:r w:rsidRPr="007A636E">
        <w:rPr>
          <w:sz w:val="14"/>
          <w:szCs w:val="16"/>
        </w:rPr>
        <w:t>A strong hold.</w:t>
      </w:r>
      <w:proofErr w:type="gramEnd"/>
      <w:r w:rsidRPr="007A636E">
        <w:rPr>
          <w:sz w:val="14"/>
          <w:szCs w:val="16"/>
        </w:rPr>
        <w:t xml:space="preserve"> </w:t>
      </w:r>
      <w:r w:rsidRPr="008C4728">
        <w:rPr>
          <w:rStyle w:val="StyleUnderline"/>
        </w:rPr>
        <w:t>An investigation by the </w:t>
      </w:r>
      <w:hyperlink r:id="rId136" w:tgtFrame="_blank" w:history="1">
        <w:r w:rsidRPr="008C4728">
          <w:rPr>
            <w:rStyle w:val="StyleUnderline"/>
          </w:rPr>
          <w:t>BBC</w:t>
        </w:r>
      </w:hyperlink>
      <w:r w:rsidRPr="008C4728">
        <w:rPr>
          <w:rStyle w:val="StyleUnderline"/>
        </w:rPr>
        <w:t> earlier this year found that Taliban fighters were openly active in 70% of the country. The insurgence were “in full control of 14 districts (that’s 4% of the country) and have an active and open physical presence in a further 263 (66%), significantly higher than previous estimates of Taliban strength</w:t>
      </w:r>
      <w:r w:rsidRPr="007A636E">
        <w:rPr>
          <w:sz w:val="14"/>
          <w:szCs w:val="16"/>
        </w:rPr>
        <w:t>”, according to the report. The broadcaster also uncovered evidence of hikes in Taliban taxation across the country</w:t>
      </w:r>
      <w:r w:rsidRPr="008C4728">
        <w:rPr>
          <w:rStyle w:val="StyleUnderline"/>
        </w:rPr>
        <w:t>. In districts where they are openly present, the militants “force farmers, local businesses and even commercial goods convoys to pay them tax, while still leaving it to the government to foot the bill for basic services such as schools and hospitals</w:t>
      </w:r>
      <w:r w:rsidRPr="007A636E">
        <w:rPr>
          <w:sz w:val="14"/>
          <w:szCs w:val="16"/>
        </w:rPr>
        <w:t>”, says the BBC. “</w:t>
      </w:r>
      <w:r w:rsidRPr="008C4728">
        <w:rPr>
          <w:rStyle w:val="StyleUnderline"/>
        </w:rPr>
        <w:t>They are charging people for the electricity that we supply</w:t>
      </w:r>
      <w:r w:rsidRPr="007A636E">
        <w:rPr>
          <w:sz w:val="14"/>
          <w:szCs w:val="16"/>
        </w:rPr>
        <w:t>,” the chief of a southern district told reporters.</w:t>
      </w:r>
    </w:p>
    <w:p w:rsidR="00276F3D" w:rsidRPr="008C4728" w:rsidRDefault="00276F3D" w:rsidP="00486A85">
      <w:pPr>
        <w:spacing w:after="0" w:line="240" w:lineRule="auto"/>
      </w:pPr>
    </w:p>
    <w:p w:rsidR="0020159C" w:rsidRPr="008C4728" w:rsidRDefault="0020159C" w:rsidP="00486A85">
      <w:pPr>
        <w:pStyle w:val="Heading2"/>
        <w:spacing w:before="0" w:line="240" w:lineRule="auto"/>
        <w:rPr>
          <w:rFonts w:cs="Arial"/>
        </w:rPr>
      </w:pPr>
      <w:r w:rsidRPr="008C4728">
        <w:rPr>
          <w:rFonts w:cs="Arial"/>
        </w:rPr>
        <w:t xml:space="preserve">Link Debate </w:t>
      </w:r>
    </w:p>
    <w:p w:rsidR="00276F3D" w:rsidRPr="008C4728" w:rsidRDefault="00276F3D" w:rsidP="00486A85">
      <w:pPr>
        <w:pStyle w:val="Heading3"/>
        <w:spacing w:before="0" w:line="240" w:lineRule="auto"/>
        <w:rPr>
          <w:rStyle w:val="StyleUnderline"/>
          <w:rFonts w:cs="Arial"/>
          <w:sz w:val="28"/>
          <w:szCs w:val="26"/>
        </w:rPr>
      </w:pPr>
      <w:r w:rsidRPr="008C4728">
        <w:rPr>
          <w:rStyle w:val="StyleUnderline"/>
          <w:rFonts w:cs="Arial"/>
          <w:sz w:val="28"/>
          <w:szCs w:val="26"/>
        </w:rPr>
        <w:t>Link---Border Security</w:t>
      </w:r>
    </w:p>
    <w:p w:rsidR="00276F3D" w:rsidRPr="008C4728" w:rsidRDefault="00276F3D" w:rsidP="00486A85">
      <w:pPr>
        <w:pStyle w:val="Heading4"/>
        <w:spacing w:before="0" w:line="240" w:lineRule="auto"/>
        <w:rPr>
          <w:rFonts w:cs="Arial"/>
          <w:sz w:val="28"/>
          <w:szCs w:val="26"/>
        </w:rPr>
      </w:pPr>
      <w:r w:rsidRPr="008C4728">
        <w:rPr>
          <w:rFonts w:cs="Arial"/>
          <w:sz w:val="28"/>
          <w:szCs w:val="26"/>
        </w:rPr>
        <w:t xml:space="preserve">Migrants from ISIS Infested Countries Enter US </w:t>
      </w:r>
      <w:proofErr w:type="gramStart"/>
      <w:r w:rsidRPr="008C4728">
        <w:rPr>
          <w:rFonts w:cs="Arial"/>
          <w:sz w:val="28"/>
          <w:szCs w:val="26"/>
        </w:rPr>
        <w:t>Via</w:t>
      </w:r>
      <w:proofErr w:type="gramEnd"/>
      <w:r w:rsidRPr="008C4728">
        <w:rPr>
          <w:rFonts w:cs="Arial"/>
          <w:sz w:val="28"/>
          <w:szCs w:val="26"/>
        </w:rPr>
        <w:t xml:space="preserve"> Mexico</w:t>
      </w:r>
    </w:p>
    <w:p w:rsidR="00276F3D" w:rsidRPr="008C4728" w:rsidRDefault="00276F3D" w:rsidP="00486A85">
      <w:pPr>
        <w:spacing w:after="0" w:line="240" w:lineRule="auto"/>
        <w:rPr>
          <w:sz w:val="16"/>
          <w:szCs w:val="16"/>
        </w:rPr>
      </w:pPr>
      <w:r w:rsidRPr="008C4728">
        <w:rPr>
          <w:b/>
          <w:sz w:val="28"/>
          <w:szCs w:val="26"/>
        </w:rPr>
        <w:t>Watch 18</w:t>
      </w:r>
      <w:r w:rsidRPr="008C4728">
        <w:rPr>
          <w:sz w:val="16"/>
          <w:szCs w:val="16"/>
        </w:rPr>
        <w:t xml:space="preserve"> [Judicial Watch; 5-1-2018; "Rise in Migrants from ISIS-Infested Muslim Country Trying to Enter U.S. </w:t>
      </w:r>
      <w:proofErr w:type="gramStart"/>
      <w:r w:rsidRPr="008C4728">
        <w:rPr>
          <w:sz w:val="16"/>
          <w:szCs w:val="16"/>
        </w:rPr>
        <w:t>Via</w:t>
      </w:r>
      <w:proofErr w:type="gramEnd"/>
      <w:r w:rsidRPr="008C4728">
        <w:rPr>
          <w:sz w:val="16"/>
          <w:szCs w:val="16"/>
        </w:rPr>
        <w:t xml:space="preserve"> Mexico," Judicial Watch; </w:t>
      </w:r>
      <w:hyperlink r:id="rId137" w:history="1">
        <w:r w:rsidRPr="008C4728">
          <w:rPr>
            <w:rStyle w:val="Hyperlink"/>
          </w:rPr>
          <w:t>https://www.judicialwatch.org/blog/2018/05/rise-migrants-isis-infested-muslim-country-trying-enter-u-s-via-mexico/</w:t>
        </w:r>
      </w:hyperlink>
      <w:r w:rsidRPr="008C4728">
        <w:rPr>
          <w:sz w:val="16"/>
          <w:szCs w:val="16"/>
        </w:rPr>
        <w:t xml:space="preserve">; Nathan </w:t>
      </w:r>
      <w:proofErr w:type="spellStart"/>
      <w:r w:rsidRPr="008C4728">
        <w:rPr>
          <w:sz w:val="16"/>
          <w:szCs w:val="16"/>
        </w:rPr>
        <w:t>Basman</w:t>
      </w:r>
      <w:proofErr w:type="spellEnd"/>
      <w:r w:rsidRPr="008C4728">
        <w:rPr>
          <w:sz w:val="16"/>
          <w:szCs w:val="16"/>
        </w:rPr>
        <w:t>]</w:t>
      </w:r>
    </w:p>
    <w:p w:rsidR="00276F3D" w:rsidRPr="007A636E" w:rsidRDefault="00276F3D" w:rsidP="00486A85">
      <w:pPr>
        <w:spacing w:after="0" w:line="240" w:lineRule="auto"/>
        <w:rPr>
          <w:sz w:val="14"/>
        </w:rPr>
      </w:pPr>
      <w:r w:rsidRPr="007A636E">
        <w:rPr>
          <w:sz w:val="14"/>
        </w:rPr>
        <w:t xml:space="preserve">An alarming number of </w:t>
      </w:r>
      <w:r w:rsidRPr="008C4728">
        <w:rPr>
          <w:u w:val="single"/>
        </w:rPr>
        <w:t>migrants from a south Asian Islamic country</w:t>
      </w:r>
      <w:r w:rsidRPr="007A636E">
        <w:rPr>
          <w:sz w:val="14"/>
        </w:rPr>
        <w:t xml:space="preserve"> that’s </w:t>
      </w:r>
      <w:r w:rsidRPr="008C4728">
        <w:rPr>
          <w:u w:val="single"/>
        </w:rPr>
        <w:t>well known as a terrorism hotbed are trying to enter the United States through the Mexican border in Texas</w:t>
      </w:r>
      <w:r w:rsidRPr="007A636E">
        <w:rPr>
          <w:sz w:val="14"/>
        </w:rPr>
        <w:t xml:space="preserve">, according to government figures obtained by Judicial Watch. For the second consecutive year U.S. Customs and Border Protection (CPB) stats show that </w:t>
      </w:r>
      <w:r w:rsidRPr="008C4728">
        <w:rPr>
          <w:u w:val="single"/>
        </w:rPr>
        <w:t>the Laredo Border Patrol Sector is the favorite crossing point into the U.S. for illegal immigrants from Bangladesh, a recruiting ground for terrorist groups such as the Islamic State of Iraq and Syria (ISIS)</w:t>
      </w:r>
      <w:r w:rsidRPr="007A636E">
        <w:rPr>
          <w:sz w:val="14"/>
        </w:rPr>
        <w:t xml:space="preserve"> and Al-Qaeda Indian Subcontinent (AQIS). The Laredo Sector continues to a have the highest apprehension of Bangladeshi nationals compared to the country’s other Border Patrol sectors, CPB </w:t>
      </w:r>
      <w:hyperlink r:id="rId138" w:history="1">
        <w:r w:rsidRPr="007A636E">
          <w:rPr>
            <w:rStyle w:val="Hyperlink"/>
            <w:sz w:val="14"/>
          </w:rPr>
          <w:t>announced</w:t>
        </w:r>
      </w:hyperlink>
      <w:r w:rsidRPr="007A636E">
        <w:rPr>
          <w:sz w:val="14"/>
        </w:rPr>
        <w:t xml:space="preserve"> recently. At the time </w:t>
      </w:r>
      <w:r w:rsidRPr="008C4728">
        <w:rPr>
          <w:u w:val="single"/>
        </w:rPr>
        <w:t>171 Bangladeshi nationals had been arrested since the start of fiscal year 2018.</w:t>
      </w:r>
      <w:r w:rsidRPr="007A636E">
        <w:rPr>
          <w:sz w:val="14"/>
        </w:rPr>
        <w:t xml:space="preserve"> A few weeks later, the agency revealed that it apprehended an additional nine Bangladeshi nationals trying to sneak into the U.S. through Laredo. “The subjects were encountered after illegally crossing the Rio Grande River in south Laredo,” CPB writes in a </w:t>
      </w:r>
      <w:hyperlink r:id="rId139" w:history="1">
        <w:r w:rsidRPr="007A636E">
          <w:rPr>
            <w:rStyle w:val="Hyperlink"/>
            <w:sz w:val="14"/>
          </w:rPr>
          <w:t>press release</w:t>
        </w:r>
      </w:hyperlink>
      <w:r w:rsidRPr="007A636E">
        <w:rPr>
          <w:sz w:val="14"/>
        </w:rPr>
        <w:t xml:space="preserve">, adding that “the Laredo Sector Border Patrol continues to have the highest apprehension of Bangladeshi Nationals compared to other Border Patrol Sectors.” At last count, </w:t>
      </w:r>
      <w:r w:rsidRPr="008C4728">
        <w:rPr>
          <w:u w:val="single"/>
        </w:rPr>
        <w:t>the figure has increased to 209 this year and growing</w:t>
      </w:r>
      <w:r w:rsidRPr="007A636E">
        <w:rPr>
          <w:sz w:val="14"/>
        </w:rPr>
        <w:t xml:space="preserve">, according to federal law enforcement sources in the region. There’s no telling how many have slipped in. Back in 2016 </w:t>
      </w:r>
      <w:r w:rsidRPr="008C4728">
        <w:rPr>
          <w:u w:val="single"/>
        </w:rPr>
        <w:t xml:space="preserve">the State Department warned of a </w:t>
      </w:r>
      <w:hyperlink r:id="rId140" w:history="1">
        <w:r w:rsidRPr="008C4728">
          <w:rPr>
            <w:rStyle w:val="Hyperlink"/>
            <w:u w:val="single"/>
          </w:rPr>
          <w:t>“significant increase in terrorist activity”</w:t>
        </w:r>
      </w:hyperlink>
      <w:r w:rsidRPr="008C4728">
        <w:rPr>
          <w:u w:val="single"/>
        </w:rPr>
        <w:t xml:space="preserve"> in Bangladesh</w:t>
      </w:r>
      <w:r w:rsidRPr="007A636E">
        <w:rPr>
          <w:sz w:val="14"/>
        </w:rPr>
        <w:t xml:space="preserve">, most notably </w:t>
      </w:r>
      <w:r w:rsidRPr="008C4728">
        <w:rPr>
          <w:u w:val="single"/>
        </w:rPr>
        <w:t>carried out by ISIS</w:t>
      </w:r>
      <w:r w:rsidRPr="007A636E">
        <w:rPr>
          <w:sz w:val="14"/>
        </w:rPr>
        <w:t xml:space="preserve"> and AQIS. That year </w:t>
      </w:r>
      <w:r w:rsidRPr="008C4728">
        <w:rPr>
          <w:u w:val="single"/>
        </w:rPr>
        <w:t>ISIS claimed responsibility for 18 attacks in Bangladesh</w:t>
      </w:r>
      <w:r w:rsidRPr="007A636E">
        <w:rPr>
          <w:sz w:val="14"/>
        </w:rPr>
        <w:t xml:space="preserve">, including a July 1 attack on a restaurant in Dhaka’s diplomatic enclave, which killed 22 people. The terrorists spared hostages who could demonstrate that they were Muslim by reciting verses from the Koran, according to the State Department. “The other attacks were generally machete attacks on individuals from minority groups or law enforcement entities,” the agency said. Earlier this year the Treasury Office of Foreign Asset Control (OFAC) </w:t>
      </w:r>
      <w:hyperlink r:id="rId141" w:history="1">
        <w:r w:rsidRPr="007A636E">
          <w:rPr>
            <w:rStyle w:val="Hyperlink"/>
            <w:sz w:val="14"/>
          </w:rPr>
          <w:t>added</w:t>
        </w:r>
      </w:hyperlink>
      <w:r w:rsidRPr="007A636E">
        <w:rPr>
          <w:sz w:val="14"/>
        </w:rPr>
        <w:t xml:space="preserve"> ISIS-Bangladesh to its sanctions list by inserting the group in the government’s growing Counter Terrorism Designations list. It is part of a broader government plan to defeat ISIS by, among other things, denying access to the U.S. financial system. A multitude of news and academic reports have also documented </w:t>
      </w:r>
      <w:r w:rsidRPr="008C4728">
        <w:rPr>
          <w:u w:val="single"/>
        </w:rPr>
        <w:t>the growing terrorism threat in Bangladesh</w:t>
      </w:r>
      <w:r w:rsidRPr="007A636E">
        <w:rPr>
          <w:sz w:val="14"/>
        </w:rPr>
        <w:t xml:space="preserve">. The </w:t>
      </w:r>
      <w:r w:rsidRPr="008C4728">
        <w:rPr>
          <w:u w:val="single"/>
        </w:rPr>
        <w:t>country has a large amount of Islamist violence</w:t>
      </w:r>
      <w:r w:rsidRPr="007A636E">
        <w:rPr>
          <w:sz w:val="14"/>
        </w:rPr>
        <w:t xml:space="preserve">, according to a </w:t>
      </w:r>
      <w:hyperlink r:id="rId142" w:history="1">
        <w:r w:rsidRPr="007A636E">
          <w:rPr>
            <w:rStyle w:val="Hyperlink"/>
            <w:sz w:val="14"/>
          </w:rPr>
          <w:t>report</w:t>
        </w:r>
      </w:hyperlink>
      <w:r w:rsidRPr="007A636E">
        <w:rPr>
          <w:sz w:val="14"/>
        </w:rPr>
        <w:t xml:space="preserve"> published by the Combating Terrorism Center at West Point, and is plagued by illicit financial transfers typically used by terrorist groups. “It is suspected that militants regularly tap into these illegal money flows to fund their operations,” the report states. “More than $1 billion in taxable goods is smuggled into the country from India, and analysts believe that some of this money ends up in the hands of terrorist groups. This is also the case with small arms sales, drugs and counterfeit U.S. dollars that enter Bangladesh from neighboring Myanmar and the Golden Triangle.” Last year a Bangladeshi man (</w:t>
      </w:r>
      <w:proofErr w:type="spellStart"/>
      <w:r w:rsidRPr="007A636E">
        <w:rPr>
          <w:sz w:val="14"/>
        </w:rPr>
        <w:t>Akayed</w:t>
      </w:r>
      <w:proofErr w:type="spellEnd"/>
      <w:r w:rsidRPr="007A636E">
        <w:rPr>
          <w:sz w:val="14"/>
        </w:rPr>
        <w:t xml:space="preserve"> </w:t>
      </w:r>
      <w:proofErr w:type="spellStart"/>
      <w:r w:rsidRPr="007A636E">
        <w:rPr>
          <w:sz w:val="14"/>
        </w:rPr>
        <w:t>Ullah</w:t>
      </w:r>
      <w:proofErr w:type="spellEnd"/>
      <w:r w:rsidRPr="007A636E">
        <w:rPr>
          <w:sz w:val="14"/>
        </w:rPr>
        <w:t xml:space="preserve">) in the U.S. with a chain migration family visa tried to detonate a pipe bomb in a crowded New York subway corridor. </w:t>
      </w:r>
      <w:r w:rsidRPr="008C4728">
        <w:rPr>
          <w:u w:val="single"/>
        </w:rPr>
        <w:t>A growing number of illegal aliens from terrorist nations—including Pakistan, Afghanistan and Bangladesh—have tried to enter the U.S. through Mexico in the last few years</w:t>
      </w:r>
      <w:r w:rsidRPr="007A636E">
        <w:rPr>
          <w:sz w:val="14"/>
        </w:rPr>
        <w:t xml:space="preserve">. In 2015 Judicial Watch </w:t>
      </w:r>
      <w:hyperlink r:id="rId143" w:history="1">
        <w:r w:rsidRPr="007A636E">
          <w:rPr>
            <w:rStyle w:val="Hyperlink"/>
            <w:sz w:val="14"/>
          </w:rPr>
          <w:t>reported</w:t>
        </w:r>
      </w:hyperlink>
      <w:r w:rsidRPr="007A636E">
        <w:rPr>
          <w:sz w:val="14"/>
        </w:rPr>
        <w:t xml:space="preserve"> that dozens of them were held in a Texas Immigration and Customs Enforcement (ICE) processing center after entering the U.S. illegally through Mexico. One of the detainees who </w:t>
      </w:r>
      <w:proofErr w:type="gramStart"/>
      <w:r w:rsidRPr="007A636E">
        <w:rPr>
          <w:sz w:val="14"/>
        </w:rPr>
        <w:t>is</w:t>
      </w:r>
      <w:proofErr w:type="gramEnd"/>
      <w:r w:rsidRPr="007A636E">
        <w:rPr>
          <w:sz w:val="14"/>
        </w:rPr>
        <w:t xml:space="preserve"> a national of Bangladesh said he arrived in El Paso after traveling from South American to Juarez, Mexico. At the time, the </w:t>
      </w:r>
      <w:r w:rsidRPr="008C4728">
        <w:rPr>
          <w:u w:val="single"/>
        </w:rPr>
        <w:t>U.S.</w:t>
      </w:r>
      <w:r w:rsidRPr="007A636E">
        <w:rPr>
          <w:sz w:val="14"/>
        </w:rPr>
        <w:t xml:space="preserve"> had just </w:t>
      </w:r>
      <w:r w:rsidRPr="008C4728">
        <w:rPr>
          <w:u w:val="single"/>
        </w:rPr>
        <w:t xml:space="preserve">issued a </w:t>
      </w:r>
      <w:hyperlink r:id="rId144" w:history="1">
        <w:r w:rsidRPr="008C4728">
          <w:rPr>
            <w:rStyle w:val="Hyperlink"/>
            <w:u w:val="single"/>
          </w:rPr>
          <w:t>terrorism alert</w:t>
        </w:r>
      </w:hyperlink>
      <w:r w:rsidRPr="008C4728">
        <w:rPr>
          <w:u w:val="single"/>
        </w:rPr>
        <w:t xml:space="preserve"> warning that militants in Bangladesh may be targeting westerners</w:t>
      </w:r>
      <w:r w:rsidRPr="007A636E">
        <w:rPr>
          <w:sz w:val="14"/>
        </w:rPr>
        <w:t xml:space="preserve">. Years ago, Judicial Watch also </w:t>
      </w:r>
      <w:hyperlink r:id="rId145" w:history="1">
        <w:r w:rsidRPr="007A636E">
          <w:rPr>
            <w:rStyle w:val="Hyperlink"/>
            <w:sz w:val="14"/>
          </w:rPr>
          <w:t>reported</w:t>
        </w:r>
      </w:hyperlink>
      <w:r w:rsidRPr="007A636E">
        <w:rPr>
          <w:sz w:val="14"/>
        </w:rPr>
        <w:t xml:space="preserve"> that Mexican drug cartels are smuggling foreigners from countries with terrorist links into a small Texas rural town near El Paso. The foreigners are classified as Special Interest Aliens (SIA) by the U.S. government.</w:t>
      </w:r>
    </w:p>
    <w:p w:rsidR="00276F3D" w:rsidRPr="008C4728" w:rsidRDefault="00276F3D" w:rsidP="00486A85">
      <w:pPr>
        <w:spacing w:after="0" w:line="240" w:lineRule="auto"/>
      </w:pPr>
    </w:p>
    <w:p w:rsidR="00276F3D" w:rsidRPr="008C4728" w:rsidRDefault="00276F3D" w:rsidP="00486A85">
      <w:pPr>
        <w:spacing w:after="0" w:line="240" w:lineRule="auto"/>
      </w:pPr>
    </w:p>
    <w:p w:rsidR="00276F3D" w:rsidRPr="008C4728" w:rsidRDefault="00276F3D" w:rsidP="00486A85">
      <w:pPr>
        <w:pStyle w:val="Heading3"/>
        <w:spacing w:before="0" w:line="240" w:lineRule="auto"/>
        <w:rPr>
          <w:rFonts w:cs="Arial"/>
        </w:rPr>
      </w:pPr>
      <w:r w:rsidRPr="008C4728">
        <w:rPr>
          <w:rFonts w:cs="Arial"/>
        </w:rPr>
        <w:t>Link---Diversity Visa</w:t>
      </w:r>
    </w:p>
    <w:p w:rsidR="00276F3D" w:rsidRPr="008C4728" w:rsidRDefault="00276F3D" w:rsidP="00486A85">
      <w:pPr>
        <w:pStyle w:val="Heading4"/>
        <w:spacing w:before="0" w:line="240" w:lineRule="auto"/>
        <w:rPr>
          <w:rFonts w:cs="Arial"/>
          <w:sz w:val="28"/>
          <w:szCs w:val="26"/>
        </w:rPr>
      </w:pPr>
      <w:r w:rsidRPr="008C4728">
        <w:rPr>
          <w:rFonts w:cs="Arial"/>
          <w:sz w:val="28"/>
          <w:szCs w:val="26"/>
        </w:rPr>
        <w:t xml:space="preserve">Visa Lottery is a way for terrorists to come into the U.S </w:t>
      </w:r>
    </w:p>
    <w:p w:rsidR="00276F3D" w:rsidRPr="008C4728" w:rsidRDefault="00276F3D" w:rsidP="00486A85">
      <w:pPr>
        <w:spacing w:after="0" w:line="240" w:lineRule="auto"/>
        <w:rPr>
          <w:sz w:val="16"/>
          <w:szCs w:val="16"/>
        </w:rPr>
      </w:pPr>
      <w:r w:rsidRPr="008C4728">
        <w:rPr>
          <w:b/>
          <w:sz w:val="28"/>
        </w:rPr>
        <w:t xml:space="preserve">White house representative 18 </w:t>
      </w:r>
      <w:r w:rsidRPr="008C4728">
        <w:rPr>
          <w:sz w:val="16"/>
          <w:szCs w:val="16"/>
        </w:rPr>
        <w:t>[the white house official website under national security; February 1</w:t>
      </w:r>
      <w:r w:rsidRPr="008C4728">
        <w:rPr>
          <w:vertAlign w:val="superscript"/>
        </w:rPr>
        <w:t>st</w:t>
      </w:r>
      <w:r w:rsidRPr="008C4728">
        <w:rPr>
          <w:sz w:val="16"/>
          <w:szCs w:val="16"/>
        </w:rPr>
        <w:t xml:space="preserve">, 2018; National Security Threats—Chain Migration and the Visa Lottery System; </w:t>
      </w:r>
      <w:hyperlink r:id="rId146" w:history="1">
        <w:r w:rsidRPr="008C4728">
          <w:rPr>
            <w:rStyle w:val="Hyperlink"/>
          </w:rPr>
          <w:t>https://www.whitehouse.gov/articles/national-security-threats-chain-migration-visa-lottery-system//</w:t>
        </w:r>
      </w:hyperlink>
      <w:r w:rsidRPr="008C4728">
        <w:rPr>
          <w:sz w:val="16"/>
          <w:szCs w:val="16"/>
        </w:rPr>
        <w:t xml:space="preserve"> Kara Koshy]</w:t>
      </w:r>
    </w:p>
    <w:p w:rsidR="00276F3D" w:rsidRPr="007A636E" w:rsidRDefault="00276F3D" w:rsidP="00486A85">
      <w:pPr>
        <w:spacing w:after="0" w:line="240" w:lineRule="auto"/>
        <w:rPr>
          <w:sz w:val="12"/>
        </w:rPr>
      </w:pPr>
      <w:r w:rsidRPr="007A636E">
        <w:rPr>
          <w:sz w:val="12"/>
          <w:szCs w:val="16"/>
        </w:rPr>
        <w:t xml:space="preserve">Each year, </w:t>
      </w:r>
      <w:r w:rsidRPr="008C4728">
        <w:rPr>
          <w:u w:val="single"/>
        </w:rPr>
        <w:t>the diversity visa lottery program randomly selects up to 50,000 foreign nationals to apply for permanent residence</w:t>
      </w:r>
      <w:r w:rsidRPr="007A636E">
        <w:rPr>
          <w:sz w:val="12"/>
          <w:szCs w:val="16"/>
        </w:rPr>
        <w:t xml:space="preserve"> (green cards) in the United States</w:t>
      </w:r>
      <w:r w:rsidRPr="008C4728">
        <w:rPr>
          <w:u w:val="single"/>
        </w:rPr>
        <w:t>. Many of them have absolutely no ties to the United States, and are not required to have special skills or much education.</w:t>
      </w:r>
      <w:r w:rsidR="00B42870" w:rsidRPr="007A636E">
        <w:rPr>
          <w:sz w:val="12"/>
          <w:szCs w:val="16"/>
        </w:rPr>
        <w:t xml:space="preserve"> </w:t>
      </w:r>
      <w:r w:rsidRPr="007A636E">
        <w:rPr>
          <w:sz w:val="12"/>
          <w:szCs w:val="16"/>
        </w:rPr>
        <w:t xml:space="preserve">Randomly </w:t>
      </w:r>
      <w:r w:rsidRPr="008C4728">
        <w:rPr>
          <w:u w:val="single"/>
        </w:rPr>
        <w:t>selecting foreign nationals</w:t>
      </w:r>
      <w:r w:rsidRPr="007A636E">
        <w:rPr>
          <w:sz w:val="12"/>
          <w:szCs w:val="16"/>
        </w:rPr>
        <w:t xml:space="preserve"> from around the globe, </w:t>
      </w:r>
      <w:r w:rsidRPr="008C4728">
        <w:rPr>
          <w:u w:val="single"/>
        </w:rPr>
        <w:t>including from state sponsors of terrorism, and admitting them into the United States</w:t>
      </w:r>
      <w:r w:rsidRPr="007A636E">
        <w:rPr>
          <w:sz w:val="12"/>
          <w:szCs w:val="16"/>
        </w:rPr>
        <w:t xml:space="preserve"> invites large amounts of fraud </w:t>
      </w:r>
      <w:r w:rsidRPr="008C4728">
        <w:rPr>
          <w:u w:val="single"/>
        </w:rPr>
        <w:t>and does not serve the national interest.</w:t>
      </w:r>
      <w:r w:rsidR="00B42870" w:rsidRPr="008C4728">
        <w:rPr>
          <w:u w:val="single"/>
        </w:rPr>
        <w:t xml:space="preserve"> </w:t>
      </w:r>
      <w:r w:rsidRPr="007A636E">
        <w:rPr>
          <w:sz w:val="12"/>
          <w:szCs w:val="16"/>
        </w:rPr>
        <w:t xml:space="preserve">In 2004, the State Department’s Deputy Inspector General warned that </w:t>
      </w:r>
      <w:r w:rsidRPr="008C4728">
        <w:rPr>
          <w:u w:val="single"/>
        </w:rPr>
        <w:t>the visa lottery “contains significant threats to national security as</w:t>
      </w:r>
      <w:r w:rsidRPr="007A636E">
        <w:rPr>
          <w:sz w:val="12"/>
          <w:szCs w:val="16"/>
        </w:rPr>
        <w:t xml:space="preserve"> hostile intelligence officers,</w:t>
      </w:r>
      <w:r w:rsidRPr="008C4728">
        <w:rPr>
          <w:u w:val="single"/>
        </w:rPr>
        <w:t xml:space="preserve"> criminals, and terrorists attempt to use it to enter the United States as permanent residents.</w:t>
      </w:r>
      <w:r w:rsidRPr="007A636E">
        <w:rPr>
          <w:sz w:val="12"/>
          <w:szCs w:val="16"/>
        </w:rPr>
        <w:t>” In 2013, the Inspector General recorded with alarm that the visa lottery was subject to “pervasive and sophisticated fraud” perpetrated by “organized fraud rings.”</w:t>
      </w:r>
      <w:r w:rsidR="00B42870" w:rsidRPr="007A636E">
        <w:rPr>
          <w:sz w:val="12"/>
          <w:szCs w:val="16"/>
        </w:rPr>
        <w:t xml:space="preserve"> </w:t>
      </w:r>
      <w:r w:rsidRPr="008C4728">
        <w:rPr>
          <w:u w:val="single"/>
        </w:rPr>
        <w:t>In the last decade, the</w:t>
      </w:r>
      <w:r w:rsidRPr="007A636E">
        <w:rPr>
          <w:sz w:val="12"/>
          <w:szCs w:val="16"/>
        </w:rPr>
        <w:t xml:space="preserve"> </w:t>
      </w:r>
      <w:r w:rsidRPr="008C4728">
        <w:rPr>
          <w:u w:val="single"/>
        </w:rPr>
        <w:t>U</w:t>
      </w:r>
      <w:r w:rsidRPr="007A636E">
        <w:rPr>
          <w:sz w:val="12"/>
          <w:szCs w:val="16"/>
        </w:rPr>
        <w:t xml:space="preserve">nited </w:t>
      </w:r>
      <w:r w:rsidRPr="008C4728">
        <w:rPr>
          <w:u w:val="single"/>
        </w:rPr>
        <w:t>S</w:t>
      </w:r>
      <w:r w:rsidRPr="007A636E">
        <w:rPr>
          <w:sz w:val="12"/>
          <w:szCs w:val="16"/>
        </w:rPr>
        <w:t xml:space="preserve">tates </w:t>
      </w:r>
      <w:r w:rsidRPr="008C4728">
        <w:rPr>
          <w:u w:val="single"/>
        </w:rPr>
        <w:t>issued</w:t>
      </w:r>
      <w:r w:rsidRPr="007A636E">
        <w:rPr>
          <w:sz w:val="12"/>
          <w:szCs w:val="16"/>
        </w:rPr>
        <w:t xml:space="preserve"> nearly </w:t>
      </w:r>
      <w:r w:rsidRPr="008C4728">
        <w:rPr>
          <w:u w:val="single"/>
        </w:rPr>
        <w:t>30,000 immigrant visas through the visa lottery program</w:t>
      </w:r>
      <w:r w:rsidRPr="007A636E">
        <w:rPr>
          <w:sz w:val="12"/>
          <w:szCs w:val="16"/>
        </w:rPr>
        <w:t xml:space="preserve"> to randomly selected nationals from countries designated as</w:t>
      </w:r>
      <w:r w:rsidR="00B42870" w:rsidRPr="007A636E">
        <w:rPr>
          <w:sz w:val="12"/>
          <w:szCs w:val="16"/>
        </w:rPr>
        <w:t xml:space="preserve"> </w:t>
      </w:r>
      <w:hyperlink r:id="rId147" w:history="1">
        <w:r w:rsidRPr="007A636E">
          <w:rPr>
            <w:rStyle w:val="Hyperlink"/>
            <w:sz w:val="12"/>
          </w:rPr>
          <w:t>“State Sponsors of Terrorism” by the State Department.</w:t>
        </w:r>
      </w:hyperlink>
      <w:r w:rsidR="00B42870" w:rsidRPr="007A636E">
        <w:rPr>
          <w:sz w:val="12"/>
          <w:szCs w:val="16"/>
        </w:rPr>
        <w:t xml:space="preserve"> </w:t>
      </w:r>
      <w:r w:rsidRPr="007A636E">
        <w:rPr>
          <w:sz w:val="12"/>
          <w:szCs w:val="16"/>
        </w:rPr>
        <w:t xml:space="preserve">In addition, </w:t>
      </w:r>
      <w:r w:rsidRPr="008C4728">
        <w:rPr>
          <w:u w:val="single"/>
        </w:rPr>
        <w:t>tens of thousands of immigrants admitted from these countries have been admitted permanently into the United States through other immigration categories</w:t>
      </w:r>
      <w:r w:rsidRPr="007A636E">
        <w:rPr>
          <w:sz w:val="12"/>
          <w:szCs w:val="16"/>
        </w:rPr>
        <w:t xml:space="preserve"> (such as family-sponsored immigrants, as well as </w:t>
      </w:r>
      <w:proofErr w:type="spellStart"/>
      <w:r w:rsidRPr="007A636E">
        <w:rPr>
          <w:sz w:val="12"/>
          <w:szCs w:val="16"/>
        </w:rPr>
        <w:t>asylees</w:t>
      </w:r>
      <w:proofErr w:type="spellEnd"/>
      <w:r w:rsidRPr="007A636E">
        <w:rPr>
          <w:sz w:val="12"/>
          <w:szCs w:val="16"/>
        </w:rPr>
        <w:t>, refugees, and others).</w:t>
      </w:r>
      <w:r w:rsidR="00B42870" w:rsidRPr="007A636E">
        <w:rPr>
          <w:sz w:val="12"/>
          <w:szCs w:val="16"/>
        </w:rPr>
        <w:t xml:space="preserve"> </w:t>
      </w:r>
      <w:r w:rsidRPr="008C4728">
        <w:rPr>
          <w:u w:val="single"/>
        </w:rPr>
        <w:t xml:space="preserve">Some national security threats include: </w:t>
      </w:r>
      <w:proofErr w:type="spellStart"/>
      <w:r w:rsidRPr="008C4728">
        <w:rPr>
          <w:u w:val="single"/>
        </w:rPr>
        <w:t>Sayfullo</w:t>
      </w:r>
      <w:proofErr w:type="spellEnd"/>
      <w:r w:rsidRPr="008C4728">
        <w:rPr>
          <w:u w:val="single"/>
        </w:rPr>
        <w:t xml:space="preserve"> </w:t>
      </w:r>
      <w:proofErr w:type="spellStart"/>
      <w:r w:rsidRPr="008C4728">
        <w:rPr>
          <w:u w:val="single"/>
        </w:rPr>
        <w:t>Saipov</w:t>
      </w:r>
      <w:proofErr w:type="spellEnd"/>
      <w:r w:rsidRPr="007A636E">
        <w:rPr>
          <w:sz w:val="12"/>
          <w:szCs w:val="16"/>
        </w:rPr>
        <w:t xml:space="preserve">, a national of Uzbekistan, entered the United States in 2010 through the visa lottery program. On October 31, 2017, </w:t>
      </w:r>
      <w:proofErr w:type="spellStart"/>
      <w:r w:rsidRPr="008C4728">
        <w:rPr>
          <w:u w:val="single"/>
        </w:rPr>
        <w:t>Saipov</w:t>
      </w:r>
      <w:proofErr w:type="spellEnd"/>
      <w:r w:rsidRPr="008C4728">
        <w:rPr>
          <w:u w:val="single"/>
        </w:rPr>
        <w:t xml:space="preserve"> was arrested after he allegedly used a truck to run down numerous pedestrians on a bike lane on the west side of Manhattan, killing eight individuals.</w:t>
      </w:r>
      <w:r w:rsidR="00B42870" w:rsidRPr="008C4728">
        <w:rPr>
          <w:u w:val="single"/>
        </w:rPr>
        <w:t xml:space="preserve"> </w:t>
      </w:r>
      <w:proofErr w:type="spellStart"/>
      <w:r w:rsidRPr="007A636E">
        <w:rPr>
          <w:sz w:val="12"/>
        </w:rPr>
        <w:t>Abdurasaul</w:t>
      </w:r>
      <w:proofErr w:type="spellEnd"/>
      <w:r w:rsidRPr="007A636E">
        <w:rPr>
          <w:sz w:val="12"/>
        </w:rPr>
        <w:t xml:space="preserve"> </w:t>
      </w:r>
      <w:proofErr w:type="spellStart"/>
      <w:r w:rsidRPr="007A636E">
        <w:rPr>
          <w:sz w:val="12"/>
        </w:rPr>
        <w:t>Hasanovich</w:t>
      </w:r>
      <w:proofErr w:type="spellEnd"/>
      <w:r w:rsidRPr="007A636E">
        <w:rPr>
          <w:sz w:val="12"/>
        </w:rPr>
        <w:t xml:space="preserve"> </w:t>
      </w:r>
      <w:proofErr w:type="spellStart"/>
      <w:r w:rsidRPr="007A636E">
        <w:rPr>
          <w:sz w:val="12"/>
        </w:rPr>
        <w:t>Juraboev</w:t>
      </w:r>
      <w:proofErr w:type="spellEnd"/>
      <w:r w:rsidRPr="007A636E">
        <w:rPr>
          <w:sz w:val="12"/>
        </w:rPr>
        <w:t>, a national of Uzbekistan, was admitted to the United States as a visa lottery recipient in 2011. In 2015, he pleaded guilty to conspiring to support ISIS, and in 2017 was sentenced to 15 years in prison.</w:t>
      </w:r>
      <w:r w:rsidR="00B42870" w:rsidRPr="007A636E">
        <w:rPr>
          <w:sz w:val="12"/>
        </w:rPr>
        <w:t xml:space="preserve"> </w:t>
      </w:r>
      <w:r w:rsidRPr="007A636E">
        <w:rPr>
          <w:sz w:val="12"/>
        </w:rPr>
        <w:t xml:space="preserve">Ali </w:t>
      </w:r>
      <w:proofErr w:type="spellStart"/>
      <w:r w:rsidRPr="007A636E">
        <w:rPr>
          <w:sz w:val="12"/>
        </w:rPr>
        <w:t>Shukri</w:t>
      </w:r>
      <w:proofErr w:type="spellEnd"/>
      <w:r w:rsidRPr="007A636E">
        <w:rPr>
          <w:sz w:val="12"/>
        </w:rPr>
        <w:t xml:space="preserve"> Amin, a national of Sudan, was admitted to the United States in 1999 as the child of a visa-lottery recipient, and subsequently obtained United States citizenship through naturalization. In 2015, he was sentenced to more than 11 years in prison for conspiring to provide material support and resources to ISIS.</w:t>
      </w:r>
      <w:r w:rsidR="00B42870" w:rsidRPr="007A636E">
        <w:rPr>
          <w:sz w:val="12"/>
        </w:rPr>
        <w:t xml:space="preserve"> </w:t>
      </w:r>
      <w:proofErr w:type="spellStart"/>
      <w:r w:rsidRPr="007A636E">
        <w:rPr>
          <w:sz w:val="12"/>
        </w:rPr>
        <w:t>Hesham</w:t>
      </w:r>
      <w:proofErr w:type="spellEnd"/>
      <w:r w:rsidRPr="007A636E">
        <w:rPr>
          <w:sz w:val="12"/>
        </w:rPr>
        <w:t xml:space="preserve"> Mohamed Ali </w:t>
      </w:r>
      <w:proofErr w:type="spellStart"/>
      <w:r w:rsidRPr="007A636E">
        <w:rPr>
          <w:sz w:val="12"/>
        </w:rPr>
        <w:t>Hedayet</w:t>
      </w:r>
      <w:proofErr w:type="spellEnd"/>
      <w:r w:rsidRPr="007A636E">
        <w:rPr>
          <w:sz w:val="12"/>
        </w:rPr>
        <w:t xml:space="preserve">, a national of Egypt, was able to claim Lawful Permanent Resident status through a family member who received their status via visa lottery in 1997. In July 2002, </w:t>
      </w:r>
      <w:proofErr w:type="spellStart"/>
      <w:r w:rsidRPr="007A636E">
        <w:rPr>
          <w:sz w:val="12"/>
        </w:rPr>
        <w:t>Hedayet</w:t>
      </w:r>
      <w:proofErr w:type="spellEnd"/>
      <w:r w:rsidRPr="007A636E">
        <w:rPr>
          <w:sz w:val="12"/>
        </w:rPr>
        <w:t xml:space="preserve"> opened fire at the El Al Airlines ticket counter at LAX airport, murdering two ticket agents and wounding three others.</w:t>
      </w:r>
      <w:r w:rsidR="00B42870" w:rsidRPr="007A636E">
        <w:rPr>
          <w:sz w:val="12"/>
        </w:rPr>
        <w:t xml:space="preserve"> </w:t>
      </w:r>
      <w:r w:rsidRPr="007A636E">
        <w:rPr>
          <w:sz w:val="12"/>
        </w:rPr>
        <w:t xml:space="preserve">Imran </w:t>
      </w:r>
      <w:proofErr w:type="spellStart"/>
      <w:r w:rsidRPr="007A636E">
        <w:rPr>
          <w:sz w:val="12"/>
        </w:rPr>
        <w:t>Mandhai</w:t>
      </w:r>
      <w:proofErr w:type="spellEnd"/>
      <w:r w:rsidRPr="007A636E">
        <w:rPr>
          <w:sz w:val="12"/>
        </w:rPr>
        <w:t xml:space="preserve">, a national of Pakistan, was able to immigrate to the United States because he was the child of visa lottery winners. </w:t>
      </w:r>
      <w:proofErr w:type="spellStart"/>
      <w:r w:rsidRPr="007A636E">
        <w:rPr>
          <w:sz w:val="12"/>
        </w:rPr>
        <w:t>Mandhai</w:t>
      </w:r>
      <w:proofErr w:type="spellEnd"/>
      <w:r w:rsidRPr="007A636E">
        <w:rPr>
          <w:sz w:val="12"/>
        </w:rPr>
        <w:t xml:space="preserve"> pled guilty in August 2002 to conspiring to bomb a National Guard Armory and electrical power substations near Miami.</w:t>
      </w:r>
      <w:r w:rsidR="00B42870" w:rsidRPr="007A636E">
        <w:rPr>
          <w:sz w:val="12"/>
        </w:rPr>
        <w:t xml:space="preserve"> </w:t>
      </w:r>
      <w:r w:rsidRPr="007A636E">
        <w:rPr>
          <w:sz w:val="12"/>
        </w:rPr>
        <w:t xml:space="preserve">Syed </w:t>
      </w:r>
      <w:proofErr w:type="spellStart"/>
      <w:r w:rsidRPr="007A636E">
        <w:rPr>
          <w:sz w:val="12"/>
        </w:rPr>
        <w:t>Haris</w:t>
      </w:r>
      <w:proofErr w:type="spellEnd"/>
      <w:r w:rsidRPr="007A636E">
        <w:rPr>
          <w:sz w:val="12"/>
        </w:rPr>
        <w:t xml:space="preserve"> Ahmed, a national of Pakistan, entered the United States as a visa lottery winner. Ahmed was convicted in 2009 of terrorism-related activities in the United States and abroad.</w:t>
      </w:r>
      <w:r w:rsidR="00B42870" w:rsidRPr="007A636E">
        <w:rPr>
          <w:sz w:val="12"/>
        </w:rPr>
        <w:t xml:space="preserve"> </w:t>
      </w:r>
      <w:proofErr w:type="spellStart"/>
      <w:r w:rsidRPr="007A636E">
        <w:rPr>
          <w:sz w:val="12"/>
        </w:rPr>
        <w:t>Mousa</w:t>
      </w:r>
      <w:proofErr w:type="spellEnd"/>
      <w:r w:rsidRPr="007A636E">
        <w:rPr>
          <w:sz w:val="12"/>
        </w:rPr>
        <w:t xml:space="preserve"> Mohammed Abu </w:t>
      </w:r>
      <w:proofErr w:type="spellStart"/>
      <w:r w:rsidRPr="007A636E">
        <w:rPr>
          <w:sz w:val="12"/>
        </w:rPr>
        <w:t>Marzook</w:t>
      </w:r>
      <w:proofErr w:type="spellEnd"/>
      <w:r w:rsidRPr="007A636E">
        <w:rPr>
          <w:sz w:val="12"/>
        </w:rPr>
        <w:t xml:space="preserve">, alleged United States Hamas leader, received his green card through a predecessor program to the visa lottery. </w:t>
      </w:r>
      <w:proofErr w:type="spellStart"/>
      <w:r w:rsidRPr="007A636E">
        <w:rPr>
          <w:sz w:val="12"/>
        </w:rPr>
        <w:t>Marzook</w:t>
      </w:r>
      <w:proofErr w:type="spellEnd"/>
      <w:r w:rsidRPr="007A636E">
        <w:rPr>
          <w:sz w:val="12"/>
        </w:rPr>
        <w:t xml:space="preserve"> was deported in 1997 for terrorist activities.</w:t>
      </w:r>
    </w:p>
    <w:p w:rsidR="00276F3D" w:rsidRPr="008C4728" w:rsidRDefault="00276F3D" w:rsidP="00486A85">
      <w:pPr>
        <w:pStyle w:val="Heading4"/>
        <w:spacing w:before="0" w:line="240" w:lineRule="auto"/>
        <w:rPr>
          <w:rFonts w:cs="Arial"/>
          <w:sz w:val="28"/>
          <w:szCs w:val="26"/>
        </w:rPr>
      </w:pPr>
      <w:r w:rsidRPr="008C4728">
        <w:rPr>
          <w:rFonts w:cs="Arial"/>
          <w:sz w:val="28"/>
          <w:szCs w:val="26"/>
        </w:rPr>
        <w:t>Terrorists Exploit the Diversity Visa Lottery</w:t>
      </w:r>
    </w:p>
    <w:p w:rsidR="00276F3D" w:rsidRPr="008C4728" w:rsidRDefault="00276F3D" w:rsidP="00486A85">
      <w:pPr>
        <w:spacing w:after="0" w:line="240" w:lineRule="auto"/>
        <w:rPr>
          <w:sz w:val="20"/>
        </w:rPr>
      </w:pPr>
      <w:r w:rsidRPr="008C4728">
        <w:rPr>
          <w:b/>
          <w:sz w:val="28"/>
        </w:rPr>
        <w:t xml:space="preserve">Arthur 17 </w:t>
      </w:r>
      <w:r w:rsidRPr="008C4728">
        <w:rPr>
          <w:sz w:val="20"/>
        </w:rPr>
        <w:t xml:space="preserve">[Andrew R. Arthur; November 1, 2017; serves as Resident Fellow in Law and Policy for the Center for Immigration Studies, a Washington, DC-based research institute that examines the impact of immigration on American society. graduate of the University of Virginia (BA 1988), and of the George Washington University School of Law (JD 1992); Another Terrorist Exploits the Diversity Visa Lottery; </w:t>
      </w:r>
      <w:hyperlink r:id="rId148" w:history="1">
        <w:r w:rsidRPr="008C4728">
          <w:rPr>
            <w:rStyle w:val="Hyperlink"/>
            <w:sz w:val="20"/>
          </w:rPr>
          <w:t>https://cis.org/Arthur/Another-Terrorist-Exploits-Diversity-Visa-Lottery//</w:t>
        </w:r>
      </w:hyperlink>
      <w:r w:rsidRPr="008C4728">
        <w:rPr>
          <w:sz w:val="20"/>
        </w:rPr>
        <w:t xml:space="preserve"> Kara Koshy]</w:t>
      </w:r>
    </w:p>
    <w:p w:rsidR="00276F3D" w:rsidRPr="007A636E" w:rsidRDefault="00276F3D" w:rsidP="00486A85">
      <w:pPr>
        <w:spacing w:after="0" w:line="240" w:lineRule="auto"/>
        <w:rPr>
          <w:sz w:val="10"/>
        </w:rPr>
      </w:pPr>
      <w:r w:rsidRPr="007A636E">
        <w:rPr>
          <w:sz w:val="10"/>
        </w:rPr>
        <w:t xml:space="preserve">On the afternoon of Halloween 2017 in downtown Manhattan, a </w:t>
      </w:r>
      <w:r w:rsidRPr="008C4728">
        <w:rPr>
          <w:u w:val="single"/>
        </w:rPr>
        <w:t>29-year-old Uzbek national </w:t>
      </w:r>
      <w:hyperlink r:id="rId149" w:tgtFrame="_blank" w:history="1">
        <w:r w:rsidRPr="008C4728">
          <w:rPr>
            <w:rStyle w:val="Hyperlink"/>
            <w:u w:val="single"/>
          </w:rPr>
          <w:t>identified</w:t>
        </w:r>
      </w:hyperlink>
      <w:r w:rsidRPr="008C4728">
        <w:rPr>
          <w:u w:val="single"/>
        </w:rPr>
        <w:t xml:space="preserve"> as </w:t>
      </w:r>
      <w:proofErr w:type="spellStart"/>
      <w:r w:rsidRPr="008C4728">
        <w:rPr>
          <w:u w:val="single"/>
        </w:rPr>
        <w:t>Sayfullo</w:t>
      </w:r>
      <w:proofErr w:type="spellEnd"/>
      <w:r w:rsidRPr="008C4728">
        <w:rPr>
          <w:u w:val="single"/>
        </w:rPr>
        <w:t xml:space="preserve"> </w:t>
      </w:r>
      <w:proofErr w:type="spellStart"/>
      <w:r w:rsidRPr="008C4728">
        <w:rPr>
          <w:u w:val="single"/>
        </w:rPr>
        <w:t>Habibullaevic</w:t>
      </w:r>
      <w:proofErr w:type="spellEnd"/>
      <w:r w:rsidRPr="008C4728">
        <w:rPr>
          <w:u w:val="single"/>
        </w:rPr>
        <w:t xml:space="preserve"> </w:t>
      </w:r>
      <w:proofErr w:type="spellStart"/>
      <w:r w:rsidRPr="008C4728">
        <w:rPr>
          <w:u w:val="single"/>
        </w:rPr>
        <w:t>Saipov</w:t>
      </w:r>
      <w:proofErr w:type="spellEnd"/>
      <w:r w:rsidRPr="008C4728">
        <w:rPr>
          <w:u w:val="single"/>
        </w:rPr>
        <w:t xml:space="preserve"> "plowed into a crowd of bicyclists and pedestrians just blocks away from the World Trade Center</w:t>
      </w:r>
      <w:r w:rsidRPr="007A636E">
        <w:rPr>
          <w:sz w:val="10"/>
        </w:rPr>
        <w:t>."</w:t>
      </w:r>
    </w:p>
    <w:p w:rsidR="00276F3D" w:rsidRPr="007A636E" w:rsidRDefault="00276F3D" w:rsidP="00486A85">
      <w:pPr>
        <w:spacing w:after="0" w:line="240" w:lineRule="auto"/>
        <w:rPr>
          <w:sz w:val="16"/>
        </w:rPr>
      </w:pPr>
      <w:r w:rsidRPr="007A636E">
        <w:rPr>
          <w:sz w:val="16"/>
        </w:rPr>
        <w:t>How did he get here? According to </w:t>
      </w:r>
      <w:hyperlink r:id="rId150" w:tgtFrame="_blank" w:history="1">
        <w:r w:rsidRPr="007A636E">
          <w:rPr>
            <w:rStyle w:val="Hyperlink"/>
            <w:sz w:val="16"/>
          </w:rPr>
          <w:t>press reports</w:t>
        </w:r>
      </w:hyperlink>
      <w:r w:rsidRPr="007A636E">
        <w:rPr>
          <w:sz w:val="16"/>
        </w:rPr>
        <w:t xml:space="preserve">, </w:t>
      </w:r>
      <w:r w:rsidRPr="008C4728">
        <w:rPr>
          <w:u w:val="single"/>
        </w:rPr>
        <w:t>he immigrated through the "Diversity Visa (DV) Lottery</w:t>
      </w:r>
      <w:r w:rsidRPr="007A636E">
        <w:rPr>
          <w:sz w:val="16"/>
        </w:rPr>
        <w:t xml:space="preserve">". If this is true, </w:t>
      </w:r>
      <w:r w:rsidRPr="008C4728">
        <w:rPr>
          <w:u w:val="single"/>
        </w:rPr>
        <w:t>he will not have been the first terrorist to have exploited this</w:t>
      </w:r>
      <w:r w:rsidRPr="007A636E">
        <w:rPr>
          <w:sz w:val="16"/>
        </w:rPr>
        <w:t xml:space="preserve"> national security vulnerability, </w:t>
      </w:r>
      <w:r w:rsidRPr="008C4728">
        <w:rPr>
          <w:u w:val="single"/>
        </w:rPr>
        <w:t>and unless we shut down this pointless program, he will not be the last</w:t>
      </w:r>
      <w:r w:rsidRPr="007A636E">
        <w:rPr>
          <w:sz w:val="16"/>
        </w:rPr>
        <w:t>.</w:t>
      </w:r>
    </w:p>
    <w:p w:rsidR="00276F3D" w:rsidRPr="008C4728" w:rsidRDefault="00276F3D" w:rsidP="00486A85">
      <w:pPr>
        <w:spacing w:after="0" w:line="240" w:lineRule="auto"/>
        <w:rPr>
          <w:sz w:val="12"/>
        </w:rPr>
      </w:pPr>
      <w:r w:rsidRPr="008C4728">
        <w:rPr>
          <w:sz w:val="12"/>
        </w:rPr>
        <w:t>This would not be the first time that I have had to consider the terrorist exploitation of this program. On October 9, 2002, as immigration oversight counsel for the House Judiciary Committee, I participated in a </w:t>
      </w:r>
      <w:hyperlink r:id="rId151" w:tgtFrame="_blank" w:history="1">
        <w:r w:rsidRPr="008C4728">
          <w:rPr>
            <w:rStyle w:val="Hyperlink"/>
            <w:sz w:val="12"/>
          </w:rPr>
          <w:t>hearing</w:t>
        </w:r>
      </w:hyperlink>
      <w:r w:rsidRPr="008C4728">
        <w:rPr>
          <w:sz w:val="12"/>
        </w:rPr>
        <w:t xml:space="preserve"> that I had prepared for the then-Subcommittee on Immigration and Claims relating to </w:t>
      </w:r>
      <w:proofErr w:type="spellStart"/>
      <w:r w:rsidRPr="008C4728">
        <w:rPr>
          <w:sz w:val="12"/>
        </w:rPr>
        <w:t>Hesham</w:t>
      </w:r>
      <w:proofErr w:type="spellEnd"/>
      <w:r w:rsidRPr="008C4728">
        <w:rPr>
          <w:sz w:val="12"/>
        </w:rPr>
        <w:t xml:space="preserve"> Mohamed Ali </w:t>
      </w:r>
      <w:proofErr w:type="spellStart"/>
      <w:r w:rsidRPr="008C4728">
        <w:rPr>
          <w:sz w:val="12"/>
        </w:rPr>
        <w:t>Hedayet</w:t>
      </w:r>
      <w:proofErr w:type="spellEnd"/>
      <w:r w:rsidRPr="008C4728">
        <w:rPr>
          <w:sz w:val="12"/>
        </w:rPr>
        <w:t>. As then-Chairman George Gekas explained in his opening </w:t>
      </w:r>
      <w:proofErr w:type="spellStart"/>
      <w:r w:rsidR="00393DA2" w:rsidRPr="008C4728">
        <w:fldChar w:fldCharType="begin"/>
      </w:r>
      <w:r w:rsidR="00393DA2" w:rsidRPr="008C4728">
        <w:instrText xml:space="preserve"> HYPERLINK "http://commdocs.house.gov/committees/judiciary/hju82238.000/hju82238_0.HTM" \t "_blank" </w:instrText>
      </w:r>
      <w:r w:rsidR="00393DA2" w:rsidRPr="008C4728">
        <w:fldChar w:fldCharType="separate"/>
      </w:r>
      <w:r w:rsidRPr="008C4728">
        <w:rPr>
          <w:rStyle w:val="Hyperlink"/>
          <w:sz w:val="12"/>
        </w:rPr>
        <w:t>statement</w:t>
      </w:r>
      <w:r w:rsidR="00393DA2" w:rsidRPr="008C4728">
        <w:rPr>
          <w:rStyle w:val="Hyperlink"/>
          <w:sz w:val="12"/>
        </w:rPr>
        <w:fldChar w:fldCharType="end"/>
      </w:r>
      <w:r w:rsidRPr="008C4728">
        <w:rPr>
          <w:sz w:val="12"/>
        </w:rPr>
        <w:t>at</w:t>
      </w:r>
      <w:proofErr w:type="spellEnd"/>
      <w:r w:rsidRPr="008C4728">
        <w:rPr>
          <w:sz w:val="12"/>
        </w:rPr>
        <w:t xml:space="preserve"> that hearing: This hearing has been called, as everyone knows by now, to consider the interactions between the Immigration and Naturalization Service and </w:t>
      </w:r>
      <w:proofErr w:type="spellStart"/>
      <w:r w:rsidRPr="008C4728">
        <w:rPr>
          <w:sz w:val="12"/>
        </w:rPr>
        <w:t>Hesham</w:t>
      </w:r>
      <w:proofErr w:type="spellEnd"/>
      <w:r w:rsidRPr="008C4728">
        <w:rPr>
          <w:sz w:val="12"/>
        </w:rPr>
        <w:t xml:space="preserve"> Mohamed Ali </w:t>
      </w:r>
      <w:proofErr w:type="spellStart"/>
      <w:r w:rsidRPr="008C4728">
        <w:rPr>
          <w:sz w:val="12"/>
        </w:rPr>
        <w:t>Hedayet</w:t>
      </w:r>
      <w:proofErr w:type="spellEnd"/>
      <w:r w:rsidRPr="008C4728">
        <w:rPr>
          <w:sz w:val="12"/>
        </w:rPr>
        <w:t xml:space="preserve">. This is the individual who, on July 4, 2002, at the Los Angeles International Airport, gunned down several people, killing two, and then being caught in fire himself whereby he perished. </w:t>
      </w:r>
      <w:hyperlink r:id="rId152" w:tgtFrame="_blank" w:history="1">
        <w:proofErr w:type="spellStart"/>
        <w:r w:rsidRPr="008C4728">
          <w:rPr>
            <w:rStyle w:val="Hyperlink"/>
            <w:sz w:val="12"/>
          </w:rPr>
          <w:t>Hedayet</w:t>
        </w:r>
        <w:proofErr w:type="spellEnd"/>
      </w:hyperlink>
      <w:r w:rsidRPr="008C4728">
        <w:rPr>
          <w:sz w:val="12"/>
        </w:rPr>
        <w:t xml:space="preserve"> was an Egyptian immigrant that day when he "strode into the airport and approached the El Al Airlines ticket counter, where he opened fire Thursday morning, killing ticket agent Victoria Hen, 25, and Yaakov </w:t>
      </w:r>
      <w:proofErr w:type="spellStart"/>
      <w:r w:rsidRPr="008C4728">
        <w:rPr>
          <w:sz w:val="12"/>
        </w:rPr>
        <w:t>Aminov</w:t>
      </w:r>
      <w:proofErr w:type="spellEnd"/>
      <w:r w:rsidRPr="008C4728">
        <w:rPr>
          <w:sz w:val="12"/>
        </w:rPr>
        <w:t xml:space="preserve">, 46, who had driven a friend to the airport." Why was </w:t>
      </w:r>
      <w:proofErr w:type="spellStart"/>
      <w:r w:rsidRPr="008C4728">
        <w:rPr>
          <w:sz w:val="12"/>
        </w:rPr>
        <w:t>Hedayet</w:t>
      </w:r>
      <w:proofErr w:type="spellEnd"/>
      <w:r w:rsidRPr="008C4728">
        <w:rPr>
          <w:sz w:val="12"/>
        </w:rPr>
        <w:t xml:space="preserve"> in the United States, let alone at LAX? Bill Yates, then-deputy executive associate commissioner for the Immigration Services Division at the former Immigration and Naturalization Service (INS) </w:t>
      </w:r>
      <w:hyperlink r:id="rId153" w:tgtFrame="_blank" w:history="1">
        <w:r w:rsidRPr="008C4728">
          <w:rPr>
            <w:rStyle w:val="Hyperlink"/>
            <w:sz w:val="12"/>
          </w:rPr>
          <w:t>detailed</w:t>
        </w:r>
      </w:hyperlink>
      <w:r w:rsidRPr="008C4728">
        <w:rPr>
          <w:sz w:val="12"/>
        </w:rPr>
        <w:t> </w:t>
      </w:r>
      <w:proofErr w:type="spellStart"/>
      <w:r w:rsidRPr="008C4728">
        <w:rPr>
          <w:sz w:val="12"/>
        </w:rPr>
        <w:t>Hedayet's</w:t>
      </w:r>
      <w:proofErr w:type="spellEnd"/>
      <w:r w:rsidRPr="008C4728">
        <w:rPr>
          <w:sz w:val="12"/>
        </w:rPr>
        <w:t xml:space="preserve"> immigration history at that hearing. According to Yates, </w:t>
      </w:r>
      <w:proofErr w:type="spellStart"/>
      <w:r w:rsidRPr="008C4728">
        <w:rPr>
          <w:sz w:val="12"/>
        </w:rPr>
        <w:t>Hedayet</w:t>
      </w:r>
      <w:proofErr w:type="spellEnd"/>
      <w:r w:rsidRPr="008C4728">
        <w:rPr>
          <w:sz w:val="12"/>
        </w:rPr>
        <w:t xml:space="preserve"> was admitted to the United States on a visitor's visa on July 31, 1992 (with permission to remain in the United States until January 25, 1993), and subsequently applied for asylum on December 29, 1992. In that application, </w:t>
      </w:r>
      <w:proofErr w:type="spellStart"/>
      <w:r w:rsidRPr="008C4728">
        <w:rPr>
          <w:sz w:val="12"/>
        </w:rPr>
        <w:t>Hedayet</w:t>
      </w:r>
      <w:proofErr w:type="spellEnd"/>
      <w:r w:rsidRPr="008C4728">
        <w:rPr>
          <w:sz w:val="12"/>
        </w:rPr>
        <w:t xml:space="preserve"> claimed "discrimination and police harassment due to his religious beliefs." He "was interviewed regarding his asylum claim on March 30, 1993," at which time: He testified that he had been arrested and tortured multiple times, and was also made to sign documents admitting his membership in </w:t>
      </w:r>
      <w:proofErr w:type="spellStart"/>
      <w:r w:rsidR="00393DA2" w:rsidRPr="008C4728">
        <w:fldChar w:fldCharType="begin"/>
      </w:r>
      <w:r w:rsidR="00393DA2" w:rsidRPr="008C4728">
        <w:instrText xml:space="preserve"> HYPERLINK "https://www.investigativeproject.org/profile/128/gamaa-al-islamiyya-ig" \t "_blank" </w:instrText>
      </w:r>
      <w:r w:rsidR="00393DA2" w:rsidRPr="008C4728">
        <w:fldChar w:fldCharType="separate"/>
      </w:r>
      <w:r w:rsidRPr="008C4728">
        <w:rPr>
          <w:rStyle w:val="Hyperlink"/>
          <w:sz w:val="12"/>
        </w:rPr>
        <w:t>Gama'a</w:t>
      </w:r>
      <w:proofErr w:type="spellEnd"/>
      <w:r w:rsidRPr="008C4728">
        <w:rPr>
          <w:rStyle w:val="Hyperlink"/>
          <w:sz w:val="12"/>
        </w:rPr>
        <w:t xml:space="preserve"> al-</w:t>
      </w:r>
      <w:proofErr w:type="spellStart"/>
      <w:r w:rsidRPr="008C4728">
        <w:rPr>
          <w:rStyle w:val="Hyperlink"/>
          <w:sz w:val="12"/>
        </w:rPr>
        <w:t>Islamiyaa</w:t>
      </w:r>
      <w:proofErr w:type="spellEnd"/>
      <w:r w:rsidR="00393DA2" w:rsidRPr="008C4728">
        <w:rPr>
          <w:rStyle w:val="Hyperlink"/>
          <w:sz w:val="12"/>
        </w:rPr>
        <w:fldChar w:fldCharType="end"/>
      </w:r>
      <w:r w:rsidRPr="008C4728">
        <w:rPr>
          <w:sz w:val="12"/>
        </w:rPr>
        <w:t xml:space="preserve">. He state[d] that he [was] not a member of </w:t>
      </w:r>
      <w:proofErr w:type="spellStart"/>
      <w:r w:rsidRPr="008C4728">
        <w:rPr>
          <w:sz w:val="12"/>
        </w:rPr>
        <w:t>Gama'a</w:t>
      </w:r>
      <w:proofErr w:type="spellEnd"/>
      <w:r w:rsidRPr="008C4728">
        <w:rPr>
          <w:sz w:val="12"/>
        </w:rPr>
        <w:t xml:space="preserve"> al-</w:t>
      </w:r>
      <w:proofErr w:type="spellStart"/>
      <w:r w:rsidRPr="008C4728">
        <w:rPr>
          <w:sz w:val="12"/>
        </w:rPr>
        <w:t>Islamiyaa</w:t>
      </w:r>
      <w:proofErr w:type="spellEnd"/>
      <w:r w:rsidRPr="008C4728">
        <w:rPr>
          <w:sz w:val="12"/>
        </w:rPr>
        <w:t xml:space="preserve"> but of Assad </w:t>
      </w:r>
      <w:proofErr w:type="spellStart"/>
      <w:r w:rsidRPr="008C4728">
        <w:rPr>
          <w:sz w:val="12"/>
        </w:rPr>
        <w:t>Eben</w:t>
      </w:r>
      <w:proofErr w:type="spellEnd"/>
      <w:r w:rsidRPr="008C4728">
        <w:rPr>
          <w:sz w:val="12"/>
        </w:rPr>
        <w:t xml:space="preserve"> </w:t>
      </w:r>
      <w:proofErr w:type="spellStart"/>
      <w:r w:rsidRPr="008C4728">
        <w:rPr>
          <w:sz w:val="12"/>
        </w:rPr>
        <w:t>Furat</w:t>
      </w:r>
      <w:proofErr w:type="spellEnd"/>
      <w:r w:rsidRPr="008C4728">
        <w:rPr>
          <w:sz w:val="12"/>
        </w:rPr>
        <w:t xml:space="preserve"> Mosque Association, an organization that advocates the application of Islamic laws in Egypt. That application was denied, and </w:t>
      </w:r>
      <w:proofErr w:type="spellStart"/>
      <w:r w:rsidRPr="008C4728">
        <w:rPr>
          <w:sz w:val="12"/>
        </w:rPr>
        <w:t>Hedayet</w:t>
      </w:r>
      <w:proofErr w:type="spellEnd"/>
      <w:r w:rsidRPr="008C4728">
        <w:rPr>
          <w:sz w:val="12"/>
        </w:rPr>
        <w:t xml:space="preserve"> was issued an Order to Show </w:t>
      </w:r>
      <w:proofErr w:type="gramStart"/>
      <w:r w:rsidRPr="008C4728">
        <w:rPr>
          <w:sz w:val="12"/>
        </w:rPr>
        <w:t>Cause</w:t>
      </w:r>
      <w:proofErr w:type="gramEnd"/>
      <w:r w:rsidRPr="008C4728">
        <w:rPr>
          <w:sz w:val="12"/>
        </w:rPr>
        <w:t xml:space="preserve"> for a deportation hearing, in which he was charged as a nonimmigrant overstay. </w:t>
      </w:r>
      <w:proofErr w:type="gramStart"/>
      <w:r w:rsidRPr="008C4728">
        <w:rPr>
          <w:sz w:val="12"/>
        </w:rPr>
        <w:t>As Yates </w:t>
      </w:r>
      <w:hyperlink r:id="rId154" w:tgtFrame="_blank" w:history="1">
        <w:r w:rsidRPr="008C4728">
          <w:rPr>
            <w:rStyle w:val="Hyperlink"/>
            <w:sz w:val="12"/>
          </w:rPr>
          <w:t>explained</w:t>
        </w:r>
      </w:hyperlink>
      <w:r w:rsidRPr="008C4728">
        <w:rPr>
          <w:sz w:val="12"/>
        </w:rPr>
        <w:t xml:space="preserve">: "Later, after his wife won a visa through the annual diversity visa lottery, Mr. </w:t>
      </w:r>
      <w:proofErr w:type="spellStart"/>
      <w:r w:rsidRPr="008C4728">
        <w:rPr>
          <w:sz w:val="12"/>
        </w:rPr>
        <w:t>Hedayet</w:t>
      </w:r>
      <w:proofErr w:type="spellEnd"/>
      <w:r w:rsidRPr="008C4728">
        <w:rPr>
          <w:sz w:val="12"/>
        </w:rPr>
        <w:t xml:space="preserve"> filed an adjustment of status application with INS.</w:t>
      </w:r>
      <w:proofErr w:type="gramEnd"/>
      <w:r w:rsidRPr="008C4728">
        <w:rPr>
          <w:sz w:val="12"/>
        </w:rPr>
        <w:t xml:space="preserve"> The INS interviewed him on this application and approved it in August 1997." My now-colleague Steven </w:t>
      </w:r>
      <w:proofErr w:type="spellStart"/>
      <w:r w:rsidRPr="008C4728">
        <w:rPr>
          <w:sz w:val="12"/>
        </w:rPr>
        <w:t>Camarota</w:t>
      </w:r>
      <w:proofErr w:type="spellEnd"/>
      <w:r w:rsidRPr="008C4728">
        <w:rPr>
          <w:sz w:val="12"/>
        </w:rPr>
        <w:t xml:space="preserve"> also testified at that hearing. Prophetically, he </w:t>
      </w:r>
      <w:hyperlink r:id="rId155" w:tgtFrame="_blank" w:history="1">
        <w:r w:rsidRPr="008C4728">
          <w:rPr>
            <w:rStyle w:val="Hyperlink"/>
            <w:sz w:val="12"/>
          </w:rPr>
          <w:t>told</w:t>
        </w:r>
      </w:hyperlink>
      <w:r w:rsidRPr="008C4728">
        <w:rPr>
          <w:sz w:val="12"/>
        </w:rPr>
        <w:t> the subcommittee:</w:t>
      </w:r>
    </w:p>
    <w:p w:rsidR="00276F3D" w:rsidRPr="007A636E" w:rsidRDefault="00276F3D" w:rsidP="00486A85">
      <w:pPr>
        <w:spacing w:after="0" w:line="240" w:lineRule="auto"/>
        <w:rPr>
          <w:sz w:val="10"/>
        </w:rPr>
      </w:pPr>
      <w:r w:rsidRPr="008C4728">
        <w:rPr>
          <w:u w:val="single"/>
        </w:rPr>
        <w:t>One of the problems with the lottery is that it gives green cards to people who have no strong ties to the United States</w:t>
      </w:r>
      <w:r w:rsidRPr="007A636E">
        <w:rPr>
          <w:sz w:val="10"/>
        </w:rPr>
        <w:t xml:space="preserve">, unlike family-based immigration. Certainly </w:t>
      </w:r>
      <w:r w:rsidRPr="008C4728">
        <w:rPr>
          <w:u w:val="single"/>
        </w:rPr>
        <w:t>individuals with few ties to the United States are more willing and more likely to engage in attacks on our country</w:t>
      </w:r>
      <w:r w:rsidRPr="007A636E">
        <w:rPr>
          <w:sz w:val="10"/>
        </w:rPr>
        <w:t xml:space="preserve">. </w:t>
      </w:r>
      <w:r w:rsidRPr="008C4728">
        <w:rPr>
          <w:u w:val="single"/>
        </w:rPr>
        <w:t>The attractiveness of the lottery to terrorists is shown by the fact that two terrorists arrested in August of this year in Michigan also used the lottery</w:t>
      </w:r>
      <w:r w:rsidRPr="007A636E">
        <w:rPr>
          <w:sz w:val="10"/>
        </w:rPr>
        <w:t>. ... Clearly, strictly enforcing our immigration laws and permanently eliminating policies like the lottery and 245(</w:t>
      </w:r>
      <w:proofErr w:type="spellStart"/>
      <w:r w:rsidRPr="007A636E">
        <w:rPr>
          <w:sz w:val="10"/>
        </w:rPr>
        <w:t>i</w:t>
      </w:r>
      <w:proofErr w:type="spellEnd"/>
      <w:r w:rsidRPr="007A636E">
        <w:rPr>
          <w:sz w:val="10"/>
        </w:rPr>
        <w:t>) could significantly reduce the terrorist threat.</w:t>
      </w:r>
    </w:p>
    <w:p w:rsidR="00276F3D" w:rsidRPr="008C4728" w:rsidRDefault="00276F3D" w:rsidP="00486A85">
      <w:pPr>
        <w:spacing w:after="0" w:line="240" w:lineRule="auto"/>
        <w:rPr>
          <w:sz w:val="12"/>
        </w:rPr>
      </w:pPr>
      <w:r w:rsidRPr="008C4728">
        <w:rPr>
          <w:sz w:val="12"/>
        </w:rPr>
        <w:t xml:space="preserve">This was not to be the last time that </w:t>
      </w:r>
      <w:proofErr w:type="spellStart"/>
      <w:r w:rsidRPr="008C4728">
        <w:rPr>
          <w:sz w:val="12"/>
        </w:rPr>
        <w:t>Camarota</w:t>
      </w:r>
      <w:proofErr w:type="spellEnd"/>
      <w:r w:rsidRPr="008C4728">
        <w:rPr>
          <w:sz w:val="12"/>
        </w:rPr>
        <w:t xml:space="preserve"> testified about this program. At an April 29, 2004, </w:t>
      </w:r>
      <w:hyperlink r:id="rId156" w:tgtFrame="_blank" w:history="1">
        <w:r w:rsidRPr="008C4728">
          <w:rPr>
            <w:rStyle w:val="Hyperlink"/>
            <w:sz w:val="12"/>
          </w:rPr>
          <w:t>hearing</w:t>
        </w:r>
      </w:hyperlink>
      <w:r w:rsidRPr="008C4728">
        <w:rPr>
          <w:sz w:val="12"/>
        </w:rPr>
        <w:t> that I prepared for the House Judiciary Committee's then-Subcommittee on Immigration, Border Security, and Claims on the "Diversity Visa Program and Its Susceptibility to Fraud and Abuse", he </w:t>
      </w:r>
      <w:hyperlink r:id="rId157" w:tgtFrame="_blank" w:history="1">
        <w:r w:rsidRPr="008C4728">
          <w:rPr>
            <w:rStyle w:val="Hyperlink"/>
            <w:sz w:val="12"/>
          </w:rPr>
          <w:t>reiterated</w:t>
        </w:r>
      </w:hyperlink>
      <w:r w:rsidRPr="008C4728">
        <w:rPr>
          <w:sz w:val="12"/>
        </w:rPr>
        <w:t> these warnings, explaining that amongst other flaws, the DV program "Creates an Opportunity for Terrorists":</w:t>
      </w:r>
    </w:p>
    <w:p w:rsidR="00276F3D" w:rsidRPr="007A636E" w:rsidRDefault="00276F3D" w:rsidP="00486A85">
      <w:pPr>
        <w:spacing w:after="0" w:line="240" w:lineRule="auto"/>
        <w:rPr>
          <w:sz w:val="10"/>
        </w:rPr>
      </w:pPr>
      <w:r w:rsidRPr="008C4728">
        <w:rPr>
          <w:u w:val="single"/>
        </w:rPr>
        <w:t>Ordinary fraud is bad enough, but after the September 11th attacks, immigration fraud of any kind poses a dire security threat</w:t>
      </w:r>
      <w:r w:rsidRPr="007A636E">
        <w:rPr>
          <w:sz w:val="10"/>
        </w:rPr>
        <w:t>. We must remember that t</w:t>
      </w:r>
      <w:r w:rsidRPr="008C4728">
        <w:rPr>
          <w:u w:val="single"/>
        </w:rPr>
        <w:t>he lottery does not draw people randomly</w:t>
      </w:r>
      <w:r w:rsidRPr="007A636E">
        <w:rPr>
          <w:sz w:val="10"/>
        </w:rPr>
        <w:t xml:space="preserve"> from around the globe. </w:t>
      </w:r>
      <w:r w:rsidRPr="008C4728">
        <w:rPr>
          <w:u w:val="single"/>
        </w:rPr>
        <w:t>Winners come disproportionately from countries that were part of the special registration system for temporary visitors</w:t>
      </w:r>
      <w:r w:rsidRPr="007A636E">
        <w:rPr>
          <w:sz w:val="10"/>
        </w:rPr>
        <w:t xml:space="preserve"> set up by DHS after 9/</w:t>
      </w:r>
      <w:proofErr w:type="gramStart"/>
      <w:r w:rsidRPr="007A636E">
        <w:rPr>
          <w:sz w:val="10"/>
        </w:rPr>
        <w:t>11 .</w:t>
      </w:r>
      <w:proofErr w:type="gramEnd"/>
      <w:r w:rsidRPr="007A636E">
        <w:rPr>
          <w:sz w:val="10"/>
        </w:rPr>
        <w:t xml:space="preserve"> All observers agree that these countries are of special concern in the war against Islamic extremism. And about a third of winners come from those countries.</w:t>
      </w:r>
    </w:p>
    <w:p w:rsidR="00276F3D" w:rsidRPr="007A636E" w:rsidRDefault="00276F3D" w:rsidP="00486A85">
      <w:pPr>
        <w:spacing w:after="0" w:line="240" w:lineRule="auto"/>
        <w:rPr>
          <w:sz w:val="10"/>
        </w:rPr>
      </w:pPr>
      <w:r w:rsidRPr="008C4728">
        <w:rPr>
          <w:u w:val="single"/>
        </w:rPr>
        <w:t>Several lottery winners have already been involved in terrorism in the United States</w:t>
      </w:r>
      <w:r w:rsidRPr="007A636E">
        <w:rPr>
          <w:sz w:val="10"/>
        </w:rPr>
        <w:t xml:space="preserve">. Michigan sleeper cell member Karim </w:t>
      </w:r>
      <w:proofErr w:type="spellStart"/>
      <w:r w:rsidRPr="007A636E">
        <w:rPr>
          <w:sz w:val="10"/>
        </w:rPr>
        <w:t>Koubriti</w:t>
      </w:r>
      <w:proofErr w:type="spellEnd"/>
      <w:r w:rsidRPr="007A636E">
        <w:rPr>
          <w:sz w:val="10"/>
        </w:rPr>
        <w:t xml:space="preserve">, convicted this summer on terrorism-related charges, was a lottery winner from Morocco, as was Ahmed </w:t>
      </w:r>
      <w:proofErr w:type="spellStart"/>
      <w:r w:rsidRPr="007A636E">
        <w:rPr>
          <w:sz w:val="10"/>
        </w:rPr>
        <w:t>Hannan</w:t>
      </w:r>
      <w:proofErr w:type="spellEnd"/>
      <w:r w:rsidRPr="007A636E">
        <w:rPr>
          <w:sz w:val="10"/>
        </w:rPr>
        <w:t xml:space="preserve">, who was acquitted of terrorism charges in the same trial but convicted of document fraud. The most notorious lottery winner is, of course, </w:t>
      </w:r>
      <w:proofErr w:type="spellStart"/>
      <w:r w:rsidRPr="007A636E">
        <w:rPr>
          <w:sz w:val="10"/>
        </w:rPr>
        <w:t>Hesham</w:t>
      </w:r>
      <w:proofErr w:type="spellEnd"/>
      <w:r w:rsidRPr="007A636E">
        <w:rPr>
          <w:sz w:val="10"/>
        </w:rPr>
        <w:t xml:space="preserve"> Mohamed </w:t>
      </w:r>
      <w:proofErr w:type="spellStart"/>
      <w:r w:rsidRPr="007A636E">
        <w:rPr>
          <w:sz w:val="10"/>
        </w:rPr>
        <w:t>Hedayet</w:t>
      </w:r>
      <w:proofErr w:type="spellEnd"/>
      <w:r w:rsidRPr="007A636E">
        <w:rPr>
          <w:sz w:val="10"/>
        </w:rPr>
        <w:t>.</w:t>
      </w:r>
    </w:p>
    <w:p w:rsidR="00276F3D" w:rsidRPr="007A636E" w:rsidRDefault="00276F3D" w:rsidP="00486A85">
      <w:pPr>
        <w:spacing w:after="0" w:line="240" w:lineRule="auto"/>
        <w:rPr>
          <w:sz w:val="16"/>
        </w:rPr>
      </w:pPr>
      <w:r w:rsidRPr="008C4728">
        <w:rPr>
          <w:u w:val="single"/>
        </w:rPr>
        <w:t>The lottery is ideal for terrorists because it encourages immigration from those parts of the world were fraud is common, documents are difficult to verify, and al Qaeda is very active</w:t>
      </w:r>
      <w:r w:rsidRPr="007A636E">
        <w:rPr>
          <w:sz w:val="16"/>
        </w:rPr>
        <w:t xml:space="preserve">. Moreover, it allows people into the country with no family or other significant connections to the United States. Again, this is tailor-made for someone wishing to attack our country. While there are other ways to enter the country, a green card is far more valuable to terrorists than a temporary visa such as those for tourists or students. A green card lets a person stay in the country indefinitely and this gives terrorists the time they may need to plan a sophisticated plot. Moreover, permanent residency allows the recipient to work at almost any job they like, get a </w:t>
      </w:r>
      <w:proofErr w:type="spellStart"/>
      <w:r w:rsidRPr="007A636E">
        <w:rPr>
          <w:sz w:val="16"/>
        </w:rPr>
        <w:t>licen</w:t>
      </w:r>
      <w:proofErr w:type="spellEnd"/>
      <w:r w:rsidRPr="007A636E">
        <w:rPr>
          <w:sz w:val="16"/>
        </w:rPr>
        <w:t>[s]e to handle hazardous material, and to travel to and from the United States as often as they please. If one were to set out to design a visa that was ideal for terrorists, the visa lottery system would be it. In addition to these terrorists, then-subcommittee Chairman John Hostettler </w:t>
      </w:r>
      <w:hyperlink r:id="rId158" w:tgtFrame="_blank" w:history="1">
        <w:r w:rsidRPr="007A636E">
          <w:rPr>
            <w:rStyle w:val="Hyperlink"/>
            <w:sz w:val="16"/>
          </w:rPr>
          <w:t>noted</w:t>
        </w:r>
      </w:hyperlink>
      <w:r w:rsidRPr="007A636E">
        <w:rPr>
          <w:sz w:val="16"/>
        </w:rPr>
        <w:t> that: "a Pakistani national who pleaded guilty in August 2002 to a single count of conspiracy to use arson or explosives to destroy electrical power stations in Florida ... also entered the United States under the DV Program." That same subcommittee held another </w:t>
      </w:r>
      <w:hyperlink r:id="rId159" w:tgtFrame="_blank" w:history="1">
        <w:r w:rsidRPr="007A636E">
          <w:rPr>
            <w:rStyle w:val="Hyperlink"/>
            <w:sz w:val="16"/>
          </w:rPr>
          <w:t>hearing</w:t>
        </w:r>
      </w:hyperlink>
      <w:r w:rsidRPr="007A636E">
        <w:rPr>
          <w:sz w:val="16"/>
        </w:rPr>
        <w:t> on June 15, 2005, on the "Diversity Visa Program", which I also prepared. Chairman Hostettler began that hearing by </w:t>
      </w:r>
      <w:hyperlink r:id="rId160" w:tgtFrame="_blank" w:history="1">
        <w:r w:rsidRPr="007A636E">
          <w:rPr>
            <w:rStyle w:val="Hyperlink"/>
            <w:sz w:val="16"/>
          </w:rPr>
          <w:t>stating</w:t>
        </w:r>
      </w:hyperlink>
      <w:r w:rsidRPr="007A636E">
        <w:rPr>
          <w:sz w:val="16"/>
        </w:rPr>
        <w:t>:</w:t>
      </w:r>
    </w:p>
    <w:p w:rsidR="00276F3D" w:rsidRPr="007A636E" w:rsidRDefault="00276F3D" w:rsidP="00486A85">
      <w:pPr>
        <w:spacing w:after="0" w:line="240" w:lineRule="auto"/>
        <w:rPr>
          <w:sz w:val="10"/>
        </w:rPr>
      </w:pPr>
      <w:r w:rsidRPr="008C4728">
        <w:rPr>
          <w:u w:val="single"/>
        </w:rPr>
        <w:t>The lack of restrictions on admissions under the DV program has also been identified as a vulnerability that could be exploited by criminals and terrorists. It should be noted in this regard that almost 1,900 aliens from state sponsors of terrorism were selected in the DV 2005 lottery</w:t>
      </w:r>
      <w:r w:rsidRPr="007A636E">
        <w:rPr>
          <w:sz w:val="10"/>
        </w:rPr>
        <w:t xml:space="preserve">. From 1995 to 2003, </w:t>
      </w:r>
      <w:r w:rsidRPr="008C4728">
        <w:rPr>
          <w:u w:val="single"/>
        </w:rPr>
        <w:t>18 percent of Diversity Visa recipients were from countries of concern with respect to terrorism</w:t>
      </w:r>
      <w:r w:rsidRPr="007A636E">
        <w:rPr>
          <w:sz w:val="10"/>
        </w:rPr>
        <w:t>. Further, unlike other visa categories, aliens who enter the United States under the DV program do not need familial or business ties to our country. Such relationships logically make it more likely that immigrants entering our country have a stake in our country's success as well as skills to contribute to our economy.</w:t>
      </w:r>
    </w:p>
    <w:p w:rsidR="00276F3D" w:rsidRPr="008C4728" w:rsidRDefault="00276F3D" w:rsidP="00486A85">
      <w:pPr>
        <w:spacing w:after="0" w:line="240" w:lineRule="auto"/>
        <w:rPr>
          <w:sz w:val="12"/>
        </w:rPr>
      </w:pPr>
      <w:r w:rsidRPr="008C4728">
        <w:rPr>
          <w:sz w:val="12"/>
        </w:rPr>
        <w:t xml:space="preserve">At that hearing, my now-colleague Mark </w:t>
      </w:r>
      <w:proofErr w:type="spellStart"/>
      <w:r w:rsidRPr="008C4728">
        <w:rPr>
          <w:sz w:val="12"/>
        </w:rPr>
        <w:t>Krikorian</w:t>
      </w:r>
      <w:proofErr w:type="spellEnd"/>
      <w:r w:rsidRPr="008C4728">
        <w:rPr>
          <w:sz w:val="12"/>
        </w:rPr>
        <w:t> </w:t>
      </w:r>
      <w:hyperlink r:id="rId161" w:tgtFrame="_blank" w:history="1">
        <w:r w:rsidRPr="008C4728">
          <w:rPr>
            <w:rStyle w:val="Hyperlink"/>
            <w:sz w:val="12"/>
          </w:rPr>
          <w:t>testified</w:t>
        </w:r>
      </w:hyperlink>
      <w:r w:rsidRPr="008C4728">
        <w:rPr>
          <w:sz w:val="12"/>
        </w:rPr>
        <w:t xml:space="preserve"> that: The fraud [in the program] is bad enough, of course, in the abstract, but after 9/11, this poses a serious security threat. First of all, it is a diversion for the State Department, a diversion of time and resources from people who are supposed to be attempting to screen terrorists and others out of those who are trying to come to the United States. And the lottery composes a large portion of the work in a number of important consular posts. Nor does it draw people randomly from around the world. It disproportionately draws people from the Islamic world, the very countries where al-Qaeda is active. And I have some statistics on that in my statement. This is not theoretical. As you said, Mr. Chairman, there are actual terrorists who have come in through the lottery program. ...There are other ways to get here. For instance, temporary visas and what have you, but a green card enables a terrorist to do a lot more than a temporary visa would. And the real vulnerability is not simply in the process that the Kentucky service center deals with, the initial application. The security vulnerability especially comes from the final application process where the winning numbers can and in fact according to the State Department have been sold to people who did not actually apply; and this gives al-Qaeda or any other bad guys attempting to enter the United States an opening. In his testimony at that hearing, the State Department (DOS) Inspector General (IG), Howard J. </w:t>
      </w:r>
      <w:proofErr w:type="spellStart"/>
      <w:r w:rsidRPr="008C4728">
        <w:rPr>
          <w:sz w:val="12"/>
        </w:rPr>
        <w:t>Krongard</w:t>
      </w:r>
      <w:proofErr w:type="spellEnd"/>
      <w:r w:rsidRPr="008C4728">
        <w:rPr>
          <w:sz w:val="12"/>
        </w:rPr>
        <w:t> </w:t>
      </w:r>
      <w:hyperlink r:id="rId162" w:tgtFrame="_blank" w:history="1">
        <w:r w:rsidRPr="008C4728">
          <w:rPr>
            <w:rStyle w:val="Hyperlink"/>
            <w:sz w:val="12"/>
          </w:rPr>
          <w:t>stated</w:t>
        </w:r>
      </w:hyperlink>
      <w:r w:rsidRPr="008C4728">
        <w:rPr>
          <w:sz w:val="12"/>
        </w:rPr>
        <w:t> that in a September 2003 report, his office had recommended that the DOS Bureau of Consular Affairs (CA) "propose legislative changes to the Immigration and Nationality Act to bar aliens from states that sponsor terrorism from the Diversity Visa program." As he </w:t>
      </w:r>
      <w:hyperlink r:id="rId163" w:tgtFrame="_blank" w:history="1">
        <w:r w:rsidRPr="008C4728">
          <w:rPr>
            <w:rStyle w:val="Hyperlink"/>
            <w:sz w:val="12"/>
          </w:rPr>
          <w:t>explained</w:t>
        </w:r>
      </w:hyperlink>
      <w:r w:rsidRPr="008C4728">
        <w:rPr>
          <w:sz w:val="12"/>
        </w:rPr>
        <w:t xml:space="preserve">: "OIG continues to believe that the Diversity Visa program contains significant risks to national security from hostile intelligence officers, criminals, and terrorists attempting to use the program for entry into the United States as permanent residents." Despite this fact, OIG's simple, common sense proposal was never adopted. Three hearings in less than three years, the last of which was held more than a dozen years ago, foreshadowed the violence that reportedly occurred in Manhattan on October 31, 2017. So why wasn't anything done to shut down, or at least limit, the DV program? First, as IG </w:t>
      </w:r>
      <w:proofErr w:type="spellStart"/>
      <w:r w:rsidRPr="008C4728">
        <w:rPr>
          <w:sz w:val="12"/>
        </w:rPr>
        <w:t>Krongard</w:t>
      </w:r>
      <w:proofErr w:type="spellEnd"/>
      <w:r w:rsidRPr="008C4728">
        <w:rPr>
          <w:sz w:val="12"/>
        </w:rPr>
        <w:t> </w:t>
      </w:r>
      <w:hyperlink r:id="rId164" w:tgtFrame="_blank" w:history="1">
        <w:r w:rsidRPr="008C4728">
          <w:rPr>
            <w:rStyle w:val="Hyperlink"/>
            <w:sz w:val="12"/>
          </w:rPr>
          <w:t>admitted</w:t>
        </w:r>
      </w:hyperlink>
      <w:r w:rsidRPr="008C4728">
        <w:rPr>
          <w:sz w:val="12"/>
        </w:rPr>
        <w:t>: [Consular Affairs] expressed concern with permanently disbarring aliens fleeing oppressive regimes of states that sponsor terrorism. For example, aliens fleeing oppression from Cuba, Libya, Syria, and Iran would be ineligible to apply for a visa via the Diversity Visa program if this recommendation were strictly implemented. This of course, ignores, the humanitarian relief that is available to aliens legitimately fleeing persecution, including asylum under </w:t>
      </w:r>
      <w:hyperlink r:id="rId165" w:tgtFrame="_blank" w:history="1">
        <w:r w:rsidRPr="008C4728">
          <w:rPr>
            <w:rStyle w:val="Hyperlink"/>
            <w:sz w:val="12"/>
          </w:rPr>
          <w:t>section 208 of the Immigration and Nationality Act</w:t>
        </w:r>
      </w:hyperlink>
      <w:r w:rsidRPr="008C4728">
        <w:rPr>
          <w:sz w:val="12"/>
        </w:rPr>
        <w:t> (INA) and refugee status under </w:t>
      </w:r>
      <w:hyperlink r:id="rId166" w:tgtFrame="_blank" w:history="1">
        <w:r w:rsidRPr="008C4728">
          <w:rPr>
            <w:rStyle w:val="Hyperlink"/>
            <w:sz w:val="12"/>
          </w:rPr>
          <w:t>section 207 of the INA</w:t>
        </w:r>
      </w:hyperlink>
      <w:r w:rsidRPr="008C4728">
        <w:rPr>
          <w:sz w:val="12"/>
        </w:rPr>
        <w:t>. Second, influential members of Congress were involved in the implementation of the DV program, and therefore had a vested interest in its continuation. The Washington Post </w:t>
      </w:r>
      <w:hyperlink r:id="rId167" w:tgtFrame="_blank" w:history="1">
        <w:r w:rsidRPr="008C4728">
          <w:rPr>
            <w:rStyle w:val="Hyperlink"/>
            <w:sz w:val="12"/>
          </w:rPr>
          <w:t>reported</w:t>
        </w:r>
      </w:hyperlink>
      <w:r w:rsidRPr="008C4728">
        <w:rPr>
          <w:sz w:val="12"/>
        </w:rPr>
        <w:t> on November 1, 2017, that Senate Minority Leader Chuck Schumer played "a key role in drawing up the program in 1990," but the paper argued that: "His proposals eventually became part of a broader immigration package that was passed by Congress in a bipartisan vote and signed into law by a Republican president." That a 111-page </w:t>
      </w:r>
      <w:hyperlink r:id="rId168" w:tgtFrame="_blank" w:history="1">
        <w:r w:rsidRPr="008C4728">
          <w:rPr>
            <w:rStyle w:val="Hyperlink"/>
            <w:sz w:val="12"/>
          </w:rPr>
          <w:t>bill</w:t>
        </w:r>
      </w:hyperlink>
      <w:r w:rsidRPr="008C4728">
        <w:rPr>
          <w:sz w:val="12"/>
        </w:rPr>
        <w:t> had a "bipartisan support" should hardly let the sponsor of a four-page provision therein that poses a national security risk off the hook. Nor should the signature of a "Republican president" to that bill have such effect when his party had a 10-seat minority in the Senate and an overwhelming 67-seat minority in the House </w:t>
      </w:r>
      <w:hyperlink r:id="rId169" w:tgtFrame="_blank" w:history="1">
        <w:r w:rsidRPr="008C4728">
          <w:rPr>
            <w:rStyle w:val="Hyperlink"/>
            <w:sz w:val="12"/>
          </w:rPr>
          <w:t>at the time</w:t>
        </w:r>
      </w:hyperlink>
      <w:r w:rsidRPr="008C4728">
        <w:rPr>
          <w:sz w:val="12"/>
        </w:rPr>
        <w:t> of that bill's passage. This is especially true when the </w:t>
      </w:r>
      <w:hyperlink r:id="rId170" w:tgtFrame="_blank" w:history="1">
        <w:r w:rsidRPr="008C4728">
          <w:rPr>
            <w:rStyle w:val="Hyperlink"/>
            <w:sz w:val="12"/>
          </w:rPr>
          <w:t>sponsor</w:t>
        </w:r>
      </w:hyperlink>
      <w:r w:rsidRPr="008C4728">
        <w:rPr>
          <w:sz w:val="12"/>
        </w:rPr>
        <w:t> of that legislation was powerful "</w:t>
      </w:r>
      <w:hyperlink r:id="rId171" w:tgtFrame="_blank" w:history="1">
        <w:r w:rsidRPr="008C4728">
          <w:rPr>
            <w:rStyle w:val="Hyperlink"/>
            <w:sz w:val="12"/>
          </w:rPr>
          <w:t>liberal lion</w:t>
        </w:r>
      </w:hyperlink>
      <w:r w:rsidRPr="008C4728">
        <w:rPr>
          <w:sz w:val="12"/>
        </w:rPr>
        <w:t xml:space="preserve">" Ted Kennedy. The concerns that were raised at those hearings 12 years ago are even </w:t>
      </w:r>
      <w:proofErr w:type="gramStart"/>
      <w:r w:rsidRPr="008C4728">
        <w:rPr>
          <w:sz w:val="12"/>
        </w:rPr>
        <w:t>more true</w:t>
      </w:r>
      <w:proofErr w:type="gramEnd"/>
      <w:r w:rsidRPr="008C4728">
        <w:rPr>
          <w:sz w:val="12"/>
        </w:rPr>
        <w:t xml:space="preserve"> today. U.S. Immigration and Customs Enforcement (ICE) </w:t>
      </w:r>
      <w:proofErr w:type="gramStart"/>
      <w:r w:rsidRPr="008C4728">
        <w:rPr>
          <w:sz w:val="12"/>
        </w:rPr>
        <w:t>has</w:t>
      </w:r>
      <w:proofErr w:type="gramEnd"/>
      <w:r w:rsidRPr="008C4728">
        <w:rPr>
          <w:sz w:val="12"/>
        </w:rPr>
        <w:t> </w:t>
      </w:r>
      <w:hyperlink r:id="rId172" w:tgtFrame="_blank" w:history="1">
        <w:r w:rsidRPr="008C4728">
          <w:rPr>
            <w:rStyle w:val="Hyperlink"/>
            <w:sz w:val="12"/>
          </w:rPr>
          <w:t>compiled</w:t>
        </w:r>
      </w:hyperlink>
      <w:r w:rsidRPr="008C4728">
        <w:rPr>
          <w:sz w:val="12"/>
        </w:rPr>
        <w:t> "a list of Specially Designated Countries (SDCs) that are said to 'promote, produce, or protect terrorist organizations or their members.'" In FY 2016, of the </w:t>
      </w:r>
      <w:hyperlink r:id="rId173" w:tgtFrame="_blank" w:history="1">
        <w:r w:rsidRPr="008C4728">
          <w:rPr>
            <w:rStyle w:val="Hyperlink"/>
            <w:sz w:val="12"/>
          </w:rPr>
          <w:t>top 10 source countries for DV immigrants</w:t>
        </w:r>
      </w:hyperlink>
      <w:r w:rsidRPr="008C4728">
        <w:rPr>
          <w:sz w:val="12"/>
        </w:rPr>
        <w:t xml:space="preserve">, four were on the SDC list: Egypt (number two, with 2,855 immigrants), Iran (number three, 2,788 immigrants), Uzbekistan (number five, 2,378 immigrants), and Sudan (number seven, 1,833 immigrants). Even if it turns out, contrary to press reports, that </w:t>
      </w:r>
      <w:proofErr w:type="spellStart"/>
      <w:r w:rsidRPr="008C4728">
        <w:rPr>
          <w:sz w:val="12"/>
        </w:rPr>
        <w:t>Sayfullo</w:t>
      </w:r>
      <w:proofErr w:type="spellEnd"/>
      <w:r w:rsidRPr="008C4728">
        <w:rPr>
          <w:sz w:val="12"/>
        </w:rPr>
        <w:t xml:space="preserve"> </w:t>
      </w:r>
      <w:proofErr w:type="spellStart"/>
      <w:r w:rsidRPr="008C4728">
        <w:rPr>
          <w:sz w:val="12"/>
        </w:rPr>
        <w:t>Habibullaevic</w:t>
      </w:r>
      <w:proofErr w:type="spellEnd"/>
      <w:r w:rsidRPr="008C4728">
        <w:rPr>
          <w:sz w:val="12"/>
        </w:rPr>
        <w:t xml:space="preserve"> </w:t>
      </w:r>
      <w:proofErr w:type="spellStart"/>
      <w:r w:rsidRPr="008C4728">
        <w:rPr>
          <w:sz w:val="12"/>
        </w:rPr>
        <w:t>Saipov</w:t>
      </w:r>
      <w:proofErr w:type="spellEnd"/>
      <w:r w:rsidRPr="008C4728">
        <w:rPr>
          <w:sz w:val="12"/>
        </w:rPr>
        <w:t xml:space="preserve"> did not enter the United States under the DV program, this avenue of immigration poses unjustifiable risks to the United States and must be shut down. The RAISE Act, S. 354, would do just that, and Congress should consider that bill, or similar legislation, to eliminate this national security vulnerability</w:t>
      </w:r>
    </w:p>
    <w:p w:rsidR="00276F3D" w:rsidRPr="008C4728" w:rsidRDefault="00276F3D" w:rsidP="00486A85">
      <w:pPr>
        <w:pStyle w:val="Heading4"/>
        <w:spacing w:before="0" w:line="240" w:lineRule="auto"/>
        <w:rPr>
          <w:rFonts w:cs="Arial"/>
          <w:sz w:val="44"/>
        </w:rPr>
      </w:pPr>
      <w:r w:rsidRPr="008C4728">
        <w:rPr>
          <w:rFonts w:cs="Arial"/>
          <w:sz w:val="28"/>
        </w:rPr>
        <w:t>Uzbek individual associated with ISIS plowed through a crowd- he immigrated through the DV lottery.</w:t>
      </w:r>
    </w:p>
    <w:p w:rsidR="00276F3D" w:rsidRPr="008C4728" w:rsidRDefault="00276F3D" w:rsidP="00486A85">
      <w:pPr>
        <w:pStyle w:val="NormalWeb"/>
        <w:spacing w:before="0" w:beforeAutospacing="0" w:after="0" w:afterAutospacing="0"/>
        <w:jc w:val="both"/>
        <w:rPr>
          <w:rFonts w:ascii="Arial" w:hAnsi="Arial" w:cs="Arial"/>
        </w:rPr>
      </w:pPr>
      <w:r w:rsidRPr="008C4728">
        <w:rPr>
          <w:rFonts w:ascii="Arial" w:hAnsi="Arial" w:cs="Arial"/>
          <w:b/>
          <w:bCs/>
          <w:sz w:val="28"/>
          <w:szCs w:val="28"/>
          <w:shd w:val="clear" w:color="auto" w:fill="FFFFFF"/>
        </w:rPr>
        <w:t xml:space="preserve">Arthur, 17 </w:t>
      </w:r>
      <w:r w:rsidRPr="008C4728">
        <w:rPr>
          <w:rFonts w:ascii="Arial" w:hAnsi="Arial" w:cs="Arial"/>
          <w:sz w:val="22"/>
          <w:szCs w:val="22"/>
          <w:shd w:val="clear" w:color="auto" w:fill="FFFFFF"/>
        </w:rPr>
        <w:t>(Andrew R. Arthur, Resident fellow in Law and policy, “Another terrorist exploits the Diversity Visa Program”, Nov 1 2017,</w:t>
      </w:r>
      <w:hyperlink r:id="rId174" w:history="1">
        <w:r w:rsidRPr="008C4728">
          <w:rPr>
            <w:rStyle w:val="Hyperlink"/>
            <w:rFonts w:ascii="Arial" w:eastAsiaTheme="majorEastAsia" w:hAnsi="Arial" w:cs="Arial"/>
            <w:sz w:val="22"/>
            <w:szCs w:val="22"/>
            <w:shd w:val="clear" w:color="auto" w:fill="FFFFFF"/>
          </w:rPr>
          <w:t xml:space="preserve"> https://cis.org/Arthur/Another-Terrorist-Exploits-Diversity-Visa-Lottery</w:t>
        </w:r>
      </w:hyperlink>
      <w:r w:rsidRPr="008C4728">
        <w:rPr>
          <w:rFonts w:ascii="Arial" w:hAnsi="Arial" w:cs="Arial"/>
          <w:sz w:val="22"/>
          <w:szCs w:val="22"/>
          <w:shd w:val="clear" w:color="auto" w:fill="FFFFFF"/>
        </w:rPr>
        <w:t>, // Angela Zhang)</w:t>
      </w:r>
    </w:p>
    <w:p w:rsidR="00276F3D" w:rsidRPr="007A636E" w:rsidRDefault="00276F3D" w:rsidP="00486A85">
      <w:pPr>
        <w:pStyle w:val="NormalWeb"/>
        <w:spacing w:before="0" w:beforeAutospacing="0" w:after="0" w:afterAutospacing="0"/>
        <w:rPr>
          <w:rFonts w:ascii="Arial" w:hAnsi="Arial" w:cs="Arial"/>
          <w:sz w:val="14"/>
        </w:rPr>
      </w:pPr>
      <w:r w:rsidRPr="007A636E">
        <w:rPr>
          <w:rFonts w:ascii="Arial" w:hAnsi="Arial" w:cs="Arial"/>
          <w:sz w:val="14"/>
          <w:szCs w:val="21"/>
          <w:shd w:val="clear" w:color="auto" w:fill="FFFFFF"/>
        </w:rPr>
        <w:t xml:space="preserve">On the afternoon of Halloween 2017 in downtown Manhattan, </w:t>
      </w:r>
      <w:r w:rsidRPr="008C4728">
        <w:rPr>
          <w:rStyle w:val="StyleUnderline"/>
          <w:rFonts w:cs="Arial"/>
        </w:rPr>
        <w:t>a 29-year-old Uzbek national</w:t>
      </w:r>
      <w:r w:rsidRPr="007A636E">
        <w:rPr>
          <w:rFonts w:ascii="Arial" w:hAnsi="Arial" w:cs="Arial"/>
          <w:sz w:val="14"/>
          <w:szCs w:val="21"/>
          <w:shd w:val="clear" w:color="auto" w:fill="FFFFFF"/>
        </w:rPr>
        <w:t xml:space="preserve"> </w:t>
      </w:r>
      <w:hyperlink r:id="rId175" w:history="1">
        <w:r w:rsidRPr="007A636E">
          <w:rPr>
            <w:rStyle w:val="Hyperlink"/>
            <w:rFonts w:ascii="Arial" w:eastAsiaTheme="majorEastAsia" w:hAnsi="Arial" w:cs="Arial"/>
            <w:sz w:val="14"/>
            <w:szCs w:val="21"/>
            <w:shd w:val="clear" w:color="auto" w:fill="FFFFFF"/>
          </w:rPr>
          <w:t>identified</w:t>
        </w:r>
      </w:hyperlink>
      <w:r w:rsidRPr="007A636E">
        <w:rPr>
          <w:rFonts w:ascii="Arial" w:hAnsi="Arial" w:cs="Arial"/>
          <w:sz w:val="14"/>
          <w:szCs w:val="21"/>
          <w:shd w:val="clear" w:color="auto" w:fill="FFFFFF"/>
        </w:rPr>
        <w:t xml:space="preserve"> as </w:t>
      </w:r>
      <w:proofErr w:type="spellStart"/>
      <w:r w:rsidRPr="007A636E">
        <w:rPr>
          <w:rFonts w:ascii="Arial" w:hAnsi="Arial" w:cs="Arial"/>
          <w:sz w:val="14"/>
          <w:szCs w:val="21"/>
          <w:shd w:val="clear" w:color="auto" w:fill="FFFFFF"/>
        </w:rPr>
        <w:t>Sayfullo</w:t>
      </w:r>
      <w:proofErr w:type="spellEnd"/>
      <w:r w:rsidRPr="007A636E">
        <w:rPr>
          <w:rFonts w:ascii="Arial" w:hAnsi="Arial" w:cs="Arial"/>
          <w:sz w:val="14"/>
          <w:szCs w:val="21"/>
          <w:shd w:val="clear" w:color="auto" w:fill="FFFFFF"/>
        </w:rPr>
        <w:t xml:space="preserve"> </w:t>
      </w:r>
      <w:proofErr w:type="spellStart"/>
      <w:r w:rsidRPr="007A636E">
        <w:rPr>
          <w:rFonts w:ascii="Arial" w:hAnsi="Arial" w:cs="Arial"/>
          <w:sz w:val="14"/>
          <w:szCs w:val="21"/>
          <w:shd w:val="clear" w:color="auto" w:fill="FFFFFF"/>
        </w:rPr>
        <w:t>Habibullaevic</w:t>
      </w:r>
      <w:proofErr w:type="spellEnd"/>
      <w:r w:rsidRPr="007A636E">
        <w:rPr>
          <w:rFonts w:ascii="Arial" w:hAnsi="Arial" w:cs="Arial"/>
          <w:sz w:val="14"/>
          <w:szCs w:val="21"/>
          <w:shd w:val="clear" w:color="auto" w:fill="FFFFFF"/>
        </w:rPr>
        <w:t xml:space="preserve"> </w:t>
      </w:r>
      <w:proofErr w:type="spellStart"/>
      <w:r w:rsidRPr="007A636E">
        <w:rPr>
          <w:rFonts w:ascii="Arial" w:hAnsi="Arial" w:cs="Arial"/>
          <w:sz w:val="14"/>
          <w:szCs w:val="21"/>
          <w:shd w:val="clear" w:color="auto" w:fill="FFFFFF"/>
        </w:rPr>
        <w:t>Saipov</w:t>
      </w:r>
      <w:proofErr w:type="spellEnd"/>
      <w:r w:rsidRPr="007A636E">
        <w:rPr>
          <w:rFonts w:ascii="Arial" w:hAnsi="Arial" w:cs="Arial"/>
          <w:sz w:val="14"/>
          <w:szCs w:val="21"/>
          <w:shd w:val="clear" w:color="auto" w:fill="FFFFFF"/>
        </w:rPr>
        <w:t xml:space="preserve"> "</w:t>
      </w:r>
      <w:r w:rsidRPr="008C4728">
        <w:rPr>
          <w:rStyle w:val="StyleUnderline"/>
          <w:rFonts w:cs="Arial"/>
        </w:rPr>
        <w:t>plowed into a crowd of bicyclists and pedestrians</w:t>
      </w:r>
      <w:r w:rsidRPr="007A636E">
        <w:rPr>
          <w:rFonts w:ascii="Arial" w:hAnsi="Arial" w:cs="Arial"/>
          <w:sz w:val="14"/>
          <w:szCs w:val="21"/>
          <w:shd w:val="clear" w:color="auto" w:fill="FFFFFF"/>
        </w:rPr>
        <w:t xml:space="preserve"> just blocks away from the World Trade Center."</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How did he get here? According to </w:t>
      </w:r>
      <w:hyperlink r:id="rId176" w:history="1">
        <w:r w:rsidRPr="007A636E">
          <w:rPr>
            <w:rStyle w:val="Hyperlink"/>
            <w:rFonts w:ascii="Arial" w:eastAsiaTheme="majorEastAsia" w:hAnsi="Arial" w:cs="Arial"/>
            <w:sz w:val="14"/>
            <w:szCs w:val="21"/>
            <w:shd w:val="clear" w:color="auto" w:fill="FFFFFF"/>
          </w:rPr>
          <w:t>press reports</w:t>
        </w:r>
      </w:hyperlink>
      <w:r w:rsidRPr="007A636E">
        <w:rPr>
          <w:rFonts w:ascii="Arial" w:hAnsi="Arial" w:cs="Arial"/>
          <w:sz w:val="14"/>
          <w:szCs w:val="21"/>
          <w:shd w:val="clear" w:color="auto" w:fill="FFFFFF"/>
        </w:rPr>
        <w:t xml:space="preserve">, </w:t>
      </w:r>
      <w:r w:rsidRPr="008C4728">
        <w:rPr>
          <w:rStyle w:val="StyleUnderline"/>
          <w:rFonts w:cs="Arial"/>
        </w:rPr>
        <w:t>he immigrated through the "Diversity Visa (DV) Lottery"</w:t>
      </w:r>
      <w:r w:rsidRPr="007A636E">
        <w:rPr>
          <w:rFonts w:ascii="Arial" w:hAnsi="Arial" w:cs="Arial"/>
          <w:sz w:val="14"/>
          <w:szCs w:val="21"/>
          <w:shd w:val="clear" w:color="auto" w:fill="FFFFFF"/>
        </w:rPr>
        <w:t xml:space="preserve">. If this is true, </w:t>
      </w:r>
      <w:r w:rsidRPr="008C4728">
        <w:rPr>
          <w:rStyle w:val="StyleUnderline"/>
          <w:rFonts w:cs="Arial"/>
        </w:rPr>
        <w:t>he will not have been the first terrorist to have exploited this national security vulnerability</w:t>
      </w:r>
      <w:r w:rsidRPr="007A636E">
        <w:rPr>
          <w:rFonts w:ascii="Arial" w:hAnsi="Arial" w:cs="Arial"/>
          <w:sz w:val="14"/>
          <w:szCs w:val="21"/>
          <w:shd w:val="clear" w:color="auto" w:fill="FFFFFF"/>
        </w:rPr>
        <w:t>, and unless we shut down this pointless program, he will not be the last.</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This would not be the first time that I have had to consider the terrorist exploitation of this program. On October 9, 2002, as immigration oversight counsel for the House Judiciary Committee, I participated in a </w:t>
      </w:r>
      <w:hyperlink r:id="rId177" w:history="1">
        <w:r w:rsidRPr="007A636E">
          <w:rPr>
            <w:rStyle w:val="Hyperlink"/>
            <w:rFonts w:ascii="Arial" w:eastAsiaTheme="majorEastAsia" w:hAnsi="Arial" w:cs="Arial"/>
            <w:sz w:val="14"/>
            <w:szCs w:val="21"/>
            <w:shd w:val="clear" w:color="auto" w:fill="FFFFFF"/>
          </w:rPr>
          <w:t>hearing</w:t>
        </w:r>
      </w:hyperlink>
      <w:r w:rsidRPr="007A636E">
        <w:rPr>
          <w:rFonts w:ascii="Arial" w:hAnsi="Arial" w:cs="Arial"/>
          <w:sz w:val="14"/>
          <w:szCs w:val="21"/>
          <w:shd w:val="clear" w:color="auto" w:fill="FFFFFF"/>
        </w:rPr>
        <w:t xml:space="preserve"> that I had prepared for the then-Subcommittee on Immigration and Claims relating to </w:t>
      </w:r>
      <w:proofErr w:type="spellStart"/>
      <w:r w:rsidRPr="007A636E">
        <w:rPr>
          <w:rFonts w:ascii="Arial" w:hAnsi="Arial" w:cs="Arial"/>
          <w:sz w:val="14"/>
          <w:szCs w:val="21"/>
          <w:shd w:val="clear" w:color="auto" w:fill="FFFFFF"/>
        </w:rPr>
        <w:t>Hesham</w:t>
      </w:r>
      <w:proofErr w:type="spellEnd"/>
      <w:r w:rsidRPr="007A636E">
        <w:rPr>
          <w:rFonts w:ascii="Arial" w:hAnsi="Arial" w:cs="Arial"/>
          <w:sz w:val="14"/>
          <w:szCs w:val="21"/>
          <w:shd w:val="clear" w:color="auto" w:fill="FFFFFF"/>
        </w:rPr>
        <w:t xml:space="preserve"> Mohamed Ali </w:t>
      </w:r>
      <w:proofErr w:type="spellStart"/>
      <w:r w:rsidRPr="007A636E">
        <w:rPr>
          <w:rFonts w:ascii="Arial" w:hAnsi="Arial" w:cs="Arial"/>
          <w:sz w:val="14"/>
          <w:szCs w:val="21"/>
          <w:shd w:val="clear" w:color="auto" w:fill="FFFFFF"/>
        </w:rPr>
        <w:t>Hedayet</w:t>
      </w:r>
      <w:proofErr w:type="spellEnd"/>
      <w:r w:rsidRPr="007A636E">
        <w:rPr>
          <w:rFonts w:ascii="Arial" w:hAnsi="Arial" w:cs="Arial"/>
          <w:sz w:val="14"/>
          <w:szCs w:val="21"/>
          <w:shd w:val="clear" w:color="auto" w:fill="FFFFFF"/>
        </w:rPr>
        <w:t xml:space="preserve">. As then-Chairman George Gekas explained in his opening </w:t>
      </w:r>
      <w:hyperlink r:id="rId178" w:history="1">
        <w:proofErr w:type="spellStart"/>
        <w:r w:rsidRPr="007A636E">
          <w:rPr>
            <w:rStyle w:val="Hyperlink"/>
            <w:rFonts w:ascii="Arial" w:eastAsiaTheme="majorEastAsia" w:hAnsi="Arial" w:cs="Arial"/>
            <w:sz w:val="14"/>
            <w:szCs w:val="21"/>
            <w:shd w:val="clear" w:color="auto" w:fill="FFFFFF"/>
          </w:rPr>
          <w:t>statement</w:t>
        </w:r>
      </w:hyperlink>
      <w:r w:rsidRPr="007A636E">
        <w:rPr>
          <w:rFonts w:ascii="Arial" w:hAnsi="Arial" w:cs="Arial"/>
          <w:sz w:val="14"/>
          <w:szCs w:val="21"/>
          <w:shd w:val="clear" w:color="auto" w:fill="FFFFFF"/>
        </w:rPr>
        <w:t>at</w:t>
      </w:r>
      <w:proofErr w:type="spellEnd"/>
      <w:r w:rsidRPr="007A636E">
        <w:rPr>
          <w:rFonts w:ascii="Arial" w:hAnsi="Arial" w:cs="Arial"/>
          <w:sz w:val="14"/>
          <w:szCs w:val="21"/>
          <w:shd w:val="clear" w:color="auto" w:fill="FFFFFF"/>
        </w:rPr>
        <w:t xml:space="preserve"> that hearing:</w:t>
      </w:r>
      <w:r w:rsidR="00B42870" w:rsidRPr="007A636E">
        <w:rPr>
          <w:rFonts w:ascii="Arial" w:hAnsi="Arial" w:cs="Arial"/>
          <w:sz w:val="14"/>
        </w:rPr>
        <w:t xml:space="preserve"> </w:t>
      </w:r>
      <w:r w:rsidRPr="007A636E">
        <w:rPr>
          <w:rFonts w:ascii="Arial" w:hAnsi="Arial" w:cs="Arial"/>
          <w:iCs/>
          <w:sz w:val="14"/>
          <w:szCs w:val="21"/>
          <w:shd w:val="clear" w:color="auto" w:fill="FFFFFF"/>
        </w:rPr>
        <w:t xml:space="preserve">This hearing has been called, as everyone knows by now, to consider the interactions between the Immigration and Naturalization Service and </w:t>
      </w:r>
      <w:proofErr w:type="spellStart"/>
      <w:r w:rsidRPr="007A636E">
        <w:rPr>
          <w:rFonts w:ascii="Arial" w:hAnsi="Arial" w:cs="Arial"/>
          <w:iCs/>
          <w:sz w:val="14"/>
          <w:szCs w:val="21"/>
          <w:shd w:val="clear" w:color="auto" w:fill="FFFFFF"/>
        </w:rPr>
        <w:t>Hesham</w:t>
      </w:r>
      <w:proofErr w:type="spellEnd"/>
      <w:r w:rsidRPr="007A636E">
        <w:rPr>
          <w:rFonts w:ascii="Arial" w:hAnsi="Arial" w:cs="Arial"/>
          <w:iCs/>
          <w:sz w:val="14"/>
          <w:szCs w:val="21"/>
          <w:shd w:val="clear" w:color="auto" w:fill="FFFFFF"/>
        </w:rPr>
        <w:t xml:space="preserve"> Mohamed Ali </w:t>
      </w:r>
      <w:proofErr w:type="spellStart"/>
      <w:r w:rsidRPr="007A636E">
        <w:rPr>
          <w:rFonts w:ascii="Arial" w:hAnsi="Arial" w:cs="Arial"/>
          <w:iCs/>
          <w:sz w:val="14"/>
          <w:szCs w:val="21"/>
          <w:shd w:val="clear" w:color="auto" w:fill="FFFFFF"/>
        </w:rPr>
        <w:t>Hedayet</w:t>
      </w:r>
      <w:proofErr w:type="spellEnd"/>
      <w:r w:rsidRPr="007A636E">
        <w:rPr>
          <w:rFonts w:ascii="Arial" w:hAnsi="Arial" w:cs="Arial"/>
          <w:iCs/>
          <w:sz w:val="14"/>
          <w:szCs w:val="21"/>
          <w:shd w:val="clear" w:color="auto" w:fill="FFFFFF"/>
        </w:rPr>
        <w:t>. This is the individual who, on July 4, 2002, at the Los Angeles International Airport, gunned down several people, killing two, and then being caught in fire himself whereby he perished.</w:t>
      </w:r>
      <w:r w:rsidR="00B42870" w:rsidRPr="007A636E">
        <w:rPr>
          <w:rFonts w:ascii="Arial" w:hAnsi="Arial" w:cs="Arial"/>
          <w:sz w:val="14"/>
        </w:rPr>
        <w:t xml:space="preserve"> </w:t>
      </w:r>
      <w:hyperlink r:id="rId179" w:history="1">
        <w:proofErr w:type="spellStart"/>
        <w:r w:rsidRPr="007A636E">
          <w:rPr>
            <w:rStyle w:val="Hyperlink"/>
            <w:rFonts w:ascii="Arial" w:eastAsiaTheme="majorEastAsia" w:hAnsi="Arial" w:cs="Arial"/>
            <w:sz w:val="14"/>
            <w:szCs w:val="21"/>
            <w:shd w:val="clear" w:color="auto" w:fill="FFFFFF"/>
          </w:rPr>
          <w:t>Hedayet</w:t>
        </w:r>
        <w:proofErr w:type="spellEnd"/>
      </w:hyperlink>
      <w:r w:rsidRPr="007A636E">
        <w:rPr>
          <w:rFonts w:ascii="Arial" w:hAnsi="Arial" w:cs="Arial"/>
          <w:sz w:val="14"/>
          <w:szCs w:val="21"/>
          <w:shd w:val="clear" w:color="auto" w:fill="FFFFFF"/>
        </w:rPr>
        <w:t xml:space="preserve"> was </w:t>
      </w:r>
      <w:r w:rsidRPr="008C4728">
        <w:rPr>
          <w:rStyle w:val="StyleUnderline"/>
          <w:rFonts w:cs="Arial"/>
        </w:rPr>
        <w:t>an Egyptian immigrant</w:t>
      </w:r>
      <w:r w:rsidRPr="007A636E">
        <w:rPr>
          <w:rFonts w:ascii="Arial" w:hAnsi="Arial" w:cs="Arial"/>
          <w:sz w:val="14"/>
          <w:szCs w:val="21"/>
          <w:shd w:val="clear" w:color="auto" w:fill="FFFFFF"/>
        </w:rPr>
        <w:t xml:space="preserve"> that day when he "strode into the airport and approached the El Al Airlines ticket counter, where he </w:t>
      </w:r>
      <w:r w:rsidRPr="008C4728">
        <w:rPr>
          <w:rStyle w:val="StyleUnderline"/>
          <w:rFonts w:cs="Arial"/>
        </w:rPr>
        <w:t>opened fire</w:t>
      </w:r>
      <w:r w:rsidRPr="007A636E">
        <w:rPr>
          <w:rFonts w:ascii="Arial" w:hAnsi="Arial" w:cs="Arial"/>
          <w:sz w:val="14"/>
          <w:szCs w:val="21"/>
          <w:shd w:val="clear" w:color="auto" w:fill="FFFFFF"/>
        </w:rPr>
        <w:t xml:space="preserve"> Thursday morning</w:t>
      </w:r>
      <w:r w:rsidRPr="008C4728">
        <w:rPr>
          <w:rStyle w:val="StyleUnderline"/>
          <w:rFonts w:cs="Arial"/>
        </w:rPr>
        <w:t>, killing ticket agent</w:t>
      </w:r>
      <w:r w:rsidRPr="007A636E">
        <w:rPr>
          <w:rFonts w:ascii="Arial" w:hAnsi="Arial" w:cs="Arial"/>
          <w:sz w:val="14"/>
          <w:szCs w:val="21"/>
          <w:shd w:val="clear" w:color="auto" w:fill="FFFFFF"/>
        </w:rPr>
        <w:t xml:space="preserve"> Victoria Hen, 25, </w:t>
      </w:r>
      <w:r w:rsidRPr="008C4728">
        <w:rPr>
          <w:rStyle w:val="StyleUnderline"/>
          <w:rFonts w:cs="Arial"/>
        </w:rPr>
        <w:t xml:space="preserve">and Yaakov </w:t>
      </w:r>
      <w:proofErr w:type="spellStart"/>
      <w:r w:rsidRPr="008C4728">
        <w:rPr>
          <w:rStyle w:val="StyleUnderline"/>
          <w:rFonts w:cs="Arial"/>
        </w:rPr>
        <w:t>Aminov</w:t>
      </w:r>
      <w:proofErr w:type="spellEnd"/>
      <w:r w:rsidRPr="007A636E">
        <w:rPr>
          <w:rFonts w:ascii="Arial" w:hAnsi="Arial" w:cs="Arial"/>
          <w:sz w:val="14"/>
          <w:szCs w:val="21"/>
          <w:shd w:val="clear" w:color="auto" w:fill="FFFFFF"/>
        </w:rPr>
        <w:t>, 46, who had driven a friend to the airport."</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Why was </w:t>
      </w:r>
      <w:proofErr w:type="spellStart"/>
      <w:r w:rsidRPr="007A636E">
        <w:rPr>
          <w:rFonts w:ascii="Arial" w:hAnsi="Arial" w:cs="Arial"/>
          <w:sz w:val="14"/>
          <w:szCs w:val="21"/>
          <w:shd w:val="clear" w:color="auto" w:fill="FFFFFF"/>
        </w:rPr>
        <w:t>Hedayet</w:t>
      </w:r>
      <w:proofErr w:type="spellEnd"/>
      <w:r w:rsidRPr="007A636E">
        <w:rPr>
          <w:rFonts w:ascii="Arial" w:hAnsi="Arial" w:cs="Arial"/>
          <w:sz w:val="14"/>
          <w:szCs w:val="21"/>
          <w:shd w:val="clear" w:color="auto" w:fill="FFFFFF"/>
        </w:rPr>
        <w:t xml:space="preserve"> in the United States, let alone at LAX? Bill Yates, then-deputy executive associate commissioner for the Immigration Services Division at the former Immigration and Naturalization Service (INS) </w:t>
      </w:r>
      <w:hyperlink r:id="rId180" w:history="1">
        <w:r w:rsidRPr="007A636E">
          <w:rPr>
            <w:rStyle w:val="Hyperlink"/>
            <w:rFonts w:ascii="Arial" w:eastAsiaTheme="majorEastAsia" w:hAnsi="Arial" w:cs="Arial"/>
            <w:sz w:val="14"/>
            <w:szCs w:val="21"/>
            <w:shd w:val="clear" w:color="auto" w:fill="FFFFFF"/>
          </w:rPr>
          <w:t>detailed</w:t>
        </w:r>
      </w:hyperlink>
      <w:r w:rsidRPr="007A636E">
        <w:rPr>
          <w:rFonts w:ascii="Arial" w:hAnsi="Arial" w:cs="Arial"/>
          <w:sz w:val="14"/>
          <w:szCs w:val="21"/>
          <w:shd w:val="clear" w:color="auto" w:fill="FFFFFF"/>
        </w:rPr>
        <w:t xml:space="preserve"> </w:t>
      </w:r>
      <w:proofErr w:type="spellStart"/>
      <w:r w:rsidRPr="007A636E">
        <w:rPr>
          <w:rFonts w:ascii="Arial" w:hAnsi="Arial" w:cs="Arial"/>
          <w:sz w:val="14"/>
          <w:szCs w:val="21"/>
          <w:shd w:val="clear" w:color="auto" w:fill="FFFFFF"/>
        </w:rPr>
        <w:t>Hedayet's</w:t>
      </w:r>
      <w:proofErr w:type="spellEnd"/>
      <w:r w:rsidRPr="007A636E">
        <w:rPr>
          <w:rFonts w:ascii="Arial" w:hAnsi="Arial" w:cs="Arial"/>
          <w:sz w:val="14"/>
          <w:szCs w:val="21"/>
          <w:shd w:val="clear" w:color="auto" w:fill="FFFFFF"/>
        </w:rPr>
        <w:t xml:space="preserve"> immigration history at that hearing.</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According to Yates, </w:t>
      </w:r>
      <w:proofErr w:type="spellStart"/>
      <w:r w:rsidRPr="007A636E">
        <w:rPr>
          <w:rFonts w:ascii="Arial" w:hAnsi="Arial" w:cs="Arial"/>
          <w:sz w:val="14"/>
          <w:szCs w:val="21"/>
          <w:shd w:val="clear" w:color="auto" w:fill="FFFFFF"/>
        </w:rPr>
        <w:t>Hedayet</w:t>
      </w:r>
      <w:proofErr w:type="spellEnd"/>
      <w:r w:rsidRPr="007A636E">
        <w:rPr>
          <w:rFonts w:ascii="Arial" w:hAnsi="Arial" w:cs="Arial"/>
          <w:sz w:val="14"/>
          <w:szCs w:val="21"/>
          <w:shd w:val="clear" w:color="auto" w:fill="FFFFFF"/>
        </w:rPr>
        <w:t xml:space="preserve"> was admitted to the United States on a visitor's visa on July 31, 1992 (with permission to remain in the United States until January 25, 1993), and subsequently applied for asylum on December 29, 1992. In that application, </w:t>
      </w:r>
      <w:proofErr w:type="spellStart"/>
      <w:r w:rsidRPr="007A636E">
        <w:rPr>
          <w:rFonts w:ascii="Arial" w:hAnsi="Arial" w:cs="Arial"/>
          <w:sz w:val="14"/>
          <w:szCs w:val="21"/>
          <w:shd w:val="clear" w:color="auto" w:fill="FFFFFF"/>
        </w:rPr>
        <w:t>Hedayet</w:t>
      </w:r>
      <w:proofErr w:type="spellEnd"/>
      <w:r w:rsidRPr="007A636E">
        <w:rPr>
          <w:rFonts w:ascii="Arial" w:hAnsi="Arial" w:cs="Arial"/>
          <w:sz w:val="14"/>
          <w:szCs w:val="21"/>
          <w:shd w:val="clear" w:color="auto" w:fill="FFFFFF"/>
        </w:rPr>
        <w:t xml:space="preserve"> claimed "discrimination and police harassment due to his religious beliefs." He "was interviewed regarding his asylum claim on March 30, 1993," at which time:</w:t>
      </w:r>
      <w:r w:rsidR="00B42870" w:rsidRPr="007A636E">
        <w:rPr>
          <w:rFonts w:ascii="Arial" w:hAnsi="Arial" w:cs="Arial"/>
          <w:sz w:val="14"/>
        </w:rPr>
        <w:t xml:space="preserve"> </w:t>
      </w:r>
      <w:r w:rsidRPr="007A636E">
        <w:rPr>
          <w:rFonts w:ascii="Arial" w:hAnsi="Arial" w:cs="Arial"/>
          <w:iCs/>
          <w:sz w:val="14"/>
          <w:szCs w:val="21"/>
          <w:shd w:val="clear" w:color="auto" w:fill="FFFFFF"/>
        </w:rPr>
        <w:t xml:space="preserve">He testified that he had been arrested and tortured multiple times, and was also made to sign documents admitting his membership in </w:t>
      </w:r>
      <w:hyperlink r:id="rId181" w:history="1">
        <w:proofErr w:type="spellStart"/>
        <w:r w:rsidRPr="007A636E">
          <w:rPr>
            <w:rStyle w:val="Hyperlink"/>
            <w:rFonts w:ascii="Arial" w:eastAsiaTheme="majorEastAsia" w:hAnsi="Arial" w:cs="Arial"/>
            <w:iCs/>
            <w:sz w:val="14"/>
            <w:szCs w:val="21"/>
            <w:shd w:val="clear" w:color="auto" w:fill="FFFFFF"/>
          </w:rPr>
          <w:t>Gama'a</w:t>
        </w:r>
        <w:proofErr w:type="spellEnd"/>
        <w:r w:rsidRPr="007A636E">
          <w:rPr>
            <w:rStyle w:val="Hyperlink"/>
            <w:rFonts w:ascii="Arial" w:eastAsiaTheme="majorEastAsia" w:hAnsi="Arial" w:cs="Arial"/>
            <w:iCs/>
            <w:sz w:val="14"/>
            <w:szCs w:val="21"/>
            <w:shd w:val="clear" w:color="auto" w:fill="FFFFFF"/>
          </w:rPr>
          <w:t xml:space="preserve"> al-</w:t>
        </w:r>
        <w:proofErr w:type="spellStart"/>
        <w:r w:rsidRPr="007A636E">
          <w:rPr>
            <w:rStyle w:val="Hyperlink"/>
            <w:rFonts w:ascii="Arial" w:eastAsiaTheme="majorEastAsia" w:hAnsi="Arial" w:cs="Arial"/>
            <w:iCs/>
            <w:sz w:val="14"/>
            <w:szCs w:val="21"/>
            <w:shd w:val="clear" w:color="auto" w:fill="FFFFFF"/>
          </w:rPr>
          <w:t>Islamiyaa</w:t>
        </w:r>
        <w:proofErr w:type="spellEnd"/>
      </w:hyperlink>
      <w:r w:rsidRPr="007A636E">
        <w:rPr>
          <w:rFonts w:ascii="Arial" w:hAnsi="Arial" w:cs="Arial"/>
          <w:iCs/>
          <w:sz w:val="14"/>
          <w:szCs w:val="21"/>
          <w:shd w:val="clear" w:color="auto" w:fill="FFFFFF"/>
        </w:rPr>
        <w:t xml:space="preserve">. He state[d] that he [was] not a member of </w:t>
      </w:r>
      <w:proofErr w:type="spellStart"/>
      <w:r w:rsidRPr="007A636E">
        <w:rPr>
          <w:rFonts w:ascii="Arial" w:hAnsi="Arial" w:cs="Arial"/>
          <w:iCs/>
          <w:sz w:val="14"/>
          <w:szCs w:val="21"/>
          <w:shd w:val="clear" w:color="auto" w:fill="FFFFFF"/>
        </w:rPr>
        <w:t>Gama'a</w:t>
      </w:r>
      <w:proofErr w:type="spellEnd"/>
      <w:r w:rsidRPr="007A636E">
        <w:rPr>
          <w:rFonts w:ascii="Arial" w:hAnsi="Arial" w:cs="Arial"/>
          <w:iCs/>
          <w:sz w:val="14"/>
          <w:szCs w:val="21"/>
          <w:shd w:val="clear" w:color="auto" w:fill="FFFFFF"/>
        </w:rPr>
        <w:t xml:space="preserve"> al-</w:t>
      </w:r>
      <w:proofErr w:type="spellStart"/>
      <w:r w:rsidRPr="007A636E">
        <w:rPr>
          <w:rFonts w:ascii="Arial" w:hAnsi="Arial" w:cs="Arial"/>
          <w:iCs/>
          <w:sz w:val="14"/>
          <w:szCs w:val="21"/>
          <w:shd w:val="clear" w:color="auto" w:fill="FFFFFF"/>
        </w:rPr>
        <w:t>Islamiyaa</w:t>
      </w:r>
      <w:proofErr w:type="spellEnd"/>
      <w:r w:rsidRPr="007A636E">
        <w:rPr>
          <w:rFonts w:ascii="Arial" w:hAnsi="Arial" w:cs="Arial"/>
          <w:iCs/>
          <w:sz w:val="14"/>
          <w:szCs w:val="21"/>
          <w:shd w:val="clear" w:color="auto" w:fill="FFFFFF"/>
        </w:rPr>
        <w:t xml:space="preserve"> but of Assad </w:t>
      </w:r>
      <w:proofErr w:type="spellStart"/>
      <w:r w:rsidRPr="007A636E">
        <w:rPr>
          <w:rFonts w:ascii="Arial" w:hAnsi="Arial" w:cs="Arial"/>
          <w:iCs/>
          <w:sz w:val="14"/>
          <w:szCs w:val="21"/>
          <w:shd w:val="clear" w:color="auto" w:fill="FFFFFF"/>
        </w:rPr>
        <w:t>Eben</w:t>
      </w:r>
      <w:proofErr w:type="spellEnd"/>
      <w:r w:rsidRPr="007A636E">
        <w:rPr>
          <w:rFonts w:ascii="Arial" w:hAnsi="Arial" w:cs="Arial"/>
          <w:iCs/>
          <w:sz w:val="14"/>
          <w:szCs w:val="21"/>
          <w:shd w:val="clear" w:color="auto" w:fill="FFFFFF"/>
        </w:rPr>
        <w:t xml:space="preserve"> </w:t>
      </w:r>
      <w:proofErr w:type="spellStart"/>
      <w:r w:rsidRPr="007A636E">
        <w:rPr>
          <w:rFonts w:ascii="Arial" w:hAnsi="Arial" w:cs="Arial"/>
          <w:iCs/>
          <w:sz w:val="14"/>
          <w:szCs w:val="21"/>
          <w:shd w:val="clear" w:color="auto" w:fill="FFFFFF"/>
        </w:rPr>
        <w:t>Furat</w:t>
      </w:r>
      <w:proofErr w:type="spellEnd"/>
      <w:r w:rsidRPr="007A636E">
        <w:rPr>
          <w:rFonts w:ascii="Arial" w:hAnsi="Arial" w:cs="Arial"/>
          <w:iCs/>
          <w:sz w:val="14"/>
          <w:szCs w:val="21"/>
          <w:shd w:val="clear" w:color="auto" w:fill="FFFFFF"/>
        </w:rPr>
        <w:t xml:space="preserve"> Mosque Association, an organization that advocates the application of Islamic laws in Egypt.</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That application was denied, and </w:t>
      </w:r>
      <w:proofErr w:type="spellStart"/>
      <w:r w:rsidRPr="007A636E">
        <w:rPr>
          <w:rFonts w:ascii="Arial" w:hAnsi="Arial" w:cs="Arial"/>
          <w:sz w:val="14"/>
          <w:szCs w:val="21"/>
          <w:shd w:val="clear" w:color="auto" w:fill="FFFFFF"/>
        </w:rPr>
        <w:t>Hedayet</w:t>
      </w:r>
      <w:proofErr w:type="spellEnd"/>
      <w:r w:rsidRPr="007A636E">
        <w:rPr>
          <w:rFonts w:ascii="Arial" w:hAnsi="Arial" w:cs="Arial"/>
          <w:sz w:val="14"/>
          <w:szCs w:val="21"/>
          <w:shd w:val="clear" w:color="auto" w:fill="FFFFFF"/>
        </w:rPr>
        <w:t xml:space="preserve"> was issued an Order to Show </w:t>
      </w:r>
      <w:proofErr w:type="gramStart"/>
      <w:r w:rsidRPr="007A636E">
        <w:rPr>
          <w:rFonts w:ascii="Arial" w:hAnsi="Arial" w:cs="Arial"/>
          <w:sz w:val="14"/>
          <w:szCs w:val="21"/>
          <w:shd w:val="clear" w:color="auto" w:fill="FFFFFF"/>
        </w:rPr>
        <w:t>Cause</w:t>
      </w:r>
      <w:proofErr w:type="gramEnd"/>
      <w:r w:rsidRPr="007A636E">
        <w:rPr>
          <w:rFonts w:ascii="Arial" w:hAnsi="Arial" w:cs="Arial"/>
          <w:sz w:val="14"/>
          <w:szCs w:val="21"/>
          <w:shd w:val="clear" w:color="auto" w:fill="FFFFFF"/>
        </w:rPr>
        <w:t xml:space="preserve"> for a deportation hearing, in which he was charged as a nonimmigrant overstay. </w:t>
      </w:r>
      <w:proofErr w:type="gramStart"/>
      <w:r w:rsidRPr="007A636E">
        <w:rPr>
          <w:rFonts w:ascii="Arial" w:hAnsi="Arial" w:cs="Arial"/>
          <w:sz w:val="14"/>
          <w:szCs w:val="21"/>
          <w:shd w:val="clear" w:color="auto" w:fill="FFFFFF"/>
        </w:rPr>
        <w:t xml:space="preserve">As Yates </w:t>
      </w:r>
      <w:hyperlink r:id="rId182" w:history="1">
        <w:r w:rsidRPr="007A636E">
          <w:rPr>
            <w:rStyle w:val="Hyperlink"/>
            <w:rFonts w:ascii="Arial" w:eastAsiaTheme="majorEastAsia" w:hAnsi="Arial" w:cs="Arial"/>
            <w:sz w:val="14"/>
            <w:szCs w:val="21"/>
            <w:shd w:val="clear" w:color="auto" w:fill="FFFFFF"/>
          </w:rPr>
          <w:t>explained</w:t>
        </w:r>
      </w:hyperlink>
      <w:r w:rsidRPr="007A636E">
        <w:rPr>
          <w:rFonts w:ascii="Arial" w:hAnsi="Arial" w:cs="Arial"/>
          <w:sz w:val="14"/>
          <w:szCs w:val="21"/>
          <w:shd w:val="clear" w:color="auto" w:fill="FFFFFF"/>
        </w:rPr>
        <w:t xml:space="preserve">: "Later, after his wife won a visa through the annual diversity visa lottery, Mr. </w:t>
      </w:r>
      <w:proofErr w:type="spellStart"/>
      <w:r w:rsidRPr="007A636E">
        <w:rPr>
          <w:rFonts w:ascii="Arial" w:hAnsi="Arial" w:cs="Arial"/>
          <w:sz w:val="14"/>
          <w:szCs w:val="21"/>
          <w:shd w:val="clear" w:color="auto" w:fill="FFFFFF"/>
        </w:rPr>
        <w:t>Hedayet</w:t>
      </w:r>
      <w:proofErr w:type="spellEnd"/>
      <w:r w:rsidRPr="007A636E">
        <w:rPr>
          <w:rFonts w:ascii="Arial" w:hAnsi="Arial" w:cs="Arial"/>
          <w:sz w:val="14"/>
          <w:szCs w:val="21"/>
          <w:shd w:val="clear" w:color="auto" w:fill="FFFFFF"/>
        </w:rPr>
        <w:t xml:space="preserve"> filed an adjustment of status application with INS.</w:t>
      </w:r>
      <w:proofErr w:type="gramEnd"/>
      <w:r w:rsidRPr="007A636E">
        <w:rPr>
          <w:rFonts w:ascii="Arial" w:hAnsi="Arial" w:cs="Arial"/>
          <w:sz w:val="14"/>
          <w:szCs w:val="21"/>
          <w:shd w:val="clear" w:color="auto" w:fill="FFFFFF"/>
        </w:rPr>
        <w:t xml:space="preserve"> The INS interviewed him on this application and approved it in August 1997."</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My now-colleague Steven </w:t>
      </w:r>
      <w:proofErr w:type="spellStart"/>
      <w:r w:rsidRPr="007A636E">
        <w:rPr>
          <w:rFonts w:ascii="Arial" w:hAnsi="Arial" w:cs="Arial"/>
          <w:sz w:val="14"/>
          <w:szCs w:val="21"/>
          <w:shd w:val="clear" w:color="auto" w:fill="FFFFFF"/>
        </w:rPr>
        <w:t>Camarota</w:t>
      </w:r>
      <w:proofErr w:type="spellEnd"/>
      <w:r w:rsidRPr="007A636E">
        <w:rPr>
          <w:rFonts w:ascii="Arial" w:hAnsi="Arial" w:cs="Arial"/>
          <w:sz w:val="14"/>
          <w:szCs w:val="21"/>
          <w:shd w:val="clear" w:color="auto" w:fill="FFFFFF"/>
        </w:rPr>
        <w:t xml:space="preserve"> also testified at that hearing. Prophetically, he </w:t>
      </w:r>
      <w:hyperlink r:id="rId183" w:history="1">
        <w:r w:rsidRPr="007A636E">
          <w:rPr>
            <w:rStyle w:val="Hyperlink"/>
            <w:rFonts w:ascii="Arial" w:eastAsiaTheme="majorEastAsia" w:hAnsi="Arial" w:cs="Arial"/>
            <w:sz w:val="14"/>
            <w:szCs w:val="21"/>
            <w:shd w:val="clear" w:color="auto" w:fill="FFFFFF"/>
          </w:rPr>
          <w:t>told</w:t>
        </w:r>
      </w:hyperlink>
      <w:r w:rsidRPr="007A636E">
        <w:rPr>
          <w:rFonts w:ascii="Arial" w:hAnsi="Arial" w:cs="Arial"/>
          <w:sz w:val="14"/>
          <w:szCs w:val="21"/>
          <w:shd w:val="clear" w:color="auto" w:fill="FFFFFF"/>
        </w:rPr>
        <w:t xml:space="preserve"> the subcommittee:</w:t>
      </w:r>
      <w:r w:rsidR="00B42870" w:rsidRPr="007A636E">
        <w:rPr>
          <w:rFonts w:ascii="Arial" w:hAnsi="Arial" w:cs="Arial"/>
          <w:sz w:val="14"/>
        </w:rPr>
        <w:t xml:space="preserve"> </w:t>
      </w:r>
      <w:r w:rsidRPr="008C4728">
        <w:rPr>
          <w:rStyle w:val="StyleUnderline"/>
          <w:rFonts w:cs="Arial"/>
        </w:rPr>
        <w:t>One of the problems with the lottery is that it gives green cards to people who have no strong ties to the United States</w:t>
      </w:r>
      <w:r w:rsidRPr="007A636E">
        <w:rPr>
          <w:rFonts w:ascii="Arial" w:hAnsi="Arial" w:cs="Arial"/>
          <w:iCs/>
          <w:sz w:val="14"/>
          <w:szCs w:val="21"/>
          <w:shd w:val="clear" w:color="auto" w:fill="FFFFFF"/>
        </w:rPr>
        <w:t>, unlike family-based immigration. Certainly individuals with few ties to the United States are more willing and more likely to engage in attacks on our country</w:t>
      </w:r>
      <w:r w:rsidRPr="008C4728">
        <w:rPr>
          <w:rStyle w:val="StyleUnderline"/>
          <w:rFonts w:cs="Arial"/>
        </w:rPr>
        <w:t>. The attractiveness of the lottery to terrorists is shown by the fact that two terrorists arrested</w:t>
      </w:r>
      <w:r w:rsidRPr="007A636E">
        <w:rPr>
          <w:rFonts w:ascii="Arial" w:hAnsi="Arial" w:cs="Arial"/>
          <w:iCs/>
          <w:sz w:val="14"/>
          <w:szCs w:val="21"/>
          <w:shd w:val="clear" w:color="auto" w:fill="FFFFFF"/>
        </w:rPr>
        <w:t xml:space="preserve"> in August of this year in Michigan </w:t>
      </w:r>
      <w:r w:rsidRPr="008C4728">
        <w:rPr>
          <w:rStyle w:val="StyleUnderline"/>
          <w:rFonts w:cs="Arial"/>
        </w:rPr>
        <w:t>also used the lottery</w:t>
      </w:r>
      <w:r w:rsidRPr="007A636E">
        <w:rPr>
          <w:rFonts w:ascii="Arial" w:hAnsi="Arial" w:cs="Arial"/>
          <w:iCs/>
          <w:sz w:val="14"/>
          <w:szCs w:val="21"/>
          <w:shd w:val="clear" w:color="auto" w:fill="FFFFFF"/>
        </w:rPr>
        <w:t xml:space="preserve">. ... Clearly, </w:t>
      </w:r>
      <w:r w:rsidRPr="008C4728">
        <w:rPr>
          <w:rStyle w:val="StyleUnderline"/>
          <w:rFonts w:cs="Arial"/>
        </w:rPr>
        <w:t>strictly enforcing our immigration laws</w:t>
      </w:r>
      <w:r w:rsidRPr="007A636E">
        <w:rPr>
          <w:rFonts w:ascii="Arial" w:hAnsi="Arial" w:cs="Arial"/>
          <w:iCs/>
          <w:sz w:val="14"/>
          <w:szCs w:val="21"/>
          <w:shd w:val="clear" w:color="auto" w:fill="FFFFFF"/>
        </w:rPr>
        <w:t xml:space="preserve"> and permanently eliminating policies like the lottery and 245(</w:t>
      </w:r>
      <w:proofErr w:type="spellStart"/>
      <w:r w:rsidRPr="007A636E">
        <w:rPr>
          <w:rFonts w:ascii="Arial" w:hAnsi="Arial" w:cs="Arial"/>
          <w:iCs/>
          <w:sz w:val="14"/>
          <w:szCs w:val="21"/>
          <w:shd w:val="clear" w:color="auto" w:fill="FFFFFF"/>
        </w:rPr>
        <w:t>i</w:t>
      </w:r>
      <w:proofErr w:type="spellEnd"/>
      <w:r w:rsidRPr="007A636E">
        <w:rPr>
          <w:rFonts w:ascii="Arial" w:hAnsi="Arial" w:cs="Arial"/>
          <w:iCs/>
          <w:sz w:val="14"/>
          <w:szCs w:val="21"/>
          <w:shd w:val="clear" w:color="auto" w:fill="FFFFFF"/>
        </w:rPr>
        <w:t xml:space="preserve">) </w:t>
      </w:r>
      <w:r w:rsidRPr="008C4728">
        <w:rPr>
          <w:rStyle w:val="StyleUnderline"/>
          <w:rFonts w:cs="Arial"/>
        </w:rPr>
        <w:t>could significantly reduce the terrorist threat.</w:t>
      </w:r>
      <w:r w:rsidR="00B42870" w:rsidRPr="007A636E">
        <w:rPr>
          <w:rFonts w:ascii="Arial" w:hAnsi="Arial" w:cs="Arial"/>
          <w:sz w:val="14"/>
        </w:rPr>
        <w:t xml:space="preserve"> </w:t>
      </w:r>
      <w:r w:rsidRPr="007A636E">
        <w:rPr>
          <w:rFonts w:ascii="Arial" w:hAnsi="Arial" w:cs="Arial"/>
          <w:sz w:val="14"/>
          <w:szCs w:val="21"/>
          <w:shd w:val="clear" w:color="auto" w:fill="FFFFFF"/>
        </w:rPr>
        <w:t xml:space="preserve">This was not to be the last time that </w:t>
      </w:r>
      <w:proofErr w:type="spellStart"/>
      <w:r w:rsidRPr="007A636E">
        <w:rPr>
          <w:rFonts w:ascii="Arial" w:hAnsi="Arial" w:cs="Arial"/>
          <w:sz w:val="14"/>
          <w:szCs w:val="21"/>
          <w:shd w:val="clear" w:color="auto" w:fill="FFFFFF"/>
        </w:rPr>
        <w:t>Camarota</w:t>
      </w:r>
      <w:proofErr w:type="spellEnd"/>
      <w:r w:rsidRPr="007A636E">
        <w:rPr>
          <w:rFonts w:ascii="Arial" w:hAnsi="Arial" w:cs="Arial"/>
          <w:sz w:val="14"/>
          <w:szCs w:val="21"/>
          <w:shd w:val="clear" w:color="auto" w:fill="FFFFFF"/>
        </w:rPr>
        <w:t xml:space="preserve"> testified about this program. At an April 29, 2004, </w:t>
      </w:r>
      <w:hyperlink r:id="rId184" w:history="1">
        <w:r w:rsidRPr="007A636E">
          <w:rPr>
            <w:rStyle w:val="Hyperlink"/>
            <w:rFonts w:ascii="Arial" w:eastAsiaTheme="majorEastAsia" w:hAnsi="Arial" w:cs="Arial"/>
            <w:sz w:val="14"/>
            <w:szCs w:val="21"/>
            <w:shd w:val="clear" w:color="auto" w:fill="FFFFFF"/>
          </w:rPr>
          <w:t>hearing</w:t>
        </w:r>
      </w:hyperlink>
      <w:r w:rsidRPr="007A636E">
        <w:rPr>
          <w:rFonts w:ascii="Arial" w:hAnsi="Arial" w:cs="Arial"/>
          <w:sz w:val="14"/>
          <w:szCs w:val="21"/>
          <w:shd w:val="clear" w:color="auto" w:fill="FFFFFF"/>
        </w:rPr>
        <w:t xml:space="preserve"> that I prepared for the House Judiciary Committee's then-Subcommittee on Immigration, Border Security, and Claims on the "Diversity Visa Program and Its Susceptibility to Fraud and Abuse", he </w:t>
      </w:r>
      <w:hyperlink r:id="rId185" w:history="1">
        <w:r w:rsidRPr="007A636E">
          <w:rPr>
            <w:rStyle w:val="Hyperlink"/>
            <w:rFonts w:ascii="Arial" w:eastAsiaTheme="majorEastAsia" w:hAnsi="Arial" w:cs="Arial"/>
            <w:sz w:val="14"/>
            <w:szCs w:val="21"/>
            <w:shd w:val="clear" w:color="auto" w:fill="FFFFFF"/>
          </w:rPr>
          <w:t>reiterated</w:t>
        </w:r>
      </w:hyperlink>
      <w:r w:rsidRPr="007A636E">
        <w:rPr>
          <w:rFonts w:ascii="Arial" w:hAnsi="Arial" w:cs="Arial"/>
          <w:sz w:val="14"/>
          <w:szCs w:val="21"/>
          <w:shd w:val="clear" w:color="auto" w:fill="FFFFFF"/>
        </w:rPr>
        <w:t xml:space="preserve"> these warnings, explaining that amongst other flaws, the DV program "Creates an Opportunity for Terrorists":</w:t>
      </w:r>
      <w:r w:rsidR="00B42870" w:rsidRPr="007A636E">
        <w:rPr>
          <w:rFonts w:ascii="Arial" w:hAnsi="Arial" w:cs="Arial"/>
          <w:sz w:val="14"/>
        </w:rPr>
        <w:t xml:space="preserve"> </w:t>
      </w:r>
      <w:r w:rsidRPr="007A636E">
        <w:rPr>
          <w:rFonts w:ascii="Arial" w:hAnsi="Arial" w:cs="Arial"/>
          <w:iCs/>
          <w:sz w:val="14"/>
          <w:szCs w:val="21"/>
          <w:shd w:val="clear" w:color="auto" w:fill="FFFFFF"/>
        </w:rPr>
        <w:t>Ordinary fraud is bad enough, but after the September 11th attacks, immigration fraud of any kind poses a dire security threat. We must remember that the lottery does not draw people randomly from around the globe. Winners come disproportionately from countries that were part of the special registration system for temporary visitors set up by DHS after 9/</w:t>
      </w:r>
      <w:proofErr w:type="gramStart"/>
      <w:r w:rsidRPr="007A636E">
        <w:rPr>
          <w:rFonts w:ascii="Arial" w:hAnsi="Arial" w:cs="Arial"/>
          <w:iCs/>
          <w:sz w:val="14"/>
          <w:szCs w:val="21"/>
          <w:shd w:val="clear" w:color="auto" w:fill="FFFFFF"/>
        </w:rPr>
        <w:t>11 .</w:t>
      </w:r>
      <w:proofErr w:type="gramEnd"/>
      <w:r w:rsidRPr="007A636E">
        <w:rPr>
          <w:rFonts w:ascii="Arial" w:hAnsi="Arial" w:cs="Arial"/>
          <w:iCs/>
          <w:sz w:val="14"/>
          <w:szCs w:val="21"/>
          <w:shd w:val="clear" w:color="auto" w:fill="FFFFFF"/>
        </w:rPr>
        <w:t xml:space="preserve"> All observers agree that these countries are of special concern in the war against Islamic extremism. And about a third of winners come from those countries.</w:t>
      </w:r>
      <w:r w:rsidR="00B42870" w:rsidRPr="007A636E">
        <w:rPr>
          <w:rFonts w:ascii="Arial" w:hAnsi="Arial" w:cs="Arial"/>
          <w:sz w:val="14"/>
        </w:rPr>
        <w:t xml:space="preserve"> </w:t>
      </w:r>
      <w:r w:rsidRPr="008C4728">
        <w:rPr>
          <w:rStyle w:val="StyleUnderline"/>
          <w:rFonts w:cs="Arial"/>
        </w:rPr>
        <w:t>Several lottery winners have</w:t>
      </w:r>
      <w:r w:rsidRPr="007A636E">
        <w:rPr>
          <w:rFonts w:ascii="Arial" w:hAnsi="Arial" w:cs="Arial"/>
          <w:iCs/>
          <w:sz w:val="14"/>
          <w:szCs w:val="21"/>
          <w:shd w:val="clear" w:color="auto" w:fill="FFFFFF"/>
        </w:rPr>
        <w:t xml:space="preserve"> already</w:t>
      </w:r>
      <w:r w:rsidRPr="008C4728">
        <w:rPr>
          <w:rStyle w:val="StyleUnderline"/>
          <w:rFonts w:cs="Arial"/>
        </w:rPr>
        <w:t xml:space="preserve"> been involved in terrorism in the United States</w:t>
      </w:r>
      <w:r w:rsidRPr="007A636E">
        <w:rPr>
          <w:rFonts w:ascii="Arial" w:hAnsi="Arial" w:cs="Arial"/>
          <w:iCs/>
          <w:sz w:val="14"/>
          <w:szCs w:val="21"/>
          <w:shd w:val="clear" w:color="auto" w:fill="FFFFFF"/>
        </w:rPr>
        <w:t xml:space="preserve">. Michigan sleeper cell member Karim </w:t>
      </w:r>
      <w:proofErr w:type="spellStart"/>
      <w:r w:rsidRPr="007A636E">
        <w:rPr>
          <w:rFonts w:ascii="Arial" w:hAnsi="Arial" w:cs="Arial"/>
          <w:iCs/>
          <w:sz w:val="14"/>
          <w:szCs w:val="21"/>
          <w:shd w:val="clear" w:color="auto" w:fill="FFFFFF"/>
        </w:rPr>
        <w:t>Koubriti</w:t>
      </w:r>
      <w:proofErr w:type="spellEnd"/>
      <w:r w:rsidRPr="007A636E">
        <w:rPr>
          <w:rFonts w:ascii="Arial" w:hAnsi="Arial" w:cs="Arial"/>
          <w:iCs/>
          <w:sz w:val="14"/>
          <w:szCs w:val="21"/>
          <w:shd w:val="clear" w:color="auto" w:fill="FFFFFF"/>
        </w:rPr>
        <w:t xml:space="preserve">, convicted this summer on terrorism-related charges, was a lottery winner from Morocco, as was Ahmed </w:t>
      </w:r>
      <w:proofErr w:type="spellStart"/>
      <w:r w:rsidRPr="007A636E">
        <w:rPr>
          <w:rFonts w:ascii="Arial" w:hAnsi="Arial" w:cs="Arial"/>
          <w:iCs/>
          <w:sz w:val="14"/>
          <w:szCs w:val="21"/>
          <w:shd w:val="clear" w:color="auto" w:fill="FFFFFF"/>
        </w:rPr>
        <w:t>Hannan</w:t>
      </w:r>
      <w:proofErr w:type="spellEnd"/>
      <w:r w:rsidRPr="007A636E">
        <w:rPr>
          <w:rFonts w:ascii="Arial" w:hAnsi="Arial" w:cs="Arial"/>
          <w:iCs/>
          <w:sz w:val="14"/>
          <w:szCs w:val="21"/>
          <w:shd w:val="clear" w:color="auto" w:fill="FFFFFF"/>
        </w:rPr>
        <w:t xml:space="preserve">, who was acquitted of terrorism charges in the same trial but convicted of document fraud. The most notorious lottery winner is, of course, </w:t>
      </w:r>
      <w:proofErr w:type="spellStart"/>
      <w:r w:rsidRPr="007A636E">
        <w:rPr>
          <w:rFonts w:ascii="Arial" w:hAnsi="Arial" w:cs="Arial"/>
          <w:iCs/>
          <w:sz w:val="14"/>
          <w:szCs w:val="21"/>
          <w:shd w:val="clear" w:color="auto" w:fill="FFFFFF"/>
        </w:rPr>
        <w:t>Hesham</w:t>
      </w:r>
      <w:proofErr w:type="spellEnd"/>
      <w:r w:rsidRPr="007A636E">
        <w:rPr>
          <w:rFonts w:ascii="Arial" w:hAnsi="Arial" w:cs="Arial"/>
          <w:iCs/>
          <w:sz w:val="14"/>
          <w:szCs w:val="21"/>
          <w:shd w:val="clear" w:color="auto" w:fill="FFFFFF"/>
        </w:rPr>
        <w:t xml:space="preserve"> Mohamed </w:t>
      </w:r>
      <w:proofErr w:type="spellStart"/>
      <w:r w:rsidRPr="007A636E">
        <w:rPr>
          <w:rFonts w:ascii="Arial" w:hAnsi="Arial" w:cs="Arial"/>
          <w:iCs/>
          <w:sz w:val="14"/>
          <w:szCs w:val="21"/>
          <w:shd w:val="clear" w:color="auto" w:fill="FFFFFF"/>
        </w:rPr>
        <w:t>Hedayet</w:t>
      </w:r>
      <w:proofErr w:type="spellEnd"/>
      <w:r w:rsidRPr="007A636E">
        <w:rPr>
          <w:rFonts w:ascii="Arial" w:hAnsi="Arial" w:cs="Arial"/>
          <w:iCs/>
          <w:sz w:val="14"/>
          <w:szCs w:val="21"/>
          <w:shd w:val="clear" w:color="auto" w:fill="FFFFFF"/>
        </w:rPr>
        <w:t>.</w:t>
      </w:r>
      <w:r w:rsidR="00B42870" w:rsidRPr="007A636E">
        <w:rPr>
          <w:rFonts w:ascii="Arial" w:hAnsi="Arial" w:cs="Arial"/>
          <w:sz w:val="14"/>
        </w:rPr>
        <w:t xml:space="preserve"> </w:t>
      </w:r>
      <w:r w:rsidRPr="008C4728">
        <w:rPr>
          <w:rStyle w:val="StyleUnderline"/>
          <w:rFonts w:cs="Arial"/>
        </w:rPr>
        <w:t>The lottery is ideal for terrorists because it encourages immigration from those parts of the world were fraud is common, documents are difficult to verify, and al Qaeda is very active.</w:t>
      </w:r>
      <w:r w:rsidRPr="007A636E">
        <w:rPr>
          <w:rFonts w:ascii="Arial" w:hAnsi="Arial" w:cs="Arial"/>
          <w:iCs/>
          <w:sz w:val="14"/>
          <w:szCs w:val="21"/>
          <w:shd w:val="clear" w:color="auto" w:fill="FFFFFF"/>
        </w:rPr>
        <w:t xml:space="preserve"> Moreover, it allows people into the country with no family or other significant connections to the United States. Again, this is tailor-made for someone wishing to attack our country. While there are other ways to enter the country, a green card is far more valuable to terrorists than a temporary visa such as those for tourists or students. A green card lets a person stay in the country indefinitely and this gives terrorists the time they may need to plan a sophisticated plot. Moreover, permanent residency allows the recipient to work at almost any job they like, get a </w:t>
      </w:r>
      <w:proofErr w:type="spellStart"/>
      <w:r w:rsidRPr="007A636E">
        <w:rPr>
          <w:rFonts w:ascii="Arial" w:hAnsi="Arial" w:cs="Arial"/>
          <w:iCs/>
          <w:sz w:val="14"/>
          <w:szCs w:val="21"/>
          <w:shd w:val="clear" w:color="auto" w:fill="FFFFFF"/>
        </w:rPr>
        <w:t>licen</w:t>
      </w:r>
      <w:proofErr w:type="spellEnd"/>
      <w:r w:rsidRPr="007A636E">
        <w:rPr>
          <w:rFonts w:ascii="Arial" w:hAnsi="Arial" w:cs="Arial"/>
          <w:iCs/>
          <w:sz w:val="14"/>
          <w:szCs w:val="21"/>
          <w:shd w:val="clear" w:color="auto" w:fill="FFFFFF"/>
        </w:rPr>
        <w:t>[s]e to handle hazardous material, and to travel to and from the United States as often as they please. If one were to set out to design a visa that was ideal for terrorists, the visa lottery system would be it.</w:t>
      </w:r>
      <w:r w:rsidR="00B42870" w:rsidRPr="007A636E">
        <w:rPr>
          <w:rFonts w:ascii="Arial" w:hAnsi="Arial" w:cs="Arial"/>
          <w:sz w:val="14"/>
        </w:rPr>
        <w:t xml:space="preserve"> </w:t>
      </w:r>
    </w:p>
    <w:p w:rsidR="00517416" w:rsidRPr="008C4728" w:rsidRDefault="00517416" w:rsidP="00486A85">
      <w:pPr>
        <w:pStyle w:val="Heading3"/>
        <w:spacing w:before="0" w:line="240" w:lineRule="auto"/>
        <w:rPr>
          <w:rFonts w:cs="Arial"/>
        </w:rPr>
      </w:pPr>
      <w:r w:rsidRPr="008C4728">
        <w:rPr>
          <w:rFonts w:cs="Arial"/>
        </w:rPr>
        <w:t>Link---Family Visa</w:t>
      </w:r>
    </w:p>
    <w:p w:rsidR="00517416" w:rsidRPr="008C4728" w:rsidRDefault="00517416" w:rsidP="00486A85">
      <w:pPr>
        <w:pStyle w:val="Heading4"/>
        <w:spacing w:before="0" w:line="240" w:lineRule="auto"/>
        <w:rPr>
          <w:rFonts w:cs="Arial"/>
          <w:sz w:val="44"/>
        </w:rPr>
      </w:pPr>
      <w:r w:rsidRPr="008C4728">
        <w:rPr>
          <w:rFonts w:cs="Arial"/>
          <w:sz w:val="28"/>
        </w:rPr>
        <w:t>Harrisburg terrorist came to U.S. using a family visa.</w:t>
      </w:r>
    </w:p>
    <w:p w:rsidR="00517416" w:rsidRPr="008C4728" w:rsidRDefault="00517416" w:rsidP="00486A85">
      <w:pPr>
        <w:pStyle w:val="NormalWeb"/>
        <w:spacing w:before="0" w:beforeAutospacing="0" w:after="0" w:afterAutospacing="0"/>
        <w:rPr>
          <w:rFonts w:ascii="Arial" w:hAnsi="Arial" w:cs="Arial"/>
        </w:rPr>
      </w:pPr>
      <w:r w:rsidRPr="008C4728">
        <w:rPr>
          <w:rFonts w:ascii="Arial" w:hAnsi="Arial" w:cs="Arial"/>
          <w:b/>
          <w:bCs/>
          <w:sz w:val="28"/>
          <w:szCs w:val="26"/>
        </w:rPr>
        <w:t xml:space="preserve">The Wall Street Journal, 17 </w:t>
      </w:r>
      <w:r w:rsidRPr="008C4728">
        <w:rPr>
          <w:rFonts w:ascii="Arial" w:hAnsi="Arial" w:cs="Arial"/>
          <w:sz w:val="22"/>
          <w:szCs w:val="22"/>
        </w:rPr>
        <w:t>(The Wall Street Journal, newspaper, “Harrisburg Terror Suspect Came to U.S. on Family Visa, Homeland Security says”, Dev 24 2017,</w:t>
      </w:r>
      <w:hyperlink r:id="rId186" w:history="1">
        <w:r w:rsidRPr="008C4728">
          <w:rPr>
            <w:rStyle w:val="Hyperlink"/>
            <w:rFonts w:ascii="Arial" w:eastAsiaTheme="majorEastAsia" w:hAnsi="Arial" w:cs="Arial"/>
            <w:sz w:val="22"/>
            <w:szCs w:val="22"/>
          </w:rPr>
          <w:t xml:space="preserve"> </w:t>
        </w:r>
        <w:r w:rsidRPr="008C4728">
          <w:rPr>
            <w:rStyle w:val="Hyperlink"/>
            <w:rFonts w:ascii="Arial" w:eastAsiaTheme="majorEastAsia" w:hAnsi="Arial" w:cs="Arial"/>
          </w:rPr>
          <w:t>https://www.wsj.com/articles/harrisburg-terror-suspect-came-to-u-s-on-family-visa-homeland-security-says-1514154115</w:t>
        </w:r>
      </w:hyperlink>
      <w:r w:rsidRPr="008C4728">
        <w:rPr>
          <w:rFonts w:ascii="Arial" w:hAnsi="Arial" w:cs="Arial"/>
          <w:sz w:val="28"/>
          <w:szCs w:val="26"/>
        </w:rPr>
        <w:t>, // Angela Zhang</w:t>
      </w:r>
    </w:p>
    <w:p w:rsidR="00517416" w:rsidRPr="007A636E" w:rsidRDefault="00517416" w:rsidP="00486A85">
      <w:pPr>
        <w:pStyle w:val="NormalWeb"/>
        <w:spacing w:before="0" w:beforeAutospacing="0" w:after="0" w:afterAutospacing="0"/>
        <w:rPr>
          <w:rFonts w:ascii="Arial" w:hAnsi="Arial" w:cs="Arial"/>
          <w:sz w:val="14"/>
          <w:szCs w:val="22"/>
        </w:rPr>
      </w:pPr>
      <w:r w:rsidRPr="007A636E">
        <w:rPr>
          <w:rFonts w:ascii="Arial" w:hAnsi="Arial" w:cs="Arial"/>
          <w:sz w:val="14"/>
          <w:szCs w:val="22"/>
        </w:rPr>
        <w:t>HARRISBURG, Pa.—</w:t>
      </w:r>
      <w:proofErr w:type="gramStart"/>
      <w:r w:rsidRPr="008C4728">
        <w:rPr>
          <w:rStyle w:val="StyleUnderline"/>
          <w:rFonts w:cs="Arial"/>
          <w:szCs w:val="22"/>
        </w:rPr>
        <w:t>A</w:t>
      </w:r>
      <w:proofErr w:type="gramEnd"/>
      <w:r w:rsidRPr="008C4728">
        <w:rPr>
          <w:rStyle w:val="StyleUnderline"/>
          <w:rFonts w:cs="Arial"/>
          <w:szCs w:val="22"/>
        </w:rPr>
        <w:t xml:space="preserve"> gunman who shot at police in a terror attack</w:t>
      </w:r>
      <w:r w:rsidRPr="007A636E">
        <w:rPr>
          <w:rFonts w:ascii="Arial" w:hAnsi="Arial" w:cs="Arial"/>
          <w:sz w:val="14"/>
          <w:szCs w:val="22"/>
        </w:rPr>
        <w:t xml:space="preserve"> last week </w:t>
      </w:r>
      <w:r w:rsidRPr="008C4728">
        <w:rPr>
          <w:rStyle w:val="StyleUnderline"/>
          <w:rFonts w:cs="Arial"/>
          <w:szCs w:val="22"/>
        </w:rPr>
        <w:t>came to the U.S. on a family-based immigrant visa</w:t>
      </w:r>
      <w:r w:rsidRPr="007A636E">
        <w:rPr>
          <w:rFonts w:ascii="Arial" w:hAnsi="Arial" w:cs="Arial"/>
          <w:sz w:val="14"/>
          <w:szCs w:val="22"/>
        </w:rPr>
        <w:t xml:space="preserve">, the Department of Homeland Security said, highlighting a program President Donald Trump has criticized. Ahmed </w:t>
      </w:r>
      <w:proofErr w:type="spellStart"/>
      <w:r w:rsidRPr="007A636E">
        <w:rPr>
          <w:rFonts w:ascii="Arial" w:hAnsi="Arial" w:cs="Arial"/>
          <w:sz w:val="14"/>
          <w:szCs w:val="22"/>
        </w:rPr>
        <w:t>Aminamin</w:t>
      </w:r>
      <w:proofErr w:type="spellEnd"/>
      <w:r w:rsidRPr="007A636E">
        <w:rPr>
          <w:rFonts w:ascii="Arial" w:hAnsi="Arial" w:cs="Arial"/>
          <w:sz w:val="14"/>
          <w:szCs w:val="22"/>
        </w:rPr>
        <w:t xml:space="preserve"> </w:t>
      </w:r>
      <w:r w:rsidRPr="008C4728">
        <w:rPr>
          <w:rStyle w:val="StyleUnderline"/>
          <w:rFonts w:cs="Arial"/>
          <w:szCs w:val="22"/>
        </w:rPr>
        <w:t>El-</w:t>
      </w:r>
      <w:proofErr w:type="spellStart"/>
      <w:r w:rsidRPr="008C4728">
        <w:rPr>
          <w:rStyle w:val="StyleUnderline"/>
          <w:rFonts w:cs="Arial"/>
          <w:szCs w:val="22"/>
        </w:rPr>
        <w:t>Mofty</w:t>
      </w:r>
      <w:proofErr w:type="spellEnd"/>
      <w:r w:rsidRPr="008C4728">
        <w:rPr>
          <w:rStyle w:val="StyleUnderline"/>
          <w:rFonts w:cs="Arial"/>
          <w:szCs w:val="22"/>
        </w:rPr>
        <w:t xml:space="preserve"> fired at a Harrisburg police officer Friday afternoon and later at a state trooper</w:t>
      </w:r>
      <w:r w:rsidRPr="007A636E">
        <w:rPr>
          <w:rFonts w:ascii="Arial" w:hAnsi="Arial" w:cs="Arial"/>
          <w:sz w:val="14"/>
          <w:szCs w:val="22"/>
        </w:rPr>
        <w:t xml:space="preserve">, wounding her before pursuing her, Dauphin County District Attorney Ed </w:t>
      </w:r>
      <w:proofErr w:type="spellStart"/>
      <w:r w:rsidRPr="007A636E">
        <w:rPr>
          <w:rFonts w:ascii="Arial" w:hAnsi="Arial" w:cs="Arial"/>
          <w:sz w:val="14"/>
          <w:szCs w:val="22"/>
        </w:rPr>
        <w:t>Marsico</w:t>
      </w:r>
      <w:proofErr w:type="spellEnd"/>
      <w:r w:rsidRPr="007A636E">
        <w:rPr>
          <w:rFonts w:ascii="Arial" w:hAnsi="Arial" w:cs="Arial"/>
          <w:sz w:val="14"/>
          <w:szCs w:val="22"/>
        </w:rPr>
        <w:t xml:space="preserve"> said. El-</w:t>
      </w:r>
      <w:proofErr w:type="spellStart"/>
      <w:r w:rsidRPr="007A636E">
        <w:rPr>
          <w:rFonts w:ascii="Arial" w:hAnsi="Arial" w:cs="Arial"/>
          <w:sz w:val="14"/>
          <w:szCs w:val="22"/>
        </w:rPr>
        <w:t>Mofty</w:t>
      </w:r>
      <w:proofErr w:type="spellEnd"/>
      <w:r w:rsidRPr="007A636E">
        <w:rPr>
          <w:rFonts w:ascii="Arial" w:hAnsi="Arial" w:cs="Arial"/>
          <w:sz w:val="14"/>
          <w:szCs w:val="22"/>
        </w:rPr>
        <w:t xml:space="preserve"> was later killed by police. Department of Homeland Security acting press secretary Tyler Q. Houlton said Saturday that </w:t>
      </w:r>
      <w:r w:rsidRPr="008C4728">
        <w:rPr>
          <w:rStyle w:val="StyleUnderline"/>
          <w:rFonts w:cs="Arial"/>
          <w:szCs w:val="22"/>
        </w:rPr>
        <w:t>El-</w:t>
      </w:r>
      <w:proofErr w:type="spellStart"/>
      <w:r w:rsidRPr="008C4728">
        <w:rPr>
          <w:rStyle w:val="StyleUnderline"/>
          <w:rFonts w:cs="Arial"/>
          <w:szCs w:val="22"/>
        </w:rPr>
        <w:t>Mofty</w:t>
      </w:r>
      <w:proofErr w:type="spellEnd"/>
      <w:r w:rsidRPr="008C4728">
        <w:rPr>
          <w:rStyle w:val="StyleUnderline"/>
          <w:rFonts w:cs="Arial"/>
          <w:szCs w:val="22"/>
        </w:rPr>
        <w:t xml:space="preserve"> was a</w:t>
      </w:r>
      <w:r w:rsidRPr="007A636E">
        <w:rPr>
          <w:rFonts w:ascii="Arial" w:hAnsi="Arial" w:cs="Arial"/>
          <w:sz w:val="14"/>
          <w:szCs w:val="22"/>
        </w:rPr>
        <w:t xml:space="preserve"> naturalized </w:t>
      </w:r>
      <w:r w:rsidRPr="008C4728">
        <w:rPr>
          <w:rStyle w:val="StyleUnderline"/>
          <w:rFonts w:cs="Arial"/>
          <w:szCs w:val="22"/>
        </w:rPr>
        <w:t>U.S. citizen who was admitted to the country from Egypt.</w:t>
      </w:r>
      <w:r w:rsidRPr="007A636E">
        <w:rPr>
          <w:rFonts w:ascii="Arial" w:hAnsi="Arial" w:cs="Arial"/>
          <w:sz w:val="14"/>
          <w:szCs w:val="22"/>
        </w:rPr>
        <w:t xml:space="preserve"> “The long chain of migration that led to (El-</w:t>
      </w:r>
      <w:proofErr w:type="spellStart"/>
      <w:r w:rsidRPr="007A636E">
        <w:rPr>
          <w:rFonts w:ascii="Arial" w:hAnsi="Arial" w:cs="Arial"/>
          <w:sz w:val="14"/>
          <w:szCs w:val="22"/>
        </w:rPr>
        <w:t>Mofty’s</w:t>
      </w:r>
      <w:proofErr w:type="spellEnd"/>
      <w:r w:rsidRPr="007A636E">
        <w:rPr>
          <w:rFonts w:ascii="Arial" w:hAnsi="Arial" w:cs="Arial"/>
          <w:sz w:val="14"/>
          <w:szCs w:val="22"/>
        </w:rPr>
        <w:t xml:space="preserve">) admission into the United States was initiated years ago by a distant relative,” Mr. Houlton said </w:t>
      </w:r>
      <w:hyperlink r:id="rId187" w:history="1">
        <w:r w:rsidRPr="007A636E">
          <w:rPr>
            <w:rStyle w:val="Hyperlink"/>
            <w:rFonts w:ascii="Arial" w:eastAsiaTheme="majorEastAsia" w:hAnsi="Arial" w:cs="Arial"/>
            <w:sz w:val="14"/>
            <w:szCs w:val="22"/>
          </w:rPr>
          <w:t>in a statement</w:t>
        </w:r>
      </w:hyperlink>
      <w:r w:rsidRPr="007A636E">
        <w:rPr>
          <w:rFonts w:ascii="Arial" w:hAnsi="Arial" w:cs="Arial"/>
          <w:sz w:val="14"/>
          <w:szCs w:val="22"/>
        </w:rPr>
        <w:t>. Mr. Houlton said incidents like the one involving El-</w:t>
      </w:r>
      <w:proofErr w:type="spellStart"/>
      <w:r w:rsidRPr="007A636E">
        <w:rPr>
          <w:rFonts w:ascii="Arial" w:hAnsi="Arial" w:cs="Arial"/>
          <w:sz w:val="14"/>
          <w:szCs w:val="22"/>
        </w:rPr>
        <w:t>Mofty</w:t>
      </w:r>
      <w:proofErr w:type="spellEnd"/>
      <w:r w:rsidRPr="007A636E">
        <w:rPr>
          <w:rFonts w:ascii="Arial" w:hAnsi="Arial" w:cs="Arial"/>
          <w:sz w:val="14"/>
          <w:szCs w:val="22"/>
        </w:rPr>
        <w:t xml:space="preserve"> “highlight the Trump administration’s concerns with extended family chain migration.” He said </w:t>
      </w:r>
      <w:r w:rsidRPr="008C4728">
        <w:rPr>
          <w:rStyle w:val="StyleUnderline"/>
          <w:rFonts w:cs="Arial"/>
          <w:szCs w:val="22"/>
        </w:rPr>
        <w:t>chain migration and the diversity visa lottery program have been exploited by extremists.</w:t>
      </w:r>
      <w:r w:rsidRPr="007A636E">
        <w:rPr>
          <w:rFonts w:ascii="Arial" w:hAnsi="Arial" w:cs="Arial"/>
          <w:sz w:val="14"/>
          <w:szCs w:val="22"/>
        </w:rPr>
        <w:t xml:space="preserve"> “Not only are the programs less effective at driving economic growth than merit-based immigration systems used by nearly all other countries, </w:t>
      </w:r>
      <w:r w:rsidRPr="008C4728">
        <w:rPr>
          <w:rStyle w:val="StyleUnderline"/>
          <w:rFonts w:cs="Arial"/>
          <w:szCs w:val="22"/>
        </w:rPr>
        <w:t>the programs make it</w:t>
      </w:r>
      <w:r w:rsidRPr="007A636E">
        <w:rPr>
          <w:rFonts w:ascii="Arial" w:hAnsi="Arial" w:cs="Arial"/>
          <w:sz w:val="14"/>
          <w:szCs w:val="22"/>
        </w:rPr>
        <w:t xml:space="preserve"> more </w:t>
      </w:r>
      <w:r w:rsidRPr="008C4728">
        <w:rPr>
          <w:rStyle w:val="StyleUnderline"/>
          <w:rFonts w:cs="Arial"/>
          <w:szCs w:val="22"/>
        </w:rPr>
        <w:t>difficult to keep dangerous people out of the United States and to protect the safety of every American</w:t>
      </w:r>
      <w:r w:rsidRPr="007A636E">
        <w:rPr>
          <w:rFonts w:ascii="Arial" w:hAnsi="Arial" w:cs="Arial"/>
          <w:sz w:val="14"/>
          <w:szCs w:val="22"/>
        </w:rPr>
        <w:t xml:space="preserve">,” Mr. Houlton said. Mr. </w:t>
      </w:r>
      <w:proofErr w:type="spellStart"/>
      <w:r w:rsidRPr="007A636E">
        <w:rPr>
          <w:rFonts w:ascii="Arial" w:hAnsi="Arial" w:cs="Arial"/>
          <w:sz w:val="14"/>
          <w:szCs w:val="22"/>
        </w:rPr>
        <w:t>Marsico</w:t>
      </w:r>
      <w:proofErr w:type="spellEnd"/>
      <w:r w:rsidRPr="007A636E">
        <w:rPr>
          <w:rFonts w:ascii="Arial" w:hAnsi="Arial" w:cs="Arial"/>
          <w:sz w:val="14"/>
          <w:szCs w:val="22"/>
        </w:rPr>
        <w:t xml:space="preserve"> said there was “no doubt” El-</w:t>
      </w:r>
      <w:proofErr w:type="spellStart"/>
      <w:r w:rsidRPr="007A636E">
        <w:rPr>
          <w:rFonts w:ascii="Arial" w:hAnsi="Arial" w:cs="Arial"/>
          <w:sz w:val="14"/>
          <w:szCs w:val="22"/>
        </w:rPr>
        <w:t>Mofty</w:t>
      </w:r>
      <w:proofErr w:type="spellEnd"/>
      <w:r w:rsidRPr="007A636E">
        <w:rPr>
          <w:rFonts w:ascii="Arial" w:hAnsi="Arial" w:cs="Arial"/>
          <w:sz w:val="14"/>
          <w:szCs w:val="22"/>
        </w:rPr>
        <w:t xml:space="preserve"> was targeting police officers in the state capital. “He fired several shots at a Capitol police officer and at a Pennsylvania state police trooper in marked vehicles,” Mr. </w:t>
      </w:r>
      <w:proofErr w:type="spellStart"/>
      <w:r w:rsidRPr="007A636E">
        <w:rPr>
          <w:rFonts w:ascii="Arial" w:hAnsi="Arial" w:cs="Arial"/>
          <w:sz w:val="14"/>
          <w:szCs w:val="22"/>
        </w:rPr>
        <w:t>Marsico</w:t>
      </w:r>
      <w:proofErr w:type="spellEnd"/>
      <w:r w:rsidRPr="007A636E">
        <w:rPr>
          <w:rFonts w:ascii="Arial" w:hAnsi="Arial" w:cs="Arial"/>
          <w:sz w:val="14"/>
          <w:szCs w:val="22"/>
        </w:rPr>
        <w:t xml:space="preserve"> said. The gunfire began shortly after 4 p.m. Friday, when El-</w:t>
      </w:r>
      <w:proofErr w:type="spellStart"/>
      <w:r w:rsidRPr="007A636E">
        <w:rPr>
          <w:rFonts w:ascii="Arial" w:hAnsi="Arial" w:cs="Arial"/>
          <w:sz w:val="14"/>
          <w:szCs w:val="22"/>
        </w:rPr>
        <w:t>Mofty</w:t>
      </w:r>
      <w:proofErr w:type="spellEnd"/>
      <w:r w:rsidRPr="007A636E">
        <w:rPr>
          <w:rFonts w:ascii="Arial" w:hAnsi="Arial" w:cs="Arial"/>
          <w:sz w:val="14"/>
          <w:szCs w:val="22"/>
        </w:rPr>
        <w:t xml:space="preserve"> fired several shots at a state Capitol officer in downtown Harrisburg, striking his car several times and sending one shot “that went very close to hitting him,” Mr. </w:t>
      </w:r>
      <w:proofErr w:type="spellStart"/>
      <w:r w:rsidRPr="007A636E">
        <w:rPr>
          <w:rFonts w:ascii="Arial" w:hAnsi="Arial" w:cs="Arial"/>
          <w:sz w:val="14"/>
          <w:szCs w:val="22"/>
        </w:rPr>
        <w:t>Marsico</w:t>
      </w:r>
      <w:proofErr w:type="spellEnd"/>
      <w:r w:rsidRPr="007A636E">
        <w:rPr>
          <w:rFonts w:ascii="Arial" w:hAnsi="Arial" w:cs="Arial"/>
          <w:sz w:val="14"/>
          <w:szCs w:val="22"/>
        </w:rPr>
        <w:t xml:space="preserve"> said. About 20 or 30 minutes later, he fired several shots at the state trooper, striking her with one of those shots.</w:t>
      </w:r>
    </w:p>
    <w:p w:rsidR="00517416" w:rsidRPr="008C4728" w:rsidRDefault="00517416" w:rsidP="00486A85">
      <w:pPr>
        <w:spacing w:after="0" w:line="240" w:lineRule="auto"/>
      </w:pPr>
    </w:p>
    <w:p w:rsidR="00517416" w:rsidRPr="008C4728" w:rsidRDefault="00517416" w:rsidP="00486A85">
      <w:pPr>
        <w:pStyle w:val="Heading4"/>
        <w:spacing w:before="0" w:line="240" w:lineRule="auto"/>
        <w:rPr>
          <w:rFonts w:cs="Arial"/>
          <w:sz w:val="44"/>
        </w:rPr>
      </w:pPr>
      <w:r w:rsidRPr="008C4728">
        <w:rPr>
          <w:rFonts w:cs="Arial"/>
          <w:sz w:val="28"/>
        </w:rPr>
        <w:t>Chain Migration- Examples of terrorists who immigrated into the U.S.</w:t>
      </w:r>
    </w:p>
    <w:p w:rsidR="00517416" w:rsidRPr="008C4728" w:rsidRDefault="00517416" w:rsidP="00486A85">
      <w:pPr>
        <w:pStyle w:val="NormalWeb"/>
        <w:spacing w:before="0" w:beforeAutospacing="0" w:after="0" w:afterAutospacing="0"/>
        <w:rPr>
          <w:rFonts w:ascii="Arial" w:hAnsi="Arial" w:cs="Arial"/>
        </w:rPr>
      </w:pPr>
      <w:r w:rsidRPr="008C4728">
        <w:rPr>
          <w:rFonts w:ascii="Arial" w:hAnsi="Arial" w:cs="Arial"/>
          <w:b/>
          <w:bCs/>
          <w:sz w:val="28"/>
          <w:szCs w:val="28"/>
          <w:shd w:val="clear" w:color="auto" w:fill="FFFFFF"/>
        </w:rPr>
        <w:t xml:space="preserve">White house.gov, 18 </w:t>
      </w:r>
      <w:r w:rsidRPr="008C4728">
        <w:rPr>
          <w:rFonts w:ascii="Arial" w:hAnsi="Arial" w:cs="Arial"/>
          <w:sz w:val="22"/>
          <w:szCs w:val="22"/>
          <w:shd w:val="clear" w:color="auto" w:fill="FFFFFF"/>
        </w:rPr>
        <w:t>(Whitehouse.gov, government source, “National Security Threats- Chain Migration and the Visa Lottery System”,</w:t>
      </w:r>
      <w:hyperlink r:id="rId188" w:history="1">
        <w:r w:rsidRPr="008C4728">
          <w:rPr>
            <w:rStyle w:val="Hyperlink"/>
            <w:rFonts w:ascii="Arial" w:eastAsiaTheme="majorEastAsia" w:hAnsi="Arial" w:cs="Arial"/>
            <w:sz w:val="22"/>
            <w:szCs w:val="22"/>
            <w:shd w:val="clear" w:color="auto" w:fill="FFFFFF"/>
          </w:rPr>
          <w:t xml:space="preserve"> https://www.whitehouse.gov/articles/national-security-threats-chain-migration-visa-lottery-system/</w:t>
        </w:r>
      </w:hyperlink>
      <w:r w:rsidRPr="008C4728">
        <w:rPr>
          <w:rFonts w:ascii="Arial" w:hAnsi="Arial" w:cs="Arial"/>
          <w:sz w:val="22"/>
          <w:szCs w:val="22"/>
          <w:shd w:val="clear" w:color="auto" w:fill="FFFFFF"/>
        </w:rPr>
        <w:t>, // Angela Zhang</w:t>
      </w:r>
    </w:p>
    <w:p w:rsidR="00517416" w:rsidRPr="007A636E" w:rsidRDefault="00517416" w:rsidP="00486A85">
      <w:pPr>
        <w:pStyle w:val="NormalWeb"/>
        <w:spacing w:before="0" w:beforeAutospacing="0" w:after="0" w:afterAutospacing="0"/>
        <w:rPr>
          <w:rFonts w:ascii="Arial" w:hAnsi="Arial" w:cs="Arial"/>
          <w:sz w:val="14"/>
          <w:szCs w:val="22"/>
          <w:shd w:val="clear" w:color="auto" w:fill="FFFFFF"/>
        </w:rPr>
      </w:pPr>
      <w:r w:rsidRPr="007A636E">
        <w:rPr>
          <w:rFonts w:ascii="Arial" w:hAnsi="Arial" w:cs="Arial"/>
          <w:sz w:val="14"/>
          <w:szCs w:val="22"/>
          <w:shd w:val="clear" w:color="auto" w:fill="FFFFFF"/>
        </w:rPr>
        <w:t>Below are just a few examples of terrorists and criminals who entered the United States through chain migration or the visa lottery program:</w:t>
      </w:r>
      <w:r w:rsidRPr="007A636E">
        <w:rPr>
          <w:rFonts w:ascii="Arial" w:hAnsi="Arial" w:cs="Arial"/>
          <w:sz w:val="14"/>
          <w:szCs w:val="22"/>
        </w:rPr>
        <w:t xml:space="preserve"> </w:t>
      </w:r>
      <w:r w:rsidRPr="007A636E">
        <w:rPr>
          <w:rFonts w:ascii="Arial" w:hAnsi="Arial" w:cs="Arial"/>
          <w:bCs/>
          <w:sz w:val="14"/>
          <w:szCs w:val="22"/>
          <w:shd w:val="clear" w:color="auto" w:fill="FFFFFF"/>
        </w:rPr>
        <w:t>Chain Migration</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Akayed</w:t>
      </w:r>
      <w:proofErr w:type="spellEnd"/>
      <w:r w:rsidRPr="007A636E">
        <w:rPr>
          <w:rFonts w:ascii="Arial" w:hAnsi="Arial" w:cs="Arial"/>
          <w:bCs/>
          <w:sz w:val="14"/>
          <w:szCs w:val="22"/>
          <w:shd w:val="clear" w:color="auto" w:fill="FFFFFF"/>
        </w:rPr>
        <w:t xml:space="preserve"> </w:t>
      </w:r>
      <w:proofErr w:type="spellStart"/>
      <w:r w:rsidRPr="007A636E">
        <w:rPr>
          <w:rFonts w:ascii="Arial" w:hAnsi="Arial" w:cs="Arial"/>
          <w:bCs/>
          <w:sz w:val="14"/>
          <w:szCs w:val="22"/>
          <w:shd w:val="clear" w:color="auto" w:fill="FFFFFF"/>
        </w:rPr>
        <w:t>Ullah</w:t>
      </w:r>
      <w:proofErr w:type="spellEnd"/>
      <w:r w:rsidRPr="007A636E">
        <w:rPr>
          <w:rFonts w:ascii="Arial" w:hAnsi="Arial" w:cs="Arial"/>
          <w:sz w:val="14"/>
          <w:szCs w:val="22"/>
          <w:shd w:val="clear" w:color="auto" w:fill="FFFFFF"/>
        </w:rPr>
        <w:t xml:space="preserve">, </w:t>
      </w:r>
      <w:r w:rsidRPr="008C4728">
        <w:rPr>
          <w:rStyle w:val="StyleUnderline"/>
          <w:rFonts w:cs="Arial"/>
          <w:szCs w:val="22"/>
        </w:rPr>
        <w:t>a Bangladeshi national, entered the United States</w:t>
      </w:r>
      <w:r w:rsidRPr="007A636E">
        <w:rPr>
          <w:rFonts w:ascii="Arial" w:hAnsi="Arial" w:cs="Arial"/>
          <w:sz w:val="14"/>
          <w:szCs w:val="22"/>
          <w:shd w:val="clear" w:color="auto" w:fill="FFFFFF"/>
        </w:rPr>
        <w:t xml:space="preserve"> in 2011 through chain migration. </w:t>
      </w:r>
      <w:proofErr w:type="spellStart"/>
      <w:r w:rsidRPr="007A636E">
        <w:rPr>
          <w:rFonts w:ascii="Arial" w:hAnsi="Arial" w:cs="Arial"/>
          <w:sz w:val="14"/>
          <w:szCs w:val="22"/>
          <w:shd w:val="clear" w:color="auto" w:fill="FFFFFF"/>
        </w:rPr>
        <w:t>Ullah</w:t>
      </w:r>
      <w:proofErr w:type="spellEnd"/>
      <w:r w:rsidRPr="007A636E">
        <w:rPr>
          <w:rFonts w:ascii="Arial" w:hAnsi="Arial" w:cs="Arial"/>
          <w:sz w:val="14"/>
          <w:szCs w:val="22"/>
          <w:shd w:val="clear" w:color="auto" w:fill="FFFFFF"/>
        </w:rPr>
        <w:t xml:space="preserve"> was allowed to enter the country </w:t>
      </w:r>
      <w:r w:rsidRPr="008C4728">
        <w:rPr>
          <w:rStyle w:val="StyleUnderline"/>
          <w:rFonts w:cs="Arial"/>
          <w:szCs w:val="22"/>
        </w:rPr>
        <w:t>as the family member of a visa lottery winner</w:t>
      </w:r>
      <w:r w:rsidRPr="007A636E">
        <w:rPr>
          <w:rFonts w:ascii="Arial" w:hAnsi="Arial" w:cs="Arial"/>
          <w:sz w:val="14"/>
          <w:szCs w:val="22"/>
          <w:shd w:val="clear" w:color="auto" w:fill="FFFFFF"/>
        </w:rPr>
        <w:t xml:space="preserve">. On December 12, 2017, </w:t>
      </w:r>
      <w:proofErr w:type="spellStart"/>
      <w:r w:rsidRPr="007A636E">
        <w:rPr>
          <w:rFonts w:ascii="Arial" w:hAnsi="Arial" w:cs="Arial"/>
          <w:sz w:val="14"/>
          <w:szCs w:val="22"/>
          <w:shd w:val="clear" w:color="auto" w:fill="FFFFFF"/>
        </w:rPr>
        <w:t>Ullah</w:t>
      </w:r>
      <w:proofErr w:type="spellEnd"/>
      <w:r w:rsidRPr="007A636E">
        <w:rPr>
          <w:rFonts w:ascii="Arial" w:hAnsi="Arial" w:cs="Arial"/>
          <w:sz w:val="14"/>
          <w:szCs w:val="22"/>
          <w:shd w:val="clear" w:color="auto" w:fill="FFFFFF"/>
        </w:rPr>
        <w:t xml:space="preserve"> allegedly </w:t>
      </w:r>
      <w:r w:rsidRPr="008C4728">
        <w:rPr>
          <w:rStyle w:val="StyleUnderline"/>
          <w:rFonts w:cs="Arial"/>
          <w:szCs w:val="22"/>
        </w:rPr>
        <w:t>attempted to detonate a homemade pipe bomb in the New York City Port Authority Bus Terminal.</w:t>
      </w:r>
      <w:r w:rsidRPr="007A636E">
        <w:rPr>
          <w:rFonts w:ascii="Arial" w:hAnsi="Arial" w:cs="Arial"/>
          <w:sz w:val="14"/>
          <w:szCs w:val="22"/>
          <w:shd w:val="clear" w:color="auto" w:fill="FFFFFF"/>
        </w:rPr>
        <w:t xml:space="preserve"> The failed explosion injured </w:t>
      </w:r>
      <w:proofErr w:type="gramStart"/>
      <w:r w:rsidRPr="007A636E">
        <w:rPr>
          <w:rFonts w:ascii="Arial" w:hAnsi="Arial" w:cs="Arial"/>
          <w:sz w:val="14"/>
          <w:szCs w:val="22"/>
          <w:shd w:val="clear" w:color="auto" w:fill="FFFFFF"/>
        </w:rPr>
        <w:t>himself</w:t>
      </w:r>
      <w:proofErr w:type="gramEnd"/>
      <w:r w:rsidRPr="007A636E">
        <w:rPr>
          <w:rFonts w:ascii="Arial" w:hAnsi="Arial" w:cs="Arial"/>
          <w:sz w:val="14"/>
          <w:szCs w:val="22"/>
          <w:shd w:val="clear" w:color="auto" w:fill="FFFFFF"/>
        </w:rPr>
        <w:t xml:space="preserve"> and four bystanders.</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r w:rsidRPr="007A636E">
        <w:rPr>
          <w:rFonts w:ascii="Arial" w:hAnsi="Arial" w:cs="Arial"/>
          <w:bCs/>
          <w:sz w:val="14"/>
          <w:szCs w:val="22"/>
          <w:shd w:val="clear" w:color="auto" w:fill="FFFFFF"/>
        </w:rPr>
        <w:t>Ahmed Amin El-</w:t>
      </w:r>
      <w:proofErr w:type="spellStart"/>
      <w:r w:rsidRPr="007A636E">
        <w:rPr>
          <w:rFonts w:ascii="Arial" w:hAnsi="Arial" w:cs="Arial"/>
          <w:bCs/>
          <w:sz w:val="14"/>
          <w:szCs w:val="22"/>
          <w:shd w:val="clear" w:color="auto" w:fill="FFFFFF"/>
        </w:rPr>
        <w:t>Mofty</w:t>
      </w:r>
      <w:proofErr w:type="spellEnd"/>
      <w:r w:rsidRPr="007A636E">
        <w:rPr>
          <w:rFonts w:ascii="Arial" w:hAnsi="Arial" w:cs="Arial"/>
          <w:sz w:val="14"/>
          <w:szCs w:val="22"/>
          <w:shd w:val="clear" w:color="auto" w:fill="FFFFFF"/>
        </w:rPr>
        <w:t xml:space="preserve">, </w:t>
      </w:r>
      <w:r w:rsidRPr="008C4728">
        <w:rPr>
          <w:rStyle w:val="StyleUnderline"/>
          <w:rFonts w:cs="Arial"/>
          <w:szCs w:val="22"/>
        </w:rPr>
        <w:t>an Egyptian national, entered the United States through a distant relative</w:t>
      </w:r>
      <w:r w:rsidRPr="007A636E">
        <w:rPr>
          <w:rFonts w:ascii="Arial" w:hAnsi="Arial" w:cs="Arial"/>
          <w:sz w:val="14"/>
          <w:szCs w:val="22"/>
          <w:shd w:val="clear" w:color="auto" w:fill="FFFFFF"/>
        </w:rPr>
        <w:t xml:space="preserve"> (chain migration) and became a United States citizen after arriving. Last month, El-</w:t>
      </w:r>
      <w:proofErr w:type="spellStart"/>
      <w:r w:rsidRPr="007A636E">
        <w:rPr>
          <w:rFonts w:ascii="Arial" w:hAnsi="Arial" w:cs="Arial"/>
          <w:sz w:val="14"/>
          <w:szCs w:val="22"/>
          <w:shd w:val="clear" w:color="auto" w:fill="FFFFFF"/>
        </w:rPr>
        <w:t>Mofty</w:t>
      </w:r>
      <w:proofErr w:type="spellEnd"/>
      <w:r w:rsidRPr="007A636E">
        <w:rPr>
          <w:rFonts w:ascii="Arial" w:hAnsi="Arial" w:cs="Arial"/>
          <w:sz w:val="14"/>
          <w:szCs w:val="22"/>
          <w:shd w:val="clear" w:color="auto" w:fill="FFFFFF"/>
        </w:rPr>
        <w:t xml:space="preserve"> was killed during a shootout after </w:t>
      </w:r>
      <w:r w:rsidRPr="008C4728">
        <w:rPr>
          <w:rStyle w:val="StyleUnderline"/>
          <w:rFonts w:cs="Arial"/>
          <w:szCs w:val="22"/>
        </w:rPr>
        <w:t>allegedly open(</w:t>
      </w:r>
      <w:proofErr w:type="spellStart"/>
      <w:r w:rsidRPr="008C4728">
        <w:rPr>
          <w:rStyle w:val="StyleUnderline"/>
          <w:rFonts w:cs="Arial"/>
          <w:szCs w:val="22"/>
        </w:rPr>
        <w:t>ed</w:t>
      </w:r>
      <w:proofErr w:type="spellEnd"/>
      <w:proofErr w:type="gramStart"/>
      <w:r w:rsidRPr="008C4728">
        <w:rPr>
          <w:rStyle w:val="StyleUnderline"/>
          <w:rFonts w:cs="Arial"/>
          <w:szCs w:val="22"/>
        </w:rPr>
        <w:t>)</w:t>
      </w:r>
      <w:proofErr w:type="spellStart"/>
      <w:r w:rsidRPr="007A636E">
        <w:rPr>
          <w:rFonts w:ascii="Arial" w:hAnsi="Arial" w:cs="Arial"/>
          <w:sz w:val="14"/>
          <w:szCs w:val="22"/>
          <w:shd w:val="clear" w:color="auto" w:fill="FFFFFF"/>
        </w:rPr>
        <w:t>ing</w:t>
      </w:r>
      <w:proofErr w:type="spellEnd"/>
      <w:proofErr w:type="gramEnd"/>
      <w:r w:rsidRPr="007A636E">
        <w:rPr>
          <w:rFonts w:ascii="Arial" w:hAnsi="Arial" w:cs="Arial"/>
          <w:sz w:val="14"/>
          <w:szCs w:val="22"/>
          <w:shd w:val="clear" w:color="auto" w:fill="FFFFFF"/>
        </w:rPr>
        <w:t xml:space="preserve"> </w:t>
      </w:r>
      <w:r w:rsidRPr="008C4728">
        <w:rPr>
          <w:rStyle w:val="StyleUnderline"/>
          <w:rFonts w:cs="Arial"/>
          <w:szCs w:val="22"/>
        </w:rPr>
        <w:t>fire and targeting police</w:t>
      </w:r>
      <w:r w:rsidRPr="007A636E">
        <w:rPr>
          <w:rFonts w:ascii="Arial" w:hAnsi="Arial" w:cs="Arial"/>
          <w:sz w:val="14"/>
          <w:szCs w:val="22"/>
          <w:shd w:val="clear" w:color="auto" w:fill="FFFFFF"/>
        </w:rPr>
        <w:t xml:space="preserve"> at multiple locations in Harrisburg, Pennsylvania.</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Zoobia</w:t>
      </w:r>
      <w:proofErr w:type="spellEnd"/>
      <w:r w:rsidRPr="007A636E">
        <w:rPr>
          <w:rFonts w:ascii="Arial" w:hAnsi="Arial" w:cs="Arial"/>
          <w:bCs/>
          <w:sz w:val="14"/>
          <w:szCs w:val="22"/>
          <w:shd w:val="clear" w:color="auto" w:fill="FFFFFF"/>
        </w:rPr>
        <w:t xml:space="preserve"> Shahnaz,</w:t>
      </w:r>
      <w:r w:rsidRPr="007A636E">
        <w:rPr>
          <w:rFonts w:ascii="Arial" w:hAnsi="Arial" w:cs="Arial"/>
          <w:sz w:val="14"/>
          <w:szCs w:val="22"/>
          <w:shd w:val="clear" w:color="auto" w:fill="FFFFFF"/>
        </w:rPr>
        <w:t xml:space="preserve"> </w:t>
      </w:r>
      <w:r w:rsidRPr="008C4728">
        <w:rPr>
          <w:rStyle w:val="StyleUnderline"/>
          <w:rFonts w:cs="Arial"/>
          <w:szCs w:val="22"/>
        </w:rPr>
        <w:t>a national of Pakistan</w:t>
      </w:r>
      <w:r w:rsidRPr="007A636E">
        <w:rPr>
          <w:rFonts w:ascii="Arial" w:hAnsi="Arial" w:cs="Arial"/>
          <w:sz w:val="14"/>
          <w:szCs w:val="22"/>
          <w:shd w:val="clear" w:color="auto" w:fill="FFFFFF"/>
        </w:rPr>
        <w:t xml:space="preserve">, </w:t>
      </w:r>
      <w:r w:rsidRPr="008C4728">
        <w:rPr>
          <w:rStyle w:val="StyleUnderline"/>
          <w:rFonts w:cs="Arial"/>
          <w:szCs w:val="22"/>
        </w:rPr>
        <w:t>entered the United States</w:t>
      </w:r>
      <w:r w:rsidRPr="007A636E">
        <w:rPr>
          <w:rFonts w:ascii="Arial" w:hAnsi="Arial" w:cs="Arial"/>
          <w:sz w:val="14"/>
          <w:szCs w:val="22"/>
          <w:shd w:val="clear" w:color="auto" w:fill="FFFFFF"/>
        </w:rPr>
        <w:t xml:space="preserve"> through chain migration </w:t>
      </w:r>
      <w:r w:rsidRPr="008C4728">
        <w:rPr>
          <w:rStyle w:val="StyleUnderline"/>
          <w:rFonts w:cs="Arial"/>
          <w:szCs w:val="22"/>
        </w:rPr>
        <w:t>as the distant relative of a United States citizen</w:t>
      </w:r>
      <w:r w:rsidRPr="007A636E">
        <w:rPr>
          <w:rFonts w:ascii="Arial" w:hAnsi="Arial" w:cs="Arial"/>
          <w:sz w:val="14"/>
          <w:szCs w:val="22"/>
          <w:shd w:val="clear" w:color="auto" w:fill="FFFFFF"/>
        </w:rPr>
        <w:t xml:space="preserve">. On December 14, 2017, Shahnaz </w:t>
      </w:r>
      <w:r w:rsidRPr="008C4728">
        <w:rPr>
          <w:rStyle w:val="StyleUnderline"/>
          <w:rFonts w:cs="Arial"/>
          <w:szCs w:val="22"/>
        </w:rPr>
        <w:t>was indicted by the Department of Justice for</w:t>
      </w:r>
      <w:r w:rsidRPr="007A636E">
        <w:rPr>
          <w:rFonts w:ascii="Arial" w:hAnsi="Arial" w:cs="Arial"/>
          <w:sz w:val="14"/>
          <w:szCs w:val="22"/>
          <w:shd w:val="clear" w:color="auto" w:fill="FFFFFF"/>
        </w:rPr>
        <w:t xml:space="preserve"> </w:t>
      </w:r>
      <w:r w:rsidRPr="008C4728">
        <w:rPr>
          <w:rStyle w:val="StyleUnderline"/>
          <w:rFonts w:cs="Arial"/>
          <w:szCs w:val="22"/>
        </w:rPr>
        <w:t>allegedly laundering bitcoin and wiring funds to the</w:t>
      </w:r>
      <w:r w:rsidRPr="007A636E">
        <w:rPr>
          <w:rFonts w:ascii="Arial" w:hAnsi="Arial" w:cs="Arial"/>
          <w:sz w:val="14"/>
          <w:szCs w:val="22"/>
          <w:shd w:val="clear" w:color="auto" w:fill="FFFFFF"/>
        </w:rPr>
        <w:t xml:space="preserve"> Islamic State of Iraq and Syria (</w:t>
      </w:r>
      <w:r w:rsidRPr="008C4728">
        <w:rPr>
          <w:rStyle w:val="StyleUnderline"/>
          <w:rFonts w:cs="Arial"/>
          <w:szCs w:val="22"/>
        </w:rPr>
        <w:t>ISIS)</w:t>
      </w:r>
      <w:r w:rsidRPr="007A636E">
        <w:rPr>
          <w:rFonts w:ascii="Arial" w:hAnsi="Arial" w:cs="Arial"/>
          <w:sz w:val="14"/>
          <w:szCs w:val="22"/>
          <w:shd w:val="clear" w:color="auto" w:fill="FFFFFF"/>
        </w:rPr>
        <w:t>.</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r w:rsidRPr="007A636E">
        <w:rPr>
          <w:rFonts w:ascii="Arial" w:hAnsi="Arial" w:cs="Arial"/>
          <w:bCs/>
          <w:sz w:val="14"/>
          <w:szCs w:val="22"/>
          <w:shd w:val="clear" w:color="auto" w:fill="FFFFFF"/>
        </w:rPr>
        <w:t>Mahmoud Amin Mohamed Elhassan</w:t>
      </w:r>
      <w:r w:rsidRPr="007A636E">
        <w:rPr>
          <w:rFonts w:ascii="Arial" w:hAnsi="Arial" w:cs="Arial"/>
          <w:sz w:val="14"/>
          <w:szCs w:val="22"/>
          <w:shd w:val="clear" w:color="auto" w:fill="FFFFFF"/>
        </w:rPr>
        <w:t xml:space="preserve">, </w:t>
      </w:r>
      <w:r w:rsidRPr="008C4728">
        <w:rPr>
          <w:rStyle w:val="StyleUnderline"/>
          <w:rFonts w:cs="Arial"/>
          <w:szCs w:val="22"/>
        </w:rPr>
        <w:t>a national of Sudan</w:t>
      </w:r>
      <w:r w:rsidRPr="007A636E">
        <w:rPr>
          <w:rFonts w:ascii="Arial" w:hAnsi="Arial" w:cs="Arial"/>
          <w:sz w:val="14"/>
          <w:szCs w:val="22"/>
          <w:shd w:val="clear" w:color="auto" w:fill="FFFFFF"/>
        </w:rPr>
        <w:t xml:space="preserve">, </w:t>
      </w:r>
      <w:r w:rsidRPr="008C4728">
        <w:rPr>
          <w:rStyle w:val="StyleUnderline"/>
          <w:rFonts w:cs="Arial"/>
          <w:szCs w:val="22"/>
        </w:rPr>
        <w:t>was admitted to the United States in 2012 as a family member of a lawful permanent resident</w:t>
      </w:r>
      <w:r w:rsidRPr="007A636E">
        <w:rPr>
          <w:rFonts w:ascii="Arial" w:hAnsi="Arial" w:cs="Arial"/>
          <w:sz w:val="14"/>
          <w:szCs w:val="22"/>
          <w:shd w:val="clear" w:color="auto" w:fill="FFFFFF"/>
        </w:rPr>
        <w:t xml:space="preserve"> from Sudan. In 2016, </w:t>
      </w:r>
      <w:r w:rsidRPr="008C4728">
        <w:rPr>
          <w:rStyle w:val="StyleUnderline"/>
          <w:rFonts w:cs="Arial"/>
          <w:szCs w:val="22"/>
        </w:rPr>
        <w:t>he pleaded guilty to attempting</w:t>
      </w:r>
      <w:r w:rsidRPr="007A636E">
        <w:rPr>
          <w:rFonts w:ascii="Arial" w:hAnsi="Arial" w:cs="Arial"/>
          <w:sz w:val="14"/>
          <w:szCs w:val="22"/>
          <w:shd w:val="clear" w:color="auto" w:fill="FFFFFF"/>
        </w:rPr>
        <w:t xml:space="preserve"> </w:t>
      </w:r>
      <w:r w:rsidRPr="008C4728">
        <w:rPr>
          <w:rStyle w:val="StyleUnderline"/>
          <w:rFonts w:cs="Arial"/>
          <w:szCs w:val="22"/>
        </w:rPr>
        <w:t xml:space="preserve">to provide material </w:t>
      </w:r>
      <w:r w:rsidRPr="007A636E">
        <w:rPr>
          <w:rFonts w:ascii="Arial" w:hAnsi="Arial" w:cs="Arial"/>
          <w:sz w:val="14"/>
          <w:szCs w:val="22"/>
          <w:shd w:val="clear" w:color="auto" w:fill="FFFFFF"/>
        </w:rPr>
        <w:t xml:space="preserve">support to </w:t>
      </w:r>
      <w:proofErr w:type="gramStart"/>
      <w:r w:rsidRPr="007A636E">
        <w:rPr>
          <w:rFonts w:ascii="Arial" w:hAnsi="Arial" w:cs="Arial"/>
          <w:sz w:val="14"/>
          <w:szCs w:val="22"/>
          <w:shd w:val="clear" w:color="auto" w:fill="FFFFFF"/>
        </w:rPr>
        <w:t>ISIS,</w:t>
      </w:r>
      <w:proofErr w:type="gramEnd"/>
      <w:r w:rsidRPr="007A636E">
        <w:rPr>
          <w:rFonts w:ascii="Arial" w:hAnsi="Arial" w:cs="Arial"/>
          <w:sz w:val="14"/>
          <w:szCs w:val="22"/>
          <w:shd w:val="clear" w:color="auto" w:fill="FFFFFF"/>
        </w:rPr>
        <w:t xml:space="preserve"> and in 2017 was subsequently sentenced to 11 years in prison.</w:t>
      </w:r>
      <w:r w:rsidRPr="007A636E">
        <w:rPr>
          <w:rFonts w:ascii="Arial" w:hAnsi="Arial" w:cs="Arial"/>
          <w:sz w:val="14"/>
          <w:szCs w:val="22"/>
        </w:rPr>
        <w:t xml:space="preserve"> </w:t>
      </w:r>
      <w:r w:rsidRPr="008C4728">
        <w:rPr>
          <w:rStyle w:val="StyleUnderline"/>
          <w:rFonts w:cs="Arial"/>
        </w:rPr>
        <w:t xml:space="preserve">· </w:t>
      </w:r>
      <w:proofErr w:type="spellStart"/>
      <w:r w:rsidRPr="007A636E">
        <w:rPr>
          <w:rFonts w:ascii="Arial" w:hAnsi="Arial" w:cs="Arial"/>
          <w:bCs/>
          <w:sz w:val="14"/>
          <w:szCs w:val="22"/>
          <w:shd w:val="clear" w:color="auto" w:fill="FFFFFF"/>
        </w:rPr>
        <w:t>Khaleel</w:t>
      </w:r>
      <w:proofErr w:type="spellEnd"/>
      <w:r w:rsidRPr="007A636E">
        <w:rPr>
          <w:rFonts w:ascii="Arial" w:hAnsi="Arial" w:cs="Arial"/>
          <w:bCs/>
          <w:sz w:val="14"/>
          <w:szCs w:val="22"/>
          <w:shd w:val="clear" w:color="auto" w:fill="FFFFFF"/>
        </w:rPr>
        <w:t xml:space="preserve"> Ahmed</w:t>
      </w:r>
      <w:r w:rsidRPr="007A636E">
        <w:rPr>
          <w:rFonts w:ascii="Arial" w:hAnsi="Arial" w:cs="Arial"/>
          <w:sz w:val="14"/>
          <w:szCs w:val="22"/>
          <w:shd w:val="clear" w:color="auto" w:fill="FFFFFF"/>
        </w:rPr>
        <w:t xml:space="preserve">, </w:t>
      </w:r>
      <w:r w:rsidRPr="008C4728">
        <w:rPr>
          <w:rStyle w:val="StyleUnderline"/>
          <w:rFonts w:cs="Arial"/>
          <w:szCs w:val="22"/>
        </w:rPr>
        <w:t>a national of India</w:t>
      </w:r>
      <w:r w:rsidRPr="007A636E">
        <w:rPr>
          <w:rFonts w:ascii="Arial" w:hAnsi="Arial" w:cs="Arial"/>
          <w:sz w:val="14"/>
          <w:szCs w:val="22"/>
          <w:shd w:val="clear" w:color="auto" w:fill="FFFFFF"/>
        </w:rPr>
        <w:t xml:space="preserve">, </w:t>
      </w:r>
      <w:r w:rsidRPr="008C4728">
        <w:rPr>
          <w:rStyle w:val="StyleUnderline"/>
          <w:rFonts w:cs="Arial"/>
          <w:szCs w:val="22"/>
        </w:rPr>
        <w:t>was admitted to the United States</w:t>
      </w:r>
      <w:r w:rsidRPr="007A636E">
        <w:rPr>
          <w:rFonts w:ascii="Arial" w:hAnsi="Arial" w:cs="Arial"/>
          <w:sz w:val="14"/>
          <w:szCs w:val="22"/>
          <w:shd w:val="clear" w:color="auto" w:fill="FFFFFF"/>
        </w:rPr>
        <w:t xml:space="preserve"> in 1998 </w:t>
      </w:r>
      <w:r w:rsidRPr="008C4728">
        <w:rPr>
          <w:rStyle w:val="StyleUnderline"/>
          <w:rFonts w:cs="Arial"/>
          <w:szCs w:val="22"/>
        </w:rPr>
        <w:t>as a family member</w:t>
      </w:r>
      <w:r w:rsidRPr="007A636E">
        <w:rPr>
          <w:rFonts w:ascii="Arial" w:hAnsi="Arial" w:cs="Arial"/>
          <w:sz w:val="14"/>
          <w:szCs w:val="22"/>
          <w:shd w:val="clear" w:color="auto" w:fill="FFFFFF"/>
        </w:rPr>
        <w:t xml:space="preserve"> of a naturalized United States citizen from India. In 2010, </w:t>
      </w:r>
      <w:r w:rsidRPr="008C4728">
        <w:rPr>
          <w:rStyle w:val="StyleUnderline"/>
          <w:rFonts w:cs="Arial"/>
          <w:szCs w:val="22"/>
        </w:rPr>
        <w:t>he was sentenced to more than eight years in prison for conspiring to provide material support to terrorists.</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Mufid</w:t>
      </w:r>
      <w:proofErr w:type="spellEnd"/>
      <w:r w:rsidRPr="007A636E">
        <w:rPr>
          <w:rFonts w:ascii="Arial" w:hAnsi="Arial" w:cs="Arial"/>
          <w:bCs/>
          <w:sz w:val="14"/>
          <w:szCs w:val="22"/>
          <w:shd w:val="clear" w:color="auto" w:fill="FFFFFF"/>
        </w:rPr>
        <w:t xml:space="preserve"> </w:t>
      </w:r>
      <w:proofErr w:type="spellStart"/>
      <w:r w:rsidRPr="007A636E">
        <w:rPr>
          <w:rFonts w:ascii="Arial" w:hAnsi="Arial" w:cs="Arial"/>
          <w:bCs/>
          <w:sz w:val="14"/>
          <w:szCs w:val="22"/>
          <w:shd w:val="clear" w:color="auto" w:fill="FFFFFF"/>
        </w:rPr>
        <w:t>Elfgeeh</w:t>
      </w:r>
      <w:proofErr w:type="spellEnd"/>
      <w:r w:rsidRPr="007A636E">
        <w:rPr>
          <w:rFonts w:ascii="Arial" w:hAnsi="Arial" w:cs="Arial"/>
          <w:sz w:val="14"/>
          <w:szCs w:val="22"/>
          <w:shd w:val="clear" w:color="auto" w:fill="FFFFFF"/>
        </w:rPr>
        <w:t xml:space="preserve">, a national of Yemen, was admitted to the United States in 1997 as a family member of a naturalized United States citizen from Yemen. </w:t>
      </w:r>
      <w:proofErr w:type="spellStart"/>
      <w:r w:rsidRPr="007A636E">
        <w:rPr>
          <w:rFonts w:ascii="Arial" w:hAnsi="Arial" w:cs="Arial"/>
          <w:sz w:val="14"/>
          <w:szCs w:val="22"/>
          <w:shd w:val="clear" w:color="auto" w:fill="FFFFFF"/>
        </w:rPr>
        <w:t>Elfgeeh</w:t>
      </w:r>
      <w:proofErr w:type="spellEnd"/>
      <w:r w:rsidRPr="007A636E">
        <w:rPr>
          <w:rFonts w:ascii="Arial" w:hAnsi="Arial" w:cs="Arial"/>
          <w:sz w:val="14"/>
          <w:szCs w:val="22"/>
          <w:shd w:val="clear" w:color="auto" w:fill="FFFFFF"/>
        </w:rPr>
        <w:t xml:space="preserve"> subsequently became a United States citizen through naturalization. In 2016, </w:t>
      </w:r>
      <w:proofErr w:type="spellStart"/>
      <w:r w:rsidRPr="007A636E">
        <w:rPr>
          <w:rFonts w:ascii="Arial" w:hAnsi="Arial" w:cs="Arial"/>
          <w:sz w:val="14"/>
          <w:szCs w:val="22"/>
          <w:shd w:val="clear" w:color="auto" w:fill="FFFFFF"/>
        </w:rPr>
        <w:t>Elfgeeh</w:t>
      </w:r>
      <w:proofErr w:type="spellEnd"/>
      <w:r w:rsidRPr="007A636E">
        <w:rPr>
          <w:rFonts w:ascii="Arial" w:hAnsi="Arial" w:cs="Arial"/>
          <w:sz w:val="14"/>
          <w:szCs w:val="22"/>
          <w:shd w:val="clear" w:color="auto" w:fill="FFFFFF"/>
        </w:rPr>
        <w:t xml:space="preserve"> was sentenced to more than 22 years in prison for attempting to recruit fighters for ISIS.</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Uzair</w:t>
      </w:r>
      <w:proofErr w:type="spellEnd"/>
      <w:r w:rsidRPr="007A636E">
        <w:rPr>
          <w:rFonts w:ascii="Arial" w:hAnsi="Arial" w:cs="Arial"/>
          <w:bCs/>
          <w:sz w:val="14"/>
          <w:szCs w:val="22"/>
          <w:shd w:val="clear" w:color="auto" w:fill="FFFFFF"/>
        </w:rPr>
        <w:t xml:space="preserve"> </w:t>
      </w:r>
      <w:proofErr w:type="spellStart"/>
      <w:r w:rsidRPr="007A636E">
        <w:rPr>
          <w:rFonts w:ascii="Arial" w:hAnsi="Arial" w:cs="Arial"/>
          <w:bCs/>
          <w:sz w:val="14"/>
          <w:szCs w:val="22"/>
          <w:shd w:val="clear" w:color="auto" w:fill="FFFFFF"/>
        </w:rPr>
        <w:t>Paracha</w:t>
      </w:r>
      <w:proofErr w:type="spellEnd"/>
      <w:r w:rsidRPr="007A636E">
        <w:rPr>
          <w:rFonts w:ascii="Arial" w:hAnsi="Arial" w:cs="Arial"/>
          <w:sz w:val="14"/>
          <w:szCs w:val="22"/>
          <w:shd w:val="clear" w:color="auto" w:fill="FFFFFF"/>
        </w:rPr>
        <w:t>, a national of Pakistan, was admitted to the United States in 1980 through chain migration. In 2006, he was sentenced to 30 years in Federal prison for providing material support to al Qaeda.</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r w:rsidRPr="007A636E">
        <w:rPr>
          <w:rFonts w:ascii="Arial" w:hAnsi="Arial" w:cs="Arial"/>
          <w:bCs/>
          <w:sz w:val="14"/>
          <w:szCs w:val="22"/>
          <w:shd w:val="clear" w:color="auto" w:fill="FFFFFF"/>
        </w:rPr>
        <w:t xml:space="preserve">Mohamad Saeed </w:t>
      </w:r>
      <w:proofErr w:type="spellStart"/>
      <w:r w:rsidRPr="007A636E">
        <w:rPr>
          <w:rFonts w:ascii="Arial" w:hAnsi="Arial" w:cs="Arial"/>
          <w:bCs/>
          <w:sz w:val="14"/>
          <w:szCs w:val="22"/>
          <w:shd w:val="clear" w:color="auto" w:fill="FFFFFF"/>
        </w:rPr>
        <w:t>Kodaimati</w:t>
      </w:r>
      <w:proofErr w:type="spellEnd"/>
      <w:r w:rsidRPr="007A636E">
        <w:rPr>
          <w:rFonts w:ascii="Arial" w:hAnsi="Arial" w:cs="Arial"/>
          <w:sz w:val="14"/>
          <w:szCs w:val="22"/>
          <w:shd w:val="clear" w:color="auto" w:fill="FFFFFF"/>
        </w:rPr>
        <w:t xml:space="preserve">, a national of Syria, was admitted to the United States in 2001 as a family member of a lawful permanent resident from Syria. </w:t>
      </w:r>
      <w:proofErr w:type="spellStart"/>
      <w:r w:rsidRPr="007A636E">
        <w:rPr>
          <w:rFonts w:ascii="Arial" w:hAnsi="Arial" w:cs="Arial"/>
          <w:sz w:val="14"/>
          <w:szCs w:val="22"/>
          <w:shd w:val="clear" w:color="auto" w:fill="FFFFFF"/>
        </w:rPr>
        <w:t>Kodaimati</w:t>
      </w:r>
      <w:proofErr w:type="spellEnd"/>
      <w:r w:rsidRPr="007A636E">
        <w:rPr>
          <w:rFonts w:ascii="Arial" w:hAnsi="Arial" w:cs="Arial"/>
          <w:sz w:val="14"/>
          <w:szCs w:val="22"/>
          <w:shd w:val="clear" w:color="auto" w:fill="FFFFFF"/>
        </w:rPr>
        <w:t xml:space="preserve"> entered the United States with the family member. That family member was previously admitted as the unmarried son or daughter of a lawful permanent resident, who earlier received status as the parent of a United States citizen. In 2016, </w:t>
      </w:r>
      <w:proofErr w:type="spellStart"/>
      <w:r w:rsidRPr="007A636E">
        <w:rPr>
          <w:rFonts w:ascii="Arial" w:hAnsi="Arial" w:cs="Arial"/>
          <w:sz w:val="14"/>
          <w:szCs w:val="22"/>
          <w:shd w:val="clear" w:color="auto" w:fill="FFFFFF"/>
        </w:rPr>
        <w:t>Kodaimati</w:t>
      </w:r>
      <w:proofErr w:type="spellEnd"/>
      <w:r w:rsidRPr="007A636E">
        <w:rPr>
          <w:rFonts w:ascii="Arial" w:hAnsi="Arial" w:cs="Arial"/>
          <w:sz w:val="14"/>
          <w:szCs w:val="22"/>
          <w:shd w:val="clear" w:color="auto" w:fill="FFFFFF"/>
        </w:rPr>
        <w:t xml:space="preserve"> was sentenced to 96 months in prison for making false statements in a terrorism investigation.</w:t>
      </w:r>
      <w:r w:rsidRPr="007A636E">
        <w:rPr>
          <w:rFonts w:ascii="Arial" w:hAnsi="Arial" w:cs="Arial"/>
          <w:sz w:val="14"/>
          <w:szCs w:val="22"/>
        </w:rPr>
        <w:t xml:space="preserve"> </w:t>
      </w:r>
      <w:r w:rsidRPr="007A636E">
        <w:rPr>
          <w:rFonts w:ascii="Arial" w:hAnsi="Arial" w:cs="Arial"/>
          <w:bCs/>
          <w:sz w:val="14"/>
          <w:szCs w:val="22"/>
          <w:shd w:val="clear" w:color="auto" w:fill="FFFFFF"/>
        </w:rPr>
        <w:t>Visa Lottery</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Sayfullo</w:t>
      </w:r>
      <w:proofErr w:type="spellEnd"/>
      <w:r w:rsidRPr="007A636E">
        <w:rPr>
          <w:rFonts w:ascii="Arial" w:hAnsi="Arial" w:cs="Arial"/>
          <w:bCs/>
          <w:sz w:val="14"/>
          <w:szCs w:val="22"/>
          <w:shd w:val="clear" w:color="auto" w:fill="FFFFFF"/>
        </w:rPr>
        <w:t xml:space="preserve"> </w:t>
      </w:r>
      <w:proofErr w:type="spellStart"/>
      <w:r w:rsidRPr="007A636E">
        <w:rPr>
          <w:rFonts w:ascii="Arial" w:hAnsi="Arial" w:cs="Arial"/>
          <w:bCs/>
          <w:sz w:val="14"/>
          <w:szCs w:val="22"/>
          <w:shd w:val="clear" w:color="auto" w:fill="FFFFFF"/>
        </w:rPr>
        <w:t>Saipov</w:t>
      </w:r>
      <w:proofErr w:type="spellEnd"/>
      <w:r w:rsidRPr="007A636E">
        <w:rPr>
          <w:rFonts w:ascii="Arial" w:hAnsi="Arial" w:cs="Arial"/>
          <w:sz w:val="14"/>
          <w:szCs w:val="22"/>
          <w:shd w:val="clear" w:color="auto" w:fill="FFFFFF"/>
        </w:rPr>
        <w:t xml:space="preserve">, </w:t>
      </w:r>
      <w:r w:rsidRPr="008C4728">
        <w:rPr>
          <w:rStyle w:val="StyleUnderline"/>
          <w:rFonts w:cs="Arial"/>
          <w:szCs w:val="22"/>
        </w:rPr>
        <w:t>a national of Uzbekistan, entered the United States</w:t>
      </w:r>
      <w:r w:rsidRPr="007A636E">
        <w:rPr>
          <w:rFonts w:ascii="Arial" w:hAnsi="Arial" w:cs="Arial"/>
          <w:sz w:val="14"/>
          <w:szCs w:val="22"/>
          <w:shd w:val="clear" w:color="auto" w:fill="FFFFFF"/>
        </w:rPr>
        <w:t xml:space="preserve"> in 2010 </w:t>
      </w:r>
      <w:r w:rsidRPr="008C4728">
        <w:rPr>
          <w:rStyle w:val="StyleUnderline"/>
          <w:rFonts w:cs="Arial"/>
          <w:szCs w:val="22"/>
        </w:rPr>
        <w:t>through the visa lottery program</w:t>
      </w:r>
      <w:r w:rsidRPr="007A636E">
        <w:rPr>
          <w:rFonts w:ascii="Arial" w:hAnsi="Arial" w:cs="Arial"/>
          <w:sz w:val="14"/>
          <w:szCs w:val="22"/>
          <w:shd w:val="clear" w:color="auto" w:fill="FFFFFF"/>
        </w:rPr>
        <w:t xml:space="preserve">. On October 31, 2017, </w:t>
      </w:r>
      <w:proofErr w:type="spellStart"/>
      <w:r w:rsidRPr="007A636E">
        <w:rPr>
          <w:rFonts w:ascii="Arial" w:hAnsi="Arial" w:cs="Arial"/>
          <w:sz w:val="14"/>
          <w:szCs w:val="22"/>
          <w:shd w:val="clear" w:color="auto" w:fill="FFFFFF"/>
        </w:rPr>
        <w:t>Saipov</w:t>
      </w:r>
      <w:proofErr w:type="spellEnd"/>
      <w:r w:rsidRPr="007A636E">
        <w:rPr>
          <w:rFonts w:ascii="Arial" w:hAnsi="Arial" w:cs="Arial"/>
          <w:sz w:val="14"/>
          <w:szCs w:val="22"/>
          <w:shd w:val="clear" w:color="auto" w:fill="FFFFFF"/>
        </w:rPr>
        <w:t xml:space="preserve"> </w:t>
      </w:r>
      <w:r w:rsidRPr="008C4728">
        <w:rPr>
          <w:rStyle w:val="StyleUnderline"/>
          <w:rFonts w:cs="Arial"/>
          <w:szCs w:val="22"/>
        </w:rPr>
        <w:t xml:space="preserve">was arrested after he allegedly used a truck to run down numerous pedestrians </w:t>
      </w:r>
      <w:r w:rsidRPr="007A636E">
        <w:rPr>
          <w:rFonts w:ascii="Arial" w:hAnsi="Arial" w:cs="Arial"/>
          <w:sz w:val="14"/>
          <w:szCs w:val="22"/>
          <w:shd w:val="clear" w:color="auto" w:fill="FFFFFF"/>
        </w:rPr>
        <w:t xml:space="preserve">on a bike lane on the west side of Manhattan, </w:t>
      </w:r>
      <w:r w:rsidRPr="008C4728">
        <w:rPr>
          <w:rStyle w:val="StyleUnderline"/>
          <w:rFonts w:cs="Arial"/>
          <w:szCs w:val="22"/>
        </w:rPr>
        <w:t>killing eight individuals</w:t>
      </w:r>
      <w:r w:rsidRPr="007A636E">
        <w:rPr>
          <w:rFonts w:ascii="Arial" w:hAnsi="Arial" w:cs="Arial"/>
          <w:sz w:val="14"/>
          <w:szCs w:val="22"/>
          <w:shd w:val="clear" w:color="auto" w:fill="FFFFFF"/>
        </w:rPr>
        <w:t>.</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Abdurasaul</w:t>
      </w:r>
      <w:proofErr w:type="spellEnd"/>
      <w:r w:rsidRPr="007A636E">
        <w:rPr>
          <w:rFonts w:ascii="Arial" w:hAnsi="Arial" w:cs="Arial"/>
          <w:bCs/>
          <w:sz w:val="14"/>
          <w:szCs w:val="22"/>
          <w:shd w:val="clear" w:color="auto" w:fill="FFFFFF"/>
        </w:rPr>
        <w:t xml:space="preserve"> </w:t>
      </w:r>
      <w:proofErr w:type="spellStart"/>
      <w:r w:rsidRPr="007A636E">
        <w:rPr>
          <w:rFonts w:ascii="Arial" w:hAnsi="Arial" w:cs="Arial"/>
          <w:bCs/>
          <w:sz w:val="14"/>
          <w:szCs w:val="22"/>
          <w:shd w:val="clear" w:color="auto" w:fill="FFFFFF"/>
        </w:rPr>
        <w:t>Hasanovich</w:t>
      </w:r>
      <w:proofErr w:type="spellEnd"/>
      <w:r w:rsidRPr="007A636E">
        <w:rPr>
          <w:rFonts w:ascii="Arial" w:hAnsi="Arial" w:cs="Arial"/>
          <w:bCs/>
          <w:sz w:val="14"/>
          <w:szCs w:val="22"/>
          <w:shd w:val="clear" w:color="auto" w:fill="FFFFFF"/>
        </w:rPr>
        <w:t xml:space="preserve"> </w:t>
      </w:r>
      <w:proofErr w:type="spellStart"/>
      <w:r w:rsidRPr="007A636E">
        <w:rPr>
          <w:rFonts w:ascii="Arial" w:hAnsi="Arial" w:cs="Arial"/>
          <w:bCs/>
          <w:sz w:val="14"/>
          <w:szCs w:val="22"/>
          <w:shd w:val="clear" w:color="auto" w:fill="FFFFFF"/>
        </w:rPr>
        <w:t>Juraboev</w:t>
      </w:r>
      <w:proofErr w:type="spellEnd"/>
      <w:r w:rsidRPr="007A636E">
        <w:rPr>
          <w:rFonts w:ascii="Arial" w:hAnsi="Arial" w:cs="Arial"/>
          <w:sz w:val="14"/>
          <w:szCs w:val="22"/>
          <w:shd w:val="clear" w:color="auto" w:fill="FFFFFF"/>
        </w:rPr>
        <w:t xml:space="preserve">, </w:t>
      </w:r>
      <w:r w:rsidRPr="008C4728">
        <w:rPr>
          <w:rStyle w:val="StyleUnderline"/>
          <w:rFonts w:cs="Arial"/>
          <w:szCs w:val="22"/>
        </w:rPr>
        <w:t>a national of Uzbekistan</w:t>
      </w:r>
      <w:r w:rsidRPr="007A636E">
        <w:rPr>
          <w:rFonts w:ascii="Arial" w:hAnsi="Arial" w:cs="Arial"/>
          <w:sz w:val="14"/>
          <w:szCs w:val="22"/>
          <w:shd w:val="clear" w:color="auto" w:fill="FFFFFF"/>
        </w:rPr>
        <w:t xml:space="preserve">, </w:t>
      </w:r>
      <w:r w:rsidRPr="008C4728">
        <w:rPr>
          <w:rStyle w:val="StyleUnderline"/>
          <w:rFonts w:cs="Arial"/>
          <w:szCs w:val="22"/>
        </w:rPr>
        <w:t>was admitted to the United States as a visa lottery recipient</w:t>
      </w:r>
      <w:r w:rsidRPr="007A636E">
        <w:rPr>
          <w:rFonts w:ascii="Arial" w:hAnsi="Arial" w:cs="Arial"/>
          <w:sz w:val="14"/>
          <w:szCs w:val="22"/>
          <w:shd w:val="clear" w:color="auto" w:fill="FFFFFF"/>
        </w:rPr>
        <w:t xml:space="preserve"> in 2011. In 2015, </w:t>
      </w:r>
      <w:r w:rsidRPr="008C4728">
        <w:rPr>
          <w:rStyle w:val="StyleUnderline"/>
          <w:rFonts w:cs="Arial"/>
          <w:szCs w:val="22"/>
        </w:rPr>
        <w:t>he pleaded guilty to conspiring to support ISIS</w:t>
      </w:r>
      <w:r w:rsidRPr="007A636E">
        <w:rPr>
          <w:rFonts w:ascii="Arial" w:hAnsi="Arial" w:cs="Arial"/>
          <w:sz w:val="14"/>
          <w:szCs w:val="22"/>
          <w:shd w:val="clear" w:color="auto" w:fill="FFFFFF"/>
        </w:rPr>
        <w:t>, and in 2017 was sentenced to 15 years in prison.</w:t>
      </w:r>
      <w:r w:rsidRPr="007A636E">
        <w:rPr>
          <w:rFonts w:ascii="Arial" w:hAnsi="Arial" w:cs="Arial"/>
          <w:sz w:val="14"/>
          <w:szCs w:val="22"/>
        </w:rPr>
        <w:t xml:space="preserve"> </w:t>
      </w:r>
      <w:r w:rsidRPr="008C4728">
        <w:rPr>
          <w:rStyle w:val="StyleUnderline"/>
          <w:rFonts w:cs="Arial"/>
        </w:rPr>
        <w:t xml:space="preserve">· </w:t>
      </w:r>
      <w:r w:rsidRPr="007A636E">
        <w:rPr>
          <w:rFonts w:ascii="Arial" w:hAnsi="Arial" w:cs="Arial"/>
          <w:bCs/>
          <w:sz w:val="14"/>
          <w:szCs w:val="22"/>
          <w:shd w:val="clear" w:color="auto" w:fill="FFFFFF"/>
        </w:rPr>
        <w:t xml:space="preserve">Ali </w:t>
      </w:r>
      <w:proofErr w:type="spellStart"/>
      <w:r w:rsidRPr="007A636E">
        <w:rPr>
          <w:rFonts w:ascii="Arial" w:hAnsi="Arial" w:cs="Arial"/>
          <w:bCs/>
          <w:sz w:val="14"/>
          <w:szCs w:val="22"/>
          <w:shd w:val="clear" w:color="auto" w:fill="FFFFFF"/>
        </w:rPr>
        <w:t>Shukri</w:t>
      </w:r>
      <w:proofErr w:type="spellEnd"/>
      <w:r w:rsidRPr="007A636E">
        <w:rPr>
          <w:rFonts w:ascii="Arial" w:hAnsi="Arial" w:cs="Arial"/>
          <w:bCs/>
          <w:sz w:val="14"/>
          <w:szCs w:val="22"/>
          <w:shd w:val="clear" w:color="auto" w:fill="FFFFFF"/>
        </w:rPr>
        <w:t xml:space="preserve"> Amin</w:t>
      </w:r>
      <w:r w:rsidRPr="007A636E">
        <w:rPr>
          <w:rFonts w:ascii="Arial" w:hAnsi="Arial" w:cs="Arial"/>
          <w:sz w:val="14"/>
          <w:szCs w:val="22"/>
          <w:shd w:val="clear" w:color="auto" w:fill="FFFFFF"/>
        </w:rPr>
        <w:t xml:space="preserve">, </w:t>
      </w:r>
      <w:r w:rsidRPr="008C4728">
        <w:rPr>
          <w:rStyle w:val="StyleUnderline"/>
          <w:rFonts w:cs="Arial"/>
          <w:szCs w:val="22"/>
        </w:rPr>
        <w:t>a national of Sudan</w:t>
      </w:r>
      <w:r w:rsidRPr="007A636E">
        <w:rPr>
          <w:rFonts w:ascii="Arial" w:hAnsi="Arial" w:cs="Arial"/>
          <w:sz w:val="14"/>
          <w:szCs w:val="22"/>
          <w:shd w:val="clear" w:color="auto" w:fill="FFFFFF"/>
        </w:rPr>
        <w:t xml:space="preserve">, </w:t>
      </w:r>
      <w:r w:rsidRPr="008C4728">
        <w:rPr>
          <w:rStyle w:val="StyleUnderline"/>
          <w:rFonts w:cs="Arial"/>
          <w:szCs w:val="22"/>
        </w:rPr>
        <w:t>was admitted to the United States</w:t>
      </w:r>
      <w:r w:rsidRPr="007A636E">
        <w:rPr>
          <w:rFonts w:ascii="Arial" w:hAnsi="Arial" w:cs="Arial"/>
          <w:sz w:val="14"/>
          <w:szCs w:val="22"/>
          <w:shd w:val="clear" w:color="auto" w:fill="FFFFFF"/>
        </w:rPr>
        <w:t xml:space="preserve"> in 1999 </w:t>
      </w:r>
      <w:r w:rsidRPr="008C4728">
        <w:rPr>
          <w:rStyle w:val="StyleUnderline"/>
          <w:rFonts w:cs="Arial"/>
          <w:szCs w:val="22"/>
        </w:rPr>
        <w:t>as the child of a visa-lottery recipient</w:t>
      </w:r>
      <w:r w:rsidRPr="007A636E">
        <w:rPr>
          <w:rFonts w:ascii="Arial" w:hAnsi="Arial" w:cs="Arial"/>
          <w:sz w:val="14"/>
          <w:szCs w:val="22"/>
          <w:shd w:val="clear" w:color="auto" w:fill="FFFFFF"/>
        </w:rPr>
        <w:t xml:space="preserve">, and subsequently obtained United States citizenship through naturalization. In 2015, he </w:t>
      </w:r>
      <w:r w:rsidRPr="008C4728">
        <w:rPr>
          <w:rStyle w:val="StyleUnderline"/>
          <w:rFonts w:cs="Arial"/>
          <w:szCs w:val="22"/>
        </w:rPr>
        <w:t>was sentenced to more than 11 years in prison for conspiring to provide material support and resources to ISIS.</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Hesham</w:t>
      </w:r>
      <w:proofErr w:type="spellEnd"/>
      <w:r w:rsidRPr="007A636E">
        <w:rPr>
          <w:rFonts w:ascii="Arial" w:hAnsi="Arial" w:cs="Arial"/>
          <w:bCs/>
          <w:sz w:val="14"/>
          <w:szCs w:val="22"/>
          <w:shd w:val="clear" w:color="auto" w:fill="FFFFFF"/>
        </w:rPr>
        <w:t xml:space="preserve"> Mohamed Ali </w:t>
      </w:r>
      <w:proofErr w:type="spellStart"/>
      <w:r w:rsidRPr="007A636E">
        <w:rPr>
          <w:rFonts w:ascii="Arial" w:hAnsi="Arial" w:cs="Arial"/>
          <w:bCs/>
          <w:sz w:val="14"/>
          <w:szCs w:val="22"/>
          <w:shd w:val="clear" w:color="auto" w:fill="FFFFFF"/>
        </w:rPr>
        <w:t>Hedayet</w:t>
      </w:r>
      <w:proofErr w:type="spellEnd"/>
      <w:r w:rsidRPr="007A636E">
        <w:rPr>
          <w:rFonts w:ascii="Arial" w:hAnsi="Arial" w:cs="Arial"/>
          <w:sz w:val="14"/>
          <w:szCs w:val="22"/>
          <w:shd w:val="clear" w:color="auto" w:fill="FFFFFF"/>
        </w:rPr>
        <w:t xml:space="preserve">, a national of Egypt, was able to claim Lawful Permanent Resident status through a family member who received their status via visa lottery in 1997. In July 2002, </w:t>
      </w:r>
      <w:proofErr w:type="spellStart"/>
      <w:r w:rsidRPr="007A636E">
        <w:rPr>
          <w:rFonts w:ascii="Arial" w:hAnsi="Arial" w:cs="Arial"/>
          <w:sz w:val="14"/>
          <w:szCs w:val="22"/>
          <w:shd w:val="clear" w:color="auto" w:fill="FFFFFF"/>
        </w:rPr>
        <w:t>Hedayet</w:t>
      </w:r>
      <w:proofErr w:type="spellEnd"/>
      <w:r w:rsidRPr="007A636E">
        <w:rPr>
          <w:rFonts w:ascii="Arial" w:hAnsi="Arial" w:cs="Arial"/>
          <w:sz w:val="14"/>
          <w:szCs w:val="22"/>
          <w:shd w:val="clear" w:color="auto" w:fill="FFFFFF"/>
        </w:rPr>
        <w:t xml:space="preserve"> opened fire at the El Al Airlines ticket counter at LAX airport, murdering two ticket agents and wounding three others.</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r w:rsidRPr="007A636E">
        <w:rPr>
          <w:rFonts w:ascii="Arial" w:hAnsi="Arial" w:cs="Arial"/>
          <w:bCs/>
          <w:sz w:val="14"/>
          <w:szCs w:val="22"/>
          <w:shd w:val="clear" w:color="auto" w:fill="FFFFFF"/>
        </w:rPr>
        <w:t xml:space="preserve">Imran </w:t>
      </w:r>
      <w:proofErr w:type="spellStart"/>
      <w:r w:rsidRPr="007A636E">
        <w:rPr>
          <w:rFonts w:ascii="Arial" w:hAnsi="Arial" w:cs="Arial"/>
          <w:bCs/>
          <w:sz w:val="14"/>
          <w:szCs w:val="22"/>
          <w:shd w:val="clear" w:color="auto" w:fill="FFFFFF"/>
        </w:rPr>
        <w:t>Mandhai</w:t>
      </w:r>
      <w:proofErr w:type="spellEnd"/>
      <w:r w:rsidRPr="007A636E">
        <w:rPr>
          <w:rFonts w:ascii="Arial" w:hAnsi="Arial" w:cs="Arial"/>
          <w:sz w:val="14"/>
          <w:szCs w:val="22"/>
          <w:shd w:val="clear" w:color="auto" w:fill="FFFFFF"/>
        </w:rPr>
        <w:t xml:space="preserve">, a national of Pakistan, was able to immigrate to the United States because he was the child of visa lottery winners. </w:t>
      </w:r>
      <w:proofErr w:type="spellStart"/>
      <w:r w:rsidRPr="007A636E">
        <w:rPr>
          <w:rFonts w:ascii="Arial" w:hAnsi="Arial" w:cs="Arial"/>
          <w:sz w:val="14"/>
          <w:szCs w:val="22"/>
          <w:shd w:val="clear" w:color="auto" w:fill="FFFFFF"/>
        </w:rPr>
        <w:t>Mandhai</w:t>
      </w:r>
      <w:proofErr w:type="spellEnd"/>
      <w:r w:rsidRPr="007A636E">
        <w:rPr>
          <w:rFonts w:ascii="Arial" w:hAnsi="Arial" w:cs="Arial"/>
          <w:sz w:val="14"/>
          <w:szCs w:val="22"/>
          <w:shd w:val="clear" w:color="auto" w:fill="FFFFFF"/>
        </w:rPr>
        <w:t xml:space="preserve"> pled guilty in August 2002 to conspiring to bomb a National Guard Armory and electrical power substations near Miami.</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r w:rsidRPr="007A636E">
        <w:rPr>
          <w:rFonts w:ascii="Arial" w:hAnsi="Arial" w:cs="Arial"/>
          <w:bCs/>
          <w:sz w:val="14"/>
          <w:szCs w:val="22"/>
          <w:shd w:val="clear" w:color="auto" w:fill="FFFFFF"/>
        </w:rPr>
        <w:t xml:space="preserve">Syed </w:t>
      </w:r>
      <w:proofErr w:type="spellStart"/>
      <w:r w:rsidRPr="007A636E">
        <w:rPr>
          <w:rFonts w:ascii="Arial" w:hAnsi="Arial" w:cs="Arial"/>
          <w:bCs/>
          <w:sz w:val="14"/>
          <w:szCs w:val="22"/>
          <w:shd w:val="clear" w:color="auto" w:fill="FFFFFF"/>
        </w:rPr>
        <w:t>Haris</w:t>
      </w:r>
      <w:proofErr w:type="spellEnd"/>
      <w:r w:rsidRPr="007A636E">
        <w:rPr>
          <w:rFonts w:ascii="Arial" w:hAnsi="Arial" w:cs="Arial"/>
          <w:bCs/>
          <w:sz w:val="14"/>
          <w:szCs w:val="22"/>
          <w:shd w:val="clear" w:color="auto" w:fill="FFFFFF"/>
        </w:rPr>
        <w:t xml:space="preserve"> Ahmed</w:t>
      </w:r>
      <w:r w:rsidRPr="007A636E">
        <w:rPr>
          <w:rFonts w:ascii="Arial" w:hAnsi="Arial" w:cs="Arial"/>
          <w:sz w:val="14"/>
          <w:szCs w:val="22"/>
          <w:shd w:val="clear" w:color="auto" w:fill="FFFFFF"/>
        </w:rPr>
        <w:t>, a national of Pakistan, entered the United States as a visa lottery winner. Ahmed was convicted in 2009 of terrorism-related activities in the United States and abroad.</w:t>
      </w:r>
      <w:r w:rsidRPr="007A636E">
        <w:rPr>
          <w:rFonts w:ascii="Arial" w:hAnsi="Arial" w:cs="Arial"/>
          <w:sz w:val="14"/>
          <w:szCs w:val="22"/>
        </w:rPr>
        <w:t xml:space="preserve"> </w:t>
      </w:r>
      <w:r w:rsidRPr="007A636E">
        <w:rPr>
          <w:rFonts w:ascii="Arial" w:hAnsi="Arial" w:cs="Arial"/>
          <w:sz w:val="14"/>
          <w:szCs w:val="22"/>
          <w:shd w:val="clear" w:color="auto" w:fill="FFFFFF"/>
        </w:rPr>
        <w:t xml:space="preserve">· </w:t>
      </w:r>
      <w:proofErr w:type="spellStart"/>
      <w:r w:rsidRPr="007A636E">
        <w:rPr>
          <w:rFonts w:ascii="Arial" w:hAnsi="Arial" w:cs="Arial"/>
          <w:bCs/>
          <w:sz w:val="14"/>
          <w:szCs w:val="22"/>
          <w:shd w:val="clear" w:color="auto" w:fill="FFFFFF"/>
        </w:rPr>
        <w:t>Mousa</w:t>
      </w:r>
      <w:proofErr w:type="spellEnd"/>
      <w:r w:rsidRPr="007A636E">
        <w:rPr>
          <w:rFonts w:ascii="Arial" w:hAnsi="Arial" w:cs="Arial"/>
          <w:bCs/>
          <w:sz w:val="14"/>
          <w:szCs w:val="22"/>
          <w:shd w:val="clear" w:color="auto" w:fill="FFFFFF"/>
        </w:rPr>
        <w:t xml:space="preserve"> Mohammed Abu </w:t>
      </w:r>
      <w:proofErr w:type="spellStart"/>
      <w:r w:rsidRPr="007A636E">
        <w:rPr>
          <w:rFonts w:ascii="Arial" w:hAnsi="Arial" w:cs="Arial"/>
          <w:bCs/>
          <w:sz w:val="14"/>
          <w:szCs w:val="22"/>
          <w:shd w:val="clear" w:color="auto" w:fill="FFFFFF"/>
        </w:rPr>
        <w:t>Marzook</w:t>
      </w:r>
      <w:proofErr w:type="spellEnd"/>
      <w:r w:rsidRPr="007A636E">
        <w:rPr>
          <w:rFonts w:ascii="Arial" w:hAnsi="Arial" w:cs="Arial"/>
          <w:sz w:val="14"/>
          <w:szCs w:val="22"/>
          <w:shd w:val="clear" w:color="auto" w:fill="FFFFFF"/>
        </w:rPr>
        <w:t xml:space="preserve">, alleged United States Hamas leader, received his green card through a predecessor program to the visa lottery. </w:t>
      </w:r>
      <w:proofErr w:type="spellStart"/>
      <w:r w:rsidRPr="007A636E">
        <w:rPr>
          <w:rFonts w:ascii="Arial" w:hAnsi="Arial" w:cs="Arial"/>
          <w:sz w:val="14"/>
          <w:szCs w:val="22"/>
          <w:shd w:val="clear" w:color="auto" w:fill="FFFFFF"/>
        </w:rPr>
        <w:t>Marzook</w:t>
      </w:r>
      <w:proofErr w:type="spellEnd"/>
      <w:r w:rsidRPr="007A636E">
        <w:rPr>
          <w:rFonts w:ascii="Arial" w:hAnsi="Arial" w:cs="Arial"/>
          <w:sz w:val="14"/>
          <w:szCs w:val="22"/>
          <w:shd w:val="clear" w:color="auto" w:fill="FFFFFF"/>
        </w:rPr>
        <w:t xml:space="preserve"> was deported in 1997 for terrorist activities.</w:t>
      </w:r>
    </w:p>
    <w:p w:rsidR="005563A8" w:rsidRPr="008C4728" w:rsidRDefault="005563A8" w:rsidP="00486A85">
      <w:pPr>
        <w:pStyle w:val="NormalWeb"/>
        <w:spacing w:before="0" w:beforeAutospacing="0" w:after="0" w:afterAutospacing="0"/>
        <w:rPr>
          <w:rFonts w:ascii="Arial" w:hAnsi="Arial" w:cs="Arial"/>
          <w:sz w:val="22"/>
          <w:szCs w:val="22"/>
        </w:rPr>
      </w:pPr>
    </w:p>
    <w:p w:rsidR="00517416" w:rsidRPr="008C4728" w:rsidRDefault="00517416" w:rsidP="00486A85">
      <w:pPr>
        <w:pStyle w:val="NormalWeb"/>
        <w:spacing w:before="0" w:beforeAutospacing="0" w:after="0" w:afterAutospacing="0"/>
        <w:rPr>
          <w:rFonts w:ascii="Arial" w:hAnsi="Arial" w:cs="Arial"/>
        </w:rPr>
      </w:pPr>
      <w:r w:rsidRPr="008C4728">
        <w:rPr>
          <w:rFonts w:ascii="Arial" w:hAnsi="Arial" w:cs="Arial"/>
          <w:b/>
          <w:bCs/>
        </w:rPr>
        <w:t>Taliban and ISIS terrorist attacks continue in Afghanistan</w:t>
      </w:r>
    </w:p>
    <w:p w:rsidR="00517416" w:rsidRPr="008C4728" w:rsidRDefault="00517416" w:rsidP="00486A85">
      <w:pPr>
        <w:pStyle w:val="NormalWeb"/>
        <w:spacing w:before="0" w:beforeAutospacing="0" w:after="0" w:afterAutospacing="0"/>
        <w:rPr>
          <w:rFonts w:ascii="Arial" w:hAnsi="Arial" w:cs="Arial"/>
        </w:rPr>
      </w:pPr>
      <w:r w:rsidRPr="008C4728">
        <w:rPr>
          <w:rFonts w:ascii="Arial" w:hAnsi="Arial" w:cs="Arial"/>
          <w:b/>
          <w:bCs/>
        </w:rPr>
        <w:t xml:space="preserve">Curtis 2018 </w:t>
      </w:r>
      <w:r w:rsidRPr="008C4728">
        <w:rPr>
          <w:rFonts w:ascii="Arial" w:hAnsi="Arial" w:cs="Arial"/>
        </w:rPr>
        <w:t xml:space="preserve">(Kimberly Curtis; lawyer and free-lance journalist; “The Most Recent Terrorist Attack in Kabul Was Uniquely Politically Devastating”; April 25, 2018; </w:t>
      </w:r>
      <w:hyperlink r:id="rId189" w:history="1">
        <w:r w:rsidRPr="008C4728">
          <w:rPr>
            <w:rStyle w:val="Hyperlink"/>
            <w:rFonts w:ascii="Arial" w:eastAsiaTheme="majorEastAsia" w:hAnsi="Arial" w:cs="Arial"/>
          </w:rPr>
          <w:t>https://www.undispatch.com/the-most-recent-terrorist-attack-in-kabul-was-uniquely-politically-devastating/</w:t>
        </w:r>
      </w:hyperlink>
      <w:r w:rsidRPr="008C4728">
        <w:rPr>
          <w:rFonts w:ascii="Arial" w:hAnsi="Arial" w:cs="Arial"/>
        </w:rPr>
        <w:t>// Alysa Xu)</w:t>
      </w:r>
    </w:p>
    <w:p w:rsidR="00517416" w:rsidRPr="007A636E" w:rsidRDefault="00517416" w:rsidP="00486A85">
      <w:pPr>
        <w:pStyle w:val="NormalWeb"/>
        <w:spacing w:before="0" w:beforeAutospacing="0" w:after="0" w:afterAutospacing="0"/>
        <w:rPr>
          <w:rFonts w:ascii="Arial" w:hAnsi="Arial" w:cs="Arial"/>
          <w:sz w:val="14"/>
        </w:rPr>
      </w:pPr>
      <w:r w:rsidRPr="008C4728">
        <w:rPr>
          <w:rFonts w:ascii="Arial" w:hAnsi="Arial" w:cs="Arial"/>
          <w:sz w:val="22"/>
          <w:szCs w:val="21"/>
          <w:u w:val="single"/>
        </w:rPr>
        <w:t xml:space="preserve">Afghanistan was rocked by violence once again this past Sunday when </w:t>
      </w:r>
      <w:hyperlink r:id="rId190" w:history="1">
        <w:r w:rsidRPr="007A636E">
          <w:rPr>
            <w:rStyle w:val="Hyperlink"/>
            <w:rFonts w:ascii="Arial" w:eastAsiaTheme="majorEastAsia" w:hAnsi="Arial" w:cs="Arial"/>
            <w:sz w:val="14"/>
            <w:szCs w:val="21"/>
          </w:rPr>
          <w:t>at least 57 people were killed in Kabul</w:t>
        </w:r>
      </w:hyperlink>
      <w:r w:rsidRPr="008C4728">
        <w:rPr>
          <w:rFonts w:ascii="Arial" w:hAnsi="Arial" w:cs="Arial"/>
          <w:sz w:val="22"/>
          <w:szCs w:val="21"/>
          <w:u w:val="single"/>
        </w:rPr>
        <w:t xml:space="preserve"> as they lined up to register to vote for upcoming elections. On the same day, another attack on a voter registration center in </w:t>
      </w:r>
      <w:proofErr w:type="spellStart"/>
      <w:r w:rsidRPr="008C4728">
        <w:rPr>
          <w:rFonts w:ascii="Arial" w:hAnsi="Arial" w:cs="Arial"/>
          <w:sz w:val="22"/>
          <w:szCs w:val="21"/>
          <w:u w:val="single"/>
        </w:rPr>
        <w:t>Baghlan</w:t>
      </w:r>
      <w:proofErr w:type="spellEnd"/>
      <w:r w:rsidRPr="008C4728">
        <w:rPr>
          <w:rFonts w:ascii="Arial" w:hAnsi="Arial" w:cs="Arial"/>
          <w:sz w:val="22"/>
          <w:szCs w:val="21"/>
          <w:u w:val="single"/>
        </w:rPr>
        <w:t xml:space="preserve"> killed at least five. The recent violence is aimed at derailing the country’s attempt at consolidating its fragile democracy, a goal groups like the Taliban and ISIS may just achieve if more is not done to shore up the electoral process and insecurity ahead of planned elections. </w:t>
      </w:r>
      <w:r w:rsidRPr="007A636E">
        <w:rPr>
          <w:rFonts w:ascii="Arial" w:hAnsi="Arial" w:cs="Arial"/>
          <w:sz w:val="14"/>
          <w:szCs w:val="21"/>
        </w:rPr>
        <w:t xml:space="preserve">Spring is always a difficult time for Afghanistan. April and May mark the harvest of opium poppies in the southern regions of the country where most of the illicit crop is grown. This also marks the time when many terrorist and rebel groups become active again following a relative lull in fighting during the country’s harsh winters. </w:t>
      </w:r>
      <w:r w:rsidRPr="008C4728">
        <w:rPr>
          <w:rFonts w:ascii="Arial" w:hAnsi="Arial" w:cs="Arial"/>
          <w:sz w:val="22"/>
          <w:szCs w:val="21"/>
          <w:u w:val="single"/>
        </w:rPr>
        <w:t xml:space="preserve">The pattern is so </w:t>
      </w:r>
      <w:proofErr w:type="gramStart"/>
      <w:r w:rsidRPr="008C4728">
        <w:rPr>
          <w:rFonts w:ascii="Arial" w:hAnsi="Arial" w:cs="Arial"/>
          <w:sz w:val="22"/>
          <w:szCs w:val="21"/>
          <w:u w:val="single"/>
        </w:rPr>
        <w:t>regular,</w:t>
      </w:r>
      <w:proofErr w:type="gramEnd"/>
      <w:r w:rsidRPr="008C4728">
        <w:rPr>
          <w:rFonts w:ascii="Arial" w:hAnsi="Arial" w:cs="Arial"/>
          <w:sz w:val="22"/>
          <w:szCs w:val="21"/>
          <w:u w:val="single"/>
        </w:rPr>
        <w:t xml:space="preserve"> groups like the Taliban </w:t>
      </w:r>
      <w:hyperlink r:id="rId191" w:history="1">
        <w:r w:rsidRPr="007A636E">
          <w:rPr>
            <w:rStyle w:val="Hyperlink"/>
            <w:rFonts w:ascii="Arial" w:eastAsiaTheme="majorEastAsia" w:hAnsi="Arial" w:cs="Arial"/>
            <w:sz w:val="14"/>
            <w:szCs w:val="21"/>
          </w:rPr>
          <w:t>have taken to officially announcing</w:t>
        </w:r>
      </w:hyperlink>
      <w:r w:rsidRPr="008C4728">
        <w:rPr>
          <w:rFonts w:ascii="Arial" w:hAnsi="Arial" w:cs="Arial"/>
          <w:sz w:val="22"/>
          <w:szCs w:val="21"/>
          <w:u w:val="single"/>
        </w:rPr>
        <w:t xml:space="preserve"> the start of “fighting season.” </w:t>
      </w:r>
      <w:r w:rsidRPr="007A636E">
        <w:rPr>
          <w:rFonts w:ascii="Arial" w:hAnsi="Arial" w:cs="Arial"/>
          <w:sz w:val="14"/>
          <w:szCs w:val="21"/>
        </w:rPr>
        <w:t xml:space="preserve">The constant political violence is what has led to parliamentary elections being postponed for the past three years. Facing increasing frustration from voters and international partners alike, earlier this month President Ashraf Ghani </w:t>
      </w:r>
      <w:hyperlink r:id="rId192" w:history="1">
        <w:r w:rsidRPr="007A636E">
          <w:rPr>
            <w:rStyle w:val="Hyperlink"/>
            <w:rFonts w:ascii="Arial" w:eastAsiaTheme="majorEastAsia" w:hAnsi="Arial" w:cs="Arial"/>
            <w:sz w:val="14"/>
            <w:szCs w:val="21"/>
          </w:rPr>
          <w:t>announced the elections are now schedule for October 20</w:t>
        </w:r>
      </w:hyperlink>
      <w:r w:rsidRPr="007A636E">
        <w:rPr>
          <w:rFonts w:ascii="Arial" w:hAnsi="Arial" w:cs="Arial"/>
          <w:sz w:val="14"/>
          <w:szCs w:val="21"/>
        </w:rPr>
        <w:t xml:space="preserve">. The parliamentary elections are seen as a test run for the larger presidential elections scheduled for next year. Yet after decades of conflict and the recent return of thousands of refugees from Pakistan and Iran, the government has an uphill battle in being prepared by October. The biggest hurdle is that of voter registration.  Previous elections in 2009 and 2014 were marred by allegations of corruption, largely connected to the voter registry. In order to achieve a voter turnout level that will grant credibility to the results, as well as stem any possible corruption, </w:t>
      </w:r>
      <w:hyperlink r:id="rId193" w:history="1">
        <w:r w:rsidRPr="007A636E">
          <w:rPr>
            <w:rStyle w:val="Hyperlink"/>
            <w:rFonts w:ascii="Arial" w:eastAsiaTheme="majorEastAsia" w:hAnsi="Arial" w:cs="Arial"/>
            <w:sz w:val="14"/>
            <w:szCs w:val="21"/>
          </w:rPr>
          <w:t>a new voter registry</w:t>
        </w:r>
      </w:hyperlink>
      <w:r w:rsidRPr="007A636E">
        <w:rPr>
          <w:rFonts w:ascii="Arial" w:hAnsi="Arial" w:cs="Arial"/>
          <w:sz w:val="14"/>
          <w:szCs w:val="21"/>
        </w:rPr>
        <w:t xml:space="preserve"> is being created from scratch. In a country facing constant insecurity and where the majority of voting-aged adults do not have identification papers, this is a daunting task to complete before October. Which is why Sunday’s attack in Kabul could be devastating to the process. </w:t>
      </w:r>
      <w:r w:rsidRPr="007A636E">
        <w:rPr>
          <w:rFonts w:ascii="Arial" w:hAnsi="Arial" w:cs="Arial"/>
          <w:sz w:val="14"/>
          <w:szCs w:val="22"/>
        </w:rPr>
        <w:t xml:space="preserve">Occurring </w:t>
      </w:r>
      <w:hyperlink r:id="rId194" w:history="1">
        <w:r w:rsidRPr="007A636E">
          <w:rPr>
            <w:rStyle w:val="Hyperlink"/>
            <w:rFonts w:ascii="Arial" w:eastAsiaTheme="majorEastAsia" w:hAnsi="Arial" w:cs="Arial"/>
            <w:sz w:val="14"/>
            <w:szCs w:val="22"/>
          </w:rPr>
          <w:t>just a week</w:t>
        </w:r>
      </w:hyperlink>
      <w:r w:rsidRPr="007A636E">
        <w:rPr>
          <w:rFonts w:ascii="Arial" w:hAnsi="Arial" w:cs="Arial"/>
          <w:sz w:val="14"/>
          <w:szCs w:val="22"/>
        </w:rPr>
        <w:t xml:space="preserve"> after the first phase of the country’s registration drive began – focusing on the relatively secure provincial capitals – the attack sends a clear message to those who may be thinking of </w:t>
      </w:r>
      <w:proofErr w:type="gramStart"/>
      <w:r w:rsidRPr="007A636E">
        <w:rPr>
          <w:rFonts w:ascii="Arial" w:hAnsi="Arial" w:cs="Arial"/>
          <w:sz w:val="14"/>
          <w:szCs w:val="22"/>
        </w:rPr>
        <w:t>participating</w:t>
      </w:r>
      <w:proofErr w:type="gramEnd"/>
      <w:r w:rsidRPr="007A636E">
        <w:rPr>
          <w:rFonts w:ascii="Arial" w:hAnsi="Arial" w:cs="Arial"/>
          <w:sz w:val="14"/>
          <w:szCs w:val="22"/>
        </w:rPr>
        <w:t xml:space="preserve"> the elections. </w:t>
      </w:r>
      <w:hyperlink r:id="rId195" w:history="1">
        <w:r w:rsidRPr="007A636E">
          <w:rPr>
            <w:rStyle w:val="Hyperlink"/>
            <w:rFonts w:ascii="Arial" w:eastAsiaTheme="majorEastAsia" w:hAnsi="Arial" w:cs="Arial"/>
            <w:sz w:val="14"/>
            <w:szCs w:val="21"/>
          </w:rPr>
          <w:t>Other attacks last week</w:t>
        </w:r>
      </w:hyperlink>
      <w:r w:rsidRPr="008C4728">
        <w:rPr>
          <w:rFonts w:ascii="Arial" w:hAnsi="Arial" w:cs="Arial"/>
          <w:sz w:val="22"/>
          <w:szCs w:val="21"/>
          <w:u w:val="single"/>
        </w:rPr>
        <w:t xml:space="preserve"> against registration centers and electoral officials in the provinces of </w:t>
      </w:r>
      <w:proofErr w:type="spellStart"/>
      <w:r w:rsidRPr="008C4728">
        <w:rPr>
          <w:rFonts w:ascii="Arial" w:hAnsi="Arial" w:cs="Arial"/>
          <w:sz w:val="22"/>
          <w:szCs w:val="21"/>
          <w:u w:val="single"/>
        </w:rPr>
        <w:t>Nangarhar</w:t>
      </w:r>
      <w:proofErr w:type="spellEnd"/>
      <w:r w:rsidRPr="008C4728">
        <w:rPr>
          <w:rFonts w:ascii="Arial" w:hAnsi="Arial" w:cs="Arial"/>
          <w:sz w:val="22"/>
          <w:szCs w:val="21"/>
          <w:u w:val="single"/>
        </w:rPr>
        <w:t xml:space="preserve">, </w:t>
      </w:r>
      <w:proofErr w:type="spellStart"/>
      <w:r w:rsidRPr="008C4728">
        <w:rPr>
          <w:rFonts w:ascii="Arial" w:hAnsi="Arial" w:cs="Arial"/>
          <w:sz w:val="22"/>
          <w:szCs w:val="21"/>
          <w:u w:val="single"/>
        </w:rPr>
        <w:t>Badghis</w:t>
      </w:r>
      <w:proofErr w:type="spellEnd"/>
      <w:r w:rsidRPr="008C4728">
        <w:rPr>
          <w:rFonts w:ascii="Arial" w:hAnsi="Arial" w:cs="Arial"/>
          <w:sz w:val="22"/>
          <w:szCs w:val="21"/>
          <w:u w:val="single"/>
        </w:rPr>
        <w:t xml:space="preserve"> and </w:t>
      </w:r>
      <w:proofErr w:type="spellStart"/>
      <w:r w:rsidRPr="008C4728">
        <w:rPr>
          <w:rFonts w:ascii="Arial" w:hAnsi="Arial" w:cs="Arial"/>
          <w:sz w:val="22"/>
          <w:szCs w:val="21"/>
          <w:u w:val="single"/>
        </w:rPr>
        <w:t>Ghor</w:t>
      </w:r>
      <w:proofErr w:type="spellEnd"/>
      <w:r w:rsidRPr="008C4728">
        <w:rPr>
          <w:rFonts w:ascii="Arial" w:hAnsi="Arial" w:cs="Arial"/>
          <w:sz w:val="22"/>
          <w:szCs w:val="21"/>
          <w:u w:val="single"/>
        </w:rPr>
        <w:t xml:space="preserve"> make clear that such violence will not be limited to the political and economic capitals of Kabul and Kandahar.</w:t>
      </w:r>
      <w:r w:rsidRPr="007A636E">
        <w:rPr>
          <w:rFonts w:ascii="Arial" w:hAnsi="Arial" w:cs="Arial"/>
          <w:sz w:val="14"/>
          <w:szCs w:val="21"/>
        </w:rPr>
        <w:t xml:space="preserve">  Even during this first phase, voter registration levels have been lower than anticipated, a trend that is likely to continue as voter registration moves to more insecure rural locations next. And low voter turnout will do nothing to fix the general the disenchantment bred by the flawed elections in 2009 and 2014. </w:t>
      </w:r>
      <w:r w:rsidRPr="008C4728">
        <w:rPr>
          <w:rFonts w:ascii="Arial" w:hAnsi="Arial" w:cs="Arial"/>
          <w:sz w:val="22"/>
          <w:szCs w:val="21"/>
          <w:u w:val="single"/>
        </w:rPr>
        <w:t xml:space="preserve">The </w:t>
      </w:r>
      <w:proofErr w:type="gramStart"/>
      <w:r w:rsidRPr="008C4728">
        <w:rPr>
          <w:rFonts w:ascii="Arial" w:hAnsi="Arial" w:cs="Arial"/>
          <w:sz w:val="22"/>
          <w:szCs w:val="21"/>
          <w:u w:val="single"/>
        </w:rPr>
        <w:t>attacks also indicates</w:t>
      </w:r>
      <w:proofErr w:type="gramEnd"/>
      <w:r w:rsidRPr="008C4728">
        <w:rPr>
          <w:rFonts w:ascii="Arial" w:hAnsi="Arial" w:cs="Arial"/>
          <w:sz w:val="22"/>
          <w:szCs w:val="21"/>
          <w:u w:val="single"/>
        </w:rPr>
        <w:t xml:space="preserve"> the government has more than one enemy threat to contend with. While the Taliban claimed responsibility for the attacks in </w:t>
      </w:r>
      <w:proofErr w:type="spellStart"/>
      <w:r w:rsidRPr="008C4728">
        <w:rPr>
          <w:rFonts w:ascii="Arial" w:hAnsi="Arial" w:cs="Arial"/>
          <w:sz w:val="22"/>
          <w:szCs w:val="21"/>
          <w:u w:val="single"/>
        </w:rPr>
        <w:t>Nangarhar</w:t>
      </w:r>
      <w:proofErr w:type="spellEnd"/>
      <w:r w:rsidRPr="008C4728">
        <w:rPr>
          <w:rFonts w:ascii="Arial" w:hAnsi="Arial" w:cs="Arial"/>
          <w:sz w:val="22"/>
          <w:szCs w:val="21"/>
          <w:u w:val="single"/>
        </w:rPr>
        <w:t xml:space="preserve"> and </w:t>
      </w:r>
      <w:proofErr w:type="spellStart"/>
      <w:r w:rsidRPr="008C4728">
        <w:rPr>
          <w:rFonts w:ascii="Arial" w:hAnsi="Arial" w:cs="Arial"/>
          <w:sz w:val="22"/>
          <w:szCs w:val="21"/>
          <w:u w:val="single"/>
        </w:rPr>
        <w:t>Ghor</w:t>
      </w:r>
      <w:proofErr w:type="spellEnd"/>
      <w:r w:rsidRPr="008C4728">
        <w:rPr>
          <w:rFonts w:ascii="Arial" w:hAnsi="Arial" w:cs="Arial"/>
          <w:sz w:val="22"/>
          <w:szCs w:val="21"/>
          <w:u w:val="single"/>
        </w:rPr>
        <w:t>, it was the local branch of ISIS (also referred to as ISIS-KP) who carried out the attack in Kabul.</w:t>
      </w:r>
      <w:r w:rsidRPr="007A636E">
        <w:rPr>
          <w:rFonts w:ascii="Arial" w:hAnsi="Arial" w:cs="Arial"/>
          <w:sz w:val="14"/>
          <w:szCs w:val="21"/>
        </w:rPr>
        <w:t xml:space="preserve"> </w:t>
      </w:r>
      <w:r w:rsidRPr="008C4728">
        <w:rPr>
          <w:rFonts w:ascii="Arial" w:hAnsi="Arial" w:cs="Arial"/>
          <w:sz w:val="22"/>
          <w:szCs w:val="21"/>
          <w:u w:val="single"/>
        </w:rPr>
        <w:t xml:space="preserve">In that instance, the attack appeared aimed at not just disrupting the process, but </w:t>
      </w:r>
      <w:hyperlink r:id="rId196" w:history="1">
        <w:r w:rsidRPr="007A636E">
          <w:rPr>
            <w:rStyle w:val="Hyperlink"/>
            <w:rFonts w:ascii="Arial" w:eastAsiaTheme="majorEastAsia" w:hAnsi="Arial" w:cs="Arial"/>
            <w:sz w:val="14"/>
            <w:szCs w:val="21"/>
          </w:rPr>
          <w:t>also targeting religious and ethnic minorities</w:t>
        </w:r>
      </w:hyperlink>
      <w:r w:rsidRPr="007A636E">
        <w:rPr>
          <w:rFonts w:ascii="Arial" w:hAnsi="Arial" w:cs="Arial"/>
          <w:sz w:val="14"/>
          <w:szCs w:val="21"/>
        </w:rPr>
        <w:t xml:space="preserve">, in this case Shiite </w:t>
      </w:r>
      <w:proofErr w:type="spellStart"/>
      <w:r w:rsidRPr="007A636E">
        <w:rPr>
          <w:rFonts w:ascii="Arial" w:hAnsi="Arial" w:cs="Arial"/>
          <w:sz w:val="14"/>
          <w:szCs w:val="21"/>
        </w:rPr>
        <w:t>Hazaras</w:t>
      </w:r>
      <w:proofErr w:type="spellEnd"/>
      <w:r w:rsidRPr="007A636E">
        <w:rPr>
          <w:rFonts w:ascii="Arial" w:hAnsi="Arial" w:cs="Arial"/>
          <w:sz w:val="14"/>
          <w:szCs w:val="21"/>
        </w:rPr>
        <w:t xml:space="preserve"> who are already marginalized in Afghan society.</w:t>
      </w:r>
    </w:p>
    <w:p w:rsidR="00210005" w:rsidRPr="008C4728" w:rsidRDefault="0020159C" w:rsidP="00486A85">
      <w:pPr>
        <w:pStyle w:val="Heading3"/>
        <w:spacing w:before="0" w:line="240" w:lineRule="auto"/>
        <w:rPr>
          <w:rFonts w:cs="Arial"/>
        </w:rPr>
      </w:pPr>
      <w:r w:rsidRPr="008C4728">
        <w:rPr>
          <w:rFonts w:cs="Arial"/>
        </w:rPr>
        <w:t xml:space="preserve">Link---Refugees </w:t>
      </w:r>
      <w:r w:rsidR="00210005" w:rsidRPr="008C4728">
        <w:rPr>
          <w:rFonts w:cs="Arial"/>
        </w:rPr>
        <w:t xml:space="preserve"> </w:t>
      </w:r>
    </w:p>
    <w:p w:rsidR="00210005" w:rsidRPr="008C4728" w:rsidRDefault="00210005" w:rsidP="00486A85">
      <w:pPr>
        <w:pStyle w:val="Heading4"/>
        <w:spacing w:before="0" w:line="240" w:lineRule="auto"/>
        <w:rPr>
          <w:rFonts w:cs="Arial"/>
          <w:sz w:val="28"/>
          <w:szCs w:val="26"/>
        </w:rPr>
      </w:pPr>
      <w:r w:rsidRPr="008C4728">
        <w:rPr>
          <w:rFonts w:cs="Arial"/>
          <w:sz w:val="28"/>
          <w:szCs w:val="26"/>
        </w:rPr>
        <w:t>The “definitely are terrorists” are refugees and they’re entering the US right now.</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b/>
          <w:bCs/>
          <w:sz w:val="28"/>
          <w:szCs w:val="28"/>
        </w:rPr>
        <w:t>Nelson 2017</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sz w:val="22"/>
          <w:szCs w:val="22"/>
        </w:rPr>
        <w:t xml:space="preserve">(Louis Nelson is a reporter for POLITICO. He graduated from George Washington </w:t>
      </w:r>
      <w:proofErr w:type="gramStart"/>
      <w:r w:rsidRPr="008C4728">
        <w:rPr>
          <w:rFonts w:ascii="Arial" w:hAnsi="Arial" w:cs="Arial"/>
          <w:sz w:val="22"/>
          <w:szCs w:val="22"/>
        </w:rPr>
        <w:t>University .</w:t>
      </w:r>
      <w:proofErr w:type="gramEnd"/>
      <w:r w:rsidRPr="008C4728">
        <w:rPr>
          <w:rFonts w:ascii="Arial" w:hAnsi="Arial" w:cs="Arial"/>
          <w:sz w:val="22"/>
          <w:szCs w:val="22"/>
        </w:rPr>
        <w:t>; Syria’s Assad: Some refugees are terrorist; https://www.politico.com/story/2017/02/bashar-assad-syria-refugees-terrorists-yahoo-interview-234890)</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sz w:val="22"/>
          <w:szCs w:val="22"/>
        </w:rPr>
        <w:t>While President Donald Trump’s executive order banning Syrian refugees from entering the U.S. has been controversial around the world, it has the endorsement of at least one foreign leader: Syrian President Bashar al-Assad.</w:t>
      </w:r>
    </w:p>
    <w:p w:rsidR="00210005" w:rsidRPr="007A636E" w:rsidRDefault="00210005" w:rsidP="00486A85">
      <w:pPr>
        <w:pStyle w:val="NormalWeb"/>
        <w:spacing w:before="0" w:beforeAutospacing="0" w:after="0" w:afterAutospacing="0"/>
        <w:rPr>
          <w:rFonts w:ascii="Arial" w:hAnsi="Arial" w:cs="Arial"/>
          <w:sz w:val="14"/>
        </w:rPr>
      </w:pPr>
      <w:r w:rsidRPr="008C4728">
        <w:rPr>
          <w:rStyle w:val="StyleUnderline"/>
          <w:rFonts w:cs="Arial"/>
        </w:rPr>
        <w:t>In an interview with Yahoo News, Assad said that there are “definitely” terrorists among the refugees fleeing his nation’s civil war.</w:t>
      </w:r>
      <w:r w:rsidRPr="007A636E">
        <w:rPr>
          <w:rFonts w:ascii="Arial" w:hAnsi="Arial" w:cs="Arial"/>
          <w:sz w:val="14"/>
          <w:szCs w:val="22"/>
        </w:rPr>
        <w:t xml:space="preserve"> Evidence of this claim, Assad said, is easily found on the internet.</w:t>
      </w:r>
      <w:r w:rsidR="00486A85" w:rsidRPr="007A636E">
        <w:rPr>
          <w:rFonts w:ascii="Arial" w:hAnsi="Arial" w:cs="Arial"/>
          <w:sz w:val="14"/>
        </w:rPr>
        <w:t xml:space="preserve"> </w:t>
      </w:r>
      <w:r w:rsidRPr="007A636E">
        <w:rPr>
          <w:rFonts w:ascii="Arial" w:hAnsi="Arial" w:cs="Arial"/>
          <w:sz w:val="14"/>
          <w:szCs w:val="22"/>
        </w:rPr>
        <w:t>(Assad is the current Syrian President.)</w:t>
      </w:r>
      <w:r w:rsidR="00486A85" w:rsidRPr="007A636E">
        <w:rPr>
          <w:rFonts w:ascii="Arial" w:hAnsi="Arial" w:cs="Arial"/>
          <w:sz w:val="14"/>
        </w:rPr>
        <w:t xml:space="preserve"> </w:t>
      </w:r>
      <w:proofErr w:type="gramStart"/>
      <w:r w:rsidRPr="007A636E">
        <w:rPr>
          <w:rFonts w:ascii="Arial" w:hAnsi="Arial" w:cs="Arial"/>
          <w:sz w:val="14"/>
          <w:szCs w:val="22"/>
        </w:rPr>
        <w:t>“</w:t>
      </w:r>
      <w:r w:rsidRPr="008C4728">
        <w:rPr>
          <w:rFonts w:ascii="Arial" w:hAnsi="Arial" w:cs="Arial"/>
          <w:sz w:val="22"/>
          <w:szCs w:val="22"/>
          <w:u w:val="single"/>
        </w:rPr>
        <w:t>The same picture that you saw them, in some cases, of course, in some instances, those terrorists in Syria, holding the machine gun or killing people, they are peaceful refugees in Europe or in the West in general.</w:t>
      </w:r>
      <w:proofErr w:type="gramEnd"/>
      <w:r w:rsidRPr="008C4728">
        <w:rPr>
          <w:rFonts w:ascii="Arial" w:hAnsi="Arial" w:cs="Arial"/>
          <w:sz w:val="22"/>
          <w:szCs w:val="22"/>
          <w:u w:val="single"/>
        </w:rPr>
        <w:t xml:space="preserve"> Yeah, that’s true,” the strongman Syrian president said.</w:t>
      </w:r>
      <w:r w:rsidR="00486A85" w:rsidRPr="007A636E">
        <w:rPr>
          <w:rFonts w:ascii="Arial" w:hAnsi="Arial" w:cs="Arial"/>
          <w:sz w:val="14"/>
        </w:rPr>
        <w:t xml:space="preserve">  </w:t>
      </w:r>
      <w:r w:rsidRPr="007A636E">
        <w:rPr>
          <w:rFonts w:ascii="Arial" w:hAnsi="Arial" w:cs="Arial"/>
          <w:sz w:val="14"/>
          <w:szCs w:val="22"/>
        </w:rPr>
        <w:t>The United Nations refugee agency has said as recently as late January that refugees from Syria pose no threat to the U.S. or other nations.</w:t>
      </w:r>
      <w:r w:rsidR="00486A85" w:rsidRPr="007A636E">
        <w:rPr>
          <w:rFonts w:ascii="Arial" w:hAnsi="Arial" w:cs="Arial"/>
          <w:sz w:val="14"/>
        </w:rPr>
        <w:t xml:space="preserve">  </w:t>
      </w:r>
      <w:r w:rsidRPr="008C4728">
        <w:rPr>
          <w:rStyle w:val="StyleUnderline"/>
          <w:rFonts w:cs="Arial"/>
        </w:rPr>
        <w:t>That terrorists might be among the refugees entering the U.S. from Syria was the principle justification that Trump and others in his administration have given for imposing a ban on Syrian refugees as well as entrants from six other majority-Muslim nations.</w:t>
      </w:r>
      <w:r w:rsidRPr="007A636E">
        <w:rPr>
          <w:rFonts w:ascii="Arial" w:hAnsi="Arial" w:cs="Arial"/>
          <w:sz w:val="14"/>
          <w:szCs w:val="22"/>
        </w:rPr>
        <w:t xml:space="preserve"> While individuals from the other six nations are only banned temporarily from entering the U.S., Trump’s order placed an indefinite ban on refugees from Syria.</w:t>
      </w:r>
      <w:r w:rsidR="00486A85" w:rsidRPr="007A636E">
        <w:rPr>
          <w:rFonts w:ascii="Arial" w:hAnsi="Arial" w:cs="Arial"/>
          <w:sz w:val="14"/>
        </w:rPr>
        <w:t xml:space="preserve">  </w:t>
      </w:r>
      <w:r w:rsidRPr="007A636E">
        <w:rPr>
          <w:rFonts w:ascii="Arial" w:hAnsi="Arial" w:cs="Arial"/>
          <w:sz w:val="14"/>
          <w:szCs w:val="22"/>
        </w:rPr>
        <w:t>A stay of Trump’s order put in place by a federal judge in Seattle was unanimously upheld Thursday by a three-judge panel of the 9th Circuit Court of Appeals. The White House has said that it remains confident that the order will eventually win in court on its merits, but the action will remain out of effect until a court either overturns the stay upheld by the 9th circuit or a court rules on the order itself.</w:t>
      </w:r>
      <w:r w:rsidR="00486A85" w:rsidRPr="007A636E">
        <w:rPr>
          <w:rFonts w:ascii="Arial" w:hAnsi="Arial" w:cs="Arial"/>
          <w:sz w:val="14"/>
        </w:rPr>
        <w:t xml:space="preserve">  </w:t>
      </w:r>
      <w:r w:rsidRPr="007A636E">
        <w:rPr>
          <w:rFonts w:ascii="Arial" w:hAnsi="Arial" w:cs="Arial"/>
          <w:sz w:val="14"/>
          <w:szCs w:val="22"/>
        </w:rPr>
        <w:t>Assad has played a major role in creating the flow of refugees leaving his country, leading his nation’s military in a vicious civil war against Islamic State militants and rebel groups, some of which have been backed by the U.S. government. The Syrian military has used chemical weapons and barrel bombs in areas densely populated with civilians, killing thousands. Entire cities, most notably Aleppo, in the northwest part of the country, have been left in ruins by the Syrian military’s campaign.</w:t>
      </w:r>
      <w:r w:rsidR="00486A85" w:rsidRPr="007A636E">
        <w:rPr>
          <w:rFonts w:ascii="Arial" w:hAnsi="Arial" w:cs="Arial"/>
          <w:sz w:val="14"/>
        </w:rPr>
        <w:t xml:space="preserve">  </w:t>
      </w:r>
      <w:r w:rsidRPr="007A636E">
        <w:rPr>
          <w:rFonts w:ascii="Arial" w:hAnsi="Arial" w:cs="Arial"/>
          <w:sz w:val="14"/>
          <w:szCs w:val="22"/>
        </w:rPr>
        <w:t>The Syrian president said that Americans should be the ultimate judge of whether Trump’s immigrant and refugee policy is in the best interests of the U.S. As far as refugees are concerned, Assad said “for me, the priority is to bring those citizens to their country, not to help them immigrate.”</w:t>
      </w:r>
      <w:r w:rsidR="00486A85" w:rsidRPr="007A636E">
        <w:rPr>
          <w:rFonts w:ascii="Arial" w:hAnsi="Arial" w:cs="Arial"/>
          <w:sz w:val="14"/>
        </w:rPr>
        <w:t xml:space="preserve">  </w:t>
      </w:r>
      <w:r w:rsidRPr="007A636E">
        <w:rPr>
          <w:rFonts w:ascii="Arial" w:hAnsi="Arial" w:cs="Arial"/>
          <w:sz w:val="14"/>
          <w:szCs w:val="22"/>
        </w:rPr>
        <w:t>Of those seeking to enter the U.S. or other nations around the world, Assad said it is impossible to know how many might be terrorists, but that only a small number would be required to execute a large-scale attack.</w:t>
      </w:r>
      <w:r w:rsidR="00486A85" w:rsidRPr="007A636E">
        <w:rPr>
          <w:rFonts w:ascii="Arial" w:hAnsi="Arial" w:cs="Arial"/>
          <w:sz w:val="14"/>
        </w:rPr>
        <w:t xml:space="preserve">  </w:t>
      </w:r>
      <w:r w:rsidRPr="007A636E">
        <w:rPr>
          <w:rFonts w:ascii="Arial" w:hAnsi="Arial" w:cs="Arial"/>
          <w:sz w:val="14"/>
          <w:szCs w:val="22"/>
        </w:rPr>
        <w:t>“You don’t need a significant number to commit atrocities. Eleventh of September, it happened by only 15 terrorists out of maybe millions of immigrants in the United States,” Assad said, misstating the number of hijackers involved in the Sept. 11, 2001, terrorist attacks (there were 19). “So it’s not about the number, it’s about the quality, it’s about the intentions.”</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sz w:val="22"/>
          <w:szCs w:val="22"/>
        </w:rPr>
        <w:t xml:space="preserve"> </w:t>
      </w:r>
    </w:p>
    <w:p w:rsidR="00393DA2" w:rsidRPr="008C4728" w:rsidRDefault="00393DA2" w:rsidP="00393DA2">
      <w:pPr>
        <w:pStyle w:val="Heading4"/>
        <w:rPr>
          <w:rFonts w:cs="Arial"/>
          <w:sz w:val="28"/>
        </w:rPr>
      </w:pPr>
      <w:r w:rsidRPr="008C4728">
        <w:rPr>
          <w:rFonts w:cs="Arial"/>
          <w:sz w:val="28"/>
        </w:rPr>
        <w:t>Refugee students state that they want to be terrorists.</w:t>
      </w:r>
    </w:p>
    <w:p w:rsidR="00393DA2" w:rsidRPr="008C4728" w:rsidRDefault="00393DA2" w:rsidP="00393DA2">
      <w:proofErr w:type="spellStart"/>
      <w:r w:rsidRPr="008C4728">
        <w:rPr>
          <w:b/>
        </w:rPr>
        <w:t>Rayo</w:t>
      </w:r>
      <w:proofErr w:type="spellEnd"/>
      <w:r w:rsidRPr="008C4728">
        <w:rPr>
          <w:b/>
        </w:rPr>
        <w:t>, 11</w:t>
      </w:r>
      <w:r w:rsidRPr="008C4728">
        <w:t xml:space="preserve">( Francisco Martin </w:t>
      </w:r>
      <w:proofErr w:type="spellStart"/>
      <w:r w:rsidRPr="008C4728">
        <w:t>Rayo</w:t>
      </w:r>
      <w:proofErr w:type="spellEnd"/>
      <w:r w:rsidRPr="008C4728">
        <w:t xml:space="preserve">, Master in Public Policy- Harvard Kennedy School, “Countering Radicalization in Refugee Camps”, June 2011, </w:t>
      </w:r>
      <w:hyperlink r:id="rId197" w:history="1">
        <w:r w:rsidRPr="008C4728">
          <w:rPr>
            <w:rStyle w:val="Hyperlink"/>
          </w:rPr>
          <w:t>https://www.belfercenter.org/publication/countering-radicalization-refugee-camps-how-education-can-help-defeat-aqap</w:t>
        </w:r>
      </w:hyperlink>
      <w:r w:rsidRPr="008C4728">
        <w:t>, // Angela Zhang)</w:t>
      </w:r>
    </w:p>
    <w:p w:rsidR="00393DA2" w:rsidRPr="008C4728" w:rsidRDefault="00393DA2" w:rsidP="00393DA2">
      <w:r w:rsidRPr="008C4728">
        <w:t xml:space="preserve">This author utilizes Sarah </w:t>
      </w:r>
      <w:proofErr w:type="spellStart"/>
      <w:r w:rsidRPr="008C4728">
        <w:t>Ladbury’s</w:t>
      </w:r>
      <w:proofErr w:type="spellEnd"/>
      <w:r w:rsidRPr="008C4728">
        <w:t xml:space="preserve"> definition of radicalization, defined here as, “the social processes by which people are brought to condone, legitimize, support, or carry out violence for political or religious objectives2 .” Radicalization is especially relevant in crisis situations because it can create space for terrorist networks to operate and stage attacks against governments or civilians. In addition, a highly radicalized refugee population can provide a cadre of ideal volunteers for a terrorist organization, as they typically come from a violent environment and have fewer opportunities for personal advancement, thus making a terrorist organization more attractive. The secondary school students in </w:t>
      </w:r>
      <w:proofErr w:type="spellStart"/>
      <w:r w:rsidRPr="008C4728">
        <w:t>Kharaz</w:t>
      </w:r>
      <w:proofErr w:type="spellEnd"/>
      <w:r w:rsidRPr="008C4728">
        <w:t xml:space="preserve">, a relatively small refugee camp of less than 20,000 mostly Somali refugees, were the only students in the project to openly identify their desire to join al-Qaeda upon graduation. The secondary school in </w:t>
      </w:r>
      <w:proofErr w:type="spellStart"/>
      <w:r w:rsidRPr="008C4728">
        <w:t>Kharaz</w:t>
      </w:r>
      <w:proofErr w:type="spellEnd"/>
      <w:r w:rsidRPr="008C4728">
        <w:t xml:space="preserve"> has 226 refugee students (64 girls and 162 boys) and 300 Yemeni students. There are 19 teachers in total and the subjects taught include: Memorization of Koranic texts, Islamic Studies, Arabic, English, Chemistry, Mathematics, Biology, Physics, History, Philosophy, Social Studies, Geography, Economics, and Psychology. Although this litany of subjects sounds attractive, in reality most of the teachers are not qualified to teach their respective subjects, there are no desks for the children to use, the school has no electricity, and over 50% of refugee students drop out before graduation. Upon being asked the question, “What would you like to be when you grow up?” one of the students declared that he would like to join al-Qaeda. Three other students in the classroom voiced their assent to this idea. When asked why, the students identified Osama bin Laden and al-Qaeda as the most likely avenues for peace in Somalia and stated that they wanted to go back home and fight to help their country. Two other students stated that they wanted to become Imams when they were older in order to convert more people to </w:t>
      </w:r>
      <w:proofErr w:type="gramStart"/>
      <w:r w:rsidRPr="008C4728">
        <w:t>Islam3 .</w:t>
      </w:r>
      <w:proofErr w:type="gramEnd"/>
      <w:r w:rsidRPr="008C4728">
        <w:t xml:space="preserve"> The remainder of the students stated that they wanted to become teachers, doctors, soccer players, reporters, and engineers (all commonly viewed as ideal professions by all of the refugee populations interviewed for this project). This was the only time during the project that any of the hundreds of students interviewed openly admitted a desire to join a terrorist organization, which arguably indicates a broader degree of radicalization in the camp, but also a broader acceptance of this phenomenon among Somali refugees in </w:t>
      </w:r>
      <w:proofErr w:type="spellStart"/>
      <w:r w:rsidRPr="008C4728">
        <w:t>Kharaz</w:t>
      </w:r>
      <w:proofErr w:type="spellEnd"/>
      <w:r w:rsidRPr="008C4728">
        <w:t>, as the students did not fear any repercussion from making their views known to a stranger and a foreigner. Countering Radicalization in Refugee Camps | 5 When informed that the Yemeni government planned to take over primary school education next year (the Yemeni government already controls secondary school education), which consisted of integrated refugee and Yemeni public schools, more than half of the male students reacted angrily, most backing the idea of a call to violence (“We will surround the school with guns!”) or an outright boycott of the primary school education system. Although these were secondary school students, who were already under the aegis of the Yemeni Ministry of Education, the general concern was that their younger peers would not be given the opportunity to receive a proper education under this new decision. When asked why they were so concerned that the primary school would be controlled by the Yemeni government, especially since they already attended a secondary school run by the government, they detailed the list of problems they faced as refugees in the existing educational infrastructure. All of the claims were verified by U.N. and Care International officials afterwards, who admitted their knowledge of these problems, but were generally reluctant to bring them up with the Yemeni government for fear of having their permit to operate in Yemen rescinded.</w:t>
      </w:r>
    </w:p>
    <w:p w:rsidR="00393DA2" w:rsidRPr="008C4728" w:rsidRDefault="00393DA2" w:rsidP="00393DA2"/>
    <w:p w:rsidR="00393DA2" w:rsidRPr="008C4728" w:rsidRDefault="00393DA2" w:rsidP="00393DA2">
      <w:pPr>
        <w:pStyle w:val="Heading4"/>
        <w:rPr>
          <w:rFonts w:cs="Arial"/>
          <w:sz w:val="28"/>
        </w:rPr>
      </w:pPr>
      <w:r w:rsidRPr="008C4728">
        <w:rPr>
          <w:rFonts w:cs="Arial"/>
          <w:sz w:val="28"/>
        </w:rPr>
        <w:t>Radicalization in Jordan Becomes Rising Threat</w:t>
      </w:r>
    </w:p>
    <w:p w:rsidR="00393DA2" w:rsidRPr="008C4728" w:rsidRDefault="00393DA2" w:rsidP="00393DA2">
      <w:proofErr w:type="spellStart"/>
      <w:r w:rsidRPr="008C4728">
        <w:rPr>
          <w:rFonts w:eastAsiaTheme="majorEastAsia"/>
          <w:b/>
          <w:iCs/>
          <w:sz w:val="28"/>
        </w:rPr>
        <w:t>Lousada</w:t>
      </w:r>
      <w:proofErr w:type="spellEnd"/>
      <w:r w:rsidRPr="008C4728">
        <w:rPr>
          <w:rFonts w:eastAsiaTheme="majorEastAsia"/>
          <w:b/>
          <w:iCs/>
          <w:sz w:val="28"/>
        </w:rPr>
        <w:t xml:space="preserve"> 18</w:t>
      </w:r>
      <w:r w:rsidRPr="008C4728">
        <w:rPr>
          <w:rFonts w:eastAsiaTheme="majorEastAsia"/>
          <w:iCs/>
        </w:rPr>
        <w:t xml:space="preserve"> [</w:t>
      </w:r>
      <w:r w:rsidRPr="008C4728">
        <w:t xml:space="preserve">Lily </w:t>
      </w:r>
      <w:proofErr w:type="spellStart"/>
      <w:r w:rsidRPr="008C4728">
        <w:t>Lousada</w:t>
      </w:r>
      <w:proofErr w:type="spellEnd"/>
      <w:r w:rsidRPr="008C4728">
        <w:t xml:space="preserve">, 7-6-2018, "The Rising Threat of Refugee Radicalization in Jordan," Diplomatic Courier, </w:t>
      </w:r>
      <w:hyperlink r:id="rId198" w:history="1">
        <w:r w:rsidRPr="008C4728">
          <w:rPr>
            <w:rStyle w:val="Hyperlink"/>
          </w:rPr>
          <w:t>https://www.diplomaticourier.com/2016/07/20/rising-threat-refugee-radicalization-jordan/</w:t>
        </w:r>
      </w:hyperlink>
      <w:r w:rsidRPr="008C4728">
        <w:t xml:space="preserve">, Nathan </w:t>
      </w:r>
      <w:proofErr w:type="spellStart"/>
      <w:r w:rsidRPr="008C4728">
        <w:t>Basman</w:t>
      </w:r>
      <w:proofErr w:type="spellEnd"/>
      <w:r w:rsidRPr="008C4728">
        <w:t>]</w:t>
      </w:r>
    </w:p>
    <w:p w:rsidR="00393DA2" w:rsidRPr="007A636E" w:rsidRDefault="00393DA2" w:rsidP="00393DA2">
      <w:pPr>
        <w:rPr>
          <w:sz w:val="16"/>
        </w:rPr>
      </w:pPr>
      <w:r w:rsidRPr="007A636E">
        <w:rPr>
          <w:sz w:val="16"/>
        </w:rPr>
        <w:t xml:space="preserve">A severe brutality broke through the first morning of Ramadan, normally a peaceful month for fasting and prayer. </w:t>
      </w:r>
      <w:hyperlink r:id="rId199" w:tgtFrame="_blank" w:history="1">
        <w:r w:rsidRPr="007A636E">
          <w:rPr>
            <w:rStyle w:val="Hyperlink"/>
            <w:sz w:val="16"/>
          </w:rPr>
          <w:t>According to the Jordanian government</w:t>
        </w:r>
      </w:hyperlink>
      <w:r w:rsidRPr="007A636E">
        <w:rPr>
          <w:sz w:val="16"/>
        </w:rPr>
        <w:t xml:space="preserve">, an alleged terrorist entered the intelligence office at the perimeter of the </w:t>
      </w:r>
      <w:proofErr w:type="spellStart"/>
      <w:r w:rsidRPr="007A636E">
        <w:rPr>
          <w:sz w:val="16"/>
        </w:rPr>
        <w:t>Baqa’a</w:t>
      </w:r>
      <w:proofErr w:type="spellEnd"/>
      <w:r w:rsidRPr="007A636E">
        <w:rPr>
          <w:sz w:val="16"/>
        </w:rPr>
        <w:t xml:space="preserve"> refugee camp and shot down five employees just before 7a.m. on Monday, June 6. Driving into </w:t>
      </w:r>
      <w:proofErr w:type="spellStart"/>
      <w:r w:rsidRPr="007A636E">
        <w:rPr>
          <w:sz w:val="16"/>
        </w:rPr>
        <w:t>Baqa’a</w:t>
      </w:r>
      <w:proofErr w:type="spellEnd"/>
      <w:r w:rsidRPr="007A636E">
        <w:rPr>
          <w:sz w:val="16"/>
        </w:rPr>
        <w:t xml:space="preserve"> several hours later, the scene is calm. A few extra security personnel in bullet-proof vests stand at the entrance of the facility, but they are at ease, and the yellow crime scene tape is now ripped and dangling onto the ground. The alleged </w:t>
      </w:r>
      <w:r w:rsidRPr="008C4728">
        <w:rPr>
          <w:u w:val="single"/>
        </w:rPr>
        <w:t>terrorist attack indicates a possible infiltration of radical ideology into the camp</w:t>
      </w:r>
      <w:r w:rsidRPr="007A636E">
        <w:rPr>
          <w:sz w:val="16"/>
        </w:rPr>
        <w:t xml:space="preserve">. The Jordanian government has taken a draconian response to crack down on terrorism, including the </w:t>
      </w:r>
      <w:hyperlink r:id="rId200" w:tgtFrame="_blank" w:history="1">
        <w:r w:rsidRPr="007A636E">
          <w:rPr>
            <w:rStyle w:val="Hyperlink"/>
            <w:sz w:val="16"/>
          </w:rPr>
          <w:t>Irbid raids</w:t>
        </w:r>
      </w:hyperlink>
      <w:r w:rsidRPr="007A636E">
        <w:rPr>
          <w:sz w:val="16"/>
        </w:rPr>
        <w:t xml:space="preserve"> in March and the </w:t>
      </w:r>
      <w:hyperlink r:id="rId201" w:tgtFrame="_blank" w:history="1">
        <w:r w:rsidRPr="007A636E">
          <w:rPr>
            <w:rStyle w:val="Hyperlink"/>
            <w:sz w:val="16"/>
          </w:rPr>
          <w:t>sentencing of several hundred</w:t>
        </w:r>
      </w:hyperlink>
      <w:r w:rsidRPr="007A636E">
        <w:rPr>
          <w:sz w:val="16"/>
        </w:rPr>
        <w:t xml:space="preserve"> individuals in special military courts, but these are reactionary, short-term efforts. Considering Jordan currently hosts approximately </w:t>
      </w:r>
      <w:r w:rsidRPr="008C4728">
        <w:rPr>
          <w:u w:val="single"/>
        </w:rPr>
        <w:t xml:space="preserve">1.4 million Syrians, of which </w:t>
      </w:r>
      <w:hyperlink r:id="rId202" w:tgtFrame="_blank" w:history="1">
        <w:r w:rsidRPr="008C4728">
          <w:rPr>
            <w:rStyle w:val="Hyperlink"/>
            <w:u w:val="single"/>
          </w:rPr>
          <w:t>only 657,000</w:t>
        </w:r>
      </w:hyperlink>
      <w:r w:rsidRPr="008C4728">
        <w:rPr>
          <w:u w:val="single"/>
        </w:rPr>
        <w:t xml:space="preserve"> are registered refugees</w:t>
      </w:r>
      <w:r w:rsidRPr="007A636E">
        <w:rPr>
          <w:sz w:val="16"/>
        </w:rPr>
        <w:t xml:space="preserve">, the </w:t>
      </w:r>
      <w:proofErr w:type="spellStart"/>
      <w:r w:rsidRPr="007A636E">
        <w:rPr>
          <w:sz w:val="16"/>
        </w:rPr>
        <w:t>Baqa’a</w:t>
      </w:r>
      <w:proofErr w:type="spellEnd"/>
      <w:r w:rsidRPr="007A636E">
        <w:rPr>
          <w:sz w:val="16"/>
        </w:rPr>
        <w:t xml:space="preserve"> incident should serve as a warning for the government and international aid organizations to learn from past experiences hosting Palestine refugees and move to improve circumstances for Syrian refugees. The implementation of progressive, long-term policies with strengthened development and integration mechanisms for Syrians must be prioritized. With close to 100,000 residents, </w:t>
      </w:r>
      <w:proofErr w:type="spellStart"/>
      <w:r w:rsidRPr="007A636E">
        <w:rPr>
          <w:sz w:val="16"/>
        </w:rPr>
        <w:t>Baqa’a</w:t>
      </w:r>
      <w:proofErr w:type="spellEnd"/>
      <w:r w:rsidRPr="007A636E">
        <w:rPr>
          <w:sz w:val="16"/>
        </w:rPr>
        <w:t xml:space="preserve"> is Jordan’s largest Palestinian refugee camp. It started as an informal tent settlement (ITS) after the 1948 Palestinian displacement known as the Nakba, and then became an official United Nations Relief and Works Agency (UNRWA) camp following the Six-Day War in 1967. While ’48 refugees are granted Jordanian citizenship, ex-Gazans from ’67, who comprise approximately 140,000 of Jordan’s </w:t>
      </w:r>
      <w:hyperlink r:id="rId203" w:tgtFrame="_blank" w:history="1">
        <w:r w:rsidRPr="007A636E">
          <w:rPr>
            <w:rStyle w:val="Hyperlink"/>
            <w:sz w:val="16"/>
          </w:rPr>
          <w:t>2 million registered Palestinian refugees</w:t>
        </w:r>
      </w:hyperlink>
      <w:r w:rsidRPr="007A636E">
        <w:rPr>
          <w:sz w:val="16"/>
        </w:rPr>
        <w:t xml:space="preserve">, are not so lucky. They have </w:t>
      </w:r>
      <w:r w:rsidRPr="008C4728">
        <w:rPr>
          <w:u w:val="single"/>
        </w:rPr>
        <w:t>tenuous legal status</w:t>
      </w:r>
      <w:r w:rsidRPr="007A636E">
        <w:rPr>
          <w:sz w:val="16"/>
        </w:rPr>
        <w:t xml:space="preserve">, </w:t>
      </w:r>
      <w:r w:rsidRPr="008C4728">
        <w:rPr>
          <w:u w:val="single"/>
        </w:rPr>
        <w:t>facing barriers to employment and even access to some refugee services</w:t>
      </w:r>
      <w:r w:rsidRPr="007A636E">
        <w:rPr>
          <w:sz w:val="16"/>
        </w:rPr>
        <w:t xml:space="preserve">. Most Palestinian </w:t>
      </w:r>
      <w:r w:rsidRPr="008C4728">
        <w:rPr>
          <w:u w:val="single"/>
        </w:rPr>
        <w:t>refugees in Jordan experience relative freedom and civil rights</w:t>
      </w:r>
      <w:r w:rsidRPr="007A636E">
        <w:rPr>
          <w:sz w:val="16"/>
        </w:rPr>
        <w:t xml:space="preserve"> compared to their counterparts in surrounding host countries, yet </w:t>
      </w:r>
      <w:r w:rsidRPr="008C4728">
        <w:rPr>
          <w:u w:val="single"/>
        </w:rPr>
        <w:t xml:space="preserve">they continue to suffer from large structural </w:t>
      </w:r>
      <w:hyperlink r:id="rId204" w:tgtFrame="_blank" w:history="1">
        <w:r w:rsidRPr="008C4728">
          <w:rPr>
            <w:rStyle w:val="Hyperlink"/>
            <w:u w:val="single"/>
          </w:rPr>
          <w:t>circumstances of exclusion</w:t>
        </w:r>
      </w:hyperlink>
      <w:r w:rsidRPr="007A636E">
        <w:rPr>
          <w:sz w:val="16"/>
        </w:rPr>
        <w:t xml:space="preserve">. To this day, the lack of political will to accept the long-term nature of Palestinian refugees distracts from necessary development efforts and emphasizes a delusive response category more appropriate for emergency relief. For example, it is just this year that UNRWA has been able to navigate the political pressure and move from outdated and undignified in-kind food baskets to </w:t>
      </w:r>
      <w:hyperlink r:id="rId205" w:tgtFrame="_blank" w:history="1">
        <w:r w:rsidRPr="007A636E">
          <w:rPr>
            <w:rStyle w:val="Hyperlink"/>
            <w:sz w:val="16"/>
          </w:rPr>
          <w:t>e-cards</w:t>
        </w:r>
      </w:hyperlink>
      <w:r w:rsidRPr="007A636E">
        <w:rPr>
          <w:sz w:val="16"/>
        </w:rPr>
        <w:t xml:space="preserve"> for those most in need. These </w:t>
      </w:r>
      <w:r w:rsidRPr="008C4728">
        <w:rPr>
          <w:u w:val="single"/>
        </w:rPr>
        <w:t>adverse conditions and exclusionary policies create</w:t>
      </w:r>
      <w:r w:rsidRPr="007A636E">
        <w:rPr>
          <w:sz w:val="16"/>
        </w:rPr>
        <w:t xml:space="preserve"> vulnerable living conditions, </w:t>
      </w:r>
      <w:proofErr w:type="gramStart"/>
      <w:r w:rsidRPr="007A636E">
        <w:rPr>
          <w:sz w:val="16"/>
        </w:rPr>
        <w:t>stagnate</w:t>
      </w:r>
      <w:proofErr w:type="gramEnd"/>
      <w:r w:rsidRPr="007A636E">
        <w:rPr>
          <w:sz w:val="16"/>
        </w:rPr>
        <w:t xml:space="preserve"> refugees’ full potential, and lay the </w:t>
      </w:r>
      <w:r w:rsidRPr="008C4728">
        <w:rPr>
          <w:u w:val="single"/>
        </w:rPr>
        <w:t>groundwork for radicalization</w:t>
      </w:r>
      <w:r w:rsidRPr="007A636E">
        <w:rPr>
          <w:sz w:val="16"/>
        </w:rPr>
        <w:t xml:space="preserve">. Just </w:t>
      </w:r>
      <w:r w:rsidRPr="008C4728">
        <w:rPr>
          <w:u w:val="single"/>
        </w:rPr>
        <w:t xml:space="preserve">two weeks after the </w:t>
      </w:r>
      <w:proofErr w:type="spellStart"/>
      <w:r w:rsidRPr="008C4728">
        <w:rPr>
          <w:u w:val="single"/>
        </w:rPr>
        <w:t>Baqa’a</w:t>
      </w:r>
      <w:proofErr w:type="spellEnd"/>
      <w:r w:rsidRPr="008C4728">
        <w:rPr>
          <w:u w:val="single"/>
        </w:rPr>
        <w:t xml:space="preserve"> attack, </w:t>
      </w:r>
      <w:r w:rsidRPr="007A636E">
        <w:rPr>
          <w:sz w:val="16"/>
        </w:rPr>
        <w:t>on June 21,</w:t>
      </w:r>
      <w:r w:rsidRPr="008C4728">
        <w:rPr>
          <w:u w:val="single"/>
        </w:rPr>
        <w:t xml:space="preserve"> terror revisited the area</w:t>
      </w:r>
      <w:r w:rsidRPr="007A636E">
        <w:rPr>
          <w:sz w:val="16"/>
        </w:rPr>
        <w:t xml:space="preserve">: a car bomb targeting Jordanian soldiers exploded near the </w:t>
      </w:r>
      <w:proofErr w:type="spellStart"/>
      <w:r w:rsidRPr="007A636E">
        <w:rPr>
          <w:sz w:val="16"/>
        </w:rPr>
        <w:t>Ruqban</w:t>
      </w:r>
      <w:proofErr w:type="spellEnd"/>
      <w:r w:rsidRPr="007A636E">
        <w:rPr>
          <w:sz w:val="16"/>
        </w:rPr>
        <w:t xml:space="preserve"> border crossing. The attack killed an </w:t>
      </w:r>
      <w:hyperlink r:id="rId206" w:tgtFrame="_blank" w:history="1">
        <w:r w:rsidRPr="007A636E">
          <w:rPr>
            <w:rStyle w:val="Hyperlink"/>
            <w:sz w:val="16"/>
          </w:rPr>
          <w:t>estimated six soldiers</w:t>
        </w:r>
      </w:hyperlink>
      <w:r w:rsidRPr="007A636E">
        <w:rPr>
          <w:sz w:val="16"/>
        </w:rPr>
        <w:t xml:space="preserve"> and injured another 14 just outside the highly contested informal refugee camp known as “</w:t>
      </w:r>
      <w:hyperlink r:id="rId207" w:tgtFrame="_blank" w:history="1">
        <w:r w:rsidRPr="007A636E">
          <w:rPr>
            <w:rStyle w:val="Hyperlink"/>
            <w:sz w:val="16"/>
          </w:rPr>
          <w:t>the berm</w:t>
        </w:r>
      </w:hyperlink>
      <w:r w:rsidRPr="007A636E">
        <w:rPr>
          <w:sz w:val="16"/>
        </w:rPr>
        <w:t xml:space="preserve">,” located in the no-man’s land between the Jordanian-Syrian borders. The car </w:t>
      </w:r>
      <w:hyperlink r:id="rId208" w:tgtFrame="_blank" w:history="1">
        <w:r w:rsidRPr="007A636E">
          <w:rPr>
            <w:rStyle w:val="Hyperlink"/>
            <w:sz w:val="16"/>
          </w:rPr>
          <w:t>reportedly</w:t>
        </w:r>
      </w:hyperlink>
      <w:r w:rsidRPr="007A636E">
        <w:rPr>
          <w:sz w:val="16"/>
        </w:rPr>
        <w:t xml:space="preserve"> came from the camp and used an opening dedicated for humanitarian aid delivery to reach the guard post. </w:t>
      </w:r>
      <w:hyperlink r:id="rId209" w:tgtFrame="_blank" w:history="1">
        <w:r w:rsidRPr="007A636E">
          <w:rPr>
            <w:rStyle w:val="Hyperlink"/>
            <w:sz w:val="16"/>
          </w:rPr>
          <w:t>ISIL</w:t>
        </w:r>
      </w:hyperlink>
      <w:r w:rsidRPr="007A636E">
        <w:rPr>
          <w:sz w:val="16"/>
        </w:rPr>
        <w:t xml:space="preserve"> later released a video claiming responsibility for the attack. To many familiar with the berm, the attack was not surprising. The camp is </w:t>
      </w:r>
      <w:proofErr w:type="gramStart"/>
      <w:r w:rsidRPr="007A636E">
        <w:rPr>
          <w:sz w:val="16"/>
        </w:rPr>
        <w:t>a blight</w:t>
      </w:r>
      <w:proofErr w:type="gramEnd"/>
      <w:r w:rsidRPr="007A636E">
        <w:rPr>
          <w:sz w:val="16"/>
        </w:rPr>
        <w:t xml:space="preserve"> on the humanitarian response map; its inhumane conditions, limited access, and legality issues situate it at the heart of contention around Jordanian border policy. While neither this incident nor the </w:t>
      </w:r>
      <w:proofErr w:type="spellStart"/>
      <w:r w:rsidRPr="007A636E">
        <w:rPr>
          <w:sz w:val="16"/>
        </w:rPr>
        <w:t>Baqa’a</w:t>
      </w:r>
      <w:proofErr w:type="spellEnd"/>
      <w:r w:rsidRPr="007A636E">
        <w:rPr>
          <w:sz w:val="16"/>
        </w:rPr>
        <w:t xml:space="preserve"> attack confirms that </w:t>
      </w:r>
      <w:r w:rsidRPr="008C4728">
        <w:rPr>
          <w:u w:val="single"/>
        </w:rPr>
        <w:t>refugee groups have become fully radicalized</w:t>
      </w:r>
      <w:r w:rsidRPr="007A636E">
        <w:rPr>
          <w:sz w:val="16"/>
        </w:rPr>
        <w:t xml:space="preserve">, they nonetheless </w:t>
      </w:r>
      <w:r w:rsidRPr="008C4728">
        <w:rPr>
          <w:u w:val="single"/>
        </w:rPr>
        <w:t>demonstrate the porous nature of such an at-risk population and the very real threats of extremist infiltration, recruitment, and radicalization.</w:t>
      </w:r>
      <w:r w:rsidRPr="007A636E">
        <w:rPr>
          <w:sz w:val="16"/>
        </w:rPr>
        <w:t xml:space="preserve"> </w:t>
      </w:r>
      <w:hyperlink r:id="rId210" w:tgtFrame="_blank" w:history="1">
        <w:r w:rsidRPr="008C4728">
          <w:rPr>
            <w:rStyle w:val="Hyperlink"/>
            <w:u w:val="single"/>
          </w:rPr>
          <w:t>Research shows</w:t>
        </w:r>
      </w:hyperlink>
      <w:r w:rsidRPr="008C4728">
        <w:rPr>
          <w:u w:val="single"/>
        </w:rPr>
        <w:t xml:space="preserve"> that the degree of marginalization affects the likelihood of refugee populations turning to violent extremism. The socio-political and economic opportunities made available to refugees – that is to say, ensuring their basic needs – is certainly an aspect of preventive human security</w:t>
      </w:r>
      <w:r w:rsidRPr="007A636E">
        <w:rPr>
          <w:sz w:val="16"/>
        </w:rPr>
        <w:t>. But according to a study conducted by the RAND Corporation on “</w:t>
      </w:r>
      <w:hyperlink r:id="rId211" w:tgtFrame="_blank" w:history="1">
        <w:r w:rsidRPr="007A636E">
          <w:rPr>
            <w:rStyle w:val="Hyperlink"/>
            <w:sz w:val="16"/>
          </w:rPr>
          <w:t>Lessoning the Risk of Refugee Radicalization</w:t>
        </w:r>
      </w:hyperlink>
      <w:r w:rsidRPr="007A636E">
        <w:rPr>
          <w:sz w:val="16"/>
        </w:rPr>
        <w:t xml:space="preserve">,” there are </w:t>
      </w:r>
      <w:r w:rsidRPr="008C4728">
        <w:rPr>
          <w:u w:val="single"/>
        </w:rPr>
        <w:t>six common factors present in the historical ‘worst cases’ of refugee radicalization</w:t>
      </w:r>
      <w:r w:rsidRPr="007A636E">
        <w:rPr>
          <w:sz w:val="16"/>
        </w:rPr>
        <w:t xml:space="preserve">: </w:t>
      </w:r>
      <w:r w:rsidRPr="008C4728">
        <w:rPr>
          <w:u w:val="single"/>
        </w:rPr>
        <w:t>host country’s administrative, legal policies; political and militant organizing; security; shelter; local economic conditions and resilience; and conditions for youth</w:t>
      </w:r>
      <w:r w:rsidRPr="007A636E">
        <w:rPr>
          <w:sz w:val="16"/>
        </w:rPr>
        <w:t xml:space="preserve">. It is the </w:t>
      </w:r>
      <w:r w:rsidRPr="008C4728">
        <w:rPr>
          <w:u w:val="single"/>
        </w:rPr>
        <w:t>social cohesion and good governance aspects of each factor</w:t>
      </w:r>
      <w:r w:rsidRPr="007A636E">
        <w:rPr>
          <w:sz w:val="16"/>
        </w:rPr>
        <w:t xml:space="preserve">, not just </w:t>
      </w:r>
      <w:proofErr w:type="gramStart"/>
      <w:r w:rsidRPr="007A636E">
        <w:rPr>
          <w:sz w:val="16"/>
        </w:rPr>
        <w:t>poverty, that</w:t>
      </w:r>
      <w:proofErr w:type="gramEnd"/>
      <w:r w:rsidRPr="007A636E">
        <w:rPr>
          <w:sz w:val="16"/>
        </w:rPr>
        <w:t xml:space="preserve"> </w:t>
      </w:r>
      <w:r w:rsidRPr="008C4728">
        <w:rPr>
          <w:u w:val="single"/>
        </w:rPr>
        <w:t>stand out as the cross-cutting themes that lead to radicalization.</w:t>
      </w:r>
      <w:r w:rsidRPr="007A636E">
        <w:rPr>
          <w:sz w:val="16"/>
        </w:rPr>
        <w:t xml:space="preserve"> While the </w:t>
      </w:r>
      <w:hyperlink r:id="rId212" w:tgtFrame="_blank" w:history="1">
        <w:r w:rsidRPr="007A636E">
          <w:rPr>
            <w:rStyle w:val="Hyperlink"/>
            <w:sz w:val="16"/>
          </w:rPr>
          <w:t>Jordanian Response Plan</w:t>
        </w:r>
      </w:hyperlink>
      <w:r w:rsidRPr="007A636E">
        <w:rPr>
          <w:sz w:val="16"/>
        </w:rPr>
        <w:t xml:space="preserve"> (JRP), produced by the Government’s Ministry of Planning and International Cooperation, articulates a progressive, forward-looking rights-based approach, the reality remains bleak. The JRP is divided between short-term refugee response and longer-term resilience building. But in practice, the immediate response has proved inadequate, and resilience building is out of sight. In fact, as of now, the Syrian refugee situation in Jordan exhibits four of the six factors identified in the RAND study: host country’s administrative, legal policies; shelter; local economic conditions and resilience; and conditions for youth. Nearly </w:t>
      </w:r>
      <w:r w:rsidRPr="008C4728">
        <w:rPr>
          <w:u w:val="single"/>
        </w:rPr>
        <w:t xml:space="preserve">80% of Syrian refugees in Jordan reside in </w:t>
      </w:r>
      <w:hyperlink r:id="rId213" w:tgtFrame="_blank" w:history="1">
        <w:r w:rsidRPr="008C4728">
          <w:rPr>
            <w:rStyle w:val="Hyperlink"/>
            <w:u w:val="single"/>
          </w:rPr>
          <w:t>host communities</w:t>
        </w:r>
      </w:hyperlink>
      <w:r w:rsidRPr="008C4728">
        <w:rPr>
          <w:u w:val="single"/>
        </w:rPr>
        <w:t xml:space="preserve"> instead of camps,</w:t>
      </w:r>
      <w:r w:rsidRPr="007A636E">
        <w:rPr>
          <w:sz w:val="16"/>
        </w:rPr>
        <w:t xml:space="preserve"> with a majority settling along the northern border areas and in the capital, Amman. </w:t>
      </w:r>
      <w:r w:rsidRPr="008C4728">
        <w:rPr>
          <w:u w:val="single"/>
        </w:rPr>
        <w:t>Often these refugees fall between the cracks of aid organization services and local governance</w:t>
      </w:r>
      <w:r w:rsidRPr="007A636E">
        <w:rPr>
          <w:sz w:val="16"/>
        </w:rPr>
        <w:t xml:space="preserve">. They </w:t>
      </w:r>
      <w:r w:rsidRPr="008C4728">
        <w:rPr>
          <w:u w:val="single"/>
        </w:rPr>
        <w:t xml:space="preserve">experience social marginalization within the host community, and remain economically vulnerable due to the strict regulations against Syrian work permits. Youth between the ages of 0-17 – some 51.6% of registered refugees – especially </w:t>
      </w:r>
      <w:hyperlink r:id="rId214" w:tgtFrame="_blank" w:history="1">
        <w:r w:rsidRPr="008C4728">
          <w:rPr>
            <w:rStyle w:val="Hyperlink"/>
            <w:u w:val="single"/>
          </w:rPr>
          <w:t>suffer in these circumstances</w:t>
        </w:r>
      </w:hyperlink>
      <w:r w:rsidRPr="008C4728">
        <w:rPr>
          <w:u w:val="single"/>
        </w:rPr>
        <w:t>: many pushed out of school and into abusive work conditions at young ages to help support their families.</w:t>
      </w:r>
      <w:r w:rsidRPr="007A636E">
        <w:rPr>
          <w:sz w:val="16"/>
        </w:rPr>
        <w:t xml:space="preserve"> Recognizing the steps needed to integrate and empower refugees today will insulate Jordan’s stability for the future. The government should move swiftly to realize the progressive, long-term approach outlined in the JRP. In particular, focus should be directed towards investing in host community resilience and education to ensure a dignified future for refugees through integration and inclusion as an act of preventive security.</w:t>
      </w:r>
    </w:p>
    <w:p w:rsidR="00393DA2" w:rsidRPr="008C4728" w:rsidRDefault="00393DA2" w:rsidP="00393DA2">
      <w:pPr>
        <w:pStyle w:val="NormalWeb"/>
        <w:shd w:val="clear" w:color="auto" w:fill="FFFFFF"/>
        <w:spacing w:before="0" w:beforeAutospacing="0" w:after="300" w:afterAutospacing="0" w:line="390" w:lineRule="atLeast"/>
        <w:textAlignment w:val="top"/>
        <w:rPr>
          <w:rFonts w:ascii="Arial" w:hAnsi="Arial" w:cs="Arial"/>
          <w:sz w:val="28"/>
          <w:szCs w:val="27"/>
        </w:rPr>
      </w:pPr>
      <w:r w:rsidRPr="008C4728">
        <w:rPr>
          <w:rFonts w:ascii="Arial" w:hAnsi="Arial" w:cs="Arial"/>
          <w:sz w:val="28"/>
          <w:szCs w:val="27"/>
        </w:rPr>
        <w:t> </w:t>
      </w:r>
    </w:p>
    <w:p w:rsidR="00393DA2" w:rsidRPr="008C4728" w:rsidRDefault="00393DA2" w:rsidP="00393DA2">
      <w:pPr>
        <w:pStyle w:val="Heading4"/>
        <w:rPr>
          <w:rFonts w:cs="Arial"/>
          <w:sz w:val="28"/>
        </w:rPr>
      </w:pPr>
      <w:r w:rsidRPr="008C4728">
        <w:rPr>
          <w:rFonts w:cs="Arial"/>
          <w:sz w:val="28"/>
        </w:rPr>
        <w:t xml:space="preserve">Threats are rising about refugee radicalization. </w:t>
      </w:r>
    </w:p>
    <w:p w:rsidR="00393DA2" w:rsidRPr="008C4728" w:rsidRDefault="00393DA2" w:rsidP="00393DA2">
      <w:pPr>
        <w:pStyle w:val="NormalWeb"/>
        <w:shd w:val="clear" w:color="auto" w:fill="FFFFFF"/>
        <w:spacing w:before="0" w:beforeAutospacing="0" w:after="0" w:afterAutospacing="0" w:line="390" w:lineRule="atLeast"/>
        <w:rPr>
          <w:rFonts w:ascii="Arial" w:hAnsi="Arial" w:cs="Arial"/>
        </w:rPr>
      </w:pPr>
      <w:proofErr w:type="spellStart"/>
      <w:r w:rsidRPr="008C4728">
        <w:rPr>
          <w:rFonts w:ascii="Arial" w:hAnsi="Arial" w:cs="Arial"/>
        </w:rPr>
        <w:t>Lousada</w:t>
      </w:r>
      <w:proofErr w:type="spellEnd"/>
      <w:r w:rsidRPr="008C4728">
        <w:rPr>
          <w:rFonts w:ascii="Arial" w:hAnsi="Arial" w:cs="Arial"/>
        </w:rPr>
        <w:t xml:space="preserve"> 16 [Lily </w:t>
      </w:r>
      <w:proofErr w:type="spellStart"/>
      <w:r w:rsidRPr="008C4728">
        <w:rPr>
          <w:rFonts w:ascii="Arial" w:hAnsi="Arial" w:cs="Arial"/>
        </w:rPr>
        <w:t>Lousada</w:t>
      </w:r>
      <w:proofErr w:type="spellEnd"/>
      <w:r w:rsidRPr="008C4728">
        <w:rPr>
          <w:rFonts w:ascii="Arial" w:hAnsi="Arial" w:cs="Arial"/>
        </w:rPr>
        <w:t xml:space="preserve">, Based in Amman, Jordan, working on conflict mitigation, socio-political stability, governance development, serves in Young Professionals in Foreign Policy, The Rising Threat of Radicalization in Jordan, 7-20-16, </w:t>
      </w:r>
      <w:hyperlink r:id="rId215" w:history="1">
        <w:r w:rsidRPr="008C4728">
          <w:rPr>
            <w:rStyle w:val="Hyperlink"/>
            <w:rFonts w:ascii="Arial" w:eastAsiaTheme="majorEastAsia" w:hAnsi="Arial" w:cs="Arial"/>
          </w:rPr>
          <w:t>https://www.diplomaticourier.com/rising-threat-refugee-radicalization-jordan///</w:t>
        </w:r>
      </w:hyperlink>
      <w:r w:rsidRPr="008C4728">
        <w:rPr>
          <w:rFonts w:ascii="Arial" w:hAnsi="Arial" w:cs="Arial"/>
        </w:rPr>
        <w:t>]</w:t>
      </w:r>
    </w:p>
    <w:p w:rsidR="00393DA2" w:rsidRPr="008C4728" w:rsidRDefault="00393DA2" w:rsidP="00393DA2">
      <w:pPr>
        <w:pStyle w:val="NormalWeb"/>
        <w:shd w:val="clear" w:color="auto" w:fill="FFFFFF"/>
        <w:spacing w:before="0" w:beforeAutospacing="0" w:after="0" w:afterAutospacing="0" w:line="390" w:lineRule="atLeast"/>
        <w:rPr>
          <w:rFonts w:ascii="Arial" w:hAnsi="Arial" w:cs="Arial"/>
        </w:rPr>
      </w:pPr>
    </w:p>
    <w:p w:rsidR="00393DA2" w:rsidRPr="008C4728" w:rsidRDefault="00393DA2" w:rsidP="00393DA2">
      <w:pPr>
        <w:pStyle w:val="NormalWeb"/>
        <w:shd w:val="clear" w:color="auto" w:fill="FFFFFF"/>
        <w:spacing w:before="0" w:beforeAutospacing="0" w:after="0" w:afterAutospacing="0" w:line="390" w:lineRule="atLeast"/>
        <w:rPr>
          <w:rFonts w:ascii="Arial" w:hAnsi="Arial" w:cs="Arial"/>
          <w:sz w:val="28"/>
          <w:szCs w:val="27"/>
        </w:rPr>
      </w:pPr>
      <w:r w:rsidRPr="008C4728">
        <w:rPr>
          <w:rFonts w:ascii="Arial" w:hAnsi="Arial" w:cs="Arial"/>
          <w:sz w:val="28"/>
          <w:szCs w:val="27"/>
        </w:rPr>
        <w:t>A severe brutality broke through the first morning of Ramadan, normally a peaceful month for fasting and prayer. </w:t>
      </w:r>
      <w:hyperlink r:id="rId216" w:tgtFrame="_blank" w:history="1">
        <w:r w:rsidRPr="008C4728">
          <w:rPr>
            <w:rStyle w:val="Hyperlink"/>
            <w:rFonts w:ascii="Arial" w:eastAsiaTheme="majorEastAsia" w:hAnsi="Arial" w:cs="Arial"/>
            <w:sz w:val="28"/>
            <w:szCs w:val="27"/>
          </w:rPr>
          <w:t>According to the Jordanian government</w:t>
        </w:r>
      </w:hyperlink>
      <w:r w:rsidRPr="008C4728">
        <w:rPr>
          <w:rFonts w:ascii="Arial" w:hAnsi="Arial" w:cs="Arial"/>
          <w:sz w:val="28"/>
          <w:szCs w:val="27"/>
        </w:rPr>
        <w:t xml:space="preserve">, an alleged terrorist entered the intelligence office at the perimeter of the </w:t>
      </w:r>
      <w:proofErr w:type="spellStart"/>
      <w:r w:rsidRPr="008C4728">
        <w:rPr>
          <w:rFonts w:ascii="Arial" w:hAnsi="Arial" w:cs="Arial"/>
          <w:sz w:val="28"/>
          <w:szCs w:val="27"/>
        </w:rPr>
        <w:t>Baqa’a</w:t>
      </w:r>
      <w:proofErr w:type="spellEnd"/>
      <w:r w:rsidRPr="008C4728">
        <w:rPr>
          <w:rFonts w:ascii="Arial" w:hAnsi="Arial" w:cs="Arial"/>
          <w:sz w:val="28"/>
          <w:szCs w:val="27"/>
        </w:rPr>
        <w:t xml:space="preserve"> refugee camp and shot down five employees just before 7a.m. on Monday, June 6. Driving into </w:t>
      </w:r>
      <w:proofErr w:type="spellStart"/>
      <w:r w:rsidRPr="008C4728">
        <w:rPr>
          <w:rFonts w:ascii="Arial" w:hAnsi="Arial" w:cs="Arial"/>
          <w:sz w:val="28"/>
          <w:szCs w:val="27"/>
        </w:rPr>
        <w:t>Baqa’a</w:t>
      </w:r>
      <w:proofErr w:type="spellEnd"/>
      <w:r w:rsidRPr="008C4728">
        <w:rPr>
          <w:rFonts w:ascii="Arial" w:hAnsi="Arial" w:cs="Arial"/>
          <w:sz w:val="28"/>
          <w:szCs w:val="27"/>
        </w:rPr>
        <w:t xml:space="preserve"> several hours later, the scene is calm. A few extra security personnel in bullet-proof vests stand at the entrance of the facility, but they are at ease, and the yellow crime scene tape is now ripped and dangling onto the ground.</w:t>
      </w:r>
    </w:p>
    <w:p w:rsidR="00393DA2" w:rsidRPr="008C4728" w:rsidRDefault="00393DA2" w:rsidP="00393DA2">
      <w:pPr>
        <w:pStyle w:val="NormalWeb"/>
        <w:shd w:val="clear" w:color="auto" w:fill="FFFFFF"/>
        <w:spacing w:before="0" w:beforeAutospacing="0" w:after="0" w:afterAutospacing="0" w:line="390" w:lineRule="atLeast"/>
        <w:rPr>
          <w:rStyle w:val="StyleUnderline"/>
          <w:rFonts w:cs="Arial"/>
          <w:szCs w:val="20"/>
        </w:rPr>
      </w:pPr>
      <w:r w:rsidRPr="007A636E">
        <w:rPr>
          <w:rFonts w:ascii="Arial" w:hAnsi="Arial" w:cs="Arial"/>
          <w:sz w:val="14"/>
          <w:szCs w:val="27"/>
        </w:rPr>
        <w:t xml:space="preserve">The alleged terrorist attack indicates a possible infiltration of radical ideology into the camp. </w:t>
      </w:r>
      <w:r w:rsidRPr="008C4728">
        <w:rPr>
          <w:rStyle w:val="StyleUnderline"/>
          <w:rFonts w:cs="Arial"/>
        </w:rPr>
        <w:t>The Jordanian government has taken a draconian response to crack down on terrorism, including the </w:t>
      </w:r>
      <w:hyperlink r:id="rId217" w:tgtFrame="_blank" w:history="1">
        <w:r w:rsidRPr="008C4728">
          <w:rPr>
            <w:rStyle w:val="Hyperlink"/>
            <w:rFonts w:ascii="Arial" w:eastAsiaTheme="majorEastAsia" w:hAnsi="Arial" w:cs="Arial"/>
            <w:sz w:val="22"/>
            <w:u w:val="single"/>
          </w:rPr>
          <w:t>Irbid raids</w:t>
        </w:r>
      </w:hyperlink>
      <w:r w:rsidRPr="008C4728">
        <w:rPr>
          <w:rStyle w:val="StyleUnderline"/>
          <w:rFonts w:cs="Arial"/>
        </w:rPr>
        <w:t> in March and the </w:t>
      </w:r>
      <w:hyperlink r:id="rId218" w:tgtFrame="_blank" w:history="1">
        <w:r w:rsidRPr="008C4728">
          <w:rPr>
            <w:rStyle w:val="Hyperlink"/>
            <w:rFonts w:ascii="Arial" w:eastAsiaTheme="majorEastAsia" w:hAnsi="Arial" w:cs="Arial"/>
            <w:sz w:val="22"/>
            <w:u w:val="single"/>
          </w:rPr>
          <w:t>sentencing of several hundred</w:t>
        </w:r>
      </w:hyperlink>
      <w:r w:rsidRPr="008C4728">
        <w:rPr>
          <w:rStyle w:val="StyleUnderline"/>
          <w:rFonts w:cs="Arial"/>
        </w:rPr>
        <w:t> individuals in special military courts, but these are reactionary, short-term efforts.</w:t>
      </w:r>
      <w:r w:rsidRPr="007A636E">
        <w:rPr>
          <w:rFonts w:ascii="Arial" w:hAnsi="Arial" w:cs="Arial"/>
          <w:sz w:val="14"/>
          <w:szCs w:val="27"/>
        </w:rPr>
        <w:t xml:space="preserve"> </w:t>
      </w:r>
      <w:r w:rsidRPr="008C4728">
        <w:rPr>
          <w:rStyle w:val="StyleUnderline"/>
          <w:rFonts w:cs="Arial"/>
        </w:rPr>
        <w:t>Considering Jordan currently hosts approximately 1.4 million Syrians, of which </w:t>
      </w:r>
      <w:hyperlink r:id="rId219" w:tgtFrame="_blank" w:history="1">
        <w:r w:rsidRPr="008C4728">
          <w:rPr>
            <w:rStyle w:val="Hyperlink"/>
            <w:rFonts w:ascii="Arial" w:eastAsiaTheme="majorEastAsia" w:hAnsi="Arial" w:cs="Arial"/>
            <w:sz w:val="22"/>
            <w:u w:val="single"/>
          </w:rPr>
          <w:t>only 657,000</w:t>
        </w:r>
      </w:hyperlink>
      <w:r w:rsidRPr="008C4728">
        <w:rPr>
          <w:rStyle w:val="StyleUnderline"/>
          <w:rFonts w:cs="Arial"/>
        </w:rPr>
        <w:t xml:space="preserve"> are registered refugees, the </w:t>
      </w:r>
      <w:proofErr w:type="spellStart"/>
      <w:r w:rsidRPr="008C4728">
        <w:rPr>
          <w:rStyle w:val="StyleUnderline"/>
          <w:rFonts w:cs="Arial"/>
        </w:rPr>
        <w:t>Baqa’a</w:t>
      </w:r>
      <w:proofErr w:type="spellEnd"/>
      <w:r w:rsidRPr="008C4728">
        <w:rPr>
          <w:rStyle w:val="StyleUnderline"/>
          <w:rFonts w:cs="Arial"/>
        </w:rPr>
        <w:t xml:space="preserve"> incident should serve as a warning for the government and international aid organizations to learn from past experiences hosting Palestine refugees and move to improve circumstances for Syrian refugees. The implementation of progressive, long-term policies with strengthened development and integration mechanisms for Syrians must be prioritized.</w:t>
      </w:r>
    </w:p>
    <w:p w:rsidR="00393DA2" w:rsidRPr="008C4728" w:rsidRDefault="00393DA2" w:rsidP="00393DA2">
      <w:pPr>
        <w:pStyle w:val="NormalWeb"/>
        <w:shd w:val="clear" w:color="auto" w:fill="FFFFFF"/>
        <w:spacing w:before="0" w:beforeAutospacing="0" w:after="0" w:afterAutospacing="0" w:line="390" w:lineRule="atLeast"/>
        <w:rPr>
          <w:rFonts w:ascii="Arial" w:hAnsi="Arial" w:cs="Arial"/>
          <w:sz w:val="28"/>
          <w:szCs w:val="27"/>
        </w:rPr>
      </w:pPr>
      <w:r w:rsidRPr="008C4728">
        <w:rPr>
          <w:rFonts w:ascii="Arial" w:hAnsi="Arial" w:cs="Arial"/>
          <w:sz w:val="28"/>
          <w:szCs w:val="27"/>
        </w:rPr>
        <w:t xml:space="preserve">With close to 100,000 residents, </w:t>
      </w:r>
      <w:proofErr w:type="spellStart"/>
      <w:r w:rsidRPr="008C4728">
        <w:rPr>
          <w:rFonts w:ascii="Arial" w:hAnsi="Arial" w:cs="Arial"/>
          <w:sz w:val="28"/>
          <w:szCs w:val="27"/>
        </w:rPr>
        <w:t>Baqa’a</w:t>
      </w:r>
      <w:proofErr w:type="spellEnd"/>
      <w:r w:rsidRPr="008C4728">
        <w:rPr>
          <w:rFonts w:ascii="Arial" w:hAnsi="Arial" w:cs="Arial"/>
          <w:sz w:val="28"/>
          <w:szCs w:val="27"/>
        </w:rPr>
        <w:t xml:space="preserve"> is Jordan’s largest Palestinian refugee camp. It started as an informal tent settlement (ITS) after the 1948 Palestinian displacement known as the Nakba, and then became an official United Nations Relief and Works Agency (UNRWA) camp following the Six-Day War in 1967. While ’48 refugees are granted Jordanian citizenship, ex-Gazans from ’67, who comprise approximately 140,000 of Jordan’s </w:t>
      </w:r>
      <w:hyperlink r:id="rId220" w:tgtFrame="_blank" w:history="1">
        <w:r w:rsidRPr="008C4728">
          <w:rPr>
            <w:rStyle w:val="Hyperlink"/>
            <w:rFonts w:ascii="Arial" w:eastAsiaTheme="majorEastAsia" w:hAnsi="Arial" w:cs="Arial"/>
            <w:sz w:val="28"/>
            <w:szCs w:val="27"/>
          </w:rPr>
          <w:t>2 million registered Palestinian refugees</w:t>
        </w:r>
      </w:hyperlink>
      <w:r w:rsidRPr="008C4728">
        <w:rPr>
          <w:rFonts w:ascii="Arial" w:hAnsi="Arial" w:cs="Arial"/>
          <w:sz w:val="28"/>
          <w:szCs w:val="27"/>
        </w:rPr>
        <w:t>, are not so lucky. They have tenuous legal status, facing barriers to employment and even access to some refugee services.</w:t>
      </w:r>
    </w:p>
    <w:p w:rsidR="00393DA2" w:rsidRPr="008C4728" w:rsidRDefault="00393DA2" w:rsidP="00393DA2">
      <w:pPr>
        <w:pStyle w:val="NormalWeb"/>
        <w:shd w:val="clear" w:color="auto" w:fill="FFFFFF"/>
        <w:spacing w:before="0" w:beforeAutospacing="0" w:after="0" w:afterAutospacing="0" w:line="390" w:lineRule="atLeast"/>
        <w:rPr>
          <w:rStyle w:val="StyleUnderline"/>
          <w:rFonts w:cs="Arial"/>
          <w:szCs w:val="20"/>
        </w:rPr>
      </w:pPr>
      <w:r w:rsidRPr="008C4728">
        <w:rPr>
          <w:rStyle w:val="StyleUnderline"/>
          <w:rFonts w:cs="Arial"/>
        </w:rPr>
        <w:t>Most Palestinian refugees in Jordan experience relative freedom and civil rights compared to their counterparts in surrounding host countries, yet they continue to suffer from large structural </w:t>
      </w:r>
      <w:hyperlink r:id="rId221" w:tgtFrame="_blank" w:history="1">
        <w:r w:rsidRPr="008C4728">
          <w:rPr>
            <w:rStyle w:val="Hyperlink"/>
            <w:rFonts w:ascii="Arial" w:eastAsiaTheme="majorEastAsia" w:hAnsi="Arial" w:cs="Arial"/>
            <w:sz w:val="22"/>
            <w:u w:val="single"/>
          </w:rPr>
          <w:t>circumstances of exclusion</w:t>
        </w:r>
      </w:hyperlink>
      <w:r w:rsidRPr="008C4728">
        <w:rPr>
          <w:rStyle w:val="StyleUnderline"/>
          <w:rFonts w:cs="Arial"/>
        </w:rPr>
        <w:t>.</w:t>
      </w:r>
      <w:r w:rsidRPr="007A636E">
        <w:rPr>
          <w:rFonts w:ascii="Arial" w:hAnsi="Arial" w:cs="Arial"/>
          <w:sz w:val="14"/>
          <w:szCs w:val="27"/>
        </w:rPr>
        <w:t xml:space="preserve"> To this day, </w:t>
      </w:r>
      <w:r w:rsidRPr="008C4728">
        <w:rPr>
          <w:rStyle w:val="StyleUnderline"/>
          <w:rFonts w:cs="Arial"/>
        </w:rPr>
        <w:t>the lack of political will to accept the long-term nature of Palestinian refugees distracts from necessary development efforts and emphasizes a delusive response category more appropriate for emergency relief. For example, it is just this year that UNRWA has been able to navigate the political pressure and move from outdated and undignified in-kind food baskets to </w:t>
      </w:r>
      <w:hyperlink r:id="rId222" w:tgtFrame="_blank" w:history="1">
        <w:r w:rsidRPr="008C4728">
          <w:rPr>
            <w:rStyle w:val="Hyperlink"/>
            <w:rFonts w:ascii="Arial" w:eastAsiaTheme="majorEastAsia" w:hAnsi="Arial" w:cs="Arial"/>
            <w:sz w:val="22"/>
            <w:u w:val="single"/>
          </w:rPr>
          <w:t>e-cards</w:t>
        </w:r>
      </w:hyperlink>
      <w:r w:rsidRPr="008C4728">
        <w:rPr>
          <w:rStyle w:val="StyleUnderline"/>
          <w:rFonts w:cs="Arial"/>
        </w:rPr>
        <w:t xml:space="preserve"> for those most in need. These adverse conditions and exclusionary policies create vulnerable living conditions, </w:t>
      </w:r>
      <w:proofErr w:type="gramStart"/>
      <w:r w:rsidRPr="008C4728">
        <w:rPr>
          <w:rStyle w:val="StyleUnderline"/>
          <w:rFonts w:cs="Arial"/>
        </w:rPr>
        <w:t>stagnate</w:t>
      </w:r>
      <w:proofErr w:type="gramEnd"/>
      <w:r w:rsidRPr="008C4728">
        <w:rPr>
          <w:rStyle w:val="StyleUnderline"/>
          <w:rFonts w:cs="Arial"/>
        </w:rPr>
        <w:t xml:space="preserve"> refugees’ full potential, and lay the groundwork for radicalization.</w:t>
      </w:r>
    </w:p>
    <w:p w:rsidR="00393DA2" w:rsidRPr="008C4728" w:rsidRDefault="00393DA2" w:rsidP="00393DA2">
      <w:pPr>
        <w:pStyle w:val="NormalWeb"/>
        <w:shd w:val="clear" w:color="auto" w:fill="FFFFFF"/>
        <w:spacing w:before="0" w:beforeAutospacing="0" w:after="0" w:afterAutospacing="0" w:line="390" w:lineRule="atLeast"/>
        <w:rPr>
          <w:rStyle w:val="StyleUnderline"/>
          <w:rFonts w:cs="Arial"/>
        </w:rPr>
      </w:pPr>
      <w:r w:rsidRPr="008C4728">
        <w:rPr>
          <w:rStyle w:val="StyleUnderline"/>
          <w:rFonts w:cs="Arial"/>
        </w:rPr>
        <w:t xml:space="preserve">Just two weeks after the </w:t>
      </w:r>
      <w:proofErr w:type="spellStart"/>
      <w:r w:rsidRPr="008C4728">
        <w:rPr>
          <w:rStyle w:val="StyleUnderline"/>
          <w:rFonts w:cs="Arial"/>
        </w:rPr>
        <w:t>Baqa’a</w:t>
      </w:r>
      <w:proofErr w:type="spellEnd"/>
      <w:r w:rsidRPr="008C4728">
        <w:rPr>
          <w:rStyle w:val="StyleUnderline"/>
          <w:rFonts w:cs="Arial"/>
        </w:rPr>
        <w:t xml:space="preserve"> attack,</w:t>
      </w:r>
      <w:r w:rsidRPr="007A636E">
        <w:rPr>
          <w:rFonts w:ascii="Arial" w:hAnsi="Arial" w:cs="Arial"/>
          <w:sz w:val="14"/>
          <w:szCs w:val="27"/>
        </w:rPr>
        <w:t xml:space="preserve"> on June 21, terror revisited the area: </w:t>
      </w:r>
      <w:r w:rsidRPr="008C4728">
        <w:rPr>
          <w:rStyle w:val="StyleUnderline"/>
          <w:rFonts w:cs="Arial"/>
        </w:rPr>
        <w:t xml:space="preserve">a car bomb targeting Jordanian soldiers exploded near the </w:t>
      </w:r>
      <w:proofErr w:type="spellStart"/>
      <w:r w:rsidRPr="008C4728">
        <w:rPr>
          <w:rStyle w:val="StyleUnderline"/>
          <w:rFonts w:cs="Arial"/>
        </w:rPr>
        <w:t>Ruqban</w:t>
      </w:r>
      <w:proofErr w:type="spellEnd"/>
      <w:r w:rsidRPr="008C4728">
        <w:rPr>
          <w:rStyle w:val="StyleUnderline"/>
          <w:rFonts w:cs="Arial"/>
        </w:rPr>
        <w:t xml:space="preserve"> border crossing. The attack killed an </w:t>
      </w:r>
      <w:hyperlink r:id="rId223" w:tgtFrame="_blank" w:history="1">
        <w:r w:rsidRPr="008C4728">
          <w:rPr>
            <w:rStyle w:val="Hyperlink"/>
            <w:rFonts w:ascii="Arial" w:eastAsiaTheme="majorEastAsia" w:hAnsi="Arial" w:cs="Arial"/>
            <w:sz w:val="22"/>
            <w:u w:val="single"/>
          </w:rPr>
          <w:t>estimated six soldiers</w:t>
        </w:r>
      </w:hyperlink>
      <w:r w:rsidRPr="008C4728">
        <w:rPr>
          <w:rStyle w:val="StyleUnderline"/>
          <w:rFonts w:cs="Arial"/>
        </w:rPr>
        <w:t> and injured another 14 just outside the highly contested informal refugee camp known as “</w:t>
      </w:r>
      <w:hyperlink r:id="rId224" w:tgtFrame="_blank" w:history="1">
        <w:r w:rsidRPr="008C4728">
          <w:rPr>
            <w:rStyle w:val="Hyperlink"/>
            <w:rFonts w:ascii="Arial" w:eastAsiaTheme="majorEastAsia" w:hAnsi="Arial" w:cs="Arial"/>
            <w:sz w:val="22"/>
            <w:u w:val="single"/>
          </w:rPr>
          <w:t>the berm</w:t>
        </w:r>
      </w:hyperlink>
      <w:r w:rsidRPr="008C4728">
        <w:rPr>
          <w:rStyle w:val="StyleUnderline"/>
          <w:rFonts w:cs="Arial"/>
        </w:rPr>
        <w:t>,” located in the no-man’s land between the Jordanian-Syrian borders. The car </w:t>
      </w:r>
      <w:hyperlink r:id="rId225" w:tgtFrame="_blank" w:history="1">
        <w:r w:rsidRPr="008C4728">
          <w:rPr>
            <w:rStyle w:val="Hyperlink"/>
            <w:rFonts w:ascii="Arial" w:eastAsiaTheme="majorEastAsia" w:hAnsi="Arial" w:cs="Arial"/>
            <w:sz w:val="22"/>
            <w:u w:val="single"/>
          </w:rPr>
          <w:t>reportedly</w:t>
        </w:r>
      </w:hyperlink>
      <w:r w:rsidRPr="008C4728">
        <w:rPr>
          <w:rStyle w:val="StyleUnderline"/>
          <w:rFonts w:cs="Arial"/>
        </w:rPr>
        <w:t> came from the camp and used an opening dedicated for humanitarian aid delivery to reach the guard post. </w:t>
      </w:r>
      <w:hyperlink r:id="rId226" w:tgtFrame="_blank" w:history="1">
        <w:r w:rsidRPr="008C4728">
          <w:rPr>
            <w:rStyle w:val="Hyperlink"/>
            <w:rFonts w:ascii="Arial" w:eastAsiaTheme="majorEastAsia" w:hAnsi="Arial" w:cs="Arial"/>
            <w:sz w:val="22"/>
            <w:u w:val="single"/>
          </w:rPr>
          <w:t>ISIL</w:t>
        </w:r>
      </w:hyperlink>
      <w:r w:rsidRPr="008C4728">
        <w:rPr>
          <w:rStyle w:val="StyleUnderline"/>
          <w:rFonts w:cs="Arial"/>
        </w:rPr>
        <w:t> later released a video claiming responsibility for the attack.</w:t>
      </w:r>
    </w:p>
    <w:p w:rsidR="00393DA2" w:rsidRPr="008C4728" w:rsidRDefault="00393DA2" w:rsidP="00393DA2">
      <w:pPr>
        <w:pStyle w:val="NormalWeb"/>
        <w:shd w:val="clear" w:color="auto" w:fill="FFFFFF"/>
        <w:spacing w:before="0" w:beforeAutospacing="0" w:after="300" w:afterAutospacing="0" w:line="390" w:lineRule="atLeast"/>
        <w:rPr>
          <w:rStyle w:val="StyleUnderline"/>
          <w:rFonts w:cs="Arial"/>
        </w:rPr>
      </w:pPr>
      <w:r w:rsidRPr="008C4728">
        <w:rPr>
          <w:rStyle w:val="StyleUnderline"/>
          <w:rFonts w:cs="Arial"/>
        </w:rPr>
        <w:t xml:space="preserve">To many familiar with the berm, the attack was not surprising. The camp is </w:t>
      </w:r>
      <w:proofErr w:type="gramStart"/>
      <w:r w:rsidRPr="008C4728">
        <w:rPr>
          <w:rStyle w:val="StyleUnderline"/>
          <w:rFonts w:cs="Arial"/>
        </w:rPr>
        <w:t>a blight</w:t>
      </w:r>
      <w:proofErr w:type="gramEnd"/>
      <w:r w:rsidRPr="008C4728">
        <w:rPr>
          <w:rStyle w:val="StyleUnderline"/>
          <w:rFonts w:cs="Arial"/>
        </w:rPr>
        <w:t xml:space="preserve"> on the humanitarian response map; its inhumane conditions, limited access, and legality issues situate it at the heart of contention around Jordanian border policy.</w:t>
      </w:r>
    </w:p>
    <w:p w:rsidR="00393DA2" w:rsidRPr="008C4728" w:rsidRDefault="00393DA2" w:rsidP="00393DA2">
      <w:pPr>
        <w:pStyle w:val="NormalWeb"/>
        <w:shd w:val="clear" w:color="auto" w:fill="FFFFFF"/>
        <w:spacing w:before="0" w:beforeAutospacing="0" w:after="300" w:afterAutospacing="0" w:line="390" w:lineRule="atLeast"/>
        <w:rPr>
          <w:rStyle w:val="StyleUnderline"/>
          <w:rFonts w:cs="Arial"/>
        </w:rPr>
      </w:pPr>
      <w:r w:rsidRPr="008C4728">
        <w:rPr>
          <w:rStyle w:val="StyleUnderline"/>
          <w:rFonts w:cs="Arial"/>
        </w:rPr>
        <w:t xml:space="preserve">While neither this incident nor the </w:t>
      </w:r>
      <w:proofErr w:type="spellStart"/>
      <w:r w:rsidRPr="008C4728">
        <w:rPr>
          <w:rStyle w:val="StyleUnderline"/>
          <w:rFonts w:cs="Arial"/>
        </w:rPr>
        <w:t>Baqa’a</w:t>
      </w:r>
      <w:proofErr w:type="spellEnd"/>
      <w:r w:rsidRPr="008C4728">
        <w:rPr>
          <w:rStyle w:val="StyleUnderline"/>
          <w:rFonts w:cs="Arial"/>
        </w:rPr>
        <w:t xml:space="preserve"> attack confirms that refugee groups have become fully radicalized, they nonetheless demonstrate the porous nature of such an at-risk population and the very real threats of extremist infiltration, recruitment, and radicalization.</w:t>
      </w:r>
    </w:p>
    <w:p w:rsidR="00393DA2" w:rsidRPr="008C4728" w:rsidRDefault="00B476FB" w:rsidP="00393DA2">
      <w:pPr>
        <w:pStyle w:val="NormalWeb"/>
        <w:shd w:val="clear" w:color="auto" w:fill="FFFFFF"/>
        <w:spacing w:before="0" w:beforeAutospacing="0" w:after="0" w:afterAutospacing="0" w:line="390" w:lineRule="atLeast"/>
        <w:rPr>
          <w:rStyle w:val="StyleUnderline"/>
          <w:rFonts w:cs="Arial"/>
        </w:rPr>
      </w:pPr>
      <w:hyperlink r:id="rId227" w:tgtFrame="_blank" w:history="1">
        <w:r w:rsidR="00393DA2" w:rsidRPr="008C4728">
          <w:rPr>
            <w:rStyle w:val="Hyperlink"/>
            <w:rFonts w:ascii="Arial" w:eastAsiaTheme="majorEastAsia" w:hAnsi="Arial" w:cs="Arial"/>
            <w:sz w:val="22"/>
            <w:u w:val="single"/>
          </w:rPr>
          <w:t>Research shows</w:t>
        </w:r>
      </w:hyperlink>
      <w:r w:rsidR="00393DA2" w:rsidRPr="008C4728">
        <w:rPr>
          <w:rStyle w:val="StyleUnderline"/>
          <w:rFonts w:cs="Arial"/>
        </w:rPr>
        <w:t> that the degree of marginalization affects the likelihood of refugee populations turning to violent extremism. The socio-political and economic opportunities made available to refugees</w:t>
      </w:r>
      <w:r w:rsidR="00393DA2" w:rsidRPr="007A636E">
        <w:rPr>
          <w:rFonts w:ascii="Arial" w:hAnsi="Arial" w:cs="Arial"/>
          <w:sz w:val="16"/>
          <w:szCs w:val="27"/>
        </w:rPr>
        <w:t xml:space="preserve"> – that is to say, ensuring their basic needs – </w:t>
      </w:r>
      <w:r w:rsidR="00393DA2" w:rsidRPr="008C4728">
        <w:rPr>
          <w:rStyle w:val="StyleUnderline"/>
          <w:rFonts w:cs="Arial"/>
        </w:rPr>
        <w:t>is certainly an aspect of preventive human security.</w:t>
      </w:r>
      <w:r w:rsidR="00393DA2" w:rsidRPr="007A636E">
        <w:rPr>
          <w:rFonts w:ascii="Arial" w:hAnsi="Arial" w:cs="Arial"/>
          <w:sz w:val="16"/>
          <w:szCs w:val="27"/>
        </w:rPr>
        <w:t xml:space="preserve"> But according to a study conducted by the RAND Corporation on “</w:t>
      </w:r>
      <w:hyperlink r:id="rId228" w:tgtFrame="_blank" w:history="1">
        <w:r w:rsidR="00393DA2" w:rsidRPr="007A636E">
          <w:rPr>
            <w:rStyle w:val="Hyperlink"/>
            <w:rFonts w:ascii="Arial" w:eastAsiaTheme="majorEastAsia" w:hAnsi="Arial" w:cs="Arial"/>
            <w:sz w:val="16"/>
            <w:szCs w:val="27"/>
          </w:rPr>
          <w:t>Lessoning the Risk of Refugee Radicalization</w:t>
        </w:r>
      </w:hyperlink>
      <w:r w:rsidR="00393DA2" w:rsidRPr="007A636E">
        <w:rPr>
          <w:rFonts w:ascii="Arial" w:hAnsi="Arial" w:cs="Arial"/>
          <w:sz w:val="16"/>
          <w:szCs w:val="27"/>
        </w:rPr>
        <w:t xml:space="preserve">,” there are six common factors present in the historical ‘worst cases’ of refugee radicalization: host country’s administrative, legal policies; political and militant organizing; security; shelter; local economic conditions and resilience; and conditions for youth. </w:t>
      </w:r>
      <w:r w:rsidR="00393DA2" w:rsidRPr="008C4728">
        <w:rPr>
          <w:rStyle w:val="StyleUnderline"/>
          <w:rFonts w:cs="Arial"/>
        </w:rPr>
        <w:t xml:space="preserve">It is the social cohesion and good governance aspects of each factor, not just </w:t>
      </w:r>
      <w:proofErr w:type="gramStart"/>
      <w:r w:rsidR="00393DA2" w:rsidRPr="008C4728">
        <w:rPr>
          <w:rStyle w:val="StyleUnderline"/>
          <w:rFonts w:cs="Arial"/>
        </w:rPr>
        <w:t>poverty, that</w:t>
      </w:r>
      <w:proofErr w:type="gramEnd"/>
      <w:r w:rsidR="00393DA2" w:rsidRPr="008C4728">
        <w:rPr>
          <w:rStyle w:val="StyleUnderline"/>
          <w:rFonts w:cs="Arial"/>
        </w:rPr>
        <w:t xml:space="preserve"> stand out as the cross-cutting themes that lead to radicalization.</w:t>
      </w:r>
    </w:p>
    <w:p w:rsidR="00393DA2" w:rsidRPr="008C4728" w:rsidRDefault="00393DA2" w:rsidP="00393DA2">
      <w:pPr>
        <w:pStyle w:val="NormalWeb"/>
        <w:shd w:val="clear" w:color="auto" w:fill="FFFFFF"/>
        <w:spacing w:before="0" w:beforeAutospacing="0" w:after="0" w:afterAutospacing="0" w:line="390" w:lineRule="atLeast"/>
        <w:rPr>
          <w:rFonts w:ascii="Arial" w:hAnsi="Arial" w:cs="Arial"/>
          <w:sz w:val="28"/>
          <w:szCs w:val="27"/>
        </w:rPr>
      </w:pPr>
      <w:r w:rsidRPr="008C4728">
        <w:rPr>
          <w:rFonts w:ascii="Arial" w:hAnsi="Arial" w:cs="Arial"/>
          <w:sz w:val="28"/>
          <w:szCs w:val="27"/>
        </w:rPr>
        <w:t>While the </w:t>
      </w:r>
      <w:hyperlink r:id="rId229" w:tgtFrame="_blank" w:history="1">
        <w:r w:rsidRPr="008C4728">
          <w:rPr>
            <w:rStyle w:val="Hyperlink"/>
            <w:rFonts w:ascii="Arial" w:eastAsiaTheme="majorEastAsia" w:hAnsi="Arial" w:cs="Arial"/>
            <w:sz w:val="28"/>
            <w:szCs w:val="27"/>
          </w:rPr>
          <w:t>Jordanian Response Plan</w:t>
        </w:r>
      </w:hyperlink>
      <w:r w:rsidRPr="008C4728">
        <w:rPr>
          <w:rFonts w:ascii="Arial" w:hAnsi="Arial" w:cs="Arial"/>
          <w:sz w:val="28"/>
          <w:szCs w:val="27"/>
        </w:rPr>
        <w:t> (JRP), produced by the Government’s Ministry of Planning and International Cooperation, articulates a progressive, forward-looking rights-based approach, the reality remains bleak. The JRP is divided between short-term refugee response and longer-term resilience building. But in practice, the immediate response has proved inadequate, and resilience building is out of sight. In fact, as of now, the Syrian refugee situation in Jordan exhibits four of the six factors identified in the RAND study: host country’s administrative, legal policies; shelter; local economic conditions and resilience; and conditions for youth.</w:t>
      </w:r>
    </w:p>
    <w:p w:rsidR="00393DA2" w:rsidRPr="007A636E" w:rsidRDefault="00393DA2" w:rsidP="00393DA2">
      <w:pPr>
        <w:pStyle w:val="NormalWeb"/>
        <w:shd w:val="clear" w:color="auto" w:fill="FFFFFF"/>
        <w:spacing w:before="0" w:beforeAutospacing="0" w:after="0" w:afterAutospacing="0" w:line="390" w:lineRule="atLeast"/>
        <w:rPr>
          <w:rFonts w:ascii="Arial" w:hAnsi="Arial" w:cs="Arial"/>
          <w:sz w:val="16"/>
          <w:szCs w:val="27"/>
        </w:rPr>
      </w:pPr>
      <w:r w:rsidRPr="008C4728">
        <w:rPr>
          <w:rStyle w:val="StyleUnderline"/>
          <w:rFonts w:cs="Arial"/>
        </w:rPr>
        <w:t>Nearly 80% of Syrian refugees in Jordan reside in </w:t>
      </w:r>
      <w:hyperlink r:id="rId230" w:tgtFrame="_blank" w:history="1">
        <w:r w:rsidRPr="008C4728">
          <w:rPr>
            <w:rStyle w:val="Hyperlink"/>
            <w:rFonts w:ascii="Arial" w:eastAsiaTheme="majorEastAsia" w:hAnsi="Arial" w:cs="Arial"/>
            <w:sz w:val="22"/>
            <w:u w:val="single"/>
          </w:rPr>
          <w:t>host communities</w:t>
        </w:r>
      </w:hyperlink>
      <w:r w:rsidRPr="008C4728">
        <w:rPr>
          <w:rStyle w:val="StyleUnderline"/>
          <w:rFonts w:cs="Arial"/>
        </w:rPr>
        <w:t> instead of camps, with a majority settling along the northern border areas and in the capital, Amman. Often these refugees fall between the cracks of aid organization services and local governance. They experience social marginalization within the host community, and remain economically vulnerable</w:t>
      </w:r>
      <w:r w:rsidRPr="007A636E">
        <w:rPr>
          <w:rFonts w:ascii="Arial" w:hAnsi="Arial" w:cs="Arial"/>
          <w:sz w:val="16"/>
          <w:szCs w:val="27"/>
        </w:rPr>
        <w:t xml:space="preserve"> due to the strict regulations against Syrian work permits. </w:t>
      </w:r>
      <w:r w:rsidRPr="008C4728">
        <w:rPr>
          <w:rStyle w:val="StyleUnderline"/>
          <w:rFonts w:cs="Arial"/>
        </w:rPr>
        <w:t>Youth</w:t>
      </w:r>
      <w:r w:rsidRPr="007A636E">
        <w:rPr>
          <w:rFonts w:ascii="Arial" w:hAnsi="Arial" w:cs="Arial"/>
          <w:sz w:val="16"/>
          <w:szCs w:val="27"/>
        </w:rPr>
        <w:t xml:space="preserve"> between the ages of 0-17 – some 51.6% of registered refugees – especially </w:t>
      </w:r>
      <w:hyperlink r:id="rId231" w:tgtFrame="_blank" w:history="1">
        <w:r w:rsidRPr="008C4728">
          <w:rPr>
            <w:rStyle w:val="Hyperlink"/>
            <w:rFonts w:ascii="Arial" w:eastAsiaTheme="majorEastAsia" w:hAnsi="Arial" w:cs="Arial"/>
            <w:sz w:val="22"/>
            <w:u w:val="single"/>
          </w:rPr>
          <w:t>suffer in these circumstances</w:t>
        </w:r>
      </w:hyperlink>
      <w:r w:rsidRPr="007A636E">
        <w:rPr>
          <w:rFonts w:ascii="Arial" w:hAnsi="Arial" w:cs="Arial"/>
          <w:sz w:val="16"/>
          <w:szCs w:val="27"/>
        </w:rPr>
        <w:t>: many pushed out of school and into abusive work conditions at young ages to help support their families.</w:t>
      </w:r>
    </w:p>
    <w:p w:rsidR="00393DA2" w:rsidRPr="008C4728" w:rsidRDefault="00393DA2" w:rsidP="00393DA2">
      <w:pPr>
        <w:pStyle w:val="NormalWeb"/>
        <w:shd w:val="clear" w:color="auto" w:fill="FFFFFF"/>
        <w:spacing w:before="0" w:beforeAutospacing="0" w:after="300" w:afterAutospacing="0" w:line="390" w:lineRule="atLeast"/>
        <w:rPr>
          <w:rFonts w:ascii="Arial" w:hAnsi="Arial" w:cs="Arial"/>
          <w:sz w:val="28"/>
          <w:szCs w:val="27"/>
        </w:rPr>
      </w:pPr>
      <w:r w:rsidRPr="008C4728">
        <w:rPr>
          <w:rFonts w:ascii="Arial" w:hAnsi="Arial" w:cs="Arial"/>
          <w:sz w:val="28"/>
          <w:szCs w:val="27"/>
        </w:rPr>
        <w:t>Recognizing the steps needed to integrate and empower refugees today will insulate Jordan’s stability for the future. The government should move swiftly to realize the progressive, long-term approach outlined in the JRP. In particular, focus should be directed towards investing in host community resilience and education to ensure a dignified future for refugees through integration and inclusion as an act of preventive security.</w:t>
      </w:r>
    </w:p>
    <w:p w:rsidR="00276F3D" w:rsidRPr="008C4728" w:rsidRDefault="00276F3D" w:rsidP="00486A85">
      <w:pPr>
        <w:pStyle w:val="Heading3"/>
        <w:spacing w:before="0" w:line="240" w:lineRule="auto"/>
        <w:rPr>
          <w:rFonts w:cs="Arial"/>
        </w:rPr>
      </w:pPr>
      <w:r w:rsidRPr="008C4728">
        <w:rPr>
          <w:rFonts w:cs="Arial"/>
        </w:rPr>
        <w:t>Link---Student Visas</w:t>
      </w:r>
    </w:p>
    <w:p w:rsidR="00276F3D" w:rsidRPr="008C4728" w:rsidRDefault="00276F3D" w:rsidP="00486A85">
      <w:pPr>
        <w:pStyle w:val="Heading4"/>
        <w:spacing w:before="0" w:line="240" w:lineRule="auto"/>
        <w:rPr>
          <w:rFonts w:cs="Arial"/>
          <w:sz w:val="28"/>
          <w:szCs w:val="26"/>
        </w:rPr>
      </w:pPr>
      <w:r w:rsidRPr="008C4728">
        <w:rPr>
          <w:rFonts w:cs="Arial"/>
          <w:sz w:val="28"/>
          <w:szCs w:val="26"/>
        </w:rPr>
        <w:t>Terrorists often exploit student visas to enter the country</w:t>
      </w:r>
    </w:p>
    <w:p w:rsidR="00276F3D" w:rsidRPr="008C4728" w:rsidRDefault="00276F3D" w:rsidP="00486A85">
      <w:pPr>
        <w:spacing w:after="0" w:line="240" w:lineRule="auto"/>
        <w:rPr>
          <w:bCs/>
          <w:sz w:val="20"/>
        </w:rPr>
      </w:pPr>
      <w:proofErr w:type="spellStart"/>
      <w:r w:rsidRPr="008C4728">
        <w:rPr>
          <w:b/>
          <w:bCs/>
          <w:sz w:val="28"/>
        </w:rPr>
        <w:t>Rafizadeh</w:t>
      </w:r>
      <w:proofErr w:type="spellEnd"/>
      <w:r w:rsidRPr="008C4728">
        <w:rPr>
          <w:b/>
          <w:bCs/>
          <w:sz w:val="28"/>
        </w:rPr>
        <w:t xml:space="preserve"> 18 </w:t>
      </w:r>
      <w:r w:rsidRPr="008C4728">
        <w:rPr>
          <w:bCs/>
          <w:sz w:val="20"/>
        </w:rPr>
        <w:t xml:space="preserve">[Majid </w:t>
      </w:r>
      <w:proofErr w:type="spellStart"/>
      <w:r w:rsidRPr="008C4728">
        <w:rPr>
          <w:bCs/>
          <w:sz w:val="20"/>
        </w:rPr>
        <w:t>Rafizadeh</w:t>
      </w:r>
      <w:proofErr w:type="spellEnd"/>
      <w:r w:rsidRPr="008C4728">
        <w:rPr>
          <w:bCs/>
          <w:sz w:val="20"/>
        </w:rPr>
        <w:t>; January 31, 2018; political scientist and Harvard University scholar, is president of the International American Council. Welcome to America, Terrorists! Right This Way for Student Visas</w:t>
      </w:r>
      <w:proofErr w:type="gramStart"/>
      <w:r w:rsidRPr="008C4728">
        <w:rPr>
          <w:bCs/>
          <w:sz w:val="20"/>
        </w:rPr>
        <w:t>!;</w:t>
      </w:r>
      <w:proofErr w:type="gramEnd"/>
      <w:r w:rsidRPr="008C4728">
        <w:rPr>
          <w:bCs/>
          <w:sz w:val="20"/>
        </w:rPr>
        <w:t xml:space="preserve"> </w:t>
      </w:r>
      <w:hyperlink r:id="rId232" w:history="1">
        <w:r w:rsidRPr="008C4728">
          <w:rPr>
            <w:rStyle w:val="Hyperlink"/>
            <w:bCs/>
            <w:sz w:val="20"/>
          </w:rPr>
          <w:t>https://www.gatestoneinstitute.org/11816/student-visas-terrorists//</w:t>
        </w:r>
      </w:hyperlink>
      <w:r w:rsidRPr="008C4728">
        <w:rPr>
          <w:bCs/>
          <w:sz w:val="20"/>
        </w:rPr>
        <w:t xml:space="preserve"> Kara Koshy]</w:t>
      </w:r>
    </w:p>
    <w:p w:rsidR="00276F3D" w:rsidRPr="007A636E" w:rsidRDefault="00276F3D" w:rsidP="00486A85">
      <w:pPr>
        <w:spacing w:after="0" w:line="240" w:lineRule="auto"/>
        <w:rPr>
          <w:sz w:val="12"/>
        </w:rPr>
      </w:pPr>
      <w:r w:rsidRPr="007A636E">
        <w:rPr>
          <w:sz w:val="12"/>
        </w:rPr>
        <w:t>"</w:t>
      </w:r>
      <w:r w:rsidRPr="008C4728">
        <w:rPr>
          <w:u w:val="single"/>
        </w:rPr>
        <w:t>Foreign students have one of the highest rates of overstaying visas of any category -- much higher even than tourist visas. It's one of the favorite visas for terrorists to try to obtain, because it offers a longer duration of stay."</w:t>
      </w:r>
      <w:r w:rsidRPr="007A636E">
        <w:rPr>
          <w:sz w:val="12"/>
        </w:rPr>
        <w:t xml:space="preserve"> — Jessica M. Vaughan, the director of policy studies for the Center for Immigration Studies.</w:t>
      </w:r>
      <w:r w:rsidR="00B42870" w:rsidRPr="007A636E">
        <w:rPr>
          <w:sz w:val="12"/>
        </w:rPr>
        <w:t xml:space="preserve"> </w:t>
      </w:r>
      <w:r w:rsidRPr="007A636E">
        <w:rPr>
          <w:sz w:val="12"/>
          <w:szCs w:val="16"/>
        </w:rPr>
        <w:t xml:space="preserve">According to the Department of Homeland Security, </w:t>
      </w:r>
      <w:r w:rsidRPr="008C4728">
        <w:rPr>
          <w:u w:val="single"/>
        </w:rPr>
        <w:t>there were approximately 739,000 immigrants who overstayed their visas last year alone. Roughly 80,000 of those were foreign students</w:t>
      </w:r>
      <w:r w:rsidRPr="007A636E">
        <w:rPr>
          <w:sz w:val="12"/>
          <w:szCs w:val="16"/>
        </w:rPr>
        <w:t>.</w:t>
      </w:r>
      <w:r w:rsidR="00B42870" w:rsidRPr="007A636E">
        <w:rPr>
          <w:sz w:val="12"/>
          <w:szCs w:val="16"/>
        </w:rPr>
        <w:t xml:space="preserve"> </w:t>
      </w:r>
      <w:r w:rsidRPr="008C4728">
        <w:rPr>
          <w:u w:val="single"/>
        </w:rPr>
        <w:t>Worse, jihadists do not even need to obtain a university admission to set foot in the US</w:t>
      </w:r>
      <w:r w:rsidRPr="007A636E">
        <w:rPr>
          <w:sz w:val="12"/>
          <w:szCs w:val="16"/>
        </w:rPr>
        <w:t xml:space="preserve">. They can get a student visa by obtaining an admission from a school to learn English. </w:t>
      </w:r>
      <w:r w:rsidRPr="008C4728">
        <w:rPr>
          <w:u w:val="single"/>
        </w:rPr>
        <w:t>Many of these Islamists can alter their area of study once they set foot in the US</w:t>
      </w:r>
      <w:r w:rsidRPr="007A636E">
        <w:rPr>
          <w:sz w:val="12"/>
          <w:szCs w:val="16"/>
        </w:rPr>
        <w:t xml:space="preserve">. An agent of the Iranian regime, </w:t>
      </w:r>
      <w:r w:rsidRPr="008C4728">
        <w:rPr>
          <w:u w:val="single"/>
        </w:rPr>
        <w:t>for instance, may get a visa to study English in the US, but once he arrives, he can switch that major to study nuclear physics, to help his regime obtain nuclear weapons.</w:t>
      </w:r>
      <w:r w:rsidR="00B42870" w:rsidRPr="008C4728">
        <w:rPr>
          <w:u w:val="single"/>
        </w:rPr>
        <w:t xml:space="preserve"> </w:t>
      </w:r>
      <w:r w:rsidRPr="007A636E">
        <w:rPr>
          <w:sz w:val="12"/>
          <w:szCs w:val="16"/>
        </w:rPr>
        <w:t>Recently</w:t>
      </w:r>
      <w:r w:rsidRPr="008C4728">
        <w:rPr>
          <w:u w:val="single"/>
        </w:rPr>
        <w:t>, in the middle of a speech at a conference in Europe</w:t>
      </w:r>
      <w:r w:rsidRPr="007A636E">
        <w:rPr>
          <w:sz w:val="12"/>
          <w:szCs w:val="16"/>
        </w:rPr>
        <w:t xml:space="preserve"> about the threats of radical jihadist groups, </w:t>
      </w:r>
      <w:r w:rsidRPr="008C4728">
        <w:rPr>
          <w:u w:val="single"/>
        </w:rPr>
        <w:t>a young imam stood up and vehemently voiced his objection to my remarks</w:t>
      </w:r>
      <w:r w:rsidRPr="007A636E">
        <w:rPr>
          <w:sz w:val="12"/>
          <w:szCs w:val="16"/>
        </w:rPr>
        <w:t xml:space="preserve">. At the end of the conference, the imam </w:t>
      </w:r>
      <w:r w:rsidRPr="008C4728">
        <w:rPr>
          <w:u w:val="single"/>
        </w:rPr>
        <w:t>and several of his followers came forward</w:t>
      </w:r>
      <w:r w:rsidRPr="007A636E">
        <w:rPr>
          <w:sz w:val="12"/>
          <w:szCs w:val="16"/>
        </w:rPr>
        <w:t>. The imam insisted that Americans should be educated about Sharia law.</w:t>
      </w:r>
      <w:r w:rsidR="00B42870" w:rsidRPr="007A636E">
        <w:rPr>
          <w:sz w:val="12"/>
          <w:szCs w:val="16"/>
        </w:rPr>
        <w:t xml:space="preserve"> </w:t>
      </w:r>
      <w:r w:rsidRPr="007A636E">
        <w:rPr>
          <w:sz w:val="12"/>
          <w:szCs w:val="16"/>
        </w:rPr>
        <w:t xml:space="preserve">One of the imam's followers spoke up, his voice filled with excitement as </w:t>
      </w:r>
      <w:r w:rsidRPr="008C4728">
        <w:rPr>
          <w:u w:val="single"/>
        </w:rPr>
        <w:t>he described how they had just entered Europe and their next destination was the US</w:t>
      </w:r>
      <w:r w:rsidRPr="007A636E">
        <w:rPr>
          <w:sz w:val="12"/>
          <w:szCs w:val="16"/>
        </w:rPr>
        <w:t xml:space="preserve">. </w:t>
      </w:r>
      <w:r w:rsidRPr="008C4728">
        <w:rPr>
          <w:u w:val="single"/>
        </w:rPr>
        <w:t>When asked what their experience was like</w:t>
      </w:r>
      <w:r w:rsidRPr="007A636E">
        <w:rPr>
          <w:sz w:val="12"/>
          <w:szCs w:val="16"/>
        </w:rPr>
        <w:t xml:space="preserve"> traveling to Europe</w:t>
      </w:r>
      <w:r w:rsidRPr="008C4728">
        <w:rPr>
          <w:u w:val="single"/>
        </w:rPr>
        <w:t xml:space="preserve">, the man responded with </w:t>
      </w:r>
      <w:r w:rsidRPr="007A636E">
        <w:rPr>
          <w:sz w:val="12"/>
          <w:szCs w:val="16"/>
        </w:rPr>
        <w:t>a tone of gloating in his voice.</w:t>
      </w:r>
      <w:r w:rsidR="00B42870" w:rsidRPr="007A636E">
        <w:rPr>
          <w:sz w:val="12"/>
          <w:szCs w:val="16"/>
        </w:rPr>
        <w:t xml:space="preserve"> </w:t>
      </w:r>
      <w:r w:rsidRPr="007A636E">
        <w:rPr>
          <w:sz w:val="12"/>
          <w:szCs w:val="16"/>
        </w:rPr>
        <w:t>"</w:t>
      </w:r>
      <w:r w:rsidRPr="008C4728">
        <w:rPr>
          <w:u w:val="single"/>
        </w:rPr>
        <w:t>It was very easy</w:t>
      </w:r>
      <w:r w:rsidRPr="007A636E">
        <w:rPr>
          <w:sz w:val="12"/>
          <w:szCs w:val="16"/>
        </w:rPr>
        <w:t>," he said. "</w:t>
      </w:r>
      <w:r w:rsidRPr="008C4728">
        <w:rPr>
          <w:u w:val="single"/>
        </w:rPr>
        <w:t>We came here on a student visa, and we will be in the US on another student visa!"</w:t>
      </w:r>
      <w:r w:rsidR="00B42870" w:rsidRPr="007A636E">
        <w:rPr>
          <w:sz w:val="12"/>
          <w:szCs w:val="16"/>
        </w:rPr>
        <w:t xml:space="preserve"> </w:t>
      </w:r>
      <w:r w:rsidRPr="008C4728">
        <w:rPr>
          <w:u w:val="single"/>
        </w:rPr>
        <w:t>What the man claimed was tragically true</w:t>
      </w:r>
      <w:r w:rsidRPr="007A636E">
        <w:rPr>
          <w:sz w:val="12"/>
          <w:szCs w:val="16"/>
        </w:rPr>
        <w:t>. Many Islamists have become adept at manipulating the flaws in the immigration system and have found ways of taking advantage of any legal loopholes.</w:t>
      </w:r>
      <w:r w:rsidR="00B42870" w:rsidRPr="007A636E">
        <w:rPr>
          <w:sz w:val="12"/>
          <w:szCs w:val="16"/>
        </w:rPr>
        <w:t xml:space="preserve"> </w:t>
      </w:r>
      <w:r w:rsidRPr="007A636E">
        <w:rPr>
          <w:sz w:val="12"/>
          <w:szCs w:val="16"/>
        </w:rPr>
        <w:t xml:space="preserve">The breach should concern everyone: any </w:t>
      </w:r>
      <w:r w:rsidRPr="008C4728">
        <w:rPr>
          <w:u w:val="single"/>
        </w:rPr>
        <w:t>prospective jihadists can easily abuse the immigration system by coming to the US on a student visa</w:t>
      </w:r>
      <w:r w:rsidRPr="007A636E">
        <w:rPr>
          <w:sz w:val="12"/>
          <w:szCs w:val="16"/>
        </w:rPr>
        <w:t xml:space="preserve">. All he needs to do is apply to some US universities, receive a letter of admission, </w:t>
      </w:r>
      <w:proofErr w:type="gramStart"/>
      <w:r w:rsidRPr="007A636E">
        <w:rPr>
          <w:sz w:val="12"/>
          <w:szCs w:val="16"/>
        </w:rPr>
        <w:t>then</w:t>
      </w:r>
      <w:proofErr w:type="gramEnd"/>
      <w:r w:rsidRPr="007A636E">
        <w:rPr>
          <w:sz w:val="12"/>
          <w:szCs w:val="16"/>
        </w:rPr>
        <w:t xml:space="preserve"> take it to the closest US embassy as a credible document for obtaining an F-1 student visa.</w:t>
      </w:r>
      <w:r w:rsidR="00B42870" w:rsidRPr="007A636E">
        <w:rPr>
          <w:sz w:val="12"/>
          <w:szCs w:val="16"/>
        </w:rPr>
        <w:t xml:space="preserve"> </w:t>
      </w:r>
      <w:r w:rsidRPr="007A636E">
        <w:rPr>
          <w:sz w:val="12"/>
        </w:rPr>
        <w:t>Those jihadists who desire to hide their origins or find it more difficult to get into the US universities, simply get a student visa from a European country; then, after they are in Europe, it is easier to obtain a student visa to move to the US. Unfortunately, some intelligence and immigration officials believe that since these people have already entered Europe, then they are less of a risk because they have "passed" some security screening.</w:t>
      </w:r>
      <w:r w:rsidR="00B42870" w:rsidRPr="007A636E">
        <w:rPr>
          <w:sz w:val="12"/>
        </w:rPr>
        <w:t xml:space="preserve"> </w:t>
      </w:r>
      <w:r w:rsidRPr="008C4728">
        <w:rPr>
          <w:u w:val="single"/>
        </w:rPr>
        <w:t>When students from countries that harbor jihadists and Islamists attempt to get a student visa, they are not fully vetted</w:t>
      </w:r>
      <w:r w:rsidRPr="007A636E">
        <w:rPr>
          <w:sz w:val="12"/>
          <w:szCs w:val="16"/>
        </w:rPr>
        <w:t xml:space="preserve"> for whether they sympathize and support jihadist extremist groups. The background screening of these jihadists is at best inadequate, and at worst pathetic. </w:t>
      </w:r>
      <w:r w:rsidRPr="008C4728">
        <w:rPr>
          <w:u w:val="single"/>
        </w:rPr>
        <w:t>It is extremely difficult, if not impossible, to obtain any genuine information on their background</w:t>
      </w:r>
      <w:r w:rsidRPr="007A636E">
        <w:rPr>
          <w:sz w:val="12"/>
          <w:szCs w:val="16"/>
        </w:rPr>
        <w:t>. A few minutes of an interview in the embassy, a quick review of the applications, and an ineffective check of the names against the normally outdated database of people of concern, are totally insufficient tools to detect whoever wants to come to the US to support Islamist groups, commit terrorism, or harm Americans.</w:t>
      </w:r>
      <w:r w:rsidR="00B42870" w:rsidRPr="007A636E">
        <w:rPr>
          <w:sz w:val="12"/>
          <w:szCs w:val="16"/>
        </w:rPr>
        <w:t xml:space="preserve"> </w:t>
      </w:r>
      <w:r w:rsidRPr="008C4728">
        <w:rPr>
          <w:u w:val="single"/>
        </w:rPr>
        <w:t>The Immigration and Naturalization Service</w:t>
      </w:r>
      <w:r w:rsidRPr="007A636E">
        <w:rPr>
          <w:sz w:val="12"/>
          <w:szCs w:val="16"/>
        </w:rPr>
        <w:t xml:space="preserve"> (INS; an agency of the U.S. Department of Justice until 2003)</w:t>
      </w:r>
      <w:r w:rsidR="00B42870" w:rsidRPr="007A636E">
        <w:rPr>
          <w:sz w:val="12"/>
          <w:szCs w:val="16"/>
        </w:rPr>
        <w:t xml:space="preserve"> </w:t>
      </w:r>
      <w:hyperlink r:id="rId233" w:tgtFrame="_blank" w:history="1">
        <w:r w:rsidRPr="008C4728">
          <w:rPr>
            <w:rStyle w:val="Hyperlink"/>
            <w:u w:val="single"/>
          </w:rPr>
          <w:t>admitted</w:t>
        </w:r>
      </w:hyperlink>
      <w:r w:rsidR="00B42870" w:rsidRPr="008C4728">
        <w:rPr>
          <w:u w:val="single"/>
        </w:rPr>
        <w:t xml:space="preserve"> </w:t>
      </w:r>
      <w:r w:rsidRPr="008C4728">
        <w:rPr>
          <w:u w:val="single"/>
        </w:rPr>
        <w:t>that there are so many visas granted each year across the world that it is impossible to check the background of every single applicant</w:t>
      </w:r>
      <w:r w:rsidRPr="007A636E">
        <w:rPr>
          <w:sz w:val="12"/>
          <w:szCs w:val="16"/>
        </w:rPr>
        <w:t>.</w:t>
      </w:r>
      <w:r w:rsidR="00B42870" w:rsidRPr="007A636E">
        <w:rPr>
          <w:sz w:val="12"/>
          <w:szCs w:val="16"/>
        </w:rPr>
        <w:t xml:space="preserve"> </w:t>
      </w:r>
      <w:r w:rsidRPr="008C4728">
        <w:rPr>
          <w:u w:val="single"/>
        </w:rPr>
        <w:t>Recall that some of the September 11 attackers</w:t>
      </w:r>
      <w:r w:rsidR="00B42870" w:rsidRPr="008C4728">
        <w:rPr>
          <w:u w:val="single"/>
        </w:rPr>
        <w:t xml:space="preserve"> </w:t>
      </w:r>
      <w:hyperlink r:id="rId234" w:tgtFrame="_blank" w:history="1">
        <w:r w:rsidRPr="008C4728">
          <w:rPr>
            <w:rStyle w:val="Hyperlink"/>
            <w:u w:val="single"/>
          </w:rPr>
          <w:t>entered</w:t>
        </w:r>
      </w:hyperlink>
      <w:r w:rsidR="00B42870" w:rsidRPr="008C4728">
        <w:rPr>
          <w:u w:val="single"/>
        </w:rPr>
        <w:t xml:space="preserve"> </w:t>
      </w:r>
      <w:r w:rsidRPr="008C4728">
        <w:rPr>
          <w:u w:val="single"/>
        </w:rPr>
        <w:t>the United States using student visa</w:t>
      </w:r>
      <w:r w:rsidRPr="007A636E">
        <w:rPr>
          <w:sz w:val="12"/>
          <w:szCs w:val="16"/>
        </w:rPr>
        <w:t>s. Not long ago,</w:t>
      </w:r>
      <w:r w:rsidR="00B42870" w:rsidRPr="007A636E">
        <w:rPr>
          <w:sz w:val="12"/>
          <w:szCs w:val="16"/>
        </w:rPr>
        <w:t xml:space="preserve"> </w:t>
      </w:r>
      <w:hyperlink r:id="rId235" w:tgtFrame="_blank" w:history="1">
        <w:r w:rsidRPr="007A636E">
          <w:rPr>
            <w:rStyle w:val="Hyperlink"/>
            <w:sz w:val="12"/>
          </w:rPr>
          <w:t>according</w:t>
        </w:r>
      </w:hyperlink>
      <w:r w:rsidR="00B42870" w:rsidRPr="007A636E">
        <w:rPr>
          <w:sz w:val="12"/>
          <w:szCs w:val="16"/>
        </w:rPr>
        <w:t xml:space="preserve"> </w:t>
      </w:r>
      <w:r w:rsidRPr="007A636E">
        <w:rPr>
          <w:sz w:val="12"/>
          <w:szCs w:val="16"/>
        </w:rPr>
        <w:t>the Department of Justice, four university students from Ohio and Illinois were indicted for providing support to Al Qaeda.</w:t>
      </w:r>
      <w:r w:rsidR="00B42870" w:rsidRPr="007A636E">
        <w:rPr>
          <w:sz w:val="12"/>
          <w:szCs w:val="16"/>
        </w:rPr>
        <w:t xml:space="preserve"> </w:t>
      </w:r>
      <w:r w:rsidRPr="008C4728">
        <w:rPr>
          <w:u w:val="single"/>
        </w:rPr>
        <w:t>Worse, jihadists do not even need to obtain a university admission to set foot in the US.</w:t>
      </w:r>
      <w:r w:rsidRPr="007A636E">
        <w:rPr>
          <w:sz w:val="12"/>
          <w:szCs w:val="16"/>
        </w:rPr>
        <w:t xml:space="preserve"> They can get a student visa by obtaining admission from a school to learn English.</w:t>
      </w:r>
      <w:r w:rsidR="00B42870" w:rsidRPr="007A636E">
        <w:rPr>
          <w:sz w:val="12"/>
          <w:szCs w:val="16"/>
        </w:rPr>
        <w:t xml:space="preserve"> </w:t>
      </w:r>
      <w:r w:rsidRPr="008C4728">
        <w:rPr>
          <w:u w:val="single"/>
        </w:rPr>
        <w:t>Once these jihadists set foot in the country, they move around as they wish</w:t>
      </w:r>
      <w:r w:rsidRPr="007A636E">
        <w:rPr>
          <w:sz w:val="12"/>
          <w:szCs w:val="16"/>
        </w:rPr>
        <w:t>: there is no mechanism to check whether they are attending their schools or not. No one is adequately monitoring their actions or whereabouts.</w:t>
      </w:r>
      <w:r w:rsidR="00B42870" w:rsidRPr="007A636E">
        <w:rPr>
          <w:sz w:val="12"/>
          <w:szCs w:val="16"/>
        </w:rPr>
        <w:t xml:space="preserve"> </w:t>
      </w:r>
      <w:r w:rsidRPr="007A636E">
        <w:rPr>
          <w:sz w:val="12"/>
          <w:szCs w:val="16"/>
        </w:rPr>
        <w:t>In addition, many of these Islamists can alter their area of study once they set foot in the US. An agent of the Iranian regime, for instance, may get a visa to study English in the US, but once he arrives, he can switch that major to study nuclear physics, to help his regime obtain nuclear weapons. Considering the risk posed to all Americans, it seems perfectly reasonable to ask, why should the US give visas to people who hate America and support Islamist regimes? Moreover, both terrorist groups such as ISIS and anti-American regimes such as Iran actively target Muslim students who are already in the US. They may attempt to recruit them, or use them to glean information about the US. Many students are also</w:t>
      </w:r>
      <w:r w:rsidR="00B42870" w:rsidRPr="007A636E">
        <w:rPr>
          <w:sz w:val="12"/>
          <w:szCs w:val="16"/>
        </w:rPr>
        <w:t xml:space="preserve"> </w:t>
      </w:r>
      <w:hyperlink r:id="rId236" w:tgtFrame="_blank" w:history="1">
        <w:r w:rsidRPr="007A636E">
          <w:rPr>
            <w:rStyle w:val="Hyperlink"/>
            <w:sz w:val="12"/>
          </w:rPr>
          <w:t>radicalized</w:t>
        </w:r>
      </w:hyperlink>
      <w:r w:rsidR="00B42870" w:rsidRPr="007A636E">
        <w:rPr>
          <w:sz w:val="12"/>
          <w:szCs w:val="16"/>
        </w:rPr>
        <w:t xml:space="preserve"> </w:t>
      </w:r>
      <w:r w:rsidRPr="007A636E">
        <w:rPr>
          <w:sz w:val="12"/>
          <w:szCs w:val="16"/>
        </w:rPr>
        <w:t>through social media and the internet. Finally, once these Islamists enter the US with student visas, many can overstay their visa in the knowledge that it is extremely unlikely that they will be deported. Again, the terrorists responsible for the 1993 World Trade Center bombing were living in the US with</w:t>
      </w:r>
      <w:r w:rsidR="00B42870" w:rsidRPr="007A636E">
        <w:rPr>
          <w:sz w:val="12"/>
          <w:szCs w:val="16"/>
        </w:rPr>
        <w:t xml:space="preserve"> </w:t>
      </w:r>
      <w:hyperlink r:id="rId237" w:tgtFrame="_blank" w:history="1">
        <w:r w:rsidRPr="007A636E">
          <w:rPr>
            <w:rStyle w:val="Hyperlink"/>
            <w:sz w:val="12"/>
          </w:rPr>
          <w:t>expired student visas</w:t>
        </w:r>
      </w:hyperlink>
      <w:r w:rsidR="00B42870" w:rsidRPr="007A636E">
        <w:rPr>
          <w:sz w:val="12"/>
          <w:szCs w:val="16"/>
        </w:rPr>
        <w:t xml:space="preserve"> </w:t>
      </w:r>
      <w:r w:rsidRPr="007A636E">
        <w:rPr>
          <w:sz w:val="12"/>
          <w:szCs w:val="16"/>
        </w:rPr>
        <w:t xml:space="preserve">for years before the attack. </w:t>
      </w:r>
      <w:hyperlink r:id="rId238" w:tgtFrame="_blank" w:history="1">
        <w:r w:rsidRPr="007A636E">
          <w:rPr>
            <w:rStyle w:val="Hyperlink"/>
            <w:sz w:val="12"/>
          </w:rPr>
          <w:t>According</w:t>
        </w:r>
      </w:hyperlink>
      <w:r w:rsidR="00B42870" w:rsidRPr="007A636E">
        <w:rPr>
          <w:sz w:val="12"/>
          <w:szCs w:val="16"/>
        </w:rPr>
        <w:t xml:space="preserve"> </w:t>
      </w:r>
      <w:r w:rsidRPr="007A636E">
        <w:rPr>
          <w:sz w:val="12"/>
          <w:szCs w:val="16"/>
        </w:rPr>
        <w:t xml:space="preserve">to the US Department of Homeland Security, there were approximately 739,000 immigrants who overstayed their visas last year. Roughly 80,000 of those were foreign students. </w:t>
      </w:r>
      <w:hyperlink r:id="rId239" w:tgtFrame="_blank" w:history="1">
        <w:proofErr w:type="gramStart"/>
        <w:r w:rsidRPr="007A636E">
          <w:rPr>
            <w:rStyle w:val="Hyperlink"/>
            <w:sz w:val="12"/>
          </w:rPr>
          <w:t>According</w:t>
        </w:r>
      </w:hyperlink>
      <w:r w:rsidR="00B42870" w:rsidRPr="007A636E">
        <w:rPr>
          <w:sz w:val="12"/>
          <w:szCs w:val="16"/>
        </w:rPr>
        <w:t xml:space="preserve"> </w:t>
      </w:r>
      <w:r w:rsidRPr="007A636E">
        <w:rPr>
          <w:sz w:val="12"/>
          <w:szCs w:val="16"/>
        </w:rPr>
        <w:t>to the director of policy studies for the Center for Immigration Studies,</w:t>
      </w:r>
      <w:r w:rsidR="00B42870" w:rsidRPr="007A636E">
        <w:rPr>
          <w:sz w:val="12"/>
          <w:szCs w:val="16"/>
        </w:rPr>
        <w:t xml:space="preserve"> </w:t>
      </w:r>
      <w:hyperlink r:id="rId240" w:tgtFrame="_blank" w:history="1">
        <w:r w:rsidRPr="007A636E">
          <w:rPr>
            <w:rStyle w:val="Hyperlink"/>
            <w:sz w:val="12"/>
          </w:rPr>
          <w:t>Jessica M. Vaughan</w:t>
        </w:r>
      </w:hyperlink>
      <w:r w:rsidRPr="007A636E">
        <w:rPr>
          <w:sz w:val="12"/>
          <w:szCs w:val="16"/>
        </w:rPr>
        <w:t>:</w:t>
      </w:r>
      <w:r w:rsidR="00B42870" w:rsidRPr="007A636E">
        <w:rPr>
          <w:sz w:val="12"/>
          <w:szCs w:val="16"/>
        </w:rPr>
        <w:t xml:space="preserve"> </w:t>
      </w:r>
      <w:r w:rsidRPr="007A636E">
        <w:rPr>
          <w:sz w:val="12"/>
        </w:rPr>
        <w:t>"Foreign students have one of the highest rates of overstaying visas of any category -- much higher even than tourist visas.</w:t>
      </w:r>
      <w:proofErr w:type="gramEnd"/>
      <w:r w:rsidRPr="007A636E">
        <w:rPr>
          <w:sz w:val="12"/>
        </w:rPr>
        <w:t xml:space="preserve"> It's one of the favorite visas for terrorists to try to obtain, because it offers a longer duration of stay." Why should those who come from places that breed and encourage terrorism, anti-Americanism and anti-Semitism be able to obtain student visas with such ease? Closing the loopholes and stopping the mismanagement of issuing student visas should be one of the highest priorities of the American national security agencies -- before another terrorist attack takes the lives of innocent citizens and upends the entire nation again.</w:t>
      </w:r>
      <w:r w:rsidR="00B42870" w:rsidRPr="007A636E">
        <w:rPr>
          <w:sz w:val="12"/>
        </w:rPr>
        <w:t xml:space="preserve"> </w:t>
      </w:r>
    </w:p>
    <w:p w:rsidR="00276F3D" w:rsidRPr="008C4728" w:rsidRDefault="00276F3D" w:rsidP="00486A85">
      <w:pPr>
        <w:pStyle w:val="Heading3"/>
        <w:spacing w:before="0" w:line="240" w:lineRule="auto"/>
        <w:rPr>
          <w:rFonts w:cs="Arial"/>
        </w:rPr>
      </w:pPr>
      <w:r w:rsidRPr="008C4728">
        <w:rPr>
          <w:rFonts w:cs="Arial"/>
        </w:rPr>
        <w:t xml:space="preserve">Link---Visas </w:t>
      </w:r>
    </w:p>
    <w:p w:rsidR="00276F3D" w:rsidRPr="008C4728" w:rsidRDefault="00276F3D" w:rsidP="00486A85">
      <w:pPr>
        <w:pStyle w:val="Heading4"/>
        <w:spacing w:before="0" w:line="240" w:lineRule="auto"/>
        <w:rPr>
          <w:rFonts w:cs="Arial"/>
          <w:bCs/>
          <w:sz w:val="28"/>
          <w:szCs w:val="26"/>
        </w:rPr>
      </w:pPr>
      <w:r w:rsidRPr="008C4728">
        <w:rPr>
          <w:rFonts w:cs="Arial"/>
          <w:bCs/>
          <w:sz w:val="28"/>
          <w:szCs w:val="26"/>
        </w:rPr>
        <w:t xml:space="preserve">U.S. </w:t>
      </w:r>
      <w:proofErr w:type="spellStart"/>
      <w:r w:rsidRPr="008C4728">
        <w:rPr>
          <w:rFonts w:cs="Arial"/>
          <w:bCs/>
          <w:sz w:val="28"/>
          <w:szCs w:val="26"/>
        </w:rPr>
        <w:t>lets</w:t>
      </w:r>
      <w:proofErr w:type="spellEnd"/>
      <w:r w:rsidRPr="008C4728">
        <w:rPr>
          <w:rFonts w:cs="Arial"/>
          <w:bCs/>
          <w:sz w:val="28"/>
          <w:szCs w:val="26"/>
        </w:rPr>
        <w:t xml:space="preserve"> in four times as many suspected terrorists as it keeps out—often on visas</w:t>
      </w:r>
    </w:p>
    <w:p w:rsidR="00276F3D" w:rsidRPr="008C4728" w:rsidRDefault="00276F3D" w:rsidP="00486A85">
      <w:pPr>
        <w:spacing w:after="0" w:line="240" w:lineRule="auto"/>
        <w:rPr>
          <w:bCs/>
          <w:sz w:val="20"/>
        </w:rPr>
      </w:pPr>
      <w:r w:rsidRPr="008C4728">
        <w:rPr>
          <w:b/>
          <w:bCs/>
          <w:sz w:val="28"/>
        </w:rPr>
        <w:t xml:space="preserve">Thiessen 15 </w:t>
      </w:r>
      <w:r w:rsidRPr="008C4728">
        <w:rPr>
          <w:bCs/>
          <w:sz w:val="20"/>
        </w:rPr>
        <w:t xml:space="preserve">[Marc A. Thiessen; December 21, 2015; writes a twice-weekly column for The Post on foreign and domestic policy and contributes to the </w:t>
      </w:r>
      <w:proofErr w:type="spellStart"/>
      <w:r w:rsidRPr="008C4728">
        <w:rPr>
          <w:bCs/>
          <w:sz w:val="20"/>
        </w:rPr>
        <w:t>PostPartisan</w:t>
      </w:r>
      <w:proofErr w:type="spellEnd"/>
      <w:r w:rsidRPr="008C4728">
        <w:rPr>
          <w:bCs/>
          <w:sz w:val="20"/>
        </w:rPr>
        <w:t xml:space="preserve"> blog. He is a fellow at the American Enterprise Institute, and the former chief speechwriter for President George W. Bush.; U.S. lets in four times as many suspected terrorists as it keeps out; </w:t>
      </w:r>
      <w:hyperlink r:id="rId241" w:history="1">
        <w:r w:rsidRPr="008C4728">
          <w:rPr>
            <w:rStyle w:val="Hyperlink"/>
            <w:bCs/>
            <w:sz w:val="20"/>
          </w:rPr>
          <w:t>https://www.washingtonpost.com/opinions/us-lets-in-four-times-as-many-suspected-terrorists-as-it-keeps-out/2015/12/21/aef66a00-a7fc-11e5-8058-480b572b4aae_story.html?noredirect=on&amp;utm_term=.c90ad76297ac//Kara</w:t>
        </w:r>
      </w:hyperlink>
      <w:r w:rsidRPr="008C4728">
        <w:rPr>
          <w:bCs/>
          <w:sz w:val="20"/>
        </w:rPr>
        <w:t xml:space="preserve"> Koshy]</w:t>
      </w:r>
    </w:p>
    <w:p w:rsidR="00276F3D" w:rsidRPr="007A636E" w:rsidRDefault="00276F3D" w:rsidP="00486A85">
      <w:pPr>
        <w:spacing w:after="0" w:line="240" w:lineRule="auto"/>
        <w:rPr>
          <w:bCs/>
          <w:sz w:val="12"/>
        </w:rPr>
      </w:pPr>
      <w:r w:rsidRPr="007A636E">
        <w:rPr>
          <w:bCs/>
          <w:sz w:val="12"/>
        </w:rPr>
        <w:t>The Obama administration insists that</w:t>
      </w:r>
      <w:r w:rsidRPr="008C4728">
        <w:rPr>
          <w:bCs/>
          <w:u w:val="single"/>
        </w:rPr>
        <w:t xml:space="preserve"> it is safe to admit 10,000 Syrian refugees because we have “</w:t>
      </w:r>
      <w:hyperlink r:id="rId242" w:tooltip="www.youtube.com" w:history="1">
        <w:r w:rsidRPr="008C4728">
          <w:rPr>
            <w:rStyle w:val="Hyperlink"/>
            <w:bCs/>
            <w:u w:val="single"/>
          </w:rPr>
          <w:t>very extensive screening procedures</w:t>
        </w:r>
      </w:hyperlink>
      <w:r w:rsidRPr="008C4728">
        <w:rPr>
          <w:bCs/>
          <w:u w:val="single"/>
        </w:rPr>
        <w:t>” in place</w:t>
      </w:r>
      <w:r w:rsidRPr="007A636E">
        <w:rPr>
          <w:bCs/>
          <w:sz w:val="12"/>
        </w:rPr>
        <w:t>. “It involves our intelligence community, our national counterterrorism center, extensive interviews, vetting them against all the available information,” deputy national security adviser Ben Rhodes recently declared.</w:t>
      </w:r>
      <w:r w:rsidR="00B42870" w:rsidRPr="007A636E">
        <w:rPr>
          <w:bCs/>
          <w:sz w:val="12"/>
        </w:rPr>
        <w:t xml:space="preserve"> </w:t>
      </w:r>
      <w:r w:rsidRPr="007A636E">
        <w:rPr>
          <w:bCs/>
          <w:sz w:val="12"/>
          <w:szCs w:val="16"/>
        </w:rPr>
        <w:t>He left out</w:t>
      </w:r>
      <w:r w:rsidRPr="008C4728">
        <w:rPr>
          <w:bCs/>
          <w:u w:val="single"/>
        </w:rPr>
        <w:t xml:space="preserve"> one fact: Those screening procedures are so broken that, State Department records show, they let in more than four times as many suspected terrorists as they keep out.</w:t>
      </w:r>
      <w:r w:rsidR="00B42870" w:rsidRPr="008C4728">
        <w:rPr>
          <w:bCs/>
          <w:u w:val="single"/>
        </w:rPr>
        <w:t xml:space="preserve"> </w:t>
      </w:r>
      <w:r w:rsidRPr="008C4728">
        <w:rPr>
          <w:bCs/>
          <w:u w:val="single"/>
        </w:rPr>
        <w:t xml:space="preserve">The State Department admitted to Congress last week that it had revoked the visas of 9,500 individuals since </w:t>
      </w:r>
      <w:r w:rsidRPr="007A636E">
        <w:rPr>
          <w:bCs/>
          <w:sz w:val="12"/>
          <w:szCs w:val="16"/>
        </w:rPr>
        <w:t>2001 who were believed to have either engaged in terrorist activities or were associated with a terrorist organization</w:t>
      </w:r>
      <w:r w:rsidRPr="008C4728">
        <w:rPr>
          <w:bCs/>
          <w:u w:val="single"/>
        </w:rPr>
        <w:t>. Think about what that means</w:t>
      </w:r>
      <w:r w:rsidRPr="007A636E">
        <w:rPr>
          <w:bCs/>
          <w:sz w:val="12"/>
          <w:szCs w:val="16"/>
        </w:rPr>
        <w:t xml:space="preserve">: Nearly 10,000 </w:t>
      </w:r>
      <w:r w:rsidRPr="008C4728">
        <w:rPr>
          <w:bCs/>
          <w:u w:val="single"/>
        </w:rPr>
        <w:t>people considered too dangerous to enter the United States because of suspected terrorist activity or association were mistakenly granted visas to lawfully enter the country.</w:t>
      </w:r>
      <w:r w:rsidRPr="007A636E">
        <w:rPr>
          <w:bCs/>
          <w:sz w:val="12"/>
          <w:szCs w:val="16"/>
        </w:rPr>
        <w:t xml:space="preserve"> They successfully penetrated our defenses, beat our screening system and got their hands on U.S. visas.</w:t>
      </w:r>
      <w:r w:rsidR="00B42870" w:rsidRPr="007A636E">
        <w:rPr>
          <w:bCs/>
          <w:sz w:val="12"/>
          <w:szCs w:val="16"/>
        </w:rPr>
        <w:t xml:space="preserve"> </w:t>
      </w:r>
      <w:r w:rsidRPr="007A636E">
        <w:rPr>
          <w:bCs/>
          <w:sz w:val="12"/>
          <w:szCs w:val="16"/>
        </w:rPr>
        <w:t xml:space="preserve">Worse still, </w:t>
      </w:r>
      <w:r w:rsidRPr="008C4728">
        <w:rPr>
          <w:bCs/>
          <w:u w:val="single"/>
        </w:rPr>
        <w:t>after officials</w:t>
      </w:r>
      <w:r w:rsidRPr="007A636E">
        <w:rPr>
          <w:bCs/>
          <w:sz w:val="12"/>
          <w:szCs w:val="16"/>
        </w:rPr>
        <w:t xml:space="preserve"> caught their mistake </w:t>
      </w:r>
      <w:r w:rsidRPr="008C4728">
        <w:rPr>
          <w:bCs/>
          <w:u w:val="single"/>
        </w:rPr>
        <w:t>and revoked the visas</w:t>
      </w:r>
      <w:r w:rsidRPr="007A636E">
        <w:rPr>
          <w:bCs/>
          <w:sz w:val="12"/>
          <w:szCs w:val="16"/>
        </w:rPr>
        <w:t xml:space="preserve"> after the fact, </w:t>
      </w:r>
      <w:r w:rsidRPr="008C4728">
        <w:rPr>
          <w:bCs/>
          <w:u w:val="single"/>
        </w:rPr>
        <w:t>they lost track of the visa holders</w:t>
      </w:r>
      <w:r w:rsidRPr="007A636E">
        <w:rPr>
          <w:bCs/>
          <w:sz w:val="12"/>
          <w:szCs w:val="16"/>
        </w:rPr>
        <w:t xml:space="preserve">. Jason </w:t>
      </w:r>
      <w:proofErr w:type="spellStart"/>
      <w:r w:rsidRPr="007A636E">
        <w:rPr>
          <w:bCs/>
          <w:sz w:val="12"/>
          <w:szCs w:val="16"/>
        </w:rPr>
        <w:t>Chaffetz</w:t>
      </w:r>
      <w:proofErr w:type="spellEnd"/>
      <w:r w:rsidRPr="007A636E">
        <w:rPr>
          <w:bCs/>
          <w:sz w:val="12"/>
          <w:szCs w:val="16"/>
        </w:rPr>
        <w:t xml:space="preserve"> (R-Utah), chairman of the House Committee on Oversight and Government Reform, pressed Michele </w:t>
      </w:r>
      <w:proofErr w:type="spellStart"/>
      <w:r w:rsidRPr="007A636E">
        <w:rPr>
          <w:bCs/>
          <w:sz w:val="12"/>
          <w:szCs w:val="16"/>
        </w:rPr>
        <w:t>Thoren</w:t>
      </w:r>
      <w:proofErr w:type="spellEnd"/>
      <w:r w:rsidRPr="007A636E">
        <w:rPr>
          <w:bCs/>
          <w:sz w:val="12"/>
          <w:szCs w:val="16"/>
        </w:rPr>
        <w:t xml:space="preserve"> Bond, assistant secretary for the Bureau of Consular Affairs, to explain what had happened to the 9,500. She replied: “I don’t know.”</w:t>
      </w:r>
      <w:r w:rsidR="00B42870" w:rsidRPr="007A636E">
        <w:rPr>
          <w:bCs/>
          <w:sz w:val="12"/>
          <w:szCs w:val="16"/>
        </w:rPr>
        <w:t xml:space="preserve"> </w:t>
      </w:r>
      <w:r w:rsidRPr="008C4728">
        <w:rPr>
          <w:bCs/>
          <w:u w:val="single"/>
        </w:rPr>
        <w:t>We don’t know where these 9,500 individuals are, or how many of them — if any — are in the United States today.</w:t>
      </w:r>
      <w:r w:rsidR="00B42870" w:rsidRPr="008C4728">
        <w:rPr>
          <w:bCs/>
          <w:u w:val="single"/>
        </w:rPr>
        <w:t xml:space="preserve"> </w:t>
      </w:r>
      <w:r w:rsidRPr="007A636E">
        <w:rPr>
          <w:bCs/>
          <w:sz w:val="12"/>
        </w:rPr>
        <w:t>That’s bad enough. But the story gets worse.</w:t>
      </w:r>
      <w:r w:rsidR="00B42870" w:rsidRPr="007A636E">
        <w:rPr>
          <w:bCs/>
          <w:sz w:val="12"/>
        </w:rPr>
        <w:t xml:space="preserve"> </w:t>
      </w:r>
      <w:r w:rsidRPr="007A636E">
        <w:rPr>
          <w:bCs/>
          <w:sz w:val="12"/>
          <w:szCs w:val="16"/>
        </w:rPr>
        <w:t>An examination of</w:t>
      </w:r>
      <w:r w:rsidR="00B42870" w:rsidRPr="007A636E">
        <w:rPr>
          <w:bCs/>
          <w:sz w:val="12"/>
          <w:szCs w:val="16"/>
        </w:rPr>
        <w:t xml:space="preserve"> </w:t>
      </w:r>
      <w:hyperlink r:id="rId243" w:tooltip="travel.state.gov" w:history="1">
        <w:r w:rsidRPr="007A636E">
          <w:rPr>
            <w:rStyle w:val="Hyperlink"/>
            <w:bCs/>
            <w:sz w:val="12"/>
          </w:rPr>
          <w:t>State Department records</w:t>
        </w:r>
      </w:hyperlink>
      <w:r w:rsidR="00B42870" w:rsidRPr="007A636E">
        <w:rPr>
          <w:bCs/>
          <w:sz w:val="12"/>
          <w:szCs w:val="16"/>
        </w:rPr>
        <w:t xml:space="preserve"> </w:t>
      </w:r>
      <w:r w:rsidRPr="007A636E">
        <w:rPr>
          <w:bCs/>
          <w:sz w:val="12"/>
          <w:szCs w:val="16"/>
        </w:rPr>
        <w:t xml:space="preserve">by American Enterprise Institute researcher Justin Lang found that since 2001, the State Department had denied visas to just 2,231 individuals because the applicant was suspected of terrorist ties or activity. Yet during that same period, </w:t>
      </w:r>
      <w:r w:rsidRPr="008C4728">
        <w:rPr>
          <w:bCs/>
          <w:u w:val="single"/>
        </w:rPr>
        <w:t>the State Department granted U.S. visas to 9,500 people who it later figured out posed a terrorist threat</w:t>
      </w:r>
      <w:r w:rsidRPr="007A636E">
        <w:rPr>
          <w:bCs/>
          <w:sz w:val="12"/>
          <w:szCs w:val="16"/>
        </w:rPr>
        <w:t xml:space="preserve"> — and had to go back and retroactively revoke those individuals’ visas.</w:t>
      </w:r>
      <w:r w:rsidR="00B42870" w:rsidRPr="007A636E">
        <w:rPr>
          <w:bCs/>
          <w:sz w:val="12"/>
          <w:szCs w:val="16"/>
        </w:rPr>
        <w:t xml:space="preserve"> </w:t>
      </w:r>
      <w:r w:rsidRPr="007A636E">
        <w:rPr>
          <w:bCs/>
          <w:sz w:val="12"/>
        </w:rPr>
        <w:t>The means our screening system is so bad, it let through more than four times as many suspected terrorists as it stopped. If a National Hockey League goalie let in more than four times as many goals as he blocked, he would be fired.</w:t>
      </w:r>
      <w:r w:rsidR="00B42870" w:rsidRPr="007A636E">
        <w:rPr>
          <w:bCs/>
          <w:sz w:val="12"/>
        </w:rPr>
        <w:t xml:space="preserve"> </w:t>
      </w:r>
      <w:r w:rsidRPr="008C4728">
        <w:rPr>
          <w:bCs/>
          <w:u w:val="single"/>
        </w:rPr>
        <w:t>And let’s be clear: Those 9,500 visa revocations are just the suspected terrorists we know about</w:t>
      </w:r>
      <w:r w:rsidRPr="007A636E">
        <w:rPr>
          <w:bCs/>
          <w:sz w:val="12"/>
          <w:szCs w:val="16"/>
        </w:rPr>
        <w:t>. How many more terrorists are out there who also beat our screening system but officials did not figure out their mistake and revoke the visas?</w:t>
      </w:r>
      <w:r w:rsidR="00B42870" w:rsidRPr="007A636E">
        <w:rPr>
          <w:bCs/>
          <w:sz w:val="12"/>
          <w:szCs w:val="16"/>
        </w:rPr>
        <w:t xml:space="preserve"> </w:t>
      </w:r>
      <w:r w:rsidRPr="008C4728">
        <w:rPr>
          <w:bCs/>
          <w:u w:val="single"/>
        </w:rPr>
        <w:t xml:space="preserve">I can name at least one: </w:t>
      </w:r>
      <w:proofErr w:type="spellStart"/>
      <w:r w:rsidRPr="008C4728">
        <w:rPr>
          <w:bCs/>
          <w:u w:val="single"/>
        </w:rPr>
        <w:t>Tashfeen</w:t>
      </w:r>
      <w:proofErr w:type="spellEnd"/>
      <w:r w:rsidRPr="008C4728">
        <w:rPr>
          <w:bCs/>
          <w:u w:val="single"/>
        </w:rPr>
        <w:t xml:space="preserve"> Malik. She never had her visa revoked. We learned she was a terrorist only after she and her husband massacred 14 people in San Bernardino</w:t>
      </w:r>
      <w:r w:rsidRPr="007A636E">
        <w:rPr>
          <w:bCs/>
          <w:sz w:val="12"/>
          <w:szCs w:val="16"/>
        </w:rPr>
        <w:t>, Calif.</w:t>
      </w:r>
      <w:r w:rsidRPr="008C4728">
        <w:rPr>
          <w:bCs/>
          <w:u w:val="single"/>
        </w:rPr>
        <w:t xml:space="preserve"> She </w:t>
      </w:r>
      <w:r w:rsidRPr="007A636E">
        <w:rPr>
          <w:bCs/>
          <w:sz w:val="12"/>
          <w:szCs w:val="16"/>
        </w:rPr>
        <w:t>beat our screening system, got into our country and</w:t>
      </w:r>
      <w:r w:rsidRPr="008C4728">
        <w:rPr>
          <w:bCs/>
          <w:u w:val="single"/>
        </w:rPr>
        <w:t xml:space="preserve"> carried out a terrorist attack.</w:t>
      </w:r>
      <w:r w:rsidR="00B42870" w:rsidRPr="008C4728">
        <w:rPr>
          <w:bCs/>
          <w:u w:val="single"/>
        </w:rPr>
        <w:t xml:space="preserve"> </w:t>
      </w:r>
      <w:r w:rsidRPr="007A636E">
        <w:rPr>
          <w:bCs/>
          <w:sz w:val="12"/>
          <w:szCs w:val="16"/>
        </w:rPr>
        <w:t xml:space="preserve">So did Umar Farouk </w:t>
      </w:r>
      <w:proofErr w:type="spellStart"/>
      <w:r w:rsidRPr="007A636E">
        <w:rPr>
          <w:bCs/>
          <w:sz w:val="12"/>
          <w:szCs w:val="16"/>
        </w:rPr>
        <w:t>Abdulmutallab</w:t>
      </w:r>
      <w:proofErr w:type="spellEnd"/>
      <w:r w:rsidRPr="007A636E">
        <w:rPr>
          <w:bCs/>
          <w:sz w:val="12"/>
          <w:szCs w:val="16"/>
        </w:rPr>
        <w:t>, the 2009 so-called underwear bomber who nearly blew up a plane over Detroit on Christmas Day 2009. His father walked into a U.S. embassy and reported that his son was involved with terrorists. Yet</w:t>
      </w:r>
      <w:r w:rsidR="00B42870" w:rsidRPr="007A636E">
        <w:rPr>
          <w:bCs/>
          <w:sz w:val="12"/>
          <w:szCs w:val="16"/>
        </w:rPr>
        <w:t xml:space="preserve"> </w:t>
      </w:r>
      <w:hyperlink r:id="rId244" w:tooltip="www.wsj.com" w:history="1">
        <w:r w:rsidRPr="007A636E">
          <w:rPr>
            <w:rStyle w:val="Hyperlink"/>
            <w:bCs/>
            <w:sz w:val="12"/>
          </w:rPr>
          <w:t>the Wall Street Journal reports</w:t>
        </w:r>
      </w:hyperlink>
      <w:r w:rsidR="00B42870" w:rsidRPr="007A636E">
        <w:rPr>
          <w:bCs/>
          <w:sz w:val="12"/>
          <w:szCs w:val="16"/>
        </w:rPr>
        <w:t xml:space="preserve"> </w:t>
      </w:r>
      <w:r w:rsidRPr="007A636E">
        <w:rPr>
          <w:bCs/>
          <w:sz w:val="12"/>
          <w:szCs w:val="16"/>
        </w:rPr>
        <w:t xml:space="preserve">that the State Department “didn’t revoke his visa after Mr. </w:t>
      </w:r>
      <w:proofErr w:type="spellStart"/>
      <w:r w:rsidRPr="007A636E">
        <w:rPr>
          <w:bCs/>
          <w:sz w:val="12"/>
          <w:szCs w:val="16"/>
        </w:rPr>
        <w:t>Abdulmutallab’s</w:t>
      </w:r>
      <w:proofErr w:type="spellEnd"/>
      <w:r w:rsidRPr="007A636E">
        <w:rPr>
          <w:bCs/>
          <w:sz w:val="12"/>
          <w:szCs w:val="16"/>
        </w:rPr>
        <w:t xml:space="preserve"> father alerted U.S. officials to his son’s potential radicalization.” How many more terrorist visa holders like </w:t>
      </w:r>
      <w:proofErr w:type="spellStart"/>
      <w:r w:rsidRPr="007A636E">
        <w:rPr>
          <w:bCs/>
          <w:sz w:val="12"/>
          <w:szCs w:val="16"/>
        </w:rPr>
        <w:t>Tashfeen</w:t>
      </w:r>
      <w:proofErr w:type="spellEnd"/>
      <w:r w:rsidRPr="007A636E">
        <w:rPr>
          <w:bCs/>
          <w:sz w:val="12"/>
          <w:szCs w:val="16"/>
        </w:rPr>
        <w:t xml:space="preserve"> Malik and Umar Farouk </w:t>
      </w:r>
      <w:proofErr w:type="spellStart"/>
      <w:r w:rsidRPr="007A636E">
        <w:rPr>
          <w:bCs/>
          <w:sz w:val="12"/>
          <w:szCs w:val="16"/>
        </w:rPr>
        <w:t>Abdulmutallab</w:t>
      </w:r>
      <w:proofErr w:type="spellEnd"/>
      <w:r w:rsidRPr="007A636E">
        <w:rPr>
          <w:bCs/>
          <w:sz w:val="12"/>
          <w:szCs w:val="16"/>
        </w:rPr>
        <w:t xml:space="preserve"> are out there today?</w:t>
      </w:r>
      <w:r w:rsidR="00B42870" w:rsidRPr="007A636E">
        <w:rPr>
          <w:bCs/>
          <w:sz w:val="12"/>
          <w:szCs w:val="16"/>
        </w:rPr>
        <w:t xml:space="preserve"> </w:t>
      </w:r>
      <w:r w:rsidRPr="007A636E">
        <w:rPr>
          <w:bCs/>
          <w:sz w:val="12"/>
        </w:rPr>
        <w:t>Our screening system is badly broken, and we have an administration that is more concerned with enforcing political correctness than protecting the American people. We know that terrorists use social media to spread propaganda, recruit operatives and plan attacks. Yet MSNBC reports that in 2011, officials in the Department of Homeland Security proposed a policy of scouring social media of visa applicants to look for terrorist ties. The proposal went through a year-long review and was about to be issued as official policy — when it was quashed by senior officials.</w:t>
      </w:r>
      <w:r w:rsidR="00B42870" w:rsidRPr="007A636E">
        <w:rPr>
          <w:bCs/>
          <w:sz w:val="12"/>
        </w:rPr>
        <w:t xml:space="preserve"> </w:t>
      </w:r>
      <w:r w:rsidRPr="007A636E">
        <w:rPr>
          <w:bCs/>
          <w:sz w:val="12"/>
          <w:szCs w:val="16"/>
        </w:rPr>
        <w:t xml:space="preserve">So </w:t>
      </w:r>
      <w:r w:rsidRPr="008C4728">
        <w:rPr>
          <w:bCs/>
          <w:u w:val="single"/>
        </w:rPr>
        <w:t>when you hear</w:t>
      </w:r>
      <w:r w:rsidRPr="007A636E">
        <w:rPr>
          <w:bCs/>
          <w:sz w:val="12"/>
          <w:szCs w:val="16"/>
        </w:rPr>
        <w:t xml:space="preserve"> Obama officials claim to have “</w:t>
      </w:r>
      <w:r w:rsidRPr="008C4728">
        <w:rPr>
          <w:bCs/>
          <w:u w:val="single"/>
        </w:rPr>
        <w:t>extensive screening procedures” in place, remember that they considered and rejected a policy of checking social media accounts of visa applicants for terrorist ties.</w:t>
      </w:r>
      <w:r w:rsidRPr="007A636E">
        <w:rPr>
          <w:bCs/>
          <w:sz w:val="12"/>
          <w:szCs w:val="16"/>
        </w:rPr>
        <w:t xml:space="preserve"> This was not an oversight. It was a conscious decision.</w:t>
      </w:r>
      <w:r w:rsidR="00B42870" w:rsidRPr="007A636E">
        <w:rPr>
          <w:bCs/>
          <w:sz w:val="12"/>
          <w:szCs w:val="16"/>
        </w:rPr>
        <w:t xml:space="preserve"> </w:t>
      </w:r>
      <w:r w:rsidRPr="007A636E">
        <w:rPr>
          <w:bCs/>
          <w:sz w:val="12"/>
        </w:rPr>
        <w:t>Despite this record, President Obama says Republicans are “betraying our values” for their reluctance to admit 10,000 Syrian refugees. Perhaps he should keep his moral outrage in check until his government finds the nearly 10,000 missing terrorists — and fixes a screening system that lets through more terrorists than it catches.</w:t>
      </w:r>
    </w:p>
    <w:p w:rsidR="0020159C" w:rsidRPr="008C4728" w:rsidRDefault="0020159C" w:rsidP="00486A85">
      <w:pPr>
        <w:pStyle w:val="Heading3"/>
        <w:spacing w:before="0" w:line="240" w:lineRule="auto"/>
        <w:rPr>
          <w:rFonts w:cs="Arial"/>
        </w:rPr>
      </w:pPr>
      <w:r w:rsidRPr="008C4728">
        <w:rPr>
          <w:rFonts w:cs="Arial"/>
        </w:rPr>
        <w:t>2NC---Link---Refugees</w:t>
      </w:r>
    </w:p>
    <w:p w:rsidR="00210005" w:rsidRPr="008C4728" w:rsidRDefault="00210005" w:rsidP="00486A85">
      <w:pPr>
        <w:pStyle w:val="Heading4"/>
        <w:spacing w:before="0" w:line="240" w:lineRule="auto"/>
        <w:rPr>
          <w:rFonts w:cs="Arial"/>
          <w:sz w:val="28"/>
          <w:szCs w:val="26"/>
        </w:rPr>
      </w:pPr>
      <w:r w:rsidRPr="008C4728">
        <w:rPr>
          <w:rFonts w:cs="Arial"/>
          <w:sz w:val="28"/>
          <w:szCs w:val="26"/>
        </w:rPr>
        <w:t>The FBI confirmed that 15% of terrorists came to the US as a refugee. 300 of them are walking the streets of the US.</w:t>
      </w:r>
    </w:p>
    <w:p w:rsidR="00210005" w:rsidRPr="008C4728" w:rsidRDefault="00210005" w:rsidP="00486A85">
      <w:pPr>
        <w:pStyle w:val="NormalWeb"/>
        <w:spacing w:before="0" w:beforeAutospacing="0" w:after="0" w:afterAutospacing="0"/>
        <w:rPr>
          <w:rFonts w:ascii="Arial" w:hAnsi="Arial" w:cs="Arial"/>
        </w:rPr>
      </w:pPr>
      <w:proofErr w:type="spellStart"/>
      <w:r w:rsidRPr="008C4728">
        <w:rPr>
          <w:rFonts w:ascii="Arial" w:hAnsi="Arial" w:cs="Arial"/>
          <w:b/>
          <w:bCs/>
          <w:sz w:val="28"/>
          <w:szCs w:val="28"/>
        </w:rPr>
        <w:t>Bedard</w:t>
      </w:r>
      <w:proofErr w:type="spellEnd"/>
      <w:r w:rsidRPr="008C4728">
        <w:rPr>
          <w:rFonts w:ascii="Arial" w:hAnsi="Arial" w:cs="Arial"/>
          <w:b/>
          <w:bCs/>
          <w:sz w:val="28"/>
          <w:szCs w:val="28"/>
        </w:rPr>
        <w:t xml:space="preserve"> 2017</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sz w:val="22"/>
          <w:szCs w:val="22"/>
        </w:rPr>
        <w:t xml:space="preserve">(Paul </w:t>
      </w:r>
      <w:proofErr w:type="spellStart"/>
      <w:r w:rsidRPr="008C4728">
        <w:rPr>
          <w:rFonts w:ascii="Arial" w:hAnsi="Arial" w:cs="Arial"/>
          <w:sz w:val="22"/>
          <w:szCs w:val="22"/>
        </w:rPr>
        <w:t>Bedard</w:t>
      </w:r>
      <w:proofErr w:type="spellEnd"/>
      <w:r w:rsidRPr="008C4728">
        <w:rPr>
          <w:rFonts w:ascii="Arial" w:hAnsi="Arial" w:cs="Arial"/>
          <w:sz w:val="22"/>
          <w:szCs w:val="22"/>
        </w:rPr>
        <w:t xml:space="preserve"> is a DC reporter of Washington Examiner.; FBI’s </w:t>
      </w:r>
      <w:proofErr w:type="spellStart"/>
      <w:r w:rsidRPr="008C4728">
        <w:rPr>
          <w:rFonts w:ascii="Arial" w:hAnsi="Arial" w:cs="Arial"/>
          <w:sz w:val="22"/>
          <w:szCs w:val="22"/>
        </w:rPr>
        <w:t>Comey</w:t>
      </w:r>
      <w:proofErr w:type="spellEnd"/>
      <w:r w:rsidRPr="008C4728">
        <w:rPr>
          <w:rFonts w:ascii="Arial" w:hAnsi="Arial" w:cs="Arial"/>
          <w:sz w:val="22"/>
          <w:szCs w:val="22"/>
        </w:rPr>
        <w:t xml:space="preserve">: 15% of terrorist came to US as refugees, at least 300; </w:t>
      </w:r>
      <w:hyperlink r:id="rId245" w:history="1">
        <w:r w:rsidRPr="008C4728">
          <w:rPr>
            <w:rStyle w:val="Hyperlink"/>
            <w:rFonts w:ascii="Arial" w:eastAsiaTheme="majorEastAsia" w:hAnsi="Arial" w:cs="Arial"/>
            <w:sz w:val="22"/>
            <w:szCs w:val="22"/>
          </w:rPr>
          <w:t> https://www.washingtonexaminer.com/fbis-comey-15-of-terrorists-came-to-us-as-refugees-at-least-300</w:t>
        </w:r>
      </w:hyperlink>
      <w:r w:rsidRPr="008C4728">
        <w:rPr>
          <w:rFonts w:ascii="Arial" w:hAnsi="Arial" w:cs="Arial"/>
          <w:sz w:val="22"/>
          <w:szCs w:val="22"/>
        </w:rPr>
        <w:t>)</w:t>
      </w:r>
    </w:p>
    <w:p w:rsidR="00210005" w:rsidRPr="007A636E" w:rsidRDefault="00210005" w:rsidP="00486A85">
      <w:pPr>
        <w:pStyle w:val="NormalWeb"/>
        <w:spacing w:before="0" w:beforeAutospacing="0" w:after="0" w:afterAutospacing="0"/>
        <w:rPr>
          <w:rFonts w:ascii="Arial" w:hAnsi="Arial" w:cs="Arial"/>
          <w:sz w:val="14"/>
        </w:rPr>
      </w:pPr>
      <w:r w:rsidRPr="008C4728">
        <w:rPr>
          <w:rStyle w:val="StyleUnderline"/>
          <w:rFonts w:cs="Arial"/>
        </w:rPr>
        <w:t>The FBI has revealed that at least 15 percent of the agency's terrorism investigations focus on immigrants who arrived as refugees</w:t>
      </w:r>
      <w:r w:rsidRPr="007A636E">
        <w:rPr>
          <w:rFonts w:ascii="Arial" w:hAnsi="Arial" w:cs="Arial"/>
          <w:sz w:val="14"/>
          <w:szCs w:val="22"/>
        </w:rPr>
        <w:t>, vetted by groups like the United Nations.</w:t>
      </w:r>
      <w:r w:rsidR="00B42870" w:rsidRPr="007A636E">
        <w:rPr>
          <w:rFonts w:ascii="Arial" w:hAnsi="Arial" w:cs="Arial"/>
          <w:sz w:val="14"/>
        </w:rPr>
        <w:t xml:space="preserve"> </w:t>
      </w:r>
      <w:r w:rsidRPr="008C4728">
        <w:rPr>
          <w:rFonts w:ascii="Arial" w:hAnsi="Arial" w:cs="Arial"/>
          <w:sz w:val="22"/>
          <w:szCs w:val="22"/>
          <w:u w:val="single"/>
        </w:rPr>
        <w:t xml:space="preserve">Out of more than 2,000 "violent extremist investigations," FBI Director Jim </w:t>
      </w:r>
      <w:proofErr w:type="spellStart"/>
      <w:r w:rsidRPr="008C4728">
        <w:rPr>
          <w:rFonts w:ascii="Arial" w:hAnsi="Arial" w:cs="Arial"/>
          <w:sz w:val="22"/>
          <w:szCs w:val="22"/>
          <w:u w:val="single"/>
        </w:rPr>
        <w:t>Comey</w:t>
      </w:r>
      <w:proofErr w:type="spellEnd"/>
      <w:r w:rsidRPr="008C4728">
        <w:rPr>
          <w:rFonts w:ascii="Arial" w:hAnsi="Arial" w:cs="Arial"/>
          <w:sz w:val="22"/>
          <w:szCs w:val="22"/>
          <w:u w:val="single"/>
        </w:rPr>
        <w:t>, "about 300 of them are people who came to the United States as refugees</w:t>
      </w:r>
      <w:r w:rsidRPr="007A636E">
        <w:rPr>
          <w:rFonts w:ascii="Arial" w:hAnsi="Arial" w:cs="Arial"/>
          <w:sz w:val="14"/>
          <w:szCs w:val="22"/>
        </w:rPr>
        <w:t>."</w:t>
      </w:r>
      <w:r w:rsidR="00B42870" w:rsidRPr="007A636E">
        <w:rPr>
          <w:rFonts w:ascii="Arial" w:hAnsi="Arial" w:cs="Arial"/>
          <w:sz w:val="14"/>
        </w:rPr>
        <w:t xml:space="preserve"> </w:t>
      </w:r>
      <w:r w:rsidRPr="007A636E">
        <w:rPr>
          <w:rFonts w:ascii="Arial" w:hAnsi="Arial" w:cs="Arial"/>
          <w:sz w:val="14"/>
          <w:szCs w:val="22"/>
        </w:rPr>
        <w:t xml:space="preserve">The testimony was uncovered by the Center for Immigration Studies from the long session </w:t>
      </w:r>
      <w:proofErr w:type="spellStart"/>
      <w:r w:rsidRPr="007A636E">
        <w:rPr>
          <w:rFonts w:ascii="Arial" w:hAnsi="Arial" w:cs="Arial"/>
          <w:sz w:val="14"/>
          <w:szCs w:val="22"/>
        </w:rPr>
        <w:t>Comey</w:t>
      </w:r>
      <w:proofErr w:type="spellEnd"/>
      <w:r w:rsidRPr="007A636E">
        <w:rPr>
          <w:rFonts w:ascii="Arial" w:hAnsi="Arial" w:cs="Arial"/>
          <w:sz w:val="14"/>
          <w:szCs w:val="22"/>
        </w:rPr>
        <w:t xml:space="preserve"> had in the Senate last week to mostly discuss the 2016 presidential election.</w:t>
      </w:r>
      <w:r w:rsidR="00B42870" w:rsidRPr="007A636E">
        <w:rPr>
          <w:rFonts w:ascii="Arial" w:hAnsi="Arial" w:cs="Arial"/>
          <w:sz w:val="14"/>
        </w:rPr>
        <w:t xml:space="preserve"> </w:t>
      </w:r>
      <w:r w:rsidRPr="007A636E">
        <w:rPr>
          <w:rFonts w:ascii="Arial" w:hAnsi="Arial" w:cs="Arial"/>
          <w:sz w:val="14"/>
          <w:szCs w:val="22"/>
        </w:rPr>
        <w:t xml:space="preserve">Center Executive Director Mark </w:t>
      </w:r>
      <w:proofErr w:type="spellStart"/>
      <w:r w:rsidRPr="007A636E">
        <w:rPr>
          <w:rFonts w:ascii="Arial" w:hAnsi="Arial" w:cs="Arial"/>
          <w:sz w:val="14"/>
          <w:szCs w:val="22"/>
        </w:rPr>
        <w:t>Krikorian</w:t>
      </w:r>
      <w:proofErr w:type="spellEnd"/>
      <w:r w:rsidRPr="007A636E">
        <w:rPr>
          <w:rFonts w:ascii="Arial" w:hAnsi="Arial" w:cs="Arial"/>
          <w:sz w:val="14"/>
          <w:szCs w:val="22"/>
        </w:rPr>
        <w:t xml:space="preserve"> said that refugees can slide through the normal vetting process if they are from enemy countries like Syria and Iran that do not cooperate with the United States.</w:t>
      </w:r>
      <w:r w:rsidR="00B42870" w:rsidRPr="007A636E">
        <w:rPr>
          <w:rFonts w:ascii="Arial" w:hAnsi="Arial" w:cs="Arial"/>
          <w:sz w:val="14"/>
        </w:rPr>
        <w:t xml:space="preserve"> </w:t>
      </w:r>
      <w:r w:rsidRPr="007A636E">
        <w:rPr>
          <w:rFonts w:ascii="Arial" w:hAnsi="Arial" w:cs="Arial"/>
          <w:sz w:val="14"/>
          <w:szCs w:val="22"/>
        </w:rPr>
        <w:t>He also said that the FBI's numbers provide further proof for President Trump's travel ban from terrorist nations. He just blogged:</w:t>
      </w:r>
      <w:r w:rsidR="00B42870" w:rsidRPr="007A636E">
        <w:rPr>
          <w:rFonts w:ascii="Arial" w:hAnsi="Arial" w:cs="Arial"/>
          <w:sz w:val="14"/>
        </w:rPr>
        <w:t xml:space="preserve"> </w:t>
      </w:r>
      <w:r w:rsidRPr="008C4728">
        <w:rPr>
          <w:rStyle w:val="StyleUnderline"/>
          <w:rFonts w:cs="Arial"/>
        </w:rPr>
        <w:t>So 15 percent of the FBI's terrorism cases are refugees — far more than their share of the immigrant population</w:t>
      </w:r>
      <w:r w:rsidRPr="008C4728">
        <w:rPr>
          <w:rFonts w:ascii="Arial" w:hAnsi="Arial" w:cs="Arial"/>
          <w:sz w:val="22"/>
          <w:szCs w:val="22"/>
          <w:u w:val="single"/>
        </w:rPr>
        <w:t>, let alone the general population.</w:t>
      </w:r>
      <w:r w:rsidRPr="007A636E">
        <w:rPr>
          <w:rFonts w:ascii="Arial" w:hAnsi="Arial" w:cs="Arial"/>
          <w:sz w:val="14"/>
          <w:szCs w:val="22"/>
        </w:rPr>
        <w:t xml:space="preserve"> And that denominator of 2,000 presumably includes people with no immigration nexus at all — skinheads, </w:t>
      </w:r>
      <w:proofErr w:type="spellStart"/>
      <w:r w:rsidRPr="007A636E">
        <w:rPr>
          <w:rFonts w:ascii="Arial" w:hAnsi="Arial" w:cs="Arial"/>
          <w:sz w:val="14"/>
          <w:szCs w:val="22"/>
        </w:rPr>
        <w:t>antifa</w:t>
      </w:r>
      <w:proofErr w:type="spellEnd"/>
      <w:r w:rsidRPr="007A636E">
        <w:rPr>
          <w:rFonts w:ascii="Arial" w:hAnsi="Arial" w:cs="Arial"/>
          <w:sz w:val="14"/>
          <w:szCs w:val="22"/>
        </w:rPr>
        <w:t>, Klan, environmental and animal rights extremists, et al. So the refugee share of immigration-related terrorism investigations is more than 15 percent, perhaps much more.</w:t>
      </w:r>
      <w:r w:rsidR="00B42870" w:rsidRPr="007A636E">
        <w:rPr>
          <w:rFonts w:ascii="Arial" w:hAnsi="Arial" w:cs="Arial"/>
          <w:sz w:val="14"/>
        </w:rPr>
        <w:t xml:space="preserve"> </w:t>
      </w:r>
      <w:r w:rsidRPr="007A636E">
        <w:rPr>
          <w:rFonts w:ascii="Arial" w:hAnsi="Arial" w:cs="Arial"/>
          <w:sz w:val="14"/>
          <w:szCs w:val="22"/>
        </w:rPr>
        <w:t>This suggests that the president's temporary pause in travel from six terrorist-ridden Middle Eastern countries (the subject of appeals court proceedings today in Richmond) is almost beside the point. Better, tougher, more thorough vetting isn't likely to make any difference since refugees really are pretty thoroughly vetted. The problem is that vetting people from failed or enemy states is impossible.</w:t>
      </w:r>
      <w:r w:rsidR="00B42870" w:rsidRPr="007A636E">
        <w:rPr>
          <w:rFonts w:ascii="Arial" w:hAnsi="Arial" w:cs="Arial"/>
          <w:sz w:val="14"/>
        </w:rPr>
        <w:t xml:space="preserve"> </w:t>
      </w:r>
    </w:p>
    <w:p w:rsidR="00210005" w:rsidRPr="008C4728" w:rsidRDefault="00210005" w:rsidP="00486A85">
      <w:pPr>
        <w:pStyle w:val="Heading4"/>
        <w:spacing w:before="0" w:line="240" w:lineRule="auto"/>
        <w:rPr>
          <w:rFonts w:cs="Arial"/>
          <w:sz w:val="28"/>
          <w:szCs w:val="26"/>
        </w:rPr>
      </w:pPr>
      <w:r w:rsidRPr="008C4728">
        <w:rPr>
          <w:rFonts w:cs="Arial"/>
          <w:sz w:val="28"/>
          <w:szCs w:val="26"/>
        </w:rPr>
        <w:t>Terrorists come into the US as refugees, so they can attack.</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b/>
          <w:bCs/>
          <w:sz w:val="28"/>
          <w:szCs w:val="28"/>
        </w:rPr>
        <w:t xml:space="preserve">Bergen, Ford, Sims &amp; </w:t>
      </w:r>
      <w:proofErr w:type="spellStart"/>
      <w:r w:rsidRPr="008C4728">
        <w:rPr>
          <w:rFonts w:ascii="Arial" w:hAnsi="Arial" w:cs="Arial"/>
          <w:b/>
          <w:bCs/>
          <w:sz w:val="28"/>
          <w:szCs w:val="28"/>
        </w:rPr>
        <w:t>Sterman</w:t>
      </w:r>
      <w:proofErr w:type="spellEnd"/>
      <w:r w:rsidRPr="008C4728">
        <w:rPr>
          <w:rFonts w:ascii="Arial" w:hAnsi="Arial" w:cs="Arial"/>
          <w:b/>
          <w:bCs/>
          <w:sz w:val="28"/>
          <w:szCs w:val="28"/>
        </w:rPr>
        <w:t xml:space="preserve"> 2017</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sz w:val="22"/>
          <w:szCs w:val="22"/>
        </w:rPr>
        <w:t xml:space="preserve">(Peter Bergen is a journalist, documentary producer, vice president for global studies and </w:t>
      </w:r>
      <w:proofErr w:type="spellStart"/>
      <w:r w:rsidRPr="008C4728">
        <w:rPr>
          <w:rFonts w:ascii="Arial" w:hAnsi="Arial" w:cs="Arial"/>
          <w:sz w:val="22"/>
          <w:szCs w:val="22"/>
        </w:rPr>
        <w:t>fellos</w:t>
      </w:r>
      <w:proofErr w:type="spellEnd"/>
      <w:r w:rsidRPr="008C4728">
        <w:rPr>
          <w:rFonts w:ascii="Arial" w:hAnsi="Arial" w:cs="Arial"/>
          <w:sz w:val="22"/>
          <w:szCs w:val="22"/>
        </w:rPr>
        <w:t xml:space="preserve"> at New America, CNN national security analyst, and professor at ASU.; Albert Ford is a policy analyst with the International Security program at New America.; Alyssa Sims is a policy analyst with the International Security program at New America.; David </w:t>
      </w:r>
      <w:proofErr w:type="spellStart"/>
      <w:r w:rsidRPr="008C4728">
        <w:rPr>
          <w:rFonts w:ascii="Arial" w:hAnsi="Arial" w:cs="Arial"/>
          <w:sz w:val="22"/>
          <w:szCs w:val="22"/>
        </w:rPr>
        <w:t>Sterman</w:t>
      </w:r>
      <w:proofErr w:type="spellEnd"/>
      <w:r w:rsidRPr="008C4728">
        <w:rPr>
          <w:rFonts w:ascii="Arial" w:hAnsi="Arial" w:cs="Arial"/>
          <w:sz w:val="22"/>
          <w:szCs w:val="22"/>
        </w:rPr>
        <w:t xml:space="preserve"> is a senior policy analyst at New America and holds a master’s degree from Georgetown’s Center for Security Studies.</w:t>
      </w:r>
      <w:proofErr w:type="gramStart"/>
      <w:r w:rsidRPr="008C4728">
        <w:rPr>
          <w:rFonts w:ascii="Arial" w:hAnsi="Arial" w:cs="Arial"/>
          <w:sz w:val="22"/>
          <w:szCs w:val="22"/>
        </w:rPr>
        <w:t>;  Part</w:t>
      </w:r>
      <w:proofErr w:type="gramEnd"/>
      <w:r w:rsidRPr="008C4728">
        <w:rPr>
          <w:rFonts w:ascii="Arial" w:hAnsi="Arial" w:cs="Arial"/>
          <w:sz w:val="22"/>
          <w:szCs w:val="22"/>
        </w:rPr>
        <w:t xml:space="preserve"> II. Who are the Terrorists</w:t>
      </w:r>
      <w:proofErr w:type="gramStart"/>
      <w:r w:rsidRPr="008C4728">
        <w:rPr>
          <w:rFonts w:ascii="Arial" w:hAnsi="Arial" w:cs="Arial"/>
          <w:sz w:val="22"/>
          <w:szCs w:val="22"/>
        </w:rPr>
        <w:t>?;</w:t>
      </w:r>
      <w:proofErr w:type="gramEnd"/>
      <w:r w:rsidR="00393DA2" w:rsidRPr="008C4728">
        <w:rPr>
          <w:rFonts w:ascii="Arial" w:hAnsi="Arial" w:cs="Arial"/>
        </w:rPr>
        <w:fldChar w:fldCharType="begin"/>
      </w:r>
      <w:r w:rsidR="00393DA2" w:rsidRPr="008C4728">
        <w:rPr>
          <w:rFonts w:ascii="Arial" w:hAnsi="Arial" w:cs="Arial"/>
        </w:rPr>
        <w:instrText xml:space="preserve"> HYPERLINK "https://www.newamerica.org/in-depth/terrorism-in-america/who-are-terrorists/" </w:instrText>
      </w:r>
      <w:r w:rsidR="00393DA2" w:rsidRPr="008C4728">
        <w:rPr>
          <w:rFonts w:ascii="Arial" w:hAnsi="Arial" w:cs="Arial"/>
        </w:rPr>
        <w:fldChar w:fldCharType="separate"/>
      </w:r>
      <w:r w:rsidRPr="008C4728">
        <w:rPr>
          <w:rStyle w:val="Hyperlink"/>
          <w:rFonts w:ascii="Arial" w:eastAsiaTheme="majorEastAsia" w:hAnsi="Arial" w:cs="Arial"/>
          <w:sz w:val="22"/>
          <w:szCs w:val="22"/>
        </w:rPr>
        <w:t xml:space="preserve"> https://www.newamerica.org/in-depth/terrorism-in-america/who-are-terrorists/</w:t>
      </w:r>
      <w:r w:rsidR="00393DA2" w:rsidRPr="008C4728">
        <w:rPr>
          <w:rStyle w:val="Hyperlink"/>
          <w:rFonts w:ascii="Arial" w:eastAsiaTheme="majorEastAsia" w:hAnsi="Arial" w:cs="Arial"/>
          <w:sz w:val="22"/>
          <w:szCs w:val="22"/>
        </w:rPr>
        <w:fldChar w:fldCharType="end"/>
      </w:r>
      <w:r w:rsidRPr="008C4728">
        <w:rPr>
          <w:rFonts w:ascii="Arial" w:hAnsi="Arial" w:cs="Arial"/>
          <w:sz w:val="22"/>
          <w:szCs w:val="22"/>
        </w:rPr>
        <w:t>)</w:t>
      </w:r>
    </w:p>
    <w:p w:rsidR="00210005" w:rsidRPr="007A636E" w:rsidRDefault="00210005" w:rsidP="00486A85">
      <w:pPr>
        <w:pStyle w:val="NormalWeb"/>
        <w:spacing w:before="0" w:beforeAutospacing="0" w:after="0" w:afterAutospacing="0"/>
        <w:rPr>
          <w:rFonts w:ascii="Arial" w:hAnsi="Arial" w:cs="Arial"/>
          <w:sz w:val="14"/>
        </w:rPr>
      </w:pPr>
      <w:r w:rsidRPr="008C4728">
        <w:rPr>
          <w:rStyle w:val="StyleUnderline"/>
          <w:rFonts w:cs="Arial"/>
        </w:rPr>
        <w:t xml:space="preserve">On November 28, 2016 Abdul </w:t>
      </w:r>
      <w:proofErr w:type="spellStart"/>
      <w:r w:rsidRPr="008C4728">
        <w:rPr>
          <w:rStyle w:val="StyleUnderline"/>
          <w:rFonts w:cs="Arial"/>
        </w:rPr>
        <w:t>Razak</w:t>
      </w:r>
      <w:proofErr w:type="spellEnd"/>
      <w:r w:rsidRPr="008C4728">
        <w:rPr>
          <w:rStyle w:val="StyleUnderline"/>
          <w:rFonts w:cs="Arial"/>
        </w:rPr>
        <w:t xml:space="preserve"> Ali </w:t>
      </w:r>
      <w:proofErr w:type="spellStart"/>
      <w:r w:rsidRPr="008C4728">
        <w:rPr>
          <w:rStyle w:val="StyleUnderline"/>
          <w:rFonts w:cs="Arial"/>
        </w:rPr>
        <w:t>Artan</w:t>
      </w:r>
      <w:proofErr w:type="spellEnd"/>
      <w:r w:rsidRPr="008C4728">
        <w:rPr>
          <w:rStyle w:val="StyleUnderline"/>
          <w:rFonts w:cs="Arial"/>
        </w:rPr>
        <w:t>, an 18-year-old legal permanent resident who came to the United States as a refugee from Somalia in 2014 -- having left Somalia for Pakistan in 2007 -- injured eleven people when he rammed a car into his fellow students on the campus of Ohio State University and then proceeded to attack them with a knife.</w:t>
      </w:r>
      <w:r w:rsidRPr="007A636E">
        <w:rPr>
          <w:rFonts w:ascii="Arial" w:hAnsi="Arial" w:cs="Arial"/>
          <w:sz w:val="14"/>
          <w:szCs w:val="22"/>
        </w:rPr>
        <w:t xml:space="preserve"> However, it is not clear that the attack provides support for Trump’s travel ban. </w:t>
      </w:r>
      <w:proofErr w:type="spellStart"/>
      <w:r w:rsidRPr="007A636E">
        <w:rPr>
          <w:rFonts w:ascii="Arial" w:hAnsi="Arial" w:cs="Arial"/>
          <w:sz w:val="14"/>
          <w:szCs w:val="22"/>
        </w:rPr>
        <w:t>Artan</w:t>
      </w:r>
      <w:proofErr w:type="spellEnd"/>
      <w:r w:rsidRPr="007A636E">
        <w:rPr>
          <w:rFonts w:ascii="Arial" w:hAnsi="Arial" w:cs="Arial"/>
          <w:sz w:val="14"/>
          <w:szCs w:val="22"/>
        </w:rPr>
        <w:t xml:space="preserve"> left Somalia as a pre-teen, and if he was radicalized abroad, it most likely occurred while in Pakistan, which is not included on the travel ban. Furthermore, it is far from clear that </w:t>
      </w:r>
      <w:proofErr w:type="spellStart"/>
      <w:r w:rsidRPr="007A636E">
        <w:rPr>
          <w:rFonts w:ascii="Arial" w:hAnsi="Arial" w:cs="Arial"/>
          <w:sz w:val="14"/>
          <w:szCs w:val="22"/>
        </w:rPr>
        <w:t>Artan</w:t>
      </w:r>
      <w:proofErr w:type="spellEnd"/>
      <w:r w:rsidRPr="007A636E">
        <w:rPr>
          <w:rFonts w:ascii="Arial" w:hAnsi="Arial" w:cs="Arial"/>
          <w:sz w:val="14"/>
          <w:szCs w:val="22"/>
        </w:rPr>
        <w:t xml:space="preserve"> radicalized abroad rather than inside the United States, and in a Facebook posting prior to his attack, he cited Anwar al-</w:t>
      </w:r>
      <w:proofErr w:type="spellStart"/>
      <w:r w:rsidRPr="007A636E">
        <w:rPr>
          <w:rFonts w:ascii="Arial" w:hAnsi="Arial" w:cs="Arial"/>
          <w:sz w:val="14"/>
          <w:szCs w:val="22"/>
        </w:rPr>
        <w:t>Awlaki</w:t>
      </w:r>
      <w:proofErr w:type="spellEnd"/>
      <w:r w:rsidRPr="007A636E">
        <w:rPr>
          <w:rFonts w:ascii="Arial" w:hAnsi="Arial" w:cs="Arial"/>
          <w:sz w:val="14"/>
          <w:szCs w:val="22"/>
        </w:rPr>
        <w:t>, the Yemeni-American cleric born in the United States, whose work -- which draws largely upon American culture and history -- has helped radicalize a wide range of extremists in the United States including those born in the United States.</w:t>
      </w: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Refugees More Likely to Become Terrorists</w:t>
      </w:r>
    </w:p>
    <w:p w:rsidR="00276F3D" w:rsidRPr="008C4728" w:rsidRDefault="00276F3D" w:rsidP="00486A85">
      <w:pPr>
        <w:spacing w:after="0" w:line="240" w:lineRule="auto"/>
        <w:rPr>
          <w:rStyle w:val="Style13ptBold"/>
          <w:rFonts w:eastAsia="Times New Roman"/>
          <w:b w:val="0"/>
          <w:sz w:val="28"/>
          <w:szCs w:val="26"/>
        </w:rPr>
      </w:pPr>
      <w:proofErr w:type="spellStart"/>
      <w:r w:rsidRPr="008C4728">
        <w:rPr>
          <w:rStyle w:val="Style13ptBold"/>
          <w:sz w:val="28"/>
          <w:szCs w:val="26"/>
        </w:rPr>
        <w:t>Enos</w:t>
      </w:r>
      <w:proofErr w:type="spellEnd"/>
      <w:r w:rsidRPr="008C4728">
        <w:rPr>
          <w:rStyle w:val="Style13ptBold"/>
          <w:sz w:val="28"/>
          <w:szCs w:val="26"/>
        </w:rPr>
        <w:t xml:space="preserve">, </w:t>
      </w:r>
      <w:proofErr w:type="spellStart"/>
      <w:r w:rsidRPr="008C4728">
        <w:rPr>
          <w:rStyle w:val="Style13ptBold"/>
          <w:sz w:val="28"/>
          <w:szCs w:val="26"/>
        </w:rPr>
        <w:t>Inserra</w:t>
      </w:r>
      <w:proofErr w:type="spellEnd"/>
      <w:r w:rsidRPr="008C4728">
        <w:rPr>
          <w:rStyle w:val="Style13ptBold"/>
          <w:sz w:val="28"/>
          <w:szCs w:val="26"/>
        </w:rPr>
        <w:t xml:space="preserve">, &amp; </w:t>
      </w:r>
      <w:proofErr w:type="spellStart"/>
      <w:r w:rsidRPr="008C4728">
        <w:rPr>
          <w:rStyle w:val="Style13ptBold"/>
          <w:sz w:val="28"/>
          <w:szCs w:val="26"/>
        </w:rPr>
        <w:t>Meservey</w:t>
      </w:r>
      <w:proofErr w:type="spellEnd"/>
      <w:r w:rsidRPr="008C4728">
        <w:rPr>
          <w:rStyle w:val="Style13ptBold"/>
          <w:sz w:val="28"/>
          <w:szCs w:val="26"/>
        </w:rPr>
        <w:t xml:space="preserve"> 17 </w:t>
      </w:r>
      <w:r w:rsidRPr="008C4728">
        <w:rPr>
          <w:rStyle w:val="Style13ptBold"/>
          <w:b w:val="0"/>
          <w:sz w:val="28"/>
          <w:szCs w:val="26"/>
        </w:rPr>
        <w:t>[The U.S. Refugee Admissions Program: A Roadmap for Reform. (17AD). Retrieved from https://www.heritage.org/immigration/report/the-us-refugee-admissions-program-roadmap-reform]</w:t>
      </w:r>
    </w:p>
    <w:p w:rsidR="00276F3D" w:rsidRPr="008C4728" w:rsidRDefault="00276F3D" w:rsidP="00486A85">
      <w:pPr>
        <w:spacing w:after="0" w:line="240" w:lineRule="auto"/>
        <w:rPr>
          <w:rStyle w:val="Style13ptBold"/>
          <w:b w:val="0"/>
          <w:sz w:val="28"/>
          <w:szCs w:val="26"/>
        </w:rPr>
      </w:pPr>
    </w:p>
    <w:p w:rsidR="00276F3D" w:rsidRPr="007A636E" w:rsidRDefault="00276F3D" w:rsidP="00486A85">
      <w:pPr>
        <w:spacing w:after="0" w:line="240" w:lineRule="auto"/>
        <w:rPr>
          <w:rStyle w:val="Style13ptBold"/>
          <w:b w:val="0"/>
          <w:sz w:val="14"/>
          <w:szCs w:val="26"/>
        </w:rPr>
      </w:pPr>
      <w:r w:rsidRPr="008C4728">
        <w:rPr>
          <w:rStyle w:val="StyleUnderline"/>
        </w:rPr>
        <w:t>To put the security threat in perspective: between FY 2002 and FY 2016, when the 61 refugees engaged in terrorist activity, the U.S. admitted approximately 869,000 refugees, of which about 279,000 were Muslim.</w:t>
      </w:r>
      <w:bookmarkStart w:id="0" w:name="_ftn54"/>
      <w:bookmarkEnd w:id="0"/>
      <w:r w:rsidRPr="008C4728">
        <w:rPr>
          <w:rStyle w:val="StyleUnderline"/>
        </w:rPr>
        <w:t xml:space="preserve"> </w:t>
      </w:r>
      <w:r w:rsidRPr="007A636E">
        <w:rPr>
          <w:sz w:val="14"/>
        </w:rPr>
        <w:t>Overall, since the formal start of the current refugee system in 1980</w:t>
      </w:r>
      <w:proofErr w:type="gramStart"/>
      <w:r w:rsidRPr="007A636E">
        <w:rPr>
          <w:sz w:val="14"/>
        </w:rPr>
        <w:t>,</w:t>
      </w:r>
      <w:bookmarkStart w:id="1" w:name="_ftn55"/>
      <w:bookmarkEnd w:id="1"/>
      <w:r w:rsidRPr="007A636E">
        <w:rPr>
          <w:sz w:val="14"/>
          <w:vertAlign w:val="superscript"/>
        </w:rPr>
        <w:t xml:space="preserve"> </w:t>
      </w:r>
      <w:r w:rsidRPr="007A636E">
        <w:rPr>
          <w:sz w:val="14"/>
        </w:rPr>
        <w:t> just</w:t>
      </w:r>
      <w:proofErr w:type="gramEnd"/>
      <w:r w:rsidRPr="007A636E">
        <w:rPr>
          <w:sz w:val="14"/>
        </w:rPr>
        <w:t xml:space="preserve"> under 3 million refugees have entered the United States.</w:t>
      </w:r>
      <w:bookmarkStart w:id="2" w:name="_ftn56"/>
      <w:bookmarkEnd w:id="2"/>
      <w:r w:rsidRPr="007A636E">
        <w:rPr>
          <w:sz w:val="14"/>
          <w:vertAlign w:val="superscript"/>
        </w:rPr>
        <w:t xml:space="preserve"> </w:t>
      </w:r>
      <w:r w:rsidRPr="007A636E">
        <w:rPr>
          <w:sz w:val="14"/>
        </w:rPr>
        <w:t> During the same time period, the U.S. gave out over 33 million green cards to legal immigrants</w:t>
      </w:r>
      <w:bookmarkStart w:id="3" w:name="_ftn57"/>
      <w:bookmarkEnd w:id="3"/>
      <w:r w:rsidRPr="007A636E">
        <w:rPr>
          <w:sz w:val="14"/>
        </w:rPr>
        <w:t> and admitted billions of non-immigrants to the U.S. for temporary stays.</w:t>
      </w:r>
      <w:bookmarkStart w:id="4" w:name="_ftn58"/>
      <w:bookmarkEnd w:id="4"/>
      <w:r w:rsidRPr="007A636E">
        <w:rPr>
          <w:sz w:val="14"/>
        </w:rPr>
        <w:t> Furthermore, in the past, the majority of resettled refugees have been Christians</w:t>
      </w:r>
      <w:bookmarkStart w:id="5" w:name="_ftn59"/>
      <w:bookmarkEnd w:id="5"/>
      <w:r w:rsidRPr="007A636E">
        <w:rPr>
          <w:sz w:val="14"/>
        </w:rPr>
        <w:t xml:space="preserve"> and people from non–Middle Eastern countries. The data that are available show </w:t>
      </w:r>
      <w:r w:rsidRPr="008C4728">
        <w:rPr>
          <w:rStyle w:val="StyleUnderline"/>
        </w:rPr>
        <w:t>the security challenge posed by refugees falls into three categories: (1) radicalized refugees who slip through the vetting process and commit terrorist offenses; (2) adult refugees who radicalize once in the U.S. and then commit terrorist offenses; and (3) refugees who were resettled at a young age</w:t>
      </w:r>
      <w:r w:rsidRPr="007A636E">
        <w:rPr>
          <w:sz w:val="14"/>
        </w:rPr>
        <w:t>—often known as the “1.5 generation”—</w:t>
      </w:r>
      <w:r w:rsidRPr="008C4728">
        <w:rPr>
          <w:rStyle w:val="StyleUnderline"/>
        </w:rPr>
        <w:t>or the children of resettled refugees, who radicalize and then commit terrorist offenses. The distinctions among these three groups are important, as they represent different challenges and require different solutions.</w:t>
      </w:r>
    </w:p>
    <w:p w:rsidR="00276F3D" w:rsidRPr="008C4728" w:rsidRDefault="00276F3D" w:rsidP="00486A85">
      <w:pPr>
        <w:spacing w:after="0" w:line="240" w:lineRule="auto"/>
        <w:rPr>
          <w:rStyle w:val="Style13ptBold"/>
          <w:b w:val="0"/>
          <w:sz w:val="28"/>
          <w:szCs w:val="26"/>
        </w:rPr>
      </w:pPr>
    </w:p>
    <w:p w:rsidR="00276F3D" w:rsidRPr="008C4728" w:rsidRDefault="00276F3D" w:rsidP="00486A85">
      <w:pPr>
        <w:spacing w:after="0" w:line="240" w:lineRule="auto"/>
        <w:rPr>
          <w:rStyle w:val="Style13ptBold"/>
          <w:b w:val="0"/>
          <w:sz w:val="28"/>
          <w:szCs w:val="26"/>
        </w:rPr>
      </w:pP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ISIS Lures Syrian Refugees to Join Terror Group</w:t>
      </w:r>
    </w:p>
    <w:p w:rsidR="00276F3D" w:rsidRPr="008C4728" w:rsidRDefault="00276F3D" w:rsidP="00486A85">
      <w:pPr>
        <w:spacing w:after="0" w:line="240" w:lineRule="auto"/>
        <w:rPr>
          <w:rStyle w:val="Style13ptBold"/>
          <w:b w:val="0"/>
          <w:sz w:val="28"/>
          <w:szCs w:val="26"/>
        </w:rPr>
      </w:pPr>
      <w:r w:rsidRPr="008C4728">
        <w:rPr>
          <w:rStyle w:val="Style13ptBold"/>
          <w:sz w:val="28"/>
          <w:szCs w:val="26"/>
        </w:rPr>
        <w:t xml:space="preserve">Wells 16 </w:t>
      </w:r>
      <w:r w:rsidRPr="008C4728">
        <w:rPr>
          <w:rStyle w:val="Style13ptBold"/>
          <w:b w:val="0"/>
          <w:sz w:val="28"/>
          <w:szCs w:val="26"/>
        </w:rPr>
        <w:t>[</w:t>
      </w:r>
      <w:r w:rsidRPr="008C4728">
        <w:rPr>
          <w:sz w:val="28"/>
        </w:rPr>
        <w:t xml:space="preserve">Wells, T. (17AD). ISIS Lure Syrian Refugees to Join Terror Efforts in </w:t>
      </w:r>
      <w:proofErr w:type="gramStart"/>
      <w:r w:rsidRPr="008C4728">
        <w:rPr>
          <w:sz w:val="28"/>
        </w:rPr>
        <w:t>Europe .</w:t>
      </w:r>
      <w:proofErr w:type="gramEnd"/>
      <w:r w:rsidRPr="008C4728">
        <w:rPr>
          <w:sz w:val="28"/>
        </w:rPr>
        <w:t xml:space="preserve"> Retrieved from https://www.thesun.co.uk/news/2316557/isis-lure-syrian-refugees-to-join-terror-group-in-massive-recruitment-drive-across-europe/</w:t>
      </w:r>
      <w:r w:rsidRPr="008C4728">
        <w:rPr>
          <w:rStyle w:val="Style13ptBold"/>
          <w:b w:val="0"/>
          <w:sz w:val="28"/>
          <w:szCs w:val="26"/>
        </w:rPr>
        <w:t>]</w:t>
      </w:r>
    </w:p>
    <w:p w:rsidR="00276F3D" w:rsidRPr="008C4728" w:rsidRDefault="00276F3D" w:rsidP="00486A85">
      <w:pPr>
        <w:spacing w:after="0" w:line="240" w:lineRule="auto"/>
        <w:rPr>
          <w:rStyle w:val="Style13ptBold"/>
          <w:b w:val="0"/>
          <w:sz w:val="28"/>
          <w:szCs w:val="26"/>
        </w:rPr>
      </w:pPr>
    </w:p>
    <w:p w:rsidR="00276F3D" w:rsidRPr="008C4728" w:rsidRDefault="00276F3D" w:rsidP="00486A85">
      <w:pPr>
        <w:spacing w:after="0" w:line="240" w:lineRule="auto"/>
        <w:rPr>
          <w:rStyle w:val="StyleUnderline"/>
        </w:rPr>
      </w:pPr>
      <w:r w:rsidRPr="008C4728">
        <w:rPr>
          <w:rStyle w:val="StyleUnderline"/>
        </w:rPr>
        <w:t xml:space="preserve">A Europol report said Germany had recorded 300 attempts by </w:t>
      </w:r>
      <w:proofErr w:type="spellStart"/>
      <w:r w:rsidRPr="008C4728">
        <w:rPr>
          <w:rStyle w:val="StyleUnderline"/>
        </w:rPr>
        <w:t>jihadis</w:t>
      </w:r>
      <w:proofErr w:type="spellEnd"/>
      <w:r w:rsidRPr="008C4728">
        <w:rPr>
          <w:rStyle w:val="StyleUnderline"/>
        </w:rPr>
        <w:t xml:space="preserve"> to recruit refugees entering the EU by April this year alone</w:t>
      </w:r>
      <w:r w:rsidRPr="007A636E">
        <w:rPr>
          <w:sz w:val="14"/>
        </w:rPr>
        <w:t>. It warned: “</w:t>
      </w:r>
      <w:r w:rsidRPr="008C4728">
        <w:rPr>
          <w:rStyle w:val="StyleUnderline"/>
        </w:rPr>
        <w:t>A real and imminent danger is the possibility of elements of the (Sunni Muslim) Syrian refugee diaspora becoming vulnerable to radicalization</w:t>
      </w:r>
      <w:r w:rsidRPr="007A636E">
        <w:rPr>
          <w:sz w:val="14"/>
        </w:rPr>
        <w:t xml:space="preserve"> once in Europe </w:t>
      </w:r>
      <w:r w:rsidRPr="008C4728">
        <w:rPr>
          <w:rStyle w:val="StyleUnderline"/>
        </w:rPr>
        <w:t>and being specifically targeted by Islamic extremist recruiters</w:t>
      </w:r>
      <w:r w:rsidRPr="007A636E">
        <w:rPr>
          <w:sz w:val="14"/>
        </w:rPr>
        <w:t xml:space="preserve">. “It is believed that a number of jihadists are travelling through Europe for that purpose. “According to unconfirmed information, </w:t>
      </w:r>
      <w:r w:rsidRPr="008C4728">
        <w:rPr>
          <w:rStyle w:val="StyleUnderline"/>
        </w:rPr>
        <w:t>German authorities were aware of around 300 recorded attempts made by jihadists to recruit refugees who were trying to enter Europe by April 2016.” Europol’s report also said “several dozen” </w:t>
      </w:r>
      <w:hyperlink r:id="rId246" w:history="1">
        <w:r w:rsidRPr="008C4728">
          <w:rPr>
            <w:rStyle w:val="StyleUnderline"/>
          </w:rPr>
          <w:t>ISIS</w:t>
        </w:r>
      </w:hyperlink>
      <w:r w:rsidRPr="008C4728">
        <w:rPr>
          <w:rStyle w:val="StyleUnderline"/>
        </w:rPr>
        <w:t> fighters were in Europe already plotting new attacks - and could soon turn to “car bombs, extortion and kidnapping</w:t>
      </w:r>
      <w:r w:rsidRPr="007A636E">
        <w:rPr>
          <w:sz w:val="14"/>
        </w:rPr>
        <w:t>”. The tactics are already common in Syria and Iraq and Europol chiefs fear copycat methods could soon be used closer to home</w:t>
      </w:r>
      <w:r w:rsidRPr="008C4728">
        <w:rPr>
          <w:rStyle w:val="StyleUnderline"/>
        </w:rPr>
        <w:t xml:space="preserve">. The </w:t>
      </w:r>
      <w:proofErr w:type="gramStart"/>
      <w:r w:rsidRPr="008C4728">
        <w:rPr>
          <w:rStyle w:val="StyleUnderline"/>
        </w:rPr>
        <w:t>cell behind the Paris and Brussels attacks had planned to set off a car bomb in France but were</w:t>
      </w:r>
      <w:proofErr w:type="gramEnd"/>
      <w:r w:rsidRPr="008C4728">
        <w:rPr>
          <w:rStyle w:val="StyleUnderline"/>
        </w:rPr>
        <w:t xml:space="preserve"> disrupted before their plot could unfold. And it warned IS had a “full stock of stolen blank Syrian passports” ready to be forged.</w:t>
      </w:r>
    </w:p>
    <w:p w:rsidR="00276F3D" w:rsidRPr="008C4728" w:rsidRDefault="00276F3D" w:rsidP="00486A85">
      <w:pPr>
        <w:spacing w:after="0" w:line="240" w:lineRule="auto"/>
      </w:pPr>
    </w:p>
    <w:p w:rsidR="00276F3D" w:rsidRPr="008C4728" w:rsidRDefault="00276F3D" w:rsidP="00486A85">
      <w:pPr>
        <w:spacing w:after="0" w:line="240" w:lineRule="auto"/>
        <w:rPr>
          <w:rStyle w:val="Style13ptBold"/>
          <w:b w:val="0"/>
          <w:sz w:val="28"/>
          <w:szCs w:val="26"/>
        </w:rPr>
      </w:pPr>
    </w:p>
    <w:p w:rsidR="00276F3D" w:rsidRPr="008C4728" w:rsidRDefault="00276F3D" w:rsidP="00486A85">
      <w:pPr>
        <w:pStyle w:val="Heading4"/>
        <w:spacing w:before="0" w:line="240" w:lineRule="auto"/>
        <w:rPr>
          <w:rStyle w:val="Style13ptBold"/>
          <w:rFonts w:cs="Arial"/>
          <w:b/>
          <w:sz w:val="28"/>
          <w:szCs w:val="26"/>
        </w:rPr>
      </w:pPr>
      <w:r w:rsidRPr="008C4728">
        <w:rPr>
          <w:rStyle w:val="Style13ptBold"/>
          <w:rFonts w:cs="Arial"/>
          <w:b/>
          <w:sz w:val="28"/>
          <w:szCs w:val="26"/>
        </w:rPr>
        <w:t>ISIS Successfully Infiltrates it’s Terrorists into Westward Refugee Flows</w:t>
      </w:r>
    </w:p>
    <w:p w:rsidR="00276F3D" w:rsidRPr="008C4728" w:rsidRDefault="00276F3D" w:rsidP="00486A85">
      <w:pPr>
        <w:spacing w:after="0" w:line="240" w:lineRule="auto"/>
        <w:rPr>
          <w:rStyle w:val="Style13ptBold"/>
          <w:b w:val="0"/>
          <w:sz w:val="28"/>
          <w:szCs w:val="26"/>
        </w:rPr>
      </w:pPr>
      <w:proofErr w:type="gramStart"/>
      <w:r w:rsidRPr="008C4728">
        <w:rPr>
          <w:rStyle w:val="Style13ptBold"/>
          <w:sz w:val="28"/>
          <w:szCs w:val="26"/>
        </w:rPr>
        <w:t xml:space="preserve">Scarborough 17 </w:t>
      </w:r>
      <w:r w:rsidRPr="008C4728">
        <w:rPr>
          <w:rStyle w:val="Style13ptBold"/>
          <w:b w:val="0"/>
          <w:sz w:val="28"/>
          <w:szCs w:val="26"/>
        </w:rPr>
        <w:t>[</w:t>
      </w:r>
      <w:r w:rsidRPr="008C4728">
        <w:rPr>
          <w:sz w:val="28"/>
        </w:rPr>
        <w:t>Scarborough, R. (17AD).</w:t>
      </w:r>
      <w:proofErr w:type="gramEnd"/>
      <w:r w:rsidRPr="008C4728">
        <w:rPr>
          <w:sz w:val="28"/>
        </w:rPr>
        <w:t xml:space="preserve"> ISIS Finds Success Infiltrating Terrorists into Refugee Flows West. Retrieved from </w:t>
      </w:r>
      <w:hyperlink r:id="rId247" w:history="1">
        <w:r w:rsidRPr="008C4728">
          <w:rPr>
            <w:rStyle w:val="Hyperlink"/>
            <w:sz w:val="28"/>
          </w:rPr>
          <w:t>https://www.washingtontimes.com/news/2017/jan/29/isis-finds-success-infiltrating-terrorists-into-re/</w:t>
        </w:r>
      </w:hyperlink>
      <w:r w:rsidRPr="008C4728">
        <w:rPr>
          <w:rStyle w:val="Style13ptBold"/>
          <w:b w:val="0"/>
          <w:sz w:val="28"/>
          <w:szCs w:val="26"/>
        </w:rPr>
        <w:t>]</w:t>
      </w:r>
    </w:p>
    <w:p w:rsidR="00276F3D" w:rsidRPr="008C4728" w:rsidRDefault="00276F3D" w:rsidP="00486A85">
      <w:pPr>
        <w:spacing w:after="0" w:line="240" w:lineRule="auto"/>
        <w:rPr>
          <w:rStyle w:val="Style13ptBold"/>
          <w:b w:val="0"/>
          <w:sz w:val="28"/>
          <w:szCs w:val="26"/>
        </w:rPr>
      </w:pPr>
    </w:p>
    <w:p w:rsidR="00276F3D" w:rsidRPr="007A636E" w:rsidRDefault="00276F3D" w:rsidP="00486A85">
      <w:pPr>
        <w:spacing w:after="0" w:line="240" w:lineRule="auto"/>
        <w:rPr>
          <w:sz w:val="14"/>
        </w:rPr>
      </w:pPr>
      <w:r w:rsidRPr="008C4728">
        <w:rPr>
          <w:rStyle w:val="StyleUnderline"/>
        </w:rPr>
        <w:t>The Islamic State has planned to infect refugee flows to the West with mass killers, and it has had some violent successes. The CIA said last year that the terrorist group’s official strategy is to hide its operatives among refugees entering Europe and the United States via human flows out of the Middle East and North Africa. The Islamic State, also known as ISIL and ISIS, has inspired followers to commit atrocities in San Bernardino, California; Orlando, Florida; and the Fort Lauderdale airport in Florida. Scores of U.S. residents have been charged with</w:t>
      </w:r>
      <w:r w:rsidRPr="007A636E">
        <w:rPr>
          <w:sz w:val="14"/>
        </w:rPr>
        <w:t xml:space="preserve"> or suspected of </w:t>
      </w:r>
      <w:r w:rsidRPr="008C4728">
        <w:rPr>
          <w:rStyle w:val="StyleUnderline"/>
        </w:rPr>
        <w:t>providing material support to the Islamic State. Some have left the U.S. to commit war crimes in </w:t>
      </w:r>
      <w:proofErr w:type="spellStart"/>
      <w:r w:rsidR="00393DA2" w:rsidRPr="008C4728">
        <w:fldChar w:fldCharType="begin"/>
      </w:r>
      <w:r w:rsidR="00393DA2" w:rsidRPr="008C4728">
        <w:instrText xml:space="preserve"> HYPERLINK "https://www.washingtontimes.com/topics/syria/" </w:instrText>
      </w:r>
      <w:r w:rsidR="00393DA2" w:rsidRPr="008C4728">
        <w:fldChar w:fldCharType="separate"/>
      </w:r>
      <w:r w:rsidRPr="008C4728">
        <w:rPr>
          <w:rStyle w:val="StyleUnderline"/>
        </w:rPr>
        <w:t>Syria</w:t>
      </w:r>
      <w:r w:rsidR="00393DA2" w:rsidRPr="008C4728">
        <w:rPr>
          <w:rStyle w:val="StyleUnderline"/>
        </w:rPr>
        <w:fldChar w:fldCharType="end"/>
      </w:r>
      <w:r w:rsidRPr="008C4728">
        <w:rPr>
          <w:rStyle w:val="StyleUnderline"/>
        </w:rPr>
        <w:t>and</w:t>
      </w:r>
      <w:proofErr w:type="spellEnd"/>
      <w:r w:rsidRPr="008C4728">
        <w:rPr>
          <w:rStyle w:val="StyleUnderline"/>
        </w:rPr>
        <w:t xml:space="preserve"> Iraq</w:t>
      </w:r>
      <w:r w:rsidRPr="007A636E">
        <w:rPr>
          <w:sz w:val="14"/>
        </w:rPr>
        <w:t>. As President </w:t>
      </w:r>
      <w:hyperlink r:id="rId248" w:history="1">
        <w:r w:rsidRPr="007A636E">
          <w:rPr>
            <w:rStyle w:val="Hyperlink"/>
            <w:sz w:val="14"/>
          </w:rPr>
          <w:t>Trump</w:t>
        </w:r>
      </w:hyperlink>
      <w:r w:rsidRPr="007A636E">
        <w:rPr>
          <w:sz w:val="14"/>
        </w:rPr>
        <w:t xml:space="preserve"> places a 120-day ban on immigration from what he considers high-risk Muslim-majority countries, the history of the mass migration shows that some took part in the Nov. 13, 2015, </w:t>
      </w:r>
      <w:r w:rsidRPr="008C4728">
        <w:rPr>
          <w:rStyle w:val="StyleUnderline"/>
        </w:rPr>
        <w:t>massacre in Paris — two posed as refugees from Syria — and the Christmastime truck carnage in Berlin. The German press has reported refugee knife and ax attacks on innocents. “ISIS has claimed on multiple occasions the intent to infiltrate terrorists into the refugee flow</w:t>
      </w:r>
      <w:r w:rsidRPr="007A636E">
        <w:rPr>
          <w:sz w:val="14"/>
        </w:rPr>
        <w:t xml:space="preserve">,” said Robert </w:t>
      </w:r>
      <w:proofErr w:type="spellStart"/>
      <w:r w:rsidRPr="007A636E">
        <w:rPr>
          <w:sz w:val="14"/>
        </w:rPr>
        <w:t>Maginnis</w:t>
      </w:r>
      <w:proofErr w:type="spellEnd"/>
      <w:r w:rsidRPr="007A636E">
        <w:rPr>
          <w:sz w:val="14"/>
        </w:rPr>
        <w:t xml:space="preserve">, a retired Army officer and terrorism analyst. “One can argue that </w:t>
      </w:r>
      <w:r w:rsidRPr="008C4728">
        <w:rPr>
          <w:rStyle w:val="StyleUnderline"/>
        </w:rPr>
        <w:t>the Tunisian who drove the truck into the Berlin Christmas market was an immigrant tagged as influenced by ISIS. Certainly ISIS will do whatever it can to infiltrate those coming to this country as well</w:t>
      </w:r>
      <w:r w:rsidRPr="007A636E">
        <w:rPr>
          <w:sz w:val="14"/>
        </w:rPr>
        <w:t>. Time will tell whether they are successful, and meanwhile we are vulnerable.”</w:t>
      </w:r>
    </w:p>
    <w:p w:rsidR="00276F3D" w:rsidRPr="008C4728" w:rsidRDefault="00276F3D" w:rsidP="00486A85">
      <w:pPr>
        <w:spacing w:after="0" w:line="240" w:lineRule="auto"/>
        <w:rPr>
          <w:sz w:val="16"/>
        </w:rPr>
      </w:pPr>
    </w:p>
    <w:p w:rsidR="00276F3D" w:rsidRPr="008C4728" w:rsidRDefault="00276F3D" w:rsidP="00486A85">
      <w:pPr>
        <w:spacing w:after="0" w:line="240" w:lineRule="auto"/>
        <w:rPr>
          <w:sz w:val="16"/>
        </w:rPr>
      </w:pPr>
    </w:p>
    <w:p w:rsidR="00276F3D" w:rsidRPr="008C4728" w:rsidRDefault="00276F3D" w:rsidP="00486A85">
      <w:pPr>
        <w:spacing w:after="0" w:line="240" w:lineRule="auto"/>
        <w:rPr>
          <w:sz w:val="16"/>
        </w:rPr>
      </w:pPr>
    </w:p>
    <w:p w:rsidR="00276F3D" w:rsidRPr="008C4728" w:rsidRDefault="00276F3D" w:rsidP="00486A85">
      <w:pPr>
        <w:pStyle w:val="Heading3"/>
        <w:spacing w:before="0" w:line="240" w:lineRule="auto"/>
        <w:rPr>
          <w:rFonts w:cs="Arial"/>
        </w:rPr>
      </w:pPr>
      <w:r w:rsidRPr="008C4728">
        <w:rPr>
          <w:rFonts w:cs="Arial"/>
        </w:rPr>
        <w:t>2NC---Link---Visas</w:t>
      </w:r>
    </w:p>
    <w:p w:rsidR="00276F3D" w:rsidRPr="008C4728" w:rsidRDefault="00276F3D" w:rsidP="00486A85">
      <w:pPr>
        <w:pStyle w:val="Heading4"/>
        <w:spacing w:before="0" w:line="240" w:lineRule="auto"/>
        <w:rPr>
          <w:rFonts w:cs="Arial"/>
          <w:sz w:val="28"/>
          <w:szCs w:val="26"/>
        </w:rPr>
      </w:pPr>
      <w:r w:rsidRPr="008C4728">
        <w:rPr>
          <w:rFonts w:cs="Arial"/>
          <w:sz w:val="28"/>
          <w:szCs w:val="26"/>
        </w:rPr>
        <w:t>Trumps travel ban will help ISIS get visas into America</w:t>
      </w:r>
    </w:p>
    <w:p w:rsidR="00276F3D" w:rsidRPr="008C4728" w:rsidRDefault="00276F3D" w:rsidP="00486A85">
      <w:pPr>
        <w:spacing w:after="0" w:line="240" w:lineRule="auto"/>
        <w:rPr>
          <w:sz w:val="28"/>
        </w:rPr>
      </w:pPr>
      <w:r w:rsidRPr="008C4728">
        <w:rPr>
          <w:b/>
          <w:sz w:val="28"/>
        </w:rPr>
        <w:t xml:space="preserve">Dooley 17 </w:t>
      </w:r>
      <w:r w:rsidRPr="008C4728">
        <w:rPr>
          <w:sz w:val="16"/>
          <w:szCs w:val="16"/>
        </w:rPr>
        <w:t xml:space="preserve">[Brian Dooley; 01/29/2017; Senior Advisor at Human Rights engaging with the U.S. government Brian worked for U.S., Irish and international NGOs Director of Communications for Public Citizen in Washington, D.C. He is the author of several books about civil rights Brian has an MPhil in Government and Politics from The Open University in London, and a B.A. with honors in Political Science from the University of East Anglia.; Trump’s Visa Ban Is Exactly What ISIS Wants; </w:t>
      </w:r>
      <w:hyperlink r:id="rId249" w:history="1">
        <w:r w:rsidRPr="008C4728">
          <w:rPr>
            <w:rStyle w:val="Hyperlink"/>
          </w:rPr>
          <w:t>https://www.huffingtonpost.com/entry/why-isis-will-love-trumps-visa-bans_us_588d0344e4b0cd25e4904966//Kara</w:t>
        </w:r>
      </w:hyperlink>
      <w:r w:rsidRPr="008C4728">
        <w:rPr>
          <w:sz w:val="16"/>
          <w:szCs w:val="16"/>
        </w:rPr>
        <w:t xml:space="preserve"> Koshy]</w:t>
      </w:r>
    </w:p>
    <w:p w:rsidR="00276F3D" w:rsidRPr="008C4728" w:rsidRDefault="00276F3D" w:rsidP="00486A85">
      <w:pPr>
        <w:spacing w:after="0" w:line="240" w:lineRule="auto"/>
        <w:rPr>
          <w:u w:val="single"/>
        </w:rPr>
      </w:pPr>
      <w:r w:rsidRPr="008C4728">
        <w:rPr>
          <w:u w:val="single"/>
        </w:rPr>
        <w:t xml:space="preserve">President Trump’s new </w:t>
      </w:r>
      <w:hyperlink r:id="rId250" w:tgtFrame="_blank" w:history="1">
        <w:r w:rsidRPr="008C4728">
          <w:rPr>
            <w:rStyle w:val="Hyperlink"/>
            <w:u w:val="single"/>
          </w:rPr>
          <w:t>executive order</w:t>
        </w:r>
      </w:hyperlink>
      <w:r w:rsidRPr="008C4728">
        <w:rPr>
          <w:u w:val="single"/>
        </w:rPr>
        <w:t xml:space="preserve"> suspending visas from seven predominantly Muslim countries is a huge gift for ISIS, confirming much of their propaganda and delighting their recruiting officers.</w:t>
      </w:r>
      <w:r w:rsidR="00B42870" w:rsidRPr="008C4728">
        <w:rPr>
          <w:u w:val="single"/>
        </w:rPr>
        <w:t xml:space="preserve"> </w:t>
      </w:r>
      <w:r w:rsidRPr="007A636E">
        <w:rPr>
          <w:sz w:val="16"/>
          <w:szCs w:val="16"/>
        </w:rPr>
        <w:t xml:space="preserve">Although a federal court </w:t>
      </w:r>
      <w:hyperlink r:id="rId251" w:tgtFrame="_blank" w:history="1">
        <w:r w:rsidRPr="007A636E">
          <w:rPr>
            <w:rStyle w:val="Hyperlink"/>
            <w:sz w:val="16"/>
          </w:rPr>
          <w:t>ordered a stay</w:t>
        </w:r>
      </w:hyperlink>
      <w:r w:rsidRPr="007A636E">
        <w:rPr>
          <w:sz w:val="16"/>
          <w:szCs w:val="16"/>
        </w:rPr>
        <w:t xml:space="preserve"> on the deportations last night of some people who had just arrived in the United States, this is only a partial block on the wider order. The general ban on those from the named countries remains.</w:t>
      </w:r>
      <w:r w:rsidR="00B42870" w:rsidRPr="007A636E">
        <w:rPr>
          <w:sz w:val="16"/>
          <w:szCs w:val="16"/>
        </w:rPr>
        <w:t xml:space="preserve"> </w:t>
      </w:r>
      <w:r w:rsidRPr="008C4728">
        <w:rPr>
          <w:u w:val="single"/>
        </w:rPr>
        <w:t>ISIS has been pushing a line that the West is at war with Islam and that Muslims will be forced to take sides for or against the U.S. and that there will be no “gray zone” in between</w:t>
      </w:r>
      <w:r w:rsidRPr="007A636E">
        <w:rPr>
          <w:sz w:val="16"/>
          <w:szCs w:val="16"/>
        </w:rPr>
        <w:t xml:space="preserve">. ISIS predicted in its glossy magazine </w:t>
      </w:r>
      <w:proofErr w:type="spellStart"/>
      <w:r w:rsidRPr="007A636E">
        <w:rPr>
          <w:sz w:val="16"/>
          <w:szCs w:val="16"/>
        </w:rPr>
        <w:t>Dabiq</w:t>
      </w:r>
      <w:proofErr w:type="spellEnd"/>
      <w:r w:rsidRPr="007A636E">
        <w:rPr>
          <w:sz w:val="16"/>
          <w:szCs w:val="16"/>
        </w:rPr>
        <w:t xml:space="preserve"> in 2015 that “The Muslims in the West will quickly find themselves between one of two choices ....</w:t>
      </w:r>
      <w:r w:rsidRPr="008C4728">
        <w:rPr>
          <w:u w:val="single"/>
        </w:rPr>
        <w:t xml:space="preserve">Eventually, the </w:t>
      </w:r>
      <w:proofErr w:type="spellStart"/>
      <w:r w:rsidRPr="008C4728">
        <w:rPr>
          <w:u w:val="single"/>
        </w:rPr>
        <w:t>grayzone</w:t>
      </w:r>
      <w:proofErr w:type="spellEnd"/>
      <w:r w:rsidRPr="008C4728">
        <w:rPr>
          <w:u w:val="single"/>
        </w:rPr>
        <w:t xml:space="preserve"> will become extinct and there will be no place for grayish calls and movements.”</w:t>
      </w:r>
      <w:r w:rsidR="00B42870" w:rsidRPr="008C4728">
        <w:rPr>
          <w:u w:val="single"/>
        </w:rPr>
        <w:t xml:space="preserve"> </w:t>
      </w:r>
      <w:r w:rsidRPr="007A636E">
        <w:rPr>
          <w:sz w:val="16"/>
        </w:rPr>
        <w:t xml:space="preserve">The visa bans imposed by the new administration chime perfectly with this analysis, and are effectively a blanket ban on Muslims coming from much of the </w:t>
      </w:r>
      <w:proofErr w:type="gramStart"/>
      <w:r w:rsidRPr="007A636E">
        <w:rPr>
          <w:sz w:val="16"/>
        </w:rPr>
        <w:t>middle east</w:t>
      </w:r>
      <w:proofErr w:type="gramEnd"/>
      <w:r w:rsidRPr="007A636E">
        <w:rPr>
          <w:sz w:val="16"/>
        </w:rPr>
        <w:t>, including those fleeing from ISIS in Syria and Iraq. It’s polarization that ISIS craves, and what President Trump has just handed them.</w:t>
      </w:r>
      <w:r w:rsidR="00B42870" w:rsidRPr="007A636E">
        <w:rPr>
          <w:sz w:val="16"/>
        </w:rPr>
        <w:t xml:space="preserve"> </w:t>
      </w:r>
      <w:r w:rsidRPr="007A636E">
        <w:rPr>
          <w:sz w:val="16"/>
        </w:rPr>
        <w:t>President Trump has encouraged suspicion against all Muslims, exactly what ISIS is hoping for.</w:t>
      </w:r>
      <w:r w:rsidR="00B42870" w:rsidRPr="007A636E">
        <w:rPr>
          <w:sz w:val="16"/>
        </w:rPr>
        <w:t xml:space="preserve"> </w:t>
      </w:r>
      <w:r w:rsidRPr="008C4728">
        <w:rPr>
          <w:u w:val="single"/>
        </w:rPr>
        <w:t>In a</w:t>
      </w:r>
      <w:r w:rsidRPr="007A636E">
        <w:rPr>
          <w:sz w:val="16"/>
          <w:szCs w:val="16"/>
        </w:rPr>
        <w:t xml:space="preserve"> 7,000 word </w:t>
      </w:r>
      <w:r w:rsidRPr="008C4728">
        <w:rPr>
          <w:u w:val="single"/>
        </w:rPr>
        <w:t>essay</w:t>
      </w:r>
      <w:r w:rsidRPr="007A636E">
        <w:rPr>
          <w:sz w:val="16"/>
          <w:szCs w:val="16"/>
        </w:rPr>
        <w:t xml:space="preserve"> on “The Extinction of the gray-zone,” </w:t>
      </w:r>
      <w:r w:rsidRPr="008C4728">
        <w:rPr>
          <w:u w:val="single"/>
        </w:rPr>
        <w:t>ISIS laid out its reasoning for the elimination of any middle ground</w:t>
      </w:r>
      <w:r w:rsidRPr="007A636E">
        <w:rPr>
          <w:sz w:val="16"/>
          <w:szCs w:val="16"/>
        </w:rPr>
        <w:t xml:space="preserve">. TWO CAMPS WITH NO THIRD IN BETWEEN explains the </w:t>
      </w:r>
      <w:proofErr w:type="spellStart"/>
      <w:r w:rsidRPr="007A636E">
        <w:rPr>
          <w:sz w:val="16"/>
          <w:szCs w:val="16"/>
        </w:rPr>
        <w:t>Dabiq</w:t>
      </w:r>
      <w:proofErr w:type="spellEnd"/>
      <w:r w:rsidRPr="007A636E">
        <w:rPr>
          <w:sz w:val="16"/>
          <w:szCs w:val="16"/>
        </w:rPr>
        <w:t xml:space="preserve"> headline, and quotes Osama Bin Laden commending President George W. Bush. “The world today is divided into two camps,” said Bin Laden. “Bush spoke the truth when he said ‘Either you are with us or you are with the terrorists.’ Meaning, either you are with the crusade or you are with Islam.”</w:t>
      </w:r>
      <w:r w:rsidR="00B42870" w:rsidRPr="007A636E">
        <w:rPr>
          <w:sz w:val="16"/>
          <w:szCs w:val="16"/>
        </w:rPr>
        <w:t xml:space="preserve"> </w:t>
      </w:r>
      <w:r w:rsidRPr="008C4728">
        <w:rPr>
          <w:u w:val="single"/>
        </w:rPr>
        <w:t>By preventing many Muslims from coming to America</w:t>
      </w:r>
      <w:r w:rsidRPr="007A636E">
        <w:rPr>
          <w:sz w:val="16"/>
          <w:szCs w:val="16"/>
        </w:rPr>
        <w:t xml:space="preserve">, including those who are already legal permanent residents of the U.S. but happened to be out of the country when the order was issued, </w:t>
      </w:r>
      <w:r w:rsidRPr="008C4728">
        <w:rPr>
          <w:u w:val="single"/>
        </w:rPr>
        <w:t xml:space="preserve">President Trump has encouraged suspicion against all Muslims, exactly what ISIS is hoping </w:t>
      </w:r>
      <w:proofErr w:type="gramStart"/>
      <w:r w:rsidRPr="008C4728">
        <w:rPr>
          <w:u w:val="single"/>
        </w:rPr>
        <w:t>for.</w:t>
      </w:r>
      <w:proofErr w:type="gramEnd"/>
      <w:r w:rsidR="00B42870" w:rsidRPr="008C4728">
        <w:rPr>
          <w:u w:val="single"/>
        </w:rPr>
        <w:t xml:space="preserve"> </w:t>
      </w:r>
      <w:r w:rsidRPr="007A636E">
        <w:rPr>
          <w:sz w:val="16"/>
          <w:szCs w:val="16"/>
        </w:rPr>
        <w:t xml:space="preserve">If a basic rule of war is doing what your enemy least wants you to do, </w:t>
      </w:r>
      <w:r w:rsidRPr="008C4728">
        <w:rPr>
          <w:u w:val="single"/>
        </w:rPr>
        <w:t>Trump’s action is a massive blunder.</w:t>
      </w:r>
      <w:r w:rsidR="00B42870" w:rsidRPr="008C4728">
        <w:rPr>
          <w:u w:val="single"/>
        </w:rPr>
        <w:t xml:space="preserve"> </w:t>
      </w:r>
      <w:r w:rsidRPr="007A636E">
        <w:rPr>
          <w:sz w:val="16"/>
          <w:szCs w:val="16"/>
        </w:rPr>
        <w:t xml:space="preserve">President Obama understood this dynamic, and how important it was to avoid it. Last year he </w:t>
      </w:r>
      <w:hyperlink r:id="rId252" w:tgtFrame="_blank" w:history="1">
        <w:r w:rsidRPr="007A636E">
          <w:rPr>
            <w:rStyle w:val="Hyperlink"/>
            <w:sz w:val="16"/>
          </w:rPr>
          <w:t xml:space="preserve">said </w:t>
        </w:r>
      </w:hyperlink>
      <w:r w:rsidRPr="007A636E">
        <w:rPr>
          <w:sz w:val="16"/>
          <w:szCs w:val="16"/>
        </w:rPr>
        <w:t>“Groups like ISIL [ISIS] and al Qaeda want to make this war a war between Islam and America, or between Islam and the West.</w:t>
      </w:r>
      <w:r w:rsidR="00B42870" w:rsidRPr="007A636E">
        <w:rPr>
          <w:sz w:val="16"/>
          <w:szCs w:val="16"/>
        </w:rPr>
        <w:t xml:space="preserve"> </w:t>
      </w:r>
      <w:r w:rsidRPr="007A636E">
        <w:rPr>
          <w:sz w:val="16"/>
          <w:szCs w:val="16"/>
        </w:rPr>
        <w:t>They want to claim that they are the true leaders of over a billion Muslims around the world who reject their crazy notions.... That’s their propaganda.</w:t>
      </w:r>
      <w:r w:rsidR="00B42870" w:rsidRPr="007A636E">
        <w:rPr>
          <w:sz w:val="16"/>
          <w:szCs w:val="16"/>
        </w:rPr>
        <w:t xml:space="preserve"> </w:t>
      </w:r>
      <w:r w:rsidRPr="007A636E">
        <w:rPr>
          <w:sz w:val="16"/>
          <w:szCs w:val="16"/>
        </w:rPr>
        <w:t>That’s how they recruit.</w:t>
      </w:r>
      <w:r w:rsidR="00B42870" w:rsidRPr="007A636E">
        <w:rPr>
          <w:sz w:val="16"/>
          <w:szCs w:val="16"/>
        </w:rPr>
        <w:t xml:space="preserve"> </w:t>
      </w:r>
      <w:r w:rsidRPr="007A636E">
        <w:rPr>
          <w:sz w:val="16"/>
          <w:szCs w:val="16"/>
        </w:rPr>
        <w:t>And if we fall into the trap of painting all Muslims with a broad brush and imply that we are at war with an entire religion ― then we’re doing the terrorists’ work for them...It won’t make us more safe; it will make us less safe ― fueling ISIL’s notion that the West hates Muslims, making young Muslims in this country and around the world feel like no matter what they do, they’re going to be under suspicion and under attack.</w:t>
      </w:r>
      <w:r w:rsidR="00B42870" w:rsidRPr="007A636E">
        <w:rPr>
          <w:sz w:val="16"/>
          <w:szCs w:val="16"/>
        </w:rPr>
        <w:t xml:space="preserve"> </w:t>
      </w:r>
      <w:r w:rsidRPr="007A636E">
        <w:rPr>
          <w:sz w:val="16"/>
          <w:szCs w:val="16"/>
        </w:rPr>
        <w:t>It makes Muslim Americans feel like they’re government is betraying them.”</w:t>
      </w:r>
      <w:r w:rsidR="00B42870" w:rsidRPr="007A636E">
        <w:rPr>
          <w:sz w:val="16"/>
          <w:szCs w:val="16"/>
        </w:rPr>
        <w:t xml:space="preserve"> </w:t>
      </w:r>
      <w:r w:rsidRPr="007A636E">
        <w:rPr>
          <w:sz w:val="16"/>
          <w:szCs w:val="16"/>
        </w:rPr>
        <w:t xml:space="preserve">If a basic rule of war is doing what your enemy least wants you to do, Trump’s action is a massive blunder. Quite apart from the moral considerations of what it means to turn people away who are escaping from terrorism, </w:t>
      </w:r>
      <w:r w:rsidRPr="008C4728">
        <w:rPr>
          <w:u w:val="single"/>
        </w:rPr>
        <w:t>this is a particularly dense move in the fight against ISIS.</w:t>
      </w:r>
      <w:r w:rsidR="00B42870" w:rsidRPr="008C4728">
        <w:rPr>
          <w:u w:val="single"/>
        </w:rPr>
        <w:t xml:space="preserve"> </w:t>
      </w:r>
      <w:proofErr w:type="spellStart"/>
      <w:r w:rsidRPr="007A636E">
        <w:rPr>
          <w:sz w:val="16"/>
          <w:szCs w:val="16"/>
        </w:rPr>
        <w:t>Dareen</w:t>
      </w:r>
      <w:proofErr w:type="spellEnd"/>
      <w:r w:rsidRPr="007A636E">
        <w:rPr>
          <w:sz w:val="16"/>
          <w:szCs w:val="16"/>
        </w:rPr>
        <w:t xml:space="preserve"> </w:t>
      </w:r>
      <w:proofErr w:type="spellStart"/>
      <w:r w:rsidRPr="007A636E">
        <w:rPr>
          <w:sz w:val="16"/>
          <w:szCs w:val="16"/>
        </w:rPr>
        <w:t>Khalifa</w:t>
      </w:r>
      <w:proofErr w:type="spellEnd"/>
      <w:r w:rsidRPr="007A636E">
        <w:rPr>
          <w:sz w:val="16"/>
          <w:szCs w:val="16"/>
        </w:rPr>
        <w:t xml:space="preserve"> is Deputy Director of </w:t>
      </w:r>
      <w:hyperlink r:id="rId253" w:tgtFrame="_blank" w:history="1">
        <w:r w:rsidRPr="007A636E">
          <w:rPr>
            <w:rStyle w:val="Hyperlink"/>
            <w:sz w:val="16"/>
          </w:rPr>
          <w:t xml:space="preserve">The Day </w:t>
        </w:r>
        <w:proofErr w:type="gramStart"/>
        <w:r w:rsidRPr="007A636E">
          <w:rPr>
            <w:rStyle w:val="Hyperlink"/>
            <w:sz w:val="16"/>
          </w:rPr>
          <w:t>After</w:t>
        </w:r>
        <w:proofErr w:type="gramEnd"/>
        <w:r w:rsidRPr="007A636E">
          <w:rPr>
            <w:rStyle w:val="Hyperlink"/>
            <w:sz w:val="16"/>
          </w:rPr>
          <w:t xml:space="preserve"> Association</w:t>
        </w:r>
      </w:hyperlink>
      <w:r w:rsidRPr="007A636E">
        <w:rPr>
          <w:sz w:val="16"/>
          <w:szCs w:val="16"/>
        </w:rPr>
        <w:t>, an independent, Syrian-led civil society organization working to support democratic transition in Syria. “</w:t>
      </w:r>
      <w:r w:rsidRPr="008C4728">
        <w:rPr>
          <w:u w:val="single"/>
        </w:rPr>
        <w:t>There will be rejoicing in the ranks of ISIS at what Trump has done</w:t>
      </w:r>
      <w:r w:rsidRPr="007A636E">
        <w:rPr>
          <w:sz w:val="16"/>
          <w:szCs w:val="16"/>
        </w:rPr>
        <w:t>,” she said. “</w:t>
      </w:r>
      <w:r w:rsidRPr="008C4728">
        <w:rPr>
          <w:u w:val="single"/>
        </w:rPr>
        <w:t>It’s a counterproductive, dangerous act that hurts Syria and helps terrorists.”</w:t>
      </w:r>
    </w:p>
    <w:p w:rsidR="0020159C" w:rsidRPr="008C4728" w:rsidRDefault="0020159C" w:rsidP="00486A85">
      <w:pPr>
        <w:pStyle w:val="Heading3"/>
        <w:spacing w:before="0" w:line="240" w:lineRule="auto"/>
        <w:rPr>
          <w:rFonts w:cs="Arial"/>
        </w:rPr>
      </w:pPr>
      <w:r w:rsidRPr="008C4728">
        <w:rPr>
          <w:rFonts w:cs="Arial"/>
        </w:rPr>
        <w:t xml:space="preserve">2NC---AT: Refugees Link = Racist </w:t>
      </w:r>
    </w:p>
    <w:p w:rsidR="00210005" w:rsidRPr="008C4728" w:rsidRDefault="00210005" w:rsidP="00486A85">
      <w:pPr>
        <w:pStyle w:val="Heading4"/>
        <w:spacing w:before="0" w:line="240" w:lineRule="auto"/>
        <w:rPr>
          <w:rFonts w:cs="Arial"/>
          <w:sz w:val="28"/>
          <w:szCs w:val="26"/>
        </w:rPr>
      </w:pPr>
      <w:r w:rsidRPr="008C4728">
        <w:rPr>
          <w:rFonts w:cs="Arial"/>
          <w:sz w:val="28"/>
          <w:szCs w:val="26"/>
        </w:rPr>
        <w:t>A Syrian person confirms that ISIS terrorist are hidden as refugees.</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b/>
          <w:bCs/>
          <w:sz w:val="28"/>
          <w:szCs w:val="28"/>
        </w:rPr>
        <w:t>DPA 2017</w:t>
      </w:r>
    </w:p>
    <w:p w:rsidR="00210005" w:rsidRPr="008C4728" w:rsidRDefault="00210005" w:rsidP="00486A85">
      <w:pPr>
        <w:pStyle w:val="NormalWeb"/>
        <w:spacing w:before="0" w:beforeAutospacing="0" w:after="0" w:afterAutospacing="0"/>
        <w:rPr>
          <w:rFonts w:ascii="Arial" w:hAnsi="Arial" w:cs="Arial"/>
        </w:rPr>
      </w:pPr>
      <w:r w:rsidRPr="008C4728">
        <w:rPr>
          <w:rFonts w:ascii="Arial" w:hAnsi="Arial" w:cs="Arial"/>
          <w:sz w:val="22"/>
          <w:szCs w:val="22"/>
        </w:rPr>
        <w:t xml:space="preserve">(DPA is a local Germany news </w:t>
      </w:r>
      <w:proofErr w:type="gramStart"/>
      <w:r w:rsidRPr="008C4728">
        <w:rPr>
          <w:rFonts w:ascii="Arial" w:hAnsi="Arial" w:cs="Arial"/>
          <w:sz w:val="22"/>
          <w:szCs w:val="22"/>
        </w:rPr>
        <w:t>reporter.;</w:t>
      </w:r>
      <w:proofErr w:type="gramEnd"/>
      <w:r w:rsidRPr="008C4728">
        <w:rPr>
          <w:rFonts w:ascii="Arial" w:hAnsi="Arial" w:cs="Arial"/>
          <w:sz w:val="22"/>
          <w:szCs w:val="22"/>
        </w:rPr>
        <w:t xml:space="preserve"> Isis terrorist are ‘in among us’, Syrian journalist warns;</w:t>
      </w:r>
      <w:hyperlink r:id="rId254" w:history="1">
        <w:r w:rsidRPr="008C4728">
          <w:rPr>
            <w:rStyle w:val="Hyperlink"/>
            <w:rFonts w:ascii="Arial" w:eastAsiaTheme="majorEastAsia" w:hAnsi="Arial" w:cs="Arial"/>
            <w:sz w:val="22"/>
            <w:szCs w:val="22"/>
          </w:rPr>
          <w:t xml:space="preserve"> https://www.thelocal.de/20170828/isis-terrorists-are-in-among-us-syrian-journalist-warns</w:t>
        </w:r>
      </w:hyperlink>
      <w:r w:rsidRPr="008C4728">
        <w:rPr>
          <w:rFonts w:ascii="Arial" w:hAnsi="Arial" w:cs="Arial"/>
          <w:sz w:val="22"/>
          <w:szCs w:val="22"/>
        </w:rPr>
        <w:t>)</w:t>
      </w:r>
    </w:p>
    <w:p w:rsidR="00210005" w:rsidRPr="007A636E" w:rsidRDefault="00210005" w:rsidP="00486A85">
      <w:pPr>
        <w:pStyle w:val="NormalWeb"/>
        <w:spacing w:before="0" w:beforeAutospacing="0" w:after="0" w:afterAutospacing="0"/>
        <w:rPr>
          <w:rFonts w:ascii="Arial" w:hAnsi="Arial" w:cs="Arial"/>
          <w:sz w:val="14"/>
        </w:rPr>
      </w:pPr>
      <w:r w:rsidRPr="008C4728">
        <w:rPr>
          <w:rStyle w:val="StyleUnderline"/>
          <w:rFonts w:cs="Arial"/>
        </w:rPr>
        <w:t>A young Syrian journalist who was held in captivity for six months by Isis has warned that</w:t>
      </w:r>
      <w:r w:rsidRPr="008C4728">
        <w:rPr>
          <w:rFonts w:ascii="Arial" w:hAnsi="Arial" w:cs="Arial"/>
          <w:sz w:val="22"/>
          <w:szCs w:val="22"/>
          <w:u w:val="single"/>
        </w:rPr>
        <w:t xml:space="preserve"> Germans are too naive when it comes to the threat posed </w:t>
      </w:r>
      <w:r w:rsidRPr="008C4728">
        <w:rPr>
          <w:rStyle w:val="StyleUnderline"/>
          <w:rFonts w:cs="Arial"/>
        </w:rPr>
        <w:t>by Isis terrorists who arrive in the country hidden among refugees.</w:t>
      </w:r>
      <w:r w:rsidR="0020159C" w:rsidRPr="007A636E">
        <w:rPr>
          <w:rFonts w:ascii="Arial" w:hAnsi="Arial" w:cs="Arial"/>
          <w:sz w:val="14"/>
        </w:rPr>
        <w:t xml:space="preserve"> </w:t>
      </w:r>
      <w:proofErr w:type="spellStart"/>
      <w:r w:rsidRPr="008C4728">
        <w:rPr>
          <w:rFonts w:ascii="Arial" w:hAnsi="Arial" w:cs="Arial"/>
          <w:sz w:val="22"/>
          <w:szCs w:val="22"/>
          <w:u w:val="single"/>
        </w:rPr>
        <w:t>Masoud</w:t>
      </w:r>
      <w:proofErr w:type="spellEnd"/>
      <w:r w:rsidRPr="008C4728">
        <w:rPr>
          <w:rFonts w:ascii="Arial" w:hAnsi="Arial" w:cs="Arial"/>
          <w:sz w:val="22"/>
          <w:szCs w:val="22"/>
          <w:u w:val="single"/>
        </w:rPr>
        <w:t xml:space="preserve"> Aqil, a 24-year-old Kurdish Syrian journalist, has warned</w:t>
      </w:r>
      <w:r w:rsidRPr="007A636E">
        <w:rPr>
          <w:rFonts w:ascii="Arial" w:hAnsi="Arial" w:cs="Arial"/>
          <w:sz w:val="14"/>
          <w:szCs w:val="22"/>
        </w:rPr>
        <w:t xml:space="preserve"> that German </w:t>
      </w:r>
      <w:r w:rsidRPr="008C4728">
        <w:rPr>
          <w:rFonts w:ascii="Arial" w:hAnsi="Arial" w:cs="Arial"/>
          <w:sz w:val="22"/>
          <w:szCs w:val="22"/>
          <w:u w:val="single"/>
        </w:rPr>
        <w:t>authorities need to be more careful about vetting people before they let them into the country.</w:t>
      </w:r>
      <w:r w:rsidR="0020159C" w:rsidRPr="007A636E">
        <w:rPr>
          <w:rFonts w:ascii="Arial" w:hAnsi="Arial" w:cs="Arial"/>
          <w:sz w:val="14"/>
        </w:rPr>
        <w:t xml:space="preserve"> </w:t>
      </w:r>
      <w:r w:rsidRPr="007A636E">
        <w:rPr>
          <w:rFonts w:ascii="Arial" w:hAnsi="Arial" w:cs="Arial"/>
          <w:sz w:val="14"/>
          <w:szCs w:val="22"/>
        </w:rPr>
        <w:t>Aqil makes the claims in a book titled “In among us: how I escaped torture in Syria only for it to catch up with me here", which is set to inflame a raw point in German political discussion.</w:t>
      </w:r>
      <w:r w:rsidR="0020159C" w:rsidRPr="007A636E">
        <w:rPr>
          <w:rFonts w:ascii="Arial" w:hAnsi="Arial" w:cs="Arial"/>
          <w:sz w:val="14"/>
        </w:rPr>
        <w:t xml:space="preserve"> </w:t>
      </w:r>
      <w:r w:rsidRPr="007A636E">
        <w:rPr>
          <w:rFonts w:ascii="Arial" w:hAnsi="Arial" w:cs="Arial"/>
          <w:sz w:val="14"/>
          <w:szCs w:val="22"/>
        </w:rPr>
        <w:t xml:space="preserve">In the book, </w:t>
      </w:r>
      <w:r w:rsidRPr="008C4728">
        <w:rPr>
          <w:rStyle w:val="StyleUnderline"/>
          <w:rFonts w:cs="Arial"/>
        </w:rPr>
        <w:t xml:space="preserve">the 24-year-old recounts how he survived sixth months in Isis captivity in Syria. </w:t>
      </w:r>
      <w:r w:rsidRPr="007A636E">
        <w:rPr>
          <w:rFonts w:ascii="Arial" w:hAnsi="Arial" w:cs="Arial"/>
          <w:sz w:val="14"/>
          <w:szCs w:val="22"/>
        </w:rPr>
        <w:t>During this time he says h</w:t>
      </w:r>
      <w:r w:rsidRPr="008C4728">
        <w:rPr>
          <w:rStyle w:val="Emphasis"/>
        </w:rPr>
        <w:t xml:space="preserve">e was </w:t>
      </w:r>
      <w:proofErr w:type="spellStart"/>
      <w:r w:rsidRPr="008C4728">
        <w:rPr>
          <w:rStyle w:val="Emphasis"/>
        </w:rPr>
        <w:t>was</w:t>
      </w:r>
      <w:proofErr w:type="spellEnd"/>
      <w:r w:rsidRPr="008C4728">
        <w:rPr>
          <w:rStyle w:val="Emphasis"/>
        </w:rPr>
        <w:t xml:space="preserve"> tortured and humiliated, and regularly dragged from one jail to the next</w:t>
      </w:r>
      <w:r w:rsidRPr="007A636E">
        <w:rPr>
          <w:rFonts w:ascii="Arial" w:hAnsi="Arial" w:cs="Arial"/>
          <w:sz w:val="14"/>
          <w:szCs w:val="22"/>
        </w:rPr>
        <w:t>. In September 2015 he was freed in a prisoner exchange.</w:t>
      </w:r>
      <w:r w:rsidR="0020159C" w:rsidRPr="007A636E">
        <w:rPr>
          <w:rFonts w:ascii="Arial" w:hAnsi="Arial" w:cs="Arial"/>
          <w:sz w:val="14"/>
        </w:rPr>
        <w:t xml:space="preserve"> </w:t>
      </w:r>
      <w:r w:rsidRPr="007A636E">
        <w:rPr>
          <w:rFonts w:ascii="Arial" w:hAnsi="Arial" w:cs="Arial"/>
          <w:sz w:val="14"/>
          <w:szCs w:val="22"/>
        </w:rPr>
        <w:t>He now lives with his mother in Germany - just one of several hundred thousand Syrians who have been offered asylum or subsidiary protection in Germany since September 2015.</w:t>
      </w:r>
      <w:r w:rsidR="0020159C" w:rsidRPr="007A636E">
        <w:rPr>
          <w:rFonts w:ascii="Arial" w:hAnsi="Arial" w:cs="Arial"/>
          <w:sz w:val="14"/>
        </w:rPr>
        <w:t xml:space="preserve"> </w:t>
      </w:r>
      <w:r w:rsidRPr="007A636E">
        <w:rPr>
          <w:rFonts w:ascii="Arial" w:hAnsi="Arial" w:cs="Arial"/>
          <w:sz w:val="14"/>
          <w:szCs w:val="22"/>
        </w:rPr>
        <w:t>But he claims that undesirable people have also come into the country with him.</w:t>
      </w:r>
      <w:r w:rsidR="0020159C" w:rsidRPr="007A636E">
        <w:rPr>
          <w:rFonts w:ascii="Arial" w:hAnsi="Arial" w:cs="Arial"/>
          <w:sz w:val="14"/>
        </w:rPr>
        <w:t xml:space="preserve"> </w:t>
      </w:r>
      <w:r w:rsidRPr="007A636E">
        <w:rPr>
          <w:rFonts w:ascii="Arial" w:hAnsi="Arial" w:cs="Arial"/>
          <w:sz w:val="14"/>
          <w:szCs w:val="22"/>
        </w:rPr>
        <w:t xml:space="preserve">Some of them claim on social media that they want to carry out violence against “infidels”, or boast of brutal atrocities they carried out in Syria, the </w:t>
      </w:r>
      <w:proofErr w:type="spellStart"/>
      <w:r w:rsidRPr="007A636E">
        <w:rPr>
          <w:rFonts w:ascii="Arial" w:hAnsi="Arial" w:cs="Arial"/>
          <w:sz w:val="14"/>
          <w:szCs w:val="22"/>
        </w:rPr>
        <w:t>bespeckled</w:t>
      </w:r>
      <w:proofErr w:type="spellEnd"/>
      <w:r w:rsidRPr="007A636E">
        <w:rPr>
          <w:rFonts w:ascii="Arial" w:hAnsi="Arial" w:cs="Arial"/>
          <w:sz w:val="14"/>
          <w:szCs w:val="22"/>
        </w:rPr>
        <w:t xml:space="preserve"> Aqil says.</w:t>
      </w:r>
      <w:r w:rsidR="0020159C" w:rsidRPr="007A636E">
        <w:rPr>
          <w:rFonts w:ascii="Arial" w:hAnsi="Arial" w:cs="Arial"/>
          <w:sz w:val="14"/>
        </w:rPr>
        <w:t xml:space="preserve"> </w:t>
      </w:r>
      <w:r w:rsidRPr="007A636E">
        <w:rPr>
          <w:rFonts w:ascii="Arial" w:hAnsi="Arial" w:cs="Arial"/>
          <w:sz w:val="14"/>
          <w:szCs w:val="22"/>
        </w:rPr>
        <w:t>Others put pictures of Isis flags on their Facebook profiles while giving their location as in Germany.</w:t>
      </w:r>
      <w:r w:rsidR="0020159C" w:rsidRPr="007A636E">
        <w:rPr>
          <w:rFonts w:ascii="Arial" w:hAnsi="Arial" w:cs="Arial"/>
          <w:sz w:val="14"/>
        </w:rPr>
        <w:t xml:space="preserve"> </w:t>
      </w:r>
      <w:r w:rsidRPr="007A636E">
        <w:rPr>
          <w:rFonts w:ascii="Arial" w:hAnsi="Arial" w:cs="Arial"/>
          <w:sz w:val="14"/>
          <w:szCs w:val="22"/>
        </w:rPr>
        <w:t>“</w:t>
      </w:r>
      <w:r w:rsidRPr="008C4728">
        <w:rPr>
          <w:rStyle w:val="StyleUnderline"/>
          <w:rFonts w:cs="Arial"/>
        </w:rPr>
        <w:t xml:space="preserve">They aren’t exactly the </w:t>
      </w:r>
      <w:r w:rsidRPr="008C4728">
        <w:rPr>
          <w:rStyle w:val="Emphasis"/>
        </w:rPr>
        <w:t>smartest people around</w:t>
      </w:r>
      <w:r w:rsidRPr="008C4728">
        <w:rPr>
          <w:rStyle w:val="StyleUnderline"/>
          <w:rFonts w:cs="Arial"/>
        </w:rPr>
        <w:t>,”</w:t>
      </w:r>
      <w:r w:rsidRPr="007A636E">
        <w:rPr>
          <w:rFonts w:ascii="Arial" w:hAnsi="Arial" w:cs="Arial"/>
          <w:sz w:val="14"/>
          <w:szCs w:val="22"/>
        </w:rPr>
        <w:t xml:space="preserve"> he says.</w:t>
      </w:r>
    </w:p>
    <w:p w:rsidR="00210005" w:rsidRPr="008C4728" w:rsidRDefault="00210005" w:rsidP="00F36367">
      <w:pPr>
        <w:pStyle w:val="Heading1"/>
        <w:rPr>
          <w:rFonts w:cs="Arial"/>
        </w:rPr>
      </w:pPr>
      <w:r w:rsidRPr="008C4728">
        <w:rPr>
          <w:rFonts w:cs="Arial"/>
        </w:rPr>
        <w:t xml:space="preserve"> </w:t>
      </w:r>
      <w:r w:rsidR="00F36367" w:rsidRPr="008C4728">
        <w:rPr>
          <w:rFonts w:cs="Arial"/>
        </w:rPr>
        <w:t>Terror DA---Aff</w:t>
      </w:r>
    </w:p>
    <w:p w:rsidR="004C5F5A" w:rsidRPr="008C4728" w:rsidRDefault="004C5F5A" w:rsidP="004C5F5A">
      <w:pPr>
        <w:pStyle w:val="NormalWeb"/>
        <w:spacing w:before="0" w:beforeAutospacing="0" w:after="0" w:afterAutospacing="0"/>
        <w:jc w:val="center"/>
        <w:rPr>
          <w:rFonts w:ascii="Arial" w:hAnsi="Arial" w:cs="Arial"/>
        </w:rPr>
      </w:pPr>
      <w:r w:rsidRPr="008C4728">
        <w:rPr>
          <w:rFonts w:ascii="Arial" w:hAnsi="Arial" w:cs="Arial"/>
        </w:rPr>
        <w:t>Cards</w:t>
      </w:r>
    </w:p>
    <w:p w:rsidR="004C5F5A" w:rsidRPr="008C4728" w:rsidRDefault="004C5F5A" w:rsidP="004C5F5A"/>
    <w:p w:rsidR="00B476FB" w:rsidRDefault="00B476FB" w:rsidP="009B0C81">
      <w:pPr>
        <w:pStyle w:val="Heading2"/>
        <w:rPr>
          <w:rStyle w:val="Style13ptBold"/>
          <w:rFonts w:cs="Arial"/>
          <w:b/>
          <w:sz w:val="44"/>
          <w:szCs w:val="44"/>
          <w:u w:val="double"/>
        </w:rPr>
      </w:pPr>
      <w:r>
        <w:rPr>
          <w:rStyle w:val="Style13ptBold"/>
          <w:rFonts w:cs="Arial"/>
          <w:b/>
          <w:sz w:val="44"/>
          <w:szCs w:val="44"/>
          <w:u w:val="double"/>
        </w:rPr>
        <w:t>Impact Answers</w:t>
      </w:r>
    </w:p>
    <w:p w:rsidR="00B476FB" w:rsidRPr="00B476FB" w:rsidRDefault="00B476FB" w:rsidP="00B476FB"/>
    <w:p w:rsidR="00B476FB" w:rsidRPr="008C4728" w:rsidRDefault="00B476FB" w:rsidP="00B476FB">
      <w:pPr>
        <w:pStyle w:val="Heading3"/>
        <w:rPr>
          <w:rFonts w:cs="Arial"/>
        </w:rPr>
      </w:pPr>
      <w:r w:rsidRPr="008C4728">
        <w:rPr>
          <w:rFonts w:cs="Arial"/>
        </w:rPr>
        <w:t xml:space="preserve">2AC---AT: Al </w:t>
      </w:r>
      <w:proofErr w:type="spellStart"/>
      <w:r w:rsidRPr="008C4728">
        <w:rPr>
          <w:rFonts w:cs="Arial"/>
        </w:rPr>
        <w:t>Queda</w:t>
      </w:r>
      <w:proofErr w:type="spellEnd"/>
      <w:r w:rsidRPr="008C4728">
        <w:rPr>
          <w:rFonts w:cs="Arial"/>
        </w:rPr>
        <w:t xml:space="preserve"> </w:t>
      </w:r>
    </w:p>
    <w:p w:rsidR="00B476FB" w:rsidRPr="008C4728" w:rsidRDefault="00B476FB" w:rsidP="00B476FB">
      <w:pPr>
        <w:pStyle w:val="Heading4"/>
        <w:rPr>
          <w:rFonts w:cs="Arial"/>
          <w:sz w:val="28"/>
        </w:rPr>
      </w:pPr>
      <w:r w:rsidRPr="008C4728">
        <w:rPr>
          <w:rFonts w:cs="Arial"/>
          <w:sz w:val="28"/>
        </w:rPr>
        <w:t>Al-Qaida is losing the battle for jihadi hearts and minds</w:t>
      </w:r>
    </w:p>
    <w:p w:rsidR="00B476FB" w:rsidRPr="008C4728" w:rsidRDefault="00B476FB" w:rsidP="00B476FB">
      <w:pPr>
        <w:rPr>
          <w:sz w:val="36"/>
          <w:szCs w:val="33"/>
        </w:rPr>
      </w:pPr>
      <w:proofErr w:type="spellStart"/>
      <w:r w:rsidRPr="008C4728">
        <w:rPr>
          <w:rStyle w:val="names"/>
          <w:b/>
          <w:bdr w:val="none" w:sz="0" w:space="0" w:color="auto" w:frame="1"/>
          <w:shd w:val="clear" w:color="auto" w:fill="FAFAFA"/>
        </w:rPr>
        <w:t>Byman</w:t>
      </w:r>
      <w:proofErr w:type="spellEnd"/>
      <w:r w:rsidRPr="008C4728">
        <w:rPr>
          <w:rStyle w:val="names"/>
          <w:b/>
          <w:bdr w:val="none" w:sz="0" w:space="0" w:color="auto" w:frame="1"/>
          <w:shd w:val="clear" w:color="auto" w:fill="FAFAFA"/>
        </w:rPr>
        <w:t xml:space="preserve"> 15 and Williams 15</w:t>
      </w:r>
      <w:hyperlink r:id="rId255" w:history="1">
        <w:r w:rsidRPr="008C4728">
          <w:rPr>
            <w:rStyle w:val="Hyperlink"/>
            <w:szCs w:val="21"/>
            <w:bdr w:val="none" w:sz="0" w:space="0" w:color="auto" w:frame="1"/>
            <w:shd w:val="clear" w:color="auto" w:fill="FAFAFA"/>
          </w:rPr>
          <w:t>Daniel L. Byman</w:t>
        </w:r>
      </w:hyperlink>
      <w:r w:rsidRPr="008C4728">
        <w:rPr>
          <w:rStyle w:val="names"/>
          <w:szCs w:val="21"/>
          <w:bdr w:val="none" w:sz="0" w:space="0" w:color="auto" w:frame="1"/>
          <w:shd w:val="clear" w:color="auto" w:fill="FAFAFA"/>
        </w:rPr>
        <w:t> and </w:t>
      </w:r>
      <w:hyperlink r:id="rId256" w:history="1">
        <w:r w:rsidRPr="008C4728">
          <w:rPr>
            <w:rStyle w:val="Hyperlink"/>
            <w:szCs w:val="21"/>
            <w:bdr w:val="none" w:sz="0" w:space="0" w:color="auto" w:frame="1"/>
            <w:shd w:val="clear" w:color="auto" w:fill="FAFAFA"/>
          </w:rPr>
          <w:t>Jennifer R. Williams</w:t>
        </w:r>
      </w:hyperlink>
      <w:r w:rsidRPr="008C4728">
        <w:rPr>
          <w:rStyle w:val="names"/>
          <w:szCs w:val="21"/>
          <w:bdr w:val="none" w:sz="0" w:space="0" w:color="auto" w:frame="1"/>
          <w:shd w:val="clear" w:color="auto" w:fill="FAFAFA"/>
        </w:rPr>
        <w:t>,</w:t>
      </w:r>
      <w:r w:rsidRPr="008C4728">
        <w:rPr>
          <w:b/>
          <w:bCs/>
          <w:sz w:val="36"/>
          <w:szCs w:val="33"/>
        </w:rPr>
        <w:t xml:space="preserve"> </w:t>
      </w:r>
      <w:r w:rsidRPr="008C4728">
        <w:rPr>
          <w:b/>
          <w:bCs/>
          <w:sz w:val="20"/>
          <w:szCs w:val="20"/>
        </w:rPr>
        <w:t>Senior Fellow - </w:t>
      </w:r>
      <w:hyperlink r:id="rId257" w:history="1">
        <w:r w:rsidRPr="008C4728">
          <w:rPr>
            <w:rStyle w:val="Hyperlink"/>
            <w:sz w:val="20"/>
            <w:szCs w:val="20"/>
            <w:bdr w:val="none" w:sz="0" w:space="0" w:color="auto" w:frame="1"/>
          </w:rPr>
          <w:t>Foreign Policy</w:t>
        </w:r>
      </w:hyperlink>
      <w:r w:rsidRPr="008C4728">
        <w:rPr>
          <w:b/>
          <w:bCs/>
          <w:sz w:val="20"/>
          <w:szCs w:val="20"/>
        </w:rPr>
        <w:t>, </w:t>
      </w:r>
      <w:hyperlink r:id="rId258" w:history="1">
        <w:r w:rsidRPr="008C4728">
          <w:rPr>
            <w:rStyle w:val="Hyperlink"/>
            <w:sz w:val="20"/>
            <w:szCs w:val="20"/>
            <w:bdr w:val="none" w:sz="0" w:space="0" w:color="auto" w:frame="1"/>
          </w:rPr>
          <w:t>Center for Middle East Policy</w:t>
        </w:r>
      </w:hyperlink>
      <w:r w:rsidRPr="008C4728">
        <w:rPr>
          <w:b/>
          <w:bCs/>
          <w:sz w:val="20"/>
          <w:szCs w:val="20"/>
        </w:rPr>
        <w:t xml:space="preserve">, “Al Qaida is losing the battle for jihadi hearts and minds,” </w:t>
      </w:r>
      <w:r w:rsidRPr="008C4728">
        <w:t>August 19, 2015, https://www.brookings.edu/articles/al-qaida-is-losing-the-battle-for-jihadi-hearts-and-minds/]</w:t>
      </w:r>
    </w:p>
    <w:p w:rsidR="00B476FB" w:rsidRPr="008C4728" w:rsidRDefault="00B476FB" w:rsidP="00B476FB">
      <w:pPr>
        <w:pStyle w:val="NormalWeb"/>
        <w:shd w:val="clear" w:color="auto" w:fill="FAFAFA"/>
        <w:spacing w:before="0" w:beforeAutospacing="0" w:after="0" w:afterAutospacing="0"/>
        <w:textAlignment w:val="baseline"/>
        <w:rPr>
          <w:rFonts w:ascii="Arial" w:hAnsi="Arial" w:cs="Arial"/>
          <w:sz w:val="22"/>
          <w:szCs w:val="22"/>
        </w:rPr>
      </w:pPr>
    </w:p>
    <w:p w:rsidR="00B476FB" w:rsidRPr="008C4728" w:rsidRDefault="00B476FB" w:rsidP="00B476FB">
      <w:pPr>
        <w:shd w:val="clear" w:color="auto" w:fill="FFFFFF"/>
        <w:spacing w:after="450" w:line="300" w:lineRule="atLeast"/>
        <w:rPr>
          <w:rStyle w:val="StyleUnderline"/>
        </w:rPr>
      </w:pPr>
      <w:r w:rsidRPr="007A636E">
        <w:rPr>
          <w:sz w:val="16"/>
        </w:rPr>
        <w:t xml:space="preserve">None of this is terribly surprising. When bin Laden died, numerous experts </w:t>
      </w:r>
      <w:hyperlink r:id="rId259" w:tgtFrame="_blank" w:history="1">
        <w:r w:rsidRPr="007A636E">
          <w:rPr>
            <w:rStyle w:val="Hyperlink"/>
            <w:rFonts w:eastAsiaTheme="majorEastAsia"/>
            <w:sz w:val="16"/>
            <w:bdr w:val="none" w:sz="0" w:space="0" w:color="auto" w:frame="1"/>
          </w:rPr>
          <w:t>noted</w:t>
        </w:r>
      </w:hyperlink>
      <w:r w:rsidRPr="007A636E">
        <w:rPr>
          <w:sz w:val="16"/>
        </w:rPr>
        <w:t xml:space="preserve"> that Zawahiri lacked </w:t>
      </w:r>
      <w:hyperlink r:id="rId260" w:tgtFrame="_blank" w:history="1">
        <w:r w:rsidRPr="007A636E">
          <w:rPr>
            <w:rStyle w:val="Hyperlink"/>
            <w:rFonts w:eastAsiaTheme="majorEastAsia"/>
            <w:sz w:val="16"/>
            <w:bdr w:val="none" w:sz="0" w:space="0" w:color="auto" w:frame="1"/>
          </w:rPr>
          <w:t>his predecessor’s charisma</w:t>
        </w:r>
      </w:hyperlink>
      <w:r w:rsidRPr="007A636E">
        <w:rPr>
          <w:sz w:val="16"/>
        </w:rPr>
        <w:t xml:space="preserve"> and leadership skills and was prone to infighting and pedantry. What he had instead was deep expertise in survival: Zawahiri formed his first terrorism cell as a teenager, and in the decades since has survived the hammer of Egypt’s counterterrorism, infighting within the jihadi movement, and an aggressive U.S. drone campaign. Running an effective organization today is hard, as he and his senior lieutenants can’t communicate or meet in large numbers without being on the receiving end of a Hellfire missile. (Which makes the fact that Zawahiri recorded his most recent statement pledging support for the new Taliban emir on the exact same day </w:t>
      </w:r>
      <w:hyperlink r:id="rId261" w:tgtFrame="_blank" w:history="1">
        <w:r w:rsidRPr="007A636E">
          <w:rPr>
            <w:rStyle w:val="Hyperlink"/>
            <w:rFonts w:eastAsiaTheme="majorEastAsia"/>
            <w:sz w:val="16"/>
            <w:bdr w:val="none" w:sz="0" w:space="0" w:color="auto" w:frame="1"/>
          </w:rPr>
          <w:t>the Taliban issued their statement</w:t>
        </w:r>
      </w:hyperlink>
      <w:r w:rsidRPr="007A636E">
        <w:rPr>
          <w:sz w:val="16"/>
        </w:rPr>
        <w:t xml:space="preserve"> formally announcing Mullah Mansour’s coronation particularly interesting, as it suggests the lines of communication between the Taliban leadership and Zawahiri are not being disrupted at all. Perhaps it’s not all that hard to communicate with someone when you live in the cave next door.) </w:t>
      </w:r>
      <w:r w:rsidRPr="008C4728">
        <w:rPr>
          <w:rStyle w:val="StyleUnderline"/>
        </w:rPr>
        <w:t>So Zawahiri survives and al Qaeda survives. But surviving is not the same as prospering. Al Qaeda still exists, and its operatives still plot against the West. But during Zawahiri’s tenure the results have been pathetic. Since he took over the group in 2011, the core al Qaeda has conducted not one successful attack in the United States or Europe</w:t>
      </w:r>
      <w:r w:rsidRPr="007A636E">
        <w:rPr>
          <w:sz w:val="16"/>
        </w:rPr>
        <w:t xml:space="preserve">. Those few terrorist attacks that did succeed were conducted by al Qaeda affiliates acting independently, or Islamic State adherents, not Zawahiri and his chief lieutenants. Yet Zawahiri remains vital to al Qaeda. He is the last senior figure of the al Qaeda old guard that came of age fighting in the anti-Soviet jihad in Afghanistan alongside bin Laden. Most of the group’s original leaders are dead, and a few, like the </w:t>
      </w:r>
      <w:hyperlink r:id="rId262" w:tgtFrame="_blank" w:history="1">
        <w:r w:rsidRPr="007A636E">
          <w:rPr>
            <w:rStyle w:val="Hyperlink"/>
            <w:rFonts w:eastAsiaTheme="majorEastAsia"/>
            <w:sz w:val="16"/>
            <w:bdr w:val="none" w:sz="0" w:space="0" w:color="auto" w:frame="1"/>
          </w:rPr>
          <w:t xml:space="preserve">Egyptian theologian Dr. </w:t>
        </w:r>
        <w:proofErr w:type="spellStart"/>
        <w:r w:rsidRPr="007A636E">
          <w:rPr>
            <w:rStyle w:val="Hyperlink"/>
            <w:rFonts w:eastAsiaTheme="majorEastAsia"/>
            <w:sz w:val="16"/>
            <w:bdr w:val="none" w:sz="0" w:space="0" w:color="auto" w:frame="1"/>
          </w:rPr>
          <w:t>Fadl</w:t>
        </w:r>
        <w:proofErr w:type="spellEnd"/>
      </w:hyperlink>
      <w:r w:rsidRPr="007A636E">
        <w:rPr>
          <w:sz w:val="16"/>
        </w:rPr>
        <w:t xml:space="preserve">, have rejected violence and condemned al Qaeda. A new generation might take up the torch upon Zawahiri’s death, but none have his name recognition or credibility. The Islamic State leadership, in contrast, is more dynamic. Baghdadi electrified the jihadi world when he proclaimed a caliphate last year. His group’s campaign against Shiite “apostates” and military victories on the ground are a demonstration of the group’s prowess and emotionally appealing to jihadi sympathizers and would-be radicals. Zawahiri talks the talk; Baghdadi walks the walk. The Islamic State is also wooing groups in the Muslim world and creating fissures in existing ones. In Nigeria, Boko Haram has </w:t>
      </w:r>
      <w:hyperlink r:id="rId263" w:tgtFrame="_blank" w:history="1">
        <w:r w:rsidRPr="007A636E">
          <w:rPr>
            <w:rStyle w:val="Hyperlink"/>
            <w:rFonts w:eastAsiaTheme="majorEastAsia"/>
            <w:sz w:val="16"/>
            <w:bdr w:val="none" w:sz="0" w:space="0" w:color="auto" w:frame="1"/>
          </w:rPr>
          <w:t>pledged loyalty</w:t>
        </w:r>
      </w:hyperlink>
      <w:r w:rsidRPr="007A636E">
        <w:rPr>
          <w:sz w:val="16"/>
        </w:rPr>
        <w:t xml:space="preserve"> to the Islamic State, though what it means to be a “province” of the group remains unclear. Islamic State fighters are also active in Libya. In Sinai, local </w:t>
      </w:r>
      <w:proofErr w:type="spellStart"/>
      <w:r w:rsidRPr="007A636E">
        <w:rPr>
          <w:sz w:val="16"/>
        </w:rPr>
        <w:t>jihadis</w:t>
      </w:r>
      <w:proofErr w:type="spellEnd"/>
      <w:r w:rsidRPr="007A636E">
        <w:rPr>
          <w:sz w:val="16"/>
        </w:rPr>
        <w:t xml:space="preserve"> are pledging loyalty and beheading foreigners in imitation. In Afghanistan, Yemen, and elsewhere, cells claiming to act in the name of the Islamic State are active, posing a challenge to the al Qaeda-linked old guard leadership. </w:t>
      </w:r>
      <w:r w:rsidRPr="008C4728">
        <w:rPr>
          <w:rStyle w:val="StyleUnderline"/>
        </w:rPr>
        <w:t>Al Qaeda is strongest when we factor in its affiliate organizations</w:t>
      </w:r>
      <w:r w:rsidRPr="007A636E">
        <w:rPr>
          <w:sz w:val="16"/>
        </w:rPr>
        <w:t xml:space="preserve">: al Qaeda in the Islamic Maghreb, al </w:t>
      </w:r>
      <w:proofErr w:type="spellStart"/>
      <w:r w:rsidRPr="007A636E">
        <w:rPr>
          <w:sz w:val="16"/>
        </w:rPr>
        <w:t>Shabab</w:t>
      </w:r>
      <w:proofErr w:type="spellEnd"/>
      <w:r w:rsidRPr="007A636E">
        <w:rPr>
          <w:sz w:val="16"/>
        </w:rPr>
        <w:t xml:space="preserve"> in Somalia, al Qaeda in the Arabian Peninsula, and al-</w:t>
      </w:r>
      <w:proofErr w:type="spellStart"/>
      <w:r w:rsidRPr="007A636E">
        <w:rPr>
          <w:sz w:val="16"/>
        </w:rPr>
        <w:t>Nusra</w:t>
      </w:r>
      <w:proofErr w:type="spellEnd"/>
      <w:r w:rsidRPr="007A636E">
        <w:rPr>
          <w:sz w:val="16"/>
        </w:rPr>
        <w:t xml:space="preserve"> Front in Syria. AQAP in particular has done the most to carry on al Qaeda’s anti-Western agenda, training one of the Charlie Hebdo attackers and attempting to bomb U.S. airliners. </w:t>
      </w:r>
      <w:r w:rsidRPr="008C4728">
        <w:rPr>
          <w:rStyle w:val="StyleUnderline"/>
        </w:rPr>
        <w:t>Others have expanded their targeting of Western and international targets within their own local theaters of war but have not endeavored to launch attacks inside the United States or Europe. Yet even here al Qaeda seems on the decline, particularly when we consider the terrorism threat to the West. All the affiliates are focused first and foremost on the bloody civil wars in their regions. They hope to gain territory and expand their local control, but the wars are all-consuming, and terrorism overseas is at best a sideshow. The leader of al-</w:t>
      </w:r>
      <w:proofErr w:type="spellStart"/>
      <w:r w:rsidRPr="008C4728">
        <w:rPr>
          <w:rStyle w:val="StyleUnderline"/>
        </w:rPr>
        <w:t>Nusra</w:t>
      </w:r>
      <w:proofErr w:type="spellEnd"/>
      <w:r w:rsidRPr="008C4728">
        <w:rPr>
          <w:rStyle w:val="StyleUnderline"/>
        </w:rPr>
        <w:t xml:space="preserve"> Front </w:t>
      </w:r>
      <w:hyperlink r:id="rId264" w:tgtFrame="_blank" w:history="1">
        <w:r w:rsidRPr="008C4728">
          <w:rPr>
            <w:rStyle w:val="StyleUnderline"/>
          </w:rPr>
          <w:t>even claimed</w:t>
        </w:r>
      </w:hyperlink>
      <w:r w:rsidRPr="008C4728">
        <w:rPr>
          <w:rStyle w:val="StyleUnderline"/>
        </w:rPr>
        <w:t xml:space="preserve"> the group does not want to attack Western targets and is exclusively focused on the civil war in Syria</w:t>
      </w:r>
      <w:r w:rsidRPr="007A636E">
        <w:rPr>
          <w:sz w:val="16"/>
        </w:rPr>
        <w:t xml:space="preserve">. The lone-wolf wannabe types offer a rough barometer of who is up and who is down in the terrorism universe. In </w:t>
      </w:r>
      <w:hyperlink r:id="rId265" w:tgtFrame="_blank" w:history="1">
        <w:r w:rsidRPr="007A636E">
          <w:rPr>
            <w:rStyle w:val="Hyperlink"/>
            <w:rFonts w:eastAsiaTheme="majorEastAsia"/>
            <w:sz w:val="16"/>
            <w:bdr w:val="none" w:sz="0" w:space="0" w:color="auto" w:frame="1"/>
          </w:rPr>
          <w:t>Europe</w:t>
        </w:r>
      </w:hyperlink>
      <w:r w:rsidRPr="007A636E">
        <w:rPr>
          <w:sz w:val="16"/>
        </w:rPr>
        <w:t xml:space="preserve">, </w:t>
      </w:r>
      <w:hyperlink r:id="rId266" w:tgtFrame="_blank" w:history="1">
        <w:r w:rsidRPr="007A636E">
          <w:rPr>
            <w:rStyle w:val="Hyperlink"/>
            <w:rFonts w:eastAsiaTheme="majorEastAsia"/>
            <w:sz w:val="16"/>
            <w:bdr w:val="none" w:sz="0" w:space="0" w:color="auto" w:frame="1"/>
          </w:rPr>
          <w:t>Australia</w:t>
        </w:r>
      </w:hyperlink>
      <w:r w:rsidRPr="007A636E">
        <w:rPr>
          <w:sz w:val="16"/>
        </w:rPr>
        <w:t xml:space="preserve">, and </w:t>
      </w:r>
      <w:hyperlink r:id="rId267" w:tgtFrame="_blank" w:history="1">
        <w:r w:rsidRPr="007A636E">
          <w:rPr>
            <w:rStyle w:val="Hyperlink"/>
            <w:rFonts w:eastAsiaTheme="majorEastAsia"/>
            <w:sz w:val="16"/>
            <w:bdr w:val="none" w:sz="0" w:space="0" w:color="auto" w:frame="1"/>
          </w:rPr>
          <w:t>the United States</w:t>
        </w:r>
      </w:hyperlink>
      <w:r w:rsidRPr="007A636E">
        <w:rPr>
          <w:sz w:val="16"/>
        </w:rPr>
        <w:t xml:space="preserve">, dozens of individuals have plotted or </w:t>
      </w:r>
      <w:hyperlink r:id="rId268" w:tgtFrame="_blank" w:history="1">
        <w:r w:rsidRPr="007A636E">
          <w:rPr>
            <w:rStyle w:val="Hyperlink"/>
            <w:rFonts w:eastAsiaTheme="majorEastAsia"/>
            <w:sz w:val="16"/>
            <w:bdr w:val="none" w:sz="0" w:space="0" w:color="auto" w:frame="1"/>
          </w:rPr>
          <w:t>attempted attacks</w:t>
        </w:r>
      </w:hyperlink>
      <w:r w:rsidRPr="007A636E">
        <w:rPr>
          <w:sz w:val="16"/>
        </w:rPr>
        <w:t xml:space="preserve"> (and a few </w:t>
      </w:r>
      <w:hyperlink r:id="rId269" w:tgtFrame="_blank" w:history="1">
        <w:r w:rsidRPr="007A636E">
          <w:rPr>
            <w:rStyle w:val="Hyperlink"/>
            <w:rFonts w:eastAsiaTheme="majorEastAsia"/>
            <w:sz w:val="16"/>
            <w:bdr w:val="none" w:sz="0" w:space="0" w:color="auto" w:frame="1"/>
          </w:rPr>
          <w:t>have succeeded</w:t>
        </w:r>
      </w:hyperlink>
      <w:r w:rsidRPr="007A636E">
        <w:rPr>
          <w:sz w:val="16"/>
        </w:rPr>
        <w:t xml:space="preserve">) in the past year. Many of these have a long record of support for jihadi causes. However, the vast majority today claim to be acting in the name of the Islamic State, not Zawahiri’s al Qaeda. But while the rise in the number of Islamic State-inspired lone-wolf attacks might suggest that the Islamic State is a serious threat to everyday Americans, the fact remains that the Islamic State is engaged in a state-building project in a part of the world far away from the U.S. homeland. Its resources are focused on conquering new territory and establishing a functioning state in the territory it currently controls. The main thrust of its propaganda efforts is to entice young men (and women) to travel to its territory. It calls on supporters to launch lone-wolf attacks in the West, but only if they can’t make their way to Syria and Iraq to join the ranks of the Islamic State. Not surprisingly, many attacks inspired by the Islamic State are amateurish. This is not to say that a more catastrophic attack is impossible — and of course the loss of even one innocent life is one too many — but from the larger strategic perspective, the Islamic State threat to the U.S. homeland is limited. Al Qaeda, on the other hand, was that rare group that cared as much (if not more) about international terrorism as it did about winning locally. Bin Laden, Zawahiri, and the rest of the al Qaeda core leadership long emphasized attacks on the “far enemy” — the West and especially the United States — over attacks on the “near enemy” — the “apostate” regimes in places like Egypt that they wanted to overthrow. </w:t>
      </w:r>
      <w:r w:rsidRPr="008C4728">
        <w:rPr>
          <w:rStyle w:val="StyleUnderline"/>
        </w:rPr>
        <w:t xml:space="preserve">The attacks on Sept. 11, 2001, were the pinnacle of this effort, but they have been unable to pull off another attack on the United States anywhere close to that scale since. So the Islamic State is growing stronger but focused on the Middle East. The al Qaeda core remains focused on the United States but is a mere shadow of the group it once was. The threat to the U.S. homeland, and the threat to U.S. interests abroad, must reflect today’s terrorism dynamics — not those of 9/11. </w:t>
      </w:r>
    </w:p>
    <w:p w:rsidR="00B476FB" w:rsidRPr="008C4728" w:rsidRDefault="00B476FB" w:rsidP="00B476FB">
      <w:pPr>
        <w:pStyle w:val="Heading3"/>
      </w:pPr>
      <w:r w:rsidRPr="008C4728">
        <w:t>2AC---AT: ISIS</w:t>
      </w:r>
    </w:p>
    <w:p w:rsidR="00B476FB" w:rsidRPr="008C4728" w:rsidRDefault="00B476FB" w:rsidP="00B476FB">
      <w:pPr>
        <w:pStyle w:val="Heading4"/>
        <w:rPr>
          <w:rFonts w:cs="Arial"/>
        </w:rPr>
      </w:pPr>
      <w:r w:rsidRPr="008C4728">
        <w:rPr>
          <w:rFonts w:cs="Arial"/>
        </w:rPr>
        <w:t xml:space="preserve">NO, Isis is not a threat </w:t>
      </w:r>
    </w:p>
    <w:p w:rsidR="00B476FB" w:rsidRPr="008C4728" w:rsidRDefault="00B476FB" w:rsidP="00B476FB">
      <w:pPr>
        <w:pStyle w:val="NormalWeb"/>
        <w:spacing w:before="0" w:beforeAutospacing="0" w:after="0" w:afterAutospacing="0"/>
        <w:rPr>
          <w:rFonts w:ascii="Arial" w:hAnsi="Arial" w:cs="Arial"/>
        </w:rPr>
      </w:pPr>
      <w:proofErr w:type="spellStart"/>
      <w:r w:rsidRPr="008C4728">
        <w:rPr>
          <w:rFonts w:ascii="Arial" w:hAnsi="Arial" w:cs="Arial"/>
          <w:b/>
          <w:bCs/>
        </w:rPr>
        <w:t>Engelhardt</w:t>
      </w:r>
      <w:proofErr w:type="spellEnd"/>
      <w:r w:rsidRPr="008C4728">
        <w:rPr>
          <w:rFonts w:ascii="Arial" w:hAnsi="Arial" w:cs="Arial"/>
          <w:b/>
          <w:bCs/>
        </w:rPr>
        <w:t xml:space="preserve"> 14 </w:t>
      </w:r>
      <w:r w:rsidRPr="008C4728">
        <w:rPr>
          <w:rFonts w:ascii="Arial" w:hAnsi="Arial" w:cs="Arial"/>
        </w:rPr>
        <w:t xml:space="preserve">(Tom </w:t>
      </w:r>
      <w:proofErr w:type="spellStart"/>
      <w:r w:rsidRPr="008C4728">
        <w:rPr>
          <w:rFonts w:ascii="Arial" w:hAnsi="Arial" w:cs="Arial"/>
        </w:rPr>
        <w:t>Engelhardt</w:t>
      </w:r>
      <w:proofErr w:type="spellEnd"/>
      <w:r w:rsidRPr="008C4728">
        <w:rPr>
          <w:rFonts w:ascii="Arial" w:hAnsi="Arial" w:cs="Arial"/>
        </w:rPr>
        <w:t xml:space="preserve">, 10-7-2014, Reporter at ‘The Nation’ "No, ISIS Is Not a Threat to the US," Nation, </w:t>
      </w:r>
      <w:hyperlink r:id="rId270" w:history="1">
        <w:r w:rsidRPr="008C4728">
          <w:rPr>
            <w:rStyle w:val="Hyperlink"/>
            <w:rFonts w:ascii="Arial" w:eastAsiaTheme="majorEastAsia" w:hAnsi="Arial" w:cs="Arial"/>
          </w:rPr>
          <w:t>https://www.thenation.com/article/no-isis-not-threat-us/</w:t>
        </w:r>
      </w:hyperlink>
      <w:r w:rsidRPr="008C4728">
        <w:rPr>
          <w:rFonts w:ascii="Arial" w:hAnsi="Arial" w:cs="Arial"/>
        </w:rPr>
        <w:t>)</w:t>
      </w:r>
    </w:p>
    <w:p w:rsidR="00B476FB" w:rsidRPr="008C4728" w:rsidRDefault="00B476FB" w:rsidP="00B476FB"/>
    <w:p w:rsidR="00B476FB" w:rsidRPr="007A636E" w:rsidRDefault="00B476FB" w:rsidP="00B476FB">
      <w:pPr>
        <w:pStyle w:val="NormalWeb"/>
        <w:shd w:val="clear" w:color="auto" w:fill="FFFFFF"/>
        <w:spacing w:before="0" w:beforeAutospacing="0" w:after="300" w:afterAutospacing="0"/>
        <w:rPr>
          <w:rFonts w:ascii="Arial" w:hAnsi="Arial" w:cs="Arial"/>
          <w:sz w:val="14"/>
        </w:rPr>
      </w:pPr>
      <w:r w:rsidRPr="007A636E">
        <w:rPr>
          <w:rFonts w:ascii="Arial" w:hAnsi="Arial" w:cs="Arial"/>
          <w:sz w:val="14"/>
          <w:szCs w:val="16"/>
        </w:rPr>
        <w:t>All of this passed so quickly that I didn’t begin rolling her comment around in my head until we were looking at the sublime pointillist paintings of Georges Seurat and his associates. Only then did I think:</w:t>
      </w:r>
      <w:r w:rsidRPr="007A636E">
        <w:rPr>
          <w:rFonts w:ascii="Arial" w:hAnsi="Arial" w:cs="Arial"/>
          <w:sz w:val="14"/>
        </w:rPr>
        <w:t xml:space="preserve"> </w:t>
      </w:r>
      <w:r w:rsidRPr="008C4728">
        <w:rPr>
          <w:rFonts w:ascii="Arial" w:hAnsi="Arial" w:cs="Arial"/>
          <w:u w:val="single"/>
        </w:rPr>
        <w:t>ISIS, a danger in New York?</w:t>
      </w:r>
      <w:r w:rsidRPr="007A636E">
        <w:rPr>
          <w:rFonts w:ascii="Arial" w:hAnsi="Arial" w:cs="Arial"/>
          <w:sz w:val="14"/>
        </w:rPr>
        <w:t xml:space="preserve"> </w:t>
      </w:r>
      <w:proofErr w:type="gramStart"/>
      <w:r w:rsidRPr="007A636E">
        <w:rPr>
          <w:rFonts w:ascii="Arial" w:hAnsi="Arial" w:cs="Arial"/>
          <w:sz w:val="14"/>
          <w:szCs w:val="16"/>
        </w:rPr>
        <w:t xml:space="preserve">ISIS, a danger </w:t>
      </w:r>
      <w:r w:rsidRPr="008C4728">
        <w:rPr>
          <w:rFonts w:ascii="Arial" w:hAnsi="Arial" w:cs="Arial"/>
          <w:u w:val="single"/>
        </w:rPr>
        <w:t>in Washington?</w:t>
      </w:r>
      <w:proofErr w:type="gramEnd"/>
      <w:r w:rsidRPr="008C4728">
        <w:rPr>
          <w:rFonts w:ascii="Arial" w:hAnsi="Arial" w:cs="Arial"/>
          <w:u w:val="single"/>
        </w:rPr>
        <w:t xml:space="preserve"> </w:t>
      </w:r>
      <w:r w:rsidRPr="007A636E">
        <w:rPr>
          <w:rFonts w:ascii="Arial" w:hAnsi="Arial" w:cs="Arial"/>
          <w:sz w:val="14"/>
          <w:szCs w:val="16"/>
        </w:rPr>
        <w:t xml:space="preserve">And I had the urge to bolt down the stairs, catch up to her and say: whatever you do, don’t step off the curb. That’s where </w:t>
      </w:r>
      <w:hyperlink r:id="rId271" w:history="1">
        <w:r w:rsidRPr="007A636E">
          <w:rPr>
            <w:rStyle w:val="Hyperlink"/>
            <w:rFonts w:ascii="Arial" w:eastAsiaTheme="majorEastAsia" w:hAnsi="Arial" w:cs="Arial"/>
            <w:sz w:val="14"/>
            <w:szCs w:val="16"/>
          </w:rPr>
          <w:t>danger lies</w:t>
        </w:r>
      </w:hyperlink>
      <w:r w:rsidRPr="007A636E">
        <w:rPr>
          <w:rFonts w:ascii="Arial" w:hAnsi="Arial" w:cs="Arial"/>
          <w:sz w:val="14"/>
          <w:szCs w:val="16"/>
        </w:rPr>
        <w:t xml:space="preserve"> in American life.</w:t>
      </w:r>
      <w:r w:rsidRPr="008C4728">
        <w:rPr>
          <w:rFonts w:ascii="Arial" w:hAnsi="Arial" w:cs="Arial"/>
          <w:u w:val="single"/>
        </w:rPr>
        <w:t xml:space="preserve"> </w:t>
      </w:r>
      <w:proofErr w:type="gramStart"/>
      <w:r w:rsidRPr="008C4728">
        <w:rPr>
          <w:rFonts w:ascii="Arial" w:hAnsi="Arial" w:cs="Arial"/>
          <w:u w:val="single"/>
        </w:rPr>
        <w:t>ISIS, not so much.</w:t>
      </w:r>
      <w:proofErr w:type="gramEnd"/>
    </w:p>
    <w:p w:rsidR="00B476FB" w:rsidRPr="008C4728" w:rsidRDefault="00B476FB" w:rsidP="00B476FB">
      <w:pPr>
        <w:pStyle w:val="NormalWeb"/>
        <w:shd w:val="clear" w:color="auto" w:fill="FFFFFF"/>
        <w:spacing w:before="0" w:beforeAutospacing="0" w:after="300" w:afterAutospacing="0"/>
        <w:rPr>
          <w:rFonts w:ascii="Arial" w:hAnsi="Arial" w:cs="Arial"/>
        </w:rPr>
      </w:pPr>
      <w:r w:rsidRPr="008C4728">
        <w:rPr>
          <w:rFonts w:ascii="Arial" w:hAnsi="Arial" w:cs="Arial"/>
          <w:sz w:val="16"/>
          <w:szCs w:val="16"/>
        </w:rPr>
        <w:t xml:space="preserve">I have no idea what provoked her comment. Maybe she was thinking about a story that </w:t>
      </w:r>
      <w:proofErr w:type="spellStart"/>
      <w:r w:rsidRPr="008C4728">
        <w:rPr>
          <w:rFonts w:ascii="Arial" w:hAnsi="Arial" w:cs="Arial"/>
          <w:sz w:val="16"/>
          <w:szCs w:val="16"/>
        </w:rPr>
        <w:t>had</w:t>
      </w:r>
      <w:hyperlink r:id="rId272" w:history="1">
        <w:r w:rsidRPr="008C4728">
          <w:rPr>
            <w:rStyle w:val="Hyperlink"/>
            <w:rFonts w:ascii="Arial" w:eastAsiaTheme="majorEastAsia" w:hAnsi="Arial" w:cs="Arial"/>
            <w:sz w:val="16"/>
            <w:szCs w:val="16"/>
          </w:rPr>
          <w:t>broken</w:t>
        </w:r>
        <w:proofErr w:type="spellEnd"/>
      </w:hyperlink>
      <w:r w:rsidRPr="008C4728">
        <w:rPr>
          <w:rFonts w:ascii="Arial" w:hAnsi="Arial" w:cs="Arial"/>
          <w:sz w:val="16"/>
          <w:szCs w:val="16"/>
        </w:rPr>
        <w:t xml:space="preserve"> just two days earlier, topping the primetime TV news and hitting the front pages of newspapers. On a visit to the Big Apple, the new Iraqi prime minister, </w:t>
      </w:r>
      <w:proofErr w:type="spellStart"/>
      <w:r w:rsidRPr="008C4728">
        <w:rPr>
          <w:rFonts w:ascii="Arial" w:hAnsi="Arial" w:cs="Arial"/>
          <w:sz w:val="16"/>
          <w:szCs w:val="16"/>
        </w:rPr>
        <w:t>Haider</w:t>
      </w:r>
      <w:proofErr w:type="spellEnd"/>
      <w:r w:rsidRPr="008C4728">
        <w:rPr>
          <w:rFonts w:ascii="Arial" w:hAnsi="Arial" w:cs="Arial"/>
          <w:sz w:val="16"/>
          <w:szCs w:val="16"/>
        </w:rPr>
        <w:t xml:space="preserve"> al-</w:t>
      </w:r>
      <w:proofErr w:type="spellStart"/>
      <w:r w:rsidRPr="008C4728">
        <w:rPr>
          <w:rFonts w:ascii="Arial" w:hAnsi="Arial" w:cs="Arial"/>
          <w:sz w:val="16"/>
          <w:szCs w:val="16"/>
        </w:rPr>
        <w:t>Abadi</w:t>
      </w:r>
      <w:proofErr w:type="gramStart"/>
      <w:r w:rsidRPr="008C4728">
        <w:rPr>
          <w:rFonts w:ascii="Arial" w:hAnsi="Arial" w:cs="Arial"/>
          <w:sz w:val="16"/>
          <w:szCs w:val="16"/>
        </w:rPr>
        <w:t>,</w:t>
      </w:r>
      <w:proofErr w:type="gramEnd"/>
      <w:r w:rsidRPr="008C4728">
        <w:rPr>
          <w:rFonts w:ascii="Arial" w:hAnsi="Arial" w:cs="Arial"/>
        </w:rPr>
        <w:fldChar w:fldCharType="begin"/>
      </w:r>
      <w:r w:rsidRPr="008C4728">
        <w:rPr>
          <w:rFonts w:ascii="Arial" w:hAnsi="Arial" w:cs="Arial"/>
        </w:rPr>
        <w:instrText xml:space="preserve"> HYPERLINK "http://www.thewire.com/global/2014/09/iraqi-prime-minister-says-terror-attack-against-us-and-paris-subways-imminent/380762/" </w:instrText>
      </w:r>
      <w:r w:rsidRPr="008C4728">
        <w:rPr>
          <w:rFonts w:ascii="Arial" w:hAnsi="Arial" w:cs="Arial"/>
        </w:rPr>
        <w:fldChar w:fldCharType="separate"/>
      </w:r>
      <w:r w:rsidRPr="008C4728">
        <w:rPr>
          <w:rStyle w:val="Hyperlink"/>
          <w:rFonts w:ascii="Arial" w:eastAsiaTheme="majorEastAsia" w:hAnsi="Arial" w:cs="Arial"/>
          <w:sz w:val="16"/>
          <w:szCs w:val="16"/>
        </w:rPr>
        <w:t>claimed</w:t>
      </w:r>
      <w:proofErr w:type="spellEnd"/>
      <w:r w:rsidRPr="008C4728">
        <w:rPr>
          <w:rFonts w:ascii="Arial" w:hAnsi="Arial" w:cs="Arial"/>
        </w:rPr>
        <w:fldChar w:fldCharType="end"/>
      </w:r>
      <w:r w:rsidRPr="008C4728">
        <w:rPr>
          <w:rFonts w:ascii="Arial" w:hAnsi="Arial" w:cs="Arial"/>
          <w:sz w:val="16"/>
          <w:szCs w:val="16"/>
        </w:rPr>
        <w:t xml:space="preserve"> that his intelligence services had uncovered a plot by militants of the Islamic State (IS, </w:t>
      </w:r>
      <w:r w:rsidRPr="008C4728">
        <w:rPr>
          <w:rFonts w:ascii="Arial" w:hAnsi="Arial" w:cs="Arial"/>
          <w:i/>
          <w:iCs/>
          <w:sz w:val="16"/>
          <w:szCs w:val="16"/>
        </w:rPr>
        <w:t>a k a</w:t>
      </w:r>
      <w:r w:rsidRPr="008C4728">
        <w:rPr>
          <w:rFonts w:ascii="Arial" w:hAnsi="Arial" w:cs="Arial"/>
          <w:sz w:val="16"/>
          <w:szCs w:val="16"/>
        </w:rPr>
        <w:t xml:space="preserve"> ISIS or ISIL), the extremists of the new caliphate that had gobbled up part of his country, against the subway systems of Paris and New York and possibly other US cities.</w:t>
      </w:r>
    </w:p>
    <w:p w:rsidR="00B476FB" w:rsidRPr="007A636E" w:rsidRDefault="00B476FB" w:rsidP="00B476FB">
      <w:pPr>
        <w:pStyle w:val="NormalWeb"/>
        <w:shd w:val="clear" w:color="auto" w:fill="FFFFFF"/>
        <w:spacing w:before="0" w:beforeAutospacing="0" w:after="300" w:afterAutospacing="0"/>
        <w:rPr>
          <w:rFonts w:ascii="Arial" w:hAnsi="Arial" w:cs="Arial"/>
          <w:sz w:val="16"/>
        </w:rPr>
      </w:pPr>
      <w:r w:rsidRPr="007A636E">
        <w:rPr>
          <w:rFonts w:ascii="Arial" w:hAnsi="Arial" w:cs="Arial"/>
          <w:sz w:val="16"/>
          <w:szCs w:val="16"/>
        </w:rPr>
        <w:t xml:space="preserve">I had watched Brian Williams report that </w:t>
      </w:r>
      <w:hyperlink r:id="rId273" w:history="1">
        <w:r w:rsidRPr="007A636E">
          <w:rPr>
            <w:rStyle w:val="Hyperlink"/>
            <w:rFonts w:ascii="Arial" w:eastAsiaTheme="majorEastAsia" w:hAnsi="Arial" w:cs="Arial"/>
            <w:sz w:val="16"/>
            <w:szCs w:val="16"/>
          </w:rPr>
          <w:t>story</w:t>
        </w:r>
      </w:hyperlink>
      <w:r w:rsidRPr="007A636E">
        <w:rPr>
          <w:rFonts w:ascii="Arial" w:hAnsi="Arial" w:cs="Arial"/>
          <w:sz w:val="16"/>
          <w:szCs w:val="16"/>
        </w:rPr>
        <w:t xml:space="preserve"> on NBC in the usual breathless fashion, along with denials from American intelligence that there was any evidence of such a plot. I had noted as well that police patrols on my hometown’s subways were nonetheless quickly reinforced, with extra contingents of </w:t>
      </w:r>
      <w:hyperlink r:id="rId274" w:history="1">
        <w:r w:rsidRPr="007A636E">
          <w:rPr>
            <w:rStyle w:val="Hyperlink"/>
            <w:rFonts w:ascii="Arial" w:eastAsiaTheme="majorEastAsia" w:hAnsi="Arial" w:cs="Arial"/>
            <w:sz w:val="16"/>
            <w:szCs w:val="16"/>
          </w:rPr>
          <w:t>bomb-sniffing dogs</w:t>
        </w:r>
      </w:hyperlink>
      <w:r w:rsidRPr="007A636E">
        <w:rPr>
          <w:rFonts w:ascii="Arial" w:hAnsi="Arial" w:cs="Arial"/>
          <w:sz w:val="16"/>
          <w:szCs w:val="16"/>
        </w:rPr>
        <w:t xml:space="preserve"> and surveillance teams. Within a day, the leading officials of my state, Governor Andrew Cuomo and New York City Mayor Bill de Blasio, were denying that they had any information on such a plot, but also taking very public rides on the city’s subways to “reassure” us all</w:t>
      </w:r>
      <w:r w:rsidRPr="007A636E">
        <w:rPr>
          <w:rFonts w:ascii="Arial" w:hAnsi="Arial" w:cs="Arial"/>
          <w:sz w:val="16"/>
        </w:rPr>
        <w:t xml:space="preserve">. </w:t>
      </w:r>
      <w:r w:rsidRPr="008C4728">
        <w:rPr>
          <w:rFonts w:ascii="Arial" w:hAnsi="Arial" w:cs="Arial"/>
          <w:u w:val="single"/>
        </w:rPr>
        <w:t>The threat didn’t exist</w:t>
      </w:r>
      <w:r w:rsidRPr="007A636E">
        <w:rPr>
          <w:rFonts w:ascii="Arial" w:hAnsi="Arial" w:cs="Arial"/>
          <w:sz w:val="16"/>
        </w:rPr>
        <w:t>,</w:t>
      </w:r>
      <w:r w:rsidRPr="007A636E">
        <w:rPr>
          <w:rFonts w:ascii="Arial" w:hAnsi="Arial" w:cs="Arial"/>
          <w:sz w:val="16"/>
          <w:szCs w:val="16"/>
        </w:rPr>
        <w:t xml:space="preserve"> but was also well in hand! I have to admit that, to me, it all seemed almost comic.</w:t>
      </w:r>
    </w:p>
    <w:p w:rsidR="00B476FB" w:rsidRPr="008C4728" w:rsidRDefault="00B476FB" w:rsidP="00B476FB">
      <w:pPr>
        <w:pStyle w:val="NormalWeb"/>
        <w:shd w:val="clear" w:color="auto" w:fill="FFFFFF"/>
        <w:spacing w:before="0" w:beforeAutospacing="0" w:after="300" w:afterAutospacing="0"/>
        <w:rPr>
          <w:rFonts w:ascii="Arial" w:hAnsi="Arial" w:cs="Arial"/>
        </w:rPr>
      </w:pPr>
      <w:r w:rsidRPr="008C4728">
        <w:rPr>
          <w:rFonts w:ascii="Arial" w:hAnsi="Arial" w:cs="Arial"/>
          <w:sz w:val="16"/>
          <w:szCs w:val="16"/>
        </w:rPr>
        <w:t xml:space="preserve">In the meantime, the background noise of the last thirteen years played on. Inside the American </w:t>
      </w:r>
      <w:proofErr w:type="spellStart"/>
      <w:r w:rsidRPr="008C4728">
        <w:rPr>
          <w:rFonts w:ascii="Arial" w:hAnsi="Arial" w:cs="Arial"/>
          <w:sz w:val="16"/>
          <w:szCs w:val="16"/>
        </w:rPr>
        <w:t>Terrordome</w:t>
      </w:r>
      <w:proofErr w:type="spellEnd"/>
      <w:r w:rsidRPr="008C4728">
        <w:rPr>
          <w:rFonts w:ascii="Arial" w:hAnsi="Arial" w:cs="Arial"/>
          <w:sz w:val="16"/>
          <w:szCs w:val="16"/>
        </w:rPr>
        <w:t xml:space="preserve">, the chorus of hysteria-purveyors, Republican and Democrat alike, nattered on, as had been true for weeks, about the “direct,” not to say apocalyptic, threat the Islamic State and its caliph posed to the American way of life. These included </w:t>
      </w:r>
      <w:hyperlink r:id="rId275" w:history="1">
        <w:r w:rsidRPr="008C4728">
          <w:rPr>
            <w:rStyle w:val="Hyperlink"/>
            <w:rFonts w:ascii="Arial" w:eastAsiaTheme="majorEastAsia" w:hAnsi="Arial" w:cs="Arial"/>
            <w:sz w:val="16"/>
            <w:szCs w:val="16"/>
          </w:rPr>
          <w:t>Senator Lindsey Graham</w:t>
        </w:r>
      </w:hyperlink>
      <w:r w:rsidRPr="008C4728">
        <w:rPr>
          <w:rFonts w:ascii="Arial" w:hAnsi="Arial" w:cs="Arial"/>
          <w:sz w:val="16"/>
          <w:szCs w:val="16"/>
        </w:rPr>
        <w:t xml:space="preserve">(“This president needs to rise to the occasion before we all get killed here at home”); majority leader John Boehner, who </w:t>
      </w:r>
      <w:hyperlink r:id="rId276" w:history="1">
        <w:r w:rsidRPr="008C4728">
          <w:rPr>
            <w:rStyle w:val="Hyperlink"/>
            <w:rFonts w:ascii="Arial" w:eastAsiaTheme="majorEastAsia" w:hAnsi="Arial" w:cs="Arial"/>
            <w:sz w:val="16"/>
            <w:szCs w:val="16"/>
          </w:rPr>
          <w:t>insisted</w:t>
        </w:r>
      </w:hyperlink>
      <w:r w:rsidRPr="008C4728">
        <w:rPr>
          <w:rFonts w:ascii="Arial" w:hAnsi="Arial" w:cs="Arial"/>
          <w:sz w:val="16"/>
          <w:szCs w:val="16"/>
        </w:rPr>
        <w:t xml:space="preserve"> that we should consider putting American boots on Iraqi and perhaps even Syrian ground soon, since “they intend to kill us”; Senator Dianne Feinstein, who </w:t>
      </w:r>
      <w:hyperlink r:id="rId277" w:history="1">
        <w:r w:rsidRPr="008C4728">
          <w:rPr>
            <w:rStyle w:val="Hyperlink"/>
            <w:rFonts w:ascii="Arial" w:eastAsiaTheme="majorEastAsia" w:hAnsi="Arial" w:cs="Arial"/>
            <w:sz w:val="16"/>
            <w:szCs w:val="16"/>
          </w:rPr>
          <w:t>swore</w:t>
        </w:r>
      </w:hyperlink>
      <w:r w:rsidRPr="008C4728">
        <w:rPr>
          <w:rFonts w:ascii="Arial" w:hAnsi="Arial" w:cs="Arial"/>
          <w:sz w:val="16"/>
          <w:szCs w:val="16"/>
        </w:rPr>
        <w:t xml:space="preserve"> that “the threat ISIS poses cannot be overstated”; Senator Bill Nelson, who </w:t>
      </w:r>
      <w:hyperlink r:id="rId278" w:history="1">
        <w:r w:rsidRPr="008C4728">
          <w:rPr>
            <w:rStyle w:val="Hyperlink"/>
            <w:rFonts w:ascii="Arial" w:eastAsiaTheme="majorEastAsia" w:hAnsi="Arial" w:cs="Arial"/>
            <w:sz w:val="16"/>
            <w:szCs w:val="16"/>
          </w:rPr>
          <w:t>commented</w:t>
        </w:r>
      </w:hyperlink>
      <w:r w:rsidRPr="008C4728">
        <w:rPr>
          <w:rFonts w:ascii="Arial" w:hAnsi="Arial" w:cs="Arial"/>
          <w:sz w:val="16"/>
          <w:szCs w:val="16"/>
        </w:rPr>
        <w:t xml:space="preserve"> that “it ought to be pretty clear when they… say they’re going to fly the black flag of ISIS over the White House that ISIS is a clear and present danger.” And a chorus of officials, named and anonymous, warning that the terror danger to the country was “</w:t>
      </w:r>
      <w:hyperlink r:id="rId279" w:anchor="137g0vw" w:history="1">
        <w:r w:rsidRPr="008C4728">
          <w:rPr>
            <w:rStyle w:val="Hyperlink"/>
            <w:rFonts w:ascii="Arial" w:eastAsiaTheme="majorEastAsia" w:hAnsi="Arial" w:cs="Arial"/>
            <w:sz w:val="16"/>
            <w:szCs w:val="16"/>
          </w:rPr>
          <w:t>imminent</w:t>
        </w:r>
      </w:hyperlink>
      <w:r w:rsidRPr="008C4728">
        <w:rPr>
          <w:rFonts w:ascii="Arial" w:hAnsi="Arial" w:cs="Arial"/>
          <w:sz w:val="16"/>
          <w:szCs w:val="16"/>
        </w:rPr>
        <w:t>,” while the usual set of pundits chirped away about the potential destruction of our way of life.</w:t>
      </w:r>
    </w:p>
    <w:p w:rsidR="00B476FB" w:rsidRPr="007A636E" w:rsidRDefault="00B476FB" w:rsidP="00B476FB">
      <w:pPr>
        <w:pStyle w:val="NormalWeb"/>
        <w:shd w:val="clear" w:color="auto" w:fill="FFFFFF"/>
        <w:spacing w:before="0" w:beforeAutospacing="0" w:after="300" w:afterAutospacing="0"/>
        <w:rPr>
          <w:rFonts w:ascii="Arial" w:hAnsi="Arial" w:cs="Arial"/>
          <w:sz w:val="16"/>
        </w:rPr>
      </w:pPr>
      <w:r w:rsidRPr="007A636E">
        <w:rPr>
          <w:rFonts w:ascii="Arial" w:hAnsi="Arial" w:cs="Arial"/>
          <w:sz w:val="16"/>
          <w:szCs w:val="16"/>
        </w:rPr>
        <w:t>The media, of course, continued to report it all with a kind of eyeball-gluing glee. The result by the time I met that woman:</w:t>
      </w:r>
      <w:r w:rsidRPr="007A636E">
        <w:rPr>
          <w:rFonts w:ascii="Arial" w:hAnsi="Arial" w:cs="Arial"/>
          <w:sz w:val="16"/>
        </w:rPr>
        <w:t xml:space="preserve"> </w:t>
      </w:r>
      <w:hyperlink r:id="rId280" w:history="1">
        <w:r w:rsidRPr="007A636E">
          <w:rPr>
            <w:rStyle w:val="Hyperlink"/>
            <w:rFonts w:ascii="Arial" w:eastAsiaTheme="majorEastAsia" w:hAnsi="Arial" w:cs="Arial"/>
            <w:sz w:val="16"/>
          </w:rPr>
          <w:t>71%</w:t>
        </w:r>
      </w:hyperlink>
      <w:r w:rsidRPr="008C4728">
        <w:rPr>
          <w:rFonts w:ascii="Arial" w:hAnsi="Arial" w:cs="Arial"/>
          <w:u w:val="single"/>
        </w:rPr>
        <w:t xml:space="preserve"> of Americans believed ISIS had nothing short of sleeper cells in the United States </w:t>
      </w:r>
      <w:r w:rsidRPr="007A636E">
        <w:rPr>
          <w:rFonts w:ascii="Arial" w:hAnsi="Arial" w:cs="Arial"/>
          <w:sz w:val="16"/>
          <w:szCs w:val="16"/>
        </w:rPr>
        <w:t>(shades of “Homeland”!)</w:t>
      </w:r>
      <w:r w:rsidRPr="007A636E">
        <w:rPr>
          <w:rFonts w:ascii="Arial" w:hAnsi="Arial" w:cs="Arial"/>
          <w:sz w:val="16"/>
        </w:rPr>
        <w:t xml:space="preserve"> </w:t>
      </w:r>
      <w:r w:rsidRPr="008C4728">
        <w:rPr>
          <w:rFonts w:ascii="Arial" w:hAnsi="Arial" w:cs="Arial"/>
          <w:u w:val="single"/>
        </w:rPr>
        <w:t>and at least</w:t>
      </w:r>
      <w:r w:rsidRPr="008C4728">
        <w:rPr>
          <w:rFonts w:ascii="Arial" w:hAnsi="Arial" w:cs="Arial"/>
          <w:sz w:val="16"/>
          <w:szCs w:val="16"/>
          <w:u w:val="single"/>
        </w:rPr>
        <w:t xml:space="preserve"> </w:t>
      </w:r>
      <w:r w:rsidRPr="008C4728">
        <w:rPr>
          <w:rFonts w:ascii="Arial" w:hAnsi="Arial" w:cs="Arial"/>
          <w:u w:val="single"/>
        </w:rPr>
        <w:t xml:space="preserve">the </w:t>
      </w:r>
      <w:hyperlink r:id="rId281" w:history="1">
        <w:r w:rsidRPr="007A636E">
          <w:rPr>
            <w:rStyle w:val="Hyperlink"/>
            <w:rFonts w:ascii="Arial" w:eastAsiaTheme="majorEastAsia" w:hAnsi="Arial" w:cs="Arial"/>
            <w:sz w:val="16"/>
          </w:rPr>
          <w:t>same percentage</w:t>
        </w:r>
      </w:hyperlink>
      <w:r w:rsidRPr="008C4728">
        <w:rPr>
          <w:rFonts w:ascii="Arial" w:hAnsi="Arial" w:cs="Arial"/>
          <w:u w:val="single"/>
        </w:rPr>
        <w:t>,</w:t>
      </w:r>
      <w:r w:rsidRPr="007A636E">
        <w:rPr>
          <w:rFonts w:ascii="Arial" w:hAnsi="Arial" w:cs="Arial"/>
          <w:sz w:val="16"/>
        </w:rPr>
        <w:t xml:space="preserve"> </w:t>
      </w:r>
      <w:r w:rsidRPr="007A636E">
        <w:rPr>
          <w:rFonts w:ascii="Arial" w:hAnsi="Arial" w:cs="Arial"/>
          <w:sz w:val="16"/>
          <w:szCs w:val="16"/>
        </w:rPr>
        <w:t>if not more (depending on which poll you read),</w:t>
      </w:r>
      <w:r w:rsidRPr="007A636E">
        <w:rPr>
          <w:rFonts w:ascii="Arial" w:hAnsi="Arial" w:cs="Arial"/>
          <w:sz w:val="16"/>
        </w:rPr>
        <w:t xml:space="preserve"> </w:t>
      </w:r>
      <w:r w:rsidRPr="008C4728">
        <w:rPr>
          <w:rFonts w:ascii="Arial" w:hAnsi="Arial" w:cs="Arial"/>
          <w:u w:val="single"/>
        </w:rPr>
        <w:t>were ready to back a full-scale bombing campaign</w:t>
      </w:r>
      <w:r w:rsidRPr="007A636E">
        <w:rPr>
          <w:rFonts w:ascii="Arial" w:hAnsi="Arial" w:cs="Arial"/>
          <w:sz w:val="16"/>
        </w:rPr>
        <w:t>,</w:t>
      </w:r>
      <w:r w:rsidRPr="007A636E">
        <w:rPr>
          <w:rFonts w:ascii="Arial" w:hAnsi="Arial" w:cs="Arial"/>
          <w:sz w:val="16"/>
          <w:szCs w:val="16"/>
        </w:rPr>
        <w:t xml:space="preserve"> promptly</w:t>
      </w:r>
      <w:r w:rsidRPr="007A636E">
        <w:rPr>
          <w:rFonts w:ascii="Arial" w:hAnsi="Arial" w:cs="Arial"/>
          <w:sz w:val="16"/>
        </w:rPr>
        <w:t xml:space="preserve"> </w:t>
      </w:r>
      <w:r w:rsidRPr="008C4728">
        <w:rPr>
          <w:rFonts w:ascii="Arial" w:hAnsi="Arial" w:cs="Arial"/>
          <w:u w:val="single"/>
        </w:rPr>
        <w:t>launched by the Obama administration, against the group.</w:t>
      </w:r>
      <w:bookmarkStart w:id="6" w:name="_GoBack"/>
      <w:bookmarkEnd w:id="6"/>
    </w:p>
    <w:p w:rsidR="00B476FB" w:rsidRPr="007A636E" w:rsidRDefault="00B476FB" w:rsidP="00B476FB">
      <w:pPr>
        <w:pStyle w:val="NormalWeb"/>
        <w:shd w:val="clear" w:color="auto" w:fill="FFFFFF"/>
        <w:spacing w:before="0" w:beforeAutospacing="0" w:after="300" w:afterAutospacing="0"/>
        <w:rPr>
          <w:rFonts w:ascii="Arial" w:hAnsi="Arial" w:cs="Arial"/>
          <w:sz w:val="16"/>
        </w:rPr>
      </w:pPr>
      <w:r w:rsidRPr="007A636E">
        <w:rPr>
          <w:rFonts w:ascii="Arial" w:hAnsi="Arial" w:cs="Arial"/>
          <w:sz w:val="16"/>
          <w:szCs w:val="16"/>
        </w:rPr>
        <w:t>If, however, you took a step out of the overwrought American universe of terror threats for thirty seconds, it couldn’t have been clearer that everyone in the grim netherworld of the Middle East now seemed to have our number</w:t>
      </w:r>
      <w:r w:rsidRPr="007A636E">
        <w:rPr>
          <w:rFonts w:ascii="Arial" w:hAnsi="Arial" w:cs="Arial"/>
          <w:sz w:val="16"/>
        </w:rPr>
        <w:t xml:space="preserve">. </w:t>
      </w:r>
      <w:r w:rsidRPr="008C4728">
        <w:rPr>
          <w:rFonts w:ascii="Arial" w:hAnsi="Arial" w:cs="Arial"/>
          <w:u w:val="single"/>
        </w:rPr>
        <w:t xml:space="preserve">The beheading videos of the Islamic State had clearly been meant to cause hysteria </w:t>
      </w:r>
      <w:hyperlink r:id="rId282" w:history="1">
        <w:r w:rsidRPr="007A636E">
          <w:rPr>
            <w:rStyle w:val="Hyperlink"/>
            <w:rFonts w:ascii="Arial" w:eastAsiaTheme="majorEastAsia" w:hAnsi="Arial" w:cs="Arial"/>
            <w:sz w:val="16"/>
            <w:szCs w:val="16"/>
          </w:rPr>
          <w:t>on the cheap</w:t>
        </w:r>
      </w:hyperlink>
      <w:r w:rsidRPr="007A636E">
        <w:rPr>
          <w:rFonts w:ascii="Arial" w:hAnsi="Arial" w:cs="Arial"/>
          <w:sz w:val="16"/>
        </w:rPr>
        <w:t xml:space="preserve"> </w:t>
      </w:r>
      <w:r w:rsidRPr="008C4728">
        <w:rPr>
          <w:rFonts w:ascii="Arial" w:hAnsi="Arial" w:cs="Arial"/>
          <w:u w:val="single"/>
        </w:rPr>
        <w:t>in this country</w:t>
      </w:r>
      <w:r w:rsidRPr="007A636E">
        <w:rPr>
          <w:rFonts w:ascii="Arial" w:hAnsi="Arial" w:cs="Arial"/>
          <w:sz w:val="16"/>
        </w:rPr>
        <w:t>—</w:t>
      </w:r>
      <w:r w:rsidRPr="008C4728">
        <w:rPr>
          <w:rFonts w:ascii="Arial" w:hAnsi="Arial" w:cs="Arial"/>
          <w:u w:val="single"/>
        </w:rPr>
        <w:t>and they worked.</w:t>
      </w:r>
      <w:r w:rsidRPr="007A636E">
        <w:rPr>
          <w:rFonts w:ascii="Arial" w:hAnsi="Arial" w:cs="Arial"/>
          <w:sz w:val="16"/>
        </w:rPr>
        <w:t xml:space="preserve"> </w:t>
      </w:r>
      <w:r w:rsidRPr="008C4728">
        <w:rPr>
          <w:rFonts w:ascii="Arial" w:hAnsi="Arial" w:cs="Arial"/>
          <w:u w:val="single"/>
        </w:rPr>
        <w:t xml:space="preserve">Those </w:t>
      </w:r>
      <w:r w:rsidRPr="007A636E">
        <w:rPr>
          <w:rFonts w:ascii="Arial" w:hAnsi="Arial" w:cs="Arial"/>
          <w:sz w:val="16"/>
          <w:szCs w:val="16"/>
        </w:rPr>
        <w:t>first two</w:t>
      </w:r>
      <w:r w:rsidRPr="007A636E">
        <w:rPr>
          <w:rFonts w:ascii="Arial" w:hAnsi="Arial" w:cs="Arial"/>
          <w:sz w:val="16"/>
        </w:rPr>
        <w:t xml:space="preserve"> </w:t>
      </w:r>
      <w:r w:rsidRPr="008C4728">
        <w:rPr>
          <w:rFonts w:ascii="Arial" w:hAnsi="Arial" w:cs="Arial"/>
          <w:u w:val="single"/>
        </w:rPr>
        <w:t xml:space="preserve">videos </w:t>
      </w:r>
      <w:r w:rsidRPr="007A636E">
        <w:rPr>
          <w:rFonts w:ascii="Arial" w:hAnsi="Arial" w:cs="Arial"/>
          <w:sz w:val="16"/>
          <w:szCs w:val="16"/>
        </w:rPr>
        <w:t xml:space="preserve">somehow </w:t>
      </w:r>
      <w:r w:rsidRPr="008C4728">
        <w:rPr>
          <w:rFonts w:ascii="Arial" w:hAnsi="Arial" w:cs="Arial"/>
          <w:u w:val="single"/>
        </w:rPr>
        <w:t>committed us to a war</w:t>
      </w:r>
      <w:r w:rsidRPr="007A636E">
        <w:rPr>
          <w:rFonts w:ascii="Arial" w:hAnsi="Arial" w:cs="Arial"/>
          <w:sz w:val="16"/>
        </w:rPr>
        <w:t xml:space="preserve"> </w:t>
      </w:r>
      <w:r w:rsidRPr="007A636E">
        <w:rPr>
          <w:rFonts w:ascii="Arial" w:hAnsi="Arial" w:cs="Arial"/>
          <w:sz w:val="16"/>
          <w:szCs w:val="16"/>
        </w:rPr>
        <w:t xml:space="preserve">now </w:t>
      </w:r>
      <w:hyperlink r:id="rId283" w:history="1">
        <w:r w:rsidRPr="007A636E">
          <w:rPr>
            <w:rStyle w:val="Hyperlink"/>
            <w:rFonts w:ascii="Arial" w:eastAsiaTheme="majorEastAsia" w:hAnsi="Arial" w:cs="Arial"/>
            <w:sz w:val="16"/>
            <w:szCs w:val="16"/>
          </w:rPr>
          <w:t>predicted</w:t>
        </w:r>
      </w:hyperlink>
      <w:r w:rsidRPr="007A636E">
        <w:rPr>
          <w:rFonts w:ascii="Arial" w:hAnsi="Arial" w:cs="Arial"/>
          <w:sz w:val="16"/>
          <w:szCs w:val="16"/>
        </w:rPr>
        <w:t xml:space="preserve"> to last</w:t>
      </w:r>
      <w:r w:rsidRPr="008C4728">
        <w:rPr>
          <w:rFonts w:ascii="Arial" w:hAnsi="Arial" w:cs="Arial"/>
          <w:sz w:val="16"/>
          <w:szCs w:val="16"/>
          <w:u w:val="single"/>
        </w:rPr>
        <w:t xml:space="preserve"> </w:t>
      </w:r>
      <w:r w:rsidRPr="008C4728">
        <w:rPr>
          <w:rFonts w:ascii="Arial" w:hAnsi="Arial" w:cs="Arial"/>
          <w:u w:val="single"/>
        </w:rPr>
        <w:t>for years,</w:t>
      </w:r>
      <w:r w:rsidRPr="007A636E">
        <w:rPr>
          <w:rFonts w:ascii="Arial" w:hAnsi="Arial" w:cs="Arial"/>
          <w:sz w:val="16"/>
        </w:rPr>
        <w:t xml:space="preserve"> </w:t>
      </w:r>
      <w:r w:rsidRPr="007A636E">
        <w:rPr>
          <w:rFonts w:ascii="Arial" w:hAnsi="Arial" w:cs="Arial"/>
          <w:sz w:val="16"/>
          <w:szCs w:val="16"/>
        </w:rPr>
        <w:t>and a never-ending bombing campaign that we know perfectly well</w:t>
      </w:r>
      <w:r w:rsidRPr="007A636E">
        <w:rPr>
          <w:rFonts w:ascii="Arial" w:hAnsi="Arial" w:cs="Arial"/>
          <w:sz w:val="16"/>
        </w:rPr>
        <w:t xml:space="preserve"> </w:t>
      </w:r>
      <w:r w:rsidRPr="007A636E">
        <w:rPr>
          <w:rFonts w:ascii="Arial" w:hAnsi="Arial" w:cs="Arial"/>
          <w:sz w:val="16"/>
          <w:szCs w:val="16"/>
        </w:rPr>
        <w:t xml:space="preserve">will </w:t>
      </w:r>
      <w:hyperlink r:id="rId284" w:history="1">
        <w:r w:rsidRPr="007A636E">
          <w:rPr>
            <w:rStyle w:val="Hyperlink"/>
            <w:rFonts w:ascii="Arial" w:eastAsiaTheme="majorEastAsia" w:hAnsi="Arial" w:cs="Arial"/>
            <w:sz w:val="16"/>
            <w:szCs w:val="16"/>
          </w:rPr>
          <w:t>establish</w:t>
        </w:r>
      </w:hyperlink>
      <w:r w:rsidRPr="007A636E">
        <w:rPr>
          <w:rFonts w:ascii="Arial" w:hAnsi="Arial" w:cs="Arial"/>
          <w:sz w:val="16"/>
          <w:szCs w:val="16"/>
        </w:rPr>
        <w:t xml:space="preserve"> the global credentials of the Islamic State and its mad caliph in jihadist circles. (In fact, the evidence is already in. From </w:t>
      </w:r>
      <w:hyperlink r:id="rId285" w:history="1">
        <w:r w:rsidRPr="007A636E">
          <w:rPr>
            <w:rStyle w:val="Hyperlink"/>
            <w:rFonts w:ascii="Arial" w:eastAsiaTheme="majorEastAsia" w:hAnsi="Arial" w:cs="Arial"/>
            <w:sz w:val="16"/>
            <w:szCs w:val="16"/>
          </w:rPr>
          <w:t>North Africa</w:t>
        </w:r>
      </w:hyperlink>
      <w:r w:rsidRPr="007A636E">
        <w:rPr>
          <w:rFonts w:ascii="Arial" w:hAnsi="Arial" w:cs="Arial"/>
          <w:sz w:val="16"/>
          <w:szCs w:val="16"/>
        </w:rPr>
        <w:t xml:space="preserve"> to </w:t>
      </w:r>
      <w:hyperlink r:id="rId286" w:history="1">
        <w:r w:rsidRPr="007A636E">
          <w:rPr>
            <w:rStyle w:val="Hyperlink"/>
            <w:rFonts w:ascii="Arial" w:eastAsiaTheme="majorEastAsia" w:hAnsi="Arial" w:cs="Arial"/>
            <w:sz w:val="16"/>
            <w:szCs w:val="16"/>
          </w:rPr>
          <w:t>Afghanistan</w:t>
        </w:r>
      </w:hyperlink>
      <w:r w:rsidRPr="007A636E">
        <w:rPr>
          <w:rFonts w:ascii="Arial" w:hAnsi="Arial" w:cs="Arial"/>
          <w:sz w:val="16"/>
          <w:szCs w:val="16"/>
        </w:rPr>
        <w:t xml:space="preserve"> to </w:t>
      </w:r>
      <w:hyperlink r:id="rId287" w:history="1">
        <w:r w:rsidRPr="007A636E">
          <w:rPr>
            <w:rStyle w:val="Hyperlink"/>
            <w:rFonts w:ascii="Arial" w:eastAsiaTheme="majorEastAsia" w:hAnsi="Arial" w:cs="Arial"/>
            <w:sz w:val="16"/>
            <w:szCs w:val="16"/>
          </w:rPr>
          <w:t>Pakistan</w:t>
        </w:r>
      </w:hyperlink>
      <w:r w:rsidRPr="007A636E">
        <w:rPr>
          <w:rFonts w:ascii="Arial" w:hAnsi="Arial" w:cs="Arial"/>
          <w:sz w:val="16"/>
          <w:szCs w:val="16"/>
        </w:rPr>
        <w:t xml:space="preserve">, </w:t>
      </w:r>
      <w:r w:rsidRPr="008C4728">
        <w:rPr>
          <w:rFonts w:ascii="Arial" w:hAnsi="Arial" w:cs="Arial"/>
          <w:u w:val="single"/>
        </w:rPr>
        <w:t>the group is</w:t>
      </w:r>
      <w:r w:rsidRPr="007A636E">
        <w:rPr>
          <w:rFonts w:ascii="Arial" w:hAnsi="Arial" w:cs="Arial"/>
          <w:sz w:val="16"/>
        </w:rPr>
        <w:t xml:space="preserve"> </w:t>
      </w:r>
      <w:r w:rsidRPr="007A636E">
        <w:rPr>
          <w:rFonts w:ascii="Arial" w:hAnsi="Arial" w:cs="Arial"/>
          <w:sz w:val="16"/>
          <w:szCs w:val="16"/>
        </w:rPr>
        <w:t>suddenly</w:t>
      </w:r>
      <w:r w:rsidRPr="007A636E">
        <w:rPr>
          <w:rFonts w:ascii="Arial" w:hAnsi="Arial" w:cs="Arial"/>
          <w:sz w:val="16"/>
        </w:rPr>
        <w:t xml:space="preserve"> </w:t>
      </w:r>
      <w:r w:rsidRPr="008C4728">
        <w:rPr>
          <w:rFonts w:ascii="Arial" w:hAnsi="Arial" w:cs="Arial"/>
          <w:u w:val="single"/>
        </w:rPr>
        <w:t>a brand name, its black flag something to hoist and its style of beheading something to be imitated.</w:t>
      </w:r>
    </w:p>
    <w:p w:rsidR="00B476FB" w:rsidRPr="007A636E" w:rsidRDefault="00B476FB" w:rsidP="00B476FB">
      <w:pPr>
        <w:pStyle w:val="NormalWeb"/>
        <w:shd w:val="clear" w:color="auto" w:fill="FFFFFF"/>
        <w:spacing w:before="0" w:beforeAutospacing="0" w:after="300" w:afterAutospacing="0"/>
        <w:rPr>
          <w:rFonts w:ascii="Arial" w:hAnsi="Arial" w:cs="Arial"/>
          <w:sz w:val="14"/>
        </w:rPr>
      </w:pPr>
      <w:r w:rsidRPr="007A636E">
        <w:rPr>
          <w:rFonts w:ascii="Arial" w:hAnsi="Arial" w:cs="Arial"/>
          <w:sz w:val="14"/>
          <w:szCs w:val="16"/>
        </w:rPr>
        <w:t>Now, the Shia opponent of those jihadists had taken the hint and, not surprisingly, the very same path.</w:t>
      </w:r>
      <w:r w:rsidRPr="007A636E">
        <w:rPr>
          <w:rFonts w:ascii="Arial" w:hAnsi="Arial" w:cs="Arial"/>
          <w:sz w:val="14"/>
        </w:rPr>
        <w:t xml:space="preserve"> </w:t>
      </w:r>
      <w:r w:rsidRPr="008C4728">
        <w:rPr>
          <w:rFonts w:ascii="Arial" w:hAnsi="Arial" w:cs="Arial"/>
          <w:u w:val="single"/>
        </w:rPr>
        <w:t xml:space="preserve">The Iraqi prime minister, </w:t>
      </w:r>
      <w:r w:rsidRPr="007A636E">
        <w:rPr>
          <w:rFonts w:ascii="Arial" w:hAnsi="Arial" w:cs="Arial"/>
          <w:sz w:val="14"/>
          <w:szCs w:val="16"/>
        </w:rPr>
        <w:t xml:space="preserve">whose intelligence services had only recently been blindsided when IS militants captured huge swaths of his country, </w:t>
      </w:r>
      <w:r w:rsidRPr="008C4728">
        <w:rPr>
          <w:rFonts w:ascii="Arial" w:hAnsi="Arial" w:cs="Arial"/>
          <w:u w:val="single"/>
        </w:rPr>
        <w:t>claimed to have evidence that was guaranteed to set loose the professional terror-mongers</w:t>
      </w:r>
      <w:r w:rsidRPr="007A636E">
        <w:rPr>
          <w:rFonts w:ascii="Arial" w:hAnsi="Arial" w:cs="Arial"/>
          <w:sz w:val="14"/>
        </w:rPr>
        <w:t xml:space="preserve"> </w:t>
      </w:r>
      <w:r w:rsidRPr="007A636E">
        <w:rPr>
          <w:rFonts w:ascii="Arial" w:hAnsi="Arial" w:cs="Arial"/>
          <w:sz w:val="14"/>
          <w:szCs w:val="16"/>
        </w:rPr>
        <w:t>and hysterics</w:t>
      </w:r>
      <w:r w:rsidRPr="007A636E">
        <w:rPr>
          <w:rFonts w:ascii="Arial" w:hAnsi="Arial" w:cs="Arial"/>
          <w:sz w:val="14"/>
        </w:rPr>
        <w:t xml:space="preserve"> </w:t>
      </w:r>
      <w:r w:rsidRPr="008C4728">
        <w:rPr>
          <w:rFonts w:ascii="Arial" w:hAnsi="Arial" w:cs="Arial"/>
          <w:u w:val="single"/>
        </w:rPr>
        <w:t>in this country</w:t>
      </w:r>
      <w:r w:rsidRPr="007A636E">
        <w:rPr>
          <w:rFonts w:ascii="Arial" w:hAnsi="Arial" w:cs="Arial"/>
          <w:sz w:val="14"/>
        </w:rPr>
        <w:t xml:space="preserve"> </w:t>
      </w:r>
      <w:r w:rsidRPr="008C4728">
        <w:rPr>
          <w:rFonts w:ascii="Arial" w:hAnsi="Arial" w:cs="Arial"/>
          <w:u w:val="single"/>
        </w:rPr>
        <w:t xml:space="preserve">and </w:t>
      </w:r>
      <w:r w:rsidRPr="007A636E">
        <w:rPr>
          <w:rFonts w:ascii="Arial" w:hAnsi="Arial" w:cs="Arial"/>
          <w:sz w:val="14"/>
          <w:szCs w:val="16"/>
        </w:rPr>
        <w:t xml:space="preserve">so, assumedly, </w:t>
      </w:r>
      <w:r w:rsidRPr="008C4728">
        <w:rPr>
          <w:rFonts w:ascii="Arial" w:hAnsi="Arial" w:cs="Arial"/>
          <w:u w:val="single"/>
        </w:rPr>
        <w:t>increase much-needed support for his government.</w:t>
      </w:r>
    </w:p>
    <w:p w:rsidR="00B476FB" w:rsidRPr="008C4728" w:rsidRDefault="00B476FB" w:rsidP="00B476FB">
      <w:pPr>
        <w:pStyle w:val="NormalWeb"/>
        <w:shd w:val="clear" w:color="auto" w:fill="FFFFFF"/>
        <w:spacing w:before="0" w:beforeAutospacing="0" w:after="300" w:afterAutospacing="0"/>
        <w:rPr>
          <w:rFonts w:ascii="Arial" w:hAnsi="Arial" w:cs="Arial"/>
        </w:rPr>
      </w:pPr>
      <w:r w:rsidRPr="008C4728">
        <w:rPr>
          <w:rFonts w:ascii="Arial" w:hAnsi="Arial" w:cs="Arial"/>
          <w:sz w:val="16"/>
          <w:szCs w:val="16"/>
        </w:rPr>
        <w:t xml:space="preserve">Or perhaps that woman I met had instead been struck by the news, only days earlier, that in launching a bombing campaign against the militants of the Islamic state in Syria, the Obama administration had also hit another outfit. </w:t>
      </w:r>
      <w:r w:rsidRPr="008C4728">
        <w:rPr>
          <w:rFonts w:ascii="Arial" w:hAnsi="Arial" w:cs="Arial"/>
        </w:rPr>
        <w:t>I</w:t>
      </w:r>
      <w:r w:rsidRPr="008C4728">
        <w:rPr>
          <w:rFonts w:ascii="Arial" w:hAnsi="Arial" w:cs="Arial"/>
          <w:sz w:val="16"/>
          <w:szCs w:val="16"/>
        </w:rPr>
        <w:t>t was called—so we were told—the Khorasan Group and, unlike the IS, it had the United States of America, the “homeland,” right in its bombsites. As became clear after the initial wave of hysteria swiftly passed, no one in our world or theirs had previously heard of such a group, which may have been a set of individuals in a larger Al Qaeda–linked Syrian rebel outfit called the al-</w:t>
      </w:r>
      <w:proofErr w:type="spellStart"/>
      <w:r w:rsidRPr="008C4728">
        <w:rPr>
          <w:rFonts w:ascii="Arial" w:hAnsi="Arial" w:cs="Arial"/>
          <w:sz w:val="16"/>
          <w:szCs w:val="16"/>
        </w:rPr>
        <w:t>Nusra</w:t>
      </w:r>
      <w:proofErr w:type="spellEnd"/>
      <w:r w:rsidRPr="008C4728">
        <w:rPr>
          <w:rFonts w:ascii="Arial" w:hAnsi="Arial" w:cs="Arial"/>
          <w:sz w:val="16"/>
          <w:szCs w:val="16"/>
        </w:rPr>
        <w:t xml:space="preserve"> Front who had no such name for themselves.</w:t>
      </w:r>
    </w:p>
    <w:p w:rsidR="00B476FB" w:rsidRPr="008C4728" w:rsidRDefault="00B476FB" w:rsidP="00B476FB">
      <w:pPr>
        <w:pStyle w:val="NormalWeb"/>
        <w:shd w:val="clear" w:color="auto" w:fill="FFFFFF"/>
        <w:spacing w:before="0" w:beforeAutospacing="0" w:after="300" w:afterAutospacing="0"/>
        <w:rPr>
          <w:rFonts w:ascii="Arial" w:hAnsi="Arial" w:cs="Arial"/>
        </w:rPr>
      </w:pPr>
      <w:r w:rsidRPr="008C4728">
        <w:rPr>
          <w:rFonts w:ascii="Arial" w:hAnsi="Arial" w:cs="Arial"/>
          <w:sz w:val="16"/>
          <w:szCs w:val="16"/>
        </w:rPr>
        <w:t xml:space="preserve">Whatever the case, it seemed that the Obama administration and connected intelligence outfits had our number, too. Although Khorasan was reputedly plotting against airplanes, not subways, transportation systems were evidently our jugular when it came to such outfits. </w:t>
      </w:r>
      <w:r w:rsidRPr="008C4728">
        <w:rPr>
          <w:rFonts w:ascii="Arial" w:hAnsi="Arial" w:cs="Arial"/>
        </w:rPr>
        <w:t>T</w:t>
      </w:r>
      <w:r w:rsidRPr="008C4728">
        <w:rPr>
          <w:rFonts w:ascii="Arial" w:hAnsi="Arial" w:cs="Arial"/>
          <w:sz w:val="16"/>
          <w:szCs w:val="16"/>
        </w:rPr>
        <w:t>his group, we were told in leaks by unnamed American intelligence officials, was made up of a “</w:t>
      </w:r>
      <w:hyperlink r:id="rId288" w:history="1">
        <w:r w:rsidRPr="008C4728">
          <w:rPr>
            <w:rStyle w:val="Hyperlink"/>
            <w:rFonts w:ascii="Arial" w:eastAsiaTheme="majorEastAsia" w:hAnsi="Arial" w:cs="Arial"/>
            <w:sz w:val="16"/>
            <w:szCs w:val="16"/>
          </w:rPr>
          <w:t>cadre</w:t>
        </w:r>
      </w:hyperlink>
      <w:r w:rsidRPr="008C4728">
        <w:rPr>
          <w:rFonts w:ascii="Arial" w:hAnsi="Arial" w:cs="Arial"/>
          <w:sz w:val="16"/>
          <w:szCs w:val="16"/>
        </w:rPr>
        <w:t>” or “</w:t>
      </w:r>
      <w:hyperlink r:id="rId289" w:history="1">
        <w:r w:rsidRPr="008C4728">
          <w:rPr>
            <w:rStyle w:val="Hyperlink"/>
            <w:rFonts w:ascii="Arial" w:eastAsiaTheme="majorEastAsia" w:hAnsi="Arial" w:cs="Arial"/>
            <w:sz w:val="16"/>
            <w:szCs w:val="16"/>
          </w:rPr>
          <w:t>collection</w:t>
        </w:r>
      </w:hyperlink>
      <w:r w:rsidRPr="008C4728">
        <w:rPr>
          <w:rFonts w:ascii="Arial" w:hAnsi="Arial" w:cs="Arial"/>
          <w:sz w:val="16"/>
          <w:szCs w:val="16"/>
        </w:rPr>
        <w:t>” of hardened, “senior” Al Qaeda types from Afghanistan, who had settled in Syria not to overthrow Bashir al-Assad or create a caliphate, but to prepare the way for devastating attacks on the American “homeland” and possibly Western Europe as well. It was, as Director of National Intelligence James Clapper put it, “potentially yet another threat to the homeland,” and it was “imminent.” As US Central Command insisted in announcing the bombing strikes against the group, it involved “</w:t>
      </w:r>
      <w:hyperlink r:id="rId290" w:history="1">
        <w:r w:rsidRPr="008C4728">
          <w:rPr>
            <w:rStyle w:val="Hyperlink"/>
            <w:rFonts w:ascii="Arial" w:eastAsiaTheme="majorEastAsia" w:hAnsi="Arial" w:cs="Arial"/>
            <w:sz w:val="16"/>
            <w:szCs w:val="16"/>
          </w:rPr>
          <w:t>imminent attack planning</w:t>
        </w:r>
      </w:hyperlink>
      <w:r w:rsidRPr="008C4728">
        <w:rPr>
          <w:rFonts w:ascii="Arial" w:hAnsi="Arial" w:cs="Arial"/>
          <w:sz w:val="16"/>
          <w:szCs w:val="16"/>
        </w:rPr>
        <w:t>.” The Khorasan Group was, said Lieutenant General William Mayville, director of operations for the Joint Chiefs of Staff, “in the final stages of plans to execute major attacks against Western targets and potentially the U.S. homeland.”</w:t>
      </w:r>
    </w:p>
    <w:p w:rsidR="00B476FB" w:rsidRPr="007A636E" w:rsidRDefault="00B476FB" w:rsidP="00B476FB">
      <w:pPr>
        <w:pStyle w:val="NormalWeb"/>
        <w:shd w:val="clear" w:color="auto" w:fill="FFFFFF"/>
        <w:spacing w:before="0" w:beforeAutospacing="0" w:after="300" w:afterAutospacing="0"/>
        <w:rPr>
          <w:rFonts w:ascii="Arial" w:hAnsi="Arial" w:cs="Arial"/>
          <w:sz w:val="14"/>
        </w:rPr>
      </w:pPr>
      <w:r w:rsidRPr="008C4728">
        <w:rPr>
          <w:rFonts w:ascii="Arial" w:hAnsi="Arial" w:cs="Arial"/>
          <w:u w:val="single"/>
        </w:rPr>
        <w:t>Had we not hit them hard,</w:t>
      </w:r>
      <w:r w:rsidRPr="007A636E">
        <w:rPr>
          <w:rFonts w:ascii="Arial" w:hAnsi="Arial" w:cs="Arial"/>
          <w:sz w:val="14"/>
        </w:rPr>
        <w:t xml:space="preserve"> </w:t>
      </w:r>
      <w:r w:rsidRPr="007A636E">
        <w:rPr>
          <w:rFonts w:ascii="Arial" w:hAnsi="Arial" w:cs="Arial"/>
          <w:sz w:val="14"/>
          <w:szCs w:val="16"/>
        </w:rPr>
        <w:t>they would be—so American intelligence officials assured us—</w:t>
      </w:r>
      <w:r w:rsidRPr="008C4728">
        <w:rPr>
          <w:rFonts w:ascii="Arial" w:hAnsi="Arial" w:cs="Arial"/>
          <w:u w:val="single"/>
        </w:rPr>
        <w:t xml:space="preserve">on the verge </w:t>
      </w:r>
      <w:r w:rsidRPr="007A636E">
        <w:rPr>
          <w:rFonts w:ascii="Arial" w:hAnsi="Arial" w:cs="Arial"/>
          <w:sz w:val="14"/>
        </w:rPr>
        <w:t>(</w:t>
      </w:r>
      <w:r w:rsidRPr="007A636E">
        <w:rPr>
          <w:rFonts w:ascii="Arial" w:hAnsi="Arial" w:cs="Arial"/>
          <w:sz w:val="14"/>
          <w:szCs w:val="16"/>
        </w:rPr>
        <w:t>or at least the verge of the verge)</w:t>
      </w:r>
      <w:r w:rsidRPr="007A636E">
        <w:rPr>
          <w:rFonts w:ascii="Arial" w:hAnsi="Arial" w:cs="Arial"/>
          <w:sz w:val="14"/>
        </w:rPr>
        <w:t xml:space="preserve"> o</w:t>
      </w:r>
      <w:r w:rsidRPr="008C4728">
        <w:rPr>
          <w:rFonts w:ascii="Arial" w:hAnsi="Arial" w:cs="Arial"/>
          <w:u w:val="single"/>
        </w:rPr>
        <w:t>f developing bombs so advanced that, using toothpaste tubes, rigged electronic devices, or possibly clothes soaked in explosives,</w:t>
      </w:r>
      <w:r w:rsidRPr="007A636E">
        <w:rPr>
          <w:rFonts w:ascii="Arial" w:hAnsi="Arial" w:cs="Arial"/>
          <w:sz w:val="14"/>
        </w:rPr>
        <w:t xml:space="preserve"> </w:t>
      </w:r>
      <w:r w:rsidRPr="007A636E">
        <w:rPr>
          <w:rFonts w:ascii="Arial" w:hAnsi="Arial" w:cs="Arial"/>
          <w:sz w:val="14"/>
          <w:szCs w:val="16"/>
        </w:rPr>
        <w:t>their agents would be able</w:t>
      </w:r>
      <w:r w:rsidRPr="007A636E">
        <w:rPr>
          <w:rFonts w:ascii="Arial" w:hAnsi="Arial" w:cs="Arial"/>
          <w:sz w:val="14"/>
        </w:rPr>
        <w:t xml:space="preserve"> t</w:t>
      </w:r>
      <w:r w:rsidRPr="008C4728">
        <w:rPr>
          <w:rFonts w:ascii="Arial" w:hAnsi="Arial" w:cs="Arial"/>
          <w:u w:val="single"/>
        </w:rPr>
        <w:t>o pass through airport security undetected and knock plane after plane out of the sky.</w:t>
      </w:r>
      <w:r w:rsidRPr="007A636E">
        <w:rPr>
          <w:rFonts w:ascii="Arial" w:hAnsi="Arial" w:cs="Arial"/>
          <w:sz w:val="14"/>
        </w:rPr>
        <w:t xml:space="preserve"> </w:t>
      </w:r>
      <w:r w:rsidRPr="007A636E">
        <w:rPr>
          <w:rFonts w:ascii="Arial" w:hAnsi="Arial" w:cs="Arial"/>
          <w:sz w:val="14"/>
          <w:szCs w:val="16"/>
        </w:rPr>
        <w:t>Civilization was in peril, which meant that blazing headlines about the plot and the group mixed with shots of actual bombs (ours) exploding in Syria, and a sense of crisis that was, as ever, taken up with gusto by the media.</w:t>
      </w:r>
    </w:p>
    <w:p w:rsidR="00B476FB" w:rsidRPr="008C4728" w:rsidRDefault="00B476FB" w:rsidP="00B476FB">
      <w:pPr>
        <w:pStyle w:val="NormalWeb"/>
        <w:shd w:val="clear" w:color="auto" w:fill="FFFFFF"/>
        <w:spacing w:before="0" w:beforeAutospacing="0" w:after="300" w:afterAutospacing="0"/>
        <w:rPr>
          <w:rFonts w:ascii="Arial" w:hAnsi="Arial" w:cs="Arial"/>
        </w:rPr>
      </w:pPr>
      <w:r w:rsidRPr="008C4728">
        <w:rPr>
          <w:rFonts w:ascii="Arial" w:hAnsi="Arial" w:cs="Arial"/>
          <w:sz w:val="16"/>
          <w:szCs w:val="16"/>
        </w:rPr>
        <w:t xml:space="preserve">As Glenn Greenwald and </w:t>
      </w:r>
      <w:proofErr w:type="spellStart"/>
      <w:r w:rsidRPr="008C4728">
        <w:rPr>
          <w:rFonts w:ascii="Arial" w:hAnsi="Arial" w:cs="Arial"/>
          <w:sz w:val="16"/>
          <w:szCs w:val="16"/>
        </w:rPr>
        <w:t>Murtaza</w:t>
      </w:r>
      <w:proofErr w:type="spellEnd"/>
      <w:r w:rsidRPr="008C4728">
        <w:rPr>
          <w:rFonts w:ascii="Arial" w:hAnsi="Arial" w:cs="Arial"/>
          <w:sz w:val="16"/>
          <w:szCs w:val="16"/>
        </w:rPr>
        <w:t xml:space="preserve"> Hussain pointed out in </w:t>
      </w:r>
      <w:proofErr w:type="spellStart"/>
      <w:r w:rsidRPr="008C4728">
        <w:rPr>
          <w:rFonts w:ascii="Arial" w:hAnsi="Arial" w:cs="Arial"/>
          <w:sz w:val="16"/>
          <w:szCs w:val="16"/>
        </w:rPr>
        <w:t>a</w:t>
      </w:r>
      <w:hyperlink r:id="rId291" w:history="1">
        <w:r w:rsidRPr="008C4728">
          <w:rPr>
            <w:rStyle w:val="Hyperlink"/>
            <w:rFonts w:ascii="Arial" w:eastAsiaTheme="majorEastAsia" w:hAnsi="Arial" w:cs="Arial"/>
            <w:sz w:val="16"/>
            <w:szCs w:val="16"/>
          </w:rPr>
          <w:t>devastating</w:t>
        </w:r>
        <w:proofErr w:type="spellEnd"/>
        <w:r w:rsidRPr="008C4728">
          <w:rPr>
            <w:rStyle w:val="Hyperlink"/>
            <w:rFonts w:ascii="Arial" w:eastAsiaTheme="majorEastAsia" w:hAnsi="Arial" w:cs="Arial"/>
            <w:sz w:val="16"/>
            <w:szCs w:val="16"/>
          </w:rPr>
          <w:t xml:space="preserve"> report</w:t>
        </w:r>
      </w:hyperlink>
      <w:r w:rsidRPr="008C4728">
        <w:rPr>
          <w:rFonts w:ascii="Arial" w:hAnsi="Arial" w:cs="Arial"/>
          <w:sz w:val="16"/>
          <w:szCs w:val="16"/>
        </w:rPr>
        <w:t xml:space="preserve"> at the </w:t>
      </w:r>
      <w:r w:rsidRPr="008C4728">
        <w:rPr>
          <w:rFonts w:ascii="Arial" w:hAnsi="Arial" w:cs="Arial"/>
          <w:i/>
          <w:iCs/>
          <w:sz w:val="16"/>
          <w:szCs w:val="16"/>
        </w:rPr>
        <w:t>Intercept</w:t>
      </w:r>
      <w:r w:rsidRPr="008C4728">
        <w:rPr>
          <w:rFonts w:ascii="Arial" w:hAnsi="Arial" w:cs="Arial"/>
          <w:sz w:val="16"/>
          <w:szCs w:val="16"/>
        </w:rPr>
        <w:t xml:space="preserve">, the whole Khorasan story began to disassemble within a day or so of the initial announcement and the bombing strikes in Syria. It took next to no time at all for that “imminent threat” to </w:t>
      </w:r>
      <w:hyperlink r:id="rId292" w:history="1">
        <w:proofErr w:type="spellStart"/>
        <w:r w:rsidRPr="008C4728">
          <w:rPr>
            <w:rStyle w:val="Hyperlink"/>
            <w:rFonts w:ascii="Arial" w:eastAsiaTheme="majorEastAsia" w:hAnsi="Arial" w:cs="Arial"/>
            <w:sz w:val="16"/>
            <w:szCs w:val="16"/>
          </w:rPr>
          <w:t>morph</w:t>
        </w:r>
      </w:hyperlink>
      <w:r w:rsidRPr="008C4728">
        <w:rPr>
          <w:rFonts w:ascii="Arial" w:hAnsi="Arial" w:cs="Arial"/>
          <w:sz w:val="16"/>
          <w:szCs w:val="16"/>
        </w:rPr>
        <w:t>into</w:t>
      </w:r>
      <w:proofErr w:type="spellEnd"/>
      <w:r w:rsidRPr="008C4728">
        <w:rPr>
          <w:rFonts w:ascii="Arial" w:hAnsi="Arial" w:cs="Arial"/>
          <w:sz w:val="16"/>
          <w:szCs w:val="16"/>
        </w:rPr>
        <w:t xml:space="preserve"> “</w:t>
      </w:r>
      <w:hyperlink r:id="rId293" w:history="1">
        <w:r w:rsidRPr="008C4728">
          <w:rPr>
            <w:rStyle w:val="Hyperlink"/>
            <w:rFonts w:ascii="Arial" w:eastAsiaTheme="majorEastAsia" w:hAnsi="Arial" w:cs="Arial"/>
            <w:sz w:val="16"/>
            <w:szCs w:val="16"/>
          </w:rPr>
          <w:t>aspirational</w:t>
        </w:r>
      </w:hyperlink>
      <w:r w:rsidRPr="008C4728">
        <w:rPr>
          <w:rFonts w:ascii="Arial" w:hAnsi="Arial" w:cs="Arial"/>
          <w:sz w:val="16"/>
          <w:szCs w:val="16"/>
        </w:rPr>
        <w:t>” planning; for reporters to check with their Syrian sources and find that no one knew a thing about the so-called Khorasan Group; for the taking down of those airliners to gain an ever more distant (and possibly even fictional) look.</w:t>
      </w:r>
      <w:r w:rsidRPr="008C4728">
        <w:rPr>
          <w:rFonts w:ascii="Arial" w:hAnsi="Arial" w:cs="Arial"/>
        </w:rPr>
        <w:t xml:space="preserve"> </w:t>
      </w:r>
      <w:r w:rsidRPr="008C4728">
        <w:rPr>
          <w:rFonts w:ascii="Arial" w:hAnsi="Arial" w:cs="Arial"/>
          <w:sz w:val="16"/>
          <w:szCs w:val="16"/>
        </w:rPr>
        <w:t xml:space="preserve">As ever, however, pointing out the real dangers in our world was left largely to </w:t>
      </w:r>
      <w:hyperlink r:id="rId294" w:history="1">
        <w:r w:rsidRPr="008C4728">
          <w:rPr>
            <w:rStyle w:val="Hyperlink"/>
            <w:rFonts w:ascii="Arial" w:eastAsiaTheme="majorEastAsia" w:hAnsi="Arial" w:cs="Arial"/>
            <w:sz w:val="16"/>
            <w:szCs w:val="16"/>
          </w:rPr>
          <w:t>non-mainstream sources</w:t>
        </w:r>
      </w:hyperlink>
      <w:r w:rsidRPr="008C4728">
        <w:rPr>
          <w:rFonts w:ascii="Arial" w:hAnsi="Arial" w:cs="Arial"/>
          <w:sz w:val="16"/>
          <w:szCs w:val="16"/>
        </w:rPr>
        <w:t>, while the threat to our way of life, to Washington and New York, lingered in the air.</w:t>
      </w:r>
    </w:p>
    <w:p w:rsidR="00B476FB" w:rsidRPr="008C4728" w:rsidRDefault="00B476FB" w:rsidP="00B476FB">
      <w:pPr>
        <w:pStyle w:val="Heading4"/>
        <w:rPr>
          <w:rFonts w:cs="Arial"/>
        </w:rPr>
      </w:pPr>
      <w:r w:rsidRPr="008C4728">
        <w:rPr>
          <w:rFonts w:cs="Arial"/>
        </w:rPr>
        <w:t xml:space="preserve">Trump, not ISIS, is America’s greatest existential threat </w:t>
      </w:r>
    </w:p>
    <w:p w:rsidR="00B476FB" w:rsidRPr="008C4728" w:rsidRDefault="00B476FB" w:rsidP="00B476FB">
      <w:pPr>
        <w:pStyle w:val="NormalWeb"/>
        <w:spacing w:before="0" w:beforeAutospacing="0" w:after="0" w:afterAutospacing="0"/>
        <w:rPr>
          <w:rFonts w:ascii="Arial" w:hAnsi="Arial" w:cs="Arial"/>
        </w:rPr>
      </w:pPr>
      <w:proofErr w:type="spellStart"/>
      <w:r w:rsidRPr="008C4728">
        <w:rPr>
          <w:rFonts w:ascii="Arial" w:hAnsi="Arial" w:cs="Arial"/>
          <w:b/>
          <w:bCs/>
        </w:rPr>
        <w:t>Kuntzman</w:t>
      </w:r>
      <w:proofErr w:type="spellEnd"/>
      <w:r w:rsidRPr="008C4728">
        <w:rPr>
          <w:rFonts w:ascii="Arial" w:hAnsi="Arial" w:cs="Arial"/>
          <w:b/>
          <w:bCs/>
        </w:rPr>
        <w:t xml:space="preserve"> 17 </w:t>
      </w:r>
      <w:r w:rsidRPr="008C4728">
        <w:rPr>
          <w:rFonts w:ascii="Arial" w:hAnsi="Arial" w:cs="Arial"/>
        </w:rPr>
        <w:t>(</w:t>
      </w:r>
      <w:proofErr w:type="spellStart"/>
      <w:r w:rsidRPr="008C4728">
        <w:rPr>
          <w:rFonts w:ascii="Arial" w:hAnsi="Arial" w:cs="Arial"/>
        </w:rPr>
        <w:t>Gersh</w:t>
      </w:r>
      <w:proofErr w:type="spellEnd"/>
      <w:r w:rsidRPr="008C4728">
        <w:rPr>
          <w:rFonts w:ascii="Arial" w:hAnsi="Arial" w:cs="Arial"/>
        </w:rPr>
        <w:t xml:space="preserve"> </w:t>
      </w:r>
      <w:proofErr w:type="spellStart"/>
      <w:r w:rsidRPr="008C4728">
        <w:rPr>
          <w:rFonts w:ascii="Arial" w:hAnsi="Arial" w:cs="Arial"/>
        </w:rPr>
        <w:t>Kuntzman</w:t>
      </w:r>
      <w:proofErr w:type="spellEnd"/>
      <w:r w:rsidRPr="008C4728">
        <w:rPr>
          <w:rFonts w:ascii="Arial" w:hAnsi="Arial" w:cs="Arial"/>
        </w:rPr>
        <w:t xml:space="preserve">, 2-17-2017, "Trump, not ISIS, is America’s greatest existential threat," </w:t>
      </w:r>
      <w:proofErr w:type="spellStart"/>
      <w:r w:rsidRPr="008C4728">
        <w:rPr>
          <w:rFonts w:ascii="Arial" w:hAnsi="Arial" w:cs="Arial"/>
        </w:rPr>
        <w:t>nydailynews</w:t>
      </w:r>
      <w:proofErr w:type="spellEnd"/>
      <w:r w:rsidRPr="008C4728">
        <w:rPr>
          <w:rFonts w:ascii="Arial" w:hAnsi="Arial" w:cs="Arial"/>
        </w:rPr>
        <w:t xml:space="preserve">, a newspaper </w:t>
      </w:r>
      <w:proofErr w:type="spellStart"/>
      <w:r w:rsidRPr="008C4728">
        <w:rPr>
          <w:rFonts w:ascii="Arial" w:hAnsi="Arial" w:cs="Arial"/>
        </w:rPr>
        <w:t>colomust</w:t>
      </w:r>
      <w:proofErr w:type="spellEnd"/>
      <w:r w:rsidRPr="008C4728">
        <w:rPr>
          <w:rFonts w:ascii="Arial" w:hAnsi="Arial" w:cs="Arial"/>
        </w:rPr>
        <w:t xml:space="preserve"> for the </w:t>
      </w:r>
      <w:proofErr w:type="spellStart"/>
      <w:r w:rsidRPr="008C4728">
        <w:rPr>
          <w:rFonts w:ascii="Arial" w:hAnsi="Arial" w:cs="Arial"/>
        </w:rPr>
        <w:t>daliy</w:t>
      </w:r>
      <w:proofErr w:type="spellEnd"/>
      <w:r w:rsidRPr="008C4728">
        <w:rPr>
          <w:rFonts w:ascii="Arial" w:hAnsi="Arial" w:cs="Arial"/>
        </w:rPr>
        <w:t xml:space="preserve"> news since 2012 </w:t>
      </w:r>
      <w:hyperlink r:id="rId295" w:history="1">
        <w:r w:rsidRPr="008C4728">
          <w:rPr>
            <w:rStyle w:val="Hyperlink"/>
            <w:rFonts w:ascii="Arial" w:eastAsiaTheme="majorEastAsia" w:hAnsi="Arial" w:cs="Arial"/>
          </w:rPr>
          <w:t>http://www.nydailynews.com/news/politics/trump-not-isis-america-greatest-existential-threat-article-1.2975318#</w:t>
        </w:r>
      </w:hyperlink>
      <w:r w:rsidRPr="008C4728">
        <w:rPr>
          <w:rFonts w:ascii="Arial" w:hAnsi="Arial" w:cs="Arial"/>
        </w:rPr>
        <w:t xml:space="preserve">) </w:t>
      </w:r>
    </w:p>
    <w:p w:rsidR="00B476FB" w:rsidRPr="007A636E" w:rsidRDefault="00B476FB" w:rsidP="00B476FB">
      <w:pPr>
        <w:pStyle w:val="NormalWeb"/>
        <w:spacing w:before="0" w:beforeAutospacing="0" w:after="0" w:afterAutospacing="0" w:line="480" w:lineRule="auto"/>
        <w:rPr>
          <w:rFonts w:ascii="Arial" w:hAnsi="Arial" w:cs="Arial"/>
          <w:sz w:val="16"/>
          <w:szCs w:val="22"/>
        </w:rPr>
      </w:pPr>
      <w:r w:rsidRPr="008C4728">
        <w:rPr>
          <w:rFonts w:ascii="Arial" w:hAnsi="Arial" w:cs="Arial"/>
          <w:sz w:val="22"/>
          <w:szCs w:val="22"/>
          <w:u w:val="single"/>
        </w:rPr>
        <w:t>Who is more dangerous to the American way of life: ISIS or Donald Trump?</w:t>
      </w:r>
      <w:r w:rsidRPr="007A636E">
        <w:rPr>
          <w:rFonts w:ascii="Arial" w:hAnsi="Arial" w:cs="Arial"/>
          <w:sz w:val="16"/>
          <w:szCs w:val="22"/>
        </w:rPr>
        <w:t xml:space="preserve"> </w:t>
      </w:r>
      <w:r w:rsidRPr="008C4728">
        <w:rPr>
          <w:rFonts w:ascii="Arial" w:hAnsi="Arial" w:cs="Arial"/>
          <w:sz w:val="22"/>
          <w:szCs w:val="22"/>
          <w:u w:val="single"/>
        </w:rPr>
        <w:t>The answer is</w:t>
      </w:r>
      <w:r w:rsidRPr="007A636E">
        <w:rPr>
          <w:rFonts w:ascii="Arial" w:hAnsi="Arial" w:cs="Arial"/>
          <w:sz w:val="16"/>
          <w:szCs w:val="22"/>
        </w:rPr>
        <w:t xml:space="preserve"> obvious: </w:t>
      </w:r>
      <w:r w:rsidRPr="008C4728">
        <w:rPr>
          <w:rFonts w:ascii="Arial" w:hAnsi="Arial" w:cs="Arial"/>
          <w:sz w:val="22"/>
          <w:szCs w:val="22"/>
          <w:u w:val="single"/>
        </w:rPr>
        <w:t>Trump.</w:t>
      </w:r>
      <w:r w:rsidRPr="007A636E">
        <w:rPr>
          <w:rFonts w:ascii="Arial" w:hAnsi="Arial" w:cs="Arial"/>
          <w:sz w:val="16"/>
          <w:szCs w:val="22"/>
        </w:rPr>
        <w:t xml:space="preserve"> This is not some bit of clickbait. I realized anew during Thursday's press flagellation that Trump can wreak far more havoc on America, its vaunted institutions and its people than a terror group on the other side of the world. </w:t>
      </w:r>
      <w:r w:rsidRPr="008C4728">
        <w:rPr>
          <w:rFonts w:ascii="Arial" w:hAnsi="Arial" w:cs="Arial"/>
          <w:sz w:val="22"/>
          <w:szCs w:val="22"/>
          <w:u w:val="single"/>
        </w:rPr>
        <w:t>First, the facts:</w:t>
      </w:r>
      <w:r w:rsidRPr="007A636E">
        <w:rPr>
          <w:rFonts w:ascii="Arial" w:hAnsi="Arial" w:cs="Arial"/>
          <w:sz w:val="16"/>
          <w:szCs w:val="22"/>
        </w:rPr>
        <w:t xml:space="preserve"> Alex </w:t>
      </w:r>
      <w:proofErr w:type="spellStart"/>
      <w:r w:rsidRPr="008C4728">
        <w:rPr>
          <w:rFonts w:ascii="Arial" w:hAnsi="Arial" w:cs="Arial"/>
          <w:sz w:val="22"/>
          <w:szCs w:val="22"/>
          <w:u w:val="single"/>
        </w:rPr>
        <w:t>Nowrasteh</w:t>
      </w:r>
      <w:proofErr w:type="spellEnd"/>
      <w:r w:rsidRPr="008C4728">
        <w:rPr>
          <w:rFonts w:ascii="Arial" w:hAnsi="Arial" w:cs="Arial"/>
          <w:sz w:val="22"/>
          <w:szCs w:val="22"/>
          <w:u w:val="single"/>
        </w:rPr>
        <w:t xml:space="preserve"> much-cited Cato Institute </w:t>
      </w:r>
      <w:hyperlink r:id="rId296" w:history="1">
        <w:r w:rsidRPr="007A636E">
          <w:rPr>
            <w:rStyle w:val="Hyperlink"/>
            <w:rFonts w:ascii="Arial" w:eastAsiaTheme="majorEastAsia" w:hAnsi="Arial" w:cs="Arial"/>
            <w:sz w:val="16"/>
            <w:szCs w:val="22"/>
          </w:rPr>
          <w:t>analysis of terror attacks on American soil</w:t>
        </w:r>
      </w:hyperlink>
      <w:r w:rsidRPr="008C4728">
        <w:rPr>
          <w:rFonts w:ascii="Arial" w:hAnsi="Arial" w:cs="Arial"/>
          <w:sz w:val="22"/>
          <w:szCs w:val="22"/>
          <w:u w:val="single"/>
        </w:rPr>
        <w:t xml:space="preserve"> between 1975 and 2015 reveals</w:t>
      </w:r>
      <w:r w:rsidRPr="007A636E">
        <w:rPr>
          <w:rFonts w:ascii="Arial" w:hAnsi="Arial" w:cs="Arial"/>
          <w:sz w:val="16"/>
          <w:szCs w:val="22"/>
        </w:rPr>
        <w:t xml:space="preserve"> </w:t>
      </w:r>
      <w:r w:rsidRPr="008C4728">
        <w:rPr>
          <w:rFonts w:ascii="Arial" w:hAnsi="Arial" w:cs="Arial"/>
          <w:sz w:val="22"/>
          <w:szCs w:val="22"/>
          <w:u w:val="single"/>
        </w:rPr>
        <w:t>that</w:t>
      </w:r>
      <w:r w:rsidRPr="007A636E">
        <w:rPr>
          <w:rFonts w:ascii="Arial" w:hAnsi="Arial" w:cs="Arial"/>
          <w:sz w:val="16"/>
          <w:szCs w:val="22"/>
        </w:rPr>
        <w:t xml:space="preserve"> an American has a </w:t>
      </w:r>
      <w:r w:rsidRPr="008C4728">
        <w:rPr>
          <w:rFonts w:ascii="Arial" w:hAnsi="Arial" w:cs="Arial"/>
          <w:sz w:val="22"/>
          <w:szCs w:val="22"/>
          <w:u w:val="single"/>
        </w:rPr>
        <w:t>1 in 3.6 million chance every year of being murdered by a foreign-born terrorist. The rate of death for victims of ISIS is even lower.</w:t>
      </w:r>
      <w:r w:rsidRPr="007A636E">
        <w:rPr>
          <w:rFonts w:ascii="Arial" w:hAnsi="Arial" w:cs="Arial"/>
          <w:sz w:val="16"/>
          <w:szCs w:val="22"/>
        </w:rPr>
        <w:t xml:space="preserve"> </w:t>
      </w:r>
      <w:r w:rsidRPr="008C4728">
        <w:rPr>
          <w:rFonts w:ascii="Arial" w:hAnsi="Arial" w:cs="Arial"/>
          <w:sz w:val="22"/>
          <w:szCs w:val="22"/>
          <w:u w:val="single"/>
        </w:rPr>
        <w:t>You're also 19% more likely to be killed because your clothes catch fire than to be killed by a terrorist in this country.</w:t>
      </w:r>
      <w:r w:rsidRPr="007A636E">
        <w:rPr>
          <w:rFonts w:ascii="Arial" w:hAnsi="Arial" w:cs="Arial"/>
          <w:sz w:val="16"/>
          <w:szCs w:val="22"/>
        </w:rPr>
        <w:t xml:space="preserve"> </w:t>
      </w:r>
      <w:r w:rsidRPr="008C4728">
        <w:rPr>
          <w:rFonts w:ascii="Arial" w:hAnsi="Arial" w:cs="Arial"/>
          <w:sz w:val="22"/>
          <w:szCs w:val="22"/>
          <w:u w:val="single"/>
        </w:rPr>
        <w:t>So let's dispense with this notion that our way of life is under siege by ISIS. Terror attacks are horrible and unjustified, but random acts of violence have zero potential to destroy our country.</w:t>
      </w:r>
      <w:r w:rsidRPr="007A636E">
        <w:rPr>
          <w:rFonts w:ascii="Arial" w:hAnsi="Arial" w:cs="Arial"/>
          <w:sz w:val="16"/>
          <w:szCs w:val="22"/>
        </w:rPr>
        <w:t xml:space="preserve"> </w:t>
      </w:r>
      <w:r w:rsidRPr="008C4728">
        <w:rPr>
          <w:rFonts w:ascii="Arial" w:hAnsi="Arial" w:cs="Arial"/>
          <w:sz w:val="22"/>
          <w:szCs w:val="22"/>
          <w:u w:val="single"/>
        </w:rPr>
        <w:t>President Trump on the other hand...</w:t>
      </w:r>
      <w:r w:rsidRPr="007A636E">
        <w:rPr>
          <w:rFonts w:ascii="Arial" w:hAnsi="Arial" w:cs="Arial"/>
          <w:sz w:val="16"/>
          <w:szCs w:val="22"/>
        </w:rPr>
        <w:t xml:space="preserve"> He's not a murderer.</w:t>
      </w:r>
      <w:r w:rsidRPr="008C4728">
        <w:rPr>
          <w:rFonts w:ascii="Arial" w:hAnsi="Arial" w:cs="Arial"/>
          <w:sz w:val="22"/>
          <w:szCs w:val="22"/>
          <w:u w:val="single"/>
        </w:rPr>
        <w:t xml:space="preserve"> He isn't advocating beheading his opponent</w:t>
      </w:r>
      <w:r w:rsidRPr="007A636E">
        <w:rPr>
          <w:rFonts w:ascii="Arial" w:hAnsi="Arial" w:cs="Arial"/>
          <w:sz w:val="16"/>
          <w:szCs w:val="22"/>
        </w:rPr>
        <w:t xml:space="preserve">s (yet). </w:t>
      </w:r>
      <w:r w:rsidRPr="008C4728">
        <w:rPr>
          <w:rFonts w:ascii="Arial" w:hAnsi="Arial" w:cs="Arial"/>
          <w:sz w:val="22"/>
          <w:szCs w:val="22"/>
          <w:u w:val="single"/>
        </w:rPr>
        <w:t xml:space="preserve">But his early moves — and his </w:t>
      </w:r>
      <w:hyperlink r:id="rId297" w:history="1">
        <w:r w:rsidRPr="007A636E">
          <w:rPr>
            <w:rStyle w:val="Hyperlink"/>
            <w:rFonts w:ascii="Arial" w:eastAsiaTheme="majorEastAsia" w:hAnsi="Arial" w:cs="Arial"/>
            <w:sz w:val="16"/>
            <w:szCs w:val="22"/>
          </w:rPr>
          <w:t>obvious mental instability</w:t>
        </w:r>
      </w:hyperlink>
      <w:r w:rsidRPr="008C4728">
        <w:rPr>
          <w:rFonts w:ascii="Arial" w:hAnsi="Arial" w:cs="Arial"/>
          <w:sz w:val="22"/>
          <w:szCs w:val="22"/>
          <w:u w:val="single"/>
        </w:rPr>
        <w:t xml:space="preserve"> — threaten our way of life.</w:t>
      </w:r>
      <w:r w:rsidRPr="007A636E">
        <w:rPr>
          <w:rFonts w:ascii="Arial" w:hAnsi="Arial" w:cs="Arial"/>
          <w:sz w:val="16"/>
          <w:szCs w:val="22"/>
        </w:rPr>
        <w:t xml:space="preserve"> Let us count the ways: In an otherwise self-laudatory and narcissistic press conference, </w:t>
      </w:r>
      <w:r w:rsidRPr="008C4728">
        <w:rPr>
          <w:rFonts w:ascii="Arial" w:hAnsi="Arial" w:cs="Arial"/>
          <w:sz w:val="22"/>
          <w:szCs w:val="22"/>
          <w:u w:val="single"/>
        </w:rPr>
        <w:t xml:space="preserve">Trump made it clear that he </w:t>
      </w:r>
      <w:hyperlink r:id="rId298" w:history="1">
        <w:r w:rsidRPr="007A636E">
          <w:rPr>
            <w:rStyle w:val="Hyperlink"/>
            <w:rFonts w:ascii="Arial" w:eastAsiaTheme="majorEastAsia" w:hAnsi="Arial" w:cs="Arial"/>
            <w:sz w:val="16"/>
            <w:szCs w:val="22"/>
          </w:rPr>
          <w:t>does not value a free press</w:t>
        </w:r>
      </w:hyperlink>
      <w:r w:rsidRPr="008C4728">
        <w:rPr>
          <w:rFonts w:ascii="Arial" w:hAnsi="Arial" w:cs="Arial"/>
          <w:sz w:val="22"/>
          <w:szCs w:val="22"/>
          <w:u w:val="single"/>
        </w:rPr>
        <w:t xml:space="preserve"> — a major pillar of American democracy. The press, he said, "has become so dishonest that if we don't talk about it, we are doing a tremendous disservice to the American people. ... The press honestly is out of control. The level of dishonesty is out of control."</w:t>
      </w:r>
      <w:r w:rsidRPr="007A636E">
        <w:rPr>
          <w:rFonts w:ascii="Arial" w:hAnsi="Arial" w:cs="Arial"/>
          <w:sz w:val="16"/>
          <w:szCs w:val="22"/>
        </w:rPr>
        <w:t xml:space="preserve"> That's right out of the totalitarian playbook: demean the press — and add in enough fake news like the "Bowling Green Massacre" or his lie that his 306 electoral voters represents the biggest landslide since Reagan — into the mix until the public doesn't know, and no longer cares, what's true and what isn't. But truth matters. Without it, a leader can claim that the Earth is not warming, that Russia did not steal Crimea, that illegal immigrants are all criminals — and draft policies that will reflect the lies. Lost in the fusillade of executive orders is a </w:t>
      </w:r>
      <w:r w:rsidRPr="008C4728">
        <w:rPr>
          <w:rFonts w:ascii="Arial" w:hAnsi="Arial" w:cs="Arial"/>
          <w:sz w:val="22"/>
          <w:szCs w:val="22"/>
          <w:u w:val="single"/>
        </w:rPr>
        <w:t xml:space="preserve">Trump-supported bill moving to his desk that would </w:t>
      </w:r>
      <w:hyperlink r:id="rId299" w:history="1">
        <w:r w:rsidRPr="007A636E">
          <w:rPr>
            <w:rStyle w:val="Hyperlink"/>
            <w:rFonts w:ascii="Arial" w:eastAsiaTheme="majorEastAsia" w:hAnsi="Arial" w:cs="Arial"/>
            <w:sz w:val="16"/>
            <w:szCs w:val="22"/>
          </w:rPr>
          <w:t>overturn an Obama Administration move</w:t>
        </w:r>
      </w:hyperlink>
      <w:r w:rsidRPr="008C4728">
        <w:rPr>
          <w:rFonts w:ascii="Arial" w:hAnsi="Arial" w:cs="Arial"/>
          <w:sz w:val="22"/>
          <w:szCs w:val="22"/>
          <w:u w:val="single"/>
        </w:rPr>
        <w:t xml:space="preserve"> to bar roughly 75,000 mentally incapacitated people from purchasing guns. </w:t>
      </w:r>
      <w:r w:rsidRPr="007A636E">
        <w:rPr>
          <w:rFonts w:ascii="Arial" w:hAnsi="Arial" w:cs="Arial"/>
          <w:sz w:val="16"/>
          <w:szCs w:val="22"/>
        </w:rPr>
        <w:t xml:space="preserve">These aren't people who should own guns; they are people whose schizophrenia, psychotic disorders and other mental health problems are so severe that they receive federal disability pay — "people who have conditions that make it impossible for them to work (or) manage their own affairs," as the Times put it. </w:t>
      </w:r>
      <w:r w:rsidRPr="008C4728">
        <w:rPr>
          <w:rFonts w:ascii="Arial" w:hAnsi="Arial" w:cs="Arial"/>
          <w:sz w:val="22"/>
          <w:szCs w:val="22"/>
          <w:u w:val="single"/>
        </w:rPr>
        <w:t>In other words, people who should not have guns. The rule was drafted in hopes of preventing another mass shooting like Newtown — committed by a person with severe mental incapacity.</w:t>
      </w:r>
      <w:r w:rsidRPr="007A636E">
        <w:rPr>
          <w:rFonts w:ascii="Arial" w:hAnsi="Arial" w:cs="Arial"/>
          <w:sz w:val="16"/>
          <w:szCs w:val="22"/>
        </w:rPr>
        <w:t xml:space="preserve"> </w:t>
      </w:r>
      <w:r w:rsidRPr="008C4728">
        <w:rPr>
          <w:rFonts w:ascii="Arial" w:hAnsi="Arial" w:cs="Arial"/>
          <w:sz w:val="22"/>
          <w:szCs w:val="22"/>
          <w:u w:val="single"/>
        </w:rPr>
        <w:t xml:space="preserve">With a few strokes of his pen, President Trump has weakened basic environmental safeguards, meaning in the next few years, your water and air will be more toxic. On Thursday he signed a bill </w:t>
      </w:r>
      <w:hyperlink r:id="rId300" w:history="1">
        <w:r w:rsidRPr="007A636E">
          <w:rPr>
            <w:rStyle w:val="Hyperlink"/>
            <w:rFonts w:ascii="Arial" w:eastAsiaTheme="majorEastAsia" w:hAnsi="Arial" w:cs="Arial"/>
            <w:sz w:val="16"/>
            <w:szCs w:val="22"/>
          </w:rPr>
          <w:t>allowing mining companies to pollute waterways</w:t>
        </w:r>
      </w:hyperlink>
      <w:r w:rsidRPr="007A636E">
        <w:rPr>
          <w:rFonts w:ascii="Arial" w:hAnsi="Arial" w:cs="Arial"/>
          <w:sz w:val="16"/>
          <w:szCs w:val="22"/>
        </w:rPr>
        <w:t xml:space="preserve">. His appointee to head the Environmental Protection Agency head spent most of his previous career suing the agency to prevent it from undertaking the first two words of its name. </w:t>
      </w:r>
      <w:r w:rsidRPr="008C4728">
        <w:rPr>
          <w:rFonts w:ascii="Arial" w:hAnsi="Arial" w:cs="Arial"/>
          <w:sz w:val="22"/>
          <w:szCs w:val="22"/>
          <w:u w:val="single"/>
        </w:rPr>
        <w:t xml:space="preserve">And Trump has signaled that he will undo other efforts to battle climate change — an irony considering that he's simultaneously </w:t>
      </w:r>
      <w:hyperlink r:id="rId301" w:history="1">
        <w:r w:rsidRPr="007A636E">
          <w:rPr>
            <w:rStyle w:val="Hyperlink"/>
            <w:rFonts w:ascii="Arial" w:eastAsiaTheme="majorEastAsia" w:hAnsi="Arial" w:cs="Arial"/>
            <w:sz w:val="16"/>
            <w:szCs w:val="22"/>
          </w:rPr>
          <w:t>building higher seawalls</w:t>
        </w:r>
      </w:hyperlink>
      <w:r w:rsidRPr="008C4728">
        <w:rPr>
          <w:rFonts w:ascii="Arial" w:hAnsi="Arial" w:cs="Arial"/>
          <w:sz w:val="22"/>
          <w:szCs w:val="22"/>
          <w:u w:val="single"/>
        </w:rPr>
        <w:t xml:space="preserve"> to protect an Irish golf course. Taken as a whole, Trump's disregard for the environment can have disastrous, lasting consequences on our way of life. The World Health Organization estimates that there are </w:t>
      </w:r>
      <w:hyperlink r:id="rId302" w:history="1">
        <w:r w:rsidRPr="007A636E">
          <w:rPr>
            <w:rStyle w:val="Hyperlink"/>
            <w:rFonts w:ascii="Arial" w:eastAsiaTheme="majorEastAsia" w:hAnsi="Arial" w:cs="Arial"/>
            <w:sz w:val="16"/>
            <w:szCs w:val="22"/>
          </w:rPr>
          <w:t>847,000 deaths annually</w:t>
        </w:r>
      </w:hyperlink>
      <w:r w:rsidRPr="008C4728">
        <w:rPr>
          <w:rFonts w:ascii="Arial" w:hAnsi="Arial" w:cs="Arial"/>
          <w:sz w:val="22"/>
          <w:szCs w:val="22"/>
          <w:u w:val="single"/>
        </w:rPr>
        <w:t xml:space="preserve"> in the Americas from "unhealthy environments." That's far more people killed by ISIS.</w:t>
      </w:r>
      <w:r w:rsidRPr="007A636E">
        <w:rPr>
          <w:rFonts w:ascii="Arial" w:hAnsi="Arial" w:cs="Arial"/>
          <w:sz w:val="16"/>
          <w:szCs w:val="22"/>
        </w:rPr>
        <w:t xml:space="preserve"> </w:t>
      </w:r>
      <w:r w:rsidRPr="008C4728">
        <w:rPr>
          <w:rFonts w:ascii="Arial" w:hAnsi="Arial" w:cs="Arial"/>
          <w:sz w:val="22"/>
          <w:szCs w:val="22"/>
          <w:u w:val="single"/>
          <w:shd w:val="clear" w:color="auto" w:fill="FFFFFF"/>
        </w:rPr>
        <w:t xml:space="preserve">Every president loses some rounds in court — but only Trump has singled out judges in an attempt to undermine faith in America's independent judiciary and attack this other pillar of our democracy. "Just cannot believe a judge would put our country in such peril," Trump </w:t>
      </w:r>
      <w:hyperlink r:id="rId303" w:history="1">
        <w:r w:rsidRPr="007A636E">
          <w:rPr>
            <w:rStyle w:val="Hyperlink"/>
            <w:rFonts w:ascii="Arial" w:eastAsiaTheme="majorEastAsia" w:hAnsi="Arial" w:cs="Arial"/>
            <w:sz w:val="16"/>
            <w:szCs w:val="22"/>
            <w:shd w:val="clear" w:color="auto" w:fill="FFFFFF"/>
          </w:rPr>
          <w:t>tweeted about</w:t>
        </w:r>
      </w:hyperlink>
      <w:r w:rsidRPr="008C4728">
        <w:rPr>
          <w:rFonts w:ascii="Arial" w:hAnsi="Arial" w:cs="Arial"/>
          <w:sz w:val="22"/>
          <w:szCs w:val="22"/>
          <w:u w:val="single"/>
          <w:shd w:val="clear" w:color="auto" w:fill="FFFFFF"/>
        </w:rPr>
        <w:t xml:space="preserve"> the "so-called judge" who suspended his travel ban. "If something happens blame him and court system. </w:t>
      </w:r>
      <w:proofErr w:type="gramStart"/>
      <w:r w:rsidRPr="008C4728">
        <w:rPr>
          <w:rFonts w:ascii="Arial" w:hAnsi="Arial" w:cs="Arial"/>
          <w:sz w:val="22"/>
          <w:szCs w:val="22"/>
          <w:u w:val="single"/>
          <w:shd w:val="clear" w:color="auto" w:fill="FFFFFF"/>
        </w:rPr>
        <w:t>People pouring in.</w:t>
      </w:r>
      <w:proofErr w:type="gramEnd"/>
      <w:r w:rsidRPr="008C4728">
        <w:rPr>
          <w:rFonts w:ascii="Arial" w:hAnsi="Arial" w:cs="Arial"/>
          <w:sz w:val="22"/>
          <w:szCs w:val="22"/>
          <w:u w:val="single"/>
          <w:shd w:val="clear" w:color="auto" w:fill="FFFFFF"/>
        </w:rPr>
        <w:t xml:space="preserve"> Bad!" Trump's </w:t>
      </w:r>
      <w:proofErr w:type="gramStart"/>
      <w:r w:rsidRPr="008C4728">
        <w:rPr>
          <w:rFonts w:ascii="Arial" w:hAnsi="Arial" w:cs="Arial"/>
          <w:sz w:val="22"/>
          <w:szCs w:val="22"/>
          <w:u w:val="single"/>
          <w:shd w:val="clear" w:color="auto" w:fill="FFFFFF"/>
        </w:rPr>
        <w:t>attack on judges have</w:t>
      </w:r>
      <w:proofErr w:type="gramEnd"/>
      <w:r w:rsidRPr="008C4728">
        <w:rPr>
          <w:rFonts w:ascii="Arial" w:hAnsi="Arial" w:cs="Arial"/>
          <w:sz w:val="22"/>
          <w:szCs w:val="22"/>
          <w:u w:val="single"/>
          <w:shd w:val="clear" w:color="auto" w:fill="FFFFFF"/>
        </w:rPr>
        <w:t xml:space="preserve"> been so vicious that </w:t>
      </w:r>
      <w:hyperlink r:id="rId304" w:history="1">
        <w:r w:rsidRPr="007A636E">
          <w:rPr>
            <w:rStyle w:val="Hyperlink"/>
            <w:rFonts w:ascii="Arial" w:eastAsiaTheme="majorEastAsia" w:hAnsi="Arial" w:cs="Arial"/>
            <w:sz w:val="16"/>
            <w:szCs w:val="22"/>
            <w:shd w:val="clear" w:color="auto" w:fill="FFFFFF"/>
          </w:rPr>
          <w:t>even his pick for the Supreme Court</w:t>
        </w:r>
      </w:hyperlink>
      <w:r w:rsidRPr="008C4728">
        <w:rPr>
          <w:rFonts w:ascii="Arial" w:hAnsi="Arial" w:cs="Arial"/>
          <w:sz w:val="22"/>
          <w:szCs w:val="22"/>
          <w:u w:val="single"/>
          <w:shd w:val="clear" w:color="auto" w:fill="FFFFFF"/>
        </w:rPr>
        <w:t xml:space="preserve"> called it "demoralizing." It's worse than that. If Trump can convince more Americans that the judiciary is an unfair referee, he will have no one to stop him when he does something truly dangerous.</w:t>
      </w:r>
      <w:r w:rsidRPr="007A636E">
        <w:rPr>
          <w:rFonts w:ascii="Arial" w:hAnsi="Arial" w:cs="Arial"/>
          <w:sz w:val="16"/>
          <w:szCs w:val="22"/>
        </w:rPr>
        <w:t xml:space="preserve"> Trump's coming </w:t>
      </w:r>
      <w:hyperlink r:id="rId305" w:history="1">
        <w:r w:rsidRPr="007A636E">
          <w:rPr>
            <w:rStyle w:val="Hyperlink"/>
            <w:rFonts w:ascii="Arial" w:eastAsiaTheme="majorEastAsia" w:hAnsi="Arial" w:cs="Arial"/>
            <w:sz w:val="16"/>
            <w:szCs w:val="22"/>
          </w:rPr>
          <w:t>mass deportation</w:t>
        </w:r>
      </w:hyperlink>
      <w:r w:rsidRPr="007A636E">
        <w:rPr>
          <w:rFonts w:ascii="Arial" w:hAnsi="Arial" w:cs="Arial"/>
          <w:sz w:val="16"/>
          <w:szCs w:val="22"/>
        </w:rPr>
        <w:t xml:space="preserve"> of undocumented immigrants — which has begun in major cities — also threatens our way of life. I get a lot of hate mail depicting illegal immigrants as criminals and job-</w:t>
      </w:r>
      <w:proofErr w:type="spellStart"/>
      <w:r w:rsidRPr="007A636E">
        <w:rPr>
          <w:rFonts w:ascii="Arial" w:hAnsi="Arial" w:cs="Arial"/>
          <w:sz w:val="16"/>
          <w:szCs w:val="22"/>
        </w:rPr>
        <w:t>swipers</w:t>
      </w:r>
      <w:proofErr w:type="spellEnd"/>
      <w:r w:rsidRPr="007A636E">
        <w:rPr>
          <w:rFonts w:ascii="Arial" w:hAnsi="Arial" w:cs="Arial"/>
          <w:sz w:val="16"/>
          <w:szCs w:val="22"/>
        </w:rPr>
        <w:t xml:space="preserve">, but statistics show they are far less likely to commit a crime (beyond being here without documentation) and far more likely to perform jobs that American citizens don't want. Major cities can't operate without undocumented immigrants — and agriculture needs laborers to pick the crops. "The truth of the matter is that illegal immigrants are important to the U.S. economy," </w:t>
      </w:r>
      <w:hyperlink r:id="rId306" w:history="1">
        <w:r w:rsidRPr="007A636E">
          <w:rPr>
            <w:rStyle w:val="Hyperlink"/>
            <w:rFonts w:ascii="Arial" w:eastAsiaTheme="majorEastAsia" w:hAnsi="Arial" w:cs="Arial"/>
            <w:sz w:val="16"/>
            <w:szCs w:val="22"/>
          </w:rPr>
          <w:t>reported The Hill</w:t>
        </w:r>
      </w:hyperlink>
      <w:r w:rsidRPr="007A636E">
        <w:rPr>
          <w:rFonts w:ascii="Arial" w:hAnsi="Arial" w:cs="Arial"/>
          <w:sz w:val="16"/>
          <w:szCs w:val="22"/>
        </w:rPr>
        <w:t xml:space="preserve">. Even Texas — hardly a hotbed of progressive thinking — knows it depends on so-called illegal immigrants. "Without the undocumented population, Texas' work force would decrease by 6.3%" and its gross state product would decrease by 2.1%, said state Comptroller Susan Combs. </w:t>
      </w:r>
      <w:r w:rsidRPr="008C4728">
        <w:rPr>
          <w:rFonts w:ascii="Arial" w:hAnsi="Arial" w:cs="Arial"/>
          <w:sz w:val="22"/>
          <w:szCs w:val="22"/>
          <w:u w:val="single"/>
        </w:rPr>
        <w:t>So who is the greater threat to our way of life — a group that has killed a few handful of Americans or a President who will undermine our democracy with lies and attacks, poison our air and water, hurt our economy and ensure that mentally ill people get guns?</w:t>
      </w:r>
      <w:r w:rsidRPr="007A636E">
        <w:rPr>
          <w:rFonts w:ascii="Arial" w:hAnsi="Arial" w:cs="Arial"/>
          <w:sz w:val="16"/>
          <w:szCs w:val="22"/>
        </w:rPr>
        <w:t xml:space="preserve"> </w:t>
      </w:r>
      <w:r w:rsidRPr="008C4728">
        <w:rPr>
          <w:rFonts w:ascii="Arial" w:hAnsi="Arial" w:cs="Arial"/>
          <w:sz w:val="22"/>
          <w:szCs w:val="22"/>
          <w:u w:val="single"/>
        </w:rPr>
        <w:t>To me, it's obvious.</w:t>
      </w:r>
    </w:p>
    <w:p w:rsidR="00B476FB" w:rsidRPr="008C4728" w:rsidRDefault="00B476FB" w:rsidP="00B476FB"/>
    <w:p w:rsidR="00B476FB" w:rsidRPr="008C4728" w:rsidRDefault="00B476FB" w:rsidP="00B476FB">
      <w:pPr>
        <w:pStyle w:val="Heading4"/>
        <w:rPr>
          <w:rFonts w:cs="Arial"/>
        </w:rPr>
      </w:pPr>
      <w:r w:rsidRPr="008C4728">
        <w:rPr>
          <w:rFonts w:cs="Arial"/>
        </w:rPr>
        <w:t xml:space="preserve">ISIS isn’t an Existential Threat to America </w:t>
      </w:r>
    </w:p>
    <w:p w:rsidR="00B476FB" w:rsidRPr="008C4728" w:rsidRDefault="00B476FB" w:rsidP="00B476FB">
      <w:pPr>
        <w:pStyle w:val="NormalWeb"/>
        <w:spacing w:before="0" w:beforeAutospacing="0" w:after="0" w:afterAutospacing="0" w:line="480" w:lineRule="auto"/>
        <w:rPr>
          <w:rFonts w:ascii="Arial" w:hAnsi="Arial" w:cs="Arial"/>
        </w:rPr>
      </w:pPr>
      <w:r w:rsidRPr="008C4728">
        <w:rPr>
          <w:rFonts w:ascii="Arial" w:hAnsi="Arial" w:cs="Arial"/>
          <w:b/>
          <w:bCs/>
        </w:rPr>
        <w:t xml:space="preserve">Muller 16 </w:t>
      </w:r>
      <w:r w:rsidRPr="008C4728">
        <w:rPr>
          <w:rFonts w:ascii="Arial" w:hAnsi="Arial" w:cs="Arial"/>
        </w:rPr>
        <w:t xml:space="preserve">(John Mueller and Mark G. Stewart, John Mueller </w:t>
      </w:r>
      <w:r w:rsidRPr="008C4728">
        <w:rPr>
          <w:rFonts w:ascii="Arial" w:hAnsi="Arial" w:cs="Arial"/>
          <w:shd w:val="clear" w:color="auto" w:fill="FFFFFF"/>
        </w:rPr>
        <w:t xml:space="preserve">a political scientist at Ohio State University and a senior fellow at the Cato Institute. Mark Stewart is a civil engineer at the University of Newcastle in Australia </w:t>
      </w:r>
      <w:r w:rsidRPr="008C4728">
        <w:rPr>
          <w:rFonts w:ascii="Arial" w:hAnsi="Arial" w:cs="Arial"/>
        </w:rPr>
        <w:t xml:space="preserve">5-27-2016, "ISIS Isn't an Existential Threat to America," Cato Institute, </w:t>
      </w:r>
      <w:hyperlink r:id="rId307" w:history="1">
        <w:r w:rsidRPr="008C4728">
          <w:rPr>
            <w:rStyle w:val="Hyperlink"/>
            <w:rFonts w:ascii="Arial" w:eastAsiaTheme="majorEastAsia" w:hAnsi="Arial" w:cs="Arial"/>
          </w:rPr>
          <w:t>https://www.cato.org/publications/commentary/isis-isnt-existential-threat-america</w:t>
        </w:r>
      </w:hyperlink>
      <w:r w:rsidRPr="008C4728">
        <w:rPr>
          <w:rFonts w:ascii="Arial" w:hAnsi="Arial" w:cs="Arial"/>
          <w:b/>
          <w:bCs/>
        </w:rPr>
        <w:t>)</w:t>
      </w:r>
    </w:p>
    <w:p w:rsidR="00B476FB" w:rsidRPr="007A636E" w:rsidRDefault="00B476FB" w:rsidP="00B476FB">
      <w:pPr>
        <w:pStyle w:val="NormalWeb"/>
        <w:spacing w:before="0" w:beforeAutospacing="0" w:after="220" w:afterAutospacing="0" w:line="480" w:lineRule="auto"/>
        <w:rPr>
          <w:rFonts w:ascii="Arial" w:hAnsi="Arial" w:cs="Arial"/>
          <w:sz w:val="14"/>
          <w:szCs w:val="22"/>
        </w:rPr>
      </w:pPr>
      <w:r w:rsidRPr="008C4728">
        <w:rPr>
          <w:rFonts w:ascii="Arial" w:hAnsi="Arial" w:cs="Arial"/>
          <w:sz w:val="22"/>
          <w:szCs w:val="22"/>
          <w:u w:val="single"/>
          <w:shd w:val="clear" w:color="auto" w:fill="FFFFFF"/>
        </w:rPr>
        <w:t xml:space="preserve">In 2014, a militant group calling itself </w:t>
      </w:r>
      <w:r w:rsidRPr="007A636E">
        <w:rPr>
          <w:rFonts w:ascii="Arial" w:hAnsi="Arial" w:cs="Arial"/>
          <w:sz w:val="14"/>
          <w:szCs w:val="22"/>
          <w:shd w:val="clear" w:color="auto" w:fill="FFFFFF"/>
        </w:rPr>
        <w:t xml:space="preserve">the Islamic State, or ISIL, but more generally known as </w:t>
      </w:r>
      <w:r w:rsidRPr="008C4728">
        <w:rPr>
          <w:rFonts w:ascii="Arial" w:hAnsi="Arial" w:cs="Arial"/>
          <w:sz w:val="22"/>
          <w:szCs w:val="22"/>
          <w:u w:val="single"/>
          <w:shd w:val="clear" w:color="auto" w:fill="FFFFFF"/>
        </w:rPr>
        <w:t>ISIS, burst into official and public attention with some military victories in Iraq and Syria in the middle of the yea</w:t>
      </w:r>
      <w:r w:rsidRPr="007A636E">
        <w:rPr>
          <w:rFonts w:ascii="Arial" w:hAnsi="Arial" w:cs="Arial"/>
          <w:sz w:val="14"/>
          <w:szCs w:val="22"/>
          <w:shd w:val="clear" w:color="auto" w:fill="FFFFFF"/>
        </w:rPr>
        <w:t>r—particularly taking over Iraq’s second largest city, Mosul.</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From the outset, Sens. John McCain (R-Ariz.) and Lindsay Graham (R-S.C.) </w:t>
      </w:r>
      <w:hyperlink r:id="rId308" w:history="1">
        <w:r w:rsidRPr="007A636E">
          <w:rPr>
            <w:rStyle w:val="Hyperlink"/>
            <w:rFonts w:ascii="Arial" w:eastAsiaTheme="majorEastAsia" w:hAnsi="Arial" w:cs="Arial"/>
            <w:sz w:val="14"/>
            <w:szCs w:val="22"/>
            <w:shd w:val="clear" w:color="auto" w:fill="FFFFFF"/>
          </w:rPr>
          <w:t>have</w:t>
        </w:r>
      </w:hyperlink>
      <w:r w:rsidRPr="008C4728">
        <w:rPr>
          <w:rFonts w:ascii="Arial" w:hAnsi="Arial" w:cs="Arial"/>
          <w:sz w:val="22"/>
          <w:szCs w:val="22"/>
          <w:u w:val="single"/>
          <w:shd w:val="clear" w:color="auto" w:fill="FFFFFF"/>
        </w:rPr>
        <w:t xml:space="preserve"> </w:t>
      </w:r>
      <w:hyperlink r:id="rId309" w:history="1">
        <w:r w:rsidRPr="007A636E">
          <w:rPr>
            <w:rStyle w:val="Hyperlink"/>
            <w:rFonts w:ascii="Arial" w:eastAsiaTheme="majorEastAsia" w:hAnsi="Arial" w:cs="Arial"/>
            <w:sz w:val="14"/>
            <w:szCs w:val="22"/>
            <w:shd w:val="clear" w:color="auto" w:fill="FFFFFF"/>
          </w:rPr>
          <w:t>deemed</w:t>
        </w:r>
      </w:hyperlink>
      <w:r w:rsidRPr="008C4728">
        <w:rPr>
          <w:rFonts w:ascii="Arial" w:hAnsi="Arial" w:cs="Arial"/>
          <w:sz w:val="22"/>
          <w:szCs w:val="22"/>
          <w:u w:val="single"/>
          <w:shd w:val="clear" w:color="auto" w:fill="FFFFFF"/>
        </w:rPr>
        <w:t xml:space="preserve"> the group to be an existential threat to the United States. President Barack Obama has repeatedly </w:t>
      </w:r>
      <w:hyperlink r:id="rId310" w:history="1">
        <w:r w:rsidRPr="007A636E">
          <w:rPr>
            <w:rStyle w:val="Hyperlink"/>
            <w:rFonts w:ascii="Arial" w:eastAsiaTheme="majorEastAsia" w:hAnsi="Arial" w:cs="Arial"/>
            <w:sz w:val="14"/>
            <w:szCs w:val="22"/>
            <w:shd w:val="clear" w:color="auto" w:fill="FFFFFF"/>
          </w:rPr>
          <w:t>insisted</w:t>
        </w:r>
      </w:hyperlink>
      <w:r w:rsidRPr="008C4728">
        <w:rPr>
          <w:rFonts w:ascii="Arial" w:hAnsi="Arial" w:cs="Arial"/>
          <w:sz w:val="22"/>
          <w:szCs w:val="22"/>
          <w:u w:val="single"/>
          <w:shd w:val="clear" w:color="auto" w:fill="FFFFFF"/>
        </w:rPr>
        <w:t xml:space="preserve"> that this extreme characterization is overblown, but he has clearly lost the debat</w:t>
      </w:r>
      <w:r w:rsidRPr="007A636E">
        <w:rPr>
          <w:rFonts w:ascii="Arial" w:hAnsi="Arial" w:cs="Arial"/>
          <w:sz w:val="14"/>
          <w:szCs w:val="22"/>
          <w:shd w:val="clear" w:color="auto" w:fill="FFFFFF"/>
        </w:rPr>
        <w:t xml:space="preserve">e. A </w:t>
      </w:r>
      <w:hyperlink r:id="rId311" w:history="1">
        <w:r w:rsidRPr="007A636E">
          <w:rPr>
            <w:rStyle w:val="Hyperlink"/>
            <w:rFonts w:ascii="Arial" w:eastAsiaTheme="majorEastAsia" w:hAnsi="Arial" w:cs="Arial"/>
            <w:sz w:val="14"/>
            <w:szCs w:val="22"/>
            <w:shd w:val="clear" w:color="auto" w:fill="FFFFFF"/>
          </w:rPr>
          <w:t>poll</w:t>
        </w:r>
      </w:hyperlink>
      <w:r w:rsidRPr="007A636E">
        <w:rPr>
          <w:rFonts w:ascii="Arial" w:hAnsi="Arial" w:cs="Arial"/>
          <w:sz w:val="14"/>
          <w:szCs w:val="22"/>
          <w:shd w:val="clear" w:color="auto" w:fill="FFFFFF"/>
        </w:rPr>
        <w:t xml:space="preserve"> conducted a few weeks ago</w:t>
      </w:r>
      <w:r w:rsidRPr="008C4728">
        <w:rPr>
          <w:rFonts w:ascii="Arial" w:hAnsi="Arial" w:cs="Arial"/>
          <w:sz w:val="22"/>
          <w:szCs w:val="22"/>
          <w:u w:val="single"/>
          <w:shd w:val="clear" w:color="auto" w:fill="FFFFFF"/>
        </w:rPr>
        <w:t xml:space="preserve"> asked the 83 percent of its respondents who said they closely followed news stories about ISIS whether the group presented “a serious threat to the existence or survival of the US.” Fully 77 percent agreed, more than two-thirds of them strongly.</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However, although the vicious group certainly presents a threat to the people under its control </w:t>
      </w:r>
      <w:r w:rsidRPr="007A636E">
        <w:rPr>
          <w:rFonts w:ascii="Arial" w:hAnsi="Arial" w:cs="Arial"/>
          <w:sz w:val="14"/>
          <w:szCs w:val="22"/>
          <w:shd w:val="clear" w:color="auto" w:fill="FFFFFF"/>
        </w:rPr>
        <w:t xml:space="preserve">and in its neighborhood, </w:t>
      </w:r>
      <w:r w:rsidRPr="008C4728">
        <w:rPr>
          <w:rFonts w:ascii="Arial" w:hAnsi="Arial" w:cs="Arial"/>
          <w:sz w:val="22"/>
          <w:szCs w:val="22"/>
          <w:u w:val="single"/>
          <w:shd w:val="clear" w:color="auto" w:fill="FFFFFF"/>
        </w:rPr>
        <w:t>and although it can contribute damagingly to the instability in the Middle East that has followed serial intervention there by the American military, it scarcely presents an existential threat to the United States.</w:t>
      </w:r>
      <w:r w:rsidRPr="007A636E">
        <w:rPr>
          <w:rFonts w:ascii="Arial" w:hAnsi="Arial" w:cs="Arial"/>
          <w:sz w:val="14"/>
          <w:szCs w:val="22"/>
        </w:rPr>
        <w:t xml:space="preserve"> </w:t>
      </w:r>
      <w:r w:rsidRPr="008C4728">
        <w:rPr>
          <w:rFonts w:ascii="Arial" w:hAnsi="Arial" w:cs="Arial"/>
          <w:sz w:val="22"/>
          <w:szCs w:val="22"/>
          <w:u w:val="single"/>
          <w:shd w:val="clear" w:color="auto" w:fill="FFFFFF"/>
        </w:rPr>
        <w:t>Actually, in fact, it seems to be in considerable decline</w:t>
      </w:r>
      <w:r w:rsidRPr="007A636E">
        <w:rPr>
          <w:rFonts w:ascii="Arial" w:hAnsi="Arial" w:cs="Arial"/>
          <w:sz w:val="14"/>
          <w:szCs w:val="22"/>
        </w:rPr>
        <w:t xml:space="preserve"> </w:t>
      </w:r>
      <w:r w:rsidRPr="007A636E">
        <w:rPr>
          <w:rFonts w:ascii="Arial" w:hAnsi="Arial" w:cs="Arial"/>
          <w:sz w:val="14"/>
          <w:szCs w:val="22"/>
          <w:shd w:val="clear" w:color="auto" w:fill="FFFFFF"/>
        </w:rPr>
        <w:t>Its coun</w:t>
      </w:r>
      <w:r w:rsidRPr="007A636E">
        <w:rPr>
          <w:rFonts w:ascii="Arial" w:hAnsi="Arial" w:cs="Arial"/>
          <w:sz w:val="14"/>
          <w:szCs w:val="22"/>
          <w:shd w:val="clear" w:color="auto" w:fill="FFFFFF"/>
        </w:rPr>
        <w:softHyphen/>
        <w:t xml:space="preserve">terproductive brutalities, such as staged beheadings of hostages, summary executions of prisoners, and the rape and enslavement of female captives have </w:t>
      </w:r>
      <w:hyperlink r:id="rId312" w:history="1">
        <w:r w:rsidRPr="007A636E">
          <w:rPr>
            <w:rStyle w:val="Hyperlink"/>
            <w:rFonts w:ascii="Arial" w:eastAsiaTheme="majorEastAsia" w:hAnsi="Arial" w:cs="Arial"/>
            <w:sz w:val="14"/>
            <w:szCs w:val="22"/>
            <w:shd w:val="clear" w:color="auto" w:fill="FFFFFF"/>
          </w:rPr>
          <w:t>left</w:t>
        </w:r>
      </w:hyperlink>
      <w:r w:rsidRPr="007A636E">
        <w:rPr>
          <w:rFonts w:ascii="Arial" w:hAnsi="Arial" w:cs="Arial"/>
          <w:sz w:val="14"/>
          <w:szCs w:val="22"/>
          <w:shd w:val="clear" w:color="auto" w:fill="FFFFFF"/>
        </w:rPr>
        <w:t xml:space="preserve"> </w:t>
      </w:r>
      <w:hyperlink r:id="rId313" w:history="1">
        <w:r w:rsidRPr="007A636E">
          <w:rPr>
            <w:rStyle w:val="Hyperlink"/>
            <w:rFonts w:ascii="Arial" w:eastAsiaTheme="majorEastAsia" w:hAnsi="Arial" w:cs="Arial"/>
            <w:sz w:val="14"/>
            <w:szCs w:val="22"/>
            <w:shd w:val="clear" w:color="auto" w:fill="FFFFFF"/>
          </w:rPr>
          <w:t>it</w:t>
        </w:r>
      </w:hyperlink>
      <w:r w:rsidRPr="007A636E">
        <w:rPr>
          <w:rFonts w:ascii="Arial" w:hAnsi="Arial" w:cs="Arial"/>
          <w:sz w:val="14"/>
          <w:szCs w:val="22"/>
          <w:shd w:val="clear" w:color="auto" w:fill="FFFFFF"/>
        </w:rPr>
        <w:t xml:space="preserve"> without allies and outside support—</w:t>
      </w:r>
      <w:r w:rsidRPr="008C4728">
        <w:rPr>
          <w:rFonts w:ascii="Arial" w:hAnsi="Arial" w:cs="Arial"/>
          <w:sz w:val="22"/>
          <w:szCs w:val="22"/>
          <w:u w:val="single"/>
          <w:shd w:val="clear" w:color="auto" w:fill="FFFFFF"/>
        </w:rPr>
        <w:t xml:space="preserve">indeed, it is </w:t>
      </w:r>
      <w:hyperlink r:id="rId314" w:history="1">
        <w:r w:rsidRPr="007A636E">
          <w:rPr>
            <w:rStyle w:val="Hyperlink"/>
            <w:rFonts w:ascii="Arial" w:eastAsiaTheme="majorEastAsia" w:hAnsi="Arial" w:cs="Arial"/>
            <w:sz w:val="14"/>
            <w:szCs w:val="22"/>
            <w:shd w:val="clear" w:color="auto" w:fill="FFFFFF"/>
          </w:rPr>
          <w:t>surrounded</w:t>
        </w:r>
      </w:hyperlink>
      <w:r w:rsidRPr="008C4728">
        <w:rPr>
          <w:rFonts w:ascii="Arial" w:hAnsi="Arial" w:cs="Arial"/>
          <w:sz w:val="22"/>
          <w:szCs w:val="22"/>
          <w:u w:val="single"/>
          <w:shd w:val="clear" w:color="auto" w:fill="FFFFFF"/>
        </w:rPr>
        <w:t xml:space="preserve"> by enemies.</w:t>
      </w:r>
      <w:r w:rsidRPr="007A636E">
        <w:rPr>
          <w:rFonts w:ascii="Arial" w:hAnsi="Arial" w:cs="Arial"/>
          <w:sz w:val="14"/>
          <w:szCs w:val="22"/>
        </w:rPr>
        <w:t xml:space="preserve"> </w:t>
      </w:r>
      <w:r w:rsidRPr="007A636E">
        <w:rPr>
          <w:rFonts w:ascii="Arial" w:hAnsi="Arial" w:cs="Arial"/>
          <w:sz w:val="14"/>
          <w:szCs w:val="22"/>
          <w:shd w:val="clear" w:color="auto" w:fill="FFFFFF"/>
        </w:rPr>
        <w:t xml:space="preserve">ISIS’s ability to behead defenseless hostages certainly should not be taken to suggest its military might. And its major military advance, the conquest of Mosul in 2014, was essentially a fluke. Its </w:t>
      </w:r>
      <w:hyperlink r:id="rId315" w:history="1">
        <w:r w:rsidRPr="007A636E">
          <w:rPr>
            <w:rStyle w:val="Hyperlink"/>
            <w:rFonts w:ascii="Arial" w:eastAsiaTheme="majorEastAsia" w:hAnsi="Arial" w:cs="Arial"/>
            <w:sz w:val="14"/>
            <w:szCs w:val="22"/>
            <w:shd w:val="clear" w:color="auto" w:fill="FFFFFF"/>
          </w:rPr>
          <w:t>idea</w:t>
        </w:r>
      </w:hyperlink>
      <w:r w:rsidRPr="007A636E">
        <w:rPr>
          <w:rFonts w:ascii="Arial" w:hAnsi="Arial" w:cs="Arial"/>
          <w:sz w:val="14"/>
          <w:szCs w:val="22"/>
          <w:shd w:val="clear" w:color="auto" w:fill="FFFFFF"/>
        </w:rPr>
        <w:t xml:space="preserve"> was to hold part of the city for a while in an </w:t>
      </w:r>
      <w:proofErr w:type="gramStart"/>
      <w:r w:rsidRPr="007A636E">
        <w:rPr>
          <w:rFonts w:ascii="Arial" w:hAnsi="Arial" w:cs="Arial"/>
          <w:sz w:val="14"/>
          <w:szCs w:val="22"/>
          <w:shd w:val="clear" w:color="auto" w:fill="FFFFFF"/>
        </w:rPr>
        <w:t>effort,</w:t>
      </w:r>
      <w:proofErr w:type="gramEnd"/>
      <w:r w:rsidRPr="007A636E">
        <w:rPr>
          <w:rFonts w:ascii="Arial" w:hAnsi="Arial" w:cs="Arial"/>
          <w:sz w:val="14"/>
          <w:szCs w:val="22"/>
          <w:shd w:val="clear" w:color="auto" w:fill="FFFFFF"/>
        </w:rPr>
        <w:t xml:space="preserve"> it seems, to free some prisoners. </w:t>
      </w:r>
      <w:r w:rsidRPr="008C4728">
        <w:rPr>
          <w:rFonts w:ascii="Arial" w:hAnsi="Arial" w:cs="Arial"/>
          <w:sz w:val="22"/>
          <w:szCs w:val="22"/>
          <w:u w:val="single"/>
          <w:shd w:val="clear" w:color="auto" w:fill="FFFFFF"/>
        </w:rPr>
        <w:t xml:space="preserve">The defending Iraqi army, trained by the American military at enormous cost to U.S. taxpayers, simply </w:t>
      </w:r>
      <w:hyperlink r:id="rId316" w:history="1">
        <w:r w:rsidRPr="007A636E">
          <w:rPr>
            <w:rStyle w:val="Hyperlink"/>
            <w:rFonts w:ascii="Arial" w:eastAsiaTheme="majorEastAsia" w:hAnsi="Arial" w:cs="Arial"/>
            <w:sz w:val="14"/>
            <w:szCs w:val="22"/>
            <w:shd w:val="clear" w:color="auto" w:fill="FFFFFF"/>
          </w:rPr>
          <w:t>fell apart</w:t>
        </w:r>
      </w:hyperlink>
      <w:r w:rsidRPr="008C4728">
        <w:rPr>
          <w:rFonts w:ascii="Arial" w:hAnsi="Arial" w:cs="Arial"/>
          <w:sz w:val="22"/>
          <w:szCs w:val="22"/>
          <w:u w:val="single"/>
          <w:shd w:val="clear" w:color="auto" w:fill="FFFFFF"/>
        </w:rPr>
        <w:t xml:space="preserve"> in confusion and disarray, abandoning weaponry, and the city, to the tiny group of seeming invaders even though it greatly outnumbered them—</w:t>
      </w:r>
      <w:r w:rsidRPr="007A636E">
        <w:rPr>
          <w:rFonts w:ascii="Arial" w:hAnsi="Arial" w:cs="Arial"/>
          <w:sz w:val="14"/>
          <w:szCs w:val="22"/>
          <w:shd w:val="clear" w:color="auto" w:fill="FFFFFF"/>
        </w:rPr>
        <w:t xml:space="preserve">even taking into account the fact that many soldiers had purchased the right to avoid showing up for duty by paying half their salary to their commanders. The fall of a smaller city a few weeks earlier was similar. As the Chairman of the Joint Chiefs of Staff </w:t>
      </w:r>
      <w:hyperlink r:id="rId317" w:history="1">
        <w:r w:rsidRPr="007A636E">
          <w:rPr>
            <w:rStyle w:val="Hyperlink"/>
            <w:rFonts w:ascii="Arial" w:eastAsiaTheme="majorEastAsia" w:hAnsi="Arial" w:cs="Arial"/>
            <w:sz w:val="14"/>
            <w:szCs w:val="22"/>
            <w:shd w:val="clear" w:color="auto" w:fill="FFFFFF"/>
          </w:rPr>
          <w:t>put it</w:t>
        </w:r>
      </w:hyperlink>
      <w:r w:rsidRPr="007A636E">
        <w:rPr>
          <w:rFonts w:ascii="Arial" w:hAnsi="Arial" w:cs="Arial"/>
          <w:sz w:val="14"/>
          <w:szCs w:val="22"/>
          <w:shd w:val="clear" w:color="auto" w:fill="FFFFFF"/>
        </w:rPr>
        <w:t>, the Iraqi forces weren’t “driven out of Ramadi.” Rather, “they drove out.”</w:t>
      </w:r>
      <w:r w:rsidRPr="007A636E">
        <w:rPr>
          <w:rFonts w:ascii="Arial" w:hAnsi="Arial" w:cs="Arial"/>
          <w:sz w:val="14"/>
          <w:szCs w:val="22"/>
        </w:rPr>
        <w:t xml:space="preserve"> </w:t>
      </w:r>
      <w:r w:rsidRPr="008C4728">
        <w:rPr>
          <w:rFonts w:ascii="Arial" w:hAnsi="Arial" w:cs="Arial"/>
          <w:sz w:val="22"/>
          <w:szCs w:val="22"/>
          <w:u w:val="single"/>
          <w:shd w:val="clear" w:color="auto" w:fill="FFFFFF"/>
        </w:rPr>
        <w:t>After its advances of 2014, however, the group’s momentum has been substantially halted, and its empire is currently under a form of siege.</w:t>
      </w:r>
      <w:r w:rsidRPr="007A636E">
        <w:rPr>
          <w:rFonts w:ascii="Arial" w:hAnsi="Arial" w:cs="Arial"/>
          <w:sz w:val="14"/>
          <w:szCs w:val="22"/>
          <w:shd w:val="clear" w:color="auto" w:fill="FFFFFF"/>
        </w:rPr>
        <w:t xml:space="preserve"> And, by holding territory, it presents an obvious and clear target for airstrikes and other methods by military opponents.</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Even by late 2014, it was being pushed back from a </w:t>
      </w:r>
      <w:r w:rsidRPr="007A636E">
        <w:rPr>
          <w:rFonts w:ascii="Arial" w:hAnsi="Arial" w:cs="Arial"/>
          <w:sz w:val="14"/>
          <w:szCs w:val="22"/>
          <w:shd w:val="clear" w:color="auto" w:fill="FFFFFF"/>
        </w:rPr>
        <w:t xml:space="preserve">strategically-located </w:t>
      </w:r>
      <w:r w:rsidRPr="008C4728">
        <w:rPr>
          <w:rFonts w:ascii="Arial" w:hAnsi="Arial" w:cs="Arial"/>
          <w:sz w:val="22"/>
          <w:szCs w:val="22"/>
          <w:u w:val="single"/>
          <w:shd w:val="clear" w:color="auto" w:fill="FFFFFF"/>
        </w:rPr>
        <w:t xml:space="preserve">area in northern Syria, </w:t>
      </w:r>
      <w:r w:rsidRPr="007A636E">
        <w:rPr>
          <w:rFonts w:ascii="Arial" w:hAnsi="Arial" w:cs="Arial"/>
          <w:sz w:val="14"/>
          <w:szCs w:val="22"/>
          <w:shd w:val="clear" w:color="auto" w:fill="FFFFFF"/>
        </w:rPr>
        <w:t xml:space="preserve">and was finding </w:t>
      </w:r>
      <w:r w:rsidRPr="008C4728">
        <w:rPr>
          <w:rFonts w:ascii="Arial" w:hAnsi="Arial" w:cs="Arial"/>
          <w:sz w:val="22"/>
          <w:szCs w:val="22"/>
          <w:u w:val="single"/>
          <w:shd w:val="clear" w:color="auto" w:fill="FFFFFF"/>
        </w:rPr>
        <w:t>that its supply lines were overstretched and its ranks of experienced fighters were being thinned.</w:t>
      </w:r>
      <w:r w:rsidRPr="007A636E">
        <w:rPr>
          <w:rFonts w:ascii="Arial" w:hAnsi="Arial" w:cs="Arial"/>
          <w:sz w:val="14"/>
          <w:szCs w:val="22"/>
          <w:shd w:val="clear" w:color="auto" w:fill="FFFFFF"/>
        </w:rPr>
        <w:t xml:space="preserve"> In late 2015, it tried to push back by launching three badly coordinated offensives in Northern Iraq using, among other things, “armored bulldozers.” The offensives were readily </w:t>
      </w:r>
      <w:hyperlink r:id="rId318" w:history="1">
        <w:r w:rsidRPr="007A636E">
          <w:rPr>
            <w:rStyle w:val="Hyperlink"/>
            <w:rFonts w:ascii="Arial" w:eastAsiaTheme="majorEastAsia" w:hAnsi="Arial" w:cs="Arial"/>
            <w:sz w:val="14"/>
            <w:szCs w:val="22"/>
            <w:shd w:val="clear" w:color="auto" w:fill="FFFFFF"/>
          </w:rPr>
          <w:t>beaten back</w:t>
        </w:r>
      </w:hyperlink>
      <w:r w:rsidRPr="007A636E">
        <w:rPr>
          <w:rFonts w:ascii="Arial" w:hAnsi="Arial" w:cs="Arial"/>
          <w:sz w:val="14"/>
          <w:szCs w:val="22"/>
          <w:shd w:val="clear" w:color="auto" w:fill="FFFFFF"/>
        </w:rPr>
        <w:t xml:space="preserve">. </w:t>
      </w:r>
      <w:r w:rsidRPr="008C4728">
        <w:rPr>
          <w:rFonts w:ascii="Arial" w:hAnsi="Arial" w:cs="Arial"/>
          <w:sz w:val="22"/>
          <w:szCs w:val="22"/>
          <w:u w:val="single"/>
          <w:shd w:val="clear" w:color="auto" w:fill="FFFFFF"/>
        </w:rPr>
        <w:t xml:space="preserve">By 2016, it had lost some 40 </w:t>
      </w:r>
      <w:hyperlink r:id="rId319" w:history="1">
        <w:r w:rsidRPr="007A636E">
          <w:rPr>
            <w:rStyle w:val="Hyperlink"/>
            <w:rFonts w:ascii="Arial" w:eastAsiaTheme="majorEastAsia" w:hAnsi="Arial" w:cs="Arial"/>
            <w:sz w:val="14"/>
            <w:szCs w:val="22"/>
            <w:shd w:val="clear" w:color="auto" w:fill="FFFFFF"/>
          </w:rPr>
          <w:t>percent</w:t>
        </w:r>
      </w:hyperlink>
      <w:r w:rsidRPr="008C4728">
        <w:rPr>
          <w:rFonts w:ascii="Arial" w:hAnsi="Arial" w:cs="Arial"/>
          <w:sz w:val="22"/>
          <w:szCs w:val="22"/>
          <w:u w:val="single"/>
          <w:shd w:val="clear" w:color="auto" w:fill="FFFFFF"/>
        </w:rPr>
        <w:t xml:space="preserve"> of its territory overall, 65 </w:t>
      </w:r>
      <w:hyperlink r:id="rId320" w:history="1">
        <w:r w:rsidRPr="007A636E">
          <w:rPr>
            <w:rStyle w:val="Hyperlink"/>
            <w:rFonts w:ascii="Arial" w:eastAsiaTheme="majorEastAsia" w:hAnsi="Arial" w:cs="Arial"/>
            <w:sz w:val="14"/>
            <w:szCs w:val="22"/>
            <w:shd w:val="clear" w:color="auto" w:fill="FFFFFF"/>
          </w:rPr>
          <w:t>percent</w:t>
        </w:r>
      </w:hyperlink>
      <w:r w:rsidRPr="008C4728">
        <w:rPr>
          <w:rFonts w:ascii="Arial" w:hAnsi="Arial" w:cs="Arial"/>
          <w:sz w:val="22"/>
          <w:szCs w:val="22"/>
          <w:u w:val="single"/>
          <w:shd w:val="clear" w:color="auto" w:fill="FFFFFF"/>
        </w:rPr>
        <w:t xml:space="preserve"> of its territory in Iraq.</w:t>
      </w:r>
      <w:r w:rsidRPr="007A636E">
        <w:rPr>
          <w:rFonts w:ascii="Arial" w:hAnsi="Arial" w:cs="Arial"/>
          <w:sz w:val="14"/>
          <w:szCs w:val="22"/>
        </w:rPr>
        <w:t xml:space="preserve"> </w:t>
      </w:r>
      <w:r w:rsidRPr="007A636E">
        <w:rPr>
          <w:rFonts w:ascii="Arial" w:hAnsi="Arial" w:cs="Arial"/>
          <w:sz w:val="14"/>
          <w:szCs w:val="22"/>
          <w:shd w:val="clear" w:color="auto" w:fill="FFFFFF"/>
        </w:rPr>
        <w:t xml:space="preserve">After a string of failures, </w:t>
      </w:r>
      <w:r w:rsidRPr="008C4728">
        <w:rPr>
          <w:rFonts w:ascii="Arial" w:hAnsi="Arial" w:cs="Arial"/>
          <w:sz w:val="22"/>
          <w:szCs w:val="22"/>
          <w:u w:val="single"/>
          <w:shd w:val="clear" w:color="auto" w:fill="FFFFFF"/>
        </w:rPr>
        <w:t xml:space="preserve">ISIS is now in retreat in many areas, and frontline commanders are </w:t>
      </w:r>
      <w:hyperlink r:id="rId321" w:history="1">
        <w:r w:rsidRPr="007A636E">
          <w:rPr>
            <w:rStyle w:val="Hyperlink"/>
            <w:rFonts w:ascii="Arial" w:eastAsiaTheme="majorEastAsia" w:hAnsi="Arial" w:cs="Arial"/>
            <w:sz w:val="14"/>
            <w:szCs w:val="22"/>
            <w:shd w:val="clear" w:color="auto" w:fill="FFFFFF"/>
          </w:rPr>
          <w:t>observing</w:t>
        </w:r>
      </w:hyperlink>
      <w:r w:rsidRPr="008C4728">
        <w:rPr>
          <w:rFonts w:ascii="Arial" w:hAnsi="Arial" w:cs="Arial"/>
          <w:sz w:val="22"/>
          <w:szCs w:val="22"/>
          <w:u w:val="single"/>
          <w:shd w:val="clear" w:color="auto" w:fill="FFFFFF"/>
        </w:rPr>
        <w:t xml:space="preserve"> of ISIS that “They don’t fight. They just send car bombs and then run away.</w:t>
      </w:r>
      <w:r w:rsidRPr="007A636E">
        <w:rPr>
          <w:rFonts w:ascii="Arial" w:hAnsi="Arial" w:cs="Arial"/>
          <w:sz w:val="14"/>
          <w:szCs w:val="22"/>
          <w:shd w:val="clear" w:color="auto" w:fill="FFFFFF"/>
        </w:rPr>
        <w:t xml:space="preserve"> And </w:t>
      </w:r>
      <w:r w:rsidRPr="008C4728">
        <w:rPr>
          <w:rFonts w:ascii="Arial" w:hAnsi="Arial" w:cs="Arial"/>
          <w:sz w:val="22"/>
          <w:szCs w:val="22"/>
          <w:u w:val="single"/>
          <w:shd w:val="clear" w:color="auto" w:fill="FFFFFF"/>
        </w:rPr>
        <w:t>when we surround them they either surrender or infiltrate themselves among</w:t>
      </w:r>
      <w:r w:rsidRPr="007A636E">
        <w:rPr>
          <w:rFonts w:ascii="Arial" w:hAnsi="Arial" w:cs="Arial"/>
          <w:sz w:val="14"/>
          <w:szCs w:val="22"/>
          <w:shd w:val="clear" w:color="auto" w:fill="FFFFFF"/>
        </w:rPr>
        <w:t xml:space="preserve"> the </w:t>
      </w:r>
      <w:r w:rsidRPr="008C4728">
        <w:rPr>
          <w:rFonts w:ascii="Arial" w:hAnsi="Arial" w:cs="Arial"/>
          <w:sz w:val="22"/>
          <w:szCs w:val="22"/>
          <w:u w:val="single"/>
          <w:shd w:val="clear" w:color="auto" w:fill="FFFFFF"/>
        </w:rPr>
        <w:t>civilians</w:t>
      </w:r>
      <w:r w:rsidRPr="007A636E">
        <w:rPr>
          <w:rFonts w:ascii="Arial" w:hAnsi="Arial" w:cs="Arial"/>
          <w:sz w:val="14"/>
          <w:szCs w:val="22"/>
          <w:shd w:val="clear" w:color="auto" w:fill="FFFFFF"/>
        </w:rPr>
        <w:t>….</w:t>
      </w:r>
      <w:r w:rsidRPr="008C4728">
        <w:rPr>
          <w:rFonts w:ascii="Arial" w:hAnsi="Arial" w:cs="Arial"/>
          <w:sz w:val="22"/>
          <w:szCs w:val="22"/>
          <w:u w:val="single"/>
          <w:shd w:val="clear" w:color="auto" w:fill="FFFFFF"/>
        </w:rPr>
        <w:t>Their leaders are begging them to fight, but they answer that it is a lost cause.</w:t>
      </w:r>
      <w:r w:rsidRPr="007A636E">
        <w:rPr>
          <w:rFonts w:ascii="Arial" w:hAnsi="Arial" w:cs="Arial"/>
          <w:sz w:val="14"/>
          <w:szCs w:val="22"/>
          <w:shd w:val="clear" w:color="auto" w:fill="FFFFFF"/>
        </w:rPr>
        <w:t xml:space="preserve"> </w:t>
      </w:r>
      <w:r w:rsidRPr="008C4728">
        <w:rPr>
          <w:rFonts w:ascii="Arial" w:hAnsi="Arial" w:cs="Arial"/>
          <w:sz w:val="22"/>
          <w:szCs w:val="22"/>
          <w:u w:val="single"/>
          <w:shd w:val="clear" w:color="auto" w:fill="FFFFFF"/>
        </w:rPr>
        <w:t>They refuse to obey and run away.</w:t>
      </w:r>
      <w:r w:rsidRPr="007A636E">
        <w:rPr>
          <w:rFonts w:ascii="Arial" w:hAnsi="Arial" w:cs="Arial"/>
          <w:sz w:val="14"/>
          <w:szCs w:val="22"/>
          <w:shd w:val="clear" w:color="auto" w:fill="FFFFFF"/>
        </w:rPr>
        <w:t xml:space="preserve">” </w:t>
      </w:r>
      <w:r w:rsidRPr="008C4728">
        <w:rPr>
          <w:rFonts w:ascii="Arial" w:hAnsi="Arial" w:cs="Arial"/>
          <w:sz w:val="22"/>
          <w:szCs w:val="22"/>
          <w:u w:val="single"/>
          <w:shd w:val="clear" w:color="auto" w:fill="FFFFFF"/>
        </w:rPr>
        <w:t xml:space="preserve">One local tribal leader </w:t>
      </w:r>
      <w:hyperlink r:id="rId322" w:history="1">
        <w:r w:rsidRPr="007A636E">
          <w:rPr>
            <w:rStyle w:val="Hyperlink"/>
            <w:rFonts w:ascii="Arial" w:eastAsiaTheme="majorEastAsia" w:hAnsi="Arial" w:cs="Arial"/>
            <w:sz w:val="14"/>
            <w:szCs w:val="22"/>
            <w:shd w:val="clear" w:color="auto" w:fill="FFFFFF"/>
          </w:rPr>
          <w:t>says</w:t>
        </w:r>
      </w:hyperlink>
      <w:r w:rsidRPr="008C4728">
        <w:rPr>
          <w:rFonts w:ascii="Arial" w:hAnsi="Arial" w:cs="Arial"/>
          <w:sz w:val="22"/>
          <w:szCs w:val="22"/>
          <w:u w:val="single"/>
          <w:shd w:val="clear" w:color="auto" w:fill="FFFFFF"/>
        </w:rPr>
        <w:t>, “Every week they execute four or five members because they refuse to obey orders or try to turn against their leaders.”</w:t>
      </w:r>
      <w:r w:rsidRPr="007A636E">
        <w:rPr>
          <w:rFonts w:ascii="Arial" w:hAnsi="Arial" w:cs="Arial"/>
          <w:sz w:val="14"/>
          <w:szCs w:val="22"/>
          <w:shd w:val="clear" w:color="auto" w:fill="FFFFFF"/>
        </w:rPr>
        <w:t xml:space="preserve"> More generally, </w:t>
      </w:r>
      <w:hyperlink r:id="rId323" w:history="1">
        <w:r w:rsidRPr="007A636E">
          <w:rPr>
            <w:rStyle w:val="Hyperlink"/>
            <w:rFonts w:ascii="Arial" w:eastAsiaTheme="majorEastAsia" w:hAnsi="Arial" w:cs="Arial"/>
            <w:sz w:val="14"/>
            <w:szCs w:val="22"/>
            <w:shd w:val="clear" w:color="auto" w:fill="FFFFFF"/>
          </w:rPr>
          <w:t>concludes</w:t>
        </w:r>
      </w:hyperlink>
      <w:r w:rsidRPr="007A636E">
        <w:rPr>
          <w:rFonts w:ascii="Arial" w:hAnsi="Arial" w:cs="Arial"/>
          <w:sz w:val="14"/>
          <w:szCs w:val="22"/>
          <w:shd w:val="clear" w:color="auto" w:fill="FFFFFF"/>
        </w:rPr>
        <w:t xml:space="preserve"> </w:t>
      </w:r>
      <w:r w:rsidRPr="008C4728">
        <w:rPr>
          <w:rFonts w:ascii="Arial" w:hAnsi="Arial" w:cs="Arial"/>
          <w:sz w:val="22"/>
          <w:szCs w:val="22"/>
          <w:u w:val="single"/>
          <w:shd w:val="clear" w:color="auto" w:fill="FFFFFF"/>
        </w:rPr>
        <w:t>one analyst, “They are starting to fall apart. They’re a small movement. If you bring them under pressure on half a dozen battlefields at the same time, they can’t do it.”</w:t>
      </w:r>
      <w:r w:rsidRPr="007A636E">
        <w:rPr>
          <w:rFonts w:ascii="Arial" w:hAnsi="Arial" w:cs="Arial"/>
          <w:sz w:val="14"/>
          <w:szCs w:val="22"/>
        </w:rPr>
        <w:t xml:space="preserve"> </w:t>
      </w:r>
      <w:r w:rsidRPr="007A636E">
        <w:rPr>
          <w:rFonts w:ascii="Arial" w:hAnsi="Arial" w:cs="Arial"/>
          <w:sz w:val="14"/>
          <w:szCs w:val="22"/>
          <w:shd w:val="clear" w:color="auto" w:fill="FFFFFF"/>
        </w:rPr>
        <w:t xml:space="preserve">There may also be another problem for ISIS. By most accounts, their most effective fighters are those imported from Chechnya. Many of these arrived in early 2014 because, fearing terrorism at the time of the Sochi Olympics, Russian authorities were opening borders and urging them to leave. In the latter half of that year, however, the Russians </w:t>
      </w:r>
      <w:hyperlink r:id="rId324" w:history="1">
        <w:r w:rsidRPr="007A636E">
          <w:rPr>
            <w:rStyle w:val="Hyperlink"/>
            <w:rFonts w:ascii="Arial" w:eastAsiaTheme="majorEastAsia" w:hAnsi="Arial" w:cs="Arial"/>
            <w:sz w:val="14"/>
            <w:szCs w:val="22"/>
            <w:shd w:val="clear" w:color="auto" w:fill="FFFFFF"/>
          </w:rPr>
          <w:t>reversed</w:t>
        </w:r>
      </w:hyperlink>
      <w:r w:rsidRPr="007A636E">
        <w:rPr>
          <w:rFonts w:ascii="Arial" w:hAnsi="Arial" w:cs="Arial"/>
          <w:sz w:val="14"/>
          <w:szCs w:val="22"/>
          <w:shd w:val="clear" w:color="auto" w:fill="FFFFFF"/>
        </w:rPr>
        <w:t xml:space="preserve"> the policy. </w:t>
      </w:r>
      <w:hyperlink r:id="rId325" w:history="1">
        <w:r w:rsidRPr="007A636E">
          <w:rPr>
            <w:rStyle w:val="Hyperlink"/>
            <w:rFonts w:ascii="Arial" w:eastAsiaTheme="majorEastAsia" w:hAnsi="Arial" w:cs="Arial"/>
            <w:sz w:val="14"/>
            <w:szCs w:val="22"/>
            <w:shd w:val="clear" w:color="auto" w:fill="FFFFFF"/>
          </w:rPr>
          <w:t>Overall</w:t>
        </w:r>
      </w:hyperlink>
      <w:r w:rsidRPr="008C4728">
        <w:rPr>
          <w:rFonts w:ascii="Arial" w:hAnsi="Arial" w:cs="Arial"/>
          <w:sz w:val="22"/>
          <w:szCs w:val="22"/>
          <w:u w:val="single"/>
          <w:shd w:val="clear" w:color="auto" w:fill="FFFFFF"/>
        </w:rPr>
        <w:t xml:space="preserve">, the flow of foreign fighters going to ISIS may have dropped by 90 percent over the past year even as opposition to the group among Arab teens and young adults has risen from 60 percent to 80 percent. A poll </w:t>
      </w:r>
      <w:r w:rsidRPr="007A636E">
        <w:rPr>
          <w:rFonts w:ascii="Arial" w:hAnsi="Arial" w:cs="Arial"/>
          <w:sz w:val="14"/>
          <w:szCs w:val="22"/>
          <w:shd w:val="clear" w:color="auto" w:fill="FFFFFF"/>
        </w:rPr>
        <w:t xml:space="preserve">conducted in January </w:t>
      </w:r>
      <w:hyperlink r:id="rId326" w:history="1">
        <w:r w:rsidRPr="007A636E">
          <w:rPr>
            <w:rStyle w:val="Hyperlink"/>
            <w:rFonts w:ascii="Arial" w:eastAsiaTheme="majorEastAsia" w:hAnsi="Arial" w:cs="Arial"/>
            <w:sz w:val="14"/>
            <w:szCs w:val="22"/>
            <w:shd w:val="clear" w:color="auto" w:fill="FFFFFF"/>
          </w:rPr>
          <w:t>found</w:t>
        </w:r>
      </w:hyperlink>
      <w:r w:rsidRPr="008C4728">
        <w:rPr>
          <w:rFonts w:ascii="Arial" w:hAnsi="Arial" w:cs="Arial"/>
          <w:sz w:val="22"/>
          <w:szCs w:val="22"/>
          <w:u w:val="single"/>
          <w:shd w:val="clear" w:color="auto" w:fill="FFFFFF"/>
        </w:rPr>
        <w:t xml:space="preserve"> that 99 percent of Shiite and 95 percent of Sunni Iraqis said that they opposed the group.</w:t>
      </w:r>
      <w:r w:rsidRPr="007A636E">
        <w:rPr>
          <w:rFonts w:ascii="Arial" w:hAnsi="Arial" w:cs="Arial"/>
          <w:sz w:val="14"/>
          <w:szCs w:val="22"/>
        </w:rPr>
        <w:t xml:space="preserve"> </w:t>
      </w:r>
      <w:r w:rsidRPr="008C4728">
        <w:rPr>
          <w:rFonts w:ascii="Arial" w:hAnsi="Arial" w:cs="Arial"/>
          <w:sz w:val="22"/>
          <w:szCs w:val="22"/>
          <w:u w:val="single"/>
          <w:shd w:val="clear" w:color="auto" w:fill="FFFFFF"/>
        </w:rPr>
        <w:t>ISIS is also finding that actually controlling and effectively gov</w:t>
      </w:r>
      <w:r w:rsidRPr="008C4728">
        <w:rPr>
          <w:rFonts w:ascii="Arial" w:hAnsi="Arial" w:cs="Arial"/>
          <w:sz w:val="22"/>
          <w:szCs w:val="22"/>
          <w:u w:val="single"/>
          <w:shd w:val="clear" w:color="auto" w:fill="FFFFFF"/>
        </w:rPr>
        <w:softHyphen/>
        <w:t>erning wide territories is a major strain</w:t>
      </w:r>
      <w:r w:rsidRPr="007A636E">
        <w:rPr>
          <w:rFonts w:ascii="Arial" w:hAnsi="Arial" w:cs="Arial"/>
          <w:sz w:val="14"/>
          <w:szCs w:val="22"/>
          <w:shd w:val="clear" w:color="auto" w:fill="FFFFFF"/>
        </w:rPr>
        <w:t xml:space="preserve">. And it has to work hard to keep people </w:t>
      </w:r>
      <w:hyperlink r:id="rId327" w:history="1">
        <w:r w:rsidRPr="007A636E">
          <w:rPr>
            <w:rStyle w:val="Hyperlink"/>
            <w:rFonts w:ascii="Arial" w:eastAsiaTheme="majorEastAsia" w:hAnsi="Arial" w:cs="Arial"/>
            <w:sz w:val="14"/>
            <w:szCs w:val="22"/>
            <w:shd w:val="clear" w:color="auto" w:fill="FFFFFF"/>
          </w:rPr>
          <w:t>from</w:t>
        </w:r>
      </w:hyperlink>
      <w:r w:rsidRPr="007A636E">
        <w:rPr>
          <w:rFonts w:ascii="Arial" w:hAnsi="Arial" w:cs="Arial"/>
          <w:sz w:val="14"/>
          <w:szCs w:val="22"/>
          <w:shd w:val="clear" w:color="auto" w:fill="FFFFFF"/>
        </w:rPr>
        <w:t xml:space="preserve"> </w:t>
      </w:r>
      <w:hyperlink r:id="rId328" w:history="1">
        <w:r w:rsidRPr="007A636E">
          <w:rPr>
            <w:rStyle w:val="Hyperlink"/>
            <w:rFonts w:ascii="Arial" w:eastAsiaTheme="majorEastAsia" w:hAnsi="Arial" w:cs="Arial"/>
            <w:sz w:val="14"/>
            <w:szCs w:val="22"/>
            <w:shd w:val="clear" w:color="auto" w:fill="FFFFFF"/>
          </w:rPr>
          <w:t>fleeing</w:t>
        </w:r>
      </w:hyperlink>
      <w:r w:rsidRPr="007A636E">
        <w:rPr>
          <w:rFonts w:ascii="Arial" w:hAnsi="Arial" w:cs="Arial"/>
          <w:sz w:val="14"/>
          <w:szCs w:val="22"/>
          <w:shd w:val="clear" w:color="auto" w:fill="FFFFFF"/>
        </w:rPr>
        <w:t xml:space="preserve"> its brutal lumpen caliphate. On close examination in fact, its once highly-vaunted economic capacity seems to be proving to be illusory. Even </w:t>
      </w:r>
      <w:r w:rsidRPr="008C4728">
        <w:rPr>
          <w:rFonts w:ascii="Arial" w:hAnsi="Arial" w:cs="Arial"/>
          <w:sz w:val="22"/>
          <w:szCs w:val="22"/>
          <w:u w:val="single"/>
          <w:shd w:val="clear" w:color="auto" w:fill="FFFFFF"/>
        </w:rPr>
        <w:t xml:space="preserve">by late 2014, it was </w:t>
      </w:r>
      <w:hyperlink r:id="rId329" w:history="1">
        <w:r w:rsidRPr="007A636E">
          <w:rPr>
            <w:rStyle w:val="Hyperlink"/>
            <w:rFonts w:ascii="Arial" w:eastAsiaTheme="majorEastAsia" w:hAnsi="Arial" w:cs="Arial"/>
            <w:sz w:val="14"/>
            <w:szCs w:val="22"/>
            <w:shd w:val="clear" w:color="auto" w:fill="FFFFFF"/>
          </w:rPr>
          <w:t>finding</w:t>
        </w:r>
      </w:hyperlink>
      <w:r w:rsidRPr="008C4728">
        <w:rPr>
          <w:rFonts w:ascii="Arial" w:hAnsi="Arial" w:cs="Arial"/>
          <w:sz w:val="22"/>
          <w:szCs w:val="22"/>
          <w:u w:val="single"/>
          <w:shd w:val="clear" w:color="auto" w:fill="FFFFFF"/>
        </w:rPr>
        <w:t xml:space="preserve"> that there were major problems with providing services and medical care, keeping prices from soaring, getting schools to function, keeping the water drinkable. </w:t>
      </w:r>
      <w:r w:rsidRPr="007A636E">
        <w:rPr>
          <w:rFonts w:ascii="Arial" w:hAnsi="Arial" w:cs="Arial"/>
          <w:sz w:val="14"/>
          <w:szCs w:val="22"/>
          <w:shd w:val="clear" w:color="auto" w:fill="FFFFFF"/>
        </w:rPr>
        <w:t xml:space="preserve">Indeed, conclude </w:t>
      </w:r>
      <w:hyperlink r:id="rId330" w:history="1">
        <w:r w:rsidRPr="007A636E">
          <w:rPr>
            <w:rStyle w:val="Hyperlink"/>
            <w:rFonts w:ascii="Arial" w:eastAsiaTheme="majorEastAsia" w:hAnsi="Arial" w:cs="Arial"/>
            <w:sz w:val="14"/>
            <w:szCs w:val="22"/>
            <w:shd w:val="clear" w:color="auto" w:fill="FFFFFF"/>
          </w:rPr>
          <w:t>some analysts</w:t>
        </w:r>
      </w:hyperlink>
      <w:r w:rsidRPr="008C4728">
        <w:rPr>
          <w:rFonts w:ascii="Arial" w:hAnsi="Arial" w:cs="Arial"/>
          <w:sz w:val="22"/>
          <w:szCs w:val="22"/>
          <w:u w:val="single"/>
          <w:shd w:val="clear" w:color="auto" w:fill="FFFFFF"/>
        </w:rPr>
        <w:t xml:space="preserve">, ISIS is “extremely unlikely to be sustainable from a financial perspective. Its economy is small compared to its enemies, its institutions are not conducive to economic growth, and it is reliant on extractive industries that in all other non-democratic countries foster the creation of </w:t>
      </w:r>
      <w:proofErr w:type="spellStart"/>
      <w:r w:rsidRPr="008C4728">
        <w:rPr>
          <w:rFonts w:ascii="Arial" w:hAnsi="Arial" w:cs="Arial"/>
          <w:sz w:val="22"/>
          <w:szCs w:val="22"/>
          <w:u w:val="single"/>
          <w:shd w:val="clear" w:color="auto" w:fill="FFFFFF"/>
        </w:rPr>
        <w:t>kleptocratic</w:t>
      </w:r>
      <w:proofErr w:type="spellEnd"/>
      <w:r w:rsidRPr="008C4728">
        <w:rPr>
          <w:rFonts w:ascii="Arial" w:hAnsi="Arial" w:cs="Arial"/>
          <w:sz w:val="22"/>
          <w:szCs w:val="22"/>
          <w:u w:val="single"/>
          <w:shd w:val="clear" w:color="auto" w:fill="FFFFFF"/>
        </w:rPr>
        <w:t xml:space="preserve"> elites….Even if it endures as a fragile state, it will be vulnerable to internal strife.”</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In 2016, there have been increasing </w:t>
      </w:r>
      <w:hyperlink r:id="rId331" w:history="1">
        <w:r w:rsidRPr="007A636E">
          <w:rPr>
            <w:rStyle w:val="Hyperlink"/>
            <w:rFonts w:ascii="Arial" w:eastAsiaTheme="majorEastAsia" w:hAnsi="Arial" w:cs="Arial"/>
            <w:sz w:val="14"/>
            <w:szCs w:val="22"/>
            <w:shd w:val="clear" w:color="auto" w:fill="FFFFFF"/>
          </w:rPr>
          <w:t>reports</w:t>
        </w:r>
      </w:hyperlink>
      <w:r w:rsidRPr="008C4728">
        <w:rPr>
          <w:rFonts w:ascii="Arial" w:hAnsi="Arial" w:cs="Arial"/>
          <w:sz w:val="22"/>
          <w:szCs w:val="22"/>
          <w:u w:val="single"/>
          <w:shd w:val="clear" w:color="auto" w:fill="FFFFFF"/>
        </w:rPr>
        <w:t xml:space="preserve"> of “financial strain,” as well as of “clashes among senior commanders over allegations of corruption, mismanagement and theft.”</w:t>
      </w:r>
      <w:r w:rsidRPr="007A636E">
        <w:rPr>
          <w:rFonts w:ascii="Arial" w:hAnsi="Arial" w:cs="Arial"/>
          <w:sz w:val="14"/>
          <w:szCs w:val="22"/>
          <w:shd w:val="clear" w:color="auto" w:fill="FFFFFF"/>
        </w:rPr>
        <w:t xml:space="preserve"> The tax, or extortion, base was much reduced as it lost territory, oil sales were disrupted, and the huge cash windfall from the seizure of banks during the group’s season of expansion in 2014 was now “mostly gone.” I</w:t>
      </w:r>
      <w:r w:rsidRPr="008C4728">
        <w:rPr>
          <w:rFonts w:ascii="Arial" w:hAnsi="Arial" w:cs="Arial"/>
          <w:sz w:val="22"/>
          <w:szCs w:val="22"/>
          <w:u w:val="single"/>
          <w:shd w:val="clear" w:color="auto" w:fill="FFFFFF"/>
        </w:rPr>
        <w:t xml:space="preserve">n late 2015, ISIS was forced to </w:t>
      </w:r>
      <w:hyperlink r:id="rId332" w:history="1">
        <w:r w:rsidRPr="007A636E">
          <w:rPr>
            <w:rStyle w:val="Hyperlink"/>
            <w:rFonts w:ascii="Arial" w:eastAsiaTheme="majorEastAsia" w:hAnsi="Arial" w:cs="Arial"/>
            <w:sz w:val="14"/>
            <w:szCs w:val="22"/>
            <w:shd w:val="clear" w:color="auto" w:fill="FFFFFF"/>
          </w:rPr>
          <w:t>reduce</w:t>
        </w:r>
      </w:hyperlink>
      <w:r w:rsidRPr="008C4728">
        <w:rPr>
          <w:rFonts w:ascii="Arial" w:hAnsi="Arial" w:cs="Arial"/>
          <w:sz w:val="22"/>
          <w:szCs w:val="22"/>
          <w:u w:val="single"/>
          <w:shd w:val="clear" w:color="auto" w:fill="FFFFFF"/>
        </w:rPr>
        <w:t xml:space="preserve"> the salaries of its fighters by half; those salaries, it appears, constitute two-thirds of the group’s operating budget.</w:t>
      </w:r>
      <w:r w:rsidRPr="007A636E">
        <w:rPr>
          <w:rFonts w:ascii="Arial" w:hAnsi="Arial" w:cs="Arial"/>
          <w:sz w:val="14"/>
          <w:szCs w:val="22"/>
        </w:rPr>
        <w:t xml:space="preserve"> </w:t>
      </w:r>
      <w:r w:rsidRPr="007A636E">
        <w:rPr>
          <w:rFonts w:ascii="Arial" w:hAnsi="Arial" w:cs="Arial"/>
          <w:sz w:val="14"/>
          <w:szCs w:val="22"/>
          <w:shd w:val="clear" w:color="auto" w:fill="FFFFFF"/>
        </w:rPr>
        <w:t xml:space="preserve">A major fear is that foreign militants who have gone to fight with ISIS would be trained and then sent back to do damage in their own countries. However, this may well prove to be a quite limited phenomenon. </w:t>
      </w:r>
      <w:r w:rsidRPr="008C4728">
        <w:rPr>
          <w:rFonts w:ascii="Arial" w:hAnsi="Arial" w:cs="Arial"/>
          <w:sz w:val="22"/>
          <w:szCs w:val="22"/>
          <w:u w:val="single"/>
          <w:shd w:val="clear" w:color="auto" w:fill="FFFFFF"/>
        </w:rPr>
        <w:t xml:space="preserve">As researchers </w:t>
      </w:r>
      <w:hyperlink r:id="rId333" w:history="1">
        <w:r w:rsidRPr="007A636E">
          <w:rPr>
            <w:rStyle w:val="Hyperlink"/>
            <w:rFonts w:ascii="Arial" w:eastAsiaTheme="majorEastAsia" w:hAnsi="Arial" w:cs="Arial"/>
            <w:sz w:val="14"/>
            <w:szCs w:val="22"/>
            <w:shd w:val="clear" w:color="auto" w:fill="FFFFFF"/>
          </w:rPr>
          <w:t>have detailed</w:t>
        </w:r>
      </w:hyperlink>
      <w:r w:rsidRPr="008C4728">
        <w:rPr>
          <w:rFonts w:ascii="Arial" w:hAnsi="Arial" w:cs="Arial"/>
          <w:sz w:val="22"/>
          <w:szCs w:val="22"/>
          <w:u w:val="single"/>
          <w:shd w:val="clear" w:color="auto" w:fill="FFFFFF"/>
        </w:rPr>
        <w:t>, foreign fighters tend to be killed early (they are common picks for suicide missions); often become disillusioned, especially by in-fighting in the ranks; and do not receive much in the way of useful training for terrorist exercises back home.</w:t>
      </w:r>
      <w:r w:rsidRPr="007A636E">
        <w:rPr>
          <w:rFonts w:ascii="Arial" w:hAnsi="Arial" w:cs="Arial"/>
          <w:sz w:val="14"/>
          <w:szCs w:val="22"/>
        </w:rPr>
        <w:t xml:space="preserve"> </w:t>
      </w:r>
      <w:r w:rsidRPr="007A636E">
        <w:rPr>
          <w:rFonts w:ascii="Arial" w:hAnsi="Arial" w:cs="Arial"/>
          <w:sz w:val="14"/>
          <w:szCs w:val="22"/>
          <w:shd w:val="clear" w:color="auto" w:fill="FFFFFF"/>
        </w:rPr>
        <w:t xml:space="preserve">At least some of those in the small group that perpetrated the Paris attack of November 2015 and the one in Brussels a few months later may have received training and/or support from ISIS. The returnees may include the Paris plot’s apparent ringleader, now dead, who, earlier in the year, had tried </w:t>
      </w:r>
      <w:hyperlink r:id="rId334" w:history="1">
        <w:r w:rsidRPr="007A636E">
          <w:rPr>
            <w:rStyle w:val="Hyperlink"/>
            <w:rFonts w:ascii="Arial" w:eastAsiaTheme="majorEastAsia" w:hAnsi="Arial" w:cs="Arial"/>
            <w:sz w:val="14"/>
            <w:szCs w:val="22"/>
            <w:shd w:val="clear" w:color="auto" w:fill="FFFFFF"/>
          </w:rPr>
          <w:t>several</w:t>
        </w:r>
      </w:hyperlink>
      <w:r w:rsidRPr="007A636E">
        <w:rPr>
          <w:rFonts w:ascii="Arial" w:hAnsi="Arial" w:cs="Arial"/>
          <w:sz w:val="14"/>
          <w:szCs w:val="22"/>
          <w:shd w:val="clear" w:color="auto" w:fill="FFFFFF"/>
        </w:rPr>
        <w:t xml:space="preserve"> </w:t>
      </w:r>
      <w:hyperlink r:id="rId335" w:history="1">
        <w:r w:rsidRPr="007A636E">
          <w:rPr>
            <w:rStyle w:val="Hyperlink"/>
            <w:rFonts w:ascii="Arial" w:eastAsiaTheme="majorEastAsia" w:hAnsi="Arial" w:cs="Arial"/>
            <w:sz w:val="14"/>
            <w:szCs w:val="22"/>
            <w:shd w:val="clear" w:color="auto" w:fill="FFFFFF"/>
          </w:rPr>
          <w:t>times</w:t>
        </w:r>
      </w:hyperlink>
      <w:r w:rsidRPr="007A636E">
        <w:rPr>
          <w:rFonts w:ascii="Arial" w:hAnsi="Arial" w:cs="Arial"/>
          <w:sz w:val="14"/>
          <w:szCs w:val="22"/>
          <w:shd w:val="clear" w:color="auto" w:fill="FFFFFF"/>
        </w:rPr>
        <w:t xml:space="preserve"> to institute terrorist acts in the area, none of which succeeded. His success in November may have made up for this, but his failure rate still remains high. However, these attacks seem to have been an act of revenge or retaliation rather than a major change in policy. As a post-attack ISIS video </w:t>
      </w:r>
      <w:hyperlink r:id="rId336" w:history="1">
        <w:r w:rsidRPr="007A636E">
          <w:rPr>
            <w:rStyle w:val="Hyperlink"/>
            <w:rFonts w:ascii="Arial" w:eastAsiaTheme="majorEastAsia" w:hAnsi="Arial" w:cs="Arial"/>
            <w:sz w:val="14"/>
            <w:szCs w:val="22"/>
            <w:shd w:val="clear" w:color="auto" w:fill="FFFFFF"/>
          </w:rPr>
          <w:t>put it</w:t>
        </w:r>
      </w:hyperlink>
      <w:r w:rsidRPr="007A636E">
        <w:rPr>
          <w:rFonts w:ascii="Arial" w:hAnsi="Arial" w:cs="Arial"/>
          <w:sz w:val="14"/>
          <w:szCs w:val="22"/>
          <w:shd w:val="clear" w:color="auto" w:fill="FFFFFF"/>
        </w:rPr>
        <w:t>, “As long as you keep bombing you will not find peace.”</w:t>
      </w:r>
      <w:r w:rsidRPr="007A636E">
        <w:rPr>
          <w:rFonts w:ascii="Arial" w:hAnsi="Arial" w:cs="Arial"/>
          <w:sz w:val="14"/>
          <w:szCs w:val="22"/>
        </w:rPr>
        <w:t xml:space="preserve"> </w:t>
      </w:r>
      <w:r w:rsidRPr="007A636E">
        <w:rPr>
          <w:rFonts w:ascii="Arial" w:hAnsi="Arial" w:cs="Arial"/>
          <w:sz w:val="14"/>
          <w:szCs w:val="22"/>
          <w:shd w:val="clear" w:color="auto" w:fill="FFFFFF"/>
        </w:rPr>
        <w:t xml:space="preserve">In a reactive pose that has become routine, the group has claimed responsibility for—or, more accurately, boorishly celebrated—tragic ventures abroad like those in Paris and Brussels. But there is </w:t>
      </w:r>
      <w:hyperlink r:id="rId337" w:history="1">
        <w:r w:rsidRPr="007A636E">
          <w:rPr>
            <w:rStyle w:val="Hyperlink"/>
            <w:rFonts w:ascii="Arial" w:eastAsiaTheme="majorEastAsia" w:hAnsi="Arial" w:cs="Arial"/>
            <w:sz w:val="14"/>
            <w:szCs w:val="22"/>
            <w:shd w:val="clear" w:color="auto" w:fill="FFFFFF"/>
          </w:rPr>
          <w:t>little indication</w:t>
        </w:r>
      </w:hyperlink>
      <w:r w:rsidRPr="007A636E">
        <w:rPr>
          <w:rFonts w:ascii="Arial" w:hAnsi="Arial" w:cs="Arial"/>
          <w:sz w:val="14"/>
          <w:szCs w:val="22"/>
          <w:shd w:val="clear" w:color="auto" w:fill="FFFFFF"/>
        </w:rPr>
        <w:t xml:space="preserve"> ISIS central planned or significantly participated in them. Indeed, when ISIS claimed that the attackers “opened fire” with “automatic rifles” in Brussels, it was </w:t>
      </w:r>
      <w:hyperlink r:id="rId338" w:history="1">
        <w:r w:rsidRPr="007A636E">
          <w:rPr>
            <w:rStyle w:val="Hyperlink"/>
            <w:rFonts w:ascii="Arial" w:eastAsiaTheme="majorEastAsia" w:hAnsi="Arial" w:cs="Arial"/>
            <w:sz w:val="14"/>
            <w:szCs w:val="22"/>
            <w:shd w:val="clear" w:color="auto" w:fill="FFFFFF"/>
          </w:rPr>
          <w:t>repeating errors</w:t>
        </w:r>
      </w:hyperlink>
      <w:r w:rsidRPr="007A636E">
        <w:rPr>
          <w:rFonts w:ascii="Arial" w:hAnsi="Arial" w:cs="Arial"/>
          <w:sz w:val="14"/>
          <w:szCs w:val="22"/>
          <w:shd w:val="clear" w:color="auto" w:fill="FFFFFF"/>
        </w:rPr>
        <w:t xml:space="preserve"> that were in the initial reporting from the scene.</w:t>
      </w:r>
      <w:r w:rsidRPr="007A636E">
        <w:rPr>
          <w:rFonts w:ascii="Arial" w:hAnsi="Arial" w:cs="Arial"/>
          <w:sz w:val="14"/>
          <w:szCs w:val="22"/>
        </w:rPr>
        <w:t xml:space="preserve"> </w:t>
      </w:r>
      <w:r w:rsidRPr="007A636E">
        <w:rPr>
          <w:rFonts w:ascii="Arial" w:hAnsi="Arial" w:cs="Arial"/>
          <w:sz w:val="14"/>
          <w:szCs w:val="22"/>
          <w:shd w:val="clear" w:color="auto" w:fill="FFFFFF"/>
        </w:rPr>
        <w:t xml:space="preserve">The attacks in Paris and Brussels seem to have been contrived, after quite a bit of trial and error, by a quite small band, or network, of people. Whether these attacks, </w:t>
      </w:r>
      <w:hyperlink r:id="rId339" w:history="1">
        <w:r w:rsidRPr="007A636E">
          <w:rPr>
            <w:rStyle w:val="Hyperlink"/>
            <w:rFonts w:ascii="Arial" w:eastAsiaTheme="majorEastAsia" w:hAnsi="Arial" w:cs="Arial"/>
            <w:sz w:val="14"/>
            <w:szCs w:val="22"/>
            <w:shd w:val="clear" w:color="auto" w:fill="FFFFFF"/>
          </w:rPr>
          <w:t>like 9/11</w:t>
        </w:r>
      </w:hyperlink>
      <w:r w:rsidRPr="007A636E">
        <w:rPr>
          <w:rFonts w:ascii="Arial" w:hAnsi="Arial" w:cs="Arial"/>
          <w:sz w:val="14"/>
          <w:szCs w:val="22"/>
          <w:shd w:val="clear" w:color="auto" w:fill="FFFFFF"/>
        </w:rPr>
        <w:t>, will prove to be an aberration rather than a harbinger remains to be seen. But they would have to be much more frequent, destructive, and widespread to even begin to threaten overall civil stability.</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Fears have also focused on the dangers presented by potential homegrown terrorists who might be inspired by ISIS’s propaganda or example. </w:t>
      </w:r>
      <w:r w:rsidRPr="007A636E">
        <w:rPr>
          <w:rFonts w:ascii="Arial" w:hAnsi="Arial" w:cs="Arial"/>
          <w:sz w:val="14"/>
          <w:szCs w:val="22"/>
          <w:shd w:val="clear" w:color="auto" w:fill="FFFFFF"/>
        </w:rPr>
        <w:t xml:space="preserve">As the Paris, San Bernardino, and Brussels attacks tragically demonstrate, potential targets for dedicated terrorists—peaceful aggregations of civilians—remain legion. </w:t>
      </w:r>
      <w:r w:rsidRPr="008C4728">
        <w:rPr>
          <w:rFonts w:ascii="Arial" w:hAnsi="Arial" w:cs="Arial"/>
          <w:sz w:val="22"/>
          <w:szCs w:val="22"/>
          <w:u w:val="single"/>
          <w:shd w:val="clear" w:color="auto" w:fill="FFFFFF"/>
        </w:rPr>
        <w:t xml:space="preserve">However, as one terrorism specialist </w:t>
      </w:r>
      <w:hyperlink r:id="rId340" w:history="1">
        <w:r w:rsidRPr="007A636E">
          <w:rPr>
            <w:rStyle w:val="Hyperlink"/>
            <w:rFonts w:ascii="Arial" w:eastAsiaTheme="majorEastAsia" w:hAnsi="Arial" w:cs="Arial"/>
            <w:sz w:val="14"/>
            <w:szCs w:val="22"/>
            <w:shd w:val="clear" w:color="auto" w:fill="FFFFFF"/>
          </w:rPr>
          <w:t>notes</w:t>
        </w:r>
      </w:hyperlink>
      <w:r w:rsidRPr="008C4728">
        <w:rPr>
          <w:rFonts w:ascii="Arial" w:hAnsi="Arial" w:cs="Arial"/>
          <w:sz w:val="22"/>
          <w:szCs w:val="22"/>
          <w:u w:val="single"/>
          <w:shd w:val="clear" w:color="auto" w:fill="FFFFFF"/>
        </w:rPr>
        <w:t>, “lone wolves have carried out just two of the 1,900 most deadly terrorist incidents over the last four decades.” Existence is unlikely to be upended by such minor miscreants—or even challenged.</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Moreover, failure on the battlefield may well have a dampening effect on enthusiasm. The seeming successes of ISIS in 2014 inspired a considerable amount of terrorist plotting by exhilarated locals in the United States during 2015—almost all of which were complete, and mostly boneheaded, failures. </w:t>
      </w:r>
      <w:r w:rsidRPr="007A636E">
        <w:rPr>
          <w:rFonts w:ascii="Arial" w:hAnsi="Arial" w:cs="Arial"/>
          <w:sz w:val="14"/>
          <w:szCs w:val="22"/>
          <w:shd w:val="clear" w:color="auto" w:fill="FFFFFF"/>
        </w:rPr>
        <w:t xml:space="preserve">But there seem to have been few such cases in 2016. The trend for Americans seeking to join ISIS is also decidedly </w:t>
      </w:r>
      <w:hyperlink r:id="rId341" w:history="1">
        <w:r w:rsidRPr="007A636E">
          <w:rPr>
            <w:rStyle w:val="Hyperlink"/>
            <w:rFonts w:ascii="Arial" w:eastAsiaTheme="majorEastAsia" w:hAnsi="Arial" w:cs="Arial"/>
            <w:sz w:val="14"/>
            <w:szCs w:val="22"/>
            <w:shd w:val="clear" w:color="auto" w:fill="FFFFFF"/>
          </w:rPr>
          <w:t>downward</w:t>
        </w:r>
      </w:hyperlink>
      <w:r w:rsidRPr="007A636E">
        <w:rPr>
          <w:rFonts w:ascii="Arial" w:hAnsi="Arial" w:cs="Arial"/>
          <w:sz w:val="14"/>
          <w:szCs w:val="22"/>
          <w:shd w:val="clear" w:color="auto" w:fill="FFFFFF"/>
        </w:rPr>
        <w:t xml:space="preserve">. In this connection, there has been a trendy concern about the way ISIS uses social media. </w:t>
      </w:r>
      <w:r w:rsidRPr="008C4728">
        <w:rPr>
          <w:rFonts w:ascii="Arial" w:hAnsi="Arial" w:cs="Arial"/>
          <w:sz w:val="22"/>
          <w:szCs w:val="22"/>
          <w:u w:val="single"/>
          <w:shd w:val="clear" w:color="auto" w:fill="FFFFFF"/>
        </w:rPr>
        <w:t xml:space="preserve">However, as </w:t>
      </w:r>
      <w:hyperlink r:id="rId342" w:history="1">
        <w:r w:rsidRPr="007A636E">
          <w:rPr>
            <w:rStyle w:val="Hyperlink"/>
            <w:rFonts w:ascii="Arial" w:eastAsiaTheme="majorEastAsia" w:hAnsi="Arial" w:cs="Arial"/>
            <w:sz w:val="14"/>
            <w:szCs w:val="22"/>
            <w:shd w:val="clear" w:color="auto" w:fill="FFFFFF"/>
          </w:rPr>
          <w:t>several</w:t>
        </w:r>
      </w:hyperlink>
      <w:r w:rsidRPr="008C4728">
        <w:rPr>
          <w:rFonts w:ascii="Arial" w:hAnsi="Arial" w:cs="Arial"/>
          <w:sz w:val="22"/>
          <w:szCs w:val="22"/>
          <w:u w:val="single"/>
          <w:shd w:val="clear" w:color="auto" w:fill="FFFFFF"/>
        </w:rPr>
        <w:t xml:space="preserve"> </w:t>
      </w:r>
      <w:hyperlink r:id="rId343" w:history="1">
        <w:proofErr w:type="spellStart"/>
        <w:r w:rsidRPr="007A636E">
          <w:rPr>
            <w:rStyle w:val="Hyperlink"/>
            <w:rFonts w:ascii="Arial" w:eastAsiaTheme="majorEastAsia" w:hAnsi="Arial" w:cs="Arial"/>
            <w:sz w:val="14"/>
            <w:szCs w:val="22"/>
            <w:shd w:val="clear" w:color="auto" w:fill="FFFFFF"/>
          </w:rPr>
          <w:t>analysts</w:t>
        </w:r>
      </w:hyperlink>
      <w:hyperlink r:id="rId344" w:history="1">
        <w:r w:rsidRPr="007A636E">
          <w:rPr>
            <w:rStyle w:val="Hyperlink"/>
            <w:rFonts w:ascii="Arial" w:eastAsiaTheme="majorEastAsia" w:hAnsi="Arial" w:cs="Arial"/>
            <w:sz w:val="14"/>
            <w:szCs w:val="22"/>
            <w:shd w:val="clear" w:color="auto" w:fill="FFFFFF"/>
          </w:rPr>
          <w:t>have</w:t>
        </w:r>
        <w:proofErr w:type="spellEnd"/>
      </w:hyperlink>
      <w:r w:rsidRPr="008C4728">
        <w:rPr>
          <w:rFonts w:ascii="Arial" w:hAnsi="Arial" w:cs="Arial"/>
          <w:sz w:val="22"/>
          <w:szCs w:val="22"/>
          <w:u w:val="single"/>
          <w:shd w:val="clear" w:color="auto" w:fill="FFFFFF"/>
        </w:rPr>
        <w:t xml:space="preserve"> </w:t>
      </w:r>
      <w:hyperlink r:id="rId345" w:history="1">
        <w:r w:rsidRPr="007A636E">
          <w:rPr>
            <w:rStyle w:val="Hyperlink"/>
            <w:rFonts w:ascii="Arial" w:eastAsiaTheme="majorEastAsia" w:hAnsi="Arial" w:cs="Arial"/>
            <w:sz w:val="14"/>
            <w:szCs w:val="22"/>
            <w:shd w:val="clear" w:color="auto" w:fill="FFFFFF"/>
          </w:rPr>
          <w:t>pointed</w:t>
        </w:r>
      </w:hyperlink>
      <w:r w:rsidRPr="008C4728">
        <w:rPr>
          <w:rFonts w:ascii="Arial" w:hAnsi="Arial" w:cs="Arial"/>
          <w:sz w:val="22"/>
          <w:szCs w:val="22"/>
          <w:u w:val="single"/>
          <w:shd w:val="clear" w:color="auto" w:fill="FFFFFF"/>
        </w:rPr>
        <w:t xml:space="preserve"> out, the foolish willingness of would-be terrorists to spill out their aspirations and their often-childish fantasies on social media has been, on balance, much to the advantage of the police seeking to track them.</w:t>
      </w:r>
      <w:r w:rsidRPr="007A636E">
        <w:rPr>
          <w:rFonts w:ascii="Arial" w:hAnsi="Arial" w:cs="Arial"/>
          <w:sz w:val="14"/>
          <w:szCs w:val="22"/>
        </w:rPr>
        <w:t xml:space="preserve"> </w:t>
      </w:r>
      <w:r w:rsidRPr="008C4728">
        <w:rPr>
          <w:rFonts w:ascii="Arial" w:hAnsi="Arial" w:cs="Arial"/>
          <w:sz w:val="22"/>
          <w:szCs w:val="22"/>
          <w:u w:val="single"/>
          <w:shd w:val="clear" w:color="auto" w:fill="FFFFFF"/>
        </w:rPr>
        <w:t>ISIS may be in clear decline, but, as with al-Qaeda in the decade and more after 9/11, the fear and alarm it has generated since 2014 in the United States is likely to persist even if the group is effectively extinguished as a physical force in the Middle East</w:t>
      </w:r>
      <w:r w:rsidRPr="007A636E">
        <w:rPr>
          <w:rFonts w:ascii="Arial" w:hAnsi="Arial" w:cs="Arial"/>
          <w:sz w:val="14"/>
          <w:szCs w:val="22"/>
          <w:shd w:val="clear" w:color="auto" w:fill="FFFFFF"/>
        </w:rPr>
        <w:t xml:space="preserve">. Because of the special formlessness, even spookiness, of terrorism’s hostile foreign referent in this case, </w:t>
      </w:r>
      <w:r w:rsidRPr="008C4728">
        <w:rPr>
          <w:rFonts w:ascii="Arial" w:hAnsi="Arial" w:cs="Arial"/>
          <w:sz w:val="22"/>
          <w:szCs w:val="22"/>
          <w:u w:val="single"/>
          <w:shd w:val="clear" w:color="auto" w:fill="FFFFFF"/>
        </w:rPr>
        <w:t xml:space="preserve">it may be exceptionally </w:t>
      </w:r>
      <w:hyperlink r:id="rId346" w:history="1">
        <w:r w:rsidRPr="007A636E">
          <w:rPr>
            <w:rStyle w:val="Hyperlink"/>
            <w:rFonts w:ascii="Arial" w:eastAsiaTheme="majorEastAsia" w:hAnsi="Arial" w:cs="Arial"/>
            <w:sz w:val="14"/>
            <w:szCs w:val="22"/>
            <w:shd w:val="clear" w:color="auto" w:fill="FFFFFF"/>
          </w:rPr>
          <w:t>difficult</w:t>
        </w:r>
      </w:hyperlink>
      <w:r w:rsidRPr="008C4728">
        <w:rPr>
          <w:rFonts w:ascii="Arial" w:hAnsi="Arial" w:cs="Arial"/>
          <w:sz w:val="22"/>
          <w:szCs w:val="22"/>
          <w:u w:val="single"/>
          <w:shd w:val="clear" w:color="auto" w:fill="FFFFFF"/>
        </w:rPr>
        <w:t xml:space="preserve"> to get people to believe that the threat has really been extinguished—or at least that it is no longer particularly significant.</w:t>
      </w:r>
      <w:r w:rsidRPr="007A636E">
        <w:rPr>
          <w:rFonts w:ascii="Arial" w:hAnsi="Arial" w:cs="Arial"/>
          <w:sz w:val="14"/>
          <w:szCs w:val="22"/>
        </w:rPr>
        <w:t xml:space="preserve"> </w:t>
      </w:r>
      <w:r w:rsidRPr="008C4728">
        <w:rPr>
          <w:rFonts w:ascii="Arial" w:hAnsi="Arial" w:cs="Arial"/>
          <w:sz w:val="22"/>
          <w:szCs w:val="22"/>
          <w:u w:val="single"/>
          <w:shd w:val="clear" w:color="auto" w:fill="FFFFFF"/>
        </w:rPr>
        <w:t>And to the degree that the public remains terrorized, it seems likely to continue to demand that its leaders pay due deference to its unwarranted insecurities.</w:t>
      </w:r>
      <w:r w:rsidRPr="007A636E">
        <w:rPr>
          <w:rFonts w:ascii="Arial" w:hAnsi="Arial" w:cs="Arial"/>
          <w:sz w:val="14"/>
          <w:szCs w:val="22"/>
          <w:shd w:val="clear" w:color="auto" w:fill="FFFFFF"/>
        </w:rPr>
        <w:t xml:space="preserve"> Because of this, they seem incapable of pointing out,</w:t>
      </w:r>
      <w:r w:rsidRPr="008C4728">
        <w:rPr>
          <w:rFonts w:ascii="Arial" w:hAnsi="Arial" w:cs="Arial"/>
          <w:sz w:val="22"/>
          <w:szCs w:val="22"/>
          <w:u w:val="single"/>
          <w:shd w:val="clear" w:color="auto" w:fill="FFFFFF"/>
        </w:rPr>
        <w:t xml:space="preserve"> for example, that an American’s </w:t>
      </w:r>
      <w:hyperlink r:id="rId347" w:history="1">
        <w:r w:rsidRPr="007A636E">
          <w:rPr>
            <w:rStyle w:val="Hyperlink"/>
            <w:rFonts w:ascii="Arial" w:eastAsiaTheme="majorEastAsia" w:hAnsi="Arial" w:cs="Arial"/>
            <w:sz w:val="14"/>
            <w:szCs w:val="22"/>
            <w:shd w:val="clear" w:color="auto" w:fill="FFFFFF"/>
          </w:rPr>
          <w:t>chance</w:t>
        </w:r>
      </w:hyperlink>
      <w:r w:rsidRPr="008C4728">
        <w:rPr>
          <w:rFonts w:ascii="Arial" w:hAnsi="Arial" w:cs="Arial"/>
          <w:sz w:val="22"/>
          <w:szCs w:val="22"/>
          <w:u w:val="single"/>
          <w:shd w:val="clear" w:color="auto" w:fill="FFFFFF"/>
        </w:rPr>
        <w:t xml:space="preserve"> of being killed by a terrorist is one in 4 million per year.</w:t>
      </w:r>
      <w:r w:rsidRPr="007A636E">
        <w:rPr>
          <w:rFonts w:ascii="Arial" w:hAnsi="Arial" w:cs="Arial"/>
          <w:sz w:val="14"/>
          <w:szCs w:val="22"/>
        </w:rPr>
        <w:t xml:space="preserve"> </w:t>
      </w:r>
      <w:proofErr w:type="gramStart"/>
      <w:r w:rsidRPr="007A636E">
        <w:rPr>
          <w:rFonts w:ascii="Arial" w:hAnsi="Arial" w:cs="Arial"/>
          <w:sz w:val="14"/>
          <w:szCs w:val="22"/>
          <w:shd w:val="clear" w:color="auto" w:fill="FFFFFF"/>
        </w:rPr>
        <w:t xml:space="preserve">Even Obama’s almost embarrassingly modest suggestion that ISIS does not present an “existential” threat to the US—“blindingly obvious” as one security specialist </w:t>
      </w:r>
      <w:hyperlink r:id="rId348" w:history="1">
        <w:r w:rsidRPr="007A636E">
          <w:rPr>
            <w:rStyle w:val="Hyperlink"/>
            <w:rFonts w:ascii="Arial" w:eastAsiaTheme="majorEastAsia" w:hAnsi="Arial" w:cs="Arial"/>
            <w:sz w:val="14"/>
            <w:szCs w:val="22"/>
            <w:shd w:val="clear" w:color="auto" w:fill="FFFFFF"/>
          </w:rPr>
          <w:t>puts it</w:t>
        </w:r>
      </w:hyperlink>
      <w:r w:rsidRPr="007A636E">
        <w:rPr>
          <w:rFonts w:ascii="Arial" w:hAnsi="Arial" w:cs="Arial"/>
          <w:sz w:val="14"/>
          <w:szCs w:val="22"/>
          <w:shd w:val="clear" w:color="auto" w:fill="FFFFFF"/>
        </w:rPr>
        <w:t>—has clearly failed to sell.</w:t>
      </w:r>
      <w:proofErr w:type="gramEnd"/>
      <w:r w:rsidRPr="007A636E">
        <w:rPr>
          <w:rFonts w:ascii="Arial" w:hAnsi="Arial" w:cs="Arial"/>
          <w:sz w:val="14"/>
          <w:szCs w:val="22"/>
          <w:shd w:val="clear" w:color="auto" w:fill="FFFFFF"/>
        </w:rPr>
        <w:t xml:space="preserve"> Obama is </w:t>
      </w:r>
      <w:hyperlink r:id="rId349" w:history="1">
        <w:r w:rsidRPr="007A636E">
          <w:rPr>
            <w:rStyle w:val="Hyperlink"/>
            <w:rFonts w:ascii="Arial" w:eastAsiaTheme="majorEastAsia" w:hAnsi="Arial" w:cs="Arial"/>
            <w:sz w:val="14"/>
            <w:szCs w:val="22"/>
            <w:shd w:val="clear" w:color="auto" w:fill="FFFFFF"/>
          </w:rPr>
          <w:t>reportedly</w:t>
        </w:r>
      </w:hyperlink>
      <w:r w:rsidRPr="007A636E">
        <w:rPr>
          <w:rFonts w:ascii="Arial" w:hAnsi="Arial" w:cs="Arial"/>
          <w:sz w:val="14"/>
          <w:szCs w:val="22"/>
          <w:shd w:val="clear" w:color="auto" w:fill="FFFFFF"/>
        </w:rPr>
        <w:t xml:space="preserve"> ready to go further, but he hasn’t summoned the political courage to do so, perhaps because he has come to believe, in the words of one </w:t>
      </w:r>
      <w:hyperlink r:id="rId350" w:history="1">
        <w:r w:rsidRPr="007A636E">
          <w:rPr>
            <w:rStyle w:val="Hyperlink"/>
            <w:rFonts w:ascii="Arial" w:eastAsiaTheme="majorEastAsia" w:hAnsi="Arial" w:cs="Arial"/>
            <w:sz w:val="14"/>
            <w:szCs w:val="22"/>
            <w:shd w:val="clear" w:color="auto" w:fill="FFFFFF"/>
          </w:rPr>
          <w:t>observer</w:t>
        </w:r>
      </w:hyperlink>
      <w:r w:rsidRPr="007A636E">
        <w:rPr>
          <w:rFonts w:ascii="Arial" w:hAnsi="Arial" w:cs="Arial"/>
          <w:sz w:val="14"/>
          <w:szCs w:val="22"/>
          <w:shd w:val="clear" w:color="auto" w:fill="FFFFFF"/>
        </w:rPr>
        <w:t>, that “it’s not good politics to display your irritation with the American people.”</w:t>
      </w:r>
      <w:r w:rsidRPr="007A636E">
        <w:rPr>
          <w:rFonts w:ascii="Arial" w:hAnsi="Arial" w:cs="Arial"/>
          <w:sz w:val="14"/>
          <w:szCs w:val="22"/>
        </w:rPr>
        <w:t xml:space="preserve"> </w:t>
      </w:r>
      <w:r w:rsidRPr="008C4728">
        <w:rPr>
          <w:rFonts w:ascii="Arial" w:hAnsi="Arial" w:cs="Arial"/>
          <w:sz w:val="22"/>
          <w:szCs w:val="22"/>
          <w:u w:val="single"/>
          <w:shd w:val="clear" w:color="auto" w:fill="FFFFFF"/>
        </w:rPr>
        <w:t xml:space="preserve">It seems likely, then, that the </w:t>
      </w:r>
      <w:proofErr w:type="spellStart"/>
      <w:r w:rsidRPr="008C4728">
        <w:rPr>
          <w:rFonts w:ascii="Arial" w:hAnsi="Arial" w:cs="Arial"/>
          <w:sz w:val="22"/>
          <w:szCs w:val="22"/>
          <w:u w:val="single"/>
          <w:shd w:val="clear" w:color="auto" w:fill="FFFFFF"/>
        </w:rPr>
        <w:t>misoverestimation</w:t>
      </w:r>
      <w:proofErr w:type="spellEnd"/>
      <w:r w:rsidRPr="008C4728">
        <w:rPr>
          <w:rFonts w:ascii="Arial" w:hAnsi="Arial" w:cs="Arial"/>
          <w:sz w:val="22"/>
          <w:szCs w:val="22"/>
          <w:u w:val="single"/>
          <w:shd w:val="clear" w:color="auto" w:fill="FFFFFF"/>
        </w:rPr>
        <w:t xml:space="preserve"> of terrorism and of the threat that ISIS presents will continue apace.</w:t>
      </w:r>
    </w:p>
    <w:p w:rsidR="00B476FB" w:rsidRPr="008C4728" w:rsidRDefault="00B476FB" w:rsidP="00B476FB">
      <w:pPr>
        <w:pStyle w:val="Heading4"/>
        <w:rPr>
          <w:rFonts w:cs="Arial"/>
        </w:rPr>
      </w:pPr>
      <w:r w:rsidRPr="008C4728">
        <w:rPr>
          <w:rFonts w:cs="Arial"/>
        </w:rPr>
        <w:br/>
        <w:t>There is a low risk of terrorism within the low-skilled workers migrating into the US.</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b/>
          <w:bCs/>
          <w:sz w:val="28"/>
          <w:szCs w:val="28"/>
        </w:rPr>
        <w:t xml:space="preserve">Lewis 2017 </w:t>
      </w:r>
      <w:r w:rsidRPr="008C4728">
        <w:rPr>
          <w:rFonts w:ascii="Arial" w:hAnsi="Arial" w:cs="Arial"/>
        </w:rPr>
        <w:t>(Ethan Lewis is an associate professor of economics at Dartmouth College; http://theconversation.com/us-shouldnt-give-up-benefits-of-green-card-lottery-over-low-risk-of-terrorism-86745; US shouldn’t give up benefits of ‘green card lottery’ over low risk of terrorism)</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rPr>
        <w:t xml:space="preserve"> </w:t>
      </w:r>
    </w:p>
    <w:p w:rsidR="00B476FB" w:rsidRPr="007A636E" w:rsidRDefault="00B476FB" w:rsidP="00B476FB">
      <w:pPr>
        <w:pStyle w:val="NormalWeb"/>
        <w:spacing w:before="0" w:beforeAutospacing="0" w:after="0" w:afterAutospacing="0"/>
        <w:rPr>
          <w:rFonts w:ascii="Arial" w:hAnsi="Arial" w:cs="Arial"/>
          <w:sz w:val="16"/>
        </w:rPr>
      </w:pPr>
      <w:r w:rsidRPr="008C4728">
        <w:rPr>
          <w:rFonts w:ascii="Arial" w:hAnsi="Arial" w:cs="Arial"/>
          <w:sz w:val="22"/>
          <w:szCs w:val="22"/>
          <w:u w:val="single"/>
        </w:rPr>
        <w:t>After a man barreled down a New York City bike path on Oct. 31, killing eight, President Donald Trump reacted by calling for an end to the “green card lottery” program that allowed the attacker to enter the country</w:t>
      </w:r>
      <w:r w:rsidRPr="007A636E">
        <w:rPr>
          <w:rFonts w:ascii="Arial" w:hAnsi="Arial" w:cs="Arial"/>
          <w:sz w:val="16"/>
          <w:szCs w:val="22"/>
        </w:rPr>
        <w:t>.</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The Diversity Immigrant Visa Program, as it is officially known, has been in the sights of the president for a while. In August, Trump publicly backed a GOP bill that would end the program and replace it with a merit-based system.</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Trump and his fellow Republicans have long decried illegal immigration, but they have traditionally favored the legal kind, partly because their business donors demand it.</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 xml:space="preserve">As someone who researches the impact of immigration on workers, I believe their plans to change </w:t>
      </w:r>
      <w:proofErr w:type="gramStart"/>
      <w:r w:rsidRPr="008C4728">
        <w:rPr>
          <w:rFonts w:ascii="Arial" w:hAnsi="Arial" w:cs="Arial"/>
          <w:sz w:val="22"/>
          <w:szCs w:val="22"/>
        </w:rPr>
        <w:t>who</w:t>
      </w:r>
      <w:proofErr w:type="gramEnd"/>
      <w:r w:rsidRPr="008C4728">
        <w:rPr>
          <w:rFonts w:ascii="Arial" w:hAnsi="Arial" w:cs="Arial"/>
          <w:sz w:val="22"/>
          <w:szCs w:val="22"/>
        </w:rPr>
        <w:t xml:space="preserve"> can enter the country legally is a big mistake. We would be giving up a program that benefits American workers with very little chance of a gain in safety.</w:t>
      </w:r>
    </w:p>
    <w:p w:rsidR="00B476FB" w:rsidRPr="007A636E" w:rsidRDefault="00B476FB" w:rsidP="00B476FB">
      <w:pPr>
        <w:pStyle w:val="NormalWeb"/>
        <w:spacing w:before="0" w:beforeAutospacing="0" w:after="0" w:afterAutospacing="0"/>
        <w:rPr>
          <w:rFonts w:ascii="Arial" w:hAnsi="Arial" w:cs="Arial"/>
          <w:sz w:val="16"/>
        </w:rPr>
      </w:pPr>
      <w:r w:rsidRPr="007A636E">
        <w:rPr>
          <w:rFonts w:ascii="Arial" w:hAnsi="Arial" w:cs="Arial"/>
          <w:sz w:val="16"/>
          <w:szCs w:val="22"/>
        </w:rPr>
        <w:t xml:space="preserve">While the driver reportedly entered the country through a green card, </w:t>
      </w:r>
      <w:r w:rsidRPr="008C4728">
        <w:rPr>
          <w:rFonts w:ascii="Arial" w:hAnsi="Arial" w:cs="Arial"/>
          <w:sz w:val="22"/>
          <w:szCs w:val="22"/>
          <w:u w:val="single"/>
        </w:rPr>
        <w:t>very few Americans have been killed by recipients of such visas</w:t>
      </w:r>
      <w:r w:rsidRPr="007A636E">
        <w:rPr>
          <w:rFonts w:ascii="Arial" w:hAnsi="Arial" w:cs="Arial"/>
          <w:sz w:val="16"/>
          <w:szCs w:val="22"/>
        </w:rPr>
        <w:t>.</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Curbing immigration</w:t>
      </w:r>
    </w:p>
    <w:p w:rsidR="00B476FB" w:rsidRPr="007A636E" w:rsidRDefault="00B476FB" w:rsidP="00B476FB">
      <w:pPr>
        <w:pStyle w:val="NormalWeb"/>
        <w:spacing w:before="0" w:beforeAutospacing="0" w:after="0" w:afterAutospacing="0"/>
        <w:rPr>
          <w:rFonts w:ascii="Arial" w:hAnsi="Arial" w:cs="Arial"/>
          <w:sz w:val="16"/>
        </w:rPr>
      </w:pPr>
      <w:r w:rsidRPr="008C4728">
        <w:rPr>
          <w:rFonts w:ascii="Arial" w:hAnsi="Arial" w:cs="Arial"/>
          <w:sz w:val="22"/>
          <w:szCs w:val="22"/>
          <w:u w:val="single"/>
        </w:rPr>
        <w:t>While Trump’s tweets about the lottery program are based on security concerns</w:t>
      </w:r>
      <w:r w:rsidRPr="007A636E">
        <w:rPr>
          <w:rFonts w:ascii="Arial" w:hAnsi="Arial" w:cs="Arial"/>
          <w:sz w:val="16"/>
          <w:szCs w:val="22"/>
        </w:rPr>
        <w:t>, the usual argument supporting curbs on immigration is that new arrivals hurt native-born American workers and the economy at large.</w:t>
      </w:r>
    </w:p>
    <w:p w:rsidR="00B476FB" w:rsidRPr="007A636E" w:rsidRDefault="00B476FB" w:rsidP="00B476FB">
      <w:pPr>
        <w:pStyle w:val="NormalWeb"/>
        <w:spacing w:before="0" w:beforeAutospacing="0" w:after="0" w:afterAutospacing="0"/>
        <w:rPr>
          <w:rFonts w:ascii="Arial" w:hAnsi="Arial" w:cs="Arial"/>
          <w:sz w:val="16"/>
        </w:rPr>
      </w:pPr>
      <w:r w:rsidRPr="007A636E">
        <w:rPr>
          <w:rFonts w:ascii="Arial" w:hAnsi="Arial" w:cs="Arial"/>
          <w:sz w:val="16"/>
          <w:szCs w:val="22"/>
        </w:rPr>
        <w:t xml:space="preserve">I’ll </w:t>
      </w:r>
      <w:r w:rsidRPr="008C4728">
        <w:rPr>
          <w:rStyle w:val="StyleUnderline"/>
        </w:rPr>
        <w:t>leave analyzing the security concerns to other experts; suffice it to say that the risk, according to experts, is very small</w:t>
      </w:r>
      <w:r w:rsidRPr="007A636E">
        <w:rPr>
          <w:rFonts w:ascii="Arial" w:hAnsi="Arial" w:cs="Arial"/>
          <w:sz w:val="16"/>
          <w:szCs w:val="22"/>
        </w:rPr>
        <w:t>. Green card holders have killed just 16 people – including yesterday – in terror attacks on U.S. soil since 1975.</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As for the economic impact on U.S.-born workers, the key thing to bear in mind is that the more homogeneous and similar immigrants are to natives, the greater the odds they’ll in fact have a negative effect.</w:t>
      </w:r>
    </w:p>
    <w:p w:rsidR="00B476FB" w:rsidRPr="007A636E" w:rsidRDefault="00B476FB" w:rsidP="00B476FB">
      <w:pPr>
        <w:pStyle w:val="NormalWeb"/>
        <w:spacing w:before="0" w:beforeAutospacing="0" w:after="0" w:afterAutospacing="0"/>
        <w:rPr>
          <w:rFonts w:ascii="Arial" w:hAnsi="Arial" w:cs="Arial"/>
          <w:sz w:val="16"/>
        </w:rPr>
      </w:pPr>
      <w:r w:rsidRPr="008C4728">
        <w:rPr>
          <w:rFonts w:ascii="Arial" w:hAnsi="Arial" w:cs="Arial"/>
          <w:sz w:val="22"/>
          <w:szCs w:val="22"/>
          <w:u w:val="single"/>
        </w:rPr>
        <w:t>In contrast, immigrants who come from diverse backgrounds with a range of skills – such as the lottery winners and the so-called “Dreamers” – tend to produce greater economic benefits.</w:t>
      </w:r>
      <w:r w:rsidRPr="007A636E">
        <w:rPr>
          <w:rFonts w:ascii="Arial" w:hAnsi="Arial" w:cs="Arial"/>
          <w:sz w:val="16"/>
          <w:szCs w:val="22"/>
        </w:rPr>
        <w:t xml:space="preserve"> That may be one reason at least some Republicans and most Americans are in favor of keeping the Deferred Action for Child Arrivals program that protects the Dreamers from deportation, which Trump recently ended.</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Immigration that helps</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Immigration that emphasizes diversity, rather than merely merit, tends to attract more people who specialize in occupations uncommon among U.S.-born workers. And, in fact, this is the key source of the well-known economic benefits of immigration.</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 xml:space="preserve">Studies by economists Giovanni </w:t>
      </w:r>
      <w:proofErr w:type="spellStart"/>
      <w:r w:rsidRPr="008C4728">
        <w:rPr>
          <w:rFonts w:ascii="Arial" w:hAnsi="Arial" w:cs="Arial"/>
          <w:sz w:val="22"/>
          <w:szCs w:val="22"/>
        </w:rPr>
        <w:t>Peri</w:t>
      </w:r>
      <w:proofErr w:type="spellEnd"/>
      <w:r w:rsidRPr="008C4728">
        <w:rPr>
          <w:rFonts w:ascii="Arial" w:hAnsi="Arial" w:cs="Arial"/>
          <w:sz w:val="22"/>
          <w:szCs w:val="22"/>
        </w:rPr>
        <w:t xml:space="preserve"> and Chad </w:t>
      </w:r>
      <w:proofErr w:type="spellStart"/>
      <w:r w:rsidRPr="008C4728">
        <w:rPr>
          <w:rFonts w:ascii="Arial" w:hAnsi="Arial" w:cs="Arial"/>
          <w:sz w:val="22"/>
          <w:szCs w:val="22"/>
        </w:rPr>
        <w:t>Sparber</w:t>
      </w:r>
      <w:proofErr w:type="spellEnd"/>
      <w:r w:rsidRPr="008C4728">
        <w:rPr>
          <w:rFonts w:ascii="Arial" w:hAnsi="Arial" w:cs="Arial"/>
          <w:sz w:val="22"/>
          <w:szCs w:val="22"/>
        </w:rPr>
        <w:t xml:space="preserve">, for example, show this tendency toward job specialization is a key reason the large volume of low-skill immigration does not drive down incomes of Americans. Other research by </w:t>
      </w:r>
      <w:proofErr w:type="spellStart"/>
      <w:r w:rsidRPr="008C4728">
        <w:rPr>
          <w:rFonts w:ascii="Arial" w:hAnsi="Arial" w:cs="Arial"/>
          <w:sz w:val="22"/>
          <w:szCs w:val="22"/>
        </w:rPr>
        <w:t>Peri</w:t>
      </w:r>
      <w:proofErr w:type="spellEnd"/>
      <w:r w:rsidRPr="008C4728">
        <w:rPr>
          <w:rFonts w:ascii="Arial" w:hAnsi="Arial" w:cs="Arial"/>
          <w:sz w:val="22"/>
          <w:szCs w:val="22"/>
        </w:rPr>
        <w:t xml:space="preserve"> and </w:t>
      </w:r>
      <w:proofErr w:type="spellStart"/>
      <w:r w:rsidRPr="008C4728">
        <w:rPr>
          <w:rFonts w:ascii="Arial" w:hAnsi="Arial" w:cs="Arial"/>
          <w:sz w:val="22"/>
          <w:szCs w:val="22"/>
        </w:rPr>
        <w:t>Gianmarco</w:t>
      </w:r>
      <w:proofErr w:type="spellEnd"/>
      <w:r w:rsidRPr="008C4728">
        <w:rPr>
          <w:rFonts w:ascii="Arial" w:hAnsi="Arial" w:cs="Arial"/>
          <w:sz w:val="22"/>
          <w:szCs w:val="22"/>
        </w:rPr>
        <w:t xml:space="preserve"> </w:t>
      </w:r>
      <w:proofErr w:type="spellStart"/>
      <w:r w:rsidRPr="008C4728">
        <w:rPr>
          <w:rFonts w:ascii="Arial" w:hAnsi="Arial" w:cs="Arial"/>
          <w:sz w:val="22"/>
          <w:szCs w:val="22"/>
        </w:rPr>
        <w:t>Ottaviano</w:t>
      </w:r>
      <w:proofErr w:type="spellEnd"/>
      <w:r w:rsidRPr="008C4728">
        <w:rPr>
          <w:rFonts w:ascii="Arial" w:hAnsi="Arial" w:cs="Arial"/>
          <w:sz w:val="22"/>
          <w:szCs w:val="22"/>
        </w:rPr>
        <w:t xml:space="preserve"> shows that simply encouraging immigration from diverse origins lifts wages.</w:t>
      </w:r>
    </w:p>
    <w:p w:rsidR="00B476FB" w:rsidRPr="008C4728" w:rsidRDefault="00B476FB" w:rsidP="00B476FB">
      <w:pPr>
        <w:pStyle w:val="NormalWeb"/>
        <w:spacing w:before="0" w:beforeAutospacing="0" w:after="0" w:afterAutospacing="0"/>
        <w:rPr>
          <w:rStyle w:val="StyleUnderline"/>
        </w:rPr>
      </w:pPr>
      <w:r w:rsidRPr="008C4728">
        <w:rPr>
          <w:rFonts w:ascii="Arial" w:hAnsi="Arial" w:cs="Arial"/>
          <w:sz w:val="22"/>
          <w:szCs w:val="22"/>
          <w:u w:val="single"/>
        </w:rPr>
        <w:t>Put differently, there is direct evidence that the sort of diversity that the green card lottery encourages makes all Americans better off</w:t>
      </w:r>
      <w:r w:rsidRPr="008C4728">
        <w:rPr>
          <w:rFonts w:ascii="Arial" w:hAnsi="Arial" w:cs="Arial"/>
          <w:b/>
          <w:bCs/>
          <w:sz w:val="22"/>
          <w:szCs w:val="22"/>
          <w:u w:val="single"/>
        </w:rPr>
        <w:t xml:space="preserve">. </w:t>
      </w:r>
      <w:r w:rsidRPr="008C4728">
        <w:rPr>
          <w:rStyle w:val="StyleUnderline"/>
        </w:rPr>
        <w:t>It would be a shame to give all of that up because of a tiny risk of terrorism.</w:t>
      </w:r>
    </w:p>
    <w:p w:rsidR="00B476FB" w:rsidRPr="008C4728" w:rsidRDefault="00B476FB" w:rsidP="00B476FB"/>
    <w:p w:rsidR="00B476FB" w:rsidRPr="008C4728" w:rsidRDefault="00B476FB" w:rsidP="00B476FB">
      <w:pPr>
        <w:rPr>
          <w:rFonts w:asciiTheme="minorHAnsi" w:hAnsiTheme="minorHAnsi" w:cstheme="minorBidi"/>
        </w:rPr>
      </w:pPr>
    </w:p>
    <w:p w:rsidR="009B0C81" w:rsidRDefault="009B0C81" w:rsidP="009B0C81">
      <w:pPr>
        <w:pStyle w:val="Heading2"/>
        <w:rPr>
          <w:rStyle w:val="Style13ptBold"/>
          <w:rFonts w:cs="Arial"/>
          <w:b/>
          <w:sz w:val="44"/>
          <w:szCs w:val="44"/>
          <w:u w:val="double"/>
        </w:rPr>
      </w:pPr>
      <w:r w:rsidRPr="009B0C81">
        <w:rPr>
          <w:rStyle w:val="Style13ptBold"/>
          <w:rFonts w:cs="Arial"/>
          <w:b/>
          <w:sz w:val="44"/>
          <w:szCs w:val="44"/>
          <w:u w:val="double"/>
        </w:rPr>
        <w:t>Link Answers</w:t>
      </w:r>
    </w:p>
    <w:p w:rsidR="009B0C81" w:rsidRPr="009B0C81" w:rsidRDefault="009B0C81" w:rsidP="009B0C81"/>
    <w:p w:rsidR="00B476FB" w:rsidRPr="008C4728" w:rsidRDefault="00B476FB" w:rsidP="00B476FB">
      <w:pPr>
        <w:pStyle w:val="Heading3"/>
        <w:rPr>
          <w:rFonts w:cs="Arial"/>
        </w:rPr>
      </w:pPr>
      <w:r w:rsidRPr="008C4728">
        <w:rPr>
          <w:rFonts w:cs="Arial"/>
        </w:rPr>
        <w:t>2AC---AT: Link---Top</w:t>
      </w:r>
    </w:p>
    <w:p w:rsidR="00B476FB" w:rsidRPr="008C4728" w:rsidRDefault="00B476FB" w:rsidP="00B476FB">
      <w:pPr>
        <w:pStyle w:val="Heading4"/>
        <w:rPr>
          <w:rFonts w:cs="Arial"/>
          <w:sz w:val="28"/>
        </w:rPr>
      </w:pPr>
      <w:r w:rsidRPr="008C4728">
        <w:rPr>
          <w:rFonts w:cs="Arial"/>
          <w:sz w:val="28"/>
        </w:rPr>
        <w:t>The current administration often lies about the possibility of terrorist attacks</w:t>
      </w:r>
    </w:p>
    <w:p w:rsidR="00B476FB" w:rsidRPr="008C4728" w:rsidRDefault="00B476FB" w:rsidP="00B476FB">
      <w:pPr>
        <w:rPr>
          <w:sz w:val="20"/>
        </w:rPr>
      </w:pPr>
      <w:r w:rsidRPr="008C4728">
        <w:rPr>
          <w:b/>
          <w:sz w:val="28"/>
        </w:rPr>
        <w:t xml:space="preserve">Isaacs 18 </w:t>
      </w:r>
      <w:r w:rsidRPr="008C4728">
        <w:rPr>
          <w:sz w:val="20"/>
        </w:rPr>
        <w:t xml:space="preserve">[Arnold R. Isaacs; March 5, 2018; journalist and writer based in Maryland, has written widely on refugee and immigration issues. He is the author of From Troubled Lands: Listening to Pakistani and Afghan Americans in post-9/11 America; The Trump Administration Is Using Fake Terrorism Statistics to Scare You </w:t>
      </w:r>
      <w:proofErr w:type="gramStart"/>
      <w:r w:rsidRPr="008C4728">
        <w:rPr>
          <w:sz w:val="20"/>
        </w:rPr>
        <w:t>About</w:t>
      </w:r>
      <w:proofErr w:type="gramEnd"/>
      <w:r w:rsidRPr="008C4728">
        <w:rPr>
          <w:sz w:val="20"/>
        </w:rPr>
        <w:t xml:space="preserve"> Immigrants; </w:t>
      </w:r>
      <w:hyperlink r:id="rId351" w:history="1">
        <w:r w:rsidRPr="008C4728">
          <w:rPr>
            <w:rStyle w:val="Hyperlink"/>
            <w:sz w:val="20"/>
          </w:rPr>
          <w:t>https://www.thenation.com/article/the-trump-administration-is-using-fake-terrorism-statistics-to-scare-you-about-immigrants/</w:t>
        </w:r>
      </w:hyperlink>
      <w:r w:rsidRPr="008C4728">
        <w:rPr>
          <w:sz w:val="20"/>
        </w:rPr>
        <w:t xml:space="preserve"> // Kara Koshy]</w:t>
      </w:r>
    </w:p>
    <w:p w:rsidR="00B476FB" w:rsidRPr="008C4728" w:rsidRDefault="00B476FB" w:rsidP="00B476FB">
      <w:pPr>
        <w:rPr>
          <w:u w:val="single"/>
        </w:rPr>
      </w:pPr>
      <w:r w:rsidRPr="008C4728">
        <w:rPr>
          <w:u w:val="single"/>
        </w:rPr>
        <w:t>When you see an immigrant or a foreign visitor, especially from a Muslim country, should your first thought be that you might be looking at a possible terrorist?</w:t>
      </w:r>
    </w:p>
    <w:p w:rsidR="00B476FB" w:rsidRPr="007A636E" w:rsidRDefault="00B476FB" w:rsidP="00B476FB">
      <w:pPr>
        <w:rPr>
          <w:sz w:val="12"/>
        </w:rPr>
      </w:pPr>
      <w:r w:rsidRPr="007A636E">
        <w:rPr>
          <w:sz w:val="12"/>
        </w:rPr>
        <w:t xml:space="preserve">Clearly, </w:t>
      </w:r>
      <w:r w:rsidRPr="008C4728">
        <w:rPr>
          <w:u w:val="single"/>
        </w:rPr>
        <w:t>that’s how the Trump administration wants Americans to react</w:t>
      </w:r>
      <w:r w:rsidRPr="007A636E">
        <w:rPr>
          <w:sz w:val="12"/>
        </w:rPr>
        <w:t>. It was the message in the president’s first </w:t>
      </w:r>
      <w:hyperlink r:id="rId352" w:tgtFrame="_blank" w:history="1">
        <w:r w:rsidRPr="007A636E">
          <w:rPr>
            <w:rStyle w:val="Hyperlink"/>
            <w:sz w:val="12"/>
          </w:rPr>
          <w:t>address</w:t>
        </w:r>
      </w:hyperlink>
      <w:r w:rsidRPr="007A636E">
        <w:rPr>
          <w:sz w:val="12"/>
        </w:rPr>
        <w:t xml:space="preserve"> to Congress a year ago </w:t>
      </w:r>
      <w:r w:rsidRPr="008C4728">
        <w:rPr>
          <w:u w:val="single"/>
        </w:rPr>
        <w:t>last week</w:t>
      </w:r>
      <w:r w:rsidRPr="007A636E">
        <w:rPr>
          <w:sz w:val="12"/>
        </w:rPr>
        <w:t xml:space="preserve"> when </w:t>
      </w:r>
      <w:r w:rsidRPr="008C4728">
        <w:rPr>
          <w:u w:val="single"/>
        </w:rPr>
        <w:t>he declared that “the vast majority of individuals convicted of terrorism and terrorism-related offenses since 9/11 came here from outside of our country.”</w:t>
      </w:r>
      <w:r w:rsidRPr="007A636E">
        <w:rPr>
          <w:sz w:val="12"/>
        </w:rPr>
        <w:t xml:space="preserve"> At that time, he urged that the US immigration system be reshaped because “we cannot allow a beachhead of terrorism to form inside America.”</w:t>
      </w:r>
    </w:p>
    <w:p w:rsidR="00B476FB" w:rsidRPr="008C4728" w:rsidRDefault="00B476FB" w:rsidP="00B476FB">
      <w:pPr>
        <w:rPr>
          <w:u w:val="single"/>
        </w:rPr>
      </w:pPr>
      <w:r w:rsidRPr="008C4728">
        <w:rPr>
          <w:u w:val="single"/>
        </w:rPr>
        <w:t>There’s a misleading omission in Trump’s formulation, though: Homegrown fanatics have killed </w:t>
      </w:r>
      <w:hyperlink r:id="rId353" w:tgtFrame="_blank" w:history="1">
        <w:r w:rsidRPr="008C4728">
          <w:rPr>
            <w:rStyle w:val="Hyperlink"/>
            <w:u w:val="single"/>
          </w:rPr>
          <w:t>many more</w:t>
        </w:r>
      </w:hyperlink>
      <w:r w:rsidRPr="008C4728">
        <w:rPr>
          <w:u w:val="single"/>
        </w:rPr>
        <w:t> Americans on US soil than foreign-born terrorists have.</w:t>
      </w:r>
      <w:r w:rsidRPr="007A636E">
        <w:rPr>
          <w:sz w:val="12"/>
        </w:rPr>
        <w:t xml:space="preserve"> The </w:t>
      </w:r>
      <w:r w:rsidRPr="008C4728">
        <w:rPr>
          <w:u w:val="single"/>
        </w:rPr>
        <w:t>disparity grows much wider if you include mass killings carried out not for any religious or ideological cause but (as we have recently been tragically reminded) by mentally troubled individuals</w:t>
      </w:r>
      <w:r w:rsidRPr="007A636E">
        <w:rPr>
          <w:sz w:val="12"/>
        </w:rPr>
        <w:t xml:space="preserve">. Indeed, in just two such shootings in the last five months in Las Vegas, Nevada, and Parkland, Florida, </w:t>
      </w:r>
      <w:r w:rsidRPr="008C4728">
        <w:rPr>
          <w:u w:val="single"/>
        </w:rPr>
        <w:t>deranged shooters with assault rifles killed more than three times as many people as all foreign-born jihadists have killed in this country in the last 16 years.</w:t>
      </w:r>
    </w:p>
    <w:p w:rsidR="00B476FB" w:rsidRPr="007A636E" w:rsidRDefault="00B476FB" w:rsidP="00B476FB">
      <w:pPr>
        <w:rPr>
          <w:sz w:val="12"/>
        </w:rPr>
      </w:pPr>
      <w:r w:rsidRPr="008C4728">
        <w:rPr>
          <w:u w:val="single"/>
        </w:rPr>
        <w:t>Another key fact is missing, too: Only a fairly small number of those “terror-related” convictions were for acts committed or planned in the United States</w:t>
      </w:r>
      <w:r w:rsidRPr="007A636E">
        <w:rPr>
          <w:sz w:val="12"/>
        </w:rPr>
        <w:t>. Many more involved support, in various forms, for terrorist activity in other countries.</w:t>
      </w:r>
    </w:p>
    <w:p w:rsidR="00B476FB" w:rsidRPr="007A636E" w:rsidRDefault="00B476FB" w:rsidP="00B476FB">
      <w:pPr>
        <w:rPr>
          <w:sz w:val="12"/>
        </w:rPr>
      </w:pPr>
      <w:r w:rsidRPr="007A636E">
        <w:rPr>
          <w:sz w:val="12"/>
        </w:rPr>
        <w:t xml:space="preserve">Still, </w:t>
      </w:r>
      <w:r w:rsidRPr="008C4728">
        <w:rPr>
          <w:u w:val="single"/>
        </w:rPr>
        <w:t>Trump and his associates have repeatedly declared that terrorists sneaking into the country through a too-lax immigration system are a pressing threat to public safety in the United States.</w:t>
      </w:r>
      <w:r w:rsidRPr="007A636E">
        <w:rPr>
          <w:sz w:val="12"/>
        </w:rPr>
        <w:t xml:space="preserve"> That was, for instance, the administration’s principal headline earlier this year when it released a report from the </w:t>
      </w:r>
      <w:r w:rsidRPr="008C4728">
        <w:rPr>
          <w:u w:val="single"/>
        </w:rPr>
        <w:t>Justice and Homeland Security departments, which claimed that nearly three out of every four individuals convicted in international terror cases in US federal courts from 9/11 through 2016 were foreign born—a total of 402, by their count</w:t>
      </w:r>
      <w:r w:rsidRPr="007A636E">
        <w:rPr>
          <w:sz w:val="12"/>
        </w:rPr>
        <w:t>. </w:t>
      </w:r>
      <w:hyperlink r:id="rId354" w:tgtFrame="_blank" w:history="1">
        <w:r w:rsidRPr="007A636E">
          <w:rPr>
            <w:rStyle w:val="Hyperlink"/>
            <w:sz w:val="12"/>
          </w:rPr>
          <w:t>Announcing</w:t>
        </w:r>
      </w:hyperlink>
      <w:r w:rsidRPr="007A636E">
        <w:rPr>
          <w:sz w:val="12"/>
        </w:rPr>
        <w:t xml:space="preserve"> that report, Attorney General Jeff Sessions proclaimed that it highlighted the ways in which “our immigration system has undermined our national security and public safety.” In the same press release, Homeland Security Secretary </w:t>
      </w:r>
      <w:proofErr w:type="spellStart"/>
      <w:r w:rsidRPr="007A636E">
        <w:rPr>
          <w:sz w:val="12"/>
        </w:rPr>
        <w:t>Kirstjen</w:t>
      </w:r>
      <w:proofErr w:type="spellEnd"/>
      <w:r w:rsidRPr="007A636E">
        <w:rPr>
          <w:sz w:val="12"/>
        </w:rPr>
        <w:t xml:space="preserve"> Nielsen warned that the United States “cannot continue to rely on immigration policy based on pre-9/11 thinking that leaves us woefully vulnerable to foreign-born terrorists.”</w:t>
      </w:r>
    </w:p>
    <w:p w:rsidR="00B476FB" w:rsidRPr="007A636E" w:rsidRDefault="00B476FB" w:rsidP="00B476FB">
      <w:pPr>
        <w:rPr>
          <w:sz w:val="12"/>
        </w:rPr>
      </w:pPr>
      <w:r w:rsidRPr="008C4728">
        <w:rPr>
          <w:u w:val="single"/>
        </w:rPr>
        <w:t>Those and a long list of similar statements range from simply misleading to completely false</w:t>
      </w:r>
      <w:r w:rsidRPr="007A636E">
        <w:rPr>
          <w:sz w:val="12"/>
        </w:rPr>
        <w:t>. The deceptions occur in two stages. As a start, the data compiled within government agencies significantly overstate the incidence of Islamist terrorism in this country. Then the president and his associates regularly misrepresent what that already flawed data actually tells us, leaving the truth even farther behind.</w:t>
      </w:r>
    </w:p>
    <w:p w:rsidR="00B476FB" w:rsidRPr="008C4728" w:rsidRDefault="00B476FB" w:rsidP="00B476FB">
      <w:pPr>
        <w:rPr>
          <w:sz w:val="14"/>
        </w:rPr>
      </w:pPr>
      <w:r w:rsidRPr="008C4728">
        <w:rPr>
          <w:sz w:val="14"/>
        </w:rPr>
        <w:t>“TERROR-RELATED CASES” THAT HAVE NO RELATION TO TERRORISM</w:t>
      </w:r>
    </w:p>
    <w:p w:rsidR="00B476FB" w:rsidRPr="008C4728" w:rsidRDefault="00B476FB" w:rsidP="00B476FB">
      <w:pPr>
        <w:rPr>
          <w:u w:val="single"/>
        </w:rPr>
      </w:pPr>
      <w:r w:rsidRPr="008C4728">
        <w:rPr>
          <w:u w:val="single"/>
        </w:rPr>
        <w:t>The basic database on which Trump and his associates rely is the “</w:t>
      </w:r>
      <w:hyperlink r:id="rId355" w:tgtFrame="_blank" w:history="1">
        <w:r w:rsidRPr="008C4728">
          <w:rPr>
            <w:rStyle w:val="Hyperlink"/>
            <w:u w:val="single"/>
          </w:rPr>
          <w:t>Chart of Public/Unsealed International Terrorism and Terrorism-Related Convictions</w:t>
        </w:r>
      </w:hyperlink>
      <w:r w:rsidRPr="008C4728">
        <w:rPr>
          <w:u w:val="single"/>
        </w:rPr>
        <w:t>.” It’s compiled</w:t>
      </w:r>
      <w:r w:rsidRPr="007A636E">
        <w:rPr>
          <w:sz w:val="12"/>
        </w:rPr>
        <w:t xml:space="preserve"> and updated every year by the Justice Department’s National Security Division and lists defendants convicted on federal charges in cases since September 11, 2001. Despite its title, </w:t>
      </w:r>
      <w:r w:rsidRPr="008C4728">
        <w:rPr>
          <w:u w:val="single"/>
        </w:rPr>
        <w:t xml:space="preserve">the list includes a significant number of cases that are verifiably not terrorism-related and a good many more in which a terrorism connection was </w:t>
      </w:r>
      <w:proofErr w:type="gramStart"/>
      <w:r w:rsidRPr="008C4728">
        <w:rPr>
          <w:u w:val="single"/>
        </w:rPr>
        <w:t>not only not</w:t>
      </w:r>
      <w:proofErr w:type="gramEnd"/>
      <w:r w:rsidRPr="008C4728">
        <w:rPr>
          <w:u w:val="single"/>
        </w:rPr>
        <w:t xml:space="preserve"> proved but remains highly unlikely.</w:t>
      </w:r>
    </w:p>
    <w:p w:rsidR="00B476FB" w:rsidRPr="007A636E" w:rsidRDefault="00B476FB" w:rsidP="00B476FB">
      <w:pPr>
        <w:rPr>
          <w:sz w:val="12"/>
        </w:rPr>
      </w:pPr>
      <w:r w:rsidRPr="008C4728">
        <w:rPr>
          <w:u w:val="single"/>
        </w:rPr>
        <w:t xml:space="preserve">Take </w:t>
      </w:r>
      <w:proofErr w:type="spellStart"/>
      <w:r w:rsidRPr="008C4728">
        <w:rPr>
          <w:u w:val="single"/>
        </w:rPr>
        <w:t>Ansar</w:t>
      </w:r>
      <w:proofErr w:type="spellEnd"/>
      <w:r w:rsidRPr="008C4728">
        <w:rPr>
          <w:u w:val="single"/>
        </w:rPr>
        <w:t xml:space="preserve"> Mahmood’s case. It’s far from the only example, but what makes it unusual is that the public record includes an explicit official acknowledgement that terrorism turned out not to be involved</w:t>
      </w:r>
      <w:r w:rsidRPr="007A636E">
        <w:rPr>
          <w:sz w:val="12"/>
        </w:rPr>
        <w:t>.</w:t>
      </w:r>
    </w:p>
    <w:p w:rsidR="00B476FB" w:rsidRPr="008C4728" w:rsidRDefault="00B476FB" w:rsidP="00B476FB">
      <w:pPr>
        <w:rPr>
          <w:sz w:val="14"/>
        </w:rPr>
      </w:pPr>
      <w:hyperlink r:id="rId356" w:tgtFrame="_blank" w:history="1">
        <w:r w:rsidRPr="008C4728">
          <w:rPr>
            <w:rStyle w:val="Hyperlink"/>
            <w:sz w:val="14"/>
          </w:rPr>
          <w:t>Mahmood</w:t>
        </w:r>
      </w:hyperlink>
      <w:r w:rsidRPr="008C4728">
        <w:rPr>
          <w:sz w:val="14"/>
        </w:rPr>
        <w:t>, a 24-year-old legal immigrant from Pakistan, came under suspicion a few weeks after the 9/11 attacks when he was noticed taking photographs at a scenic spot along New York’s Hudson River. A nervous security guard called the police to report that a Muslim-looking man might be taking pictures of a nearby reservoir and water treatment facility.</w:t>
      </w:r>
    </w:p>
    <w:p w:rsidR="00B476FB" w:rsidRPr="008C4728" w:rsidRDefault="00B476FB" w:rsidP="00B476FB">
      <w:pPr>
        <w:rPr>
          <w:sz w:val="14"/>
        </w:rPr>
      </w:pPr>
      <w:r w:rsidRPr="008C4728">
        <w:rPr>
          <w:sz w:val="14"/>
        </w:rPr>
        <w:t>He was soon picked up, but investigators quickly concluded that he had no connection whatsoever to terrorism. They did, however, turn up evidence that he had registered a car and cosigned an apartment lease for a Pakistani couple who had overstayed their non-immigrant visas and were in the United States illegally. He was quickly charged with “harboring aliens,” a deportable offense, and convicted. After a drawn-out appeal process, Mahmood was deported in 2005.</w:t>
      </w:r>
    </w:p>
    <w:p w:rsidR="00B476FB" w:rsidRPr="008C4728" w:rsidRDefault="00B476FB" w:rsidP="00B476FB">
      <w:pPr>
        <w:rPr>
          <w:sz w:val="14"/>
        </w:rPr>
      </w:pPr>
      <w:r w:rsidRPr="008C4728">
        <w:rPr>
          <w:sz w:val="14"/>
        </w:rPr>
        <w:t>In a </w:t>
      </w:r>
      <w:hyperlink r:id="rId357" w:tgtFrame="_blank" w:history="1">
        <w:r w:rsidRPr="008C4728">
          <w:rPr>
            <w:rStyle w:val="Hyperlink"/>
            <w:sz w:val="14"/>
          </w:rPr>
          <w:t>letter</w:t>
        </w:r>
      </w:hyperlink>
      <w:r w:rsidRPr="008C4728">
        <w:rPr>
          <w:sz w:val="14"/>
        </w:rPr>
        <w:t> notifying him that his final appeal to set aside the deportation order had been rejected, William Cleary, a Bureau of Immigration and Customs Enforcement official, wrote: “It was determined that you were not engaged in any terrorist activity and were quickly cleared of any suspicion of terrorist activity.” A few lines later, Cleary added a second time, “I am confident you did not engage in terrorist activity, you have never been charged as a terrorist or accused as being a terrorist.”</w:t>
      </w:r>
    </w:p>
    <w:p w:rsidR="00B476FB" w:rsidRPr="007A636E" w:rsidRDefault="00B476FB" w:rsidP="00B476FB">
      <w:pPr>
        <w:rPr>
          <w:sz w:val="12"/>
        </w:rPr>
      </w:pPr>
      <w:r w:rsidRPr="008C4728">
        <w:rPr>
          <w:u w:val="single"/>
        </w:rPr>
        <w:t>There could hardly be more conclusive evidence that Mahmood’s case had nothing to do with terrorism. Yet, years later, his name still appears on that Justice Department list of “Terrorism and Terrorism-Related Convictions.”</w:t>
      </w:r>
      <w:r w:rsidRPr="007A636E">
        <w:rPr>
          <w:sz w:val="12"/>
        </w:rPr>
        <w:t xml:space="preserve"> His two friends, also deported after being found guilty of visa violations and obtaining false IDs, are on the list, too, although there was absolutely no suggestion of any terror connection in their cases, either.</w:t>
      </w:r>
    </w:p>
    <w:p w:rsidR="00B476FB" w:rsidRPr="007A636E" w:rsidRDefault="00B476FB" w:rsidP="00B476FB">
      <w:pPr>
        <w:rPr>
          <w:sz w:val="12"/>
        </w:rPr>
      </w:pPr>
      <w:r w:rsidRPr="008C4728">
        <w:rPr>
          <w:u w:val="single"/>
        </w:rPr>
        <w:t>Nor are these isolated examples. Others on the conviction list who clearly were not terrorists</w:t>
      </w:r>
      <w:r w:rsidRPr="007A636E">
        <w:rPr>
          <w:sz w:val="12"/>
        </w:rPr>
        <w:t xml:space="preserve"> include three Arab Americans, at least two of them naturalized US citizens, convicted for buying a truckload of stolen breakfast cereal, and a group of 20 defendants, predominantly Iraqis, found guilty in a scheme to fraudulently obtain commercial driver’s licenses and permits to transport hazardous material. There are also cases involving defendants convicted for false marriage claims, foreign students who illegally got jobs in violation of student visa rules, a young man from Saudi Arabia who stored child pornography on his computer, and various others where the record shows no mention of any terrorist link.</w:t>
      </w:r>
    </w:p>
    <w:p w:rsidR="00B476FB" w:rsidRPr="008C4728" w:rsidRDefault="00B476FB" w:rsidP="00B476FB">
      <w:pPr>
        <w:rPr>
          <w:sz w:val="14"/>
        </w:rPr>
      </w:pPr>
      <w:r w:rsidRPr="008C4728">
        <w:rPr>
          <w:sz w:val="14"/>
        </w:rPr>
        <w:t xml:space="preserve">Even the most dangerous sounding of these, the one involving hazardous-material permits, may sound ominous, but the scam itself occurred in the 1990s, well before the 9/11 </w:t>
      </w:r>
      <w:proofErr w:type="gramStart"/>
      <w:r w:rsidRPr="008C4728">
        <w:rPr>
          <w:sz w:val="14"/>
        </w:rPr>
        <w:t>attacks,</w:t>
      </w:r>
      <w:proofErr w:type="gramEnd"/>
      <w:r w:rsidRPr="008C4728">
        <w:rPr>
          <w:sz w:val="14"/>
        </w:rPr>
        <w:t xml:space="preserve"> and prosecutors made it clear that there was </w:t>
      </w:r>
      <w:hyperlink r:id="rId358" w:tgtFrame="_blank" w:history="1">
        <w:r w:rsidRPr="008C4728">
          <w:rPr>
            <w:rStyle w:val="Hyperlink"/>
            <w:sz w:val="14"/>
          </w:rPr>
          <w:t xml:space="preserve">no </w:t>
        </w:r>
        <w:proofErr w:type="spellStart"/>
        <w:r w:rsidRPr="008C4728">
          <w:rPr>
            <w:rStyle w:val="Hyperlink"/>
            <w:sz w:val="14"/>
          </w:rPr>
          <w:t>link</w:t>
        </w:r>
      </w:hyperlink>
      <w:r w:rsidRPr="008C4728">
        <w:rPr>
          <w:sz w:val="14"/>
        </w:rPr>
        <w:t>with</w:t>
      </w:r>
      <w:proofErr w:type="spellEnd"/>
      <w:r w:rsidRPr="008C4728">
        <w:rPr>
          <w:sz w:val="14"/>
        </w:rPr>
        <w:t xml:space="preserve"> terrorism. So did the trial judge, who said he could not “characterize this as a successful prosecution of a terrorism case, because it was not.”</w:t>
      </w:r>
    </w:p>
    <w:p w:rsidR="00B476FB" w:rsidRPr="008C4728" w:rsidRDefault="00B476FB" w:rsidP="00B476FB">
      <w:pPr>
        <w:rPr>
          <w:sz w:val="14"/>
        </w:rPr>
      </w:pPr>
      <w:r w:rsidRPr="008C4728">
        <w:rPr>
          <w:sz w:val="14"/>
        </w:rPr>
        <w:t>None of the 20 defendants who illegally obtained those licenses received any prison time. All were given probation; some paid modest fines. Those sentences would certainly have been far harsher if there had been any genuine suspicion that the defendants might be dangerous. (The driver’s license examiner they paid off at the Pennsylvania Department of Transportation, an American, remains on the “terror-related convictions” list, too.)</w:t>
      </w:r>
    </w:p>
    <w:p w:rsidR="00B476FB" w:rsidRPr="008C4728" w:rsidRDefault="00B476FB" w:rsidP="00B476FB">
      <w:pPr>
        <w:rPr>
          <w:sz w:val="14"/>
        </w:rPr>
      </w:pPr>
      <w:r w:rsidRPr="008C4728">
        <w:rPr>
          <w:sz w:val="14"/>
        </w:rPr>
        <w:t>WHY ARE THEY ON THE LIST?</w:t>
      </w:r>
    </w:p>
    <w:p w:rsidR="00B476FB" w:rsidRPr="008C4728" w:rsidRDefault="00B476FB" w:rsidP="00B476FB">
      <w:pPr>
        <w:rPr>
          <w:sz w:val="14"/>
        </w:rPr>
      </w:pPr>
      <w:r w:rsidRPr="008C4728">
        <w:rPr>
          <w:sz w:val="14"/>
        </w:rPr>
        <w:t>Given the clear evidence that they were never terrorists, why are Mahmood and his friends, as well as those Iraqi truckers and others in similar cases, still officially identified as having been “convicted of terrorism,” as the Trump White House has </w:t>
      </w:r>
      <w:hyperlink r:id="rId359" w:tgtFrame="_blank" w:history="1">
        <w:r w:rsidRPr="008C4728">
          <w:rPr>
            <w:rStyle w:val="Hyperlink"/>
            <w:sz w:val="14"/>
          </w:rPr>
          <w:t>inaccurately characterized</w:t>
        </w:r>
      </w:hyperlink>
      <w:r w:rsidRPr="008C4728">
        <w:rPr>
          <w:sz w:val="14"/>
        </w:rPr>
        <w:t> everyone named on the Justice Department chart? Or, in the only marginally more careful wording used in the list itself, why are they still guilty of “international terrorism-related offenses”?</w:t>
      </w:r>
    </w:p>
    <w:p w:rsidR="00B476FB" w:rsidRPr="008C4728" w:rsidRDefault="00B476FB" w:rsidP="00B476FB">
      <w:pPr>
        <w:rPr>
          <w:u w:val="single"/>
        </w:rPr>
      </w:pPr>
      <w:r w:rsidRPr="008C4728">
        <w:rPr>
          <w:u w:val="single"/>
        </w:rPr>
        <w:t>The immediate reason is that</w:t>
      </w:r>
      <w:r w:rsidRPr="007A636E">
        <w:rPr>
          <w:sz w:val="12"/>
        </w:rPr>
        <w:t xml:space="preserve">, like Mahmood, </w:t>
      </w:r>
      <w:r w:rsidRPr="008C4728">
        <w:rPr>
          <w:u w:val="single"/>
        </w:rPr>
        <w:t>they originally came to the attention of investigators looking for possible terrorist ties. In other words, their cases started out as possible terrorism ones and, under Justice Department procedures, simply remained in that category even when no such ties were found.</w:t>
      </w:r>
      <w:r w:rsidRPr="007A636E">
        <w:rPr>
          <w:sz w:val="12"/>
        </w:rPr>
        <w:t xml:space="preserve"> The broader reason: Counting them and others like them that way plays right into the Trump administration’s anti-immigrant, anti-refugee, and anti-Muslim agenda</w:t>
      </w:r>
      <w:r w:rsidRPr="008C4728">
        <w:rPr>
          <w:u w:val="single"/>
        </w:rPr>
        <w:t>. It magnifies, falsely, the supposed threat of “foreign nationals” connected with “terrorism-related activity” in the United States.</w:t>
      </w:r>
    </w:p>
    <w:p w:rsidR="00B476FB" w:rsidRPr="008C4728" w:rsidRDefault="00B476FB" w:rsidP="00B476FB">
      <w:pPr>
        <w:rPr>
          <w:sz w:val="14"/>
        </w:rPr>
      </w:pPr>
      <w:r w:rsidRPr="008C4728">
        <w:rPr>
          <w:sz w:val="14"/>
        </w:rPr>
        <w:t>Setting aside the cases that were clearly not in any way linked to terrorism, there are many more on the chart in which individuals were suspected of ties of some kind to terrorism but were never charged. In those cases, the question is simply left unanswered, but there can be no doubt that some of those suspects, too, were neither terrorists nor supporters of terror movements. In other words, that group similarly inflates the claimed total.</w:t>
      </w:r>
    </w:p>
    <w:p w:rsidR="00B476FB" w:rsidRPr="008C4728" w:rsidRDefault="00B476FB" w:rsidP="00B476FB">
      <w:pPr>
        <w:rPr>
          <w:sz w:val="14"/>
        </w:rPr>
      </w:pPr>
      <w:r w:rsidRPr="008C4728">
        <w:rPr>
          <w:sz w:val="14"/>
        </w:rPr>
        <w:t>There is another strong hint that many on the Justice Department list are unlikely to have been either terrorists or to have had serious ties to such organizations and it requires no additional research. It’s right there on the chart itself in a column listing the sentences that defendants received for their crimes. More than 130 of the offenders on the list (both foreign and US-born), when convicted, were given probation but no prison time at all or were sentenced only to time served before trial. Another 45 were sentenced to one year or less, including several token sentences of one day or, in a single case, a week.</w:t>
      </w:r>
    </w:p>
    <w:p w:rsidR="00B476FB" w:rsidRPr="008C4728" w:rsidRDefault="00B476FB" w:rsidP="00B476FB">
      <w:pPr>
        <w:rPr>
          <w:sz w:val="14"/>
        </w:rPr>
      </w:pPr>
      <w:r w:rsidRPr="008C4728">
        <w:rPr>
          <w:sz w:val="14"/>
        </w:rPr>
        <w:t>Those light sentences—for more than a quarter of all the cases on the chart—certainly seem to indicate that no authority thought the defendants represented a terror threat.</w:t>
      </w:r>
    </w:p>
    <w:p w:rsidR="00B476FB" w:rsidRPr="008C4728" w:rsidRDefault="00B476FB" w:rsidP="00B476FB">
      <w:pPr>
        <w:rPr>
          <w:sz w:val="14"/>
        </w:rPr>
      </w:pPr>
      <w:r w:rsidRPr="008C4728">
        <w:rPr>
          <w:sz w:val="14"/>
        </w:rPr>
        <w:t> ANOTHER DISTORTION…</w:t>
      </w:r>
    </w:p>
    <w:p w:rsidR="00B476FB" w:rsidRPr="007A636E" w:rsidRDefault="00B476FB" w:rsidP="00B476FB">
      <w:pPr>
        <w:rPr>
          <w:sz w:val="12"/>
        </w:rPr>
      </w:pPr>
      <w:r w:rsidRPr="008C4728">
        <w:rPr>
          <w:u w:val="single"/>
        </w:rPr>
        <w:t>Counting cases that have nothing to do with terrorism as “terror-related” isn’t the only way the administration has distorted the facts about immigration and the threat of terrorism. It also counts cases that have nothing to do with immigration</w:t>
      </w:r>
      <w:r w:rsidRPr="007A636E">
        <w:rPr>
          <w:sz w:val="12"/>
        </w:rPr>
        <w:t>.</w:t>
      </w:r>
    </w:p>
    <w:p w:rsidR="00B476FB" w:rsidRPr="008C4728" w:rsidRDefault="00B476FB" w:rsidP="00B476FB">
      <w:pPr>
        <w:rPr>
          <w:u w:val="single"/>
        </w:rPr>
      </w:pPr>
      <w:r w:rsidRPr="007A636E">
        <w:rPr>
          <w:sz w:val="12"/>
        </w:rPr>
        <w:t xml:space="preserve">For example, a </w:t>
      </w:r>
      <w:r w:rsidRPr="008C4728">
        <w:rPr>
          <w:u w:val="single"/>
        </w:rPr>
        <w:t>White House </w:t>
      </w:r>
      <w:hyperlink r:id="rId360" w:tgtFrame="_blank" w:history="1">
        <w:r w:rsidRPr="008C4728">
          <w:rPr>
            <w:rStyle w:val="Hyperlink"/>
            <w:u w:val="single"/>
          </w:rPr>
          <w:t>fact sheet</w:t>
        </w:r>
      </w:hyperlink>
      <w:r w:rsidRPr="008C4728">
        <w:rPr>
          <w:u w:val="single"/>
        </w:rPr>
        <w:t>, summarizing the main findings of the January 16 Justice/Homeland Security report, says that 402 foreign-born defendants—the total given in the report—all “entered the United States through our immigration system.”</w:t>
      </w:r>
    </w:p>
    <w:p w:rsidR="00B476FB" w:rsidRPr="007A636E" w:rsidRDefault="00B476FB" w:rsidP="00B476FB">
      <w:pPr>
        <w:rPr>
          <w:sz w:val="12"/>
        </w:rPr>
      </w:pPr>
      <w:r w:rsidRPr="008C4728">
        <w:rPr>
          <w:u w:val="single"/>
        </w:rPr>
        <w:t>That is false. The report doesn’t say that at all</w:t>
      </w:r>
      <w:r w:rsidRPr="007A636E">
        <w:rPr>
          <w:sz w:val="12"/>
        </w:rPr>
        <w:t xml:space="preserve">. You have to look carefully to find it, but </w:t>
      </w:r>
      <w:r w:rsidRPr="008C4728">
        <w:rPr>
          <w:u w:val="single"/>
        </w:rPr>
        <w:t>the document explicitly says the opposite,</w:t>
      </w:r>
      <w:r w:rsidRPr="007A636E">
        <w:rPr>
          <w:sz w:val="12"/>
        </w:rPr>
        <w:t xml:space="preserve"> stating that along with those defendants who had at one time or another passed through immigration controls, the 402 foreign-born offenders also include individuals “who were transported to the United States for prosecution.” Presumably, some of them were captured overseas by US military or security agencies and some were turned over to the United States by a foreign government.</w:t>
      </w:r>
    </w:p>
    <w:p w:rsidR="00B476FB" w:rsidRPr="008C4728" w:rsidRDefault="00B476FB" w:rsidP="00B476FB">
      <w:pPr>
        <w:rPr>
          <w:sz w:val="14"/>
        </w:rPr>
      </w:pPr>
      <w:r w:rsidRPr="008C4728">
        <w:rPr>
          <w:sz w:val="14"/>
        </w:rPr>
        <w:t>The Justice Department has not disclosed how many such individuals are on the list. The number, however, is apparently substantial. Researchers for the </w:t>
      </w:r>
      <w:proofErr w:type="spellStart"/>
      <w:r w:rsidRPr="008C4728">
        <w:fldChar w:fldCharType="begin"/>
      </w:r>
      <w:r w:rsidRPr="008C4728">
        <w:instrText xml:space="preserve"> HYPERLINK "https://lawfareblog.com/what-data-really-show-about-terrorists-who-came-here-part-i-introduction-and-overview" \t "_blank" </w:instrText>
      </w:r>
      <w:r w:rsidRPr="008C4728">
        <w:fldChar w:fldCharType="separate"/>
      </w:r>
      <w:r w:rsidRPr="008C4728">
        <w:rPr>
          <w:rStyle w:val="Hyperlink"/>
          <w:sz w:val="14"/>
        </w:rPr>
        <w:t>Lawfare</w:t>
      </w:r>
      <w:proofErr w:type="spellEnd"/>
      <w:r w:rsidRPr="008C4728">
        <w:rPr>
          <w:rStyle w:val="Hyperlink"/>
          <w:sz w:val="14"/>
        </w:rPr>
        <w:t xml:space="preserve"> Blog</w:t>
      </w:r>
      <w:r w:rsidRPr="008C4728">
        <w:rPr>
          <w:rStyle w:val="Hyperlink"/>
          <w:sz w:val="14"/>
        </w:rPr>
        <w:fldChar w:fldCharType="end"/>
      </w:r>
      <w:r w:rsidRPr="008C4728">
        <w:rPr>
          <w:sz w:val="14"/>
        </w:rPr>
        <w:t>, working from an earlier version of the chart, determined that an even 100 defendants (later reduced to 99) “were extradited, or brought, to the United States for prosecution” without going through any immigration procedure. Including those cases as evidence of a lax immigration system is plainly deceptive.</w:t>
      </w:r>
    </w:p>
    <w:p w:rsidR="00B476FB" w:rsidRPr="008C4728" w:rsidRDefault="00B476FB" w:rsidP="00B476FB">
      <w:pPr>
        <w:rPr>
          <w:sz w:val="14"/>
        </w:rPr>
      </w:pPr>
      <w:r w:rsidRPr="008C4728">
        <w:rPr>
          <w:sz w:val="14"/>
        </w:rPr>
        <w:t>They undercut the Trump administration’s anti-immigration narrative in another way, too. Obviously, defendants who were extradited or otherwise brought into the United States for prosecution were more likely than those on the list as a whole to be charged with serious offenses and to receive much stiffer sentences. So adding them to the overall “foreign-born” figure not only gives a false impression of failures in immigration screening, but also inflates the threat that actual immigrants represent.</w:t>
      </w:r>
    </w:p>
    <w:p w:rsidR="00B476FB" w:rsidRPr="008C4728" w:rsidRDefault="00B476FB" w:rsidP="00B476FB">
      <w:pPr>
        <w:rPr>
          <w:sz w:val="14"/>
        </w:rPr>
      </w:pPr>
      <w:r w:rsidRPr="008C4728">
        <w:rPr>
          <w:sz w:val="14"/>
        </w:rPr>
        <w:t>…AND ONE MORE</w:t>
      </w:r>
    </w:p>
    <w:p w:rsidR="00B476FB" w:rsidRPr="008C4728" w:rsidRDefault="00B476FB" w:rsidP="00B476FB">
      <w:pPr>
        <w:rPr>
          <w:sz w:val="14"/>
        </w:rPr>
      </w:pPr>
      <w:r w:rsidRPr="008C4728">
        <w:rPr>
          <w:sz w:val="14"/>
        </w:rPr>
        <w:t>The Trump administration’s message about “foreign-born terrorists” and the US immigration system is clear enough: Dangerous people are coming into this country to do bad things to Americans. Though you wouldn’t guess it from listening to the president or his attorney general and homeland security secretary, a much larger number of cases involved exactly the opposite problem: people leaving the United States, or trying to leave, to do bad things elsewhere.</w:t>
      </w:r>
    </w:p>
    <w:p w:rsidR="00B476FB" w:rsidRPr="007A636E" w:rsidRDefault="00B476FB" w:rsidP="00B476FB">
      <w:pPr>
        <w:rPr>
          <w:sz w:val="12"/>
        </w:rPr>
      </w:pPr>
      <w:r w:rsidRPr="008C4728">
        <w:rPr>
          <w:u w:val="single"/>
        </w:rPr>
        <w:t xml:space="preserve">Only </w:t>
      </w:r>
      <w:proofErr w:type="gramStart"/>
      <w:r w:rsidRPr="008C4728">
        <w:rPr>
          <w:u w:val="single"/>
        </w:rPr>
        <w:t>a small minority of the guilty verdicts on the Justice Department’s conviction list were</w:t>
      </w:r>
      <w:proofErr w:type="gramEnd"/>
      <w:r w:rsidRPr="008C4728">
        <w:rPr>
          <w:u w:val="single"/>
        </w:rPr>
        <w:t xml:space="preserve"> for committing or planning violent acts on US soil</w:t>
      </w:r>
      <w:r w:rsidRPr="007A636E">
        <w:rPr>
          <w:sz w:val="12"/>
        </w:rPr>
        <w:t>. Significantly more defendants were tried for supporting terrorism abroad.</w:t>
      </w:r>
    </w:p>
    <w:p w:rsidR="00B476FB" w:rsidRPr="008C4728" w:rsidRDefault="00B476FB" w:rsidP="00B476FB">
      <w:pPr>
        <w:rPr>
          <w:u w:val="single"/>
        </w:rPr>
      </w:pPr>
      <w:r w:rsidRPr="007A636E">
        <w:rPr>
          <w:sz w:val="16"/>
        </w:rPr>
        <w:t>The comparison is dramatically clear in an </w:t>
      </w:r>
      <w:hyperlink r:id="rId361" w:tgtFrame="_blank" w:history="1">
        <w:r w:rsidRPr="007A636E">
          <w:rPr>
            <w:rStyle w:val="Hyperlink"/>
            <w:sz w:val="16"/>
          </w:rPr>
          <w:t>analysis</w:t>
        </w:r>
      </w:hyperlink>
      <w:r w:rsidRPr="007A636E">
        <w:rPr>
          <w:sz w:val="16"/>
        </w:rPr>
        <w:t xml:space="preserve"> by the Cato Institute’s Alex </w:t>
      </w:r>
      <w:proofErr w:type="spellStart"/>
      <w:r w:rsidRPr="007A636E">
        <w:rPr>
          <w:sz w:val="16"/>
        </w:rPr>
        <w:t>Nowrasteh</w:t>
      </w:r>
      <w:proofErr w:type="spellEnd"/>
      <w:r w:rsidRPr="007A636E">
        <w:rPr>
          <w:sz w:val="16"/>
        </w:rPr>
        <w:t xml:space="preserve">. Examining an earlier version of </w:t>
      </w:r>
      <w:r w:rsidRPr="008C4728">
        <w:rPr>
          <w:u w:val="single"/>
        </w:rPr>
        <w:t>the Justice Department’s</w:t>
      </w:r>
      <w:r w:rsidRPr="007A636E">
        <w:rPr>
          <w:sz w:val="16"/>
        </w:rPr>
        <w:t xml:space="preserve"> chart of convictions, he </w:t>
      </w:r>
      <w:r w:rsidRPr="008C4728">
        <w:rPr>
          <w:u w:val="single"/>
        </w:rPr>
        <w:t>discovered that only 40 foreign-born defendants had been found guilty of “planning, attempting, or carrying out a terrorist attack on U.S. soil.” More than 200 were, however, convicted for “material support for foreign terrorists, attempting to join foreign terrorist organizations, planning a terrorist attack abroad, or a similar offense taking place abroad.”</w:t>
      </w:r>
    </w:p>
    <w:p w:rsidR="00B476FB" w:rsidRPr="008C4728" w:rsidRDefault="00B476FB" w:rsidP="00B476FB">
      <w:pPr>
        <w:rPr>
          <w:sz w:val="14"/>
        </w:rPr>
      </w:pPr>
      <w:r w:rsidRPr="008C4728">
        <w:rPr>
          <w:sz w:val="14"/>
        </w:rPr>
        <w:t>The same pattern is evident even in the recent Justice/Homeland Security report, despite all the accompanying dire rhetoric about threats to public safety in America.</w:t>
      </w:r>
    </w:p>
    <w:p w:rsidR="00B476FB" w:rsidRPr="008C4728" w:rsidRDefault="00B476FB" w:rsidP="00B476FB">
      <w:pPr>
        <w:rPr>
          <w:sz w:val="14"/>
        </w:rPr>
      </w:pPr>
      <w:r w:rsidRPr="008C4728">
        <w:rPr>
          <w:sz w:val="14"/>
        </w:rPr>
        <w:t>The report summarizes eight terror-related cases as “illustrative examples” of crimes by foreign-born offenders. Not one of those crimes caused harm to a person or damage to property in the United States itself. Three of the eight defendants came to the United States as young children. No immigration process, no matter how rigorous, could have screened them out. The same is true of a significant number of others on the Justice Department’s list. Just one of the eight defendants—the only offenders actually identified in the report—had anything resembling a concrete plan for a terror attack in this country. Of the other seven, one made vague threats about carrying out “an act of martyrdom” in the United States, but only if he wasn’t able to go to Syria to join jihadist forces there. The other six cases involved individuals accused of supporting terror groups in other countries, with no mention of any possible acts inside the United States. The case summaries give no indication that any of the eight killed or injured an American anywhere.</w:t>
      </w:r>
    </w:p>
    <w:p w:rsidR="00B476FB" w:rsidRPr="008C4728" w:rsidRDefault="00B476FB" w:rsidP="00B476FB">
      <w:pPr>
        <w:rPr>
          <w:sz w:val="14"/>
        </w:rPr>
      </w:pPr>
      <w:r w:rsidRPr="008C4728">
        <w:rPr>
          <w:sz w:val="14"/>
        </w:rPr>
        <w:t>A CHILLING FOOTNOTE</w:t>
      </w:r>
    </w:p>
    <w:p w:rsidR="00B476FB" w:rsidRPr="008C4728" w:rsidRDefault="00B476FB" w:rsidP="00B476FB">
      <w:pPr>
        <w:rPr>
          <w:sz w:val="14"/>
        </w:rPr>
      </w:pPr>
      <w:r w:rsidRPr="008C4728">
        <w:rPr>
          <w:sz w:val="14"/>
        </w:rPr>
        <w:t>There is one other revealing thread in the administration’s campaign to link immigration to terrorism. In the Justice/Homeland Security report’s statistical breakdown of terror-related convictions, a footnote to the last line, which shows that 147 defendants were “U.S. citizens by birth,” says: “Information pertaining to the citizenship status of the parents of these 147 individuals was not available at the time of this report’s issuance.”</w:t>
      </w:r>
    </w:p>
    <w:p w:rsidR="00B476FB" w:rsidRPr="008C4728" w:rsidRDefault="00B476FB" w:rsidP="00B476FB">
      <w:pPr>
        <w:rPr>
          <w:sz w:val="14"/>
        </w:rPr>
      </w:pPr>
      <w:r w:rsidRPr="008C4728">
        <w:rPr>
          <w:sz w:val="14"/>
        </w:rPr>
        <w:t>The White House </w:t>
      </w:r>
      <w:hyperlink r:id="rId362" w:tgtFrame="_blank" w:history="1">
        <w:r w:rsidRPr="008C4728">
          <w:rPr>
            <w:rStyle w:val="Hyperlink"/>
            <w:sz w:val="14"/>
          </w:rPr>
          <w:t>fact sheet</w:t>
        </w:r>
      </w:hyperlink>
      <w:r w:rsidRPr="008C4728">
        <w:rPr>
          <w:sz w:val="14"/>
        </w:rPr>
        <w:t xml:space="preserve"> repeated that point in its summary of the report, noting that it “does not contain information regarding the number of terrorism and terrorism-related offenses committed by individuals who are the children of foreign-born individuals.” It then added: “Terrorist attacks carried out by children of foreign-born individuals include the attack in Orlando by Omar </w:t>
      </w:r>
      <w:proofErr w:type="spellStart"/>
      <w:r w:rsidRPr="008C4728">
        <w:rPr>
          <w:sz w:val="14"/>
        </w:rPr>
        <w:t>Mateen</w:t>
      </w:r>
      <w:proofErr w:type="spellEnd"/>
      <w:r w:rsidRPr="008C4728">
        <w:rPr>
          <w:sz w:val="14"/>
        </w:rPr>
        <w:t xml:space="preserve">, which killed 49 people and wounded more than 50 others, and the attack in San Bernardino, California, by Syed </w:t>
      </w:r>
      <w:proofErr w:type="spellStart"/>
      <w:r w:rsidRPr="008C4728">
        <w:rPr>
          <w:sz w:val="14"/>
        </w:rPr>
        <w:t>Rizwan</w:t>
      </w:r>
      <w:proofErr w:type="spellEnd"/>
      <w:r w:rsidRPr="008C4728">
        <w:rPr>
          <w:sz w:val="14"/>
        </w:rPr>
        <w:t xml:space="preserve"> </w:t>
      </w:r>
      <w:proofErr w:type="spellStart"/>
      <w:r w:rsidRPr="008C4728">
        <w:rPr>
          <w:sz w:val="14"/>
        </w:rPr>
        <w:t>Farook</w:t>
      </w:r>
      <w:proofErr w:type="spellEnd"/>
      <w:r w:rsidRPr="008C4728">
        <w:rPr>
          <w:sz w:val="14"/>
        </w:rPr>
        <w:t xml:space="preserve">, which killed 14 people and injured 22 others.” (For the record, and </w:t>
      </w:r>
      <w:proofErr w:type="gramStart"/>
      <w:r w:rsidRPr="008C4728">
        <w:rPr>
          <w:sz w:val="14"/>
        </w:rPr>
        <w:t>it’s</w:t>
      </w:r>
      <w:proofErr w:type="gramEnd"/>
      <w:r w:rsidRPr="008C4728">
        <w:rPr>
          <w:sz w:val="14"/>
        </w:rPr>
        <w:t xml:space="preserve"> odd the White House didn’t mention it, Syed </w:t>
      </w:r>
      <w:proofErr w:type="spellStart"/>
      <w:r w:rsidRPr="008C4728">
        <w:rPr>
          <w:sz w:val="14"/>
        </w:rPr>
        <w:t>Farook’s</w:t>
      </w:r>
      <w:proofErr w:type="spellEnd"/>
      <w:r w:rsidRPr="008C4728">
        <w:rPr>
          <w:sz w:val="14"/>
        </w:rPr>
        <w:t xml:space="preserve"> wife, who accompanied him in the San Bernardino shootings, was an immigrant.)</w:t>
      </w:r>
    </w:p>
    <w:p w:rsidR="00B476FB" w:rsidRPr="008C4728" w:rsidRDefault="00B476FB" w:rsidP="00B476FB">
      <w:pPr>
        <w:rPr>
          <w:sz w:val="14"/>
        </w:rPr>
      </w:pPr>
      <w:r w:rsidRPr="008C4728">
        <w:rPr>
          <w:sz w:val="14"/>
        </w:rPr>
        <w:t>Neither the report nor the White House statement explained what crimes committed by US-born shooters have to do with its declared subject: terror-related acts by “foreign nationals in the United States.” Nor, obviously, does a mass shooting by a killer born in Chicago (</w:t>
      </w:r>
      <w:proofErr w:type="spellStart"/>
      <w:r w:rsidRPr="008C4728">
        <w:rPr>
          <w:sz w:val="14"/>
        </w:rPr>
        <w:t>Farook</w:t>
      </w:r>
      <w:proofErr w:type="spellEnd"/>
      <w:r w:rsidRPr="008C4728">
        <w:rPr>
          <w:sz w:val="14"/>
        </w:rPr>
        <w:t>) or Long Island, New York, (</w:t>
      </w:r>
      <w:proofErr w:type="spellStart"/>
      <w:r w:rsidRPr="008C4728">
        <w:rPr>
          <w:sz w:val="14"/>
        </w:rPr>
        <w:t>Mateen</w:t>
      </w:r>
      <w:proofErr w:type="spellEnd"/>
      <w:r w:rsidRPr="008C4728">
        <w:rPr>
          <w:sz w:val="14"/>
        </w:rPr>
        <w:t xml:space="preserve">) tell us anything about the effectiveness of immigration screening procedures or any other aspect of the US immigration system, though it does fit a </w:t>
      </w:r>
      <w:proofErr w:type="spellStart"/>
      <w:r w:rsidRPr="008C4728">
        <w:rPr>
          <w:sz w:val="14"/>
        </w:rPr>
        <w:t>Trumpian</w:t>
      </w:r>
      <w:proofErr w:type="spellEnd"/>
      <w:r w:rsidRPr="008C4728">
        <w:rPr>
          <w:sz w:val="14"/>
        </w:rPr>
        <w:t xml:space="preserve"> vision of a world under threat from dangerous Muslims.</w:t>
      </w:r>
    </w:p>
    <w:p w:rsidR="00B476FB" w:rsidRPr="008C4728" w:rsidRDefault="00B476FB" w:rsidP="00B476FB">
      <w:pPr>
        <w:rPr>
          <w:sz w:val="14"/>
        </w:rPr>
      </w:pPr>
      <w:r w:rsidRPr="008C4728">
        <w:rPr>
          <w:sz w:val="14"/>
        </w:rPr>
        <w:t>Perhaps those references to the “children of foreign-born individuals” were not meant to cast suspicion on the entire Muslim-American community. Possibly the White House and the Justice Department were not intentionally stoking public hostility and fear by implying that all Muslims, whether immigrants or born in the United States, should be regarded as potentially disloyal or dangerous. But if there was a less chilling motive, it’s hard to imagine what it might be.</w:t>
      </w:r>
    </w:p>
    <w:p w:rsidR="00B476FB" w:rsidRPr="008C4728" w:rsidRDefault="00B476FB" w:rsidP="00B476FB">
      <w:pPr>
        <w:pStyle w:val="Heading4"/>
        <w:rPr>
          <w:rFonts w:cs="Arial"/>
          <w:sz w:val="28"/>
        </w:rPr>
      </w:pPr>
      <w:r w:rsidRPr="008C4728">
        <w:rPr>
          <w:rFonts w:cs="Arial"/>
          <w:sz w:val="28"/>
        </w:rPr>
        <w:t>America usually doesn’t take people close to terror organizations in their program</w:t>
      </w:r>
    </w:p>
    <w:p w:rsidR="00B476FB" w:rsidRPr="008C4728" w:rsidRDefault="00B476FB" w:rsidP="00B476FB">
      <w:pPr>
        <w:rPr>
          <w:bCs/>
          <w:sz w:val="20"/>
        </w:rPr>
      </w:pPr>
      <w:proofErr w:type="gramStart"/>
      <w:r w:rsidRPr="008C4728">
        <w:rPr>
          <w:b/>
          <w:bCs/>
          <w:sz w:val="28"/>
        </w:rPr>
        <w:t xml:space="preserve">Pearl 17 </w:t>
      </w:r>
      <w:r w:rsidRPr="008C4728">
        <w:rPr>
          <w:bCs/>
          <w:sz w:val="20"/>
        </w:rPr>
        <w:t>[</w:t>
      </w:r>
      <w:proofErr w:type="spellStart"/>
      <w:r w:rsidRPr="008C4728">
        <w:rPr>
          <w:bCs/>
          <w:sz w:val="20"/>
        </w:rPr>
        <w:t>Mariane</w:t>
      </w:r>
      <w:proofErr w:type="spellEnd"/>
      <w:r w:rsidRPr="008C4728">
        <w:rPr>
          <w:bCs/>
          <w:sz w:val="20"/>
        </w:rPr>
        <w:t xml:space="preserve"> Pearl; March 2, 2017; Managing Editor for the CHIME FOR CHANGE global journalism platform.</w:t>
      </w:r>
      <w:proofErr w:type="gramEnd"/>
      <w:r w:rsidRPr="008C4728">
        <w:rPr>
          <w:bCs/>
          <w:sz w:val="20"/>
        </w:rPr>
        <w:t xml:space="preserve"> </w:t>
      </w:r>
      <w:proofErr w:type="spellStart"/>
      <w:r w:rsidRPr="008C4728">
        <w:rPr>
          <w:bCs/>
          <w:sz w:val="20"/>
        </w:rPr>
        <w:t>Mariane</w:t>
      </w:r>
      <w:proofErr w:type="spellEnd"/>
      <w:r w:rsidRPr="008C4728">
        <w:rPr>
          <w:bCs/>
          <w:sz w:val="20"/>
        </w:rPr>
        <w:t xml:space="preserve"> is a contributor to The New York Times, The Sunday Times, Conde Nast Traveler, Self and more.;</w:t>
      </w:r>
      <w:r w:rsidRPr="008C4728">
        <w:t xml:space="preserve"> </w:t>
      </w:r>
      <w:r w:rsidRPr="008C4728">
        <w:rPr>
          <w:bCs/>
          <w:sz w:val="20"/>
        </w:rPr>
        <w:t xml:space="preserve">EDITORIAL: Most Refugees are Women and Children, Most Women and Children Aren’t Terrorists;  </w:t>
      </w:r>
      <w:hyperlink r:id="rId363" w:history="1">
        <w:r w:rsidRPr="008C4728">
          <w:rPr>
            <w:rStyle w:val="Hyperlink"/>
            <w:bCs/>
            <w:sz w:val="20"/>
          </w:rPr>
          <w:t>https://community.globalcitizen.org/post/editorial-most-refugees-are-women-and-children-most-women-and-children-arent-terrorists //</w:t>
        </w:r>
      </w:hyperlink>
      <w:r w:rsidRPr="008C4728">
        <w:rPr>
          <w:bCs/>
          <w:sz w:val="20"/>
        </w:rPr>
        <w:t xml:space="preserve">. Kara Koshy] </w:t>
      </w:r>
    </w:p>
    <w:p w:rsidR="00B476FB" w:rsidRPr="007A636E" w:rsidRDefault="00B476FB" w:rsidP="00B476FB">
      <w:pPr>
        <w:rPr>
          <w:sz w:val="12"/>
        </w:rPr>
      </w:pPr>
      <w:r w:rsidRPr="008C4728">
        <w:rPr>
          <w:u w:val="single"/>
        </w:rPr>
        <w:t>President Trump’s refugee ban policies appear to be based on the assumption that people fleeing war pose a substantial threat to America’s national security.</w:t>
      </w:r>
      <w:r w:rsidRPr="007A636E">
        <w:rPr>
          <w:sz w:val="12"/>
        </w:rPr>
        <w:t xml:space="preserve"> </w:t>
      </w:r>
      <w:r w:rsidRPr="008C4728">
        <w:rPr>
          <w:u w:val="single"/>
        </w:rPr>
        <w:t>There is no truth in this, say experts</w:t>
      </w:r>
      <w:r w:rsidRPr="007A636E">
        <w:rPr>
          <w:sz w:val="12"/>
        </w:rPr>
        <w:t xml:space="preserve"> from around the world, nor would the ban prevent terrorists from attacking the United States. And frankly, </w:t>
      </w:r>
      <w:r w:rsidRPr="008C4728">
        <w:rPr>
          <w:u w:val="single"/>
        </w:rPr>
        <w:t>refugees tend to escape wars not launch them, they are fleeing terrorists themselves</w:t>
      </w:r>
      <w:r w:rsidRPr="007A636E">
        <w:rPr>
          <w:sz w:val="12"/>
        </w:rPr>
        <w:t>, running for the same safety the Administration is holding against them.</w:t>
      </w:r>
    </w:p>
    <w:p w:rsidR="00B476FB" w:rsidRPr="007A636E" w:rsidRDefault="00B476FB" w:rsidP="00B476FB">
      <w:pPr>
        <w:rPr>
          <w:sz w:val="12"/>
        </w:rPr>
      </w:pPr>
      <w:r w:rsidRPr="007A636E">
        <w:rPr>
          <w:sz w:val="12"/>
        </w:rPr>
        <w:t xml:space="preserve">Like in every crisis and conflict throughout history, </w:t>
      </w:r>
      <w:r w:rsidRPr="008C4728">
        <w:rPr>
          <w:u w:val="single"/>
        </w:rPr>
        <w:t>most refugees are women and children.</w:t>
      </w:r>
      <w:r w:rsidRPr="007A636E">
        <w:rPr>
          <w:sz w:val="12"/>
        </w:rPr>
        <w:t xml:space="preserve"> They were 73% of the 15,000 Syrian refugees who resettled in the United States in 2016. Worldwide, an estimated 10 million young women have been forced to flee their homes because of wars.*</w:t>
      </w:r>
    </w:p>
    <w:p w:rsidR="00B476FB" w:rsidRPr="007A636E" w:rsidRDefault="00B476FB" w:rsidP="00B476FB">
      <w:pPr>
        <w:rPr>
          <w:sz w:val="12"/>
        </w:rPr>
      </w:pPr>
      <w:r w:rsidRPr="008C4728">
        <w:rPr>
          <w:u w:val="single"/>
        </w:rPr>
        <w:t>Closing our borders to refugees is often an act akin to sending people back to die</w:t>
      </w:r>
      <w:r w:rsidRPr="007A636E">
        <w:rPr>
          <w:sz w:val="12"/>
        </w:rPr>
        <w:t xml:space="preserve">. Like the two young men in our story below. </w:t>
      </w:r>
      <w:proofErr w:type="spellStart"/>
      <w:r w:rsidRPr="007A636E">
        <w:rPr>
          <w:sz w:val="12"/>
        </w:rPr>
        <w:t>Envar</w:t>
      </w:r>
      <w:proofErr w:type="spellEnd"/>
      <w:r w:rsidRPr="007A636E">
        <w:rPr>
          <w:sz w:val="12"/>
        </w:rPr>
        <w:t xml:space="preserve"> </w:t>
      </w:r>
      <w:proofErr w:type="spellStart"/>
      <w:r w:rsidRPr="007A636E">
        <w:rPr>
          <w:sz w:val="12"/>
        </w:rPr>
        <w:t>Ido</w:t>
      </w:r>
      <w:proofErr w:type="spellEnd"/>
      <w:r w:rsidRPr="007A636E">
        <w:rPr>
          <w:sz w:val="12"/>
        </w:rPr>
        <w:t xml:space="preserve"> (34) a refugee from Iraq says “Since I was 10, the only thing I have seen is war. And in all this mess, ISIS has given us the hardest times.” And Tariq </w:t>
      </w:r>
      <w:proofErr w:type="spellStart"/>
      <w:r w:rsidRPr="007A636E">
        <w:rPr>
          <w:sz w:val="12"/>
        </w:rPr>
        <w:t>Majin</w:t>
      </w:r>
      <w:proofErr w:type="spellEnd"/>
      <w:r w:rsidRPr="007A636E">
        <w:rPr>
          <w:sz w:val="12"/>
        </w:rPr>
        <w:t>, a 25 year-old social worker from Syria, who said he fled because he “didn’t want to kill people for the army.”</w:t>
      </w:r>
    </w:p>
    <w:p w:rsidR="00B476FB" w:rsidRPr="008C4728" w:rsidRDefault="00B476FB" w:rsidP="00B476FB">
      <w:pPr>
        <w:rPr>
          <w:u w:val="single"/>
        </w:rPr>
      </w:pPr>
      <w:r w:rsidRPr="008C4728">
        <w:rPr>
          <w:u w:val="single"/>
        </w:rPr>
        <w:t>Terrorists may seek to use the mass migration of people to find a way to strike</w:t>
      </w:r>
      <w:r w:rsidRPr="007A636E">
        <w:rPr>
          <w:sz w:val="12"/>
        </w:rPr>
        <w:t xml:space="preserve"> the West as they would use every other opportunity. </w:t>
      </w:r>
      <w:r w:rsidRPr="008C4728">
        <w:rPr>
          <w:u w:val="single"/>
        </w:rPr>
        <w:t>But refugees are ‘you and me’ kind of people, your everyday person who has been snatched out of what they knew to be their lives and plunged into misery</w:t>
      </w:r>
      <w:r w:rsidRPr="007A636E">
        <w:rPr>
          <w:sz w:val="12"/>
        </w:rPr>
        <w:t xml:space="preserve">, loss and uncertainty. </w:t>
      </w:r>
      <w:r w:rsidRPr="008C4728">
        <w:rPr>
          <w:u w:val="single"/>
        </w:rPr>
        <w:t>Crushed by the claws of war, they are living witnesses of</w:t>
      </w:r>
      <w:r w:rsidRPr="007A636E">
        <w:rPr>
          <w:sz w:val="12"/>
        </w:rPr>
        <w:t xml:space="preserve"> the unbearable </w:t>
      </w:r>
      <w:r w:rsidRPr="008C4728">
        <w:rPr>
          <w:u w:val="single"/>
        </w:rPr>
        <w:t>cruelty</w:t>
      </w:r>
      <w:r w:rsidRPr="007A636E">
        <w:rPr>
          <w:sz w:val="12"/>
        </w:rPr>
        <w:t xml:space="preserve"> that we all want to protect ourselves from. </w:t>
      </w:r>
      <w:proofErr w:type="gramStart"/>
      <w:r w:rsidRPr="007A636E">
        <w:rPr>
          <w:sz w:val="12"/>
        </w:rPr>
        <w:t>Women and men alike, American and Syrian alike.</w:t>
      </w:r>
      <w:proofErr w:type="gramEnd"/>
      <w:r w:rsidRPr="007A636E">
        <w:rPr>
          <w:sz w:val="12"/>
        </w:rPr>
        <w:t xml:space="preserve"> </w:t>
      </w:r>
      <w:r w:rsidRPr="008C4728">
        <w:rPr>
          <w:u w:val="single"/>
        </w:rPr>
        <w:t>Safety is a legitimate human right.</w:t>
      </w:r>
    </w:p>
    <w:p w:rsidR="00B476FB" w:rsidRPr="007A636E" w:rsidRDefault="00B476FB" w:rsidP="00B476FB">
      <w:pPr>
        <w:rPr>
          <w:sz w:val="12"/>
        </w:rPr>
      </w:pPr>
      <w:r w:rsidRPr="007A636E">
        <w:rPr>
          <w:sz w:val="12"/>
        </w:rPr>
        <w:t xml:space="preserve">President </w:t>
      </w:r>
      <w:r w:rsidRPr="008C4728">
        <w:rPr>
          <w:u w:val="single"/>
        </w:rPr>
        <w:t>Trump’s Administration further claims that the ban would shelter women from “acts of bigotry or hatred” by forbidding entry to potential perpetrators*. But it also ignores the victims of said perpetrators, the refugees at the world’s borders who would be rejected on the grounds of what their persecutors did to them.</w:t>
      </w:r>
      <w:r w:rsidRPr="007A636E">
        <w:rPr>
          <w:sz w:val="12"/>
        </w:rPr>
        <w:t xml:space="preserve"> Victims of terrorism become potential terrorists. President Trump is right, being a female refugee does come with its own load of brutality. </w:t>
      </w:r>
      <w:r w:rsidRPr="008C4728">
        <w:rPr>
          <w:u w:val="single"/>
        </w:rPr>
        <w:t xml:space="preserve">Women are often physically abused and financially exploited throughout their journey from deadly seas to equally deadly transit camps. </w:t>
      </w:r>
      <w:r w:rsidRPr="007A636E">
        <w:rPr>
          <w:sz w:val="12"/>
        </w:rPr>
        <w:t xml:space="preserve">They can be raped, sold, and otherwise hurt and all we know about them, is that they are a growing number and that they suffer the most. </w:t>
      </w:r>
      <w:r w:rsidRPr="008C4728">
        <w:rPr>
          <w:u w:val="single"/>
        </w:rPr>
        <w:t xml:space="preserve">We also know that the majority of these women, young and old </w:t>
      </w:r>
      <w:proofErr w:type="gramStart"/>
      <w:r w:rsidRPr="008C4728">
        <w:rPr>
          <w:u w:val="single"/>
        </w:rPr>
        <w:t>alike,</w:t>
      </w:r>
      <w:proofErr w:type="gramEnd"/>
      <w:r w:rsidRPr="008C4728">
        <w:rPr>
          <w:u w:val="single"/>
        </w:rPr>
        <w:t xml:space="preserve"> never had a say in the events that destroyed their lives</w:t>
      </w:r>
      <w:r w:rsidRPr="007A636E">
        <w:rPr>
          <w:sz w:val="12"/>
        </w:rPr>
        <w:t xml:space="preserve">. But they have made it so far and many are ready to work hard to create a new life for themselves, like so many Americans, just like everybody’s ancestors. These are young mothers by the hundreds who are most at risk for everything. They are looking for </w:t>
      </w:r>
      <w:proofErr w:type="gramStart"/>
      <w:r w:rsidRPr="007A636E">
        <w:rPr>
          <w:sz w:val="12"/>
        </w:rPr>
        <w:t>peace,</w:t>
      </w:r>
      <w:proofErr w:type="gramEnd"/>
      <w:r w:rsidRPr="007A636E">
        <w:rPr>
          <w:sz w:val="12"/>
        </w:rPr>
        <w:t xml:space="preserve"> they want to see their children grow. These are numberless women and girls without a voice, trapped under several layers of violence because of their gender alone. They can only pray that the world will not forget their reality, men and women, children alike, and won’t reduce them to a foreign, threatening concept that can be ingested in 140 characters and digested as hatred. The temptation is great to reduce people into labels, and it is also the root of all evil.</w:t>
      </w:r>
    </w:p>
    <w:p w:rsidR="00B476FB" w:rsidRPr="008C4728" w:rsidRDefault="00B476FB" w:rsidP="00B476FB">
      <w:pPr>
        <w:pStyle w:val="Heading3"/>
        <w:rPr>
          <w:rFonts w:cs="Arial"/>
        </w:rPr>
      </w:pPr>
      <w:r w:rsidRPr="008C4728">
        <w:rPr>
          <w:rFonts w:cs="Arial"/>
        </w:rPr>
        <w:t>2AC---AT: Refugee Link</w:t>
      </w:r>
    </w:p>
    <w:p w:rsidR="00B476FB" w:rsidRPr="008C4728" w:rsidRDefault="00B476FB" w:rsidP="00B476FB">
      <w:pPr>
        <w:pStyle w:val="Heading4"/>
        <w:rPr>
          <w:rFonts w:cs="Arial"/>
          <w:sz w:val="28"/>
        </w:rPr>
      </w:pPr>
      <w:r w:rsidRPr="008C4728">
        <w:rPr>
          <w:rFonts w:cs="Arial"/>
          <w:sz w:val="28"/>
        </w:rPr>
        <w:t>Refugees Not Prone to Radicalization As Much As Once Thought</w:t>
      </w:r>
    </w:p>
    <w:p w:rsidR="00B476FB" w:rsidRPr="008C4728" w:rsidRDefault="00B476FB" w:rsidP="00B476FB">
      <w:r w:rsidRPr="008C4728">
        <w:rPr>
          <w:rFonts w:eastAsiaTheme="majorEastAsia"/>
          <w:b/>
          <w:iCs/>
          <w:sz w:val="28"/>
        </w:rPr>
        <w:t>United Nations 16</w:t>
      </w:r>
      <w:r w:rsidRPr="008C4728">
        <w:t xml:space="preserve"> [Refugees and Migrants, 10-24-2016, "Perception that refugees are more prone to radicalization wrong and dangerous – UN rights expert," </w:t>
      </w:r>
      <w:hyperlink r:id="rId364" w:history="1">
        <w:r w:rsidRPr="008C4728">
          <w:rPr>
            <w:rStyle w:val="Hyperlink"/>
          </w:rPr>
          <w:t>https://refugeesmigrants.un.org/perception-refugees-are-more-prone-radicalization-wrong-and-dangerous-%E2%80%93-un-rights-expert</w:t>
        </w:r>
      </w:hyperlink>
      <w:r w:rsidRPr="008C4728">
        <w:t xml:space="preserve">, Nathan </w:t>
      </w:r>
      <w:proofErr w:type="spellStart"/>
      <w:r w:rsidRPr="008C4728">
        <w:t>Basman</w:t>
      </w:r>
      <w:proofErr w:type="spellEnd"/>
      <w:r w:rsidRPr="008C4728">
        <w:t>]</w:t>
      </w:r>
    </w:p>
    <w:p w:rsidR="00B476FB" w:rsidRPr="007A636E" w:rsidRDefault="00B476FB" w:rsidP="00B476FB">
      <w:pPr>
        <w:rPr>
          <w:sz w:val="14"/>
        </w:rPr>
      </w:pPr>
      <w:r w:rsidRPr="007A636E">
        <w:rPr>
          <w:sz w:val="14"/>
        </w:rPr>
        <w:t xml:space="preserve">Presenting his new report to the General Assembly, </w:t>
      </w:r>
      <w:r w:rsidRPr="008C4728">
        <w:rPr>
          <w:u w:val="single"/>
        </w:rPr>
        <w:t>the United Nations expert on counter-terrorism and human rights has warned that migration policies which are restrictive or violate fundamental human rights may in fact create conditions conducive to terrorism.</w:t>
      </w:r>
      <w:r w:rsidRPr="007A636E">
        <w:rPr>
          <w:sz w:val="14"/>
        </w:rPr>
        <w:t xml:space="preserve"> “Overly-restrictive migration policies introduced because of terrorism concerns are not justified and may in fact be damaging to state security,” the UN </w:t>
      </w:r>
      <w:hyperlink r:id="rId365" w:tgtFrame="_blank" w:history="1">
        <w:r w:rsidRPr="007A636E">
          <w:rPr>
            <w:rStyle w:val="Hyperlink"/>
            <w:sz w:val="14"/>
          </w:rPr>
          <w:t>Special Rapporteur on promotion and protection of human rights and fundamental freedoms while countering terrorism</w:t>
        </w:r>
      </w:hyperlink>
      <w:r w:rsidRPr="007A636E">
        <w:rPr>
          <w:sz w:val="14"/>
        </w:rPr>
        <w:t xml:space="preserve">, Ben Emmerson, said in a </w:t>
      </w:r>
      <w:hyperlink r:id="rId366" w:tgtFrame="_blank" w:history="1">
        <w:r w:rsidRPr="007A636E">
          <w:rPr>
            <w:rStyle w:val="Hyperlink"/>
            <w:sz w:val="14"/>
          </w:rPr>
          <w:t xml:space="preserve">news </w:t>
        </w:r>
        <w:proofErr w:type="spellStart"/>
        <w:r w:rsidRPr="007A636E">
          <w:rPr>
            <w:rStyle w:val="Hyperlink"/>
            <w:sz w:val="14"/>
          </w:rPr>
          <w:t>release</w:t>
        </w:r>
      </w:hyperlink>
      <w:r w:rsidRPr="007A636E">
        <w:rPr>
          <w:sz w:val="14"/>
        </w:rPr>
        <w:t>issued</w:t>
      </w:r>
      <w:proofErr w:type="spellEnd"/>
      <w:r w:rsidRPr="007A636E">
        <w:rPr>
          <w:sz w:val="14"/>
        </w:rPr>
        <w:t xml:space="preserve"> today by the Office of the UN High Commissioner for Human Rights (OHCHR). In his briefing to the Assembly's main body dealing with human rights issues (</w:t>
      </w:r>
      <w:hyperlink r:id="rId367" w:tgtFrame="_blank" w:history="1">
        <w:r w:rsidRPr="007A636E">
          <w:rPr>
            <w:rStyle w:val="Hyperlink"/>
            <w:sz w:val="14"/>
          </w:rPr>
          <w:t>Third Committee</w:t>
        </w:r>
      </w:hyperlink>
      <w:r w:rsidRPr="007A636E">
        <w:rPr>
          <w:sz w:val="14"/>
        </w:rPr>
        <w:t>), the Special Rapporteur underscored that there is no evidence that migration leads to increased terrorist activity. “</w:t>
      </w:r>
      <w:r w:rsidRPr="008C4728">
        <w:rPr>
          <w:u w:val="single"/>
        </w:rPr>
        <w:t>The perception that terrorists take advantage of refugee flows to carry out acts of terrorism, or that refugees are somehow more prone to radicalization than others […] is analytically and statistically unfounded</w:t>
      </w:r>
      <w:r w:rsidRPr="007A636E">
        <w:rPr>
          <w:sz w:val="14"/>
        </w:rPr>
        <w:t xml:space="preserve">, and must change,” he added According to the report, </w:t>
      </w:r>
      <w:r w:rsidRPr="008C4728">
        <w:rPr>
          <w:u w:val="single"/>
        </w:rPr>
        <w:t>migration policies that lead to restricted access to safe territory and increased covert movements of people</w:t>
      </w:r>
      <w:r w:rsidRPr="007A636E">
        <w:rPr>
          <w:sz w:val="14"/>
        </w:rPr>
        <w:t>, particularly by traffickers, “</w:t>
      </w:r>
      <w:r w:rsidRPr="008C4728">
        <w:rPr>
          <w:u w:val="single"/>
        </w:rPr>
        <w:t>may ultimately assist terrorists and lead to increased terrorist activity</w:t>
      </w:r>
      <w:r w:rsidRPr="007A636E">
        <w:rPr>
          <w:sz w:val="14"/>
        </w:rPr>
        <w:t xml:space="preserve">.” Instead, the Mr. Emmerson said that policies which respect human rights, justice, and accountability, and that manifest the values on which democracy is founded, are an essential element of effective counterterrorism policies. “In fact, </w:t>
      </w:r>
      <w:r w:rsidRPr="008C4728">
        <w:rPr>
          <w:u w:val="single"/>
        </w:rPr>
        <w:t>it is in all of our interests to protect refugees and give them the opportunity to create a better future for themselves and their families</w:t>
      </w:r>
      <w:r w:rsidRPr="007A636E">
        <w:rPr>
          <w:sz w:val="14"/>
        </w:rPr>
        <w:t xml:space="preserve">. It is also the right thing to do,” he emphasized. According to the expert, even with ongoing efforts to reach resolution in the Syrian conflicts, the world is likely to see a continued flow of refugees beyond the current record levels. In 2015, more than 65 million people worldwide were displaced. The report, presented on 21 October, also recommends that States recognize that the vast majority of people fleeing Syria and other affected regions are victims of terrorism, and should not be </w:t>
      </w:r>
      <w:proofErr w:type="spellStart"/>
      <w:r w:rsidRPr="007A636E">
        <w:rPr>
          <w:sz w:val="14"/>
        </w:rPr>
        <w:t>stigmatised</w:t>
      </w:r>
      <w:proofErr w:type="spellEnd"/>
      <w:r w:rsidRPr="007A636E">
        <w:rPr>
          <w:sz w:val="14"/>
        </w:rPr>
        <w:t xml:space="preserve"> as potential terrorists themselves. It further calls on them to respect the fundamental rights of migrants, and warns that push back operations and detention of migrants likely violate human rights and breach their obligations under international refugee law. The General Assembly's Third Committee is one of its six Main Committees and is the one responsible for social, humanitarian affairs and human rights issues affecting people all over the world. Independent experts and Special Rapporteurs are appointed by the Geneva-based UN Human Rights Council to examine and report back on a specific human rights theme or a country situation. The positions are honorary and the experts are not UN staff, nor are they paid for their work.</w:t>
      </w:r>
    </w:p>
    <w:p w:rsidR="00B476FB" w:rsidRPr="008C4728" w:rsidRDefault="00B476FB" w:rsidP="00B476FB"/>
    <w:p w:rsidR="00B476FB" w:rsidRPr="008C4728" w:rsidRDefault="00B476FB" w:rsidP="00B476FB">
      <w:pPr>
        <w:pStyle w:val="Heading4"/>
        <w:rPr>
          <w:rFonts w:cs="Arial"/>
          <w:sz w:val="28"/>
        </w:rPr>
      </w:pPr>
      <w:r w:rsidRPr="008C4728">
        <w:rPr>
          <w:rFonts w:cs="Arial"/>
          <w:sz w:val="28"/>
        </w:rPr>
        <w:t xml:space="preserve">Refugees pose no threat or connection to terrorists </w:t>
      </w:r>
    </w:p>
    <w:p w:rsidR="00B476FB" w:rsidRPr="008C4728" w:rsidRDefault="00B476FB" w:rsidP="00B476FB">
      <w:pPr>
        <w:rPr>
          <w:b/>
          <w:sz w:val="28"/>
        </w:rPr>
      </w:pPr>
      <w:proofErr w:type="spellStart"/>
      <w:r w:rsidRPr="008C4728">
        <w:rPr>
          <w:b/>
          <w:sz w:val="28"/>
        </w:rPr>
        <w:t>Levenson</w:t>
      </w:r>
      <w:proofErr w:type="spellEnd"/>
      <w:r w:rsidRPr="008C4728">
        <w:rPr>
          <w:b/>
          <w:sz w:val="28"/>
        </w:rPr>
        <w:t xml:space="preserve"> 17 </w:t>
      </w:r>
      <w:r w:rsidRPr="008C4728">
        <w:rPr>
          <w:b/>
          <w:sz w:val="20"/>
        </w:rPr>
        <w:t>[</w:t>
      </w:r>
      <w:r w:rsidRPr="008C4728">
        <w:rPr>
          <w:sz w:val="20"/>
        </w:rPr>
        <w:t xml:space="preserve">Eric </w:t>
      </w:r>
      <w:proofErr w:type="spellStart"/>
      <w:r w:rsidRPr="008C4728">
        <w:rPr>
          <w:sz w:val="20"/>
        </w:rPr>
        <w:t>Levenson</w:t>
      </w:r>
      <w:proofErr w:type="spellEnd"/>
      <w:r w:rsidRPr="008C4728">
        <w:rPr>
          <w:b/>
          <w:sz w:val="20"/>
        </w:rPr>
        <w:t xml:space="preserve">; </w:t>
      </w:r>
      <w:r w:rsidRPr="008C4728">
        <w:rPr>
          <w:sz w:val="20"/>
        </w:rPr>
        <w:t>January 29, 2017</w:t>
      </w:r>
      <w:r w:rsidRPr="008C4728">
        <w:rPr>
          <w:b/>
          <w:sz w:val="20"/>
        </w:rPr>
        <w:t xml:space="preserve">; </w:t>
      </w:r>
      <w:r w:rsidRPr="008C4728">
        <w:rPr>
          <w:sz w:val="20"/>
        </w:rPr>
        <w:t>associate writer for CNN Digital</w:t>
      </w:r>
      <w:r w:rsidRPr="008C4728">
        <w:rPr>
          <w:b/>
          <w:sz w:val="20"/>
        </w:rPr>
        <w:t xml:space="preserve">; </w:t>
      </w:r>
      <w:proofErr w:type="gramStart"/>
      <w:r w:rsidRPr="008C4728">
        <w:rPr>
          <w:sz w:val="20"/>
        </w:rPr>
        <w:t>How</w:t>
      </w:r>
      <w:proofErr w:type="gramEnd"/>
      <w:r w:rsidRPr="008C4728">
        <w:rPr>
          <w:sz w:val="20"/>
        </w:rPr>
        <w:t xml:space="preserve"> many fatal terror attacks have refugees carried out in the US? None</w:t>
      </w:r>
      <w:r w:rsidRPr="008C4728">
        <w:rPr>
          <w:b/>
          <w:sz w:val="20"/>
        </w:rPr>
        <w:t xml:space="preserve">; </w:t>
      </w:r>
      <w:hyperlink r:id="rId368" w:history="1">
        <w:r w:rsidRPr="008C4728">
          <w:rPr>
            <w:rStyle w:val="Hyperlink"/>
            <w:sz w:val="20"/>
          </w:rPr>
          <w:t>https://www.cnn.com/2017/01/29/us/refugee-terrorism-trnd/index.html</w:t>
        </w:r>
      </w:hyperlink>
      <w:r w:rsidRPr="008C4728">
        <w:rPr>
          <w:b/>
          <w:sz w:val="20"/>
        </w:rPr>
        <w:t xml:space="preserve"> //Kara Koshy] </w:t>
      </w:r>
    </w:p>
    <w:p w:rsidR="00B476FB" w:rsidRPr="008C4728" w:rsidRDefault="00B476FB" w:rsidP="00B476FB">
      <w:pPr>
        <w:rPr>
          <w:u w:val="single"/>
        </w:rPr>
      </w:pPr>
      <w:r w:rsidRPr="008C4728">
        <w:rPr>
          <w:u w:val="single"/>
        </w:rPr>
        <w:t>Donald Trump first introduced the</w:t>
      </w:r>
      <w:hyperlink r:id="rId369" w:history="1">
        <w:r w:rsidRPr="008C4728">
          <w:rPr>
            <w:rStyle w:val="Hyperlink"/>
            <w:u w:val="single"/>
          </w:rPr>
          <w:t> idea of a Muslim travel ban</w:t>
        </w:r>
      </w:hyperlink>
      <w:r w:rsidRPr="008C4728">
        <w:rPr>
          <w:u w:val="single"/>
        </w:rPr>
        <w:t xml:space="preserve"> in December 2015, shortly after Syed </w:t>
      </w:r>
      <w:proofErr w:type="spellStart"/>
      <w:r w:rsidRPr="008C4728">
        <w:rPr>
          <w:u w:val="single"/>
        </w:rPr>
        <w:t>Rizwan</w:t>
      </w:r>
      <w:proofErr w:type="spellEnd"/>
      <w:r w:rsidRPr="008C4728">
        <w:rPr>
          <w:u w:val="single"/>
        </w:rPr>
        <w:t xml:space="preserve"> </w:t>
      </w:r>
      <w:proofErr w:type="spellStart"/>
      <w:r w:rsidRPr="008C4728">
        <w:rPr>
          <w:u w:val="single"/>
        </w:rPr>
        <w:t>Farook</w:t>
      </w:r>
      <w:proofErr w:type="spellEnd"/>
      <w:r w:rsidRPr="008C4728">
        <w:rPr>
          <w:u w:val="single"/>
        </w:rPr>
        <w:t xml:space="preserve"> and his wife, </w:t>
      </w:r>
      <w:proofErr w:type="spellStart"/>
      <w:r w:rsidRPr="008C4728">
        <w:rPr>
          <w:u w:val="single"/>
        </w:rPr>
        <w:t>Tashfeen</w:t>
      </w:r>
      <w:proofErr w:type="spellEnd"/>
      <w:r w:rsidRPr="008C4728">
        <w:rPr>
          <w:u w:val="single"/>
        </w:rPr>
        <w:t xml:space="preserve"> Malik, shot and killed 14 people in San Bernardino, California</w:t>
      </w:r>
      <w:r w:rsidRPr="007A636E">
        <w:rPr>
          <w:sz w:val="12"/>
        </w:rPr>
        <w:t xml:space="preserve">. But President </w:t>
      </w:r>
      <w:r w:rsidRPr="008C4728">
        <w:rPr>
          <w:u w:val="single"/>
        </w:rPr>
        <w:t>Trump's</w:t>
      </w:r>
      <w:hyperlink r:id="rId370" w:history="1">
        <w:r w:rsidRPr="007A636E">
          <w:rPr>
            <w:rStyle w:val="Hyperlink"/>
            <w:sz w:val="12"/>
            <w:u w:val="single"/>
          </w:rPr>
          <w:t> executive order</w:t>
        </w:r>
        <w:r w:rsidRPr="007A636E">
          <w:rPr>
            <w:rStyle w:val="Hyperlink"/>
            <w:sz w:val="12"/>
          </w:rPr>
          <w:t> </w:t>
        </w:r>
      </w:hyperlink>
      <w:r w:rsidRPr="007A636E">
        <w:rPr>
          <w:sz w:val="12"/>
        </w:rPr>
        <w:t xml:space="preserve">temporarily banning all refugees and suspending travelers from seven Muslim-majority countries </w:t>
      </w:r>
      <w:r w:rsidRPr="008C4728">
        <w:rPr>
          <w:u w:val="single"/>
        </w:rPr>
        <w:t>would not have applied</w:t>
      </w:r>
      <w:r w:rsidRPr="007A636E">
        <w:rPr>
          <w:sz w:val="12"/>
        </w:rPr>
        <w:t xml:space="preserve"> to either </w:t>
      </w:r>
      <w:proofErr w:type="spellStart"/>
      <w:r w:rsidRPr="007A636E">
        <w:rPr>
          <w:sz w:val="12"/>
        </w:rPr>
        <w:t>Farook</w:t>
      </w:r>
      <w:proofErr w:type="spellEnd"/>
      <w:r w:rsidRPr="007A636E">
        <w:rPr>
          <w:sz w:val="12"/>
        </w:rPr>
        <w:t xml:space="preserve"> or Malik. </w:t>
      </w:r>
      <w:r w:rsidRPr="008C4728">
        <w:rPr>
          <w:u w:val="single"/>
        </w:rPr>
        <w:t>Nor would the travel ban have affected the perpetrators of any of the major Islamic terrorist attacks on American soil in recent years.</w:t>
      </w:r>
    </w:p>
    <w:p w:rsidR="00B476FB" w:rsidRPr="007A636E" w:rsidRDefault="00B476FB" w:rsidP="00B476FB">
      <w:pPr>
        <w:rPr>
          <w:sz w:val="12"/>
        </w:rPr>
      </w:pPr>
      <w:r w:rsidRPr="008C4728">
        <w:rPr>
          <w:u w:val="single"/>
        </w:rPr>
        <w:t>No person accepted to the United States as a refugee, Syrian or otherwise, has been implicated in a major fatal terrorist attack</w:t>
      </w:r>
      <w:r w:rsidRPr="007A636E">
        <w:rPr>
          <w:sz w:val="12"/>
        </w:rPr>
        <w:t xml:space="preserve"> since the Refugee Act of 1980 set up systematic procedures for accepting refugees into the United States, </w:t>
      </w:r>
      <w:r w:rsidRPr="008C4728">
        <w:rPr>
          <w:u w:val="single"/>
        </w:rPr>
        <w:t>according to an </w:t>
      </w:r>
      <w:hyperlink r:id="rId371" w:tgtFrame="_blank" w:history="1">
        <w:r w:rsidRPr="008C4728">
          <w:rPr>
            <w:rStyle w:val="Hyperlink"/>
            <w:u w:val="single"/>
          </w:rPr>
          <w:t>analysis of terrorism immigration risks by the Cato Institute</w:t>
        </w:r>
      </w:hyperlink>
      <w:r w:rsidRPr="007A636E">
        <w:rPr>
          <w:sz w:val="12"/>
        </w:rPr>
        <w:t>. Before 1980, three refugees had successfully carried out terrorist attacks; all three were Cuban refugees, and a total of three people were killed. Since the Cato Institute analysis was published in September 2016, a Somalian refugee injured 13 people at Ohio State University in November in what </w:t>
      </w:r>
      <w:hyperlink r:id="rId372" w:history="1">
        <w:r w:rsidRPr="007A636E">
          <w:rPr>
            <w:rStyle w:val="Hyperlink"/>
            <w:sz w:val="12"/>
          </w:rPr>
          <w:t>officials investigated as a terrorist attack</w:t>
        </w:r>
      </w:hyperlink>
      <w:r w:rsidRPr="007A636E">
        <w:rPr>
          <w:sz w:val="12"/>
        </w:rPr>
        <w:t>. No one died.</w:t>
      </w:r>
    </w:p>
    <w:p w:rsidR="00B476FB" w:rsidRPr="007A636E" w:rsidRDefault="00B476FB" w:rsidP="00B476FB">
      <w:pPr>
        <w:rPr>
          <w:sz w:val="12"/>
        </w:rPr>
      </w:pPr>
      <w:r w:rsidRPr="007A636E">
        <w:rPr>
          <w:sz w:val="12"/>
        </w:rPr>
        <w:t xml:space="preserve">In fact, </w:t>
      </w:r>
      <w:r w:rsidRPr="008C4728">
        <w:rPr>
          <w:u w:val="single"/>
        </w:rPr>
        <w:t>the primary perpetrators of the major terror attacks have mostly been US-born citizens or permanent legal residents originally from countries not included in the ban</w:t>
      </w:r>
      <w:r w:rsidRPr="007A636E">
        <w:rPr>
          <w:sz w:val="12"/>
        </w:rPr>
        <w:t>. Here's a look at the origin stories of the terrorists who committed major attacks in the name of radical Islam in recent years, including those in San Bernardino, Orlando, Boston and New York.</w:t>
      </w:r>
    </w:p>
    <w:p w:rsidR="00B476FB" w:rsidRPr="008C4728" w:rsidRDefault="00B476FB" w:rsidP="00B476FB">
      <w:pPr>
        <w:pStyle w:val="Heading3"/>
        <w:rPr>
          <w:rFonts w:cs="Arial"/>
        </w:rPr>
      </w:pPr>
      <w:r w:rsidRPr="008C4728">
        <w:rPr>
          <w:rFonts w:cs="Arial"/>
        </w:rPr>
        <w:t>2AC---AT: Visa Link</w:t>
      </w:r>
    </w:p>
    <w:p w:rsidR="00B476FB" w:rsidRPr="008C4728" w:rsidRDefault="00B476FB" w:rsidP="00B476FB">
      <w:pPr>
        <w:pStyle w:val="Heading4"/>
        <w:rPr>
          <w:rFonts w:cs="Arial"/>
          <w:sz w:val="28"/>
        </w:rPr>
      </w:pPr>
      <w:r w:rsidRPr="008C4728">
        <w:rPr>
          <w:rFonts w:cs="Arial"/>
          <w:sz w:val="28"/>
        </w:rPr>
        <w:t xml:space="preserve">Stopping the access to visas wont combat actual terrorism </w:t>
      </w:r>
    </w:p>
    <w:p w:rsidR="00B476FB" w:rsidRPr="008C4728" w:rsidRDefault="00B476FB" w:rsidP="00B476FB">
      <w:pPr>
        <w:rPr>
          <w:sz w:val="20"/>
        </w:rPr>
      </w:pPr>
      <w:r w:rsidRPr="008C4728">
        <w:rPr>
          <w:b/>
          <w:sz w:val="28"/>
        </w:rPr>
        <w:t xml:space="preserve">Bier 17 </w:t>
      </w:r>
      <w:r w:rsidRPr="008C4728">
        <w:rPr>
          <w:sz w:val="20"/>
        </w:rPr>
        <w:t xml:space="preserve">[David J. Bier; September 25, 2017; immigration policy analyst at the Cato Institute’s Center for Global Liberty and Prosperity. He is an expert on visa reform, border security, and interior enforcement; New Travel Ban Would Not Have Prevented the Entry of Any Terrorists Since 9/11; </w:t>
      </w:r>
      <w:hyperlink r:id="rId373" w:history="1">
        <w:r w:rsidRPr="008C4728">
          <w:rPr>
            <w:rStyle w:val="Hyperlink"/>
            <w:sz w:val="20"/>
          </w:rPr>
          <w:t>https://www.cato.org/blog/new-travel-ban-wouldve-prevented-entry-no-terrorists-911 //</w:t>
        </w:r>
      </w:hyperlink>
      <w:r w:rsidRPr="008C4728">
        <w:rPr>
          <w:sz w:val="20"/>
        </w:rPr>
        <w:t xml:space="preserve"> Kara Koshy] </w:t>
      </w:r>
    </w:p>
    <w:p w:rsidR="00B476FB" w:rsidRPr="007A636E" w:rsidRDefault="00B476FB" w:rsidP="00B476FB">
      <w:pPr>
        <w:rPr>
          <w:sz w:val="12"/>
        </w:rPr>
      </w:pPr>
      <w:r w:rsidRPr="007A636E">
        <w:rPr>
          <w:sz w:val="12"/>
        </w:rPr>
        <w:t xml:space="preserve">President </w:t>
      </w:r>
      <w:r w:rsidRPr="008C4728">
        <w:rPr>
          <w:u w:val="single"/>
        </w:rPr>
        <w:t>Trump signed a new proclamation</w:t>
      </w:r>
      <w:r w:rsidRPr="007A636E">
        <w:rPr>
          <w:sz w:val="12"/>
        </w:rPr>
        <w:t xml:space="preserve"> this weekend </w:t>
      </w:r>
      <w:r w:rsidRPr="008C4728">
        <w:rPr>
          <w:u w:val="single"/>
        </w:rPr>
        <w:t>that bans or restricts the travel and immigration of nationals from eight countries</w:t>
      </w:r>
      <w:r w:rsidRPr="007A636E">
        <w:rPr>
          <w:sz w:val="12"/>
        </w:rPr>
        <w:t xml:space="preserve">. This order drops the pretext of being a temporary measure and includes no end date. In our amicus brief for the Supreme Court case challenging his prior executive order banning travel from six countries, we criticized the </w:t>
      </w:r>
      <w:r w:rsidRPr="008C4728">
        <w:rPr>
          <w:u w:val="single"/>
        </w:rPr>
        <w:t>ban as lacking a basis in the evidence regarding terrorism threats and terrorism vetting failures. This new order</w:t>
      </w:r>
      <w:r w:rsidRPr="007A636E">
        <w:rPr>
          <w:sz w:val="12"/>
        </w:rPr>
        <w:t xml:space="preserve"> fares no better. It is even further </w:t>
      </w:r>
      <w:r w:rsidRPr="008C4728">
        <w:rPr>
          <w:u w:val="single"/>
        </w:rPr>
        <w:t>divorced from threats of terrorism to the United States than the prior order.</w:t>
      </w:r>
    </w:p>
    <w:p w:rsidR="00B476FB" w:rsidRPr="007A636E" w:rsidRDefault="00B476FB" w:rsidP="00B476FB">
      <w:pPr>
        <w:rPr>
          <w:sz w:val="12"/>
        </w:rPr>
      </w:pPr>
      <w:r w:rsidRPr="007A636E">
        <w:rPr>
          <w:sz w:val="12"/>
        </w:rPr>
        <w:t xml:space="preserve">The new targets are the nationals of the following eight countries: Chad, Iran, Libya, North Korea, Syria, Venezuela, and Yemen. Like prior orders, </w:t>
      </w:r>
      <w:r w:rsidRPr="008C4728">
        <w:rPr>
          <w:u w:val="single"/>
        </w:rPr>
        <w:t>it justifies the restrictions based on the false premise that the government needs certain information to adjudicate visas. In reality, because the visa applicant bears the burden of proof to prove his claim, the lack of information hurts the applicant, not the government. In any case, very few visa vetting failures have allowed terrorists to enter since 9/11 from these countries</w:t>
      </w:r>
      <w:r w:rsidRPr="007A636E">
        <w:rPr>
          <w:sz w:val="12"/>
        </w:rPr>
        <w:t>. Here are the facts:</w:t>
      </w:r>
    </w:p>
    <w:p w:rsidR="00B476FB" w:rsidRPr="007A636E" w:rsidRDefault="00B476FB" w:rsidP="00B476FB">
      <w:pPr>
        <w:rPr>
          <w:sz w:val="12"/>
        </w:rPr>
      </w:pPr>
      <w:r w:rsidRPr="008C4728">
        <w:rPr>
          <w:u w:val="single"/>
        </w:rPr>
        <w:t>Only one nationality</w:t>
      </w:r>
      <w:r w:rsidRPr="007A636E">
        <w:rPr>
          <w:sz w:val="12"/>
        </w:rPr>
        <w:t xml:space="preserve"> (Somalia) of the eight targets </w:t>
      </w:r>
      <w:r w:rsidRPr="008C4728">
        <w:rPr>
          <w:u w:val="single"/>
        </w:rPr>
        <w:t>has had any immigration vetting failures for terrorism offenders since 9/11.</w:t>
      </w:r>
      <w:r w:rsidRPr="007A636E">
        <w:rPr>
          <w:sz w:val="12"/>
        </w:rPr>
        <w:t xml:space="preserve"> This compares to two nationalities under the second executive order, and three nationalities under the first executive order.</w:t>
      </w:r>
    </w:p>
    <w:p w:rsidR="00B476FB" w:rsidRPr="008C4728" w:rsidRDefault="00B476FB" w:rsidP="00B476FB">
      <w:pPr>
        <w:rPr>
          <w:sz w:val="14"/>
        </w:rPr>
      </w:pPr>
      <w:r w:rsidRPr="008C4728">
        <w:rPr>
          <w:sz w:val="14"/>
        </w:rPr>
        <w:t>The three vetting failures of terrorism offenders from Somalia were refugees who the new proclamation does not exclude. The other executive order covered refugees.</w:t>
      </w:r>
    </w:p>
    <w:p w:rsidR="00B476FB" w:rsidRPr="007A636E" w:rsidRDefault="00B476FB" w:rsidP="00B476FB">
      <w:pPr>
        <w:rPr>
          <w:sz w:val="12"/>
        </w:rPr>
      </w:pPr>
      <w:r w:rsidRPr="007A636E">
        <w:rPr>
          <w:sz w:val="12"/>
        </w:rPr>
        <w:t xml:space="preserve">This new travel </w:t>
      </w:r>
      <w:r w:rsidRPr="008C4728">
        <w:rPr>
          <w:u w:val="single"/>
        </w:rPr>
        <w:t>ban would have prevented no terrorists</w:t>
      </w:r>
      <w:r w:rsidRPr="007A636E">
        <w:rPr>
          <w:sz w:val="12"/>
        </w:rPr>
        <w:t>—that is, people who planned to attack the United States—from entering the United States since 9/11</w:t>
      </w:r>
      <w:r w:rsidRPr="008C4728">
        <w:rPr>
          <w:u w:val="single"/>
        </w:rPr>
        <w:t>. The only offender whose entry would have been prevented by the new order radicalized after entry—and so was not a vetting failure—and did not attempt an attack in the United States</w:t>
      </w:r>
      <w:r w:rsidRPr="007A636E">
        <w:rPr>
          <w:sz w:val="12"/>
        </w:rPr>
        <w:t>. He played a “minimal role” in sending a small amount of money to a terrorist group overseas.</w:t>
      </w:r>
    </w:p>
    <w:p w:rsidR="00B476FB" w:rsidRPr="008C4728" w:rsidRDefault="00B476FB" w:rsidP="00B476FB">
      <w:pPr>
        <w:rPr>
          <w:u w:val="single"/>
        </w:rPr>
      </w:pPr>
      <w:r w:rsidRPr="007A636E">
        <w:rPr>
          <w:sz w:val="12"/>
        </w:rPr>
        <w:t xml:space="preserve">In a prior post, I identified just 34 individuals who entered through the U.S. immigration system legally since 9/11—when the visa vetting system was revamped—and who went on to be killed or convicted of terrorism offenses as of March 2017 when the president signed the second executive order. Of these, I could </w:t>
      </w:r>
      <w:r w:rsidRPr="008C4728">
        <w:rPr>
          <w:u w:val="single"/>
        </w:rPr>
        <w:t xml:space="preserve">plausibly describe only 18 as likely vetting failures—people who the government determined radicalized prior to entry or people who committed attacks soon after entry </w:t>
      </w:r>
      <w:r w:rsidRPr="007A636E">
        <w:rPr>
          <w:sz w:val="12"/>
        </w:rPr>
        <w:t xml:space="preserve">(see here for a longer explanation). </w:t>
      </w:r>
      <w:r w:rsidRPr="008C4728">
        <w:rPr>
          <w:u w:val="single"/>
        </w:rPr>
        <w:t>Just half of these planned attacks in the United States, and only one killed anyone.</w:t>
      </w:r>
    </w:p>
    <w:p w:rsidR="00B476FB" w:rsidRPr="008C4728" w:rsidRDefault="00B476FB" w:rsidP="00B476FB">
      <w:pPr>
        <w:rPr>
          <w:sz w:val="14"/>
        </w:rPr>
      </w:pPr>
      <w:r w:rsidRPr="008C4728">
        <w:rPr>
          <w:sz w:val="14"/>
        </w:rPr>
        <w:t xml:space="preserve">As seen in the table below, the 34 offenders who entered after 9/11 came from 22 different countries and the 18 vetting failures from 13 countries. Only two nationalities (Somalia and Iran) of the seven targeted in the new executive order had any terrorism offenders who entered since 9/11 at all. Only one (Somalia) had any terrorism vetting failures. Critically, as my colleague Alex </w:t>
      </w:r>
      <w:proofErr w:type="spellStart"/>
      <w:r w:rsidRPr="008C4728">
        <w:rPr>
          <w:sz w:val="14"/>
        </w:rPr>
        <w:t>Nowrasteh</w:t>
      </w:r>
      <w:proofErr w:type="spellEnd"/>
      <w:r w:rsidRPr="008C4728">
        <w:rPr>
          <w:sz w:val="14"/>
        </w:rPr>
        <w:t xml:space="preserve"> points out, no person of a designated country has killed anyone in the United States in a terrorist attack in over 40 years.</w:t>
      </w:r>
    </w:p>
    <w:p w:rsidR="00B476FB" w:rsidRPr="008C4728" w:rsidRDefault="00B476FB" w:rsidP="00B476FB">
      <w:pPr>
        <w:rPr>
          <w:sz w:val="14"/>
        </w:rPr>
      </w:pPr>
      <w:r w:rsidRPr="008C4728">
        <w:rPr>
          <w:sz w:val="14"/>
        </w:rPr>
        <w:t>Here are the five terrorism offenders from the two nationalities that entered through the U.S. immigration system since 9/11:</w:t>
      </w:r>
    </w:p>
    <w:p w:rsidR="00B476FB" w:rsidRPr="008C4728" w:rsidRDefault="00B476FB" w:rsidP="00B476FB">
      <w:pPr>
        <w:rPr>
          <w:sz w:val="14"/>
        </w:rPr>
      </w:pPr>
      <w:r w:rsidRPr="008C4728">
        <w:rPr>
          <w:sz w:val="14"/>
        </w:rPr>
        <w:t>Not vetting failures</w:t>
      </w:r>
    </w:p>
    <w:p w:rsidR="00B476FB" w:rsidRPr="008C4728" w:rsidRDefault="00B476FB" w:rsidP="00B476FB">
      <w:pPr>
        <w:rPr>
          <w:sz w:val="14"/>
        </w:rPr>
      </w:pPr>
      <w:r w:rsidRPr="008C4728">
        <w:rPr>
          <w:sz w:val="14"/>
        </w:rPr>
        <w:t xml:space="preserve">Ahmed Nasir </w:t>
      </w:r>
      <w:proofErr w:type="spellStart"/>
      <w:r w:rsidRPr="008C4728">
        <w:rPr>
          <w:sz w:val="14"/>
        </w:rPr>
        <w:t>Taalil</w:t>
      </w:r>
      <w:proofErr w:type="spellEnd"/>
      <w:r w:rsidRPr="008C4728">
        <w:rPr>
          <w:sz w:val="14"/>
        </w:rPr>
        <w:t xml:space="preserve"> </w:t>
      </w:r>
      <w:proofErr w:type="spellStart"/>
      <w:r w:rsidRPr="008C4728">
        <w:rPr>
          <w:sz w:val="14"/>
        </w:rPr>
        <w:t>Mohamud</w:t>
      </w:r>
      <w:proofErr w:type="spellEnd"/>
      <w:r w:rsidRPr="008C4728">
        <w:rPr>
          <w:sz w:val="14"/>
        </w:rPr>
        <w:t>, 2004 entry, was a Somali national who, at the age of 28, won a green card through the diversity visa lottery. He lived in the United States for seven years before he committed his terrorism offense in 2011. He played what prosecutors described as a “minimal role” in a scheme to send money to a terrorist organization overseas. He deposited money into an account for the conspirators. The federal judge described him as a “law-abiding and productive” member of U.S. society before falling in with the conspirators who he only met years after his entry.</w:t>
      </w:r>
    </w:p>
    <w:p w:rsidR="00B476FB" w:rsidRPr="008C4728" w:rsidRDefault="00B476FB" w:rsidP="00B476FB">
      <w:pPr>
        <w:rPr>
          <w:sz w:val="14"/>
        </w:rPr>
      </w:pPr>
      <w:r w:rsidRPr="008C4728">
        <w:rPr>
          <w:sz w:val="14"/>
        </w:rPr>
        <w:t xml:space="preserve">Adnan </w:t>
      </w:r>
      <w:proofErr w:type="spellStart"/>
      <w:r w:rsidRPr="008C4728">
        <w:rPr>
          <w:sz w:val="14"/>
        </w:rPr>
        <w:t>Fazeli</w:t>
      </w:r>
      <w:proofErr w:type="spellEnd"/>
      <w:r w:rsidRPr="008C4728">
        <w:rPr>
          <w:sz w:val="14"/>
        </w:rPr>
        <w:t>, 2009 entry, was an Iranian national who, at the age of 31, entered the United States as a refugee. After his entry, he converted from Shia Islam to radical Wahhabism. Government investigators established that he radicalized after his entry to the United States. He was killed in 2015 in Lebanon as part of an Islamic State attack on the Lebanese army.</w:t>
      </w:r>
    </w:p>
    <w:p w:rsidR="00B476FB" w:rsidRPr="008C4728" w:rsidRDefault="00B476FB" w:rsidP="00B476FB">
      <w:pPr>
        <w:rPr>
          <w:sz w:val="14"/>
        </w:rPr>
      </w:pPr>
      <w:r w:rsidRPr="008C4728">
        <w:rPr>
          <w:sz w:val="14"/>
        </w:rPr>
        <w:t>Possible Vetting Failures</w:t>
      </w:r>
    </w:p>
    <w:p w:rsidR="00B476FB" w:rsidRPr="008C4728" w:rsidRDefault="00B476FB" w:rsidP="00B476FB">
      <w:pPr>
        <w:rPr>
          <w:sz w:val="14"/>
        </w:rPr>
      </w:pPr>
      <w:proofErr w:type="spellStart"/>
      <w:r w:rsidRPr="008C4728">
        <w:rPr>
          <w:sz w:val="14"/>
        </w:rPr>
        <w:t>Abdinasir</w:t>
      </w:r>
      <w:proofErr w:type="spellEnd"/>
      <w:r w:rsidRPr="008C4728">
        <w:rPr>
          <w:sz w:val="14"/>
        </w:rPr>
        <w:t xml:space="preserve"> Ibrahim, 2008 entry, committed immigration fraud by claiming that he was a member of a persecuted minority clan in Somalia in order to obtain refugee status in fiscal year 2008. In fact, he was a member of a clan persecuting other clans. He attempted to send material support to the al-Shabaab terrorist organization in Somalia in 2014.</w:t>
      </w:r>
    </w:p>
    <w:p w:rsidR="00B476FB" w:rsidRPr="008C4728" w:rsidRDefault="00B476FB" w:rsidP="00B476FB">
      <w:pPr>
        <w:rPr>
          <w:sz w:val="14"/>
        </w:rPr>
      </w:pPr>
      <w:r w:rsidRPr="008C4728">
        <w:rPr>
          <w:sz w:val="14"/>
        </w:rPr>
        <w:t xml:space="preserve">Amina </w:t>
      </w:r>
      <w:proofErr w:type="spellStart"/>
      <w:r w:rsidRPr="008C4728">
        <w:rPr>
          <w:sz w:val="14"/>
        </w:rPr>
        <w:t>Esse</w:t>
      </w:r>
      <w:proofErr w:type="spellEnd"/>
      <w:r w:rsidRPr="008C4728">
        <w:rPr>
          <w:sz w:val="14"/>
        </w:rPr>
        <w:t>, 2009 entry, entered the United States as a refugee from Somalia. She played a small role in sending $850 to al-Shabaab in 2011 and 2012. Her abusive husband who she married in the U.S. was an al-Shabaab supporter gave her the money to send, and her conspirators in Somalia initially told her that the money was for war orphans. She voluntarily cut off support soon after she discovered the truth. She chose to testify against her co-conspirators, and prosecutors asked for no jail time for her. It seems likely that she was not a vetting failure, but the government did not make a determination one way or another.</w:t>
      </w:r>
    </w:p>
    <w:p w:rsidR="00B476FB" w:rsidRPr="008C4728" w:rsidRDefault="00B476FB" w:rsidP="00B476FB">
      <w:pPr>
        <w:rPr>
          <w:sz w:val="14"/>
        </w:rPr>
      </w:pPr>
      <w:proofErr w:type="spellStart"/>
      <w:r w:rsidRPr="008C4728">
        <w:rPr>
          <w:sz w:val="14"/>
        </w:rPr>
        <w:t>Adul</w:t>
      </w:r>
      <w:proofErr w:type="spellEnd"/>
      <w:r w:rsidRPr="008C4728">
        <w:rPr>
          <w:sz w:val="14"/>
        </w:rPr>
        <w:t xml:space="preserve"> </w:t>
      </w:r>
      <w:proofErr w:type="spellStart"/>
      <w:r w:rsidRPr="008C4728">
        <w:rPr>
          <w:sz w:val="14"/>
        </w:rPr>
        <w:t>Razak</w:t>
      </w:r>
      <w:proofErr w:type="spellEnd"/>
      <w:r w:rsidRPr="008C4728">
        <w:rPr>
          <w:sz w:val="14"/>
        </w:rPr>
        <w:t xml:space="preserve"> </w:t>
      </w:r>
      <w:proofErr w:type="spellStart"/>
      <w:r w:rsidRPr="008C4728">
        <w:rPr>
          <w:sz w:val="14"/>
        </w:rPr>
        <w:t>Artan</w:t>
      </w:r>
      <w:proofErr w:type="spellEnd"/>
      <w:r w:rsidRPr="008C4728">
        <w:rPr>
          <w:sz w:val="14"/>
        </w:rPr>
        <w:t>, 2014 entry, came to the United States as a refugee in 2014. In 2016, he attempted to run over students at Ohio State University with his car and then stab them. He failed to kill any and was killed himself. While investigators never discovered any evidence of pre-entry radicalization, the timing of the attack after just two years in the United States suggests that he may have been radicalized at the time of his entry.</w:t>
      </w:r>
    </w:p>
    <w:p w:rsidR="00B476FB" w:rsidRPr="007A636E" w:rsidRDefault="00B476FB" w:rsidP="00B476FB">
      <w:pPr>
        <w:rPr>
          <w:sz w:val="12"/>
        </w:rPr>
      </w:pPr>
      <w:r w:rsidRPr="008C4728">
        <w:rPr>
          <w:u w:val="single"/>
        </w:rPr>
        <w:t>Only one of the five terrorism offenders attempted to carry out an attack in the United States</w:t>
      </w:r>
      <w:r w:rsidRPr="007A636E">
        <w:rPr>
          <w:sz w:val="12"/>
        </w:rPr>
        <w:t xml:space="preserve">. None of the refugees on the list above would have been stopped by this proclamation, which targets only people traveling on visas (refugees receive special status to enter without a visa). Thus, only Ahmed </w:t>
      </w:r>
      <w:proofErr w:type="spellStart"/>
      <w:r w:rsidRPr="007A636E">
        <w:rPr>
          <w:sz w:val="12"/>
        </w:rPr>
        <w:t>Mohamud</w:t>
      </w:r>
      <w:proofErr w:type="spellEnd"/>
      <w:r w:rsidRPr="007A636E">
        <w:rPr>
          <w:sz w:val="12"/>
        </w:rPr>
        <w:t xml:space="preserve"> who won his immigrant visa in the diversity visa lottery would have been subject to the ban, and he did not attempt an attack against the United States.</w:t>
      </w:r>
    </w:p>
    <w:p w:rsidR="00B476FB" w:rsidRPr="007A636E" w:rsidRDefault="00B476FB" w:rsidP="00B476FB">
      <w:pPr>
        <w:rPr>
          <w:sz w:val="12"/>
        </w:rPr>
      </w:pPr>
      <w:r w:rsidRPr="007A636E">
        <w:rPr>
          <w:sz w:val="12"/>
        </w:rPr>
        <w:t xml:space="preserve">President </w:t>
      </w:r>
      <w:r w:rsidRPr="008C4728">
        <w:rPr>
          <w:u w:val="single"/>
        </w:rPr>
        <w:t>Trump has now issued three different orders targeting terrorist travel, each replacing the prior order</w:t>
      </w:r>
      <w:r w:rsidRPr="007A636E">
        <w:rPr>
          <w:sz w:val="12"/>
        </w:rPr>
        <w:t>. The first singled out Iraq, Iran, Somalia, Sudan, Syria, Libya, and Yemen. The second removed Iraq, and the third removed Sudan and added North Korea, Chad, and Venezuela. Table 2 compares the three executive orders. As it shows</w:t>
      </w:r>
      <w:r w:rsidRPr="008C4728">
        <w:rPr>
          <w:u w:val="single"/>
        </w:rPr>
        <w:t>, each successive order has actually become less targeted toward nationalities that have a history of evading screening procedures in order to commit acts of terrorism</w:t>
      </w:r>
      <w:r w:rsidRPr="007A636E">
        <w:rPr>
          <w:sz w:val="12"/>
        </w:rPr>
        <w:t>. The share of targeted nationalities which have, at least in one case, evaded screening and committed terrorism offenses since 9/11 has shrunk as well—from 38 percent (3/8) to just 13 percent (1/8).</w:t>
      </w:r>
    </w:p>
    <w:p w:rsidR="00B476FB" w:rsidRPr="007A636E" w:rsidRDefault="00B476FB" w:rsidP="00B476FB">
      <w:pPr>
        <w:rPr>
          <w:sz w:val="12"/>
        </w:rPr>
      </w:pPr>
      <w:r w:rsidRPr="008C4728">
        <w:rPr>
          <w:u w:val="single"/>
        </w:rPr>
        <w:t>This exercise shows the inherent difficulty with blanket discrimination based on national origin</w:t>
      </w:r>
      <w:r w:rsidRPr="007A636E">
        <w:rPr>
          <w:sz w:val="12"/>
        </w:rPr>
        <w:t xml:space="preserve">. Even if the executive order was perfectly aligned with past incidents, the fact that it is dealing with such rare, low </w:t>
      </w:r>
      <w:proofErr w:type="gramStart"/>
      <w:r w:rsidRPr="007A636E">
        <w:rPr>
          <w:sz w:val="12"/>
        </w:rPr>
        <w:t>probability,</w:t>
      </w:r>
      <w:proofErr w:type="gramEnd"/>
      <w:r w:rsidRPr="007A636E">
        <w:rPr>
          <w:sz w:val="12"/>
        </w:rPr>
        <w:t xml:space="preserve"> and low-risk events inevitably means that the past will be a poor predictor of the future. But the administration has consistently relied on past events as justification for the restrictions, and yet it fails to match its policies with these events.</w:t>
      </w:r>
    </w:p>
    <w:p w:rsidR="00B476FB" w:rsidRPr="008C4728" w:rsidRDefault="00B476FB" w:rsidP="00B476FB">
      <w:pPr>
        <w:pStyle w:val="Heading3"/>
      </w:pPr>
      <w:r w:rsidRPr="008C4728">
        <w:t>2AC---AT: Low Skill Workers Link</w:t>
      </w:r>
    </w:p>
    <w:p w:rsidR="00B476FB" w:rsidRPr="008C4728" w:rsidRDefault="00B476FB" w:rsidP="00B476FB">
      <w:pPr>
        <w:pStyle w:val="Heading4"/>
        <w:rPr>
          <w:rFonts w:cs="Arial"/>
        </w:rPr>
      </w:pPr>
      <w:r w:rsidRPr="008C4728">
        <w:rPr>
          <w:rFonts w:cs="Arial"/>
        </w:rPr>
        <w:t>Terrorist are found more within the high-skilled producers than the low skilled workers.</w:t>
      </w:r>
    </w:p>
    <w:p w:rsidR="00B476FB" w:rsidRPr="008C4728" w:rsidRDefault="00B476FB" w:rsidP="00B476FB">
      <w:pPr>
        <w:pStyle w:val="NormalWeb"/>
        <w:spacing w:before="0" w:beforeAutospacing="0" w:after="0" w:afterAutospacing="0"/>
        <w:rPr>
          <w:rFonts w:ascii="Arial" w:hAnsi="Arial" w:cs="Arial"/>
        </w:rPr>
      </w:pPr>
      <w:proofErr w:type="spellStart"/>
      <w:r w:rsidRPr="008C4728">
        <w:rPr>
          <w:rFonts w:ascii="Arial" w:hAnsi="Arial" w:cs="Arial"/>
          <w:b/>
          <w:bCs/>
          <w:sz w:val="28"/>
          <w:szCs w:val="28"/>
        </w:rPr>
        <w:t>Bandyopadhyay</w:t>
      </w:r>
      <w:proofErr w:type="spellEnd"/>
      <w:r w:rsidRPr="008C4728">
        <w:rPr>
          <w:rFonts w:ascii="Arial" w:hAnsi="Arial" w:cs="Arial"/>
          <w:b/>
          <w:bCs/>
          <w:sz w:val="28"/>
          <w:szCs w:val="28"/>
        </w:rPr>
        <w:t xml:space="preserve"> 2016 </w:t>
      </w:r>
      <w:r w:rsidRPr="008C4728">
        <w:rPr>
          <w:rFonts w:ascii="Arial" w:hAnsi="Arial" w:cs="Arial"/>
          <w:sz w:val="28"/>
          <w:szCs w:val="28"/>
        </w:rPr>
        <w:t>(</w:t>
      </w:r>
      <w:proofErr w:type="spellStart"/>
      <w:r w:rsidRPr="008C4728">
        <w:rPr>
          <w:rFonts w:ascii="Arial" w:hAnsi="Arial" w:cs="Arial"/>
          <w:sz w:val="28"/>
          <w:szCs w:val="28"/>
        </w:rPr>
        <w:t>Subhayu</w:t>
      </w:r>
      <w:proofErr w:type="spellEnd"/>
      <w:r w:rsidRPr="008C4728">
        <w:rPr>
          <w:rFonts w:ascii="Arial" w:hAnsi="Arial" w:cs="Arial"/>
          <w:sz w:val="28"/>
          <w:szCs w:val="28"/>
        </w:rPr>
        <w:t xml:space="preserve"> </w:t>
      </w:r>
      <w:proofErr w:type="spellStart"/>
      <w:r w:rsidRPr="008C4728">
        <w:rPr>
          <w:rFonts w:ascii="Arial" w:hAnsi="Arial" w:cs="Arial"/>
          <w:sz w:val="28"/>
          <w:szCs w:val="28"/>
        </w:rPr>
        <w:t>Bandyopadhyay</w:t>
      </w:r>
      <w:proofErr w:type="spellEnd"/>
      <w:r w:rsidRPr="008C4728">
        <w:rPr>
          <w:rFonts w:ascii="Arial" w:hAnsi="Arial" w:cs="Arial"/>
          <w:sz w:val="28"/>
          <w:szCs w:val="28"/>
        </w:rPr>
        <w:t xml:space="preserve"> is a research officer and </w:t>
      </w:r>
      <w:proofErr w:type="gramStart"/>
      <w:r w:rsidRPr="008C4728">
        <w:rPr>
          <w:rFonts w:ascii="Arial" w:hAnsi="Arial" w:cs="Arial"/>
          <w:sz w:val="28"/>
          <w:szCs w:val="28"/>
        </w:rPr>
        <w:t>economist.;</w:t>
      </w:r>
      <w:proofErr w:type="gramEnd"/>
      <w:r w:rsidRPr="008C4728">
        <w:rPr>
          <w:rFonts w:ascii="Arial" w:hAnsi="Arial" w:cs="Arial"/>
          <w:sz w:val="28"/>
          <w:szCs w:val="28"/>
        </w:rPr>
        <w:t xml:space="preserve"> https://www.stlouisfed.org/on-the-economy/2016/december/how-terrorism-affect-trade</w:t>
      </w:r>
      <w:hyperlink r:id="rId374" w:history="1">
        <w:r w:rsidRPr="008C4728">
          <w:rPr>
            <w:rStyle w:val="Hyperlink"/>
            <w:rFonts w:ascii="Arial" w:eastAsiaTheme="majorEastAsia" w:hAnsi="Arial" w:cs="Arial"/>
            <w:sz w:val="28"/>
            <w:szCs w:val="28"/>
          </w:rPr>
          <w:t xml:space="preserve"> https://www.stlouisfed.org/on-the-economy/2016/december/how-terrorism-affect-trade</w:t>
        </w:r>
      </w:hyperlink>
      <w:r w:rsidRPr="008C4728">
        <w:rPr>
          <w:rFonts w:ascii="Arial" w:hAnsi="Arial" w:cs="Arial"/>
          <w:sz w:val="28"/>
          <w:szCs w:val="28"/>
        </w:rPr>
        <w:t>; How Does Terrorism Affect Trade?)</w:t>
      </w:r>
    </w:p>
    <w:p w:rsidR="00B476FB" w:rsidRPr="007A636E" w:rsidRDefault="00B476FB" w:rsidP="00B476FB">
      <w:pPr>
        <w:pStyle w:val="NormalWeb"/>
        <w:spacing w:before="0" w:beforeAutospacing="0" w:after="0" w:afterAutospacing="0"/>
        <w:rPr>
          <w:rFonts w:ascii="Arial" w:hAnsi="Arial" w:cs="Arial"/>
          <w:sz w:val="16"/>
        </w:rPr>
      </w:pPr>
      <w:r w:rsidRPr="007A636E">
        <w:rPr>
          <w:rFonts w:ascii="Arial" w:hAnsi="Arial" w:cs="Arial"/>
          <w:sz w:val="16"/>
          <w:szCs w:val="22"/>
        </w:rPr>
        <w:t xml:space="preserve">My recent paper, co-authored with Todd Sandler and </w:t>
      </w:r>
      <w:proofErr w:type="spellStart"/>
      <w:r w:rsidRPr="007A636E">
        <w:rPr>
          <w:rFonts w:ascii="Arial" w:hAnsi="Arial" w:cs="Arial"/>
          <w:sz w:val="16"/>
          <w:szCs w:val="22"/>
        </w:rPr>
        <w:t>Javed</w:t>
      </w:r>
      <w:proofErr w:type="spellEnd"/>
      <w:r w:rsidRPr="007A636E">
        <w:rPr>
          <w:rFonts w:ascii="Arial" w:hAnsi="Arial" w:cs="Arial"/>
          <w:sz w:val="16"/>
          <w:szCs w:val="22"/>
        </w:rPr>
        <w:t xml:space="preserve"> </w:t>
      </w:r>
      <w:proofErr w:type="spellStart"/>
      <w:r w:rsidRPr="007A636E">
        <w:rPr>
          <w:rFonts w:ascii="Arial" w:hAnsi="Arial" w:cs="Arial"/>
          <w:sz w:val="16"/>
          <w:szCs w:val="22"/>
        </w:rPr>
        <w:t>Younas</w:t>
      </w:r>
      <w:proofErr w:type="spellEnd"/>
      <w:r w:rsidRPr="007A636E">
        <w:rPr>
          <w:rFonts w:ascii="Arial" w:hAnsi="Arial" w:cs="Arial"/>
          <w:sz w:val="16"/>
          <w:szCs w:val="22"/>
        </w:rPr>
        <w:t xml:space="preserve">, looked into the effects of total, domestic and transnational terrorism on international trade.2 </w:t>
      </w:r>
      <w:proofErr w:type="gramStart"/>
      <w:r w:rsidRPr="007A636E">
        <w:rPr>
          <w:rFonts w:ascii="Arial" w:hAnsi="Arial" w:cs="Arial"/>
          <w:sz w:val="16"/>
          <w:szCs w:val="22"/>
        </w:rPr>
        <w:t>We</w:t>
      </w:r>
      <w:proofErr w:type="gramEnd"/>
      <w:r w:rsidRPr="007A636E">
        <w:rPr>
          <w:rFonts w:ascii="Arial" w:hAnsi="Arial" w:cs="Arial"/>
          <w:sz w:val="16"/>
          <w:szCs w:val="22"/>
        </w:rPr>
        <w:t xml:space="preserve"> found that </w:t>
      </w:r>
      <w:r w:rsidRPr="008C4728">
        <w:rPr>
          <w:rFonts w:ascii="Arial" w:hAnsi="Arial" w:cs="Arial"/>
          <w:sz w:val="22"/>
          <w:szCs w:val="22"/>
          <w:u w:val="single"/>
        </w:rPr>
        <w:t>the manufacturing sector experienced the greatest harm from terrorism.</w:t>
      </w:r>
      <w:r w:rsidRPr="007A636E">
        <w:rPr>
          <w:rFonts w:ascii="Arial" w:hAnsi="Arial" w:cs="Arial"/>
          <w:sz w:val="16"/>
          <w:szCs w:val="22"/>
        </w:rPr>
        <w:t xml:space="preserve"> Within manufacturing, we found that </w:t>
      </w:r>
      <w:r w:rsidRPr="00D6428C">
        <w:rPr>
          <w:rStyle w:val="StyleUnderline"/>
        </w:rPr>
        <w:t>effects of terrorism were more damaging to high-skilled production than low-skilled production.</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 xml:space="preserve"> </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Generally, the detrimental effect of transnational terrorism on various trade variables was almost double that of domestic terrorism, indicating that transaction cost and other considerations associated with transnational terrorism were more trade-inhibiting than those tied to domestic terrorism.</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Furthermore, the contrasting effects of the two forms of terrorism were more pronounced for developing countries, which may be less able than their developed counterparts to alleviate transnational terrorism and its consequences due to weaker institutions.</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Total terrorism had a significant negative impact on trade in all products, primary commodities and manufactured goods, with a stronger detrimental influence manifested on manufacturing.</w:t>
      </w:r>
    </w:p>
    <w:p w:rsidR="00B476FB" w:rsidRPr="007A636E" w:rsidRDefault="00B476FB" w:rsidP="00B476FB">
      <w:pPr>
        <w:pStyle w:val="NormalWeb"/>
        <w:spacing w:before="0" w:beforeAutospacing="0" w:after="0" w:afterAutospacing="0"/>
        <w:rPr>
          <w:rFonts w:ascii="Arial" w:hAnsi="Arial" w:cs="Arial"/>
          <w:sz w:val="16"/>
        </w:rPr>
      </w:pPr>
      <w:r w:rsidRPr="008C4728">
        <w:rPr>
          <w:rFonts w:ascii="Arial" w:hAnsi="Arial" w:cs="Arial"/>
          <w:sz w:val="22"/>
          <w:szCs w:val="22"/>
          <w:u w:val="single"/>
        </w:rPr>
        <w:t>When manufacturing sectors were decomposed by resource or skill intensities, transnational terrorism continued to have a more marked effect on trade than domestic terrorism</w:t>
      </w:r>
      <w:r w:rsidRPr="007A636E">
        <w:rPr>
          <w:rFonts w:ascii="Arial" w:hAnsi="Arial" w:cs="Arial"/>
          <w:sz w:val="16"/>
          <w:szCs w:val="22"/>
        </w:rPr>
        <w:t xml:space="preserve">. </w:t>
      </w:r>
      <w:r w:rsidRPr="008C4728">
        <w:rPr>
          <w:rFonts w:ascii="Arial" w:hAnsi="Arial" w:cs="Arial"/>
          <w:b/>
          <w:bCs/>
          <w:sz w:val="22"/>
          <w:szCs w:val="22"/>
          <w:u w:val="single"/>
        </w:rPr>
        <w:t xml:space="preserve">There was a </w:t>
      </w:r>
      <w:r w:rsidRPr="00D6428C">
        <w:rPr>
          <w:rStyle w:val="StyleUnderline"/>
        </w:rPr>
        <w:t>noteworthy tendency for higher-skilled manufacturing to sustain a more adverse trade impact from alternative forms of terrorism, with some peaking at a skill level below the greatest.</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sz w:val="22"/>
          <w:szCs w:val="22"/>
        </w:rPr>
        <w:t xml:space="preserve"> </w:t>
      </w:r>
    </w:p>
    <w:p w:rsidR="00B476FB" w:rsidRPr="008C4728" w:rsidRDefault="00B476FB" w:rsidP="00B476FB">
      <w:pPr>
        <w:pStyle w:val="Heading4"/>
        <w:rPr>
          <w:rFonts w:cs="Arial"/>
        </w:rPr>
      </w:pPr>
      <w:r w:rsidRPr="008C4728">
        <w:rPr>
          <w:rFonts w:cs="Arial"/>
        </w:rPr>
        <w:t>The US should be more scared of high-skilled workers than low-skilled workers because their correlation to terrorism is higher.</w:t>
      </w:r>
    </w:p>
    <w:p w:rsidR="00B476FB" w:rsidRPr="008C4728" w:rsidRDefault="00B476FB" w:rsidP="00B476FB">
      <w:pPr>
        <w:pStyle w:val="NormalWeb"/>
        <w:spacing w:before="0" w:beforeAutospacing="0" w:after="0" w:afterAutospacing="0"/>
        <w:rPr>
          <w:rFonts w:ascii="Arial" w:hAnsi="Arial" w:cs="Arial"/>
        </w:rPr>
      </w:pPr>
      <w:r w:rsidRPr="008C4728">
        <w:rPr>
          <w:rFonts w:ascii="Arial" w:hAnsi="Arial" w:cs="Arial"/>
          <w:b/>
          <w:bCs/>
          <w:sz w:val="28"/>
          <w:szCs w:val="28"/>
        </w:rPr>
        <w:t xml:space="preserve">Bhatia &amp; </w:t>
      </w:r>
      <w:proofErr w:type="spellStart"/>
      <w:r w:rsidRPr="008C4728">
        <w:rPr>
          <w:rFonts w:ascii="Arial" w:hAnsi="Arial" w:cs="Arial"/>
          <w:b/>
          <w:bCs/>
          <w:sz w:val="28"/>
          <w:szCs w:val="28"/>
        </w:rPr>
        <w:t>Ghanem</w:t>
      </w:r>
      <w:proofErr w:type="spellEnd"/>
      <w:r w:rsidRPr="008C4728">
        <w:rPr>
          <w:rFonts w:ascii="Arial" w:hAnsi="Arial" w:cs="Arial"/>
          <w:b/>
          <w:bCs/>
          <w:sz w:val="28"/>
          <w:szCs w:val="28"/>
        </w:rPr>
        <w:t xml:space="preserve">  2017 </w:t>
      </w:r>
      <w:r w:rsidRPr="008C4728">
        <w:rPr>
          <w:rFonts w:ascii="Arial" w:hAnsi="Arial" w:cs="Arial"/>
          <w:sz w:val="28"/>
          <w:szCs w:val="28"/>
        </w:rPr>
        <w:t>(Both author are Economist at the Global Economy and Development at Brookings,;</w:t>
      </w:r>
      <w:hyperlink r:id="rId375" w:history="1">
        <w:r w:rsidRPr="008C4728">
          <w:rPr>
            <w:rStyle w:val="Hyperlink"/>
            <w:rFonts w:ascii="Arial" w:eastAsiaTheme="majorEastAsia" w:hAnsi="Arial" w:cs="Arial"/>
            <w:sz w:val="28"/>
            <w:szCs w:val="28"/>
          </w:rPr>
          <w:t xml:space="preserve"> https://www.brookings.edu/wp-content/uploads/2017/03/global_20170322_violent-extremism.pdf</w:t>
        </w:r>
      </w:hyperlink>
      <w:r w:rsidRPr="008C4728">
        <w:rPr>
          <w:rFonts w:ascii="Arial" w:hAnsi="Arial" w:cs="Arial"/>
          <w:sz w:val="28"/>
          <w:szCs w:val="28"/>
        </w:rPr>
        <w:t>; How Do Education and Unemployment Affect Support for Violent Extremism)</w:t>
      </w:r>
    </w:p>
    <w:p w:rsidR="00B476FB" w:rsidRPr="007A636E" w:rsidRDefault="00B476FB" w:rsidP="00B476FB">
      <w:pPr>
        <w:pStyle w:val="NormalWeb"/>
        <w:spacing w:before="0" w:beforeAutospacing="0" w:after="0" w:afterAutospacing="0"/>
        <w:jc w:val="both"/>
        <w:rPr>
          <w:rFonts w:ascii="Arial" w:hAnsi="Arial" w:cs="Arial"/>
          <w:sz w:val="16"/>
        </w:rPr>
      </w:pPr>
      <w:r w:rsidRPr="007A636E">
        <w:rPr>
          <w:rFonts w:ascii="Arial" w:hAnsi="Arial" w:cs="Arial"/>
          <w:sz w:val="16"/>
          <w:szCs w:val="22"/>
        </w:rPr>
        <w:t>The nascent literature on drivers of radicalization has highlighted several factors, with recent</w:t>
      </w:r>
      <w:r w:rsidRPr="007A636E">
        <w:rPr>
          <w:rFonts w:ascii="Arial" w:hAnsi="Arial" w:cs="Arial"/>
          <w:sz w:val="16"/>
        </w:rPr>
        <w:t xml:space="preserve"> </w:t>
      </w:r>
      <w:r w:rsidRPr="007A636E">
        <w:rPr>
          <w:rFonts w:ascii="Arial" w:hAnsi="Arial" w:cs="Arial"/>
          <w:sz w:val="16"/>
          <w:szCs w:val="22"/>
        </w:rPr>
        <w:t>reports citing ‘frustrated expectations of individuals for economic improvement and social</w:t>
      </w:r>
      <w:r w:rsidRPr="007A636E">
        <w:rPr>
          <w:rFonts w:ascii="Arial" w:hAnsi="Arial" w:cs="Arial"/>
          <w:sz w:val="16"/>
        </w:rPr>
        <w:t xml:space="preserve"> </w:t>
      </w:r>
      <w:r w:rsidRPr="007A636E">
        <w:rPr>
          <w:rFonts w:ascii="Arial" w:hAnsi="Arial" w:cs="Arial"/>
          <w:sz w:val="16"/>
          <w:szCs w:val="22"/>
        </w:rPr>
        <w:t xml:space="preserve">mobility’ as a key driver.4 </w:t>
      </w:r>
      <w:proofErr w:type="spellStart"/>
      <w:r w:rsidRPr="007A636E">
        <w:rPr>
          <w:rFonts w:ascii="Arial" w:hAnsi="Arial" w:cs="Arial"/>
          <w:sz w:val="16"/>
          <w:szCs w:val="22"/>
        </w:rPr>
        <w:t>Taspinar</w:t>
      </w:r>
      <w:proofErr w:type="spellEnd"/>
      <w:r w:rsidRPr="007A636E">
        <w:rPr>
          <w:rFonts w:ascii="Arial" w:hAnsi="Arial" w:cs="Arial"/>
          <w:sz w:val="16"/>
          <w:szCs w:val="22"/>
        </w:rPr>
        <w:t xml:space="preserve"> (2009) calls this phenomenon relative deprivation – the</w:t>
      </w:r>
      <w:r w:rsidRPr="007A636E">
        <w:rPr>
          <w:rFonts w:ascii="Arial" w:hAnsi="Arial" w:cs="Arial"/>
          <w:sz w:val="16"/>
        </w:rPr>
        <w:t xml:space="preserve"> </w:t>
      </w:r>
      <w:r w:rsidRPr="007A636E">
        <w:rPr>
          <w:rFonts w:ascii="Arial" w:hAnsi="Arial" w:cs="Arial"/>
          <w:sz w:val="16"/>
          <w:szCs w:val="22"/>
        </w:rPr>
        <w:t>absence of opportunities relative to expectations. This paper empirically tests the importance</w:t>
      </w:r>
      <w:r w:rsidRPr="007A636E">
        <w:rPr>
          <w:rFonts w:ascii="Arial" w:hAnsi="Arial" w:cs="Arial"/>
          <w:sz w:val="16"/>
        </w:rPr>
        <w:t xml:space="preserve"> </w:t>
      </w:r>
      <w:r w:rsidRPr="007A636E">
        <w:rPr>
          <w:rFonts w:ascii="Arial" w:hAnsi="Arial" w:cs="Arial"/>
          <w:sz w:val="16"/>
          <w:szCs w:val="22"/>
        </w:rPr>
        <w:t>of a specific type of relative deprivation linked to labor market outcomes (which do not reflect</w:t>
      </w:r>
      <w:r w:rsidRPr="007A636E">
        <w:rPr>
          <w:rFonts w:ascii="Arial" w:hAnsi="Arial" w:cs="Arial"/>
          <w:sz w:val="16"/>
        </w:rPr>
        <w:t xml:space="preserve"> </w:t>
      </w:r>
      <w:r w:rsidRPr="007A636E">
        <w:rPr>
          <w:rFonts w:ascii="Arial" w:hAnsi="Arial" w:cs="Arial"/>
          <w:sz w:val="16"/>
          <w:szCs w:val="22"/>
        </w:rPr>
        <w:t xml:space="preserve">educational attainment) in fueling support for violent extremism. </w:t>
      </w:r>
      <w:r w:rsidRPr="00D6428C">
        <w:rPr>
          <w:rStyle w:val="StyleUnderline"/>
        </w:rPr>
        <w:t>Previous academic studies</w:t>
      </w:r>
      <w:r w:rsidRPr="007A636E">
        <w:rPr>
          <w:rFonts w:ascii="Arial" w:hAnsi="Arial" w:cs="Arial"/>
          <w:sz w:val="16"/>
        </w:rPr>
        <w:t xml:space="preserve"> </w:t>
      </w:r>
      <w:r w:rsidRPr="00D6428C">
        <w:rPr>
          <w:rStyle w:val="StyleUnderline"/>
        </w:rPr>
        <w:t>have not found any conclusive links between employment and income and support for militant groups</w:t>
      </w:r>
      <w:r w:rsidRPr="007A636E">
        <w:rPr>
          <w:rFonts w:ascii="Arial" w:hAnsi="Arial" w:cs="Arial"/>
          <w:sz w:val="16"/>
          <w:szCs w:val="22"/>
        </w:rPr>
        <w:t xml:space="preserve"> (Blair et al. 2013; Berman et al. 2011). </w:t>
      </w:r>
      <w:r w:rsidRPr="00D6428C">
        <w:rPr>
          <w:rStyle w:val="StyleUnderline"/>
        </w:rPr>
        <w:t>There is also no consensus on the relationship</w:t>
      </w:r>
      <w:r w:rsidRPr="007A636E">
        <w:rPr>
          <w:rFonts w:ascii="Arial" w:hAnsi="Arial" w:cs="Arial"/>
          <w:sz w:val="16"/>
        </w:rPr>
        <w:t xml:space="preserve"> </w:t>
      </w:r>
      <w:r w:rsidRPr="00D6428C">
        <w:rPr>
          <w:rStyle w:val="StyleUnderline"/>
        </w:rPr>
        <w:t>between education and violent extremism.</w:t>
      </w:r>
    </w:p>
    <w:p w:rsidR="00B476FB" w:rsidRPr="008C4728" w:rsidRDefault="00B476FB" w:rsidP="00B476FB">
      <w:pPr>
        <w:pStyle w:val="Heading3"/>
        <w:rPr>
          <w:rFonts w:eastAsiaTheme="minorHAnsi" w:cs="Arial"/>
        </w:rPr>
      </w:pPr>
      <w:r w:rsidRPr="008C4728">
        <w:rPr>
          <w:rFonts w:eastAsiaTheme="minorHAnsi" w:cs="Arial"/>
        </w:rPr>
        <w:t>2AC---AT: High Skill Worker Link</w:t>
      </w:r>
    </w:p>
    <w:p w:rsidR="00B476FB" w:rsidRPr="008C4728" w:rsidRDefault="00B476FB" w:rsidP="00B476FB">
      <w:pPr>
        <w:pStyle w:val="Heading4"/>
        <w:rPr>
          <w:rFonts w:eastAsiaTheme="minorHAnsi" w:cs="Arial"/>
          <w:sz w:val="28"/>
        </w:rPr>
      </w:pPr>
      <w:r w:rsidRPr="008C4728">
        <w:rPr>
          <w:rFonts w:eastAsiaTheme="minorHAnsi" w:cs="Arial"/>
          <w:sz w:val="28"/>
        </w:rPr>
        <w:t xml:space="preserve">More high skilled workers have no connection to more terrorism </w:t>
      </w:r>
    </w:p>
    <w:p w:rsidR="00B476FB" w:rsidRPr="008C4728" w:rsidRDefault="00B476FB" w:rsidP="00B476FB">
      <w:pPr>
        <w:rPr>
          <w:sz w:val="20"/>
        </w:rPr>
      </w:pPr>
      <w:r w:rsidRPr="008C4728">
        <w:rPr>
          <w:b/>
          <w:sz w:val="28"/>
        </w:rPr>
        <w:t xml:space="preserve">Mitchell 18 </w:t>
      </w:r>
      <w:r w:rsidRPr="008C4728">
        <w:rPr>
          <w:sz w:val="20"/>
        </w:rPr>
        <w:t xml:space="preserve">[Rex C. Mitchell; 3/22/18; Full professor, now emeritus, at California State University, Northridge PhD in management; Immigration Realities; a word document so no link;// Kara Koshy] </w:t>
      </w:r>
    </w:p>
    <w:p w:rsidR="00B476FB" w:rsidRPr="007A636E" w:rsidRDefault="00B476FB" w:rsidP="00B476FB">
      <w:pPr>
        <w:rPr>
          <w:sz w:val="12"/>
        </w:rPr>
      </w:pPr>
      <w:r w:rsidRPr="008C4728">
        <w:rPr>
          <w:u w:val="single"/>
        </w:rPr>
        <w:t>The United States has always been a country of immigrants. However, “the English-speaking Protestant Christians who founded the country have not always welcomed other types of arrivals</w:t>
      </w:r>
      <w:proofErr w:type="gramStart"/>
      <w:r w:rsidRPr="008C4728">
        <w:rPr>
          <w:u w:val="single"/>
        </w:rPr>
        <w:t>”</w:t>
      </w:r>
      <w:r w:rsidRPr="007A636E">
        <w:rPr>
          <w:sz w:val="12"/>
        </w:rPr>
        <w:t xml:space="preserve">  (</w:t>
      </w:r>
      <w:proofErr w:type="gramEnd"/>
      <w:r w:rsidRPr="007A636E">
        <w:rPr>
          <w:sz w:val="12"/>
        </w:rPr>
        <w:t xml:space="preserve">Keating &amp; Fischer-Baum, 2018).  </w:t>
      </w:r>
      <w:r w:rsidRPr="008C4728">
        <w:rPr>
          <w:u w:val="single"/>
        </w:rPr>
        <w:t>Throughout our history, when considering immigrants and refugees, there has been suspicion, fear, hostility, and restrictive measures</w:t>
      </w:r>
      <w:r w:rsidRPr="007A636E">
        <w:rPr>
          <w:sz w:val="12"/>
        </w:rPr>
        <w:t>, for example, reactions at various times to French Canadians, Irish fleeing the famine, Catholic Italians, Germans, Jews fleeing persecution, Chinese, other Asian workers, Japanese during WWII, Vietnamese refugees in the 1970s, Cuban refugees in the 1980s, Haitians in the 1990s, Mexicans, refugee children from South and Central America, and Syrian refugees.</w:t>
      </w:r>
    </w:p>
    <w:p w:rsidR="00B476FB" w:rsidRPr="007A636E" w:rsidRDefault="00B476FB" w:rsidP="00B476FB">
      <w:pPr>
        <w:rPr>
          <w:sz w:val="12"/>
        </w:rPr>
      </w:pPr>
      <w:r w:rsidRPr="008C4728">
        <w:rPr>
          <w:u w:val="single"/>
        </w:rPr>
        <w:t>Concerns about immigration have led to a variety of laws and regulations, for example:</w:t>
      </w:r>
      <w:r w:rsidRPr="007A636E">
        <w:rPr>
          <w:sz w:val="12"/>
        </w:rPr>
        <w:t xml:space="preserve">  the Naturalization Act of 1790, Alien and Sedition  Acts of 1798, rise of the Know Nothings in the 1850s, Page Act of 1875, Chinese exclusion law of 1882, Anarchist Exclusion Act of 1902, Immigration Act of 1907, Immigration Act of 1917, National Origins Act of 1924, Alien Registration Act of 1940, Internal Security Act of 1950, Immigration and Nationality Act of 1952, Immigration and Nationality Act of 1965, Refugee Act of 1980, Immigration Reform and Control Act of 1986, Immigration Act of 1990, Illegal Immigration Reform and Immigrant Responsibility Act of 1996, creation of the Department of Homeland Security in 2002, Real ID Act of 2005, and </w:t>
      </w:r>
      <w:r w:rsidRPr="008C4728">
        <w:rPr>
          <w:u w:val="single"/>
        </w:rPr>
        <w:t>the Secure Fence Act (with Mexico) in 2006</w:t>
      </w:r>
      <w:r w:rsidRPr="007A636E">
        <w:rPr>
          <w:sz w:val="12"/>
        </w:rPr>
        <w:t>.  Almost all of these have been restrictive.</w:t>
      </w:r>
    </w:p>
    <w:p w:rsidR="00B476FB" w:rsidRPr="008C4728" w:rsidRDefault="00B476FB" w:rsidP="00B476FB">
      <w:pPr>
        <w:rPr>
          <w:sz w:val="14"/>
        </w:rPr>
      </w:pPr>
    </w:p>
    <w:p w:rsidR="00B476FB" w:rsidRPr="008C4728" w:rsidRDefault="00B476FB" w:rsidP="00B476FB">
      <w:pPr>
        <w:rPr>
          <w:sz w:val="14"/>
        </w:rPr>
      </w:pPr>
      <w:r w:rsidRPr="008C4728">
        <w:rPr>
          <w:sz w:val="14"/>
        </w:rPr>
        <w:t>Extensive information on immigration and immigrants is available from the National Academies of Sciences, Engineering, and Medicine [NASEM] (2017), and The Migration Policy Institute (</w:t>
      </w:r>
      <w:proofErr w:type="spellStart"/>
      <w:r w:rsidRPr="008C4728">
        <w:rPr>
          <w:sz w:val="14"/>
        </w:rPr>
        <w:t>Zong</w:t>
      </w:r>
      <w:proofErr w:type="spellEnd"/>
      <w:r w:rsidRPr="008C4728">
        <w:rPr>
          <w:sz w:val="14"/>
        </w:rPr>
        <w:t>, et al., 2018), including the following:</w:t>
      </w:r>
    </w:p>
    <w:p w:rsidR="00B476FB" w:rsidRPr="008C4728" w:rsidRDefault="00B476FB" w:rsidP="00B476FB">
      <w:pPr>
        <w:rPr>
          <w:u w:val="single"/>
        </w:rPr>
      </w:pPr>
      <w:proofErr w:type="gramStart"/>
      <w:r w:rsidRPr="008C4728">
        <w:rPr>
          <w:u w:val="single"/>
        </w:rPr>
        <w:t>research</w:t>
      </w:r>
      <w:proofErr w:type="gramEnd"/>
      <w:r w:rsidRPr="008C4728">
        <w:rPr>
          <w:u w:val="single"/>
        </w:rPr>
        <w:t xml:space="preserve"> has shown little support for the enduring proposition that increases in immigration are associated with increases in crime</w:t>
      </w:r>
      <w:r w:rsidRPr="007A636E">
        <w:rPr>
          <w:sz w:val="12"/>
        </w:rPr>
        <w:t xml:space="preserve">.”  They investigated the immigration-crime relationship among metropolitan areas over a 40 year period from 1970 to 2010. They found </w:t>
      </w:r>
      <w:r w:rsidRPr="008C4728">
        <w:rPr>
          <w:u w:val="single"/>
        </w:rPr>
        <w:t>that immigration is consistently linked to decreases in violent</w:t>
      </w:r>
      <w:r w:rsidRPr="007A636E">
        <w:rPr>
          <w:sz w:val="12"/>
        </w:rPr>
        <w:t xml:space="preserve"> (e.g., murder) </w:t>
      </w:r>
      <w:r w:rsidRPr="008C4728">
        <w:rPr>
          <w:u w:val="single"/>
        </w:rPr>
        <w:t>and property</w:t>
      </w:r>
      <w:r w:rsidRPr="007A636E">
        <w:rPr>
          <w:sz w:val="12"/>
        </w:rPr>
        <w:t xml:space="preserve"> (e.g., burglary) </w:t>
      </w:r>
      <w:r w:rsidRPr="008C4728">
        <w:rPr>
          <w:u w:val="single"/>
        </w:rPr>
        <w:t>crime throughout the time period.</w:t>
      </w:r>
    </w:p>
    <w:p w:rsidR="00B476FB" w:rsidRPr="007A636E" w:rsidRDefault="00B476FB" w:rsidP="00B476FB">
      <w:pPr>
        <w:rPr>
          <w:sz w:val="12"/>
        </w:rPr>
      </w:pPr>
      <w:r w:rsidRPr="007A636E">
        <w:rPr>
          <w:sz w:val="12"/>
        </w:rPr>
        <w:t>Ewing, et al. (2015) conclude: For more than a century, innumerable studies have confirmed two simple yet powerful truths about the relationship between immigration and crime</w:t>
      </w:r>
      <w:r w:rsidRPr="008C4728">
        <w:rPr>
          <w:u w:val="single"/>
        </w:rPr>
        <w:t>: immigrants are less likely to commit serious crimes or be behind bars than the native-born, and high rates of immigration are associated with lower rates of violent crime and property crime</w:t>
      </w:r>
      <w:r w:rsidRPr="007A636E">
        <w:rPr>
          <w:sz w:val="12"/>
        </w:rPr>
        <w:t xml:space="preserve">.  </w:t>
      </w:r>
      <w:r w:rsidRPr="008C4728">
        <w:rPr>
          <w:u w:val="single"/>
        </w:rPr>
        <w:t>This holds true for both legal immigrants and the unauthorized, regardless of their country of origin or level of education</w:t>
      </w:r>
      <w:r w:rsidRPr="007A636E">
        <w:rPr>
          <w:sz w:val="12"/>
        </w:rPr>
        <w:t>. In other words, the overwhelming majority of immigrants are not “criminals” by any commonly accepted definition of the term.</w:t>
      </w:r>
    </w:p>
    <w:p w:rsidR="00B476FB" w:rsidRPr="008C4728" w:rsidRDefault="00B476FB" w:rsidP="00B476FB">
      <w:pPr>
        <w:rPr>
          <w:sz w:val="14"/>
        </w:rPr>
      </w:pPr>
      <w:r w:rsidRPr="008C4728">
        <w:rPr>
          <w:sz w:val="14"/>
        </w:rPr>
        <w:t>Their research includes these findings:</w:t>
      </w:r>
    </w:p>
    <w:p w:rsidR="00B476FB" w:rsidRPr="008C4728" w:rsidRDefault="00B476FB" w:rsidP="00B476FB">
      <w:pPr>
        <w:rPr>
          <w:sz w:val="14"/>
        </w:rPr>
      </w:pPr>
      <w:r w:rsidRPr="008C4728">
        <w:rPr>
          <w:sz w:val="14"/>
        </w:rPr>
        <w:t xml:space="preserve"> Higher immigration is associated with lower crime rates</w:t>
      </w:r>
    </w:p>
    <w:p w:rsidR="00B476FB" w:rsidRPr="007A636E" w:rsidRDefault="00B476FB" w:rsidP="00B476FB">
      <w:pPr>
        <w:rPr>
          <w:sz w:val="12"/>
        </w:rPr>
      </w:pPr>
      <w:r w:rsidRPr="007A636E">
        <w:rPr>
          <w:sz w:val="12"/>
        </w:rPr>
        <w:t xml:space="preserve"> Between 1990 and 2013, the foreign-born share of the U.S. population grew from 7.9 percent to 13.1 percent and the number of </w:t>
      </w:r>
      <w:r w:rsidRPr="008C4728">
        <w:rPr>
          <w:u w:val="single"/>
        </w:rPr>
        <w:t>unauthorized immigrants more than tripled from 3.5 million to 11.2 million.  During the same period, FBI data indicate that the violent crime rate declined 48 percent</w:t>
      </w:r>
      <w:r w:rsidRPr="007A636E">
        <w:rPr>
          <w:sz w:val="12"/>
        </w:rPr>
        <w:t>—which included falling rates of aggravated assault, robbery, rape, and murder. Likewise, the property crime rate fell 41 percent, including declining rates of motor vehicle theft, burglary, and larceny/robbery.</w:t>
      </w:r>
    </w:p>
    <w:p w:rsidR="00B476FB" w:rsidRPr="008C4728" w:rsidRDefault="00B476FB" w:rsidP="00B476FB">
      <w:pPr>
        <w:rPr>
          <w:u w:val="single"/>
        </w:rPr>
      </w:pPr>
      <w:r w:rsidRPr="008C4728">
        <w:rPr>
          <w:u w:val="single"/>
        </w:rPr>
        <w:t>Immigrants are less likely than the native-born to be behind bars</w:t>
      </w:r>
    </w:p>
    <w:p w:rsidR="00B476FB" w:rsidRPr="007A636E" w:rsidRDefault="00B476FB" w:rsidP="00B476FB">
      <w:pPr>
        <w:rPr>
          <w:sz w:val="12"/>
        </w:rPr>
      </w:pPr>
      <w:r w:rsidRPr="008C4728">
        <w:rPr>
          <w:u w:val="single"/>
        </w:rPr>
        <w:t>According to</w:t>
      </w:r>
      <w:r w:rsidRPr="007A636E">
        <w:rPr>
          <w:sz w:val="12"/>
        </w:rPr>
        <w:t xml:space="preserve"> an original analysis of data from the 2010 American Community Survey </w:t>
      </w:r>
      <w:r w:rsidRPr="008C4728">
        <w:rPr>
          <w:u w:val="single"/>
        </w:rPr>
        <w:t>(ACS</w:t>
      </w:r>
      <w:r w:rsidRPr="007A636E">
        <w:rPr>
          <w:sz w:val="12"/>
        </w:rPr>
        <w:t xml:space="preserve">) conducted by the authors of this report, only 1.6 percent of immigrant males age 18-39 are </w:t>
      </w:r>
      <w:proofErr w:type="gramStart"/>
      <w:r w:rsidRPr="007A636E">
        <w:rPr>
          <w:sz w:val="12"/>
        </w:rPr>
        <w:t>incarcerated,</w:t>
      </w:r>
      <w:proofErr w:type="gramEnd"/>
      <w:r w:rsidRPr="007A636E">
        <w:rPr>
          <w:sz w:val="12"/>
        </w:rPr>
        <w:t xml:space="preserve"> compared to 3.3 percent of the native-born. This disparity in incarceration rates has existed for decades</w:t>
      </w:r>
      <w:proofErr w:type="gramStart"/>
      <w:r w:rsidRPr="007A636E">
        <w:rPr>
          <w:sz w:val="12"/>
        </w:rPr>
        <w:t>..</w:t>
      </w:r>
      <w:proofErr w:type="gramEnd"/>
    </w:p>
    <w:p w:rsidR="00B476FB" w:rsidRPr="008C4728" w:rsidRDefault="00B476FB" w:rsidP="00B476FB">
      <w:pPr>
        <w:rPr>
          <w:u w:val="single"/>
        </w:rPr>
      </w:pPr>
      <w:r w:rsidRPr="008C4728">
        <w:rPr>
          <w:u w:val="single"/>
        </w:rPr>
        <w:t>Immigrants are less likely than the native-born to engage in criminal behavior</w:t>
      </w:r>
    </w:p>
    <w:p w:rsidR="00B476FB" w:rsidRPr="007A636E" w:rsidRDefault="00B476FB" w:rsidP="00B476FB">
      <w:pPr>
        <w:rPr>
          <w:sz w:val="12"/>
        </w:rPr>
      </w:pPr>
      <w:r w:rsidRPr="008C4728">
        <w:rPr>
          <w:u w:val="single"/>
        </w:rPr>
        <w:t>A variety of different studies using different methodologies have found that:  (a) immigrants are less likely than the native-born to engage in either violent or nonviolent “antisocial” behaviors</w:t>
      </w:r>
      <w:r w:rsidRPr="007A636E">
        <w:rPr>
          <w:sz w:val="12"/>
        </w:rPr>
        <w:t xml:space="preserve">; (b) </w:t>
      </w:r>
      <w:r w:rsidRPr="008C4728">
        <w:rPr>
          <w:u w:val="single"/>
        </w:rPr>
        <w:t>that immigrants are less likely than the native-born to be repeat offenders among “high risk” adolescents; and (c) that immigrant youth who were students in U.S. middle and high schools in the mid-1990s and are now young adults have among the lowest delinquency rates of all young people</w:t>
      </w:r>
      <w:r w:rsidRPr="007A636E">
        <w:rPr>
          <w:sz w:val="12"/>
        </w:rPr>
        <w:t>.</w:t>
      </w:r>
    </w:p>
    <w:p w:rsidR="00B476FB" w:rsidRPr="007A636E" w:rsidRDefault="00B476FB" w:rsidP="00B476FB">
      <w:pPr>
        <w:rPr>
          <w:sz w:val="12"/>
        </w:rPr>
      </w:pPr>
      <w:r w:rsidRPr="008C4728">
        <w:rPr>
          <w:u w:val="single"/>
        </w:rPr>
        <w:t>The U.S. Chamber of Commerce</w:t>
      </w:r>
      <w:r w:rsidRPr="007A636E">
        <w:rPr>
          <w:sz w:val="12"/>
        </w:rPr>
        <w:t xml:space="preserve"> (2016) </w:t>
      </w:r>
      <w:r w:rsidRPr="008C4728">
        <w:rPr>
          <w:u w:val="single"/>
        </w:rPr>
        <w:t>states “Immigration does not cause crime rates to rise, and immigrants are actually less likely to commit crimes or be behind bars than native-born Americans</w:t>
      </w:r>
      <w:r w:rsidRPr="007A636E">
        <w:rPr>
          <w:sz w:val="12"/>
        </w:rPr>
        <w:t>.”</w:t>
      </w:r>
    </w:p>
    <w:p w:rsidR="00B476FB" w:rsidRPr="007A636E" w:rsidRDefault="00B476FB" w:rsidP="00B476FB">
      <w:pPr>
        <w:rPr>
          <w:sz w:val="12"/>
        </w:rPr>
      </w:pPr>
      <w:r w:rsidRPr="007A636E">
        <w:rPr>
          <w:sz w:val="12"/>
        </w:rPr>
        <w:t xml:space="preserve">“In terms of the proportion of new immigrants to the national population, contemporary immigration to the United States is at moderate levels historically...  </w:t>
      </w:r>
      <w:r w:rsidRPr="008C4728">
        <w:rPr>
          <w:u w:val="single"/>
        </w:rPr>
        <w:t>Immigration has broadened the ethnic diversity of the American population and will continue to do so</w:t>
      </w:r>
      <w:r w:rsidRPr="007A636E">
        <w:rPr>
          <w:sz w:val="12"/>
        </w:rPr>
        <w:t xml:space="preserve">, but the increasing integration of American society may make ethnic distinctions ever less meaningful.  There has been a steady blurring of origin group categories over the last 100 years or more of our history, and with rising rates of intermarriage there is little reason to assume this trend will change in the future. </w:t>
      </w:r>
      <w:r w:rsidRPr="008C4728">
        <w:rPr>
          <w:u w:val="single"/>
        </w:rPr>
        <w:t>A great source of American resilience as an immigrant-absorbing country is that assimilation has been a two-way street, with the mainstream society gaining exposure to cultures and customs of many nations, as well as benefitting from immigrants’ high aspirations, strong families, and strong work ethic</w:t>
      </w:r>
      <w:r w:rsidRPr="007A636E">
        <w:rPr>
          <w:sz w:val="12"/>
        </w:rPr>
        <w:t>”</w:t>
      </w:r>
    </w:p>
    <w:p w:rsidR="00B476FB" w:rsidRPr="008C4728" w:rsidRDefault="00B476FB" w:rsidP="00B476FB">
      <w:pPr>
        <w:rPr>
          <w:sz w:val="14"/>
        </w:rPr>
      </w:pPr>
    </w:p>
    <w:p w:rsidR="00B476FB" w:rsidRPr="008C4728" w:rsidRDefault="00B476FB" w:rsidP="00B476FB">
      <w:pPr>
        <w:rPr>
          <w:sz w:val="14"/>
        </w:rPr>
      </w:pPr>
    </w:p>
    <w:p w:rsidR="00B476FB" w:rsidRPr="008C4728" w:rsidRDefault="00B476FB" w:rsidP="00B476FB">
      <w:pPr>
        <w:rPr>
          <w:sz w:val="14"/>
        </w:rPr>
      </w:pPr>
    </w:p>
    <w:p w:rsidR="00B476FB" w:rsidRPr="008C4728" w:rsidRDefault="00B476FB" w:rsidP="00B476FB">
      <w:pPr>
        <w:rPr>
          <w:sz w:val="14"/>
        </w:rPr>
      </w:pPr>
    </w:p>
    <w:p w:rsidR="00B476FB" w:rsidRPr="008C4728" w:rsidRDefault="00B476FB" w:rsidP="00B476FB">
      <w:pPr>
        <w:rPr>
          <w:sz w:val="14"/>
        </w:rPr>
      </w:pPr>
    </w:p>
    <w:p w:rsidR="00B476FB" w:rsidRPr="008C4728" w:rsidRDefault="00B476FB" w:rsidP="00B476FB"/>
    <w:p w:rsidR="009B0C81" w:rsidRPr="009B0C81" w:rsidRDefault="009B0C81" w:rsidP="009B0C81">
      <w:pPr>
        <w:pStyle w:val="Heading2"/>
        <w:rPr>
          <w:rStyle w:val="Style13ptBold"/>
          <w:rFonts w:cs="Arial"/>
          <w:b/>
          <w:sz w:val="44"/>
          <w:szCs w:val="44"/>
          <w:u w:val="double"/>
        </w:rPr>
      </w:pPr>
      <w:r w:rsidRPr="009B0C81">
        <w:rPr>
          <w:rStyle w:val="Style13ptBold"/>
          <w:rFonts w:cs="Arial"/>
          <w:b/>
          <w:sz w:val="44"/>
          <w:szCs w:val="44"/>
          <w:u w:val="double"/>
        </w:rPr>
        <w:t>Link Turns</w:t>
      </w:r>
    </w:p>
    <w:p w:rsidR="00AA4B95" w:rsidRPr="008C4728" w:rsidRDefault="00AA4B95" w:rsidP="00AA4B95">
      <w:pPr>
        <w:pStyle w:val="Heading3"/>
        <w:rPr>
          <w:rStyle w:val="Style13ptBold"/>
          <w:rFonts w:cs="Arial"/>
          <w:b/>
          <w:sz w:val="32"/>
          <w:szCs w:val="32"/>
          <w:u w:val="single"/>
        </w:rPr>
      </w:pPr>
      <w:r w:rsidRPr="008C4728">
        <w:rPr>
          <w:rStyle w:val="Style13ptBold"/>
          <w:rFonts w:cs="Arial"/>
          <w:b/>
          <w:sz w:val="32"/>
          <w:szCs w:val="32"/>
          <w:u w:val="single"/>
        </w:rPr>
        <w:t xml:space="preserve">2AC---L/T---Anti-Immigration </w:t>
      </w:r>
    </w:p>
    <w:p w:rsidR="00AA4B95" w:rsidRPr="008C4728" w:rsidRDefault="00AA4B95" w:rsidP="00AA4B95">
      <w:pPr>
        <w:pStyle w:val="Heading4"/>
        <w:rPr>
          <w:rStyle w:val="Style13ptBold"/>
          <w:rFonts w:cs="Arial"/>
          <w:b/>
          <w:sz w:val="28"/>
          <w:szCs w:val="26"/>
        </w:rPr>
      </w:pPr>
      <w:r w:rsidRPr="008C4728">
        <w:rPr>
          <w:rStyle w:val="Style13ptBold"/>
          <w:rFonts w:cs="Arial"/>
          <w:b/>
          <w:sz w:val="28"/>
          <w:szCs w:val="26"/>
        </w:rPr>
        <w:t>Anti-Immigration Policies Encourage Jihadists Groups</w:t>
      </w:r>
    </w:p>
    <w:p w:rsidR="00AA4B95" w:rsidRPr="008C4728" w:rsidRDefault="00AA4B95" w:rsidP="00AA4B95">
      <w:pPr>
        <w:rPr>
          <w:rStyle w:val="Style13ptBold"/>
          <w:bCs w:val="0"/>
        </w:rPr>
      </w:pPr>
      <w:r w:rsidRPr="008C4728">
        <w:rPr>
          <w:rStyle w:val="Style13ptBold"/>
        </w:rPr>
        <w:t>Warrick 17 [</w:t>
      </w:r>
      <w:proofErr w:type="spellStart"/>
      <w:r w:rsidRPr="008C4728">
        <w:rPr>
          <w:sz w:val="28"/>
        </w:rPr>
        <w:t>Joby</w:t>
      </w:r>
      <w:proofErr w:type="spellEnd"/>
      <w:r w:rsidRPr="008C4728">
        <w:rPr>
          <w:sz w:val="28"/>
        </w:rPr>
        <w:t xml:space="preserve"> Warrick joined The Washington Post’s National staff in 1996. He has covered national security, the environment and the Middle East and writes about terrorism, “ </w:t>
      </w:r>
      <w:r w:rsidRPr="008C4728">
        <w:rPr>
          <w:bCs/>
          <w:sz w:val="28"/>
        </w:rPr>
        <w:t>Jihadist groups hail Trump’s travel ban as a victory,” January 29, 2017, https://www.washingtonpost.com/world/national-security/jihadist-groups-hail-trumps-travel-ban-as-a-victory/2017/01/29/50908986-e66d-11e6-b82f-687d6e6a3e7c_story.html?noredirect=on&amp;utm_term=.d41571f3f537</w:t>
      </w:r>
      <w:r w:rsidRPr="008C4728">
        <w:rPr>
          <w:rStyle w:val="Style13ptBold"/>
        </w:rPr>
        <w:t>]</w:t>
      </w:r>
    </w:p>
    <w:p w:rsidR="00AA4B95" w:rsidRPr="007A636E" w:rsidRDefault="00AA4B95" w:rsidP="00AA4B95">
      <w:pPr>
        <w:rPr>
          <w:sz w:val="14"/>
        </w:rPr>
      </w:pPr>
      <w:r w:rsidRPr="008C4728">
        <w:rPr>
          <w:rStyle w:val="StyleUnderline"/>
        </w:rPr>
        <w:t>Jihadist groups</w:t>
      </w:r>
      <w:r w:rsidRPr="007A636E">
        <w:rPr>
          <w:sz w:val="14"/>
        </w:rPr>
        <w:t xml:space="preserve"> on Sunday </w:t>
      </w:r>
      <w:r w:rsidRPr="008C4728">
        <w:rPr>
          <w:rStyle w:val="StyleUnderline"/>
        </w:rPr>
        <w:t xml:space="preserve">celebrated the Trump administration’s ban on travel </w:t>
      </w:r>
      <w:r w:rsidRPr="007A636E">
        <w:rPr>
          <w:sz w:val="14"/>
        </w:rPr>
        <w:t xml:space="preserve">from seven Muslim-majority countries, </w:t>
      </w:r>
      <w:r w:rsidRPr="008C4728">
        <w:rPr>
          <w:rStyle w:val="StyleUnderline"/>
        </w:rPr>
        <w:t>saying the new policy validates their claim that the United States is at war with Islam</w:t>
      </w:r>
      <w:r w:rsidRPr="007A636E">
        <w:rPr>
          <w:sz w:val="14"/>
        </w:rPr>
        <w:t xml:space="preserve">. Comments posted to pro-Islamic State social media accounts predicted that President </w:t>
      </w:r>
      <w:r w:rsidRPr="008C4728">
        <w:rPr>
          <w:rStyle w:val="StyleUnderline"/>
        </w:rPr>
        <w:t>Trump’s executive order would persuade American Muslims to side with the extremists</w:t>
      </w:r>
      <w:r w:rsidRPr="007A636E">
        <w:rPr>
          <w:sz w:val="14"/>
        </w:rPr>
        <w:t xml:space="preserve">. One posting hailed the U.S. president as “the best caller to Islam,” while others predicted that Trump would soon launch a new war in the Middle East. “[Islamic State leader Abu Bakr] al-Baghdadi has the right to come out and inform Trump that </w:t>
      </w:r>
      <w:r w:rsidRPr="008C4728">
        <w:rPr>
          <w:rStyle w:val="StyleUnderline"/>
        </w:rPr>
        <w:t>banning Muslims</w:t>
      </w:r>
      <w:r w:rsidRPr="007A636E">
        <w:rPr>
          <w:sz w:val="14"/>
        </w:rPr>
        <w:t xml:space="preserve"> from entering America </w:t>
      </w:r>
      <w:r w:rsidRPr="008C4728">
        <w:rPr>
          <w:rStyle w:val="StyleUnderline"/>
        </w:rPr>
        <w:t>is a ‘blessed ban</w:t>
      </w:r>
      <w:r w:rsidRPr="007A636E">
        <w:rPr>
          <w:sz w:val="14"/>
        </w:rPr>
        <w:t>,’” said one posting to a pro-Islamic State channel on Telegram, a social-media platform. The writer compared the executive order to the U.S. invasion of Iraq in 2003, which Islamic militant leaders at the time hailed as a “blessed invasion” that ignited anti-Western fervor across the Islamic world.</w:t>
      </w:r>
    </w:p>
    <w:p w:rsidR="00AA4B95" w:rsidRPr="007A636E" w:rsidRDefault="00AA4B95" w:rsidP="00AA4B95">
      <w:pPr>
        <w:rPr>
          <w:sz w:val="14"/>
        </w:rPr>
      </w:pPr>
      <w:r w:rsidRPr="008C4728">
        <w:rPr>
          <w:rStyle w:val="StyleUnderline"/>
        </w:rPr>
        <w:t>Several postings suggested that Trump was fulfilling the predictions of</w:t>
      </w:r>
      <w:r w:rsidRPr="007A636E">
        <w:rPr>
          <w:sz w:val="14"/>
        </w:rPr>
        <w:t xml:space="preserve"> Anwar al-</w:t>
      </w:r>
      <w:proofErr w:type="spellStart"/>
      <w:r w:rsidRPr="007A636E">
        <w:rPr>
          <w:sz w:val="14"/>
        </w:rPr>
        <w:t>Awlaki</w:t>
      </w:r>
      <w:proofErr w:type="spellEnd"/>
      <w:r w:rsidRPr="007A636E">
        <w:rPr>
          <w:sz w:val="14"/>
        </w:rPr>
        <w:t xml:space="preserve">, the </w:t>
      </w:r>
      <w:r w:rsidRPr="008C4728">
        <w:rPr>
          <w:rStyle w:val="StyleUnderline"/>
        </w:rPr>
        <w:t>American born al-Qaeda leader and preacher who famously said that the “West would eventually turn against its Muslim citizens.</w:t>
      </w:r>
      <w:r w:rsidRPr="007A636E">
        <w:rPr>
          <w:sz w:val="14"/>
        </w:rPr>
        <w:t xml:space="preserve">” </w:t>
      </w:r>
      <w:proofErr w:type="spellStart"/>
      <w:r w:rsidRPr="007A636E">
        <w:rPr>
          <w:sz w:val="14"/>
        </w:rPr>
        <w:t>Awlaki</w:t>
      </w:r>
      <w:proofErr w:type="spellEnd"/>
      <w:r w:rsidRPr="007A636E">
        <w:rPr>
          <w:sz w:val="14"/>
        </w:rPr>
        <w:t xml:space="preserve"> was killed in a U.S. drone strike in Yemen in 2011.   “When U.S. President Donald Trump says ‘We don’t want them here’ and bans the Muslim immigrants from Muslim countries, there is one thing that comes to our mind,” said another posting, beneath a banner of </w:t>
      </w:r>
      <w:proofErr w:type="spellStart"/>
      <w:r w:rsidRPr="007A636E">
        <w:rPr>
          <w:sz w:val="14"/>
        </w:rPr>
        <w:t>Awlaki</w:t>
      </w:r>
      <w:proofErr w:type="spellEnd"/>
      <w:r w:rsidRPr="007A636E">
        <w:rPr>
          <w:sz w:val="14"/>
        </w:rPr>
        <w:t xml:space="preserve"> and his quote. Another posting on the Telegram channel “Abu </w:t>
      </w:r>
      <w:proofErr w:type="spellStart"/>
      <w:r w:rsidRPr="007A636E">
        <w:rPr>
          <w:sz w:val="14"/>
        </w:rPr>
        <w:t>Magrebi</w:t>
      </w:r>
      <w:proofErr w:type="spellEnd"/>
      <w:r w:rsidRPr="007A636E">
        <w:rPr>
          <w:sz w:val="14"/>
        </w:rPr>
        <w:t>” said Trump’s actions “clearly revealed the truth and harsh reality behind the American government’s hatred toward Muslims.”</w:t>
      </w:r>
    </w:p>
    <w:p w:rsidR="00AA4B95" w:rsidRPr="008C4728" w:rsidRDefault="00AA4B95" w:rsidP="00AA4B95">
      <w:pPr>
        <w:rPr>
          <w:rStyle w:val="StyleUnderline"/>
        </w:rPr>
      </w:pPr>
      <w:r w:rsidRPr="008C4728">
        <w:rPr>
          <w:rStyle w:val="StyleUnderline"/>
        </w:rPr>
        <w:t>Leaders of the Islamic State</w:t>
      </w:r>
      <w:r w:rsidRPr="007A636E">
        <w:rPr>
          <w:sz w:val="14"/>
        </w:rPr>
        <w:t xml:space="preserve"> speak frequently of their intention to drive a wedge between Western governments and their Muslim populations, and have welcomed outside help — intentional or not — in fulfilling that goal. In a 2015 essay in the Islamic State’s English-language magazine </w:t>
      </w:r>
      <w:proofErr w:type="spellStart"/>
      <w:r w:rsidRPr="007A636E">
        <w:rPr>
          <w:sz w:val="14"/>
        </w:rPr>
        <w:t>Dabiq</w:t>
      </w:r>
      <w:proofErr w:type="spellEnd"/>
      <w:r w:rsidRPr="007A636E">
        <w:rPr>
          <w:sz w:val="14"/>
        </w:rPr>
        <w:t>, the group</w:t>
      </w:r>
      <w:r w:rsidRPr="008C4728">
        <w:rPr>
          <w:rStyle w:val="StyleUnderline"/>
        </w:rPr>
        <w:t xml:space="preserve"> said that its motivation for launching terrorist attacks in Europe was to provoke an anti-Muslim backlash that would force ambivalent Muslims to enlist with it. “Jihadists would have to argue</w:t>
      </w:r>
      <w:r w:rsidRPr="007A636E">
        <w:rPr>
          <w:sz w:val="14"/>
        </w:rPr>
        <w:t xml:space="preserve"> to lengths that Obama, Bush, and </w:t>
      </w:r>
      <w:r w:rsidRPr="008C4728">
        <w:rPr>
          <w:rStyle w:val="StyleUnderline"/>
        </w:rPr>
        <w:t xml:space="preserve">others held anti-Islam agendas </w:t>
      </w:r>
      <w:r w:rsidRPr="007A636E">
        <w:rPr>
          <w:sz w:val="14"/>
        </w:rPr>
        <w:t>and hated the religion — not just radical terrorists,” said Rita Katz, founder of the SITE Intelligence Group, a private organization that monitors jihadist websites. “</w:t>
      </w:r>
      <w:r w:rsidRPr="008C4728">
        <w:rPr>
          <w:rStyle w:val="StyleUnderline"/>
        </w:rPr>
        <w:t>Trump</w:t>
      </w:r>
      <w:r w:rsidRPr="007A636E">
        <w:rPr>
          <w:sz w:val="14"/>
        </w:rPr>
        <w:t xml:space="preserve">, however, </w:t>
      </w:r>
      <w:r w:rsidRPr="008C4728">
        <w:rPr>
          <w:rStyle w:val="StyleUnderline"/>
        </w:rPr>
        <w:t>makes that argument a lot easier</w:t>
      </w:r>
      <w:r w:rsidRPr="007A636E">
        <w:rPr>
          <w:sz w:val="14"/>
        </w:rPr>
        <w:t xml:space="preserve"> for them to sell to their followers.”</w:t>
      </w:r>
      <w:r w:rsidRPr="008C4728">
        <w:rPr>
          <w:u w:val="single"/>
        </w:rPr>
        <w:t xml:space="preserve"> </w:t>
      </w:r>
      <w:r w:rsidRPr="007A636E">
        <w:rPr>
          <w:sz w:val="14"/>
        </w:rPr>
        <w:t>The reaction to the ban from Islamic State sympathizers came as current and former U.S. officials also expressed concern that the temporary ban would undermine the global fight against violent Islamist militants. Sen. John McCain (R-Ariz.), chairman of the Senate Armed Services Committee, said he worried about the ban’s impact on Muslim troops fighting alongside Americans to destroy the Islamic State in Iraq and Syria. “The effect will probably in some areas give ISIS some more propaganda,” McCain told CBS’s “Face the Nation” on Sunday, using an acronym for the Islamic State.</w:t>
      </w:r>
      <w:r w:rsidRPr="008C4728">
        <w:rPr>
          <w:u w:val="single"/>
        </w:rPr>
        <w:t xml:space="preserve"> </w:t>
      </w:r>
      <w:r w:rsidRPr="008C4728">
        <w:rPr>
          <w:rStyle w:val="StyleUnderline"/>
        </w:rPr>
        <w:t>Robert Richer, a</w:t>
      </w:r>
      <w:r w:rsidRPr="007A636E">
        <w:rPr>
          <w:sz w:val="14"/>
        </w:rPr>
        <w:t xml:space="preserve"> 35-year </w:t>
      </w:r>
      <w:r w:rsidRPr="008C4728">
        <w:rPr>
          <w:rStyle w:val="StyleUnderline"/>
        </w:rPr>
        <w:t>CIA veteran</w:t>
      </w:r>
      <w:r w:rsidRPr="007A636E">
        <w:rPr>
          <w:sz w:val="14"/>
        </w:rPr>
        <w:t xml:space="preserve"> and former chief of the agency’s Near East division, </w:t>
      </w:r>
      <w:r w:rsidRPr="008C4728">
        <w:rPr>
          <w:rStyle w:val="StyleUnderline"/>
        </w:rPr>
        <w:t>said the ban was a “strategic mistake” that could undermine future efforts to recruit spies and collect</w:t>
      </w:r>
      <w:r w:rsidRPr="007A636E">
        <w:rPr>
          <w:sz w:val="14"/>
        </w:rPr>
        <w:t xml:space="preserve"> vital </w:t>
      </w:r>
      <w:r w:rsidRPr="008C4728">
        <w:rPr>
          <w:rStyle w:val="StyleUnderline"/>
        </w:rPr>
        <w:t>information</w:t>
      </w:r>
      <w:r w:rsidRPr="007A636E">
        <w:rPr>
          <w:sz w:val="14"/>
        </w:rPr>
        <w:t xml:space="preserve"> about terrorists and their plans. How, he asked, can CIA officers persuade Iraqi and Syrian nationals to risk their lives to help the United States? </w:t>
      </w:r>
      <w:r w:rsidRPr="008C4728">
        <w:rPr>
          <w:u w:val="single"/>
        </w:rPr>
        <w:t xml:space="preserve"> </w:t>
      </w:r>
      <w:r w:rsidRPr="007A636E">
        <w:rPr>
          <w:sz w:val="14"/>
        </w:rPr>
        <w:t>“</w:t>
      </w:r>
      <w:r w:rsidRPr="008C4728">
        <w:rPr>
          <w:rStyle w:val="StyleUnderline"/>
        </w:rPr>
        <w:t>This was a win for jihadists and other anti-U.S. forces</w:t>
      </w:r>
      <w:r w:rsidRPr="007A636E">
        <w:rPr>
          <w:sz w:val="14"/>
        </w:rPr>
        <w:t>,” said Richer, the deputy chief of the agency’s Operations Directorate during the George W. Bush administration. “</w:t>
      </w:r>
      <w:r w:rsidRPr="008C4728">
        <w:rPr>
          <w:rStyle w:val="StyleUnderline"/>
        </w:rPr>
        <w:t>It fuels the belief out there that Americans are anti-Islam. Otherwise, it accomplishes nothing, because the ones we are most concerned about can still get to the United States.”</w:t>
      </w:r>
    </w:p>
    <w:p w:rsidR="00AA4B95" w:rsidRPr="008C4728" w:rsidRDefault="00AA4B95" w:rsidP="00AA4B95">
      <w:pPr>
        <w:rPr>
          <w:rStyle w:val="StyleUnderline"/>
        </w:rPr>
      </w:pPr>
    </w:p>
    <w:p w:rsidR="00AA4B95" w:rsidRPr="008C4728" w:rsidRDefault="00AA4B95" w:rsidP="00AA4B95">
      <w:pPr>
        <w:rPr>
          <w:rStyle w:val="StyleUnderline"/>
        </w:rPr>
      </w:pPr>
    </w:p>
    <w:p w:rsidR="00AA4B95" w:rsidRPr="008C4728" w:rsidRDefault="00AA4B95" w:rsidP="00AA4B95">
      <w:pPr>
        <w:pStyle w:val="Heading4"/>
        <w:rPr>
          <w:rStyle w:val="Style13ptBold"/>
          <w:rFonts w:cs="Arial"/>
          <w:b/>
          <w:sz w:val="28"/>
          <w:szCs w:val="26"/>
        </w:rPr>
      </w:pPr>
      <w:r w:rsidRPr="008C4728">
        <w:rPr>
          <w:rStyle w:val="Style13ptBold"/>
          <w:rFonts w:cs="Arial"/>
          <w:b/>
          <w:sz w:val="28"/>
          <w:szCs w:val="26"/>
        </w:rPr>
        <w:t>Immigration Bans Incentivize ISIS</w:t>
      </w:r>
    </w:p>
    <w:p w:rsidR="00AA4B95" w:rsidRPr="008C4728" w:rsidRDefault="00AA4B95" w:rsidP="00AA4B95">
      <w:pPr>
        <w:rPr>
          <w:rStyle w:val="Style13ptBold"/>
          <w:bCs w:val="0"/>
        </w:rPr>
      </w:pPr>
      <w:r w:rsidRPr="008C4728">
        <w:rPr>
          <w:rStyle w:val="Style13ptBold"/>
        </w:rPr>
        <w:t>Engel 17 [</w:t>
      </w:r>
      <w:r w:rsidRPr="008C4728">
        <w:rPr>
          <w:sz w:val="28"/>
        </w:rPr>
        <w:t>Pamela is the deputy editor overseeing the Politics and Military &amp; Defense sections of Business Insider, “</w:t>
      </w:r>
      <w:r w:rsidRPr="008C4728">
        <w:rPr>
          <w:bCs/>
          <w:sz w:val="28"/>
        </w:rPr>
        <w:t>ISIS is reportedly calling Trump's travel ban 'the blessed ban',”</w:t>
      </w:r>
      <w:r w:rsidRPr="008C4728">
        <w:rPr>
          <w:rStyle w:val="Style13ptBold"/>
        </w:rPr>
        <w:t xml:space="preserve"> February 08, 17, http://www.businessinsider.com/isis-trump-blessed-ban-2017-2]</w:t>
      </w:r>
    </w:p>
    <w:p w:rsidR="00AA4B95" w:rsidRPr="007A636E" w:rsidRDefault="00AA4B95" w:rsidP="00AA4B95">
      <w:pPr>
        <w:rPr>
          <w:sz w:val="14"/>
        </w:rPr>
      </w:pPr>
      <w:r w:rsidRPr="008C4728">
        <w:rPr>
          <w:rStyle w:val="StyleUnderline"/>
        </w:rPr>
        <w:t>The terrorist group ISIS has reportedly branded</w:t>
      </w:r>
      <w:r w:rsidRPr="007A636E">
        <w:rPr>
          <w:sz w:val="14"/>
        </w:rPr>
        <w:t xml:space="preserve"> President Donald </w:t>
      </w:r>
      <w:r w:rsidRPr="008C4728">
        <w:rPr>
          <w:rStyle w:val="StyleUnderline"/>
        </w:rPr>
        <w:t>Trump's executive order on immigration "the Blessed Ban" as it seemingly proves that the West is at war with Islam</w:t>
      </w:r>
      <w:r w:rsidRPr="007A636E">
        <w:rPr>
          <w:sz w:val="14"/>
        </w:rPr>
        <w:t>.</w:t>
      </w:r>
      <w:r w:rsidRPr="007A636E">
        <w:rPr>
          <w:rFonts w:eastAsia="Times New Roman"/>
          <w:sz w:val="14"/>
          <w:szCs w:val="27"/>
        </w:rPr>
        <w:t xml:space="preserve"> </w:t>
      </w:r>
      <w:proofErr w:type="spellStart"/>
      <w:r w:rsidRPr="007A636E">
        <w:rPr>
          <w:sz w:val="14"/>
        </w:rPr>
        <w:t>Callimachi</w:t>
      </w:r>
      <w:proofErr w:type="spellEnd"/>
      <w:r w:rsidRPr="007A636E">
        <w:rPr>
          <w:sz w:val="14"/>
        </w:rPr>
        <w:t> explained why: "</w:t>
      </w:r>
      <w:r w:rsidRPr="008C4728">
        <w:rPr>
          <w:rStyle w:val="StyleUnderline"/>
        </w:rPr>
        <w:t>ISIS sees this as *their* doing. They succeeded in scaring the daylight out of America</w:t>
      </w:r>
      <w:r w:rsidRPr="007A636E">
        <w:rPr>
          <w:sz w:val="14"/>
        </w:rPr>
        <w:t>." </w:t>
      </w:r>
      <w:r w:rsidRPr="007A636E">
        <w:rPr>
          <w:rFonts w:eastAsia="Times New Roman"/>
          <w:sz w:val="14"/>
          <w:szCs w:val="27"/>
        </w:rPr>
        <w:t xml:space="preserve"> </w:t>
      </w:r>
      <w:r w:rsidRPr="007A636E">
        <w:rPr>
          <w:sz w:val="14"/>
        </w:rPr>
        <w:t xml:space="preserve">"ISIS, according to this resident of Western Mosul, thinks their terror tactic worked. </w:t>
      </w:r>
      <w:r w:rsidRPr="008C4728">
        <w:rPr>
          <w:rStyle w:val="StyleUnderline"/>
        </w:rPr>
        <w:t>They frightened the most powerful man in the world</w:t>
      </w:r>
      <w:r w:rsidRPr="007A636E">
        <w:rPr>
          <w:sz w:val="14"/>
        </w:rPr>
        <w:t xml:space="preserve">," </w:t>
      </w:r>
      <w:proofErr w:type="spellStart"/>
      <w:r w:rsidRPr="007A636E">
        <w:rPr>
          <w:sz w:val="14"/>
        </w:rPr>
        <w:t>Callimachi</w:t>
      </w:r>
      <w:proofErr w:type="spellEnd"/>
      <w:r w:rsidRPr="007A636E">
        <w:rPr>
          <w:sz w:val="14"/>
        </w:rPr>
        <w:t xml:space="preserve"> said, referring to </w:t>
      </w:r>
      <w:r w:rsidRPr="008C4728">
        <w:rPr>
          <w:rStyle w:val="StyleUnderline"/>
        </w:rPr>
        <w:t>Trump</w:t>
      </w:r>
      <w:r w:rsidRPr="007A636E">
        <w:rPr>
          <w:sz w:val="14"/>
        </w:rPr>
        <w:t xml:space="preserve">. ISIS has been silent on the ban on its official propaganda channels, but the group's supporters have been cheering it online. And the Pentagon noted on Tuesday that many Iraqi ISIS fighters are now trapped in western Mosul, the area of the city that </w:t>
      </w:r>
      <w:proofErr w:type="spellStart"/>
      <w:r w:rsidRPr="007A636E">
        <w:rPr>
          <w:sz w:val="14"/>
        </w:rPr>
        <w:t>Callimachi's</w:t>
      </w:r>
      <w:proofErr w:type="spellEnd"/>
      <w:r w:rsidRPr="007A636E">
        <w:rPr>
          <w:sz w:val="14"/>
        </w:rPr>
        <w:t xml:space="preserve"> source is from. Terrorism experts opposed to the ban have said </w:t>
      </w:r>
      <w:r w:rsidRPr="008C4728">
        <w:rPr>
          <w:rStyle w:val="StyleUnderline"/>
        </w:rPr>
        <w:t>it will end up helping ISIS recruit more people as it pushes its message that the West is at war with Islam</w:t>
      </w:r>
      <w:r w:rsidRPr="007A636E">
        <w:rPr>
          <w:sz w:val="14"/>
        </w:rPr>
        <w:t>.</w:t>
      </w:r>
      <w:r w:rsidRPr="008C4728">
        <w:rPr>
          <w:rStyle w:val="StyleUnderline"/>
        </w:rPr>
        <w:t xml:space="preserve"> US legal actions that seem to target Muslims</w:t>
      </w:r>
      <w:r w:rsidRPr="007A636E">
        <w:rPr>
          <w:sz w:val="14"/>
        </w:rPr>
        <w:t xml:space="preserve"> could play into that narrative. </w:t>
      </w:r>
    </w:p>
    <w:p w:rsidR="00AA4B95" w:rsidRPr="007A636E" w:rsidRDefault="00AA4B95" w:rsidP="00AA4B95">
      <w:pPr>
        <w:rPr>
          <w:rFonts w:eastAsia="Times New Roman"/>
          <w:sz w:val="14"/>
          <w:szCs w:val="27"/>
        </w:rPr>
      </w:pPr>
      <w:r w:rsidRPr="007A636E">
        <w:rPr>
          <w:sz w:val="14"/>
        </w:rPr>
        <w:t>"The [</w:t>
      </w:r>
      <w:r w:rsidRPr="008C4728">
        <w:rPr>
          <w:rStyle w:val="StyleUnderline"/>
        </w:rPr>
        <w:t>ISIS] chatrooms have been abuzz about how this shows</w:t>
      </w:r>
      <w:r w:rsidRPr="007A636E">
        <w:rPr>
          <w:sz w:val="14"/>
        </w:rPr>
        <w:t xml:space="preserve"> that there is a clash of civilizations, </w:t>
      </w:r>
      <w:r w:rsidRPr="008C4728">
        <w:rPr>
          <w:rStyle w:val="StyleUnderline"/>
        </w:rPr>
        <w:t>that Muslims are not welcome in America</w:t>
      </w:r>
      <w:r w:rsidRPr="007A636E">
        <w:rPr>
          <w:sz w:val="14"/>
        </w:rPr>
        <w:t xml:space="preserve"> etc.," Mia Bloom, a terrorism expert and professor at Georgia State University, told Business Insider via email last week.</w:t>
      </w:r>
    </w:p>
    <w:p w:rsidR="00AA4B95" w:rsidRPr="008C4728" w:rsidRDefault="00AA4B95" w:rsidP="00AA4B95"/>
    <w:p w:rsidR="00AA4B95" w:rsidRPr="008C4728" w:rsidRDefault="00AA4B95" w:rsidP="00AA4B95"/>
    <w:p w:rsidR="00AA4B95" w:rsidRPr="008C4728" w:rsidRDefault="00AA4B95" w:rsidP="00AA4B95">
      <w:pPr>
        <w:pStyle w:val="Heading4"/>
        <w:rPr>
          <w:rStyle w:val="Style13ptBold"/>
          <w:rFonts w:cs="Arial"/>
          <w:b/>
          <w:sz w:val="28"/>
          <w:szCs w:val="26"/>
        </w:rPr>
      </w:pPr>
      <w:r w:rsidRPr="008C4728">
        <w:rPr>
          <w:rStyle w:val="Style13ptBold"/>
          <w:rFonts w:cs="Arial"/>
          <w:b/>
          <w:sz w:val="28"/>
          <w:szCs w:val="26"/>
        </w:rPr>
        <w:t>Anti-Immigration Policies Make Muslims Feel Alienated and Easier to Radicalize</w:t>
      </w:r>
    </w:p>
    <w:p w:rsidR="00AA4B95" w:rsidRPr="008C4728" w:rsidRDefault="00AA4B95" w:rsidP="00AA4B95">
      <w:pPr>
        <w:rPr>
          <w:rStyle w:val="Style13ptBold"/>
          <w:b w:val="0"/>
        </w:rPr>
      </w:pPr>
      <w:proofErr w:type="spellStart"/>
      <w:r w:rsidRPr="008C4728">
        <w:rPr>
          <w:rStyle w:val="Style13ptBold"/>
        </w:rPr>
        <w:t>Fekete</w:t>
      </w:r>
      <w:proofErr w:type="spellEnd"/>
      <w:r w:rsidRPr="008C4728">
        <w:rPr>
          <w:rStyle w:val="Style13ptBold"/>
        </w:rPr>
        <w:t xml:space="preserve"> 04 [</w:t>
      </w:r>
      <w:r w:rsidRPr="008C4728">
        <w:rPr>
          <w:sz w:val="28"/>
        </w:rPr>
        <w:t xml:space="preserve">Liz </w:t>
      </w:r>
      <w:proofErr w:type="spellStart"/>
      <w:r w:rsidRPr="008C4728">
        <w:rPr>
          <w:sz w:val="28"/>
        </w:rPr>
        <w:t>Fekete</w:t>
      </w:r>
      <w:proofErr w:type="spellEnd"/>
      <w:r w:rsidRPr="008C4728">
        <w:rPr>
          <w:sz w:val="28"/>
        </w:rPr>
        <w:t xml:space="preserve"> is deputy director of the Institute of Race Relations and senior researcher on the IRR’s European Race Audit, July 1, 2004 </w:t>
      </w:r>
      <w:r w:rsidRPr="008C4728">
        <w:rPr>
          <w:rStyle w:val="Style13ptBold"/>
        </w:rPr>
        <w:t>http://journals.sagepub.com/doi/abs/10.1111/j.1467-9248.2007.00680.x?journalCode=psxa]</w:t>
      </w:r>
    </w:p>
    <w:p w:rsidR="00AA4B95" w:rsidRPr="007A636E" w:rsidRDefault="00AA4B95" w:rsidP="00AA4B95">
      <w:pPr>
        <w:rPr>
          <w:sz w:val="14"/>
        </w:rPr>
      </w:pPr>
      <w:r w:rsidRPr="008C4728">
        <w:rPr>
          <w:rStyle w:val="StyleUnderline"/>
        </w:rPr>
        <w:t xml:space="preserve">What appears to have happened post-September </w:t>
      </w:r>
      <w:proofErr w:type="gramStart"/>
      <w:r w:rsidRPr="008C4728">
        <w:rPr>
          <w:rStyle w:val="StyleUnderline"/>
        </w:rPr>
        <w:t>11,</w:t>
      </w:r>
      <w:proofErr w:type="gramEnd"/>
      <w:r w:rsidRPr="008C4728">
        <w:rPr>
          <w:rStyle w:val="StyleUnderline"/>
        </w:rPr>
        <w:t xml:space="preserve"> is that the parameters of that institutionalized </w:t>
      </w:r>
      <w:proofErr w:type="spellStart"/>
      <w:r w:rsidRPr="008C4728">
        <w:rPr>
          <w:rStyle w:val="StyleUnderline"/>
        </w:rPr>
        <w:t>xeno</w:t>
      </w:r>
      <w:proofErr w:type="spellEnd"/>
      <w:r w:rsidRPr="008C4728">
        <w:rPr>
          <w:rStyle w:val="StyleUnderline"/>
        </w:rPr>
        <w:t>-racism – anti-foreignness – have been expanded to include minority ethnic communities that have been settled in Europe for decades – simply because they are Muslim</w:t>
      </w:r>
      <w:r w:rsidRPr="007A636E">
        <w:rPr>
          <w:sz w:val="14"/>
        </w:rPr>
        <w:t xml:space="preserve">. Since </w:t>
      </w:r>
      <w:r w:rsidRPr="008C4728">
        <w:rPr>
          <w:rStyle w:val="StyleUnderline"/>
        </w:rPr>
        <w:t>Islam now represents ‘threat</w:t>
      </w:r>
      <w:r w:rsidRPr="007A636E">
        <w:rPr>
          <w:sz w:val="14"/>
        </w:rPr>
        <w:t xml:space="preserve">’ to Europe, its Muslim residents, even though they are citizens, even though they may be European born, are caught up in the ever-expanding loop of </w:t>
      </w:r>
      <w:proofErr w:type="spellStart"/>
      <w:r w:rsidRPr="007A636E">
        <w:rPr>
          <w:sz w:val="14"/>
        </w:rPr>
        <w:t>xeno</w:t>
      </w:r>
      <w:proofErr w:type="spellEnd"/>
      <w:r w:rsidRPr="007A636E">
        <w:rPr>
          <w:sz w:val="14"/>
        </w:rPr>
        <w:t xml:space="preserve">-racism. </w:t>
      </w:r>
      <w:r w:rsidRPr="008C4728">
        <w:rPr>
          <w:rStyle w:val="StyleUnderline"/>
        </w:rPr>
        <w:t xml:space="preserve">They do not merely threaten Europe as the ‘enemy within’ in the war on terror, their </w:t>
      </w:r>
      <w:r w:rsidRPr="007A636E">
        <w:rPr>
          <w:sz w:val="14"/>
        </w:rPr>
        <w:t>adherence to</w:t>
      </w:r>
      <w:r w:rsidRPr="008C4728">
        <w:rPr>
          <w:rStyle w:val="StyleUnderline"/>
        </w:rPr>
        <w:t xml:space="preserve"> Islamic norms and values threatens </w:t>
      </w:r>
      <w:r w:rsidRPr="007A636E">
        <w:rPr>
          <w:sz w:val="14"/>
        </w:rPr>
        <w:t>the notion of</w:t>
      </w:r>
      <w:r w:rsidRPr="008C4728">
        <w:rPr>
          <w:rStyle w:val="StyleUnderline"/>
        </w:rPr>
        <w:t xml:space="preserve"> </w:t>
      </w:r>
      <w:proofErr w:type="spellStart"/>
      <w:r w:rsidRPr="008C4728">
        <w:rPr>
          <w:rStyle w:val="StyleUnderline"/>
        </w:rPr>
        <w:t>Europeanness</w:t>
      </w:r>
      <w:proofErr w:type="spellEnd"/>
      <w:r w:rsidRPr="008C4728">
        <w:rPr>
          <w:rStyle w:val="StyleUnderline"/>
        </w:rPr>
        <w:t xml:space="preserve"> itself</w:t>
      </w:r>
      <w:r w:rsidRPr="007A636E">
        <w:rPr>
          <w:sz w:val="14"/>
        </w:rPr>
        <w:t xml:space="preserve">. Under the guise of patriotism, a whole- sale anti-Islamic racism has been unleashed which itself threatens to destroy the fabric of the multicultural society. </w:t>
      </w:r>
    </w:p>
    <w:p w:rsidR="00AA4B95" w:rsidRPr="008C4728" w:rsidRDefault="00AA4B95" w:rsidP="00AA4B95">
      <w:pPr>
        <w:rPr>
          <w:rStyle w:val="StyleUnderline"/>
        </w:rPr>
      </w:pPr>
      <w:r w:rsidRPr="007A636E">
        <w:rPr>
          <w:sz w:val="14"/>
        </w:rPr>
        <w:t>It is in this context that we need to understand the new drive, across Europe, towards assimilation</w:t>
      </w:r>
      <w:r w:rsidRPr="008C4728">
        <w:rPr>
          <w:rStyle w:val="StyleUnderline"/>
        </w:rPr>
        <w:t>. Assimilation is being forced</w:t>
      </w:r>
      <w:r w:rsidRPr="007A636E">
        <w:rPr>
          <w:sz w:val="14"/>
        </w:rPr>
        <w:t xml:space="preserve"> through by the adoption of a number of measures, which include the recasting of citizenship laws according to security considerations; the introduction of compulsory language and civics tests for citizenship applicants; codes of conduct for the trustees of mosques; a cultural code of conduct for </w:t>
      </w:r>
      <w:r w:rsidRPr="008C4728">
        <w:rPr>
          <w:rStyle w:val="StyleUnderline"/>
        </w:rPr>
        <w:t>Muslim girls and women</w:t>
      </w:r>
      <w:r w:rsidRPr="007A636E">
        <w:rPr>
          <w:sz w:val="14"/>
        </w:rPr>
        <w:t xml:space="preserve"> who, in some areas of Europe, </w:t>
      </w:r>
      <w:r w:rsidRPr="008C4728">
        <w:rPr>
          <w:rStyle w:val="StyleUnderline"/>
        </w:rPr>
        <w:t>will be for- bidden to wear the hijab in state schools and other state institutions</w:t>
      </w:r>
      <w:r w:rsidRPr="007A636E">
        <w:rPr>
          <w:sz w:val="14"/>
        </w:rPr>
        <w:t xml:space="preserve">. But in order to understand how an assimilationist minority ethnic policy serves as an adjunct to anti-terrorist laws in the security state, it is first necessary to consider the political rhetoric of security that European leaders deployed in the aftermath of September 11 to justify the subsequent invasions of Afghanistan and Iraq. </w:t>
      </w:r>
      <w:r w:rsidRPr="008C4728">
        <w:rPr>
          <w:rStyle w:val="StyleUnderline"/>
        </w:rPr>
        <w:t>Resulting in Muslims feeling more gravitated to Jihadist terror groups.</w:t>
      </w:r>
    </w:p>
    <w:p w:rsidR="00AA4B95" w:rsidRPr="008C4728" w:rsidRDefault="00AA4B95" w:rsidP="00AA4B95">
      <w:pPr>
        <w:rPr>
          <w:rStyle w:val="StyleUnderline"/>
        </w:rPr>
      </w:pPr>
    </w:p>
    <w:p w:rsidR="00AA4B95" w:rsidRPr="008C4728" w:rsidRDefault="00AA4B95" w:rsidP="00AA4B95">
      <w:pPr>
        <w:rPr>
          <w:rStyle w:val="StyleUnderline"/>
        </w:rPr>
      </w:pPr>
    </w:p>
    <w:p w:rsidR="00AA4B95" w:rsidRPr="008C4728" w:rsidRDefault="00AA4B95" w:rsidP="00AA4B95">
      <w:pPr>
        <w:pStyle w:val="Heading4"/>
        <w:rPr>
          <w:rStyle w:val="Style13ptBold"/>
          <w:rFonts w:cs="Arial"/>
          <w:b/>
          <w:sz w:val="28"/>
          <w:szCs w:val="26"/>
        </w:rPr>
      </w:pPr>
      <w:r w:rsidRPr="008C4728">
        <w:rPr>
          <w:rStyle w:val="Style13ptBold"/>
          <w:rFonts w:cs="Arial"/>
          <w:b/>
          <w:sz w:val="28"/>
          <w:szCs w:val="26"/>
        </w:rPr>
        <w:t xml:space="preserve">Anti-Immigration Policies Encourage Racism Creating More Radical Views </w:t>
      </w:r>
      <w:proofErr w:type="gramStart"/>
      <w:r w:rsidRPr="008C4728">
        <w:rPr>
          <w:rStyle w:val="Style13ptBold"/>
          <w:rFonts w:cs="Arial"/>
          <w:b/>
          <w:sz w:val="28"/>
          <w:szCs w:val="26"/>
        </w:rPr>
        <w:t>Within</w:t>
      </w:r>
      <w:proofErr w:type="gramEnd"/>
      <w:r w:rsidRPr="008C4728">
        <w:rPr>
          <w:rStyle w:val="Style13ptBold"/>
          <w:rFonts w:cs="Arial"/>
          <w:b/>
          <w:sz w:val="28"/>
          <w:szCs w:val="26"/>
        </w:rPr>
        <w:t xml:space="preserve"> Immigrants</w:t>
      </w:r>
    </w:p>
    <w:p w:rsidR="00AA4B95" w:rsidRPr="008C4728" w:rsidRDefault="00AA4B95" w:rsidP="00AA4B95">
      <w:pPr>
        <w:rPr>
          <w:rStyle w:val="Style13ptBold"/>
          <w:b w:val="0"/>
        </w:rPr>
      </w:pPr>
      <w:proofErr w:type="spellStart"/>
      <w:r w:rsidRPr="008C4728">
        <w:rPr>
          <w:rStyle w:val="Style13ptBold"/>
        </w:rPr>
        <w:t>Bushwick</w:t>
      </w:r>
      <w:proofErr w:type="spellEnd"/>
      <w:r w:rsidRPr="008C4728">
        <w:rPr>
          <w:rStyle w:val="Style13ptBold"/>
        </w:rPr>
        <w:t xml:space="preserve"> 11 [July 29, 2011, https://www.scientificamerican.com/article/what-causes-prejudice-aga/]</w:t>
      </w:r>
    </w:p>
    <w:p w:rsidR="00AA4B95" w:rsidRPr="007A636E" w:rsidRDefault="00AA4B95" w:rsidP="00AA4B95">
      <w:pPr>
        <w:rPr>
          <w:rStyle w:val="StyleUnderline"/>
          <w:sz w:val="14"/>
          <w:u w:val="none"/>
        </w:rPr>
      </w:pPr>
      <w:r w:rsidRPr="007A636E">
        <w:rPr>
          <w:sz w:val="14"/>
        </w:rPr>
        <w:t xml:space="preserve">It's normal for people to over-perceive threats; our mind is designed to err in that direction. </w:t>
      </w:r>
      <w:r w:rsidRPr="008C4728">
        <w:rPr>
          <w:rStyle w:val="StyleUnderline"/>
        </w:rPr>
        <w:t xml:space="preserve">It's </w:t>
      </w:r>
      <w:r w:rsidRPr="007A636E">
        <w:rPr>
          <w:sz w:val="14"/>
        </w:rPr>
        <w:t xml:space="preserve">also </w:t>
      </w:r>
      <w:r w:rsidRPr="008C4728">
        <w:rPr>
          <w:rStyle w:val="StyleUnderline"/>
        </w:rPr>
        <w:t>normal</w:t>
      </w:r>
      <w:r w:rsidRPr="007A636E">
        <w:rPr>
          <w:sz w:val="14"/>
        </w:rPr>
        <w:t xml:space="preserve"> for people, </w:t>
      </w:r>
      <w:r w:rsidRPr="008C4728">
        <w:rPr>
          <w:rStyle w:val="StyleUnderline"/>
        </w:rPr>
        <w:t>when confronted with the kinds of threats we've been discussing, to experience emotions like anger, disgust and fear. But just because we stereotype groups as posing certain threats</w:t>
      </w:r>
      <w:r w:rsidRPr="007A636E">
        <w:rPr>
          <w:sz w:val="14"/>
        </w:rPr>
        <w:t xml:space="preserve">, and hold certain prejudices against them, doesn't mean that we act on these stereotypes and prejudices in extreme ways. It just doesn't make sense to do so, and the normal mind typically weighs the consequences of engaging in such planned, extreme actions. I suspect that Breivik, and other </w:t>
      </w:r>
      <w:r w:rsidRPr="008C4728">
        <w:rPr>
          <w:rStyle w:val="StyleUnderline"/>
        </w:rPr>
        <w:t>extremists</w:t>
      </w:r>
      <w:r w:rsidRPr="007A636E">
        <w:rPr>
          <w:sz w:val="14"/>
        </w:rPr>
        <w:t xml:space="preserve"> like him, </w:t>
      </w:r>
      <w:r w:rsidRPr="008C4728">
        <w:rPr>
          <w:rStyle w:val="StyleUnderline"/>
        </w:rPr>
        <w:t>possess a much lower threshold for perceiving others as threats and perhaps also a much more intense emotional reaction to those perceptions</w:t>
      </w:r>
      <w:r w:rsidRPr="007A636E">
        <w:rPr>
          <w:sz w:val="14"/>
        </w:rPr>
        <w:t xml:space="preserve">. Moreover, for someone like him, </w:t>
      </w:r>
      <w:r w:rsidRPr="008C4728">
        <w:rPr>
          <w:rStyle w:val="StyleUnderline"/>
        </w:rPr>
        <w:t>the ability to dive deeply into media that's like-minded</w:t>
      </w:r>
      <w:r w:rsidRPr="007A636E">
        <w:rPr>
          <w:sz w:val="14"/>
        </w:rPr>
        <w:t xml:space="preserve">, on the Web or otherwise, </w:t>
      </w:r>
      <w:r w:rsidRPr="008C4728">
        <w:rPr>
          <w:rStyle w:val="StyleUnderline"/>
        </w:rPr>
        <w:t>and to spend time with like-minded others, may significantly reinforce</w:t>
      </w:r>
      <w:r w:rsidRPr="007A636E">
        <w:rPr>
          <w:sz w:val="14"/>
        </w:rPr>
        <w:t xml:space="preserve"> his </w:t>
      </w:r>
      <w:r w:rsidRPr="008C4728">
        <w:rPr>
          <w:rStyle w:val="StyleUnderline"/>
        </w:rPr>
        <w:t>sense of threat and</w:t>
      </w:r>
      <w:r w:rsidRPr="007A636E">
        <w:rPr>
          <w:sz w:val="14"/>
        </w:rPr>
        <w:t xml:space="preserve"> his </w:t>
      </w:r>
      <w:r w:rsidRPr="008C4728">
        <w:rPr>
          <w:rStyle w:val="StyleUnderline"/>
        </w:rPr>
        <w:t>belief that something needs to be done</w:t>
      </w:r>
      <w:r w:rsidRPr="007A636E">
        <w:rPr>
          <w:sz w:val="14"/>
        </w:rPr>
        <w:t xml:space="preserve"> about it. Like most rare, extreme behaviors, it takes a perfect storm—a psychological disposition shaped by genes and environment, in concert with current experiences, circumstances and opportunities.</w:t>
      </w:r>
    </w:p>
    <w:p w:rsidR="00045757" w:rsidRPr="008C4728" w:rsidRDefault="00393DA2" w:rsidP="00393DA2">
      <w:pPr>
        <w:pStyle w:val="Heading3"/>
        <w:rPr>
          <w:rFonts w:cs="Arial"/>
        </w:rPr>
      </w:pPr>
      <w:r w:rsidRPr="008C4728">
        <w:rPr>
          <w:rFonts w:cs="Arial"/>
        </w:rPr>
        <w:t>2AC---L/T---Refugees</w:t>
      </w:r>
    </w:p>
    <w:p w:rsidR="00AA4B95" w:rsidRPr="008C4728" w:rsidRDefault="00AA4B95" w:rsidP="00AA4B95">
      <w:pPr>
        <w:pStyle w:val="Heading4"/>
        <w:rPr>
          <w:rFonts w:cs="Arial"/>
          <w:sz w:val="28"/>
        </w:rPr>
      </w:pPr>
      <w:r w:rsidRPr="008C4728">
        <w:rPr>
          <w:rFonts w:cs="Arial"/>
          <w:sz w:val="28"/>
        </w:rPr>
        <w:t>Turning away refugees makes terrorism worse</w:t>
      </w:r>
    </w:p>
    <w:p w:rsidR="00AA4B95" w:rsidRPr="008C4728" w:rsidRDefault="00AA4B95" w:rsidP="00AA4B95">
      <w:pPr>
        <w:rPr>
          <w:sz w:val="20"/>
        </w:rPr>
      </w:pPr>
      <w:r w:rsidRPr="008C4728">
        <w:rPr>
          <w:b/>
          <w:sz w:val="28"/>
        </w:rPr>
        <w:t xml:space="preserve">Stockton 15 </w:t>
      </w:r>
      <w:r w:rsidRPr="008C4728">
        <w:rPr>
          <w:sz w:val="20"/>
        </w:rPr>
        <w:t xml:space="preserve">[Nick Stockton; 11/17/15; contributes to wired; TURNING AWAY REFUGEES WON'T FIGHT TERRORISM, AND MIGHT MAKE IT WORSE; </w:t>
      </w:r>
      <w:hyperlink r:id="rId376" w:history="1">
        <w:r w:rsidRPr="008C4728">
          <w:rPr>
            <w:rStyle w:val="Hyperlink"/>
            <w:sz w:val="20"/>
          </w:rPr>
          <w:t>https://www.wired.com/2015/11/turning-away-refugees-wont-fight-terrorism-it-might-make-it-worse/</w:t>
        </w:r>
      </w:hyperlink>
      <w:r w:rsidRPr="008C4728">
        <w:rPr>
          <w:sz w:val="20"/>
        </w:rPr>
        <w:t xml:space="preserve"> // Kara Koshy]</w:t>
      </w:r>
    </w:p>
    <w:p w:rsidR="00AA4B95" w:rsidRPr="008C4728" w:rsidRDefault="00AA4B95" w:rsidP="00AA4B95">
      <w:pPr>
        <w:rPr>
          <w:sz w:val="14"/>
        </w:rPr>
      </w:pPr>
      <w:r w:rsidRPr="008C4728">
        <w:rPr>
          <w:sz w:val="14"/>
        </w:rPr>
        <w:t>FRENCH AUTHORITIES ANNOUNCED that a passport belonging to a Syrian refugee was next to the remains of one of the suicide bombers who attacked Paris last week. Fingerprints match, but it might be a forgery. Either way, the American response was swift. As I type, 25 US governors have closed their borders to Syrian refugees, even though the US committed to taking in </w:t>
      </w:r>
      <w:hyperlink r:id="rId377" w:tgtFrame="_blank" w:history="1">
        <w:r w:rsidRPr="008C4728">
          <w:rPr>
            <w:rStyle w:val="Hyperlink"/>
            <w:sz w:val="14"/>
          </w:rPr>
          <w:t>10,000</w:t>
        </w:r>
      </w:hyperlink>
      <w:r w:rsidRPr="008C4728">
        <w:rPr>
          <w:sz w:val="14"/>
        </w:rPr>
        <w:t> people fleeing the civil war in Syria.</w:t>
      </w:r>
    </w:p>
    <w:p w:rsidR="00AA4B95" w:rsidRPr="008C4728" w:rsidRDefault="00AA4B95" w:rsidP="00AA4B95">
      <w:pPr>
        <w:rPr>
          <w:u w:val="single"/>
        </w:rPr>
      </w:pPr>
      <w:r w:rsidRPr="007A636E">
        <w:rPr>
          <w:sz w:val="12"/>
        </w:rPr>
        <w:t>That raises an ethical question, of course—</w:t>
      </w:r>
      <w:r w:rsidRPr="008C4728">
        <w:rPr>
          <w:u w:val="single"/>
        </w:rPr>
        <w:t>do Americans deserve peace of mind more than Syrians refugees deserve safety? The more practical question though, is whether blocking Syrian refugees will stop terrorism.</w:t>
      </w:r>
    </w:p>
    <w:p w:rsidR="00AA4B95" w:rsidRPr="007A636E" w:rsidRDefault="00AA4B95" w:rsidP="00AA4B95">
      <w:pPr>
        <w:rPr>
          <w:sz w:val="12"/>
        </w:rPr>
      </w:pPr>
      <w:r w:rsidRPr="007A636E">
        <w:rPr>
          <w:sz w:val="12"/>
        </w:rPr>
        <w:t>Defined narrowly</w:t>
      </w:r>
      <w:r w:rsidRPr="008C4728">
        <w:rPr>
          <w:u w:val="single"/>
        </w:rPr>
        <w:t>, the answer is a qualified yes: A Syrian refugee moratorium would block the narrow subset of terrorists who also happen to be (or are posing as) Syrian refugees.</w:t>
      </w:r>
    </w:p>
    <w:p w:rsidR="00AA4B95" w:rsidRPr="008C4728" w:rsidRDefault="00AA4B95" w:rsidP="00AA4B95">
      <w:pPr>
        <w:rPr>
          <w:sz w:val="14"/>
        </w:rPr>
      </w:pPr>
      <w:r w:rsidRPr="008C4728">
        <w:rPr>
          <w:sz w:val="14"/>
        </w:rPr>
        <w:t>Broadly, the answer is a far less qualified no. Research at every link of this chain suggests that keeping refugees out probably doesn't stop any terrorists, and letting them in might keep people—or their kids—from taking up arms.</w:t>
      </w:r>
    </w:p>
    <w:p w:rsidR="00AA4B95" w:rsidRPr="007A636E" w:rsidRDefault="00AA4B95" w:rsidP="00AA4B95">
      <w:pPr>
        <w:rPr>
          <w:sz w:val="12"/>
        </w:rPr>
      </w:pPr>
      <w:r w:rsidRPr="007A636E">
        <w:rPr>
          <w:sz w:val="12"/>
        </w:rPr>
        <w:t>Believe it or not, the main reason is crummy American bureaucracy. Getting into this country is tough. According to the US State Department's website</w:t>
      </w:r>
      <w:r w:rsidRPr="008C4728">
        <w:rPr>
          <w:u w:val="single"/>
        </w:rPr>
        <w:t>, the average wait time for processing an asylum request is a </w:t>
      </w:r>
      <w:hyperlink r:id="rId378" w:tgtFrame="_blank" w:history="1">
        <w:r w:rsidRPr="008C4728">
          <w:rPr>
            <w:rStyle w:val="Hyperlink"/>
            <w:u w:val="single"/>
          </w:rPr>
          <w:t>year to 18 months</w:t>
        </w:r>
      </w:hyperlink>
      <w:r w:rsidRPr="008C4728">
        <w:rPr>
          <w:u w:val="single"/>
        </w:rPr>
        <w:t>. For refugees from the Middle East, it takes longer</w:t>
      </w:r>
      <w:r w:rsidRPr="007A636E">
        <w:rPr>
          <w:sz w:val="12"/>
        </w:rPr>
        <w:t>. People from places there, if they're engulfed in conflict, tend to lack adequate documentation. That makes background checks difficult. And when in doubt, the Department of Homeland Security tends to deny the request.</w:t>
      </w:r>
    </w:p>
    <w:p w:rsidR="00AA4B95" w:rsidRPr="007A636E" w:rsidRDefault="00AA4B95" w:rsidP="00AA4B95">
      <w:pPr>
        <w:rPr>
          <w:sz w:val="16"/>
        </w:rPr>
      </w:pPr>
      <w:r w:rsidRPr="008C4728">
        <w:rPr>
          <w:u w:val="single"/>
        </w:rPr>
        <w:t>The US refugee process is so long, so thorough, that it is probably the least efficient way for a potential terrorist to enter the US. "Why would an ISIS terrorist sit and wait to be a refugee for three years to get into the US, when they could get a radicalized European citizen and fly here on a visa waiver and then live here under the radar</w:t>
      </w:r>
      <w:r w:rsidRPr="007A636E">
        <w:rPr>
          <w:sz w:val="16"/>
        </w:rPr>
        <w:t>?" says </w:t>
      </w:r>
      <w:hyperlink r:id="rId379" w:tgtFrame="_blank" w:history="1">
        <w:r w:rsidRPr="007A636E">
          <w:rPr>
            <w:rStyle w:val="Hyperlink"/>
            <w:sz w:val="16"/>
          </w:rPr>
          <w:t xml:space="preserve">Anne </w:t>
        </w:r>
        <w:proofErr w:type="spellStart"/>
        <w:r w:rsidRPr="007A636E">
          <w:rPr>
            <w:rStyle w:val="Hyperlink"/>
            <w:sz w:val="16"/>
          </w:rPr>
          <w:t>Speckhard</w:t>
        </w:r>
        <w:proofErr w:type="spellEnd"/>
      </w:hyperlink>
      <w:r w:rsidRPr="007A636E">
        <w:rPr>
          <w:sz w:val="16"/>
        </w:rPr>
        <w:t xml:space="preserve">, director of International Center for the Study of Violent Extremism. Or maybe the terrorist isn't a European citizen. "They can fly to Mexico and get across the border and it's a much faster way than the refugee route," says </w:t>
      </w:r>
      <w:proofErr w:type="spellStart"/>
      <w:r w:rsidRPr="007A636E">
        <w:rPr>
          <w:sz w:val="16"/>
        </w:rPr>
        <w:t>Speckhard</w:t>
      </w:r>
      <w:proofErr w:type="spellEnd"/>
      <w:r w:rsidRPr="007A636E">
        <w:rPr>
          <w:sz w:val="16"/>
        </w:rPr>
        <w:t>.</w:t>
      </w:r>
    </w:p>
    <w:p w:rsidR="00AA4B95" w:rsidRPr="008C4728" w:rsidRDefault="00AA4B95" w:rsidP="00AA4B95">
      <w:pPr>
        <w:rPr>
          <w:sz w:val="14"/>
        </w:rPr>
      </w:pPr>
      <w:r w:rsidRPr="008C4728">
        <w:rPr>
          <w:sz w:val="14"/>
        </w:rPr>
        <w:t xml:space="preserve">Who needs the grief, in other </w:t>
      </w:r>
      <w:proofErr w:type="gramStart"/>
      <w:r w:rsidRPr="008C4728">
        <w:rPr>
          <w:sz w:val="14"/>
        </w:rPr>
        <w:t>words.</w:t>
      </w:r>
      <w:proofErr w:type="gramEnd"/>
      <w:r w:rsidRPr="008C4728">
        <w:rPr>
          <w:sz w:val="14"/>
        </w:rPr>
        <w:t xml:space="preserve"> But then again, "You can have a thousand people come in and 999 of them are just poor people fleeing oppression and violence," said presidential candidate and </w:t>
      </w:r>
      <w:proofErr w:type="gramStart"/>
      <w:r w:rsidRPr="008C4728">
        <w:rPr>
          <w:sz w:val="14"/>
        </w:rPr>
        <w:t>senator</w:t>
      </w:r>
      <w:proofErr w:type="gramEnd"/>
      <w:r w:rsidRPr="008C4728">
        <w:rPr>
          <w:sz w:val="14"/>
        </w:rPr>
        <w:t xml:space="preserve"> Marco Rubio (R-FL) in a </w:t>
      </w:r>
      <w:hyperlink r:id="rId380" w:tgtFrame="_blank" w:history="1">
        <w:r w:rsidRPr="008C4728">
          <w:rPr>
            <w:rStyle w:val="Hyperlink"/>
            <w:sz w:val="14"/>
          </w:rPr>
          <w:t>November 16 speech</w:t>
        </w:r>
      </w:hyperlink>
      <w:r w:rsidRPr="008C4728">
        <w:rPr>
          <w:sz w:val="14"/>
        </w:rPr>
        <w:t>. "But one of them is an ISIS fighter—if that’s the case, you have a problem."</w:t>
      </w:r>
    </w:p>
    <w:p w:rsidR="00AA4B95" w:rsidRPr="007A636E" w:rsidRDefault="00AA4B95" w:rsidP="00AA4B95">
      <w:pPr>
        <w:rPr>
          <w:sz w:val="12"/>
        </w:rPr>
      </w:pPr>
      <w:r w:rsidRPr="007A636E">
        <w:rPr>
          <w:sz w:val="12"/>
        </w:rPr>
        <w:t xml:space="preserve">In a way, he's right. Psychiatrists, psychologists, and conflict experts who study terrorism generally agree that everyone who becomes a terrorist does it for different reasons. </w:t>
      </w:r>
      <w:r w:rsidRPr="008C4728">
        <w:rPr>
          <w:u w:val="single"/>
        </w:rPr>
        <w:t>"If you're looking at terrorists' motivations, it is always going to be contextual</w:t>
      </w:r>
      <w:r w:rsidRPr="007A636E">
        <w:rPr>
          <w:sz w:val="12"/>
        </w:rPr>
        <w:t xml:space="preserve">," says </w:t>
      </w:r>
      <w:proofErr w:type="spellStart"/>
      <w:r w:rsidRPr="007A636E">
        <w:rPr>
          <w:sz w:val="12"/>
        </w:rPr>
        <w:t>Speckhard</w:t>
      </w:r>
      <w:proofErr w:type="spellEnd"/>
      <w:r w:rsidRPr="007A636E">
        <w:rPr>
          <w:sz w:val="12"/>
        </w:rPr>
        <w:t>, who is also the author of Talking to Terrorists. (She has interviewed over 400). "If you are Moroccan, it's going to be about living in a society that doesn't really welcome you and gravitating towards something that gives you identity and a feeling of self-worth. If you you're Chechen, your motivations are trauma and revenge."</w:t>
      </w:r>
    </w:p>
    <w:p w:rsidR="00AA4B95" w:rsidRPr="008C4728" w:rsidRDefault="00AA4B95" w:rsidP="00AA4B95">
      <w:pPr>
        <w:rPr>
          <w:sz w:val="14"/>
        </w:rPr>
      </w:pPr>
      <w:r w:rsidRPr="008C4728">
        <w:rPr>
          <w:sz w:val="14"/>
        </w:rPr>
        <w:t>Forced to generalize, the researchers I spoke with described terrorists as traumatized, marginalized, looking for justice, identity, or meaning. And in that sense, Rubio is wrong. The problem is, those words could apply to most refugees, and most refugees are not terrorists. According to the Bureau of Population, Refugees, and Migration, of the 3 million refugees admitted to the US since 1975 (785,000 since 9/11), roughly a dozen have been arrested or removed due to security concerns. Generalization doesn't work.</w:t>
      </w:r>
    </w:p>
    <w:p w:rsidR="00AA4B95" w:rsidRPr="007A636E" w:rsidRDefault="00AA4B95" w:rsidP="00AA4B95">
      <w:pPr>
        <w:rPr>
          <w:sz w:val="12"/>
        </w:rPr>
      </w:pPr>
      <w:r w:rsidRPr="008C4728">
        <w:rPr>
          <w:u w:val="single"/>
        </w:rPr>
        <w:t>Think about mass shootings in the US, says </w:t>
      </w:r>
      <w:hyperlink r:id="rId381" w:tgtFrame="_blank" w:history="1">
        <w:r w:rsidRPr="008C4728">
          <w:rPr>
            <w:rStyle w:val="Hyperlink"/>
            <w:u w:val="single"/>
          </w:rPr>
          <w:t>Rochelle Davis</w:t>
        </w:r>
      </w:hyperlink>
      <w:r w:rsidRPr="008C4728">
        <w:rPr>
          <w:u w:val="single"/>
        </w:rPr>
        <w:t xml:space="preserve">, </w:t>
      </w:r>
      <w:r w:rsidRPr="007A636E">
        <w:rPr>
          <w:sz w:val="12"/>
        </w:rPr>
        <w:t>cultural anthropologist at Georgetown who studies Middle Eastern refugees. The perpetrators might share similar profiles, but those similarities are statistically insignificant when compared to all the disaffected, antisocial, mentally troubled, young men who do not pick up a gun, or a bomb, or many guns and bombs. "We may try to explain them, but for the most part each one is an exceptional event," she says.</w:t>
      </w:r>
    </w:p>
    <w:p w:rsidR="00AA4B95" w:rsidRPr="007A636E" w:rsidRDefault="00AA4B95" w:rsidP="00AA4B95">
      <w:pPr>
        <w:rPr>
          <w:sz w:val="12"/>
        </w:rPr>
      </w:pPr>
      <w:r w:rsidRPr="008C4728">
        <w:rPr>
          <w:u w:val="single"/>
        </w:rPr>
        <w:t>If you insist on profiling Europe's terrorists, maybe start closer to home</w:t>
      </w:r>
      <w:r w:rsidRPr="007A636E">
        <w:rPr>
          <w:sz w:val="12"/>
        </w:rPr>
        <w:t xml:space="preserve">. Besides the errant Syrian passport, </w:t>
      </w:r>
      <w:r w:rsidRPr="008C4728">
        <w:rPr>
          <w:u w:val="single"/>
        </w:rPr>
        <w:t>most of Europe's terrorists are European</w:t>
      </w:r>
      <w:r w:rsidRPr="007A636E">
        <w:rPr>
          <w:sz w:val="12"/>
        </w:rPr>
        <w:t xml:space="preserve">. Terrorists, or at least the brand of religious zealot attracted to ISIS, Al </w:t>
      </w:r>
      <w:proofErr w:type="spellStart"/>
      <w:r w:rsidRPr="007A636E">
        <w:rPr>
          <w:sz w:val="12"/>
        </w:rPr>
        <w:t>Shabaab</w:t>
      </w:r>
      <w:proofErr w:type="spellEnd"/>
      <w:r w:rsidRPr="007A636E">
        <w:rPr>
          <w:sz w:val="12"/>
        </w:rPr>
        <w:t>, or Al Qaeda, tend to be from marginalized communities. "If you look at the Charlie Hebdo attacks, those individuals were not immigrants or refugees," says </w:t>
      </w:r>
      <w:proofErr w:type="spellStart"/>
      <w:r w:rsidRPr="007A636E">
        <w:rPr>
          <w:sz w:val="12"/>
        </w:rPr>
        <w:fldChar w:fldCharType="begin"/>
      </w:r>
      <w:r w:rsidRPr="007A636E">
        <w:rPr>
          <w:sz w:val="12"/>
        </w:rPr>
        <w:instrText xml:space="preserve"> HYPERLINK "http://csis.org/expert/simond-de-galbert" \t "_blank" </w:instrText>
      </w:r>
      <w:r w:rsidRPr="007A636E">
        <w:rPr>
          <w:sz w:val="12"/>
        </w:rPr>
        <w:fldChar w:fldCharType="separate"/>
      </w:r>
      <w:r w:rsidRPr="007A636E">
        <w:rPr>
          <w:rStyle w:val="Hyperlink"/>
          <w:sz w:val="12"/>
        </w:rPr>
        <w:t>Simond</w:t>
      </w:r>
      <w:proofErr w:type="spellEnd"/>
      <w:r w:rsidRPr="007A636E">
        <w:rPr>
          <w:rStyle w:val="Hyperlink"/>
          <w:sz w:val="12"/>
        </w:rPr>
        <w:t xml:space="preserve"> de Galbert</w:t>
      </w:r>
      <w:r w:rsidRPr="007A636E">
        <w:rPr>
          <w:sz w:val="12"/>
        </w:rPr>
        <w:fldChar w:fldCharType="end"/>
      </w:r>
      <w:r w:rsidRPr="007A636E">
        <w:rPr>
          <w:sz w:val="12"/>
        </w:rPr>
        <w:t>, a visiting fellow at the Center for Strategic and International Studies. "They were French citizens, the sons or grandsons or great-grandsons of immigrants who arrived in France."</w:t>
      </w:r>
    </w:p>
    <w:p w:rsidR="00AA4B95" w:rsidRPr="007A636E" w:rsidRDefault="00AA4B95" w:rsidP="00AA4B95">
      <w:pPr>
        <w:rPr>
          <w:sz w:val="12"/>
        </w:rPr>
      </w:pPr>
      <w:r w:rsidRPr="008C4728">
        <w:rPr>
          <w:u w:val="single"/>
        </w:rPr>
        <w:t>Europe's marginalized Muslim communities descended from people invited to the country as laborers</w:t>
      </w:r>
      <w:r w:rsidRPr="007A636E">
        <w:rPr>
          <w:sz w:val="12"/>
        </w:rPr>
        <w:t xml:space="preserve"> (because the continent's birth rate is so low). In the simplest terms, the current troubles with radicalized minorities are bits of baggage left over from both Europeans and the </w:t>
      </w:r>
      <w:proofErr w:type="gramStart"/>
      <w:r w:rsidRPr="007A636E">
        <w:rPr>
          <w:sz w:val="12"/>
        </w:rPr>
        <w:t>immigrants</w:t>
      </w:r>
      <w:proofErr w:type="gramEnd"/>
      <w:r w:rsidRPr="007A636E">
        <w:rPr>
          <w:sz w:val="12"/>
        </w:rPr>
        <w:t xml:space="preserve"> reluctance to assimilate </w:t>
      </w:r>
      <w:proofErr w:type="spellStart"/>
      <w:r w:rsidRPr="007A636E">
        <w:rPr>
          <w:sz w:val="12"/>
        </w:rPr>
        <w:t>each others'</w:t>
      </w:r>
      <w:proofErr w:type="spellEnd"/>
      <w:r w:rsidRPr="007A636E">
        <w:rPr>
          <w:sz w:val="12"/>
        </w:rPr>
        <w:t xml:space="preserve"> culture.</w:t>
      </w:r>
    </w:p>
    <w:p w:rsidR="00AA4B95" w:rsidRPr="007A636E" w:rsidRDefault="00AA4B95" w:rsidP="00AA4B95">
      <w:pPr>
        <w:rPr>
          <w:sz w:val="16"/>
        </w:rPr>
      </w:pPr>
      <w:r w:rsidRPr="008C4728">
        <w:rPr>
          <w:u w:val="single"/>
        </w:rPr>
        <w:t>In that light, the answer is not to leave refugees to fester—marginalized</w:t>
      </w:r>
      <w:r w:rsidRPr="007A636E">
        <w:rPr>
          <w:sz w:val="16"/>
        </w:rPr>
        <w:t>. It doesn't matter if that marginalization occurs in first world countries, or Lebanese (</w:t>
      </w:r>
      <w:hyperlink r:id="rId382" w:tgtFrame="_blank" w:history="1">
        <w:r w:rsidRPr="007A636E">
          <w:rPr>
            <w:rStyle w:val="Hyperlink"/>
            <w:sz w:val="16"/>
          </w:rPr>
          <w:t>1.2 million Syrians</w:t>
        </w:r>
      </w:hyperlink>
      <w:r w:rsidRPr="007A636E">
        <w:rPr>
          <w:sz w:val="16"/>
        </w:rPr>
        <w:t>) and Jordanian (</w:t>
      </w:r>
      <w:hyperlink r:id="rId383" w:tgtFrame="_blank" w:history="1">
        <w:r w:rsidRPr="007A636E">
          <w:rPr>
            <w:rStyle w:val="Hyperlink"/>
            <w:sz w:val="16"/>
          </w:rPr>
          <w:t>700,000 Syrians</w:t>
        </w:r>
      </w:hyperlink>
      <w:r w:rsidRPr="007A636E">
        <w:rPr>
          <w:sz w:val="16"/>
        </w:rPr>
        <w:t>) camps.</w:t>
      </w:r>
    </w:p>
    <w:p w:rsidR="00AA4B95" w:rsidRPr="008C4728" w:rsidRDefault="00AA4B95" w:rsidP="00AA4B95">
      <w:pPr>
        <w:rPr>
          <w:sz w:val="14"/>
        </w:rPr>
      </w:pPr>
      <w:r w:rsidRPr="008C4728">
        <w:rPr>
          <w:sz w:val="14"/>
        </w:rPr>
        <w:t>But still: the Syrian passport. Though the document was </w:t>
      </w:r>
      <w:hyperlink r:id="rId384" w:tgtFrame="_blank" w:history="1">
        <w:r w:rsidRPr="008C4728">
          <w:rPr>
            <w:rStyle w:val="Hyperlink"/>
            <w:sz w:val="14"/>
          </w:rPr>
          <w:t>likely forged</w:t>
        </w:r>
      </w:hyperlink>
      <w:r w:rsidRPr="008C4728">
        <w:rPr>
          <w:sz w:val="14"/>
        </w:rPr>
        <w:t>, the fingerprints match those of the remains near where it was found. The fact is, if one or more of the Paris attackers was actually also a Syrian refugee, it should have little to no bearing on how the US determines its immigration policy. In fact, doing so would be more in line with what the actual terrorists seem to hope will happen—for the US to close its shutters and let ISIS continue to make life hell for millions in the Middle East.</w:t>
      </w:r>
    </w:p>
    <w:p w:rsidR="00AA4B95" w:rsidRPr="008C4728" w:rsidRDefault="00AA4B95" w:rsidP="00AA4B95">
      <w:pPr>
        <w:rPr>
          <w:sz w:val="14"/>
        </w:rPr>
      </w:pPr>
      <w:r w:rsidRPr="008C4728">
        <w:rPr>
          <w:sz w:val="14"/>
        </w:rPr>
        <w:t>The roots of terrorism are deep and tangled. The patterns are also familiar, if you look for them. The Syrian story doesn't have to go that way this time—if the policymakers look at the data.</w:t>
      </w:r>
    </w:p>
    <w:p w:rsidR="00045757" w:rsidRPr="008C4728" w:rsidRDefault="00045757" w:rsidP="00045757">
      <w:pPr>
        <w:pStyle w:val="Heading4"/>
        <w:rPr>
          <w:rFonts w:cs="Arial"/>
          <w:sz w:val="28"/>
        </w:rPr>
      </w:pPr>
      <w:r w:rsidRPr="008C4728">
        <w:rPr>
          <w:rFonts w:cs="Arial"/>
          <w:sz w:val="28"/>
        </w:rPr>
        <w:t>Refugee Radicalization—From Victims to Violence</w:t>
      </w:r>
    </w:p>
    <w:p w:rsidR="00045757" w:rsidRPr="008C4728" w:rsidRDefault="00045757" w:rsidP="00045757">
      <w:r w:rsidRPr="008C4728">
        <w:rPr>
          <w:rFonts w:eastAsiaTheme="majorEastAsia"/>
          <w:b/>
          <w:iCs/>
          <w:sz w:val="28"/>
        </w:rPr>
        <w:t>Dickstein 14</w:t>
      </w:r>
      <w:r w:rsidRPr="008C4728">
        <w:t xml:space="preserve"> [</w:t>
      </w:r>
      <w:proofErr w:type="spellStart"/>
      <w:r w:rsidRPr="008C4728">
        <w:t>Edyt</w:t>
      </w:r>
      <w:proofErr w:type="spellEnd"/>
      <w:r w:rsidRPr="008C4728">
        <w:t xml:space="preserve"> Dickstein, 2-23-2014, "Refugee Radicalization: From Victims to Violence," No Publication, </w:t>
      </w:r>
      <w:hyperlink r:id="rId385" w:history="1">
        <w:r w:rsidRPr="008C4728">
          <w:rPr>
            <w:rStyle w:val="Hyperlink"/>
          </w:rPr>
          <w:t>http://hir.harvard.edu/article/?a=3219</w:t>
        </w:r>
      </w:hyperlink>
      <w:r w:rsidRPr="008C4728">
        <w:t xml:space="preserve">, Nathan </w:t>
      </w:r>
      <w:proofErr w:type="spellStart"/>
      <w:r w:rsidRPr="008C4728">
        <w:t>Basman</w:t>
      </w:r>
      <w:proofErr w:type="spellEnd"/>
      <w:r w:rsidRPr="008C4728">
        <w:t>]</w:t>
      </w:r>
    </w:p>
    <w:p w:rsidR="00045757" w:rsidRPr="007A636E" w:rsidRDefault="00045757" w:rsidP="00045757">
      <w:pPr>
        <w:rPr>
          <w:sz w:val="14"/>
        </w:rPr>
      </w:pPr>
      <w:r w:rsidRPr="007A636E">
        <w:rPr>
          <w:sz w:val="14"/>
        </w:rPr>
        <w:t xml:space="preserve">As the Syrian civil war has raged for months, many view </w:t>
      </w:r>
      <w:r w:rsidRPr="008C4728">
        <w:rPr>
          <w:u w:val="single"/>
        </w:rPr>
        <w:t>the situation as hopeless</w:t>
      </w:r>
      <w:r w:rsidRPr="007A636E">
        <w:rPr>
          <w:sz w:val="14"/>
        </w:rPr>
        <w:t xml:space="preserve">—believing that the country will continue to self-destruct, and that there is little that the international community can do—particularly due to </w:t>
      </w:r>
      <w:r w:rsidRPr="008C4728">
        <w:rPr>
          <w:u w:val="single"/>
        </w:rPr>
        <w:t>the radicalization of each side, leaving few forces who stand for moderation</w:t>
      </w:r>
      <w:r w:rsidRPr="007A636E">
        <w:rPr>
          <w:sz w:val="14"/>
        </w:rPr>
        <w:t xml:space="preserve">. But failing to take action does not just condemn the people of Syria to a grisly fate. Indeed, such behavior threatens the stability and even existence of Syria’s neighbors, in particular Lebanon and Jordan. Since the outbreak of the violence, approximately one million Syrian refugees have fled to Lebanon, becoming almost a quarter of the population of that country. Though they have found there a respite from the war, they are still lacking basic necessities. Lebanon has neither the resources nor the capacity to assist its new inhabitants. </w:t>
      </w:r>
      <w:r w:rsidRPr="008C4728">
        <w:rPr>
          <w:u w:val="single"/>
        </w:rPr>
        <w:t xml:space="preserve">It lacks </w:t>
      </w:r>
      <w:proofErr w:type="gramStart"/>
      <w:r w:rsidRPr="008C4728">
        <w:rPr>
          <w:u w:val="single"/>
        </w:rPr>
        <w:t>a strong central state, sustainable institutions</w:t>
      </w:r>
      <w:proofErr w:type="gramEnd"/>
      <w:r w:rsidRPr="008C4728">
        <w:rPr>
          <w:u w:val="single"/>
        </w:rPr>
        <w:t>, and a single national security apparatus</w:t>
      </w:r>
      <w:r w:rsidRPr="007A636E">
        <w:rPr>
          <w:sz w:val="14"/>
        </w:rPr>
        <w:t xml:space="preserve">. The government itself is rent apart between Hezbollah and groups seeking to exclude the organization from the Lebanese governmental body. Political assassinations and targeted car bombs are common. Weaponry is widely proliferated and uncontrolled. Moreover, minimal legal framework exists to address the refugee problem, and many are barred from working. Impoverished and homeless, thousands of refugees live on streets or in abandoned buildings. </w:t>
      </w:r>
      <w:r w:rsidRPr="008C4728">
        <w:rPr>
          <w:u w:val="single"/>
        </w:rPr>
        <w:t>Consequently, crime has risen, as have acts of violence and racism against Syrians</w:t>
      </w:r>
      <w:r w:rsidRPr="007A636E">
        <w:rPr>
          <w:sz w:val="14"/>
        </w:rPr>
        <w:t xml:space="preserve">, increasing tensions. In many areas in Lebanon, this hostility has festered into radicalism. Anger toward Hezbollah for aiding the Assad regime, coupled with desperation and disappointment due to inadequate assistance from Hezbollah as part of the governing Lebanese body, </w:t>
      </w:r>
      <w:r w:rsidRPr="008C4728">
        <w:rPr>
          <w:u w:val="single"/>
        </w:rPr>
        <w:t>has led some Syrian refugees to join opposition forces or other radical Sunni groups</w:t>
      </w:r>
      <w:r w:rsidRPr="007A636E">
        <w:rPr>
          <w:sz w:val="14"/>
        </w:rPr>
        <w:t xml:space="preserve">, such as </w:t>
      </w:r>
      <w:proofErr w:type="spellStart"/>
      <w:r w:rsidRPr="007A636E">
        <w:rPr>
          <w:sz w:val="14"/>
        </w:rPr>
        <w:t>Mustaqbal</w:t>
      </w:r>
      <w:proofErr w:type="spellEnd"/>
      <w:r w:rsidRPr="007A636E">
        <w:rPr>
          <w:sz w:val="14"/>
        </w:rPr>
        <w:t xml:space="preserve"> and the Al-</w:t>
      </w:r>
      <w:proofErr w:type="spellStart"/>
      <w:r w:rsidRPr="007A636E">
        <w:rPr>
          <w:sz w:val="14"/>
        </w:rPr>
        <w:t>Nusra</w:t>
      </w:r>
      <w:proofErr w:type="spellEnd"/>
      <w:r w:rsidRPr="007A636E">
        <w:rPr>
          <w:sz w:val="14"/>
        </w:rPr>
        <w:t xml:space="preserve"> Front, </w:t>
      </w:r>
      <w:r w:rsidRPr="008C4728">
        <w:rPr>
          <w:u w:val="single"/>
        </w:rPr>
        <w:t>that are fighting against Hezbollah and Assad</w:t>
      </w:r>
      <w:r w:rsidRPr="007A636E">
        <w:rPr>
          <w:sz w:val="14"/>
        </w:rPr>
        <w:t xml:space="preserve">. Kidnappings, murders, and bomb attacks have abounded. The Iranian embassy in Beirut was destroyed in what was the first bombing of an embassy in Lebanon since the civil war. Tripoli, the largest city in northern Lebanon, has likewise been attacked. With a porous border with Syria and an open flow of arms and militants between the two nations, Lebanon hovers on the brink of chaos. In Jordan as well, the situation of the refugees is rapidly deteriorating. The refugee population there, totaling over half a million or almost ten percent of the population as of last summer, is straining government resources and growing the budget to unsustainable levels. Survival is difficult in many of the overcrowded camps. For instance, the refugee camp </w:t>
      </w:r>
      <w:proofErr w:type="spellStart"/>
      <w:r w:rsidRPr="007A636E">
        <w:rPr>
          <w:sz w:val="14"/>
        </w:rPr>
        <w:t>Zaatari</w:t>
      </w:r>
      <w:proofErr w:type="spellEnd"/>
      <w:r w:rsidRPr="007A636E">
        <w:rPr>
          <w:sz w:val="14"/>
        </w:rPr>
        <w:t xml:space="preserve"> which holds the most </w:t>
      </w:r>
      <w:proofErr w:type="gramStart"/>
      <w:r w:rsidRPr="007A636E">
        <w:rPr>
          <w:sz w:val="14"/>
        </w:rPr>
        <w:t>refugees,</w:t>
      </w:r>
      <w:proofErr w:type="gramEnd"/>
      <w:r w:rsidRPr="007A636E">
        <w:rPr>
          <w:sz w:val="14"/>
        </w:rPr>
        <w:t xml:space="preserve"> is considered Jordan’s fifth-largest city by population. In this camp, </w:t>
      </w:r>
      <w:r w:rsidRPr="008C4728">
        <w:rPr>
          <w:u w:val="single"/>
        </w:rPr>
        <w:t>there is no running water, and refugees are not always allowed to work</w:t>
      </w:r>
      <w:r w:rsidRPr="007A636E">
        <w:rPr>
          <w:sz w:val="14"/>
        </w:rPr>
        <w:t>. Those who do work illegally face the potential of being thrown out of the country. Others, who have taken up residence in Jordan’s cities and towns, strain government resources by overpopulating already poor areas. Concurrently, the regime is facing domestic political instability as it attempts to navigate new political reforms aimed at increasing government transparency and effectiveness, alongside the long-term issues that arise with the attempts of the Palestinians and the Israelis to negotiate peace along its border. Consequently</w:t>
      </w:r>
      <w:r w:rsidRPr="008C4728">
        <w:rPr>
          <w:u w:val="single"/>
        </w:rPr>
        <w:t>, tension and violence are rampant</w:t>
      </w:r>
      <w:r w:rsidRPr="007A636E">
        <w:rPr>
          <w:sz w:val="14"/>
        </w:rPr>
        <w:t xml:space="preserve">, threatening a regime that is already unstable as a result of domestic protests and demands for far-reaching reform. Not only does the </w:t>
      </w:r>
      <w:r w:rsidRPr="008C4728">
        <w:rPr>
          <w:u w:val="single"/>
        </w:rPr>
        <w:t>radicalization of refugees threaten Lebanon and Jordan individually</w:t>
      </w:r>
      <w:r w:rsidRPr="007A636E">
        <w:rPr>
          <w:sz w:val="14"/>
        </w:rPr>
        <w:t xml:space="preserve">, but it also is likely to affect the broader regional stability of the already tumultuous Middle East. With the potential of terrorism to proliferate across the region, nearby countries face the threat of violence and consequently need to focus more on their military and border security. And as </w:t>
      </w:r>
      <w:r w:rsidRPr="008C4728">
        <w:rPr>
          <w:u w:val="single"/>
        </w:rPr>
        <w:t>the reverberations of radicalization are felt,</w:t>
      </w:r>
      <w:r w:rsidRPr="007A636E">
        <w:rPr>
          <w:sz w:val="14"/>
        </w:rPr>
        <w:t xml:space="preserve"> nearby leaders begin to wonder whether they too will need to crack down or face overthrow. As long as </w:t>
      </w:r>
      <w:r w:rsidRPr="008C4728">
        <w:rPr>
          <w:u w:val="single"/>
        </w:rPr>
        <w:t>Syria continues to spawn extremism</w:t>
      </w:r>
      <w:r w:rsidRPr="007A636E">
        <w:rPr>
          <w:sz w:val="14"/>
        </w:rPr>
        <w:t xml:space="preserve">, the entire Middle East </w:t>
      </w:r>
      <w:r w:rsidRPr="008C4728">
        <w:rPr>
          <w:u w:val="single"/>
        </w:rPr>
        <w:t>faces the threat of terror and violence</w:t>
      </w:r>
      <w:r w:rsidRPr="007A636E">
        <w:rPr>
          <w:sz w:val="14"/>
        </w:rPr>
        <w:t xml:space="preserve">, if not further destabilization and state destruction. But it is not only the Middle East that is affected by this phenomenon. With the loss of accountability of state officials comes an increasing reliance on smaller, more sectarian groups, who are unaccountable to the international community. Moreover, the instability of regimes results in the insecurity of vital resources in the area and the depreciation of the overall area’s economy. Similarly, </w:t>
      </w:r>
      <w:r w:rsidRPr="008C4728">
        <w:rPr>
          <w:u w:val="single"/>
        </w:rPr>
        <w:t>extremism coupled with fluid borders leads to weapons dispersion and proliferation,</w:t>
      </w:r>
      <w:r w:rsidRPr="007A636E">
        <w:rPr>
          <w:sz w:val="14"/>
        </w:rPr>
        <w:t xml:space="preserve"> which can be potentially crippling if very dangerous weapons, such as chemical and biological weaponry, were to be found in the hands of terrorists. </w:t>
      </w:r>
      <w:r w:rsidRPr="008C4728">
        <w:rPr>
          <w:u w:val="single"/>
        </w:rPr>
        <w:t>The problem of</w:t>
      </w:r>
      <w:r w:rsidRPr="007A636E">
        <w:rPr>
          <w:sz w:val="14"/>
        </w:rPr>
        <w:t xml:space="preserve"> </w:t>
      </w:r>
      <w:r w:rsidRPr="008C4728">
        <w:rPr>
          <w:u w:val="single"/>
        </w:rPr>
        <w:t>radicalization of refugees is a critical one</w:t>
      </w:r>
      <w:r w:rsidRPr="007A636E">
        <w:rPr>
          <w:sz w:val="14"/>
        </w:rPr>
        <w:t xml:space="preserve">, </w:t>
      </w:r>
      <w:r w:rsidRPr="008C4728">
        <w:rPr>
          <w:u w:val="single"/>
        </w:rPr>
        <w:t>and must be quickly addressed</w:t>
      </w:r>
      <w:r w:rsidRPr="007A636E">
        <w:rPr>
          <w:sz w:val="14"/>
        </w:rPr>
        <w:t xml:space="preserve">. The international community should view the plight of the refugees not merely as a humanitarian concern, but as a strategic and political crisis. Consequently, </w:t>
      </w:r>
      <w:r w:rsidRPr="008C4728">
        <w:rPr>
          <w:u w:val="single"/>
        </w:rPr>
        <w:t>United Nations calls to increase aid</w:t>
      </w:r>
      <w:r w:rsidRPr="007A636E">
        <w:rPr>
          <w:sz w:val="14"/>
        </w:rPr>
        <w:t xml:space="preserve"> to border areas cannot be ignored. Instead, increased money and resources should be funneled into the area, </w:t>
      </w:r>
      <w:r w:rsidRPr="008C4728">
        <w:rPr>
          <w:u w:val="single"/>
        </w:rPr>
        <w:t>to provide refugees with adequate resources to remain where they are and not return to Syria</w:t>
      </w:r>
      <w:r w:rsidRPr="007A636E">
        <w:rPr>
          <w:sz w:val="14"/>
        </w:rPr>
        <w:t xml:space="preserve">. Moreover, </w:t>
      </w:r>
      <w:r w:rsidRPr="008C4728">
        <w:rPr>
          <w:u w:val="single"/>
        </w:rPr>
        <w:t>such action would preclude their joining a militant group</w:t>
      </w:r>
      <w:r w:rsidRPr="007A636E">
        <w:rPr>
          <w:sz w:val="14"/>
        </w:rPr>
        <w:t>, which many do in order to procure funds and assistance for themselves and their families. And if there were enough resources, local citizens would feel less threatened by the influx of refugees who seek to compete with them for the already strained resources of the countries.</w:t>
      </w:r>
    </w:p>
    <w:p w:rsidR="00393DA2" w:rsidRPr="008C4728" w:rsidRDefault="00393DA2" w:rsidP="00393DA2">
      <w:pPr>
        <w:pStyle w:val="Heading4"/>
        <w:rPr>
          <w:rFonts w:cs="Arial"/>
          <w:sz w:val="32"/>
          <w:szCs w:val="32"/>
        </w:rPr>
      </w:pPr>
      <w:proofErr w:type="spellStart"/>
      <w:r w:rsidRPr="008C4728">
        <w:rPr>
          <w:rFonts w:cs="Arial"/>
          <w:sz w:val="28"/>
        </w:rPr>
        <w:t>Rohingya</w:t>
      </w:r>
      <w:proofErr w:type="spellEnd"/>
      <w:r w:rsidRPr="008C4728">
        <w:rPr>
          <w:rFonts w:cs="Arial"/>
          <w:sz w:val="28"/>
        </w:rPr>
        <w:t xml:space="preserve"> refugees live in conditions where they could be radicalized. </w:t>
      </w:r>
    </w:p>
    <w:p w:rsidR="00393DA2" w:rsidRPr="008C4728" w:rsidRDefault="00393DA2" w:rsidP="00393DA2">
      <w:r w:rsidRPr="008C4728">
        <w:rPr>
          <w:b/>
        </w:rPr>
        <w:t>Pugliese and Mentone, 18</w:t>
      </w:r>
      <w:r w:rsidRPr="008C4728">
        <w:t xml:space="preserve"> ( Matteo Pugliese and Dario Mentone, ISPI Associate Research Fellow for the Center on </w:t>
      </w:r>
      <w:proofErr w:type="spellStart"/>
      <w:r w:rsidRPr="008C4728">
        <w:t>Radicalisation</w:t>
      </w:r>
      <w:proofErr w:type="spellEnd"/>
      <w:r w:rsidRPr="008C4728">
        <w:t xml:space="preserve"> and International Terrorism and security and intelligence expert with an extensive experience in conflict and post-conflict environments, “Fears of </w:t>
      </w:r>
      <w:proofErr w:type="spellStart"/>
      <w:r w:rsidRPr="008C4728">
        <w:t>Radicalisation</w:t>
      </w:r>
      <w:proofErr w:type="spellEnd"/>
      <w:r w:rsidRPr="008C4728">
        <w:t xml:space="preserve"> in the </w:t>
      </w:r>
      <w:proofErr w:type="spellStart"/>
      <w:r w:rsidRPr="008C4728">
        <w:t>Rohingya</w:t>
      </w:r>
      <w:proofErr w:type="spellEnd"/>
      <w:r w:rsidRPr="008C4728">
        <w:t xml:space="preserve"> refugee”, February 2018, </w:t>
      </w:r>
      <w:hyperlink r:id="rId386" w:history="1">
        <w:r w:rsidRPr="008C4728">
          <w:rPr>
            <w:rStyle w:val="Hyperlink"/>
          </w:rPr>
          <w:t>https://eeradicalization.com/up/PUGLIESE-FIRST-PART.pdf</w:t>
        </w:r>
      </w:hyperlink>
      <w:r w:rsidRPr="008C4728">
        <w:t>, // Angela Zhang)</w:t>
      </w:r>
    </w:p>
    <w:p w:rsidR="00393DA2" w:rsidRPr="007A636E" w:rsidRDefault="00393DA2" w:rsidP="00393DA2">
      <w:pPr>
        <w:rPr>
          <w:sz w:val="16"/>
        </w:rPr>
      </w:pPr>
      <w:r w:rsidRPr="008C4728">
        <w:rPr>
          <w:rStyle w:val="StyleUnderline"/>
        </w:rPr>
        <w:t xml:space="preserve">Many scholars agree on a number of recurring factors encouraging </w:t>
      </w:r>
      <w:proofErr w:type="spellStart"/>
      <w:r w:rsidRPr="008C4728">
        <w:rPr>
          <w:rStyle w:val="StyleUnderline"/>
        </w:rPr>
        <w:t>radicalisatio</w:t>
      </w:r>
      <w:r w:rsidRPr="007A636E">
        <w:rPr>
          <w:sz w:val="16"/>
        </w:rPr>
        <w:t>n</w:t>
      </w:r>
      <w:proofErr w:type="spellEnd"/>
      <w:r w:rsidRPr="007A636E">
        <w:rPr>
          <w:sz w:val="16"/>
        </w:rPr>
        <w:t xml:space="preserve">, describing it as the process whereby people turn to extremism. It is clear that there is no single driver of radicalization. Rather than that, it stems from a combination of different conditions. </w:t>
      </w:r>
      <w:r w:rsidRPr="008C4728">
        <w:rPr>
          <w:rStyle w:val="StyleUnderline"/>
        </w:rPr>
        <w:t xml:space="preserve">Some theories identify grievances and unfulfilled needs as the main reasons for </w:t>
      </w:r>
      <w:proofErr w:type="gramStart"/>
      <w:r w:rsidRPr="008C4728">
        <w:rPr>
          <w:rStyle w:val="StyleUnderline"/>
        </w:rPr>
        <w:t>radicalisation13</w:t>
      </w:r>
      <w:r w:rsidRPr="007A636E">
        <w:rPr>
          <w:sz w:val="16"/>
        </w:rPr>
        <w:t xml:space="preserve"> .</w:t>
      </w:r>
      <w:proofErr w:type="gramEnd"/>
      <w:r w:rsidRPr="007A636E">
        <w:rPr>
          <w:sz w:val="16"/>
        </w:rPr>
        <w:t xml:space="preserve"> Certain ideologies, social context as well as violence itself may also play an important role. These processes might be ambiguous and unclear, but the path of </w:t>
      </w:r>
      <w:proofErr w:type="spellStart"/>
      <w:r w:rsidRPr="007A636E">
        <w:rPr>
          <w:sz w:val="16"/>
        </w:rPr>
        <w:t>radicalisation</w:t>
      </w:r>
      <w:proofErr w:type="spellEnd"/>
      <w:r w:rsidRPr="007A636E">
        <w:rPr>
          <w:sz w:val="16"/>
        </w:rPr>
        <w:t xml:space="preserve"> follows some push and pull factors, including but not limited to individual and collective motivations, ideas spread by some preachers, revenge for injustice, hatred, and need for a sense of belonging. </w:t>
      </w:r>
      <w:r w:rsidRPr="008C4728">
        <w:rPr>
          <w:rStyle w:val="StyleUnderline"/>
        </w:rPr>
        <w:t xml:space="preserve">What transpires very clearly from the analysis of the </w:t>
      </w:r>
      <w:proofErr w:type="spellStart"/>
      <w:r w:rsidRPr="008C4728">
        <w:rPr>
          <w:rStyle w:val="StyleUnderline"/>
        </w:rPr>
        <w:t>Rohingya</w:t>
      </w:r>
      <w:proofErr w:type="spellEnd"/>
      <w:r w:rsidRPr="008C4728">
        <w:rPr>
          <w:rStyle w:val="StyleUnderline"/>
        </w:rPr>
        <w:t xml:space="preserve"> crisis is the presence of several factors mentioned above. In particular, the situation of refugees matches the criteria of grievances and unfulfilled needs. </w:t>
      </w:r>
      <w:proofErr w:type="spellStart"/>
      <w:r w:rsidRPr="008C4728">
        <w:rPr>
          <w:rStyle w:val="StyleUnderline"/>
        </w:rPr>
        <w:t>Rohingya</w:t>
      </w:r>
      <w:proofErr w:type="spellEnd"/>
      <w:r w:rsidRPr="008C4728">
        <w:rPr>
          <w:rStyle w:val="StyleUnderline"/>
        </w:rPr>
        <w:t xml:space="preserve"> staying in the camps have many reasons to harbor resentment and vengeance against those who drove them out of their land in Rakhine</w:t>
      </w:r>
      <w:r w:rsidRPr="007A636E">
        <w:rPr>
          <w:sz w:val="16"/>
        </w:rPr>
        <w:t xml:space="preserve">. Also, discrimination suffered in Burma strengthened the sense of community and common fate among the </w:t>
      </w:r>
      <w:proofErr w:type="spellStart"/>
      <w:r w:rsidRPr="007A636E">
        <w:rPr>
          <w:sz w:val="16"/>
        </w:rPr>
        <w:t>Rohingya</w:t>
      </w:r>
      <w:proofErr w:type="spellEnd"/>
      <w:r w:rsidRPr="007A636E">
        <w:rPr>
          <w:sz w:val="16"/>
        </w:rPr>
        <w:t xml:space="preserve">. This fosters the collective emotional needs of the group at risk of </w:t>
      </w:r>
      <w:proofErr w:type="spellStart"/>
      <w:r w:rsidRPr="007A636E">
        <w:rPr>
          <w:sz w:val="16"/>
        </w:rPr>
        <w:t>radicalisation</w:t>
      </w:r>
      <w:proofErr w:type="spellEnd"/>
      <w:r w:rsidRPr="007A636E">
        <w:rPr>
          <w:sz w:val="16"/>
        </w:rPr>
        <w:t xml:space="preserve">. Other strong recurring factors are family and tribal bonds of loyalty and commitment in this population. Some reports say that in the refugee camps, joining the armed resistance is becoming a </w:t>
      </w:r>
      <w:proofErr w:type="spellStart"/>
      <w:r w:rsidRPr="007A636E">
        <w:rPr>
          <w:sz w:val="16"/>
        </w:rPr>
        <w:t>fard</w:t>
      </w:r>
      <w:proofErr w:type="spellEnd"/>
      <w:r w:rsidRPr="007A636E">
        <w:rPr>
          <w:sz w:val="16"/>
        </w:rPr>
        <w:t xml:space="preserve">, a religious duty, and certain local religious leaders are in charge of recruiting cells. Violent conflicts are another primary root of </w:t>
      </w:r>
      <w:proofErr w:type="spellStart"/>
      <w:r w:rsidRPr="007A636E">
        <w:rPr>
          <w:sz w:val="16"/>
        </w:rPr>
        <w:t>radicalisation</w:t>
      </w:r>
      <w:proofErr w:type="spellEnd"/>
      <w:r w:rsidRPr="007A636E">
        <w:rPr>
          <w:sz w:val="16"/>
        </w:rPr>
        <w:t xml:space="preserve">, and most of the </w:t>
      </w:r>
      <w:proofErr w:type="spellStart"/>
      <w:r w:rsidRPr="007A636E">
        <w:rPr>
          <w:sz w:val="16"/>
        </w:rPr>
        <w:t>Rohingya</w:t>
      </w:r>
      <w:proofErr w:type="spellEnd"/>
      <w:r w:rsidRPr="007A636E">
        <w:rPr>
          <w:sz w:val="16"/>
        </w:rPr>
        <w:t xml:space="preserve"> population has been exposed to brutal violence. The weakest element in this specific case is the ideology, since so far the </w:t>
      </w:r>
      <w:proofErr w:type="spellStart"/>
      <w:r w:rsidRPr="007A636E">
        <w:rPr>
          <w:sz w:val="16"/>
        </w:rPr>
        <w:t>Rohingya</w:t>
      </w:r>
      <w:proofErr w:type="spellEnd"/>
      <w:r w:rsidRPr="007A636E">
        <w:rPr>
          <w:sz w:val="16"/>
        </w:rPr>
        <w:t xml:space="preserve"> community has shown great resilience to propaganda despite all the abuses suffered. The </w:t>
      </w:r>
      <w:proofErr w:type="spellStart"/>
      <w:r w:rsidRPr="007A636E">
        <w:rPr>
          <w:sz w:val="16"/>
        </w:rPr>
        <w:t>Rohingya</w:t>
      </w:r>
      <w:proofErr w:type="spellEnd"/>
      <w:r w:rsidRPr="007A636E">
        <w:rPr>
          <w:sz w:val="16"/>
        </w:rPr>
        <w:t xml:space="preserve"> crisis, therefore, seems to fit the </w:t>
      </w:r>
      <w:proofErr w:type="spellStart"/>
      <w:r w:rsidRPr="007A636E">
        <w:rPr>
          <w:sz w:val="16"/>
        </w:rPr>
        <w:t>radicalisation</w:t>
      </w:r>
      <w:proofErr w:type="spellEnd"/>
      <w:r w:rsidRPr="007A636E">
        <w:rPr>
          <w:sz w:val="16"/>
        </w:rPr>
        <w:t xml:space="preserve"> framework described above as it meets several of the most important conditions. As highlighted in the previous paragraphs, </w:t>
      </w:r>
      <w:r w:rsidRPr="008C4728">
        <w:rPr>
          <w:rStyle w:val="StyleUnderline"/>
        </w:rPr>
        <w:t xml:space="preserve">the more precarious their existence in Bangladesh is, the more likely </w:t>
      </w:r>
      <w:proofErr w:type="spellStart"/>
      <w:r w:rsidRPr="008C4728">
        <w:rPr>
          <w:rStyle w:val="StyleUnderline"/>
        </w:rPr>
        <w:t>Rohingya</w:t>
      </w:r>
      <w:proofErr w:type="spellEnd"/>
      <w:r w:rsidRPr="008C4728">
        <w:rPr>
          <w:rStyle w:val="StyleUnderline"/>
        </w:rPr>
        <w:t xml:space="preserve"> are to support - if not actively join - radical groups such as ARSA</w:t>
      </w:r>
      <w:r w:rsidRPr="007A636E">
        <w:rPr>
          <w:sz w:val="16"/>
        </w:rPr>
        <w:t xml:space="preserve">. “Needs”, as one of the main factors, plays a significant role, if not mitigated by strong efforts by the broad international humanitarian community to meet the most basic requirements for sustaining lives and restoring the dignity of the affected. On 23 November 2017, the governments of Bangladesh and Myanmar reached an agreement on the return of </w:t>
      </w:r>
      <w:proofErr w:type="spellStart"/>
      <w:r w:rsidRPr="007A636E">
        <w:rPr>
          <w:sz w:val="16"/>
        </w:rPr>
        <w:t>Rohingya</w:t>
      </w:r>
      <w:proofErr w:type="spellEnd"/>
      <w:r w:rsidRPr="007A636E">
        <w:rPr>
          <w:sz w:val="16"/>
        </w:rPr>
        <w:t xml:space="preserve"> refugees to Myanmar. While welcomed by some as a positive development towards the resolution of the crisis, the agreement - in the medium/long term - may foster additional tensions between local Bangladeshi communities and the refugees fearing forced repatriation to Myanmar. Indeed, as recently stated by the UN Special Rapporteur on the human rights situation in Myanmar, </w:t>
      </w:r>
      <w:proofErr w:type="spellStart"/>
      <w:r w:rsidRPr="007A636E">
        <w:rPr>
          <w:sz w:val="16"/>
        </w:rPr>
        <w:t>Yanghee</w:t>
      </w:r>
      <w:proofErr w:type="spellEnd"/>
      <w:r w:rsidRPr="007A636E">
        <w:rPr>
          <w:sz w:val="16"/>
        </w:rPr>
        <w:t xml:space="preserve"> Lee, “For returns to be ever realized in a way that is voluntary, safe, dignified and sustainable they must be treated as equals – citizens of Myanmar with all the rights that that status affords.” She also added that “This must be done 13 P. Neumann, Radicalized, new jihadists and the threat to the West, Tauris, </w:t>
      </w:r>
      <w:proofErr w:type="gramStart"/>
      <w:r w:rsidRPr="007A636E">
        <w:rPr>
          <w:sz w:val="16"/>
        </w:rPr>
        <w:t>London</w:t>
      </w:r>
      <w:proofErr w:type="gramEnd"/>
      <w:r w:rsidRPr="007A636E">
        <w:rPr>
          <w:sz w:val="16"/>
        </w:rPr>
        <w:t xml:space="preserve"> 2016. 8 in a principled way that prioritizes the need for these people to be </w:t>
      </w:r>
      <w:proofErr w:type="spellStart"/>
      <w:r w:rsidRPr="007A636E">
        <w:rPr>
          <w:sz w:val="16"/>
        </w:rPr>
        <w:t>recognised</w:t>
      </w:r>
      <w:proofErr w:type="spellEnd"/>
      <w:r w:rsidRPr="007A636E">
        <w:rPr>
          <w:sz w:val="16"/>
        </w:rPr>
        <w:t xml:space="preserve"> as </w:t>
      </w:r>
      <w:proofErr w:type="spellStart"/>
      <w:r w:rsidRPr="007A636E">
        <w:rPr>
          <w:sz w:val="16"/>
        </w:rPr>
        <w:t>Rohingya</w:t>
      </w:r>
      <w:proofErr w:type="spellEnd"/>
      <w:r w:rsidRPr="007A636E">
        <w:rPr>
          <w:sz w:val="16"/>
        </w:rPr>
        <w:t xml:space="preserve"> and as citizens of Myanmar”</w:t>
      </w:r>
      <w:proofErr w:type="gramStart"/>
      <w:r w:rsidRPr="007A636E">
        <w:rPr>
          <w:sz w:val="16"/>
        </w:rPr>
        <w:t>14 .</w:t>
      </w:r>
      <w:proofErr w:type="gramEnd"/>
      <w:r w:rsidRPr="007A636E">
        <w:rPr>
          <w:sz w:val="16"/>
        </w:rPr>
        <w:t xml:space="preserve"> In addition, Bangladesh faces another challenge when it comes to the process of </w:t>
      </w:r>
      <w:proofErr w:type="spellStart"/>
      <w:r w:rsidRPr="007A636E">
        <w:rPr>
          <w:sz w:val="16"/>
        </w:rPr>
        <w:t>deradicalisation</w:t>
      </w:r>
      <w:proofErr w:type="spellEnd"/>
      <w:r w:rsidRPr="007A636E">
        <w:rPr>
          <w:sz w:val="16"/>
        </w:rPr>
        <w:t>. The Bengali General Inspectorate for Prisons admitted that it had abandoned the efforts to de-</w:t>
      </w:r>
      <w:proofErr w:type="spellStart"/>
      <w:r w:rsidRPr="007A636E">
        <w:rPr>
          <w:sz w:val="16"/>
        </w:rPr>
        <w:t>radicalise</w:t>
      </w:r>
      <w:proofErr w:type="spellEnd"/>
      <w:r w:rsidRPr="007A636E">
        <w:rPr>
          <w:sz w:val="16"/>
        </w:rPr>
        <w:t xml:space="preserve"> around 600 militants, staying in 68 prisons of the country. Between January 2016 and September 2017, at least 564 radical suspects, including JMB (ISIS-affiliate) militants, have walked out of jail on bail and at least nine of them have gone into hiding15. This may pose a serious threat to </w:t>
      </w:r>
      <w:r w:rsidRPr="008C4728">
        <w:rPr>
          <w:rStyle w:val="StyleUnderline"/>
        </w:rPr>
        <w:t xml:space="preserve">the </w:t>
      </w:r>
      <w:proofErr w:type="spellStart"/>
      <w:r w:rsidRPr="008C4728">
        <w:rPr>
          <w:rStyle w:val="StyleUnderline"/>
        </w:rPr>
        <w:t>Rohingya</w:t>
      </w:r>
      <w:proofErr w:type="spellEnd"/>
      <w:r w:rsidRPr="008C4728">
        <w:rPr>
          <w:rStyle w:val="StyleUnderline"/>
        </w:rPr>
        <w:t xml:space="preserve"> community in refugee camps, exposing them to the risk of being recruited by veterans who have been </w:t>
      </w:r>
      <w:proofErr w:type="spellStart"/>
      <w:r w:rsidRPr="008C4728">
        <w:rPr>
          <w:rStyle w:val="StyleUnderline"/>
        </w:rPr>
        <w:t>radicalised</w:t>
      </w:r>
      <w:proofErr w:type="spellEnd"/>
      <w:r w:rsidRPr="008C4728">
        <w:rPr>
          <w:rStyle w:val="StyleUnderline"/>
        </w:rPr>
        <w:t xml:space="preserve"> in prison</w:t>
      </w:r>
      <w:r w:rsidRPr="007A636E">
        <w:rPr>
          <w:sz w:val="16"/>
        </w:rPr>
        <w:t xml:space="preserve">. While the analysis of these elements seems to imply an unavoidable </w:t>
      </w:r>
      <w:proofErr w:type="spellStart"/>
      <w:r w:rsidRPr="007A636E">
        <w:rPr>
          <w:sz w:val="16"/>
        </w:rPr>
        <w:t>Rohingya</w:t>
      </w:r>
      <w:proofErr w:type="spellEnd"/>
      <w:r w:rsidRPr="007A636E">
        <w:rPr>
          <w:sz w:val="16"/>
        </w:rPr>
        <w:t xml:space="preserve"> path to </w:t>
      </w:r>
      <w:proofErr w:type="spellStart"/>
      <w:r w:rsidRPr="007A636E">
        <w:rPr>
          <w:sz w:val="16"/>
        </w:rPr>
        <w:t>radicalisation</w:t>
      </w:r>
      <w:proofErr w:type="spellEnd"/>
      <w:r w:rsidRPr="007A636E">
        <w:rPr>
          <w:sz w:val="16"/>
        </w:rPr>
        <w:t xml:space="preserve">, the reality on the ground seems to discount - at least for the time being - such imminent undesirable scenario. At the strategic level, ARSA or other radical groups would have to compensate for the lack of a strong ideological drive by trying to take advantage of the rage of young people languishing without any perspectives for the future in the overcrowded Bangladeshi camps. At the operational level, the group “will have to shift its modus operandi from attacks under the cover of the community to cross-border attacks.”16 Only by taking into account the necessary level of complexity between actors, relationships, and local and power dynamics - for instance by </w:t>
      </w:r>
      <w:proofErr w:type="spellStart"/>
      <w:r w:rsidRPr="007A636E">
        <w:rPr>
          <w:sz w:val="16"/>
        </w:rPr>
        <w:t>analysing</w:t>
      </w:r>
      <w:proofErr w:type="spellEnd"/>
      <w:r w:rsidRPr="007A636E">
        <w:rPr>
          <w:sz w:val="16"/>
        </w:rPr>
        <w:t xml:space="preserve"> interactions at different levels of the current operational environment: i.e. refugees - refugees; refugees - host community; refugees - national law enforcement agencies - could the B</w:t>
      </w:r>
      <w:r w:rsidRPr="008C4728">
        <w:rPr>
          <w:rStyle w:val="StyleUnderline"/>
        </w:rPr>
        <w:t xml:space="preserve">angladeshi security apparatus develop the indicators necessary to monitor a possible shift in the current security situation and detect any acceleration of the usual path to </w:t>
      </w:r>
      <w:proofErr w:type="spellStart"/>
      <w:r w:rsidRPr="008C4728">
        <w:rPr>
          <w:rStyle w:val="StyleUnderline"/>
        </w:rPr>
        <w:t>radicalisation</w:t>
      </w:r>
      <w:proofErr w:type="spellEnd"/>
      <w:r w:rsidRPr="008C4728">
        <w:rPr>
          <w:rStyle w:val="StyleUnderline"/>
        </w:rPr>
        <w:t xml:space="preserve"> if the international community fails to find a long-term solution for the </w:t>
      </w:r>
      <w:proofErr w:type="spellStart"/>
      <w:r w:rsidRPr="008C4728">
        <w:rPr>
          <w:rStyle w:val="StyleUnderline"/>
        </w:rPr>
        <w:t>Rohingya</w:t>
      </w:r>
      <w:proofErr w:type="spellEnd"/>
      <w:r w:rsidRPr="008C4728">
        <w:rPr>
          <w:rStyle w:val="StyleUnderline"/>
        </w:rPr>
        <w:t xml:space="preserve"> crisis</w:t>
      </w:r>
    </w:p>
    <w:p w:rsidR="00393DA2" w:rsidRPr="008C4728" w:rsidRDefault="00393DA2" w:rsidP="00393DA2">
      <w:pPr>
        <w:pStyle w:val="NormalWeb"/>
        <w:shd w:val="clear" w:color="auto" w:fill="FFFFFF"/>
        <w:spacing w:before="240" w:beforeAutospacing="0" w:after="240" w:afterAutospacing="0"/>
        <w:ind w:left="959"/>
        <w:rPr>
          <w:rFonts w:ascii="Arial" w:hAnsi="Arial" w:cs="Arial"/>
          <w:sz w:val="32"/>
          <w:szCs w:val="29"/>
        </w:rPr>
      </w:pPr>
    </w:p>
    <w:p w:rsidR="00393DA2" w:rsidRPr="008C4728" w:rsidRDefault="00393DA2" w:rsidP="00393DA2">
      <w:pPr>
        <w:pStyle w:val="NormalWeb"/>
        <w:shd w:val="clear" w:color="auto" w:fill="FFFFFF"/>
        <w:spacing w:before="240" w:beforeAutospacing="0" w:after="240" w:afterAutospacing="0"/>
        <w:ind w:left="959"/>
        <w:rPr>
          <w:rFonts w:ascii="Arial" w:hAnsi="Arial" w:cs="Arial"/>
          <w:sz w:val="32"/>
          <w:szCs w:val="29"/>
        </w:rPr>
      </w:pPr>
    </w:p>
    <w:p w:rsidR="00393DA2" w:rsidRPr="008C4728" w:rsidRDefault="00393DA2" w:rsidP="00393DA2">
      <w:pPr>
        <w:pStyle w:val="NormalWeb"/>
        <w:shd w:val="clear" w:color="auto" w:fill="FFFFFF"/>
        <w:spacing w:before="240" w:beforeAutospacing="0" w:after="240" w:afterAutospacing="0"/>
        <w:ind w:left="959"/>
        <w:rPr>
          <w:rFonts w:ascii="Arial" w:hAnsi="Arial" w:cs="Arial"/>
          <w:sz w:val="32"/>
          <w:szCs w:val="29"/>
        </w:rPr>
      </w:pPr>
    </w:p>
    <w:p w:rsidR="00393DA2" w:rsidRPr="008C4728" w:rsidRDefault="00393DA2" w:rsidP="00393DA2">
      <w:pPr>
        <w:pStyle w:val="Heading4"/>
        <w:rPr>
          <w:rFonts w:cs="Arial"/>
          <w:sz w:val="28"/>
        </w:rPr>
      </w:pPr>
      <w:r w:rsidRPr="008C4728">
        <w:rPr>
          <w:rFonts w:cs="Arial"/>
          <w:sz w:val="28"/>
        </w:rPr>
        <w:t xml:space="preserve">Refugees radicalized in Middle East- causing problems for surrounding countries. </w:t>
      </w:r>
    </w:p>
    <w:p w:rsidR="00393DA2" w:rsidRPr="008C4728" w:rsidRDefault="00393DA2" w:rsidP="00393DA2">
      <w:pPr>
        <w:rPr>
          <w:sz w:val="24"/>
          <w:szCs w:val="24"/>
        </w:rPr>
      </w:pPr>
      <w:r w:rsidRPr="008C4728">
        <w:rPr>
          <w:b/>
          <w:sz w:val="24"/>
          <w:szCs w:val="24"/>
        </w:rPr>
        <w:t xml:space="preserve">Dickstein, 14 </w:t>
      </w:r>
      <w:proofErr w:type="gramStart"/>
      <w:r w:rsidRPr="008C4728">
        <w:rPr>
          <w:sz w:val="24"/>
          <w:szCs w:val="24"/>
        </w:rPr>
        <w:t xml:space="preserve">( </w:t>
      </w:r>
      <w:proofErr w:type="spellStart"/>
      <w:r w:rsidRPr="008C4728">
        <w:rPr>
          <w:sz w:val="24"/>
          <w:szCs w:val="24"/>
        </w:rPr>
        <w:t>Edyt</w:t>
      </w:r>
      <w:proofErr w:type="spellEnd"/>
      <w:proofErr w:type="gramEnd"/>
      <w:r w:rsidRPr="008C4728">
        <w:rPr>
          <w:sz w:val="24"/>
          <w:szCs w:val="24"/>
        </w:rPr>
        <w:t xml:space="preserve"> Dickstein, Harvard professor, “Refugee Radicalization”, Feb 23 2014, </w:t>
      </w:r>
      <w:hyperlink r:id="rId387" w:history="1">
        <w:r w:rsidRPr="008C4728">
          <w:rPr>
            <w:rStyle w:val="Hyperlink"/>
            <w:sz w:val="24"/>
            <w:szCs w:val="24"/>
          </w:rPr>
          <w:t>http://hir.harvard.edu/article/?a=3219</w:t>
        </w:r>
      </w:hyperlink>
      <w:r w:rsidRPr="008C4728">
        <w:rPr>
          <w:sz w:val="24"/>
          <w:szCs w:val="24"/>
        </w:rPr>
        <w:t>, // Angela Zhang)</w:t>
      </w:r>
    </w:p>
    <w:p w:rsidR="00393DA2" w:rsidRPr="008C4728" w:rsidRDefault="00393DA2" w:rsidP="00393DA2">
      <w:pPr>
        <w:rPr>
          <w:spacing w:val="-1"/>
          <w:shd w:val="clear" w:color="auto" w:fill="FFFFFF"/>
        </w:rPr>
      </w:pPr>
      <w:r w:rsidRPr="008C4728">
        <w:rPr>
          <w:spacing w:val="-1"/>
          <w:shd w:val="clear" w:color="auto" w:fill="FFFFFF"/>
        </w:rPr>
        <w:t>As the Syrian civil war has raged for months, many view the situation as hopeless—believing that the country will continue to self-destruct, and that there is little that the international community can do—particularly due to the radicalization of each side, leaving few forces who stand for moderation. But failing to take action does not just condemn the people of Syria to a grisly fate. Indeed, such behavior threatens the stability and even existence of Syria’s neighbors, in particular Lebanon and Jordan.</w:t>
      </w:r>
      <w:r w:rsidRPr="008C4728">
        <w:rPr>
          <w:spacing w:val="-1"/>
          <w:sz w:val="28"/>
          <w:szCs w:val="27"/>
        </w:rPr>
        <w:br/>
      </w:r>
      <w:r w:rsidRPr="008C4728">
        <w:rPr>
          <w:spacing w:val="-1"/>
          <w:shd w:val="clear" w:color="auto" w:fill="FFFFFF"/>
        </w:rPr>
        <w:t xml:space="preserve">Since the outbreak of the violence, approximately one million Syrian refugees have fled to Lebanon, becoming almost a quarter of the population of that country. Though they have found there a respite from the war, they are still lacking basic necessities. Lebanon has neither the resources nor the capacity to assist its new inhabitants. It lacks </w:t>
      </w:r>
      <w:proofErr w:type="gramStart"/>
      <w:r w:rsidRPr="008C4728">
        <w:rPr>
          <w:spacing w:val="-1"/>
          <w:shd w:val="clear" w:color="auto" w:fill="FFFFFF"/>
        </w:rPr>
        <w:t>a strong central state, sustainable institutions</w:t>
      </w:r>
      <w:proofErr w:type="gramEnd"/>
      <w:r w:rsidRPr="008C4728">
        <w:rPr>
          <w:spacing w:val="-1"/>
          <w:shd w:val="clear" w:color="auto" w:fill="FFFFFF"/>
        </w:rPr>
        <w:t>, and a single national security apparatus. The government itself is rent apart between Hezbollah and groups seeking to exclude the organization from the Lebanese governmental body. Political assassinations and targeted car bombs are common. Weaponry is widely proliferated and uncontrolled. Moreover, minimal legal framework exists to address the refugee problem, and many are barred from working. Impoverished and homeless, thousands of refugees live on streets or in abandoned buildings. Consequently, crime has risen, as have acts of violence and racism against Syrians, increasing tensions.</w:t>
      </w:r>
      <w:r w:rsidRPr="008C4728">
        <w:rPr>
          <w:spacing w:val="-1"/>
          <w:sz w:val="28"/>
          <w:szCs w:val="27"/>
        </w:rPr>
        <w:br/>
      </w:r>
      <w:r w:rsidRPr="008C4728">
        <w:rPr>
          <w:spacing w:val="-1"/>
          <w:shd w:val="clear" w:color="auto" w:fill="FFFFFF"/>
        </w:rPr>
        <w:t xml:space="preserve">In many areas in Lebanon, this hostility has festered into radicalism. Anger toward Hezbollah for aiding the Assad regime, coupled with desperation and disappointment due to inadequate assistance from Hezbollah as part of the governing Lebanese body, has led some Syrian refugees to join opposition forces or other radical Sunni groups, such as </w:t>
      </w:r>
      <w:proofErr w:type="spellStart"/>
      <w:r w:rsidRPr="008C4728">
        <w:rPr>
          <w:spacing w:val="-1"/>
          <w:shd w:val="clear" w:color="auto" w:fill="FFFFFF"/>
        </w:rPr>
        <w:t>Mustaqbal</w:t>
      </w:r>
      <w:proofErr w:type="spellEnd"/>
      <w:r w:rsidRPr="008C4728">
        <w:rPr>
          <w:spacing w:val="-1"/>
          <w:shd w:val="clear" w:color="auto" w:fill="FFFFFF"/>
        </w:rPr>
        <w:t xml:space="preserve"> and the Al-</w:t>
      </w:r>
      <w:proofErr w:type="spellStart"/>
      <w:r w:rsidRPr="008C4728">
        <w:rPr>
          <w:spacing w:val="-1"/>
          <w:shd w:val="clear" w:color="auto" w:fill="FFFFFF"/>
        </w:rPr>
        <w:t>Nusra</w:t>
      </w:r>
      <w:proofErr w:type="spellEnd"/>
      <w:r w:rsidRPr="008C4728">
        <w:rPr>
          <w:spacing w:val="-1"/>
          <w:shd w:val="clear" w:color="auto" w:fill="FFFFFF"/>
        </w:rPr>
        <w:t xml:space="preserve"> Front, that are fighting against Hezbollah and Assad. Kidnappings, murders, and bomb attacks have abounded. The Iranian embassy in Beirut was destroyed in what was the first bombing of an embassy in Lebanon since the civil war. Tripoli, the largest city in northern Lebanon, has likewise been attacked. With a porous border with Syria and an open flow of arms and militants between the two nations, Lebanon hovers on the brink of chaos.</w:t>
      </w:r>
      <w:r w:rsidRPr="008C4728">
        <w:rPr>
          <w:spacing w:val="-1"/>
          <w:sz w:val="28"/>
          <w:szCs w:val="27"/>
        </w:rPr>
        <w:br/>
      </w:r>
      <w:r w:rsidRPr="008C4728">
        <w:rPr>
          <w:spacing w:val="-1"/>
          <w:shd w:val="clear" w:color="auto" w:fill="FFFFFF"/>
        </w:rPr>
        <w:t xml:space="preserve">In Jordan as well, the situation of the refugees is rapidly deteriorating. The refugee population there, totaling over half a million or almost ten percent of the population as of last summer, is straining government resources and growing the budget to unsustainable levels. Survival is difficult in many of the overcrowded camps. For instance, the refugee camp </w:t>
      </w:r>
      <w:proofErr w:type="spellStart"/>
      <w:r w:rsidRPr="008C4728">
        <w:rPr>
          <w:spacing w:val="-1"/>
          <w:shd w:val="clear" w:color="auto" w:fill="FFFFFF"/>
        </w:rPr>
        <w:t>Zaatari</w:t>
      </w:r>
      <w:proofErr w:type="spellEnd"/>
      <w:r w:rsidRPr="008C4728">
        <w:rPr>
          <w:spacing w:val="-1"/>
          <w:shd w:val="clear" w:color="auto" w:fill="FFFFFF"/>
        </w:rPr>
        <w:t xml:space="preserve"> which holds the most </w:t>
      </w:r>
      <w:proofErr w:type="gramStart"/>
      <w:r w:rsidRPr="008C4728">
        <w:rPr>
          <w:spacing w:val="-1"/>
          <w:shd w:val="clear" w:color="auto" w:fill="FFFFFF"/>
        </w:rPr>
        <w:t>refugees,</w:t>
      </w:r>
      <w:proofErr w:type="gramEnd"/>
      <w:r w:rsidRPr="008C4728">
        <w:rPr>
          <w:spacing w:val="-1"/>
          <w:shd w:val="clear" w:color="auto" w:fill="FFFFFF"/>
        </w:rPr>
        <w:t xml:space="preserve"> is considered Jordan’s fifth-largest city by population. In this camp, there is no running water, and refugees are not always allowed to work. Those who do work illegally face the potential of being thrown out of the country. Others, who have taken up residence in Jordan’s cities and towns, strain government resources by overpopulating already poor areas. Concurrently, the regime is facing domestic political instability as it attempts to navigate new political reforms aimed at increasing government transparency and effectiveness, alongside the long-term issues that arise with the attempts of the Palestinians and the Israelis to negotiate peace along its border. Consequently, tension and violence are rampant, threatening a regime that is already unstable as a result of domestic protests and demands for far-reaching reform.</w:t>
      </w:r>
      <w:r w:rsidRPr="008C4728">
        <w:rPr>
          <w:spacing w:val="-1"/>
          <w:sz w:val="28"/>
          <w:szCs w:val="27"/>
        </w:rPr>
        <w:br/>
      </w:r>
      <w:r w:rsidRPr="008C4728">
        <w:rPr>
          <w:spacing w:val="-1"/>
          <w:shd w:val="clear" w:color="auto" w:fill="FFFFFF"/>
        </w:rPr>
        <w:t>Not only does the radicalization of refugees threaten Lebanon and Jordan individually, but it also is likely to affect the broader regional stability of the already tumultuous Middle East. With the potential of terrorism to proliferate across the region, nearby countries face the threat of violence and consequently need to focus more on their military and border security. And as the reverberations of radicalization are felt, nearby leaders begin to wonder whether they too will need to crack down or face overthrow. As long as Syria continues to spawn extremism, the entire Middle East faces the threat of terror and violence, if not further destabilization and state destruction.</w:t>
      </w:r>
      <w:r w:rsidRPr="008C4728">
        <w:rPr>
          <w:spacing w:val="-1"/>
          <w:sz w:val="28"/>
          <w:szCs w:val="27"/>
        </w:rPr>
        <w:br/>
      </w:r>
      <w:r w:rsidRPr="008C4728">
        <w:rPr>
          <w:spacing w:val="-1"/>
          <w:shd w:val="clear" w:color="auto" w:fill="FFFFFF"/>
        </w:rPr>
        <w:t>But it is not only the Middle East that is affected by this phenomenon. With the loss of accountability of state officials comes an increasing reliance on smaller, more sectarian groups, who are unaccountable to the international community. Moreover, the instability of regimes results in the insecurity of vital resources in the area and the depreciation of the overall area’s economy. Similarly, extremism coupled with fluid borders leads to weapons dispersion and proliferation, which can be potentially crippling if very dangerous weapons, such as chemical and biological weaponry, were to be found in the hands of terrorists.</w:t>
      </w:r>
      <w:r w:rsidRPr="008C4728">
        <w:rPr>
          <w:spacing w:val="-1"/>
          <w:sz w:val="28"/>
          <w:szCs w:val="27"/>
        </w:rPr>
        <w:br/>
      </w:r>
      <w:r w:rsidRPr="008C4728">
        <w:rPr>
          <w:spacing w:val="-1"/>
          <w:shd w:val="clear" w:color="auto" w:fill="FFFFFF"/>
        </w:rPr>
        <w:t>The problem of radicalization of refugees is a critical one, and must be quickly addressed. The international community should view the plight of the refugees not merely as a humanitarian concern, but as a strategic and political crisis. Consequently, United Nations calls to increase aid to border areas cannot be ignored. Instead, increased money and resources should be funneled into the area, to provide refugees with adequate resources to remain where they are and not return to Syria. Moreover, such action would preclude their joining a militant group, which many do in order to procure funds and assistance for themselves and their families. And if there were enough resources, local citizens would feel less threatened by the influx of refugees who seek to compete with them for the already strained resources of the countries.</w:t>
      </w:r>
    </w:p>
    <w:p w:rsidR="00393DA2" w:rsidRPr="008C4728" w:rsidRDefault="00393DA2" w:rsidP="00393DA2"/>
    <w:p w:rsidR="00393DA2" w:rsidRPr="008C4728" w:rsidRDefault="00393DA2" w:rsidP="00393DA2">
      <w:pPr>
        <w:pStyle w:val="Heading4"/>
        <w:rPr>
          <w:rFonts w:cs="Arial"/>
          <w:sz w:val="28"/>
        </w:rPr>
      </w:pPr>
      <w:r w:rsidRPr="008C4728">
        <w:rPr>
          <w:rFonts w:cs="Arial"/>
          <w:sz w:val="28"/>
        </w:rPr>
        <w:t xml:space="preserve">Refugee concentrations radicalize. </w:t>
      </w:r>
    </w:p>
    <w:p w:rsidR="00393DA2" w:rsidRPr="008C4728" w:rsidRDefault="00393DA2" w:rsidP="00393DA2">
      <w:proofErr w:type="spellStart"/>
      <w:r w:rsidRPr="008C4728">
        <w:rPr>
          <w:b/>
        </w:rPr>
        <w:t>Sude</w:t>
      </w:r>
      <w:proofErr w:type="spellEnd"/>
      <w:r w:rsidRPr="008C4728">
        <w:rPr>
          <w:b/>
        </w:rPr>
        <w:t xml:space="preserve">, Stebbins, </w:t>
      </w:r>
      <w:proofErr w:type="spellStart"/>
      <w:r w:rsidRPr="008C4728">
        <w:rPr>
          <w:b/>
        </w:rPr>
        <w:t>Weilant</w:t>
      </w:r>
      <w:proofErr w:type="spellEnd"/>
      <w:r w:rsidRPr="008C4728">
        <w:rPr>
          <w:b/>
        </w:rPr>
        <w:t xml:space="preserve"> 15</w:t>
      </w:r>
      <w:r w:rsidRPr="008C4728">
        <w:t xml:space="preserve"> [Barbara Sue, David Stebbins and Sarah </w:t>
      </w:r>
      <w:proofErr w:type="spellStart"/>
      <w:r w:rsidRPr="008C4728">
        <w:t>Weilant</w:t>
      </w:r>
      <w:proofErr w:type="spellEnd"/>
      <w:r w:rsidRPr="008C4728">
        <w:t xml:space="preserve">, Lessening the Risk of Refugee Radicalization, 2015, </w:t>
      </w:r>
      <w:hyperlink r:id="rId388" w:history="1">
        <w:r w:rsidRPr="008C4728">
          <w:rPr>
            <w:rStyle w:val="Hyperlink"/>
          </w:rPr>
          <w:t>https://www.rand.org/pubs/perspectives/PE166.html//</w:t>
        </w:r>
      </w:hyperlink>
      <w:r w:rsidRPr="008C4728">
        <w:t>]</w:t>
      </w:r>
    </w:p>
    <w:p w:rsidR="00393DA2" w:rsidRPr="007A636E" w:rsidRDefault="00393DA2" w:rsidP="00393DA2">
      <w:pPr>
        <w:shd w:val="clear" w:color="auto" w:fill="FFFFFF"/>
        <w:spacing w:before="100" w:beforeAutospacing="1" w:after="100" w:afterAutospacing="1" w:line="360" w:lineRule="atLeast"/>
        <w:rPr>
          <w:sz w:val="16"/>
        </w:rPr>
      </w:pPr>
      <w:r w:rsidRPr="007A636E">
        <w:rPr>
          <w:sz w:val="16"/>
        </w:rPr>
        <w:t xml:space="preserve">The exodus of more than 4 million refugees from Syria since 2011 raises questions about whether </w:t>
      </w:r>
      <w:r w:rsidRPr="008C4728">
        <w:rPr>
          <w:rStyle w:val="StyleUnderline"/>
        </w:rPr>
        <w:t>Syrian refugee concentrations will become incubators for violent extremist groups.</w:t>
      </w:r>
      <w:r w:rsidRPr="007A636E">
        <w:rPr>
          <w:sz w:val="16"/>
        </w:rPr>
        <w:t xml:space="preserve"> This Perspective takes a preliminary look at nine historical situations in which </w:t>
      </w:r>
      <w:r w:rsidRPr="008C4728">
        <w:rPr>
          <w:rStyle w:val="StyleUnderline"/>
        </w:rPr>
        <w:t>populations fled violent conflict or repression—in South Asia, East Africa, Central Africa, and the Middle East—several of which became associated with the rise of militant and terrorist groups, to identify the factors in the way refugee situations are managed that are most likely to contribute to radicalization, defined as the process</w:t>
      </w:r>
      <w:r w:rsidRPr="007A636E">
        <w:rPr>
          <w:sz w:val="16"/>
        </w:rPr>
        <w:t xml:space="preserve"> </w:t>
      </w:r>
      <w:r w:rsidRPr="008C4728">
        <w:rPr>
          <w:rStyle w:val="StyleUnderline"/>
        </w:rPr>
        <w:t>of committing to political or religious ideologies that espouse change through violence.</w:t>
      </w:r>
      <w:r w:rsidRPr="007A636E">
        <w:rPr>
          <w:sz w:val="16"/>
        </w:rPr>
        <w:t xml:space="preserve"> The authors found that </w:t>
      </w:r>
      <w:r w:rsidRPr="008C4728">
        <w:rPr>
          <w:rStyle w:val="StyleUnderline"/>
        </w:rPr>
        <w:t>factors such as overcrowding, hunger, poverty, and local crime risk refugee alienation and can increase general violence, but specific combinations of factors can be more relevant for predicting the conditions most likely to contribute to radicalization: actions of the receiving country and its citizens, the refugees' loss of personal opportunities in prolonged crises, and lack of integrated programs</w:t>
      </w:r>
      <w:r w:rsidRPr="007A636E">
        <w:rPr>
          <w:sz w:val="16"/>
        </w:rPr>
        <w:t>. In the case of Syrian refugees, the international community has the right ideas to address many of the major risk factors, but comprehensive programs, rare in the historical cases, remain difficult to implement or sustain today.</w:t>
      </w:r>
    </w:p>
    <w:p w:rsidR="00393DA2" w:rsidRPr="008C4728" w:rsidRDefault="00393DA2" w:rsidP="00393DA2">
      <w:pPr>
        <w:pStyle w:val="Heading4"/>
        <w:rPr>
          <w:rFonts w:cs="Arial"/>
          <w:sz w:val="28"/>
        </w:rPr>
      </w:pPr>
      <w:proofErr w:type="gramStart"/>
      <w:r w:rsidRPr="008C4728">
        <w:rPr>
          <w:rFonts w:cs="Arial"/>
          <w:sz w:val="28"/>
        </w:rPr>
        <w:t>Refugee and radicalization.</w:t>
      </w:r>
      <w:proofErr w:type="gramEnd"/>
      <w:r w:rsidRPr="008C4728">
        <w:rPr>
          <w:rFonts w:cs="Arial"/>
          <w:sz w:val="28"/>
        </w:rPr>
        <w:t xml:space="preserve"> </w:t>
      </w:r>
    </w:p>
    <w:p w:rsidR="00393DA2" w:rsidRPr="008C4728" w:rsidRDefault="00393DA2" w:rsidP="00393DA2">
      <w:proofErr w:type="spellStart"/>
      <w:r w:rsidRPr="008C4728">
        <w:t>Comerford</w:t>
      </w:r>
      <w:proofErr w:type="spellEnd"/>
      <w:r w:rsidRPr="008C4728">
        <w:t xml:space="preserve"> 17 [Milo </w:t>
      </w:r>
      <w:proofErr w:type="spellStart"/>
      <w:r w:rsidRPr="008C4728">
        <w:t>Comerford</w:t>
      </w:r>
      <w:proofErr w:type="spellEnd"/>
      <w:r w:rsidRPr="008C4728">
        <w:t xml:space="preserve">, Analyst and Co-existence, Between Refuge and </w:t>
      </w:r>
      <w:proofErr w:type="spellStart"/>
      <w:r w:rsidRPr="008C4728">
        <w:t>Radicalisation</w:t>
      </w:r>
      <w:proofErr w:type="spellEnd"/>
      <w:r w:rsidRPr="008C4728">
        <w:t xml:space="preserve">, 9-7-17, </w:t>
      </w:r>
      <w:hyperlink r:id="rId389" w:history="1">
        <w:r w:rsidRPr="008C4728">
          <w:rPr>
            <w:rStyle w:val="Hyperlink"/>
          </w:rPr>
          <w:t>https://institute.global/insight/co-existence/between-refuge-and-radicalisation//</w:t>
        </w:r>
      </w:hyperlink>
      <w:r w:rsidRPr="008C4728">
        <w:t>]</w:t>
      </w:r>
    </w:p>
    <w:p w:rsidR="00393DA2" w:rsidRPr="007A636E" w:rsidRDefault="00393DA2" w:rsidP="00393DA2">
      <w:pPr>
        <w:pStyle w:val="NormalWeb"/>
        <w:spacing w:before="0" w:beforeAutospacing="0" w:after="0" w:afterAutospacing="0"/>
        <w:textAlignment w:val="baseline"/>
        <w:rPr>
          <w:rFonts w:ascii="Arial" w:hAnsi="Arial" w:cs="Arial"/>
          <w:sz w:val="16"/>
          <w:szCs w:val="22"/>
        </w:rPr>
      </w:pPr>
      <w:r w:rsidRPr="007A636E">
        <w:rPr>
          <w:rFonts w:ascii="Arial" w:hAnsi="Arial" w:cs="Arial"/>
          <w:sz w:val="16"/>
          <w:szCs w:val="22"/>
        </w:rPr>
        <w:t xml:space="preserve">On 4 September, </w:t>
      </w:r>
      <w:r w:rsidRPr="008C4728">
        <w:rPr>
          <w:rStyle w:val="StyleUnderline"/>
          <w:rFonts w:cs="Arial"/>
          <w:szCs w:val="22"/>
        </w:rPr>
        <w:t>Lebanese authorities announced that they were taking measures to prevent the Ain al-</w:t>
      </w:r>
      <w:proofErr w:type="spellStart"/>
      <w:r w:rsidRPr="008C4728">
        <w:rPr>
          <w:rStyle w:val="StyleUnderline"/>
          <w:rFonts w:cs="Arial"/>
          <w:szCs w:val="22"/>
        </w:rPr>
        <w:t>Hilweh</w:t>
      </w:r>
      <w:proofErr w:type="spellEnd"/>
      <w:r w:rsidRPr="008C4728">
        <w:rPr>
          <w:rStyle w:val="StyleUnderline"/>
          <w:rFonts w:cs="Arial"/>
          <w:szCs w:val="22"/>
        </w:rPr>
        <w:t xml:space="preserve"> refugee camp in Sidon, a coastal city south of Beirut, from being a </w:t>
      </w:r>
      <w:hyperlink r:id="rId390" w:tgtFrame="_blank" w:history="1">
        <w:r w:rsidRPr="008C4728">
          <w:rPr>
            <w:rStyle w:val="Hyperlink"/>
            <w:rFonts w:ascii="Arial" w:eastAsiaTheme="majorEastAsia" w:hAnsi="Arial" w:cs="Arial"/>
            <w:sz w:val="22"/>
            <w:szCs w:val="22"/>
            <w:u w:val="single"/>
          </w:rPr>
          <w:t>safe haven</w:t>
        </w:r>
      </w:hyperlink>
      <w:r w:rsidRPr="008C4728">
        <w:rPr>
          <w:rStyle w:val="StyleUnderline"/>
          <w:rFonts w:cs="Arial"/>
          <w:szCs w:val="22"/>
        </w:rPr>
        <w:t> for extremists,</w:t>
      </w:r>
      <w:r w:rsidRPr="007A636E">
        <w:rPr>
          <w:rFonts w:ascii="Arial" w:hAnsi="Arial" w:cs="Arial"/>
          <w:sz w:val="16"/>
          <w:szCs w:val="22"/>
        </w:rPr>
        <w:t xml:space="preserve"> by repatriating extremists and their families to Syria. </w:t>
      </w:r>
      <w:r w:rsidRPr="008C4728">
        <w:rPr>
          <w:rStyle w:val="StyleUnderline"/>
          <w:rFonts w:cs="Arial"/>
          <w:szCs w:val="22"/>
        </w:rPr>
        <w:t>The camp, originally built for, and still administered by, displaced Palestinians, has been the subject of reports of ISIS flags flying and posters</w:t>
      </w:r>
      <w:r w:rsidRPr="007A636E">
        <w:rPr>
          <w:rFonts w:ascii="Arial" w:hAnsi="Arial" w:cs="Arial"/>
          <w:sz w:val="16"/>
          <w:szCs w:val="22"/>
        </w:rPr>
        <w:t xml:space="preserve"> displayed of the group’s self-proclaimed caliph Abu Bakr al-Baghdadi as well as Osama bin Laden. Lebanese authorities have even</w:t>
      </w:r>
      <w:r w:rsidRPr="007A636E">
        <w:rPr>
          <w:rFonts w:ascii="Arial" w:hAnsi="Arial" w:cs="Arial"/>
          <w:sz w:val="16"/>
          <w:szCs w:val="22"/>
          <w:bdr w:val="none" w:sz="0" w:space="0" w:color="auto" w:frame="1"/>
        </w:rPr>
        <w:t> </w:t>
      </w:r>
      <w:hyperlink r:id="rId391" w:tgtFrame="_blank" w:history="1">
        <w:r w:rsidRPr="007A636E">
          <w:rPr>
            <w:rStyle w:val="Hyperlink"/>
            <w:rFonts w:ascii="Arial" w:eastAsiaTheme="majorEastAsia" w:hAnsi="Arial" w:cs="Arial"/>
            <w:sz w:val="16"/>
            <w:szCs w:val="22"/>
            <w:bdr w:val="none" w:sz="0" w:space="0" w:color="auto" w:frame="1"/>
          </w:rPr>
          <w:t>built a wall</w:t>
        </w:r>
      </w:hyperlink>
      <w:r w:rsidRPr="007A636E">
        <w:rPr>
          <w:rFonts w:ascii="Arial" w:hAnsi="Arial" w:cs="Arial"/>
          <w:sz w:val="16"/>
          <w:szCs w:val="22"/>
          <w:bdr w:val="none" w:sz="0" w:space="0" w:color="auto" w:frame="1"/>
        </w:rPr>
        <w:t> </w:t>
      </w:r>
      <w:r w:rsidRPr="007A636E">
        <w:rPr>
          <w:rFonts w:ascii="Arial" w:hAnsi="Arial" w:cs="Arial"/>
          <w:sz w:val="16"/>
          <w:szCs w:val="22"/>
        </w:rPr>
        <w:t xml:space="preserve">to prevent </w:t>
      </w:r>
      <w:proofErr w:type="spellStart"/>
      <w:r w:rsidRPr="007A636E">
        <w:rPr>
          <w:rFonts w:ascii="Arial" w:hAnsi="Arial" w:cs="Arial"/>
          <w:sz w:val="16"/>
          <w:szCs w:val="22"/>
        </w:rPr>
        <w:t>jihadis</w:t>
      </w:r>
      <w:proofErr w:type="spellEnd"/>
      <w:r w:rsidRPr="007A636E">
        <w:rPr>
          <w:rFonts w:ascii="Arial" w:hAnsi="Arial" w:cs="Arial"/>
          <w:sz w:val="16"/>
          <w:szCs w:val="22"/>
        </w:rPr>
        <w:t xml:space="preserve"> infiltrating, amid reports that al-Qaeda fighters in Syria had used such camps as safe rear bases for recovery.</w:t>
      </w:r>
    </w:p>
    <w:p w:rsidR="00393DA2" w:rsidRPr="007A636E" w:rsidRDefault="00393DA2" w:rsidP="00393DA2">
      <w:pPr>
        <w:pStyle w:val="NormalWeb"/>
        <w:spacing w:before="0" w:beforeAutospacing="0" w:after="0" w:afterAutospacing="0"/>
        <w:textAlignment w:val="baseline"/>
        <w:rPr>
          <w:rFonts w:ascii="Arial" w:hAnsi="Arial" w:cs="Arial"/>
          <w:sz w:val="16"/>
          <w:szCs w:val="22"/>
        </w:rPr>
      </w:pPr>
      <w:r w:rsidRPr="007A636E">
        <w:rPr>
          <w:rFonts w:ascii="Arial" w:hAnsi="Arial" w:cs="Arial"/>
          <w:sz w:val="16"/>
          <w:szCs w:val="22"/>
        </w:rPr>
        <w:t xml:space="preserve">The Syrian conflict has been the major contributor to the greatest refugee crisis since the Second World War. Accompanying urgent </w:t>
      </w:r>
      <w:r w:rsidRPr="008C4728">
        <w:rPr>
          <w:rStyle w:val="StyleUnderline"/>
          <w:rFonts w:cs="Arial"/>
          <w:szCs w:val="22"/>
        </w:rPr>
        <w:t xml:space="preserve">humanitarian needs have been concerns that camps for refugees and internally displaced people (IDPs) are become fertile recruitment grounds for extremist </w:t>
      </w:r>
      <w:proofErr w:type="spellStart"/>
      <w:r w:rsidRPr="008C4728">
        <w:rPr>
          <w:rStyle w:val="StyleUnderline"/>
          <w:rFonts w:cs="Arial"/>
          <w:szCs w:val="22"/>
        </w:rPr>
        <w:t>radicalisation</w:t>
      </w:r>
      <w:proofErr w:type="spellEnd"/>
      <w:r w:rsidRPr="008C4728">
        <w:rPr>
          <w:rStyle w:val="StyleUnderline"/>
          <w:rFonts w:cs="Arial"/>
          <w:szCs w:val="22"/>
        </w:rPr>
        <w:t>. Evidence points to extremist groups attempting to take advantage of the precarious situation of refugee communities.</w:t>
      </w:r>
      <w:r w:rsidRPr="007A636E">
        <w:rPr>
          <w:rFonts w:ascii="Arial" w:hAnsi="Arial" w:cs="Arial"/>
          <w:sz w:val="16"/>
          <w:szCs w:val="22"/>
        </w:rPr>
        <w:t xml:space="preserve"> Researcher Nikita Malik found</w:t>
      </w:r>
      <w:r w:rsidRPr="007A636E">
        <w:rPr>
          <w:rFonts w:ascii="Arial" w:hAnsi="Arial" w:cs="Arial"/>
          <w:sz w:val="16"/>
          <w:szCs w:val="22"/>
          <w:bdr w:val="none" w:sz="0" w:space="0" w:color="auto" w:frame="1"/>
        </w:rPr>
        <w:t> </w:t>
      </w:r>
      <w:hyperlink r:id="rId392" w:tgtFrame="_blank" w:history="1">
        <w:r w:rsidRPr="007A636E">
          <w:rPr>
            <w:rStyle w:val="Hyperlink"/>
            <w:rFonts w:ascii="Arial" w:eastAsiaTheme="majorEastAsia" w:hAnsi="Arial" w:cs="Arial"/>
            <w:sz w:val="16"/>
            <w:szCs w:val="22"/>
            <w:bdr w:val="none" w:sz="0" w:space="0" w:color="auto" w:frame="1"/>
          </w:rPr>
          <w:t>daily attempts in jihadi propaganda</w:t>
        </w:r>
      </w:hyperlink>
      <w:r w:rsidRPr="007A636E">
        <w:rPr>
          <w:rFonts w:ascii="Arial" w:hAnsi="Arial" w:cs="Arial"/>
          <w:sz w:val="16"/>
          <w:szCs w:val="22"/>
          <w:bdr w:val="none" w:sz="0" w:space="0" w:color="auto" w:frame="1"/>
        </w:rPr>
        <w:t> </w:t>
      </w:r>
      <w:r w:rsidRPr="007A636E">
        <w:rPr>
          <w:rFonts w:ascii="Arial" w:hAnsi="Arial" w:cs="Arial"/>
          <w:sz w:val="16"/>
          <w:szCs w:val="22"/>
        </w:rPr>
        <w:t xml:space="preserve">to </w:t>
      </w:r>
      <w:proofErr w:type="spellStart"/>
      <w:r w:rsidRPr="007A636E">
        <w:rPr>
          <w:rFonts w:ascii="Arial" w:hAnsi="Arial" w:cs="Arial"/>
          <w:sz w:val="16"/>
          <w:szCs w:val="22"/>
        </w:rPr>
        <w:t>radicalise</w:t>
      </w:r>
      <w:proofErr w:type="spellEnd"/>
      <w:r w:rsidRPr="007A636E">
        <w:rPr>
          <w:rFonts w:ascii="Arial" w:hAnsi="Arial" w:cs="Arial"/>
          <w:sz w:val="16"/>
          <w:szCs w:val="22"/>
        </w:rPr>
        <w:t xml:space="preserve"> refugees. Yet extremist violence is often the very force that has driven these people from their homes.</w:t>
      </w:r>
    </w:p>
    <w:p w:rsidR="00393DA2" w:rsidRPr="008C4728" w:rsidRDefault="00393DA2" w:rsidP="00393DA2">
      <w:pPr>
        <w:pStyle w:val="NormalWeb"/>
        <w:spacing w:before="0" w:beforeAutospacing="0" w:after="0" w:afterAutospacing="0"/>
        <w:textAlignment w:val="baseline"/>
        <w:rPr>
          <w:rStyle w:val="StyleUnderline"/>
          <w:rFonts w:cs="Arial"/>
          <w:szCs w:val="22"/>
        </w:rPr>
      </w:pPr>
      <w:r w:rsidRPr="007A636E">
        <w:rPr>
          <w:rFonts w:ascii="Arial" w:hAnsi="Arial" w:cs="Arial"/>
          <w:sz w:val="16"/>
          <w:szCs w:val="22"/>
        </w:rPr>
        <w:t xml:space="preserve">Such concerns are not a new phenomenon. </w:t>
      </w:r>
      <w:r w:rsidRPr="008C4728">
        <w:rPr>
          <w:rStyle w:val="StyleUnderline"/>
          <w:rFonts w:cs="Arial"/>
          <w:szCs w:val="22"/>
        </w:rPr>
        <w:t>Refugee camps often pose security challenges for host countries, and there has been evidence of extremists trying to </w:t>
      </w:r>
      <w:hyperlink r:id="rId393" w:tgtFrame="_blank" w:history="1">
        <w:r w:rsidRPr="008C4728">
          <w:rPr>
            <w:rStyle w:val="Hyperlink"/>
            <w:rFonts w:ascii="Arial" w:eastAsiaTheme="majorEastAsia" w:hAnsi="Arial" w:cs="Arial"/>
            <w:sz w:val="22"/>
            <w:szCs w:val="22"/>
            <w:u w:val="single"/>
          </w:rPr>
          <w:t>influence vulnerable communities</w:t>
        </w:r>
      </w:hyperlink>
      <w:r w:rsidRPr="007A636E">
        <w:rPr>
          <w:rFonts w:ascii="Arial" w:hAnsi="Arial" w:cs="Arial"/>
          <w:sz w:val="16"/>
          <w:szCs w:val="22"/>
          <w:bdr w:val="none" w:sz="0" w:space="0" w:color="auto" w:frame="1"/>
        </w:rPr>
        <w:t> </w:t>
      </w:r>
      <w:r w:rsidRPr="008C4728">
        <w:rPr>
          <w:rStyle w:val="StyleUnderline"/>
          <w:rFonts w:cs="Arial"/>
          <w:szCs w:val="22"/>
        </w:rPr>
        <w:t xml:space="preserve">in camps in Pakistan, Somalia, and Yemen, where militants have used them for recruitment, shelter, and food. The simultaneous transience and permanence of such camps mean they often become microcosms for </w:t>
      </w:r>
      <w:proofErr w:type="spellStart"/>
      <w:r w:rsidRPr="008C4728">
        <w:rPr>
          <w:rStyle w:val="StyleUnderline"/>
          <w:rFonts w:cs="Arial"/>
          <w:szCs w:val="22"/>
        </w:rPr>
        <w:t>neighbouring</w:t>
      </w:r>
      <w:proofErr w:type="spellEnd"/>
      <w:r w:rsidRPr="008C4728">
        <w:rPr>
          <w:rStyle w:val="StyleUnderline"/>
          <w:rFonts w:cs="Arial"/>
          <w:szCs w:val="22"/>
        </w:rPr>
        <w:t xml:space="preserve"> conflicts, as grievances, sectarian sentiment, a lack of job opportunities, and uncertain identities risk becoming deeply rooted across generations.</w:t>
      </w:r>
    </w:p>
    <w:p w:rsidR="00393DA2" w:rsidRPr="008C4728" w:rsidRDefault="00393DA2" w:rsidP="00393DA2">
      <w:pPr>
        <w:pStyle w:val="NormalWeb"/>
        <w:spacing w:before="0" w:beforeAutospacing="0" w:after="0" w:afterAutospacing="0"/>
        <w:textAlignment w:val="baseline"/>
        <w:rPr>
          <w:rStyle w:val="StyleUnderline"/>
          <w:rFonts w:cs="Arial"/>
          <w:szCs w:val="22"/>
        </w:rPr>
      </w:pPr>
      <w:r w:rsidRPr="007A636E">
        <w:rPr>
          <w:rFonts w:ascii="Arial" w:hAnsi="Arial" w:cs="Arial"/>
          <w:sz w:val="16"/>
          <w:szCs w:val="22"/>
        </w:rPr>
        <w:t>Yarmouk, a third-generation refugee camp designed to host Palestinian refugees in Syria that has now become a fully</w:t>
      </w:r>
      <w:r w:rsidRPr="007A636E">
        <w:rPr>
          <w:rStyle w:val="apple-converted-space"/>
          <w:rFonts w:ascii="Arial" w:hAnsi="Arial" w:cs="Arial"/>
          <w:sz w:val="16"/>
          <w:szCs w:val="22"/>
        </w:rPr>
        <w:t> </w:t>
      </w:r>
      <w:r w:rsidRPr="007A636E">
        <w:rPr>
          <w:rFonts w:ascii="Arial" w:hAnsi="Arial" w:cs="Arial"/>
          <w:sz w:val="16"/>
          <w:szCs w:val="22"/>
        </w:rPr>
        <w:t>integrated district of Damascus, is the site of ongoing contests between rebels, jihadi groups, and government forces, a stone’s throw from Syrian President Bashar al-Assad’s power base. In April 2015, it was reported that</w:t>
      </w:r>
      <w:r w:rsidRPr="007A636E">
        <w:rPr>
          <w:rFonts w:ascii="Arial" w:hAnsi="Arial" w:cs="Arial"/>
          <w:sz w:val="16"/>
          <w:szCs w:val="22"/>
          <w:bdr w:val="none" w:sz="0" w:space="0" w:color="auto" w:frame="1"/>
        </w:rPr>
        <w:t> </w:t>
      </w:r>
      <w:hyperlink r:id="rId394" w:tgtFrame="_blank" w:history="1">
        <w:r w:rsidRPr="008C4728">
          <w:rPr>
            <w:rStyle w:val="Hyperlink"/>
            <w:rFonts w:ascii="Arial" w:eastAsiaTheme="majorEastAsia" w:hAnsi="Arial" w:cs="Arial"/>
            <w:sz w:val="22"/>
            <w:szCs w:val="22"/>
            <w:u w:val="single"/>
          </w:rPr>
          <w:t>ISIS controlled 90 per cent of the camp</w:t>
        </w:r>
      </w:hyperlink>
      <w:r w:rsidRPr="008C4728">
        <w:rPr>
          <w:rStyle w:val="StyleUnderline"/>
          <w:rFonts w:cs="Arial"/>
          <w:szCs w:val="22"/>
        </w:rPr>
        <w:t>.</w:t>
      </w:r>
    </w:p>
    <w:p w:rsidR="00393DA2" w:rsidRPr="007A636E" w:rsidRDefault="00393DA2" w:rsidP="00393DA2">
      <w:pPr>
        <w:pStyle w:val="NormalWeb"/>
        <w:spacing w:before="0" w:beforeAutospacing="0" w:after="0" w:afterAutospacing="0"/>
        <w:textAlignment w:val="baseline"/>
        <w:rPr>
          <w:rFonts w:ascii="Arial" w:hAnsi="Arial" w:cs="Arial"/>
          <w:sz w:val="16"/>
          <w:szCs w:val="22"/>
        </w:rPr>
      </w:pPr>
      <w:r w:rsidRPr="008C4728">
        <w:rPr>
          <w:rStyle w:val="StyleUnderline"/>
          <w:rFonts w:cs="Arial"/>
          <w:szCs w:val="22"/>
        </w:rPr>
        <w:t>In Jordan, </w:t>
      </w:r>
      <w:hyperlink r:id="rId395" w:tgtFrame="_blank" w:history="1">
        <w:r w:rsidRPr="008C4728">
          <w:rPr>
            <w:rStyle w:val="Hyperlink"/>
            <w:rFonts w:ascii="Arial" w:eastAsiaTheme="majorEastAsia" w:hAnsi="Arial" w:cs="Arial"/>
            <w:sz w:val="22"/>
            <w:szCs w:val="22"/>
            <w:u w:val="single"/>
          </w:rPr>
          <w:t>military commanders</w:t>
        </w:r>
      </w:hyperlink>
      <w:r w:rsidRPr="008C4728">
        <w:rPr>
          <w:rStyle w:val="StyleUnderline"/>
          <w:rFonts w:cs="Arial"/>
          <w:szCs w:val="22"/>
        </w:rPr>
        <w:t xml:space="preserve"> have expressed great concern about the growing influence of ISIS in the sprawling </w:t>
      </w:r>
      <w:proofErr w:type="spellStart"/>
      <w:r w:rsidRPr="008C4728">
        <w:rPr>
          <w:rStyle w:val="StyleUnderline"/>
          <w:rFonts w:cs="Arial"/>
          <w:szCs w:val="22"/>
        </w:rPr>
        <w:t>Rukban</w:t>
      </w:r>
      <w:proofErr w:type="spellEnd"/>
      <w:r w:rsidRPr="008C4728">
        <w:rPr>
          <w:rStyle w:val="StyleUnderline"/>
          <w:rFonts w:cs="Arial"/>
          <w:szCs w:val="22"/>
        </w:rPr>
        <w:t xml:space="preserve"> camp</w:t>
      </w:r>
      <w:r w:rsidRPr="007A636E">
        <w:rPr>
          <w:rFonts w:ascii="Arial" w:hAnsi="Arial" w:cs="Arial"/>
          <w:sz w:val="16"/>
          <w:szCs w:val="22"/>
        </w:rPr>
        <w:t xml:space="preserve"> on the country’s border with Syria. </w:t>
      </w:r>
      <w:r w:rsidRPr="008C4728">
        <w:rPr>
          <w:rStyle w:val="StyleUnderline"/>
          <w:rFonts w:cs="Arial"/>
          <w:szCs w:val="22"/>
        </w:rPr>
        <w:t>One commander said the group was “trying to control it and create cells inside the camp</w:t>
      </w:r>
      <w:r w:rsidRPr="007A636E">
        <w:rPr>
          <w:rFonts w:ascii="Arial" w:hAnsi="Arial" w:cs="Arial"/>
          <w:sz w:val="16"/>
          <w:szCs w:val="22"/>
        </w:rPr>
        <w:t>.” Extremists can operate in a governance vacuum with relative immunity, with self-policing structures developing in camps, as Syrian tribal and rebel groups</w:t>
      </w:r>
      <w:r w:rsidRPr="007A636E">
        <w:rPr>
          <w:rFonts w:ascii="Arial" w:hAnsi="Arial" w:cs="Arial"/>
          <w:sz w:val="16"/>
          <w:szCs w:val="22"/>
          <w:bdr w:val="none" w:sz="0" w:space="0" w:color="auto" w:frame="1"/>
        </w:rPr>
        <w:t> </w:t>
      </w:r>
      <w:hyperlink r:id="rId396" w:tgtFrame="_blank" w:history="1">
        <w:r w:rsidRPr="007A636E">
          <w:rPr>
            <w:rStyle w:val="Hyperlink"/>
            <w:rFonts w:ascii="Arial" w:eastAsiaTheme="majorEastAsia" w:hAnsi="Arial" w:cs="Arial"/>
            <w:sz w:val="16"/>
            <w:szCs w:val="22"/>
            <w:bdr w:val="none" w:sz="0" w:space="0" w:color="auto" w:frame="1"/>
          </w:rPr>
          <w:t>fill the vacuum</w:t>
        </w:r>
      </w:hyperlink>
      <w:r w:rsidRPr="007A636E">
        <w:rPr>
          <w:rFonts w:ascii="Arial" w:hAnsi="Arial" w:cs="Arial"/>
          <w:sz w:val="16"/>
          <w:szCs w:val="22"/>
          <w:bdr w:val="none" w:sz="0" w:space="0" w:color="auto" w:frame="1"/>
        </w:rPr>
        <w:t> </w:t>
      </w:r>
      <w:r w:rsidRPr="007A636E">
        <w:rPr>
          <w:rFonts w:ascii="Arial" w:hAnsi="Arial" w:cs="Arial"/>
          <w:sz w:val="16"/>
          <w:szCs w:val="22"/>
        </w:rPr>
        <w:t>left by absent security forces and aid workers.</w:t>
      </w:r>
    </w:p>
    <w:p w:rsidR="00393DA2" w:rsidRPr="008C4728" w:rsidRDefault="00393DA2" w:rsidP="00393DA2">
      <w:pPr>
        <w:pStyle w:val="NormalWeb"/>
        <w:spacing w:before="0" w:beforeAutospacing="0" w:after="0" w:afterAutospacing="0"/>
        <w:textAlignment w:val="baseline"/>
        <w:rPr>
          <w:rStyle w:val="StyleUnderline"/>
          <w:rFonts w:cs="Arial"/>
          <w:szCs w:val="22"/>
        </w:rPr>
      </w:pPr>
      <w:r w:rsidRPr="008C4728">
        <w:rPr>
          <w:rStyle w:val="StyleUnderline"/>
          <w:rFonts w:cs="Arial"/>
          <w:szCs w:val="22"/>
        </w:rPr>
        <w:t xml:space="preserve">Turkey’s city of Gaziantep, the </w:t>
      </w:r>
      <w:proofErr w:type="spellStart"/>
      <w:r w:rsidRPr="008C4728">
        <w:rPr>
          <w:rStyle w:val="StyleUnderline"/>
          <w:rFonts w:cs="Arial"/>
          <w:szCs w:val="22"/>
        </w:rPr>
        <w:t>centre</w:t>
      </w:r>
      <w:proofErr w:type="spellEnd"/>
      <w:r w:rsidRPr="008C4728">
        <w:rPr>
          <w:rStyle w:val="StyleUnderline"/>
          <w:rFonts w:cs="Arial"/>
          <w:szCs w:val="22"/>
        </w:rPr>
        <w:t xml:space="preserve"> of gravity for many of the country’s main camps for displaced Syrians, has cultivated a </w:t>
      </w:r>
      <w:hyperlink r:id="rId397" w:tgtFrame="_blank" w:history="1">
        <w:r w:rsidRPr="008C4728">
          <w:rPr>
            <w:rStyle w:val="Hyperlink"/>
            <w:rFonts w:ascii="Arial" w:eastAsiaTheme="majorEastAsia" w:hAnsi="Arial" w:cs="Arial"/>
            <w:sz w:val="22"/>
            <w:szCs w:val="22"/>
            <w:u w:val="single"/>
          </w:rPr>
          <w:t>hybrid ecosystem</w:t>
        </w:r>
      </w:hyperlink>
      <w:r w:rsidRPr="008C4728">
        <w:rPr>
          <w:rStyle w:val="StyleUnderline"/>
          <w:rFonts w:cs="Arial"/>
          <w:szCs w:val="22"/>
        </w:rPr>
        <w:t> of refugee communities, extremist recruiters, and international NGOs</w:t>
      </w:r>
      <w:r w:rsidRPr="007A636E">
        <w:rPr>
          <w:rFonts w:ascii="Arial" w:hAnsi="Arial" w:cs="Arial"/>
          <w:sz w:val="16"/>
          <w:szCs w:val="22"/>
        </w:rPr>
        <w:t xml:space="preserve">. In such environments, there is a tension between pressing humanitarian needs and longer-term developmental concerns. </w:t>
      </w:r>
      <w:r w:rsidRPr="008C4728">
        <w:rPr>
          <w:rStyle w:val="StyleUnderline"/>
          <w:rFonts w:cs="Arial"/>
          <w:szCs w:val="22"/>
        </w:rPr>
        <w:t>In Lebanon, for example, between 50 and 80 per cent of the 360,000 school-age refugee children are </w:t>
      </w:r>
      <w:hyperlink r:id="rId398" w:tgtFrame="_blank" w:history="1">
        <w:r w:rsidRPr="008C4728">
          <w:rPr>
            <w:rStyle w:val="Hyperlink"/>
            <w:rFonts w:ascii="Arial" w:eastAsiaTheme="majorEastAsia" w:hAnsi="Arial" w:cs="Arial"/>
            <w:sz w:val="22"/>
            <w:szCs w:val="22"/>
            <w:u w:val="single"/>
          </w:rPr>
          <w:t>out of school</w:t>
        </w:r>
      </w:hyperlink>
      <w:r w:rsidRPr="008C4728">
        <w:rPr>
          <w:rStyle w:val="StyleUnderline"/>
          <w:rFonts w:cs="Arial"/>
          <w:szCs w:val="22"/>
        </w:rPr>
        <w:t>, prompting concern about the long-term prospects of young people and their vulnerability to extremist narratives, as reports indicate that </w:t>
      </w:r>
      <w:hyperlink r:id="rId399" w:tgtFrame="_blank" w:history="1">
        <w:r w:rsidRPr="008C4728">
          <w:rPr>
            <w:rStyle w:val="Hyperlink"/>
            <w:rFonts w:ascii="Arial" w:eastAsiaTheme="majorEastAsia" w:hAnsi="Arial" w:cs="Arial"/>
            <w:sz w:val="22"/>
            <w:szCs w:val="22"/>
            <w:u w:val="single"/>
          </w:rPr>
          <w:t>jihadi groups offer food and financial incentives</w:t>
        </w:r>
      </w:hyperlink>
      <w:r w:rsidRPr="008C4728">
        <w:rPr>
          <w:rStyle w:val="StyleUnderline"/>
          <w:rFonts w:cs="Arial"/>
          <w:szCs w:val="22"/>
        </w:rPr>
        <w:t xml:space="preserve"> to </w:t>
      </w:r>
      <w:proofErr w:type="spellStart"/>
      <w:r w:rsidRPr="008C4728">
        <w:rPr>
          <w:rStyle w:val="StyleUnderline"/>
          <w:rFonts w:cs="Arial"/>
          <w:szCs w:val="22"/>
        </w:rPr>
        <w:t>radicalise</w:t>
      </w:r>
      <w:proofErr w:type="spellEnd"/>
      <w:r w:rsidRPr="008C4728">
        <w:rPr>
          <w:rStyle w:val="StyleUnderline"/>
          <w:rFonts w:cs="Arial"/>
          <w:szCs w:val="22"/>
        </w:rPr>
        <w:t xml:space="preserve"> young refugees. </w:t>
      </w:r>
    </w:p>
    <w:p w:rsidR="00393DA2" w:rsidRPr="008C4728" w:rsidRDefault="00393DA2" w:rsidP="00393DA2">
      <w:pPr>
        <w:pStyle w:val="NormalWeb"/>
        <w:spacing w:before="0" w:beforeAutospacing="0" w:after="0" w:afterAutospacing="0"/>
        <w:textAlignment w:val="baseline"/>
        <w:rPr>
          <w:rStyle w:val="StyleUnderline"/>
          <w:rFonts w:cs="Arial"/>
          <w:szCs w:val="22"/>
        </w:rPr>
      </w:pPr>
      <w:r w:rsidRPr="007A636E">
        <w:rPr>
          <w:rFonts w:ascii="Arial" w:hAnsi="Arial" w:cs="Arial"/>
          <w:sz w:val="16"/>
          <w:szCs w:val="22"/>
        </w:rPr>
        <w:t xml:space="preserve">This phenomenon, prompted and exacerbated by the disintegration of Syria, is part of a global picture. </w:t>
      </w:r>
      <w:r w:rsidRPr="008C4728">
        <w:rPr>
          <w:rStyle w:val="StyleUnderline"/>
          <w:rFonts w:cs="Arial"/>
          <w:szCs w:val="22"/>
        </w:rPr>
        <w:t xml:space="preserve">In 2015, Kenya announced it was to shut the sprawling </w:t>
      </w:r>
      <w:proofErr w:type="spellStart"/>
      <w:r w:rsidRPr="008C4728">
        <w:rPr>
          <w:rStyle w:val="StyleUnderline"/>
          <w:rFonts w:cs="Arial"/>
          <w:szCs w:val="22"/>
        </w:rPr>
        <w:t>Dadaab</w:t>
      </w:r>
      <w:proofErr w:type="spellEnd"/>
      <w:r w:rsidRPr="008C4728">
        <w:rPr>
          <w:rStyle w:val="StyleUnderline"/>
          <w:rFonts w:cs="Arial"/>
          <w:szCs w:val="22"/>
        </w:rPr>
        <w:t xml:space="preserve"> refugee camp, the world’s largest, claiming that al-Shabaab militants from </w:t>
      </w:r>
      <w:proofErr w:type="spellStart"/>
      <w:r w:rsidRPr="008C4728">
        <w:rPr>
          <w:rStyle w:val="StyleUnderline"/>
          <w:rFonts w:cs="Arial"/>
          <w:szCs w:val="22"/>
        </w:rPr>
        <w:t>neighbouring</w:t>
      </w:r>
      <w:proofErr w:type="spellEnd"/>
      <w:r w:rsidRPr="008C4728">
        <w:rPr>
          <w:rStyle w:val="StyleUnderline"/>
          <w:rFonts w:cs="Arial"/>
          <w:szCs w:val="22"/>
        </w:rPr>
        <w:t xml:space="preserve"> Somalia had infiltrated the camp, amid concerns the group was using the location as a </w:t>
      </w:r>
      <w:hyperlink r:id="rId400" w:tgtFrame="_blank" w:history="1">
        <w:r w:rsidRPr="008C4728">
          <w:rPr>
            <w:rStyle w:val="Hyperlink"/>
            <w:rFonts w:ascii="Arial" w:eastAsiaTheme="majorEastAsia" w:hAnsi="Arial" w:cs="Arial"/>
            <w:sz w:val="22"/>
            <w:szCs w:val="22"/>
            <w:u w:val="single"/>
          </w:rPr>
          <w:t>platform to extend its operations</w:t>
        </w:r>
      </w:hyperlink>
      <w:r w:rsidRPr="008C4728">
        <w:rPr>
          <w:rStyle w:val="StyleUnderline"/>
          <w:rFonts w:cs="Arial"/>
          <w:szCs w:val="22"/>
        </w:rPr>
        <w:t> across Kenya. Kenyan </w:t>
      </w:r>
      <w:hyperlink r:id="rId401" w:tgtFrame="_blank" w:history="1">
        <w:r w:rsidRPr="008C4728">
          <w:rPr>
            <w:rStyle w:val="Hyperlink"/>
            <w:rFonts w:ascii="Arial" w:eastAsiaTheme="majorEastAsia" w:hAnsi="Arial" w:cs="Arial"/>
            <w:sz w:val="22"/>
            <w:szCs w:val="22"/>
            <w:u w:val="single"/>
          </w:rPr>
          <w:t xml:space="preserve">Deputy President William </w:t>
        </w:r>
        <w:proofErr w:type="spellStart"/>
        <w:r w:rsidRPr="008C4728">
          <w:rPr>
            <w:rStyle w:val="Hyperlink"/>
            <w:rFonts w:ascii="Arial" w:eastAsiaTheme="majorEastAsia" w:hAnsi="Arial" w:cs="Arial"/>
            <w:sz w:val="22"/>
            <w:szCs w:val="22"/>
            <w:u w:val="single"/>
          </w:rPr>
          <w:t>Ruto</w:t>
        </w:r>
        <w:proofErr w:type="spellEnd"/>
        <w:r w:rsidRPr="008C4728">
          <w:rPr>
            <w:rStyle w:val="Hyperlink"/>
            <w:rFonts w:ascii="Arial" w:eastAsiaTheme="majorEastAsia" w:hAnsi="Arial" w:cs="Arial"/>
            <w:sz w:val="22"/>
            <w:szCs w:val="22"/>
            <w:u w:val="single"/>
          </w:rPr>
          <w:t xml:space="preserve"> claimed</w:t>
        </w:r>
      </w:hyperlink>
      <w:r w:rsidRPr="008C4728">
        <w:rPr>
          <w:rStyle w:val="StyleUnderline"/>
          <w:rFonts w:cs="Arial"/>
          <w:szCs w:val="22"/>
        </w:rPr>
        <w:t xml:space="preserve"> the camp served as a </w:t>
      </w:r>
      <w:proofErr w:type="spellStart"/>
      <w:r w:rsidRPr="008C4728">
        <w:rPr>
          <w:rStyle w:val="StyleUnderline"/>
          <w:rFonts w:cs="Arial"/>
          <w:szCs w:val="22"/>
        </w:rPr>
        <w:t>centre</w:t>
      </w:r>
      <w:proofErr w:type="spellEnd"/>
      <w:r w:rsidRPr="008C4728">
        <w:rPr>
          <w:rStyle w:val="StyleUnderline"/>
          <w:rFonts w:cs="Arial"/>
          <w:szCs w:val="22"/>
        </w:rPr>
        <w:t xml:space="preserve"> for recruitment, </w:t>
      </w:r>
      <w:proofErr w:type="spellStart"/>
      <w:r w:rsidRPr="008C4728">
        <w:rPr>
          <w:rStyle w:val="StyleUnderline"/>
          <w:rFonts w:cs="Arial"/>
          <w:szCs w:val="22"/>
        </w:rPr>
        <w:t>radicalisation</w:t>
      </w:r>
      <w:proofErr w:type="spellEnd"/>
      <w:r w:rsidRPr="008C4728">
        <w:rPr>
          <w:rStyle w:val="StyleUnderline"/>
          <w:rFonts w:cs="Arial"/>
          <w:szCs w:val="22"/>
        </w:rPr>
        <w:t>, and the training and planning of terrorist attacks by al-Shabaab.</w:t>
      </w:r>
    </w:p>
    <w:p w:rsidR="00393DA2" w:rsidRPr="008C4728" w:rsidRDefault="00393DA2" w:rsidP="00393DA2">
      <w:pPr>
        <w:pStyle w:val="NormalWeb"/>
        <w:spacing w:before="0" w:beforeAutospacing="0" w:after="0" w:afterAutospacing="0"/>
        <w:textAlignment w:val="baseline"/>
        <w:rPr>
          <w:rFonts w:ascii="Arial" w:hAnsi="Arial" w:cs="Arial"/>
          <w:sz w:val="22"/>
          <w:szCs w:val="22"/>
        </w:rPr>
      </w:pPr>
      <w:r w:rsidRPr="008C4728">
        <w:rPr>
          <w:rFonts w:ascii="Arial" w:hAnsi="Arial" w:cs="Arial"/>
          <w:sz w:val="22"/>
          <w:szCs w:val="22"/>
        </w:rPr>
        <w:t xml:space="preserve">While </w:t>
      </w:r>
      <w:proofErr w:type="spellStart"/>
      <w:r w:rsidRPr="008C4728">
        <w:rPr>
          <w:rFonts w:ascii="Arial" w:hAnsi="Arial" w:cs="Arial"/>
          <w:sz w:val="22"/>
          <w:szCs w:val="22"/>
        </w:rPr>
        <w:t>Dadaab’s</w:t>
      </w:r>
      <w:proofErr w:type="spellEnd"/>
      <w:r w:rsidRPr="008C4728">
        <w:rPr>
          <w:rFonts w:ascii="Arial" w:hAnsi="Arial" w:cs="Arial"/>
          <w:sz w:val="22"/>
          <w:szCs w:val="22"/>
        </w:rPr>
        <w:t xml:space="preserve"> fate remains uncertain, experts such as the Atlantic Council’s Joshua </w:t>
      </w:r>
      <w:proofErr w:type="spellStart"/>
      <w:r w:rsidRPr="008C4728">
        <w:rPr>
          <w:rFonts w:ascii="Arial" w:hAnsi="Arial" w:cs="Arial"/>
          <w:sz w:val="22"/>
          <w:szCs w:val="22"/>
        </w:rPr>
        <w:t>Meservey</w:t>
      </w:r>
      <w:proofErr w:type="spellEnd"/>
      <w:r w:rsidRPr="008C4728">
        <w:rPr>
          <w:rFonts w:ascii="Arial" w:hAnsi="Arial" w:cs="Arial"/>
          <w:sz w:val="22"/>
          <w:szCs w:val="22"/>
        </w:rPr>
        <w:t xml:space="preserve"> have raised serious concerns about the</w:t>
      </w:r>
      <w:r w:rsidRPr="008C4728">
        <w:rPr>
          <w:rFonts w:ascii="Arial" w:hAnsi="Arial" w:cs="Arial"/>
          <w:sz w:val="22"/>
          <w:szCs w:val="22"/>
          <w:bdr w:val="none" w:sz="0" w:space="0" w:color="auto" w:frame="1"/>
        </w:rPr>
        <w:t> </w:t>
      </w:r>
      <w:hyperlink r:id="rId402" w:tgtFrame="_blank" w:history="1">
        <w:r w:rsidRPr="008C4728">
          <w:rPr>
            <w:rStyle w:val="Hyperlink"/>
            <w:rFonts w:ascii="Arial" w:eastAsiaTheme="majorEastAsia" w:hAnsi="Arial" w:cs="Arial"/>
            <w:sz w:val="22"/>
            <w:szCs w:val="22"/>
            <w:bdr w:val="none" w:sz="0" w:space="0" w:color="auto" w:frame="1"/>
          </w:rPr>
          <w:t>potential implications of closure</w:t>
        </w:r>
      </w:hyperlink>
      <w:r w:rsidRPr="008C4728">
        <w:rPr>
          <w:rFonts w:ascii="Arial" w:hAnsi="Arial" w:cs="Arial"/>
          <w:sz w:val="22"/>
          <w:szCs w:val="22"/>
        </w:rPr>
        <w:t>, including agitating fragile communal tensions and forcing desperate civilians into the hands of al-Shabaab. Although closing camps might be electorally popular, such decisions risk worsening regional stability and people’s vulnerability to extremism.</w:t>
      </w:r>
    </w:p>
    <w:p w:rsidR="00393DA2" w:rsidRPr="008C4728" w:rsidRDefault="00393DA2" w:rsidP="00393DA2">
      <w:pPr>
        <w:pStyle w:val="NormalWeb"/>
        <w:spacing w:before="0" w:beforeAutospacing="0" w:after="0" w:afterAutospacing="0"/>
        <w:textAlignment w:val="baseline"/>
        <w:rPr>
          <w:rFonts w:ascii="Arial" w:hAnsi="Arial" w:cs="Arial"/>
          <w:sz w:val="22"/>
          <w:szCs w:val="22"/>
        </w:rPr>
      </w:pPr>
      <w:r w:rsidRPr="008C4728">
        <w:rPr>
          <w:rFonts w:ascii="Arial" w:hAnsi="Arial" w:cs="Arial"/>
          <w:sz w:val="22"/>
          <w:szCs w:val="22"/>
        </w:rPr>
        <w:t>Boko Haram’s shifting insurgency tactics in the Lake Chad Basin have involved</w:t>
      </w:r>
      <w:r w:rsidRPr="008C4728">
        <w:rPr>
          <w:rFonts w:ascii="Arial" w:hAnsi="Arial" w:cs="Arial"/>
          <w:sz w:val="22"/>
          <w:szCs w:val="22"/>
          <w:bdr w:val="none" w:sz="0" w:space="0" w:color="auto" w:frame="1"/>
        </w:rPr>
        <w:t> </w:t>
      </w:r>
      <w:hyperlink r:id="rId403" w:tgtFrame="_blank" w:history="1">
        <w:r w:rsidRPr="008C4728">
          <w:rPr>
            <w:rStyle w:val="Hyperlink"/>
            <w:rFonts w:ascii="Arial" w:eastAsiaTheme="majorEastAsia" w:hAnsi="Arial" w:cs="Arial"/>
            <w:sz w:val="22"/>
            <w:szCs w:val="22"/>
            <w:bdr w:val="none" w:sz="0" w:space="0" w:color="auto" w:frame="1"/>
          </w:rPr>
          <w:t>impersonating refugees</w:t>
        </w:r>
      </w:hyperlink>
      <w:r w:rsidRPr="008C4728">
        <w:rPr>
          <w:rFonts w:ascii="Arial" w:hAnsi="Arial" w:cs="Arial"/>
          <w:sz w:val="22"/>
          <w:szCs w:val="22"/>
          <w:bdr w:val="none" w:sz="0" w:space="0" w:color="auto" w:frame="1"/>
        </w:rPr>
        <w:t> </w:t>
      </w:r>
      <w:r w:rsidRPr="008C4728">
        <w:rPr>
          <w:rFonts w:ascii="Arial" w:hAnsi="Arial" w:cs="Arial"/>
          <w:sz w:val="22"/>
          <w:szCs w:val="22"/>
        </w:rPr>
        <w:t xml:space="preserve">in order to carry out attacks. More than 800 Nigerian refugees, half of whom are children, were repatriated from Cameroon in July because of suspicion by authorities that the group may comprise some Boko Haram elements, according to the United Nations refugee agency. Meanwhile, two women disguised as refugees killed at least 56 people and injured 80 in February 2016 at </w:t>
      </w:r>
      <w:proofErr w:type="spellStart"/>
      <w:r w:rsidRPr="008C4728">
        <w:rPr>
          <w:rFonts w:ascii="Arial" w:hAnsi="Arial" w:cs="Arial"/>
          <w:sz w:val="22"/>
          <w:szCs w:val="22"/>
        </w:rPr>
        <w:t>Dikwa</w:t>
      </w:r>
      <w:proofErr w:type="spellEnd"/>
      <w:r w:rsidRPr="008C4728">
        <w:rPr>
          <w:rFonts w:ascii="Arial" w:hAnsi="Arial" w:cs="Arial"/>
          <w:sz w:val="22"/>
          <w:szCs w:val="22"/>
        </w:rPr>
        <w:t xml:space="preserve"> camp, which houses some 50,000 IDPs, mainly women</w:t>
      </w:r>
      <w:r w:rsidRPr="008C4728">
        <w:rPr>
          <w:rStyle w:val="apple-converted-space"/>
          <w:rFonts w:ascii="Arial" w:hAnsi="Arial" w:cs="Arial"/>
          <w:sz w:val="22"/>
          <w:szCs w:val="22"/>
        </w:rPr>
        <w:t> </w:t>
      </w:r>
      <w:r w:rsidRPr="008C4728">
        <w:rPr>
          <w:rFonts w:ascii="Arial" w:hAnsi="Arial" w:cs="Arial"/>
          <w:sz w:val="22"/>
          <w:szCs w:val="22"/>
        </w:rPr>
        <w:t>and children rescued by the Nigerian Army. Such attacks risk turning the victims of the Boko Haram insurgency into potential suspects.</w:t>
      </w:r>
    </w:p>
    <w:p w:rsidR="00393DA2" w:rsidRPr="008C4728" w:rsidRDefault="00393DA2" w:rsidP="00393DA2">
      <w:pPr>
        <w:pStyle w:val="NormalWeb"/>
        <w:spacing w:before="0" w:beforeAutospacing="0" w:after="0" w:afterAutospacing="0"/>
        <w:textAlignment w:val="baseline"/>
        <w:rPr>
          <w:rFonts w:ascii="Arial" w:hAnsi="Arial" w:cs="Arial"/>
          <w:sz w:val="22"/>
          <w:szCs w:val="22"/>
        </w:rPr>
      </w:pPr>
      <w:r w:rsidRPr="008C4728">
        <w:rPr>
          <w:rFonts w:ascii="Arial" w:hAnsi="Arial" w:cs="Arial"/>
          <w:sz w:val="22"/>
          <w:szCs w:val="22"/>
        </w:rPr>
        <w:t xml:space="preserve">From Europe to sub-Saharan Africa and the Middle East, extremists </w:t>
      </w:r>
      <w:proofErr w:type="spellStart"/>
      <w:r w:rsidRPr="008C4728">
        <w:rPr>
          <w:rFonts w:ascii="Arial" w:hAnsi="Arial" w:cs="Arial"/>
          <w:sz w:val="22"/>
          <w:szCs w:val="22"/>
        </w:rPr>
        <w:t>recognise</w:t>
      </w:r>
      <w:proofErr w:type="spellEnd"/>
      <w:r w:rsidRPr="008C4728">
        <w:rPr>
          <w:rFonts w:ascii="Arial" w:hAnsi="Arial" w:cs="Arial"/>
          <w:sz w:val="22"/>
          <w:szCs w:val="22"/>
        </w:rPr>
        <w:t xml:space="preserve"> that driving and inflaming public distrust of refugee communities and promoting a strong association between refugees and violent extremism help to foster intolerance in host communities. In countries such as Lebanon, this increases sectarian tensions. In European countries, this feeds the warped narrative (perpetuated by both Islamist and far-right extremists) of inevitable conflict between Islam and the West. </w:t>
      </w:r>
      <w:proofErr w:type="gramStart"/>
      <w:r w:rsidRPr="008C4728">
        <w:rPr>
          <w:rFonts w:ascii="Arial" w:hAnsi="Arial" w:cs="Arial"/>
          <w:sz w:val="22"/>
          <w:szCs w:val="22"/>
        </w:rPr>
        <w:t xml:space="preserve">Increasing </w:t>
      </w:r>
      <w:proofErr w:type="spellStart"/>
      <w:r w:rsidRPr="008C4728">
        <w:rPr>
          <w:rFonts w:ascii="Arial" w:hAnsi="Arial" w:cs="Arial"/>
          <w:sz w:val="22"/>
          <w:szCs w:val="22"/>
        </w:rPr>
        <w:t>polarisation</w:t>
      </w:r>
      <w:proofErr w:type="spellEnd"/>
      <w:r w:rsidRPr="008C4728">
        <w:rPr>
          <w:rFonts w:ascii="Arial" w:hAnsi="Arial" w:cs="Arial"/>
          <w:sz w:val="22"/>
          <w:szCs w:val="22"/>
        </w:rPr>
        <w:t xml:space="preserve"> risks perpetuating a vicious cycle whereby a breakdown in community cohesion exacerbates vulnerable communities’ susceptibility to extremist narratives.</w:t>
      </w:r>
      <w:proofErr w:type="gramEnd"/>
    </w:p>
    <w:p w:rsidR="00393DA2" w:rsidRPr="008C4728" w:rsidRDefault="00393DA2" w:rsidP="00393DA2">
      <w:pPr>
        <w:pStyle w:val="NormalWeb"/>
        <w:spacing w:before="0" w:beforeAutospacing="0" w:after="0" w:afterAutospacing="0"/>
        <w:textAlignment w:val="baseline"/>
        <w:rPr>
          <w:rStyle w:val="StyleUnderline"/>
          <w:rFonts w:cs="Arial"/>
          <w:szCs w:val="22"/>
        </w:rPr>
      </w:pPr>
      <w:r w:rsidRPr="008C4728">
        <w:rPr>
          <w:rStyle w:val="StyleUnderline"/>
          <w:rFonts w:cs="Arial"/>
          <w:szCs w:val="22"/>
        </w:rPr>
        <w:t xml:space="preserve">No one wants to be a refugee in a camp, and </w:t>
      </w:r>
      <w:proofErr w:type="spellStart"/>
      <w:r w:rsidRPr="008C4728">
        <w:rPr>
          <w:rStyle w:val="StyleUnderline"/>
          <w:rFonts w:cs="Arial"/>
          <w:szCs w:val="22"/>
        </w:rPr>
        <w:t>recognising</w:t>
      </w:r>
      <w:proofErr w:type="spellEnd"/>
      <w:r w:rsidRPr="008C4728">
        <w:rPr>
          <w:rStyle w:val="StyleUnderline"/>
          <w:rFonts w:cs="Arial"/>
          <w:szCs w:val="22"/>
        </w:rPr>
        <w:t xml:space="preserve"> this dissatisfaction is </w:t>
      </w:r>
      <w:proofErr w:type="gramStart"/>
      <w:r w:rsidRPr="008C4728">
        <w:rPr>
          <w:rStyle w:val="StyleUnderline"/>
          <w:rFonts w:cs="Arial"/>
          <w:szCs w:val="22"/>
        </w:rPr>
        <w:t>key</w:t>
      </w:r>
      <w:proofErr w:type="gramEnd"/>
      <w:r w:rsidRPr="008C4728">
        <w:rPr>
          <w:rStyle w:val="StyleUnderline"/>
          <w:rFonts w:cs="Arial"/>
          <w:szCs w:val="22"/>
        </w:rPr>
        <w:t xml:space="preserve"> to understanding the potential both for </w:t>
      </w:r>
      <w:proofErr w:type="spellStart"/>
      <w:r w:rsidRPr="008C4728">
        <w:rPr>
          <w:rStyle w:val="StyleUnderline"/>
          <w:rFonts w:cs="Arial"/>
          <w:szCs w:val="22"/>
        </w:rPr>
        <w:t>radicalisation</w:t>
      </w:r>
      <w:proofErr w:type="spellEnd"/>
      <w:r w:rsidRPr="008C4728">
        <w:rPr>
          <w:rStyle w:val="StyleUnderline"/>
          <w:rFonts w:cs="Arial"/>
          <w:szCs w:val="22"/>
        </w:rPr>
        <w:t xml:space="preserve"> and for harnessing refugees’ long-term prospects and aspirations</w:t>
      </w:r>
      <w:r w:rsidRPr="007A636E">
        <w:rPr>
          <w:rFonts w:ascii="Arial" w:hAnsi="Arial" w:cs="Arial"/>
          <w:sz w:val="16"/>
          <w:szCs w:val="22"/>
        </w:rPr>
        <w:t xml:space="preserve">. </w:t>
      </w:r>
      <w:r w:rsidRPr="008C4728">
        <w:rPr>
          <w:rStyle w:val="StyleUnderline"/>
          <w:rFonts w:cs="Arial"/>
          <w:szCs w:val="22"/>
        </w:rPr>
        <w:t>Policymakers have a</w:t>
      </w:r>
      <w:r w:rsidRPr="007A636E">
        <w:rPr>
          <w:rFonts w:ascii="Arial" w:hAnsi="Arial" w:cs="Arial"/>
          <w:sz w:val="16"/>
          <w:szCs w:val="22"/>
        </w:rPr>
        <w:t xml:space="preserve"> difficult </w:t>
      </w:r>
      <w:r w:rsidRPr="008C4728">
        <w:rPr>
          <w:rStyle w:val="StyleUnderline"/>
          <w:rFonts w:cs="Arial"/>
          <w:szCs w:val="22"/>
        </w:rPr>
        <w:t>an</w:t>
      </w:r>
      <w:r w:rsidRPr="007A636E">
        <w:rPr>
          <w:rFonts w:ascii="Arial" w:hAnsi="Arial" w:cs="Arial"/>
          <w:sz w:val="16"/>
          <w:szCs w:val="22"/>
        </w:rPr>
        <w:t xml:space="preserve">d </w:t>
      </w:r>
      <w:r w:rsidRPr="008C4728">
        <w:rPr>
          <w:rStyle w:val="StyleUnderline"/>
          <w:rFonts w:cs="Arial"/>
          <w:szCs w:val="22"/>
        </w:rPr>
        <w:t xml:space="preserve">important balance to strike, by </w:t>
      </w:r>
      <w:proofErr w:type="spellStart"/>
      <w:r w:rsidRPr="008C4728">
        <w:rPr>
          <w:rStyle w:val="StyleUnderline"/>
          <w:rFonts w:cs="Arial"/>
          <w:szCs w:val="22"/>
        </w:rPr>
        <w:t>recognising</w:t>
      </w:r>
      <w:proofErr w:type="spellEnd"/>
      <w:r w:rsidRPr="008C4728">
        <w:rPr>
          <w:rStyle w:val="StyleUnderline"/>
          <w:rFonts w:cs="Arial"/>
          <w:szCs w:val="22"/>
        </w:rPr>
        <w:t xml:space="preserve"> that extremists are targeting some refugee communities for recruitment, but without framing entire vulnerable populations as an inherent security threat.</w:t>
      </w:r>
    </w:p>
    <w:p w:rsidR="00393DA2" w:rsidRPr="008C4728" w:rsidRDefault="00393DA2" w:rsidP="00393DA2">
      <w:pPr>
        <w:pStyle w:val="NormalWeb"/>
        <w:spacing w:before="0" w:beforeAutospacing="0" w:after="0" w:afterAutospacing="0"/>
        <w:textAlignment w:val="baseline"/>
        <w:rPr>
          <w:rFonts w:ascii="Arial" w:hAnsi="Arial" w:cs="Arial"/>
          <w:sz w:val="28"/>
          <w:szCs w:val="28"/>
        </w:rPr>
      </w:pPr>
    </w:p>
    <w:p w:rsidR="00393DA2" w:rsidRPr="008C4728" w:rsidRDefault="00393DA2" w:rsidP="00393DA2">
      <w:pPr>
        <w:pStyle w:val="Heading4"/>
        <w:rPr>
          <w:rFonts w:cs="Arial"/>
          <w:sz w:val="28"/>
        </w:rPr>
      </w:pPr>
      <w:r w:rsidRPr="008C4728">
        <w:rPr>
          <w:rFonts w:cs="Arial"/>
          <w:sz w:val="28"/>
        </w:rPr>
        <w:t xml:space="preserve">Islamic extremists convert refugees in world’s largest refugee camp. </w:t>
      </w:r>
    </w:p>
    <w:p w:rsidR="00393DA2" w:rsidRPr="008C4728" w:rsidRDefault="00393DA2" w:rsidP="00393DA2">
      <w:r w:rsidRPr="008C4728">
        <w:t>Johnson 18 [Boris Johnson, BBC News journalist</w:t>
      </w:r>
      <w:proofErr w:type="gramStart"/>
      <w:r w:rsidRPr="008C4728">
        <w:t>,  Boris</w:t>
      </w:r>
      <w:proofErr w:type="gramEnd"/>
      <w:r w:rsidRPr="008C4728">
        <w:t xml:space="preserve"> Johnson: </w:t>
      </w:r>
      <w:proofErr w:type="spellStart"/>
      <w:r w:rsidRPr="008C4728">
        <w:t>Rohingya</w:t>
      </w:r>
      <w:proofErr w:type="spellEnd"/>
      <w:r w:rsidRPr="008C4728">
        <w:t xml:space="preserve"> refugees could be radicalized, 3-16-18, </w:t>
      </w:r>
      <w:hyperlink r:id="rId404" w:history="1">
        <w:r w:rsidRPr="008C4728">
          <w:rPr>
            <w:rStyle w:val="Hyperlink"/>
          </w:rPr>
          <w:t>https://www.bbc.com/news/newsbeat-43417677//</w:t>
        </w:r>
      </w:hyperlink>
      <w:r w:rsidRPr="008C4728">
        <w:t>]</w:t>
      </w:r>
    </w:p>
    <w:p w:rsidR="00393DA2" w:rsidRPr="008C4728" w:rsidRDefault="00393DA2" w:rsidP="00393DA2">
      <w:pPr>
        <w:shd w:val="clear" w:color="auto" w:fill="FFFFFF"/>
        <w:spacing w:before="420"/>
        <w:textAlignment w:val="baseline"/>
        <w:rPr>
          <w:rStyle w:val="StyleUnderline"/>
        </w:rPr>
      </w:pPr>
      <w:r w:rsidRPr="007A636E">
        <w:rPr>
          <w:bCs/>
          <w:sz w:val="16"/>
        </w:rPr>
        <w:t xml:space="preserve">Boris Johnson says </w:t>
      </w:r>
      <w:r w:rsidRPr="008C4728">
        <w:rPr>
          <w:rStyle w:val="StyleUnderline"/>
        </w:rPr>
        <w:t xml:space="preserve">there's a danger of Islamist extremists converting </w:t>
      </w:r>
      <w:proofErr w:type="spellStart"/>
      <w:r w:rsidRPr="008C4728">
        <w:rPr>
          <w:rStyle w:val="StyleUnderline"/>
        </w:rPr>
        <w:t>Rohingya</w:t>
      </w:r>
      <w:proofErr w:type="spellEnd"/>
      <w:r w:rsidRPr="008C4728">
        <w:rPr>
          <w:rStyle w:val="StyleUnderline"/>
        </w:rPr>
        <w:t xml:space="preserve"> refugees to their cause in the world's largest refugee camp in Bangladesh.</w:t>
      </w:r>
    </w:p>
    <w:p w:rsidR="00393DA2" w:rsidRPr="008C4728" w:rsidRDefault="00393DA2" w:rsidP="00393DA2">
      <w:pPr>
        <w:shd w:val="clear" w:color="auto" w:fill="FFFFFF"/>
        <w:spacing w:before="345"/>
        <w:textAlignment w:val="baseline"/>
      </w:pPr>
      <w:r w:rsidRPr="008C4728">
        <w:t>The foreign secretary said: "You can imagine they'll start saying: 'You guys have suffered an injustice. Here we are - listen to our message."</w:t>
      </w:r>
    </w:p>
    <w:p w:rsidR="00393DA2" w:rsidRPr="007A636E" w:rsidRDefault="00393DA2" w:rsidP="00393DA2">
      <w:pPr>
        <w:shd w:val="clear" w:color="auto" w:fill="FFFFFF"/>
        <w:spacing w:before="270"/>
        <w:textAlignment w:val="baseline"/>
        <w:rPr>
          <w:sz w:val="16"/>
        </w:rPr>
      </w:pPr>
      <w:r w:rsidRPr="007A636E">
        <w:rPr>
          <w:sz w:val="16"/>
        </w:rPr>
        <w:t xml:space="preserve">Speaking to Newsbeat, </w:t>
      </w:r>
      <w:r w:rsidRPr="008C4728">
        <w:rPr>
          <w:rStyle w:val="StyleUnderline"/>
        </w:rPr>
        <w:t>he praised the Bangladeshi government for preventing extremism in the camp so far.</w:t>
      </w:r>
    </w:p>
    <w:p w:rsidR="00393DA2" w:rsidRPr="007A636E" w:rsidRDefault="00393DA2" w:rsidP="00393DA2">
      <w:pPr>
        <w:shd w:val="clear" w:color="auto" w:fill="FFFFFF"/>
        <w:spacing w:before="270"/>
        <w:textAlignment w:val="baseline"/>
        <w:rPr>
          <w:sz w:val="16"/>
        </w:rPr>
      </w:pPr>
      <w:r w:rsidRPr="008C4728">
        <w:rPr>
          <w:rStyle w:val="StyleUnderline"/>
        </w:rPr>
        <w:t>More than 700,000 people have fled Myanmar for Bangladesh since August</w:t>
      </w:r>
      <w:r w:rsidRPr="007A636E">
        <w:rPr>
          <w:sz w:val="16"/>
        </w:rPr>
        <w:t>.</w:t>
      </w:r>
    </w:p>
    <w:p w:rsidR="00393DA2" w:rsidRPr="007A636E" w:rsidRDefault="00393DA2" w:rsidP="00393DA2">
      <w:pPr>
        <w:shd w:val="clear" w:color="auto" w:fill="FFFFFF"/>
        <w:spacing w:before="270"/>
        <w:textAlignment w:val="baseline"/>
        <w:rPr>
          <w:sz w:val="16"/>
        </w:rPr>
      </w:pPr>
      <w:r w:rsidRPr="007A636E">
        <w:rPr>
          <w:sz w:val="16"/>
        </w:rPr>
        <w:t xml:space="preserve">Those </w:t>
      </w:r>
      <w:proofErr w:type="spellStart"/>
      <w:r w:rsidRPr="008C4728">
        <w:rPr>
          <w:rStyle w:val="StyleUnderline"/>
        </w:rPr>
        <w:t>Rohingya</w:t>
      </w:r>
      <w:proofErr w:type="spellEnd"/>
      <w:r w:rsidRPr="008C4728">
        <w:rPr>
          <w:rStyle w:val="StyleUnderline"/>
        </w:rPr>
        <w:t xml:space="preserve"> Muslims have made accusations of murder, rape and arson against soldiers and vigilantes.</w:t>
      </w:r>
    </w:p>
    <w:p w:rsidR="00393DA2" w:rsidRPr="007A636E" w:rsidRDefault="00393DA2" w:rsidP="00393DA2">
      <w:pPr>
        <w:shd w:val="clear" w:color="auto" w:fill="FFFFFF"/>
        <w:spacing w:before="270"/>
        <w:textAlignment w:val="baseline"/>
        <w:rPr>
          <w:sz w:val="16"/>
        </w:rPr>
      </w:pPr>
      <w:r w:rsidRPr="007A636E">
        <w:rPr>
          <w:sz w:val="16"/>
        </w:rPr>
        <w:t xml:space="preserve">The United Nations says they were </w:t>
      </w:r>
      <w:r w:rsidRPr="008C4728">
        <w:rPr>
          <w:rStyle w:val="StyleUnderline"/>
        </w:rPr>
        <w:t>escaping a "campaign of terror and forced starvation".</w:t>
      </w:r>
    </w:p>
    <w:p w:rsidR="00393DA2" w:rsidRPr="008C4728" w:rsidRDefault="00393DA2" w:rsidP="00393DA2">
      <w:pPr>
        <w:shd w:val="clear" w:color="auto" w:fill="FFFFFF"/>
        <w:spacing w:before="270"/>
        <w:textAlignment w:val="baseline"/>
      </w:pPr>
      <w:r w:rsidRPr="008C4728">
        <w:t xml:space="preserve">Myanmar's military says it is fighting </w:t>
      </w:r>
      <w:proofErr w:type="spellStart"/>
      <w:r w:rsidRPr="008C4728">
        <w:t>Rohingya</w:t>
      </w:r>
      <w:proofErr w:type="spellEnd"/>
      <w:r w:rsidRPr="008C4728">
        <w:t xml:space="preserve"> militants and denies targeting civilians in Rakhine state.</w:t>
      </w:r>
    </w:p>
    <w:p w:rsidR="00393DA2" w:rsidRPr="008C4728" w:rsidRDefault="00393DA2" w:rsidP="00393DA2">
      <w:pPr>
        <w:pStyle w:val="NormalWeb"/>
        <w:shd w:val="clear" w:color="auto" w:fill="FFFFFF"/>
        <w:spacing w:before="270" w:beforeAutospacing="0" w:after="0" w:afterAutospacing="0"/>
        <w:textAlignment w:val="baseline"/>
        <w:rPr>
          <w:rStyle w:val="StyleUnderline"/>
          <w:rFonts w:cs="Arial"/>
          <w:szCs w:val="22"/>
        </w:rPr>
      </w:pPr>
      <w:proofErr w:type="spellStart"/>
      <w:r w:rsidRPr="008C4728">
        <w:rPr>
          <w:rStyle w:val="StyleUnderline"/>
          <w:rFonts w:cs="Arial"/>
          <w:szCs w:val="22"/>
        </w:rPr>
        <w:t>Mr</w:t>
      </w:r>
      <w:proofErr w:type="spellEnd"/>
      <w:r w:rsidRPr="008C4728">
        <w:rPr>
          <w:rStyle w:val="StyleUnderline"/>
          <w:rFonts w:cs="Arial"/>
          <w:szCs w:val="22"/>
        </w:rPr>
        <w:t xml:space="preserve"> Johnson said when he recently visited the refugee camps he was "shocked to see the huge number of people [there]".</w:t>
      </w:r>
    </w:p>
    <w:p w:rsidR="00393DA2" w:rsidRPr="008C4728" w:rsidRDefault="00393DA2" w:rsidP="00393DA2">
      <w:pPr>
        <w:pStyle w:val="NormalWeb"/>
        <w:shd w:val="clear" w:color="auto" w:fill="FFFFFF"/>
        <w:spacing w:before="0" w:beforeAutospacing="0" w:after="0" w:afterAutospacing="0"/>
        <w:textAlignment w:val="baseline"/>
        <w:rPr>
          <w:rFonts w:ascii="Arial" w:hAnsi="Arial" w:cs="Arial"/>
          <w:sz w:val="22"/>
          <w:szCs w:val="22"/>
        </w:rPr>
      </w:pPr>
      <w:r w:rsidRPr="008C4728">
        <w:rPr>
          <w:rFonts w:ascii="Arial" w:hAnsi="Arial" w:cs="Arial"/>
          <w:sz w:val="22"/>
          <w:szCs w:val="22"/>
        </w:rPr>
        <w:t>The UK government has</w:t>
      </w:r>
      <w:r w:rsidRPr="008C4728">
        <w:rPr>
          <w:rStyle w:val="apple-converted-space"/>
          <w:rFonts w:ascii="Arial" w:hAnsi="Arial" w:cs="Arial"/>
          <w:sz w:val="22"/>
          <w:szCs w:val="22"/>
        </w:rPr>
        <w:t> </w:t>
      </w:r>
      <w:hyperlink r:id="rId405" w:history="1">
        <w:r w:rsidRPr="008C4728">
          <w:rPr>
            <w:rStyle w:val="Hyperlink"/>
            <w:rFonts w:ascii="Arial" w:eastAsiaTheme="majorEastAsia" w:hAnsi="Arial" w:cs="Arial"/>
            <w:bCs/>
            <w:sz w:val="22"/>
            <w:szCs w:val="22"/>
            <w:bdr w:val="none" w:sz="0" w:space="0" w:color="auto" w:frame="1"/>
          </w:rPr>
          <w:t>spent £59m</w:t>
        </w:r>
      </w:hyperlink>
      <w:r w:rsidRPr="008C4728">
        <w:rPr>
          <w:rStyle w:val="apple-converted-space"/>
          <w:rFonts w:ascii="Arial" w:hAnsi="Arial" w:cs="Arial"/>
          <w:sz w:val="22"/>
          <w:szCs w:val="22"/>
        </w:rPr>
        <w:t> </w:t>
      </w:r>
      <w:r w:rsidRPr="008C4728">
        <w:rPr>
          <w:rFonts w:ascii="Arial" w:hAnsi="Arial" w:cs="Arial"/>
          <w:sz w:val="22"/>
          <w:szCs w:val="22"/>
        </w:rPr>
        <w:t xml:space="preserve">since August helping </w:t>
      </w:r>
      <w:proofErr w:type="spellStart"/>
      <w:r w:rsidRPr="008C4728">
        <w:rPr>
          <w:rFonts w:ascii="Arial" w:hAnsi="Arial" w:cs="Arial"/>
          <w:sz w:val="22"/>
          <w:szCs w:val="22"/>
        </w:rPr>
        <w:t>Rohingya</w:t>
      </w:r>
      <w:proofErr w:type="spellEnd"/>
      <w:r w:rsidRPr="008C4728">
        <w:rPr>
          <w:rFonts w:ascii="Arial" w:hAnsi="Arial" w:cs="Arial"/>
          <w:sz w:val="22"/>
          <w:szCs w:val="22"/>
        </w:rPr>
        <w:t xml:space="preserve"> refugees in Bangladesh.</w:t>
      </w:r>
    </w:p>
    <w:p w:rsidR="00393DA2" w:rsidRPr="007A636E" w:rsidRDefault="00393DA2" w:rsidP="00393DA2">
      <w:pPr>
        <w:pStyle w:val="NormalWeb"/>
        <w:shd w:val="clear" w:color="auto" w:fill="FFFFFF"/>
        <w:spacing w:before="270" w:beforeAutospacing="0" w:after="0" w:afterAutospacing="0"/>
        <w:textAlignment w:val="baseline"/>
        <w:rPr>
          <w:rFonts w:ascii="Arial" w:hAnsi="Arial" w:cs="Arial"/>
          <w:sz w:val="16"/>
          <w:szCs w:val="22"/>
        </w:rPr>
      </w:pPr>
      <w:r w:rsidRPr="007A636E">
        <w:rPr>
          <w:rFonts w:ascii="Arial" w:hAnsi="Arial" w:cs="Arial"/>
          <w:sz w:val="16"/>
          <w:szCs w:val="22"/>
        </w:rPr>
        <w:t xml:space="preserve">"When you look into these people's eyes, </w:t>
      </w:r>
      <w:r w:rsidRPr="008C4728">
        <w:rPr>
          <w:rStyle w:val="StyleUnderline"/>
          <w:rFonts w:cs="Arial"/>
          <w:szCs w:val="22"/>
        </w:rPr>
        <w:t>they are frightened</w:t>
      </w:r>
      <w:r w:rsidRPr="007A636E">
        <w:rPr>
          <w:rFonts w:ascii="Arial" w:hAnsi="Arial" w:cs="Arial"/>
          <w:sz w:val="16"/>
          <w:szCs w:val="22"/>
        </w:rPr>
        <w:t xml:space="preserve">," </w:t>
      </w:r>
      <w:proofErr w:type="spellStart"/>
      <w:r w:rsidRPr="007A636E">
        <w:rPr>
          <w:rFonts w:ascii="Arial" w:hAnsi="Arial" w:cs="Arial"/>
          <w:sz w:val="16"/>
          <w:szCs w:val="22"/>
        </w:rPr>
        <w:t>Mr</w:t>
      </w:r>
      <w:proofErr w:type="spellEnd"/>
      <w:r w:rsidRPr="007A636E">
        <w:rPr>
          <w:rFonts w:ascii="Arial" w:hAnsi="Arial" w:cs="Arial"/>
          <w:sz w:val="16"/>
          <w:szCs w:val="22"/>
        </w:rPr>
        <w:t xml:space="preserve"> Johnson said.</w:t>
      </w:r>
    </w:p>
    <w:p w:rsidR="00393DA2" w:rsidRPr="008C4728" w:rsidRDefault="00393DA2" w:rsidP="00393DA2">
      <w:pPr>
        <w:pStyle w:val="NormalWeb"/>
        <w:shd w:val="clear" w:color="auto" w:fill="FFFFFF"/>
        <w:spacing w:before="270" w:beforeAutospacing="0" w:after="0" w:afterAutospacing="0"/>
        <w:textAlignment w:val="baseline"/>
        <w:rPr>
          <w:rFonts w:ascii="Arial" w:hAnsi="Arial" w:cs="Arial"/>
          <w:sz w:val="22"/>
          <w:szCs w:val="22"/>
        </w:rPr>
      </w:pPr>
      <w:r w:rsidRPr="008C4728">
        <w:rPr>
          <w:rFonts w:ascii="Arial" w:hAnsi="Arial" w:cs="Arial"/>
          <w:sz w:val="22"/>
          <w:szCs w:val="22"/>
        </w:rPr>
        <w:t>"And they have every reason to be frightened."</w:t>
      </w:r>
    </w:p>
    <w:p w:rsidR="00393DA2" w:rsidRPr="008C4728" w:rsidRDefault="00393DA2" w:rsidP="00AA4B95">
      <w:pPr>
        <w:pStyle w:val="NormalWeb"/>
        <w:shd w:val="clear" w:color="auto" w:fill="FFFFFF"/>
        <w:spacing w:before="270" w:beforeAutospacing="0" w:after="0" w:afterAutospacing="0"/>
        <w:textAlignment w:val="baseline"/>
        <w:rPr>
          <w:rStyle w:val="StyleUnderline"/>
          <w:rFonts w:cs="Arial"/>
          <w:szCs w:val="22"/>
        </w:rPr>
      </w:pPr>
      <w:r w:rsidRPr="007A636E">
        <w:rPr>
          <w:rFonts w:ascii="Arial" w:hAnsi="Arial" w:cs="Arial"/>
          <w:sz w:val="16"/>
          <w:szCs w:val="22"/>
        </w:rPr>
        <w:t xml:space="preserve">He said </w:t>
      </w:r>
      <w:r w:rsidRPr="008C4728">
        <w:rPr>
          <w:rStyle w:val="StyleUnderline"/>
          <w:rFonts w:cs="Arial"/>
          <w:szCs w:val="22"/>
        </w:rPr>
        <w:t>to "sort out" the crisis it will take "a lot of money and a long time".</w:t>
      </w:r>
    </w:p>
    <w:p w:rsidR="00393DA2" w:rsidRPr="008C4728" w:rsidRDefault="00393DA2" w:rsidP="00393DA2">
      <w:pPr>
        <w:shd w:val="clear" w:color="auto" w:fill="FFFFFF"/>
        <w:spacing w:before="270"/>
        <w:textAlignment w:val="baseline"/>
      </w:pPr>
      <w:r w:rsidRPr="008C4728">
        <w:t>Since the foreign secretary visited Bangladesh and Myanmar in February he says he has been "ringing a lot of countries around the world".</w:t>
      </w:r>
    </w:p>
    <w:p w:rsidR="00393DA2" w:rsidRPr="008C4728" w:rsidRDefault="00393DA2" w:rsidP="00393DA2">
      <w:pPr>
        <w:shd w:val="clear" w:color="auto" w:fill="FFFFFF"/>
        <w:spacing w:before="270"/>
        <w:textAlignment w:val="baseline"/>
      </w:pPr>
      <w:r w:rsidRPr="008C4728">
        <w:t xml:space="preserve">"I've been trying to build support for the </w:t>
      </w:r>
      <w:proofErr w:type="spellStart"/>
      <w:r w:rsidRPr="008C4728">
        <w:t>Rohingya</w:t>
      </w:r>
      <w:proofErr w:type="spellEnd"/>
      <w:r w:rsidRPr="008C4728">
        <w:t xml:space="preserve"> and getting them back home," he explained to Newsbeat.</w:t>
      </w:r>
    </w:p>
    <w:p w:rsidR="00393DA2" w:rsidRPr="008C4728" w:rsidRDefault="00393DA2" w:rsidP="00393DA2">
      <w:pPr>
        <w:shd w:val="clear" w:color="auto" w:fill="FFFFFF"/>
        <w:spacing w:before="270"/>
        <w:textAlignment w:val="baseline"/>
      </w:pPr>
      <w:r w:rsidRPr="008C4728">
        <w:t>"It is just so sad to find how little global willingness there really is to deal with this.</w:t>
      </w:r>
    </w:p>
    <w:p w:rsidR="00393DA2" w:rsidRPr="008C4728" w:rsidRDefault="00393DA2" w:rsidP="00393DA2">
      <w:pPr>
        <w:shd w:val="clear" w:color="auto" w:fill="FFFFFF"/>
        <w:spacing w:before="270"/>
        <w:textAlignment w:val="baseline"/>
      </w:pPr>
      <w:r w:rsidRPr="008C4728">
        <w:t xml:space="preserve">"Let's face </w:t>
      </w:r>
      <w:proofErr w:type="gramStart"/>
      <w:r w:rsidRPr="008C4728">
        <w:t>it,</w:t>
      </w:r>
      <w:proofErr w:type="gramEnd"/>
      <w:r w:rsidRPr="008C4728">
        <w:t xml:space="preserve"> what's happened in [Myanmar] is racism. It's discrimination against a group of people because they come from a different community because of their religion and their ethnic background."</w:t>
      </w:r>
    </w:p>
    <w:sectPr w:rsidR="00393DA2" w:rsidRPr="008C4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2990328"/>
    <w:docVar w:name="VerbatimVersion" w:val="5.1"/>
  </w:docVars>
  <w:rsids>
    <w:rsidRoot w:val="00671CDD"/>
    <w:rsid w:val="000139A3"/>
    <w:rsid w:val="00045757"/>
    <w:rsid w:val="00083043"/>
    <w:rsid w:val="00095681"/>
    <w:rsid w:val="000C15FA"/>
    <w:rsid w:val="000E7C40"/>
    <w:rsid w:val="000F5D19"/>
    <w:rsid w:val="00100833"/>
    <w:rsid w:val="00104529"/>
    <w:rsid w:val="00105942"/>
    <w:rsid w:val="00107396"/>
    <w:rsid w:val="00144A4C"/>
    <w:rsid w:val="00176AB0"/>
    <w:rsid w:val="00177B7D"/>
    <w:rsid w:val="0018322D"/>
    <w:rsid w:val="00192E87"/>
    <w:rsid w:val="00194CB7"/>
    <w:rsid w:val="001A74BD"/>
    <w:rsid w:val="001B5776"/>
    <w:rsid w:val="001D13DB"/>
    <w:rsid w:val="001E527A"/>
    <w:rsid w:val="001F78CE"/>
    <w:rsid w:val="0020159C"/>
    <w:rsid w:val="00210005"/>
    <w:rsid w:val="00251FC7"/>
    <w:rsid w:val="00254E9E"/>
    <w:rsid w:val="00272655"/>
    <w:rsid w:val="00276F3D"/>
    <w:rsid w:val="002855A7"/>
    <w:rsid w:val="002B146A"/>
    <w:rsid w:val="002B5E17"/>
    <w:rsid w:val="002D60C4"/>
    <w:rsid w:val="00315690"/>
    <w:rsid w:val="00316B75"/>
    <w:rsid w:val="00325646"/>
    <w:rsid w:val="0033140A"/>
    <w:rsid w:val="003460F2"/>
    <w:rsid w:val="0038158C"/>
    <w:rsid w:val="003902BA"/>
    <w:rsid w:val="00393DA2"/>
    <w:rsid w:val="003A09E2"/>
    <w:rsid w:val="003E3488"/>
    <w:rsid w:val="00407037"/>
    <w:rsid w:val="004213BA"/>
    <w:rsid w:val="004605D6"/>
    <w:rsid w:val="00486A85"/>
    <w:rsid w:val="004C5F5A"/>
    <w:rsid w:val="004C60E8"/>
    <w:rsid w:val="004E3579"/>
    <w:rsid w:val="004E65D1"/>
    <w:rsid w:val="004E728B"/>
    <w:rsid w:val="004F09AE"/>
    <w:rsid w:val="004F39E0"/>
    <w:rsid w:val="00517416"/>
    <w:rsid w:val="00537BD5"/>
    <w:rsid w:val="005563A8"/>
    <w:rsid w:val="0057268A"/>
    <w:rsid w:val="005A24C9"/>
    <w:rsid w:val="005D2912"/>
    <w:rsid w:val="005F4C19"/>
    <w:rsid w:val="006065BD"/>
    <w:rsid w:val="00637CF2"/>
    <w:rsid w:val="00645FA9"/>
    <w:rsid w:val="00647866"/>
    <w:rsid w:val="00665003"/>
    <w:rsid w:val="00671CDD"/>
    <w:rsid w:val="006772C8"/>
    <w:rsid w:val="006A2AD0"/>
    <w:rsid w:val="006C2375"/>
    <w:rsid w:val="006D4ECC"/>
    <w:rsid w:val="00722258"/>
    <w:rsid w:val="007243E5"/>
    <w:rsid w:val="00766EA0"/>
    <w:rsid w:val="007A2226"/>
    <w:rsid w:val="007A636E"/>
    <w:rsid w:val="007F5B66"/>
    <w:rsid w:val="00823A1C"/>
    <w:rsid w:val="008405AC"/>
    <w:rsid w:val="00845B9D"/>
    <w:rsid w:val="00860984"/>
    <w:rsid w:val="0086230A"/>
    <w:rsid w:val="008B3ECB"/>
    <w:rsid w:val="008B4E85"/>
    <w:rsid w:val="008C1B2E"/>
    <w:rsid w:val="008C4728"/>
    <w:rsid w:val="0091627E"/>
    <w:rsid w:val="0097032B"/>
    <w:rsid w:val="009B0C81"/>
    <w:rsid w:val="009C5ED5"/>
    <w:rsid w:val="009D2EAD"/>
    <w:rsid w:val="009D54B2"/>
    <w:rsid w:val="009E1922"/>
    <w:rsid w:val="009F7ED2"/>
    <w:rsid w:val="00A27E39"/>
    <w:rsid w:val="00A51396"/>
    <w:rsid w:val="00A863E5"/>
    <w:rsid w:val="00A93661"/>
    <w:rsid w:val="00A95652"/>
    <w:rsid w:val="00AA4B95"/>
    <w:rsid w:val="00AC0AB8"/>
    <w:rsid w:val="00AD4851"/>
    <w:rsid w:val="00B33C6D"/>
    <w:rsid w:val="00B42870"/>
    <w:rsid w:val="00B4508F"/>
    <w:rsid w:val="00B476FB"/>
    <w:rsid w:val="00B55AD5"/>
    <w:rsid w:val="00B8057C"/>
    <w:rsid w:val="00BB15DF"/>
    <w:rsid w:val="00BD6238"/>
    <w:rsid w:val="00BE5337"/>
    <w:rsid w:val="00BF593B"/>
    <w:rsid w:val="00BF773A"/>
    <w:rsid w:val="00BF7E81"/>
    <w:rsid w:val="00C03BE3"/>
    <w:rsid w:val="00C13773"/>
    <w:rsid w:val="00C17CC8"/>
    <w:rsid w:val="00C83417"/>
    <w:rsid w:val="00C9604F"/>
    <w:rsid w:val="00CA19AA"/>
    <w:rsid w:val="00CC0FF5"/>
    <w:rsid w:val="00CC5298"/>
    <w:rsid w:val="00CD736E"/>
    <w:rsid w:val="00CD798D"/>
    <w:rsid w:val="00CE161E"/>
    <w:rsid w:val="00CF12C1"/>
    <w:rsid w:val="00CF59A8"/>
    <w:rsid w:val="00D325A9"/>
    <w:rsid w:val="00D36A8A"/>
    <w:rsid w:val="00D42C9E"/>
    <w:rsid w:val="00D61409"/>
    <w:rsid w:val="00D6428C"/>
    <w:rsid w:val="00D6691E"/>
    <w:rsid w:val="00D71170"/>
    <w:rsid w:val="00DA1C92"/>
    <w:rsid w:val="00DA25D4"/>
    <w:rsid w:val="00DA6538"/>
    <w:rsid w:val="00E15E75"/>
    <w:rsid w:val="00E5262C"/>
    <w:rsid w:val="00E70C29"/>
    <w:rsid w:val="00E80BBE"/>
    <w:rsid w:val="00EC7DC4"/>
    <w:rsid w:val="00ED30CF"/>
    <w:rsid w:val="00F029D7"/>
    <w:rsid w:val="00F176EF"/>
    <w:rsid w:val="00F36367"/>
    <w:rsid w:val="00F45E10"/>
    <w:rsid w:val="00F6364A"/>
    <w:rsid w:val="00F671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C5F5A"/>
    <w:rPr>
      <w:rFonts w:ascii="Arial" w:hAnsi="Arial" w:cs="Arial"/>
    </w:rPr>
  </w:style>
  <w:style w:type="paragraph" w:styleId="Heading1">
    <w:name w:val="heading 1"/>
    <w:aliases w:val="Pocket"/>
    <w:basedOn w:val="Normal"/>
    <w:next w:val="Normal"/>
    <w:link w:val="Heading1Char"/>
    <w:qFormat/>
    <w:rsid w:val="004C5F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5F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4C5F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3"/>
    <w:unhideWhenUsed/>
    <w:qFormat/>
    <w:rsid w:val="004C5F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276F3D"/>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4C5F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F5A"/>
  </w:style>
  <w:style w:type="character" w:customStyle="1" w:styleId="Heading1Char">
    <w:name w:val="Heading 1 Char"/>
    <w:aliases w:val="Pocket Char"/>
    <w:basedOn w:val="DefaultParagraphFont"/>
    <w:link w:val="Heading1"/>
    <w:rsid w:val="004C5F5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C5F5A"/>
    <w:rPr>
      <w:rFonts w:ascii="Arial" w:eastAsiaTheme="majorEastAsia" w:hAnsi="Arial"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2"/>
    <w:rsid w:val="004C5F5A"/>
    <w:rPr>
      <w:rFonts w:ascii="Arial" w:eastAsiaTheme="majorEastAsia" w:hAnsi="Arial"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3"/>
    <w:rsid w:val="004C5F5A"/>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4C5F5A"/>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C5F5A"/>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C5F5A"/>
    <w:rPr>
      <w:rFonts w:ascii="Arial" w:hAnsi="Arial"/>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Tags v 2 Char1,Char Char1,Heading 1 Char1,Pocket Char1,TAG "/>
    <w:basedOn w:val="DefaultParagraphFont"/>
    <w:uiPriority w:val="99"/>
    <w:unhideWhenUsed/>
    <w:rsid w:val="004C5F5A"/>
    <w:rPr>
      <w:color w:val="auto"/>
      <w:u w:val="none"/>
    </w:rPr>
  </w:style>
  <w:style w:type="character" w:styleId="FollowedHyperlink">
    <w:name w:val="FollowedHyperlink"/>
    <w:basedOn w:val="DefaultParagraphFont"/>
    <w:uiPriority w:val="99"/>
    <w:semiHidden/>
    <w:unhideWhenUsed/>
    <w:rsid w:val="004C5F5A"/>
    <w:rPr>
      <w:color w:val="auto"/>
      <w:u w:val="none"/>
    </w:rPr>
  </w:style>
  <w:style w:type="paragraph" w:customStyle="1" w:styleId="textbold">
    <w:name w:val="text bold"/>
    <w:basedOn w:val="Normal"/>
    <w:link w:val="Emphasis"/>
    <w:autoRedefine/>
    <w:uiPriority w:val="7"/>
    <w:qFormat/>
    <w:rsid w:val="004C5F5A"/>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apple-converted-space">
    <w:name w:val="apple-converted-space"/>
    <w:basedOn w:val="DefaultParagraphFont"/>
    <w:rsid w:val="004E65D1"/>
  </w:style>
  <w:style w:type="paragraph" w:styleId="NormalWeb">
    <w:name w:val="Normal (Web)"/>
    <w:basedOn w:val="Normal"/>
    <w:uiPriority w:val="99"/>
    <w:unhideWhenUsed/>
    <w:rsid w:val="004E65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8985208535489964371gmail-style13ptbold">
    <w:name w:val="m_-8985208535489964371gmail-style13ptbold"/>
    <w:basedOn w:val="DefaultParagraphFont"/>
    <w:rsid w:val="00254E9E"/>
  </w:style>
  <w:style w:type="character" w:customStyle="1" w:styleId="m-8985208535489964371gmail-styleunderline">
    <w:name w:val="m_-8985208535489964371gmail-styleunderline"/>
    <w:basedOn w:val="DefaultParagraphFont"/>
    <w:rsid w:val="00254E9E"/>
  </w:style>
  <w:style w:type="character" w:customStyle="1" w:styleId="submitted-date">
    <w:name w:val="submitted-date"/>
    <w:basedOn w:val="DefaultParagraphFont"/>
    <w:rsid w:val="00254E9E"/>
  </w:style>
  <w:style w:type="character" w:customStyle="1" w:styleId="m-8054169087427590147gmail-styleunderline">
    <w:name w:val="m_-8054169087427590147gmail-styleunderline"/>
    <w:basedOn w:val="DefaultParagraphFont"/>
    <w:rsid w:val="00194CB7"/>
  </w:style>
  <w:style w:type="character" w:customStyle="1" w:styleId="aqj">
    <w:name w:val="aqj"/>
    <w:basedOn w:val="DefaultParagraphFont"/>
    <w:rsid w:val="00194CB7"/>
  </w:style>
  <w:style w:type="paragraph" w:styleId="z-TopofForm">
    <w:name w:val="HTML Top of Form"/>
    <w:basedOn w:val="Normal"/>
    <w:next w:val="Normal"/>
    <w:link w:val="z-TopofFormChar"/>
    <w:hidden/>
    <w:uiPriority w:val="99"/>
    <w:semiHidden/>
    <w:unhideWhenUsed/>
    <w:rsid w:val="00194CB7"/>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194CB7"/>
    <w:rPr>
      <w:rFonts w:ascii="Arial" w:eastAsia="Times New Roman" w:hAnsi="Arial" w:cs="Arial"/>
      <w:vanish/>
      <w:sz w:val="16"/>
      <w:szCs w:val="16"/>
    </w:rPr>
  </w:style>
  <w:style w:type="character" w:styleId="Strong">
    <w:name w:val="Strong"/>
    <w:basedOn w:val="DefaultParagraphFont"/>
    <w:uiPriority w:val="22"/>
    <w:qFormat/>
    <w:rsid w:val="00194CB7"/>
    <w:rPr>
      <w:b/>
      <w:bCs/>
    </w:rPr>
  </w:style>
  <w:style w:type="character" w:customStyle="1" w:styleId="m-8054169087427590147gmail-apple-converted-space">
    <w:name w:val="m_-8054169087427590147gmail-apple-converted-space"/>
    <w:basedOn w:val="DefaultParagraphFont"/>
    <w:rsid w:val="00194CB7"/>
  </w:style>
  <w:style w:type="paragraph" w:customStyle="1" w:styleId="m-8054169087427590147gmail-t-body-text">
    <w:name w:val="m_-8054169087427590147gmail-t-body-text"/>
    <w:basedOn w:val="Normal"/>
    <w:rsid w:val="00194CB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94CB7"/>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194CB7"/>
    <w:rPr>
      <w:rFonts w:ascii="Arial" w:eastAsia="Times New Roman" w:hAnsi="Arial" w:cs="Arial"/>
      <w:vanish/>
      <w:sz w:val="16"/>
      <w:szCs w:val="16"/>
    </w:rPr>
  </w:style>
  <w:style w:type="character" w:customStyle="1" w:styleId="Heading5Char">
    <w:name w:val="Heading 5 Char"/>
    <w:basedOn w:val="DefaultParagraphFont"/>
    <w:link w:val="Heading5"/>
    <w:uiPriority w:val="99"/>
    <w:rsid w:val="00276F3D"/>
    <w:rPr>
      <w:rFonts w:asciiTheme="majorHAnsi" w:eastAsiaTheme="majorEastAsia" w:hAnsiTheme="majorHAnsi" w:cstheme="majorBidi"/>
      <w:color w:val="1F4D78" w:themeColor="accent1" w:themeShade="7F"/>
    </w:rPr>
  </w:style>
  <w:style w:type="paragraph" w:customStyle="1" w:styleId="UnderlinePara">
    <w:name w:val="Underline Para"/>
    <w:basedOn w:val="Normal"/>
    <w:uiPriority w:val="6"/>
    <w:qFormat/>
    <w:rsid w:val="000C15FA"/>
    <w:pPr>
      <w:widowControl w:val="0"/>
      <w:suppressAutoHyphens/>
      <w:spacing w:after="200" w:line="256" w:lineRule="auto"/>
      <w:contextualSpacing/>
    </w:pPr>
    <w:rPr>
      <w:rFonts w:cstheme="minorBidi"/>
      <w:u w:val="single"/>
    </w:rPr>
  </w:style>
  <w:style w:type="paragraph" w:styleId="Title">
    <w:name w:val="Title"/>
    <w:basedOn w:val="Normal"/>
    <w:next w:val="Normal"/>
    <w:link w:val="TitleChar"/>
    <w:uiPriority w:val="10"/>
    <w:qFormat/>
    <w:rsid w:val="00045757"/>
    <w:pPr>
      <w:spacing w:after="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045757"/>
    <w:rPr>
      <w:rFonts w:asciiTheme="majorHAnsi" w:eastAsiaTheme="majorEastAsia" w:hAnsiTheme="majorHAnsi" w:cstheme="majorBidi"/>
      <w:spacing w:val="-10"/>
      <w:kern w:val="28"/>
      <w:sz w:val="56"/>
      <w:szCs w:val="56"/>
      <w:lang w:eastAsia="zh-CN"/>
    </w:rPr>
  </w:style>
  <w:style w:type="character" w:customStyle="1" w:styleId="caps">
    <w:name w:val="caps"/>
    <w:basedOn w:val="DefaultParagraphFont"/>
    <w:rsid w:val="00045757"/>
  </w:style>
  <w:style w:type="character" w:customStyle="1" w:styleId="names">
    <w:name w:val="names"/>
    <w:basedOn w:val="DefaultParagraphFont"/>
    <w:rsid w:val="00095681"/>
  </w:style>
  <w:style w:type="paragraph" w:styleId="BalloonText">
    <w:name w:val="Balloon Text"/>
    <w:basedOn w:val="Normal"/>
    <w:link w:val="BalloonTextChar"/>
    <w:uiPriority w:val="99"/>
    <w:semiHidden/>
    <w:unhideWhenUsed/>
    <w:rsid w:val="000956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6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C5F5A"/>
    <w:rPr>
      <w:rFonts w:ascii="Arial" w:hAnsi="Arial" w:cs="Arial"/>
    </w:rPr>
  </w:style>
  <w:style w:type="paragraph" w:styleId="Heading1">
    <w:name w:val="heading 1"/>
    <w:aliases w:val="Pocket"/>
    <w:basedOn w:val="Normal"/>
    <w:next w:val="Normal"/>
    <w:link w:val="Heading1Char"/>
    <w:qFormat/>
    <w:rsid w:val="004C5F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5F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4C5F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3"/>
    <w:unhideWhenUsed/>
    <w:qFormat/>
    <w:rsid w:val="004C5F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276F3D"/>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4C5F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F5A"/>
  </w:style>
  <w:style w:type="character" w:customStyle="1" w:styleId="Heading1Char">
    <w:name w:val="Heading 1 Char"/>
    <w:aliases w:val="Pocket Char"/>
    <w:basedOn w:val="DefaultParagraphFont"/>
    <w:link w:val="Heading1"/>
    <w:rsid w:val="004C5F5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C5F5A"/>
    <w:rPr>
      <w:rFonts w:ascii="Arial" w:eastAsiaTheme="majorEastAsia" w:hAnsi="Arial"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2"/>
    <w:rsid w:val="004C5F5A"/>
    <w:rPr>
      <w:rFonts w:ascii="Arial" w:eastAsiaTheme="majorEastAsia" w:hAnsi="Arial"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3"/>
    <w:rsid w:val="004C5F5A"/>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4C5F5A"/>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C5F5A"/>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C5F5A"/>
    <w:rPr>
      <w:rFonts w:ascii="Arial" w:hAnsi="Arial"/>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Tags v 2 Char1,Char Char1,Heading 1 Char1,Pocket Char1,TAG "/>
    <w:basedOn w:val="DefaultParagraphFont"/>
    <w:uiPriority w:val="99"/>
    <w:unhideWhenUsed/>
    <w:rsid w:val="004C5F5A"/>
    <w:rPr>
      <w:color w:val="auto"/>
      <w:u w:val="none"/>
    </w:rPr>
  </w:style>
  <w:style w:type="character" w:styleId="FollowedHyperlink">
    <w:name w:val="FollowedHyperlink"/>
    <w:basedOn w:val="DefaultParagraphFont"/>
    <w:uiPriority w:val="99"/>
    <w:semiHidden/>
    <w:unhideWhenUsed/>
    <w:rsid w:val="004C5F5A"/>
    <w:rPr>
      <w:color w:val="auto"/>
      <w:u w:val="none"/>
    </w:rPr>
  </w:style>
  <w:style w:type="paragraph" w:customStyle="1" w:styleId="textbold">
    <w:name w:val="text bold"/>
    <w:basedOn w:val="Normal"/>
    <w:link w:val="Emphasis"/>
    <w:autoRedefine/>
    <w:uiPriority w:val="7"/>
    <w:qFormat/>
    <w:rsid w:val="004C5F5A"/>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apple-converted-space">
    <w:name w:val="apple-converted-space"/>
    <w:basedOn w:val="DefaultParagraphFont"/>
    <w:rsid w:val="004E65D1"/>
  </w:style>
  <w:style w:type="paragraph" w:styleId="NormalWeb">
    <w:name w:val="Normal (Web)"/>
    <w:basedOn w:val="Normal"/>
    <w:uiPriority w:val="99"/>
    <w:unhideWhenUsed/>
    <w:rsid w:val="004E65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8985208535489964371gmail-style13ptbold">
    <w:name w:val="m_-8985208535489964371gmail-style13ptbold"/>
    <w:basedOn w:val="DefaultParagraphFont"/>
    <w:rsid w:val="00254E9E"/>
  </w:style>
  <w:style w:type="character" w:customStyle="1" w:styleId="m-8985208535489964371gmail-styleunderline">
    <w:name w:val="m_-8985208535489964371gmail-styleunderline"/>
    <w:basedOn w:val="DefaultParagraphFont"/>
    <w:rsid w:val="00254E9E"/>
  </w:style>
  <w:style w:type="character" w:customStyle="1" w:styleId="submitted-date">
    <w:name w:val="submitted-date"/>
    <w:basedOn w:val="DefaultParagraphFont"/>
    <w:rsid w:val="00254E9E"/>
  </w:style>
  <w:style w:type="character" w:customStyle="1" w:styleId="m-8054169087427590147gmail-styleunderline">
    <w:name w:val="m_-8054169087427590147gmail-styleunderline"/>
    <w:basedOn w:val="DefaultParagraphFont"/>
    <w:rsid w:val="00194CB7"/>
  </w:style>
  <w:style w:type="character" w:customStyle="1" w:styleId="aqj">
    <w:name w:val="aqj"/>
    <w:basedOn w:val="DefaultParagraphFont"/>
    <w:rsid w:val="00194CB7"/>
  </w:style>
  <w:style w:type="paragraph" w:styleId="z-TopofForm">
    <w:name w:val="HTML Top of Form"/>
    <w:basedOn w:val="Normal"/>
    <w:next w:val="Normal"/>
    <w:link w:val="z-TopofFormChar"/>
    <w:hidden/>
    <w:uiPriority w:val="99"/>
    <w:semiHidden/>
    <w:unhideWhenUsed/>
    <w:rsid w:val="00194CB7"/>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194CB7"/>
    <w:rPr>
      <w:rFonts w:ascii="Arial" w:eastAsia="Times New Roman" w:hAnsi="Arial" w:cs="Arial"/>
      <w:vanish/>
      <w:sz w:val="16"/>
      <w:szCs w:val="16"/>
    </w:rPr>
  </w:style>
  <w:style w:type="character" w:styleId="Strong">
    <w:name w:val="Strong"/>
    <w:basedOn w:val="DefaultParagraphFont"/>
    <w:uiPriority w:val="22"/>
    <w:qFormat/>
    <w:rsid w:val="00194CB7"/>
    <w:rPr>
      <w:b/>
      <w:bCs/>
    </w:rPr>
  </w:style>
  <w:style w:type="character" w:customStyle="1" w:styleId="m-8054169087427590147gmail-apple-converted-space">
    <w:name w:val="m_-8054169087427590147gmail-apple-converted-space"/>
    <w:basedOn w:val="DefaultParagraphFont"/>
    <w:rsid w:val="00194CB7"/>
  </w:style>
  <w:style w:type="paragraph" w:customStyle="1" w:styleId="m-8054169087427590147gmail-t-body-text">
    <w:name w:val="m_-8054169087427590147gmail-t-body-text"/>
    <w:basedOn w:val="Normal"/>
    <w:rsid w:val="00194CB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94CB7"/>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194CB7"/>
    <w:rPr>
      <w:rFonts w:ascii="Arial" w:eastAsia="Times New Roman" w:hAnsi="Arial" w:cs="Arial"/>
      <w:vanish/>
      <w:sz w:val="16"/>
      <w:szCs w:val="16"/>
    </w:rPr>
  </w:style>
  <w:style w:type="character" w:customStyle="1" w:styleId="Heading5Char">
    <w:name w:val="Heading 5 Char"/>
    <w:basedOn w:val="DefaultParagraphFont"/>
    <w:link w:val="Heading5"/>
    <w:uiPriority w:val="99"/>
    <w:rsid w:val="00276F3D"/>
    <w:rPr>
      <w:rFonts w:asciiTheme="majorHAnsi" w:eastAsiaTheme="majorEastAsia" w:hAnsiTheme="majorHAnsi" w:cstheme="majorBidi"/>
      <w:color w:val="1F4D78" w:themeColor="accent1" w:themeShade="7F"/>
    </w:rPr>
  </w:style>
  <w:style w:type="paragraph" w:customStyle="1" w:styleId="UnderlinePara">
    <w:name w:val="Underline Para"/>
    <w:basedOn w:val="Normal"/>
    <w:uiPriority w:val="6"/>
    <w:qFormat/>
    <w:rsid w:val="000C15FA"/>
    <w:pPr>
      <w:widowControl w:val="0"/>
      <w:suppressAutoHyphens/>
      <w:spacing w:after="200" w:line="256" w:lineRule="auto"/>
      <w:contextualSpacing/>
    </w:pPr>
    <w:rPr>
      <w:rFonts w:cstheme="minorBidi"/>
      <w:u w:val="single"/>
    </w:rPr>
  </w:style>
  <w:style w:type="paragraph" w:styleId="Title">
    <w:name w:val="Title"/>
    <w:basedOn w:val="Normal"/>
    <w:next w:val="Normal"/>
    <w:link w:val="TitleChar"/>
    <w:uiPriority w:val="10"/>
    <w:qFormat/>
    <w:rsid w:val="00045757"/>
    <w:pPr>
      <w:spacing w:after="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045757"/>
    <w:rPr>
      <w:rFonts w:asciiTheme="majorHAnsi" w:eastAsiaTheme="majorEastAsia" w:hAnsiTheme="majorHAnsi" w:cstheme="majorBidi"/>
      <w:spacing w:val="-10"/>
      <w:kern w:val="28"/>
      <w:sz w:val="56"/>
      <w:szCs w:val="56"/>
      <w:lang w:eastAsia="zh-CN"/>
    </w:rPr>
  </w:style>
  <w:style w:type="character" w:customStyle="1" w:styleId="caps">
    <w:name w:val="caps"/>
    <w:basedOn w:val="DefaultParagraphFont"/>
    <w:rsid w:val="00045757"/>
  </w:style>
  <w:style w:type="character" w:customStyle="1" w:styleId="names">
    <w:name w:val="names"/>
    <w:basedOn w:val="DefaultParagraphFont"/>
    <w:rsid w:val="00095681"/>
  </w:style>
  <w:style w:type="paragraph" w:styleId="BalloonText">
    <w:name w:val="Balloon Text"/>
    <w:basedOn w:val="Normal"/>
    <w:link w:val="BalloonTextChar"/>
    <w:uiPriority w:val="99"/>
    <w:semiHidden/>
    <w:unhideWhenUsed/>
    <w:rsid w:val="000956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6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534087">
      <w:bodyDiv w:val="1"/>
      <w:marLeft w:val="0"/>
      <w:marRight w:val="0"/>
      <w:marTop w:val="0"/>
      <w:marBottom w:val="0"/>
      <w:divBdr>
        <w:top w:val="none" w:sz="0" w:space="0" w:color="auto"/>
        <w:left w:val="none" w:sz="0" w:space="0" w:color="auto"/>
        <w:bottom w:val="none" w:sz="0" w:space="0" w:color="auto"/>
        <w:right w:val="none" w:sz="0" w:space="0" w:color="auto"/>
      </w:divBdr>
    </w:div>
    <w:div w:id="337390051">
      <w:bodyDiv w:val="1"/>
      <w:marLeft w:val="0"/>
      <w:marRight w:val="0"/>
      <w:marTop w:val="0"/>
      <w:marBottom w:val="0"/>
      <w:divBdr>
        <w:top w:val="none" w:sz="0" w:space="0" w:color="auto"/>
        <w:left w:val="none" w:sz="0" w:space="0" w:color="auto"/>
        <w:bottom w:val="none" w:sz="0" w:space="0" w:color="auto"/>
        <w:right w:val="none" w:sz="0" w:space="0" w:color="auto"/>
      </w:divBdr>
    </w:div>
    <w:div w:id="592666957">
      <w:bodyDiv w:val="1"/>
      <w:marLeft w:val="0"/>
      <w:marRight w:val="0"/>
      <w:marTop w:val="0"/>
      <w:marBottom w:val="0"/>
      <w:divBdr>
        <w:top w:val="none" w:sz="0" w:space="0" w:color="auto"/>
        <w:left w:val="none" w:sz="0" w:space="0" w:color="auto"/>
        <w:bottom w:val="none" w:sz="0" w:space="0" w:color="auto"/>
        <w:right w:val="none" w:sz="0" w:space="0" w:color="auto"/>
      </w:divBdr>
    </w:div>
    <w:div w:id="626353988">
      <w:bodyDiv w:val="1"/>
      <w:marLeft w:val="0"/>
      <w:marRight w:val="0"/>
      <w:marTop w:val="0"/>
      <w:marBottom w:val="0"/>
      <w:divBdr>
        <w:top w:val="none" w:sz="0" w:space="0" w:color="auto"/>
        <w:left w:val="none" w:sz="0" w:space="0" w:color="auto"/>
        <w:bottom w:val="none" w:sz="0" w:space="0" w:color="auto"/>
        <w:right w:val="none" w:sz="0" w:space="0" w:color="auto"/>
      </w:divBdr>
    </w:div>
    <w:div w:id="812213600">
      <w:bodyDiv w:val="1"/>
      <w:marLeft w:val="0"/>
      <w:marRight w:val="0"/>
      <w:marTop w:val="0"/>
      <w:marBottom w:val="0"/>
      <w:divBdr>
        <w:top w:val="none" w:sz="0" w:space="0" w:color="auto"/>
        <w:left w:val="none" w:sz="0" w:space="0" w:color="auto"/>
        <w:bottom w:val="none" w:sz="0" w:space="0" w:color="auto"/>
        <w:right w:val="none" w:sz="0" w:space="0" w:color="auto"/>
      </w:divBdr>
    </w:div>
    <w:div w:id="848174347">
      <w:bodyDiv w:val="1"/>
      <w:marLeft w:val="0"/>
      <w:marRight w:val="0"/>
      <w:marTop w:val="0"/>
      <w:marBottom w:val="0"/>
      <w:divBdr>
        <w:top w:val="none" w:sz="0" w:space="0" w:color="auto"/>
        <w:left w:val="none" w:sz="0" w:space="0" w:color="auto"/>
        <w:bottom w:val="none" w:sz="0" w:space="0" w:color="auto"/>
        <w:right w:val="none" w:sz="0" w:space="0" w:color="auto"/>
      </w:divBdr>
    </w:div>
    <w:div w:id="981421319">
      <w:bodyDiv w:val="1"/>
      <w:marLeft w:val="0"/>
      <w:marRight w:val="0"/>
      <w:marTop w:val="0"/>
      <w:marBottom w:val="0"/>
      <w:divBdr>
        <w:top w:val="none" w:sz="0" w:space="0" w:color="auto"/>
        <w:left w:val="none" w:sz="0" w:space="0" w:color="auto"/>
        <w:bottom w:val="none" w:sz="0" w:space="0" w:color="auto"/>
        <w:right w:val="none" w:sz="0" w:space="0" w:color="auto"/>
      </w:divBdr>
    </w:div>
    <w:div w:id="1031343206">
      <w:bodyDiv w:val="1"/>
      <w:marLeft w:val="0"/>
      <w:marRight w:val="0"/>
      <w:marTop w:val="0"/>
      <w:marBottom w:val="0"/>
      <w:divBdr>
        <w:top w:val="none" w:sz="0" w:space="0" w:color="auto"/>
        <w:left w:val="none" w:sz="0" w:space="0" w:color="auto"/>
        <w:bottom w:val="none" w:sz="0" w:space="0" w:color="auto"/>
        <w:right w:val="none" w:sz="0" w:space="0" w:color="auto"/>
      </w:divBdr>
    </w:div>
    <w:div w:id="1095632942">
      <w:bodyDiv w:val="1"/>
      <w:marLeft w:val="0"/>
      <w:marRight w:val="0"/>
      <w:marTop w:val="0"/>
      <w:marBottom w:val="0"/>
      <w:divBdr>
        <w:top w:val="none" w:sz="0" w:space="0" w:color="auto"/>
        <w:left w:val="none" w:sz="0" w:space="0" w:color="auto"/>
        <w:bottom w:val="none" w:sz="0" w:space="0" w:color="auto"/>
        <w:right w:val="none" w:sz="0" w:space="0" w:color="auto"/>
      </w:divBdr>
    </w:div>
    <w:div w:id="1296789913">
      <w:bodyDiv w:val="1"/>
      <w:marLeft w:val="0"/>
      <w:marRight w:val="0"/>
      <w:marTop w:val="0"/>
      <w:marBottom w:val="0"/>
      <w:divBdr>
        <w:top w:val="none" w:sz="0" w:space="0" w:color="auto"/>
        <w:left w:val="none" w:sz="0" w:space="0" w:color="auto"/>
        <w:bottom w:val="none" w:sz="0" w:space="0" w:color="auto"/>
        <w:right w:val="none" w:sz="0" w:space="0" w:color="auto"/>
      </w:divBdr>
      <w:divsChild>
        <w:div w:id="689994508">
          <w:marLeft w:val="0"/>
          <w:marRight w:val="0"/>
          <w:marTop w:val="0"/>
          <w:marBottom w:val="0"/>
          <w:divBdr>
            <w:top w:val="none" w:sz="0" w:space="0" w:color="auto"/>
            <w:left w:val="none" w:sz="0" w:space="0" w:color="auto"/>
            <w:bottom w:val="none" w:sz="0" w:space="0" w:color="auto"/>
            <w:right w:val="none" w:sz="0" w:space="0" w:color="auto"/>
          </w:divBdr>
        </w:div>
        <w:div w:id="950167318">
          <w:marLeft w:val="0"/>
          <w:marRight w:val="0"/>
          <w:marTop w:val="0"/>
          <w:marBottom w:val="0"/>
          <w:divBdr>
            <w:top w:val="none" w:sz="0" w:space="0" w:color="auto"/>
            <w:left w:val="none" w:sz="0" w:space="0" w:color="auto"/>
            <w:bottom w:val="none" w:sz="0" w:space="0" w:color="auto"/>
            <w:right w:val="none" w:sz="0" w:space="0" w:color="auto"/>
          </w:divBdr>
        </w:div>
        <w:div w:id="1382900046">
          <w:marLeft w:val="0"/>
          <w:marRight w:val="0"/>
          <w:marTop w:val="0"/>
          <w:marBottom w:val="0"/>
          <w:divBdr>
            <w:top w:val="none" w:sz="0" w:space="0" w:color="auto"/>
            <w:left w:val="none" w:sz="0" w:space="0" w:color="auto"/>
            <w:bottom w:val="none" w:sz="0" w:space="0" w:color="auto"/>
            <w:right w:val="none" w:sz="0" w:space="0" w:color="auto"/>
          </w:divBdr>
        </w:div>
        <w:div w:id="366680422">
          <w:marLeft w:val="0"/>
          <w:marRight w:val="0"/>
          <w:marTop w:val="0"/>
          <w:marBottom w:val="0"/>
          <w:divBdr>
            <w:top w:val="none" w:sz="0" w:space="0" w:color="auto"/>
            <w:left w:val="none" w:sz="0" w:space="0" w:color="auto"/>
            <w:bottom w:val="none" w:sz="0" w:space="0" w:color="auto"/>
            <w:right w:val="none" w:sz="0" w:space="0" w:color="auto"/>
          </w:divBdr>
        </w:div>
        <w:div w:id="1533421731">
          <w:marLeft w:val="0"/>
          <w:marRight w:val="0"/>
          <w:marTop w:val="0"/>
          <w:marBottom w:val="0"/>
          <w:divBdr>
            <w:top w:val="none" w:sz="0" w:space="0" w:color="auto"/>
            <w:left w:val="none" w:sz="0" w:space="0" w:color="auto"/>
            <w:bottom w:val="none" w:sz="0" w:space="0" w:color="auto"/>
            <w:right w:val="none" w:sz="0" w:space="0" w:color="auto"/>
          </w:divBdr>
        </w:div>
        <w:div w:id="2113894857">
          <w:marLeft w:val="0"/>
          <w:marRight w:val="0"/>
          <w:marTop w:val="0"/>
          <w:marBottom w:val="0"/>
          <w:divBdr>
            <w:top w:val="none" w:sz="0" w:space="0" w:color="auto"/>
            <w:left w:val="none" w:sz="0" w:space="0" w:color="auto"/>
            <w:bottom w:val="none" w:sz="0" w:space="0" w:color="auto"/>
            <w:right w:val="none" w:sz="0" w:space="0" w:color="auto"/>
          </w:divBdr>
        </w:div>
        <w:div w:id="872772636">
          <w:marLeft w:val="0"/>
          <w:marRight w:val="0"/>
          <w:marTop w:val="0"/>
          <w:marBottom w:val="0"/>
          <w:divBdr>
            <w:top w:val="none" w:sz="0" w:space="0" w:color="auto"/>
            <w:left w:val="none" w:sz="0" w:space="0" w:color="auto"/>
            <w:bottom w:val="none" w:sz="0" w:space="0" w:color="auto"/>
            <w:right w:val="none" w:sz="0" w:space="0" w:color="auto"/>
          </w:divBdr>
        </w:div>
        <w:div w:id="319430508">
          <w:marLeft w:val="0"/>
          <w:marRight w:val="0"/>
          <w:marTop w:val="0"/>
          <w:marBottom w:val="0"/>
          <w:divBdr>
            <w:top w:val="none" w:sz="0" w:space="0" w:color="auto"/>
            <w:left w:val="none" w:sz="0" w:space="0" w:color="auto"/>
            <w:bottom w:val="none" w:sz="0" w:space="0" w:color="auto"/>
            <w:right w:val="none" w:sz="0" w:space="0" w:color="auto"/>
          </w:divBdr>
        </w:div>
        <w:div w:id="196545916">
          <w:marLeft w:val="0"/>
          <w:marRight w:val="0"/>
          <w:marTop w:val="0"/>
          <w:marBottom w:val="0"/>
          <w:divBdr>
            <w:top w:val="none" w:sz="0" w:space="0" w:color="auto"/>
            <w:left w:val="none" w:sz="0" w:space="0" w:color="auto"/>
            <w:bottom w:val="none" w:sz="0" w:space="0" w:color="auto"/>
            <w:right w:val="none" w:sz="0" w:space="0" w:color="auto"/>
          </w:divBdr>
        </w:div>
      </w:divsChild>
    </w:div>
    <w:div w:id="1483890819">
      <w:bodyDiv w:val="1"/>
      <w:marLeft w:val="0"/>
      <w:marRight w:val="0"/>
      <w:marTop w:val="0"/>
      <w:marBottom w:val="0"/>
      <w:divBdr>
        <w:top w:val="none" w:sz="0" w:space="0" w:color="auto"/>
        <w:left w:val="none" w:sz="0" w:space="0" w:color="auto"/>
        <w:bottom w:val="none" w:sz="0" w:space="0" w:color="auto"/>
        <w:right w:val="none" w:sz="0" w:space="0" w:color="auto"/>
      </w:divBdr>
    </w:div>
    <w:div w:id="1605578512">
      <w:bodyDiv w:val="1"/>
      <w:marLeft w:val="0"/>
      <w:marRight w:val="0"/>
      <w:marTop w:val="0"/>
      <w:marBottom w:val="0"/>
      <w:divBdr>
        <w:top w:val="none" w:sz="0" w:space="0" w:color="auto"/>
        <w:left w:val="none" w:sz="0" w:space="0" w:color="auto"/>
        <w:bottom w:val="none" w:sz="0" w:space="0" w:color="auto"/>
        <w:right w:val="none" w:sz="0" w:space="0" w:color="auto"/>
      </w:divBdr>
    </w:div>
    <w:div w:id="1684748080">
      <w:bodyDiv w:val="1"/>
      <w:marLeft w:val="0"/>
      <w:marRight w:val="0"/>
      <w:marTop w:val="0"/>
      <w:marBottom w:val="0"/>
      <w:divBdr>
        <w:top w:val="none" w:sz="0" w:space="0" w:color="auto"/>
        <w:left w:val="none" w:sz="0" w:space="0" w:color="auto"/>
        <w:bottom w:val="none" w:sz="0" w:space="0" w:color="auto"/>
        <w:right w:val="none" w:sz="0" w:space="0" w:color="auto"/>
      </w:divBdr>
    </w:div>
    <w:div w:id="1875581897">
      <w:bodyDiv w:val="1"/>
      <w:marLeft w:val="0"/>
      <w:marRight w:val="0"/>
      <w:marTop w:val="0"/>
      <w:marBottom w:val="0"/>
      <w:divBdr>
        <w:top w:val="none" w:sz="0" w:space="0" w:color="auto"/>
        <w:left w:val="none" w:sz="0" w:space="0" w:color="auto"/>
        <w:bottom w:val="none" w:sz="0" w:space="0" w:color="auto"/>
        <w:right w:val="none" w:sz="0" w:space="0" w:color="auto"/>
      </w:divBdr>
    </w:div>
    <w:div w:id="212803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ews.detik.com/berita/4018574/empat-jenazah-dievakuasi-dari-gereja-pantekosta-pusat-surabaya" TargetMode="External"/><Relationship Id="rId299" Type="http://schemas.openxmlformats.org/officeDocument/2006/relationships/hyperlink" Target="http://www.nydailynews.com/news/politics/senate-75-000-people-mental-disorders-buy-guns-article-1.2973373" TargetMode="External"/><Relationship Id="rId21" Type="http://schemas.openxmlformats.org/officeDocument/2006/relationships/hyperlink" Target="https://www.naija.ng/1177184-boko-haram-a-major-threat-peace-security-nigeria-eu.html" TargetMode="External"/><Relationship Id="rId63" Type="http://schemas.openxmlformats.org/officeDocument/2006/relationships/hyperlink" Target="https://www.haaretz.com/middle-east-news/egypt/1.824859" TargetMode="External"/><Relationship Id="rId159" Type="http://schemas.openxmlformats.org/officeDocument/2006/relationships/hyperlink" Target="http://commdocs.house.gov/committees/judiciary/hju21780.000/hju21780_0f.htm" TargetMode="External"/><Relationship Id="rId324" Type="http://schemas.openxmlformats.org/officeDocument/2006/relationships/hyperlink" Target="http://www.crisisgroup.org/en/regions/europe/north-caucasus/238-the-north-caucasus-insurgency-and-syria-an-exported-jihad.aspx" TargetMode="External"/><Relationship Id="rId366" Type="http://schemas.openxmlformats.org/officeDocument/2006/relationships/hyperlink" Target="https://www.ohchr.org/EN/NewsEvents/Pages/DisplayNews.aspx?NewsID=20734&amp;LangID=E" TargetMode="External"/><Relationship Id="rId170" Type="http://schemas.openxmlformats.org/officeDocument/2006/relationships/hyperlink" Target="https://www.congress.gov/bill/101st-congress/senate-bill/358" TargetMode="External"/><Relationship Id="rId226" Type="http://schemas.openxmlformats.org/officeDocument/2006/relationships/hyperlink" Target="http://www.haaretz.com/middle-east-news/isis/1.727385" TargetMode="External"/><Relationship Id="rId268" Type="http://schemas.openxmlformats.org/officeDocument/2006/relationships/hyperlink" Target="https://www.washingtonpost.com/world/national-security/fbi-disrupts-plot-to-kill-scores-at-military-base-on-behalf-of-islamic-state/2015/03/26/36364f6a-d3d9-11e4-ab77-9646eea6a4c7_story.html" TargetMode="External"/><Relationship Id="rId32" Type="http://schemas.openxmlformats.org/officeDocument/2006/relationships/hyperlink" Target="https://www.independent.co.uk/news/world/africa/bolo-haram-attack-nigeria-schoolgirls-abducted-a8221981.html" TargetMode="External"/><Relationship Id="rId74" Type="http://schemas.openxmlformats.org/officeDocument/2006/relationships/hyperlink" Target="https://www.cnbc.com" TargetMode="External"/><Relationship Id="rId128" Type="http://schemas.openxmlformats.org/officeDocument/2006/relationships/hyperlink" Target="https://www.hrw.org/news/2017/07/12/indonesia-counterterrorism-law-changes-threaten-rights" TargetMode="External"/><Relationship Id="rId335" Type="http://schemas.openxmlformats.org/officeDocument/2006/relationships/hyperlink" Target="http://www.nytimes.com/2015/12/01/world/europe/how-the-paris-attackers-honed-their-assault-through-trial-and-error.html" TargetMode="External"/><Relationship Id="rId377" Type="http://schemas.openxmlformats.org/officeDocument/2006/relationships/hyperlink" Target="http://www.theguardian.com/world/2015/sep/10/syrian-refugees-obama-us-admit-more-fiscal-2016" TargetMode="External"/><Relationship Id="rId5" Type="http://schemas.openxmlformats.org/officeDocument/2006/relationships/settings" Target="settings.xml"/><Relationship Id="rId181" Type="http://schemas.openxmlformats.org/officeDocument/2006/relationships/hyperlink" Target="https://www.investigativeproject.org/profile/128/gamaa-al-islamiyya-ig" TargetMode="External"/><Relationship Id="rId237" Type="http://schemas.openxmlformats.org/officeDocument/2006/relationships/hyperlink" Target="http://abcnews.go.com/WNT/story?id=130051" TargetMode="External"/><Relationship Id="rId402" Type="http://schemas.openxmlformats.org/officeDocument/2006/relationships/hyperlink" Target="http://www.religionandgeopolitics.org/kenya/insecurity-worlds-largest-refugee-camp" TargetMode="External"/><Relationship Id="rId279" Type="http://schemas.openxmlformats.org/officeDocument/2006/relationships/hyperlink" Target="http://www.buzzfeed.com/passantino/chuck-hagel-warns-isis-threat-is-beyond-anything-weve-seen" TargetMode="External"/><Relationship Id="rId43" Type="http://schemas.openxmlformats.org/officeDocument/2006/relationships/hyperlink" Target="http://journals.sagepub.com/doi/abs/10.1177/0169796X13494281" TargetMode="External"/><Relationship Id="rId139" Type="http://schemas.openxmlformats.org/officeDocument/2006/relationships/hyperlink" Target="https://www.cbp.gov/newsroom/local-media-release/laredo-sector-border-patrol-agents-continue-arrest-bangladeshi" TargetMode="External"/><Relationship Id="rId290" Type="http://schemas.openxmlformats.org/officeDocument/2006/relationships/hyperlink" Target="http://www.nationaljournal.com/defense/defense-official-al-qaida-affiliated-group-was-in-final-stages-of-planning-attacks-against-the-west-20140923" TargetMode="External"/><Relationship Id="rId304" Type="http://schemas.openxmlformats.org/officeDocument/2006/relationships/hyperlink" Target="http://www.nydailynews.com/news/politics/supreme-court-pick-gorsuch-blasts-trump-demoralizing-judges-article-1.2967639" TargetMode="External"/><Relationship Id="rId346" Type="http://schemas.openxmlformats.org/officeDocument/2006/relationships/hyperlink" Target="http://politicalscience.osu.edu/faculty/jmueller/tpoisa16.pdf" TargetMode="External"/><Relationship Id="rId388" Type="http://schemas.openxmlformats.org/officeDocument/2006/relationships/hyperlink" Target="https://www.rand.org/pubs/perspectives/PE166.html/" TargetMode="External"/><Relationship Id="rId85" Type="http://schemas.openxmlformats.org/officeDocument/2006/relationships/hyperlink" Target="https://www.cnbc.com/2017/12/28/terror-isis-and-al-qaeda-likely-to-carry-out-more-attacks-in-2018.html//Kara" TargetMode="External"/><Relationship Id="rId150" Type="http://schemas.openxmlformats.org/officeDocument/2006/relationships/hyperlink" Target="https://www.washingtonpost.com/news/morning-mix/wp/2017/11/01/extreme-right-gins-up-a-culprit-for-n-y-terror-attack-chuck-schumer/?utm_term=.eb5e12cc2f33" TargetMode="External"/><Relationship Id="rId192" Type="http://schemas.openxmlformats.org/officeDocument/2006/relationships/hyperlink" Target="https://www.reuters.com/article/us-afghanistan-election/afghanistan-pledges-october-date-for-parliamentary-election-idUSKCN1H810L" TargetMode="External"/><Relationship Id="rId206" Type="http://schemas.openxmlformats.org/officeDocument/2006/relationships/hyperlink" Target="http://www.aljazeera.com/news/2016/06/jordan-soldiers-killed-syria-border-bomb-attack-160621064610938.html" TargetMode="External"/><Relationship Id="rId248" Type="http://schemas.openxmlformats.org/officeDocument/2006/relationships/hyperlink" Target="https://www.washingtontimes.com/topics/donald-trump/" TargetMode="External"/><Relationship Id="rId12" Type="http://schemas.openxmlformats.org/officeDocument/2006/relationships/hyperlink" Target="https://9-11commission.gov/report" TargetMode="External"/><Relationship Id="rId108" Type="http://schemas.openxmlformats.org/officeDocument/2006/relationships/hyperlink" Target="http://time.com/5275768/indonesia-surabaya-police-explosion/" TargetMode="External"/><Relationship Id="rId315" Type="http://schemas.openxmlformats.org/officeDocument/2006/relationships/hyperlink" Target="http://www.pbs.org/wgbh/frontline/film/rise-of-isis/transcript/" TargetMode="External"/><Relationship Id="rId357" Type="http://schemas.openxmlformats.org/officeDocument/2006/relationships/hyperlink" Target="http://rochester.indymedia.org/node/1861" TargetMode="External"/><Relationship Id="rId54" Type="http://schemas.openxmlformats.org/officeDocument/2006/relationships/hyperlink" Target="http://www.nbcnews.com/storyline/isis-terror/isis-releases-recording-billed-abu-bakr-al-baghdadi-n805601" TargetMode="External"/><Relationship Id="rId96" Type="http://schemas.openxmlformats.org/officeDocument/2006/relationships/hyperlink" Target="http://www.nbcnews.com/storyline/isis-terror/raqqa-recaptured-isis-u-s-backed-militias-n811396" TargetMode="External"/><Relationship Id="rId161" Type="http://schemas.openxmlformats.org/officeDocument/2006/relationships/hyperlink" Target="http://commdocs.house.gov/committees/judiciary/hju21780.000/hju21780_0f.htm" TargetMode="External"/><Relationship Id="rId217" Type="http://schemas.openxmlformats.org/officeDocument/2006/relationships/hyperlink" Target="http://www.bbc.com/news/magazine-35701841" TargetMode="External"/><Relationship Id="rId399" Type="http://schemas.openxmlformats.org/officeDocument/2006/relationships/hyperlink" Target="https://www.theguardian.com/world/2017/feb/05/isis-recruitment-drive-child-refugees" TargetMode="External"/><Relationship Id="rId259" Type="http://schemas.openxmlformats.org/officeDocument/2006/relationships/hyperlink" Target="http://www.newyorker.com/news/news-desk/zawahiri-at-the-helm" TargetMode="External"/><Relationship Id="rId23" Type="http://schemas.openxmlformats.org/officeDocument/2006/relationships/hyperlink" Target="https://www.heritage.org/terrorism/commentary/boko-harams-sick-ploy-turn-girls-suicide-bombers" TargetMode="External"/><Relationship Id="rId119" Type="http://schemas.openxmlformats.org/officeDocument/2006/relationships/hyperlink" Target="https://www.facebook.com/puji.kuswati" TargetMode="External"/><Relationship Id="rId270" Type="http://schemas.openxmlformats.org/officeDocument/2006/relationships/hyperlink" Target="https://www.thenation.com/article/no-isis-not-threat-us/" TargetMode="External"/><Relationship Id="rId326" Type="http://schemas.openxmlformats.org/officeDocument/2006/relationships/hyperlink" Target="https://www.washingtonpost.com/news/monkey-cage/wp/2016/04/11/why-iraqis-living-under-the-islamic-state-fear-their-liberators/" TargetMode="External"/><Relationship Id="rId65" Type="http://schemas.openxmlformats.org/officeDocument/2006/relationships/hyperlink" Target="https://www.state.gov/r/pa/prs/ps/2018/05/281355.htm" TargetMode="External"/><Relationship Id="rId130" Type="http://schemas.openxmlformats.org/officeDocument/2006/relationships/hyperlink" Target="https://www.nytimes.com/2017/11/24/world/middleeast/mosque-attack-egypt.html" TargetMode="External"/><Relationship Id="rId368" Type="http://schemas.openxmlformats.org/officeDocument/2006/relationships/hyperlink" Target="https://www.cnn.com/2017/01/29/us/refugee-terrorism-trnd/index.html" TargetMode="External"/><Relationship Id="rId172" Type="http://schemas.openxmlformats.org/officeDocument/2006/relationships/hyperlink" Target="http://www.governmentattic.org/6docs/DHS-AliensRisk_2011.pdf" TargetMode="External"/><Relationship Id="rId228" Type="http://schemas.openxmlformats.org/officeDocument/2006/relationships/hyperlink" Target="http://www.rand.org/pubs/perspectives/PE166.html" TargetMode="External"/><Relationship Id="rId281" Type="http://schemas.openxmlformats.org/officeDocument/2006/relationships/hyperlink" Target="http://www.washingtonpost.com/politics/poll-public-supports-strikes-in-iraq-syria-obamas-ratings-hover-near-his-all-time-lows/2014/09/08/69c164d8-3789-11e4-8601-97ba88884ffd_story.html" TargetMode="External"/><Relationship Id="rId337" Type="http://schemas.openxmlformats.org/officeDocument/2006/relationships/hyperlink" Target="http://www.politico.com/magazine/story/2015/11/isil-whos-calling-the-shots-213360" TargetMode="External"/><Relationship Id="rId34" Type="http://schemas.openxmlformats.org/officeDocument/2006/relationships/hyperlink" Target="https://thedefensepost.com/2018/04/03/cameroon-soldiers-killed-boko-haram-suspected/" TargetMode="External"/><Relationship Id="rId76" Type="http://schemas.openxmlformats.org/officeDocument/2006/relationships/hyperlink" Target="https://www.cnbc.com/syria/" TargetMode="External"/><Relationship Id="rId141" Type="http://schemas.openxmlformats.org/officeDocument/2006/relationships/hyperlink" Target="https://www.treasury.gov/resource-center/sanctions/OFAC-Enforcement/Pages/20180227.aspx" TargetMode="External"/><Relationship Id="rId379" Type="http://schemas.openxmlformats.org/officeDocument/2006/relationships/hyperlink" Target="http://www.icsve.org/anne-speckhard%E2%80%93ph.d..html" TargetMode="External"/><Relationship Id="rId7" Type="http://schemas.openxmlformats.org/officeDocument/2006/relationships/hyperlink" Target="http://foreignpolicy.com/2014/08/28/found-the-islamic-states-terror-laptop-of-doom" TargetMode="External"/><Relationship Id="rId183" Type="http://schemas.openxmlformats.org/officeDocument/2006/relationships/hyperlink" Target="http://commdocs.house.gov/committees/judiciary/hju82238.000/hju82238_0.HTM" TargetMode="External"/><Relationship Id="rId239" Type="http://schemas.openxmlformats.org/officeDocument/2006/relationships/hyperlink" Target="http://www.washingtonexaminer.com/trump-orders-crackdown-on-foreign-students-who-overstay-visas-illegally/article/2632452" TargetMode="External"/><Relationship Id="rId390" Type="http://schemas.openxmlformats.org/officeDocument/2006/relationships/hyperlink" Target="https://www.dailystar.com.lb/News/Lebanon-News/2017/Sep-04/418075-lebanon-to-end-ain-al-hilweh-safe-haven-report.ashx" TargetMode="External"/><Relationship Id="rId404" Type="http://schemas.openxmlformats.org/officeDocument/2006/relationships/hyperlink" Target="https://www.bbc.com/news/newsbeat-43417677/" TargetMode="External"/><Relationship Id="rId250" Type="http://schemas.openxmlformats.org/officeDocument/2006/relationships/hyperlink" Target="http://www.cnn.com/2017/01/28/politics/text-of-trump-executive-order-nation-ban-refugees/index.html" TargetMode="External"/><Relationship Id="rId292" Type="http://schemas.openxmlformats.org/officeDocument/2006/relationships/hyperlink" Target="http://www.nytimes.com/2014/09/25/world/middleeast/khorasan-a-terror-cell-that-avoided-the-spotlight.html" TargetMode="External"/><Relationship Id="rId306" Type="http://schemas.openxmlformats.org/officeDocument/2006/relationships/hyperlink" Target="http://thehill.com/blogs/congress-blog/foreign-policy/203984-illegal-immigrants-benefit-the-us-economy" TargetMode="External"/><Relationship Id="rId45" Type="http://schemas.openxmlformats.org/officeDocument/2006/relationships/hyperlink" Target="https://www.crisisgroup.org/africa/central-africa/cameroon/b133-extreme-nord-du-cameroun-le-casse-tete-de-la-reconstruction-en-periode-de-conflit" TargetMode="External"/><Relationship Id="rId87" Type="http://schemas.openxmlformats.org/officeDocument/2006/relationships/hyperlink" Target="https://www.cnbc.com/syria/" TargetMode="External"/><Relationship Id="rId110" Type="http://schemas.openxmlformats.org/officeDocument/2006/relationships/hyperlink" Target="https://www.hrw.org/about/people/andreas-harsono" TargetMode="External"/><Relationship Id="rId348" Type="http://schemas.openxmlformats.org/officeDocument/2006/relationships/hyperlink" Target="https://www.schneier.com/blog/archives/2015/02/obama_says_terr.html" TargetMode="External"/><Relationship Id="rId152" Type="http://schemas.openxmlformats.org/officeDocument/2006/relationships/hyperlink" Target="http://www.sfgate.com/news/article/LAX-killer-s-motive-still-a-mystery-2824871.php" TargetMode="External"/><Relationship Id="rId194" Type="http://schemas.openxmlformats.org/officeDocument/2006/relationships/hyperlink" Target="https://www.rferl.org/a/afghanistan-election-parliamentary/29168278.html" TargetMode="External"/><Relationship Id="rId208" Type="http://schemas.openxmlformats.org/officeDocument/2006/relationships/hyperlink" Target="http://www.jordantimes.com/news/local/jordan-respond-iron-fist-threat-king-says-6-troops-killed-border-terror-attack" TargetMode="External"/><Relationship Id="rId261" Type="http://schemas.openxmlformats.org/officeDocument/2006/relationships/hyperlink" Target="http://jihadology.net/2015/08/01/al-imarah-studio-presents-a-new-audio-message-from-the-islamic-emirate-of-afghanistan-taking-an-oath-as-a-group-to-mulla-akhtar-mu%E1%B8%A5mmad-man%E1%B9%A3ur-as-the-leader/" TargetMode="External"/><Relationship Id="rId14" Type="http://schemas.openxmlformats.org/officeDocument/2006/relationships/hyperlink" Target="http://www.hstoday.us/channels/dhs/single-article-page/biological-terrorist-attack-on-us-an-urgent-and-serious-threat/0ce6ebf3524d83c537b1f4f0cc578547.html" TargetMode="External"/><Relationship Id="rId56" Type="http://schemas.openxmlformats.org/officeDocument/2006/relationships/hyperlink" Target="https://www.haaretz.com/middle-east-news/isis" TargetMode="External"/><Relationship Id="rId317" Type="http://schemas.openxmlformats.org/officeDocument/2006/relationships/hyperlink" Target="http://time.com/3892511/pentagon-ramadi-credibility/" TargetMode="External"/><Relationship Id="rId359" Type="http://schemas.openxmlformats.org/officeDocument/2006/relationships/hyperlink" Target="https://www.whitehouse.gov/briefings-statements/current-immigration-system-jeopardizes-american-security/" TargetMode="External"/><Relationship Id="rId98" Type="http://schemas.openxmlformats.org/officeDocument/2006/relationships/hyperlink" Target="https://www.cnbc.com/2017/12/28/terror-isis-and-al-qaeda-likely-to-carry-out-more-attacks-in-2018.html" TargetMode="External"/><Relationship Id="rId121" Type="http://schemas.openxmlformats.org/officeDocument/2006/relationships/hyperlink" Target="http://time.com/5275768/indonesia-surabaya-police-explosion/" TargetMode="External"/><Relationship Id="rId163" Type="http://schemas.openxmlformats.org/officeDocument/2006/relationships/hyperlink" Target="https://oig.state.gov/system/files/49796.pdf" TargetMode="External"/><Relationship Id="rId219" Type="http://schemas.openxmlformats.org/officeDocument/2006/relationships/hyperlink" Target="http://data.unhcr.org/syrianrefugees/country.php?id=107" TargetMode="External"/><Relationship Id="rId370" Type="http://schemas.openxmlformats.org/officeDocument/2006/relationships/hyperlink" Target="http://www.cnn.com/2017/01/29/politics/immigration-crisis-what-we-know/index.html" TargetMode="External"/><Relationship Id="rId230" Type="http://schemas.openxmlformats.org/officeDocument/2006/relationships/hyperlink" Target="http://data.unhcr.org/syrianrefugees/country.php?id=107" TargetMode="External"/><Relationship Id="rId25" Type="http://schemas.openxmlformats.org/officeDocument/2006/relationships/hyperlink" Target="https://ctc.usma.edu/app/uploads/2017/08/Exploding-Stereotypes-1.pdf" TargetMode="External"/><Relationship Id="rId67" Type="http://schemas.openxmlformats.org/officeDocument/2006/relationships/hyperlink" Target="https://homeland.house.gov/hearing/isis-post-caliphate-threat-implications-for-america-and-the-west/" TargetMode="External"/><Relationship Id="rId272" Type="http://schemas.openxmlformats.org/officeDocument/2006/relationships/hyperlink" Target="http://www.washingtonpost.com/world/national-security/iraqi-leader-says-terror-plot-targets-west-but-us-officials-express-skepticism/2014/09/25/9782e184-44d7-11e4-8042-aaff1640082e_story.html" TargetMode="External"/><Relationship Id="rId328" Type="http://schemas.openxmlformats.org/officeDocument/2006/relationships/hyperlink" Target="https://www.ctc.usma.edu/posts/the-cult-of-the-offensive-the-islamic-state-on-defense" TargetMode="External"/><Relationship Id="rId132" Type="http://schemas.openxmlformats.org/officeDocument/2006/relationships/hyperlink" Target="https://www.lowyinstitute.org/the-interpreter/resurgence-al-qaeda" TargetMode="External"/><Relationship Id="rId174" Type="http://schemas.openxmlformats.org/officeDocument/2006/relationships/hyperlink" Target="https://cis.org/Arthur/Another-Terrorist-Exploits-Diversity-Visa-Lottery" TargetMode="External"/><Relationship Id="rId381" Type="http://schemas.openxmlformats.org/officeDocument/2006/relationships/hyperlink" Target="http://explore.georgetown.edu/people/rad39/" TargetMode="External"/><Relationship Id="rId241" Type="http://schemas.openxmlformats.org/officeDocument/2006/relationships/hyperlink" Target="https://www.washingtonpost.com/opinions/us-lets-in-four-times-as-many-suspected-terrorists-as-it-keeps-out/2015/12/21/aef66a00-a7fc-11e5-8058-480b572b4aae_story.html?noredirect=on&amp;utm_term=.c90ad76297ac//Kara" TargetMode="External"/><Relationship Id="rId36" Type="http://schemas.openxmlformats.org/officeDocument/2006/relationships/hyperlink" Target="https://papyrus.bib.umontreal.ca/xmlui/bitstream/handle/1866/19262/Atangana_Elysee_Martin_2017_Memoire.pdf?sequence=4&amp;isAllowed=y" TargetMode="External"/><Relationship Id="rId283" Type="http://schemas.openxmlformats.org/officeDocument/2006/relationships/hyperlink" Target="http://thehill.com/policy/defense/218656-pentagon-isis-campaign-could-last-years" TargetMode="External"/><Relationship Id="rId339" Type="http://schemas.openxmlformats.org/officeDocument/2006/relationships/hyperlink" Target="http://politicalscience.osu.edu/faculty/jmueller/ISA2003.PDF" TargetMode="External"/><Relationship Id="rId78" Type="http://schemas.openxmlformats.org/officeDocument/2006/relationships/hyperlink" Target="https://www.cnbc.com/united-kingdom/" TargetMode="External"/><Relationship Id="rId101" Type="http://schemas.openxmlformats.org/officeDocument/2006/relationships/hyperlink" Target="https://www.cnbc.com/osama-bin-laden/" TargetMode="External"/><Relationship Id="rId143" Type="http://schemas.openxmlformats.org/officeDocument/2006/relationships/hyperlink" Target="https://www.judicialwatch.org/blog/2015/10/migrants-from-terrorist-nations-in-texas-ice-center-seeking-asylum/" TargetMode="External"/><Relationship Id="rId185" Type="http://schemas.openxmlformats.org/officeDocument/2006/relationships/hyperlink" Target="https://cis.org/Whats-Wrong-Visa-Lottery" TargetMode="External"/><Relationship Id="rId350" Type="http://schemas.openxmlformats.org/officeDocument/2006/relationships/hyperlink" Target="https://www.washingtonpost.com/politics/whats-actually-driving-obamas-keep-calm-and-carry-on-isis-strategy/2015/11/19/dd3900a6-8eae-11e5-acff-673ae92ddd2b_story.html" TargetMode="External"/><Relationship Id="rId406" Type="http://schemas.openxmlformats.org/officeDocument/2006/relationships/fontTable" Target="fontTable.xml"/><Relationship Id="rId9" Type="http://schemas.openxmlformats.org/officeDocument/2006/relationships/hyperlink" Target="http://www.mirror.co.uk/news/world-news/isis-feared-planning-crude-biological-7715046" TargetMode="External"/><Relationship Id="rId210" Type="http://schemas.openxmlformats.org/officeDocument/2006/relationships/hyperlink" Target="https://www.lawfareblog.com/do-syrian-refugees-pose-terrorism-threat" TargetMode="External"/><Relationship Id="rId392" Type="http://schemas.openxmlformats.org/officeDocument/2006/relationships/hyperlink" Target="https://www.theguardian.com/world/2017/feb/05/isis-recruitment-drive-child-refugees" TargetMode="External"/><Relationship Id="rId252" Type="http://schemas.openxmlformats.org/officeDocument/2006/relationships/hyperlink" Target="https://obamawhitehouse.archives.gov/the-press-office/2016/06/14/remarks-president-after-counter-isil-meeting" TargetMode="External"/><Relationship Id="rId294" Type="http://schemas.openxmlformats.org/officeDocument/2006/relationships/hyperlink" Target="http://www.democracynow.org/2014/9/29/how_the_us_concocted_a_terror" TargetMode="External"/><Relationship Id="rId308" Type="http://schemas.openxmlformats.org/officeDocument/2006/relationships/hyperlink" Target="http://www.theamericanconservative.com/2014/06/17/isis-poses-no-existential-threat-to-america/" TargetMode="External"/><Relationship Id="rId47" Type="http://schemas.openxmlformats.org/officeDocument/2006/relationships/hyperlink" Target="https://www.crisisgroup.org/africa/central-africa/cameroon/b133-extreme-nord-du-cameroun-le-casse-tete-de-la-reconstruction-en-periode-de-conflit" TargetMode="External"/><Relationship Id="rId89" Type="http://schemas.openxmlformats.org/officeDocument/2006/relationships/hyperlink" Target="https://www.cnbc.com/united-kingdom/" TargetMode="External"/><Relationship Id="rId112" Type="http://schemas.openxmlformats.org/officeDocument/2006/relationships/hyperlink" Target="https://www.cnn.com/2018/05/13/asia/indonesia-attacks-surabaya-intl/index.html" TargetMode="External"/><Relationship Id="rId154" Type="http://schemas.openxmlformats.org/officeDocument/2006/relationships/hyperlink" Target="http://commdocs.house.gov/committees/judiciary/hju82238.000/hju82238_0.HTM" TargetMode="External"/><Relationship Id="rId361" Type="http://schemas.openxmlformats.org/officeDocument/2006/relationships/hyperlink" Target="https://www.cato.org/blog/42-percent-terrorism-related-convictions-arent-terrorism" TargetMode="External"/><Relationship Id="rId196" Type="http://schemas.openxmlformats.org/officeDocument/2006/relationships/hyperlink" Target="https://www.usip.org/publications/2018/04/isis-attack-afghan-voting-center-aims-sow-ethnic-division" TargetMode="External"/><Relationship Id="rId16" Type="http://schemas.openxmlformats.org/officeDocument/2006/relationships/hyperlink" Target="https://www.washingtonpost.com/world/africa/5-killed-in-suspected-boko-haram-extremist-attack-in-nigeria/2018/06/23/cb182386-76f8-11e8-bda1-18e53a448a14_story.html?noredirect=on&amp;utm_term=.a3e5965a7c02//" TargetMode="External"/><Relationship Id="rId221" Type="http://schemas.openxmlformats.org/officeDocument/2006/relationships/hyperlink" Target="http://www.identity-center.org/sites/default/files/PolicyPaperIdentity_0.pdf" TargetMode="External"/><Relationship Id="rId263" Type="http://schemas.openxmlformats.org/officeDocument/2006/relationships/hyperlink" Target="http://www.nytimes.com/2015/03/08/world/africa/boko-haram-is-said-to-pledge-allegiance-to-islamic-state.html" TargetMode="External"/><Relationship Id="rId319" Type="http://schemas.openxmlformats.org/officeDocument/2006/relationships/hyperlink" Target="https://www.washingtonpost.com/world/national-security/us-led-strikes-putting-a-financial-squeeze-on-the-islamic-state/2016/04/02/e739a7be-f848-11e5-a3ce-f06b5ba21f33_story.html" TargetMode="External"/><Relationship Id="rId58" Type="http://schemas.openxmlformats.org/officeDocument/2006/relationships/hyperlink" Target="https://www.haaretz.com/middle-east-news/iraq" TargetMode="External"/><Relationship Id="rId123" Type="http://schemas.openxmlformats.org/officeDocument/2006/relationships/hyperlink" Target="http://www.thejakartapost.com/news/2018/05/14/sidoarjo-bomb-also-involved-family-of-six-e-java-police.html" TargetMode="External"/><Relationship Id="rId330" Type="http://schemas.openxmlformats.org/officeDocument/2006/relationships/hyperlink" Target="http://www.terrorismanalysts.com/pt/index.php/pot/article/view/450/html" TargetMode="External"/><Relationship Id="rId165" Type="http://schemas.openxmlformats.org/officeDocument/2006/relationships/hyperlink" Target="https://www.uscis.gov/ilink/docView/SLB/HTML/SLB/0-0-0-1/0-0-0-29/0-0-0-1687.html" TargetMode="External"/><Relationship Id="rId372" Type="http://schemas.openxmlformats.org/officeDocument/2006/relationships/hyperlink" Target="http://www.cnn.com/2016/11/29/us/ohio-state-university-attack/" TargetMode="External"/><Relationship Id="rId211" Type="http://schemas.openxmlformats.org/officeDocument/2006/relationships/hyperlink" Target="http://www.rand.org/pubs/perspectives/PE166.html" TargetMode="External"/><Relationship Id="rId232" Type="http://schemas.openxmlformats.org/officeDocument/2006/relationships/hyperlink" Target="https://www.gatestoneinstitute.org/11816/student-visas-terrorists//" TargetMode="External"/><Relationship Id="rId253" Type="http://schemas.openxmlformats.org/officeDocument/2006/relationships/hyperlink" Target="http://tda-sy.org/en/" TargetMode="External"/><Relationship Id="rId274" Type="http://schemas.openxmlformats.org/officeDocument/2006/relationships/hyperlink" Target="http://www.sfgate.com/news/article/After-subway-plot-report-NY-increases-policing-5781978.php" TargetMode="External"/><Relationship Id="rId295" Type="http://schemas.openxmlformats.org/officeDocument/2006/relationships/hyperlink" Target="http://www.nydailynews.com/news/politics/trump-not-isis-america-greatest-existential-threat-article-1.2975318" TargetMode="External"/><Relationship Id="rId309" Type="http://schemas.openxmlformats.org/officeDocument/2006/relationships/hyperlink" Target="https://www.creators.com/read/pat-buchanan/08/14/is-isis-an-existential-threat" TargetMode="External"/><Relationship Id="rId27" Type="http://schemas.openxmlformats.org/officeDocument/2006/relationships/hyperlink" Target="http://www.bbc.com/news/world-africa-42326253" TargetMode="External"/><Relationship Id="rId48" Type="http://schemas.openxmlformats.org/officeDocument/2006/relationships/hyperlink" Target="https://www.crisisgroup.org/africa/central-africa/cameroon/b133-extreme-nord-du-cameroun-le-casse-tete-de-la-reconstruction-en-periode-de-conflit" TargetMode="External"/><Relationship Id="rId69" Type="http://schemas.openxmlformats.org/officeDocument/2006/relationships/hyperlink" Target="https://ctc.usma.edu/a-view-from-the-ct-foxhole-ltg-michael-k-nagata-director-directorate-of-strategic-operational-planning-nctc/" TargetMode="External"/><Relationship Id="rId113" Type="http://schemas.openxmlformats.org/officeDocument/2006/relationships/hyperlink" Target="https://www.cnn.com/2018/05/13/asia/indonesia-attacks-surabaya-intl/index.html" TargetMode="External"/><Relationship Id="rId134" Type="http://schemas.openxmlformats.org/officeDocument/2006/relationships/hyperlink" Target="https://www.theguardian.com/world/2018/may/15/taliban-launch-large-scale-assault-on-western-afghan-city" TargetMode="External"/><Relationship Id="rId320" Type="http://schemas.openxmlformats.org/officeDocument/2006/relationships/hyperlink" Target="http://www.pbs.org/newshour/bb/news-wrap-isis-car-bombs-rock-baghdad-killing-at-least-93/" TargetMode="External"/><Relationship Id="rId80" Type="http://schemas.openxmlformats.org/officeDocument/2006/relationships/hyperlink" Target="https://www.cnbc.com/denmark/" TargetMode="External"/><Relationship Id="rId155" Type="http://schemas.openxmlformats.org/officeDocument/2006/relationships/hyperlink" Target="http://commdocs.house.gov/committees/judiciary/hju82238.000/hju82238_0.HTM" TargetMode="External"/><Relationship Id="rId176" Type="http://schemas.openxmlformats.org/officeDocument/2006/relationships/hyperlink" Target="https://www.washingtonpost.com/news/morning-mix/wp/2017/11/01/extreme-right-gins-up-a-culprit-for-n-y-terror-attack-chuck-schumer/?utm_term=.eb5e12cc2f33" TargetMode="External"/><Relationship Id="rId197" Type="http://schemas.openxmlformats.org/officeDocument/2006/relationships/hyperlink" Target="https://www.belfercenter.org/publication/countering-radicalization-refugee-camps-how-education-can-help-defeat-aqap" TargetMode="External"/><Relationship Id="rId341" Type="http://schemas.openxmlformats.org/officeDocument/2006/relationships/hyperlink" Target="http://bigstory.ap.org/article/dc0e2173ebff411abef0ca53c226bf05/fbi-head-islamic-state-brand-losing-attraction-us" TargetMode="External"/><Relationship Id="rId362" Type="http://schemas.openxmlformats.org/officeDocument/2006/relationships/hyperlink" Target="https://www.whitehouse.gov/briefings-statements/current-immigration-system-jeopardizes-american-security/" TargetMode="External"/><Relationship Id="rId383" Type="http://schemas.openxmlformats.org/officeDocument/2006/relationships/hyperlink" Target="http://www.unhcr.org/pages/49e486566.html" TargetMode="External"/><Relationship Id="rId201" Type="http://schemas.openxmlformats.org/officeDocument/2006/relationships/hyperlink" Target="http://www.independent.co.uk/news/world/middle-east/jordan-intelligence-officers-killed-in-refugee-camp-attack-a7068181.html" TargetMode="External"/><Relationship Id="rId222" Type="http://schemas.openxmlformats.org/officeDocument/2006/relationships/hyperlink" Target="http://www.unrwa.org/newsroom/features/e-cards-are-giving-palestine-refugees-jordan-freedom-choose-their-food-according" TargetMode="External"/><Relationship Id="rId243" Type="http://schemas.openxmlformats.org/officeDocument/2006/relationships/hyperlink" Target="http://travel.state.gov/content/visas/en/law-and-policy/statistics/annual-reports.html" TargetMode="External"/><Relationship Id="rId264" Type="http://schemas.openxmlformats.org/officeDocument/2006/relationships/hyperlink" Target="http://www.aljazeera.com/news/2015/05/nusra-front-golani-assad-syria-hezbollah-isil-150528044857528.html" TargetMode="External"/><Relationship Id="rId285" Type="http://schemas.openxmlformats.org/officeDocument/2006/relationships/hyperlink" Target="http://www.independent.co.uk/news/world/middle-east/isis-crisis-algerian-extremists-kill-french-hostage-herv-gourdel-over-airstrikes-in-iraq-9753717.html" TargetMode="External"/><Relationship Id="rId17" Type="http://schemas.openxmlformats.org/officeDocument/2006/relationships/hyperlink" Target="https://www.news24.com/Africa/News/four-years-after-the-chibok-kidnapping-boko-haram-still-a-threat-20180412" TargetMode="External"/><Relationship Id="rId38" Type="http://schemas.openxmlformats.org/officeDocument/2006/relationships/hyperlink" Target="https://www.codesria.org/IMG/pdf/5-ad_42_3_2017_albert-_rethinking_the_functionality.pdf?9129/293e0222a2ff74699894a910d3748268500aaca2" TargetMode="External"/><Relationship Id="rId59" Type="http://schemas.openxmlformats.org/officeDocument/2006/relationships/hyperlink" Target="https://www.haaretz.com/world-news/europe/1.733624" TargetMode="External"/><Relationship Id="rId103" Type="http://schemas.openxmlformats.org/officeDocument/2006/relationships/hyperlink" Target="https://www.cnbc.com/2016/05/02/isis-getting-more-violent-as-it-loses-territory.html" TargetMode="External"/><Relationship Id="rId124" Type="http://schemas.openxmlformats.org/officeDocument/2006/relationships/hyperlink" Target="https://www.straitstimes.com/asia/se-asia/indonesia-president-jokowi-says-attacks-on-surabaya-act-of-cowards" TargetMode="External"/><Relationship Id="rId310" Type="http://schemas.openxmlformats.org/officeDocument/2006/relationships/hyperlink" Target="http://www.theguardian.com/commentisfree/2015/feb/24/terrorism-poses-no-existential-threat-to-america" TargetMode="External"/><Relationship Id="rId70" Type="http://schemas.openxmlformats.org/officeDocument/2006/relationships/hyperlink" Target="https://www.diis.dk/en/research/why-counter-narratives-are-not-the-best-responses-to-terrorist-propaganda" TargetMode="External"/><Relationship Id="rId91" Type="http://schemas.openxmlformats.org/officeDocument/2006/relationships/hyperlink" Target="https://www.cnbc.com/denmark/" TargetMode="External"/><Relationship Id="rId145" Type="http://schemas.openxmlformats.org/officeDocument/2006/relationships/hyperlink" Target="https://www.judicialwatch.org/blog/2015/07/mexican-cartels-smuggle-terrorists-into-u-s-through-rural-texas-border-region/" TargetMode="External"/><Relationship Id="rId166" Type="http://schemas.openxmlformats.org/officeDocument/2006/relationships/hyperlink" Target="https://www.uscis.gov/ilink/docView/SLB/HTML/SLB/0-0-0-1/0-0-0-29/0-0-0-1625.html" TargetMode="External"/><Relationship Id="rId187" Type="http://schemas.openxmlformats.org/officeDocument/2006/relationships/hyperlink" Target="https://twitter.com/SpoxDHS/status/944722331737485314" TargetMode="External"/><Relationship Id="rId331" Type="http://schemas.openxmlformats.org/officeDocument/2006/relationships/hyperlink" Target="https://www.washingtonpost.com/world/national-security/us-led-strikes-putting-a-financial-squeeze-on-the-islamic-state/2016/04/02/e739a7be-f848-11e5-a3ce-f06b5ba21f33_story.html" TargetMode="External"/><Relationship Id="rId352" Type="http://schemas.openxmlformats.org/officeDocument/2006/relationships/hyperlink" Target="https://www.whitehouse.gov/briefings-statements/remarks-president-trump-joint-address-congress/" TargetMode="External"/><Relationship Id="rId373" Type="http://schemas.openxmlformats.org/officeDocument/2006/relationships/hyperlink" Target="https://www.cato.org/blog/new-travel-ban-wouldve-prevented-entry-no-terrorists-911%20//" TargetMode="External"/><Relationship Id="rId394" Type="http://schemas.openxmlformats.org/officeDocument/2006/relationships/hyperlink" Target="https://www.reuters.com/article/us-mideast-crisis-syria-yarmouk/u-n-security-council-mulls-how-to-help-syrias-yarmouk-civilians-idUSKBN0MX1B620150406" TargetMode="External"/><Relationship Id="rId1" Type="http://schemas.openxmlformats.org/officeDocument/2006/relationships/customXml" Target="../customXml/item1.xml"/><Relationship Id="rId212" Type="http://schemas.openxmlformats.org/officeDocument/2006/relationships/hyperlink" Target="http://www.jrpsc.org/" TargetMode="External"/><Relationship Id="rId233" Type="http://schemas.openxmlformats.org/officeDocument/2006/relationships/hyperlink" Target="https://www.pbs.org/wgbh/pages/frontline/shows/trail/etc/fake.html" TargetMode="External"/><Relationship Id="rId254" Type="http://schemas.openxmlformats.org/officeDocument/2006/relationships/hyperlink" Target="https://www.thelocal.de/20170828/isis-terrorists-are-in-among-us-syrian-journalist-warns" TargetMode="External"/><Relationship Id="rId28" Type="http://schemas.openxmlformats.org/officeDocument/2006/relationships/hyperlink" Target="https://www.foreignpolicyjournal.com/author/elysee-martin-atangana/" TargetMode="External"/><Relationship Id="rId49" Type="http://schemas.openxmlformats.org/officeDocument/2006/relationships/hyperlink" Target="https://www.crisisgroup.org/africa/central-africa/chad/246-fighting-boko-haram-chad-beyond-military-measures" TargetMode="External"/><Relationship Id="rId114" Type="http://schemas.openxmlformats.org/officeDocument/2006/relationships/hyperlink" Target="https://www.cnn.com/2018/05/13/asia/indonesia-attacks-surabaya-intl/index.html" TargetMode="External"/><Relationship Id="rId275" Type="http://schemas.openxmlformats.org/officeDocument/2006/relationships/hyperlink" Target="http://www.upi.com/Top_News/US/2014/09/16/Lindsey-Graham-fears-ISIS-will-come-kill-us-all-in-a-not-at-all-hysterical-way/5011410890658/" TargetMode="External"/><Relationship Id="rId296" Type="http://schemas.openxmlformats.org/officeDocument/2006/relationships/hyperlink" Target="https://object.cato.org/sites/cato.org/files/pubs/pdf/pa798_1_1.pdf" TargetMode="External"/><Relationship Id="rId300" Type="http://schemas.openxmlformats.org/officeDocument/2006/relationships/hyperlink" Target="http://thehill.com/policy/energy-environment/319938-trump-signs-bill-undoing-obama-coal-mining-rule" TargetMode="External"/><Relationship Id="rId60" Type="http://schemas.openxmlformats.org/officeDocument/2006/relationships/hyperlink" Target="https://www.haaretz.com/world-news/europe/.premium-1.808122" TargetMode="External"/><Relationship Id="rId81" Type="http://schemas.openxmlformats.org/officeDocument/2006/relationships/hyperlink" Target="https://www.cnbc.com/donald-trump/" TargetMode="External"/><Relationship Id="rId135" Type="http://schemas.openxmlformats.org/officeDocument/2006/relationships/hyperlink" Target="https://www.nytimes.com/2018/05/16/world/asia/taliban-farah-afghanistan.html" TargetMode="External"/><Relationship Id="rId156" Type="http://schemas.openxmlformats.org/officeDocument/2006/relationships/hyperlink" Target="https://www.gpo.gov/fdsys/pkg/CHRG-108hhrg93387/html/CHRG-108hhrg93387.htm" TargetMode="External"/><Relationship Id="rId177" Type="http://schemas.openxmlformats.org/officeDocument/2006/relationships/hyperlink" Target="http://commdocs.house.gov/committees/judiciary/hju82238.000/hju82238_0.HTM" TargetMode="External"/><Relationship Id="rId198" Type="http://schemas.openxmlformats.org/officeDocument/2006/relationships/hyperlink" Target="https://www.diplomaticourier.com/2016/07/20/rising-threat-refugee-radicalization-jordan/" TargetMode="External"/><Relationship Id="rId321" Type="http://schemas.openxmlformats.org/officeDocument/2006/relationships/hyperlink" Target="https://www.washingtonpost.com/world/middle_east/in-syria-and-iraq-the-islamic-state-is-in-retreat-on-multiple-fronts/2016/03/24/a0e33774-f101-11e5-a2a3-d4e9697917d1_story.html" TargetMode="External"/><Relationship Id="rId342" Type="http://schemas.openxmlformats.org/officeDocument/2006/relationships/hyperlink" Target="https://www.washingtonpost.com/opinions/we-shouldnt-stop-terrorists-from-tweeting/2014/10/09/106939b6-4d9f-11e4-8c24-487e92bc997b_story.html" TargetMode="External"/><Relationship Id="rId363" Type="http://schemas.openxmlformats.org/officeDocument/2006/relationships/hyperlink" Target="https://community.globalcitizen.org/post/editorial-most-refugees-are-women-and-children-most-women-and-children-arent-terrorists%20//" TargetMode="External"/><Relationship Id="rId384" Type="http://schemas.openxmlformats.org/officeDocument/2006/relationships/hyperlink" Target="http://www.wsj.com/articles/paris-stadium-attacker-entered-europe-via-greece-1447698583?alg=y" TargetMode="External"/><Relationship Id="rId202" Type="http://schemas.openxmlformats.org/officeDocument/2006/relationships/hyperlink" Target="http://data.unhcr.org/syrianrefugees/country.php?id=107" TargetMode="External"/><Relationship Id="rId223" Type="http://schemas.openxmlformats.org/officeDocument/2006/relationships/hyperlink" Target="http://www.aljazeera.com/news/2016/06/jordan-soldiers-killed-syria-border-bomb-attack-160621064610938.html" TargetMode="External"/><Relationship Id="rId244" Type="http://schemas.openxmlformats.org/officeDocument/2006/relationships/hyperlink" Target="http://www.wsj.com/articles/SB126205922889608567" TargetMode="External"/><Relationship Id="rId18" Type="http://schemas.openxmlformats.org/officeDocument/2006/relationships/hyperlink" Target="https://www.news24.com/Africa/News/chibok-girls-angry-upset-at-latest-boko-haram-abduction-20180227" TargetMode="External"/><Relationship Id="rId39" Type="http://schemas.openxmlformats.org/officeDocument/2006/relationships/hyperlink" Target="http://www.jeuneafrique.com/228007/politique/lutte-contre-boko-haram-les-couacs-de-la-coop-ration-entre-le-tchad-et-le-nigeria/" TargetMode="External"/><Relationship Id="rId265" Type="http://schemas.openxmlformats.org/officeDocument/2006/relationships/hyperlink" Target="http://www.telegraph.co.uk/news/worldnews/europe/france/11746709/Islamic-State-told-foiled-terror-attack-suspect-to-hit-France-says-prosecutor.html" TargetMode="External"/><Relationship Id="rId286" Type="http://schemas.openxmlformats.org/officeDocument/2006/relationships/hyperlink" Target="http://www.nbcnews.com/storyline/isis-terror/isis-allied-militants-behead-15-during-afghanistan-offensive-official-n212166" TargetMode="External"/><Relationship Id="rId50" Type="http://schemas.openxmlformats.org/officeDocument/2006/relationships/hyperlink" Target="https://www.crisisgroup.org/africa/west-africa/boko-haram-losing-ground-will-not-be-defeated-weapons-alonehttps:/www.crisisgroup.org/africa/west-africa/boko-haram-losing-ground-will-not-be-defeated-weapons-alone" TargetMode="External"/><Relationship Id="rId104" Type="http://schemas.openxmlformats.org/officeDocument/2006/relationships/hyperlink" Target="https://www.hrw.org/news/2018/05/15/indonesia-isis-suicide-bombers-use-children-4-attacks" TargetMode="External"/><Relationship Id="rId125" Type="http://schemas.openxmlformats.org/officeDocument/2006/relationships/hyperlink" Target="https://www.cnn.com/2018/05/13/asia/indonesia-attacks-surabaya-intl/index.html" TargetMode="External"/><Relationship Id="rId146" Type="http://schemas.openxmlformats.org/officeDocument/2006/relationships/hyperlink" Target="https://www.whitehouse.gov/articles/national-security-threats-chain-migration-visa-lottery-system//" TargetMode="External"/><Relationship Id="rId167" Type="http://schemas.openxmlformats.org/officeDocument/2006/relationships/hyperlink" Target="https://www.washingtonpost.com/news/morning-mix/wp/2017/11/01/extreme-right-gins-up-a-culprit-for-n-y-terror-attack-chuck-schumer/?utm_term=.eb5e12cc2f33" TargetMode="External"/><Relationship Id="rId188" Type="http://schemas.openxmlformats.org/officeDocument/2006/relationships/hyperlink" Target="https://www.whitehouse.gov/articles/national-security-threats-chain-migration-visa-lottery-system/" TargetMode="External"/><Relationship Id="rId311" Type="http://schemas.openxmlformats.org/officeDocument/2006/relationships/hyperlink" Target="http://www.investors.com/politics/ibdtipp-poll-distrust-on-what-obama-does-and-says-on-isis-terror/" TargetMode="External"/><Relationship Id="rId332" Type="http://schemas.openxmlformats.org/officeDocument/2006/relationships/hyperlink" Target="http://www.huffingtonpost.com/vocativ/isis-cuts-fighters-salari_b_9019172.html" TargetMode="External"/><Relationship Id="rId353" Type="http://schemas.openxmlformats.org/officeDocument/2006/relationships/hyperlink" Target="https://www.newamerica.org/in-depth/terrorism-in-america/who-are-terrorists/" TargetMode="External"/><Relationship Id="rId374" Type="http://schemas.openxmlformats.org/officeDocument/2006/relationships/hyperlink" Target="https://www.stlouisfed.org/on-the-economy/2016/december/how-terrorism-affect-trade" TargetMode="External"/><Relationship Id="rId395" Type="http://schemas.openxmlformats.org/officeDocument/2006/relationships/hyperlink" Target="http://uk.businessinsider.com/jordan-commander-isis-increasingly-strong-in-syrian-refugee-camp-2017-2" TargetMode="External"/><Relationship Id="rId71" Type="http://schemas.openxmlformats.org/officeDocument/2006/relationships/hyperlink" Target="https://www.washingtonpost.com/news/democracy-post/wp/2017/11/04/egypts-authoritarian-crackdown-hasnt-helped-in-the-fight-against-terrorism/?utm_term=.7d94b2b64d36" TargetMode="External"/><Relationship Id="rId92" Type="http://schemas.openxmlformats.org/officeDocument/2006/relationships/hyperlink" Target="https://www.cnbc.com/donald-trump/" TargetMode="External"/><Relationship Id="rId213" Type="http://schemas.openxmlformats.org/officeDocument/2006/relationships/hyperlink" Target="http://data.unhcr.org/syrianrefugees/country.php?id=107" TargetMode="External"/><Relationship Id="rId234" Type="http://schemas.openxmlformats.org/officeDocument/2006/relationships/hyperlink" Target="https://www.justice.gov/usao-ndoh/pr/four-men-ohio-ties-indicted-providing-support-al-qaeda-arabian-peninsula" TargetMode="External"/><Relationship Id="rId2" Type="http://schemas.openxmlformats.org/officeDocument/2006/relationships/numbering" Target="numbering.xml"/><Relationship Id="rId29" Type="http://schemas.openxmlformats.org/officeDocument/2006/relationships/hyperlink" Target="https://www.foreignpolicyjournal.com/2018/06/05/why-does-boko-haram-remain-a-regional-threat-in-the-lake-chad-basin///" TargetMode="External"/><Relationship Id="rId255" Type="http://schemas.openxmlformats.org/officeDocument/2006/relationships/hyperlink" Target="https://www.brookings.edu/experts/daniel-l-byman/" TargetMode="External"/><Relationship Id="rId276" Type="http://schemas.openxmlformats.org/officeDocument/2006/relationships/hyperlink" Target="http://www.usatoday.com/story/news/politics/2014/09/28/boehner-troops-ground-syria-isil/16382803/" TargetMode="External"/><Relationship Id="rId297" Type="http://schemas.openxmlformats.org/officeDocument/2006/relationships/hyperlink" Target="http://www.nydailynews.com/news/politics/shrinks-break-silence-president-trump-exhibits-traits-m-article-1.2957688" TargetMode="External"/><Relationship Id="rId40" Type="http://schemas.openxmlformats.org/officeDocument/2006/relationships/hyperlink" Target="https://www.codesria.org/IMG/pdf/5-ad_42_3_2017_albert-_rethinking_the_functionality.pdf?9129/293e0222a2ff74699894a910d3748268500aaca2" TargetMode="External"/><Relationship Id="rId115" Type="http://schemas.openxmlformats.org/officeDocument/2006/relationships/hyperlink" Target="http://surabaya.tribunnews.com/2018/05/13/8-korban-bom-gereja-santa-maria-surabaya-dirawat-di-rs-bedah-ini-nama-nama-korban" TargetMode="External"/><Relationship Id="rId136" Type="http://schemas.openxmlformats.org/officeDocument/2006/relationships/hyperlink" Target="http://www.bbc.co.uk/news/world-asia-42863116" TargetMode="External"/><Relationship Id="rId157" Type="http://schemas.openxmlformats.org/officeDocument/2006/relationships/hyperlink" Target="https://cis.org/Whats-Wrong-Visa-Lottery" TargetMode="External"/><Relationship Id="rId178" Type="http://schemas.openxmlformats.org/officeDocument/2006/relationships/hyperlink" Target="http://commdocs.house.gov/committees/judiciary/hju82238.000/hju82238_0.HTM" TargetMode="External"/><Relationship Id="rId301" Type="http://schemas.openxmlformats.org/officeDocument/2006/relationships/hyperlink" Target="https://www.nytimes.com/2016/11/26/us/politics/donald-trump-international-business.html" TargetMode="External"/><Relationship Id="rId322" Type="http://schemas.openxmlformats.org/officeDocument/2006/relationships/hyperlink" Target="https://www.washingtonpost.com/world/on-the-front-lines-of-the-war-against-the-islamic-state-a-tangled-web/2015/12/30/d944925a-9244-11e5-befa-99ceebcbb272_story.html" TargetMode="External"/><Relationship Id="rId343" Type="http://schemas.openxmlformats.org/officeDocument/2006/relationships/hyperlink" Target="http://www.tandfonline.com/doi/abs/10.1080/09636412.2014.905353?queryID=%24%7BresultBean.queryID%7D&amp;" TargetMode="External"/><Relationship Id="rId364" Type="http://schemas.openxmlformats.org/officeDocument/2006/relationships/hyperlink" Target="https://refugeesmigrants.un.org/perception-refugees-are-more-prone-radicalization-wrong-and-dangerous-%E2%80%93-un-rights-expert" TargetMode="External"/><Relationship Id="rId61" Type="http://schemas.openxmlformats.org/officeDocument/2006/relationships/hyperlink" Target="https://www.haaretz.com/world-news/europe/.premium-1.793680" TargetMode="External"/><Relationship Id="rId82" Type="http://schemas.openxmlformats.org/officeDocument/2006/relationships/hyperlink" Target="https://www.express.co.uk/news/uk/940272/isis-terror-threat-uk-security-experts-gchq//kara" TargetMode="External"/><Relationship Id="rId199" Type="http://schemas.openxmlformats.org/officeDocument/2006/relationships/hyperlink" Target="http://www.nytimes.com/2016/06/07/world/middleeast/jordan-palestinian-refugee-camp.html" TargetMode="External"/><Relationship Id="rId203" Type="http://schemas.openxmlformats.org/officeDocument/2006/relationships/hyperlink" Target="http://www.unrwausa.org/page.aspx?pid=415" TargetMode="External"/><Relationship Id="rId385" Type="http://schemas.openxmlformats.org/officeDocument/2006/relationships/hyperlink" Target="http://hir.harvard.edu/article/?a=3219" TargetMode="External"/><Relationship Id="rId19" Type="http://schemas.openxmlformats.org/officeDocument/2006/relationships/hyperlink" Target="https://www.news24.com/Africa/News/parents-fear-worst-for-missing-girls-after-nigeria-attack-20180223" TargetMode="External"/><Relationship Id="rId224" Type="http://schemas.openxmlformats.org/officeDocument/2006/relationships/hyperlink" Target="https://www.irinnews.org/special-report/2016/06/09/syrians-trapped-desert-no-mans-land" TargetMode="External"/><Relationship Id="rId245" Type="http://schemas.openxmlformats.org/officeDocument/2006/relationships/hyperlink" Target="https://www.washingtonexaminer.com/fbis-comey-15-of-terrorists-came-to-us-as-refugees-at-least-300" TargetMode="External"/><Relationship Id="rId266" Type="http://schemas.openxmlformats.org/officeDocument/2006/relationships/hyperlink" Target="http://www.bbc.com/news/world-australia-32361721" TargetMode="External"/><Relationship Id="rId287" Type="http://schemas.openxmlformats.org/officeDocument/2006/relationships/hyperlink" Target="http://www.toledoblade.com/World/2014/10/04/Pakistani-Taliban-declare-allegiance-to-Islamic-State-and-global-jihad.html" TargetMode="External"/><Relationship Id="rId30" Type="http://schemas.openxmlformats.org/officeDocument/2006/relationships/hyperlink" Target="https://www.premiumtimesng.com/news/top-news/254117-updated-we-have-beaten-boko-haram-buhari-insists.html" TargetMode="External"/><Relationship Id="rId105" Type="http://schemas.openxmlformats.org/officeDocument/2006/relationships/hyperlink" Target="https://www.hrw.org/asia/indonesia" TargetMode="External"/><Relationship Id="rId126" Type="http://schemas.openxmlformats.org/officeDocument/2006/relationships/hyperlink" Target="https://en.wikipedia.org/wiki/Christmas_Eve_2000_Indonesia_bombings" TargetMode="External"/><Relationship Id="rId147" Type="http://schemas.openxmlformats.org/officeDocument/2006/relationships/hyperlink" Target="https://www.state.gov/j/ct/list/c14151.htm" TargetMode="External"/><Relationship Id="rId168" Type="http://schemas.openxmlformats.org/officeDocument/2006/relationships/hyperlink" Target="https://www.gpo.gov/fdsys/pkg/STATUTE-104/pdf/STATUTE-104-Pg4978.pdf" TargetMode="External"/><Relationship Id="rId312" Type="http://schemas.openxmlformats.org/officeDocument/2006/relationships/hyperlink" Target="https://www.washingtonpost.com/opinions/the-islamic-state-threat-is-overstated/2014/09/12/acbbebb2-33ad-11e4-8f02-03c644b2d7d0_story.html" TargetMode="External"/><Relationship Id="rId333" Type="http://schemas.openxmlformats.org/officeDocument/2006/relationships/hyperlink" Target="http://www.brookings.edu/~/media/research/files/papers/2014/11/western-foreign-fighters-in-syria-and-iraq-byman-shapiro/be-afraid--web.pdf" TargetMode="External"/><Relationship Id="rId354" Type="http://schemas.openxmlformats.org/officeDocument/2006/relationships/hyperlink" Target="https://www.justice.gov/opa/pr/doj-dhs-report-three-out-four-individuals-convicted-international-terrorism-and-terrorism" TargetMode="External"/><Relationship Id="rId51" Type="http://schemas.openxmlformats.org/officeDocument/2006/relationships/hyperlink" Target="https://www.codesria.org/IMG/pdf/5-ad_42_3_2017_albert-_rethinking_the_functionality.pdf?9129/293e0222a2ff74699894a910d3748268500aaca2https://www.codesria.org/IMG/pdf/5-ad_42_3_2017_albert-_rethinking_the_functionality.pdf?9129/293e0222a2ff74699894a910d3748268500aaca2" TargetMode="External"/><Relationship Id="rId72" Type="http://schemas.openxmlformats.org/officeDocument/2006/relationships/hyperlink" Target="https://www.usip.org/blog/2016/08/violent-extremism-human-rights-path-prevention" TargetMode="External"/><Relationship Id="rId93" Type="http://schemas.openxmlformats.org/officeDocument/2006/relationships/hyperlink" Target="https://www.cnbc.com/2017/12/12/trumps-jerusalem-move-ill-advised-and-hurts-peace-process.html" TargetMode="External"/><Relationship Id="rId189" Type="http://schemas.openxmlformats.org/officeDocument/2006/relationships/hyperlink" Target="https://www.undispatch.com/the-most-recent-terrorist-attack-in-kabul-was-uniquely-politically-devastating/" TargetMode="External"/><Relationship Id="rId375" Type="http://schemas.openxmlformats.org/officeDocument/2006/relationships/hyperlink" Target="https://www.brookings.edu/wp-content/uploads/2017/03/global_20170322_violent-extremism.pdf" TargetMode="External"/><Relationship Id="rId396" Type="http://schemas.openxmlformats.org/officeDocument/2006/relationships/hyperlink" Target="http://www.religionandgeopolitics.org/jordan/rukban-refugee-camp-implications-jordans-security" TargetMode="External"/><Relationship Id="rId3" Type="http://schemas.openxmlformats.org/officeDocument/2006/relationships/styles" Target="styles.xml"/><Relationship Id="rId214" Type="http://schemas.openxmlformats.org/officeDocument/2006/relationships/hyperlink" Target="http://www.nrc.no/globalassets/pdf/reports/a-future-in-the-balance---syria.pdf" TargetMode="External"/><Relationship Id="rId235" Type="http://schemas.openxmlformats.org/officeDocument/2006/relationships/hyperlink" Target="https://www.justice.gov/usao-ndoh/pr/four-men-ohio-ties-indicted-providing-support-al-qaeda-arabian-peninsula" TargetMode="External"/><Relationship Id="rId256" Type="http://schemas.openxmlformats.org/officeDocument/2006/relationships/hyperlink" Target="https://www.brookings.edu/author/jennifer-r-williams/" TargetMode="External"/><Relationship Id="rId277" Type="http://schemas.openxmlformats.org/officeDocument/2006/relationships/hyperlink" Target="http://www.usatoday.com/story/opinion/2014/09/07/feinstein-confront-isis-action-terror-obama-column/15254223/" TargetMode="External"/><Relationship Id="rId298" Type="http://schemas.openxmlformats.org/officeDocument/2006/relationships/hyperlink" Target="http://www.nydailynews.com/opinion/press-conference-shows-wrong-president-article-1.2975095" TargetMode="External"/><Relationship Id="rId400" Type="http://schemas.openxmlformats.org/officeDocument/2006/relationships/hyperlink" Target="https://www.csis.org/analysis/dadaab-refugee-complex-powder-keg-and-it%E2%80%99s-giving-sparks" TargetMode="External"/><Relationship Id="rId116" Type="http://schemas.openxmlformats.org/officeDocument/2006/relationships/hyperlink" Target="https://www.cnn.com/2018/05/13/asia/indonesia-attacks-surabaya-intl/index.html" TargetMode="External"/><Relationship Id="rId137" Type="http://schemas.openxmlformats.org/officeDocument/2006/relationships/hyperlink" Target="https://www.judicialwatch.org/blog/2018/05/rise-migrants-isis-infested-muslim-country-trying-enter-u-s-via-mexico/" TargetMode="External"/><Relationship Id="rId158" Type="http://schemas.openxmlformats.org/officeDocument/2006/relationships/hyperlink" Target="https://www.gpo.gov/fdsys/pkg/CHRG-108hhrg93387/html/CHRG-108hhrg93387.htm" TargetMode="External"/><Relationship Id="rId302" Type="http://schemas.openxmlformats.org/officeDocument/2006/relationships/hyperlink" Target="http://www.who.int/mediacentre/news/releases/2016/deaths-attributable-to-unhealthy-environments/en/" TargetMode="External"/><Relationship Id="rId323" Type="http://schemas.openxmlformats.org/officeDocument/2006/relationships/hyperlink" Target="https://www.washingtonpost.com/world/middle_east/in-syria-and-iraq-the-islamic-state-is-in-retreat-on-multiple-fronts/2016/03/24/a0e33774-f101-11e5-a2a3-d4e9697917d1_story.html" TargetMode="External"/><Relationship Id="rId344" Type="http://schemas.openxmlformats.org/officeDocument/2006/relationships/hyperlink" Target="http://reason.com/archives/2014/11/28/the-internet-does-not-increase-terrorism" TargetMode="External"/><Relationship Id="rId20" Type="http://schemas.openxmlformats.org/officeDocument/2006/relationships/hyperlink" Target="https://www.news24.com/Africa/News/more-than-100-girls-missing-after-boko-haram-school-attack-20180221" TargetMode="External"/><Relationship Id="rId41" Type="http://schemas.openxmlformats.org/officeDocument/2006/relationships/hyperlink" Target="https://papyrus.bib.umontreal.ca/xmlui/bitstream/handle/1866/19262/Atangana_Elysee_Martin_2017_Memoire.pdf?sequence=4&amp;isAllowed=y" TargetMode="External"/><Relationship Id="rId62" Type="http://schemas.openxmlformats.org/officeDocument/2006/relationships/hyperlink" Target="https://www.haaretz.com/middle-east-news/syria" TargetMode="External"/><Relationship Id="rId83" Type="http://schemas.openxmlformats.org/officeDocument/2006/relationships/hyperlink" Target="https://www.google.com/search?sa=X&amp;biw=1536&amp;bih=759&amp;q=Indiana+University+Robert+H.+McKinney+School+of+Law&amp;stick=H4sIAAAAAAAAAOPgE-LQz9U3yMoxMlPiBLFM4tOyi7Wks5Ot9AtS8wtyUoFUUXF-nlVqSmlyYklmfh4A0D1V6zQAAAA&amp;ved=0ahUKEwj5irqY6_7bAhWJHTQIHYAOA3AQmxMI7gEoATAZ" TargetMode="External"/><Relationship Id="rId179" Type="http://schemas.openxmlformats.org/officeDocument/2006/relationships/hyperlink" Target="http://www.sfgate.com/news/article/LAX-killer-s-motive-still-a-mystery-2824871.php" TargetMode="External"/><Relationship Id="rId365" Type="http://schemas.openxmlformats.org/officeDocument/2006/relationships/hyperlink" Target="https://www.ohchr.org/EN/Issues/Terrorism/Pages/SRTerrorismIndex.aspx" TargetMode="External"/><Relationship Id="rId386" Type="http://schemas.openxmlformats.org/officeDocument/2006/relationships/hyperlink" Target="https://eeradicalization.com/up/PUGLIESE-FIRST-PART.pdf" TargetMode="External"/><Relationship Id="rId190" Type="http://schemas.openxmlformats.org/officeDocument/2006/relationships/hyperlink" Target="http://nymag.com/daily/intelligencer/2018/04/attack-on-would-be-voters-leaves-57-dead-in-afghanistan.html" TargetMode="External"/><Relationship Id="rId204" Type="http://schemas.openxmlformats.org/officeDocument/2006/relationships/hyperlink" Target="http://www.identity-center.org/sites/default/files/PolicyPaperIdentity_0.pdf" TargetMode="External"/><Relationship Id="rId225" Type="http://schemas.openxmlformats.org/officeDocument/2006/relationships/hyperlink" Target="http://www.jordantimes.com/news/local/jordan-respond-iron-fist-threat-king-says-6-troops-killed-border-terror-attack" TargetMode="External"/><Relationship Id="rId246" Type="http://schemas.openxmlformats.org/officeDocument/2006/relationships/hyperlink" Target="https://www.thesun.co.uk/topic/isis/" TargetMode="External"/><Relationship Id="rId267" Type="http://schemas.openxmlformats.org/officeDocument/2006/relationships/hyperlink" Target="http://www.reuters.com/article/2015/07/09/us-usa-security-fourth-idUSKCN0PJ2AU20150709" TargetMode="External"/><Relationship Id="rId288" Type="http://schemas.openxmlformats.org/officeDocument/2006/relationships/hyperlink" Target="http://bigstory.ap.org/article/ap-enterprise-al-qaidas-syrian-cell-alarms-us" TargetMode="External"/><Relationship Id="rId106" Type="http://schemas.openxmlformats.org/officeDocument/2006/relationships/hyperlink" Target="http://time.com/5275768/indonesia-surabaya-police-explosion/" TargetMode="External"/><Relationship Id="rId127" Type="http://schemas.openxmlformats.org/officeDocument/2006/relationships/hyperlink" Target="http://www.setara-institute.org/" TargetMode="External"/><Relationship Id="rId313" Type="http://schemas.openxmlformats.org/officeDocument/2006/relationships/hyperlink" Target="https://www.washingtonpost.com/posteverything/wp/2014/09/16/the-islamic-state-will-probably-be-defeated-but-its-not-thanks-to-president-obama/" TargetMode="External"/><Relationship Id="rId10" Type="http://schemas.openxmlformats.org/officeDocument/2006/relationships/hyperlink" Target="http://www.haaretz.com/middle-east-news/isis/1.691157" TargetMode="External"/><Relationship Id="rId31" Type="http://schemas.openxmlformats.org/officeDocument/2006/relationships/hyperlink" Target="https://www.tandfonline.com/doi/abs/10.1080/14725843.2017.1319755" TargetMode="External"/><Relationship Id="rId52" Type="http://schemas.openxmlformats.org/officeDocument/2006/relationships/hyperlink" Target="https://www.nbcnews.com/storyline/isis-terror/isis-will-remain-threat-2018-experts-warn-n828146/" TargetMode="External"/><Relationship Id="rId73" Type="http://schemas.openxmlformats.org/officeDocument/2006/relationships/hyperlink" Target="http://strongcitiesnetwork.org/" TargetMode="External"/><Relationship Id="rId94" Type="http://schemas.openxmlformats.org/officeDocument/2006/relationships/hyperlink" Target="http://doi.org/10.1136/bmj.i1117" TargetMode="External"/><Relationship Id="rId148" Type="http://schemas.openxmlformats.org/officeDocument/2006/relationships/hyperlink" Target="https://cis.org/Arthur/Another-Terrorist-Exploits-Diversity-Visa-Lottery//" TargetMode="External"/><Relationship Id="rId169" Type="http://schemas.openxmlformats.org/officeDocument/2006/relationships/hyperlink" Target="https://en.wikipedia.org/wiki/101st_United_States_Congress" TargetMode="External"/><Relationship Id="rId334" Type="http://schemas.openxmlformats.org/officeDocument/2006/relationships/hyperlink" Target="http://www.nytimes.com/2015/11/20/world/europe/paris-attacks.html" TargetMode="External"/><Relationship Id="rId355" Type="http://schemas.openxmlformats.org/officeDocument/2006/relationships/hyperlink" Target="https://assets.documentcloud.org/documents/3527773/Sinnar-FOIA-Chart.pdf" TargetMode="External"/><Relationship Id="rId376" Type="http://schemas.openxmlformats.org/officeDocument/2006/relationships/hyperlink" Target="https://www.wired.com/2015/11/turning-away-refugees-wont-fight-terrorism-it-might-make-it-worse/" TargetMode="External"/><Relationship Id="rId397" Type="http://schemas.openxmlformats.org/officeDocument/2006/relationships/hyperlink" Target="https://www.theguardian.com/global-development/2016/may/08/gazientep-turkey-tamkeen-quest-to-rebuild-syria" TargetMode="External"/><Relationship Id="rId4" Type="http://schemas.microsoft.com/office/2007/relationships/stylesWithEffects" Target="stylesWithEffects.xml"/><Relationship Id="rId180" Type="http://schemas.openxmlformats.org/officeDocument/2006/relationships/hyperlink" Target="http://commdocs.house.gov/committees/judiciary/hju82238.000/hju82238_0.HTM" TargetMode="External"/><Relationship Id="rId215" Type="http://schemas.openxmlformats.org/officeDocument/2006/relationships/hyperlink" Target="https://www.diplomaticourier.com/rising-threat-refugee-radicalization-jordan/" TargetMode="External"/><Relationship Id="rId236" Type="http://schemas.openxmlformats.org/officeDocument/2006/relationships/hyperlink" Target="http://www.pulse.ng/news/local/islamic-state-isis-recruiting-foreign-students-with-financial-inducement-id6477708.html" TargetMode="External"/><Relationship Id="rId257" Type="http://schemas.openxmlformats.org/officeDocument/2006/relationships/hyperlink" Target="https://www.brookings.edu/program/foreign-policy/" TargetMode="External"/><Relationship Id="rId278" Type="http://schemas.openxmlformats.org/officeDocument/2006/relationships/hyperlink" Target="http://www.theguardian.com/commentisfree/2014/sep/10/american-fear-mongering-war-again-isis" TargetMode="External"/><Relationship Id="rId401" Type="http://schemas.openxmlformats.org/officeDocument/2006/relationships/hyperlink" Target="http://www.capitalfm.co.ke/news/2016/05/dp-ruto-tells-global-leaders-meeting-dadaab-decision-final/" TargetMode="External"/><Relationship Id="rId303" Type="http://schemas.openxmlformats.org/officeDocument/2006/relationships/hyperlink" Target="http://www.nydailynews.com/news/politics/trump-blasts-political-courts-questioning-travel-ban-article-1.2967061" TargetMode="External"/><Relationship Id="rId42" Type="http://schemas.openxmlformats.org/officeDocument/2006/relationships/hyperlink" Target="https://www.codesria.org/IMG/pdf/5-ad_42_3_2017_albert-_rethinking_the_functionality.pdf?9129/293e0222a2ff74699894a910d3748268500aaca2" TargetMode="External"/><Relationship Id="rId84" Type="http://schemas.openxmlformats.org/officeDocument/2006/relationships/hyperlink" Target="https://www.dni.gov/files/documents/Newsroom/Testimonies/2018-ATA---Unclassified-SSCI.pdf//" TargetMode="External"/><Relationship Id="rId138" Type="http://schemas.openxmlformats.org/officeDocument/2006/relationships/hyperlink" Target="https://www.cbp.gov/newsroom/local-media-release/laredo-sector-border-patrol-agents-continue-arrests-bangladeshi" TargetMode="External"/><Relationship Id="rId345" Type="http://schemas.openxmlformats.org/officeDocument/2006/relationships/hyperlink" Target="http://belfercenter.ksg.harvard.edu/publication/21390/muslim_homegrown_terrorism_in_the_united_states.html" TargetMode="External"/><Relationship Id="rId387" Type="http://schemas.openxmlformats.org/officeDocument/2006/relationships/hyperlink" Target="http://hir.harvard.edu/article/?a=3219" TargetMode="External"/><Relationship Id="rId191" Type="http://schemas.openxmlformats.org/officeDocument/2006/relationships/hyperlink" Target="https://www.thenational.ae/world/afghan-taliban-announce-start-of-fighting-season-1.643183" TargetMode="External"/><Relationship Id="rId205" Type="http://schemas.openxmlformats.org/officeDocument/2006/relationships/hyperlink" Target="http://www.unrwa.org/newsroom/features/e-cards-are-giving-palestine-refugees-jordan-freedom-choose-their-food-according" TargetMode="External"/><Relationship Id="rId247" Type="http://schemas.openxmlformats.org/officeDocument/2006/relationships/hyperlink" Target="https://www.washingtontimes.com/news/2017/jan/29/isis-finds-success-infiltrating-terrorists-into-re/" TargetMode="External"/><Relationship Id="rId107" Type="http://schemas.openxmlformats.org/officeDocument/2006/relationships/hyperlink" Target="http://www.thejakartapost.com/news/2018/05/14/25-killed-in-east-java-attacks-including-13-suicide-bombers.html" TargetMode="External"/><Relationship Id="rId289" Type="http://schemas.openxmlformats.org/officeDocument/2006/relationships/hyperlink" Target="http://www.cnn.com/2014/09/22/world/meast/al-qaeda-syria-khorasan/" TargetMode="External"/><Relationship Id="rId11" Type="http://schemas.openxmlformats.org/officeDocument/2006/relationships/hyperlink" Target="http://dujs.dartmouth.edu/2013/03/genetically-engineered-bioweapons-a-new-breed-of-weapons-for-modern-warfare/" TargetMode="External"/><Relationship Id="rId53" Type="http://schemas.openxmlformats.org/officeDocument/2006/relationships/hyperlink" Target="http://www.nbcnews.com/storyline/isis-terror/raqqa-recaptured-isis-u-s-backed-militias-n811396" TargetMode="External"/><Relationship Id="rId149" Type="http://schemas.openxmlformats.org/officeDocument/2006/relationships/hyperlink" Target="http://www.cnn.com/2017/11/01/us/new-york-attack/index.html" TargetMode="External"/><Relationship Id="rId314" Type="http://schemas.openxmlformats.org/officeDocument/2006/relationships/hyperlink" Target="http://press.princeton.edu/titles/10673.html" TargetMode="External"/><Relationship Id="rId356" Type="http://schemas.openxmlformats.org/officeDocument/2006/relationships/hyperlink" Target="https://escholarship.org/content/qt9c73k47f/qt9c73k47f.pdf" TargetMode="External"/><Relationship Id="rId398" Type="http://schemas.openxmlformats.org/officeDocument/2006/relationships/hyperlink" Target="http://www.independent.co.uk/voices/child-refugees-syria-lebanon-terrorism-education-creating-the-extremists-of-the-future-a7148901.html" TargetMode="External"/><Relationship Id="rId95" Type="http://schemas.openxmlformats.org/officeDocument/2006/relationships/hyperlink" Target="https://www.thenational.ae/world/mena/isil-and-al-qaeda-still-pose-threats-worldwide-un-experts-say-1.618806" TargetMode="External"/><Relationship Id="rId160" Type="http://schemas.openxmlformats.org/officeDocument/2006/relationships/hyperlink" Target="http://commdocs.house.gov/committees/judiciary/hju21780.000/hju21780_0f.htm" TargetMode="External"/><Relationship Id="rId216" Type="http://schemas.openxmlformats.org/officeDocument/2006/relationships/hyperlink" Target="http://www.nytimes.com/2016/06/07/world/middleeast/jordan-palestinian-refugee-camp.html" TargetMode="External"/><Relationship Id="rId258" Type="http://schemas.openxmlformats.org/officeDocument/2006/relationships/hyperlink" Target="https://www.brookings.edu/center/center-for-middle-east-policy/" TargetMode="External"/><Relationship Id="rId22" Type="http://schemas.openxmlformats.org/officeDocument/2006/relationships/hyperlink" Target="https://www.thisdaylive.com/index.php/2018/06/26/terrorism-remains-major-threat-to-peace-security-in-nigeria-says-eu" TargetMode="External"/><Relationship Id="rId64" Type="http://schemas.openxmlformats.org/officeDocument/2006/relationships/hyperlink" Target="http://thehill.com/opinion/national-security/392553-as-the-threat-from-isis-evolves-so-must-our-counter-approach" TargetMode="External"/><Relationship Id="rId118" Type="http://schemas.openxmlformats.org/officeDocument/2006/relationships/hyperlink" Target="http://www.bbc.com/news/world-asia-44105279" TargetMode="External"/><Relationship Id="rId325" Type="http://schemas.openxmlformats.org/officeDocument/2006/relationships/hyperlink" Target="https://www.washingtonpost.com/news/checkpoint/wp/2016/04/26/number-of-foreign-fighters-entering-iraq-and-syria-drops-by-90-percent-pentagon-says/" TargetMode="External"/><Relationship Id="rId367" Type="http://schemas.openxmlformats.org/officeDocument/2006/relationships/hyperlink" Target="https://www.un.org/en/ga/third/" TargetMode="External"/><Relationship Id="rId171" Type="http://schemas.openxmlformats.org/officeDocument/2006/relationships/hyperlink" Target="https://www.politico.com/story/2017/08/25/teddy-kennedy-liberal-lion-of-the-senate-dies-at-77-aug-25-2009-241914" TargetMode="External"/><Relationship Id="rId227" Type="http://schemas.openxmlformats.org/officeDocument/2006/relationships/hyperlink" Target="https://www.lawfareblog.com/do-syrian-refugees-pose-terrorism-threat" TargetMode="External"/><Relationship Id="rId269" Type="http://schemas.openxmlformats.org/officeDocument/2006/relationships/hyperlink" Target="https://www.washingtonpost.com/news/morning-mix/wp/2015/05/05/report-islamic-state-claims-credit-for-texas-attack/" TargetMode="External"/><Relationship Id="rId33" Type="http://schemas.openxmlformats.org/officeDocument/2006/relationships/hyperlink" Target="http://www.jeuneafrique.com/545554/politique/lac-tchad-un-soldat-tchadien-et-vingt-jihadistes-tues-dans-des-affrontements-avec-boko-haram/" TargetMode="External"/><Relationship Id="rId129" Type="http://schemas.openxmlformats.org/officeDocument/2006/relationships/hyperlink" Target="https://www.nytimes.com/2018/01/04/world/asia/isis-kabul-suicide-attack.html" TargetMode="External"/><Relationship Id="rId280" Type="http://schemas.openxmlformats.org/officeDocument/2006/relationships/hyperlink" Target="http://www.cnn.com/2014/09/08/politics/cnn-poll-isis/" TargetMode="External"/><Relationship Id="rId336" Type="http://schemas.openxmlformats.org/officeDocument/2006/relationships/hyperlink" Target="http://www.theatlantic.com/magazine/archive/2016/03/why-attacking-isis-wont-make-americans-safer/426861/" TargetMode="External"/><Relationship Id="rId75" Type="http://schemas.openxmlformats.org/officeDocument/2006/relationships/hyperlink" Target="https://www.cnbc.com/iraq/" TargetMode="External"/><Relationship Id="rId140" Type="http://schemas.openxmlformats.org/officeDocument/2006/relationships/hyperlink" Target="https://www.state.gov/j/ct/rls/crt/2016/272233.htm" TargetMode="External"/><Relationship Id="rId182" Type="http://schemas.openxmlformats.org/officeDocument/2006/relationships/hyperlink" Target="http://commdocs.house.gov/committees/judiciary/hju82238.000/hju82238_0.HTM" TargetMode="External"/><Relationship Id="rId378" Type="http://schemas.openxmlformats.org/officeDocument/2006/relationships/hyperlink" Target="http://www.state.gov/j/prm/releases/factsheets/2013/210135.htm" TargetMode="External"/><Relationship Id="rId403" Type="http://schemas.openxmlformats.org/officeDocument/2006/relationships/hyperlink" Target="http://www.religionandgeopolitics.org/boko-haram/boko-haram-how-perpetrators-impersonate-victims" TargetMode="External"/><Relationship Id="rId6" Type="http://schemas.openxmlformats.org/officeDocument/2006/relationships/webSettings" Target="webSettings.xml"/><Relationship Id="rId238" Type="http://schemas.openxmlformats.org/officeDocument/2006/relationships/hyperlink" Target="http://www.washingtonexaminer.com/trump-orders-crackdown-on-foreign-students-who-overstay-visas-illegally/article/2632452" TargetMode="External"/><Relationship Id="rId291" Type="http://schemas.openxmlformats.org/officeDocument/2006/relationships/hyperlink" Target="https://firstlook.org/theintercept/2014/09/28/u-s-officials-invented-terror-group-justify-bombing-syria/" TargetMode="External"/><Relationship Id="rId305" Type="http://schemas.openxmlformats.org/officeDocument/2006/relationships/hyperlink" Target="http://www.nydailynews.com/new-york/nyc-immigrant-communities-shaken-series-federal-raids-article-1.2970473" TargetMode="External"/><Relationship Id="rId347" Type="http://schemas.openxmlformats.org/officeDocument/2006/relationships/hyperlink" Target="http://politicalscience.osu.edu/faculty/jmueller/CG.pdf" TargetMode="External"/><Relationship Id="rId44" Type="http://schemas.openxmlformats.org/officeDocument/2006/relationships/hyperlink" Target="https://www.crisisgroup.org/africa/central-africa/cameroon/b133-extreme-nord-du-cameroun-le-casse-tete-de-la-reconstruction-en-periode-de-conflit" TargetMode="External"/><Relationship Id="rId86" Type="http://schemas.openxmlformats.org/officeDocument/2006/relationships/hyperlink" Target="https://www.cnbc.com/iraq/" TargetMode="External"/><Relationship Id="rId151" Type="http://schemas.openxmlformats.org/officeDocument/2006/relationships/hyperlink" Target="http://commdocs.house.gov/committees/judiciary/hju82238.000/hju82238_0.HTM" TargetMode="External"/><Relationship Id="rId389" Type="http://schemas.openxmlformats.org/officeDocument/2006/relationships/hyperlink" Target="https://institute.global/insight/co-existence/between-refuge-and-radicalisation/" TargetMode="External"/><Relationship Id="rId193" Type="http://schemas.openxmlformats.org/officeDocument/2006/relationships/hyperlink" Target="https://www.usip.org/publications/2018/01/afghan-elections-will-voter-registry-be-ready-2018" TargetMode="External"/><Relationship Id="rId207" Type="http://schemas.openxmlformats.org/officeDocument/2006/relationships/hyperlink" Target="https://www.irinnews.org/special-report/2016/06/09/syrians-trapped-desert-no-mans-land" TargetMode="External"/><Relationship Id="rId249" Type="http://schemas.openxmlformats.org/officeDocument/2006/relationships/hyperlink" Target="https://www.huffingtonpost.com/entry/why-isis-will-love-trumps-visa-bans_us_588d0344e4b0cd25e4904966//Kara" TargetMode="External"/><Relationship Id="rId13" Type="http://schemas.openxmlformats.org/officeDocument/2006/relationships/hyperlink" Target="http://www.biodefensestudy.org/" TargetMode="External"/><Relationship Id="rId109" Type="http://schemas.openxmlformats.org/officeDocument/2006/relationships/hyperlink" Target="https://www.nytimes.com/2018/05/13/world/asia/indonesia-church-suicide-bomber.html" TargetMode="External"/><Relationship Id="rId260" Type="http://schemas.openxmlformats.org/officeDocument/2006/relationships/hyperlink" Target="http://nationalinterest.org/feature/isis-vs-al-qaeda-jihadism%E2%80%99s-global-civil-war-12304" TargetMode="External"/><Relationship Id="rId316" Type="http://schemas.openxmlformats.org/officeDocument/2006/relationships/hyperlink" Target="http://graphics.thomsonreuters.com/14/10/MIDEAST-CRISIS:GHARAWI.pdf" TargetMode="External"/><Relationship Id="rId55" Type="http://schemas.openxmlformats.org/officeDocument/2006/relationships/hyperlink" Target="https://www.haaretz.com/world-news/europe/eu-official-isis-still-a-threat-after-fall-of-caliphate-1.5627334/" TargetMode="External"/><Relationship Id="rId97" Type="http://schemas.openxmlformats.org/officeDocument/2006/relationships/hyperlink" Target="http://www.nbcnews.com/storyline/isis-terror/iraq-says-its-war-against-isis-has-ended-n828041" TargetMode="External"/><Relationship Id="rId120" Type="http://schemas.openxmlformats.org/officeDocument/2006/relationships/hyperlink" Target="http://news.metrotvnews.com/read/2018/05/13/873540/satpam-gereja-gki-diponegoro-sempat-mencegat-terduga-pelaku" TargetMode="External"/><Relationship Id="rId358" Type="http://schemas.openxmlformats.org/officeDocument/2006/relationships/hyperlink" Target="http://www.washingtonpost.com/wp-dyn/content/article/2005/06/11/AR2005061100379.html" TargetMode="External"/><Relationship Id="rId162" Type="http://schemas.openxmlformats.org/officeDocument/2006/relationships/hyperlink" Target="https://oig.state.gov/system/files/49796.pdf" TargetMode="External"/><Relationship Id="rId218" Type="http://schemas.openxmlformats.org/officeDocument/2006/relationships/hyperlink" Target="http://www.independent.co.uk/news/world/middle-east/jordan-intelligence-officers-killed-in-refugee-camp-attack-a7068181.html" TargetMode="External"/><Relationship Id="rId271" Type="http://schemas.openxmlformats.org/officeDocument/2006/relationships/hyperlink" Target="http://en.wikipedia.org/wiki/List_of_motor_vehicle_deaths_in_U.S._by_year" TargetMode="External"/><Relationship Id="rId24" Type="http://schemas.openxmlformats.org/officeDocument/2006/relationships/hyperlink" Target="https://ctc.usma.edu/app/uploads/2018/05/Boko-Haram-Beyond-the-Headlines_Chapter-2.pdf" TargetMode="External"/><Relationship Id="rId66" Type="http://schemas.openxmlformats.org/officeDocument/2006/relationships/hyperlink" Target="https://www.state.gov/s/seci/" TargetMode="External"/><Relationship Id="rId131" Type="http://schemas.openxmlformats.org/officeDocument/2006/relationships/hyperlink" Target="https://www.nytimes.com/2017/12/28/world/asia/afghanistan-suicide-attack.html" TargetMode="External"/><Relationship Id="rId327" Type="http://schemas.openxmlformats.org/officeDocument/2006/relationships/hyperlink" Target="https://www.washingtonpost.com/world/national-security/us-led-strikes-putting-a-financial-squeeze-on-the-islamic-state/2016/04/02/e739a7be-f848-11e5-a3ce-f06b5ba21f33_story.html" TargetMode="External"/><Relationship Id="rId369" Type="http://schemas.openxmlformats.org/officeDocument/2006/relationships/hyperlink" Target="http://www.cnn.com/2015/12/07/politics/donald-trump-muslim-ban-immigration/" TargetMode="External"/><Relationship Id="rId173" Type="http://schemas.openxmlformats.org/officeDocument/2006/relationships/hyperlink" Target="https://travel.state.gov/content/dam/visas/Statistics/AnnualReports/FY2016AnnualReport/FY16AnnualReport-TableVII.pdf" TargetMode="External"/><Relationship Id="rId229" Type="http://schemas.openxmlformats.org/officeDocument/2006/relationships/hyperlink" Target="http://www.jrpsc.org/" TargetMode="External"/><Relationship Id="rId380" Type="http://schemas.openxmlformats.org/officeDocument/2006/relationships/hyperlink" Target="http://www.theguardian.com/us-news/2015/nov/15/marco-rubio-syrian-refugees-paris-terror-attacks" TargetMode="External"/><Relationship Id="rId240" Type="http://schemas.openxmlformats.org/officeDocument/2006/relationships/hyperlink" Target="https://cis.org/Vaughan?type=blog" TargetMode="External"/><Relationship Id="rId35" Type="http://schemas.openxmlformats.org/officeDocument/2006/relationships/hyperlink" Target="https://www.codesria.org/IMG/pdf/5-ad_42_3_2017_albert-_rethinking_the_functionality.pdf?9129/293e0222a2ff74699894a910d3748268500aaca2" TargetMode="External"/><Relationship Id="rId77" Type="http://schemas.openxmlformats.org/officeDocument/2006/relationships/hyperlink" Target="https://www.cnbc.com/osama-bin-laden/" TargetMode="External"/><Relationship Id="rId100" Type="http://schemas.openxmlformats.org/officeDocument/2006/relationships/hyperlink" Target="https://www.cnbc.com/syria/" TargetMode="External"/><Relationship Id="rId282" Type="http://schemas.openxmlformats.org/officeDocument/2006/relationships/hyperlink" Target="http://www.tomdispatch.com/post/175898/tomgram%3A_peter_van_buren,_back_to_the_future_in_iraq/" TargetMode="External"/><Relationship Id="rId338" Type="http://schemas.openxmlformats.org/officeDocument/2006/relationships/hyperlink" Target="http://nationalinterest.org/blog/the-skeptics/does-isis-even-have-european-strategy-15658" TargetMode="External"/><Relationship Id="rId8" Type="http://schemas.openxmlformats.org/officeDocument/2006/relationships/hyperlink" Target="http://www.hstoday.us/channels/dhs/single-article-page/biological-terrorist-attack-on-us-an-urgent-and-serious-threat/0ce6ebf3524d83c537b1f4f0cc578547.html" TargetMode="External"/><Relationship Id="rId142" Type="http://schemas.openxmlformats.org/officeDocument/2006/relationships/hyperlink" Target="https://ctc.usma.edu/the-funding-methods-of-bangladeshi-terrorist-groups/" TargetMode="External"/><Relationship Id="rId184" Type="http://schemas.openxmlformats.org/officeDocument/2006/relationships/hyperlink" Target="https://www.gpo.gov/fdsys/pkg/CHRG-108hhrg93387/html/CHRG-108hhrg93387.htm" TargetMode="External"/><Relationship Id="rId391" Type="http://schemas.openxmlformats.org/officeDocument/2006/relationships/hyperlink" Target="http://www.timesofisrael.com/lebanon-builds-wall-near-palestinian-refugee-camp" TargetMode="External"/><Relationship Id="rId405" Type="http://schemas.openxmlformats.org/officeDocument/2006/relationships/hyperlink" Target="http://www.bbc.co.uk/news/uk-42129844" TargetMode="External"/><Relationship Id="rId251" Type="http://schemas.openxmlformats.org/officeDocument/2006/relationships/hyperlink" Target="https://www.theguardian.com/us-news/2017/jan/28/federal-judge-stays-deportations-trump-muslim-executive-order" TargetMode="External"/><Relationship Id="rId46" Type="http://schemas.openxmlformats.org/officeDocument/2006/relationships/hyperlink" Target="https://www.foreignaffairs.com/articles/nigeria/2018-03-30/nigerias-troubling-counterinsurgency-strategy-against-boko-haram" TargetMode="External"/><Relationship Id="rId293" Type="http://schemas.openxmlformats.org/officeDocument/2006/relationships/hyperlink" Target="http://www.theguardian.com/world/2014/sep/25/us-officials-terror-group-khorasan-syria" TargetMode="External"/><Relationship Id="rId307" Type="http://schemas.openxmlformats.org/officeDocument/2006/relationships/hyperlink" Target="https://www.cato.org/publications/commentary/isis-isnt-existential-threat-america" TargetMode="External"/><Relationship Id="rId349" Type="http://schemas.openxmlformats.org/officeDocument/2006/relationships/hyperlink" Target="http://www.theatlantic.com/magazine/archive/2016/04/the-obama-doctrine/471525/" TargetMode="External"/><Relationship Id="rId88" Type="http://schemas.openxmlformats.org/officeDocument/2006/relationships/hyperlink" Target="https://www.cnbc.com/osama-bin-laden/" TargetMode="External"/><Relationship Id="rId111" Type="http://schemas.openxmlformats.org/officeDocument/2006/relationships/hyperlink" Target="http://www.bbc.com/news/world-asia-44105279" TargetMode="External"/><Relationship Id="rId153" Type="http://schemas.openxmlformats.org/officeDocument/2006/relationships/hyperlink" Target="http://commdocs.house.gov/committees/judiciary/hju82238.000/hju82238_0.HTM" TargetMode="External"/><Relationship Id="rId195" Type="http://schemas.openxmlformats.org/officeDocument/2006/relationships/hyperlink" Target="http://www.dw.com/en/a-bloody-start-to-afghan-election-process/a-43514210" TargetMode="External"/><Relationship Id="rId209" Type="http://schemas.openxmlformats.org/officeDocument/2006/relationships/hyperlink" Target="http://www.haaretz.com/middle-east-news/isis/1.727385" TargetMode="External"/><Relationship Id="rId360" Type="http://schemas.openxmlformats.org/officeDocument/2006/relationships/hyperlink" Target="https://www.whitehouse.gov/briefings-statements/current-immigration-system-jeopardizes-american-security/" TargetMode="External"/><Relationship Id="rId220" Type="http://schemas.openxmlformats.org/officeDocument/2006/relationships/hyperlink" Target="http://www.unrwausa.org/page.aspx?pid=415" TargetMode="External"/><Relationship Id="rId15" Type="http://schemas.openxmlformats.org/officeDocument/2006/relationships/hyperlink" Target="https://www.cnn.com/2018/04/19/politics/africa-isis-al-qaeda-threat/index.html" TargetMode="External"/><Relationship Id="rId57" Type="http://schemas.openxmlformats.org/officeDocument/2006/relationships/hyperlink" Target="https://www.haaretz.com/opinion/.premium-1.810410" TargetMode="External"/><Relationship Id="rId262" Type="http://schemas.openxmlformats.org/officeDocument/2006/relationships/hyperlink" Target="http://www.newyorker.com/magazine/2008/06/02/the-rebellion-within" TargetMode="External"/><Relationship Id="rId318" Type="http://schemas.openxmlformats.org/officeDocument/2006/relationships/hyperlink" Target="http://www.nytimes.com/2015/12/18/world/middleeast/isis-carries-out-first-serious-attack-in-northern-iraq-in-months-us-says.html?_r=0" TargetMode="External"/><Relationship Id="rId99" Type="http://schemas.openxmlformats.org/officeDocument/2006/relationships/hyperlink" Target="https://www.cnbc.com/iraq/" TargetMode="External"/><Relationship Id="rId122" Type="http://schemas.openxmlformats.org/officeDocument/2006/relationships/hyperlink" Target="http://www.bbc.com/news/world-asia-44105279" TargetMode="External"/><Relationship Id="rId164" Type="http://schemas.openxmlformats.org/officeDocument/2006/relationships/hyperlink" Target="https://oig.state.gov/system/files/49796.pdf" TargetMode="External"/><Relationship Id="rId371" Type="http://schemas.openxmlformats.org/officeDocument/2006/relationships/hyperlink" Target="https://www.cato.org/publications/policy-analysis/terrorism-immigration-risk-analysis" TargetMode="External"/><Relationship Id="rId26" Type="http://schemas.openxmlformats.org/officeDocument/2006/relationships/hyperlink" Target="https://www.theguardian.com/world/2013/jul/14/boko-haram-school-attacks-nigeria" TargetMode="External"/><Relationship Id="rId231" Type="http://schemas.openxmlformats.org/officeDocument/2006/relationships/hyperlink" Target="http://www.nrc.no/globalassets/pdf/reports/a-future-in-the-balance---syria.pdf" TargetMode="External"/><Relationship Id="rId273" Type="http://schemas.openxmlformats.org/officeDocument/2006/relationships/hyperlink" Target="http://www.cnn.com/2014/10/01/politics/great-american-freakout/" TargetMode="External"/><Relationship Id="rId329" Type="http://schemas.openxmlformats.org/officeDocument/2006/relationships/hyperlink" Target="https://www.washingtonpost.com/world/middle_east/the-islamic-state-is-failing-at-being-a-state/2014/12/24/bfbf8962-8092-11e4-b936-f3afab0155a7_story.html" TargetMode="External"/><Relationship Id="rId68" Type="http://schemas.openxmlformats.org/officeDocument/2006/relationships/hyperlink" Target="https://www.nbcnews.com/storyline/isis-terror/new-counterterrorism-heat-map-shows-isis-branches-spreading-worldwide-n621866" TargetMode="External"/><Relationship Id="rId133" Type="http://schemas.openxmlformats.org/officeDocument/2006/relationships/hyperlink" Target="tel:7000&#8211;9000" TargetMode="External"/><Relationship Id="rId175" Type="http://schemas.openxmlformats.org/officeDocument/2006/relationships/hyperlink" Target="http://www.cnn.com/2017/11/01/us/new-york-attack/index.html" TargetMode="External"/><Relationship Id="rId340" Type="http://schemas.openxmlformats.org/officeDocument/2006/relationships/hyperlink" Target="http://articles.baltimoresun.com/2011-01-05/news/bs-ed-lone-wolf-20110105_1_lone-wolf-terrorist-group-lone-wolves" TargetMode="External"/><Relationship Id="rId200" Type="http://schemas.openxmlformats.org/officeDocument/2006/relationships/hyperlink" Target="http://www.bbc.com/news/magazine-35701841" TargetMode="External"/><Relationship Id="rId382" Type="http://schemas.openxmlformats.org/officeDocument/2006/relationships/hyperlink" Target="http://www.unhcr.org/pages/49e486676.html" TargetMode="External"/><Relationship Id="rId242" Type="http://schemas.openxmlformats.org/officeDocument/2006/relationships/hyperlink" Target="https://www.youtube.com/watch?v=aFPdz-RlCYk" TargetMode="External"/><Relationship Id="rId284" Type="http://schemas.openxmlformats.org/officeDocument/2006/relationships/hyperlink" Target="http://www.tomdispatch.com/blog/175888/tomgram%3A_engelhardt,_the_escalation_follies/" TargetMode="External"/><Relationship Id="rId37" Type="http://schemas.openxmlformats.org/officeDocument/2006/relationships/hyperlink" Target="https://www.un.org/counterterrorism/ctitf/en/root-causes-boko-haram-threat-lake-chad-basin-must-be-tackled-%E2%80%93-un-political-chief-0" TargetMode="External"/><Relationship Id="rId79" Type="http://schemas.openxmlformats.org/officeDocument/2006/relationships/hyperlink" Target="https://www.cnbc.com/sweden/" TargetMode="External"/><Relationship Id="rId102" Type="http://schemas.openxmlformats.org/officeDocument/2006/relationships/hyperlink" Target="https://www.cnbc.com/2017/11/23/isis-finished-experts-warn-the-terror-group-is-still-a-serious-global-threat.html" TargetMode="External"/><Relationship Id="rId144" Type="http://schemas.openxmlformats.org/officeDocument/2006/relationships/hyperlink" Target="http://photos.state.gov/libraries/bangladesh/621750/ACS_Messages/Security_Message_for_US_Citizens_Bangladesh_Sep_28_2015.pdf" TargetMode="External"/><Relationship Id="rId90" Type="http://schemas.openxmlformats.org/officeDocument/2006/relationships/hyperlink" Target="https://www.cnbc.com/sweden/" TargetMode="External"/><Relationship Id="rId186" Type="http://schemas.openxmlformats.org/officeDocument/2006/relationships/hyperlink" Target="https://www.wsj.com/articles/harrisburg-terror-suspect-came-to-u-s-on-family-visa-homeland-security-says-1514154115" TargetMode="External"/><Relationship Id="rId351" Type="http://schemas.openxmlformats.org/officeDocument/2006/relationships/hyperlink" Target="https://www.thenation.com/article/the-trump-administration-is-using-fake-terrorism-statistics-to-scare-you-about-immigrants/" TargetMode="External"/><Relationship Id="rId393" Type="http://schemas.openxmlformats.org/officeDocument/2006/relationships/hyperlink" Target="https://www.brookings.edu/blog/order-from-chaos/2015/02/20/idps-refugees-and-violent-extremism-from-victims-to-vectors-of-change/" TargetMode="External"/><Relationship Id="rId40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01AB0-2EA0-4962-AAE6-B253C60B2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189</TotalTime>
  <Pages>21</Pages>
  <Words>53450</Words>
  <Characters>304667</Characters>
  <Application>Microsoft Office Word</Application>
  <DocSecurity>0</DocSecurity>
  <Lines>2538</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46</cp:revision>
  <dcterms:created xsi:type="dcterms:W3CDTF">2018-07-01T21:02:00Z</dcterms:created>
  <dcterms:modified xsi:type="dcterms:W3CDTF">2018-07-07T20:49:00Z</dcterms:modified>
</cp:coreProperties>
</file>