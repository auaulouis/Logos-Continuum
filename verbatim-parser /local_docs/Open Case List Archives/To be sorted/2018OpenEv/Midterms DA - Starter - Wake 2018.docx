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65984EF" w14:textId="500DB04A" w:rsidR="00882FB2" w:rsidRPr="00940EC4" w:rsidRDefault="00882FB2" w:rsidP="00882FB2">
      <w:pPr>
        <w:pStyle w:val="Heading1"/>
        <w:rPr>
          <w:rFonts w:asciiTheme="minorHAnsi" w:hAnsiTheme="minorHAnsi" w:cstheme="minorHAnsi"/>
        </w:rPr>
      </w:pPr>
      <w:r w:rsidRPr="00940EC4">
        <w:rPr>
          <w:rFonts w:asciiTheme="minorHAnsi" w:hAnsiTheme="minorHAnsi" w:cstheme="minorHAnsi"/>
        </w:rPr>
        <w:t>Neg</w:t>
      </w:r>
    </w:p>
    <w:p w14:paraId="2581E81C" w14:textId="28820BA5" w:rsidR="00F90B24" w:rsidRDefault="00F90B24" w:rsidP="00882FB2">
      <w:pPr>
        <w:pStyle w:val="Heading2"/>
        <w:rPr>
          <w:rFonts w:asciiTheme="minorHAnsi" w:hAnsiTheme="minorHAnsi" w:cstheme="minorHAnsi"/>
        </w:rPr>
      </w:pPr>
      <w:r>
        <w:rPr>
          <w:rFonts w:asciiTheme="minorHAnsi" w:hAnsiTheme="minorHAnsi" w:cstheme="minorHAnsi"/>
        </w:rPr>
        <w:t>1NC Shell</w:t>
      </w:r>
    </w:p>
    <w:p w14:paraId="61BC698F" w14:textId="51044C94" w:rsidR="00F90B24" w:rsidRPr="00F90B24" w:rsidRDefault="00F90B24" w:rsidP="000458D9">
      <w:pPr>
        <w:pStyle w:val="Heading3"/>
      </w:pPr>
      <w:r>
        <w:t>1NC Shell</w:t>
      </w:r>
    </w:p>
    <w:p w14:paraId="20D6F651" w14:textId="77777777" w:rsidR="00F90B24" w:rsidRPr="00F90B24" w:rsidRDefault="00F90B24" w:rsidP="00F90B24">
      <w:pPr>
        <w:pStyle w:val="Heading4"/>
      </w:pPr>
      <w:r>
        <w:t xml:space="preserve">Dems are winning now but they need to sustain momentum </w:t>
      </w:r>
    </w:p>
    <w:p w14:paraId="71B4343A" w14:textId="77777777" w:rsidR="00F90B24" w:rsidRPr="00940EC4" w:rsidRDefault="00F90B24" w:rsidP="00F90B24">
      <w:pPr>
        <w:rPr>
          <w:rFonts w:asciiTheme="minorHAnsi" w:hAnsiTheme="minorHAnsi" w:cstheme="minorHAnsi"/>
        </w:rPr>
      </w:pPr>
      <w:r w:rsidRPr="00781AC2">
        <w:rPr>
          <w:rStyle w:val="Style13ptBold"/>
        </w:rPr>
        <w:t>Nilsen 5/3</w:t>
      </w:r>
      <w:r>
        <w:rPr>
          <w:rFonts w:asciiTheme="minorHAnsi" w:hAnsiTheme="minorHAnsi" w:cstheme="minorHAnsi"/>
        </w:rPr>
        <w:t xml:space="preserve"> (</w:t>
      </w:r>
      <w:r w:rsidRPr="00940EC4">
        <w:rPr>
          <w:rFonts w:asciiTheme="minorHAnsi" w:hAnsiTheme="minorHAnsi" w:cstheme="minorHAnsi"/>
        </w:rPr>
        <w:t>Ella Nilsen</w:t>
      </w:r>
      <w:r>
        <w:rPr>
          <w:rFonts w:asciiTheme="minorHAnsi" w:hAnsiTheme="minorHAnsi" w:cstheme="minorHAnsi"/>
        </w:rPr>
        <w:t>-</w:t>
      </w:r>
      <w:r w:rsidRPr="00940EC4">
        <w:rPr>
          <w:rFonts w:asciiTheme="minorHAnsi" w:hAnsiTheme="minorHAnsi" w:cstheme="minorHAnsi"/>
        </w:rPr>
        <w:t>Politics &amp; Policy Reporter</w:t>
      </w:r>
      <w:r>
        <w:rPr>
          <w:rFonts w:asciiTheme="minorHAnsi" w:hAnsiTheme="minorHAnsi" w:cstheme="minorHAnsi"/>
        </w:rPr>
        <w:t xml:space="preserve">, </w:t>
      </w:r>
      <w:r w:rsidRPr="00940EC4">
        <w:rPr>
          <w:rFonts w:asciiTheme="minorHAnsi" w:hAnsiTheme="minorHAnsi" w:cstheme="minorHAnsi"/>
        </w:rPr>
        <w:t xml:space="preserve">Ella Nilsen covers Congress and the Democrats for Vox </w:t>
      </w:r>
      <w:proofErr w:type="gramStart"/>
      <w:r w:rsidRPr="00940EC4">
        <w:rPr>
          <w:rFonts w:asciiTheme="minorHAnsi" w:hAnsiTheme="minorHAnsi" w:cstheme="minorHAnsi"/>
        </w:rPr>
        <w:t>and also</w:t>
      </w:r>
      <w:proofErr w:type="gramEnd"/>
      <w:r w:rsidRPr="00940EC4">
        <w:rPr>
          <w:rFonts w:asciiTheme="minorHAnsi" w:hAnsiTheme="minorHAnsi" w:cstheme="minorHAnsi"/>
        </w:rPr>
        <w:t xml:space="preserve"> writes the daily Vox Sentences newsletter. Before coming to Vox, she worked at the Concord Monitor newspaper in New Hampshire, where she covered Bernie Sanders and Donald Trump in the 2016 primary.</w:t>
      </w:r>
      <w:r>
        <w:rPr>
          <w:rFonts w:asciiTheme="minorHAnsi" w:hAnsiTheme="minorHAnsi" w:cstheme="minorHAnsi"/>
        </w:rPr>
        <w:t xml:space="preserve"> “</w:t>
      </w:r>
      <w:r w:rsidRPr="00940EC4">
        <w:rPr>
          <w:rFonts w:asciiTheme="minorHAnsi" w:hAnsiTheme="minorHAnsi" w:cstheme="minorHAnsi"/>
        </w:rPr>
        <w:t>New poll: Democrats have an 8-point generic ballot lead over Republicans in the 2018 midterms</w:t>
      </w:r>
      <w:r>
        <w:rPr>
          <w:rFonts w:asciiTheme="minorHAnsi" w:hAnsiTheme="minorHAnsi" w:cstheme="minorHAnsi"/>
        </w:rPr>
        <w:t xml:space="preserve">”, </w:t>
      </w:r>
      <w:hyperlink r:id="rId6" w:history="1">
        <w:r w:rsidRPr="00940EC4">
          <w:rPr>
            <w:rStyle w:val="Hyperlink"/>
            <w:rFonts w:asciiTheme="minorHAnsi" w:hAnsiTheme="minorHAnsi" w:cstheme="minorHAnsi"/>
          </w:rPr>
          <w:t>https://www.vox.com/2018/5/3/17315970/generic-ballot-2018-midterms-democrats-republicans-monmouth-poll</w:t>
        </w:r>
      </w:hyperlink>
      <w:r>
        <w:rPr>
          <w:rStyle w:val="Hyperlink"/>
          <w:rFonts w:asciiTheme="minorHAnsi" w:hAnsiTheme="minorHAnsi" w:cstheme="minorHAnsi"/>
        </w:rPr>
        <w:t xml:space="preserve"> , </w:t>
      </w:r>
      <w:r w:rsidRPr="00940EC4">
        <w:rPr>
          <w:rFonts w:asciiTheme="minorHAnsi" w:hAnsiTheme="minorHAnsi" w:cstheme="minorHAnsi"/>
        </w:rPr>
        <w:t>May 3, 2018, 3:30pm EDT</w:t>
      </w:r>
    </w:p>
    <w:p w14:paraId="29448BC2" w14:textId="77777777" w:rsidR="00F90B24" w:rsidRPr="00940EC4" w:rsidRDefault="00F90B24" w:rsidP="00F90B24">
      <w:pPr>
        <w:rPr>
          <w:rFonts w:asciiTheme="minorHAnsi" w:hAnsiTheme="minorHAnsi" w:cstheme="minorHAnsi"/>
          <w:u w:val="single"/>
        </w:rPr>
      </w:pPr>
      <w:r w:rsidRPr="00967BF7">
        <w:rPr>
          <w:rStyle w:val="StyleUnderline"/>
          <w:rFonts w:asciiTheme="minorHAnsi" w:hAnsiTheme="minorHAnsi" w:cstheme="minorHAnsi"/>
          <w:highlight w:val="cyan"/>
        </w:rPr>
        <w:t>The latest 2018 elections poll is good news for Dem</w:t>
      </w:r>
      <w:r w:rsidRPr="00940EC4">
        <w:rPr>
          <w:rStyle w:val="StyleUnderline"/>
          <w:rFonts w:asciiTheme="minorHAnsi" w:hAnsiTheme="minorHAnsi" w:cstheme="minorHAnsi"/>
        </w:rPr>
        <w:t>ocrat</w:t>
      </w:r>
      <w:r w:rsidRPr="00967BF7">
        <w:rPr>
          <w:rStyle w:val="StyleUnderline"/>
          <w:rFonts w:asciiTheme="minorHAnsi" w:hAnsiTheme="minorHAnsi" w:cstheme="minorHAnsi"/>
          <w:highlight w:val="cyan"/>
        </w:rPr>
        <w:t>s</w:t>
      </w:r>
      <w:r w:rsidRPr="00940EC4">
        <w:rPr>
          <w:rStyle w:val="StyleUnderline"/>
          <w:rFonts w:asciiTheme="minorHAnsi" w:hAnsiTheme="minorHAnsi" w:cstheme="minorHAnsi"/>
        </w:rPr>
        <w:t xml:space="preserve"> — </w:t>
      </w:r>
      <w:r w:rsidRPr="00967BF7">
        <w:rPr>
          <w:rStyle w:val="StyleUnderline"/>
          <w:rFonts w:asciiTheme="minorHAnsi" w:hAnsiTheme="minorHAnsi" w:cstheme="minorHAnsi"/>
          <w:highlight w:val="cyan"/>
        </w:rPr>
        <w:t>if they can keep momentum going</w:t>
      </w:r>
      <w:r w:rsidRPr="00940EC4">
        <w:rPr>
          <w:rStyle w:val="StyleUnderline"/>
          <w:rFonts w:asciiTheme="minorHAnsi" w:hAnsiTheme="minorHAnsi" w:cstheme="minorHAnsi"/>
        </w:rPr>
        <w:t xml:space="preserve"> until November.</w:t>
      </w:r>
    </w:p>
    <w:p w14:paraId="45B26087" w14:textId="77777777" w:rsidR="00F90B24" w:rsidRPr="00940EC4" w:rsidRDefault="00F90B24" w:rsidP="00F90B24">
      <w:pPr>
        <w:rPr>
          <w:rFonts w:asciiTheme="minorHAnsi" w:hAnsiTheme="minorHAnsi" w:cstheme="minorHAnsi"/>
          <w:u w:val="single"/>
        </w:rPr>
      </w:pPr>
      <w:r w:rsidRPr="00967BF7">
        <w:rPr>
          <w:rStyle w:val="StyleUnderline"/>
          <w:rFonts w:asciiTheme="minorHAnsi" w:hAnsiTheme="minorHAnsi" w:cstheme="minorHAnsi"/>
          <w:highlight w:val="cyan"/>
        </w:rPr>
        <w:t>A Monmouth University poll</w:t>
      </w:r>
      <w:r w:rsidRPr="00940EC4">
        <w:rPr>
          <w:rFonts w:asciiTheme="minorHAnsi" w:hAnsiTheme="minorHAnsi" w:cstheme="minorHAnsi"/>
          <w:sz w:val="16"/>
        </w:rPr>
        <w:t xml:space="preserve"> released Thursday </w:t>
      </w:r>
      <w:r w:rsidRPr="00967BF7">
        <w:rPr>
          <w:rStyle w:val="StyleUnderline"/>
          <w:rFonts w:asciiTheme="minorHAnsi" w:hAnsiTheme="minorHAnsi" w:cstheme="minorHAnsi"/>
          <w:highlight w:val="cyan"/>
        </w:rPr>
        <w:t>shows Dem</w:t>
      </w:r>
      <w:r w:rsidRPr="00940EC4">
        <w:rPr>
          <w:rFonts w:asciiTheme="minorHAnsi" w:hAnsiTheme="minorHAnsi" w:cstheme="minorHAnsi"/>
          <w:sz w:val="16"/>
        </w:rPr>
        <w:t>ocrat</w:t>
      </w:r>
      <w:r w:rsidRPr="00967BF7">
        <w:rPr>
          <w:rStyle w:val="StyleUnderline"/>
          <w:rFonts w:asciiTheme="minorHAnsi" w:hAnsiTheme="minorHAnsi" w:cstheme="minorHAnsi"/>
          <w:highlight w:val="cyan"/>
        </w:rPr>
        <w:t>s</w:t>
      </w:r>
      <w:r w:rsidRPr="00940EC4">
        <w:rPr>
          <w:rFonts w:asciiTheme="minorHAnsi" w:hAnsiTheme="minorHAnsi" w:cstheme="minorHAnsi"/>
          <w:sz w:val="16"/>
        </w:rPr>
        <w:t xml:space="preserve"> </w:t>
      </w:r>
      <w:r w:rsidRPr="00967BF7">
        <w:rPr>
          <w:rStyle w:val="StyleUnderline"/>
          <w:rFonts w:asciiTheme="minorHAnsi" w:hAnsiTheme="minorHAnsi" w:cstheme="minorHAnsi"/>
          <w:highlight w:val="cyan"/>
        </w:rPr>
        <w:t>have an 8-point lead</w:t>
      </w:r>
      <w:r w:rsidRPr="00940EC4">
        <w:rPr>
          <w:rStyle w:val="StyleUnderline"/>
          <w:rFonts w:asciiTheme="minorHAnsi" w:hAnsiTheme="minorHAnsi" w:cstheme="minorHAnsi"/>
        </w:rPr>
        <w:t xml:space="preserve"> on the GOP in the generic congressional ballot, a poll question that asks whether people would vote for a Republican or Democrat congressional candidate next year.</w:t>
      </w:r>
    </w:p>
    <w:p w14:paraId="672DE6B8" w14:textId="77777777" w:rsidR="00F90B24" w:rsidRPr="00940EC4" w:rsidRDefault="00F90B24" w:rsidP="00F90B24">
      <w:pPr>
        <w:rPr>
          <w:rFonts w:asciiTheme="minorHAnsi" w:hAnsiTheme="minorHAnsi" w:cstheme="minorHAnsi"/>
          <w:u w:val="single"/>
        </w:rPr>
      </w:pPr>
      <w:r w:rsidRPr="00940EC4">
        <w:rPr>
          <w:rStyle w:val="StyleUnderline"/>
          <w:rFonts w:asciiTheme="minorHAnsi" w:hAnsiTheme="minorHAnsi" w:cstheme="minorHAnsi"/>
        </w:rPr>
        <w:t xml:space="preserve">If the 2018 election for the House of Representatives was held today, </w:t>
      </w:r>
      <w:r w:rsidRPr="00967BF7">
        <w:rPr>
          <w:rStyle w:val="StyleUnderline"/>
          <w:rFonts w:asciiTheme="minorHAnsi" w:hAnsiTheme="minorHAnsi" w:cstheme="minorHAnsi"/>
          <w:highlight w:val="cyan"/>
        </w:rPr>
        <w:t>Monmouth found that 49 percent of registered voters said they would either support or lean</w:t>
      </w:r>
      <w:r w:rsidRPr="00940EC4">
        <w:rPr>
          <w:rStyle w:val="StyleUnderline"/>
          <w:rFonts w:asciiTheme="minorHAnsi" w:hAnsiTheme="minorHAnsi" w:cstheme="minorHAnsi"/>
        </w:rPr>
        <w:t xml:space="preserve"> toward the </w:t>
      </w:r>
      <w:r w:rsidRPr="00967BF7">
        <w:rPr>
          <w:rStyle w:val="StyleUnderline"/>
          <w:rFonts w:asciiTheme="minorHAnsi" w:hAnsiTheme="minorHAnsi" w:cstheme="minorHAnsi"/>
          <w:highlight w:val="cyan"/>
        </w:rPr>
        <w:t>Dem</w:t>
      </w:r>
      <w:r w:rsidRPr="00940EC4">
        <w:rPr>
          <w:rStyle w:val="StyleUnderline"/>
          <w:rFonts w:asciiTheme="minorHAnsi" w:hAnsiTheme="minorHAnsi" w:cstheme="minorHAnsi"/>
        </w:rPr>
        <w:t>ocratic candidate in their district, compared to 41 percent who said they would support the Republican candidate.</w:t>
      </w:r>
    </w:p>
    <w:p w14:paraId="66F90C37" w14:textId="77777777" w:rsidR="00F90B24" w:rsidRPr="00940EC4" w:rsidRDefault="00F90B24" w:rsidP="00F90B24">
      <w:pPr>
        <w:rPr>
          <w:rFonts w:asciiTheme="minorHAnsi" w:hAnsiTheme="minorHAnsi" w:cstheme="minorHAnsi"/>
          <w:sz w:val="16"/>
        </w:rPr>
      </w:pPr>
      <w:r w:rsidRPr="00940EC4">
        <w:rPr>
          <w:rFonts w:asciiTheme="minorHAnsi" w:hAnsiTheme="minorHAnsi" w:cstheme="minorHAnsi"/>
          <w:sz w:val="16"/>
        </w:rPr>
        <w:t xml:space="preserve">This is </w:t>
      </w:r>
      <w:proofErr w:type="gramStart"/>
      <w:r w:rsidRPr="00940EC4">
        <w:rPr>
          <w:rFonts w:asciiTheme="minorHAnsi" w:hAnsiTheme="minorHAnsi" w:cstheme="minorHAnsi"/>
          <w:sz w:val="16"/>
        </w:rPr>
        <w:t>similar to</w:t>
      </w:r>
      <w:proofErr w:type="gramEnd"/>
      <w:r w:rsidRPr="00940EC4">
        <w:rPr>
          <w:rFonts w:asciiTheme="minorHAnsi" w:hAnsiTheme="minorHAnsi" w:cstheme="minorHAnsi"/>
          <w:sz w:val="16"/>
        </w:rPr>
        <w:t xml:space="preserve"> the result Monmouth found two months ago — when 50 percent of registered voters said they’d vote for Democrats, as opposed to the 41 percent who said they’d vote for Republicans.</w:t>
      </w:r>
    </w:p>
    <w:p w14:paraId="7B567EFB" w14:textId="77777777" w:rsidR="00F90B24" w:rsidRPr="00940EC4" w:rsidRDefault="00F90B24" w:rsidP="00F90B24">
      <w:pPr>
        <w:rPr>
          <w:rFonts w:asciiTheme="minorHAnsi" w:hAnsiTheme="minorHAnsi" w:cstheme="minorHAnsi"/>
          <w:u w:val="single"/>
        </w:rPr>
      </w:pPr>
      <w:r w:rsidRPr="00967BF7">
        <w:rPr>
          <w:rStyle w:val="StyleUnderline"/>
          <w:rFonts w:asciiTheme="minorHAnsi" w:hAnsiTheme="minorHAnsi" w:cstheme="minorHAnsi"/>
          <w:highlight w:val="cyan"/>
        </w:rPr>
        <w:t xml:space="preserve">The current generic ballot polling average from </w:t>
      </w:r>
      <w:proofErr w:type="spellStart"/>
      <w:r w:rsidRPr="00967BF7">
        <w:rPr>
          <w:rStyle w:val="StyleUnderline"/>
          <w:rFonts w:asciiTheme="minorHAnsi" w:hAnsiTheme="minorHAnsi" w:cstheme="minorHAnsi"/>
          <w:highlight w:val="cyan"/>
        </w:rPr>
        <w:t>RealClearPolitics</w:t>
      </w:r>
      <w:proofErr w:type="spellEnd"/>
      <w:r w:rsidRPr="00967BF7">
        <w:rPr>
          <w:rStyle w:val="StyleUnderline"/>
          <w:rFonts w:asciiTheme="minorHAnsi" w:hAnsiTheme="minorHAnsi" w:cstheme="minorHAnsi"/>
          <w:highlight w:val="cyan"/>
        </w:rPr>
        <w:t xml:space="preserve">, which averages out all recent polls, has Democrats up by 6.7 percent. The generic ballot is a big predictor of which party could win the House in 2018, and both the 7 and 8-point leads from Monmouth and the </w:t>
      </w:r>
      <w:proofErr w:type="spellStart"/>
      <w:r w:rsidRPr="00967BF7">
        <w:rPr>
          <w:rStyle w:val="StyleUnderline"/>
          <w:rFonts w:asciiTheme="minorHAnsi" w:hAnsiTheme="minorHAnsi" w:cstheme="minorHAnsi"/>
          <w:highlight w:val="cyan"/>
        </w:rPr>
        <w:t>RealClearPolitics</w:t>
      </w:r>
      <w:proofErr w:type="spellEnd"/>
      <w:r w:rsidRPr="00967BF7">
        <w:rPr>
          <w:rStyle w:val="StyleUnderline"/>
          <w:rFonts w:asciiTheme="minorHAnsi" w:hAnsiTheme="minorHAnsi" w:cstheme="minorHAnsi"/>
          <w:highlight w:val="cyan"/>
        </w:rPr>
        <w:t xml:space="preserve"> average are good signs for Dem</w:t>
      </w:r>
      <w:r w:rsidRPr="00940EC4">
        <w:rPr>
          <w:rStyle w:val="StyleUnderline"/>
          <w:rFonts w:asciiTheme="minorHAnsi" w:hAnsiTheme="minorHAnsi" w:cstheme="minorHAnsi"/>
        </w:rPr>
        <w:t>ocrat</w:t>
      </w:r>
      <w:r w:rsidRPr="00967BF7">
        <w:rPr>
          <w:rStyle w:val="StyleUnderline"/>
          <w:rFonts w:asciiTheme="minorHAnsi" w:hAnsiTheme="minorHAnsi" w:cstheme="minorHAnsi"/>
          <w:highlight w:val="cyan"/>
        </w:rPr>
        <w:t>s</w:t>
      </w:r>
      <w:r w:rsidRPr="00940EC4">
        <w:rPr>
          <w:rStyle w:val="StyleUnderline"/>
          <w:rFonts w:asciiTheme="minorHAnsi" w:hAnsiTheme="minorHAnsi" w:cstheme="minorHAnsi"/>
        </w:rPr>
        <w:t>.</w:t>
      </w:r>
    </w:p>
    <w:p w14:paraId="40525DB1" w14:textId="77777777" w:rsidR="00F90B24" w:rsidRPr="00940EC4" w:rsidRDefault="00F90B24" w:rsidP="00F90B24">
      <w:pPr>
        <w:rPr>
          <w:rFonts w:asciiTheme="minorHAnsi" w:hAnsiTheme="minorHAnsi" w:cstheme="minorHAnsi"/>
          <w:u w:val="single"/>
        </w:rPr>
      </w:pPr>
      <w:r w:rsidRPr="00940EC4">
        <w:rPr>
          <w:rStyle w:val="StyleUnderline"/>
          <w:rFonts w:asciiTheme="minorHAnsi" w:hAnsiTheme="minorHAnsi" w:cstheme="minorHAnsi"/>
        </w:rPr>
        <w:t>“</w:t>
      </w:r>
      <w:r w:rsidRPr="00967BF7">
        <w:rPr>
          <w:rStyle w:val="StyleUnderline"/>
          <w:rFonts w:asciiTheme="minorHAnsi" w:hAnsiTheme="minorHAnsi" w:cstheme="minorHAnsi"/>
          <w:highlight w:val="cyan"/>
        </w:rPr>
        <w:t>The House race outlook has held fairly steady</w:t>
      </w:r>
      <w:r w:rsidRPr="00940EC4">
        <w:rPr>
          <w:rStyle w:val="StyleUnderline"/>
          <w:rFonts w:asciiTheme="minorHAnsi" w:hAnsiTheme="minorHAnsi" w:cstheme="minorHAnsi"/>
        </w:rPr>
        <w:t xml:space="preserve"> over the past two months,” said Patrick Murray, director of the independent Monmouth University Polling Institute, in a statement. “Even though the public has a negative view of both the Republican and Democrat caucuses, the GOP tends to take more of a hit on the ballot test because it is the party in power.”</w:t>
      </w:r>
    </w:p>
    <w:p w14:paraId="32E1288B" w14:textId="77777777" w:rsidR="00F90B24" w:rsidRPr="00940EC4" w:rsidRDefault="00F90B24" w:rsidP="00F90B24">
      <w:pPr>
        <w:rPr>
          <w:rFonts w:asciiTheme="minorHAnsi" w:hAnsiTheme="minorHAnsi" w:cstheme="minorHAnsi"/>
          <w:sz w:val="16"/>
        </w:rPr>
      </w:pPr>
      <w:r w:rsidRPr="00940EC4">
        <w:rPr>
          <w:rFonts w:asciiTheme="minorHAnsi" w:hAnsiTheme="minorHAnsi" w:cstheme="minorHAnsi"/>
          <w:sz w:val="16"/>
        </w:rPr>
        <w:t xml:space="preserve">Monmouth pollsters also asked voters about </w:t>
      </w:r>
      <w:proofErr w:type="gramStart"/>
      <w:r w:rsidRPr="00940EC4">
        <w:rPr>
          <w:rFonts w:asciiTheme="minorHAnsi" w:hAnsiTheme="minorHAnsi" w:cstheme="minorHAnsi"/>
          <w:sz w:val="16"/>
        </w:rPr>
        <w:t>a number of</w:t>
      </w:r>
      <w:proofErr w:type="gramEnd"/>
      <w:r w:rsidRPr="00940EC4">
        <w:rPr>
          <w:rFonts w:asciiTheme="minorHAnsi" w:hAnsiTheme="minorHAnsi" w:cstheme="minorHAnsi"/>
          <w:sz w:val="16"/>
        </w:rPr>
        <w:t xml:space="preserve"> policy issues that are sure to play big in 2018, including the GOP tax cuts passed late last year.</w:t>
      </w:r>
    </w:p>
    <w:p w14:paraId="02DD1CCA" w14:textId="77777777" w:rsidR="00F90B24" w:rsidRPr="00940EC4" w:rsidRDefault="00F90B24" w:rsidP="00F90B24">
      <w:pPr>
        <w:rPr>
          <w:rFonts w:asciiTheme="minorHAnsi" w:hAnsiTheme="minorHAnsi" w:cstheme="minorHAnsi"/>
          <w:sz w:val="16"/>
        </w:rPr>
      </w:pPr>
      <w:r w:rsidRPr="00940EC4">
        <w:rPr>
          <w:rFonts w:asciiTheme="minorHAnsi" w:hAnsiTheme="minorHAnsi" w:cstheme="minorHAnsi"/>
          <w:sz w:val="16"/>
        </w:rPr>
        <w:t>They found 40 percent of registered voters polls approve of the tax cuts, while 44 percent said they disapprove. But there are more voters who say they strongly disapprove of the tax cuts (29 percent) compared to those who strongly approve (19 percent).</w:t>
      </w:r>
    </w:p>
    <w:p w14:paraId="77A61F03" w14:textId="77777777" w:rsidR="00F90B24" w:rsidRPr="00940EC4" w:rsidRDefault="00F90B24" w:rsidP="00F90B24">
      <w:pPr>
        <w:rPr>
          <w:rFonts w:asciiTheme="minorHAnsi" w:hAnsiTheme="minorHAnsi" w:cstheme="minorHAnsi"/>
          <w:sz w:val="16"/>
        </w:rPr>
      </w:pPr>
      <w:r w:rsidRPr="00940EC4">
        <w:rPr>
          <w:rFonts w:asciiTheme="minorHAnsi" w:hAnsiTheme="minorHAnsi" w:cstheme="minorHAnsi"/>
          <w:sz w:val="16"/>
        </w:rPr>
        <w:t xml:space="preserve">That doesn’t bode well for Republicans if they are planning to run on tax cuts </w:t>
      </w:r>
      <w:proofErr w:type="gramStart"/>
      <w:r w:rsidRPr="00940EC4">
        <w:rPr>
          <w:rFonts w:asciiTheme="minorHAnsi" w:hAnsiTheme="minorHAnsi" w:cstheme="minorHAnsi"/>
          <w:sz w:val="16"/>
        </w:rPr>
        <w:t>in order to</w:t>
      </w:r>
      <w:proofErr w:type="gramEnd"/>
      <w:r w:rsidRPr="00940EC4">
        <w:rPr>
          <w:rFonts w:asciiTheme="minorHAnsi" w:hAnsiTheme="minorHAnsi" w:cstheme="minorHAnsi"/>
          <w:sz w:val="16"/>
        </w:rPr>
        <w:t xml:space="preserve"> preserve their majority in the House. It’s a weakness the Democrats plan to hit on during the campaign, as well as highlighting the failed GOP attempt to repeal the Affordable Care Act.</w:t>
      </w:r>
    </w:p>
    <w:p w14:paraId="3B00A7AF" w14:textId="77777777" w:rsidR="00F90B24" w:rsidRPr="00940EC4" w:rsidRDefault="00F90B24" w:rsidP="00F90B24">
      <w:pPr>
        <w:rPr>
          <w:rFonts w:asciiTheme="minorHAnsi" w:hAnsiTheme="minorHAnsi" w:cstheme="minorHAnsi"/>
          <w:sz w:val="16"/>
        </w:rPr>
      </w:pPr>
      <w:r w:rsidRPr="00940EC4">
        <w:rPr>
          <w:rFonts w:asciiTheme="minorHAnsi" w:hAnsiTheme="minorHAnsi" w:cstheme="minorHAnsi"/>
          <w:sz w:val="16"/>
        </w:rPr>
        <w:t xml:space="preserve">The Democrats’ generic lead advantage has fallen since December, when they were ahead by 13 points. But a 7 to 8-point lead could still be enough to flip the House in November. To get a sense of what the generic ballot leads mean, it’s helpful to look at past elections, according to </w:t>
      </w:r>
      <w:proofErr w:type="spellStart"/>
      <w:r w:rsidRPr="00940EC4">
        <w:rPr>
          <w:rFonts w:asciiTheme="minorHAnsi" w:hAnsiTheme="minorHAnsi" w:cstheme="minorHAnsi"/>
          <w:sz w:val="16"/>
        </w:rPr>
        <w:t>RealClearPolitics</w:t>
      </w:r>
      <w:proofErr w:type="spellEnd"/>
      <w:r w:rsidRPr="00940EC4">
        <w:rPr>
          <w:rFonts w:asciiTheme="minorHAnsi" w:hAnsiTheme="minorHAnsi" w:cstheme="minorHAnsi"/>
          <w:sz w:val="16"/>
        </w:rPr>
        <w:t>’ averages.</w:t>
      </w:r>
    </w:p>
    <w:p w14:paraId="232DBD37" w14:textId="77777777" w:rsidR="00F90B24" w:rsidRPr="00940EC4" w:rsidRDefault="00F90B24" w:rsidP="00F90B24">
      <w:pPr>
        <w:rPr>
          <w:rFonts w:asciiTheme="minorHAnsi" w:hAnsiTheme="minorHAnsi" w:cstheme="minorHAnsi"/>
          <w:sz w:val="16"/>
        </w:rPr>
      </w:pPr>
      <w:r w:rsidRPr="00940EC4">
        <w:rPr>
          <w:rFonts w:asciiTheme="minorHAnsi" w:hAnsiTheme="minorHAnsi" w:cstheme="minorHAnsi"/>
          <w:sz w:val="16"/>
        </w:rPr>
        <w:t>2002: Republicans +1.7, minor change in Republican-controlled House</w:t>
      </w:r>
    </w:p>
    <w:p w14:paraId="2CC0BC40" w14:textId="77777777" w:rsidR="00F90B24" w:rsidRPr="00940EC4" w:rsidRDefault="00F90B24" w:rsidP="00F90B24">
      <w:pPr>
        <w:rPr>
          <w:rFonts w:asciiTheme="minorHAnsi" w:hAnsiTheme="minorHAnsi" w:cstheme="minorHAnsi"/>
          <w:sz w:val="16"/>
        </w:rPr>
      </w:pPr>
      <w:r w:rsidRPr="00940EC4">
        <w:rPr>
          <w:rFonts w:asciiTheme="minorHAnsi" w:hAnsiTheme="minorHAnsi" w:cstheme="minorHAnsi"/>
          <w:sz w:val="16"/>
        </w:rPr>
        <w:t>2004: Tied generic ballot, minor change in Republican-controlled House</w:t>
      </w:r>
    </w:p>
    <w:p w14:paraId="7902B1D9" w14:textId="77777777" w:rsidR="00F90B24" w:rsidRPr="00940EC4" w:rsidRDefault="00F90B24" w:rsidP="00F90B24">
      <w:pPr>
        <w:rPr>
          <w:rFonts w:asciiTheme="minorHAnsi" w:hAnsiTheme="minorHAnsi" w:cstheme="minorHAnsi"/>
          <w:sz w:val="16"/>
        </w:rPr>
      </w:pPr>
      <w:r w:rsidRPr="00940EC4">
        <w:rPr>
          <w:rFonts w:asciiTheme="minorHAnsi" w:hAnsiTheme="minorHAnsi" w:cstheme="minorHAnsi"/>
          <w:sz w:val="16"/>
        </w:rPr>
        <w:t>2006: Democrats +11.5, wave flips House to Democrats</w:t>
      </w:r>
    </w:p>
    <w:p w14:paraId="776DC06C" w14:textId="77777777" w:rsidR="00F90B24" w:rsidRPr="00940EC4" w:rsidRDefault="00F90B24" w:rsidP="00F90B24">
      <w:pPr>
        <w:rPr>
          <w:rFonts w:asciiTheme="minorHAnsi" w:hAnsiTheme="minorHAnsi" w:cstheme="minorHAnsi"/>
          <w:sz w:val="16"/>
        </w:rPr>
      </w:pPr>
      <w:r w:rsidRPr="00940EC4">
        <w:rPr>
          <w:rFonts w:asciiTheme="minorHAnsi" w:hAnsiTheme="minorHAnsi" w:cstheme="minorHAnsi"/>
          <w:sz w:val="16"/>
        </w:rPr>
        <w:t>2008: Democrats +9, wave further increases Democratic House majority</w:t>
      </w:r>
    </w:p>
    <w:p w14:paraId="487BF355" w14:textId="77777777" w:rsidR="00F90B24" w:rsidRPr="00940EC4" w:rsidRDefault="00F90B24" w:rsidP="00F90B24">
      <w:pPr>
        <w:rPr>
          <w:rFonts w:asciiTheme="minorHAnsi" w:hAnsiTheme="minorHAnsi" w:cstheme="minorHAnsi"/>
          <w:sz w:val="16"/>
        </w:rPr>
      </w:pPr>
      <w:r w:rsidRPr="00940EC4">
        <w:rPr>
          <w:rFonts w:asciiTheme="minorHAnsi" w:hAnsiTheme="minorHAnsi" w:cstheme="minorHAnsi"/>
          <w:sz w:val="16"/>
        </w:rPr>
        <w:t>2010: Republicans +9.4, wave flips House to Republicans</w:t>
      </w:r>
    </w:p>
    <w:p w14:paraId="5632E6B5" w14:textId="77777777" w:rsidR="00F90B24" w:rsidRPr="00940EC4" w:rsidRDefault="00F90B24" w:rsidP="00F90B24">
      <w:pPr>
        <w:rPr>
          <w:rFonts w:asciiTheme="minorHAnsi" w:hAnsiTheme="minorHAnsi" w:cstheme="minorHAnsi"/>
          <w:sz w:val="16"/>
        </w:rPr>
      </w:pPr>
      <w:r w:rsidRPr="00940EC4">
        <w:rPr>
          <w:rFonts w:asciiTheme="minorHAnsi" w:hAnsiTheme="minorHAnsi" w:cstheme="minorHAnsi"/>
          <w:sz w:val="16"/>
        </w:rPr>
        <w:t>2012: Republicans +0.2, minor change in Republican-controlled House</w:t>
      </w:r>
    </w:p>
    <w:p w14:paraId="79C99DFE" w14:textId="77777777" w:rsidR="00F90B24" w:rsidRPr="00940EC4" w:rsidRDefault="00F90B24" w:rsidP="00F90B24">
      <w:pPr>
        <w:rPr>
          <w:rFonts w:asciiTheme="minorHAnsi" w:hAnsiTheme="minorHAnsi" w:cstheme="minorHAnsi"/>
          <w:sz w:val="16"/>
        </w:rPr>
      </w:pPr>
      <w:r w:rsidRPr="00940EC4">
        <w:rPr>
          <w:rFonts w:asciiTheme="minorHAnsi" w:hAnsiTheme="minorHAnsi" w:cstheme="minorHAnsi"/>
          <w:sz w:val="16"/>
        </w:rPr>
        <w:t>2014: Republicans +2.4, gains in Republican-controlled House during national GOP wave</w:t>
      </w:r>
    </w:p>
    <w:p w14:paraId="46BF1D39" w14:textId="77777777" w:rsidR="00F90B24" w:rsidRPr="00940EC4" w:rsidRDefault="00F90B24" w:rsidP="00F90B24">
      <w:pPr>
        <w:rPr>
          <w:rFonts w:asciiTheme="minorHAnsi" w:hAnsiTheme="minorHAnsi" w:cstheme="minorHAnsi"/>
          <w:sz w:val="16"/>
        </w:rPr>
      </w:pPr>
      <w:r w:rsidRPr="00940EC4">
        <w:rPr>
          <w:rFonts w:asciiTheme="minorHAnsi" w:hAnsiTheme="minorHAnsi" w:cstheme="minorHAnsi"/>
          <w:sz w:val="16"/>
        </w:rPr>
        <w:t>2016: Democrats +0.6, minor change in Republican-controlled House</w:t>
      </w:r>
    </w:p>
    <w:p w14:paraId="2CD0E89A" w14:textId="77777777" w:rsidR="00F90B24" w:rsidRPr="00940EC4" w:rsidRDefault="00F90B24" w:rsidP="00F90B24">
      <w:pPr>
        <w:rPr>
          <w:rFonts w:asciiTheme="minorHAnsi" w:hAnsiTheme="minorHAnsi" w:cstheme="minorHAnsi"/>
          <w:sz w:val="16"/>
        </w:rPr>
      </w:pPr>
      <w:r w:rsidRPr="00940EC4">
        <w:rPr>
          <w:rFonts w:asciiTheme="minorHAnsi" w:hAnsiTheme="minorHAnsi" w:cstheme="minorHAnsi"/>
          <w:sz w:val="16"/>
        </w:rPr>
        <w:t>2018: Democrats +6.7</w:t>
      </w:r>
    </w:p>
    <w:p w14:paraId="65782E11" w14:textId="77777777" w:rsidR="00F90B24" w:rsidRPr="00940EC4" w:rsidRDefault="00F90B24" w:rsidP="00F90B24">
      <w:pPr>
        <w:rPr>
          <w:rStyle w:val="StyleUnderline"/>
          <w:rFonts w:asciiTheme="minorHAnsi" w:hAnsiTheme="minorHAnsi" w:cstheme="minorHAnsi"/>
        </w:rPr>
      </w:pPr>
      <w:proofErr w:type="gramStart"/>
      <w:r w:rsidRPr="00940EC4">
        <w:rPr>
          <w:rStyle w:val="StyleUnderline"/>
          <w:rFonts w:asciiTheme="minorHAnsi" w:hAnsiTheme="minorHAnsi" w:cstheme="minorHAnsi"/>
        </w:rPr>
        <w:t>Obviously</w:t>
      </w:r>
      <w:proofErr w:type="gramEnd"/>
      <w:r w:rsidRPr="00940EC4">
        <w:rPr>
          <w:rStyle w:val="StyleUnderline"/>
          <w:rFonts w:asciiTheme="minorHAnsi" w:hAnsiTheme="minorHAnsi" w:cstheme="minorHAnsi"/>
        </w:rPr>
        <w:t xml:space="preserve"> we are still in for a long summer and fall until November, and the ballot is likely to continue to fluctuate. But </w:t>
      </w:r>
      <w:r w:rsidRPr="00967BF7">
        <w:rPr>
          <w:rStyle w:val="StyleUnderline"/>
          <w:rFonts w:asciiTheme="minorHAnsi" w:hAnsiTheme="minorHAnsi" w:cstheme="minorHAnsi"/>
          <w:highlight w:val="cyan"/>
        </w:rPr>
        <w:t>the fact that Dem</w:t>
      </w:r>
      <w:r w:rsidRPr="00940EC4">
        <w:rPr>
          <w:rStyle w:val="StyleUnderline"/>
          <w:rFonts w:asciiTheme="minorHAnsi" w:hAnsiTheme="minorHAnsi" w:cstheme="minorHAnsi"/>
        </w:rPr>
        <w:t>ocrat</w:t>
      </w:r>
      <w:r w:rsidRPr="00967BF7">
        <w:rPr>
          <w:rStyle w:val="StyleUnderline"/>
          <w:rFonts w:asciiTheme="minorHAnsi" w:hAnsiTheme="minorHAnsi" w:cstheme="minorHAnsi"/>
          <w:highlight w:val="cyan"/>
        </w:rPr>
        <w:t>s</w:t>
      </w:r>
      <w:r w:rsidRPr="00940EC4">
        <w:rPr>
          <w:rStyle w:val="StyleUnderline"/>
          <w:rFonts w:asciiTheme="minorHAnsi" w:hAnsiTheme="minorHAnsi" w:cstheme="minorHAnsi"/>
        </w:rPr>
        <w:t xml:space="preserve"> </w:t>
      </w:r>
      <w:r w:rsidRPr="00967BF7">
        <w:rPr>
          <w:rStyle w:val="StyleUnderline"/>
          <w:rFonts w:asciiTheme="minorHAnsi" w:hAnsiTheme="minorHAnsi" w:cstheme="minorHAnsi"/>
          <w:highlight w:val="cyan"/>
        </w:rPr>
        <w:t>have been posting solid numbers for months is a good sign</w:t>
      </w:r>
      <w:r w:rsidRPr="00940EC4">
        <w:rPr>
          <w:rStyle w:val="StyleUnderline"/>
          <w:rFonts w:asciiTheme="minorHAnsi" w:hAnsiTheme="minorHAnsi" w:cstheme="minorHAnsi"/>
        </w:rPr>
        <w:t>.</w:t>
      </w:r>
    </w:p>
    <w:p w14:paraId="51083AE9" w14:textId="77777777" w:rsidR="00181FCE" w:rsidRPr="00940EC4" w:rsidRDefault="00181FCE" w:rsidP="00181FCE">
      <w:pPr>
        <w:pStyle w:val="Heading4"/>
        <w:rPr>
          <w:rFonts w:asciiTheme="minorHAnsi" w:hAnsiTheme="minorHAnsi" w:cstheme="minorHAnsi"/>
        </w:rPr>
      </w:pPr>
      <w:r w:rsidRPr="00940EC4">
        <w:rPr>
          <w:rFonts w:asciiTheme="minorHAnsi" w:hAnsiTheme="minorHAnsi" w:cstheme="minorHAnsi"/>
        </w:rPr>
        <w:t xml:space="preserve">The plan rescues the GOP from their disastrous hardline stance on immigration </w:t>
      </w:r>
    </w:p>
    <w:p w14:paraId="43C8DA74" w14:textId="77777777" w:rsidR="00181FCE" w:rsidRPr="00940EC4" w:rsidRDefault="00181FCE" w:rsidP="00181FCE">
      <w:pPr>
        <w:rPr>
          <w:rFonts w:asciiTheme="minorHAnsi" w:hAnsiTheme="minorHAnsi" w:cstheme="minorHAnsi"/>
        </w:rPr>
      </w:pPr>
      <w:proofErr w:type="spellStart"/>
      <w:r w:rsidRPr="00940EC4">
        <w:rPr>
          <w:rStyle w:val="Style13ptBold"/>
          <w:rFonts w:asciiTheme="minorHAnsi" w:hAnsiTheme="minorHAnsi" w:cstheme="minorHAnsi"/>
        </w:rPr>
        <w:t>Shesgreen</w:t>
      </w:r>
      <w:proofErr w:type="spellEnd"/>
      <w:r w:rsidRPr="00940EC4">
        <w:rPr>
          <w:rStyle w:val="Style13ptBold"/>
          <w:rFonts w:asciiTheme="minorHAnsi" w:hAnsiTheme="minorHAnsi" w:cstheme="minorHAnsi"/>
        </w:rPr>
        <w:t xml:space="preserve"> and Collins 5/29</w:t>
      </w:r>
      <w:r w:rsidRPr="00940EC4">
        <w:rPr>
          <w:rFonts w:asciiTheme="minorHAnsi" w:hAnsiTheme="minorHAnsi" w:cstheme="minorHAnsi"/>
        </w:rPr>
        <w:t xml:space="preserve"> (Deirdre </w:t>
      </w:r>
      <w:proofErr w:type="spellStart"/>
      <w:r w:rsidRPr="00940EC4">
        <w:rPr>
          <w:rFonts w:asciiTheme="minorHAnsi" w:hAnsiTheme="minorHAnsi" w:cstheme="minorHAnsi"/>
        </w:rPr>
        <w:t>Shesgreen</w:t>
      </w:r>
      <w:proofErr w:type="spellEnd"/>
      <w:r w:rsidRPr="00940EC4">
        <w:rPr>
          <w:rFonts w:asciiTheme="minorHAnsi" w:hAnsiTheme="minorHAnsi" w:cstheme="minorHAnsi"/>
        </w:rPr>
        <w:t xml:space="preserve"> and Eliza Collins, USA TODAY. “Exclusive: Immigration dominates GOP candidates' TV ads in House contests across the country”, </w:t>
      </w:r>
      <w:hyperlink r:id="rId7" w:history="1">
        <w:r w:rsidRPr="00940EC4">
          <w:rPr>
            <w:rStyle w:val="Hyperlink"/>
            <w:rFonts w:asciiTheme="minorHAnsi" w:hAnsiTheme="minorHAnsi" w:cstheme="minorHAnsi"/>
          </w:rPr>
          <w:t>https://www.usatoday.com/story/news/politics/2018/05/29/immigration-dominating-gop-tv-ads-house-contests/638063002/</w:t>
        </w:r>
      </w:hyperlink>
      <w:r w:rsidRPr="00940EC4">
        <w:rPr>
          <w:rStyle w:val="Hyperlink"/>
          <w:rFonts w:asciiTheme="minorHAnsi" w:hAnsiTheme="minorHAnsi" w:cstheme="minorHAnsi"/>
        </w:rPr>
        <w:t xml:space="preserve"> , </w:t>
      </w:r>
      <w:r w:rsidRPr="00940EC4">
        <w:rPr>
          <w:rFonts w:asciiTheme="minorHAnsi" w:hAnsiTheme="minorHAnsi" w:cstheme="minorHAnsi"/>
        </w:rPr>
        <w:t>May 29, 2018</w:t>
      </w:r>
    </w:p>
    <w:p w14:paraId="0B717DDE" w14:textId="77777777" w:rsidR="00181FCE" w:rsidRPr="00940EC4" w:rsidRDefault="00181FCE" w:rsidP="00181FCE">
      <w:pPr>
        <w:rPr>
          <w:rStyle w:val="StyleUnderline"/>
          <w:rFonts w:asciiTheme="minorHAnsi" w:hAnsiTheme="minorHAnsi" w:cstheme="minorHAnsi"/>
        </w:rPr>
      </w:pPr>
      <w:r w:rsidRPr="00940EC4">
        <w:rPr>
          <w:rFonts w:asciiTheme="minorHAnsi" w:hAnsiTheme="minorHAnsi" w:cstheme="minorHAnsi"/>
          <w:sz w:val="16"/>
        </w:rPr>
        <w:t xml:space="preserve">WASHINGTON – </w:t>
      </w:r>
      <w:r w:rsidRPr="00940EC4">
        <w:rPr>
          <w:rStyle w:val="StyleUnderline"/>
          <w:rFonts w:asciiTheme="minorHAnsi" w:hAnsiTheme="minorHAnsi" w:cstheme="minorHAnsi"/>
        </w:rPr>
        <w:t xml:space="preserve">House </w:t>
      </w:r>
      <w:r w:rsidRPr="00967BF7">
        <w:rPr>
          <w:rStyle w:val="StyleUnderline"/>
          <w:rFonts w:asciiTheme="minorHAnsi" w:hAnsiTheme="minorHAnsi" w:cstheme="minorHAnsi"/>
          <w:highlight w:val="cyan"/>
        </w:rPr>
        <w:t>Republican candidates are blanketing the airwaves with</w:t>
      </w:r>
      <w:r w:rsidRPr="00940EC4">
        <w:rPr>
          <w:rStyle w:val="StyleUnderline"/>
          <w:rFonts w:asciiTheme="minorHAnsi" w:hAnsiTheme="minorHAnsi" w:cstheme="minorHAnsi"/>
        </w:rPr>
        <w:t xml:space="preserve"> TV </w:t>
      </w:r>
      <w:r w:rsidRPr="00967BF7">
        <w:rPr>
          <w:rStyle w:val="StyleUnderline"/>
          <w:rFonts w:asciiTheme="minorHAnsi" w:hAnsiTheme="minorHAnsi" w:cstheme="minorHAnsi"/>
          <w:highlight w:val="cyan"/>
        </w:rPr>
        <w:t>ads embracing</w:t>
      </w:r>
      <w:r w:rsidRPr="00940EC4">
        <w:rPr>
          <w:rStyle w:val="StyleUnderline"/>
          <w:rFonts w:asciiTheme="minorHAnsi" w:hAnsiTheme="minorHAnsi" w:cstheme="minorHAnsi"/>
        </w:rPr>
        <w:t xml:space="preserve"> a </w:t>
      </w:r>
      <w:r w:rsidRPr="00967BF7">
        <w:rPr>
          <w:rStyle w:val="StyleUnderline"/>
          <w:rFonts w:asciiTheme="minorHAnsi" w:hAnsiTheme="minorHAnsi" w:cstheme="minorHAnsi"/>
          <w:highlight w:val="cyan"/>
        </w:rPr>
        <w:t>hard line</w:t>
      </w:r>
      <w:r w:rsidRPr="00940EC4">
        <w:rPr>
          <w:rStyle w:val="StyleUnderline"/>
          <w:rFonts w:asciiTheme="minorHAnsi" w:hAnsiTheme="minorHAnsi" w:cstheme="minorHAnsi"/>
        </w:rPr>
        <w:t xml:space="preserve"> on </w:t>
      </w:r>
      <w:r w:rsidRPr="00967BF7">
        <w:rPr>
          <w:rStyle w:val="StyleUnderline"/>
          <w:rFonts w:asciiTheme="minorHAnsi" w:hAnsiTheme="minorHAnsi" w:cstheme="minorHAnsi"/>
          <w:highlight w:val="cyan"/>
        </w:rPr>
        <w:t>immigration</w:t>
      </w:r>
      <w:r w:rsidRPr="00940EC4">
        <w:rPr>
          <w:rFonts w:asciiTheme="minorHAnsi" w:hAnsiTheme="minorHAnsi" w:cstheme="minorHAnsi"/>
          <w:sz w:val="16"/>
        </w:rPr>
        <w:t xml:space="preserve"> — a dramatic shift from the midterm elections in 2014, according to a USA TODAY analysis of data from Kantar Media. Republicans have aired more than 14,000 campaign ads touting a tough Trump-style immigration platform this year. The barrage underscores why House GOP leaders worry that passing a legislative fix for undocumented immigrants brought to the country as children, referred to as </w:t>
      </w:r>
      <w:proofErr w:type="spellStart"/>
      <w:r w:rsidRPr="00940EC4">
        <w:rPr>
          <w:rFonts w:asciiTheme="minorHAnsi" w:hAnsiTheme="minorHAnsi" w:cstheme="minorHAnsi"/>
          <w:sz w:val="16"/>
        </w:rPr>
        <w:t>DREAMers</w:t>
      </w:r>
      <w:proofErr w:type="spellEnd"/>
      <w:r w:rsidRPr="00940EC4">
        <w:rPr>
          <w:rFonts w:asciiTheme="minorHAnsi" w:hAnsiTheme="minorHAnsi" w:cstheme="minorHAnsi"/>
          <w:sz w:val="16"/>
        </w:rPr>
        <w:t xml:space="preserve">, would put GOP candidates at risk heading into the fall election. “I’ll end sanctuary cities to stop illegals from taking our jobs … and use conservative grit to build the darn wall,” Troy </w:t>
      </w:r>
      <w:proofErr w:type="spellStart"/>
      <w:r w:rsidRPr="00940EC4">
        <w:rPr>
          <w:rFonts w:asciiTheme="minorHAnsi" w:hAnsiTheme="minorHAnsi" w:cstheme="minorHAnsi"/>
          <w:sz w:val="16"/>
        </w:rPr>
        <w:t>Balderson</w:t>
      </w:r>
      <w:proofErr w:type="spellEnd"/>
      <w:r w:rsidRPr="00940EC4">
        <w:rPr>
          <w:rFonts w:asciiTheme="minorHAnsi" w:hAnsiTheme="minorHAnsi" w:cstheme="minorHAnsi"/>
          <w:sz w:val="16"/>
        </w:rPr>
        <w:t xml:space="preserve">, a GOP state senator running for Congress in Ohio, promises in one such ad. Democrats bombard voters with ads that promise to protect Obamacare, shore up Social Security and expand Medicare, according to the data from Kantar’s Campaign Media Analysis Group (CMAG). “We need Medicare for all, to make absolutely certain that what happened to my family never happens to yours,” California Democrat Paul Kerr says in a TV spot that recounts how his family was financially devastated by medical bills after his mother was diagnosed with Lou Gehrig’s disease. Sen. Bernie Sanders, I-Vt., championed ta single-payer universal health care system in the 2016 election. The competing messages demonstrate how far apart the two parties are. They’re not just talking about issues differently; they’re touting completely different issues to motivate activists and win hotly contested primaries. “It sometimes feels like the two parties are talking to two different countries,” said Kyle </w:t>
      </w:r>
      <w:proofErr w:type="spellStart"/>
      <w:r w:rsidRPr="00940EC4">
        <w:rPr>
          <w:rFonts w:asciiTheme="minorHAnsi" w:hAnsiTheme="minorHAnsi" w:cstheme="minorHAnsi"/>
          <w:sz w:val="16"/>
        </w:rPr>
        <w:t>Kondik</w:t>
      </w:r>
      <w:proofErr w:type="spellEnd"/>
      <w:r w:rsidRPr="00940EC4">
        <w:rPr>
          <w:rFonts w:asciiTheme="minorHAnsi" w:hAnsiTheme="minorHAnsi" w:cstheme="minorHAnsi"/>
          <w:sz w:val="16"/>
        </w:rPr>
        <w:t xml:space="preserve">, a political analyst with the University of Virginia’s Center for Politics. In many ways, they are, especially in primaries, </w:t>
      </w:r>
      <w:proofErr w:type="spellStart"/>
      <w:r w:rsidRPr="00940EC4">
        <w:rPr>
          <w:rFonts w:asciiTheme="minorHAnsi" w:hAnsiTheme="minorHAnsi" w:cstheme="minorHAnsi"/>
          <w:sz w:val="16"/>
        </w:rPr>
        <w:t>Kondik</w:t>
      </w:r>
      <w:proofErr w:type="spellEnd"/>
      <w:r w:rsidRPr="00940EC4">
        <w:rPr>
          <w:rFonts w:asciiTheme="minorHAnsi" w:hAnsiTheme="minorHAnsi" w:cstheme="minorHAnsi"/>
          <w:sz w:val="16"/>
        </w:rPr>
        <w:t xml:space="preserve"> said. He noted that Republicans appeal to a whiter, older, more rural electorate, while Democrats court a more diverse, younger, urban constituency. The GOP focus on immigration is particularly striking, given that it was not among the top 10 issues Republicans spent their ad dollars on at this point in the 2014 midterms. In that cycle, GOP contenders attacked President Obama, bashing the Affordable Care Act and promising to rein in government spending. Now, immigration ranks second only to pro-Trump spots in GOP campaigns across the country — and just by a smidgen. “Just about every survey I’ve seen shows that among Republican primary voters, immigration is one of the most important issues, if not the most important,” said Brian Murray, a GOP consultant based in Arizona. Murray was a top adviser to Rep. Debbie Lesko in her successful bid to win the special election in April for Arizona’s 8th Congressional District. While other GOP candidates opened with biographical spots, “our first ad during the primary was all about immigration,” Murray said. Lesko kept the focus on immigration through the general election, where she faced an unusually stiff challenge from Democrat </w:t>
      </w:r>
      <w:proofErr w:type="spellStart"/>
      <w:r w:rsidRPr="00940EC4">
        <w:rPr>
          <w:rFonts w:asciiTheme="minorHAnsi" w:hAnsiTheme="minorHAnsi" w:cstheme="minorHAnsi"/>
          <w:sz w:val="16"/>
        </w:rPr>
        <w:t>Hiral</w:t>
      </w:r>
      <w:proofErr w:type="spellEnd"/>
      <w:r w:rsidRPr="00940EC4">
        <w:rPr>
          <w:rFonts w:asciiTheme="minorHAnsi" w:hAnsiTheme="minorHAnsi" w:cstheme="minorHAnsi"/>
          <w:sz w:val="16"/>
        </w:rPr>
        <w:t xml:space="preserve"> </w:t>
      </w:r>
      <w:proofErr w:type="spellStart"/>
      <w:r w:rsidRPr="00940EC4">
        <w:rPr>
          <w:rFonts w:asciiTheme="minorHAnsi" w:hAnsiTheme="minorHAnsi" w:cstheme="minorHAnsi"/>
          <w:sz w:val="16"/>
        </w:rPr>
        <w:t>Tipirneni</w:t>
      </w:r>
      <w:proofErr w:type="spellEnd"/>
      <w:r w:rsidRPr="00940EC4">
        <w:rPr>
          <w:rFonts w:asciiTheme="minorHAnsi" w:hAnsiTheme="minorHAnsi" w:cstheme="minorHAnsi"/>
          <w:sz w:val="16"/>
        </w:rPr>
        <w:t xml:space="preserve"> in a GOP-friendly district. Murray said he’s not surprised that Republicans in non-border states are embracing a similar strategy, particularly after Trump catapulted immigration into the national spotlight during his 2016 presidential campaign. </w:t>
      </w:r>
      <w:r w:rsidRPr="00940EC4">
        <w:rPr>
          <w:rStyle w:val="StyleUnderline"/>
          <w:rFonts w:asciiTheme="minorHAnsi" w:hAnsiTheme="minorHAnsi" w:cstheme="minorHAnsi"/>
        </w:rPr>
        <w:t>“</w:t>
      </w:r>
      <w:r w:rsidRPr="00967BF7">
        <w:rPr>
          <w:rStyle w:val="StyleUnderline"/>
          <w:rFonts w:asciiTheme="minorHAnsi" w:hAnsiTheme="minorHAnsi" w:cstheme="minorHAnsi"/>
          <w:highlight w:val="cyan"/>
        </w:rPr>
        <w:t>I don’t see immigration going away</w:t>
      </w:r>
      <w:r w:rsidRPr="00940EC4">
        <w:rPr>
          <w:rStyle w:val="StyleUnderline"/>
          <w:rFonts w:asciiTheme="minorHAnsi" w:hAnsiTheme="minorHAnsi" w:cstheme="minorHAnsi"/>
        </w:rPr>
        <w:t xml:space="preserve"> as an issue” </w:t>
      </w:r>
      <w:r w:rsidRPr="00967BF7">
        <w:rPr>
          <w:rStyle w:val="StyleUnderline"/>
          <w:rFonts w:asciiTheme="minorHAnsi" w:hAnsiTheme="minorHAnsi" w:cstheme="minorHAnsi"/>
          <w:highlight w:val="cyan"/>
        </w:rPr>
        <w:t>for Republicans</w:t>
      </w:r>
      <w:r w:rsidRPr="00940EC4">
        <w:rPr>
          <w:rFonts w:asciiTheme="minorHAnsi" w:hAnsiTheme="minorHAnsi" w:cstheme="minorHAnsi"/>
          <w:sz w:val="16"/>
        </w:rPr>
        <w:t xml:space="preserve">, Murray said. </w:t>
      </w:r>
      <w:r w:rsidRPr="00940EC4">
        <w:rPr>
          <w:rStyle w:val="StyleUnderline"/>
          <w:rFonts w:asciiTheme="minorHAnsi" w:hAnsiTheme="minorHAnsi" w:cstheme="minorHAnsi"/>
        </w:rPr>
        <w:t xml:space="preserve">In Washington, House </w:t>
      </w:r>
      <w:r w:rsidRPr="00967BF7">
        <w:rPr>
          <w:rStyle w:val="StyleUnderline"/>
          <w:rFonts w:asciiTheme="minorHAnsi" w:hAnsiTheme="minorHAnsi" w:cstheme="minorHAnsi"/>
          <w:highlight w:val="cyan"/>
        </w:rPr>
        <w:t>GOP leaders would like</w:t>
      </w:r>
      <w:r w:rsidRPr="00940EC4">
        <w:rPr>
          <w:rStyle w:val="StyleUnderline"/>
          <w:rFonts w:asciiTheme="minorHAnsi" w:hAnsiTheme="minorHAnsi" w:cstheme="minorHAnsi"/>
        </w:rPr>
        <w:t xml:space="preserve"> </w:t>
      </w:r>
      <w:r w:rsidRPr="00967BF7">
        <w:rPr>
          <w:rStyle w:val="StyleUnderline"/>
          <w:rFonts w:asciiTheme="minorHAnsi" w:hAnsiTheme="minorHAnsi" w:cstheme="minorHAnsi"/>
          <w:highlight w:val="cyan"/>
        </w:rPr>
        <w:t>to make</w:t>
      </w:r>
      <w:r w:rsidRPr="00940EC4">
        <w:rPr>
          <w:rStyle w:val="StyleUnderline"/>
          <w:rFonts w:asciiTheme="minorHAnsi" w:hAnsiTheme="minorHAnsi" w:cstheme="minorHAnsi"/>
        </w:rPr>
        <w:t xml:space="preserve"> the </w:t>
      </w:r>
      <w:r w:rsidRPr="00967BF7">
        <w:rPr>
          <w:rStyle w:val="StyleUnderline"/>
          <w:rFonts w:asciiTheme="minorHAnsi" w:hAnsiTheme="minorHAnsi" w:cstheme="minorHAnsi"/>
          <w:highlight w:val="cyan"/>
        </w:rPr>
        <w:t>immigration</w:t>
      </w:r>
      <w:r w:rsidRPr="00940EC4">
        <w:rPr>
          <w:rStyle w:val="StyleUnderline"/>
          <w:rFonts w:asciiTheme="minorHAnsi" w:hAnsiTheme="minorHAnsi" w:cstheme="minorHAnsi"/>
        </w:rPr>
        <w:t xml:space="preserve"> issue </w:t>
      </w:r>
      <w:r w:rsidRPr="00967BF7">
        <w:rPr>
          <w:rStyle w:val="StyleUnderline"/>
          <w:rFonts w:asciiTheme="minorHAnsi" w:hAnsiTheme="minorHAnsi" w:cstheme="minorHAnsi"/>
          <w:highlight w:val="cyan"/>
        </w:rPr>
        <w:t>fade away</w:t>
      </w:r>
      <w:r w:rsidRPr="00940EC4">
        <w:rPr>
          <w:rStyle w:val="StyleUnderline"/>
          <w:rFonts w:asciiTheme="minorHAnsi" w:hAnsiTheme="minorHAnsi" w:cstheme="minorHAnsi"/>
        </w:rPr>
        <w:t xml:space="preserve">. </w:t>
      </w:r>
      <w:r w:rsidRPr="00967BF7">
        <w:rPr>
          <w:rStyle w:val="Emphasis"/>
          <w:rFonts w:asciiTheme="minorHAnsi" w:hAnsiTheme="minorHAnsi" w:cstheme="minorHAnsi"/>
          <w:highlight w:val="cyan"/>
        </w:rPr>
        <w:t>It’s tearing the GOP</w:t>
      </w:r>
      <w:r w:rsidRPr="00940EC4">
        <w:rPr>
          <w:rStyle w:val="Emphasis"/>
          <w:rFonts w:asciiTheme="minorHAnsi" w:hAnsiTheme="minorHAnsi" w:cstheme="minorHAnsi"/>
        </w:rPr>
        <w:t xml:space="preserve"> conference </w:t>
      </w:r>
      <w:r w:rsidRPr="00967BF7">
        <w:rPr>
          <w:rStyle w:val="Emphasis"/>
          <w:rFonts w:asciiTheme="minorHAnsi" w:hAnsiTheme="minorHAnsi" w:cstheme="minorHAnsi"/>
          <w:highlight w:val="cyan"/>
        </w:rPr>
        <w:t>apart</w:t>
      </w:r>
      <w:r w:rsidRPr="00940EC4">
        <w:rPr>
          <w:rStyle w:val="Emphasis"/>
          <w:rFonts w:asciiTheme="minorHAnsi" w:hAnsiTheme="minorHAnsi" w:cstheme="minorHAnsi"/>
        </w:rPr>
        <w:t xml:space="preserve"> — </w:t>
      </w:r>
      <w:r w:rsidRPr="00967BF7">
        <w:rPr>
          <w:rStyle w:val="Emphasis"/>
          <w:rFonts w:asciiTheme="minorHAnsi" w:hAnsiTheme="minorHAnsi" w:cstheme="minorHAnsi"/>
          <w:highlight w:val="cyan"/>
        </w:rPr>
        <w:t>and jeopardizing</w:t>
      </w:r>
      <w:r w:rsidRPr="00940EC4">
        <w:rPr>
          <w:rStyle w:val="Emphasis"/>
          <w:rFonts w:asciiTheme="minorHAnsi" w:hAnsiTheme="minorHAnsi" w:cstheme="minorHAnsi"/>
        </w:rPr>
        <w:t xml:space="preserve"> House Speaker Paul </w:t>
      </w:r>
      <w:r w:rsidRPr="00967BF7">
        <w:rPr>
          <w:rStyle w:val="Emphasis"/>
          <w:rFonts w:asciiTheme="minorHAnsi" w:hAnsiTheme="minorHAnsi" w:cstheme="minorHAnsi"/>
          <w:highlight w:val="cyan"/>
        </w:rPr>
        <w:t>Ryan’s grip on power</w:t>
      </w:r>
      <w:r w:rsidRPr="00940EC4">
        <w:rPr>
          <w:rStyle w:val="Emphasis"/>
          <w:rFonts w:asciiTheme="minorHAnsi" w:hAnsiTheme="minorHAnsi" w:cstheme="minorHAnsi"/>
        </w:rPr>
        <w:t>.</w:t>
      </w:r>
      <w:r w:rsidRPr="00940EC4">
        <w:rPr>
          <w:rStyle w:val="StyleUnderline"/>
          <w:rFonts w:asciiTheme="minorHAnsi" w:hAnsiTheme="minorHAnsi" w:cstheme="minorHAnsi"/>
        </w:rPr>
        <w:t xml:space="preserve"> </w:t>
      </w:r>
      <w:r w:rsidRPr="00967BF7">
        <w:rPr>
          <w:rStyle w:val="StyleUnderline"/>
          <w:rFonts w:asciiTheme="minorHAnsi" w:hAnsiTheme="minorHAnsi" w:cstheme="minorHAnsi"/>
          <w:highlight w:val="cyan"/>
        </w:rPr>
        <w:t xml:space="preserve">Moderate Republicans push legislation that would grant legal status to the </w:t>
      </w:r>
      <w:proofErr w:type="spellStart"/>
      <w:r w:rsidRPr="00967BF7">
        <w:rPr>
          <w:rStyle w:val="StyleUnderline"/>
          <w:rFonts w:asciiTheme="minorHAnsi" w:hAnsiTheme="minorHAnsi" w:cstheme="minorHAnsi"/>
          <w:highlight w:val="cyan"/>
        </w:rPr>
        <w:t>DREAMers</w:t>
      </w:r>
      <w:proofErr w:type="spellEnd"/>
      <w:r w:rsidRPr="00940EC4">
        <w:rPr>
          <w:rFonts w:asciiTheme="minorHAnsi" w:hAnsiTheme="minorHAnsi" w:cstheme="minorHAnsi"/>
          <w:sz w:val="16"/>
        </w:rPr>
        <w:t xml:space="preserve">. During a closed-door meeting, House Majority Leader Kevin McCarthy, R-Calif., who hopes to succeed Ryan in the next Congress, warned centrist rebels that their effort could demoralize the Republican base and help Democrats win a House majority in the 2018 elections. Conservatives counterpunched, pressuring Ryan to call up legislation that would slash legal immigration and authorize construction of Trump’s proposed border wall. Ryan is trying to navigate a middle course, but he will retire at the end of this year and has limited leverage as a result. Some strategists warned that </w:t>
      </w:r>
      <w:r w:rsidRPr="00967BF7">
        <w:rPr>
          <w:rFonts w:asciiTheme="minorHAnsi" w:hAnsiTheme="minorHAnsi" w:cstheme="minorHAnsi"/>
          <w:sz w:val="16"/>
          <w:highlight w:val="cyan"/>
        </w:rPr>
        <w:t xml:space="preserve">the </w:t>
      </w:r>
      <w:r w:rsidRPr="00967BF7">
        <w:rPr>
          <w:rStyle w:val="StyleUnderline"/>
          <w:rFonts w:asciiTheme="minorHAnsi" w:hAnsiTheme="minorHAnsi" w:cstheme="minorHAnsi"/>
          <w:highlight w:val="cyan"/>
        </w:rPr>
        <w:t>GOP’s</w:t>
      </w:r>
      <w:r w:rsidRPr="00940EC4">
        <w:rPr>
          <w:rStyle w:val="StyleUnderline"/>
          <w:rFonts w:asciiTheme="minorHAnsi" w:hAnsiTheme="minorHAnsi" w:cstheme="minorHAnsi"/>
        </w:rPr>
        <w:t xml:space="preserve"> full-throated </w:t>
      </w:r>
      <w:r w:rsidRPr="00967BF7">
        <w:rPr>
          <w:rStyle w:val="StyleUnderline"/>
          <w:rFonts w:asciiTheme="minorHAnsi" w:hAnsiTheme="minorHAnsi" w:cstheme="minorHAnsi"/>
          <w:highlight w:val="cyan"/>
        </w:rPr>
        <w:t>embrace of Trump’s anti-immigration positions</w:t>
      </w:r>
      <w:r w:rsidRPr="00940EC4">
        <w:rPr>
          <w:rStyle w:val="StyleUnderline"/>
          <w:rFonts w:asciiTheme="minorHAnsi" w:hAnsiTheme="minorHAnsi" w:cstheme="minorHAnsi"/>
        </w:rPr>
        <w:t xml:space="preserve"> in primaries </w:t>
      </w:r>
      <w:r w:rsidRPr="00967BF7">
        <w:rPr>
          <w:rStyle w:val="StyleUnderline"/>
          <w:rFonts w:asciiTheme="minorHAnsi" w:hAnsiTheme="minorHAnsi" w:cstheme="minorHAnsi"/>
          <w:highlight w:val="cyan"/>
        </w:rPr>
        <w:t>could</w:t>
      </w:r>
      <w:r w:rsidRPr="00940EC4">
        <w:rPr>
          <w:rStyle w:val="StyleUnderline"/>
          <w:rFonts w:asciiTheme="minorHAnsi" w:hAnsiTheme="minorHAnsi" w:cstheme="minorHAnsi"/>
        </w:rPr>
        <w:t xml:space="preserve"> come back to </w:t>
      </w:r>
      <w:r w:rsidRPr="00967BF7">
        <w:rPr>
          <w:rStyle w:val="StyleUnderline"/>
          <w:rFonts w:asciiTheme="minorHAnsi" w:hAnsiTheme="minorHAnsi" w:cstheme="minorHAnsi"/>
          <w:highlight w:val="cyan"/>
        </w:rPr>
        <w:t>haunt them in the fall</w:t>
      </w:r>
      <w:r w:rsidRPr="00940EC4">
        <w:rPr>
          <w:rStyle w:val="StyleUnderline"/>
          <w:rFonts w:asciiTheme="minorHAnsi" w:hAnsiTheme="minorHAnsi" w:cstheme="minorHAnsi"/>
        </w:rPr>
        <w:t xml:space="preserve">. “Here’s the problem,” said Frank </w:t>
      </w:r>
      <w:proofErr w:type="spellStart"/>
      <w:r w:rsidRPr="00940EC4">
        <w:rPr>
          <w:rStyle w:val="StyleUnderline"/>
          <w:rFonts w:asciiTheme="minorHAnsi" w:hAnsiTheme="minorHAnsi" w:cstheme="minorHAnsi"/>
        </w:rPr>
        <w:t>Luntz</w:t>
      </w:r>
      <w:proofErr w:type="spellEnd"/>
      <w:r w:rsidRPr="00940EC4">
        <w:rPr>
          <w:rStyle w:val="StyleUnderline"/>
          <w:rFonts w:asciiTheme="minorHAnsi" w:hAnsiTheme="minorHAnsi" w:cstheme="minorHAnsi"/>
        </w:rPr>
        <w:t xml:space="preserve">, a longtime Republican consultant. “It </w:t>
      </w:r>
      <w:r w:rsidRPr="00967BF7">
        <w:rPr>
          <w:rStyle w:val="StyleUnderline"/>
          <w:rFonts w:asciiTheme="minorHAnsi" w:hAnsiTheme="minorHAnsi" w:cstheme="minorHAnsi"/>
          <w:highlight w:val="cyan"/>
        </w:rPr>
        <w:t>puts them in a position that the general public will not agree with</w:t>
      </w:r>
      <w:r w:rsidRPr="00940EC4">
        <w:rPr>
          <w:rStyle w:val="StyleUnderline"/>
          <w:rFonts w:asciiTheme="minorHAnsi" w:hAnsiTheme="minorHAnsi" w:cstheme="minorHAnsi"/>
        </w:rPr>
        <w:t xml:space="preserve">.” </w:t>
      </w:r>
      <w:proofErr w:type="gramStart"/>
      <w:r w:rsidRPr="00967BF7">
        <w:rPr>
          <w:rStyle w:val="StyleUnderline"/>
          <w:rFonts w:asciiTheme="minorHAnsi" w:hAnsiTheme="minorHAnsi" w:cstheme="minorHAnsi"/>
          <w:highlight w:val="cyan"/>
        </w:rPr>
        <w:t>The majority of</w:t>
      </w:r>
      <w:proofErr w:type="gramEnd"/>
      <w:r w:rsidRPr="00967BF7">
        <w:rPr>
          <w:rStyle w:val="StyleUnderline"/>
          <w:rFonts w:asciiTheme="minorHAnsi" w:hAnsiTheme="minorHAnsi" w:cstheme="minorHAnsi"/>
          <w:highlight w:val="cyan"/>
        </w:rPr>
        <w:t xml:space="preserve"> Americans</w:t>
      </w:r>
      <w:r w:rsidRPr="00940EC4">
        <w:rPr>
          <w:rStyle w:val="StyleUnderline"/>
          <w:rFonts w:asciiTheme="minorHAnsi" w:hAnsiTheme="minorHAnsi" w:cstheme="minorHAnsi"/>
        </w:rPr>
        <w:t xml:space="preserve">, 74%, </w:t>
      </w:r>
      <w:r w:rsidRPr="00967BF7">
        <w:rPr>
          <w:rStyle w:val="StyleUnderline"/>
          <w:rFonts w:asciiTheme="minorHAnsi" w:hAnsiTheme="minorHAnsi" w:cstheme="minorHAnsi"/>
          <w:highlight w:val="cyan"/>
        </w:rPr>
        <w:t>support</w:t>
      </w:r>
      <w:r w:rsidRPr="00940EC4">
        <w:rPr>
          <w:rStyle w:val="StyleUnderline"/>
          <w:rFonts w:asciiTheme="minorHAnsi" w:hAnsiTheme="minorHAnsi" w:cstheme="minorHAnsi"/>
        </w:rPr>
        <w:t xml:space="preserve"> granting </w:t>
      </w:r>
      <w:r w:rsidRPr="00967BF7">
        <w:rPr>
          <w:rStyle w:val="StyleUnderline"/>
          <w:rFonts w:asciiTheme="minorHAnsi" w:hAnsiTheme="minorHAnsi" w:cstheme="minorHAnsi"/>
          <w:highlight w:val="cyan"/>
        </w:rPr>
        <w:t>permanent legal status to</w:t>
      </w:r>
      <w:r w:rsidRPr="00940EC4">
        <w:rPr>
          <w:rStyle w:val="StyleUnderline"/>
          <w:rFonts w:asciiTheme="minorHAnsi" w:hAnsiTheme="minorHAnsi" w:cstheme="minorHAnsi"/>
        </w:rPr>
        <w:t xml:space="preserve"> the </w:t>
      </w:r>
      <w:proofErr w:type="spellStart"/>
      <w:r w:rsidRPr="00967BF7">
        <w:rPr>
          <w:rStyle w:val="StyleUnderline"/>
          <w:rFonts w:asciiTheme="minorHAnsi" w:hAnsiTheme="minorHAnsi" w:cstheme="minorHAnsi"/>
          <w:highlight w:val="cyan"/>
        </w:rPr>
        <w:t>DREAMers</w:t>
      </w:r>
      <w:proofErr w:type="spellEnd"/>
      <w:r w:rsidRPr="00967BF7">
        <w:rPr>
          <w:rStyle w:val="StyleUnderline"/>
          <w:rFonts w:asciiTheme="minorHAnsi" w:hAnsiTheme="minorHAnsi" w:cstheme="minorHAnsi"/>
          <w:highlight w:val="cyan"/>
        </w:rPr>
        <w:t>,</w:t>
      </w:r>
      <w:r w:rsidRPr="00940EC4">
        <w:rPr>
          <w:rStyle w:val="StyleUnderline"/>
          <w:rFonts w:asciiTheme="minorHAnsi" w:hAnsiTheme="minorHAnsi" w:cstheme="minorHAnsi"/>
        </w:rPr>
        <w:t xml:space="preserve"> and </w:t>
      </w:r>
      <w:r w:rsidRPr="00967BF7">
        <w:rPr>
          <w:rStyle w:val="StyleUnderline"/>
          <w:rFonts w:asciiTheme="minorHAnsi" w:hAnsiTheme="minorHAnsi" w:cstheme="minorHAnsi"/>
          <w:highlight w:val="cyan"/>
        </w:rPr>
        <w:t>60% oppose</w:t>
      </w:r>
      <w:r w:rsidRPr="00940EC4">
        <w:rPr>
          <w:rStyle w:val="StyleUnderline"/>
          <w:rFonts w:asciiTheme="minorHAnsi" w:hAnsiTheme="minorHAnsi" w:cstheme="minorHAnsi"/>
        </w:rPr>
        <w:t xml:space="preserve"> expanding </w:t>
      </w:r>
      <w:r w:rsidRPr="00967BF7">
        <w:rPr>
          <w:rStyle w:val="StyleUnderline"/>
          <w:rFonts w:asciiTheme="minorHAnsi" w:hAnsiTheme="minorHAnsi" w:cstheme="minorHAnsi"/>
          <w:highlight w:val="cyan"/>
        </w:rPr>
        <w:t>the wall</w:t>
      </w:r>
      <w:r w:rsidRPr="00940EC4">
        <w:rPr>
          <w:rStyle w:val="StyleUnderline"/>
          <w:rFonts w:asciiTheme="minorHAnsi" w:hAnsiTheme="minorHAnsi" w:cstheme="minorHAnsi"/>
        </w:rPr>
        <w:t xml:space="preserve"> along the U.S. border with Mexico, according to a Pew Research Center poll in January. </w:t>
      </w:r>
      <w:proofErr w:type="spellStart"/>
      <w:r w:rsidRPr="00940EC4">
        <w:rPr>
          <w:rStyle w:val="StyleUnderline"/>
          <w:rFonts w:asciiTheme="minorHAnsi" w:hAnsiTheme="minorHAnsi" w:cstheme="minorHAnsi"/>
        </w:rPr>
        <w:t>Luntz</w:t>
      </w:r>
      <w:proofErr w:type="spellEnd"/>
      <w:r w:rsidRPr="00940EC4">
        <w:rPr>
          <w:rStyle w:val="StyleUnderline"/>
          <w:rFonts w:asciiTheme="minorHAnsi" w:hAnsiTheme="minorHAnsi" w:cstheme="minorHAnsi"/>
        </w:rPr>
        <w:t xml:space="preserve"> said his own polls show that </w:t>
      </w:r>
      <w:r w:rsidRPr="00967BF7">
        <w:rPr>
          <w:rStyle w:val="StyleUnderline"/>
          <w:rFonts w:asciiTheme="minorHAnsi" w:hAnsiTheme="minorHAnsi" w:cstheme="minorHAnsi"/>
          <w:highlight w:val="cyan"/>
        </w:rPr>
        <w:t xml:space="preserve">even many Republican voters support protecting the </w:t>
      </w:r>
      <w:proofErr w:type="spellStart"/>
      <w:r w:rsidRPr="00967BF7">
        <w:rPr>
          <w:rStyle w:val="StyleUnderline"/>
          <w:rFonts w:asciiTheme="minorHAnsi" w:hAnsiTheme="minorHAnsi" w:cstheme="minorHAnsi"/>
          <w:highlight w:val="cyan"/>
        </w:rPr>
        <w:t>DREAMers</w:t>
      </w:r>
      <w:proofErr w:type="spellEnd"/>
      <w:r w:rsidRPr="00940EC4">
        <w:rPr>
          <w:rStyle w:val="StyleUnderline"/>
          <w:rFonts w:asciiTheme="minorHAnsi" w:hAnsiTheme="minorHAnsi" w:cstheme="minorHAnsi"/>
        </w:rPr>
        <w:t xml:space="preserve">. “If it looks like it’s Republicans holding up an agreement (in Congress), </w:t>
      </w:r>
      <w:r w:rsidRPr="00967BF7">
        <w:rPr>
          <w:rStyle w:val="StyleUnderline"/>
          <w:rFonts w:asciiTheme="minorHAnsi" w:hAnsiTheme="minorHAnsi" w:cstheme="minorHAnsi"/>
          <w:highlight w:val="cyan"/>
        </w:rPr>
        <w:t>they’ll get hurt on Election Day</w:t>
      </w:r>
      <w:r w:rsidRPr="00940EC4">
        <w:rPr>
          <w:rStyle w:val="StyleUnderline"/>
          <w:rFonts w:asciiTheme="minorHAnsi" w:hAnsiTheme="minorHAnsi" w:cstheme="minorHAnsi"/>
        </w:rPr>
        <w:t>,” he said.</w:t>
      </w:r>
    </w:p>
    <w:p w14:paraId="708E91F3" w14:textId="5311105A" w:rsidR="00F90B24" w:rsidRDefault="00F90B24" w:rsidP="00F90B24">
      <w:pPr>
        <w:pStyle w:val="Heading3"/>
      </w:pPr>
      <w:r>
        <w:t>Choose Impact Mod</w:t>
      </w:r>
    </w:p>
    <w:p w14:paraId="50AD3F1C" w14:textId="64FC5C70" w:rsidR="00F90B24" w:rsidRDefault="00967BF7" w:rsidP="00967BF7">
      <w:pPr>
        <w:pStyle w:val="Heading3"/>
      </w:pPr>
      <w:r>
        <w:t>Democracy Mod</w:t>
      </w:r>
    </w:p>
    <w:p w14:paraId="407320A9" w14:textId="77777777" w:rsidR="00967BF7" w:rsidRPr="00967BF7" w:rsidRDefault="00967BF7" w:rsidP="00967BF7"/>
    <w:p w14:paraId="78690A8C" w14:textId="77777777" w:rsidR="00967BF7" w:rsidRPr="00940EC4" w:rsidRDefault="00967BF7" w:rsidP="00967BF7">
      <w:pPr>
        <w:pStyle w:val="Heading4"/>
        <w:rPr>
          <w:rFonts w:asciiTheme="minorHAnsi" w:hAnsiTheme="minorHAnsi" w:cstheme="minorHAnsi"/>
        </w:rPr>
      </w:pPr>
      <w:r w:rsidRPr="00940EC4">
        <w:rPr>
          <w:rFonts w:asciiTheme="minorHAnsi" w:hAnsiTheme="minorHAnsi" w:cstheme="minorHAnsi"/>
        </w:rPr>
        <w:t>2018 is key to check Trump destroying US democracy—GOP win greenlights authoritarian takeover</w:t>
      </w:r>
    </w:p>
    <w:p w14:paraId="70C69F75" w14:textId="77777777" w:rsidR="00967BF7" w:rsidRPr="00940EC4" w:rsidRDefault="00967BF7" w:rsidP="00967BF7">
      <w:pPr>
        <w:rPr>
          <w:rFonts w:asciiTheme="minorHAnsi" w:hAnsiTheme="minorHAnsi" w:cstheme="minorHAnsi"/>
        </w:rPr>
      </w:pPr>
      <w:r w:rsidRPr="00940EC4">
        <w:rPr>
          <w:rFonts w:asciiTheme="minorHAnsi" w:hAnsiTheme="minorHAnsi" w:cstheme="minorHAnsi"/>
        </w:rPr>
        <w:t xml:space="preserve">Matthew </w:t>
      </w:r>
      <w:proofErr w:type="spellStart"/>
      <w:r w:rsidRPr="00940EC4">
        <w:rPr>
          <w:rStyle w:val="Style13ptBold"/>
          <w:rFonts w:asciiTheme="minorHAnsi" w:hAnsiTheme="minorHAnsi" w:cstheme="minorHAnsi"/>
        </w:rPr>
        <w:t>Yglesias</w:t>
      </w:r>
      <w:proofErr w:type="spellEnd"/>
      <w:r w:rsidRPr="00940EC4">
        <w:rPr>
          <w:rStyle w:val="Style13ptBold"/>
          <w:rFonts w:asciiTheme="minorHAnsi" w:hAnsiTheme="minorHAnsi" w:cstheme="minorHAnsi"/>
        </w:rPr>
        <w:t xml:space="preserve"> 18,</w:t>
      </w:r>
      <w:r w:rsidRPr="00940EC4">
        <w:rPr>
          <w:rFonts w:asciiTheme="minorHAnsi" w:hAnsiTheme="minorHAnsi" w:cstheme="minorHAnsi"/>
        </w:rPr>
        <w:t xml:space="preserve"> 1-4-2018, "2018 is the year that will decide if </w:t>
      </w:r>
      <w:proofErr w:type="spellStart"/>
      <w:r w:rsidRPr="00940EC4">
        <w:rPr>
          <w:rFonts w:asciiTheme="minorHAnsi" w:hAnsiTheme="minorHAnsi" w:cstheme="minorHAnsi"/>
        </w:rPr>
        <w:t>Trumpocracy</w:t>
      </w:r>
      <w:proofErr w:type="spellEnd"/>
      <w:r w:rsidRPr="00940EC4">
        <w:rPr>
          <w:rFonts w:asciiTheme="minorHAnsi" w:hAnsiTheme="minorHAnsi" w:cstheme="minorHAnsi"/>
        </w:rPr>
        <w:t xml:space="preserve"> replaces American democracy," Vox, https://www.vox.com/policy-and-politics/2018/1/4/16841070/trumpocracy-or-democracy</w:t>
      </w:r>
    </w:p>
    <w:p w14:paraId="0EE03C6D" w14:textId="77777777" w:rsidR="00967BF7" w:rsidRPr="00940EC4" w:rsidRDefault="00967BF7" w:rsidP="00967BF7">
      <w:pPr>
        <w:rPr>
          <w:rFonts w:asciiTheme="minorHAnsi" w:hAnsiTheme="minorHAnsi" w:cstheme="minorHAnsi"/>
          <w:u w:val="single"/>
        </w:rPr>
      </w:pPr>
      <w:r w:rsidRPr="00967BF7">
        <w:rPr>
          <w:rStyle w:val="StyleUnderline"/>
          <w:rFonts w:asciiTheme="minorHAnsi" w:hAnsiTheme="minorHAnsi" w:cstheme="minorHAnsi"/>
          <w:highlight w:val="cyan"/>
        </w:rPr>
        <w:t>If Republicans hold</w:t>
      </w:r>
      <w:r w:rsidRPr="00940EC4">
        <w:rPr>
          <w:rStyle w:val="StyleUnderline"/>
          <w:rFonts w:asciiTheme="minorHAnsi" w:hAnsiTheme="minorHAnsi" w:cstheme="minorHAnsi"/>
        </w:rPr>
        <w:t xml:space="preserve"> on to </w:t>
      </w:r>
      <w:r w:rsidRPr="00967BF7">
        <w:rPr>
          <w:rStyle w:val="StyleUnderline"/>
          <w:rFonts w:asciiTheme="minorHAnsi" w:hAnsiTheme="minorHAnsi" w:cstheme="minorHAnsi"/>
          <w:highlight w:val="cyan"/>
        </w:rPr>
        <w:t>both houses</w:t>
      </w:r>
      <w:r w:rsidRPr="00940EC4">
        <w:rPr>
          <w:rStyle w:val="StyleUnderline"/>
          <w:rFonts w:asciiTheme="minorHAnsi" w:hAnsiTheme="minorHAnsi" w:cstheme="minorHAnsi"/>
        </w:rPr>
        <w:t xml:space="preserve"> of Congress </w:t>
      </w:r>
      <w:r w:rsidRPr="00967BF7">
        <w:rPr>
          <w:rStyle w:val="StyleUnderline"/>
          <w:rFonts w:asciiTheme="minorHAnsi" w:hAnsiTheme="minorHAnsi" w:cstheme="minorHAnsi"/>
          <w:highlight w:val="cyan"/>
        </w:rPr>
        <w:t>in this</w:t>
      </w:r>
      <w:r w:rsidRPr="00940EC4">
        <w:rPr>
          <w:rStyle w:val="StyleUnderline"/>
          <w:rFonts w:asciiTheme="minorHAnsi" w:hAnsiTheme="minorHAnsi" w:cstheme="minorHAnsi"/>
        </w:rPr>
        <w:t xml:space="preserve"> year’s </w:t>
      </w:r>
      <w:r w:rsidRPr="00967BF7">
        <w:rPr>
          <w:rStyle w:val="StyleUnderline"/>
          <w:rFonts w:asciiTheme="minorHAnsi" w:hAnsiTheme="minorHAnsi" w:cstheme="minorHAnsi"/>
          <w:highlight w:val="cyan"/>
        </w:rPr>
        <w:t>midterm</w:t>
      </w:r>
      <w:r w:rsidRPr="00940EC4">
        <w:rPr>
          <w:rStyle w:val="StyleUnderline"/>
          <w:rFonts w:asciiTheme="minorHAnsi" w:hAnsiTheme="minorHAnsi" w:cstheme="minorHAnsi"/>
        </w:rPr>
        <w:t xml:space="preserve"> elections</w:t>
      </w:r>
      <w:r w:rsidRPr="00940EC4">
        <w:rPr>
          <w:rFonts w:asciiTheme="minorHAnsi" w:hAnsiTheme="minorHAnsi" w:cstheme="minorHAnsi"/>
          <w:sz w:val="12"/>
        </w:rPr>
        <w:t xml:space="preserve">, </w:t>
      </w:r>
      <w:r w:rsidRPr="00940EC4">
        <w:rPr>
          <w:rStyle w:val="Emphasis"/>
          <w:rFonts w:asciiTheme="minorHAnsi" w:hAnsiTheme="minorHAnsi" w:cstheme="minorHAnsi"/>
        </w:rPr>
        <w:t xml:space="preserve">the American system of </w:t>
      </w:r>
      <w:r w:rsidRPr="00967BF7">
        <w:rPr>
          <w:rStyle w:val="Emphasis"/>
          <w:rFonts w:asciiTheme="minorHAnsi" w:hAnsiTheme="minorHAnsi" w:cstheme="minorHAnsi"/>
          <w:highlight w:val="cyan"/>
        </w:rPr>
        <w:t>government could</w:t>
      </w:r>
      <w:r w:rsidRPr="00940EC4">
        <w:rPr>
          <w:rStyle w:val="Emphasis"/>
          <w:rFonts w:asciiTheme="minorHAnsi" w:hAnsiTheme="minorHAnsi" w:cstheme="minorHAnsi"/>
        </w:rPr>
        <w:t xml:space="preserve"> very well </w:t>
      </w:r>
      <w:r w:rsidRPr="00967BF7">
        <w:rPr>
          <w:rStyle w:val="Emphasis"/>
          <w:rFonts w:asciiTheme="minorHAnsi" w:hAnsiTheme="minorHAnsi" w:cstheme="minorHAnsi"/>
          <w:highlight w:val="cyan"/>
        </w:rPr>
        <w:t>collapse into</w:t>
      </w:r>
      <w:r w:rsidRPr="00940EC4">
        <w:rPr>
          <w:rStyle w:val="Emphasis"/>
          <w:rFonts w:asciiTheme="minorHAnsi" w:hAnsiTheme="minorHAnsi" w:cstheme="minorHAnsi"/>
        </w:rPr>
        <w:t xml:space="preserve"> Donald </w:t>
      </w:r>
      <w:r w:rsidRPr="00967BF7">
        <w:rPr>
          <w:rStyle w:val="Emphasis"/>
          <w:rFonts w:asciiTheme="minorHAnsi" w:hAnsiTheme="minorHAnsi" w:cstheme="minorHAnsi"/>
          <w:highlight w:val="cyan"/>
        </w:rPr>
        <w:t>Trump’s</w:t>
      </w:r>
      <w:r w:rsidRPr="00940EC4">
        <w:rPr>
          <w:rStyle w:val="Emphasis"/>
          <w:rFonts w:asciiTheme="minorHAnsi" w:hAnsiTheme="minorHAnsi" w:cstheme="minorHAnsi"/>
        </w:rPr>
        <w:t xml:space="preserve"> distinctive — and disturbing — vision of a personalized, </w:t>
      </w:r>
      <w:r w:rsidRPr="00967BF7">
        <w:rPr>
          <w:rStyle w:val="Emphasis"/>
          <w:rFonts w:asciiTheme="minorHAnsi" w:hAnsiTheme="minorHAnsi" w:cstheme="minorHAnsi"/>
          <w:highlight w:val="cyan"/>
        </w:rPr>
        <w:t>authoritarian state</w:t>
      </w:r>
      <w:r w:rsidRPr="00940EC4">
        <w:rPr>
          <w:rStyle w:val="Emphasis"/>
          <w:rFonts w:asciiTheme="minorHAnsi" w:hAnsiTheme="minorHAnsi" w:cstheme="minorHAnsi"/>
        </w:rPr>
        <w:t xml:space="preserve">. </w:t>
      </w:r>
      <w:r w:rsidRPr="00940EC4">
        <w:rPr>
          <w:rFonts w:asciiTheme="minorHAnsi" w:hAnsiTheme="minorHAnsi" w:cstheme="minorHAnsi"/>
          <w:sz w:val="12"/>
        </w:rPr>
        <w:t xml:space="preserve">Dozens of </w:t>
      </w:r>
      <w:r w:rsidRPr="00940EC4">
        <w:rPr>
          <w:rStyle w:val="StyleUnderline"/>
          <w:rFonts w:asciiTheme="minorHAnsi" w:hAnsiTheme="minorHAnsi" w:cstheme="minorHAnsi"/>
        </w:rPr>
        <w:t>Republicans</w:t>
      </w:r>
      <w:r w:rsidRPr="00940EC4">
        <w:rPr>
          <w:rFonts w:asciiTheme="minorHAnsi" w:hAnsiTheme="minorHAnsi" w:cstheme="minorHAnsi"/>
          <w:sz w:val="12"/>
        </w:rPr>
        <w:t xml:space="preserve"> in Congress started out skeptical of Trump but have fallen in line behind him as he signed their top initiatives into law, like a trillion-dollar giveaway to the very rich. In exchange they’ve </w:t>
      </w:r>
      <w:r w:rsidRPr="00940EC4">
        <w:rPr>
          <w:rStyle w:val="StyleUnderline"/>
          <w:rFonts w:asciiTheme="minorHAnsi" w:hAnsiTheme="minorHAnsi" w:cstheme="minorHAnsi"/>
        </w:rPr>
        <w:t>turned a blind eye to Trump’s significant financial conflicts of interest, repeated efforts to undermine the integrity of the criminal justice process, and more. The few remaining critics plan to leave Washington. This is one of Trump’s most underappreciated political achievements of the year: consolidation of power over a party to which he had scant personal or institutional ties</w:t>
      </w:r>
      <w:r w:rsidRPr="00940EC4">
        <w:rPr>
          <w:rFonts w:asciiTheme="minorHAnsi" w:hAnsiTheme="minorHAnsi" w:cstheme="minorHAnsi"/>
          <w:sz w:val="12"/>
        </w:rPr>
        <w:t xml:space="preserve">. </w:t>
      </w:r>
      <w:r w:rsidRPr="00940EC4">
        <w:rPr>
          <w:rStyle w:val="Emphasis"/>
          <w:rFonts w:asciiTheme="minorHAnsi" w:hAnsiTheme="minorHAnsi" w:cstheme="minorHAnsi"/>
        </w:rPr>
        <w:t xml:space="preserve">And all signs are that if Republicans win in 2018, slavish </w:t>
      </w:r>
      <w:r w:rsidRPr="00967BF7">
        <w:rPr>
          <w:rStyle w:val="Emphasis"/>
          <w:rFonts w:asciiTheme="minorHAnsi" w:hAnsiTheme="minorHAnsi" w:cstheme="minorHAnsi"/>
          <w:highlight w:val="cyan"/>
        </w:rPr>
        <w:t>loyalty to Trump will</w:t>
      </w:r>
      <w:r w:rsidRPr="00940EC4">
        <w:rPr>
          <w:rStyle w:val="Emphasis"/>
          <w:rFonts w:asciiTheme="minorHAnsi" w:hAnsiTheme="minorHAnsi" w:cstheme="minorHAnsi"/>
        </w:rPr>
        <w:t xml:space="preserve"> only </w:t>
      </w:r>
      <w:r w:rsidRPr="00967BF7">
        <w:rPr>
          <w:rStyle w:val="Emphasis"/>
          <w:rFonts w:asciiTheme="minorHAnsi" w:hAnsiTheme="minorHAnsi" w:cstheme="minorHAnsi"/>
          <w:highlight w:val="cyan"/>
        </w:rPr>
        <w:t>grow more ingrained</w:t>
      </w:r>
      <w:r w:rsidRPr="00940EC4">
        <w:rPr>
          <w:rStyle w:val="Emphasis"/>
          <w:rFonts w:asciiTheme="minorHAnsi" w:hAnsiTheme="minorHAnsi" w:cstheme="minorHAnsi"/>
        </w:rPr>
        <w:t xml:space="preserve">, especially because Trump himself makes no secret that loyalty to him is the key to access, and access is the key to policy influence. </w:t>
      </w:r>
      <w:r w:rsidRPr="00940EC4">
        <w:rPr>
          <w:rStyle w:val="StyleUnderline"/>
          <w:rFonts w:asciiTheme="minorHAnsi" w:hAnsiTheme="minorHAnsi" w:cstheme="minorHAnsi"/>
        </w:rPr>
        <w:t xml:space="preserve">In their new book How Democracies Die, Harvard political scientists Steven </w:t>
      </w:r>
      <w:proofErr w:type="spellStart"/>
      <w:r w:rsidRPr="00940EC4">
        <w:rPr>
          <w:rStyle w:val="StyleUnderline"/>
          <w:rFonts w:asciiTheme="minorHAnsi" w:hAnsiTheme="minorHAnsi" w:cstheme="minorHAnsi"/>
        </w:rPr>
        <w:t>Levitsky</w:t>
      </w:r>
      <w:proofErr w:type="spellEnd"/>
      <w:r w:rsidRPr="00940EC4">
        <w:rPr>
          <w:rStyle w:val="StyleUnderline"/>
          <w:rFonts w:asciiTheme="minorHAnsi" w:hAnsiTheme="minorHAnsi" w:cstheme="minorHAnsi"/>
        </w:rPr>
        <w:t xml:space="preserve"> and Daniel </w:t>
      </w:r>
      <w:proofErr w:type="spellStart"/>
      <w:r w:rsidRPr="00940EC4">
        <w:rPr>
          <w:rStyle w:val="StyleUnderline"/>
          <w:rFonts w:asciiTheme="minorHAnsi" w:hAnsiTheme="minorHAnsi" w:cstheme="minorHAnsi"/>
        </w:rPr>
        <w:t>Ziblatt</w:t>
      </w:r>
      <w:proofErr w:type="spellEnd"/>
      <w:r w:rsidRPr="00940EC4">
        <w:rPr>
          <w:rStyle w:val="StyleUnderline"/>
          <w:rFonts w:asciiTheme="minorHAnsi" w:hAnsiTheme="minorHAnsi" w:cstheme="minorHAnsi"/>
        </w:rPr>
        <w:t xml:space="preserve"> flag this as </w:t>
      </w:r>
      <w:r w:rsidRPr="00967BF7">
        <w:rPr>
          <w:rStyle w:val="StyleUnderline"/>
          <w:rFonts w:asciiTheme="minorHAnsi" w:hAnsiTheme="minorHAnsi" w:cstheme="minorHAnsi"/>
          <w:highlight w:val="cyan"/>
        </w:rPr>
        <w:t xml:space="preserve">a </w:t>
      </w:r>
      <w:r w:rsidRPr="00967BF7">
        <w:rPr>
          <w:rStyle w:val="Emphasis"/>
          <w:rFonts w:asciiTheme="minorHAnsi" w:hAnsiTheme="minorHAnsi" w:cstheme="minorHAnsi"/>
          <w:highlight w:val="cyan"/>
        </w:rPr>
        <w:t>key threat</w:t>
      </w:r>
      <w:r w:rsidRPr="00967BF7">
        <w:rPr>
          <w:rStyle w:val="StyleUnderline"/>
          <w:rFonts w:asciiTheme="minorHAnsi" w:hAnsiTheme="minorHAnsi" w:cstheme="minorHAnsi"/>
          <w:highlight w:val="cyan"/>
        </w:rPr>
        <w:t xml:space="preserve"> to democratic stability</w:t>
      </w:r>
      <w:r w:rsidRPr="00940EC4">
        <w:rPr>
          <w:rStyle w:val="StyleUnderline"/>
          <w:rFonts w:asciiTheme="minorHAnsi" w:hAnsiTheme="minorHAnsi" w:cstheme="minorHAnsi"/>
        </w:rPr>
        <w:t>. Institutions don’t typically collapse under sudden at</w:t>
      </w:r>
      <w:r w:rsidRPr="00940EC4">
        <w:rPr>
          <w:rFonts w:asciiTheme="minorHAnsi" w:hAnsiTheme="minorHAnsi" w:cstheme="minorHAnsi"/>
          <w:sz w:val="12"/>
        </w:rPr>
        <w:t xml:space="preserve">tack. Rather, “if a charismatic outsider emerges on the scene, gaining popularity as he challenges the old order, it is tempting for establishment politicians who feel their control is unraveling to try to co-opt him.” From Mussolini to Hugo Chávez, authoritarians end up winning because these “fateful alliances” end up leading establishment politicians to collaborate with the demagogue not just on their points of policy agreement but on the demagogue’s desire to dismantle critical institutions. </w:t>
      </w:r>
      <w:r w:rsidRPr="00940EC4">
        <w:rPr>
          <w:rStyle w:val="StyleUnderline"/>
          <w:rFonts w:asciiTheme="minorHAnsi" w:hAnsiTheme="minorHAnsi" w:cstheme="minorHAnsi"/>
        </w:rPr>
        <w:t xml:space="preserve">Public opinion polling suggests that the merged Trump-establishment party is hideously unpopular and headed for electoral defeat. </w:t>
      </w:r>
      <w:r w:rsidRPr="00967BF7">
        <w:rPr>
          <w:rStyle w:val="StyleUnderline"/>
          <w:rFonts w:asciiTheme="minorHAnsi" w:hAnsiTheme="minorHAnsi" w:cstheme="minorHAnsi"/>
          <w:highlight w:val="cyan"/>
        </w:rPr>
        <w:t>If</w:t>
      </w:r>
      <w:r w:rsidRPr="00940EC4">
        <w:rPr>
          <w:rStyle w:val="StyleUnderline"/>
          <w:rFonts w:asciiTheme="minorHAnsi" w:hAnsiTheme="minorHAnsi" w:cstheme="minorHAnsi"/>
        </w:rPr>
        <w:t xml:space="preserve"> that happens and </w:t>
      </w:r>
      <w:r w:rsidRPr="00967BF7">
        <w:rPr>
          <w:rStyle w:val="StyleUnderline"/>
          <w:rFonts w:asciiTheme="minorHAnsi" w:hAnsiTheme="minorHAnsi" w:cstheme="minorHAnsi"/>
          <w:highlight w:val="cyan"/>
        </w:rPr>
        <w:t>Democrats gain</w:t>
      </w:r>
      <w:r w:rsidRPr="00940EC4">
        <w:rPr>
          <w:rStyle w:val="StyleUnderline"/>
          <w:rFonts w:asciiTheme="minorHAnsi" w:hAnsiTheme="minorHAnsi" w:cstheme="minorHAnsi"/>
        </w:rPr>
        <w:t xml:space="preserve"> control of </w:t>
      </w:r>
      <w:r w:rsidRPr="00967BF7">
        <w:rPr>
          <w:rStyle w:val="StyleUnderline"/>
          <w:rFonts w:asciiTheme="minorHAnsi" w:hAnsiTheme="minorHAnsi" w:cstheme="minorHAnsi"/>
          <w:highlight w:val="cyan"/>
        </w:rPr>
        <w:t>at least one</w:t>
      </w:r>
      <w:r w:rsidRPr="00940EC4">
        <w:rPr>
          <w:rStyle w:val="StyleUnderline"/>
          <w:rFonts w:asciiTheme="minorHAnsi" w:hAnsiTheme="minorHAnsi" w:cstheme="minorHAnsi"/>
        </w:rPr>
        <w:t xml:space="preserve"> house of Congress, then the system of </w:t>
      </w:r>
      <w:r w:rsidRPr="00967BF7">
        <w:rPr>
          <w:rStyle w:val="StyleUnderline"/>
          <w:rFonts w:asciiTheme="minorHAnsi" w:hAnsiTheme="minorHAnsi" w:cstheme="minorHAnsi"/>
          <w:highlight w:val="cyan"/>
        </w:rPr>
        <w:t xml:space="preserve">checks and balances </w:t>
      </w:r>
      <w:r w:rsidRPr="00967BF7">
        <w:rPr>
          <w:rStyle w:val="Emphasis"/>
          <w:rFonts w:asciiTheme="minorHAnsi" w:hAnsiTheme="minorHAnsi" w:cstheme="minorHAnsi"/>
          <w:highlight w:val="cyan"/>
        </w:rPr>
        <w:t>will</w:t>
      </w:r>
      <w:r w:rsidRPr="00940EC4">
        <w:rPr>
          <w:rStyle w:val="Emphasis"/>
          <w:rFonts w:asciiTheme="minorHAnsi" w:hAnsiTheme="minorHAnsi" w:cstheme="minorHAnsi"/>
        </w:rPr>
        <w:t xml:space="preserve"> begin to </w:t>
      </w:r>
      <w:r w:rsidRPr="00967BF7">
        <w:rPr>
          <w:rStyle w:val="Emphasis"/>
          <w:rFonts w:asciiTheme="minorHAnsi" w:hAnsiTheme="minorHAnsi" w:cstheme="minorHAnsi"/>
          <w:highlight w:val="cyan"/>
        </w:rPr>
        <w:t>operate</w:t>
      </w:r>
      <w:r w:rsidRPr="00940EC4">
        <w:rPr>
          <w:rStyle w:val="Emphasis"/>
          <w:rFonts w:asciiTheme="minorHAnsi" w:hAnsiTheme="minorHAnsi" w:cstheme="minorHAnsi"/>
        </w:rPr>
        <w:t xml:space="preserve"> as designed</w:t>
      </w:r>
      <w:r w:rsidRPr="00940EC4">
        <w:rPr>
          <w:rStyle w:val="StyleUnderline"/>
          <w:rFonts w:asciiTheme="minorHAnsi" w:hAnsiTheme="minorHAnsi" w:cstheme="minorHAnsi"/>
        </w:rPr>
        <w:t xml:space="preserve">, and the various institutions of the American state will have their independence secured. </w:t>
      </w:r>
      <w:r w:rsidRPr="00940EC4">
        <w:rPr>
          <w:rStyle w:val="Emphasis"/>
          <w:rFonts w:asciiTheme="minorHAnsi" w:hAnsiTheme="minorHAnsi" w:cstheme="minorHAnsi"/>
        </w:rPr>
        <w:t xml:space="preserve">But if Republicans manage to hold the majority, the </w:t>
      </w:r>
      <w:proofErr w:type="spellStart"/>
      <w:r w:rsidRPr="00940EC4">
        <w:rPr>
          <w:rStyle w:val="Emphasis"/>
          <w:rFonts w:asciiTheme="minorHAnsi" w:hAnsiTheme="minorHAnsi" w:cstheme="minorHAnsi"/>
        </w:rPr>
        <w:t>Trumpocracy</w:t>
      </w:r>
      <w:proofErr w:type="spellEnd"/>
      <w:r w:rsidRPr="00940EC4">
        <w:rPr>
          <w:rStyle w:val="Emphasis"/>
          <w:rFonts w:asciiTheme="minorHAnsi" w:hAnsiTheme="minorHAnsi" w:cstheme="minorHAnsi"/>
        </w:rPr>
        <w:t xml:space="preserve"> will be upon us.</w:t>
      </w:r>
      <w:r w:rsidRPr="00940EC4">
        <w:rPr>
          <w:rStyle w:val="StyleUnderline"/>
          <w:rFonts w:asciiTheme="minorHAnsi" w:hAnsiTheme="minorHAnsi" w:cstheme="minorHAnsi"/>
        </w:rPr>
        <w:t xml:space="preserve"> “Ideological collusion” threatens American democracy </w:t>
      </w:r>
      <w:proofErr w:type="gramStart"/>
      <w:r w:rsidRPr="00940EC4">
        <w:rPr>
          <w:rFonts w:asciiTheme="minorHAnsi" w:hAnsiTheme="minorHAnsi" w:cstheme="minorHAnsi"/>
          <w:sz w:val="12"/>
        </w:rPr>
        <w:t>The</w:t>
      </w:r>
      <w:proofErr w:type="gramEnd"/>
      <w:r w:rsidRPr="00940EC4">
        <w:rPr>
          <w:rFonts w:asciiTheme="minorHAnsi" w:hAnsiTheme="minorHAnsi" w:cstheme="minorHAnsi"/>
          <w:sz w:val="12"/>
        </w:rPr>
        <w:t xml:space="preserve"> relationship between Republicans on Capitol Hill and Trump is to an extent partisan politics as usual — the majority party is backing their president, who supports their core policy agenda. But there’s something much more worrisome at play. </w:t>
      </w:r>
      <w:r w:rsidRPr="00940EC4">
        <w:rPr>
          <w:rStyle w:val="StyleUnderline"/>
          <w:rFonts w:asciiTheme="minorHAnsi" w:hAnsiTheme="minorHAnsi" w:cstheme="minorHAnsi"/>
        </w:rPr>
        <w:t xml:space="preserve">Congressional Republicans — including ones who said they didn’t vote for him, and ones like Bob Corker and Jeff Flake who’ve pronounced him to be a danger to the Republic — have done more than stick with Trump on policy. They’ve also decided to stick with Trump on topics like whether it’s appropriate for the president to have large secret income streams or berate the Justice Department for declining to indict his political enemies. </w:t>
      </w:r>
      <w:r w:rsidRPr="00940EC4">
        <w:rPr>
          <w:rFonts w:asciiTheme="minorHAnsi" w:hAnsiTheme="minorHAnsi" w:cstheme="minorHAnsi"/>
          <w:sz w:val="12"/>
        </w:rPr>
        <w:t xml:space="preserve">Right </w:t>
      </w:r>
      <w:proofErr w:type="gramStart"/>
      <w:r w:rsidRPr="00940EC4">
        <w:rPr>
          <w:rFonts w:asciiTheme="minorHAnsi" w:hAnsiTheme="minorHAnsi" w:cstheme="minorHAnsi"/>
          <w:sz w:val="12"/>
        </w:rPr>
        <w:t>now</w:t>
      </w:r>
      <w:proofErr w:type="gramEnd"/>
      <w:r w:rsidRPr="00940EC4">
        <w:rPr>
          <w:rFonts w:asciiTheme="minorHAnsi" w:hAnsiTheme="minorHAnsi" w:cstheme="minorHAnsi"/>
          <w:sz w:val="12"/>
        </w:rPr>
        <w:t xml:space="preserve"> congressional Republicans, who control investigative committees that can send subpoenas for documents and can compel witnesses to come in and testify, are both completely ignoring Trump’s financial conflicts of interest and, worse, using their oversight powers to push Trump’s narrative that the FBI is biased against him. This is what </w:t>
      </w:r>
      <w:proofErr w:type="spellStart"/>
      <w:r w:rsidRPr="00940EC4">
        <w:rPr>
          <w:rFonts w:asciiTheme="minorHAnsi" w:hAnsiTheme="minorHAnsi" w:cstheme="minorHAnsi"/>
          <w:sz w:val="12"/>
        </w:rPr>
        <w:t>Levitsky</w:t>
      </w:r>
      <w:proofErr w:type="spellEnd"/>
      <w:r w:rsidRPr="00940EC4">
        <w:rPr>
          <w:rFonts w:asciiTheme="minorHAnsi" w:hAnsiTheme="minorHAnsi" w:cstheme="minorHAnsi"/>
          <w:sz w:val="12"/>
        </w:rPr>
        <w:t xml:space="preserve"> and </w:t>
      </w:r>
      <w:proofErr w:type="spellStart"/>
      <w:r w:rsidRPr="00940EC4">
        <w:rPr>
          <w:rFonts w:asciiTheme="minorHAnsi" w:hAnsiTheme="minorHAnsi" w:cstheme="minorHAnsi"/>
          <w:sz w:val="12"/>
        </w:rPr>
        <w:t>Ziblatt</w:t>
      </w:r>
      <w:proofErr w:type="spellEnd"/>
      <w:r w:rsidRPr="00940EC4">
        <w:rPr>
          <w:rFonts w:asciiTheme="minorHAnsi" w:hAnsiTheme="minorHAnsi" w:cstheme="minorHAnsi"/>
          <w:sz w:val="12"/>
        </w:rPr>
        <w:t xml:space="preserve"> term “ideological collusion,” when “the authoritarian’s agenda overlaps sufficiently with that of mainstream politicians that abdication is desirable, or at least preferable to the alternatives.” That’s not an inevitable political outcome. In the Austrian presidential election of 2016 and then again in the French presidential election of 2017, mainstream center-right party leaders backed a center-left candidate over his far-right opponents. And the core underlying premise of America’s Madisonian system of separation of powers is that congressional leaders of either party will play a role in safeguarding America’s institutional framework. But in the United States right now, the Republican Party isn’t following suit. Instead, Republicans are playing the ideological collusion game. “Leading national Republican politicians such as Paul Ryan, Mitch McConnell, Marco Rubio, and Ted Cruz endorsed Donald Trump,” </w:t>
      </w:r>
      <w:proofErr w:type="spellStart"/>
      <w:r w:rsidRPr="00940EC4">
        <w:rPr>
          <w:rFonts w:asciiTheme="minorHAnsi" w:hAnsiTheme="minorHAnsi" w:cstheme="minorHAnsi"/>
          <w:sz w:val="12"/>
        </w:rPr>
        <w:t>Levitsky</w:t>
      </w:r>
      <w:proofErr w:type="spellEnd"/>
      <w:r w:rsidRPr="00940EC4">
        <w:rPr>
          <w:rFonts w:asciiTheme="minorHAnsi" w:hAnsiTheme="minorHAnsi" w:cstheme="minorHAnsi"/>
          <w:sz w:val="12"/>
        </w:rPr>
        <w:t xml:space="preserve"> and </w:t>
      </w:r>
      <w:proofErr w:type="spellStart"/>
      <w:r w:rsidRPr="00940EC4">
        <w:rPr>
          <w:rFonts w:asciiTheme="minorHAnsi" w:hAnsiTheme="minorHAnsi" w:cstheme="minorHAnsi"/>
          <w:sz w:val="12"/>
        </w:rPr>
        <w:t>Ziblatt</w:t>
      </w:r>
      <w:proofErr w:type="spellEnd"/>
      <w:r w:rsidRPr="00940EC4">
        <w:rPr>
          <w:rFonts w:asciiTheme="minorHAnsi" w:hAnsiTheme="minorHAnsi" w:cstheme="minorHAnsi"/>
          <w:sz w:val="12"/>
        </w:rPr>
        <w:t xml:space="preserve"> write, and since his victory Republicans who didn’t endorse him have fallen in line. </w:t>
      </w:r>
      <w:r w:rsidRPr="00940EC4">
        <w:rPr>
          <w:rStyle w:val="StyleUnderline"/>
          <w:rFonts w:asciiTheme="minorHAnsi" w:hAnsiTheme="minorHAnsi" w:cstheme="minorHAnsi"/>
        </w:rPr>
        <w:t xml:space="preserve">What’s particularly striking about this consolidation is that Trump has only become less popular over time. One might expect basic political prudence to start pushing some congressional Republicans to distance themselves from him </w:t>
      </w:r>
      <w:proofErr w:type="gramStart"/>
      <w:r w:rsidRPr="00940EC4">
        <w:rPr>
          <w:rStyle w:val="StyleUnderline"/>
          <w:rFonts w:asciiTheme="minorHAnsi" w:hAnsiTheme="minorHAnsi" w:cstheme="minorHAnsi"/>
        </w:rPr>
        <w:t>in order to</w:t>
      </w:r>
      <w:proofErr w:type="gramEnd"/>
      <w:r w:rsidRPr="00940EC4">
        <w:rPr>
          <w:rStyle w:val="StyleUnderline"/>
          <w:rFonts w:asciiTheme="minorHAnsi" w:hAnsiTheme="minorHAnsi" w:cstheme="minorHAnsi"/>
        </w:rPr>
        <w:t xml:space="preserve"> save their own necks. Instead, the GOP has drawn itself closer to him. This is disturbing. But it also raises the prospect that Republicans will simply be beaten in the midterms and the balance of oversight will flip. </w:t>
      </w:r>
      <w:r w:rsidRPr="00940EC4">
        <w:rPr>
          <w:rFonts w:asciiTheme="minorHAnsi" w:hAnsiTheme="minorHAnsi" w:cstheme="minorHAnsi"/>
          <w:sz w:val="12"/>
        </w:rPr>
        <w:t xml:space="preserve">Trump has consolidated power inside the GOP Last winter, Donald Trump found himself in a peculiar position. He’d won the election, but he had the weakest personal ties to the party he nominally led of any president in decades. A couple dozen GOP members of Congress declined to endorse his presidential campaign, and dozens more were openly skeptical of him throughout 2016. That left him with a core cadre of personal retainers like his son-in-law Jared Kushner and Breitbart founder Steve Bannon, rather than people in a position to really help him run the government. The hostility to Trump generally took two prongs, exemplified by Sen. Lindsey Graham’s quip that nominating Trump would lead to certain electoral disaster — disaster that the GOP deserved. Two consequences flowed from this. </w:t>
      </w:r>
      <w:r w:rsidRPr="00940EC4">
        <w:rPr>
          <w:rStyle w:val="StyleUnderline"/>
          <w:rFonts w:asciiTheme="minorHAnsi" w:hAnsiTheme="minorHAnsi" w:cstheme="minorHAnsi"/>
        </w:rPr>
        <w:t xml:space="preserve">One was that Trump was essentially forced to appoint a government composed overwhelmingly of GOP establishment types, many of whom were not particularly loyal to him on a personal level. Rick Perry, Trump’s energy secretary, once called him a “cancer” on the conservative movement, and some of Trump’s White House staff jobs even went to GOP staffers who’d quietly voted for Hillary Clinton. The other was that Trump at least potentially faced an unusually high level of scrutiny for a president whose </w:t>
      </w:r>
      <w:proofErr w:type="gramStart"/>
      <w:r w:rsidRPr="00940EC4">
        <w:rPr>
          <w:rStyle w:val="StyleUnderline"/>
          <w:rFonts w:asciiTheme="minorHAnsi" w:hAnsiTheme="minorHAnsi" w:cstheme="minorHAnsi"/>
        </w:rPr>
        <w:t>party controlled</w:t>
      </w:r>
      <w:proofErr w:type="gramEnd"/>
      <w:r w:rsidRPr="00940EC4">
        <w:rPr>
          <w:rStyle w:val="StyleUnderline"/>
          <w:rFonts w:asciiTheme="minorHAnsi" w:hAnsiTheme="minorHAnsi" w:cstheme="minorHAnsi"/>
        </w:rPr>
        <w:t xml:space="preserve"> Congress</w:t>
      </w:r>
      <w:r w:rsidRPr="00940EC4">
        <w:rPr>
          <w:rFonts w:asciiTheme="minorHAnsi" w:hAnsiTheme="minorHAnsi" w:cstheme="minorHAnsi"/>
          <w:sz w:val="12"/>
        </w:rPr>
        <w:t xml:space="preserve">. Senate Republicans who’d pronounced candidate Trump unfit for office would surely hold his actual conduct to a high bar. And there was at least a glimmer of this in the early move by GOP Russia hawks to launch a bipartisan inquiry into election meddling and ultimately prevent Trump from implementing the kind of pro-Russian foreign policy he’d talked about on the campaign trail. </w:t>
      </w:r>
      <w:r w:rsidRPr="00940EC4">
        <w:rPr>
          <w:rStyle w:val="StyleUnderline"/>
          <w:rFonts w:asciiTheme="minorHAnsi" w:hAnsiTheme="minorHAnsi" w:cstheme="minorHAnsi"/>
        </w:rPr>
        <w:t xml:space="preserve">Those days are long gone. Graham, far from thinking that the GOP deserves destruction, now does unpaid product placement work for Trump’s businesses. </w:t>
      </w:r>
      <w:r w:rsidRPr="00940EC4">
        <w:rPr>
          <w:rFonts w:asciiTheme="minorHAnsi" w:hAnsiTheme="minorHAnsi" w:cstheme="minorHAnsi"/>
          <w:sz w:val="12"/>
        </w:rPr>
        <w:t xml:space="preserve">There has been no oversight forthcoming from either house of Congress into the ways Trump sells access to the presidency via his private clubs or the ways foreign governments are doing favors for Trump-owned businesses. These days, when congressional Republicans speak about the Russia investigation, it’s typically to insinuate that the FBI is a hotbed of anti-Trump sentiment, with some Republican lawmakers even explicitly calling for a “purge” of the Justice Department. </w:t>
      </w:r>
      <w:r w:rsidRPr="00967BF7">
        <w:rPr>
          <w:rStyle w:val="Emphasis"/>
          <w:rFonts w:asciiTheme="minorHAnsi" w:hAnsiTheme="minorHAnsi" w:cstheme="minorHAnsi"/>
          <w:highlight w:val="cyan"/>
        </w:rPr>
        <w:t>2019</w:t>
      </w:r>
      <w:r w:rsidRPr="00940EC4">
        <w:rPr>
          <w:rStyle w:val="StyleUnderline"/>
          <w:rFonts w:asciiTheme="minorHAnsi" w:hAnsiTheme="minorHAnsi" w:cstheme="minorHAnsi"/>
        </w:rPr>
        <w:t xml:space="preserve"> could </w:t>
      </w:r>
      <w:r w:rsidRPr="00967BF7">
        <w:rPr>
          <w:rStyle w:val="StyleUnderline"/>
          <w:rFonts w:asciiTheme="minorHAnsi" w:hAnsiTheme="minorHAnsi" w:cstheme="minorHAnsi"/>
          <w:highlight w:val="cyan"/>
        </w:rPr>
        <w:t xml:space="preserve">show us </w:t>
      </w:r>
      <w:r w:rsidRPr="00967BF7">
        <w:rPr>
          <w:rStyle w:val="Emphasis"/>
          <w:rFonts w:asciiTheme="minorHAnsi" w:hAnsiTheme="minorHAnsi" w:cstheme="minorHAnsi"/>
          <w:highlight w:val="cyan"/>
        </w:rPr>
        <w:t>Trump unleashed</w:t>
      </w:r>
      <w:r w:rsidRPr="00940EC4">
        <w:rPr>
          <w:rStyle w:val="StyleUnderline"/>
          <w:rFonts w:asciiTheme="minorHAnsi" w:hAnsiTheme="minorHAnsi" w:cstheme="minorHAnsi"/>
        </w:rPr>
        <w:t xml:space="preserve"> </w:t>
      </w:r>
      <w:r w:rsidRPr="00940EC4">
        <w:rPr>
          <w:rFonts w:asciiTheme="minorHAnsi" w:hAnsiTheme="minorHAnsi" w:cstheme="minorHAnsi"/>
          <w:sz w:val="12"/>
        </w:rPr>
        <w:t xml:space="preserve">So </w:t>
      </w:r>
      <w:r w:rsidRPr="00940EC4">
        <w:rPr>
          <w:rStyle w:val="StyleUnderline"/>
          <w:rFonts w:asciiTheme="minorHAnsi" w:hAnsiTheme="minorHAnsi" w:cstheme="minorHAnsi"/>
        </w:rPr>
        <w:t>far, Trump has been extremely long on demagogic bluster but rather conventional — if extremely right-wing in some respects — on policy</w:t>
      </w:r>
      <w:r w:rsidRPr="00940EC4">
        <w:rPr>
          <w:rFonts w:asciiTheme="minorHAnsi" w:hAnsiTheme="minorHAnsi" w:cstheme="minorHAnsi"/>
          <w:sz w:val="12"/>
        </w:rPr>
        <w:t xml:space="preserve">. </w:t>
      </w:r>
      <w:r w:rsidRPr="00940EC4">
        <w:rPr>
          <w:rStyle w:val="StyleUnderline"/>
          <w:rFonts w:asciiTheme="minorHAnsi" w:hAnsiTheme="minorHAnsi" w:cstheme="minorHAnsi"/>
        </w:rPr>
        <w:t xml:space="preserve">But </w:t>
      </w:r>
      <w:proofErr w:type="spellStart"/>
      <w:r w:rsidRPr="00940EC4">
        <w:rPr>
          <w:rStyle w:val="StyleUnderline"/>
          <w:rFonts w:asciiTheme="minorHAnsi" w:hAnsiTheme="minorHAnsi" w:cstheme="minorHAnsi"/>
        </w:rPr>
        <w:t>Levitsky</w:t>
      </w:r>
      <w:proofErr w:type="spellEnd"/>
      <w:r w:rsidRPr="00940EC4">
        <w:rPr>
          <w:rStyle w:val="StyleUnderline"/>
          <w:rFonts w:asciiTheme="minorHAnsi" w:hAnsiTheme="minorHAnsi" w:cstheme="minorHAnsi"/>
        </w:rPr>
        <w:t xml:space="preserve"> and </w:t>
      </w:r>
      <w:proofErr w:type="spellStart"/>
      <w:r w:rsidRPr="00940EC4">
        <w:rPr>
          <w:rStyle w:val="StyleUnderline"/>
          <w:rFonts w:asciiTheme="minorHAnsi" w:hAnsiTheme="minorHAnsi" w:cstheme="minorHAnsi"/>
        </w:rPr>
        <w:t>Ziblatt</w:t>
      </w:r>
      <w:proofErr w:type="spellEnd"/>
      <w:r w:rsidRPr="00940EC4">
        <w:rPr>
          <w:rStyle w:val="StyleUnderline"/>
          <w:rFonts w:asciiTheme="minorHAnsi" w:hAnsiTheme="minorHAnsi" w:cstheme="minorHAnsi"/>
        </w:rPr>
        <w:t xml:space="preserve"> note that this is entirely typical. Even Adolf Hitler was dismissed by many as a buffoon. But they argue that </w:t>
      </w:r>
      <w:r w:rsidRPr="00967BF7">
        <w:rPr>
          <w:rStyle w:val="StyleUnderline"/>
          <w:rFonts w:asciiTheme="minorHAnsi" w:hAnsiTheme="minorHAnsi" w:cstheme="minorHAnsi"/>
          <w:highlight w:val="cyan"/>
        </w:rPr>
        <w:t>demagogues</w:t>
      </w:r>
      <w:r w:rsidRPr="00940EC4">
        <w:rPr>
          <w:rStyle w:val="StyleUnderline"/>
          <w:rFonts w:asciiTheme="minorHAnsi" w:hAnsiTheme="minorHAnsi" w:cstheme="minorHAnsi"/>
        </w:rPr>
        <w:t xml:space="preserve"> typically do “</w:t>
      </w:r>
      <w:r w:rsidRPr="00967BF7">
        <w:rPr>
          <w:rStyle w:val="Emphasis"/>
          <w:rFonts w:asciiTheme="minorHAnsi" w:hAnsiTheme="minorHAnsi" w:cstheme="minorHAnsi"/>
          <w:highlight w:val="cyan"/>
        </w:rPr>
        <w:t>eventually</w:t>
      </w:r>
      <w:r w:rsidRPr="00967BF7">
        <w:rPr>
          <w:rStyle w:val="StyleUnderline"/>
          <w:rFonts w:asciiTheme="minorHAnsi" w:hAnsiTheme="minorHAnsi" w:cstheme="minorHAnsi"/>
          <w:highlight w:val="cyan"/>
        </w:rPr>
        <w:t xml:space="preserve"> cross</w:t>
      </w:r>
      <w:r w:rsidRPr="00940EC4">
        <w:rPr>
          <w:rStyle w:val="StyleUnderline"/>
          <w:rFonts w:asciiTheme="minorHAnsi" w:hAnsiTheme="minorHAnsi" w:cstheme="minorHAnsi"/>
        </w:rPr>
        <w:t xml:space="preserve"> the line from words </w:t>
      </w:r>
      <w:r w:rsidRPr="00967BF7">
        <w:rPr>
          <w:rStyle w:val="StyleUnderline"/>
          <w:rFonts w:asciiTheme="minorHAnsi" w:hAnsiTheme="minorHAnsi" w:cstheme="minorHAnsi"/>
          <w:highlight w:val="cyan"/>
        </w:rPr>
        <w:t>to action</w:t>
      </w:r>
      <w:r w:rsidRPr="00940EC4">
        <w:rPr>
          <w:rFonts w:asciiTheme="minorHAnsi" w:hAnsiTheme="minorHAnsi" w:cstheme="minorHAnsi"/>
          <w:sz w:val="12"/>
        </w:rPr>
        <w:t xml:space="preserve">,” because “a demagogue’s rise to power tends to polarize society.” You can see this in action in the shifting balance of power between Trump’s fealty to congressional Republicans’ ideological agenda and their fealty to Trump’s demands for loyalty. Back in February, when Trump’s nomination of Neil Gorsuch to a Supreme Court seat was pending, Gorsuch offered senators reassurances of his independence from Trump and denounced Trump’s attacks on the judiciary as “demoralizing.” Trump was privately furious about this disloyalty — the Washington Post reported that he even mused behind closed doors about rescinding the nomination — but he kept his doubts to himself, and Senate Republicans were elated with Gorsuch’s responses. In May, Trump fired the FBI Director James Comey out of anger at his disloyalty. Republicans allowed that this was within his legal authority, but generally endorsed calls for the appointment of a special counsel to oversee the Russia investigation, and at Christopher Wray’s confirmation hearings they were all at pains to emphasize their support for the FBI’s independence from the West Wing. But by December, the fundamental basis of partisan politics in America had been rewritten around attitudes toward Trump. Congressional Republicans were eagerly piling on with conspiracy theories about Robert Mueller and dedicating their oversight hearings to the FBI. And when the Post’s story came out last month, there was no backlash at all. The notion that federal judges should be evaluated based on their loyalty to Trump was no longer a scandalous thought in Republican Party circles. And every Republican district court judge who might be interested in a promotion to the appeals court knows it. By the same token, every field office chief in the FBI and every assistant US attorney in America has seen the entire congressional Republican Party stand by the notion that personal loyalty to Trump is the right benchmark for public service. </w:t>
      </w:r>
      <w:r w:rsidRPr="00940EC4">
        <w:rPr>
          <w:rStyle w:val="StyleUnderline"/>
          <w:rFonts w:asciiTheme="minorHAnsi" w:hAnsiTheme="minorHAnsi" w:cstheme="minorHAnsi"/>
        </w:rPr>
        <w:t xml:space="preserve">That doesn’t mean professionals will immediately start corrupting themselves to serve Trump. But it does mean that whatever minority of </w:t>
      </w:r>
      <w:r w:rsidRPr="00967BF7">
        <w:rPr>
          <w:rStyle w:val="StyleUnderline"/>
          <w:rFonts w:asciiTheme="minorHAnsi" w:hAnsiTheme="minorHAnsi" w:cstheme="minorHAnsi"/>
          <w:highlight w:val="cyan"/>
        </w:rPr>
        <w:t>judges</w:t>
      </w:r>
      <w:r w:rsidRPr="00940EC4">
        <w:rPr>
          <w:rStyle w:val="StyleUnderline"/>
          <w:rFonts w:asciiTheme="minorHAnsi" w:hAnsiTheme="minorHAnsi" w:cstheme="minorHAnsi"/>
        </w:rPr>
        <w:t xml:space="preserve"> and officials are genuinely Trump enthusiasts </w:t>
      </w:r>
      <w:r w:rsidRPr="00967BF7">
        <w:rPr>
          <w:rStyle w:val="StyleUnderline"/>
          <w:rFonts w:asciiTheme="minorHAnsi" w:hAnsiTheme="minorHAnsi" w:cstheme="minorHAnsi"/>
          <w:highlight w:val="cyan"/>
        </w:rPr>
        <w:t>will</w:t>
      </w:r>
      <w:r w:rsidRPr="00940EC4">
        <w:rPr>
          <w:rStyle w:val="StyleUnderline"/>
          <w:rFonts w:asciiTheme="minorHAnsi" w:hAnsiTheme="minorHAnsi" w:cstheme="minorHAnsi"/>
        </w:rPr>
        <w:t xml:space="preserve"> know that they have the green light to </w:t>
      </w:r>
      <w:r w:rsidRPr="00967BF7">
        <w:rPr>
          <w:rStyle w:val="Emphasis"/>
          <w:rFonts w:asciiTheme="minorHAnsi" w:hAnsiTheme="minorHAnsi" w:cstheme="minorHAnsi"/>
          <w:highlight w:val="cyan"/>
        </w:rPr>
        <w:t>politicize their work</w:t>
      </w:r>
      <w:r w:rsidRPr="00940EC4">
        <w:rPr>
          <w:rStyle w:val="StyleUnderline"/>
          <w:rFonts w:asciiTheme="minorHAnsi" w:hAnsiTheme="minorHAnsi" w:cstheme="minorHAnsi"/>
        </w:rPr>
        <w:t xml:space="preserve">. And whoever doesn’t want to work like that will know it might make sense to quietly head for the doors. Mere </w:t>
      </w:r>
      <w:r w:rsidRPr="00967BF7">
        <w:rPr>
          <w:rStyle w:val="StyleUnderline"/>
          <w:rFonts w:asciiTheme="minorHAnsi" w:hAnsiTheme="minorHAnsi" w:cstheme="minorHAnsi"/>
          <w:highlight w:val="cyan"/>
        </w:rPr>
        <w:t>careerists will</w:t>
      </w:r>
      <w:r w:rsidRPr="00940EC4">
        <w:rPr>
          <w:rStyle w:val="StyleUnderline"/>
          <w:rFonts w:asciiTheme="minorHAnsi" w:hAnsiTheme="minorHAnsi" w:cstheme="minorHAnsi"/>
        </w:rPr>
        <w:t xml:space="preserve"> just see what it takes to </w:t>
      </w:r>
      <w:r w:rsidRPr="00967BF7">
        <w:rPr>
          <w:rStyle w:val="Emphasis"/>
          <w:rFonts w:asciiTheme="minorHAnsi" w:hAnsiTheme="minorHAnsi" w:cstheme="minorHAnsi"/>
          <w:highlight w:val="cyan"/>
        </w:rPr>
        <w:t>go along</w:t>
      </w:r>
      <w:r w:rsidRPr="00940EC4">
        <w:rPr>
          <w:rStyle w:val="Emphasis"/>
          <w:rFonts w:asciiTheme="minorHAnsi" w:hAnsiTheme="minorHAnsi" w:cstheme="minorHAnsi"/>
        </w:rPr>
        <w:t xml:space="preserve"> to get along</w:t>
      </w:r>
      <w:r w:rsidRPr="00940EC4">
        <w:rPr>
          <w:rStyle w:val="StyleUnderline"/>
          <w:rFonts w:asciiTheme="minorHAnsi" w:hAnsiTheme="minorHAnsi" w:cstheme="minorHAnsi"/>
        </w:rPr>
        <w:t xml:space="preserve">. </w:t>
      </w:r>
      <w:r w:rsidRPr="00940EC4">
        <w:rPr>
          <w:rFonts w:asciiTheme="minorHAnsi" w:hAnsiTheme="minorHAnsi" w:cstheme="minorHAnsi"/>
          <w:sz w:val="12"/>
        </w:rPr>
        <w:t xml:space="preserve">Democratic majorities could bury Trump in subpoenas </w:t>
      </w:r>
      <w:r w:rsidRPr="00940EC4">
        <w:rPr>
          <w:rStyle w:val="StyleUnderline"/>
          <w:rFonts w:asciiTheme="minorHAnsi" w:hAnsiTheme="minorHAnsi" w:cstheme="minorHAnsi"/>
        </w:rPr>
        <w:t xml:space="preserve">Trump often acts as if he is unaware of exactly how vulnerable he is on </w:t>
      </w:r>
      <w:r w:rsidRPr="00967BF7">
        <w:rPr>
          <w:rStyle w:val="StyleUnderline"/>
          <w:rFonts w:asciiTheme="minorHAnsi" w:hAnsiTheme="minorHAnsi" w:cstheme="minorHAnsi"/>
          <w:highlight w:val="cyan"/>
        </w:rPr>
        <w:t xml:space="preserve">the investigative front </w:t>
      </w:r>
      <w:proofErr w:type="gramStart"/>
      <w:r w:rsidRPr="00967BF7">
        <w:rPr>
          <w:rStyle w:val="StyleUnderline"/>
          <w:rFonts w:asciiTheme="minorHAnsi" w:hAnsiTheme="minorHAnsi" w:cstheme="minorHAnsi"/>
          <w:highlight w:val="cyan"/>
        </w:rPr>
        <w:t>in the event that</w:t>
      </w:r>
      <w:proofErr w:type="gramEnd"/>
      <w:r w:rsidRPr="00967BF7">
        <w:rPr>
          <w:rStyle w:val="StyleUnderline"/>
          <w:rFonts w:asciiTheme="minorHAnsi" w:hAnsiTheme="minorHAnsi" w:cstheme="minorHAnsi"/>
          <w:highlight w:val="cyan"/>
        </w:rPr>
        <w:t xml:space="preserve"> Dem</w:t>
      </w:r>
      <w:r w:rsidRPr="00940EC4">
        <w:rPr>
          <w:rStyle w:val="StyleUnderline"/>
          <w:rFonts w:asciiTheme="minorHAnsi" w:hAnsiTheme="minorHAnsi" w:cstheme="minorHAnsi"/>
        </w:rPr>
        <w:t xml:space="preserve">ocrats </w:t>
      </w:r>
      <w:r w:rsidRPr="00967BF7">
        <w:rPr>
          <w:rStyle w:val="StyleUnderline"/>
          <w:rFonts w:asciiTheme="minorHAnsi" w:hAnsiTheme="minorHAnsi" w:cstheme="minorHAnsi"/>
          <w:highlight w:val="cyan"/>
        </w:rPr>
        <w:t>win</w:t>
      </w:r>
      <w:r w:rsidRPr="00940EC4">
        <w:rPr>
          <w:rStyle w:val="StyleUnderline"/>
          <w:rFonts w:asciiTheme="minorHAnsi" w:hAnsiTheme="minorHAnsi" w:cstheme="minorHAnsi"/>
        </w:rPr>
        <w:t xml:space="preserve"> a majority in the House or Senate</w:t>
      </w:r>
      <w:r w:rsidRPr="00940EC4">
        <w:rPr>
          <w:rFonts w:asciiTheme="minorHAnsi" w:hAnsiTheme="minorHAnsi" w:cstheme="minorHAnsi"/>
          <w:sz w:val="12"/>
        </w:rPr>
        <w:t xml:space="preserve">. He has, for example, warned special counsel Robert Mueller not to go poking around in his family’s finances — arguing that should be off limits for an inquiry that’s supposed to be about Russia and the 2016 election. </w:t>
      </w:r>
      <w:r w:rsidRPr="00940EC4">
        <w:rPr>
          <w:rStyle w:val="StyleUnderline"/>
          <w:rFonts w:asciiTheme="minorHAnsi" w:hAnsiTheme="minorHAnsi" w:cstheme="minorHAnsi"/>
        </w:rPr>
        <w:t xml:space="preserve">But congressional committees can investigate whatever they want, and the finances of the Trump Organization and the extended Trump family certainly fit the bill. </w:t>
      </w:r>
      <w:r w:rsidRPr="00940EC4">
        <w:rPr>
          <w:rFonts w:asciiTheme="minorHAnsi" w:hAnsiTheme="minorHAnsi" w:cstheme="minorHAnsi"/>
          <w:sz w:val="12"/>
        </w:rPr>
        <w:t xml:space="preserve">Everything from Trump’s secret tax returns to the secret membership rosters at Trump’s various clubs will likely come to light in the event Democrats gain hold of the subpoena power. </w:t>
      </w:r>
      <w:r w:rsidRPr="00940EC4">
        <w:rPr>
          <w:rStyle w:val="StyleUnderline"/>
          <w:rFonts w:asciiTheme="minorHAnsi" w:hAnsiTheme="minorHAnsi" w:cstheme="minorHAnsi"/>
        </w:rPr>
        <w:t xml:space="preserve">Democrats will also want to </w:t>
      </w:r>
      <w:proofErr w:type="gramStart"/>
      <w:r w:rsidRPr="00940EC4">
        <w:rPr>
          <w:rStyle w:val="StyleUnderline"/>
          <w:rFonts w:asciiTheme="minorHAnsi" w:hAnsiTheme="minorHAnsi" w:cstheme="minorHAnsi"/>
        </w:rPr>
        <w:t>look into</w:t>
      </w:r>
      <w:proofErr w:type="gramEnd"/>
      <w:r w:rsidRPr="00940EC4">
        <w:rPr>
          <w:rStyle w:val="StyleUnderline"/>
          <w:rFonts w:asciiTheme="minorHAnsi" w:hAnsiTheme="minorHAnsi" w:cstheme="minorHAnsi"/>
        </w:rPr>
        <w:t xml:space="preserve"> the sexual assault allegations against Trump, giving his victims the ability to offer sworn testimony on the matter and forcing congressional Republicans into the awkward position of explicitly defending the alleged groper-in-chief rather than simply ignoring the charges. </w:t>
      </w:r>
      <w:r w:rsidRPr="00940EC4">
        <w:rPr>
          <w:rStyle w:val="Emphasis"/>
          <w:rFonts w:asciiTheme="minorHAnsi" w:hAnsiTheme="minorHAnsi" w:cstheme="minorHAnsi"/>
        </w:rPr>
        <w:t xml:space="preserve">This </w:t>
      </w:r>
      <w:r w:rsidRPr="00967BF7">
        <w:rPr>
          <w:rStyle w:val="Emphasis"/>
          <w:rFonts w:asciiTheme="minorHAnsi" w:hAnsiTheme="minorHAnsi" w:cstheme="minorHAnsi"/>
          <w:highlight w:val="cyan"/>
        </w:rPr>
        <w:t>would</w:t>
      </w:r>
      <w:r w:rsidRPr="00940EC4">
        <w:rPr>
          <w:rStyle w:val="Emphasis"/>
          <w:rFonts w:asciiTheme="minorHAnsi" w:hAnsiTheme="minorHAnsi" w:cstheme="minorHAnsi"/>
        </w:rPr>
        <w:t xml:space="preserve"> all </w:t>
      </w:r>
      <w:r w:rsidRPr="00967BF7">
        <w:rPr>
          <w:rStyle w:val="Emphasis"/>
          <w:rFonts w:asciiTheme="minorHAnsi" w:hAnsiTheme="minorHAnsi" w:cstheme="minorHAnsi"/>
          <w:highlight w:val="cyan"/>
        </w:rPr>
        <w:t>spell trouble for Trump</w:t>
      </w:r>
      <w:r w:rsidRPr="00940EC4">
        <w:rPr>
          <w:rStyle w:val="Emphasis"/>
          <w:rFonts w:asciiTheme="minorHAnsi" w:hAnsiTheme="minorHAnsi" w:cstheme="minorHAnsi"/>
        </w:rPr>
        <w:t>, both politically and financially, but it could also be paralyzing to his government.</w:t>
      </w:r>
      <w:r w:rsidRPr="00940EC4">
        <w:rPr>
          <w:rFonts w:asciiTheme="minorHAnsi" w:hAnsiTheme="minorHAnsi" w:cstheme="minorHAnsi"/>
          <w:sz w:val="12"/>
        </w:rPr>
        <w:t xml:space="preserve"> </w:t>
      </w:r>
      <w:r w:rsidRPr="00940EC4">
        <w:rPr>
          <w:rStyle w:val="StyleUnderline"/>
          <w:rFonts w:asciiTheme="minorHAnsi" w:hAnsiTheme="minorHAnsi" w:cstheme="minorHAnsi"/>
        </w:rPr>
        <w:t>The Trump White House has already seen unprecedented levels of turnover, which would only be accelerated by the legal bills that would follow from a Democratic majority. Last and by no means least, congressional oversight would allow career government officials</w:t>
      </w:r>
      <w:r w:rsidRPr="00940EC4">
        <w:rPr>
          <w:rFonts w:asciiTheme="minorHAnsi" w:hAnsiTheme="minorHAnsi" w:cstheme="minorHAnsi"/>
          <w:sz w:val="12"/>
        </w:rPr>
        <w:t xml:space="preserve"> — whether in law enforcement, the intelligence community, or the civil service — to </w:t>
      </w:r>
      <w:r w:rsidRPr="00940EC4">
        <w:rPr>
          <w:rStyle w:val="StyleUnderline"/>
          <w:rFonts w:asciiTheme="minorHAnsi" w:hAnsiTheme="minorHAnsi" w:cstheme="minorHAnsi"/>
        </w:rPr>
        <w:t>bring forward complaints of bias, abuse of power, and politicization of work that should be nonpartisan</w:t>
      </w:r>
      <w:r w:rsidRPr="00940EC4">
        <w:rPr>
          <w:rFonts w:asciiTheme="minorHAnsi" w:hAnsiTheme="minorHAnsi" w:cstheme="minorHAnsi"/>
          <w:sz w:val="12"/>
        </w:rPr>
        <w:t xml:space="preserve">. </w:t>
      </w:r>
      <w:r w:rsidRPr="00967BF7">
        <w:rPr>
          <w:rStyle w:val="Emphasis"/>
          <w:rFonts w:asciiTheme="minorHAnsi" w:hAnsiTheme="minorHAnsi" w:cstheme="minorHAnsi"/>
          <w:highlight w:val="cyan"/>
        </w:rPr>
        <w:t>Sunlight</w:t>
      </w:r>
      <w:r w:rsidRPr="00940EC4">
        <w:rPr>
          <w:rStyle w:val="Emphasis"/>
          <w:rFonts w:asciiTheme="minorHAnsi" w:hAnsiTheme="minorHAnsi" w:cstheme="minorHAnsi"/>
        </w:rPr>
        <w:t xml:space="preserve"> per se is no guarantee </w:t>
      </w:r>
      <w:r w:rsidRPr="00967BF7">
        <w:rPr>
          <w:rStyle w:val="Emphasis"/>
          <w:rFonts w:asciiTheme="minorHAnsi" w:hAnsiTheme="minorHAnsi" w:cstheme="minorHAnsi"/>
          <w:highlight w:val="cyan"/>
        </w:rPr>
        <w:t>against abuses</w:t>
      </w:r>
      <w:r w:rsidRPr="00940EC4">
        <w:rPr>
          <w:rStyle w:val="Emphasis"/>
          <w:rFonts w:asciiTheme="minorHAnsi" w:hAnsiTheme="minorHAnsi" w:cstheme="minorHAnsi"/>
        </w:rPr>
        <w:t xml:space="preserve"> of power, but it’s certainly </w:t>
      </w:r>
      <w:r w:rsidRPr="00967BF7">
        <w:rPr>
          <w:rStyle w:val="Emphasis"/>
          <w:rFonts w:asciiTheme="minorHAnsi" w:hAnsiTheme="minorHAnsi" w:cstheme="minorHAnsi"/>
          <w:highlight w:val="cyan"/>
        </w:rPr>
        <w:t>[is] a potent check</w:t>
      </w:r>
      <w:r w:rsidRPr="00940EC4">
        <w:rPr>
          <w:rStyle w:val="Emphasis"/>
          <w:rFonts w:asciiTheme="minorHAnsi" w:hAnsiTheme="minorHAnsi" w:cstheme="minorHAnsi"/>
        </w:rPr>
        <w:t xml:space="preserve"> on them. </w:t>
      </w:r>
      <w:r w:rsidRPr="00940EC4">
        <w:rPr>
          <w:rStyle w:val="StyleUnderline"/>
          <w:rFonts w:asciiTheme="minorHAnsi" w:hAnsiTheme="minorHAnsi" w:cstheme="minorHAnsi"/>
        </w:rPr>
        <w:t xml:space="preserve">Conversely, if the newly </w:t>
      </w:r>
      <w:proofErr w:type="spellStart"/>
      <w:r w:rsidRPr="00940EC4">
        <w:rPr>
          <w:rStyle w:val="StyleUnderline"/>
          <w:rFonts w:asciiTheme="minorHAnsi" w:hAnsiTheme="minorHAnsi" w:cstheme="minorHAnsi"/>
        </w:rPr>
        <w:t>Trumpified</w:t>
      </w:r>
      <w:proofErr w:type="spellEnd"/>
      <w:r w:rsidRPr="00940EC4">
        <w:rPr>
          <w:rStyle w:val="StyleUnderline"/>
          <w:rFonts w:asciiTheme="minorHAnsi" w:hAnsiTheme="minorHAnsi" w:cstheme="minorHAnsi"/>
        </w:rPr>
        <w:t xml:space="preserve"> GOP holds power, the gloves will really be off in terms of asserting control over the bureaucracy.</w:t>
      </w:r>
    </w:p>
    <w:p w14:paraId="26F0A76D" w14:textId="77777777" w:rsidR="00967BF7" w:rsidRPr="00940EC4" w:rsidRDefault="00967BF7" w:rsidP="00967BF7">
      <w:pPr>
        <w:pStyle w:val="Heading4"/>
        <w:rPr>
          <w:rFonts w:asciiTheme="minorHAnsi" w:hAnsiTheme="minorHAnsi" w:cstheme="minorHAnsi"/>
        </w:rPr>
      </w:pPr>
      <w:r w:rsidRPr="00940EC4">
        <w:rPr>
          <w:rFonts w:asciiTheme="minorHAnsi" w:hAnsiTheme="minorHAnsi" w:cstheme="minorHAnsi"/>
        </w:rPr>
        <w:t xml:space="preserve">US democracy is lynchpin of international order---alternative is revisionism and great power war. </w:t>
      </w:r>
    </w:p>
    <w:p w14:paraId="7953B8DE" w14:textId="77777777" w:rsidR="00967BF7" w:rsidRPr="00940EC4" w:rsidRDefault="00967BF7" w:rsidP="00967BF7">
      <w:pPr>
        <w:rPr>
          <w:rFonts w:asciiTheme="minorHAnsi" w:hAnsiTheme="minorHAnsi" w:cstheme="minorHAnsi"/>
        </w:rPr>
      </w:pPr>
      <w:r w:rsidRPr="00940EC4">
        <w:rPr>
          <w:rStyle w:val="Style13ptBold"/>
          <w:rFonts w:asciiTheme="minorHAnsi" w:hAnsiTheme="minorHAnsi" w:cstheme="minorHAnsi"/>
        </w:rPr>
        <w:t>Kagan 17</w:t>
      </w:r>
      <w:r w:rsidRPr="00940EC4">
        <w:rPr>
          <w:rFonts w:asciiTheme="minorHAnsi" w:hAnsiTheme="minorHAnsi" w:cstheme="minorHAnsi"/>
        </w:rPr>
        <w:t xml:space="preserve"> (Robert, senior fellow with the Project on International Order and Strategy in the Foreign Policy program at Brookings “The twilight of the liberal world order” https://www.brookings.edu/research/the-twilight-of-the-liberal-world-order/)</w:t>
      </w:r>
    </w:p>
    <w:p w14:paraId="1BE8064D" w14:textId="4B24D635" w:rsidR="00967BF7" w:rsidRDefault="00967BF7" w:rsidP="00967BF7">
      <w:pPr>
        <w:rPr>
          <w:rStyle w:val="StyleUnderline"/>
          <w:rFonts w:asciiTheme="minorHAnsi" w:hAnsiTheme="minorHAnsi" w:cstheme="minorHAnsi"/>
        </w:rPr>
      </w:pPr>
      <w:r w:rsidRPr="00940EC4">
        <w:rPr>
          <w:rFonts w:asciiTheme="minorHAnsi" w:hAnsiTheme="minorHAnsi" w:cstheme="minorHAnsi"/>
          <w:sz w:val="16"/>
        </w:rPr>
        <w:t xml:space="preserve">However, it is the two great powers, </w:t>
      </w:r>
      <w:r w:rsidRPr="00967BF7">
        <w:rPr>
          <w:rStyle w:val="StyleUnderline"/>
          <w:rFonts w:asciiTheme="minorHAnsi" w:hAnsiTheme="minorHAnsi" w:cstheme="minorHAnsi"/>
          <w:highlight w:val="cyan"/>
        </w:rPr>
        <w:t>China and Russia</w:t>
      </w:r>
      <w:r w:rsidRPr="00940EC4">
        <w:rPr>
          <w:rFonts w:asciiTheme="minorHAnsi" w:hAnsiTheme="minorHAnsi" w:cstheme="minorHAnsi"/>
          <w:sz w:val="16"/>
        </w:rPr>
        <w:t xml:space="preserve">, that </w:t>
      </w:r>
      <w:r w:rsidRPr="00940EC4">
        <w:rPr>
          <w:rStyle w:val="StyleUnderline"/>
          <w:rFonts w:asciiTheme="minorHAnsi" w:hAnsiTheme="minorHAnsi" w:cstheme="minorHAnsi"/>
        </w:rPr>
        <w:t xml:space="preserve">pose the greatest </w:t>
      </w:r>
      <w:r w:rsidRPr="00967BF7">
        <w:rPr>
          <w:rStyle w:val="StyleUnderline"/>
          <w:rFonts w:asciiTheme="minorHAnsi" w:hAnsiTheme="minorHAnsi" w:cstheme="minorHAnsi"/>
          <w:highlight w:val="cyan"/>
        </w:rPr>
        <w:t>challenge</w:t>
      </w:r>
      <w:r w:rsidRPr="00940EC4">
        <w:rPr>
          <w:rStyle w:val="StyleUnderline"/>
          <w:rFonts w:asciiTheme="minorHAnsi" w:hAnsiTheme="minorHAnsi" w:cstheme="minorHAnsi"/>
        </w:rPr>
        <w:t xml:space="preserve"> to </w:t>
      </w:r>
      <w:r w:rsidRPr="00967BF7">
        <w:rPr>
          <w:rStyle w:val="StyleUnderline"/>
          <w:rFonts w:asciiTheme="minorHAnsi" w:hAnsiTheme="minorHAnsi" w:cstheme="minorHAnsi"/>
          <w:highlight w:val="cyan"/>
        </w:rPr>
        <w:t>the</w:t>
      </w:r>
      <w:r w:rsidRPr="00940EC4">
        <w:rPr>
          <w:rFonts w:asciiTheme="minorHAnsi" w:hAnsiTheme="minorHAnsi" w:cstheme="minorHAnsi"/>
          <w:sz w:val="16"/>
        </w:rPr>
        <w:t xml:space="preserve"> relatively peaceful and prosperous </w:t>
      </w:r>
      <w:r w:rsidRPr="00967BF7">
        <w:rPr>
          <w:rStyle w:val="StyleUnderline"/>
          <w:rFonts w:asciiTheme="minorHAnsi" w:hAnsiTheme="minorHAnsi" w:cstheme="minorHAnsi"/>
          <w:highlight w:val="cyan"/>
        </w:rPr>
        <w:t>international order</w:t>
      </w:r>
      <w:r w:rsidRPr="00940EC4">
        <w:rPr>
          <w:rFonts w:asciiTheme="minorHAnsi" w:hAnsiTheme="minorHAnsi" w:cstheme="minorHAnsi"/>
          <w:sz w:val="16"/>
        </w:rPr>
        <w:t xml:space="preserve"> created and </w:t>
      </w:r>
      <w:r w:rsidRPr="00940EC4">
        <w:rPr>
          <w:rStyle w:val="StyleUnderline"/>
          <w:rFonts w:asciiTheme="minorHAnsi" w:hAnsiTheme="minorHAnsi" w:cstheme="minorHAnsi"/>
        </w:rPr>
        <w:t>sustained by the United States. If they were to accomplish their aims of</w:t>
      </w:r>
      <w:r w:rsidRPr="00940EC4">
        <w:rPr>
          <w:rFonts w:asciiTheme="minorHAnsi" w:hAnsiTheme="minorHAnsi" w:cstheme="minorHAnsi"/>
          <w:sz w:val="16"/>
        </w:rPr>
        <w:t xml:space="preserve"> establishing </w:t>
      </w:r>
      <w:r w:rsidRPr="00940EC4">
        <w:rPr>
          <w:rStyle w:val="StyleUnderline"/>
          <w:rFonts w:asciiTheme="minorHAnsi" w:hAnsiTheme="minorHAnsi" w:cstheme="minorHAnsi"/>
        </w:rPr>
        <w:t>hegemony</w:t>
      </w:r>
      <w:r w:rsidRPr="00940EC4">
        <w:rPr>
          <w:rFonts w:asciiTheme="minorHAnsi" w:hAnsiTheme="minorHAnsi" w:cstheme="minorHAnsi"/>
          <w:sz w:val="16"/>
        </w:rPr>
        <w:t xml:space="preserve"> in their desired spheres of influence, the </w:t>
      </w:r>
      <w:r w:rsidRPr="00940EC4">
        <w:rPr>
          <w:rStyle w:val="StyleUnderline"/>
          <w:rFonts w:asciiTheme="minorHAnsi" w:hAnsiTheme="minorHAnsi" w:cstheme="minorHAnsi"/>
        </w:rPr>
        <w:t xml:space="preserve">world would </w:t>
      </w:r>
      <w:r w:rsidRPr="00967BF7">
        <w:rPr>
          <w:rStyle w:val="StyleUnderline"/>
          <w:rFonts w:asciiTheme="minorHAnsi" w:hAnsiTheme="minorHAnsi" w:cstheme="minorHAnsi"/>
          <w:highlight w:val="cyan"/>
        </w:rPr>
        <w:t>return to</w:t>
      </w:r>
      <w:r w:rsidRPr="00940EC4">
        <w:rPr>
          <w:rFonts w:asciiTheme="minorHAnsi" w:hAnsiTheme="minorHAnsi" w:cstheme="minorHAnsi"/>
          <w:sz w:val="16"/>
        </w:rPr>
        <w:t xml:space="preserve"> the </w:t>
      </w:r>
      <w:r w:rsidRPr="00940EC4">
        <w:rPr>
          <w:rStyle w:val="StyleUnderline"/>
          <w:rFonts w:asciiTheme="minorHAnsi" w:hAnsiTheme="minorHAnsi" w:cstheme="minorHAnsi"/>
        </w:rPr>
        <w:t>condition</w:t>
      </w:r>
      <w:r w:rsidRPr="00940EC4">
        <w:rPr>
          <w:rFonts w:asciiTheme="minorHAnsi" w:hAnsiTheme="minorHAnsi" w:cstheme="minorHAnsi"/>
          <w:sz w:val="16"/>
        </w:rPr>
        <w:t xml:space="preserve"> it was in at the end </w:t>
      </w:r>
      <w:r w:rsidRPr="00940EC4">
        <w:rPr>
          <w:rStyle w:val="StyleUnderline"/>
          <w:rFonts w:asciiTheme="minorHAnsi" w:hAnsiTheme="minorHAnsi" w:cstheme="minorHAnsi"/>
        </w:rPr>
        <w:t>of</w:t>
      </w:r>
      <w:r w:rsidRPr="00940EC4">
        <w:rPr>
          <w:rFonts w:asciiTheme="minorHAnsi" w:hAnsiTheme="minorHAnsi" w:cstheme="minorHAnsi"/>
          <w:sz w:val="16"/>
        </w:rPr>
        <w:t xml:space="preserve"> the </w:t>
      </w:r>
      <w:r w:rsidRPr="00940EC4">
        <w:rPr>
          <w:rStyle w:val="StyleUnderline"/>
          <w:rFonts w:asciiTheme="minorHAnsi" w:hAnsiTheme="minorHAnsi" w:cstheme="minorHAnsi"/>
        </w:rPr>
        <w:t>19th century, with competing great powers clashing</w:t>
      </w:r>
      <w:r w:rsidRPr="00940EC4">
        <w:rPr>
          <w:rFonts w:asciiTheme="minorHAnsi" w:hAnsiTheme="minorHAnsi" w:cstheme="minorHAnsi"/>
          <w:sz w:val="16"/>
        </w:rPr>
        <w:t xml:space="preserve"> over inevitably intersecting and overlapping spheres of interest. </w:t>
      </w:r>
      <w:r w:rsidRPr="00940EC4">
        <w:rPr>
          <w:rStyle w:val="StyleUnderline"/>
          <w:rFonts w:asciiTheme="minorHAnsi" w:hAnsiTheme="minorHAnsi" w:cstheme="minorHAnsi"/>
        </w:rPr>
        <w:t>These were the</w:t>
      </w:r>
      <w:r w:rsidRPr="00940EC4">
        <w:rPr>
          <w:rFonts w:asciiTheme="minorHAnsi" w:hAnsiTheme="minorHAnsi" w:cstheme="minorHAnsi"/>
          <w:sz w:val="16"/>
        </w:rPr>
        <w:t xml:space="preserve"> unsettled, disordered </w:t>
      </w:r>
      <w:r w:rsidRPr="00940EC4">
        <w:rPr>
          <w:rStyle w:val="StyleUnderline"/>
          <w:rFonts w:asciiTheme="minorHAnsi" w:hAnsiTheme="minorHAnsi" w:cstheme="minorHAnsi"/>
        </w:rPr>
        <w:t>conditions that produced</w:t>
      </w:r>
      <w:r w:rsidRPr="00940EC4">
        <w:rPr>
          <w:rFonts w:asciiTheme="minorHAnsi" w:hAnsiTheme="minorHAnsi" w:cstheme="minorHAnsi"/>
          <w:sz w:val="16"/>
        </w:rPr>
        <w:t xml:space="preserve"> the fertile ground for </w:t>
      </w:r>
      <w:r w:rsidRPr="00940EC4">
        <w:rPr>
          <w:rStyle w:val="StyleUnderline"/>
          <w:rFonts w:asciiTheme="minorHAnsi" w:hAnsiTheme="minorHAnsi" w:cstheme="minorHAnsi"/>
        </w:rPr>
        <w:t xml:space="preserve">the two </w:t>
      </w:r>
      <w:r w:rsidRPr="00967BF7">
        <w:rPr>
          <w:rStyle w:val="Emphasis"/>
          <w:rFonts w:asciiTheme="minorHAnsi" w:hAnsiTheme="minorHAnsi" w:cstheme="minorHAnsi"/>
          <w:highlight w:val="cyan"/>
        </w:rPr>
        <w:t>destructive world wars</w:t>
      </w:r>
      <w:r w:rsidRPr="00940EC4">
        <w:rPr>
          <w:rFonts w:asciiTheme="minorHAnsi" w:hAnsiTheme="minorHAnsi" w:cstheme="minorHAnsi"/>
          <w:sz w:val="16"/>
        </w:rPr>
        <w:t xml:space="preserve"> of the first half of the 20th century. The </w:t>
      </w:r>
      <w:r w:rsidRPr="00940EC4">
        <w:rPr>
          <w:rStyle w:val="StyleUnderline"/>
          <w:rFonts w:asciiTheme="minorHAnsi" w:hAnsiTheme="minorHAnsi" w:cstheme="minorHAnsi"/>
        </w:rPr>
        <w:t>collapse of the British-dominated world order</w:t>
      </w:r>
      <w:r w:rsidRPr="00940EC4">
        <w:rPr>
          <w:rFonts w:asciiTheme="minorHAnsi" w:hAnsiTheme="minorHAnsi" w:cstheme="minorHAnsi"/>
          <w:sz w:val="16"/>
        </w:rPr>
        <w:t xml:space="preserve"> on the oceans, the disruption of the uneasy balance of power on the European continent due to the rise of a powerful unified Germany, combined with the rise of Japanese power in East Asia all </w:t>
      </w:r>
      <w:r w:rsidRPr="00940EC4">
        <w:rPr>
          <w:rStyle w:val="StyleUnderline"/>
          <w:rFonts w:asciiTheme="minorHAnsi" w:hAnsiTheme="minorHAnsi" w:cstheme="minorHAnsi"/>
        </w:rPr>
        <w:t>contributed to a highly competitive international environment</w:t>
      </w:r>
      <w:r w:rsidRPr="00940EC4">
        <w:rPr>
          <w:rFonts w:asciiTheme="minorHAnsi" w:hAnsiTheme="minorHAnsi" w:cstheme="minorHAnsi"/>
          <w:sz w:val="16"/>
        </w:rPr>
        <w:t xml:space="preserve"> in which dissatisfied great powers took the opportunity to pursue their ambitions in the absence of any power or group of powers to unite in checking them. The result was an unprecedented global calamity. </w:t>
      </w:r>
      <w:r w:rsidRPr="00940EC4">
        <w:rPr>
          <w:rStyle w:val="StyleUnderline"/>
          <w:rFonts w:asciiTheme="minorHAnsi" w:hAnsiTheme="minorHAnsi" w:cstheme="minorHAnsi"/>
        </w:rPr>
        <w:t xml:space="preserve">It has been the great accomplishment of the U.S.-led world order in the 70 years since the end of the Second World War that this kind of competition has been held in check and </w:t>
      </w:r>
      <w:r w:rsidRPr="00940EC4">
        <w:rPr>
          <w:rStyle w:val="Emphasis"/>
          <w:rFonts w:asciiTheme="minorHAnsi" w:hAnsiTheme="minorHAnsi" w:cstheme="minorHAnsi"/>
        </w:rPr>
        <w:t>great power conflicts</w:t>
      </w:r>
      <w:r w:rsidRPr="00940EC4">
        <w:rPr>
          <w:rStyle w:val="StyleUnderline"/>
          <w:rFonts w:asciiTheme="minorHAnsi" w:hAnsiTheme="minorHAnsi" w:cstheme="minorHAnsi"/>
        </w:rPr>
        <w:t xml:space="preserve"> have been avoided. The role of the United States, however, has been critical.</w:t>
      </w:r>
      <w:r w:rsidRPr="00940EC4">
        <w:rPr>
          <w:rFonts w:asciiTheme="minorHAnsi" w:hAnsiTheme="minorHAnsi" w:cstheme="minorHAnsi"/>
          <w:sz w:val="16"/>
        </w:rPr>
        <w:t xml:space="preserve"> Until recently, the dissatisfied great and medium-size powers have faced considerable and indeed almost insuperable obstacles to achieving their objectives. The chief obstacle has been the power and coherence of the order itself and of its principal promoter and defender. </w:t>
      </w:r>
      <w:r w:rsidRPr="00940EC4">
        <w:rPr>
          <w:rStyle w:val="StyleUnderline"/>
          <w:rFonts w:asciiTheme="minorHAnsi" w:hAnsiTheme="minorHAnsi" w:cstheme="minorHAnsi"/>
        </w:rPr>
        <w:t>The American-led system of political and military alliances</w:t>
      </w:r>
      <w:r w:rsidRPr="00940EC4">
        <w:rPr>
          <w:rFonts w:asciiTheme="minorHAnsi" w:hAnsiTheme="minorHAnsi" w:cstheme="minorHAnsi"/>
          <w:sz w:val="16"/>
        </w:rPr>
        <w:t xml:space="preserve">, especially in the two critical regions of Europe and East Asia, </w:t>
      </w:r>
      <w:r w:rsidRPr="00940EC4">
        <w:rPr>
          <w:rStyle w:val="StyleUnderline"/>
          <w:rFonts w:asciiTheme="minorHAnsi" w:hAnsiTheme="minorHAnsi" w:cstheme="minorHAnsi"/>
        </w:rPr>
        <w:t>has presented China and Russia with</w:t>
      </w:r>
      <w:r w:rsidRPr="00940EC4">
        <w:rPr>
          <w:rFonts w:asciiTheme="minorHAnsi" w:hAnsiTheme="minorHAnsi" w:cstheme="minorHAnsi"/>
          <w:sz w:val="16"/>
        </w:rPr>
        <w:t xml:space="preserve"> what Dean Acheson once referred to as “situations of </w:t>
      </w:r>
      <w:r w:rsidRPr="00940EC4">
        <w:rPr>
          <w:rStyle w:val="StyleUnderline"/>
          <w:rFonts w:asciiTheme="minorHAnsi" w:hAnsiTheme="minorHAnsi" w:cstheme="minorHAnsi"/>
        </w:rPr>
        <w:t>strength</w:t>
      </w:r>
      <w:r w:rsidRPr="00940EC4">
        <w:rPr>
          <w:rFonts w:asciiTheme="minorHAnsi" w:hAnsiTheme="minorHAnsi" w:cstheme="minorHAnsi"/>
          <w:sz w:val="16"/>
        </w:rPr>
        <w:t xml:space="preserve">” in their regions </w:t>
      </w:r>
      <w:r w:rsidRPr="00940EC4">
        <w:rPr>
          <w:rStyle w:val="StyleUnderline"/>
          <w:rFonts w:asciiTheme="minorHAnsi" w:hAnsiTheme="minorHAnsi" w:cstheme="minorHAnsi"/>
        </w:rPr>
        <w:t>that have required them to pursue their ambitions cautiously</w:t>
      </w:r>
      <w:r w:rsidRPr="00940EC4">
        <w:rPr>
          <w:rFonts w:asciiTheme="minorHAnsi" w:hAnsiTheme="minorHAnsi" w:cstheme="minorHAnsi"/>
          <w:sz w:val="16"/>
        </w:rPr>
        <w:t xml:space="preserve"> </w:t>
      </w:r>
      <w:proofErr w:type="gramStart"/>
      <w:r w:rsidRPr="00940EC4">
        <w:rPr>
          <w:rFonts w:asciiTheme="minorHAnsi" w:hAnsiTheme="minorHAnsi" w:cstheme="minorHAnsi"/>
          <w:sz w:val="16"/>
        </w:rPr>
        <w:t>and in most respects</w:t>
      </w:r>
      <w:proofErr w:type="gramEnd"/>
      <w:r w:rsidRPr="00940EC4">
        <w:rPr>
          <w:rFonts w:asciiTheme="minorHAnsi" w:hAnsiTheme="minorHAnsi" w:cstheme="minorHAnsi"/>
          <w:sz w:val="16"/>
        </w:rPr>
        <w:t xml:space="preserve"> to defer serious efforts to disrupt the international system. The system has served as a check on their ambitions in both positive and negative ways. They have been participants in and for the most part beneficiaries of the open international economic system the United States created and helped sustain and, so long as that system was functioning, have had more to gain by playing in it than by challenging and overturning it. The same cannot be said of the political and strategic aspects of the order, both of which have worked to their detriment. </w:t>
      </w:r>
      <w:r w:rsidRPr="00940EC4">
        <w:rPr>
          <w:rStyle w:val="StyleUnderline"/>
          <w:rFonts w:asciiTheme="minorHAnsi" w:hAnsiTheme="minorHAnsi" w:cstheme="minorHAnsi"/>
        </w:rPr>
        <w:t xml:space="preserve">The growth and </w:t>
      </w:r>
      <w:r w:rsidRPr="00940EC4">
        <w:rPr>
          <w:rStyle w:val="Emphasis"/>
          <w:rFonts w:asciiTheme="minorHAnsi" w:hAnsiTheme="minorHAnsi" w:cstheme="minorHAnsi"/>
        </w:rPr>
        <w:t xml:space="preserve">vibrancy of </w:t>
      </w:r>
      <w:r w:rsidRPr="00967BF7">
        <w:rPr>
          <w:rStyle w:val="Emphasis"/>
          <w:rFonts w:asciiTheme="minorHAnsi" w:hAnsiTheme="minorHAnsi" w:cstheme="minorHAnsi"/>
          <w:highlight w:val="cyan"/>
        </w:rPr>
        <w:t>democratic government</w:t>
      </w:r>
      <w:r w:rsidRPr="00940EC4">
        <w:rPr>
          <w:rStyle w:val="StyleUnderline"/>
          <w:rFonts w:asciiTheme="minorHAnsi" w:hAnsiTheme="minorHAnsi" w:cstheme="minorHAnsi"/>
        </w:rPr>
        <w:t xml:space="preserve"> in the two decades</w:t>
      </w:r>
      <w:r w:rsidRPr="00940EC4">
        <w:rPr>
          <w:rFonts w:asciiTheme="minorHAnsi" w:hAnsiTheme="minorHAnsi" w:cstheme="minorHAnsi"/>
          <w:sz w:val="16"/>
        </w:rPr>
        <w:t xml:space="preserve"> following the collapse of Soviet communism </w:t>
      </w:r>
      <w:r w:rsidRPr="00940EC4">
        <w:rPr>
          <w:rStyle w:val="StyleUnderline"/>
          <w:rFonts w:asciiTheme="minorHAnsi" w:hAnsiTheme="minorHAnsi" w:cstheme="minorHAnsi"/>
        </w:rPr>
        <w:t xml:space="preserve">have </w:t>
      </w:r>
      <w:r w:rsidRPr="00967BF7">
        <w:rPr>
          <w:rStyle w:val="StyleUnderline"/>
          <w:rFonts w:asciiTheme="minorHAnsi" w:hAnsiTheme="minorHAnsi" w:cstheme="minorHAnsi"/>
          <w:highlight w:val="cyan"/>
        </w:rPr>
        <w:t>posed a</w:t>
      </w:r>
      <w:r w:rsidRPr="00940EC4">
        <w:rPr>
          <w:rStyle w:val="StyleUnderline"/>
          <w:rFonts w:asciiTheme="minorHAnsi" w:hAnsiTheme="minorHAnsi" w:cstheme="minorHAnsi"/>
        </w:rPr>
        <w:t xml:space="preserve"> continual </w:t>
      </w:r>
      <w:r w:rsidRPr="00967BF7">
        <w:rPr>
          <w:rStyle w:val="StyleUnderline"/>
          <w:rFonts w:asciiTheme="minorHAnsi" w:hAnsiTheme="minorHAnsi" w:cstheme="minorHAnsi"/>
          <w:highlight w:val="cyan"/>
        </w:rPr>
        <w:t>threat</w:t>
      </w:r>
      <w:r w:rsidRPr="00940EC4">
        <w:rPr>
          <w:rStyle w:val="StyleUnderline"/>
          <w:rFonts w:asciiTheme="minorHAnsi" w:hAnsiTheme="minorHAnsi" w:cstheme="minorHAnsi"/>
        </w:rPr>
        <w:t xml:space="preserve"> to the ability of rulers in Beijing and Moscow to maintain control</w:t>
      </w:r>
      <w:r w:rsidRPr="00940EC4">
        <w:rPr>
          <w:rFonts w:asciiTheme="minorHAnsi" w:hAnsiTheme="minorHAnsi" w:cstheme="minorHAnsi"/>
          <w:sz w:val="16"/>
        </w:rPr>
        <w:t xml:space="preserve">, and since the end of the Cold War </w:t>
      </w:r>
      <w:r w:rsidRPr="00940EC4">
        <w:rPr>
          <w:rStyle w:val="StyleUnderline"/>
          <w:rFonts w:asciiTheme="minorHAnsi" w:hAnsiTheme="minorHAnsi" w:cstheme="minorHAnsi"/>
        </w:rPr>
        <w:t>they have regarded every advance of democratic institutions</w:t>
      </w:r>
      <w:r w:rsidRPr="00940EC4">
        <w:rPr>
          <w:rFonts w:asciiTheme="minorHAnsi" w:hAnsiTheme="minorHAnsi" w:cstheme="minorHAnsi"/>
          <w:sz w:val="16"/>
        </w:rPr>
        <w:t xml:space="preserve">, including especially the geographical advance close to their borders, </w:t>
      </w:r>
      <w:r w:rsidRPr="00940EC4">
        <w:rPr>
          <w:rStyle w:val="StyleUnderline"/>
          <w:rFonts w:asciiTheme="minorHAnsi" w:hAnsiTheme="minorHAnsi" w:cstheme="minorHAnsi"/>
        </w:rPr>
        <w:t>as an existential threat—and with reason</w:t>
      </w:r>
      <w:r w:rsidRPr="00940EC4">
        <w:rPr>
          <w:rFonts w:asciiTheme="minorHAnsi" w:hAnsiTheme="minorHAnsi" w:cstheme="minorHAnsi"/>
          <w:sz w:val="16"/>
        </w:rPr>
        <w:t xml:space="preserve">. The continual threat to the basis of their rule posed by the U.S.-supported order has made them hostile both to the order and to the United States. However, </w:t>
      </w:r>
      <w:r w:rsidRPr="00940EC4">
        <w:rPr>
          <w:rStyle w:val="StyleUnderline"/>
          <w:rFonts w:asciiTheme="minorHAnsi" w:hAnsiTheme="minorHAnsi" w:cstheme="minorHAnsi"/>
        </w:rPr>
        <w:t>it has also been a source</w:t>
      </w:r>
      <w:r w:rsidRPr="00940EC4">
        <w:rPr>
          <w:rFonts w:asciiTheme="minorHAnsi" w:hAnsiTheme="minorHAnsi" w:cstheme="minorHAnsi"/>
          <w:sz w:val="16"/>
        </w:rPr>
        <w:t xml:space="preserve"> </w:t>
      </w:r>
      <w:r w:rsidRPr="00940EC4">
        <w:rPr>
          <w:rStyle w:val="StyleUnderline"/>
          <w:rFonts w:asciiTheme="minorHAnsi" w:hAnsiTheme="minorHAnsi" w:cstheme="minorHAnsi"/>
        </w:rPr>
        <w:t xml:space="preserve">of weakness and vulnerability. Chinese </w:t>
      </w:r>
      <w:r w:rsidRPr="00967BF7">
        <w:rPr>
          <w:rStyle w:val="StyleUnderline"/>
          <w:rFonts w:asciiTheme="minorHAnsi" w:hAnsiTheme="minorHAnsi" w:cstheme="minorHAnsi"/>
          <w:highlight w:val="cyan"/>
        </w:rPr>
        <w:t>rulers</w:t>
      </w:r>
      <w:r w:rsidRPr="00940EC4">
        <w:rPr>
          <w:rFonts w:asciiTheme="minorHAnsi" w:hAnsiTheme="minorHAnsi" w:cstheme="minorHAnsi"/>
          <w:sz w:val="16"/>
        </w:rPr>
        <w:t xml:space="preserve"> </w:t>
      </w:r>
      <w:proofErr w:type="gramStart"/>
      <w:r w:rsidRPr="00940EC4">
        <w:rPr>
          <w:rFonts w:asciiTheme="minorHAnsi" w:hAnsiTheme="minorHAnsi" w:cstheme="minorHAnsi"/>
          <w:sz w:val="16"/>
        </w:rPr>
        <w:t xml:space="preserve">in particular </w:t>
      </w:r>
      <w:r w:rsidRPr="00967BF7">
        <w:rPr>
          <w:rStyle w:val="StyleUnderline"/>
          <w:rFonts w:asciiTheme="minorHAnsi" w:hAnsiTheme="minorHAnsi" w:cstheme="minorHAnsi"/>
          <w:highlight w:val="cyan"/>
        </w:rPr>
        <w:t>have</w:t>
      </w:r>
      <w:proofErr w:type="gramEnd"/>
      <w:r w:rsidRPr="00940EC4">
        <w:rPr>
          <w:rStyle w:val="StyleUnderline"/>
          <w:rFonts w:asciiTheme="minorHAnsi" w:hAnsiTheme="minorHAnsi" w:cstheme="minorHAnsi"/>
        </w:rPr>
        <w:t xml:space="preserve"> had </w:t>
      </w:r>
      <w:r w:rsidRPr="00967BF7">
        <w:rPr>
          <w:rStyle w:val="StyleUnderline"/>
          <w:rFonts w:asciiTheme="minorHAnsi" w:hAnsiTheme="minorHAnsi" w:cstheme="minorHAnsi"/>
          <w:highlight w:val="cyan"/>
        </w:rPr>
        <w:t>to worry about</w:t>
      </w:r>
      <w:r w:rsidRPr="00940EC4">
        <w:rPr>
          <w:rFonts w:asciiTheme="minorHAnsi" w:hAnsiTheme="minorHAnsi" w:cstheme="minorHAnsi"/>
          <w:sz w:val="16"/>
        </w:rPr>
        <w:t xml:space="preserve"> what an unsuccessful confrontation with the United States might do to their sources of </w:t>
      </w:r>
      <w:r w:rsidRPr="00967BF7">
        <w:rPr>
          <w:rStyle w:val="StyleUnderline"/>
          <w:rFonts w:asciiTheme="minorHAnsi" w:hAnsiTheme="minorHAnsi" w:cstheme="minorHAnsi"/>
          <w:highlight w:val="cyan"/>
        </w:rPr>
        <w:t>legitimacy at home</w:t>
      </w:r>
      <w:r w:rsidRPr="00940EC4">
        <w:rPr>
          <w:rStyle w:val="StyleUnderline"/>
          <w:rFonts w:asciiTheme="minorHAnsi" w:hAnsiTheme="minorHAnsi" w:cstheme="minorHAnsi"/>
        </w:rPr>
        <w:t>. And</w:t>
      </w:r>
      <w:r w:rsidRPr="00940EC4">
        <w:rPr>
          <w:rFonts w:asciiTheme="minorHAnsi" w:hAnsiTheme="minorHAnsi" w:cstheme="minorHAnsi"/>
          <w:sz w:val="16"/>
        </w:rPr>
        <w:t xml:space="preserve"> although Vladimir Putin has to some extent used a calculated foreign adventurism to maintain his hold on domestic power, he </w:t>
      </w:r>
      <w:r w:rsidRPr="00940EC4">
        <w:rPr>
          <w:rStyle w:val="StyleUnderline"/>
          <w:rFonts w:asciiTheme="minorHAnsi" w:hAnsiTheme="minorHAnsi" w:cstheme="minorHAnsi"/>
        </w:rPr>
        <w:t xml:space="preserve">has taken a more cautious approach when met with determined U.S. and European opposition, as in the case of Ukraine, and pushed forward, as in Syria, only when invited to do so by U.S. and Western passivity. Autocratic rulers in a liberal </w:t>
      </w:r>
      <w:r w:rsidRPr="00940EC4">
        <w:rPr>
          <w:rStyle w:val="Emphasis"/>
          <w:rFonts w:asciiTheme="minorHAnsi" w:hAnsiTheme="minorHAnsi" w:cstheme="minorHAnsi"/>
        </w:rPr>
        <w:t>democratic world</w:t>
      </w:r>
      <w:r w:rsidRPr="00940EC4">
        <w:rPr>
          <w:rStyle w:val="StyleUnderline"/>
          <w:rFonts w:asciiTheme="minorHAnsi" w:hAnsiTheme="minorHAnsi" w:cstheme="minorHAnsi"/>
        </w:rPr>
        <w:t xml:space="preserve"> have had to be careful.</w:t>
      </w:r>
      <w:r w:rsidRPr="00940EC4">
        <w:rPr>
          <w:rFonts w:asciiTheme="minorHAnsi" w:hAnsiTheme="minorHAnsi" w:cstheme="minorHAnsi"/>
          <w:sz w:val="16"/>
        </w:rPr>
        <w:t xml:space="preserve"> The greatest check on Chinese and Russian ambitions, however, has come from the combined military power of the United States and its allies in Europe and Asia. China, although increasingly powerful itself, has had to contemplate facing the combined military strength of the world’s superpower and some very formidable regional powers linked by alliance or common strategic interest, including Japan, India, and South Korea, as well as smaller but still potent nations like Vietnam and Australia. Russia has had to face the United States and its NATO allies. When united, these military powers present a daunting challenge to a revisionist power that can call on no allies of its own for assistance. Even were the Chinese to score an early victory in a conflict, they would have to contend over time with the combined industrial productive capacities of some of the world’s richest and most technologically advanced nations. A weaker Russia would face an even greater challenge. </w:t>
      </w:r>
      <w:r w:rsidRPr="00940EC4">
        <w:rPr>
          <w:rStyle w:val="StyleUnderline"/>
          <w:rFonts w:asciiTheme="minorHAnsi" w:hAnsiTheme="minorHAnsi" w:cstheme="minorHAnsi"/>
        </w:rPr>
        <w:t>Faced with these obstacles, the two great powers, as well as the lesser dissatisfied powers, have had to hope for or if possible engineer a weakening of the U.S.-supported world order from within. This could come about either by separating the United States from its allies, raising doubts about the U.S. commitment to defend its allies</w:t>
      </w:r>
      <w:r w:rsidRPr="00940EC4">
        <w:rPr>
          <w:rFonts w:asciiTheme="minorHAnsi" w:hAnsiTheme="minorHAnsi" w:cstheme="minorHAnsi"/>
          <w:sz w:val="16"/>
        </w:rPr>
        <w:t xml:space="preserve"> militarily in the event of a conflict, or by various means wooing American allies out from within the liberal world order’s strategic structure. For most of the past decade, the reaction of American allies to greater aggressiveness on the part of China and Russia in their respective regions, and to Iran in the Middle East, has been to seek more reassurance from the United States. Russian actions in Georgia, Ukraine, and Syria; Chinese actions in the East and South China seas; Iranian actions in Syria, Iraq, and along the littoral of the Persian Gulf—all have led to calls by American allies and partners for a greater commitment. In this respect, the system has worked as it was supposed to. What the political scientist William </w:t>
      </w:r>
      <w:proofErr w:type="spellStart"/>
      <w:r w:rsidRPr="00940EC4">
        <w:rPr>
          <w:rFonts w:asciiTheme="minorHAnsi" w:hAnsiTheme="minorHAnsi" w:cstheme="minorHAnsi"/>
          <w:sz w:val="16"/>
        </w:rPr>
        <w:t>Wohlforth</w:t>
      </w:r>
      <w:proofErr w:type="spellEnd"/>
      <w:r w:rsidRPr="00940EC4">
        <w:rPr>
          <w:rFonts w:asciiTheme="minorHAnsi" w:hAnsiTheme="minorHAnsi" w:cstheme="minorHAnsi"/>
          <w:sz w:val="16"/>
        </w:rPr>
        <w:t xml:space="preserve"> once described as the inherent stability of the unipolar order reflected this dynamic—as dissatisfied regional powers sought to challenge the status quo, their alarmed neighbors turned to the distant American superpower to contain their ambitions. </w:t>
      </w:r>
      <w:r w:rsidRPr="00940EC4">
        <w:rPr>
          <w:rStyle w:val="StyleUnderline"/>
          <w:rFonts w:asciiTheme="minorHAnsi" w:hAnsiTheme="minorHAnsi" w:cstheme="minorHAnsi"/>
        </w:rPr>
        <w:t>The system has depended, however, on will, capacity, and coherence at the heart of the liberal world order. The United States had to be willing and able to play its part as the principal guarantor of the order</w:t>
      </w:r>
      <w:r w:rsidRPr="00940EC4">
        <w:rPr>
          <w:rFonts w:asciiTheme="minorHAnsi" w:hAnsiTheme="minorHAnsi" w:cstheme="minorHAnsi"/>
          <w:sz w:val="16"/>
        </w:rPr>
        <w:t xml:space="preserve">, especially in the military and strategic realm. </w:t>
      </w:r>
      <w:r w:rsidRPr="00940EC4">
        <w:rPr>
          <w:rStyle w:val="Emphasis"/>
          <w:rFonts w:asciiTheme="minorHAnsi" w:hAnsiTheme="minorHAnsi" w:cstheme="minorHAnsi"/>
        </w:rPr>
        <w:t>The order’s ideological</w:t>
      </w:r>
      <w:r w:rsidRPr="00940EC4">
        <w:rPr>
          <w:rFonts w:asciiTheme="minorHAnsi" w:hAnsiTheme="minorHAnsi" w:cstheme="minorHAnsi"/>
          <w:sz w:val="16"/>
        </w:rPr>
        <w:t xml:space="preserve"> and economic </w:t>
      </w:r>
      <w:r w:rsidRPr="00940EC4">
        <w:rPr>
          <w:rStyle w:val="Emphasis"/>
          <w:rFonts w:asciiTheme="minorHAnsi" w:hAnsiTheme="minorHAnsi" w:cstheme="minorHAnsi"/>
        </w:rPr>
        <w:t>core</w:t>
      </w:r>
      <w:r w:rsidRPr="00940EC4">
        <w:rPr>
          <w:rStyle w:val="StyleUnderline"/>
          <w:rFonts w:asciiTheme="minorHAnsi" w:hAnsiTheme="minorHAnsi" w:cstheme="minorHAnsi"/>
        </w:rPr>
        <w:t>—</w:t>
      </w:r>
      <w:r w:rsidRPr="00940EC4">
        <w:rPr>
          <w:rFonts w:asciiTheme="minorHAnsi" w:hAnsiTheme="minorHAnsi" w:cstheme="minorHAnsi"/>
          <w:sz w:val="16"/>
        </w:rPr>
        <w:t xml:space="preserve">the </w:t>
      </w:r>
      <w:r w:rsidRPr="00967BF7">
        <w:rPr>
          <w:rStyle w:val="Emphasis"/>
          <w:rFonts w:asciiTheme="minorHAnsi" w:hAnsiTheme="minorHAnsi" w:cstheme="minorHAnsi"/>
          <w:highlight w:val="cyan"/>
        </w:rPr>
        <w:t>democracies</w:t>
      </w:r>
      <w:r w:rsidRPr="00940EC4">
        <w:rPr>
          <w:rFonts w:asciiTheme="minorHAnsi" w:hAnsiTheme="minorHAnsi" w:cstheme="minorHAnsi"/>
          <w:sz w:val="16"/>
        </w:rPr>
        <w:t xml:space="preserve"> of Europe and East Asia and the Pacific—</w:t>
      </w:r>
      <w:r w:rsidRPr="00967BF7">
        <w:rPr>
          <w:rStyle w:val="Emphasis"/>
          <w:rFonts w:asciiTheme="minorHAnsi" w:hAnsiTheme="minorHAnsi" w:cstheme="minorHAnsi"/>
          <w:highlight w:val="cyan"/>
        </w:rPr>
        <w:t>had to remain</w:t>
      </w:r>
      <w:r w:rsidRPr="00940EC4">
        <w:rPr>
          <w:rStyle w:val="StyleUnderline"/>
          <w:rFonts w:asciiTheme="minorHAnsi" w:hAnsiTheme="minorHAnsi" w:cstheme="minorHAnsi"/>
        </w:rPr>
        <w:t xml:space="preserve"> relatively </w:t>
      </w:r>
      <w:r w:rsidRPr="00967BF7">
        <w:rPr>
          <w:rStyle w:val="Emphasis"/>
          <w:rFonts w:asciiTheme="minorHAnsi" w:hAnsiTheme="minorHAnsi" w:cstheme="minorHAnsi"/>
          <w:highlight w:val="cyan"/>
        </w:rPr>
        <w:t>healthy</w:t>
      </w:r>
      <w:r w:rsidRPr="00940EC4">
        <w:rPr>
          <w:rStyle w:val="StyleUnderline"/>
          <w:rFonts w:asciiTheme="minorHAnsi" w:hAnsiTheme="minorHAnsi" w:cstheme="minorHAnsi"/>
        </w:rPr>
        <w:t xml:space="preserve"> and relatively confident. In </w:t>
      </w:r>
      <w:r w:rsidRPr="00967BF7">
        <w:rPr>
          <w:rStyle w:val="StyleUnderline"/>
          <w:rFonts w:asciiTheme="minorHAnsi" w:hAnsiTheme="minorHAnsi" w:cstheme="minorHAnsi"/>
          <w:highlight w:val="cyan"/>
        </w:rPr>
        <w:t>such</w:t>
      </w:r>
      <w:r w:rsidRPr="00940EC4">
        <w:rPr>
          <w:rStyle w:val="StyleUnderline"/>
          <w:rFonts w:asciiTheme="minorHAnsi" w:hAnsiTheme="minorHAnsi" w:cstheme="minorHAnsi"/>
        </w:rPr>
        <w:t xml:space="preserve"> circumstances, the </w:t>
      </w:r>
      <w:r w:rsidRPr="00967BF7">
        <w:rPr>
          <w:rStyle w:val="StyleUnderline"/>
          <w:rFonts w:asciiTheme="minorHAnsi" w:hAnsiTheme="minorHAnsi" w:cstheme="minorHAnsi"/>
          <w:highlight w:val="cyan"/>
        </w:rPr>
        <w:t>combined political</w:t>
      </w:r>
      <w:r w:rsidRPr="00940EC4">
        <w:rPr>
          <w:rFonts w:asciiTheme="minorHAnsi" w:hAnsiTheme="minorHAnsi" w:cstheme="minorHAnsi"/>
          <w:sz w:val="16"/>
        </w:rPr>
        <w:t xml:space="preserve">, economic, </w:t>
      </w:r>
      <w:r w:rsidRPr="00967BF7">
        <w:rPr>
          <w:rStyle w:val="StyleUnderline"/>
          <w:rFonts w:asciiTheme="minorHAnsi" w:hAnsiTheme="minorHAnsi" w:cstheme="minorHAnsi"/>
          <w:highlight w:val="cyan"/>
        </w:rPr>
        <w:t>and military power</w:t>
      </w:r>
      <w:r w:rsidRPr="00940EC4">
        <w:rPr>
          <w:rStyle w:val="StyleUnderline"/>
          <w:rFonts w:asciiTheme="minorHAnsi" w:hAnsiTheme="minorHAnsi" w:cstheme="minorHAnsi"/>
        </w:rPr>
        <w:t xml:space="preserve"> of the liberal world </w:t>
      </w:r>
      <w:r w:rsidRPr="00967BF7">
        <w:rPr>
          <w:rStyle w:val="StyleUnderline"/>
          <w:rFonts w:asciiTheme="minorHAnsi" w:hAnsiTheme="minorHAnsi" w:cstheme="minorHAnsi"/>
          <w:highlight w:val="cyan"/>
        </w:rPr>
        <w:t>would be too great to be</w:t>
      </w:r>
      <w:r w:rsidRPr="00940EC4">
        <w:rPr>
          <w:rStyle w:val="StyleUnderline"/>
          <w:rFonts w:asciiTheme="minorHAnsi" w:hAnsiTheme="minorHAnsi" w:cstheme="minorHAnsi"/>
        </w:rPr>
        <w:t xml:space="preserve"> seriously </w:t>
      </w:r>
      <w:r w:rsidRPr="00967BF7">
        <w:rPr>
          <w:rStyle w:val="StyleUnderline"/>
          <w:rFonts w:asciiTheme="minorHAnsi" w:hAnsiTheme="minorHAnsi" w:cstheme="minorHAnsi"/>
          <w:highlight w:val="cyan"/>
        </w:rPr>
        <w:t>challenged</w:t>
      </w:r>
      <w:r w:rsidRPr="00940EC4">
        <w:rPr>
          <w:rFonts w:asciiTheme="minorHAnsi" w:hAnsiTheme="minorHAnsi" w:cstheme="minorHAnsi"/>
          <w:sz w:val="16"/>
        </w:rPr>
        <w:t xml:space="preserve"> by the great powers, much less by the smaller dissatisfied powers. </w:t>
      </w:r>
      <w:r w:rsidRPr="00940EC4">
        <w:rPr>
          <w:rStyle w:val="StyleUnderline"/>
          <w:rFonts w:asciiTheme="minorHAnsi" w:hAnsiTheme="minorHAnsi" w:cstheme="minorHAnsi"/>
        </w:rPr>
        <w:t>In recent years</w:t>
      </w:r>
      <w:r w:rsidRPr="00940EC4">
        <w:rPr>
          <w:rFonts w:asciiTheme="minorHAnsi" w:hAnsiTheme="minorHAnsi" w:cstheme="minorHAnsi"/>
          <w:sz w:val="16"/>
        </w:rPr>
        <w:t xml:space="preserve">, </w:t>
      </w:r>
      <w:r w:rsidRPr="00967BF7">
        <w:rPr>
          <w:rStyle w:val="StyleUnderline"/>
          <w:rFonts w:asciiTheme="minorHAnsi" w:hAnsiTheme="minorHAnsi" w:cstheme="minorHAnsi"/>
          <w:highlight w:val="cyan"/>
        </w:rPr>
        <w:t>however</w:t>
      </w:r>
      <w:r w:rsidRPr="00967BF7">
        <w:rPr>
          <w:rFonts w:asciiTheme="minorHAnsi" w:hAnsiTheme="minorHAnsi" w:cstheme="minorHAnsi"/>
          <w:sz w:val="16"/>
          <w:highlight w:val="cyan"/>
        </w:rPr>
        <w:t xml:space="preserve">, </w:t>
      </w:r>
      <w:r w:rsidRPr="00967BF7">
        <w:rPr>
          <w:rStyle w:val="StyleUnderline"/>
          <w:rFonts w:asciiTheme="minorHAnsi" w:hAnsiTheme="minorHAnsi" w:cstheme="minorHAnsi"/>
          <w:highlight w:val="cyan"/>
        </w:rPr>
        <w:t>the</w:t>
      </w:r>
      <w:r w:rsidRPr="00940EC4">
        <w:rPr>
          <w:rStyle w:val="StyleUnderline"/>
          <w:rFonts w:asciiTheme="minorHAnsi" w:hAnsiTheme="minorHAnsi" w:cstheme="minorHAnsi"/>
        </w:rPr>
        <w:t xml:space="preserve"> liberal </w:t>
      </w:r>
      <w:r w:rsidRPr="00967BF7">
        <w:rPr>
          <w:rStyle w:val="StyleUnderline"/>
          <w:rFonts w:asciiTheme="minorHAnsi" w:hAnsiTheme="minorHAnsi" w:cstheme="minorHAnsi"/>
          <w:highlight w:val="cyan"/>
        </w:rPr>
        <w:t>order has</w:t>
      </w:r>
      <w:r w:rsidRPr="00940EC4">
        <w:rPr>
          <w:rFonts w:asciiTheme="minorHAnsi" w:hAnsiTheme="minorHAnsi" w:cstheme="minorHAnsi"/>
          <w:sz w:val="16"/>
        </w:rPr>
        <w:t xml:space="preserve"> begun to weaken and fracture at the core. </w:t>
      </w:r>
      <w:proofErr w:type="gramStart"/>
      <w:r w:rsidRPr="00940EC4">
        <w:rPr>
          <w:rFonts w:asciiTheme="minorHAnsi" w:hAnsiTheme="minorHAnsi" w:cstheme="minorHAnsi"/>
          <w:sz w:val="16"/>
        </w:rPr>
        <w:t>As a result of</w:t>
      </w:r>
      <w:proofErr w:type="gramEnd"/>
      <w:r w:rsidRPr="00940EC4">
        <w:rPr>
          <w:rFonts w:asciiTheme="minorHAnsi" w:hAnsiTheme="minorHAnsi" w:cstheme="minorHAnsi"/>
          <w:sz w:val="16"/>
        </w:rPr>
        <w:t xml:space="preserve"> many related factors—difficult economic conditions, the recrudescence of nationalism and tribalism, weak and uncertain political leadership and unresponsive mainstream political parties, a new era of communications that seems to strengthen rather than weaken tribalism—there has emerged a crisis of confidence in what might be called the liberal enlightenment project. That project tended to elevate universal principles of individual rights and common humanity over ethnic, racial, religious, national, or tribal differences. It looked to a growing economic interdependence to create common interests across boundaries and the establishment of international institutions to smooth differences and facilitate cooperation among nations. Instead, the past decade has </w:t>
      </w:r>
      <w:r w:rsidRPr="00967BF7">
        <w:rPr>
          <w:rStyle w:val="StyleUnderline"/>
          <w:rFonts w:asciiTheme="minorHAnsi" w:hAnsiTheme="minorHAnsi" w:cstheme="minorHAnsi"/>
          <w:highlight w:val="cyan"/>
        </w:rPr>
        <w:t>seen</w:t>
      </w:r>
      <w:r w:rsidRPr="00940EC4">
        <w:rPr>
          <w:rFonts w:asciiTheme="minorHAnsi" w:hAnsiTheme="minorHAnsi" w:cstheme="minorHAnsi"/>
          <w:sz w:val="16"/>
        </w:rPr>
        <w:t xml:space="preserve"> the rise of tribalism and nationalism; an increasing focus on the “other” in all societies; and a </w:t>
      </w:r>
      <w:r w:rsidRPr="00967BF7">
        <w:rPr>
          <w:rStyle w:val="Emphasis"/>
          <w:rFonts w:asciiTheme="minorHAnsi" w:hAnsiTheme="minorHAnsi" w:cstheme="minorHAnsi"/>
          <w:highlight w:val="cyan"/>
        </w:rPr>
        <w:t>loss of confidence in</w:t>
      </w:r>
      <w:r w:rsidRPr="00940EC4">
        <w:rPr>
          <w:rFonts w:asciiTheme="minorHAnsi" w:hAnsiTheme="minorHAnsi" w:cstheme="minorHAnsi"/>
          <w:sz w:val="16"/>
        </w:rPr>
        <w:t xml:space="preserve"> government, in the capitalist system, and in </w:t>
      </w:r>
      <w:r w:rsidRPr="00967BF7">
        <w:rPr>
          <w:rStyle w:val="Emphasis"/>
          <w:rFonts w:asciiTheme="minorHAnsi" w:hAnsiTheme="minorHAnsi" w:cstheme="minorHAnsi"/>
          <w:highlight w:val="cyan"/>
        </w:rPr>
        <w:t>democracy</w:t>
      </w:r>
      <w:r w:rsidRPr="00940EC4">
        <w:rPr>
          <w:rFonts w:asciiTheme="minorHAnsi" w:hAnsiTheme="minorHAnsi" w:cstheme="minorHAnsi"/>
          <w:sz w:val="16"/>
        </w:rPr>
        <w:t xml:space="preserve">. We have been witnessing something like the opposite of the “end of history” but have returned to history with a vengeance, rediscovering all the darker aspects of the human soul. That includes, for many, the perennial human yearning for a strong leader to provide firm guidance in a time of seeming breakdown and incoherence. This crisis of the enlightenment project may have been inevitable. It may indeed have been cyclical, due to inherent flaws in both capitalism and democracy, which periodically have been exposed and have raised doubts about both—as happened, for instance, throughout the West in the 1930s. Now, as then, moreover, this </w:t>
      </w:r>
      <w:r w:rsidRPr="00940EC4">
        <w:rPr>
          <w:rStyle w:val="StyleUnderline"/>
          <w:rFonts w:asciiTheme="minorHAnsi" w:hAnsiTheme="minorHAnsi" w:cstheme="minorHAnsi"/>
        </w:rPr>
        <w:t xml:space="preserve">crisis of confidence in liberalism coincides with a breakdown of the strategic order. </w:t>
      </w:r>
      <w:r w:rsidRPr="00940EC4">
        <w:rPr>
          <w:rFonts w:asciiTheme="minorHAnsi" w:hAnsiTheme="minorHAnsi" w:cstheme="minorHAnsi"/>
          <w:sz w:val="16"/>
        </w:rPr>
        <w:t xml:space="preserve">In this case, however, </w:t>
      </w:r>
      <w:r w:rsidRPr="00967BF7">
        <w:rPr>
          <w:rStyle w:val="Emphasis"/>
          <w:rFonts w:asciiTheme="minorHAnsi" w:hAnsiTheme="minorHAnsi" w:cstheme="minorHAnsi"/>
          <w:highlight w:val="cyan"/>
        </w:rPr>
        <w:t>the key variable</w:t>
      </w:r>
      <w:r w:rsidRPr="00940EC4">
        <w:rPr>
          <w:rFonts w:asciiTheme="minorHAnsi" w:hAnsiTheme="minorHAnsi" w:cstheme="minorHAnsi"/>
          <w:sz w:val="16"/>
        </w:rPr>
        <w:t xml:space="preserve"> has not been the United States as the outside power and its willingness, or not, to step in and save or remake an order lost by other powers. Rather it </w:t>
      </w:r>
      <w:r w:rsidRPr="00967BF7">
        <w:rPr>
          <w:rStyle w:val="Emphasis"/>
          <w:rFonts w:asciiTheme="minorHAnsi" w:hAnsiTheme="minorHAnsi" w:cstheme="minorHAnsi"/>
          <w:highlight w:val="cyan"/>
        </w:rPr>
        <w:t>is the U</w:t>
      </w:r>
      <w:r w:rsidRPr="00940EC4">
        <w:rPr>
          <w:rStyle w:val="Emphasis"/>
          <w:rFonts w:asciiTheme="minorHAnsi" w:hAnsiTheme="minorHAnsi" w:cstheme="minorHAnsi"/>
        </w:rPr>
        <w:t xml:space="preserve">nited </w:t>
      </w:r>
      <w:r w:rsidRPr="00967BF7">
        <w:rPr>
          <w:rStyle w:val="Emphasis"/>
          <w:rFonts w:asciiTheme="minorHAnsi" w:hAnsiTheme="minorHAnsi" w:cstheme="minorHAnsi"/>
          <w:highlight w:val="cyan"/>
        </w:rPr>
        <w:t>S</w:t>
      </w:r>
      <w:r w:rsidRPr="00940EC4">
        <w:rPr>
          <w:rStyle w:val="Emphasis"/>
          <w:rFonts w:asciiTheme="minorHAnsi" w:hAnsiTheme="minorHAnsi" w:cstheme="minorHAnsi"/>
        </w:rPr>
        <w:t>tates’</w:t>
      </w:r>
      <w:r w:rsidRPr="00940EC4">
        <w:rPr>
          <w:rStyle w:val="StyleUnderline"/>
          <w:rFonts w:asciiTheme="minorHAnsi" w:hAnsiTheme="minorHAnsi" w:cstheme="minorHAnsi"/>
        </w:rPr>
        <w:t xml:space="preserve"> own willingness to continue upholding the order that it </w:t>
      </w:r>
      <w:proofErr w:type="gramStart"/>
      <w:r w:rsidRPr="00940EC4">
        <w:rPr>
          <w:rStyle w:val="StyleUnderline"/>
          <w:rFonts w:asciiTheme="minorHAnsi" w:hAnsiTheme="minorHAnsi" w:cstheme="minorHAnsi"/>
        </w:rPr>
        <w:t>created</w:t>
      </w:r>
      <w:proofErr w:type="gramEnd"/>
      <w:r w:rsidRPr="00940EC4">
        <w:rPr>
          <w:rStyle w:val="StyleUnderline"/>
          <w:rFonts w:asciiTheme="minorHAnsi" w:hAnsiTheme="minorHAnsi" w:cstheme="minorHAnsi"/>
        </w:rPr>
        <w:t xml:space="preserve"> and which depends entirely on American power.</w:t>
      </w:r>
      <w:r w:rsidRPr="00940EC4">
        <w:rPr>
          <w:rFonts w:asciiTheme="minorHAnsi" w:hAnsiTheme="minorHAnsi" w:cstheme="minorHAnsi"/>
          <w:sz w:val="16"/>
        </w:rPr>
        <w:t xml:space="preserve"> That willingness has been in doubt for some time. Increasingly in the quarter-century after the end of the Cold War, Americans have been wondering why they bear such an unusual and outsized responsibility for preserving global order when their own interests are not always apparently served and when, indeed, the United States seems to be making sacrifices while others benefit. The reasons why the United States took on this abnormal role after the calamitous two world wars of the 20th century have been largely forgotten. </w:t>
      </w:r>
      <w:proofErr w:type="gramStart"/>
      <w:r w:rsidRPr="00940EC4">
        <w:rPr>
          <w:rFonts w:asciiTheme="minorHAnsi" w:hAnsiTheme="minorHAnsi" w:cstheme="minorHAnsi"/>
          <w:sz w:val="16"/>
        </w:rPr>
        <w:t>As a consequence</w:t>
      </w:r>
      <w:proofErr w:type="gramEnd"/>
      <w:r w:rsidRPr="00940EC4">
        <w:rPr>
          <w:rFonts w:asciiTheme="minorHAnsi" w:hAnsiTheme="minorHAnsi" w:cstheme="minorHAnsi"/>
          <w:sz w:val="16"/>
        </w:rPr>
        <w:t xml:space="preserve">, the American public’s patience with the difficulties and costs inherent in playing such a role has worn thin. Thus, whereas previous unsuccessful wars, in Korea in 1950 and Vietnam in the 1960s and 1970s, and previous economic downturns, such as in the mid- to late 1970s, did not have the effect of turning Americans against global involvement, the unsuccessful wars in Iraq and Afghanistan and the financial crisis of 2007–09 have had that effect. President Obama pursued an ambivalent approach to global involvement, but the main thrust of his approach was retrenchment. His actions and statements were a critique of previous American strategy and reinforced a national mood favoring a much less active role in the world and much narrower definition of American interests. With the election of Donald Trump, </w:t>
      </w:r>
      <w:proofErr w:type="gramStart"/>
      <w:r w:rsidRPr="00940EC4">
        <w:rPr>
          <w:rFonts w:asciiTheme="minorHAnsi" w:hAnsiTheme="minorHAnsi" w:cstheme="minorHAnsi"/>
          <w:sz w:val="16"/>
        </w:rPr>
        <w:t>a majority of</w:t>
      </w:r>
      <w:proofErr w:type="gramEnd"/>
      <w:r w:rsidRPr="00940EC4">
        <w:rPr>
          <w:rFonts w:asciiTheme="minorHAnsi" w:hAnsiTheme="minorHAnsi" w:cstheme="minorHAnsi"/>
          <w:sz w:val="16"/>
        </w:rPr>
        <w:t xml:space="preserve"> Americans have signaled their unwillingness to continue upholding the world order. Trump was not the only candidate in 2016 to run on a platform suggesting a much narrower definition of American interests and a lessening of the burdens of American global leadership. “America First” is not just an empty phrase but a </w:t>
      </w:r>
      <w:proofErr w:type="gramStart"/>
      <w:r w:rsidRPr="00940EC4">
        <w:rPr>
          <w:rFonts w:asciiTheme="minorHAnsi" w:hAnsiTheme="minorHAnsi" w:cstheme="minorHAnsi"/>
          <w:sz w:val="16"/>
        </w:rPr>
        <w:t>fairly coherent</w:t>
      </w:r>
      <w:proofErr w:type="gramEnd"/>
      <w:r w:rsidRPr="00940EC4">
        <w:rPr>
          <w:rFonts w:asciiTheme="minorHAnsi" w:hAnsiTheme="minorHAnsi" w:cstheme="minorHAnsi"/>
          <w:sz w:val="16"/>
        </w:rPr>
        <w:t xml:space="preserve"> philosophy with a long lineage and many adherents in the American academy. It calls for viewing American interests through a narrow lens. It suggests no longer supporting an international alliance structure, no longer seeking to deny great powers their spheres of influence and regional hegemony, no longer attempting to uphold liberal norms in the international system, and no longer sacrificing short-term interests—in trade for instance—in the longer-term interest of preserving an open economic order. Coming as it does at a time of growing great power competition, this new approach in American foreign policy is likely to hasten a return to the instability and clashes of previous eras. These external challenges to the liberal world order and the continuing weakness and fracturing of the liberal world from within are likely to feed on each other. </w:t>
      </w:r>
      <w:r w:rsidRPr="00940EC4">
        <w:rPr>
          <w:rStyle w:val="StyleUnderline"/>
          <w:rFonts w:asciiTheme="minorHAnsi" w:hAnsiTheme="minorHAnsi" w:cstheme="minorHAnsi"/>
        </w:rPr>
        <w:t xml:space="preserve">The </w:t>
      </w:r>
      <w:r w:rsidRPr="00967BF7">
        <w:rPr>
          <w:rStyle w:val="StyleUnderline"/>
          <w:rFonts w:asciiTheme="minorHAnsi" w:hAnsiTheme="minorHAnsi" w:cstheme="minorHAnsi"/>
          <w:highlight w:val="cyan"/>
        </w:rPr>
        <w:t xml:space="preserve">weakness </w:t>
      </w:r>
      <w:r w:rsidRPr="00940EC4">
        <w:rPr>
          <w:rStyle w:val="StyleUnderline"/>
          <w:rFonts w:asciiTheme="minorHAnsi" w:hAnsiTheme="minorHAnsi" w:cstheme="minorHAnsi"/>
        </w:rPr>
        <w:t xml:space="preserve">of the liberal core and the abdication by the United States of its global responsibilities </w:t>
      </w:r>
      <w:r w:rsidRPr="00967BF7">
        <w:rPr>
          <w:rStyle w:val="StyleUnderline"/>
          <w:rFonts w:asciiTheme="minorHAnsi" w:hAnsiTheme="minorHAnsi" w:cstheme="minorHAnsi"/>
          <w:highlight w:val="cyan"/>
        </w:rPr>
        <w:t>will encourage</w:t>
      </w:r>
      <w:r w:rsidRPr="00940EC4">
        <w:rPr>
          <w:rStyle w:val="StyleUnderline"/>
          <w:rFonts w:asciiTheme="minorHAnsi" w:hAnsiTheme="minorHAnsi" w:cstheme="minorHAnsi"/>
        </w:rPr>
        <w:t xml:space="preserve"> more </w:t>
      </w:r>
      <w:r w:rsidRPr="00940EC4">
        <w:rPr>
          <w:rStyle w:val="Emphasis"/>
          <w:rFonts w:asciiTheme="minorHAnsi" w:hAnsiTheme="minorHAnsi" w:cstheme="minorHAnsi"/>
        </w:rPr>
        <w:t xml:space="preserve">aggressive </w:t>
      </w:r>
      <w:r w:rsidRPr="00967BF7">
        <w:rPr>
          <w:rStyle w:val="Emphasis"/>
          <w:rFonts w:asciiTheme="minorHAnsi" w:hAnsiTheme="minorHAnsi" w:cstheme="minorHAnsi"/>
          <w:highlight w:val="cyan"/>
        </w:rPr>
        <w:t>revisionism</w:t>
      </w:r>
      <w:r w:rsidRPr="00940EC4">
        <w:rPr>
          <w:rStyle w:val="StyleUnderline"/>
          <w:rFonts w:asciiTheme="minorHAnsi" w:hAnsiTheme="minorHAnsi" w:cstheme="minorHAnsi"/>
        </w:rPr>
        <w:t xml:space="preserve"> by the dissatisfied powers</w:t>
      </w:r>
      <w:r w:rsidRPr="00940EC4">
        <w:rPr>
          <w:rFonts w:asciiTheme="minorHAnsi" w:hAnsiTheme="minorHAnsi" w:cstheme="minorHAnsi"/>
          <w:sz w:val="16"/>
        </w:rPr>
        <w:t xml:space="preserve">, which may in turn exacerbate the sense of weakness and helplessness and the loss of confidence of the liberal world, which will in turn increase the sense on the part of the great power autocracies that this is their opportunity to reorder the world to conform to their interests. </w:t>
      </w:r>
      <w:r w:rsidRPr="00940EC4">
        <w:rPr>
          <w:rStyle w:val="StyleUnderline"/>
          <w:rFonts w:asciiTheme="minorHAnsi" w:hAnsiTheme="minorHAnsi" w:cstheme="minorHAnsi"/>
        </w:rPr>
        <w:t>History suggests that this is a downward spiral from which it will be difficult to recover absent a major conflict</w:t>
      </w:r>
      <w:r w:rsidRPr="00940EC4">
        <w:rPr>
          <w:rFonts w:asciiTheme="minorHAnsi" w:hAnsiTheme="minorHAnsi" w:cstheme="minorHAnsi"/>
          <w:sz w:val="16"/>
        </w:rPr>
        <w:t xml:space="preserve">. It was in the 1920s, not the 1930s, that the most important and ultimately fatal decisions were made by the liberal powers. Above all, it was the American decision to remove itself from a position of global responsibility, to reject strategic involvement to preserve the peace in </w:t>
      </w:r>
      <w:proofErr w:type="gramStart"/>
      <w:r w:rsidRPr="00940EC4">
        <w:rPr>
          <w:rFonts w:asciiTheme="minorHAnsi" w:hAnsiTheme="minorHAnsi" w:cstheme="minorHAnsi"/>
          <w:sz w:val="16"/>
        </w:rPr>
        <w:t>Europe, and</w:t>
      </w:r>
      <w:proofErr w:type="gramEnd"/>
      <w:r w:rsidRPr="00940EC4">
        <w:rPr>
          <w:rFonts w:asciiTheme="minorHAnsi" w:hAnsiTheme="minorHAnsi" w:cstheme="minorHAnsi"/>
          <w:sz w:val="16"/>
        </w:rPr>
        <w:t xml:space="preserve"> neglect its naval strength in the Pacific to check the rise of Japan. The “return to normalcy” of the 1920 U.S. election seemed safe and innocent at the time, but the essentially selfish policies pursued by the world’s strongest power in the following decade helped set the stage for the calamities of the 1930s. By the time the crises began to erupt in that decade, it was already too late to avoid paying the high price of global conflict. One thing for the new administration to keep in mind: History tells us that revisionist great powers are not easy to satisfy short of complete capitulation. Their sphere of influence is never quite large enough to satisfy their pride or their expanding need for security. The “satiated” power that Bismarck spoke of is rare—even his Germany, in the end, could not be satiated. And of course, rising great powers always express some historical grievance. Every people, except perhaps for the fortunate Americans, have reason for resentment at ancient injustices, nurse grudges against old adversaries, seek to return to a glorious past that was stolen from them by military or political defeat. The world’s supply of grievances is inexhaustible. These grievances, however, are rarely solved by minor border changes. Japan, the aggrieved “have-not” nation of the 1930s, did not satisfy itself by swallowing Manchuria in 1931. Germany, the aggrieved victim of Versailles, did not satisfy itself by bringing the Germans of the Sudetenland back into the fold. And, of course, Russia’s historical sphere of influence does not end in Ukraine. It begins in Ukraine. It extends to the Baltics, to the Balkans, and to heart of Central Europe. The tragic irony is that, in the process of carving out these spheres of influence, the ambitious rising powers invariably create the very threats they use to justify their actions. The cycle only ends </w:t>
      </w:r>
      <w:proofErr w:type="gramStart"/>
      <w:r w:rsidRPr="00940EC4">
        <w:rPr>
          <w:rFonts w:asciiTheme="minorHAnsi" w:hAnsiTheme="minorHAnsi" w:cstheme="minorHAnsi"/>
          <w:sz w:val="16"/>
        </w:rPr>
        <w:t>if and when</w:t>
      </w:r>
      <w:proofErr w:type="gramEnd"/>
      <w:r w:rsidRPr="00940EC4">
        <w:rPr>
          <w:rFonts w:asciiTheme="minorHAnsi" w:hAnsiTheme="minorHAnsi" w:cstheme="minorHAnsi"/>
          <w:sz w:val="16"/>
        </w:rPr>
        <w:t xml:space="preserve"> the great powers that make up the existing power structure, in today’s case, the United States, decide they have had enough. </w:t>
      </w:r>
      <w:r w:rsidRPr="00940EC4">
        <w:rPr>
          <w:rStyle w:val="StyleUnderline"/>
          <w:rFonts w:asciiTheme="minorHAnsi" w:hAnsiTheme="minorHAnsi" w:cstheme="minorHAnsi"/>
        </w:rPr>
        <w:t xml:space="preserve">We know those moments as </w:t>
      </w:r>
      <w:r w:rsidRPr="00940EC4">
        <w:rPr>
          <w:rStyle w:val="Emphasis"/>
          <w:rFonts w:asciiTheme="minorHAnsi" w:hAnsiTheme="minorHAnsi" w:cstheme="minorHAnsi"/>
        </w:rPr>
        <w:t>major power wars</w:t>
      </w:r>
      <w:r w:rsidRPr="00940EC4">
        <w:rPr>
          <w:rFonts w:asciiTheme="minorHAnsi" w:hAnsiTheme="minorHAnsi" w:cstheme="minorHAnsi"/>
          <w:sz w:val="16"/>
        </w:rPr>
        <w:t xml:space="preserve">. The new administration seems to be fixated almost entirely on the threat of radical Islam and may not believe its main problem is going to be great power confrontation. In fact, it is going to have to confront both sets of challenges. The first, addressing the threat of terrorism, is comparatively manageable. It is the second, managing great power competition and confrontation, that has historically proved the most difficult and also the </w:t>
      </w:r>
      <w:proofErr w:type="gramStart"/>
      <w:r w:rsidRPr="00940EC4">
        <w:rPr>
          <w:rFonts w:asciiTheme="minorHAnsi" w:hAnsiTheme="minorHAnsi" w:cstheme="minorHAnsi"/>
          <w:sz w:val="16"/>
        </w:rPr>
        <w:t>most costly</w:t>
      </w:r>
      <w:proofErr w:type="gramEnd"/>
      <w:r w:rsidRPr="00940EC4">
        <w:rPr>
          <w:rFonts w:asciiTheme="minorHAnsi" w:hAnsiTheme="minorHAnsi" w:cstheme="minorHAnsi"/>
          <w:sz w:val="16"/>
        </w:rPr>
        <w:t xml:space="preserve"> when handled badly. </w:t>
      </w:r>
      <w:r w:rsidRPr="00940EC4">
        <w:rPr>
          <w:rStyle w:val="StyleUnderline"/>
          <w:rFonts w:asciiTheme="minorHAnsi" w:hAnsiTheme="minorHAnsi" w:cstheme="minorHAnsi"/>
        </w:rPr>
        <w:t xml:space="preserve">The </w:t>
      </w:r>
      <w:r w:rsidRPr="00967BF7">
        <w:rPr>
          <w:rStyle w:val="StyleUnderline"/>
          <w:rFonts w:asciiTheme="minorHAnsi" w:hAnsiTheme="minorHAnsi" w:cstheme="minorHAnsi"/>
          <w:highlight w:val="cyan"/>
        </w:rPr>
        <w:t xml:space="preserve">best way to avoid </w:t>
      </w:r>
      <w:r w:rsidRPr="00967BF7">
        <w:rPr>
          <w:rStyle w:val="Emphasis"/>
          <w:rFonts w:asciiTheme="minorHAnsi" w:hAnsiTheme="minorHAnsi" w:cstheme="minorHAnsi"/>
          <w:highlight w:val="cyan"/>
        </w:rPr>
        <w:t>great power clashes</w:t>
      </w:r>
      <w:r w:rsidRPr="00967BF7">
        <w:rPr>
          <w:rStyle w:val="StyleUnderline"/>
          <w:rFonts w:asciiTheme="minorHAnsi" w:hAnsiTheme="minorHAnsi" w:cstheme="minorHAnsi"/>
          <w:highlight w:val="cyan"/>
        </w:rPr>
        <w:t xml:space="preserve"> is to </w:t>
      </w:r>
      <w:r w:rsidRPr="00967BF7">
        <w:rPr>
          <w:rStyle w:val="Emphasis"/>
          <w:rFonts w:asciiTheme="minorHAnsi" w:hAnsiTheme="minorHAnsi" w:cstheme="minorHAnsi"/>
          <w:highlight w:val="cyan"/>
        </w:rPr>
        <w:t>make</w:t>
      </w:r>
      <w:r w:rsidRPr="00940EC4">
        <w:rPr>
          <w:rStyle w:val="StyleUnderline"/>
          <w:rFonts w:asciiTheme="minorHAnsi" w:hAnsiTheme="minorHAnsi" w:cstheme="minorHAnsi"/>
        </w:rPr>
        <w:t xml:space="preserve"> the </w:t>
      </w:r>
      <w:r w:rsidRPr="00940EC4">
        <w:rPr>
          <w:rStyle w:val="Emphasis"/>
          <w:rFonts w:asciiTheme="minorHAnsi" w:hAnsiTheme="minorHAnsi" w:cstheme="minorHAnsi"/>
        </w:rPr>
        <w:t xml:space="preserve">U.S. position </w:t>
      </w:r>
      <w:r w:rsidRPr="00967BF7">
        <w:rPr>
          <w:rStyle w:val="Emphasis"/>
          <w:rFonts w:asciiTheme="minorHAnsi" w:hAnsiTheme="minorHAnsi" w:cstheme="minorHAnsi"/>
          <w:highlight w:val="cyan"/>
        </w:rPr>
        <w:t>clear</w:t>
      </w:r>
      <w:r w:rsidRPr="00940EC4">
        <w:rPr>
          <w:rStyle w:val="StyleUnderline"/>
          <w:rFonts w:asciiTheme="minorHAnsi" w:hAnsiTheme="minorHAnsi" w:cstheme="minorHAnsi"/>
        </w:rPr>
        <w:t xml:space="preserve"> from the outset. That position should be </w:t>
      </w:r>
      <w:r w:rsidRPr="00967BF7">
        <w:rPr>
          <w:rStyle w:val="StyleUnderline"/>
          <w:rFonts w:asciiTheme="minorHAnsi" w:hAnsiTheme="minorHAnsi" w:cstheme="minorHAnsi"/>
          <w:highlight w:val="cyan"/>
        </w:rPr>
        <w:t xml:space="preserve">that the </w:t>
      </w:r>
      <w:r w:rsidRPr="00967BF7">
        <w:rPr>
          <w:rStyle w:val="Emphasis"/>
          <w:rFonts w:asciiTheme="minorHAnsi" w:hAnsiTheme="minorHAnsi" w:cstheme="minorHAnsi"/>
          <w:highlight w:val="cyan"/>
        </w:rPr>
        <w:t>U</w:t>
      </w:r>
      <w:r w:rsidRPr="00940EC4">
        <w:rPr>
          <w:rStyle w:val="StyleUnderline"/>
          <w:rFonts w:asciiTheme="minorHAnsi" w:hAnsiTheme="minorHAnsi" w:cstheme="minorHAnsi"/>
        </w:rPr>
        <w:t xml:space="preserve">nited </w:t>
      </w:r>
      <w:r w:rsidRPr="00967BF7">
        <w:rPr>
          <w:rStyle w:val="Emphasis"/>
          <w:rFonts w:asciiTheme="minorHAnsi" w:hAnsiTheme="minorHAnsi" w:cstheme="minorHAnsi"/>
          <w:highlight w:val="cyan"/>
        </w:rPr>
        <w:t>S</w:t>
      </w:r>
      <w:r w:rsidRPr="00940EC4">
        <w:rPr>
          <w:rStyle w:val="StyleUnderline"/>
          <w:rFonts w:asciiTheme="minorHAnsi" w:hAnsiTheme="minorHAnsi" w:cstheme="minorHAnsi"/>
        </w:rPr>
        <w:t xml:space="preserve">tates </w:t>
      </w:r>
      <w:r w:rsidRPr="00967BF7">
        <w:rPr>
          <w:rStyle w:val="StyleUnderline"/>
          <w:rFonts w:asciiTheme="minorHAnsi" w:hAnsiTheme="minorHAnsi" w:cstheme="minorHAnsi"/>
          <w:highlight w:val="cyan"/>
        </w:rPr>
        <w:t>welcomes competition</w:t>
      </w:r>
      <w:r w:rsidRPr="00940EC4">
        <w:rPr>
          <w:rStyle w:val="StyleUnderline"/>
          <w:rFonts w:asciiTheme="minorHAnsi" w:hAnsiTheme="minorHAnsi" w:cstheme="minorHAnsi"/>
        </w:rPr>
        <w:t xml:space="preserve"> of a certain kind</w:t>
      </w:r>
      <w:r w:rsidRPr="00940EC4">
        <w:rPr>
          <w:rFonts w:asciiTheme="minorHAnsi" w:hAnsiTheme="minorHAnsi" w:cstheme="minorHAnsi"/>
          <w:sz w:val="16"/>
        </w:rPr>
        <w:t>. Great powers compete across multiple planes—</w:t>
      </w:r>
      <w:r w:rsidRPr="00967BF7">
        <w:rPr>
          <w:rStyle w:val="Emphasis"/>
          <w:rFonts w:asciiTheme="minorHAnsi" w:hAnsiTheme="minorHAnsi" w:cstheme="minorHAnsi"/>
          <w:highlight w:val="cyan"/>
        </w:rPr>
        <w:t>economic, ideological, and political</w:t>
      </w:r>
      <w:r w:rsidRPr="00940EC4">
        <w:rPr>
          <w:rFonts w:asciiTheme="minorHAnsi" w:hAnsiTheme="minorHAnsi" w:cstheme="minorHAnsi"/>
          <w:sz w:val="16"/>
        </w:rPr>
        <w:t xml:space="preserve">, as well as military. Competition in most spheres is necessary and even healthy. Within the liberal order, China can compete economically and successfully with the United States; Russia can thrive in the international economic order upheld by the liberal powers, even if it is not itself liberal. </w:t>
      </w:r>
      <w:r w:rsidRPr="00940EC4">
        <w:rPr>
          <w:rStyle w:val="StyleUnderline"/>
          <w:rFonts w:asciiTheme="minorHAnsi" w:hAnsiTheme="minorHAnsi" w:cstheme="minorHAnsi"/>
        </w:rPr>
        <w:t>But security competition is different</w:t>
      </w:r>
      <w:r w:rsidRPr="00940EC4">
        <w:rPr>
          <w:rFonts w:asciiTheme="minorHAnsi" w:hAnsiTheme="minorHAnsi" w:cstheme="minorHAnsi"/>
          <w:sz w:val="16"/>
        </w:rPr>
        <w:t xml:space="preserve">. The security situation undergirds everything else. It remains true today as it has since the Second World War that only the United States has the capacity and the unique geographical advantages to provide global security. There is no stable balance of power in Europe or Asia without the United States. And while we can talk about soft power and smart power, they have been and always will be of limited value when confronting raw military power. Despite </w:t>
      </w:r>
      <w:proofErr w:type="gramStart"/>
      <w:r w:rsidRPr="00940EC4">
        <w:rPr>
          <w:rFonts w:asciiTheme="minorHAnsi" w:hAnsiTheme="minorHAnsi" w:cstheme="minorHAnsi"/>
          <w:sz w:val="16"/>
        </w:rPr>
        <w:t>all of</w:t>
      </w:r>
      <w:proofErr w:type="gramEnd"/>
      <w:r w:rsidRPr="00940EC4">
        <w:rPr>
          <w:rFonts w:asciiTheme="minorHAnsi" w:hAnsiTheme="minorHAnsi" w:cstheme="minorHAnsi"/>
          <w:sz w:val="16"/>
        </w:rPr>
        <w:t xml:space="preserve"> the loose talk of American decline, it is in the military realm where U.S. advantages remain clearest. Even in other great powers’ backyards, the United States retains the capacity, along with its powerful allies, to deter challenges to the security order. But without a U.S. willingness to use military power to establish balance in far-flung regions of the world, the system will buckle under the unrestrained military competition of regional powers. </w:t>
      </w:r>
      <w:r w:rsidRPr="00940EC4">
        <w:rPr>
          <w:rStyle w:val="StyleUnderline"/>
          <w:rFonts w:asciiTheme="minorHAnsi" w:hAnsiTheme="minorHAnsi" w:cstheme="minorHAnsi"/>
        </w:rPr>
        <w:t xml:space="preserve">If history is any guide, the </w:t>
      </w:r>
      <w:r w:rsidRPr="00967BF7">
        <w:rPr>
          <w:rStyle w:val="Emphasis"/>
          <w:rFonts w:asciiTheme="minorHAnsi" w:hAnsiTheme="minorHAnsi" w:cstheme="minorHAnsi"/>
          <w:highlight w:val="cyan"/>
        </w:rPr>
        <w:t>next</w:t>
      </w:r>
      <w:r w:rsidRPr="00940EC4">
        <w:rPr>
          <w:rStyle w:val="Emphasis"/>
          <w:rFonts w:asciiTheme="minorHAnsi" w:hAnsiTheme="minorHAnsi" w:cstheme="minorHAnsi"/>
        </w:rPr>
        <w:t xml:space="preserve"> four </w:t>
      </w:r>
      <w:r w:rsidRPr="00967BF7">
        <w:rPr>
          <w:rStyle w:val="Emphasis"/>
          <w:rFonts w:asciiTheme="minorHAnsi" w:hAnsiTheme="minorHAnsi" w:cstheme="minorHAnsi"/>
          <w:highlight w:val="cyan"/>
        </w:rPr>
        <w:t>years are</w:t>
      </w:r>
      <w:r w:rsidRPr="00940EC4">
        <w:rPr>
          <w:rStyle w:val="Emphasis"/>
          <w:rFonts w:asciiTheme="minorHAnsi" w:hAnsiTheme="minorHAnsi" w:cstheme="minorHAnsi"/>
        </w:rPr>
        <w:t xml:space="preserve"> the </w:t>
      </w:r>
      <w:r w:rsidRPr="00967BF7">
        <w:rPr>
          <w:rStyle w:val="Emphasis"/>
          <w:rFonts w:asciiTheme="minorHAnsi" w:hAnsiTheme="minorHAnsi" w:cstheme="minorHAnsi"/>
          <w:highlight w:val="cyan"/>
        </w:rPr>
        <w:t>critical</w:t>
      </w:r>
      <w:r w:rsidRPr="00940EC4">
        <w:rPr>
          <w:rStyle w:val="Emphasis"/>
          <w:rFonts w:asciiTheme="minorHAnsi" w:hAnsiTheme="minorHAnsi" w:cstheme="minorHAnsi"/>
        </w:rPr>
        <w:t xml:space="preserve"> inflection point</w:t>
      </w:r>
      <w:r w:rsidRPr="00940EC4">
        <w:rPr>
          <w:rStyle w:val="StyleUnderline"/>
          <w:rFonts w:asciiTheme="minorHAnsi" w:hAnsiTheme="minorHAnsi" w:cstheme="minorHAnsi"/>
        </w:rPr>
        <w:t xml:space="preserve">. </w:t>
      </w:r>
      <w:r w:rsidRPr="00967BF7">
        <w:rPr>
          <w:rStyle w:val="StyleUnderline"/>
          <w:rFonts w:asciiTheme="minorHAnsi" w:hAnsiTheme="minorHAnsi" w:cstheme="minorHAnsi"/>
          <w:highlight w:val="cyan"/>
        </w:rPr>
        <w:t>The</w:t>
      </w:r>
      <w:r w:rsidRPr="00940EC4">
        <w:rPr>
          <w:rStyle w:val="StyleUnderline"/>
          <w:rFonts w:asciiTheme="minorHAnsi" w:hAnsiTheme="minorHAnsi" w:cstheme="minorHAnsi"/>
        </w:rPr>
        <w:t xml:space="preserve"> </w:t>
      </w:r>
      <w:r w:rsidRPr="00940EC4">
        <w:rPr>
          <w:rStyle w:val="Emphasis"/>
          <w:rFonts w:asciiTheme="minorHAnsi" w:hAnsiTheme="minorHAnsi" w:cstheme="minorHAnsi"/>
        </w:rPr>
        <w:t xml:space="preserve">rest of the </w:t>
      </w:r>
      <w:r w:rsidRPr="00967BF7">
        <w:rPr>
          <w:rStyle w:val="Emphasis"/>
          <w:rFonts w:asciiTheme="minorHAnsi" w:hAnsiTheme="minorHAnsi" w:cstheme="minorHAnsi"/>
          <w:highlight w:val="cyan"/>
        </w:rPr>
        <w:t>world will take its cue from</w:t>
      </w:r>
      <w:r w:rsidRPr="00940EC4">
        <w:rPr>
          <w:rStyle w:val="StyleUnderline"/>
          <w:rFonts w:asciiTheme="minorHAnsi" w:hAnsiTheme="minorHAnsi" w:cstheme="minorHAnsi"/>
        </w:rPr>
        <w:t xml:space="preserve"> the early actions of </w:t>
      </w:r>
      <w:r w:rsidRPr="00967BF7">
        <w:rPr>
          <w:rStyle w:val="Emphasis"/>
          <w:rFonts w:asciiTheme="minorHAnsi" w:hAnsiTheme="minorHAnsi" w:cstheme="minorHAnsi"/>
          <w:highlight w:val="cyan"/>
        </w:rPr>
        <w:t>the new administration</w:t>
      </w:r>
      <w:r w:rsidRPr="00940EC4">
        <w:rPr>
          <w:rFonts w:asciiTheme="minorHAnsi" w:hAnsiTheme="minorHAnsi" w:cstheme="minorHAnsi"/>
          <w:sz w:val="16"/>
        </w:rPr>
        <w:t xml:space="preserve">. If the next president governs as he ran, which is to say if he pursues a course designed to secure only America’s narrow interests; focuses chiefly on international terrorism—the least of the challenges to the present world order; accommodates the ambitions of the great powers; ceases to regard international economic policy in terms of global order but only in terms of America’s bottom line narrowly construed; and generally ceases to place a high priority on reassuring allies and partners in the world’s principal strategic theaters—then </w:t>
      </w:r>
      <w:r w:rsidRPr="00940EC4">
        <w:rPr>
          <w:rStyle w:val="StyleUnderline"/>
          <w:rFonts w:asciiTheme="minorHAnsi" w:hAnsiTheme="minorHAnsi" w:cstheme="minorHAnsi"/>
        </w:rPr>
        <w:t>the collapse of the world order, with all that entails, may not be far off.</w:t>
      </w:r>
    </w:p>
    <w:p w14:paraId="5F3A85B8" w14:textId="0F0A1392" w:rsidR="00967BF7" w:rsidRDefault="00967BF7" w:rsidP="00967BF7">
      <w:pPr>
        <w:pStyle w:val="Heading3"/>
        <w:rPr>
          <w:rStyle w:val="StyleUnderline"/>
          <w:rFonts w:asciiTheme="minorHAnsi" w:hAnsiTheme="minorHAnsi" w:cstheme="minorHAnsi"/>
        </w:rPr>
      </w:pPr>
      <w:r>
        <w:rPr>
          <w:rStyle w:val="StyleUnderline"/>
          <w:rFonts w:asciiTheme="minorHAnsi" w:hAnsiTheme="minorHAnsi" w:cstheme="minorHAnsi"/>
        </w:rPr>
        <w:t>Foreign Policy Mod</w:t>
      </w:r>
    </w:p>
    <w:p w14:paraId="53AA242F" w14:textId="77777777" w:rsidR="00967BF7" w:rsidRPr="00967BF7" w:rsidRDefault="00967BF7" w:rsidP="00967BF7"/>
    <w:p w14:paraId="3CC69767" w14:textId="77777777" w:rsidR="00967BF7" w:rsidRPr="00940EC4" w:rsidRDefault="00967BF7" w:rsidP="00967BF7">
      <w:pPr>
        <w:keepNext/>
        <w:keepLines/>
        <w:spacing w:before="40" w:after="0"/>
        <w:outlineLvl w:val="3"/>
        <w:rPr>
          <w:rFonts w:asciiTheme="minorHAnsi" w:eastAsiaTheme="majorEastAsia" w:hAnsiTheme="minorHAnsi" w:cstheme="minorHAnsi"/>
          <w:b/>
          <w:iCs/>
          <w:sz w:val="26"/>
        </w:rPr>
      </w:pPr>
      <w:r w:rsidRPr="00940EC4">
        <w:rPr>
          <w:rFonts w:asciiTheme="minorHAnsi" w:eastAsiaTheme="majorEastAsia" w:hAnsiTheme="minorHAnsi" w:cstheme="minorHAnsi"/>
          <w:b/>
          <w:iCs/>
          <w:sz w:val="26"/>
        </w:rPr>
        <w:t xml:space="preserve">Major Dem gains key to </w:t>
      </w:r>
      <w:r w:rsidRPr="00940EC4">
        <w:rPr>
          <w:rFonts w:asciiTheme="minorHAnsi" w:eastAsiaTheme="majorEastAsia" w:hAnsiTheme="minorHAnsi" w:cstheme="minorHAnsi"/>
          <w:b/>
          <w:iCs/>
          <w:sz w:val="26"/>
          <w:u w:val="single"/>
        </w:rPr>
        <w:t>constrain</w:t>
      </w:r>
      <w:r w:rsidRPr="00940EC4">
        <w:rPr>
          <w:rFonts w:asciiTheme="minorHAnsi" w:eastAsiaTheme="majorEastAsia" w:hAnsiTheme="minorHAnsi" w:cstheme="minorHAnsi"/>
          <w:b/>
          <w:iCs/>
          <w:sz w:val="26"/>
        </w:rPr>
        <w:t xml:space="preserve"> Trump’s foreign policy</w:t>
      </w:r>
    </w:p>
    <w:p w14:paraId="29AB21A3" w14:textId="77777777" w:rsidR="00967BF7" w:rsidRPr="00940EC4" w:rsidRDefault="00967BF7" w:rsidP="00967BF7">
      <w:pPr>
        <w:rPr>
          <w:rFonts w:asciiTheme="minorHAnsi" w:hAnsiTheme="minorHAnsi" w:cstheme="minorHAnsi"/>
        </w:rPr>
      </w:pPr>
      <w:r w:rsidRPr="00940EC4">
        <w:rPr>
          <w:rFonts w:asciiTheme="minorHAnsi" w:hAnsiTheme="minorHAnsi" w:cstheme="minorHAnsi"/>
        </w:rPr>
        <w:t>Gives Dems control over subpoena, confirmation, and budget—the GOP will rubberstamp his foreign policy, Dems constrain it</w:t>
      </w:r>
    </w:p>
    <w:p w14:paraId="25362E2D" w14:textId="77777777" w:rsidR="00967BF7" w:rsidRPr="00940EC4" w:rsidRDefault="00967BF7" w:rsidP="00967BF7">
      <w:pPr>
        <w:rPr>
          <w:rFonts w:asciiTheme="minorHAnsi" w:hAnsiTheme="minorHAnsi" w:cstheme="minorHAnsi"/>
        </w:rPr>
      </w:pPr>
      <w:proofErr w:type="spellStart"/>
      <w:r w:rsidRPr="00940EC4">
        <w:rPr>
          <w:rFonts w:asciiTheme="minorHAnsi" w:hAnsiTheme="minorHAnsi" w:cstheme="minorHAnsi"/>
          <w:b/>
          <w:bCs/>
          <w:sz w:val="26"/>
        </w:rPr>
        <w:t>Kounalakis</w:t>
      </w:r>
      <w:proofErr w:type="spellEnd"/>
      <w:r w:rsidRPr="00940EC4">
        <w:rPr>
          <w:rFonts w:asciiTheme="minorHAnsi" w:hAnsiTheme="minorHAnsi" w:cstheme="minorHAnsi"/>
          <w:b/>
          <w:bCs/>
          <w:sz w:val="26"/>
        </w:rPr>
        <w:t>, 11/9</w:t>
      </w:r>
      <w:r w:rsidRPr="00940EC4">
        <w:rPr>
          <w:rFonts w:asciiTheme="minorHAnsi" w:hAnsiTheme="minorHAnsi" w:cstheme="minorHAnsi"/>
        </w:rPr>
        <w:t>/17 – Ph.D., senior fellow at Central European University and visiting fellow at the Hoover Institution (Markos, “2018 could lock-in Trump privilege, power in foreign policy.” http://www.miamiherald.com/opinion/article183516126.html#storylink=cpy)</w:t>
      </w:r>
    </w:p>
    <w:p w14:paraId="2A964486" w14:textId="77777777" w:rsidR="00967BF7" w:rsidRPr="00967BF7" w:rsidRDefault="00967BF7" w:rsidP="00967BF7">
      <w:pPr>
        <w:rPr>
          <w:rFonts w:asciiTheme="minorHAnsi" w:hAnsiTheme="minorHAnsi" w:cstheme="minorHAnsi"/>
          <w:sz w:val="16"/>
        </w:rPr>
      </w:pPr>
      <w:r w:rsidRPr="00940EC4">
        <w:rPr>
          <w:rFonts w:asciiTheme="minorHAnsi" w:hAnsiTheme="minorHAnsi" w:cstheme="minorHAnsi"/>
          <w:u w:val="single"/>
        </w:rPr>
        <w:t>Without</w:t>
      </w:r>
      <w:r w:rsidRPr="00967BF7">
        <w:rPr>
          <w:rFonts w:asciiTheme="minorHAnsi" w:hAnsiTheme="minorHAnsi" w:cstheme="minorHAnsi"/>
          <w:sz w:val="16"/>
        </w:rPr>
        <w:t xml:space="preserve"> the present and vibrant </w:t>
      </w:r>
      <w:r w:rsidRPr="00940EC4">
        <w:rPr>
          <w:rFonts w:asciiTheme="minorHAnsi" w:hAnsiTheme="minorHAnsi" w:cstheme="minorHAnsi"/>
          <w:u w:val="single"/>
        </w:rPr>
        <w:t>check</w:t>
      </w:r>
      <w:r w:rsidRPr="00967BF7">
        <w:rPr>
          <w:rFonts w:asciiTheme="minorHAnsi" w:hAnsiTheme="minorHAnsi" w:cstheme="minorHAnsi"/>
          <w:sz w:val="16"/>
        </w:rPr>
        <w:t xml:space="preserve"> Corker and McCain provide </w:t>
      </w:r>
      <w:r w:rsidRPr="00940EC4">
        <w:rPr>
          <w:rFonts w:asciiTheme="minorHAnsi" w:hAnsiTheme="minorHAnsi" w:cstheme="minorHAnsi"/>
          <w:u w:val="single"/>
        </w:rPr>
        <w:t>on Trump’s instincts and inclinations, the man is granted full reign over global affairs</w:t>
      </w:r>
      <w:r w:rsidRPr="00967BF7">
        <w:rPr>
          <w:rFonts w:asciiTheme="minorHAnsi" w:hAnsiTheme="minorHAnsi" w:cstheme="minorHAnsi"/>
          <w:sz w:val="16"/>
        </w:rPr>
        <w:t xml:space="preserve">. Indeed, </w:t>
      </w:r>
      <w:r w:rsidRPr="00967BF7">
        <w:rPr>
          <w:rFonts w:asciiTheme="minorHAnsi" w:hAnsiTheme="minorHAnsi" w:cstheme="minorHAnsi"/>
          <w:highlight w:val="cyan"/>
          <w:u w:val="single"/>
        </w:rPr>
        <w:t xml:space="preserve">there are </w:t>
      </w:r>
      <w:r w:rsidRPr="00940EC4">
        <w:rPr>
          <w:rFonts w:asciiTheme="minorHAnsi" w:hAnsiTheme="minorHAnsi" w:cstheme="minorHAnsi"/>
          <w:b/>
          <w:iCs/>
          <w:u w:val="single"/>
          <w:bdr w:val="single" w:sz="24" w:space="0" w:color="auto"/>
        </w:rPr>
        <w:t xml:space="preserve">almost </w:t>
      </w:r>
      <w:r w:rsidRPr="00967BF7">
        <w:rPr>
          <w:rFonts w:asciiTheme="minorHAnsi" w:hAnsiTheme="minorHAnsi" w:cstheme="minorHAnsi"/>
          <w:b/>
          <w:iCs/>
          <w:highlight w:val="cyan"/>
          <w:u w:val="single"/>
          <w:bdr w:val="single" w:sz="24" w:space="0" w:color="auto"/>
        </w:rPr>
        <w:t xml:space="preserve">no </w:t>
      </w:r>
      <w:r w:rsidRPr="00940EC4">
        <w:rPr>
          <w:rFonts w:asciiTheme="minorHAnsi" w:hAnsiTheme="minorHAnsi" w:cstheme="minorHAnsi"/>
          <w:b/>
          <w:iCs/>
          <w:u w:val="single"/>
          <w:bdr w:val="single" w:sz="24" w:space="0" w:color="auto"/>
        </w:rPr>
        <w:t xml:space="preserve">judicial </w:t>
      </w:r>
      <w:r w:rsidRPr="00967BF7">
        <w:rPr>
          <w:rFonts w:asciiTheme="minorHAnsi" w:hAnsiTheme="minorHAnsi" w:cstheme="minorHAnsi"/>
          <w:b/>
          <w:iCs/>
          <w:highlight w:val="cyan"/>
          <w:u w:val="single"/>
          <w:bdr w:val="single" w:sz="24" w:space="0" w:color="auto"/>
        </w:rPr>
        <w:t xml:space="preserve">checks on a president’s foreign policy, </w:t>
      </w:r>
      <w:r w:rsidRPr="00967BF7">
        <w:rPr>
          <w:rFonts w:asciiTheme="minorHAnsi" w:hAnsiTheme="minorHAnsi" w:cstheme="minorHAnsi"/>
          <w:highlight w:val="cyan"/>
          <w:u w:val="single"/>
        </w:rPr>
        <w:t>and</w:t>
      </w:r>
      <w:r w:rsidRPr="00940EC4">
        <w:rPr>
          <w:rFonts w:asciiTheme="minorHAnsi" w:hAnsiTheme="minorHAnsi" w:cstheme="minorHAnsi"/>
          <w:u w:val="single"/>
        </w:rPr>
        <w:t xml:space="preserve"> the </w:t>
      </w:r>
      <w:r w:rsidRPr="00967BF7">
        <w:rPr>
          <w:rFonts w:asciiTheme="minorHAnsi" w:hAnsiTheme="minorHAnsi" w:cstheme="minorHAnsi"/>
          <w:b/>
          <w:iCs/>
          <w:highlight w:val="cyan"/>
          <w:u w:val="single"/>
          <w:bdr w:val="single" w:sz="24" w:space="0" w:color="auto"/>
        </w:rPr>
        <w:t>checks within</w:t>
      </w:r>
      <w:r w:rsidRPr="00940EC4">
        <w:rPr>
          <w:rFonts w:asciiTheme="minorHAnsi" w:hAnsiTheme="minorHAnsi" w:cstheme="minorHAnsi"/>
          <w:b/>
          <w:iCs/>
          <w:u w:val="single"/>
          <w:bdr w:val="single" w:sz="24" w:space="0" w:color="auto"/>
        </w:rPr>
        <w:t xml:space="preserve"> the </w:t>
      </w:r>
      <w:r w:rsidRPr="00967BF7">
        <w:rPr>
          <w:rFonts w:asciiTheme="minorHAnsi" w:hAnsiTheme="minorHAnsi" w:cstheme="minorHAnsi"/>
          <w:b/>
          <w:iCs/>
          <w:highlight w:val="cyan"/>
          <w:u w:val="single"/>
          <w:bdr w:val="single" w:sz="24" w:space="0" w:color="auto"/>
        </w:rPr>
        <w:t>administration are</w:t>
      </w:r>
      <w:r w:rsidRPr="00940EC4">
        <w:rPr>
          <w:rFonts w:asciiTheme="minorHAnsi" w:hAnsiTheme="minorHAnsi" w:cstheme="minorHAnsi"/>
          <w:b/>
          <w:iCs/>
          <w:u w:val="single"/>
          <w:bdr w:val="single" w:sz="24" w:space="0" w:color="auto"/>
        </w:rPr>
        <w:t xml:space="preserve"> </w:t>
      </w:r>
      <w:r w:rsidRPr="00967BF7">
        <w:rPr>
          <w:rFonts w:asciiTheme="minorHAnsi" w:hAnsiTheme="minorHAnsi" w:cstheme="minorHAnsi"/>
          <w:b/>
          <w:iCs/>
          <w:highlight w:val="cyan"/>
          <w:u w:val="single"/>
          <w:bdr w:val="single" w:sz="24" w:space="0" w:color="auto"/>
        </w:rPr>
        <w:t>minimal</w:t>
      </w:r>
      <w:r w:rsidRPr="00967BF7">
        <w:rPr>
          <w:rFonts w:asciiTheme="minorHAnsi" w:hAnsiTheme="minorHAnsi" w:cstheme="minorHAnsi"/>
          <w:sz w:val="16"/>
        </w:rPr>
        <w:t xml:space="preserve">. Secretary of State Rex </w:t>
      </w:r>
      <w:r w:rsidRPr="00940EC4">
        <w:rPr>
          <w:rFonts w:asciiTheme="minorHAnsi" w:hAnsiTheme="minorHAnsi" w:cstheme="minorHAnsi"/>
          <w:u w:val="single"/>
        </w:rPr>
        <w:t>Tillerson is</w:t>
      </w:r>
      <w:r w:rsidRPr="00967BF7">
        <w:rPr>
          <w:rFonts w:asciiTheme="minorHAnsi" w:hAnsiTheme="minorHAnsi" w:cstheme="minorHAnsi"/>
          <w:sz w:val="16"/>
        </w:rPr>
        <w:t xml:space="preserve"> all but </w:t>
      </w:r>
      <w:r w:rsidRPr="00940EC4">
        <w:rPr>
          <w:rFonts w:asciiTheme="minorHAnsi" w:hAnsiTheme="minorHAnsi" w:cstheme="minorHAnsi"/>
          <w:u w:val="single"/>
        </w:rPr>
        <w:t>sidelined and his State Department is going through a convulsing reorganization that makes diplomats cogs, not wheels, of diplomacy</w:t>
      </w:r>
      <w:r w:rsidRPr="00967BF7">
        <w:rPr>
          <w:rFonts w:asciiTheme="minorHAnsi" w:hAnsiTheme="minorHAnsi" w:cstheme="minorHAnsi"/>
          <w:sz w:val="16"/>
        </w:rPr>
        <w:t xml:space="preserve">. Secretary of Defense Jim Mattis has been given both full authority and responsibility for military matters, but </w:t>
      </w:r>
      <w:r w:rsidRPr="00940EC4">
        <w:rPr>
          <w:rFonts w:asciiTheme="minorHAnsi" w:hAnsiTheme="minorHAnsi" w:cstheme="minorHAnsi"/>
          <w:u w:val="single"/>
        </w:rPr>
        <w:t>the decision to militarily deploy remains with the commander-in-chief</w:t>
      </w:r>
      <w:r w:rsidRPr="00967BF7">
        <w:rPr>
          <w:rFonts w:asciiTheme="minorHAnsi" w:hAnsiTheme="minorHAnsi" w:cstheme="minorHAnsi"/>
          <w:sz w:val="16"/>
        </w:rPr>
        <w:t xml:space="preserve">. </w:t>
      </w:r>
      <w:r w:rsidRPr="00967BF7">
        <w:rPr>
          <w:rFonts w:asciiTheme="minorHAnsi" w:hAnsiTheme="minorHAnsi" w:cstheme="minorHAnsi"/>
          <w:highlight w:val="cyan"/>
          <w:u w:val="single"/>
        </w:rPr>
        <w:t>That leaves legislative instruments</w:t>
      </w:r>
      <w:r w:rsidRPr="00940EC4">
        <w:rPr>
          <w:rFonts w:asciiTheme="minorHAnsi" w:hAnsiTheme="minorHAnsi" w:cstheme="minorHAnsi"/>
          <w:u w:val="single"/>
        </w:rPr>
        <w:t xml:space="preserve"> available to congressional committees</w:t>
      </w:r>
      <w:r w:rsidRPr="00967BF7">
        <w:rPr>
          <w:rFonts w:asciiTheme="minorHAnsi" w:hAnsiTheme="minorHAnsi" w:cstheme="minorHAnsi"/>
          <w:sz w:val="16"/>
        </w:rPr>
        <w:t xml:space="preserve"> — </w:t>
      </w:r>
      <w:r w:rsidRPr="00940EC4">
        <w:rPr>
          <w:rFonts w:asciiTheme="minorHAnsi" w:hAnsiTheme="minorHAnsi" w:cstheme="minorHAnsi"/>
          <w:u w:val="single"/>
        </w:rPr>
        <w:t>the power of subpoena, confirmation, and budget.</w:t>
      </w:r>
      <w:r w:rsidRPr="00967BF7">
        <w:rPr>
          <w:rFonts w:asciiTheme="minorHAnsi" w:hAnsiTheme="minorHAnsi" w:cstheme="minorHAnsi"/>
          <w:sz w:val="16"/>
        </w:rPr>
        <w:t xml:space="preserve"> But </w:t>
      </w:r>
      <w:r w:rsidRPr="00967BF7">
        <w:rPr>
          <w:rFonts w:asciiTheme="minorHAnsi" w:hAnsiTheme="minorHAnsi" w:cstheme="minorHAnsi"/>
          <w:highlight w:val="cyan"/>
          <w:u w:val="single"/>
        </w:rPr>
        <w:t>a 2018 rout by Republicans</w:t>
      </w:r>
      <w:r w:rsidRPr="00940EC4">
        <w:rPr>
          <w:rFonts w:asciiTheme="minorHAnsi" w:hAnsiTheme="minorHAnsi" w:cstheme="minorHAnsi"/>
          <w:u w:val="single"/>
        </w:rPr>
        <w:t xml:space="preserve"> riding Trump coattails and parroting his messaging </w:t>
      </w:r>
      <w:r w:rsidRPr="00967BF7">
        <w:rPr>
          <w:rFonts w:asciiTheme="minorHAnsi" w:hAnsiTheme="minorHAnsi" w:cstheme="minorHAnsi"/>
          <w:highlight w:val="cyan"/>
          <w:u w:val="single"/>
        </w:rPr>
        <w:t>would</w:t>
      </w:r>
      <w:r w:rsidRPr="00940EC4">
        <w:rPr>
          <w:rFonts w:asciiTheme="minorHAnsi" w:hAnsiTheme="minorHAnsi" w:cstheme="minorHAnsi"/>
          <w:u w:val="single"/>
        </w:rPr>
        <w:t xml:space="preserve"> further </w:t>
      </w:r>
      <w:r w:rsidRPr="00967BF7">
        <w:rPr>
          <w:rFonts w:asciiTheme="minorHAnsi" w:hAnsiTheme="minorHAnsi" w:cstheme="minorHAnsi"/>
          <w:highlight w:val="cyan"/>
          <w:u w:val="single"/>
        </w:rPr>
        <w:t>diminish</w:t>
      </w:r>
      <w:r w:rsidRPr="00940EC4">
        <w:rPr>
          <w:rFonts w:asciiTheme="minorHAnsi" w:hAnsiTheme="minorHAnsi" w:cstheme="minorHAnsi"/>
          <w:u w:val="single"/>
        </w:rPr>
        <w:t xml:space="preserve"> the majority </w:t>
      </w:r>
      <w:r w:rsidRPr="00967BF7">
        <w:rPr>
          <w:rFonts w:asciiTheme="minorHAnsi" w:hAnsiTheme="minorHAnsi" w:cstheme="minorHAnsi"/>
          <w:highlight w:val="cyan"/>
          <w:u w:val="single"/>
        </w:rPr>
        <w:t>party’s resistance</w:t>
      </w:r>
      <w:r w:rsidRPr="00940EC4">
        <w:rPr>
          <w:rFonts w:asciiTheme="minorHAnsi" w:hAnsiTheme="minorHAnsi" w:cstheme="minorHAnsi"/>
          <w:u w:val="single"/>
        </w:rPr>
        <w:t xml:space="preserve"> and dwindle the number of critical senators keeping the administration from usurping all power to decide matters of war and peace</w:t>
      </w:r>
      <w:r w:rsidRPr="00967BF7">
        <w:rPr>
          <w:rFonts w:asciiTheme="minorHAnsi" w:hAnsiTheme="minorHAnsi" w:cstheme="minorHAnsi"/>
          <w:sz w:val="16"/>
        </w:rPr>
        <w:t xml:space="preserve">. Already, Congress’s check on presidential power in foreign affairs and security is weak. The Constitution says only Congress can “declare war.” The reality, however, is that every American military engagement fought since World War II was an undeclared war. It’s been a police action, a response, kinetic military action, extended military engagement, but never a war. Korea, Vietnam, Iraq, Afghanistan, and likely any fight picked by the current administration will find its legal justification in the 2001 Authorization for the Use of Military Force (AUMF), which is in desperate need of an overhaul. Presidents end run Congress on war powers, but what about legislation? Congress recently tried to tie the president’s hands on Russia and force him to up the sanctions regime and punishment for Moscow’s multiple sins. He signed the </w:t>
      </w:r>
      <w:proofErr w:type="gramStart"/>
      <w:r w:rsidRPr="00967BF7">
        <w:rPr>
          <w:rFonts w:asciiTheme="minorHAnsi" w:hAnsiTheme="minorHAnsi" w:cstheme="minorHAnsi"/>
          <w:sz w:val="16"/>
        </w:rPr>
        <w:t>bill, but</w:t>
      </w:r>
      <w:proofErr w:type="gramEnd"/>
      <w:r w:rsidRPr="00967BF7">
        <w:rPr>
          <w:rFonts w:asciiTheme="minorHAnsi" w:hAnsiTheme="minorHAnsi" w:cstheme="minorHAnsi"/>
          <w:sz w:val="16"/>
        </w:rPr>
        <w:t xml:space="preserve"> undermined the legislative maneuver by sitting on his hands. Few Republicans today have the fortitude or ability to debate, criticize or resist Trump’s foreign policy. The House has a foreign affairs committee, chaired by Ed Royce (R-CA) who has so far voted with Donald Trump 96.1 percent of the time. In Royce, Trump has a reliable ally and a rubber stamp. Presidential power is not absolute, however. </w:t>
      </w:r>
      <w:r w:rsidRPr="00940EC4">
        <w:rPr>
          <w:rFonts w:asciiTheme="minorHAnsi" w:hAnsiTheme="minorHAnsi" w:cstheme="minorHAnsi"/>
          <w:u w:val="single"/>
        </w:rPr>
        <w:t>A president needs to sell his policies to the people and maintain democratic support for those policies</w:t>
      </w:r>
      <w:r w:rsidRPr="00967BF7">
        <w:rPr>
          <w:rFonts w:asciiTheme="minorHAnsi" w:hAnsiTheme="minorHAnsi" w:cstheme="minorHAnsi"/>
          <w:sz w:val="16"/>
        </w:rPr>
        <w:t xml:space="preserve"> every two years so that elected representatives can return the citizens’ electoral verdict to Washington. This week’s </w:t>
      </w:r>
      <w:r w:rsidRPr="00940EC4">
        <w:rPr>
          <w:rFonts w:asciiTheme="minorHAnsi" w:hAnsiTheme="minorHAnsi" w:cstheme="minorHAnsi"/>
          <w:u w:val="single"/>
        </w:rPr>
        <w:t>results favoring Democrats</w:t>
      </w:r>
      <w:r w:rsidRPr="00967BF7">
        <w:rPr>
          <w:rFonts w:asciiTheme="minorHAnsi" w:hAnsiTheme="minorHAnsi" w:cstheme="minorHAnsi"/>
          <w:sz w:val="16"/>
        </w:rPr>
        <w:t xml:space="preserve"> in Virginia and elsewhere </w:t>
      </w:r>
      <w:r w:rsidRPr="00940EC4">
        <w:rPr>
          <w:rFonts w:asciiTheme="minorHAnsi" w:hAnsiTheme="minorHAnsi" w:cstheme="minorHAnsi"/>
          <w:u w:val="single"/>
        </w:rPr>
        <w:t>could indicate a brewing midterm backlash against Trump</w:t>
      </w:r>
      <w:r w:rsidRPr="00967BF7">
        <w:rPr>
          <w:rFonts w:asciiTheme="minorHAnsi" w:hAnsiTheme="minorHAnsi" w:cstheme="minorHAnsi"/>
          <w:sz w:val="16"/>
        </w:rPr>
        <w:t xml:space="preserve"> next year. 2018 will determine whether Americans have faith in Trump’s conduct and character. If that faith translates into </w:t>
      </w:r>
      <w:r w:rsidRPr="00967BF7">
        <w:rPr>
          <w:rFonts w:asciiTheme="minorHAnsi" w:hAnsiTheme="minorHAnsi" w:cstheme="minorHAnsi"/>
          <w:b/>
          <w:iCs/>
          <w:highlight w:val="cyan"/>
          <w:u w:val="single"/>
          <w:bdr w:val="single" w:sz="24" w:space="0" w:color="auto"/>
        </w:rPr>
        <w:t>Republican majorities</w:t>
      </w:r>
      <w:r w:rsidRPr="00967BF7">
        <w:rPr>
          <w:rFonts w:asciiTheme="minorHAnsi" w:hAnsiTheme="minorHAnsi" w:cstheme="minorHAnsi"/>
          <w:sz w:val="16"/>
        </w:rPr>
        <w:t xml:space="preserve">, those representatives </w:t>
      </w:r>
      <w:r w:rsidRPr="00967BF7">
        <w:rPr>
          <w:rFonts w:asciiTheme="minorHAnsi" w:hAnsiTheme="minorHAnsi" w:cstheme="minorHAnsi"/>
          <w:b/>
          <w:iCs/>
          <w:highlight w:val="cyan"/>
          <w:u w:val="single"/>
          <w:bdr w:val="single" w:sz="24" w:space="0" w:color="auto"/>
        </w:rPr>
        <w:t>are likely to grant the president</w:t>
      </w:r>
      <w:r w:rsidRPr="00940EC4">
        <w:rPr>
          <w:rFonts w:asciiTheme="minorHAnsi" w:hAnsiTheme="minorHAnsi" w:cstheme="minorHAnsi"/>
          <w:b/>
          <w:iCs/>
          <w:u w:val="single"/>
          <w:bdr w:val="single" w:sz="24" w:space="0" w:color="auto"/>
        </w:rPr>
        <w:t xml:space="preserve"> the </w:t>
      </w:r>
      <w:r w:rsidRPr="00967BF7">
        <w:rPr>
          <w:rFonts w:asciiTheme="minorHAnsi" w:hAnsiTheme="minorHAnsi" w:cstheme="minorHAnsi"/>
          <w:b/>
          <w:iCs/>
          <w:highlight w:val="cyan"/>
          <w:u w:val="single"/>
          <w:bdr w:val="single" w:sz="24" w:space="0" w:color="auto"/>
        </w:rPr>
        <w:t xml:space="preserve">unbridled </w:t>
      </w:r>
      <w:r w:rsidRPr="00940EC4">
        <w:rPr>
          <w:rFonts w:asciiTheme="minorHAnsi" w:hAnsiTheme="minorHAnsi" w:cstheme="minorHAnsi"/>
          <w:b/>
          <w:iCs/>
          <w:u w:val="single"/>
          <w:bdr w:val="single" w:sz="24" w:space="0" w:color="auto"/>
        </w:rPr>
        <w:t xml:space="preserve">foreign policy </w:t>
      </w:r>
      <w:r w:rsidRPr="00967BF7">
        <w:rPr>
          <w:rFonts w:asciiTheme="minorHAnsi" w:hAnsiTheme="minorHAnsi" w:cstheme="minorHAnsi"/>
          <w:b/>
          <w:iCs/>
          <w:highlight w:val="cyan"/>
          <w:u w:val="single"/>
          <w:bdr w:val="single" w:sz="24" w:space="0" w:color="auto"/>
        </w:rPr>
        <w:t>power</w:t>
      </w:r>
      <w:r w:rsidRPr="00940EC4">
        <w:rPr>
          <w:rFonts w:asciiTheme="minorHAnsi" w:hAnsiTheme="minorHAnsi" w:cstheme="minorHAnsi"/>
          <w:b/>
          <w:iCs/>
          <w:u w:val="single"/>
          <w:bdr w:val="single" w:sz="24" w:space="0" w:color="auto"/>
        </w:rPr>
        <w:t xml:space="preserve"> he sought</w:t>
      </w:r>
      <w:r w:rsidRPr="00967BF7">
        <w:rPr>
          <w:rFonts w:asciiTheme="minorHAnsi" w:hAnsiTheme="minorHAnsi" w:cstheme="minorHAnsi"/>
          <w:sz w:val="16"/>
        </w:rPr>
        <w:t xml:space="preserve"> when he declared, “I alone can fix it.” Trump could deservedly achieve more power before next year’s election with a positive North Korea outcome, whether negotiated or otherwise. A North Korean success would prove to lawmakers and the American people that his tough talk and confrontational style works. That would reinforce and strengthen the time-tested notion of executive privilege in foreign affairs. Ironically, failure in North Korea could also favor Trump politically as an America threatened or under attack would likely rally citizens behind its president. A 2018 Republican House and Senate would allow Trump to test Mel </w:t>
      </w:r>
      <w:proofErr w:type="spellStart"/>
      <w:r w:rsidRPr="00967BF7">
        <w:rPr>
          <w:rFonts w:asciiTheme="minorHAnsi" w:hAnsiTheme="minorHAnsi" w:cstheme="minorHAnsi"/>
          <w:sz w:val="16"/>
        </w:rPr>
        <w:t>Brooks’s</w:t>
      </w:r>
      <w:proofErr w:type="spellEnd"/>
      <w:r w:rsidRPr="00967BF7">
        <w:rPr>
          <w:rFonts w:asciiTheme="minorHAnsi" w:hAnsiTheme="minorHAnsi" w:cstheme="minorHAnsi"/>
          <w:sz w:val="16"/>
        </w:rPr>
        <w:t xml:space="preserve"> theory that “it’s good to be the king.” Then again, </w:t>
      </w:r>
      <w:r w:rsidRPr="00967BF7">
        <w:rPr>
          <w:rFonts w:asciiTheme="minorHAnsi" w:hAnsiTheme="minorHAnsi" w:cstheme="minorHAnsi"/>
          <w:b/>
          <w:iCs/>
          <w:highlight w:val="cyan"/>
          <w:u w:val="single"/>
          <w:bdr w:val="single" w:sz="24" w:space="0" w:color="auto"/>
        </w:rPr>
        <w:t>if</w:t>
      </w:r>
      <w:r w:rsidRPr="00940EC4">
        <w:rPr>
          <w:rFonts w:asciiTheme="minorHAnsi" w:hAnsiTheme="minorHAnsi" w:cstheme="minorHAnsi"/>
          <w:b/>
          <w:iCs/>
          <w:u w:val="single"/>
          <w:bdr w:val="single" w:sz="24" w:space="0" w:color="auto"/>
        </w:rPr>
        <w:t xml:space="preserve"> this week portends </w:t>
      </w:r>
      <w:r w:rsidRPr="00967BF7">
        <w:rPr>
          <w:rFonts w:asciiTheme="minorHAnsi" w:hAnsiTheme="minorHAnsi" w:cstheme="minorHAnsi"/>
          <w:b/>
          <w:iCs/>
          <w:highlight w:val="cyan"/>
          <w:u w:val="single"/>
          <w:bdr w:val="single" w:sz="24" w:space="0" w:color="auto"/>
        </w:rPr>
        <w:t>a Democratic sweep</w:t>
      </w:r>
      <w:r w:rsidRPr="00940EC4">
        <w:rPr>
          <w:rFonts w:asciiTheme="minorHAnsi" w:hAnsiTheme="minorHAnsi" w:cstheme="minorHAnsi"/>
          <w:b/>
          <w:iCs/>
          <w:u w:val="single"/>
          <w:bdr w:val="single" w:sz="24" w:space="0" w:color="auto"/>
        </w:rPr>
        <w:t xml:space="preserve"> next year, </w:t>
      </w:r>
      <w:r w:rsidRPr="00967BF7">
        <w:rPr>
          <w:rFonts w:asciiTheme="minorHAnsi" w:hAnsiTheme="minorHAnsi" w:cstheme="minorHAnsi"/>
          <w:b/>
          <w:iCs/>
          <w:highlight w:val="cyan"/>
          <w:u w:val="single"/>
          <w:bdr w:val="single" w:sz="24" w:space="0" w:color="auto"/>
        </w:rPr>
        <w:t>Congress</w:t>
      </w:r>
      <w:r w:rsidRPr="00940EC4">
        <w:rPr>
          <w:rFonts w:asciiTheme="minorHAnsi" w:hAnsiTheme="minorHAnsi" w:cstheme="minorHAnsi"/>
          <w:b/>
          <w:iCs/>
          <w:u w:val="single"/>
          <w:bdr w:val="single" w:sz="24" w:space="0" w:color="auto"/>
        </w:rPr>
        <w:t xml:space="preserve"> </w:t>
      </w:r>
      <w:r w:rsidRPr="00967BF7">
        <w:rPr>
          <w:rFonts w:asciiTheme="minorHAnsi" w:hAnsiTheme="minorHAnsi" w:cstheme="minorHAnsi"/>
          <w:b/>
          <w:iCs/>
          <w:highlight w:val="cyan"/>
          <w:u w:val="single"/>
          <w:bdr w:val="single" w:sz="24" w:space="0" w:color="auto"/>
        </w:rPr>
        <w:t>will make sure</w:t>
      </w:r>
      <w:r w:rsidRPr="00940EC4">
        <w:rPr>
          <w:rFonts w:asciiTheme="minorHAnsi" w:hAnsiTheme="minorHAnsi" w:cstheme="minorHAnsi"/>
          <w:b/>
          <w:iCs/>
          <w:u w:val="single"/>
          <w:bdr w:val="single" w:sz="24" w:space="0" w:color="auto"/>
        </w:rPr>
        <w:t xml:space="preserve"> administration bad actors are investigated, foreign follies go unfunded, </w:t>
      </w:r>
      <w:r w:rsidRPr="00967BF7">
        <w:rPr>
          <w:rFonts w:asciiTheme="minorHAnsi" w:hAnsiTheme="minorHAnsi" w:cstheme="minorHAnsi"/>
          <w:b/>
          <w:iCs/>
          <w:highlight w:val="cyan"/>
          <w:u w:val="single"/>
          <w:bdr w:val="single" w:sz="24" w:space="0" w:color="auto"/>
        </w:rPr>
        <w:t>military actions are constrained</w:t>
      </w:r>
      <w:r w:rsidRPr="00940EC4">
        <w:rPr>
          <w:rFonts w:asciiTheme="minorHAnsi" w:hAnsiTheme="minorHAnsi" w:cstheme="minorHAnsi"/>
          <w:b/>
          <w:iCs/>
          <w:u w:val="single"/>
          <w:bdr w:val="single" w:sz="24" w:space="0" w:color="auto"/>
        </w:rPr>
        <w:t>, and partisan appointments languish</w:t>
      </w:r>
      <w:r w:rsidRPr="00967BF7">
        <w:rPr>
          <w:rFonts w:asciiTheme="minorHAnsi" w:hAnsiTheme="minorHAnsi" w:cstheme="minorHAnsi"/>
          <w:sz w:val="16"/>
        </w:rPr>
        <w:t xml:space="preserve">. Instead of king, </w:t>
      </w:r>
      <w:r w:rsidRPr="00940EC4">
        <w:rPr>
          <w:rFonts w:asciiTheme="minorHAnsi" w:hAnsiTheme="minorHAnsi" w:cstheme="minorHAnsi"/>
          <w:b/>
          <w:iCs/>
          <w:u w:val="single"/>
          <w:bdr w:val="single" w:sz="24" w:space="0" w:color="auto"/>
        </w:rPr>
        <w:t>Trump could become an emperor with no clothes</w:t>
      </w:r>
      <w:r w:rsidRPr="00967BF7">
        <w:rPr>
          <w:rFonts w:asciiTheme="minorHAnsi" w:hAnsiTheme="minorHAnsi" w:cstheme="minorHAnsi"/>
          <w:sz w:val="16"/>
        </w:rPr>
        <w:t>.</w:t>
      </w:r>
    </w:p>
    <w:p w14:paraId="61CF89CA" w14:textId="77777777" w:rsidR="00967BF7" w:rsidRPr="00940EC4" w:rsidRDefault="00967BF7" w:rsidP="00967BF7">
      <w:pPr>
        <w:rPr>
          <w:rFonts w:asciiTheme="minorHAnsi" w:hAnsiTheme="minorHAnsi" w:cstheme="minorHAnsi"/>
        </w:rPr>
      </w:pPr>
    </w:p>
    <w:p w14:paraId="1EA33BB2" w14:textId="77777777" w:rsidR="00967BF7" w:rsidRPr="00940EC4" w:rsidRDefault="00967BF7" w:rsidP="00967BF7">
      <w:pPr>
        <w:keepNext/>
        <w:keepLines/>
        <w:spacing w:before="40" w:after="0"/>
        <w:outlineLvl w:val="3"/>
        <w:rPr>
          <w:rFonts w:asciiTheme="minorHAnsi" w:eastAsiaTheme="majorEastAsia" w:hAnsiTheme="minorHAnsi" w:cstheme="minorHAnsi"/>
          <w:b/>
          <w:iCs/>
          <w:sz w:val="26"/>
        </w:rPr>
      </w:pPr>
      <w:r w:rsidRPr="00940EC4">
        <w:rPr>
          <w:rFonts w:asciiTheme="minorHAnsi" w:eastAsiaTheme="majorEastAsia" w:hAnsiTheme="minorHAnsi" w:cstheme="minorHAnsi"/>
          <w:b/>
          <w:iCs/>
          <w:sz w:val="26"/>
        </w:rPr>
        <w:t>Unrestrained Trumpian foreign policy causes multiple scenarios for nuclear war</w:t>
      </w:r>
    </w:p>
    <w:p w14:paraId="7735D2E2" w14:textId="77777777" w:rsidR="00967BF7" w:rsidRPr="00940EC4" w:rsidRDefault="00967BF7" w:rsidP="00967BF7">
      <w:pPr>
        <w:rPr>
          <w:rFonts w:asciiTheme="minorHAnsi" w:hAnsiTheme="minorHAnsi" w:cstheme="minorHAnsi"/>
        </w:rPr>
      </w:pPr>
      <w:proofErr w:type="spellStart"/>
      <w:r w:rsidRPr="00940EC4">
        <w:rPr>
          <w:rFonts w:asciiTheme="minorHAnsi" w:hAnsiTheme="minorHAnsi" w:cstheme="minorHAnsi"/>
          <w:b/>
          <w:bCs/>
          <w:sz w:val="26"/>
        </w:rPr>
        <w:t>Rotner</w:t>
      </w:r>
      <w:proofErr w:type="spellEnd"/>
      <w:r w:rsidRPr="00940EC4">
        <w:rPr>
          <w:rFonts w:asciiTheme="minorHAnsi" w:hAnsiTheme="minorHAnsi" w:cstheme="minorHAnsi"/>
          <w:b/>
          <w:bCs/>
          <w:sz w:val="26"/>
        </w:rPr>
        <w:t>, 17</w:t>
      </w:r>
      <w:r w:rsidRPr="00940EC4">
        <w:rPr>
          <w:rFonts w:asciiTheme="minorHAnsi" w:hAnsiTheme="minorHAnsi" w:cstheme="minorHAnsi"/>
        </w:rPr>
        <w:t xml:space="preserve"> – attorney and an engaged citizen who has spent over 40 years practicing law (Philip, 8/4. “Trump’s Foreign Policy Is A Disaster.” https://www.huffingtonpost.com/entry/trumps-disastrous-foreign-policy_us_5981e471e4b0b35d274c5f02)</w:t>
      </w:r>
    </w:p>
    <w:p w14:paraId="66E82348" w14:textId="729E72AB" w:rsidR="00967BF7" w:rsidRDefault="00967BF7" w:rsidP="00967BF7">
      <w:pPr>
        <w:rPr>
          <w:rFonts w:asciiTheme="minorHAnsi" w:hAnsiTheme="minorHAnsi" w:cstheme="minorHAnsi"/>
          <w:sz w:val="16"/>
        </w:rPr>
      </w:pPr>
      <w:r w:rsidRPr="00967BF7">
        <w:rPr>
          <w:rFonts w:asciiTheme="minorHAnsi" w:hAnsiTheme="minorHAnsi" w:cstheme="minorHAnsi"/>
          <w:sz w:val="16"/>
        </w:rPr>
        <w:t xml:space="preserve">For all the dysfunction at home, it is Donald </w:t>
      </w:r>
      <w:r w:rsidRPr="00967BF7">
        <w:rPr>
          <w:rFonts w:asciiTheme="minorHAnsi" w:hAnsiTheme="minorHAnsi" w:cstheme="minorHAnsi"/>
          <w:highlight w:val="cyan"/>
          <w:u w:val="single"/>
        </w:rPr>
        <w:t>Trump’s</w:t>
      </w:r>
      <w:r w:rsidRPr="00940EC4">
        <w:rPr>
          <w:rFonts w:asciiTheme="minorHAnsi" w:hAnsiTheme="minorHAnsi" w:cstheme="minorHAnsi"/>
          <w:u w:val="single"/>
        </w:rPr>
        <w:t xml:space="preserve"> ad-hoc, </w:t>
      </w:r>
      <w:r w:rsidRPr="00967BF7">
        <w:rPr>
          <w:rFonts w:asciiTheme="minorHAnsi" w:hAnsiTheme="minorHAnsi" w:cstheme="minorHAnsi"/>
          <w:highlight w:val="cyan"/>
          <w:u w:val="single"/>
        </w:rPr>
        <w:t>chaotic foreign policy</w:t>
      </w:r>
      <w:r w:rsidRPr="00967BF7">
        <w:rPr>
          <w:rFonts w:asciiTheme="minorHAnsi" w:hAnsiTheme="minorHAnsi" w:cstheme="minorHAnsi"/>
          <w:sz w:val="16"/>
        </w:rPr>
        <w:t xml:space="preserve"> that </w:t>
      </w:r>
      <w:r w:rsidRPr="00940EC4">
        <w:rPr>
          <w:rFonts w:asciiTheme="minorHAnsi" w:hAnsiTheme="minorHAnsi" w:cstheme="minorHAnsi"/>
          <w:b/>
          <w:iCs/>
          <w:u w:val="single"/>
          <w:bdr w:val="single" w:sz="24" w:space="0" w:color="auto"/>
        </w:rPr>
        <w:t>stan</w:t>
      </w:r>
      <w:r w:rsidRPr="00967BF7">
        <w:rPr>
          <w:rFonts w:asciiTheme="minorHAnsi" w:hAnsiTheme="minorHAnsi" w:cstheme="minorHAnsi"/>
          <w:b/>
          <w:iCs/>
          <w:highlight w:val="cyan"/>
          <w:u w:val="single"/>
          <w:bdr w:val="single" w:sz="24" w:space="0" w:color="auto"/>
        </w:rPr>
        <w:t>ds to do</w:t>
      </w:r>
      <w:r w:rsidRPr="00940EC4">
        <w:rPr>
          <w:rFonts w:asciiTheme="minorHAnsi" w:hAnsiTheme="minorHAnsi" w:cstheme="minorHAnsi"/>
          <w:b/>
          <w:iCs/>
          <w:u w:val="single"/>
          <w:bdr w:val="single" w:sz="24" w:space="0" w:color="auto"/>
        </w:rPr>
        <w:t xml:space="preserve"> the </w:t>
      </w:r>
      <w:r w:rsidRPr="00967BF7">
        <w:rPr>
          <w:rFonts w:asciiTheme="minorHAnsi" w:hAnsiTheme="minorHAnsi" w:cstheme="minorHAnsi"/>
          <w:b/>
          <w:iCs/>
          <w:highlight w:val="cyan"/>
          <w:u w:val="single"/>
          <w:bdr w:val="single" w:sz="24" w:space="0" w:color="auto"/>
        </w:rPr>
        <w:t>most damage</w:t>
      </w:r>
      <w:r w:rsidRPr="00940EC4">
        <w:rPr>
          <w:rFonts w:asciiTheme="minorHAnsi" w:hAnsiTheme="minorHAnsi" w:cstheme="minorHAnsi"/>
          <w:b/>
          <w:iCs/>
          <w:u w:val="single"/>
          <w:bdr w:val="single" w:sz="24" w:space="0" w:color="auto"/>
        </w:rPr>
        <w:t>.</w:t>
      </w:r>
      <w:r w:rsidRPr="00967BF7">
        <w:rPr>
          <w:rFonts w:asciiTheme="minorHAnsi" w:hAnsiTheme="minorHAnsi" w:cstheme="minorHAnsi"/>
          <w:sz w:val="16"/>
        </w:rPr>
        <w:t xml:space="preserve"> </w:t>
      </w:r>
      <w:r w:rsidRPr="00940EC4">
        <w:rPr>
          <w:rFonts w:asciiTheme="minorHAnsi" w:hAnsiTheme="minorHAnsi" w:cstheme="minorHAnsi"/>
          <w:u w:val="single"/>
        </w:rPr>
        <w:t xml:space="preserve">Showing no understanding of history or the complexity of the world, </w:t>
      </w:r>
      <w:r w:rsidRPr="00967BF7">
        <w:rPr>
          <w:rFonts w:asciiTheme="minorHAnsi" w:hAnsiTheme="minorHAnsi" w:cstheme="minorHAnsi"/>
          <w:highlight w:val="cyan"/>
          <w:u w:val="single"/>
        </w:rPr>
        <w:t>Trump</w:t>
      </w:r>
      <w:r w:rsidRPr="00940EC4">
        <w:rPr>
          <w:rFonts w:asciiTheme="minorHAnsi" w:hAnsiTheme="minorHAnsi" w:cstheme="minorHAnsi"/>
          <w:u w:val="single"/>
        </w:rPr>
        <w:t xml:space="preserve"> has </w:t>
      </w:r>
      <w:r w:rsidRPr="00967BF7">
        <w:rPr>
          <w:rFonts w:asciiTheme="minorHAnsi" w:hAnsiTheme="minorHAnsi" w:cstheme="minorHAnsi"/>
          <w:b/>
          <w:iCs/>
          <w:highlight w:val="cyan"/>
          <w:u w:val="single"/>
          <w:bdr w:val="single" w:sz="24" w:space="0" w:color="auto"/>
        </w:rPr>
        <w:t xml:space="preserve">insulted </w:t>
      </w:r>
      <w:r w:rsidRPr="00940EC4">
        <w:rPr>
          <w:rFonts w:asciiTheme="minorHAnsi" w:hAnsiTheme="minorHAnsi" w:cstheme="minorHAnsi"/>
          <w:b/>
          <w:iCs/>
          <w:u w:val="single"/>
          <w:bdr w:val="single" w:sz="24" w:space="0" w:color="auto"/>
        </w:rPr>
        <w:t xml:space="preserve">our </w:t>
      </w:r>
      <w:r w:rsidRPr="00967BF7">
        <w:rPr>
          <w:rFonts w:asciiTheme="minorHAnsi" w:hAnsiTheme="minorHAnsi" w:cstheme="minorHAnsi"/>
          <w:b/>
          <w:iCs/>
          <w:highlight w:val="cyan"/>
          <w:u w:val="single"/>
          <w:bdr w:val="single" w:sz="24" w:space="0" w:color="auto"/>
        </w:rPr>
        <w:t>allies</w:t>
      </w:r>
      <w:r w:rsidRPr="00940EC4">
        <w:rPr>
          <w:rFonts w:asciiTheme="minorHAnsi" w:hAnsiTheme="minorHAnsi" w:cstheme="minorHAnsi"/>
          <w:b/>
          <w:iCs/>
          <w:u w:val="single"/>
          <w:bdr w:val="single" w:sz="24" w:space="0" w:color="auto"/>
        </w:rPr>
        <w:t xml:space="preserve">, </w:t>
      </w:r>
      <w:r w:rsidRPr="00967BF7">
        <w:rPr>
          <w:rFonts w:asciiTheme="minorHAnsi" w:hAnsiTheme="minorHAnsi" w:cstheme="minorHAnsi"/>
          <w:b/>
          <w:iCs/>
          <w:highlight w:val="cyan"/>
          <w:u w:val="single"/>
          <w:bdr w:val="single" w:sz="24" w:space="0" w:color="auto"/>
        </w:rPr>
        <w:t>emboldened</w:t>
      </w:r>
      <w:r w:rsidRPr="00940EC4">
        <w:rPr>
          <w:rFonts w:asciiTheme="minorHAnsi" w:hAnsiTheme="minorHAnsi" w:cstheme="minorHAnsi"/>
          <w:b/>
          <w:iCs/>
          <w:u w:val="single"/>
          <w:bdr w:val="single" w:sz="24" w:space="0" w:color="auto"/>
        </w:rPr>
        <w:t xml:space="preserve"> our </w:t>
      </w:r>
      <w:r w:rsidRPr="00967BF7">
        <w:rPr>
          <w:rFonts w:asciiTheme="minorHAnsi" w:hAnsiTheme="minorHAnsi" w:cstheme="minorHAnsi"/>
          <w:b/>
          <w:iCs/>
          <w:highlight w:val="cyan"/>
          <w:u w:val="single"/>
          <w:bdr w:val="single" w:sz="24" w:space="0" w:color="auto"/>
        </w:rPr>
        <w:t>adversaries</w:t>
      </w:r>
      <w:r w:rsidRPr="00940EC4">
        <w:rPr>
          <w:rFonts w:asciiTheme="minorHAnsi" w:hAnsiTheme="minorHAnsi" w:cstheme="minorHAnsi"/>
          <w:b/>
          <w:iCs/>
          <w:u w:val="single"/>
          <w:bdr w:val="single" w:sz="24" w:space="0" w:color="auto"/>
        </w:rPr>
        <w:t xml:space="preserve">, </w:t>
      </w:r>
      <w:r w:rsidRPr="00967BF7">
        <w:rPr>
          <w:rFonts w:asciiTheme="minorHAnsi" w:hAnsiTheme="minorHAnsi" w:cstheme="minorHAnsi"/>
          <w:b/>
          <w:iCs/>
          <w:highlight w:val="cyan"/>
          <w:u w:val="single"/>
          <w:bdr w:val="single" w:sz="24" w:space="0" w:color="auto"/>
        </w:rPr>
        <w:t>squandered</w:t>
      </w:r>
      <w:r w:rsidRPr="00940EC4">
        <w:rPr>
          <w:rFonts w:asciiTheme="minorHAnsi" w:hAnsiTheme="minorHAnsi" w:cstheme="minorHAnsi"/>
          <w:b/>
          <w:iCs/>
          <w:u w:val="single"/>
          <w:bdr w:val="single" w:sz="24" w:space="0" w:color="auto"/>
        </w:rPr>
        <w:t xml:space="preserve"> American </w:t>
      </w:r>
      <w:r w:rsidRPr="00967BF7">
        <w:rPr>
          <w:rFonts w:asciiTheme="minorHAnsi" w:hAnsiTheme="minorHAnsi" w:cstheme="minorHAnsi"/>
          <w:b/>
          <w:iCs/>
          <w:highlight w:val="cyan"/>
          <w:u w:val="single"/>
          <w:bdr w:val="single" w:sz="24" w:space="0" w:color="auto"/>
        </w:rPr>
        <w:t xml:space="preserve">leadership, </w:t>
      </w:r>
      <w:r w:rsidRPr="00940EC4">
        <w:rPr>
          <w:rFonts w:asciiTheme="minorHAnsi" w:hAnsiTheme="minorHAnsi" w:cstheme="minorHAnsi"/>
          <w:b/>
          <w:iCs/>
          <w:u w:val="single"/>
          <w:bdr w:val="single" w:sz="24" w:space="0" w:color="auto"/>
        </w:rPr>
        <w:t>and confused the entire world</w:t>
      </w:r>
      <w:r w:rsidRPr="00967BF7">
        <w:rPr>
          <w:rFonts w:asciiTheme="minorHAnsi" w:hAnsiTheme="minorHAnsi" w:cstheme="minorHAnsi"/>
          <w:sz w:val="16"/>
        </w:rPr>
        <w:t xml:space="preserve">. Worst of all, </w:t>
      </w:r>
      <w:r w:rsidRPr="00940EC4">
        <w:rPr>
          <w:rFonts w:asciiTheme="minorHAnsi" w:hAnsiTheme="minorHAnsi" w:cstheme="minorHAnsi"/>
          <w:u w:val="single"/>
        </w:rPr>
        <w:t xml:space="preserve">if he doesn’t get serious about diplomacy, </w:t>
      </w:r>
      <w:r w:rsidRPr="00967BF7">
        <w:rPr>
          <w:rFonts w:asciiTheme="minorHAnsi" w:hAnsiTheme="minorHAnsi" w:cstheme="minorHAnsi"/>
          <w:highlight w:val="cyan"/>
          <w:u w:val="single"/>
        </w:rPr>
        <w:t>he could blunder into</w:t>
      </w:r>
      <w:r w:rsidRPr="00940EC4">
        <w:rPr>
          <w:rFonts w:asciiTheme="minorHAnsi" w:hAnsiTheme="minorHAnsi" w:cstheme="minorHAnsi"/>
          <w:u w:val="single"/>
        </w:rPr>
        <w:t xml:space="preserve"> a </w:t>
      </w:r>
      <w:r w:rsidRPr="00967BF7">
        <w:rPr>
          <w:rFonts w:asciiTheme="minorHAnsi" w:hAnsiTheme="minorHAnsi" w:cstheme="minorHAnsi"/>
          <w:b/>
          <w:iCs/>
          <w:highlight w:val="cyan"/>
          <w:u w:val="single"/>
          <w:bdr w:val="single" w:sz="24" w:space="0" w:color="auto"/>
        </w:rPr>
        <w:t>catastrophic war with</w:t>
      </w:r>
      <w:r w:rsidRPr="00940EC4">
        <w:rPr>
          <w:rFonts w:asciiTheme="minorHAnsi" w:hAnsiTheme="minorHAnsi" w:cstheme="minorHAnsi"/>
          <w:b/>
          <w:iCs/>
          <w:u w:val="single"/>
          <w:bdr w:val="single" w:sz="24" w:space="0" w:color="auto"/>
        </w:rPr>
        <w:t xml:space="preserve"> a </w:t>
      </w:r>
      <w:r w:rsidRPr="00967BF7">
        <w:rPr>
          <w:rFonts w:asciiTheme="minorHAnsi" w:hAnsiTheme="minorHAnsi" w:cstheme="minorHAnsi"/>
          <w:b/>
          <w:iCs/>
          <w:highlight w:val="cyan"/>
          <w:u w:val="single"/>
          <w:bdr w:val="single" w:sz="24" w:space="0" w:color="auto"/>
        </w:rPr>
        <w:t>nascent nuclear power</w:t>
      </w:r>
      <w:r w:rsidRPr="00967BF7">
        <w:rPr>
          <w:rFonts w:asciiTheme="minorHAnsi" w:hAnsiTheme="minorHAnsi" w:cstheme="minorHAnsi"/>
          <w:sz w:val="16"/>
        </w:rPr>
        <w:t xml:space="preserve">. Let’s start with our allies. Trump launched his presidential campaign by insulting Mexico. He accused the Mexican government of exporting rapists and drug dealers into the United States. He promised to build a wall to keep them out, and he insisted that Mexico would pay for it. Candidate Trump first met with Mexican President Enrique Pena Nieto last July. The meeting was so disastrous that Pena Nieto’s domestic favorability ratings immediately dropped to an all-time low. Adverse public reaction in Mexico forced Pena Nieto to cancel a scheduled meeting with Trump in January. As President, Trump finally met with Pena Nieto in July, some six months after he was inaugurated. They met not on a state visit, but on the sidelines of the Group of 20 summit in Hamburg. Trump reiterated his insistence that Mexico must pay to wall itself in. Big deal, right? </w:t>
      </w:r>
      <w:proofErr w:type="gramStart"/>
      <w:r w:rsidRPr="00967BF7">
        <w:rPr>
          <w:rFonts w:asciiTheme="minorHAnsi" w:hAnsiTheme="minorHAnsi" w:cstheme="minorHAnsi"/>
          <w:sz w:val="16"/>
        </w:rPr>
        <w:t>So</w:t>
      </w:r>
      <w:proofErr w:type="gramEnd"/>
      <w:r w:rsidRPr="00967BF7">
        <w:rPr>
          <w:rFonts w:asciiTheme="minorHAnsi" w:hAnsiTheme="minorHAnsi" w:cstheme="minorHAnsi"/>
          <w:sz w:val="16"/>
        </w:rPr>
        <w:t xml:space="preserve"> what if the President of Mexico got his feelings hurt, right? Wrong. There have already been real consequences. An article in the May issue of The Atlantic, “Mexico’s Revenge,” describes how Trump’s bullying is drawing Mexico away from the U.S. and closer to China. The “Trump effect” also has made it more likely that the bombastic left-wing populist, Andrés Manuel López </w:t>
      </w:r>
      <w:proofErr w:type="spellStart"/>
      <w:r w:rsidRPr="00967BF7">
        <w:rPr>
          <w:rFonts w:asciiTheme="minorHAnsi" w:hAnsiTheme="minorHAnsi" w:cstheme="minorHAnsi"/>
          <w:sz w:val="16"/>
        </w:rPr>
        <w:t>Obrador</w:t>
      </w:r>
      <w:proofErr w:type="spellEnd"/>
      <w:r w:rsidRPr="00967BF7">
        <w:rPr>
          <w:rFonts w:asciiTheme="minorHAnsi" w:hAnsiTheme="minorHAnsi" w:cstheme="minorHAnsi"/>
          <w:sz w:val="16"/>
        </w:rPr>
        <w:t xml:space="preserve">, will be elected next year as President of Mexico. The election of the so-called “Tropical Messiah” would radically change our relationship with our southern neighbor, not for the better. Then there’s the NATO alliance. Trump’s performance at the NATO summit in Brussels last May will go down in history as one of the worst presidential trips in modern history. Trump shocked our allies by omitting from his speech any reference to our Article 5 commitment to mutual defense. Instead, he scolded them for their refugee policies, and humiliated them as NATO freeloaders. Trump himself, possibly with an assist from the Xenophobic </w:t>
      </w:r>
      <w:proofErr w:type="spellStart"/>
      <w:r w:rsidRPr="00967BF7">
        <w:rPr>
          <w:rFonts w:asciiTheme="minorHAnsi" w:hAnsiTheme="minorHAnsi" w:cstheme="minorHAnsi"/>
          <w:sz w:val="16"/>
        </w:rPr>
        <w:t>Steves</w:t>
      </w:r>
      <w:proofErr w:type="spellEnd"/>
      <w:r w:rsidRPr="00967BF7">
        <w:rPr>
          <w:rFonts w:asciiTheme="minorHAnsi" w:hAnsiTheme="minorHAnsi" w:cstheme="minorHAnsi"/>
          <w:sz w:val="16"/>
        </w:rPr>
        <w:t xml:space="preserve">, Bannon and Miller, decided to omit the Article 5 assurance at the last minute, without consultation or </w:t>
      </w:r>
      <w:proofErr w:type="gramStart"/>
      <w:r w:rsidRPr="00967BF7">
        <w:rPr>
          <w:rFonts w:asciiTheme="minorHAnsi" w:hAnsiTheme="minorHAnsi" w:cstheme="minorHAnsi"/>
          <w:sz w:val="16"/>
        </w:rPr>
        <w:t>advance notice</w:t>
      </w:r>
      <w:proofErr w:type="gramEnd"/>
      <w:r w:rsidRPr="00967BF7">
        <w:rPr>
          <w:rFonts w:asciiTheme="minorHAnsi" w:hAnsiTheme="minorHAnsi" w:cstheme="minorHAnsi"/>
          <w:sz w:val="16"/>
        </w:rPr>
        <w:t xml:space="preserve"> to his security team. Some two weeks later, Trump finally expressed his commitment to NATO’s mutual defense pact. In a joint press conference with the President of Romania, Trump begrudgingly declared that he was “committing the United States to Article 5,” as if that were something new. Perhaps Trump’s belated assurance mitigated some of the damage he had done in Brussels. But what good could it possibly do to raise doubts in the minds of our allies about our commitment to mutual defense? Why throw a “we’ll see” into the equation? </w:t>
      </w:r>
      <w:proofErr w:type="gramStart"/>
      <w:r w:rsidRPr="00940EC4">
        <w:rPr>
          <w:rFonts w:asciiTheme="minorHAnsi" w:hAnsiTheme="minorHAnsi" w:cstheme="minorHAnsi"/>
          <w:u w:val="single"/>
        </w:rPr>
        <w:t>However</w:t>
      </w:r>
      <w:proofErr w:type="gramEnd"/>
      <w:r w:rsidRPr="00940EC4">
        <w:rPr>
          <w:rFonts w:asciiTheme="minorHAnsi" w:hAnsiTheme="minorHAnsi" w:cstheme="minorHAnsi"/>
          <w:u w:val="single"/>
        </w:rPr>
        <w:t xml:space="preserve"> our </w:t>
      </w:r>
      <w:r w:rsidRPr="00967BF7">
        <w:rPr>
          <w:rFonts w:asciiTheme="minorHAnsi" w:hAnsiTheme="minorHAnsi" w:cstheme="minorHAnsi"/>
          <w:highlight w:val="cyan"/>
          <w:u w:val="single"/>
        </w:rPr>
        <w:t xml:space="preserve">NATO allies </w:t>
      </w:r>
      <w:r w:rsidRPr="00940EC4">
        <w:rPr>
          <w:rFonts w:asciiTheme="minorHAnsi" w:hAnsiTheme="minorHAnsi" w:cstheme="minorHAnsi"/>
          <w:u w:val="single"/>
        </w:rPr>
        <w:t xml:space="preserve">sort through Trump’s inconsistent signals, they </w:t>
      </w:r>
      <w:r w:rsidRPr="00967BF7">
        <w:rPr>
          <w:rFonts w:asciiTheme="minorHAnsi" w:hAnsiTheme="minorHAnsi" w:cstheme="minorHAnsi"/>
          <w:highlight w:val="cyan"/>
          <w:u w:val="single"/>
        </w:rPr>
        <w:t>won’t have the same confidence in the U</w:t>
      </w:r>
      <w:r w:rsidRPr="00940EC4">
        <w:rPr>
          <w:rFonts w:asciiTheme="minorHAnsi" w:hAnsiTheme="minorHAnsi" w:cstheme="minorHAnsi"/>
          <w:u w:val="single"/>
        </w:rPr>
        <w:t xml:space="preserve">nited </w:t>
      </w:r>
      <w:r w:rsidRPr="00967BF7">
        <w:rPr>
          <w:rFonts w:asciiTheme="minorHAnsi" w:hAnsiTheme="minorHAnsi" w:cstheme="minorHAnsi"/>
          <w:highlight w:val="cyan"/>
          <w:u w:val="single"/>
        </w:rPr>
        <w:t>S</w:t>
      </w:r>
      <w:r w:rsidRPr="00940EC4">
        <w:rPr>
          <w:rFonts w:asciiTheme="minorHAnsi" w:hAnsiTheme="minorHAnsi" w:cstheme="minorHAnsi"/>
          <w:u w:val="single"/>
        </w:rPr>
        <w:t xml:space="preserve">tates that they have had since the end of World War II. </w:t>
      </w:r>
      <w:r w:rsidRPr="00967BF7">
        <w:rPr>
          <w:rFonts w:asciiTheme="minorHAnsi" w:hAnsiTheme="minorHAnsi" w:cstheme="minorHAnsi"/>
          <w:highlight w:val="cyan"/>
          <w:u w:val="single"/>
        </w:rPr>
        <w:t>They have</w:t>
      </w:r>
      <w:r w:rsidRPr="00940EC4">
        <w:rPr>
          <w:rFonts w:asciiTheme="minorHAnsi" w:hAnsiTheme="minorHAnsi" w:cstheme="minorHAnsi"/>
          <w:u w:val="single"/>
        </w:rPr>
        <w:t xml:space="preserve"> </w:t>
      </w:r>
      <w:r w:rsidRPr="00967BF7">
        <w:rPr>
          <w:rFonts w:asciiTheme="minorHAnsi" w:hAnsiTheme="minorHAnsi" w:cstheme="minorHAnsi"/>
          <w:highlight w:val="cyan"/>
          <w:u w:val="single"/>
        </w:rPr>
        <w:t>already begun pulling back</w:t>
      </w:r>
      <w:r w:rsidRPr="00940EC4">
        <w:rPr>
          <w:rFonts w:asciiTheme="minorHAnsi" w:hAnsiTheme="minorHAnsi" w:cstheme="minorHAnsi"/>
          <w:u w:val="single"/>
        </w:rPr>
        <w:t xml:space="preserve"> their reliance on the U.S</w:t>
      </w:r>
      <w:r w:rsidRPr="00967BF7">
        <w:rPr>
          <w:rFonts w:asciiTheme="minorHAnsi" w:hAnsiTheme="minorHAnsi" w:cstheme="minorHAnsi"/>
          <w:sz w:val="16"/>
        </w:rPr>
        <w:t xml:space="preserve">., exploring alliances and trade agreements with other powers. Trump’s Asia policy, if it can be called that, is even worse. Whatever window may have been open for a serious diplomatic response to North Korea’s rapid emergence as a nuclear threat seems to be closing, if it has not closed already. Rather than engaging in serious diplomacy with the one country that has real influence on North Korea, China, Trump harbored the notion that he could charm China’s President Xi Jinping to do his bidding by chatting him up over dinner at Mar-a-Lago. When that brain-dead approach failed, Trump began to publicly belittle Xi, expressing his disappointment that Xi didn’t just flip a switch to end the North Korea problem. After a brief spell of moderating his rhetoric toward China, </w:t>
      </w:r>
      <w:proofErr w:type="spellStart"/>
      <w:r w:rsidRPr="00967BF7">
        <w:rPr>
          <w:rFonts w:asciiTheme="minorHAnsi" w:hAnsiTheme="minorHAnsi" w:cstheme="minorHAnsi"/>
          <w:sz w:val="16"/>
        </w:rPr>
        <w:t>Axios</w:t>
      </w:r>
      <w:proofErr w:type="spellEnd"/>
      <w:r w:rsidRPr="00967BF7">
        <w:rPr>
          <w:rFonts w:asciiTheme="minorHAnsi" w:hAnsiTheme="minorHAnsi" w:cstheme="minorHAnsi"/>
          <w:sz w:val="16"/>
        </w:rPr>
        <w:t xml:space="preserve"> reports, an irritated </w:t>
      </w:r>
      <w:r w:rsidRPr="00940EC4">
        <w:rPr>
          <w:rFonts w:asciiTheme="minorHAnsi" w:hAnsiTheme="minorHAnsi" w:cstheme="minorHAnsi"/>
          <w:u w:val="single"/>
        </w:rPr>
        <w:t>Trump is now planning an aggressive trade campaign against China</w:t>
      </w:r>
      <w:r w:rsidRPr="00967BF7">
        <w:rPr>
          <w:rFonts w:asciiTheme="minorHAnsi" w:hAnsiTheme="minorHAnsi" w:cstheme="minorHAnsi"/>
          <w:sz w:val="16"/>
        </w:rPr>
        <w:t xml:space="preserve">. While a </w:t>
      </w:r>
      <w:r w:rsidRPr="00967BF7">
        <w:rPr>
          <w:rFonts w:asciiTheme="minorHAnsi" w:hAnsiTheme="minorHAnsi" w:cstheme="minorHAnsi"/>
          <w:highlight w:val="cyan"/>
          <w:u w:val="single"/>
        </w:rPr>
        <w:t>trade war with China</w:t>
      </w:r>
      <w:r w:rsidRPr="00967BF7">
        <w:rPr>
          <w:rFonts w:asciiTheme="minorHAnsi" w:hAnsiTheme="minorHAnsi" w:cstheme="minorHAnsi"/>
          <w:sz w:val="16"/>
        </w:rPr>
        <w:t xml:space="preserve"> may make Trump feel manly, it </w:t>
      </w:r>
      <w:r w:rsidRPr="00967BF7">
        <w:rPr>
          <w:rFonts w:asciiTheme="minorHAnsi" w:hAnsiTheme="minorHAnsi" w:cstheme="minorHAnsi"/>
          <w:highlight w:val="cyan"/>
          <w:u w:val="single"/>
        </w:rPr>
        <w:t>will</w:t>
      </w:r>
      <w:r w:rsidRPr="00967BF7">
        <w:rPr>
          <w:rFonts w:asciiTheme="minorHAnsi" w:hAnsiTheme="minorHAnsi" w:cstheme="minorHAnsi"/>
          <w:sz w:val="16"/>
        </w:rPr>
        <w:t xml:space="preserve"> only </w:t>
      </w:r>
      <w:r w:rsidRPr="00967BF7">
        <w:rPr>
          <w:rFonts w:asciiTheme="minorHAnsi" w:hAnsiTheme="minorHAnsi" w:cstheme="minorHAnsi"/>
          <w:highlight w:val="cyan"/>
          <w:u w:val="single"/>
        </w:rPr>
        <w:t>be an obstacle to</w:t>
      </w:r>
      <w:r w:rsidRPr="00940EC4">
        <w:rPr>
          <w:rFonts w:asciiTheme="minorHAnsi" w:hAnsiTheme="minorHAnsi" w:cstheme="minorHAnsi"/>
          <w:u w:val="single"/>
        </w:rPr>
        <w:t xml:space="preserve"> any diplomatic </w:t>
      </w:r>
      <w:r w:rsidRPr="00967BF7">
        <w:rPr>
          <w:rFonts w:asciiTheme="minorHAnsi" w:hAnsiTheme="minorHAnsi" w:cstheme="minorHAnsi"/>
          <w:highlight w:val="cyan"/>
          <w:u w:val="single"/>
        </w:rPr>
        <w:t>efforts to enlist China</w:t>
      </w:r>
      <w:r w:rsidRPr="00940EC4">
        <w:rPr>
          <w:rFonts w:asciiTheme="minorHAnsi" w:hAnsiTheme="minorHAnsi" w:cstheme="minorHAnsi"/>
          <w:u w:val="single"/>
        </w:rPr>
        <w:t xml:space="preserve">’s support </w:t>
      </w:r>
      <w:r w:rsidRPr="00967BF7">
        <w:rPr>
          <w:rFonts w:asciiTheme="minorHAnsi" w:hAnsiTheme="minorHAnsi" w:cstheme="minorHAnsi"/>
          <w:highlight w:val="cyan"/>
          <w:u w:val="single"/>
        </w:rPr>
        <w:t>in dealing with North Korea</w:t>
      </w:r>
      <w:r w:rsidRPr="00940EC4">
        <w:rPr>
          <w:rFonts w:asciiTheme="minorHAnsi" w:hAnsiTheme="minorHAnsi" w:cstheme="minorHAnsi"/>
          <w:u w:val="single"/>
        </w:rPr>
        <w:t>.</w:t>
      </w:r>
      <w:r w:rsidRPr="00967BF7">
        <w:rPr>
          <w:rFonts w:asciiTheme="minorHAnsi" w:hAnsiTheme="minorHAnsi" w:cstheme="minorHAnsi"/>
          <w:sz w:val="16"/>
        </w:rPr>
        <w:t xml:space="preserve"> War with North Korea may yet be averted. Or it may have been unavoidable even if Trump had done everything right. But he hasn’t, and as a result there may soon be no other options. </w:t>
      </w:r>
      <w:r w:rsidRPr="00940EC4">
        <w:rPr>
          <w:rFonts w:asciiTheme="minorHAnsi" w:hAnsiTheme="minorHAnsi" w:cstheme="minorHAnsi"/>
          <w:u w:val="single"/>
        </w:rPr>
        <w:t>Trump is pursuing an equally</w:t>
      </w:r>
      <w:r w:rsidRPr="00967BF7">
        <w:rPr>
          <w:rFonts w:asciiTheme="minorHAnsi" w:hAnsiTheme="minorHAnsi" w:cstheme="minorHAnsi"/>
          <w:sz w:val="16"/>
        </w:rPr>
        <w:t xml:space="preserve"> brain-dead, self-</w:t>
      </w:r>
      <w:r w:rsidRPr="00940EC4">
        <w:rPr>
          <w:rFonts w:asciiTheme="minorHAnsi" w:hAnsiTheme="minorHAnsi" w:cstheme="minorHAnsi"/>
          <w:u w:val="single"/>
        </w:rPr>
        <w:t>defeating course with Iran. As</w:t>
      </w:r>
      <w:r w:rsidRPr="00967BF7">
        <w:rPr>
          <w:rFonts w:asciiTheme="minorHAnsi" w:hAnsiTheme="minorHAnsi" w:cstheme="minorHAnsi"/>
          <w:sz w:val="16"/>
        </w:rPr>
        <w:t xml:space="preserve"> I wrote months ago, reasonable people disagreed about the wisdom of entering the Iran nuclear deal in the first place. But </w:t>
      </w:r>
      <w:r w:rsidRPr="00940EC4">
        <w:rPr>
          <w:rFonts w:asciiTheme="minorHAnsi" w:hAnsiTheme="minorHAnsi" w:cstheme="minorHAnsi"/>
          <w:u w:val="single"/>
        </w:rPr>
        <w:t>once the deal was done, and now that our side has performed its obligations, only Iran would benefit from blowing up the</w:t>
      </w:r>
      <w:r w:rsidRPr="00967BF7">
        <w:rPr>
          <w:rFonts w:asciiTheme="minorHAnsi" w:hAnsiTheme="minorHAnsi" w:cstheme="minorHAnsi"/>
          <w:sz w:val="16"/>
        </w:rPr>
        <w:t xml:space="preserve"> </w:t>
      </w:r>
      <w:r w:rsidRPr="00940EC4">
        <w:rPr>
          <w:rFonts w:asciiTheme="minorHAnsi" w:hAnsiTheme="minorHAnsi" w:cstheme="minorHAnsi"/>
          <w:u w:val="single"/>
        </w:rPr>
        <w:t>deal</w:t>
      </w:r>
      <w:r w:rsidRPr="00967BF7">
        <w:rPr>
          <w:rFonts w:asciiTheme="minorHAnsi" w:hAnsiTheme="minorHAnsi" w:cstheme="minorHAnsi"/>
          <w:sz w:val="16"/>
        </w:rPr>
        <w:t xml:space="preserve">. </w:t>
      </w:r>
      <w:r w:rsidRPr="00940EC4">
        <w:rPr>
          <w:rFonts w:asciiTheme="minorHAnsi" w:hAnsiTheme="minorHAnsi" w:cstheme="minorHAnsi"/>
          <w:u w:val="single"/>
        </w:rPr>
        <w:t>Heedless of the near-unanimous advice of his foreign policy team, Trump is now attempting to sabotage the deal</w:t>
      </w:r>
      <w:r w:rsidRPr="00967BF7">
        <w:rPr>
          <w:rFonts w:asciiTheme="minorHAnsi" w:hAnsiTheme="minorHAnsi" w:cstheme="minorHAnsi"/>
          <w:sz w:val="16"/>
        </w:rPr>
        <w:t xml:space="preserve">. According to the New York Times, he has assigned a team of White House staff members “to develop a case within the next three months for declaring that Iran had violated the agreement.” </w:t>
      </w:r>
      <w:r w:rsidRPr="00940EC4">
        <w:rPr>
          <w:rFonts w:asciiTheme="minorHAnsi" w:hAnsiTheme="minorHAnsi" w:cstheme="minorHAnsi"/>
          <w:u w:val="single"/>
        </w:rPr>
        <w:t>If Trump does blow up the Iran deal, Iran will walk away from its obligation to abandon its nuclear program</w:t>
      </w:r>
      <w:r w:rsidRPr="00967BF7">
        <w:rPr>
          <w:rFonts w:asciiTheme="minorHAnsi" w:hAnsiTheme="minorHAnsi" w:cstheme="minorHAnsi"/>
          <w:sz w:val="16"/>
        </w:rPr>
        <w:t xml:space="preserve">, and our European allies will continue to do business with Iran while moving farther away from the United States. </w:t>
      </w:r>
      <w:r w:rsidRPr="00940EC4">
        <w:rPr>
          <w:rFonts w:asciiTheme="minorHAnsi" w:hAnsiTheme="minorHAnsi" w:cstheme="minorHAnsi"/>
          <w:u w:val="single"/>
        </w:rPr>
        <w:t>Trump will have succeeded in isolating America</w:t>
      </w:r>
      <w:r w:rsidRPr="00967BF7">
        <w:rPr>
          <w:rFonts w:asciiTheme="minorHAnsi" w:hAnsiTheme="minorHAnsi" w:cstheme="minorHAnsi"/>
          <w:sz w:val="16"/>
        </w:rPr>
        <w:t xml:space="preserve">, not Iran. </w:t>
      </w:r>
      <w:r w:rsidRPr="00940EC4">
        <w:rPr>
          <w:rFonts w:asciiTheme="minorHAnsi" w:hAnsiTheme="minorHAnsi" w:cstheme="minorHAnsi"/>
          <w:u w:val="single"/>
        </w:rPr>
        <w:t>Trump has even bungled our relationship with Russia</w:t>
      </w:r>
      <w:r w:rsidRPr="00967BF7">
        <w:rPr>
          <w:rFonts w:asciiTheme="minorHAnsi" w:hAnsiTheme="minorHAnsi" w:cstheme="minorHAnsi"/>
          <w:sz w:val="16"/>
        </w:rPr>
        <w:t xml:space="preserve">. God (and maybe Robert Mueller) only knows what explicit or implicit promises Trump and his associates made to Russia during the campaign, but whatever it was, it’s not working. Trump’s non-stop whining about being victimized by the press over Russia, along with his creepy bromance with Vladimir Putin, have only strengthened the resolve of Congress to get tough on Russia, and of investigators to get tough on Trump. Meanwhile, Putin continues to expand his sphere of global influence. And Trump has done nothing to mitigate the danger that Russia will continue to interfere with our democracy. Quite the opposite. By refusing even to acknowledge Russia’s interference with the 2016 election, much less to condemn it, Trump is displaying a weakness that can only encourage Putin to continue to create mischief. I could go on, citing diplomatic blunders with Israel, Syria, Canada, and a dozen other countries. But </w:t>
      </w:r>
      <w:r w:rsidRPr="00940EC4">
        <w:rPr>
          <w:rFonts w:asciiTheme="minorHAnsi" w:hAnsiTheme="minorHAnsi" w:cstheme="minorHAnsi"/>
          <w:u w:val="single"/>
        </w:rPr>
        <w:t>the worst of it</w:t>
      </w:r>
      <w:r w:rsidRPr="00967BF7">
        <w:rPr>
          <w:rFonts w:asciiTheme="minorHAnsi" w:hAnsiTheme="minorHAnsi" w:cstheme="minorHAnsi"/>
          <w:sz w:val="16"/>
        </w:rPr>
        <w:t xml:space="preserve"> isn’t the damage done in any one country. Rather, it’s the spiritual harm to our country, and </w:t>
      </w:r>
      <w:r w:rsidRPr="00940EC4">
        <w:rPr>
          <w:rFonts w:asciiTheme="minorHAnsi" w:hAnsiTheme="minorHAnsi" w:cstheme="minorHAnsi"/>
          <w:u w:val="single"/>
        </w:rPr>
        <w:t>the decline of America’s moral authority resulting from Trump’s dishonesty, inconstancy, and casual promiscuity</w:t>
      </w:r>
      <w:r w:rsidRPr="00967BF7">
        <w:rPr>
          <w:rFonts w:asciiTheme="minorHAnsi" w:hAnsiTheme="minorHAnsi" w:cstheme="minorHAnsi"/>
          <w:sz w:val="16"/>
        </w:rPr>
        <w:t xml:space="preserve"> in tweeting out inconsistent policies without thought, consultation, or even a working knowledge of the subject matter. </w:t>
      </w:r>
      <w:r w:rsidRPr="00967BF7">
        <w:rPr>
          <w:rFonts w:asciiTheme="minorHAnsi" w:hAnsiTheme="minorHAnsi" w:cstheme="minorHAnsi"/>
          <w:highlight w:val="cyan"/>
          <w:u w:val="single"/>
        </w:rPr>
        <w:t>He has put our allies</w:t>
      </w:r>
      <w:r w:rsidRPr="00940EC4">
        <w:rPr>
          <w:rFonts w:asciiTheme="minorHAnsi" w:hAnsiTheme="minorHAnsi" w:cstheme="minorHAnsi"/>
          <w:u w:val="single"/>
        </w:rPr>
        <w:t xml:space="preserve"> and adversaries alike </w:t>
      </w:r>
      <w:r w:rsidRPr="00967BF7">
        <w:rPr>
          <w:rFonts w:asciiTheme="minorHAnsi" w:hAnsiTheme="minorHAnsi" w:cstheme="minorHAnsi"/>
          <w:highlight w:val="cyan"/>
          <w:u w:val="single"/>
        </w:rPr>
        <w:t>in the awkward position of being unable to fathom what he believes</w:t>
      </w:r>
      <w:r w:rsidRPr="00940EC4">
        <w:rPr>
          <w:rFonts w:asciiTheme="minorHAnsi" w:hAnsiTheme="minorHAnsi" w:cstheme="minorHAnsi"/>
          <w:u w:val="single"/>
        </w:rPr>
        <w:t xml:space="preserve"> in, if anything. </w:t>
      </w:r>
      <w:r w:rsidRPr="00967BF7">
        <w:rPr>
          <w:rFonts w:asciiTheme="minorHAnsi" w:hAnsiTheme="minorHAnsi" w:cstheme="minorHAnsi"/>
          <w:highlight w:val="cyan"/>
          <w:u w:val="single"/>
        </w:rPr>
        <w:t xml:space="preserve">This is an </w:t>
      </w:r>
      <w:r w:rsidRPr="00967BF7">
        <w:rPr>
          <w:rFonts w:asciiTheme="minorHAnsi" w:hAnsiTheme="minorHAnsi" w:cstheme="minorHAnsi"/>
          <w:b/>
          <w:iCs/>
          <w:highlight w:val="cyan"/>
          <w:u w:val="single"/>
          <w:bdr w:val="single" w:sz="24" w:space="0" w:color="auto"/>
        </w:rPr>
        <w:t>invitation to</w:t>
      </w:r>
      <w:r w:rsidRPr="00940EC4">
        <w:rPr>
          <w:rFonts w:asciiTheme="minorHAnsi" w:hAnsiTheme="minorHAnsi" w:cstheme="minorHAnsi"/>
          <w:b/>
          <w:iCs/>
          <w:u w:val="single"/>
          <w:bdr w:val="single" w:sz="24" w:space="0" w:color="auto"/>
        </w:rPr>
        <w:t xml:space="preserve"> our </w:t>
      </w:r>
      <w:r w:rsidRPr="00967BF7">
        <w:rPr>
          <w:rFonts w:asciiTheme="minorHAnsi" w:hAnsiTheme="minorHAnsi" w:cstheme="minorHAnsi"/>
          <w:b/>
          <w:iCs/>
          <w:highlight w:val="cyan"/>
          <w:u w:val="single"/>
          <w:bdr w:val="single" w:sz="24" w:space="0" w:color="auto"/>
        </w:rPr>
        <w:t>adversaries to test him, and</w:t>
      </w:r>
      <w:r w:rsidRPr="00940EC4">
        <w:rPr>
          <w:rFonts w:asciiTheme="minorHAnsi" w:hAnsiTheme="minorHAnsi" w:cstheme="minorHAnsi"/>
          <w:b/>
          <w:iCs/>
          <w:u w:val="single"/>
          <w:bdr w:val="single" w:sz="24" w:space="0" w:color="auto"/>
        </w:rPr>
        <w:t xml:space="preserve"> to our </w:t>
      </w:r>
      <w:r w:rsidRPr="00967BF7">
        <w:rPr>
          <w:rFonts w:asciiTheme="minorHAnsi" w:hAnsiTheme="minorHAnsi" w:cstheme="minorHAnsi"/>
          <w:b/>
          <w:iCs/>
          <w:highlight w:val="cyan"/>
          <w:u w:val="single"/>
          <w:bdr w:val="single" w:sz="24" w:space="0" w:color="auto"/>
        </w:rPr>
        <w:t>friends to distrust, or</w:t>
      </w:r>
      <w:r w:rsidRPr="00940EC4">
        <w:rPr>
          <w:rFonts w:asciiTheme="minorHAnsi" w:hAnsiTheme="minorHAnsi" w:cstheme="minorHAnsi"/>
          <w:b/>
          <w:iCs/>
          <w:u w:val="single"/>
          <w:bdr w:val="single" w:sz="24" w:space="0" w:color="auto"/>
        </w:rPr>
        <w:t xml:space="preserve"> even </w:t>
      </w:r>
      <w:r w:rsidRPr="00967BF7">
        <w:rPr>
          <w:rFonts w:asciiTheme="minorHAnsi" w:hAnsiTheme="minorHAnsi" w:cstheme="minorHAnsi"/>
          <w:b/>
          <w:iCs/>
          <w:highlight w:val="cyan"/>
          <w:u w:val="single"/>
          <w:bdr w:val="single" w:sz="24" w:space="0" w:color="auto"/>
        </w:rPr>
        <w:t>ignore him</w:t>
      </w:r>
      <w:r w:rsidRPr="00967BF7">
        <w:rPr>
          <w:rFonts w:asciiTheme="minorHAnsi" w:hAnsiTheme="minorHAnsi" w:cstheme="minorHAnsi"/>
          <w:sz w:val="16"/>
        </w:rPr>
        <w:t xml:space="preserve">. All of this has already taken an enormous toll on America’s standing in the world. The Pew Research Center’s recent survey of Global Attitudes and Trends tells a chilling story of American decline since the beginning of the Trump presidency. Pew’s report, “U.S. Image Suffers as Publics Around World Question Trump’s Leadership,” shows that global confidence in the U.S. president has fallen from 64% at the end of the Obama presidency to 22% after only a few months of the Trump presidency. Trump’s global “no confidence” number is a whopping 74%. The decline is not just personal to Trump. He has dragged the nation down with him. </w:t>
      </w:r>
      <w:r w:rsidRPr="00940EC4">
        <w:rPr>
          <w:rFonts w:asciiTheme="minorHAnsi" w:hAnsiTheme="minorHAnsi" w:cstheme="minorHAnsi"/>
          <w:u w:val="single"/>
        </w:rPr>
        <w:t>The greatest damage is with our allies</w:t>
      </w:r>
      <w:r w:rsidRPr="00967BF7">
        <w:rPr>
          <w:rFonts w:asciiTheme="minorHAnsi" w:hAnsiTheme="minorHAnsi" w:cstheme="minorHAnsi"/>
          <w:sz w:val="16"/>
        </w:rPr>
        <w:t xml:space="preserve">. On Trump’s watch, U.S. favorability ratings have dropped by 20 to 40 points in almost all of Europe, most of North America (with notably high drops in Canada and Mexico), India and Australia. Our ratings have gone up in only two countries, Russia and Vietnam. Public opinion matters in democracies. It shapes a nation’s policies and actions. What happens the next time the U.S. needs to cobble together a “coalition of the willing” to support us in a global crisis? Who will support us if Trump blunders into a war with North Korea or Iran? And who would have thought that </w:t>
      </w:r>
      <w:r w:rsidRPr="00940EC4">
        <w:rPr>
          <w:rFonts w:asciiTheme="minorHAnsi" w:hAnsiTheme="minorHAnsi" w:cstheme="minorHAnsi"/>
          <w:u w:val="single"/>
        </w:rPr>
        <w:t xml:space="preserve">the health care fiasco, tax cuts for the rich, a phantom infrastructure program, </w:t>
      </w:r>
      <w:proofErr w:type="spellStart"/>
      <w:r w:rsidRPr="00940EC4">
        <w:rPr>
          <w:rFonts w:asciiTheme="minorHAnsi" w:hAnsiTheme="minorHAnsi" w:cstheme="minorHAnsi"/>
          <w:u w:val="single"/>
        </w:rPr>
        <w:t>Russiagate</w:t>
      </w:r>
      <w:proofErr w:type="spellEnd"/>
      <w:r w:rsidRPr="00940EC4">
        <w:rPr>
          <w:rFonts w:asciiTheme="minorHAnsi" w:hAnsiTheme="minorHAnsi" w:cstheme="minorHAnsi"/>
          <w:u w:val="single"/>
        </w:rPr>
        <w:t>, and a White House in chaos would turn out to be the least of our worries</w:t>
      </w:r>
      <w:r w:rsidRPr="00967BF7">
        <w:rPr>
          <w:rFonts w:asciiTheme="minorHAnsi" w:hAnsiTheme="minorHAnsi" w:cstheme="minorHAnsi"/>
          <w:sz w:val="16"/>
        </w:rPr>
        <w:t>?</w:t>
      </w:r>
    </w:p>
    <w:p w14:paraId="43A21171" w14:textId="34EF7BE0" w:rsidR="00967BF7" w:rsidRDefault="00967BF7" w:rsidP="00967BF7">
      <w:pPr>
        <w:pStyle w:val="Heading3"/>
      </w:pPr>
      <w:r>
        <w:t>Environment Mod</w:t>
      </w:r>
    </w:p>
    <w:p w14:paraId="62701857" w14:textId="77777777" w:rsidR="00967BF7" w:rsidRPr="00967BF7" w:rsidRDefault="00967BF7" w:rsidP="00967BF7"/>
    <w:p w14:paraId="605D0539" w14:textId="77777777" w:rsidR="00967BF7" w:rsidRPr="00940EC4" w:rsidRDefault="00967BF7" w:rsidP="00967BF7">
      <w:pPr>
        <w:keepNext/>
        <w:keepLines/>
        <w:spacing w:before="40" w:after="0"/>
        <w:outlineLvl w:val="3"/>
        <w:rPr>
          <w:rFonts w:asciiTheme="minorHAnsi" w:eastAsiaTheme="majorEastAsia" w:hAnsiTheme="minorHAnsi" w:cstheme="minorHAnsi"/>
          <w:b/>
          <w:iCs/>
          <w:sz w:val="26"/>
        </w:rPr>
      </w:pPr>
      <w:r w:rsidRPr="00940EC4">
        <w:rPr>
          <w:rFonts w:asciiTheme="minorHAnsi" w:eastAsiaTheme="majorEastAsia" w:hAnsiTheme="minorHAnsi" w:cstheme="minorHAnsi"/>
          <w:b/>
          <w:iCs/>
          <w:sz w:val="26"/>
        </w:rPr>
        <w:t>Dem win blocks judiciary takeover</w:t>
      </w:r>
    </w:p>
    <w:p w14:paraId="6B9E45BA" w14:textId="77777777" w:rsidR="00967BF7" w:rsidRPr="00940EC4" w:rsidRDefault="00967BF7" w:rsidP="00967BF7">
      <w:pPr>
        <w:rPr>
          <w:rFonts w:asciiTheme="minorHAnsi" w:hAnsiTheme="minorHAnsi" w:cstheme="minorHAnsi"/>
        </w:rPr>
      </w:pPr>
      <w:r w:rsidRPr="00940EC4">
        <w:rPr>
          <w:rFonts w:asciiTheme="minorHAnsi" w:hAnsiTheme="minorHAnsi" w:cstheme="minorHAnsi"/>
        </w:rPr>
        <w:t>-prevents abolition of SCOTUS filibusters</w:t>
      </w:r>
    </w:p>
    <w:p w14:paraId="31E5F199" w14:textId="77777777" w:rsidR="00967BF7" w:rsidRPr="00940EC4" w:rsidRDefault="00967BF7" w:rsidP="00967BF7">
      <w:pPr>
        <w:rPr>
          <w:rFonts w:asciiTheme="minorHAnsi" w:hAnsiTheme="minorHAnsi" w:cstheme="minorHAnsi"/>
        </w:rPr>
      </w:pPr>
      <w:r w:rsidRPr="00940EC4">
        <w:rPr>
          <w:rFonts w:asciiTheme="minorHAnsi" w:hAnsiTheme="minorHAnsi" w:cstheme="minorHAnsi"/>
        </w:rPr>
        <w:t>-prevents ending blue slips</w:t>
      </w:r>
    </w:p>
    <w:p w14:paraId="5D724C54" w14:textId="77777777" w:rsidR="00967BF7" w:rsidRPr="00940EC4" w:rsidRDefault="00967BF7" w:rsidP="00967BF7">
      <w:pPr>
        <w:rPr>
          <w:rFonts w:asciiTheme="minorHAnsi" w:hAnsiTheme="minorHAnsi" w:cstheme="minorHAnsi"/>
          <w:b/>
          <w:bCs/>
          <w:sz w:val="26"/>
        </w:rPr>
      </w:pPr>
      <w:r w:rsidRPr="00940EC4">
        <w:rPr>
          <w:rFonts w:asciiTheme="minorHAnsi" w:hAnsiTheme="minorHAnsi" w:cstheme="minorHAnsi"/>
          <w:b/>
          <w:bCs/>
          <w:sz w:val="26"/>
        </w:rPr>
        <w:t>Kilgore 11/21</w:t>
      </w:r>
    </w:p>
    <w:p w14:paraId="04E712E1" w14:textId="77777777" w:rsidR="00967BF7" w:rsidRPr="00940EC4" w:rsidRDefault="00967BF7" w:rsidP="00967BF7">
      <w:pPr>
        <w:rPr>
          <w:rFonts w:asciiTheme="minorHAnsi" w:hAnsiTheme="minorHAnsi" w:cstheme="minorHAnsi"/>
        </w:rPr>
      </w:pPr>
      <w:r w:rsidRPr="00940EC4">
        <w:rPr>
          <w:rFonts w:asciiTheme="minorHAnsi" w:hAnsiTheme="minorHAnsi" w:cstheme="minorHAnsi"/>
        </w:rPr>
        <w:t xml:space="preserve">(Ed, New York Magazine, Tide of Right-Wing Judges Could Recede Quickly If Democrats Take Back the Senate, November 21, 2017, </w:t>
      </w:r>
      <w:hyperlink r:id="rId8" w:history="1">
        <w:r w:rsidRPr="00940EC4">
          <w:rPr>
            <w:rFonts w:asciiTheme="minorHAnsi" w:hAnsiTheme="minorHAnsi" w:cstheme="minorHAnsi"/>
          </w:rPr>
          <w:t>http://nymag.com/daily/intelligencer/2017/11/tide-of-right-wing-judges-could-recede-quickly.html)</w:t>
        </w:r>
      </w:hyperlink>
    </w:p>
    <w:p w14:paraId="2FCBE57B" w14:textId="77777777" w:rsidR="00967BF7" w:rsidRPr="00940EC4" w:rsidRDefault="00967BF7" w:rsidP="00967BF7">
      <w:pPr>
        <w:rPr>
          <w:rFonts w:asciiTheme="minorHAnsi" w:hAnsiTheme="minorHAnsi" w:cstheme="minorHAnsi"/>
        </w:rPr>
      </w:pPr>
    </w:p>
    <w:p w14:paraId="3C2F6BD0" w14:textId="77777777" w:rsidR="00967BF7" w:rsidRPr="00967BF7" w:rsidRDefault="00967BF7" w:rsidP="00967BF7">
      <w:pPr>
        <w:rPr>
          <w:rFonts w:asciiTheme="minorHAnsi" w:hAnsiTheme="minorHAnsi" w:cstheme="minorHAnsi"/>
          <w:sz w:val="16"/>
        </w:rPr>
      </w:pPr>
      <w:r w:rsidRPr="00967BF7">
        <w:rPr>
          <w:rFonts w:asciiTheme="minorHAnsi" w:hAnsiTheme="minorHAnsi" w:cstheme="minorHAnsi"/>
          <w:sz w:val="16"/>
        </w:rPr>
        <w:t xml:space="preserve">Yes, it’s a sweet moment for the Federalist Society and its beneficiaries, from social conservatives wanting to recriminalize abortion to libertarians who view federal regulation of businesses as largely illegitimate. But there is a threat on the horizon that could grow much larger on December 12: the specter of a Democratic Senate. With a Democratic wave election next year appearing more likely every day, and the GOP’s Roy Moore disaster in Alabama making Democrat Doug Jones the front-runner for Jeff </w:t>
      </w:r>
      <w:proofErr w:type="spellStart"/>
      <w:r w:rsidRPr="00967BF7">
        <w:rPr>
          <w:rFonts w:asciiTheme="minorHAnsi" w:hAnsiTheme="minorHAnsi" w:cstheme="minorHAnsi"/>
          <w:sz w:val="16"/>
        </w:rPr>
        <w:t>Sessions’s</w:t>
      </w:r>
      <w:proofErr w:type="spellEnd"/>
      <w:r w:rsidRPr="00967BF7">
        <w:rPr>
          <w:rFonts w:asciiTheme="minorHAnsi" w:hAnsiTheme="minorHAnsi" w:cstheme="minorHAnsi"/>
          <w:sz w:val="16"/>
        </w:rPr>
        <w:t xml:space="preserve"> Senate seat, there is now, for the first time, a plausible path to a Democratic majority next year. If Democrats win Alabama and the five 2018 Senate races that the Cook Political Report rates as toss-ups — not at all an unlikely scenario in a “wave” election — and don’t lose any of the races in which they are now favored, then they’ll enter the 116th Congress with </w:t>
      </w:r>
      <w:r w:rsidRPr="00967BF7">
        <w:rPr>
          <w:rFonts w:asciiTheme="minorHAnsi" w:hAnsiTheme="minorHAnsi" w:cstheme="minorHAnsi"/>
          <w:highlight w:val="cyan"/>
          <w:u w:val="single"/>
        </w:rPr>
        <w:t>51 senators</w:t>
      </w:r>
      <w:r w:rsidRPr="00967BF7">
        <w:rPr>
          <w:rFonts w:asciiTheme="minorHAnsi" w:hAnsiTheme="minorHAnsi" w:cstheme="minorHAnsi"/>
          <w:sz w:val="16"/>
        </w:rPr>
        <w:t xml:space="preserve">. What </w:t>
      </w:r>
      <w:r w:rsidRPr="00967BF7">
        <w:rPr>
          <w:rFonts w:asciiTheme="minorHAnsi" w:hAnsiTheme="minorHAnsi" w:cstheme="minorHAnsi"/>
          <w:highlight w:val="cyan"/>
          <w:u w:val="single"/>
        </w:rPr>
        <w:t>would</w:t>
      </w:r>
      <w:r w:rsidRPr="00967BF7">
        <w:rPr>
          <w:rFonts w:asciiTheme="minorHAnsi" w:hAnsiTheme="minorHAnsi" w:cstheme="minorHAnsi"/>
          <w:sz w:val="16"/>
        </w:rPr>
        <w:t xml:space="preserve"> that </w:t>
      </w:r>
      <w:r w:rsidRPr="00967BF7">
        <w:rPr>
          <w:rFonts w:asciiTheme="minorHAnsi" w:hAnsiTheme="minorHAnsi" w:cstheme="minorHAnsi"/>
          <w:highlight w:val="cyan"/>
          <w:u w:val="single"/>
        </w:rPr>
        <w:t>mean</w:t>
      </w:r>
      <w:r w:rsidRPr="00967BF7">
        <w:rPr>
          <w:rFonts w:asciiTheme="minorHAnsi" w:hAnsiTheme="minorHAnsi" w:cstheme="minorHAnsi"/>
          <w:sz w:val="16"/>
        </w:rPr>
        <w:t xml:space="preserve"> for Trump’s judicial appointments and the Federalist Society’s agenda? There’s no way to know for sure, but with all 48 Democrats voting against the abolition of SCOTUS filibusters earlier this year, </w:t>
      </w:r>
      <w:r w:rsidRPr="00967BF7">
        <w:rPr>
          <w:rFonts w:asciiTheme="minorHAnsi" w:hAnsiTheme="minorHAnsi" w:cstheme="minorHAnsi"/>
          <w:highlight w:val="cyan"/>
          <w:u w:val="single"/>
        </w:rPr>
        <w:t>Democrats</w:t>
      </w:r>
      <w:r w:rsidRPr="00940EC4">
        <w:rPr>
          <w:rFonts w:asciiTheme="minorHAnsi" w:hAnsiTheme="minorHAnsi" w:cstheme="minorHAnsi"/>
          <w:u w:val="single"/>
        </w:rPr>
        <w:t xml:space="preserve"> could </w:t>
      </w:r>
      <w:r w:rsidRPr="00967BF7">
        <w:rPr>
          <w:rFonts w:asciiTheme="minorHAnsi" w:hAnsiTheme="minorHAnsi" w:cstheme="minorHAnsi"/>
          <w:highlight w:val="cyan"/>
          <w:u w:val="single"/>
        </w:rPr>
        <w:t>bring back</w:t>
      </w:r>
      <w:r w:rsidRPr="00940EC4">
        <w:rPr>
          <w:rFonts w:asciiTheme="minorHAnsi" w:hAnsiTheme="minorHAnsi" w:cstheme="minorHAnsi"/>
          <w:u w:val="single"/>
        </w:rPr>
        <w:t xml:space="preserve"> that great </w:t>
      </w:r>
      <w:r w:rsidRPr="00967BF7">
        <w:rPr>
          <w:rFonts w:asciiTheme="minorHAnsi" w:hAnsiTheme="minorHAnsi" w:cstheme="minorHAnsi"/>
          <w:highlight w:val="cyan"/>
          <w:u w:val="single"/>
        </w:rPr>
        <w:t>obstacle to a fifth justice ready to</w:t>
      </w:r>
      <w:r w:rsidRPr="00940EC4">
        <w:rPr>
          <w:rFonts w:asciiTheme="minorHAnsi" w:hAnsiTheme="minorHAnsi" w:cstheme="minorHAnsi"/>
          <w:u w:val="single"/>
        </w:rPr>
        <w:t xml:space="preserve"> </w:t>
      </w:r>
      <w:r w:rsidRPr="00967BF7">
        <w:rPr>
          <w:rFonts w:asciiTheme="minorHAnsi" w:hAnsiTheme="minorHAnsi" w:cstheme="minorHAnsi"/>
          <w:highlight w:val="cyan"/>
          <w:u w:val="single"/>
        </w:rPr>
        <w:t>overturn Roe v. Wade</w:t>
      </w:r>
      <w:r w:rsidRPr="00940EC4">
        <w:rPr>
          <w:rFonts w:asciiTheme="minorHAnsi" w:hAnsiTheme="minorHAnsi" w:cstheme="minorHAnsi"/>
          <w:u w:val="single"/>
        </w:rPr>
        <w:t xml:space="preserve"> </w:t>
      </w:r>
      <w:r w:rsidRPr="00967BF7">
        <w:rPr>
          <w:rFonts w:asciiTheme="minorHAnsi" w:hAnsiTheme="minorHAnsi" w:cstheme="minorHAnsi"/>
          <w:sz w:val="16"/>
        </w:rPr>
        <w:t xml:space="preserve">— the great prize conservative evangelical leaders hoped for in backing the heathenish Trump for president — right away. </w:t>
      </w:r>
      <w:r w:rsidRPr="00940EC4">
        <w:rPr>
          <w:rFonts w:asciiTheme="minorHAnsi" w:hAnsiTheme="minorHAnsi" w:cstheme="minorHAnsi"/>
          <w:u w:val="single"/>
        </w:rPr>
        <w:t xml:space="preserve">The </w:t>
      </w:r>
      <w:r w:rsidRPr="00967BF7">
        <w:rPr>
          <w:rFonts w:asciiTheme="minorHAnsi" w:hAnsiTheme="minorHAnsi" w:cstheme="minorHAnsi"/>
          <w:highlight w:val="cyan"/>
          <w:u w:val="single"/>
        </w:rPr>
        <w:t>Judiciary Committee</w:t>
      </w:r>
      <w:r w:rsidRPr="00967BF7">
        <w:rPr>
          <w:rFonts w:asciiTheme="minorHAnsi" w:hAnsiTheme="minorHAnsi" w:cstheme="minorHAnsi"/>
          <w:sz w:val="16"/>
        </w:rPr>
        <w:t xml:space="preserve">, which schedules confirmation hearings and votes, would be back in Democratic hands, which </w:t>
      </w:r>
      <w:r w:rsidRPr="00967BF7">
        <w:rPr>
          <w:rFonts w:asciiTheme="minorHAnsi" w:hAnsiTheme="minorHAnsi" w:cstheme="minorHAnsi"/>
          <w:highlight w:val="cyan"/>
          <w:u w:val="single"/>
        </w:rPr>
        <w:t>would also</w:t>
      </w:r>
      <w:r w:rsidRPr="00967BF7">
        <w:rPr>
          <w:rFonts w:asciiTheme="minorHAnsi" w:hAnsiTheme="minorHAnsi" w:cstheme="minorHAnsi"/>
          <w:sz w:val="16"/>
        </w:rPr>
        <w:t xml:space="preserve"> probably </w:t>
      </w:r>
      <w:r w:rsidRPr="00967BF7">
        <w:rPr>
          <w:rFonts w:asciiTheme="minorHAnsi" w:hAnsiTheme="minorHAnsi" w:cstheme="minorHAnsi"/>
          <w:highlight w:val="cyan"/>
          <w:u w:val="single"/>
        </w:rPr>
        <w:t>mean</w:t>
      </w:r>
      <w:r w:rsidRPr="00940EC4">
        <w:rPr>
          <w:rFonts w:asciiTheme="minorHAnsi" w:hAnsiTheme="minorHAnsi" w:cstheme="minorHAnsi"/>
          <w:u w:val="single"/>
        </w:rPr>
        <w:t xml:space="preserve"> the </w:t>
      </w:r>
      <w:r w:rsidRPr="00967BF7">
        <w:rPr>
          <w:rFonts w:asciiTheme="minorHAnsi" w:hAnsiTheme="minorHAnsi" w:cstheme="minorHAnsi"/>
          <w:highlight w:val="cyan"/>
          <w:u w:val="single"/>
        </w:rPr>
        <w:t>restoration of “blue slips</w:t>
      </w:r>
      <w:r w:rsidRPr="00967BF7">
        <w:rPr>
          <w:rFonts w:asciiTheme="minorHAnsi" w:hAnsiTheme="minorHAnsi" w:cstheme="minorHAnsi"/>
          <w:sz w:val="16"/>
        </w:rPr>
        <w:t xml:space="preserve">.” </w:t>
      </w:r>
      <w:r w:rsidRPr="00940EC4">
        <w:rPr>
          <w:rFonts w:asciiTheme="minorHAnsi" w:hAnsiTheme="minorHAnsi" w:cstheme="minorHAnsi"/>
          <w:u w:val="single"/>
        </w:rPr>
        <w:t>The Trump administration would be forced to negotiate with Democratic senators over lower-court judges</w:t>
      </w:r>
      <w:r w:rsidRPr="00967BF7">
        <w:rPr>
          <w:rFonts w:asciiTheme="minorHAnsi" w:hAnsiTheme="minorHAnsi" w:cstheme="minorHAnsi"/>
          <w:sz w:val="16"/>
        </w:rPr>
        <w:t xml:space="preserve">. And on non-SCOTUS judicial confirmation votes in the full Senate, Republicans would no longer have the whip hand. Even if Republicans do hang on to the Senate in 2018, the road ahead would become very quickly rocky for conservatives. The Senate landscape in 2020 is unfavorable: Republicans will be defending 22 of the 33 seats up that year. And in a presidential election year, particularly if Donald Trump is running for reelection, Democratic turnout should be maximized. It would obviously be a mistake to rule out a second term for Trump. But from this distance, his persistently low job approval ratings suggest he’s unlikely to pull off a second huge upset. All in all, conservative legal beagles should do all the celebrating they can right now. Neil Gorsuch will likely be on the Supreme Court for many years, and every week brings new arch-conservative lifetime appointees to the bench at lower levels. But </w:t>
      </w:r>
      <w:r w:rsidRPr="00940EC4">
        <w:rPr>
          <w:rFonts w:asciiTheme="minorHAnsi" w:hAnsiTheme="minorHAnsi" w:cstheme="minorHAnsi"/>
          <w:u w:val="single"/>
        </w:rPr>
        <w:t>the ri</w:t>
      </w:r>
      <w:r w:rsidRPr="00967BF7">
        <w:rPr>
          <w:rFonts w:asciiTheme="minorHAnsi" w:hAnsiTheme="minorHAnsi" w:cstheme="minorHAnsi"/>
          <w:highlight w:val="cyan"/>
          <w:u w:val="single"/>
        </w:rPr>
        <w:t xml:space="preserve">ght’s conquest of the judiciary could come to a halt </w:t>
      </w:r>
      <w:r w:rsidRPr="00967BF7">
        <w:rPr>
          <w:rFonts w:asciiTheme="minorHAnsi" w:hAnsiTheme="minorHAnsi" w:cstheme="minorHAnsi"/>
          <w:b/>
          <w:iCs/>
          <w:sz w:val="16"/>
          <w:highlight w:val="cyan"/>
          <w:bdr w:val="single" w:sz="24" w:space="0" w:color="auto"/>
        </w:rPr>
        <w:t>as early as a year from now</w:t>
      </w:r>
      <w:r w:rsidRPr="00967BF7">
        <w:rPr>
          <w:rFonts w:asciiTheme="minorHAnsi" w:hAnsiTheme="minorHAnsi" w:cstheme="minorHAnsi"/>
          <w:b/>
          <w:iCs/>
          <w:sz w:val="16"/>
          <w:bdr w:val="single" w:sz="24" w:space="0" w:color="auto"/>
        </w:rPr>
        <w:t>,</w:t>
      </w:r>
      <w:r w:rsidRPr="00967BF7">
        <w:rPr>
          <w:rFonts w:asciiTheme="minorHAnsi" w:hAnsiTheme="minorHAnsi" w:cstheme="minorHAnsi"/>
          <w:sz w:val="16"/>
        </w:rPr>
        <w:t xml:space="preserve"> with Leonard Leo returning to his old digs as a power broker in exile.</w:t>
      </w:r>
    </w:p>
    <w:p w14:paraId="0247D306" w14:textId="77777777" w:rsidR="00967BF7" w:rsidRPr="00940EC4" w:rsidRDefault="00967BF7" w:rsidP="00967BF7">
      <w:pPr>
        <w:rPr>
          <w:rFonts w:asciiTheme="minorHAnsi" w:hAnsiTheme="minorHAnsi" w:cstheme="minorHAnsi"/>
        </w:rPr>
      </w:pPr>
    </w:p>
    <w:p w14:paraId="339FDDF1" w14:textId="77777777" w:rsidR="00967BF7" w:rsidRPr="00940EC4" w:rsidRDefault="00967BF7" w:rsidP="00967BF7">
      <w:pPr>
        <w:keepNext/>
        <w:keepLines/>
        <w:spacing w:before="40" w:after="0"/>
        <w:outlineLvl w:val="3"/>
        <w:rPr>
          <w:rFonts w:asciiTheme="minorHAnsi" w:eastAsiaTheme="majorEastAsia" w:hAnsiTheme="minorHAnsi" w:cstheme="minorHAnsi"/>
          <w:b/>
          <w:iCs/>
          <w:sz w:val="26"/>
        </w:rPr>
      </w:pPr>
      <w:r w:rsidRPr="00940EC4">
        <w:rPr>
          <w:rFonts w:asciiTheme="minorHAnsi" w:eastAsiaTheme="majorEastAsia" w:hAnsiTheme="minorHAnsi" w:cstheme="minorHAnsi"/>
          <w:b/>
          <w:iCs/>
          <w:sz w:val="26"/>
        </w:rPr>
        <w:t>Trump judiciary takeover is an existential threat to the environment – only blue slips can prevent it</w:t>
      </w:r>
    </w:p>
    <w:p w14:paraId="17123DC5" w14:textId="77777777" w:rsidR="00967BF7" w:rsidRPr="00940EC4" w:rsidRDefault="00967BF7" w:rsidP="00967BF7">
      <w:pPr>
        <w:rPr>
          <w:rFonts w:asciiTheme="minorHAnsi" w:hAnsiTheme="minorHAnsi" w:cstheme="minorHAnsi"/>
          <w:b/>
          <w:bCs/>
          <w:sz w:val="26"/>
        </w:rPr>
      </w:pPr>
      <w:proofErr w:type="spellStart"/>
      <w:r w:rsidRPr="00940EC4">
        <w:rPr>
          <w:rFonts w:asciiTheme="minorHAnsi" w:hAnsiTheme="minorHAnsi" w:cstheme="minorHAnsi"/>
          <w:b/>
          <w:bCs/>
          <w:sz w:val="26"/>
        </w:rPr>
        <w:t>Shogren</w:t>
      </w:r>
      <w:proofErr w:type="spellEnd"/>
      <w:r w:rsidRPr="00940EC4">
        <w:rPr>
          <w:rFonts w:asciiTheme="minorHAnsi" w:hAnsiTheme="minorHAnsi" w:cstheme="minorHAnsi"/>
          <w:b/>
          <w:bCs/>
          <w:sz w:val="26"/>
        </w:rPr>
        <w:t xml:space="preserve"> 17</w:t>
      </w:r>
    </w:p>
    <w:p w14:paraId="31D87287" w14:textId="77777777" w:rsidR="00967BF7" w:rsidRPr="00940EC4" w:rsidRDefault="00967BF7" w:rsidP="00967BF7">
      <w:pPr>
        <w:rPr>
          <w:rFonts w:asciiTheme="minorHAnsi" w:hAnsiTheme="minorHAnsi" w:cstheme="minorHAnsi"/>
        </w:rPr>
      </w:pPr>
      <w:r w:rsidRPr="00940EC4">
        <w:rPr>
          <w:rFonts w:asciiTheme="minorHAnsi" w:hAnsiTheme="minorHAnsi" w:cstheme="minorHAnsi"/>
        </w:rPr>
        <w:t>(Elizabeth, Washington correspondent for High Country News, worked for nine years as the environment correspondent for National Public Radio, August 8</w:t>
      </w:r>
      <w:r w:rsidRPr="00940EC4">
        <w:rPr>
          <w:rFonts w:asciiTheme="minorHAnsi" w:hAnsiTheme="minorHAnsi" w:cstheme="minorHAnsi"/>
          <w:vertAlign w:val="superscript"/>
        </w:rPr>
        <w:t>th</w:t>
      </w:r>
      <w:r w:rsidRPr="00940EC4">
        <w:rPr>
          <w:rFonts w:asciiTheme="minorHAnsi" w:hAnsiTheme="minorHAnsi" w:cstheme="minorHAnsi"/>
        </w:rPr>
        <w:t>, Trump’s Judges: A Second Front in the Environmental Rollback, https://e360.yale.edu/features/trumps-judges-the-second-front-in-an-environmental-onslaught)</w:t>
      </w:r>
    </w:p>
    <w:p w14:paraId="57AE7537" w14:textId="77777777" w:rsidR="00967BF7" w:rsidRPr="00940EC4" w:rsidRDefault="00967BF7" w:rsidP="00967BF7">
      <w:pPr>
        <w:rPr>
          <w:rFonts w:asciiTheme="minorHAnsi" w:hAnsiTheme="minorHAnsi" w:cstheme="minorHAnsi"/>
          <w:u w:val="single"/>
        </w:rPr>
      </w:pPr>
    </w:p>
    <w:p w14:paraId="5AD3A675" w14:textId="77777777" w:rsidR="00967BF7" w:rsidRPr="00967BF7" w:rsidRDefault="00967BF7" w:rsidP="00967BF7">
      <w:pPr>
        <w:rPr>
          <w:rFonts w:asciiTheme="minorHAnsi" w:hAnsiTheme="minorHAnsi" w:cstheme="minorHAnsi"/>
          <w:sz w:val="16"/>
        </w:rPr>
      </w:pPr>
      <w:r w:rsidRPr="00967BF7">
        <w:rPr>
          <w:rFonts w:asciiTheme="minorHAnsi" w:hAnsiTheme="minorHAnsi" w:cstheme="minorHAnsi"/>
          <w:sz w:val="16"/>
        </w:rPr>
        <w:t xml:space="preserve">What most unnerves Ayres and other veteran environmental lawyers and legal experts is the </w:t>
      </w:r>
      <w:r w:rsidRPr="00940EC4">
        <w:rPr>
          <w:rFonts w:asciiTheme="minorHAnsi" w:hAnsiTheme="minorHAnsi" w:cstheme="minorHAnsi"/>
          <w:u w:val="single"/>
        </w:rPr>
        <w:t>unprecedented opportunity</w:t>
      </w:r>
      <w:r w:rsidRPr="00967BF7">
        <w:rPr>
          <w:rFonts w:asciiTheme="minorHAnsi" w:hAnsiTheme="minorHAnsi" w:cstheme="minorHAnsi"/>
          <w:sz w:val="16"/>
        </w:rPr>
        <w:t xml:space="preserve"> President </w:t>
      </w:r>
      <w:r w:rsidRPr="00967BF7">
        <w:rPr>
          <w:rFonts w:asciiTheme="minorHAnsi" w:hAnsiTheme="minorHAnsi" w:cstheme="minorHAnsi"/>
          <w:highlight w:val="cyan"/>
          <w:u w:val="single"/>
        </w:rPr>
        <w:t xml:space="preserve">Trump </w:t>
      </w:r>
      <w:proofErr w:type="gramStart"/>
      <w:r w:rsidRPr="00967BF7">
        <w:rPr>
          <w:rFonts w:asciiTheme="minorHAnsi" w:hAnsiTheme="minorHAnsi" w:cstheme="minorHAnsi"/>
          <w:highlight w:val="cyan"/>
          <w:u w:val="single"/>
        </w:rPr>
        <w:t>has to</w:t>
      </w:r>
      <w:proofErr w:type="gramEnd"/>
      <w:r w:rsidRPr="00967BF7">
        <w:rPr>
          <w:rFonts w:asciiTheme="minorHAnsi" w:hAnsiTheme="minorHAnsi" w:cstheme="minorHAnsi"/>
          <w:highlight w:val="cyan"/>
          <w:u w:val="single"/>
        </w:rPr>
        <w:t xml:space="preserve"> fill</w:t>
      </w:r>
      <w:r w:rsidRPr="00940EC4">
        <w:rPr>
          <w:rFonts w:asciiTheme="minorHAnsi" w:hAnsiTheme="minorHAnsi" w:cstheme="minorHAnsi"/>
          <w:u w:val="single"/>
        </w:rPr>
        <w:t xml:space="preserve"> the</w:t>
      </w:r>
      <w:r w:rsidRPr="00967BF7">
        <w:rPr>
          <w:rFonts w:asciiTheme="minorHAnsi" w:hAnsiTheme="minorHAnsi" w:cstheme="minorHAnsi"/>
          <w:sz w:val="16"/>
        </w:rPr>
        <w:t xml:space="preserve"> federal </w:t>
      </w:r>
      <w:r w:rsidRPr="00967BF7">
        <w:rPr>
          <w:rFonts w:asciiTheme="minorHAnsi" w:hAnsiTheme="minorHAnsi" w:cstheme="minorHAnsi"/>
          <w:highlight w:val="cyan"/>
          <w:u w:val="single"/>
        </w:rPr>
        <w:t>judiciary with anti-regulatory</w:t>
      </w:r>
      <w:r w:rsidRPr="00967BF7">
        <w:rPr>
          <w:rFonts w:asciiTheme="minorHAnsi" w:hAnsiTheme="minorHAnsi" w:cstheme="minorHAnsi"/>
          <w:sz w:val="16"/>
        </w:rPr>
        <w:t xml:space="preserve">, pro-business </w:t>
      </w:r>
      <w:r w:rsidRPr="00967BF7">
        <w:rPr>
          <w:rFonts w:asciiTheme="minorHAnsi" w:hAnsiTheme="minorHAnsi" w:cstheme="minorHAnsi"/>
          <w:highlight w:val="cyan"/>
          <w:u w:val="single"/>
        </w:rPr>
        <w:t>appointees</w:t>
      </w:r>
      <w:r w:rsidRPr="00967BF7">
        <w:rPr>
          <w:rFonts w:asciiTheme="minorHAnsi" w:hAnsiTheme="minorHAnsi" w:cstheme="minorHAnsi"/>
          <w:sz w:val="16"/>
        </w:rPr>
        <w:t xml:space="preserve">. Trump has far more openings to fill than previous presidents, and Democrats have far less power to block his nominees than the opposition party has had in the past. And while Trump has trailed his predecessor in nominating officials for the executive branch, he has far outpaced recent presidents in selecting federal judges. So far, he’s nominated 31 judges to fill 140 open slots out of the 890 federal judgeships. By contrast, Obama had 54 openings for federal judges when he took office. </w:t>
      </w:r>
      <w:r w:rsidRPr="00940EC4">
        <w:rPr>
          <w:rFonts w:asciiTheme="minorHAnsi" w:hAnsiTheme="minorHAnsi" w:cstheme="minorHAnsi"/>
          <w:u w:val="single"/>
        </w:rPr>
        <w:t xml:space="preserve">Not only will </w:t>
      </w:r>
      <w:r w:rsidRPr="00967BF7">
        <w:rPr>
          <w:rFonts w:asciiTheme="minorHAnsi" w:hAnsiTheme="minorHAnsi" w:cstheme="minorHAnsi"/>
          <w:highlight w:val="cyan"/>
          <w:u w:val="single"/>
        </w:rPr>
        <w:t>these judges</w:t>
      </w:r>
      <w:r w:rsidRPr="00940EC4">
        <w:rPr>
          <w:rFonts w:asciiTheme="minorHAnsi" w:hAnsiTheme="minorHAnsi" w:cstheme="minorHAnsi"/>
          <w:u w:val="single"/>
        </w:rPr>
        <w:t xml:space="preserve"> potentially </w:t>
      </w:r>
      <w:r w:rsidRPr="00967BF7">
        <w:rPr>
          <w:rFonts w:asciiTheme="minorHAnsi" w:hAnsiTheme="minorHAnsi" w:cstheme="minorHAnsi"/>
          <w:highlight w:val="cyan"/>
          <w:u w:val="single"/>
        </w:rPr>
        <w:t>play a role in upholding Trump’s rollbacks of environmental</w:t>
      </w:r>
      <w:r w:rsidRPr="00940EC4">
        <w:rPr>
          <w:rFonts w:asciiTheme="minorHAnsi" w:hAnsiTheme="minorHAnsi" w:cstheme="minorHAnsi"/>
          <w:u w:val="single"/>
        </w:rPr>
        <w:t xml:space="preserve"> </w:t>
      </w:r>
      <w:r w:rsidRPr="00967BF7">
        <w:rPr>
          <w:rFonts w:asciiTheme="minorHAnsi" w:hAnsiTheme="minorHAnsi" w:cstheme="minorHAnsi"/>
          <w:highlight w:val="cyan"/>
          <w:u w:val="single"/>
        </w:rPr>
        <w:t>protections</w:t>
      </w:r>
      <w:r w:rsidRPr="00967BF7">
        <w:rPr>
          <w:rFonts w:asciiTheme="minorHAnsi" w:hAnsiTheme="minorHAnsi" w:cstheme="minorHAnsi"/>
          <w:sz w:val="16"/>
        </w:rPr>
        <w:t xml:space="preserve">, </w:t>
      </w:r>
      <w:r w:rsidRPr="00967BF7">
        <w:rPr>
          <w:rFonts w:asciiTheme="minorHAnsi" w:hAnsiTheme="minorHAnsi" w:cstheme="minorHAnsi"/>
          <w:highlight w:val="cyan"/>
          <w:u w:val="single"/>
        </w:rPr>
        <w:t>they</w:t>
      </w:r>
      <w:r w:rsidRPr="00967BF7">
        <w:rPr>
          <w:rFonts w:asciiTheme="minorHAnsi" w:hAnsiTheme="minorHAnsi" w:cstheme="minorHAnsi"/>
          <w:sz w:val="16"/>
        </w:rPr>
        <w:t xml:space="preserve"> likely </w:t>
      </w:r>
      <w:r w:rsidRPr="00940EC4">
        <w:rPr>
          <w:rFonts w:asciiTheme="minorHAnsi" w:hAnsiTheme="minorHAnsi" w:cstheme="minorHAnsi"/>
          <w:u w:val="single"/>
        </w:rPr>
        <w:t xml:space="preserve">will </w:t>
      </w:r>
      <w:r w:rsidRPr="00967BF7">
        <w:rPr>
          <w:rFonts w:asciiTheme="minorHAnsi" w:hAnsiTheme="minorHAnsi" w:cstheme="minorHAnsi"/>
          <w:highlight w:val="cyan"/>
          <w:u w:val="single"/>
        </w:rPr>
        <w:t>remain</w:t>
      </w:r>
      <w:r w:rsidRPr="00967BF7">
        <w:rPr>
          <w:rFonts w:asciiTheme="minorHAnsi" w:hAnsiTheme="minorHAnsi" w:cstheme="minorHAnsi"/>
          <w:sz w:val="16"/>
        </w:rPr>
        <w:t xml:space="preserve"> in their posts </w:t>
      </w:r>
      <w:r w:rsidRPr="00967BF7">
        <w:rPr>
          <w:rFonts w:asciiTheme="minorHAnsi" w:hAnsiTheme="minorHAnsi" w:cstheme="minorHAnsi"/>
          <w:highlight w:val="cyan"/>
          <w:u w:val="single"/>
        </w:rPr>
        <w:t>for decades</w:t>
      </w:r>
      <w:r w:rsidRPr="00967BF7">
        <w:rPr>
          <w:rFonts w:asciiTheme="minorHAnsi" w:hAnsiTheme="minorHAnsi" w:cstheme="minorHAnsi"/>
          <w:sz w:val="16"/>
        </w:rPr>
        <w:t xml:space="preserve"> after Trump leaves office. Federal judges are appointed for life, and so </w:t>
      </w:r>
      <w:proofErr w:type="gramStart"/>
      <w:r w:rsidRPr="00967BF7">
        <w:rPr>
          <w:rFonts w:asciiTheme="minorHAnsi" w:hAnsiTheme="minorHAnsi" w:cstheme="minorHAnsi"/>
          <w:sz w:val="16"/>
        </w:rPr>
        <w:t>far</w:t>
      </w:r>
      <w:proofErr w:type="gramEnd"/>
      <w:r w:rsidRPr="00967BF7">
        <w:rPr>
          <w:rFonts w:asciiTheme="minorHAnsi" w:hAnsiTheme="minorHAnsi" w:cstheme="minorHAnsi"/>
          <w:sz w:val="16"/>
        </w:rPr>
        <w:t xml:space="preserve"> Trump’s appointees are younger on average than appointees of previous presidents. “Trump is going to appoint a lot of judges that will change the complexion of the court system for a long time,” says Ayres, who has been a prominent environmental lawyer since 1970 and was one of the founders of the Natural Resources Defense Council. “</w:t>
      </w:r>
      <w:r w:rsidRPr="00967BF7">
        <w:rPr>
          <w:rFonts w:asciiTheme="minorHAnsi" w:hAnsiTheme="minorHAnsi" w:cstheme="minorHAnsi"/>
          <w:highlight w:val="cyan"/>
          <w:u w:val="single"/>
        </w:rPr>
        <w:t>It</w:t>
      </w:r>
      <w:r w:rsidRPr="00940EC4">
        <w:rPr>
          <w:rFonts w:asciiTheme="minorHAnsi" w:hAnsiTheme="minorHAnsi" w:cstheme="minorHAnsi"/>
          <w:u w:val="single"/>
        </w:rPr>
        <w:t xml:space="preserve"> very well </w:t>
      </w:r>
      <w:r w:rsidRPr="00967BF7">
        <w:rPr>
          <w:rFonts w:asciiTheme="minorHAnsi" w:hAnsiTheme="minorHAnsi" w:cstheme="minorHAnsi"/>
          <w:highlight w:val="cyan"/>
          <w:u w:val="single"/>
        </w:rPr>
        <w:t>could be the biggest</w:t>
      </w:r>
      <w:r w:rsidRPr="00940EC4">
        <w:rPr>
          <w:rFonts w:asciiTheme="minorHAnsi" w:hAnsiTheme="minorHAnsi" w:cstheme="minorHAnsi"/>
          <w:u w:val="single"/>
        </w:rPr>
        <w:t xml:space="preserve"> </w:t>
      </w:r>
      <w:r w:rsidRPr="00967BF7">
        <w:rPr>
          <w:rFonts w:asciiTheme="minorHAnsi" w:hAnsiTheme="minorHAnsi" w:cstheme="minorHAnsi"/>
          <w:highlight w:val="cyan"/>
          <w:u w:val="single"/>
        </w:rPr>
        <w:t>impact</w:t>
      </w:r>
      <w:r w:rsidRPr="00940EC4">
        <w:rPr>
          <w:rFonts w:asciiTheme="minorHAnsi" w:hAnsiTheme="minorHAnsi" w:cstheme="minorHAnsi"/>
          <w:u w:val="single"/>
        </w:rPr>
        <w:t xml:space="preserve"> he has </w:t>
      </w:r>
      <w:r w:rsidRPr="00967BF7">
        <w:rPr>
          <w:rFonts w:asciiTheme="minorHAnsi" w:hAnsiTheme="minorHAnsi" w:cstheme="minorHAnsi"/>
          <w:highlight w:val="cyan"/>
          <w:u w:val="single"/>
        </w:rPr>
        <w:t>on the environment</w:t>
      </w:r>
      <w:r w:rsidRPr="00967BF7">
        <w:rPr>
          <w:rFonts w:asciiTheme="minorHAnsi" w:hAnsiTheme="minorHAnsi" w:cstheme="minorHAnsi"/>
          <w:sz w:val="16"/>
        </w:rPr>
        <w:t xml:space="preserve">. </w:t>
      </w:r>
      <w:r w:rsidRPr="00940EC4">
        <w:rPr>
          <w:rFonts w:asciiTheme="minorHAnsi" w:hAnsiTheme="minorHAnsi" w:cstheme="minorHAnsi"/>
          <w:u w:val="single"/>
        </w:rPr>
        <w:t>Imagine another 10 percent of the judiciary filled with Trump appointees</w:t>
      </w:r>
      <w:r w:rsidRPr="00967BF7">
        <w:rPr>
          <w:rFonts w:asciiTheme="minorHAnsi" w:hAnsiTheme="minorHAnsi" w:cstheme="minorHAnsi"/>
          <w:sz w:val="16"/>
        </w:rPr>
        <w:t xml:space="preserve">. Environmental organizations will fight back and litigate and save some things, but </w:t>
      </w:r>
      <w:r w:rsidRPr="00940EC4">
        <w:rPr>
          <w:rFonts w:asciiTheme="minorHAnsi" w:hAnsiTheme="minorHAnsi" w:cstheme="minorHAnsi"/>
          <w:u w:val="single"/>
        </w:rPr>
        <w:t>there’s a whole lot of damage that will take forever to repair — if it’s repairable</w:t>
      </w:r>
      <w:r w:rsidRPr="00967BF7">
        <w:rPr>
          <w:rFonts w:asciiTheme="minorHAnsi" w:hAnsiTheme="minorHAnsi" w:cstheme="minorHAnsi"/>
          <w:sz w:val="16"/>
        </w:rPr>
        <w:t xml:space="preserve">.” Among Trump’s early nominees is Ralph Erickson for the 8th U.S. Circuit Court of Appeals in St. Louis. As a judge on the U.S. District Court in North Dakota, Erickson in 2015 blocked the implementation of President Obama’s Clean Water Rule in 13 states that had sued the Environmental Protection Agency; the rule expanded federal jurisdiction over certain streams, wetlands, and headwaters. The Trump administration plans to repeal the rule, a move opposed by conservationists but backed by many agriculture, construction, and energy groups. Allison Eid, Trump’s nominee for the 10th Circuit Court of Appeals in Denver, wrote a decision in 2012 for the Colorado Supreme Court that overturned a lower court’s ruling and rejected a community group’s request for a hearing about oil and gas drilling permits near a site where a nuclear bomb was exploded deep underground in 1969. Eid also dissented when the Colorado Supreme Court allowed eminent domain of a corporation’s land to be used for public parks and recreation, yet in a dissent in a separate case she ruled that a pipeline company should be able to use eminent domain for a petroleum pipeline. These and other Trump judicial nominees will play a role in important environmental cases expected to come before the federal courts in coming years: Does a president have the authority to shrink a national monument designated by a predecessor? Presidents can protect historic or natural treasures as national monuments. Trump has ordered reviews of 21 monument areas designated since 1996, saying some monuments are too large and are opposed by local people and businesses. Last week, Interior Secretary Ryan Zinke sent a report to Trump recommending that a handful of national monuments be “altered.” One of those that reportedly may be reduced in size is the Bears Ears National Monument, a 2,100-square mile swath of southern Utah that is the ancestral home of Native Americans and includes many artifacts and archeological remnants, as well as spectacular red rock scenery. Do Clean Water Act protections extend to wetlands and seasonal streams? Supreme Court cases in recent decades limited what wetlands and streams are covered by the Clean Water Act. Obama’s Clean Water Rule attempted to end confusion by specifying that streams and wetlands connected to navigable waters are protected even if they’re only wet after storms or seasonally. Trump is moving to repeal this rule. The rollback, which surely will be challenged in federal court, could be enormously consequential in the arid West where many streams flow only after storms or during spring when snow is melting. Does the Environmental Protection Agency have the authority to regulate greenhouse gas emissions from power plants? Under the Clean Power Plan, Obama sought to reduce greenhouse gas emissions from power plants. The Trump administration is expected to rescind the plan, a move that would be challenged by environmentalists and some states. The U.S. Supreme Court ruled in 2007 and again in 2014 that the EPA has the authority to regulate greenhouse gas emissions under the Clean Air Act. Can a president reverse a predecessor’s decision to withdraw parts of the Atlantic or Arctic oceans from drilling? President Obama banned drilling in the Atlantic Ocean from Virginia to the Canadian border and in most federal waters in the Arctic Ocean. Trump signed an executive order to lift the bans — which environmental groups and native Americans are challenging in court — and is moving to expand drilling in both oceans. </w:t>
      </w:r>
      <w:r w:rsidRPr="00967BF7">
        <w:rPr>
          <w:rFonts w:asciiTheme="minorHAnsi" w:hAnsiTheme="minorHAnsi" w:cstheme="minorHAnsi"/>
          <w:highlight w:val="cyan"/>
          <w:u w:val="single"/>
        </w:rPr>
        <w:t>Can California set</w:t>
      </w:r>
      <w:r w:rsidRPr="00940EC4">
        <w:rPr>
          <w:rFonts w:asciiTheme="minorHAnsi" w:hAnsiTheme="minorHAnsi" w:cstheme="minorHAnsi"/>
          <w:u w:val="single"/>
        </w:rPr>
        <w:t xml:space="preserve"> its own </w:t>
      </w:r>
      <w:r w:rsidRPr="00967BF7">
        <w:rPr>
          <w:rFonts w:asciiTheme="minorHAnsi" w:hAnsiTheme="minorHAnsi" w:cstheme="minorHAnsi"/>
          <w:highlight w:val="cyan"/>
          <w:u w:val="single"/>
        </w:rPr>
        <w:t>tougher</w:t>
      </w:r>
      <w:r w:rsidRPr="00967BF7">
        <w:rPr>
          <w:rFonts w:asciiTheme="minorHAnsi" w:hAnsiTheme="minorHAnsi" w:cstheme="minorHAnsi"/>
          <w:sz w:val="16"/>
        </w:rPr>
        <w:t xml:space="preserve"> fuel economy </w:t>
      </w:r>
      <w:r w:rsidRPr="00967BF7">
        <w:rPr>
          <w:rFonts w:asciiTheme="minorHAnsi" w:hAnsiTheme="minorHAnsi" w:cstheme="minorHAnsi"/>
          <w:highlight w:val="cyan"/>
          <w:u w:val="single"/>
        </w:rPr>
        <w:t>standards</w:t>
      </w:r>
      <w:r w:rsidRPr="00967BF7">
        <w:rPr>
          <w:rFonts w:asciiTheme="minorHAnsi" w:hAnsiTheme="minorHAnsi" w:cstheme="minorHAnsi"/>
          <w:sz w:val="16"/>
        </w:rPr>
        <w:t xml:space="preserve"> to reduce greenhouse gas emissions from vehicles — and may other states join in? The Trump administration is moving to weaken a key part of Obama’s climate change initiatives — a rule that requires boosting average fuel economy for cars and light trucks to nearly 55 miles per gallon. California has a waiver that allows it to pursue tougher fuel economy standards than the federal government’s. The Trump administration may challenge this waiver, which has forced Detroit to make more fuel-efficient </w:t>
      </w:r>
      <w:proofErr w:type="gramStart"/>
      <w:r w:rsidRPr="00967BF7">
        <w:rPr>
          <w:rFonts w:asciiTheme="minorHAnsi" w:hAnsiTheme="minorHAnsi" w:cstheme="minorHAnsi"/>
          <w:sz w:val="16"/>
        </w:rPr>
        <w:t>cars</w:t>
      </w:r>
      <w:proofErr w:type="gramEnd"/>
      <w:r w:rsidRPr="00967BF7">
        <w:rPr>
          <w:rFonts w:asciiTheme="minorHAnsi" w:hAnsiTheme="minorHAnsi" w:cstheme="minorHAnsi"/>
          <w:sz w:val="16"/>
        </w:rPr>
        <w:t xml:space="preserve"> so they can be sold in the large California market. Are Trump’s rollbacks of protections for threatened and endangered species legal? The Trump administration has backed efforts by Republican congressmen to weaken the Endangered Species Act, and the Interior Department has recommended scaling back the Obama administration’s 2015 rule to protect sage grouse across 11 Western States. Zinke’s actions will inevitably be challenged in federal court. Todd Tucci, senior attorney for the conservation group Advocates for the West, has fought in court for years to protect sagebrush habitat across Idaho, Nevada, and Utah for sage grouse and many other species. Tucci envisions that </w:t>
      </w:r>
      <w:r w:rsidRPr="00967BF7">
        <w:rPr>
          <w:rFonts w:asciiTheme="minorHAnsi" w:hAnsiTheme="minorHAnsi" w:cstheme="minorHAnsi"/>
          <w:highlight w:val="cyan"/>
          <w:u w:val="single"/>
        </w:rPr>
        <w:t>Trump-appointed judges</w:t>
      </w:r>
      <w:r w:rsidRPr="00967BF7">
        <w:rPr>
          <w:rFonts w:asciiTheme="minorHAnsi" w:hAnsiTheme="minorHAnsi" w:cstheme="minorHAnsi"/>
          <w:sz w:val="16"/>
          <w:highlight w:val="cyan"/>
        </w:rPr>
        <w:t xml:space="preserve"> </w:t>
      </w:r>
      <w:r w:rsidRPr="00967BF7">
        <w:rPr>
          <w:rFonts w:asciiTheme="minorHAnsi" w:hAnsiTheme="minorHAnsi" w:cstheme="minorHAnsi"/>
          <w:highlight w:val="cyan"/>
          <w:u w:val="single"/>
        </w:rPr>
        <w:t>will make decisions for decades to</w:t>
      </w:r>
      <w:r w:rsidRPr="00940EC4">
        <w:rPr>
          <w:rFonts w:asciiTheme="minorHAnsi" w:hAnsiTheme="minorHAnsi" w:cstheme="minorHAnsi"/>
          <w:u w:val="single"/>
        </w:rPr>
        <w:t xml:space="preserve"> come that will </w:t>
      </w:r>
      <w:r w:rsidRPr="00967BF7">
        <w:rPr>
          <w:rFonts w:asciiTheme="minorHAnsi" w:hAnsiTheme="minorHAnsi" w:cstheme="minorHAnsi"/>
          <w:highlight w:val="cyan"/>
          <w:u w:val="single"/>
        </w:rPr>
        <w:t>favor</w:t>
      </w:r>
      <w:r w:rsidRPr="00940EC4">
        <w:rPr>
          <w:rFonts w:asciiTheme="minorHAnsi" w:hAnsiTheme="minorHAnsi" w:cstheme="minorHAnsi"/>
          <w:u w:val="single"/>
        </w:rPr>
        <w:t xml:space="preserve"> timber, </w:t>
      </w:r>
      <w:r w:rsidRPr="00967BF7">
        <w:rPr>
          <w:rFonts w:asciiTheme="minorHAnsi" w:hAnsiTheme="minorHAnsi" w:cstheme="minorHAnsi"/>
          <w:highlight w:val="cyan"/>
          <w:u w:val="single"/>
        </w:rPr>
        <w:t>oil</w:t>
      </w:r>
      <w:r w:rsidRPr="00940EC4">
        <w:rPr>
          <w:rFonts w:asciiTheme="minorHAnsi" w:hAnsiTheme="minorHAnsi" w:cstheme="minorHAnsi"/>
          <w:u w:val="single"/>
        </w:rPr>
        <w:t>, and mining industries</w:t>
      </w:r>
      <w:r w:rsidRPr="00967BF7">
        <w:rPr>
          <w:rFonts w:asciiTheme="minorHAnsi" w:hAnsiTheme="minorHAnsi" w:cstheme="minorHAnsi"/>
          <w:sz w:val="16"/>
        </w:rPr>
        <w:t xml:space="preserve"> to the detriment of sage grouse, wolves, and many other species. “</w:t>
      </w:r>
      <w:r w:rsidRPr="00967BF7">
        <w:rPr>
          <w:rFonts w:asciiTheme="minorHAnsi" w:hAnsiTheme="minorHAnsi" w:cstheme="minorHAnsi"/>
          <w:highlight w:val="cyan"/>
          <w:u w:val="single"/>
        </w:rPr>
        <w:t>They will present an existential threat to</w:t>
      </w:r>
      <w:r w:rsidRPr="00940EC4">
        <w:rPr>
          <w:rFonts w:asciiTheme="minorHAnsi" w:hAnsiTheme="minorHAnsi" w:cstheme="minorHAnsi"/>
          <w:u w:val="single"/>
        </w:rPr>
        <w:t xml:space="preserve"> the </w:t>
      </w:r>
      <w:r w:rsidRPr="00967BF7">
        <w:rPr>
          <w:rFonts w:asciiTheme="minorHAnsi" w:hAnsiTheme="minorHAnsi" w:cstheme="minorHAnsi"/>
          <w:highlight w:val="cyan"/>
          <w:u w:val="single"/>
        </w:rPr>
        <w:t>clean water, clean air, and habitat</w:t>
      </w:r>
      <w:r w:rsidRPr="00967BF7">
        <w:rPr>
          <w:rFonts w:asciiTheme="minorHAnsi" w:hAnsiTheme="minorHAnsi" w:cstheme="minorHAnsi"/>
          <w:sz w:val="16"/>
        </w:rPr>
        <w:t xml:space="preserve"> of the West,” says Tucci. Other environmental lawyers are more sanguine. They emphasize that </w:t>
      </w:r>
      <w:r w:rsidRPr="00940EC4">
        <w:rPr>
          <w:rFonts w:asciiTheme="minorHAnsi" w:hAnsiTheme="minorHAnsi" w:cstheme="minorHAnsi"/>
          <w:u w:val="single"/>
        </w:rPr>
        <w:t>it will take Trump time to fill all the empty judicial slots</w:t>
      </w:r>
      <w:r w:rsidRPr="00967BF7">
        <w:rPr>
          <w:rFonts w:asciiTheme="minorHAnsi" w:hAnsiTheme="minorHAnsi" w:cstheme="minorHAnsi"/>
          <w:sz w:val="16"/>
        </w:rPr>
        <w:t xml:space="preserve">, especially because judges need Senate confirmation. So far, only five Trump judicial appointees have been confirmed. And liberal appointees currently dominate a couple of key federal appeals courts. “We’re going to win way more than we’re going to lose,” says Drew Caputo, vice president for lands, wildlife, and oceans at Earthjustice, the leading nonprofit environmental law firm. “I think courts will continue to be the place where people who care about the environment can go to hold this administration accountable.” Conservative legal experts are enthusiastic about the opportunities Trump </w:t>
      </w:r>
      <w:proofErr w:type="gramStart"/>
      <w:r w:rsidRPr="00967BF7">
        <w:rPr>
          <w:rFonts w:asciiTheme="minorHAnsi" w:hAnsiTheme="minorHAnsi" w:cstheme="minorHAnsi"/>
          <w:sz w:val="16"/>
        </w:rPr>
        <w:t>has to</w:t>
      </w:r>
      <w:proofErr w:type="gramEnd"/>
      <w:r w:rsidRPr="00967BF7">
        <w:rPr>
          <w:rFonts w:asciiTheme="minorHAnsi" w:hAnsiTheme="minorHAnsi" w:cstheme="minorHAnsi"/>
          <w:sz w:val="16"/>
        </w:rPr>
        <w:t xml:space="preserve"> create a federal judiciary more likely to rein in regulation and side with industry and landowners. But some worry that Trump and the Senate won’t be able to take full advantage of the opportunity because of all the drama and disarray in this White House. “Any other Republican could really make great headway in fashioning the judiciary,” says Jim Burling, who directs litigation for the Pacific Legal Foundation, which represents business and landowners involving the Endangered Species and Clean Water acts. “It depends on how much he gets distracted. Nobody has ever seen anything like the show that’s going on right now.” Still, the Republican-controlled Senate and Senate Majority Leader Mitch McConnell are expected to be strong allies in transforming the judiciary. Trump has McConnell and Senate Republicans to thank for all the judicial openings he </w:t>
      </w:r>
      <w:proofErr w:type="gramStart"/>
      <w:r w:rsidRPr="00967BF7">
        <w:rPr>
          <w:rFonts w:asciiTheme="minorHAnsi" w:hAnsiTheme="minorHAnsi" w:cstheme="minorHAnsi"/>
          <w:sz w:val="16"/>
        </w:rPr>
        <w:t>has to</w:t>
      </w:r>
      <w:proofErr w:type="gramEnd"/>
      <w:r w:rsidRPr="00967BF7">
        <w:rPr>
          <w:rFonts w:asciiTheme="minorHAnsi" w:hAnsiTheme="minorHAnsi" w:cstheme="minorHAnsi"/>
          <w:sz w:val="16"/>
        </w:rPr>
        <w:t xml:space="preserve"> fill, as the GOP blocked dozens of Obama’s judicial nominees. Most famously, McConnell refused to schedule floor time for the Senate to vote on Obama’s Supreme Court nominee, Merrick Garland, to replace the late Justice Antonin Scalia. “Over the previous six years, Republicans in the Senate did everything they could to slow down confirmations,” says Kristine Lucius, executive vice president of the Leadership Conference on Civil and Human Rights, which tracks judicial openings. Filibusters requiring 60 of the Senate’s 100 members to confirm a judicial nominee were eliminated during the Obama administration, so Democrats have few tricks up their sleeves to block Trump’s nominees. One Senate tradition could help them. </w:t>
      </w:r>
      <w:r w:rsidRPr="00940EC4">
        <w:rPr>
          <w:rFonts w:asciiTheme="minorHAnsi" w:hAnsiTheme="minorHAnsi" w:cstheme="minorHAnsi"/>
          <w:u w:val="single"/>
        </w:rPr>
        <w:t xml:space="preserve">Senators typically are given a chance to review judges who would serve in their </w:t>
      </w:r>
      <w:proofErr w:type="gramStart"/>
      <w:r w:rsidRPr="00940EC4">
        <w:rPr>
          <w:rFonts w:asciiTheme="minorHAnsi" w:hAnsiTheme="minorHAnsi" w:cstheme="minorHAnsi"/>
          <w:u w:val="single"/>
        </w:rPr>
        <w:t>states, and</w:t>
      </w:r>
      <w:proofErr w:type="gramEnd"/>
      <w:r w:rsidRPr="00940EC4">
        <w:rPr>
          <w:rFonts w:asciiTheme="minorHAnsi" w:hAnsiTheme="minorHAnsi" w:cstheme="minorHAnsi"/>
          <w:u w:val="single"/>
        </w:rPr>
        <w:t xml:space="preserve"> can block a nominee by failing to return what’s known as a blue slip. But </w:t>
      </w:r>
      <w:r w:rsidRPr="00967BF7">
        <w:rPr>
          <w:rFonts w:asciiTheme="minorHAnsi" w:hAnsiTheme="minorHAnsi" w:cstheme="minorHAnsi"/>
          <w:highlight w:val="cyan"/>
          <w:u w:val="single"/>
        </w:rPr>
        <w:t xml:space="preserve">whether the blue slip will last </w:t>
      </w:r>
      <w:proofErr w:type="gramStart"/>
      <w:r w:rsidRPr="00967BF7">
        <w:rPr>
          <w:rFonts w:asciiTheme="minorHAnsi" w:hAnsiTheme="minorHAnsi" w:cstheme="minorHAnsi"/>
          <w:highlight w:val="cyan"/>
          <w:u w:val="single"/>
        </w:rPr>
        <w:t>remains</w:t>
      </w:r>
      <w:proofErr w:type="gramEnd"/>
      <w:r w:rsidRPr="00967BF7">
        <w:rPr>
          <w:rFonts w:asciiTheme="minorHAnsi" w:hAnsiTheme="minorHAnsi" w:cstheme="minorHAnsi"/>
          <w:highlight w:val="cyan"/>
          <w:u w:val="single"/>
        </w:rPr>
        <w:t xml:space="preserve"> an open question</w:t>
      </w:r>
      <w:r w:rsidRPr="00967BF7">
        <w:rPr>
          <w:rFonts w:asciiTheme="minorHAnsi" w:hAnsiTheme="minorHAnsi" w:cstheme="minorHAnsi"/>
          <w:sz w:val="16"/>
        </w:rPr>
        <w:t xml:space="preserve">. Big GOP donors like the Koch brothers are pressuring Republicans to stop the tradition of blue slips </w:t>
      </w:r>
      <w:proofErr w:type="gramStart"/>
      <w:r w:rsidRPr="00967BF7">
        <w:rPr>
          <w:rFonts w:asciiTheme="minorHAnsi" w:hAnsiTheme="minorHAnsi" w:cstheme="minorHAnsi"/>
          <w:sz w:val="16"/>
        </w:rPr>
        <w:t>in order to</w:t>
      </w:r>
      <w:proofErr w:type="gramEnd"/>
      <w:r w:rsidRPr="00967BF7">
        <w:rPr>
          <w:rFonts w:asciiTheme="minorHAnsi" w:hAnsiTheme="minorHAnsi" w:cstheme="minorHAnsi"/>
          <w:sz w:val="16"/>
        </w:rPr>
        <w:t xml:space="preserve"> speed the transition to a more conservative, business-friendly judiciary, according to USA Today. </w:t>
      </w:r>
      <w:r w:rsidRPr="00940EC4">
        <w:rPr>
          <w:rFonts w:asciiTheme="minorHAnsi" w:hAnsiTheme="minorHAnsi" w:cstheme="minorHAnsi"/>
          <w:u w:val="single"/>
        </w:rPr>
        <w:t>Without the filibuster, Trump has little incentive to nominate moderate jud</w:t>
      </w:r>
      <w:r w:rsidRPr="00967BF7">
        <w:rPr>
          <w:rFonts w:asciiTheme="minorHAnsi" w:hAnsiTheme="minorHAnsi" w:cstheme="minorHAnsi"/>
          <w:sz w:val="16"/>
        </w:rPr>
        <w:t>ges. “Trump has almost complete unbridled discretion to jam through whomever [he] wants,” says Tucci.</w:t>
      </w:r>
    </w:p>
    <w:p w14:paraId="23784641" w14:textId="773D2E6A" w:rsidR="00476C9A" w:rsidRDefault="00476C9A" w:rsidP="00476C9A">
      <w:pPr>
        <w:pStyle w:val="Heading3"/>
        <w:rPr>
          <w:rFonts w:asciiTheme="minorHAnsi" w:hAnsiTheme="minorHAnsi" w:cstheme="minorHAnsi"/>
        </w:rPr>
      </w:pPr>
      <w:r>
        <w:rPr>
          <w:rFonts w:asciiTheme="minorHAnsi" w:hAnsiTheme="minorHAnsi" w:cstheme="minorHAnsi"/>
        </w:rPr>
        <w:t>Inequality Mod</w:t>
      </w:r>
    </w:p>
    <w:p w14:paraId="012A884E" w14:textId="20D354DD" w:rsidR="00476C9A" w:rsidRPr="00476C9A" w:rsidRDefault="00476C9A" w:rsidP="00476C9A">
      <w:pPr>
        <w:pStyle w:val="Heading4"/>
      </w:pPr>
      <w:r>
        <w:t xml:space="preserve">Dems flipping Congress is key to check GOP repeals that exacerbate wealthy inequality </w:t>
      </w:r>
    </w:p>
    <w:p w14:paraId="582BFAE3" w14:textId="77777777" w:rsidR="00476C9A" w:rsidRPr="00940EC4" w:rsidRDefault="00476C9A" w:rsidP="00476C9A">
      <w:pPr>
        <w:rPr>
          <w:rFonts w:asciiTheme="minorHAnsi" w:hAnsiTheme="minorHAnsi" w:cstheme="minorHAnsi"/>
        </w:rPr>
      </w:pPr>
      <w:r w:rsidRPr="00476C9A">
        <w:rPr>
          <w:rStyle w:val="Style13ptBold"/>
        </w:rPr>
        <w:t>Prokop 18</w:t>
      </w:r>
      <w:r>
        <w:rPr>
          <w:rFonts w:asciiTheme="minorHAnsi" w:hAnsiTheme="minorHAnsi" w:cstheme="minorHAnsi"/>
        </w:rPr>
        <w:t xml:space="preserve"> (</w:t>
      </w:r>
      <w:r w:rsidRPr="00940EC4">
        <w:rPr>
          <w:rFonts w:asciiTheme="minorHAnsi" w:hAnsiTheme="minorHAnsi" w:cstheme="minorHAnsi"/>
        </w:rPr>
        <w:t>Andrew Prokop</w:t>
      </w:r>
      <w:r>
        <w:rPr>
          <w:rFonts w:asciiTheme="minorHAnsi" w:hAnsiTheme="minorHAnsi" w:cstheme="minorHAnsi"/>
        </w:rPr>
        <w:t>-</w:t>
      </w:r>
      <w:r w:rsidRPr="00940EC4">
        <w:rPr>
          <w:rFonts w:asciiTheme="minorHAnsi" w:hAnsiTheme="minorHAnsi" w:cstheme="minorHAnsi"/>
        </w:rPr>
        <w:t>Senior Politics Reporter</w:t>
      </w:r>
      <w:r>
        <w:rPr>
          <w:rFonts w:asciiTheme="minorHAnsi" w:hAnsiTheme="minorHAnsi" w:cstheme="minorHAnsi"/>
        </w:rPr>
        <w:t xml:space="preserve"> at Vox. “</w:t>
      </w:r>
      <w:r w:rsidRPr="00940EC4">
        <w:rPr>
          <w:rFonts w:asciiTheme="minorHAnsi" w:hAnsiTheme="minorHAnsi" w:cstheme="minorHAnsi"/>
        </w:rPr>
        <w:t>5 ways the 2018 midterms could change American politics</w:t>
      </w:r>
      <w:r>
        <w:rPr>
          <w:rFonts w:asciiTheme="minorHAnsi" w:hAnsiTheme="minorHAnsi" w:cstheme="minorHAnsi"/>
        </w:rPr>
        <w:t xml:space="preserve">”, </w:t>
      </w:r>
      <w:hyperlink r:id="rId9" w:history="1">
        <w:r w:rsidRPr="00940EC4">
          <w:rPr>
            <w:rStyle w:val="Hyperlink"/>
            <w:rFonts w:asciiTheme="minorHAnsi" w:hAnsiTheme="minorHAnsi" w:cstheme="minorHAnsi"/>
          </w:rPr>
          <w:t>https://www.vox.com/policy-and-politics/2018/1/2/16795804/elections-2018-midterms-consequences</w:t>
        </w:r>
      </w:hyperlink>
      <w:r>
        <w:rPr>
          <w:rFonts w:asciiTheme="minorHAnsi" w:hAnsiTheme="minorHAnsi" w:cstheme="minorHAnsi"/>
        </w:rPr>
        <w:t xml:space="preserve"> , </w:t>
      </w:r>
      <w:r w:rsidRPr="00940EC4">
        <w:rPr>
          <w:rFonts w:asciiTheme="minorHAnsi" w:hAnsiTheme="minorHAnsi" w:cstheme="minorHAnsi"/>
        </w:rPr>
        <w:t>Jan 2, 2018</w:t>
      </w:r>
      <w:r>
        <w:rPr>
          <w:rFonts w:asciiTheme="minorHAnsi" w:hAnsiTheme="minorHAnsi" w:cstheme="minorHAnsi"/>
        </w:rPr>
        <w:t>)</w:t>
      </w:r>
    </w:p>
    <w:p w14:paraId="2A44B70D" w14:textId="37A1B83B" w:rsidR="00476C9A" w:rsidRDefault="00476C9A" w:rsidP="00476C9A">
      <w:pPr>
        <w:rPr>
          <w:rStyle w:val="StyleUnderline"/>
        </w:rPr>
      </w:pPr>
      <w:r w:rsidRPr="003D29BC">
        <w:rPr>
          <w:rStyle w:val="StyleUnderline"/>
        </w:rPr>
        <w:t xml:space="preserve">The results of </w:t>
      </w:r>
      <w:r w:rsidRPr="0098264B">
        <w:rPr>
          <w:rStyle w:val="StyleUnderline"/>
          <w:highlight w:val="cyan"/>
        </w:rPr>
        <w:t>this year’s midterm elections will be enormously important</w:t>
      </w:r>
      <w:r w:rsidRPr="003D29BC">
        <w:rPr>
          <w:rStyle w:val="StyleUnderline"/>
        </w:rPr>
        <w:t xml:space="preserve"> — not just in shaping the future of Donald Trump’s presidency, but in shaping the American political landscape for a great many years to come.</w:t>
      </w:r>
      <w:r>
        <w:rPr>
          <w:rStyle w:val="StyleUnderline"/>
        </w:rPr>
        <w:t xml:space="preserve"> </w:t>
      </w:r>
      <w:r w:rsidRPr="00A92531">
        <w:rPr>
          <w:rFonts w:asciiTheme="minorHAnsi" w:hAnsiTheme="minorHAnsi" w:cstheme="minorHAnsi"/>
          <w:sz w:val="16"/>
        </w:rPr>
        <w:t>A sprawling series of contests for a plethora of offices in different states will be on the ballot in November. There’s the whole House of Representatives, a third of the Senate, 36 governorships, and many state legislature seats. That’s so many races that only the most obsessive political observers could possible keep track of them all. Naturally, there will be a whole lot of horse race coverage this year, over whether Democrats or Republicans are expected to do well or poorly. That’s all well and good. But to understand why the question of who wins is so important — really, to understand why the midterms matter so much — it’s worth taking a step back and looking at the big picture of what’s at stake.</w:t>
      </w:r>
      <w:r>
        <w:rPr>
          <w:rFonts w:asciiTheme="minorHAnsi" w:hAnsiTheme="minorHAnsi" w:cstheme="minorHAnsi"/>
          <w:sz w:val="16"/>
        </w:rPr>
        <w:t xml:space="preserve"> </w:t>
      </w:r>
      <w:r w:rsidRPr="003D29BC">
        <w:rPr>
          <w:rStyle w:val="StyleUnderline"/>
        </w:rPr>
        <w:t xml:space="preserve">Depending on how well </w:t>
      </w:r>
      <w:r w:rsidRPr="0098264B">
        <w:rPr>
          <w:rStyle w:val="StyleUnderline"/>
          <w:highlight w:val="cyan"/>
        </w:rPr>
        <w:t>Dem</w:t>
      </w:r>
      <w:r w:rsidRPr="00A92531">
        <w:rPr>
          <w:rFonts w:asciiTheme="minorHAnsi" w:hAnsiTheme="minorHAnsi" w:cstheme="minorHAnsi"/>
          <w:sz w:val="16"/>
        </w:rPr>
        <w:t>ocrat</w:t>
      </w:r>
      <w:r w:rsidRPr="0098264B">
        <w:rPr>
          <w:rStyle w:val="StyleUnderline"/>
          <w:highlight w:val="cyan"/>
        </w:rPr>
        <w:t>s</w:t>
      </w:r>
      <w:r w:rsidRPr="00A92531">
        <w:rPr>
          <w:rFonts w:asciiTheme="minorHAnsi" w:hAnsiTheme="minorHAnsi" w:cstheme="minorHAnsi"/>
          <w:sz w:val="16"/>
        </w:rPr>
        <w:t xml:space="preserve"> </w:t>
      </w:r>
      <w:r w:rsidRPr="003D29BC">
        <w:rPr>
          <w:rStyle w:val="StyleUnderline"/>
        </w:rPr>
        <w:t xml:space="preserve">do, the party </w:t>
      </w:r>
      <w:r w:rsidRPr="0098264B">
        <w:rPr>
          <w:rStyle w:val="StyleUnderline"/>
          <w:highlight w:val="cyan"/>
        </w:rPr>
        <w:t>could kill the Republican legislative agenda in Congress</w:t>
      </w:r>
      <w:r w:rsidRPr="003D29BC">
        <w:rPr>
          <w:rStyle w:val="StyleUnderline"/>
        </w:rPr>
        <w:t xml:space="preserve">, gain new powers to investigate the Trump administration, </w:t>
      </w:r>
      <w:r w:rsidRPr="0098264B">
        <w:rPr>
          <w:rStyle w:val="StyleUnderline"/>
          <w:highlight w:val="cyan"/>
        </w:rPr>
        <w:t>get the ability to block Trump’s nominees from being confirmed</w:t>
      </w:r>
      <w:r w:rsidRPr="003D29BC">
        <w:rPr>
          <w:rStyle w:val="StyleUnderline"/>
        </w:rPr>
        <w:t xml:space="preserve">, </w:t>
      </w:r>
      <w:r w:rsidRPr="0098264B">
        <w:rPr>
          <w:rStyle w:val="StyleUnderline"/>
          <w:highlight w:val="cyan"/>
        </w:rPr>
        <w:t>pass new liberal state laws</w:t>
      </w:r>
      <w:r w:rsidRPr="003D29BC">
        <w:rPr>
          <w:rStyle w:val="StyleUnderline"/>
        </w:rPr>
        <w:t xml:space="preserve"> in many parts of the country, </w:t>
      </w:r>
      <w:r w:rsidRPr="0098264B">
        <w:rPr>
          <w:rStyle w:val="StyleUnderline"/>
          <w:highlight w:val="cyan"/>
        </w:rPr>
        <w:t>and win</w:t>
      </w:r>
      <w:r w:rsidRPr="003D29BC">
        <w:rPr>
          <w:rStyle w:val="StyleUnderline"/>
        </w:rPr>
        <w:t xml:space="preserve"> many offices with </w:t>
      </w:r>
      <w:r w:rsidRPr="0098264B">
        <w:rPr>
          <w:rStyle w:val="StyleUnderline"/>
          <w:highlight w:val="cyan"/>
        </w:rPr>
        <w:t>power over</w:t>
      </w:r>
      <w:r w:rsidRPr="003D29BC">
        <w:rPr>
          <w:rStyle w:val="StyleUnderline"/>
        </w:rPr>
        <w:t xml:space="preserve"> the </w:t>
      </w:r>
      <w:r w:rsidRPr="0098264B">
        <w:rPr>
          <w:rStyle w:val="StyleUnderline"/>
          <w:highlight w:val="cyan"/>
        </w:rPr>
        <w:t>2021 redistricting</w:t>
      </w:r>
      <w:r w:rsidRPr="003D29BC">
        <w:rPr>
          <w:rStyle w:val="StyleUnderline"/>
        </w:rPr>
        <w:t xml:space="preserve"> process.</w:t>
      </w:r>
      <w:r>
        <w:rPr>
          <w:rStyle w:val="StyleUnderline"/>
        </w:rPr>
        <w:t xml:space="preserve"> </w:t>
      </w:r>
      <w:r w:rsidRPr="0098264B">
        <w:rPr>
          <w:rStyle w:val="StyleUnderline"/>
          <w:highlight w:val="cyan"/>
        </w:rPr>
        <w:t>But if Democrats do poorly, they could feel the consequences</w:t>
      </w:r>
      <w:r w:rsidRPr="003D29BC">
        <w:rPr>
          <w:rStyle w:val="StyleUnderline"/>
        </w:rPr>
        <w:t xml:space="preserve"> of their failure </w:t>
      </w:r>
      <w:r w:rsidRPr="0098264B">
        <w:rPr>
          <w:rStyle w:val="StyleUnderline"/>
          <w:highlight w:val="cyan"/>
        </w:rPr>
        <w:t>for a generation</w:t>
      </w:r>
      <w:r w:rsidRPr="003D29BC">
        <w:rPr>
          <w:rStyle w:val="StyleUnderline"/>
        </w:rPr>
        <w:t>.</w:t>
      </w:r>
      <w:r>
        <w:rPr>
          <w:rStyle w:val="StyleUnderline"/>
        </w:rPr>
        <w:t xml:space="preserve"> </w:t>
      </w:r>
      <w:r w:rsidRPr="003D29BC">
        <w:rPr>
          <w:rStyle w:val="StyleUnderline"/>
        </w:rPr>
        <w:t xml:space="preserve">That is to say: </w:t>
      </w:r>
      <w:r w:rsidRPr="0098264B">
        <w:rPr>
          <w:rStyle w:val="StyleUnderline"/>
          <w:highlight w:val="cyan"/>
        </w:rPr>
        <w:t>If Republicans hold Congress, they could revive their legislative agenda</w:t>
      </w:r>
      <w:r w:rsidRPr="003D29BC">
        <w:rPr>
          <w:rStyle w:val="StyleUnderline"/>
        </w:rPr>
        <w:t xml:space="preserve"> and have another shot at passing sweeping new laws. Accordingly, Democrats wouldn’t be able to issue subpoenas or block Trump nominees — potentially giving the GOP an opportunity to tip the Supreme Court further in their favor.</w:t>
      </w:r>
      <w:r>
        <w:rPr>
          <w:rStyle w:val="StyleUnderline"/>
        </w:rPr>
        <w:t xml:space="preserve"> </w:t>
      </w:r>
      <w:r w:rsidRPr="00A92531">
        <w:rPr>
          <w:rFonts w:asciiTheme="minorHAnsi" w:hAnsiTheme="minorHAnsi" w:cstheme="minorHAnsi"/>
          <w:sz w:val="16"/>
        </w:rPr>
        <w:t xml:space="preserve">And if Republicans romp in state elections, they’ll be very well positioned to cement many gerrymandered district maps for their party for yet another decade — all the way through 2030. </w:t>
      </w:r>
      <w:proofErr w:type="gramStart"/>
      <w:r w:rsidRPr="003D29BC">
        <w:rPr>
          <w:rStyle w:val="StyleUnderline"/>
        </w:rPr>
        <w:t>So</w:t>
      </w:r>
      <w:proofErr w:type="gramEnd"/>
      <w:r w:rsidRPr="003D29BC">
        <w:rPr>
          <w:rStyle w:val="StyleUnderline"/>
        </w:rPr>
        <w:t xml:space="preserve"> the midterms matter, quite a lot. </w:t>
      </w:r>
      <w:r w:rsidRPr="00A92531">
        <w:rPr>
          <w:rFonts w:asciiTheme="minorHAnsi" w:hAnsiTheme="minorHAnsi" w:cstheme="minorHAnsi"/>
          <w:sz w:val="16"/>
        </w:rPr>
        <w:t xml:space="preserve">Here are the main reasons why. </w:t>
      </w:r>
      <w:r w:rsidRPr="003D29BC">
        <w:rPr>
          <w:rStyle w:val="StyleUnderline"/>
        </w:rPr>
        <w:t xml:space="preserve">1) </w:t>
      </w:r>
      <w:r w:rsidRPr="0098264B">
        <w:rPr>
          <w:rStyle w:val="StyleUnderline"/>
          <w:highlight w:val="cyan"/>
        </w:rPr>
        <w:t>The Republican</w:t>
      </w:r>
      <w:r w:rsidRPr="003D29BC">
        <w:rPr>
          <w:rStyle w:val="StyleUnderline"/>
        </w:rPr>
        <w:t xml:space="preserve"> legislative </w:t>
      </w:r>
      <w:r w:rsidRPr="0098264B">
        <w:rPr>
          <w:rStyle w:val="StyleUnderline"/>
          <w:highlight w:val="cyan"/>
        </w:rPr>
        <w:t xml:space="preserve">agenda would be dead </w:t>
      </w:r>
      <w:r w:rsidRPr="0098264B">
        <w:rPr>
          <w:rStyle w:val="Emphasis"/>
          <w:highlight w:val="cyan"/>
        </w:rPr>
        <w:t>if either house of Congress flips</w:t>
      </w:r>
      <w:r>
        <w:rPr>
          <w:rStyle w:val="StyleUnderline"/>
        </w:rPr>
        <w:t xml:space="preserve"> </w:t>
      </w:r>
      <w:r w:rsidRPr="003D29BC">
        <w:rPr>
          <w:rStyle w:val="StyleUnderline"/>
        </w:rPr>
        <w:t xml:space="preserve">First off, if Republicans lose control of either the House of Representatives or the Senate in 2018, </w:t>
      </w:r>
      <w:r w:rsidRPr="0098264B">
        <w:rPr>
          <w:rStyle w:val="StyleUnderline"/>
          <w:highlight w:val="cyan"/>
        </w:rPr>
        <w:t>they’ll lose their ability to send</w:t>
      </w:r>
      <w:r w:rsidRPr="003D29BC">
        <w:rPr>
          <w:rStyle w:val="StyleUnderline"/>
        </w:rPr>
        <w:t xml:space="preserve"> new </w:t>
      </w:r>
      <w:r w:rsidRPr="0098264B">
        <w:rPr>
          <w:rStyle w:val="StyleUnderline"/>
          <w:highlight w:val="cyan"/>
        </w:rPr>
        <w:t>bills to</w:t>
      </w:r>
      <w:r w:rsidRPr="003D29BC">
        <w:rPr>
          <w:rStyle w:val="StyleUnderline"/>
        </w:rPr>
        <w:t xml:space="preserve"> President Donald </w:t>
      </w:r>
      <w:r w:rsidRPr="0098264B">
        <w:rPr>
          <w:rStyle w:val="StyleUnderline"/>
          <w:highlight w:val="cyan"/>
        </w:rPr>
        <w:t>Trump’s desk with their party’s votes alone</w:t>
      </w:r>
      <w:r w:rsidRPr="003D29BC">
        <w:rPr>
          <w:rStyle w:val="StyleUnderline"/>
        </w:rPr>
        <w:t>.</w:t>
      </w:r>
      <w:r>
        <w:rPr>
          <w:rStyle w:val="StyleUnderline"/>
        </w:rPr>
        <w:t xml:space="preserve"> </w:t>
      </w:r>
      <w:r w:rsidRPr="00A92531">
        <w:rPr>
          <w:rFonts w:asciiTheme="minorHAnsi" w:hAnsiTheme="minorHAnsi" w:cstheme="minorHAnsi"/>
          <w:sz w:val="16"/>
        </w:rPr>
        <w:t xml:space="preserve">That means, basically, that </w:t>
      </w:r>
      <w:r w:rsidRPr="003D29BC">
        <w:rPr>
          <w:rStyle w:val="StyleUnderline"/>
        </w:rPr>
        <w:t>the conservative legislative agenda would be dead.</w:t>
      </w:r>
      <w:r w:rsidRPr="00A92531">
        <w:rPr>
          <w:rFonts w:asciiTheme="minorHAnsi" w:hAnsiTheme="minorHAnsi" w:cstheme="minorHAnsi"/>
          <w:sz w:val="16"/>
        </w:rPr>
        <w:t xml:space="preserve"> Practically, </w:t>
      </w:r>
      <w:r w:rsidRPr="003D29BC">
        <w:rPr>
          <w:rStyle w:val="StyleUnderline"/>
        </w:rPr>
        <w:t>the Senate filibuster rule already means 60 votes are required to advance most bills. And since the GOP only controlled 52 Senate seats</w:t>
      </w:r>
      <w:r w:rsidRPr="00A92531">
        <w:rPr>
          <w:rFonts w:asciiTheme="minorHAnsi" w:hAnsiTheme="minorHAnsi" w:cstheme="minorHAnsi"/>
          <w:sz w:val="16"/>
        </w:rPr>
        <w:t xml:space="preserve">, the party was far away from that threshold. </w:t>
      </w:r>
      <w:proofErr w:type="gramStart"/>
      <w:r w:rsidRPr="00A92531">
        <w:rPr>
          <w:rFonts w:asciiTheme="minorHAnsi" w:hAnsiTheme="minorHAnsi" w:cstheme="minorHAnsi"/>
          <w:sz w:val="16"/>
        </w:rPr>
        <w:t>So</w:t>
      </w:r>
      <w:proofErr w:type="gramEnd"/>
      <w:r w:rsidRPr="00A92531">
        <w:rPr>
          <w:rFonts w:asciiTheme="minorHAnsi" w:hAnsiTheme="minorHAnsi" w:cstheme="minorHAnsi"/>
          <w:sz w:val="16"/>
        </w:rPr>
        <w:t xml:space="preserve"> for the vast majority of votes on legislation (say, on funding the government), </w:t>
      </w:r>
      <w:r w:rsidRPr="003D29BC">
        <w:rPr>
          <w:rStyle w:val="StyleUnderline"/>
        </w:rPr>
        <w:t>some Democratic support is already necessary.</w:t>
      </w:r>
      <w:r w:rsidRPr="00A92531">
        <w:rPr>
          <w:rFonts w:asciiTheme="minorHAnsi" w:hAnsiTheme="minorHAnsi" w:cstheme="minorHAnsi"/>
          <w:sz w:val="16"/>
        </w:rPr>
        <w:t xml:space="preserve"> </w:t>
      </w:r>
      <w:r w:rsidRPr="003D29BC">
        <w:rPr>
          <w:rStyle w:val="StyleUnderline"/>
        </w:rPr>
        <w:t>But in a limited number of instances each year, Congress can use the special budget reconciliation process, which requires only a simple majority vote, to pass a new law. And Republicans aggressively used this process to try to enact their top two agenda items this year on a party-line basis — Obamacare repeal (which ended in failure) and their tax bill (which succeeded).</w:t>
      </w:r>
      <w:r>
        <w:rPr>
          <w:rStyle w:val="StyleUnderline"/>
        </w:rPr>
        <w:t xml:space="preserve"> </w:t>
      </w:r>
      <w:proofErr w:type="gramStart"/>
      <w:r w:rsidRPr="0098264B">
        <w:rPr>
          <w:rStyle w:val="StyleUnderline"/>
          <w:highlight w:val="cyan"/>
        </w:rPr>
        <w:t>So</w:t>
      </w:r>
      <w:proofErr w:type="gramEnd"/>
      <w:r w:rsidRPr="0098264B">
        <w:rPr>
          <w:rStyle w:val="StyleUnderline"/>
          <w:highlight w:val="cyan"/>
        </w:rPr>
        <w:t xml:space="preserve"> if the GOP holds on to both chambers of Congress in 2018, the party could very well make another attempt at repealing Obamacare through reconciliation</w:t>
      </w:r>
      <w:r w:rsidRPr="003D29BC">
        <w:rPr>
          <w:rStyle w:val="StyleUnderline"/>
        </w:rPr>
        <w:t>.</w:t>
      </w:r>
      <w:r w:rsidRPr="00A92531">
        <w:rPr>
          <w:rFonts w:asciiTheme="minorHAnsi" w:hAnsiTheme="minorHAnsi" w:cstheme="minorHAnsi"/>
          <w:sz w:val="16"/>
        </w:rPr>
        <w:t xml:space="preserve"> (They were only one vote short of passing something through the Senate last time.) Some </w:t>
      </w:r>
      <w:r w:rsidRPr="0098264B">
        <w:rPr>
          <w:rStyle w:val="StyleUnderline"/>
          <w:highlight w:val="cyan"/>
        </w:rPr>
        <w:t>conservatives have discussed trying to tackle cuts to welfare, food stamps, Medicare, or Social Security with reconciliation</w:t>
      </w:r>
      <w:r w:rsidRPr="00A92531">
        <w:rPr>
          <w:rFonts w:asciiTheme="minorHAnsi" w:hAnsiTheme="minorHAnsi" w:cstheme="minorHAnsi"/>
          <w:sz w:val="16"/>
        </w:rPr>
        <w:t xml:space="preserve"> as well. </w:t>
      </w:r>
      <w:r w:rsidRPr="003D29BC">
        <w:rPr>
          <w:rStyle w:val="StyleUnderline"/>
        </w:rPr>
        <w:t>And more tax cuts are always a possibility with a Republican Congress</w:t>
      </w:r>
      <w:r w:rsidRPr="00A92531">
        <w:rPr>
          <w:rFonts w:asciiTheme="minorHAnsi" w:hAnsiTheme="minorHAnsi" w:cstheme="minorHAnsi"/>
          <w:sz w:val="16"/>
        </w:rPr>
        <w:t xml:space="preserve"> — George W. Bush and Republicans used reconciliation to pass tax cuts through Congress in both 2001 and 2003. Conversely, </w:t>
      </w:r>
      <w:r w:rsidRPr="0098264B">
        <w:rPr>
          <w:rStyle w:val="StyleUnderline"/>
          <w:highlight w:val="cyan"/>
        </w:rPr>
        <w:t>a Democratic takeover of either the House or the Senate would kill all those ambitions.</w:t>
      </w:r>
      <w:r w:rsidRPr="003D29BC">
        <w:rPr>
          <w:rStyle w:val="StyleUnderline"/>
        </w:rPr>
        <w:t xml:space="preserve"> </w:t>
      </w:r>
      <w:r w:rsidRPr="0098264B">
        <w:rPr>
          <w:rStyle w:val="StyleUnderline"/>
          <w:highlight w:val="cyan"/>
        </w:rPr>
        <w:t>The practical consequences would</w:t>
      </w:r>
      <w:r w:rsidRPr="003D29BC">
        <w:rPr>
          <w:rStyle w:val="StyleUnderline"/>
        </w:rPr>
        <w:t xml:space="preserve"> probably </w:t>
      </w:r>
      <w:r w:rsidRPr="0098264B">
        <w:rPr>
          <w:rStyle w:val="StyleUnderline"/>
          <w:highlight w:val="cyan"/>
        </w:rPr>
        <w:t>be: no Obamacare repeal; no major cuts to Medicare, Social Security, food stamps, or welfare; and no more big tax cuts for corporations and the wealthy</w:t>
      </w:r>
      <w:r w:rsidRPr="003D29BC">
        <w:rPr>
          <w:rStyle w:val="StyleUnderline"/>
        </w:rPr>
        <w:t>.</w:t>
      </w:r>
      <w:r>
        <w:rPr>
          <w:rStyle w:val="StyleUnderline"/>
        </w:rPr>
        <w:t xml:space="preserve"> </w:t>
      </w:r>
      <w:r w:rsidRPr="00A92531">
        <w:rPr>
          <w:rFonts w:asciiTheme="minorHAnsi" w:hAnsiTheme="minorHAnsi" w:cstheme="minorHAnsi"/>
          <w:sz w:val="16"/>
        </w:rPr>
        <w:t xml:space="preserve">Instead, we’d likely get gridlock. Even if Democrats won both chambers, they wouldn’t be able to enact their own new partisan priorities, so long as President Trump remains in office and can wield his veto pen. </w:t>
      </w:r>
      <w:proofErr w:type="gramStart"/>
      <w:r w:rsidRPr="00A92531">
        <w:rPr>
          <w:rFonts w:asciiTheme="minorHAnsi" w:hAnsiTheme="minorHAnsi" w:cstheme="minorHAnsi"/>
          <w:sz w:val="16"/>
        </w:rPr>
        <w:t>So</w:t>
      </w:r>
      <w:proofErr w:type="gramEnd"/>
      <w:r w:rsidRPr="00A92531">
        <w:rPr>
          <w:rFonts w:asciiTheme="minorHAnsi" w:hAnsiTheme="minorHAnsi" w:cstheme="minorHAnsi"/>
          <w:sz w:val="16"/>
        </w:rPr>
        <w:t xml:space="preserve"> the real stake on this front are: </w:t>
      </w:r>
      <w:r w:rsidRPr="003D29BC">
        <w:rPr>
          <w:rStyle w:val="StyleUnderline"/>
        </w:rPr>
        <w:t>Do conservatives get more chances to enact their dream laws in 2019 and 2020 — laws that could have consequences for decades to come — or do they get stopped in their tracks?</w:t>
      </w:r>
      <w:r>
        <w:rPr>
          <w:rStyle w:val="StyleUnderline"/>
        </w:rPr>
        <w:t xml:space="preserve"> </w:t>
      </w:r>
    </w:p>
    <w:p w14:paraId="04217ED7" w14:textId="1557C194" w:rsidR="006B4391" w:rsidRPr="00AA7EC1" w:rsidRDefault="006B4391" w:rsidP="006B4391">
      <w:pPr>
        <w:pStyle w:val="Heading4"/>
        <w:rPr>
          <w:sz w:val="28"/>
        </w:rPr>
      </w:pPr>
      <w:r>
        <w:rPr>
          <w:sz w:val="28"/>
        </w:rPr>
        <w:t>E</w:t>
      </w:r>
      <w:r w:rsidRPr="00AA7EC1">
        <w:rPr>
          <w:sz w:val="28"/>
        </w:rPr>
        <w:t>conomic inequality drives diversionary nationalism and sparks international conflict due to greater military intervention</w:t>
      </w:r>
    </w:p>
    <w:p w14:paraId="140BADEA" w14:textId="77777777" w:rsidR="006B4391" w:rsidRPr="00AA7EC1" w:rsidRDefault="006B4391" w:rsidP="006B4391">
      <w:pPr>
        <w:rPr>
          <w:rStyle w:val="Style13ptBold"/>
          <w:b w:val="0"/>
          <w:bCs w:val="0"/>
          <w:sz w:val="16"/>
        </w:rPr>
      </w:pPr>
      <w:proofErr w:type="spellStart"/>
      <w:r w:rsidRPr="00AA7EC1">
        <w:rPr>
          <w:rStyle w:val="Style13ptBold"/>
          <w:sz w:val="28"/>
        </w:rPr>
        <w:t>Solt</w:t>
      </w:r>
      <w:proofErr w:type="spellEnd"/>
      <w:r w:rsidRPr="00AA7EC1">
        <w:rPr>
          <w:rStyle w:val="Style13ptBold"/>
          <w:sz w:val="28"/>
        </w:rPr>
        <w:t xml:space="preserve"> 11 </w:t>
      </w:r>
      <w:r w:rsidRPr="00AA7EC1">
        <w:t xml:space="preserve">– Frederick </w:t>
      </w:r>
      <w:proofErr w:type="spellStart"/>
      <w:r w:rsidRPr="00AA7EC1">
        <w:t>Solt</w:t>
      </w:r>
      <w:proofErr w:type="spellEnd"/>
      <w:r w:rsidRPr="00AA7EC1">
        <w:t xml:space="preserve">, Ph.D. in Political Science from University of North Carolina at Chapel Hill, currently Associate Professor of Political Science at the University of Iowa, Assistant Professor, Departments of Political Science and Sociology, Southern Illinois at the time of publication (“Diversionary Nationalism: Economic Inequality and the Formation of National Pride,” </w:t>
      </w:r>
      <w:r w:rsidRPr="00AA7EC1">
        <w:rPr>
          <w:i/>
        </w:rPr>
        <w:t>The Journal of Politics</w:t>
      </w:r>
      <w:r w:rsidRPr="00AA7EC1">
        <w:t>, Vol. 73, No. 3, pgs. 821-830, July 2011, Available to Subscribing Institutions)</w:t>
      </w:r>
    </w:p>
    <w:p w14:paraId="1F1B9924" w14:textId="77777777" w:rsidR="006B4391" w:rsidRPr="00A90FFE" w:rsidRDefault="006B4391" w:rsidP="006B4391">
      <w:pPr>
        <w:rPr>
          <w:sz w:val="16"/>
        </w:rPr>
      </w:pPr>
      <w:r w:rsidRPr="00A90FFE">
        <w:rPr>
          <w:sz w:val="16"/>
        </w:rPr>
        <w:t xml:space="preserve">One of the oldest theories of nationalism is that </w:t>
      </w:r>
      <w:r w:rsidRPr="00AA7EC1">
        <w:rPr>
          <w:rStyle w:val="StyleUnderline"/>
        </w:rPr>
        <w:t xml:space="preserve">states </w:t>
      </w:r>
      <w:r w:rsidRPr="00AA7EC1">
        <w:rPr>
          <w:rStyle w:val="Emphasis"/>
        </w:rPr>
        <w:t>instill the nationalist myth</w:t>
      </w:r>
      <w:r w:rsidRPr="00AA7EC1">
        <w:rPr>
          <w:rStyle w:val="StyleUnderline"/>
        </w:rPr>
        <w:t xml:space="preserve"> in their citizens to </w:t>
      </w:r>
      <w:r w:rsidRPr="00AA7EC1">
        <w:rPr>
          <w:rStyle w:val="Emphasis"/>
        </w:rPr>
        <w:t>divert their attention from great economic inequality</w:t>
      </w:r>
      <w:r w:rsidRPr="00A90FFE">
        <w:rPr>
          <w:sz w:val="16"/>
        </w:rPr>
        <w:t xml:space="preserve"> </w:t>
      </w:r>
      <w:r w:rsidRPr="00AA7EC1">
        <w:rPr>
          <w:rStyle w:val="StyleUnderline"/>
        </w:rPr>
        <w:t>and</w:t>
      </w:r>
      <w:r w:rsidRPr="00A90FFE">
        <w:rPr>
          <w:sz w:val="16"/>
        </w:rPr>
        <w:t xml:space="preserve"> so </w:t>
      </w:r>
      <w:r w:rsidRPr="00AA7EC1">
        <w:rPr>
          <w:rStyle w:val="StyleUnderline"/>
        </w:rPr>
        <w:t>forestall pervasive unrest</w:t>
      </w:r>
      <w:r w:rsidRPr="00A90FFE">
        <w:rPr>
          <w:sz w:val="16"/>
        </w:rPr>
        <w:t xml:space="preserve">. </w:t>
      </w:r>
      <w:r w:rsidRPr="00AA7EC1">
        <w:rPr>
          <w:rStyle w:val="StyleUnderline"/>
        </w:rPr>
        <w:t xml:space="preserve">Because the very concept of </w:t>
      </w:r>
      <w:r w:rsidRPr="00A90FFE">
        <w:rPr>
          <w:rStyle w:val="StyleUnderline"/>
          <w:highlight w:val="cyan"/>
        </w:rPr>
        <w:t>nationalism obscures</w:t>
      </w:r>
      <w:r w:rsidRPr="00AA7EC1">
        <w:rPr>
          <w:rStyle w:val="StyleUnderline"/>
        </w:rPr>
        <w:t xml:space="preserve"> the extent of </w:t>
      </w:r>
      <w:r w:rsidRPr="00A90FFE">
        <w:rPr>
          <w:rStyle w:val="StyleUnderline"/>
          <w:highlight w:val="cyan"/>
        </w:rPr>
        <w:t>inequality</w:t>
      </w:r>
      <w:r w:rsidRPr="00A90FFE">
        <w:rPr>
          <w:sz w:val="16"/>
        </w:rPr>
        <w:t xml:space="preserve"> and is a potent tool for delegitimizing calls for redistribution, </w:t>
      </w:r>
      <w:r w:rsidRPr="00AA7EC1">
        <w:rPr>
          <w:rStyle w:val="StyleUnderline"/>
        </w:rPr>
        <w:t xml:space="preserve">it is a perfect </w:t>
      </w:r>
      <w:r w:rsidRPr="00AA7EC1">
        <w:rPr>
          <w:rStyle w:val="Emphasis"/>
        </w:rPr>
        <w:t>diversion</w:t>
      </w:r>
      <w:r w:rsidRPr="00A90FFE">
        <w:rPr>
          <w:sz w:val="16"/>
        </w:rPr>
        <w:t xml:space="preserve">, </w:t>
      </w:r>
      <w:r w:rsidRPr="00AA7EC1">
        <w:rPr>
          <w:rStyle w:val="StyleUnderline"/>
        </w:rPr>
        <w:t xml:space="preserve">and </w:t>
      </w:r>
      <w:r w:rsidRPr="00A90FFE">
        <w:rPr>
          <w:rStyle w:val="StyleUnderline"/>
          <w:highlight w:val="cyan"/>
        </w:rPr>
        <w:t>states</w:t>
      </w:r>
      <w:r w:rsidRPr="00AA7EC1">
        <w:rPr>
          <w:rStyle w:val="StyleUnderline"/>
        </w:rPr>
        <w:t xml:space="preserve"> should be expected to </w:t>
      </w:r>
      <w:r w:rsidRPr="00A90FFE">
        <w:rPr>
          <w:rStyle w:val="StyleUnderline"/>
          <w:highlight w:val="cyan"/>
        </w:rPr>
        <w:t>engage in more nationalist mythmaking when inequality increases</w:t>
      </w:r>
      <w:r w:rsidRPr="00A90FFE">
        <w:rPr>
          <w:sz w:val="16"/>
        </w:rPr>
        <w:t xml:space="preserve">. </w:t>
      </w:r>
      <w:r w:rsidRPr="00AA7EC1">
        <w:rPr>
          <w:rStyle w:val="StyleUnderline"/>
        </w:rPr>
        <w:t>The evidence presented by this study supports this theory</w:t>
      </w:r>
      <w:r w:rsidRPr="00A90FFE">
        <w:rPr>
          <w:sz w:val="16"/>
        </w:rPr>
        <w:t xml:space="preserve">: across the countries and over time, </w:t>
      </w:r>
      <w:r w:rsidRPr="00AA7EC1">
        <w:rPr>
          <w:rStyle w:val="StyleUnderline"/>
        </w:rPr>
        <w:t>where economic inequality is greater, nationalist sentiments are substantially more widespread</w:t>
      </w:r>
      <w:r w:rsidRPr="00A90FFE">
        <w:rPr>
          <w:sz w:val="16"/>
        </w:rPr>
        <w:t xml:space="preserve">. This result adds considerably to our understanding of nationalism. To date, many scholars have focused on the international environment as the principal source of threats that prompt states to generate nationalism; the importance of the domestic threat posed by economic inequality has been largely overlooked. However, at least in recent years, </w:t>
      </w:r>
      <w:r w:rsidRPr="00A90FFE">
        <w:rPr>
          <w:rStyle w:val="StyleUnderline"/>
          <w:highlight w:val="cyan"/>
        </w:rPr>
        <w:t xml:space="preserve">domestic inequality is a </w:t>
      </w:r>
      <w:r w:rsidRPr="00A90FFE">
        <w:rPr>
          <w:rStyle w:val="Emphasis"/>
          <w:highlight w:val="cyan"/>
        </w:rPr>
        <w:t xml:space="preserve">far more important stimulus for </w:t>
      </w:r>
      <w:r w:rsidRPr="00AA7EC1">
        <w:rPr>
          <w:rStyle w:val="Emphasis"/>
        </w:rPr>
        <w:t xml:space="preserve">the generation of </w:t>
      </w:r>
      <w:r w:rsidRPr="00A90FFE">
        <w:rPr>
          <w:rStyle w:val="Emphasis"/>
          <w:highlight w:val="cyan"/>
        </w:rPr>
        <w:t>nationalist sentiments</w:t>
      </w:r>
      <w:r w:rsidRPr="00A90FFE">
        <w:rPr>
          <w:rStyle w:val="StyleUnderline"/>
          <w:highlight w:val="cyan"/>
        </w:rPr>
        <w:t xml:space="preserve"> </w:t>
      </w:r>
      <w:r w:rsidRPr="00AA7EC1">
        <w:rPr>
          <w:rStyle w:val="StyleUnderline"/>
        </w:rPr>
        <w:t>than the international context</w:t>
      </w:r>
      <w:r w:rsidRPr="00A90FFE">
        <w:rPr>
          <w:sz w:val="16"/>
        </w:rPr>
        <w:t xml:space="preserve">. </w:t>
      </w:r>
      <w:r w:rsidRPr="00AA7EC1">
        <w:rPr>
          <w:rStyle w:val="StyleUnderline"/>
        </w:rPr>
        <w:t xml:space="preserve">Given that </w:t>
      </w:r>
      <w:r w:rsidRPr="00A90FFE">
        <w:rPr>
          <w:rStyle w:val="Emphasis"/>
          <w:highlight w:val="cyan"/>
        </w:rPr>
        <w:t>nuclear weapons</w:t>
      </w:r>
      <w:r w:rsidRPr="00A90FFE">
        <w:rPr>
          <w:sz w:val="16"/>
        </w:rPr>
        <w:t>—either their own or their allies’—</w:t>
      </w:r>
      <w:r w:rsidRPr="00AA7EC1">
        <w:rPr>
          <w:rStyle w:val="StyleUnderline"/>
        </w:rPr>
        <w:t xml:space="preserve">rather than the mass army now </w:t>
      </w:r>
      <w:r w:rsidRPr="00A90FFE">
        <w:rPr>
          <w:rStyle w:val="StyleUnderline"/>
          <w:highlight w:val="cyan"/>
        </w:rPr>
        <w:t>serve as</w:t>
      </w:r>
      <w:r w:rsidRPr="00AA7EC1">
        <w:rPr>
          <w:rStyle w:val="StyleUnderline"/>
        </w:rPr>
        <w:t xml:space="preserve"> the </w:t>
      </w:r>
      <w:r w:rsidRPr="00A90FFE">
        <w:rPr>
          <w:rStyle w:val="StyleUnderline"/>
          <w:highlight w:val="cyan"/>
        </w:rPr>
        <w:t>primary defense</w:t>
      </w:r>
      <w:r w:rsidRPr="00AA7EC1">
        <w:rPr>
          <w:rStyle w:val="StyleUnderline"/>
        </w:rPr>
        <w:t xml:space="preserve"> of many countries against being overrun by their enemies, perhaps this is not surprising</w:t>
      </w:r>
      <w:r w:rsidRPr="00A90FFE">
        <w:rPr>
          <w:sz w:val="16"/>
        </w:rPr>
        <w:t xml:space="preserve">: nationalism-inspired mass mobilization is simply no longer as necessary for protection as it once was (see Mearsheimer 1990, 21; Posen 1993, 122–24). Another important implication of the analyses presented above is that growing economic inequality may increase ethnic conflict. </w:t>
      </w:r>
      <w:r w:rsidRPr="00A90FFE">
        <w:rPr>
          <w:rStyle w:val="StyleUnderline"/>
          <w:highlight w:val="cyan"/>
        </w:rPr>
        <w:t>States</w:t>
      </w:r>
      <w:r w:rsidRPr="00AA7EC1">
        <w:rPr>
          <w:rStyle w:val="StyleUnderline"/>
        </w:rPr>
        <w:t xml:space="preserve"> may </w:t>
      </w:r>
      <w:r w:rsidRPr="00A90FFE">
        <w:rPr>
          <w:rStyle w:val="StyleUnderline"/>
          <w:highlight w:val="cyan"/>
        </w:rPr>
        <w:t xml:space="preserve">foment national pride to stem discontent with </w:t>
      </w:r>
      <w:r w:rsidRPr="00AA7EC1">
        <w:rPr>
          <w:rStyle w:val="StyleUnderline"/>
        </w:rPr>
        <w:t xml:space="preserve">increasing </w:t>
      </w:r>
      <w:r w:rsidRPr="00A90FFE">
        <w:rPr>
          <w:rStyle w:val="StyleUnderline"/>
          <w:highlight w:val="cyan"/>
        </w:rPr>
        <w:t>inequality</w:t>
      </w:r>
      <w:r w:rsidRPr="00AA7EC1">
        <w:rPr>
          <w:rStyle w:val="StyleUnderline"/>
        </w:rPr>
        <w:t xml:space="preserve">, but </w:t>
      </w:r>
      <w:r w:rsidRPr="00A90FFE">
        <w:rPr>
          <w:rStyle w:val="StyleUnderline"/>
          <w:highlight w:val="cyan"/>
        </w:rPr>
        <w:t xml:space="preserve">this </w:t>
      </w:r>
      <w:r w:rsidRPr="00AA7EC1">
        <w:rPr>
          <w:rStyle w:val="StyleUnderline"/>
        </w:rPr>
        <w:t xml:space="preserve">pride </w:t>
      </w:r>
      <w:r w:rsidRPr="00A90FFE">
        <w:rPr>
          <w:rStyle w:val="StyleUnderline"/>
          <w:highlight w:val="cyan"/>
        </w:rPr>
        <w:t>can</w:t>
      </w:r>
      <w:r w:rsidRPr="00AA7EC1">
        <w:rPr>
          <w:rStyle w:val="StyleUnderline"/>
        </w:rPr>
        <w:t xml:space="preserve"> also </w:t>
      </w:r>
      <w:r w:rsidRPr="00A90FFE">
        <w:rPr>
          <w:rStyle w:val="StyleUnderline"/>
          <w:highlight w:val="cyan"/>
        </w:rPr>
        <w:t>lead to</w:t>
      </w:r>
      <w:r w:rsidRPr="00AA7EC1">
        <w:rPr>
          <w:rStyle w:val="StyleUnderline"/>
        </w:rPr>
        <w:t xml:space="preserve"> more </w:t>
      </w:r>
      <w:r w:rsidRPr="00A90FFE">
        <w:rPr>
          <w:rStyle w:val="Emphasis"/>
          <w:highlight w:val="cyan"/>
        </w:rPr>
        <w:t xml:space="preserve">hostility towards </w:t>
      </w:r>
      <w:r w:rsidRPr="00AA7EC1">
        <w:rPr>
          <w:rStyle w:val="Emphasis"/>
        </w:rPr>
        <w:t xml:space="preserve">immigrants and </w:t>
      </w:r>
      <w:r w:rsidRPr="00A90FFE">
        <w:rPr>
          <w:rStyle w:val="Emphasis"/>
          <w:highlight w:val="cyan"/>
        </w:rPr>
        <w:t>minorities</w:t>
      </w:r>
      <w:r w:rsidRPr="00A90FFE">
        <w:rPr>
          <w:sz w:val="16"/>
        </w:rPr>
        <w:t xml:space="preserve">. Though pride in the nation is distinct from chauvinism and outgroup hostility, it is nevertheless closely related to these phenomena, and recent experimental research has shown that members of majority groups who express high levels of national pride can be nudged into intolerant and xenophobic responses quite easily (Li and Brewer 2004). This finding suggests that, </w:t>
      </w:r>
      <w:r w:rsidRPr="00AA7EC1">
        <w:rPr>
          <w:rStyle w:val="StyleUnderline"/>
        </w:rPr>
        <w:t xml:space="preserve">by leading to the creation of more national pride, higher levels of inequality produce environments favorable to those who would inflame </w:t>
      </w:r>
      <w:r w:rsidRPr="00AA7EC1">
        <w:rPr>
          <w:rStyle w:val="Emphasis"/>
        </w:rPr>
        <w:t>ethnic animosities</w:t>
      </w:r>
      <w:r w:rsidRPr="00A90FFE">
        <w:rPr>
          <w:sz w:val="16"/>
        </w:rPr>
        <w:t xml:space="preserve">. </w:t>
      </w:r>
      <w:r w:rsidRPr="00AA7EC1">
        <w:rPr>
          <w:rStyle w:val="StyleUnderline"/>
        </w:rPr>
        <w:t>Another</w:t>
      </w:r>
      <w:r w:rsidRPr="00A90FFE">
        <w:rPr>
          <w:sz w:val="16"/>
        </w:rPr>
        <w:t xml:space="preserve"> and perhaps even more worrisome </w:t>
      </w:r>
      <w:r w:rsidRPr="00AA7EC1">
        <w:rPr>
          <w:rStyle w:val="StyleUnderline"/>
        </w:rPr>
        <w:t xml:space="preserve">implication regards the </w:t>
      </w:r>
      <w:r w:rsidRPr="00AA7EC1">
        <w:rPr>
          <w:rStyle w:val="Emphasis"/>
        </w:rPr>
        <w:t>likelihood of war</w:t>
      </w:r>
      <w:r w:rsidRPr="00A90FFE">
        <w:rPr>
          <w:sz w:val="16"/>
        </w:rPr>
        <w:t xml:space="preserve">. </w:t>
      </w:r>
      <w:r w:rsidRPr="00A90FFE">
        <w:rPr>
          <w:rStyle w:val="StyleUnderline"/>
          <w:highlight w:val="cyan"/>
        </w:rPr>
        <w:t>Nationalism is</w:t>
      </w:r>
      <w:r w:rsidRPr="00AA7EC1">
        <w:rPr>
          <w:rStyle w:val="StyleUnderline"/>
        </w:rPr>
        <w:t xml:space="preserve"> frequently suggested as </w:t>
      </w:r>
      <w:r w:rsidRPr="00A90FFE">
        <w:rPr>
          <w:rStyle w:val="StyleUnderline"/>
          <w:highlight w:val="cyan"/>
        </w:rPr>
        <w:t xml:space="preserve">a </w:t>
      </w:r>
      <w:r w:rsidRPr="00A90FFE">
        <w:rPr>
          <w:rStyle w:val="Emphasis"/>
          <w:highlight w:val="cyan"/>
        </w:rPr>
        <w:t>cause of war</w:t>
      </w:r>
      <w:r w:rsidRPr="00A90FFE">
        <w:rPr>
          <w:sz w:val="16"/>
        </w:rPr>
        <w:t xml:space="preserve">, </w:t>
      </w:r>
      <w:r w:rsidRPr="00A90FFE">
        <w:rPr>
          <w:rStyle w:val="StyleUnderline"/>
          <w:highlight w:val="cyan"/>
        </w:rPr>
        <w:t>and</w:t>
      </w:r>
      <w:r w:rsidRPr="00AA7EC1">
        <w:rPr>
          <w:rStyle w:val="StyleUnderline"/>
        </w:rPr>
        <w:t xml:space="preserve"> more </w:t>
      </w:r>
      <w:r w:rsidRPr="00A90FFE">
        <w:rPr>
          <w:rStyle w:val="StyleUnderline"/>
          <w:highlight w:val="cyan"/>
        </w:rPr>
        <w:t>national pride has been found to result in</w:t>
      </w:r>
      <w:r w:rsidRPr="00AA7EC1">
        <w:rPr>
          <w:rStyle w:val="StyleUnderline"/>
        </w:rPr>
        <w:t xml:space="preserve"> a much greater demand for national security even at the expense of civil liberties</w:t>
      </w:r>
      <w:r w:rsidRPr="00A90FFE">
        <w:rPr>
          <w:sz w:val="16"/>
        </w:rPr>
        <w:t xml:space="preserve"> (Davis and Silver 2004, 36–37) </w:t>
      </w:r>
      <w:r w:rsidRPr="00AA7EC1">
        <w:rPr>
          <w:rStyle w:val="StyleUnderline"/>
        </w:rPr>
        <w:t xml:space="preserve">as well as preferences for “a </w:t>
      </w:r>
      <w:r w:rsidRPr="00A90FFE">
        <w:rPr>
          <w:rStyle w:val="StyleUnderline"/>
          <w:highlight w:val="cyan"/>
        </w:rPr>
        <w:t xml:space="preserve">more </w:t>
      </w:r>
      <w:r w:rsidRPr="00A90FFE">
        <w:rPr>
          <w:rStyle w:val="Emphasis"/>
          <w:highlight w:val="cyan"/>
        </w:rPr>
        <w:t>militaristic foreign</w:t>
      </w:r>
      <w:r w:rsidRPr="00AA7EC1">
        <w:rPr>
          <w:rStyle w:val="Emphasis"/>
        </w:rPr>
        <w:t xml:space="preserve"> affairs </w:t>
      </w:r>
      <w:r w:rsidRPr="00A90FFE">
        <w:rPr>
          <w:rStyle w:val="Emphasis"/>
          <w:highlight w:val="cyan"/>
        </w:rPr>
        <w:t>posture</w:t>
      </w:r>
      <w:r w:rsidRPr="00A90FFE">
        <w:rPr>
          <w:sz w:val="16"/>
        </w:rPr>
        <w:t xml:space="preserve"> </w:t>
      </w:r>
      <w:r w:rsidRPr="00A90FFE">
        <w:rPr>
          <w:rStyle w:val="StyleUnderline"/>
          <w:highlight w:val="cyan"/>
        </w:rPr>
        <w:t>and a more interventionist role in world politics</w:t>
      </w:r>
      <w:r w:rsidRPr="00A90FFE">
        <w:rPr>
          <w:sz w:val="16"/>
        </w:rPr>
        <w:t xml:space="preserve">” (Conover and Feldman 1987, 3). To the extent that these preferences influence policymaking, the </w:t>
      </w:r>
      <w:r w:rsidRPr="00AA7EC1">
        <w:rPr>
          <w:rStyle w:val="Emphasis"/>
        </w:rPr>
        <w:t xml:space="preserve">growth in </w:t>
      </w:r>
      <w:r w:rsidRPr="00A90FFE">
        <w:rPr>
          <w:rStyle w:val="Emphasis"/>
          <w:highlight w:val="cyan"/>
        </w:rPr>
        <w:t>economic inequality</w:t>
      </w:r>
      <w:r w:rsidRPr="00A90FFE">
        <w:rPr>
          <w:sz w:val="16"/>
        </w:rPr>
        <w:t xml:space="preserve"> over the last quarter century </w:t>
      </w:r>
      <w:r w:rsidRPr="00A90FFE">
        <w:rPr>
          <w:rStyle w:val="StyleUnderline"/>
          <w:highlight w:val="cyan"/>
        </w:rPr>
        <w:t>should</w:t>
      </w:r>
      <w:r w:rsidRPr="00AA7EC1">
        <w:rPr>
          <w:rStyle w:val="StyleUnderline"/>
        </w:rPr>
        <w:t xml:space="preserve"> be expected to </w:t>
      </w:r>
      <w:r w:rsidRPr="00A90FFE">
        <w:rPr>
          <w:rStyle w:val="StyleUnderline"/>
          <w:highlight w:val="cyan"/>
        </w:rPr>
        <w:t>lead to</w:t>
      </w:r>
      <w:r w:rsidRPr="00AA7EC1">
        <w:rPr>
          <w:rStyle w:val="StyleUnderline"/>
        </w:rPr>
        <w:t xml:space="preserve"> more aggressive foreign policies and </w:t>
      </w:r>
      <w:r w:rsidRPr="00AA7EC1">
        <w:rPr>
          <w:rStyle w:val="Emphasis"/>
        </w:rPr>
        <w:t xml:space="preserve">more </w:t>
      </w:r>
      <w:r w:rsidRPr="00A90FFE">
        <w:rPr>
          <w:rStyle w:val="Emphasis"/>
          <w:highlight w:val="cyan"/>
        </w:rPr>
        <w:t>international conflict</w:t>
      </w:r>
      <w:r w:rsidRPr="00A90FFE">
        <w:rPr>
          <w:sz w:val="16"/>
        </w:rPr>
        <w:t xml:space="preserve">. If economic inequality prompts states to generate diversionary nationalism as the results presented above suggest, then </w:t>
      </w:r>
      <w:r w:rsidRPr="00A90FFE">
        <w:rPr>
          <w:rStyle w:val="Emphasis"/>
          <w:highlight w:val="cyan"/>
        </w:rPr>
        <w:t>rising inequality could make</w:t>
      </w:r>
      <w:r w:rsidRPr="00AA7EC1">
        <w:rPr>
          <w:rStyle w:val="Emphasis"/>
        </w:rPr>
        <w:t xml:space="preserve"> for </w:t>
      </w:r>
      <w:r w:rsidRPr="00A90FFE">
        <w:rPr>
          <w:rStyle w:val="Emphasis"/>
          <w:highlight w:val="cyan"/>
        </w:rPr>
        <w:t>a more dangerous</w:t>
      </w:r>
      <w:r w:rsidRPr="00AA7EC1">
        <w:rPr>
          <w:rStyle w:val="Emphasis"/>
        </w:rPr>
        <w:t xml:space="preserve"> </w:t>
      </w:r>
      <w:r w:rsidRPr="00A90FFE">
        <w:rPr>
          <w:rStyle w:val="Emphasis"/>
          <w:highlight w:val="cyan"/>
        </w:rPr>
        <w:t>world</w:t>
      </w:r>
      <w:r w:rsidRPr="00A90FFE">
        <w:rPr>
          <w:sz w:val="16"/>
        </w:rPr>
        <w:t xml:space="preserve">. The results of this work also contribute to our still limited knowledge of the relationship between economic inequality and democratic politics. </w:t>
      </w:r>
      <w:proofErr w:type="gramStart"/>
      <w:r w:rsidRPr="00A90FFE">
        <w:rPr>
          <w:sz w:val="16"/>
        </w:rPr>
        <w:t>In particular, it</w:t>
      </w:r>
      <w:proofErr w:type="gramEnd"/>
      <w:r w:rsidRPr="00A90FFE">
        <w:rPr>
          <w:sz w:val="16"/>
        </w:rPr>
        <w:t xml:space="preserve"> helps explain the fact that, contrary to median-voter models of redistribution (e.g., Meltzer and Richard 1981), </w:t>
      </w:r>
      <w:r w:rsidRPr="00AA7EC1">
        <w:rPr>
          <w:rStyle w:val="StyleUnderline"/>
        </w:rPr>
        <w:t>democracies with higher levels of inequality do not consistently respond with more redistribution</w:t>
      </w:r>
      <w:r w:rsidRPr="00A90FFE">
        <w:rPr>
          <w:sz w:val="16"/>
        </w:rPr>
        <w:t xml:space="preserve"> (e.g., </w:t>
      </w:r>
      <w:proofErr w:type="spellStart"/>
      <w:r w:rsidRPr="00A90FFE">
        <w:rPr>
          <w:sz w:val="16"/>
        </w:rPr>
        <w:t>Bénabou</w:t>
      </w:r>
      <w:proofErr w:type="spellEnd"/>
      <w:r w:rsidRPr="00A90FFE">
        <w:rPr>
          <w:sz w:val="16"/>
        </w:rPr>
        <w:t xml:space="preserve"> 1996). </w:t>
      </w:r>
      <w:r w:rsidRPr="00AA7EC1">
        <w:rPr>
          <w:rStyle w:val="StyleUnderline"/>
        </w:rPr>
        <w:t>Rather than allowing redistribution to be decided through the democratic process suggested by such models</w:t>
      </w:r>
      <w:r w:rsidRPr="00A90FFE">
        <w:rPr>
          <w:sz w:val="16"/>
        </w:rPr>
        <w:t xml:space="preserve">, this work suggests that </w:t>
      </w:r>
      <w:r w:rsidRPr="00AA7EC1">
        <w:rPr>
          <w:rStyle w:val="StyleUnderline"/>
        </w:rPr>
        <w:t>states often respond to higher levels of inequality with more nationalism</w:t>
      </w:r>
      <w:r w:rsidRPr="00A90FFE">
        <w:rPr>
          <w:sz w:val="16"/>
        </w:rPr>
        <w:t>. Nationalism then works to divert attention from inequality, so many citizens neither realize the extent of inequality nor demand redistributive policies. By prompting states to promote nationalism, greater economic inequality removes the issue of redistribution from debate and therefore narrows the scope of democratic politics.</w:t>
      </w:r>
    </w:p>
    <w:p w14:paraId="5225830E" w14:textId="77777777" w:rsidR="006B4391" w:rsidRPr="00A92531" w:rsidRDefault="006B4391" w:rsidP="00476C9A">
      <w:pPr>
        <w:rPr>
          <w:rFonts w:asciiTheme="minorHAnsi" w:hAnsiTheme="minorHAnsi" w:cstheme="minorHAnsi"/>
          <w:sz w:val="16"/>
        </w:rPr>
      </w:pPr>
    </w:p>
    <w:p w14:paraId="1CFAADE2" w14:textId="4E8C1F03" w:rsidR="00882FB2" w:rsidRPr="00940EC4" w:rsidRDefault="00882FB2" w:rsidP="00882FB2">
      <w:pPr>
        <w:pStyle w:val="Heading2"/>
        <w:rPr>
          <w:rFonts w:asciiTheme="minorHAnsi" w:hAnsiTheme="minorHAnsi" w:cstheme="minorHAnsi"/>
        </w:rPr>
      </w:pPr>
      <w:r w:rsidRPr="00940EC4">
        <w:rPr>
          <w:rFonts w:asciiTheme="minorHAnsi" w:hAnsiTheme="minorHAnsi" w:cstheme="minorHAnsi"/>
        </w:rPr>
        <w:t>Neg UQ</w:t>
      </w:r>
    </w:p>
    <w:p w14:paraId="3DEFC50E" w14:textId="5D2C00E3" w:rsidR="0053424F" w:rsidRDefault="00181FCE" w:rsidP="0053424F">
      <w:pPr>
        <w:pStyle w:val="Heading3"/>
        <w:rPr>
          <w:rFonts w:asciiTheme="minorHAnsi" w:hAnsiTheme="minorHAnsi" w:cstheme="minorHAnsi"/>
        </w:rPr>
      </w:pPr>
      <w:r>
        <w:rPr>
          <w:rFonts w:asciiTheme="minorHAnsi" w:hAnsiTheme="minorHAnsi" w:cstheme="minorHAnsi"/>
        </w:rPr>
        <w:t xml:space="preserve">Block </w:t>
      </w:r>
      <w:r w:rsidR="0053424F" w:rsidRPr="00940EC4">
        <w:rPr>
          <w:rFonts w:asciiTheme="minorHAnsi" w:hAnsiTheme="minorHAnsi" w:cstheme="minorHAnsi"/>
        </w:rPr>
        <w:t>UQ</w:t>
      </w:r>
    </w:p>
    <w:p w14:paraId="326788DF" w14:textId="77777777" w:rsidR="0053424F" w:rsidRPr="001C7E3C" w:rsidRDefault="0053424F" w:rsidP="0053424F">
      <w:pPr>
        <w:pStyle w:val="Heading4"/>
      </w:pPr>
      <w:r>
        <w:t xml:space="preserve">Dems are winning now due to energy driving a turnout advantage </w:t>
      </w:r>
    </w:p>
    <w:p w14:paraId="48FAA43C" w14:textId="77777777" w:rsidR="0053424F" w:rsidRPr="00940EC4" w:rsidRDefault="0053424F" w:rsidP="0053424F">
      <w:pPr>
        <w:rPr>
          <w:rFonts w:asciiTheme="minorHAnsi" w:hAnsiTheme="minorHAnsi" w:cstheme="minorHAnsi"/>
        </w:rPr>
      </w:pPr>
      <w:proofErr w:type="spellStart"/>
      <w:r w:rsidRPr="001C7E3C">
        <w:rPr>
          <w:rStyle w:val="Style13ptBold"/>
        </w:rPr>
        <w:t>Yglesias</w:t>
      </w:r>
      <w:proofErr w:type="spellEnd"/>
      <w:r w:rsidRPr="001C7E3C">
        <w:rPr>
          <w:rStyle w:val="Style13ptBold"/>
        </w:rPr>
        <w:t xml:space="preserve"> 6/7</w:t>
      </w:r>
      <w:r>
        <w:rPr>
          <w:rFonts w:asciiTheme="minorHAnsi" w:hAnsiTheme="minorHAnsi" w:cstheme="minorHAnsi"/>
        </w:rPr>
        <w:t xml:space="preserve"> (</w:t>
      </w:r>
      <w:r w:rsidRPr="00940EC4">
        <w:rPr>
          <w:rFonts w:asciiTheme="minorHAnsi" w:hAnsiTheme="minorHAnsi" w:cstheme="minorHAnsi"/>
        </w:rPr>
        <w:t xml:space="preserve">Matthew </w:t>
      </w:r>
      <w:proofErr w:type="spellStart"/>
      <w:r w:rsidRPr="00940EC4">
        <w:rPr>
          <w:rFonts w:asciiTheme="minorHAnsi" w:hAnsiTheme="minorHAnsi" w:cstheme="minorHAnsi"/>
        </w:rPr>
        <w:t>Yglesias</w:t>
      </w:r>
      <w:proofErr w:type="spellEnd"/>
      <w:r w:rsidRPr="00940EC4">
        <w:rPr>
          <w:rFonts w:asciiTheme="minorHAnsi" w:hAnsiTheme="minorHAnsi" w:cstheme="minorHAnsi"/>
        </w:rPr>
        <w:t xml:space="preserve"> co-founded Vox.com with Ezra Klein and Melissa Bell back in the spring of 2014. He's currently a senior correspondent focused on politics and economic </w:t>
      </w:r>
      <w:proofErr w:type="gramStart"/>
      <w:r w:rsidRPr="00940EC4">
        <w:rPr>
          <w:rFonts w:asciiTheme="minorHAnsi" w:hAnsiTheme="minorHAnsi" w:cstheme="minorHAnsi"/>
        </w:rPr>
        <w:t>policy, and</w:t>
      </w:r>
      <w:proofErr w:type="gramEnd"/>
      <w:r w:rsidRPr="00940EC4">
        <w:rPr>
          <w:rFonts w:asciiTheme="minorHAnsi" w:hAnsiTheme="minorHAnsi" w:cstheme="minorHAnsi"/>
        </w:rPr>
        <w:t xml:space="preserve"> co-hosts The Weeds podcast twice a week on Tuesdays and Fridays. Before launching Vox, he was the author of the Moneybag column for Slate and before that he wrote and blogged for Think Progress, The Atlantic, TPM, and The American Prospect. </w:t>
      </w:r>
      <w:proofErr w:type="spellStart"/>
      <w:r w:rsidRPr="00940EC4">
        <w:rPr>
          <w:rFonts w:asciiTheme="minorHAnsi" w:hAnsiTheme="minorHAnsi" w:cstheme="minorHAnsi"/>
        </w:rPr>
        <w:t>Yglesias</w:t>
      </w:r>
      <w:proofErr w:type="spellEnd"/>
      <w:r w:rsidRPr="00940EC4">
        <w:rPr>
          <w:rFonts w:asciiTheme="minorHAnsi" w:hAnsiTheme="minorHAnsi" w:cstheme="minorHAnsi"/>
        </w:rPr>
        <w:t xml:space="preserve"> is the author of two books, most recently "The Rent Is Too Damn High" about the policy origins of the </w:t>
      </w:r>
      <w:proofErr w:type="gramStart"/>
      <w:r w:rsidRPr="00940EC4">
        <w:rPr>
          <w:rFonts w:asciiTheme="minorHAnsi" w:hAnsiTheme="minorHAnsi" w:cstheme="minorHAnsi"/>
        </w:rPr>
        <w:t>middle class</w:t>
      </w:r>
      <w:proofErr w:type="gramEnd"/>
      <w:r w:rsidRPr="00940EC4">
        <w:rPr>
          <w:rFonts w:asciiTheme="minorHAnsi" w:hAnsiTheme="minorHAnsi" w:cstheme="minorHAnsi"/>
        </w:rPr>
        <w:t xml:space="preserve"> housing affordability crisis in America. </w:t>
      </w:r>
      <w:proofErr w:type="spellStart"/>
      <w:r w:rsidRPr="00940EC4">
        <w:rPr>
          <w:rFonts w:asciiTheme="minorHAnsi" w:hAnsiTheme="minorHAnsi" w:cstheme="minorHAnsi"/>
        </w:rPr>
        <w:t>Yglesias</w:t>
      </w:r>
      <w:proofErr w:type="spellEnd"/>
      <w:r w:rsidRPr="00940EC4">
        <w:rPr>
          <w:rFonts w:asciiTheme="minorHAnsi" w:hAnsiTheme="minorHAnsi" w:cstheme="minorHAnsi"/>
        </w:rPr>
        <w:t xml:space="preserve"> was born and raised in New York City, but has lived in Washington DC since graduating college in 2003.</w:t>
      </w:r>
      <w:r>
        <w:rPr>
          <w:rFonts w:asciiTheme="minorHAnsi" w:hAnsiTheme="minorHAnsi" w:cstheme="minorHAnsi"/>
        </w:rPr>
        <w:t xml:space="preserve"> “</w:t>
      </w:r>
      <w:r w:rsidRPr="00940EC4">
        <w:rPr>
          <w:rFonts w:asciiTheme="minorHAnsi" w:hAnsiTheme="minorHAnsi" w:cstheme="minorHAnsi"/>
        </w:rPr>
        <w:t>The outlook for a blue wave, explained</w:t>
      </w:r>
      <w:r>
        <w:rPr>
          <w:rFonts w:asciiTheme="minorHAnsi" w:hAnsiTheme="minorHAnsi" w:cstheme="minorHAnsi"/>
        </w:rPr>
        <w:t xml:space="preserve">”, </w:t>
      </w:r>
      <w:hyperlink r:id="rId10" w:history="1">
        <w:r w:rsidRPr="00940EC4">
          <w:rPr>
            <w:rStyle w:val="Hyperlink"/>
            <w:rFonts w:asciiTheme="minorHAnsi" w:hAnsiTheme="minorHAnsi" w:cstheme="minorHAnsi"/>
          </w:rPr>
          <w:t>https://www.vox.com/policy-and-politics/2018/6/7/17426576/blue-wave-explained</w:t>
        </w:r>
      </w:hyperlink>
      <w:r>
        <w:rPr>
          <w:rFonts w:asciiTheme="minorHAnsi" w:hAnsiTheme="minorHAnsi" w:cstheme="minorHAnsi"/>
        </w:rPr>
        <w:t xml:space="preserve"> , </w:t>
      </w:r>
      <w:r w:rsidRPr="00940EC4">
        <w:rPr>
          <w:rFonts w:asciiTheme="minorHAnsi" w:hAnsiTheme="minorHAnsi" w:cstheme="minorHAnsi"/>
        </w:rPr>
        <w:t>Jun 7, 2018</w:t>
      </w:r>
      <w:r>
        <w:rPr>
          <w:rFonts w:asciiTheme="minorHAnsi" w:hAnsiTheme="minorHAnsi" w:cstheme="minorHAnsi"/>
        </w:rPr>
        <w:t>)</w:t>
      </w:r>
    </w:p>
    <w:p w14:paraId="527B67BD" w14:textId="77777777" w:rsidR="0053424F" w:rsidRPr="00A515F6" w:rsidRDefault="0053424F" w:rsidP="0053424F">
      <w:pPr>
        <w:rPr>
          <w:rStyle w:val="StyleUnderline"/>
        </w:rPr>
      </w:pPr>
      <w:r w:rsidRPr="00940EC4">
        <w:rPr>
          <w:rStyle w:val="StyleUnderline"/>
          <w:rFonts w:asciiTheme="minorHAnsi" w:hAnsiTheme="minorHAnsi" w:cstheme="minorHAnsi"/>
        </w:rPr>
        <w:t>Democratic optimism about the 2018 midterms reached crescendo levels this winter after improbable wins in special elections in Alabama and western Pennsylvania. Liberals began to predict a “blue wave” — a sweeping series of electoral victories comparable to the GOP’s 2010 successes — that would vindicate the resistance and check Donald Trump’s power.</w:t>
      </w:r>
      <w:r>
        <w:rPr>
          <w:rStyle w:val="StyleUnderline"/>
          <w:rFonts w:asciiTheme="minorHAnsi" w:hAnsiTheme="minorHAnsi" w:cstheme="minorHAnsi"/>
        </w:rPr>
        <w:t xml:space="preserve"> </w:t>
      </w:r>
      <w:r w:rsidRPr="00940EC4">
        <w:rPr>
          <w:rStyle w:val="StyleUnderline"/>
          <w:rFonts w:asciiTheme="minorHAnsi" w:hAnsiTheme="minorHAnsi" w:cstheme="minorHAnsi"/>
        </w:rPr>
        <w:t>But now Trump’s approval ratings are ticking up. The “generic ballot” polls are tightening</w:t>
      </w:r>
      <w:r w:rsidRPr="00A515F6">
        <w:rPr>
          <w:rFonts w:asciiTheme="minorHAnsi" w:hAnsiTheme="minorHAnsi" w:cstheme="minorHAnsi"/>
          <w:sz w:val="16"/>
        </w:rPr>
        <w:t xml:space="preserve">. And Senate races across the country are shaping up to be much more competitive than Democrats had hoped in states like West Virginia, North Dakota, and Indiana. Even safer-looking Democratic senators like Bill Nelson in Florida and Sherrod Brown in Ohio are facing extremely well-funded opponents with solid statewide name recognition. </w:t>
      </w:r>
      <w:r w:rsidRPr="00940EC4">
        <w:rPr>
          <w:rStyle w:val="StyleUnderline"/>
          <w:rFonts w:asciiTheme="minorHAnsi" w:hAnsiTheme="minorHAnsi" w:cstheme="minorHAnsi"/>
        </w:rPr>
        <w:t>The question for many liberals, then, is: Did the wave peak too soon only to dissipate in the face of a strengthening economy?</w:t>
      </w:r>
      <w:r>
        <w:rPr>
          <w:rStyle w:val="StyleUnderline"/>
          <w:rFonts w:asciiTheme="minorHAnsi" w:hAnsiTheme="minorHAnsi" w:cstheme="minorHAnsi"/>
        </w:rPr>
        <w:t xml:space="preserve"> </w:t>
      </w:r>
      <w:r w:rsidRPr="00B324E6">
        <w:rPr>
          <w:rStyle w:val="StyleUnderline"/>
        </w:rPr>
        <w:t>Though it feels like the odds for liberals have gone from overwhelmingly positive to desperate quickly, the reality is a bit duller.</w:t>
      </w:r>
      <w:r w:rsidRPr="00A515F6">
        <w:rPr>
          <w:rFonts w:asciiTheme="minorHAnsi" w:hAnsiTheme="minorHAnsi" w:cstheme="minorHAnsi"/>
          <w:sz w:val="16"/>
        </w:rPr>
        <w:t xml:space="preserve"> As a country, we have, in many ways, failed to process some of the key lessons of the 2016 campaign. Modest-size polling errors are common; events are important to politics, and they are inherently unpredictable. But </w:t>
      </w:r>
      <w:r w:rsidRPr="00967BF7">
        <w:rPr>
          <w:rStyle w:val="StyleUnderline"/>
          <w:highlight w:val="cyan"/>
        </w:rPr>
        <w:t>Dem</w:t>
      </w:r>
      <w:r w:rsidRPr="00A515F6">
        <w:rPr>
          <w:rFonts w:asciiTheme="minorHAnsi" w:hAnsiTheme="minorHAnsi" w:cstheme="minorHAnsi"/>
          <w:sz w:val="16"/>
        </w:rPr>
        <w:t>ocrat</w:t>
      </w:r>
      <w:r w:rsidRPr="00967BF7">
        <w:rPr>
          <w:rStyle w:val="StyleUnderline"/>
          <w:highlight w:val="cyan"/>
        </w:rPr>
        <w:t>s</w:t>
      </w:r>
      <w:r w:rsidRPr="00A515F6">
        <w:rPr>
          <w:rFonts w:asciiTheme="minorHAnsi" w:hAnsiTheme="minorHAnsi" w:cstheme="minorHAnsi"/>
          <w:sz w:val="16"/>
        </w:rPr>
        <w:t xml:space="preserve"> </w:t>
      </w:r>
      <w:r w:rsidRPr="00967BF7">
        <w:rPr>
          <w:rStyle w:val="StyleUnderline"/>
          <w:highlight w:val="cyan"/>
        </w:rPr>
        <w:t>retain an edge in the polls, and the results from California</w:t>
      </w:r>
      <w:r w:rsidRPr="00B324E6">
        <w:rPr>
          <w:rStyle w:val="StyleUnderline"/>
        </w:rPr>
        <w:t xml:space="preserve"> continue to </w:t>
      </w:r>
      <w:r w:rsidRPr="00967BF7">
        <w:rPr>
          <w:rStyle w:val="StyleUnderline"/>
          <w:highlight w:val="cyan"/>
        </w:rPr>
        <w:t>suggest</w:t>
      </w:r>
      <w:r w:rsidRPr="00B324E6">
        <w:rPr>
          <w:rStyle w:val="StyleUnderline"/>
        </w:rPr>
        <w:t xml:space="preserve"> that </w:t>
      </w:r>
      <w:r w:rsidRPr="00967BF7">
        <w:rPr>
          <w:rStyle w:val="StyleUnderline"/>
          <w:highlight w:val="cyan"/>
        </w:rPr>
        <w:t>Demo</w:t>
      </w:r>
      <w:r w:rsidRPr="00B324E6">
        <w:rPr>
          <w:rStyle w:val="StyleUnderline"/>
        </w:rPr>
        <w:t>crat</w:t>
      </w:r>
      <w:r w:rsidRPr="00967BF7">
        <w:rPr>
          <w:rStyle w:val="StyleUnderline"/>
          <w:highlight w:val="cyan"/>
        </w:rPr>
        <w:t>s</w:t>
      </w:r>
      <w:r w:rsidRPr="00B324E6">
        <w:rPr>
          <w:rStyle w:val="StyleUnderline"/>
        </w:rPr>
        <w:t xml:space="preserve"> </w:t>
      </w:r>
      <w:r w:rsidRPr="00967BF7">
        <w:rPr>
          <w:rStyle w:val="StyleUnderline"/>
          <w:highlight w:val="cyan"/>
        </w:rPr>
        <w:t>are modest favorites</w:t>
      </w:r>
      <w:r w:rsidRPr="00B324E6">
        <w:rPr>
          <w:rStyle w:val="StyleUnderline"/>
        </w:rPr>
        <w:t xml:space="preserve"> to win a House majority.</w:t>
      </w:r>
      <w:r>
        <w:rPr>
          <w:rStyle w:val="StyleUnderline"/>
        </w:rPr>
        <w:t xml:space="preserve"> </w:t>
      </w:r>
      <w:r w:rsidRPr="00A515F6">
        <w:rPr>
          <w:rFonts w:asciiTheme="minorHAnsi" w:hAnsiTheme="minorHAnsi" w:cstheme="minorHAnsi"/>
          <w:sz w:val="16"/>
        </w:rPr>
        <w:t xml:space="preserve">House Democrats’ polling advantage has narrowed Back in the final week of 2017, Democrats held a generic ballot polling advantage that averaged 13 points or more. The numbers have bounced up and down since then, but the general trend has been in Republicans’ favor; </w:t>
      </w:r>
      <w:r w:rsidRPr="00967BF7">
        <w:rPr>
          <w:rStyle w:val="StyleUnderline"/>
          <w:highlight w:val="cyan"/>
        </w:rPr>
        <w:t>Dem</w:t>
      </w:r>
      <w:r w:rsidRPr="00A515F6">
        <w:rPr>
          <w:rFonts w:asciiTheme="minorHAnsi" w:hAnsiTheme="minorHAnsi" w:cstheme="minorHAnsi"/>
          <w:sz w:val="16"/>
        </w:rPr>
        <w:t>ocrat</w:t>
      </w:r>
      <w:r w:rsidRPr="00967BF7">
        <w:rPr>
          <w:rStyle w:val="StyleUnderline"/>
          <w:highlight w:val="cyan"/>
        </w:rPr>
        <w:t>s</w:t>
      </w:r>
      <w:r w:rsidRPr="00A515F6">
        <w:rPr>
          <w:rFonts w:asciiTheme="minorHAnsi" w:hAnsiTheme="minorHAnsi" w:cstheme="minorHAnsi"/>
          <w:sz w:val="16"/>
        </w:rPr>
        <w:t xml:space="preserve"> now </w:t>
      </w:r>
      <w:r w:rsidRPr="00967BF7">
        <w:rPr>
          <w:rStyle w:val="StyleUnderline"/>
          <w:highlight w:val="cyan"/>
        </w:rPr>
        <w:t>have an advantage of</w:t>
      </w:r>
      <w:r w:rsidRPr="00B324E6">
        <w:rPr>
          <w:rStyle w:val="StyleUnderline"/>
        </w:rPr>
        <w:t xml:space="preserve"> roughly </w:t>
      </w:r>
      <w:r w:rsidRPr="00967BF7">
        <w:rPr>
          <w:rStyle w:val="StyleUnderline"/>
          <w:highlight w:val="cyan"/>
        </w:rPr>
        <w:t>5.5 points</w:t>
      </w:r>
      <w:r w:rsidRPr="00B324E6">
        <w:rPr>
          <w:rStyle w:val="StyleUnderline"/>
        </w:rPr>
        <w:t>.</w:t>
      </w:r>
      <w:r w:rsidRPr="00A515F6">
        <w:rPr>
          <w:rFonts w:asciiTheme="minorHAnsi" w:hAnsiTheme="minorHAnsi" w:cstheme="minorHAnsi"/>
          <w:sz w:val="16"/>
        </w:rPr>
        <w:t xml:space="preserve"> This narrowing has been happening for some time and is not a sudden news event. Two months ago, for example, Democrats were 8 points ahead — meaningfully better than their current numbers but also far worse than the December numbers. It’s worth saying that by the time of </w:t>
      </w:r>
      <w:proofErr w:type="spellStart"/>
      <w:r w:rsidRPr="00A515F6">
        <w:rPr>
          <w:rFonts w:asciiTheme="minorHAnsi" w:hAnsiTheme="minorHAnsi" w:cstheme="minorHAnsi"/>
          <w:sz w:val="16"/>
        </w:rPr>
        <w:t>Conor</w:t>
      </w:r>
      <w:proofErr w:type="spellEnd"/>
      <w:r w:rsidRPr="00A515F6">
        <w:rPr>
          <w:rFonts w:asciiTheme="minorHAnsi" w:hAnsiTheme="minorHAnsi" w:cstheme="minorHAnsi"/>
          <w:sz w:val="16"/>
        </w:rPr>
        <w:t xml:space="preserve"> Lamb’s surprise victory in the PA-18 special election, the Democratic lead was already down to “only” 8.5 points. Most of the narrowing, in other words, happened before Democrats’ most impressive special election victory rather than representing a recent deterioration. </w:t>
      </w:r>
      <w:r w:rsidRPr="00B324E6">
        <w:rPr>
          <w:rStyle w:val="StyleUnderline"/>
        </w:rPr>
        <w:t>A glance at Trump’s approval ratings, however, does make it clear that the shift in the news environment since 2017 has been advantageous to his cause.</w:t>
      </w:r>
      <w:r>
        <w:rPr>
          <w:rStyle w:val="StyleUnderline"/>
        </w:rPr>
        <w:t xml:space="preserve"> </w:t>
      </w:r>
      <w:r w:rsidRPr="00B324E6">
        <w:rPr>
          <w:rStyle w:val="StyleUnderline"/>
        </w:rPr>
        <w:t>Back in 2017, there was a lot of scandal news and coverage of Trump antics, but there was also intensive coverage of ongoing congressional debates on health care and taxes where Republicans took unpopular positions. That unpopularity helped contribute to Doug Jones winning a special election in Alabama in December. Jones’s victory, combined with John McCain’s poor health, have largely prevented Republicans from advancing a contentious legislative agenda in 2018.</w:t>
      </w:r>
      <w:r>
        <w:rPr>
          <w:rStyle w:val="StyleUnderline"/>
        </w:rPr>
        <w:t xml:space="preserve"> </w:t>
      </w:r>
      <w:r w:rsidRPr="00B324E6">
        <w:rPr>
          <w:rStyle w:val="StyleUnderline"/>
        </w:rPr>
        <w:t>A news climate dominated by Trump scandals and culture war stuff isn’t exactly amazing for Republicans, but it’s more favorable than one dominated by Trump scandals and unpopular Republican legislation.</w:t>
      </w:r>
      <w:r>
        <w:rPr>
          <w:rStyle w:val="StyleUnderline"/>
        </w:rPr>
        <w:t xml:space="preserve"> </w:t>
      </w:r>
      <w:r w:rsidRPr="00A515F6">
        <w:rPr>
          <w:rFonts w:asciiTheme="minorHAnsi" w:hAnsiTheme="minorHAnsi" w:cstheme="minorHAnsi"/>
          <w:sz w:val="16"/>
        </w:rPr>
        <w:t xml:space="preserve">There’s offsetting good news for Democrats Interestingly, </w:t>
      </w:r>
      <w:r w:rsidRPr="00967BF7">
        <w:rPr>
          <w:rStyle w:val="StyleUnderline"/>
          <w:highlight w:val="cyan"/>
        </w:rPr>
        <w:t>Dem</w:t>
      </w:r>
      <w:r w:rsidRPr="00A515F6">
        <w:rPr>
          <w:rFonts w:asciiTheme="minorHAnsi" w:hAnsiTheme="minorHAnsi" w:cstheme="minorHAnsi"/>
          <w:sz w:val="16"/>
        </w:rPr>
        <w:t>ocrat</w:t>
      </w:r>
      <w:r w:rsidRPr="00967BF7">
        <w:rPr>
          <w:rStyle w:val="StyleUnderline"/>
          <w:highlight w:val="cyan"/>
        </w:rPr>
        <w:t>s</w:t>
      </w:r>
      <w:r w:rsidRPr="00A515F6">
        <w:rPr>
          <w:rFonts w:asciiTheme="minorHAnsi" w:hAnsiTheme="minorHAnsi" w:cstheme="minorHAnsi"/>
          <w:sz w:val="16"/>
        </w:rPr>
        <w:t xml:space="preserve">’ </w:t>
      </w:r>
      <w:r w:rsidRPr="00967BF7">
        <w:rPr>
          <w:rStyle w:val="StyleUnderline"/>
          <w:highlight w:val="cyan"/>
        </w:rPr>
        <w:t>odds</w:t>
      </w:r>
      <w:r w:rsidRPr="00A515F6">
        <w:rPr>
          <w:rStyle w:val="StyleUnderline"/>
        </w:rPr>
        <w:t xml:space="preserve"> of capturing the House </w:t>
      </w:r>
      <w:r w:rsidRPr="00967BF7">
        <w:rPr>
          <w:rStyle w:val="StyleUnderline"/>
          <w:highlight w:val="cyan"/>
        </w:rPr>
        <w:t>have not declined nearly as much since November as their poll numbers</w:t>
      </w:r>
      <w:r w:rsidRPr="00A515F6">
        <w:rPr>
          <w:rStyle w:val="StyleUnderline"/>
        </w:rPr>
        <w:t>.</w:t>
      </w:r>
      <w:r w:rsidRPr="00A515F6">
        <w:rPr>
          <w:rFonts w:asciiTheme="minorHAnsi" w:hAnsiTheme="minorHAnsi" w:cstheme="minorHAnsi"/>
          <w:sz w:val="16"/>
        </w:rPr>
        <w:t xml:space="preserve"> G. Elliott </w:t>
      </w:r>
      <w:r w:rsidRPr="00967BF7">
        <w:rPr>
          <w:rStyle w:val="StyleUnderline"/>
          <w:highlight w:val="cyan"/>
        </w:rPr>
        <w:t>Morris’s statistical model</w:t>
      </w:r>
      <w:r w:rsidRPr="00A515F6">
        <w:rPr>
          <w:rFonts w:asciiTheme="minorHAnsi" w:hAnsiTheme="minorHAnsi" w:cstheme="minorHAnsi"/>
          <w:sz w:val="16"/>
        </w:rPr>
        <w:t xml:space="preserve">, for example, </w:t>
      </w:r>
      <w:r w:rsidRPr="00967BF7">
        <w:rPr>
          <w:rStyle w:val="StyleUnderline"/>
          <w:highlight w:val="cyan"/>
        </w:rPr>
        <w:t>gives Dem</w:t>
      </w:r>
      <w:r w:rsidRPr="00A515F6">
        <w:rPr>
          <w:rStyle w:val="StyleUnderline"/>
        </w:rPr>
        <w:t>ocrat</w:t>
      </w:r>
      <w:r w:rsidRPr="00967BF7">
        <w:rPr>
          <w:rStyle w:val="StyleUnderline"/>
          <w:highlight w:val="cyan"/>
        </w:rPr>
        <w:t>s</w:t>
      </w:r>
      <w:r w:rsidRPr="00A515F6">
        <w:rPr>
          <w:rStyle w:val="StyleUnderline"/>
        </w:rPr>
        <w:t xml:space="preserve"> </w:t>
      </w:r>
      <w:r w:rsidRPr="00967BF7">
        <w:rPr>
          <w:rStyle w:val="StyleUnderline"/>
          <w:highlight w:val="cyan"/>
        </w:rPr>
        <w:t>a 63 percent chance</w:t>
      </w:r>
      <w:r w:rsidRPr="00A515F6">
        <w:rPr>
          <w:rStyle w:val="StyleUnderline"/>
        </w:rPr>
        <w:t xml:space="preserve"> of taking the House in November, which is </w:t>
      </w:r>
      <w:r w:rsidRPr="00967BF7">
        <w:rPr>
          <w:rStyle w:val="StyleUnderline"/>
          <w:highlight w:val="cyan"/>
        </w:rPr>
        <w:t>down only</w:t>
      </w:r>
      <w:r w:rsidRPr="00A515F6">
        <w:rPr>
          <w:rStyle w:val="StyleUnderline"/>
        </w:rPr>
        <w:t xml:space="preserve"> about </w:t>
      </w:r>
      <w:r w:rsidRPr="00967BF7">
        <w:rPr>
          <w:rStyle w:val="StyleUnderline"/>
          <w:highlight w:val="cyan"/>
        </w:rPr>
        <w:t>4</w:t>
      </w:r>
      <w:r w:rsidRPr="00A515F6">
        <w:rPr>
          <w:rStyle w:val="StyleUnderline"/>
        </w:rPr>
        <w:t xml:space="preserve"> or </w:t>
      </w:r>
      <w:r w:rsidRPr="00967BF7">
        <w:rPr>
          <w:rStyle w:val="StyleUnderline"/>
          <w:highlight w:val="cyan"/>
        </w:rPr>
        <w:t>5 points from its high</w:t>
      </w:r>
      <w:r w:rsidRPr="00A515F6">
        <w:rPr>
          <w:rStyle w:val="StyleUnderline"/>
        </w:rPr>
        <w:t xml:space="preserve">. Gamblers are a bit more pessimistic than Morris </w:t>
      </w:r>
      <w:r w:rsidRPr="00A515F6">
        <w:rPr>
          <w:rFonts w:asciiTheme="minorHAnsi" w:hAnsiTheme="minorHAnsi" w:cstheme="minorHAnsi"/>
          <w:sz w:val="16"/>
        </w:rPr>
        <w:t xml:space="preserve">(whose model believes, based on history, that the opposition party is more likely to gain in the polls than decline) </w:t>
      </w:r>
      <w:r w:rsidRPr="00A515F6">
        <w:rPr>
          <w:rStyle w:val="StyleUnderline"/>
        </w:rPr>
        <w:t xml:space="preserve">but similarly see a </w:t>
      </w:r>
      <w:proofErr w:type="gramStart"/>
      <w:r w:rsidRPr="00A515F6">
        <w:rPr>
          <w:rStyle w:val="StyleUnderline"/>
        </w:rPr>
        <w:t>fairly modest</w:t>
      </w:r>
      <w:proofErr w:type="gramEnd"/>
      <w:r w:rsidRPr="00A515F6">
        <w:rPr>
          <w:rStyle w:val="StyleUnderline"/>
        </w:rPr>
        <w:t xml:space="preserve"> change.</w:t>
      </w:r>
      <w:r>
        <w:rPr>
          <w:rStyle w:val="StyleUnderline"/>
        </w:rPr>
        <w:t xml:space="preserve"> </w:t>
      </w:r>
      <w:r w:rsidRPr="00A515F6">
        <w:rPr>
          <w:rFonts w:asciiTheme="minorHAnsi" w:hAnsiTheme="minorHAnsi" w:cstheme="minorHAnsi"/>
          <w:sz w:val="16"/>
        </w:rPr>
        <w:t xml:space="preserve">One key issue here is simply the passage of time. Your odds of winning on Election Day are a function of both how large your polling lead is and how far away the election is, since the more time until Election Day, the more time there is for things to change. Democrats’ June polling lead is a lot smaller than their December polling lead, but the June lead is more valuable. The other </w:t>
      </w:r>
      <w:proofErr w:type="gramStart"/>
      <w:r w:rsidRPr="00A515F6">
        <w:rPr>
          <w:rFonts w:asciiTheme="minorHAnsi" w:hAnsiTheme="minorHAnsi" w:cstheme="minorHAnsi"/>
          <w:sz w:val="16"/>
        </w:rPr>
        <w:t>really significant</w:t>
      </w:r>
      <w:proofErr w:type="gramEnd"/>
      <w:r w:rsidRPr="00A515F6">
        <w:rPr>
          <w:rFonts w:asciiTheme="minorHAnsi" w:hAnsiTheme="minorHAnsi" w:cstheme="minorHAnsi"/>
          <w:sz w:val="16"/>
        </w:rPr>
        <w:t xml:space="preserve"> factor is the change in Pennsylvania’s congressional map from one highly gerrymandered to favor the GOP to one that’s about proportional in its partisan lean. The overall map still has a strong pro-Republican tilt, but Pennsylvania is a big state. That change meaningfully altered the overall slant in a way that’s boosted Democrats’ fortunes. Similarly, while </w:t>
      </w:r>
      <w:proofErr w:type="gramStart"/>
      <w:r w:rsidRPr="00A515F6">
        <w:rPr>
          <w:rFonts w:asciiTheme="minorHAnsi" w:hAnsiTheme="minorHAnsi" w:cstheme="minorHAnsi"/>
          <w:sz w:val="16"/>
        </w:rPr>
        <w:t>final results</w:t>
      </w:r>
      <w:proofErr w:type="gramEnd"/>
      <w:r w:rsidRPr="00A515F6">
        <w:rPr>
          <w:rFonts w:asciiTheme="minorHAnsi" w:hAnsiTheme="minorHAnsi" w:cstheme="minorHAnsi"/>
          <w:sz w:val="16"/>
        </w:rPr>
        <w:t xml:space="preserve"> are not yet in from California, the votes counted so far strongly suggest Democrats successfully avoided getting locked out of the general election by the Golden State’s weird “top two” primary system, greatly improving their odds of winning some of these seats in November. </w:t>
      </w:r>
      <w:r w:rsidRPr="00967BF7">
        <w:rPr>
          <w:rStyle w:val="StyleUnderline"/>
          <w:highlight w:val="cyan"/>
        </w:rPr>
        <w:t>Dem</w:t>
      </w:r>
      <w:r w:rsidRPr="00A515F6">
        <w:rPr>
          <w:rStyle w:val="StyleUnderline"/>
        </w:rPr>
        <w:t>ocra</w:t>
      </w:r>
      <w:r w:rsidRPr="00967BF7">
        <w:rPr>
          <w:rStyle w:val="StyleUnderline"/>
          <w:highlight w:val="cyan"/>
        </w:rPr>
        <w:t>ts</w:t>
      </w:r>
      <w:r w:rsidRPr="00A515F6">
        <w:rPr>
          <w:rStyle w:val="StyleUnderline"/>
        </w:rPr>
        <w:t xml:space="preserve"> </w:t>
      </w:r>
      <w:r w:rsidRPr="00967BF7">
        <w:rPr>
          <w:rStyle w:val="StyleUnderline"/>
          <w:highlight w:val="cyan"/>
        </w:rPr>
        <w:t>can</w:t>
      </w:r>
      <w:r w:rsidRPr="00A515F6">
        <w:rPr>
          <w:rStyle w:val="StyleUnderline"/>
        </w:rPr>
        <w:t xml:space="preserve"> also </w:t>
      </w:r>
      <w:r w:rsidRPr="00967BF7">
        <w:rPr>
          <w:rStyle w:val="StyleUnderline"/>
          <w:highlight w:val="cyan"/>
        </w:rPr>
        <w:t>take solace in the fact that recent election outcomes have been better for their party than the polls</w:t>
      </w:r>
      <w:r w:rsidRPr="00A515F6">
        <w:rPr>
          <w:rStyle w:val="StyleUnderline"/>
        </w:rPr>
        <w:t>.</w:t>
      </w:r>
      <w:r>
        <w:rPr>
          <w:rStyle w:val="StyleUnderline"/>
        </w:rPr>
        <w:t xml:space="preserve"> </w:t>
      </w:r>
      <w:r w:rsidRPr="00A515F6">
        <w:rPr>
          <w:rFonts w:asciiTheme="minorHAnsi" w:hAnsiTheme="minorHAnsi" w:cstheme="minorHAnsi"/>
          <w:sz w:val="16"/>
        </w:rPr>
        <w:t xml:space="preserve">Some extra reasons for Democratic optimism (or wishful thinking) You may recall that last November, there was an extraordinary level of hand-wringing in Democratic circles about Ralph Northam’s extremely narrow polling lead over GOP nominee Ed Gillespie. Was the party about to blow it again, but this time in a clearly blue-leaning state where Donald Trump fared poorly in 2016? It turns out that, no, polling errors can happen in both directions. While Republican candidates moderately outperformed their poll numbers in 2016, </w:t>
      </w:r>
      <w:r w:rsidRPr="00967BF7">
        <w:rPr>
          <w:rStyle w:val="StyleUnderline"/>
          <w:highlight w:val="cyan"/>
        </w:rPr>
        <w:t>Dem</w:t>
      </w:r>
      <w:r w:rsidRPr="00A515F6">
        <w:rPr>
          <w:rFonts w:asciiTheme="minorHAnsi" w:hAnsiTheme="minorHAnsi" w:cstheme="minorHAnsi"/>
          <w:sz w:val="16"/>
        </w:rPr>
        <w:t>ocrat</w:t>
      </w:r>
      <w:r w:rsidRPr="00967BF7">
        <w:rPr>
          <w:rStyle w:val="StyleUnderline"/>
          <w:highlight w:val="cyan"/>
        </w:rPr>
        <w:t>s</w:t>
      </w:r>
      <w:r w:rsidRPr="00A515F6">
        <w:rPr>
          <w:rFonts w:asciiTheme="minorHAnsi" w:hAnsiTheme="minorHAnsi" w:cstheme="minorHAnsi"/>
          <w:sz w:val="16"/>
        </w:rPr>
        <w:t xml:space="preserve"> </w:t>
      </w:r>
      <w:r w:rsidRPr="00967BF7">
        <w:rPr>
          <w:rStyle w:val="StyleUnderline"/>
          <w:highlight w:val="cyan"/>
        </w:rPr>
        <w:t>outperformed their poll numbers in 2017</w:t>
      </w:r>
      <w:r w:rsidRPr="00A515F6">
        <w:rPr>
          <w:rFonts w:asciiTheme="minorHAnsi" w:hAnsiTheme="minorHAnsi" w:cstheme="minorHAnsi"/>
          <w:sz w:val="16"/>
        </w:rPr>
        <w:t xml:space="preserve">. </w:t>
      </w:r>
      <w:r w:rsidRPr="00967BF7">
        <w:rPr>
          <w:rStyle w:val="StyleUnderline"/>
          <w:highlight w:val="cyan"/>
        </w:rPr>
        <w:t>Northam didn’t beat Gillespie narrowly</w:t>
      </w:r>
      <w:r w:rsidRPr="00A515F6">
        <w:rPr>
          <w:rStyle w:val="StyleUnderline"/>
        </w:rPr>
        <w:t xml:space="preserve">, </w:t>
      </w:r>
      <w:r w:rsidRPr="00967BF7">
        <w:rPr>
          <w:rStyle w:val="StyleUnderline"/>
          <w:highlight w:val="cyan"/>
        </w:rPr>
        <w:t>as the polls suggested</w:t>
      </w:r>
      <w:r w:rsidRPr="00A515F6">
        <w:rPr>
          <w:rStyle w:val="StyleUnderline"/>
        </w:rPr>
        <w:t xml:space="preserve"> he would — </w:t>
      </w:r>
      <w:r w:rsidRPr="00967BF7">
        <w:rPr>
          <w:rStyle w:val="StyleUnderline"/>
          <w:highlight w:val="cyan"/>
        </w:rPr>
        <w:t>he beat him solidly</w:t>
      </w:r>
      <w:r w:rsidRPr="00A515F6">
        <w:rPr>
          <w:rStyle w:val="StyleUnderline"/>
        </w:rPr>
        <w:t>. And Dem</w:t>
      </w:r>
      <w:r w:rsidRPr="00A515F6">
        <w:rPr>
          <w:rFonts w:asciiTheme="minorHAnsi" w:hAnsiTheme="minorHAnsi" w:cstheme="minorHAnsi"/>
          <w:sz w:val="16"/>
        </w:rPr>
        <w:t>ocrat</w:t>
      </w:r>
      <w:r w:rsidRPr="00A515F6">
        <w:rPr>
          <w:rStyle w:val="StyleUnderline"/>
        </w:rPr>
        <w:t>s</w:t>
      </w:r>
      <w:r w:rsidRPr="00A515F6">
        <w:rPr>
          <w:rFonts w:asciiTheme="minorHAnsi" w:hAnsiTheme="minorHAnsi" w:cstheme="minorHAnsi"/>
          <w:sz w:val="16"/>
        </w:rPr>
        <w:t xml:space="preserve"> </w:t>
      </w:r>
      <w:r w:rsidRPr="00A515F6">
        <w:rPr>
          <w:rStyle w:val="StyleUnderline"/>
        </w:rPr>
        <w:t xml:space="preserve">picked up a ton of House of Delegates seats. Phil </w:t>
      </w:r>
      <w:r w:rsidRPr="00967BF7">
        <w:rPr>
          <w:rStyle w:val="StyleUnderline"/>
          <w:highlight w:val="cyan"/>
        </w:rPr>
        <w:t>Murphy romped</w:t>
      </w:r>
      <w:r w:rsidRPr="00A515F6">
        <w:rPr>
          <w:rStyle w:val="StyleUnderline"/>
        </w:rPr>
        <w:t xml:space="preserve"> to victory in New Jersey as well. And then in the Alabama special election, Doug </w:t>
      </w:r>
      <w:r w:rsidRPr="00967BF7">
        <w:rPr>
          <w:rStyle w:val="StyleUnderline"/>
          <w:highlight w:val="cyan"/>
        </w:rPr>
        <w:t>Jones outperformed his poll numbers, winning narrowly</w:t>
      </w:r>
      <w:r w:rsidRPr="00A515F6">
        <w:rPr>
          <w:rStyle w:val="StyleUnderline"/>
        </w:rPr>
        <w:t xml:space="preserve"> when the polls said he would lose narrowly.</w:t>
      </w:r>
      <w:r>
        <w:rPr>
          <w:rStyle w:val="StyleUnderline"/>
        </w:rPr>
        <w:t xml:space="preserve"> </w:t>
      </w:r>
      <w:r w:rsidRPr="00A515F6">
        <w:rPr>
          <w:rFonts w:asciiTheme="minorHAnsi" w:hAnsiTheme="minorHAnsi" w:cstheme="minorHAnsi"/>
          <w:sz w:val="16"/>
        </w:rPr>
        <w:t xml:space="preserve">After polls moderately overrated Democrats in the 2016 and 2014 cycles, people with short memories grew accustomed to the idea that maybe pollsters systematically underrate the GOP. But in the 2012 cycle, polling error favored Republicans. And so far in the Trump era, the same has been true with Democrats, who are performing, on average, 2.3 points better than their polling. By the same token, we haven’t yet had much polling that focuses on the question of who is likely to vote in 2018. But </w:t>
      </w:r>
      <w:r w:rsidRPr="00967BF7">
        <w:rPr>
          <w:rStyle w:val="StyleUnderline"/>
          <w:highlight w:val="cyan"/>
        </w:rPr>
        <w:t>the evidence</w:t>
      </w:r>
      <w:r w:rsidRPr="00A515F6">
        <w:rPr>
          <w:rStyle w:val="StyleUnderline"/>
        </w:rPr>
        <w:t xml:space="preserve"> we have so far </w:t>
      </w:r>
      <w:r w:rsidRPr="00967BF7">
        <w:rPr>
          <w:rStyle w:val="StyleUnderline"/>
          <w:highlight w:val="cyan"/>
        </w:rPr>
        <w:t>suggests that Dem</w:t>
      </w:r>
      <w:r w:rsidRPr="00A515F6">
        <w:rPr>
          <w:rStyle w:val="StyleUnderline"/>
        </w:rPr>
        <w:t>ocra</w:t>
      </w:r>
      <w:r w:rsidRPr="00356DC7">
        <w:rPr>
          <w:rStyle w:val="StyleUnderline"/>
        </w:rPr>
        <w:t>t</w:t>
      </w:r>
      <w:r w:rsidRPr="00967BF7">
        <w:rPr>
          <w:rStyle w:val="StyleUnderline"/>
          <w:highlight w:val="cyan"/>
        </w:rPr>
        <w:t>s</w:t>
      </w:r>
      <w:r w:rsidRPr="00A515F6">
        <w:rPr>
          <w:rStyle w:val="StyleUnderline"/>
        </w:rPr>
        <w:t xml:space="preserve"> </w:t>
      </w:r>
      <w:r w:rsidRPr="00967BF7">
        <w:rPr>
          <w:rStyle w:val="StyleUnderline"/>
          <w:highlight w:val="cyan"/>
        </w:rPr>
        <w:t>will have a turnout advantage</w:t>
      </w:r>
      <w:r w:rsidRPr="00A515F6">
        <w:rPr>
          <w:rStyle w:val="StyleUnderline"/>
        </w:rPr>
        <w:t>.</w:t>
      </w:r>
    </w:p>
    <w:p w14:paraId="0632B105" w14:textId="15119139" w:rsidR="001612B0" w:rsidRPr="001C7E3C" w:rsidRDefault="001612B0" w:rsidP="001612B0">
      <w:pPr>
        <w:pStyle w:val="Heading4"/>
      </w:pPr>
      <w:r>
        <w:t xml:space="preserve">Dems are ahead now </w:t>
      </w:r>
    </w:p>
    <w:p w14:paraId="61BDBB92" w14:textId="77777777" w:rsidR="001612B0" w:rsidRPr="00940EC4" w:rsidRDefault="001612B0" w:rsidP="001612B0">
      <w:pPr>
        <w:rPr>
          <w:rFonts w:asciiTheme="minorHAnsi" w:hAnsiTheme="minorHAnsi" w:cstheme="minorHAnsi"/>
        </w:rPr>
      </w:pPr>
      <w:r w:rsidRPr="001C7E3C">
        <w:rPr>
          <w:rStyle w:val="Style13ptBold"/>
        </w:rPr>
        <w:t>Kilgore 5/12</w:t>
      </w:r>
      <w:r>
        <w:rPr>
          <w:rFonts w:asciiTheme="minorHAnsi" w:hAnsiTheme="minorHAnsi" w:cstheme="minorHAnsi"/>
        </w:rPr>
        <w:t xml:space="preserve"> (</w:t>
      </w:r>
      <w:r w:rsidRPr="00940EC4">
        <w:rPr>
          <w:rFonts w:asciiTheme="minorHAnsi" w:hAnsiTheme="minorHAnsi" w:cstheme="minorHAnsi"/>
        </w:rPr>
        <w:t>Ed Kilgore- political columnist for New York Magazine.</w:t>
      </w:r>
      <w:r>
        <w:rPr>
          <w:rFonts w:asciiTheme="minorHAnsi" w:hAnsiTheme="minorHAnsi" w:cstheme="minorHAnsi"/>
        </w:rPr>
        <w:t xml:space="preserve"> “</w:t>
      </w:r>
      <w:r w:rsidRPr="00940EC4">
        <w:rPr>
          <w:rFonts w:asciiTheme="minorHAnsi" w:hAnsiTheme="minorHAnsi" w:cstheme="minorHAnsi"/>
        </w:rPr>
        <w:t>Is the 2018 Democratic Wave Receding?</w:t>
      </w:r>
      <w:r>
        <w:rPr>
          <w:rFonts w:asciiTheme="minorHAnsi" w:hAnsiTheme="minorHAnsi" w:cstheme="minorHAnsi"/>
        </w:rPr>
        <w:t xml:space="preserve">”, </w:t>
      </w:r>
      <w:hyperlink r:id="rId11" w:history="1">
        <w:r w:rsidRPr="00940EC4">
          <w:rPr>
            <w:rStyle w:val="Hyperlink"/>
            <w:rFonts w:asciiTheme="minorHAnsi" w:hAnsiTheme="minorHAnsi" w:cstheme="minorHAnsi"/>
          </w:rPr>
          <w:t>http://nymag.com/daily/intelligencer/2018/05/will-democrats-win-congress-in-2018.html</w:t>
        </w:r>
      </w:hyperlink>
      <w:r>
        <w:rPr>
          <w:rStyle w:val="Hyperlink"/>
          <w:rFonts w:asciiTheme="minorHAnsi" w:hAnsiTheme="minorHAnsi" w:cstheme="minorHAnsi"/>
        </w:rPr>
        <w:t xml:space="preserve"> , </w:t>
      </w:r>
      <w:r w:rsidRPr="00940EC4">
        <w:rPr>
          <w:rFonts w:asciiTheme="minorHAnsi" w:hAnsiTheme="minorHAnsi" w:cstheme="minorHAnsi"/>
        </w:rPr>
        <w:t>May 12, 2018</w:t>
      </w:r>
      <w:r>
        <w:rPr>
          <w:rFonts w:asciiTheme="minorHAnsi" w:hAnsiTheme="minorHAnsi" w:cstheme="minorHAnsi"/>
        </w:rPr>
        <w:t xml:space="preserve"> </w:t>
      </w:r>
      <w:r w:rsidRPr="00940EC4">
        <w:rPr>
          <w:rFonts w:asciiTheme="minorHAnsi" w:hAnsiTheme="minorHAnsi" w:cstheme="minorHAnsi"/>
        </w:rPr>
        <w:t>9:00 am</w:t>
      </w:r>
      <w:r>
        <w:rPr>
          <w:rFonts w:asciiTheme="minorHAnsi" w:hAnsiTheme="minorHAnsi" w:cstheme="minorHAnsi"/>
        </w:rPr>
        <w:t>)</w:t>
      </w:r>
    </w:p>
    <w:p w14:paraId="46D1B711" w14:textId="77777777" w:rsidR="001612B0" w:rsidRPr="001C7E3C" w:rsidRDefault="001612B0" w:rsidP="001612B0">
      <w:pPr>
        <w:rPr>
          <w:rStyle w:val="StyleUnderline"/>
        </w:rPr>
      </w:pPr>
      <w:r w:rsidRPr="00940EC4">
        <w:rPr>
          <w:rStyle w:val="StyleUnderline"/>
          <w:rFonts w:asciiTheme="minorHAnsi" w:hAnsiTheme="minorHAnsi" w:cstheme="minorHAnsi"/>
        </w:rPr>
        <w:t>In America’s hothouse political environment, people overreact to single events all the time</w:t>
      </w:r>
      <w:r w:rsidRPr="001C7E3C">
        <w:rPr>
          <w:rFonts w:asciiTheme="minorHAnsi" w:hAnsiTheme="minorHAnsi" w:cstheme="minorHAnsi"/>
          <w:sz w:val="16"/>
        </w:rPr>
        <w:t xml:space="preserve">. The latest special election or primary; the latest poll; the latest over-the-top boast or cry of panic from a party leader — you can be sure multiple confident predictions of future political trends will emanate from multiple voices, only to be ignored or walked back when the next big thing happens. </w:t>
      </w:r>
      <w:r w:rsidRPr="00940EC4">
        <w:rPr>
          <w:rStyle w:val="StyleUnderline"/>
          <w:rFonts w:asciiTheme="minorHAnsi" w:hAnsiTheme="minorHAnsi" w:cstheme="minorHAnsi"/>
        </w:rPr>
        <w:t>There already seems to be an overreaction under way to the results of four state primaries on May 8, and especially to a potential Republican catastrophe that did not occur: a West Virginia Senate nomination</w:t>
      </w:r>
      <w:r w:rsidRPr="001C7E3C">
        <w:rPr>
          <w:rFonts w:asciiTheme="minorHAnsi" w:hAnsiTheme="minorHAnsi" w:cstheme="minorHAnsi"/>
          <w:sz w:val="16"/>
        </w:rPr>
        <w:t xml:space="preserve"> for renegade ex-con and all-around eccentric Don Blankenship. Yes, had Blankenship won, Democrats’ slim chances of defying one of the worst Senate landscapes in history and taking back control of that chamber would have gone up significantly. And Republicans are now moving the goalposts to make Senate control part of the definition of a successful year for the Donkey Party, as shown by this remark from conservative activist Terry Schilling: For the Democrats to truly ride a “blue wave”, they would need to recapture both the House and the Senate. And, despite the hype, math is not on their side for either objective. Now </w:t>
      </w:r>
      <w:proofErr w:type="spellStart"/>
      <w:r w:rsidRPr="001C7E3C">
        <w:rPr>
          <w:rFonts w:asciiTheme="minorHAnsi" w:hAnsiTheme="minorHAnsi" w:cstheme="minorHAnsi"/>
          <w:sz w:val="16"/>
        </w:rPr>
        <w:t>Axios</w:t>
      </w:r>
      <w:proofErr w:type="spellEnd"/>
      <w:r w:rsidRPr="001C7E3C">
        <w:rPr>
          <w:rFonts w:asciiTheme="minorHAnsi" w:hAnsiTheme="minorHAnsi" w:cstheme="minorHAnsi"/>
          <w:sz w:val="16"/>
        </w:rPr>
        <w:t xml:space="preserve"> seems to be accepting that dubious premise in a piece with the highly suggestive headline: “Reality Check: Anti-Trump Midterm Wave Could Be More of a Ripple”: [The midterms] probably won’t be a wave of historic proportions, based on Cook Political Report’s latest predictions. At best, it could allow [Democrats] to win the House while barely shifting the Senate at all. There’s no universally accepted definition of a “wave election,” but every definition is usually characterized by party gains, not some arbitrary objective like control of one or both congressional chambers. The most frequently cited definition of a “wave” is from veteran election forecaster Stu Rothenberg: an election where there is a net gain or loss of 20 House seats. He doesn’t include Senate seats in his definition at all, for the very good reason that only a third of that chamber is at stake in any given election, which means the partisan landscape can vary enormously. The one for 2018 is so bad for Democrats that actual losses this year are entirely consistent with a national “wave” that delivers the House gavel to Nancy Pelosi, as David Wasserman recently pointed out: </w:t>
      </w:r>
      <w:proofErr w:type="gramStart"/>
      <w:r w:rsidRPr="001C7E3C">
        <w:rPr>
          <w:rFonts w:asciiTheme="minorHAnsi" w:hAnsiTheme="minorHAnsi" w:cstheme="minorHAnsi"/>
          <w:sz w:val="16"/>
        </w:rPr>
        <w:t>So</w:t>
      </w:r>
      <w:proofErr w:type="gramEnd"/>
      <w:r w:rsidRPr="001C7E3C">
        <w:rPr>
          <w:rFonts w:asciiTheme="minorHAnsi" w:hAnsiTheme="minorHAnsi" w:cstheme="minorHAnsi"/>
          <w:sz w:val="16"/>
        </w:rPr>
        <w:t xml:space="preserve"> it makes sense to put the Senate aside in discussions of a November “wave” or “trickle” for Democrats. The other phenomenon to which there has arguably been an overreaction has been the positive shift for Republicans in early 2018 in both the president’s approval ratings (a big factor in shaping midterm “waves”) and in the generic congressional ballot (the poll question simply asking voters which party they want to control the House) as compared to the last quarter of 2017. In retrospect, those terrible numbers for Trump (approval ratings down into the 30s) and his party (frequently a double-digit deficit in the generic ballot) were a brief departure from a relatively stable public opinion landscape that have made a reversion to the mean look exciting to Republicans. From a longer perspective, things look different. Trump’s approval ratings have not, so far, made some sort of ever-ascending climb, as Nate Silver noted earlier this week: [O]</w:t>
      </w:r>
      <w:proofErr w:type="spellStart"/>
      <w:r w:rsidRPr="001C7E3C">
        <w:rPr>
          <w:rFonts w:asciiTheme="minorHAnsi" w:hAnsiTheme="minorHAnsi" w:cstheme="minorHAnsi"/>
          <w:sz w:val="16"/>
        </w:rPr>
        <w:t>ver</w:t>
      </w:r>
      <w:proofErr w:type="spellEnd"/>
      <w:r w:rsidRPr="001C7E3C">
        <w:rPr>
          <w:rFonts w:asciiTheme="minorHAnsi" w:hAnsiTheme="minorHAnsi" w:cstheme="minorHAnsi"/>
          <w:sz w:val="16"/>
        </w:rPr>
        <w:t xml:space="preserve"> the whole course of his presidency, the range Trump’s approval ratings travel in has been remarkably narrow … Trump’s 8-point approval-rating range is the narrowest of any [post-World War II] president to this point in his term. And as Alan Abramowitz pointed out this week, the same is true of the generic ballot: </w:t>
      </w:r>
      <w:r w:rsidRPr="00DC01BA">
        <w:rPr>
          <w:rStyle w:val="StyleUnderline"/>
        </w:rPr>
        <w:t xml:space="preserve">On average, </w:t>
      </w:r>
      <w:r w:rsidRPr="00967BF7">
        <w:rPr>
          <w:rStyle w:val="StyleUnderline"/>
          <w:highlight w:val="cyan"/>
        </w:rPr>
        <w:t>Dem</w:t>
      </w:r>
      <w:r w:rsidRPr="001C7E3C">
        <w:rPr>
          <w:sz w:val="16"/>
        </w:rPr>
        <w:t>ocrat</w:t>
      </w:r>
      <w:r w:rsidRPr="00967BF7">
        <w:rPr>
          <w:rStyle w:val="StyleUnderline"/>
          <w:highlight w:val="cyan"/>
        </w:rPr>
        <w:t>s</w:t>
      </w:r>
      <w:r w:rsidRPr="00DC01BA">
        <w:rPr>
          <w:rStyle w:val="StyleUnderline"/>
        </w:rPr>
        <w:t xml:space="preserve"> </w:t>
      </w:r>
      <w:r w:rsidRPr="00967BF7">
        <w:rPr>
          <w:rStyle w:val="StyleUnderline"/>
          <w:highlight w:val="cyan"/>
        </w:rPr>
        <w:t>led by 7.1 points</w:t>
      </w:r>
      <w:r w:rsidRPr="00DC01BA">
        <w:rPr>
          <w:rStyle w:val="StyleUnderline"/>
        </w:rPr>
        <w:t xml:space="preserve"> over the past year, </w:t>
      </w:r>
      <w:r w:rsidRPr="00967BF7">
        <w:rPr>
          <w:rStyle w:val="StyleUnderline"/>
          <w:highlight w:val="cyan"/>
        </w:rPr>
        <w:t>and Democrats have led in almost every</w:t>
      </w:r>
      <w:r w:rsidRPr="00DC01BA">
        <w:rPr>
          <w:rStyle w:val="StyleUnderline"/>
        </w:rPr>
        <w:t xml:space="preserve"> individual </w:t>
      </w:r>
      <w:r w:rsidRPr="00967BF7">
        <w:rPr>
          <w:rStyle w:val="StyleUnderline"/>
          <w:highlight w:val="cyan"/>
        </w:rPr>
        <w:t>poll.</w:t>
      </w:r>
      <w:r w:rsidRPr="00DC01BA">
        <w:rPr>
          <w:rStyle w:val="StyleUnderline"/>
        </w:rPr>
        <w:t xml:space="preserve"> </w:t>
      </w:r>
      <w:r w:rsidRPr="001C7E3C">
        <w:rPr>
          <w:rFonts w:asciiTheme="minorHAnsi" w:hAnsiTheme="minorHAnsi" w:cstheme="minorHAnsi"/>
          <w:sz w:val="16"/>
        </w:rPr>
        <w:t xml:space="preserve">The monthly average ranged from 6.2 points in February 2018 to 10.1 points in December 2017. The December result was clearly an outlier, however, and may have led to a misinterpretation of more recent results as indicating a significant decline in the Democratic lead. Except for the December results, the monthly averages have fallen within a </w:t>
      </w:r>
      <w:proofErr w:type="gramStart"/>
      <w:r w:rsidRPr="001C7E3C">
        <w:rPr>
          <w:rFonts w:asciiTheme="minorHAnsi" w:hAnsiTheme="minorHAnsi" w:cstheme="minorHAnsi"/>
          <w:sz w:val="16"/>
        </w:rPr>
        <w:t>fairly narrow</w:t>
      </w:r>
      <w:proofErr w:type="gramEnd"/>
      <w:r w:rsidRPr="001C7E3C">
        <w:rPr>
          <w:rFonts w:asciiTheme="minorHAnsi" w:hAnsiTheme="minorHAnsi" w:cstheme="minorHAnsi"/>
          <w:sz w:val="16"/>
        </w:rPr>
        <w:t xml:space="preserve"> range of 6.2 to 7.8 points. Experts vary on how big a national House popular vote (the measurement that the generic ballot approximates) margin Democrats would need either to reach Rothenberg’s 20-net-House-seat-gain standard for a “wave” election, or the 23-net-House-seat-gain they’d need to take over the chamber. Abramowitz thinks a Democratic advantage as small as four points could flip the House. Wasserman thinks it might require more like 7 percent. All these theories about the election landscape from 30,000 feet must eventually play out in individual races, and a lot of Republican hopes ride on the idea that incumbency and gerrymandering will save the House for them even if they lose the national House popular vote decisively. These very real GOP assets, however, have been eroded by a near-record wave of GOP retirements and by the stunning Pennsylvania Supreme Court decision that rewrote the map for that heavily gerrymandered state in a way that significantly improves the odds for big Democratic gains. More importantly, </w:t>
      </w:r>
      <w:r w:rsidRPr="00967BF7">
        <w:rPr>
          <w:rStyle w:val="StyleUnderline"/>
          <w:highlight w:val="cyan"/>
        </w:rPr>
        <w:t xml:space="preserve">there are simply a lot </w:t>
      </w:r>
      <w:proofErr w:type="gramStart"/>
      <w:r w:rsidRPr="00967BF7">
        <w:rPr>
          <w:rStyle w:val="StyleUnderline"/>
          <w:highlight w:val="cyan"/>
        </w:rPr>
        <w:t>more ripe</w:t>
      </w:r>
      <w:proofErr w:type="gramEnd"/>
      <w:r w:rsidRPr="00967BF7">
        <w:rPr>
          <w:rStyle w:val="StyleUnderline"/>
          <w:highlight w:val="cyan"/>
        </w:rPr>
        <w:t xml:space="preserve"> Republican than Democratic targets</w:t>
      </w:r>
      <w:r w:rsidRPr="001C7E3C">
        <w:rPr>
          <w:rStyle w:val="StyleUnderline"/>
        </w:rPr>
        <w:t xml:space="preserve"> as we approach the general election season, a </w:t>
      </w:r>
      <w:r w:rsidRPr="00967BF7">
        <w:rPr>
          <w:rStyle w:val="StyleUnderline"/>
          <w:highlight w:val="cyan"/>
        </w:rPr>
        <w:t>warning sign</w:t>
      </w:r>
      <w:r w:rsidRPr="001C7E3C">
        <w:rPr>
          <w:rStyle w:val="StyleUnderline"/>
        </w:rPr>
        <w:t xml:space="preserve"> that is highly </w:t>
      </w:r>
      <w:r w:rsidRPr="00967BF7">
        <w:rPr>
          <w:rStyle w:val="StyleUnderline"/>
          <w:highlight w:val="cyan"/>
        </w:rPr>
        <w:t>consistent with “wave”</w:t>
      </w:r>
      <w:r w:rsidRPr="001C7E3C">
        <w:rPr>
          <w:rStyle w:val="StyleUnderline"/>
        </w:rPr>
        <w:t xml:space="preserve"> election </w:t>
      </w:r>
      <w:r w:rsidRPr="00967BF7">
        <w:rPr>
          <w:rStyle w:val="StyleUnderline"/>
          <w:highlight w:val="cyan"/>
        </w:rPr>
        <w:t>dynamics</w:t>
      </w:r>
      <w:r w:rsidRPr="001C7E3C">
        <w:rPr>
          <w:rStyle w:val="StyleUnderline"/>
        </w:rPr>
        <w:t xml:space="preserve"> that tilt the playing field and create more competitive districts in previously safe territory. According to the Cook Political Report’s House ratings, </w:t>
      </w:r>
      <w:r w:rsidRPr="00967BF7">
        <w:rPr>
          <w:rStyle w:val="StyleUnderline"/>
          <w:highlight w:val="cyan"/>
        </w:rPr>
        <w:t>of the 59 genuinely competitive races, 54 are currently held by Republicans and just five by Dem</w:t>
      </w:r>
      <w:r w:rsidRPr="001C7E3C">
        <w:rPr>
          <w:rStyle w:val="StyleUnderline"/>
        </w:rPr>
        <w:t>ocrat</w:t>
      </w:r>
      <w:r w:rsidRPr="00967BF7">
        <w:rPr>
          <w:rStyle w:val="StyleUnderline"/>
          <w:highlight w:val="cyan"/>
        </w:rPr>
        <w:t>s</w:t>
      </w:r>
      <w:r w:rsidRPr="001C7E3C">
        <w:rPr>
          <w:rStyle w:val="StyleUnderline"/>
        </w:rPr>
        <w:t>.</w:t>
      </w:r>
    </w:p>
    <w:p w14:paraId="7C36D05F" w14:textId="43EDA033" w:rsidR="0015579D" w:rsidRDefault="0015579D" w:rsidP="0015579D">
      <w:pPr>
        <w:pStyle w:val="Heading3"/>
      </w:pPr>
      <w:r>
        <w:t>AT: Cali Primary</w:t>
      </w:r>
    </w:p>
    <w:p w14:paraId="30E06788" w14:textId="1826E52E" w:rsidR="0015579D" w:rsidRPr="0015579D" w:rsidRDefault="0015579D" w:rsidP="0015579D">
      <w:pPr>
        <w:pStyle w:val="Heading4"/>
      </w:pPr>
      <w:r>
        <w:t xml:space="preserve">Dems are still looking good </w:t>
      </w:r>
    </w:p>
    <w:p w14:paraId="4011DE73" w14:textId="6F5148C5" w:rsidR="008F0AF8" w:rsidRPr="00940EC4" w:rsidRDefault="0015579D" w:rsidP="008F0AF8">
      <w:pPr>
        <w:rPr>
          <w:rFonts w:asciiTheme="minorHAnsi" w:hAnsiTheme="minorHAnsi" w:cstheme="minorHAnsi"/>
        </w:rPr>
      </w:pPr>
      <w:r w:rsidRPr="001612B0">
        <w:rPr>
          <w:rStyle w:val="Style13ptBold"/>
        </w:rPr>
        <w:t xml:space="preserve">Phillips </w:t>
      </w:r>
      <w:r w:rsidR="001612B0" w:rsidRPr="001612B0">
        <w:rPr>
          <w:rStyle w:val="Style13ptBold"/>
        </w:rPr>
        <w:t>6/8</w:t>
      </w:r>
      <w:r w:rsidR="001612B0">
        <w:rPr>
          <w:rFonts w:asciiTheme="minorHAnsi" w:hAnsiTheme="minorHAnsi" w:cstheme="minorHAnsi"/>
        </w:rPr>
        <w:t xml:space="preserve"> </w:t>
      </w:r>
      <w:r>
        <w:rPr>
          <w:rFonts w:asciiTheme="minorHAnsi" w:hAnsiTheme="minorHAnsi" w:cstheme="minorHAnsi"/>
        </w:rPr>
        <w:t>(</w:t>
      </w:r>
      <w:r w:rsidR="008F0AF8" w:rsidRPr="00940EC4">
        <w:rPr>
          <w:rFonts w:asciiTheme="minorHAnsi" w:hAnsiTheme="minorHAnsi" w:cstheme="minorHAnsi"/>
        </w:rPr>
        <w:t xml:space="preserve">Amber Phillips writes about politics for The Fix. She was previously the one-woman D.C. bureau for the Las Vegas Sun and has reported from Boston and Taiwan. </w:t>
      </w:r>
      <w:r w:rsidR="00A2571E">
        <w:rPr>
          <w:rFonts w:asciiTheme="minorHAnsi" w:hAnsiTheme="minorHAnsi" w:cstheme="minorHAnsi"/>
        </w:rPr>
        <w:t>“</w:t>
      </w:r>
      <w:r w:rsidR="008F0AF8" w:rsidRPr="00940EC4">
        <w:rPr>
          <w:rFonts w:asciiTheme="minorHAnsi" w:hAnsiTheme="minorHAnsi" w:cstheme="minorHAnsi"/>
        </w:rPr>
        <w:t>The top 10 House races of 2018 still heavily favor Democrats</w:t>
      </w:r>
      <w:r w:rsidR="00A2571E">
        <w:rPr>
          <w:rFonts w:asciiTheme="minorHAnsi" w:hAnsiTheme="minorHAnsi" w:cstheme="minorHAnsi"/>
        </w:rPr>
        <w:t xml:space="preserve">”, </w:t>
      </w:r>
      <w:hyperlink r:id="rId12" w:history="1">
        <w:r w:rsidR="00A2571E" w:rsidRPr="009C1AB5">
          <w:rPr>
            <w:rStyle w:val="Hyperlink"/>
            <w:rFonts w:asciiTheme="minorHAnsi" w:hAnsiTheme="minorHAnsi" w:cstheme="minorHAnsi"/>
          </w:rPr>
          <w:t>https://www.washingtonpost.com/news/the-fix/wp/2018/06/08/the-top-10-house-races-of-2018-still-heavily-favor-democrats/?noredirect=on&amp;utm_term=.45394240cfb8</w:t>
        </w:r>
      </w:hyperlink>
      <w:r w:rsidR="00A2571E">
        <w:rPr>
          <w:rFonts w:asciiTheme="minorHAnsi" w:hAnsiTheme="minorHAnsi" w:cstheme="minorHAnsi"/>
        </w:rPr>
        <w:t xml:space="preserve"> , </w:t>
      </w:r>
      <w:r w:rsidR="008F0AF8" w:rsidRPr="00940EC4">
        <w:rPr>
          <w:rFonts w:asciiTheme="minorHAnsi" w:hAnsiTheme="minorHAnsi" w:cstheme="minorHAnsi"/>
        </w:rPr>
        <w:t>June 8</w:t>
      </w:r>
      <w:r w:rsidR="001612B0">
        <w:rPr>
          <w:rFonts w:asciiTheme="minorHAnsi" w:hAnsiTheme="minorHAnsi" w:cstheme="minorHAnsi"/>
        </w:rPr>
        <w:t>)</w:t>
      </w:r>
    </w:p>
    <w:p w14:paraId="493A170F" w14:textId="69FB5C46" w:rsidR="008F0AF8" w:rsidRPr="00940EC4" w:rsidRDefault="008F0AF8" w:rsidP="008F0AF8">
      <w:pPr>
        <w:rPr>
          <w:rStyle w:val="StyleUnderline"/>
          <w:rFonts w:asciiTheme="minorHAnsi" w:hAnsiTheme="minorHAnsi" w:cstheme="minorHAnsi"/>
        </w:rPr>
      </w:pPr>
      <w:r w:rsidRPr="00940EC4">
        <w:rPr>
          <w:rStyle w:val="StyleUnderline"/>
          <w:rFonts w:asciiTheme="minorHAnsi" w:hAnsiTheme="minorHAnsi" w:cstheme="minorHAnsi"/>
        </w:rPr>
        <w:t xml:space="preserve">Votes from California's House primaries are still being counted, but it looks like </w:t>
      </w:r>
      <w:r w:rsidRPr="00967BF7">
        <w:rPr>
          <w:rStyle w:val="StyleUnderline"/>
          <w:rFonts w:asciiTheme="minorHAnsi" w:hAnsiTheme="minorHAnsi" w:cstheme="minorHAnsi"/>
          <w:highlight w:val="cyan"/>
        </w:rPr>
        <w:t>Dem</w:t>
      </w:r>
      <w:r w:rsidRPr="00940EC4">
        <w:rPr>
          <w:rFonts w:asciiTheme="minorHAnsi" w:hAnsiTheme="minorHAnsi" w:cstheme="minorHAnsi"/>
        </w:rPr>
        <w:t>ocra</w:t>
      </w:r>
      <w:r w:rsidRPr="00967BF7">
        <w:rPr>
          <w:rFonts w:asciiTheme="minorHAnsi" w:hAnsiTheme="minorHAnsi" w:cstheme="minorHAnsi"/>
          <w:highlight w:val="cyan"/>
        </w:rPr>
        <w:t>t</w:t>
      </w:r>
      <w:r w:rsidRPr="00940EC4">
        <w:rPr>
          <w:rStyle w:val="StyleUnderline"/>
          <w:rFonts w:asciiTheme="minorHAnsi" w:hAnsiTheme="minorHAnsi" w:cstheme="minorHAnsi"/>
        </w:rPr>
        <w:t>s</w:t>
      </w:r>
      <w:r w:rsidRPr="00940EC4">
        <w:rPr>
          <w:rFonts w:asciiTheme="minorHAnsi" w:hAnsiTheme="minorHAnsi" w:cstheme="minorHAnsi"/>
        </w:rPr>
        <w:t xml:space="preserve"> </w:t>
      </w:r>
      <w:r w:rsidRPr="00967BF7">
        <w:rPr>
          <w:rStyle w:val="StyleUnderline"/>
          <w:rFonts w:asciiTheme="minorHAnsi" w:hAnsiTheme="minorHAnsi" w:cstheme="minorHAnsi"/>
          <w:highlight w:val="cyan"/>
        </w:rPr>
        <w:t>will fight another day to</w:t>
      </w:r>
      <w:r w:rsidRPr="00940EC4">
        <w:rPr>
          <w:rStyle w:val="StyleUnderline"/>
          <w:rFonts w:asciiTheme="minorHAnsi" w:hAnsiTheme="minorHAnsi" w:cstheme="minorHAnsi"/>
        </w:rPr>
        <w:t xml:space="preserve"> try and </w:t>
      </w:r>
      <w:r w:rsidRPr="00967BF7">
        <w:rPr>
          <w:rStyle w:val="StyleUnderline"/>
          <w:rFonts w:asciiTheme="minorHAnsi" w:hAnsiTheme="minorHAnsi" w:cstheme="minorHAnsi"/>
          <w:highlight w:val="cyan"/>
        </w:rPr>
        <w:t>recapture the majority of the House</w:t>
      </w:r>
      <w:r w:rsidRPr="00940EC4">
        <w:rPr>
          <w:rStyle w:val="StyleUnderline"/>
          <w:rFonts w:asciiTheme="minorHAnsi" w:hAnsiTheme="minorHAnsi" w:cstheme="minorHAnsi"/>
        </w:rPr>
        <w:t xml:space="preserve"> of Representatives in November. </w:t>
      </w:r>
      <w:r w:rsidRPr="00967BF7">
        <w:rPr>
          <w:rStyle w:val="StyleUnderline"/>
          <w:rFonts w:asciiTheme="minorHAnsi" w:hAnsiTheme="minorHAnsi" w:cstheme="minorHAnsi"/>
          <w:highlight w:val="cyan"/>
        </w:rPr>
        <w:t>Every House race in California</w:t>
      </w:r>
      <w:r w:rsidRPr="00940EC4">
        <w:rPr>
          <w:rStyle w:val="StyleUnderline"/>
          <w:rFonts w:asciiTheme="minorHAnsi" w:hAnsiTheme="minorHAnsi" w:cstheme="minorHAnsi"/>
        </w:rPr>
        <w:t xml:space="preserve">'s unique all-party primary system </w:t>
      </w:r>
      <w:r w:rsidRPr="00967BF7">
        <w:rPr>
          <w:rStyle w:val="StyleUnderline"/>
          <w:rFonts w:asciiTheme="minorHAnsi" w:hAnsiTheme="minorHAnsi" w:cstheme="minorHAnsi"/>
          <w:highlight w:val="cyan"/>
        </w:rPr>
        <w:t>will have a Democrat in it</w:t>
      </w:r>
      <w:r w:rsidRPr="00940EC4">
        <w:rPr>
          <w:rStyle w:val="StyleUnderline"/>
          <w:rFonts w:asciiTheme="minorHAnsi" w:hAnsiTheme="minorHAnsi" w:cstheme="minorHAnsi"/>
        </w:rPr>
        <w:t>.</w:t>
      </w:r>
      <w:r w:rsidR="00F7363A">
        <w:rPr>
          <w:rStyle w:val="StyleUnderline"/>
          <w:rFonts w:asciiTheme="minorHAnsi" w:hAnsiTheme="minorHAnsi" w:cstheme="minorHAnsi"/>
        </w:rPr>
        <w:t xml:space="preserve"> </w:t>
      </w:r>
      <w:r w:rsidRPr="00967BF7">
        <w:rPr>
          <w:rStyle w:val="StyleUnderline"/>
          <w:rFonts w:asciiTheme="minorHAnsi" w:hAnsiTheme="minorHAnsi" w:cstheme="minorHAnsi"/>
          <w:highlight w:val="cyan"/>
        </w:rPr>
        <w:t>California is a linchpin to Democrats' path to taking back the House</w:t>
      </w:r>
      <w:r w:rsidRPr="00940EC4">
        <w:rPr>
          <w:rStyle w:val="StyleUnderline"/>
          <w:rFonts w:asciiTheme="minorHAnsi" w:hAnsiTheme="minorHAnsi" w:cstheme="minorHAnsi"/>
        </w:rPr>
        <w:t>, but so are races in Pennsylvania and New Jersey and Minnesota.</w:t>
      </w:r>
      <w:r w:rsidRPr="00F7363A">
        <w:t xml:space="preserve"> If Democrats win back the House for the first time in eight years, they'll do it by winning in districts like the 10 below, which are scattered across the country.</w:t>
      </w:r>
    </w:p>
    <w:p w14:paraId="663A240E" w14:textId="291A1569" w:rsidR="00194645" w:rsidRPr="00940EC4" w:rsidRDefault="001612B0" w:rsidP="001612B0">
      <w:pPr>
        <w:pStyle w:val="Heading4"/>
      </w:pPr>
      <w:r>
        <w:t xml:space="preserve">Dems performed well in California </w:t>
      </w:r>
    </w:p>
    <w:p w14:paraId="28943311" w14:textId="24371626" w:rsidR="00194645" w:rsidRPr="00940EC4" w:rsidRDefault="001D157B" w:rsidP="00194645">
      <w:pPr>
        <w:rPr>
          <w:rFonts w:asciiTheme="minorHAnsi" w:hAnsiTheme="minorHAnsi" w:cstheme="minorHAnsi"/>
        </w:rPr>
      </w:pPr>
      <w:r w:rsidRPr="001D157B">
        <w:rPr>
          <w:rStyle w:val="Style13ptBold"/>
        </w:rPr>
        <w:t>NYT 6/8</w:t>
      </w:r>
      <w:r>
        <w:rPr>
          <w:rFonts w:asciiTheme="minorHAnsi" w:hAnsiTheme="minorHAnsi" w:cstheme="minorHAnsi"/>
        </w:rPr>
        <w:t xml:space="preserve"> (</w:t>
      </w:r>
      <w:r w:rsidR="00194645" w:rsidRPr="00940EC4">
        <w:rPr>
          <w:rFonts w:asciiTheme="minorHAnsi" w:hAnsiTheme="minorHAnsi" w:cstheme="minorHAnsi"/>
        </w:rPr>
        <w:t>Jonathan Martin and Tim Arango</w:t>
      </w:r>
      <w:r>
        <w:rPr>
          <w:rFonts w:asciiTheme="minorHAnsi" w:hAnsiTheme="minorHAnsi" w:cstheme="minorHAnsi"/>
        </w:rPr>
        <w:t xml:space="preserve"> , “</w:t>
      </w:r>
      <w:r w:rsidR="00194645" w:rsidRPr="00940EC4">
        <w:rPr>
          <w:rFonts w:asciiTheme="minorHAnsi" w:hAnsiTheme="minorHAnsi" w:cstheme="minorHAnsi"/>
        </w:rPr>
        <w:t>Democrats Find Relief in California House Race Results</w:t>
      </w:r>
      <w:r>
        <w:rPr>
          <w:rFonts w:asciiTheme="minorHAnsi" w:hAnsiTheme="minorHAnsi" w:cstheme="minorHAnsi"/>
        </w:rPr>
        <w:t xml:space="preserve">”, </w:t>
      </w:r>
      <w:hyperlink r:id="rId13" w:history="1">
        <w:r w:rsidR="00194645" w:rsidRPr="00940EC4">
          <w:rPr>
            <w:rStyle w:val="Hyperlink"/>
            <w:rFonts w:asciiTheme="minorHAnsi" w:hAnsiTheme="minorHAnsi" w:cstheme="minorHAnsi"/>
          </w:rPr>
          <w:t>https://www.nytimes.com/2018/06/06/us/politics/california-house-races-congress.html</w:t>
        </w:r>
      </w:hyperlink>
      <w:r>
        <w:rPr>
          <w:rFonts w:asciiTheme="minorHAnsi" w:hAnsiTheme="minorHAnsi" w:cstheme="minorHAnsi"/>
        </w:rPr>
        <w:t xml:space="preserve"> , June 6, 2018) </w:t>
      </w:r>
    </w:p>
    <w:p w14:paraId="215FF7EB" w14:textId="40CF2AB8" w:rsidR="00194645" w:rsidRPr="00A72855" w:rsidRDefault="00194645" w:rsidP="00194645">
      <w:pPr>
        <w:rPr>
          <w:rFonts w:asciiTheme="minorHAnsi" w:hAnsiTheme="minorHAnsi" w:cstheme="minorHAnsi"/>
          <w:sz w:val="16"/>
        </w:rPr>
      </w:pPr>
      <w:r w:rsidRPr="00A72855">
        <w:rPr>
          <w:rFonts w:asciiTheme="minorHAnsi" w:hAnsiTheme="minorHAnsi" w:cstheme="minorHAnsi"/>
          <w:sz w:val="16"/>
        </w:rPr>
        <w:t xml:space="preserve">LAGUNA BEACH, Calif. — </w:t>
      </w:r>
      <w:r w:rsidRPr="00967BF7">
        <w:rPr>
          <w:rStyle w:val="StyleUnderline"/>
          <w:highlight w:val="cyan"/>
        </w:rPr>
        <w:t>Dem</w:t>
      </w:r>
      <w:r w:rsidRPr="00A72855">
        <w:rPr>
          <w:rFonts w:asciiTheme="minorHAnsi" w:hAnsiTheme="minorHAnsi" w:cstheme="minorHAnsi"/>
          <w:sz w:val="16"/>
        </w:rPr>
        <w:t>ocrat</w:t>
      </w:r>
      <w:r w:rsidRPr="00967BF7">
        <w:rPr>
          <w:rStyle w:val="StyleUnderline"/>
          <w:highlight w:val="cyan"/>
        </w:rPr>
        <w:t>s</w:t>
      </w:r>
      <w:r w:rsidRPr="00A72855">
        <w:rPr>
          <w:rFonts w:asciiTheme="minorHAnsi" w:hAnsiTheme="minorHAnsi" w:cstheme="minorHAnsi"/>
          <w:sz w:val="16"/>
        </w:rPr>
        <w:t xml:space="preserve"> </w:t>
      </w:r>
      <w:r w:rsidRPr="00967BF7">
        <w:rPr>
          <w:rStyle w:val="StyleUnderline"/>
          <w:highlight w:val="cyan"/>
        </w:rPr>
        <w:t>breathed sighs of relief</w:t>
      </w:r>
      <w:r w:rsidRPr="00B324E6">
        <w:rPr>
          <w:rStyle w:val="StyleUnderline"/>
        </w:rPr>
        <w:t xml:space="preserve"> on Wednesday </w:t>
      </w:r>
      <w:r w:rsidRPr="00967BF7">
        <w:rPr>
          <w:rStyle w:val="StyleUnderline"/>
          <w:highlight w:val="cyan"/>
        </w:rPr>
        <w:t>as party candidates in California’s seven most competitive House races were set to advance</w:t>
      </w:r>
      <w:r w:rsidRPr="00B324E6">
        <w:rPr>
          <w:rStyle w:val="StyleUnderline"/>
        </w:rPr>
        <w:t xml:space="preserve"> to the general election and go on the offensive in those Republican-held districts, </w:t>
      </w:r>
      <w:proofErr w:type="gramStart"/>
      <w:r w:rsidRPr="00B324E6">
        <w:rPr>
          <w:rStyle w:val="StyleUnderline"/>
        </w:rPr>
        <w:t>all of</w:t>
      </w:r>
      <w:proofErr w:type="gramEnd"/>
      <w:r w:rsidRPr="00B324E6">
        <w:rPr>
          <w:rStyle w:val="StyleUnderline"/>
        </w:rPr>
        <w:t xml:space="preserve"> which Hillary Clinton carried in 2016.</w:t>
      </w:r>
      <w:r w:rsidR="00A72855">
        <w:rPr>
          <w:rStyle w:val="StyleUnderline"/>
        </w:rPr>
        <w:t xml:space="preserve"> </w:t>
      </w:r>
      <w:r w:rsidRPr="00A72855">
        <w:rPr>
          <w:rFonts w:asciiTheme="minorHAnsi" w:hAnsiTheme="minorHAnsi" w:cstheme="minorHAnsi"/>
          <w:sz w:val="16"/>
        </w:rPr>
        <w:t xml:space="preserve">National Democratic groups spent more than $7 million this spring as part of an extraordinary intervention to avoid being locked out of Tuesday’s “top two” California primary, in which the </w:t>
      </w:r>
      <w:proofErr w:type="gramStart"/>
      <w:r w:rsidRPr="00A72855">
        <w:rPr>
          <w:rFonts w:asciiTheme="minorHAnsi" w:hAnsiTheme="minorHAnsi" w:cstheme="minorHAnsi"/>
          <w:sz w:val="16"/>
        </w:rPr>
        <w:t>two leading</w:t>
      </w:r>
      <w:proofErr w:type="gramEnd"/>
      <w:r w:rsidRPr="00A72855">
        <w:rPr>
          <w:rFonts w:asciiTheme="minorHAnsi" w:hAnsiTheme="minorHAnsi" w:cstheme="minorHAnsi"/>
          <w:sz w:val="16"/>
        </w:rPr>
        <w:t xml:space="preserve"> vote-getters — regardless of party — move on to the general election this fall.</w:t>
      </w:r>
      <w:r w:rsidR="00A72855" w:rsidRPr="00A72855">
        <w:rPr>
          <w:rFonts w:asciiTheme="minorHAnsi" w:hAnsiTheme="minorHAnsi" w:cstheme="minorHAnsi"/>
          <w:sz w:val="16"/>
        </w:rPr>
        <w:t xml:space="preserve"> </w:t>
      </w:r>
      <w:r w:rsidRPr="00A72855">
        <w:rPr>
          <w:rFonts w:asciiTheme="minorHAnsi" w:hAnsiTheme="minorHAnsi" w:cstheme="minorHAnsi"/>
          <w:sz w:val="16"/>
        </w:rPr>
        <w:t>Democrats were virtually certain to secure a slot in the general election against Representative Dana Rohrabacher, a Republican, and in the Southern California districts held by Representatives Ed Royce and Darrell Issa, who are retiring.</w:t>
      </w:r>
      <w:r w:rsidR="00A72855" w:rsidRPr="00A72855">
        <w:rPr>
          <w:rFonts w:asciiTheme="minorHAnsi" w:hAnsiTheme="minorHAnsi" w:cstheme="minorHAnsi"/>
          <w:sz w:val="16"/>
        </w:rPr>
        <w:t xml:space="preserve"> </w:t>
      </w:r>
      <w:r w:rsidRPr="00A72855">
        <w:rPr>
          <w:rStyle w:val="StyleUnderline"/>
        </w:rPr>
        <w:t xml:space="preserve">House </w:t>
      </w:r>
      <w:r w:rsidRPr="00967BF7">
        <w:rPr>
          <w:rStyle w:val="StyleUnderline"/>
          <w:highlight w:val="cyan"/>
        </w:rPr>
        <w:t>Dem</w:t>
      </w:r>
      <w:r w:rsidRPr="00865499">
        <w:rPr>
          <w:rStyle w:val="StyleUnderline"/>
        </w:rPr>
        <w:t>o</w:t>
      </w:r>
      <w:r w:rsidRPr="00A72855">
        <w:rPr>
          <w:rStyle w:val="StyleUnderline"/>
        </w:rPr>
        <w:t>crat</w:t>
      </w:r>
      <w:r w:rsidRPr="00967BF7">
        <w:rPr>
          <w:rStyle w:val="StyleUnderline"/>
          <w:highlight w:val="cyan"/>
        </w:rPr>
        <w:t>s</w:t>
      </w:r>
      <w:r w:rsidRPr="00A72855">
        <w:rPr>
          <w:rStyle w:val="StyleUnderline"/>
        </w:rPr>
        <w:t xml:space="preserve"> had </w:t>
      </w:r>
      <w:r w:rsidRPr="00967BF7">
        <w:rPr>
          <w:rStyle w:val="StyleUnderline"/>
          <w:highlight w:val="cyan"/>
        </w:rPr>
        <w:t>staged a rescue mission</w:t>
      </w:r>
      <w:r w:rsidRPr="00A72855">
        <w:rPr>
          <w:rStyle w:val="StyleUnderline"/>
        </w:rPr>
        <w:t xml:space="preserve"> in all three districts, by propping up their own favored candidates, attacking Republicans or a mix of both.</w:t>
      </w:r>
      <w:r w:rsidR="00A72855">
        <w:rPr>
          <w:rStyle w:val="StyleUnderline"/>
        </w:rPr>
        <w:t xml:space="preserve"> </w:t>
      </w:r>
      <w:r w:rsidRPr="00A72855">
        <w:rPr>
          <w:rFonts w:asciiTheme="minorHAnsi" w:hAnsiTheme="minorHAnsi" w:cstheme="minorHAnsi"/>
          <w:sz w:val="16"/>
        </w:rPr>
        <w:t>Democratic Party leaders were, however, caught by surprise in the Central Valley district of Representative Jeff Denham, a Republican who easily won a place on the general election ballot.</w:t>
      </w:r>
      <w:r w:rsidR="00A72855" w:rsidRPr="00A72855">
        <w:rPr>
          <w:rFonts w:asciiTheme="minorHAnsi" w:hAnsiTheme="minorHAnsi" w:cstheme="minorHAnsi"/>
          <w:sz w:val="16"/>
        </w:rPr>
        <w:t xml:space="preserve"> </w:t>
      </w:r>
      <w:r w:rsidRPr="00A72855">
        <w:rPr>
          <w:rFonts w:asciiTheme="minorHAnsi" w:hAnsiTheme="minorHAnsi" w:cstheme="minorHAnsi"/>
          <w:sz w:val="16"/>
        </w:rPr>
        <w:t>In the competition for the second spot in November, a Democrat was leading a little-known Republican candidate by less than a thousand votes.</w:t>
      </w:r>
      <w:r w:rsidR="00A72855" w:rsidRPr="00A72855">
        <w:rPr>
          <w:rFonts w:asciiTheme="minorHAnsi" w:hAnsiTheme="minorHAnsi" w:cstheme="minorHAnsi"/>
          <w:sz w:val="16"/>
        </w:rPr>
        <w:t xml:space="preserve"> </w:t>
      </w:r>
      <w:r w:rsidRPr="00A72855">
        <w:rPr>
          <w:rFonts w:asciiTheme="minorHAnsi" w:hAnsiTheme="minorHAnsi" w:cstheme="minorHAnsi"/>
          <w:sz w:val="16"/>
        </w:rPr>
        <w:t>While 100 percent of the precincts were reporting vote counts in each of the contested districts, The Associated Press had not yet declared the top two finishers in some races because absentee ballots are trickling in and the gap between second and third place was narrow.</w:t>
      </w:r>
      <w:r w:rsidR="00A72855" w:rsidRPr="00A72855">
        <w:rPr>
          <w:rFonts w:asciiTheme="minorHAnsi" w:hAnsiTheme="minorHAnsi" w:cstheme="minorHAnsi"/>
          <w:sz w:val="16"/>
        </w:rPr>
        <w:t xml:space="preserve"> </w:t>
      </w:r>
      <w:r w:rsidRPr="00A72855">
        <w:rPr>
          <w:rFonts w:asciiTheme="minorHAnsi" w:hAnsiTheme="minorHAnsi" w:cstheme="minorHAnsi"/>
          <w:sz w:val="16"/>
        </w:rPr>
        <w:t xml:space="preserve">But </w:t>
      </w:r>
      <w:r w:rsidRPr="00967BF7">
        <w:rPr>
          <w:rStyle w:val="StyleUnderline"/>
          <w:highlight w:val="cyan"/>
        </w:rPr>
        <w:t>in key races, Dem</w:t>
      </w:r>
      <w:r w:rsidRPr="00A72855">
        <w:rPr>
          <w:sz w:val="16"/>
        </w:rPr>
        <w:t>ocrat</w:t>
      </w:r>
      <w:r w:rsidRPr="00967BF7">
        <w:rPr>
          <w:rStyle w:val="StyleUnderline"/>
          <w:highlight w:val="cyan"/>
        </w:rPr>
        <w:t>s</w:t>
      </w:r>
      <w:r w:rsidRPr="00A72855">
        <w:rPr>
          <w:rStyle w:val="StyleUnderline"/>
        </w:rPr>
        <w:t xml:space="preserve"> </w:t>
      </w:r>
      <w:r w:rsidRPr="00967BF7">
        <w:rPr>
          <w:rStyle w:val="StyleUnderline"/>
          <w:highlight w:val="cyan"/>
        </w:rPr>
        <w:t>had sufficient margins</w:t>
      </w:r>
      <w:r w:rsidRPr="00A72855">
        <w:rPr>
          <w:rStyle w:val="StyleUnderline"/>
        </w:rPr>
        <w:t xml:space="preserve"> to be </w:t>
      </w:r>
      <w:r w:rsidRPr="00967BF7">
        <w:rPr>
          <w:rStyle w:val="StyleUnderline"/>
          <w:highlight w:val="cyan"/>
        </w:rPr>
        <w:t>poised to advance to November.</w:t>
      </w:r>
    </w:p>
    <w:p w14:paraId="45704847" w14:textId="28DC1B1E" w:rsidR="001C7E3C" w:rsidRDefault="001C7E3C" w:rsidP="001612B0"/>
    <w:p w14:paraId="3243BA40" w14:textId="12B12079" w:rsidR="00114DA8" w:rsidRDefault="00114DA8" w:rsidP="00114DA8">
      <w:pPr>
        <w:pStyle w:val="Heading3"/>
        <w:rPr>
          <w:rFonts w:asciiTheme="minorHAnsi" w:hAnsiTheme="minorHAnsi" w:cstheme="minorHAnsi"/>
        </w:rPr>
      </w:pPr>
      <w:r w:rsidRPr="00940EC4">
        <w:rPr>
          <w:rFonts w:asciiTheme="minorHAnsi" w:hAnsiTheme="minorHAnsi" w:cstheme="minorHAnsi"/>
        </w:rPr>
        <w:t>AT: Dems Split Now</w:t>
      </w:r>
    </w:p>
    <w:p w14:paraId="30377968" w14:textId="018AFBF8" w:rsidR="007A583B" w:rsidRPr="007A583B" w:rsidRDefault="007A583B" w:rsidP="007A583B">
      <w:pPr>
        <w:pStyle w:val="Heading4"/>
      </w:pPr>
      <w:r>
        <w:t xml:space="preserve">Dem unity is high now </w:t>
      </w:r>
    </w:p>
    <w:p w14:paraId="22566A76" w14:textId="3BD056EC" w:rsidR="00114DA8" w:rsidRPr="00940EC4" w:rsidRDefault="002015AB" w:rsidP="00114DA8">
      <w:pPr>
        <w:rPr>
          <w:rFonts w:asciiTheme="minorHAnsi" w:hAnsiTheme="minorHAnsi" w:cstheme="minorHAnsi"/>
        </w:rPr>
      </w:pPr>
      <w:r w:rsidRPr="000E63EC">
        <w:rPr>
          <w:rStyle w:val="Style13ptBold"/>
        </w:rPr>
        <w:t>Gambino 6/9</w:t>
      </w:r>
      <w:r>
        <w:rPr>
          <w:rFonts w:asciiTheme="minorHAnsi" w:hAnsiTheme="minorHAnsi" w:cstheme="minorHAnsi"/>
        </w:rPr>
        <w:t xml:space="preserve"> (</w:t>
      </w:r>
      <w:r w:rsidR="00114DA8" w:rsidRPr="00940EC4">
        <w:rPr>
          <w:rFonts w:asciiTheme="minorHAnsi" w:hAnsiTheme="minorHAnsi" w:cstheme="minorHAnsi"/>
        </w:rPr>
        <w:t>Lauren Gambino is political correspondent for Guardian US, based in Washington DC.</w:t>
      </w:r>
      <w:r>
        <w:rPr>
          <w:rFonts w:asciiTheme="minorHAnsi" w:hAnsiTheme="minorHAnsi" w:cstheme="minorHAnsi"/>
        </w:rPr>
        <w:t xml:space="preserve"> “</w:t>
      </w:r>
      <w:r w:rsidR="00114DA8" w:rsidRPr="00940EC4">
        <w:rPr>
          <w:rFonts w:asciiTheme="minorHAnsi" w:hAnsiTheme="minorHAnsi" w:cstheme="minorHAnsi"/>
        </w:rPr>
        <w:t>Democrats avert civil war as they eye unity for midterms</w:t>
      </w:r>
      <w:r>
        <w:rPr>
          <w:rFonts w:asciiTheme="minorHAnsi" w:hAnsiTheme="minorHAnsi" w:cstheme="minorHAnsi"/>
        </w:rPr>
        <w:t xml:space="preserve">”, </w:t>
      </w:r>
      <w:hyperlink r:id="rId14" w:history="1">
        <w:r w:rsidR="00114DA8" w:rsidRPr="00940EC4">
          <w:rPr>
            <w:rStyle w:val="Hyperlink"/>
            <w:rFonts w:asciiTheme="minorHAnsi" w:hAnsiTheme="minorHAnsi" w:cstheme="minorHAnsi"/>
          </w:rPr>
          <w:t>https://www.theguardian.com/us-news/2018/jun/09/democrats-party-divided-donald-trump-midterms</w:t>
        </w:r>
      </w:hyperlink>
      <w:r>
        <w:rPr>
          <w:rFonts w:asciiTheme="minorHAnsi" w:hAnsiTheme="minorHAnsi" w:cstheme="minorHAnsi"/>
        </w:rPr>
        <w:t xml:space="preserve"> , Updated </w:t>
      </w:r>
      <w:r w:rsidR="00114DA8" w:rsidRPr="00940EC4">
        <w:rPr>
          <w:rFonts w:asciiTheme="minorHAnsi" w:hAnsiTheme="minorHAnsi" w:cstheme="minorHAnsi"/>
        </w:rPr>
        <w:t>Sat 9 Jun 2018 09.55 EDT First published on Sat 9 Jun 2018 06.00 EDT</w:t>
      </w:r>
      <w:r>
        <w:rPr>
          <w:rFonts w:asciiTheme="minorHAnsi" w:hAnsiTheme="minorHAnsi" w:cstheme="minorHAnsi"/>
        </w:rPr>
        <w:t>)</w:t>
      </w:r>
    </w:p>
    <w:p w14:paraId="298EB90D" w14:textId="73BD7130" w:rsidR="00114DA8" w:rsidRPr="00940EC4" w:rsidRDefault="00114DA8" w:rsidP="002E30AB">
      <w:pPr>
        <w:rPr>
          <w:rFonts w:asciiTheme="minorHAnsi" w:hAnsiTheme="minorHAnsi" w:cstheme="minorHAnsi"/>
        </w:rPr>
      </w:pPr>
      <w:r w:rsidRPr="00967BF7">
        <w:rPr>
          <w:rStyle w:val="StyleUnderline"/>
          <w:highlight w:val="cyan"/>
        </w:rPr>
        <w:t>In the aftermath of</w:t>
      </w:r>
      <w:r w:rsidRPr="002E30AB">
        <w:rPr>
          <w:rStyle w:val="StyleUnderline"/>
        </w:rPr>
        <w:t xml:space="preserve"> the </w:t>
      </w:r>
      <w:r w:rsidRPr="00967BF7">
        <w:rPr>
          <w:rStyle w:val="StyleUnderline"/>
          <w:highlight w:val="cyan"/>
        </w:rPr>
        <w:t>2016</w:t>
      </w:r>
      <w:r w:rsidRPr="002E30AB">
        <w:rPr>
          <w:rStyle w:val="StyleUnderline"/>
        </w:rPr>
        <w:t xml:space="preserve"> election, </w:t>
      </w:r>
      <w:r w:rsidRPr="00967BF7">
        <w:rPr>
          <w:rStyle w:val="StyleUnderline"/>
          <w:highlight w:val="cyan"/>
        </w:rPr>
        <w:t>the rivalry between</w:t>
      </w:r>
      <w:r w:rsidRPr="002E30AB">
        <w:rPr>
          <w:rStyle w:val="StyleUnderline"/>
        </w:rPr>
        <w:t xml:space="preserve"> supporters of Hillary </w:t>
      </w:r>
      <w:r w:rsidRPr="00967BF7">
        <w:rPr>
          <w:rStyle w:val="StyleUnderline"/>
          <w:highlight w:val="cyan"/>
        </w:rPr>
        <w:t>Clinton and</w:t>
      </w:r>
      <w:r w:rsidRPr="002E30AB">
        <w:rPr>
          <w:rStyle w:val="StyleUnderline"/>
        </w:rPr>
        <w:t xml:space="preserve"> those of Bernie </w:t>
      </w:r>
      <w:r w:rsidRPr="00967BF7">
        <w:rPr>
          <w:rStyle w:val="StyleUnderline"/>
          <w:highlight w:val="cyan"/>
        </w:rPr>
        <w:t>Sanders consumed</w:t>
      </w:r>
      <w:r w:rsidRPr="002E30AB">
        <w:rPr>
          <w:rStyle w:val="StyleUnderline"/>
        </w:rPr>
        <w:t xml:space="preserve"> the debate over </w:t>
      </w:r>
      <w:r w:rsidRPr="00967BF7">
        <w:rPr>
          <w:rStyle w:val="StyleUnderline"/>
          <w:highlight w:val="cyan"/>
        </w:rPr>
        <w:t>the future of a party</w:t>
      </w:r>
      <w:r w:rsidRPr="002E30AB">
        <w:rPr>
          <w:rStyle w:val="StyleUnderline"/>
        </w:rPr>
        <w:t xml:space="preserve"> still shell-shocked by defeat. The ideological tug-of-war was a defining feature of the contest to lead the (DNC) and it animated </w:t>
      </w:r>
      <w:proofErr w:type="gramStart"/>
      <w:r w:rsidRPr="002E30AB">
        <w:rPr>
          <w:rStyle w:val="StyleUnderline"/>
        </w:rPr>
        <w:t>a number of</w:t>
      </w:r>
      <w:proofErr w:type="gramEnd"/>
      <w:r w:rsidRPr="002E30AB">
        <w:rPr>
          <w:rStyle w:val="StyleUnderline"/>
        </w:rPr>
        <w:t xml:space="preserve"> political races last year.</w:t>
      </w:r>
      <w:r w:rsidR="002E30AB">
        <w:rPr>
          <w:rStyle w:val="StyleUnderline"/>
        </w:rPr>
        <w:t xml:space="preserve"> </w:t>
      </w:r>
      <w:r w:rsidRPr="00967BF7">
        <w:rPr>
          <w:rStyle w:val="StyleUnderline"/>
          <w:highlight w:val="cyan"/>
        </w:rPr>
        <w:t>But as the 2018 midterm primaries play out</w:t>
      </w:r>
      <w:r w:rsidRPr="002E30AB">
        <w:rPr>
          <w:rStyle w:val="StyleUnderline"/>
        </w:rPr>
        <w:t xml:space="preserve"> across the country, </w:t>
      </w:r>
      <w:r w:rsidRPr="00967BF7">
        <w:rPr>
          <w:rStyle w:val="StyleUnderline"/>
          <w:highlight w:val="cyan"/>
        </w:rPr>
        <w:t>the “civil war”</w:t>
      </w:r>
      <w:r w:rsidRPr="002E30AB">
        <w:rPr>
          <w:rStyle w:val="StyleUnderline"/>
        </w:rPr>
        <w:t xml:space="preserve"> that once threatened to undermine Dem</w:t>
      </w:r>
      <w:r w:rsidRPr="002E30AB">
        <w:rPr>
          <w:rFonts w:asciiTheme="minorHAnsi" w:hAnsiTheme="minorHAnsi" w:cstheme="minorHAnsi"/>
          <w:sz w:val="16"/>
        </w:rPr>
        <w:t>ocrat</w:t>
      </w:r>
      <w:r w:rsidRPr="002E30AB">
        <w:rPr>
          <w:rStyle w:val="StyleUnderline"/>
        </w:rPr>
        <w:t>s’</w:t>
      </w:r>
      <w:r w:rsidRPr="002E30AB">
        <w:rPr>
          <w:rFonts w:asciiTheme="minorHAnsi" w:hAnsiTheme="minorHAnsi" w:cstheme="minorHAnsi"/>
          <w:sz w:val="16"/>
        </w:rPr>
        <w:t xml:space="preserve"> </w:t>
      </w:r>
      <w:r w:rsidRPr="002E30AB">
        <w:rPr>
          <w:rStyle w:val="StyleUnderline"/>
        </w:rPr>
        <w:t xml:space="preserve">path to power </w:t>
      </w:r>
      <w:r w:rsidRPr="00967BF7">
        <w:rPr>
          <w:rStyle w:val="StyleUnderline"/>
          <w:highlight w:val="cyan"/>
        </w:rPr>
        <w:t>appears to be little more than a skirmish</w:t>
      </w:r>
      <w:r w:rsidRPr="002E30AB">
        <w:rPr>
          <w:rStyle w:val="StyleUnderline"/>
        </w:rPr>
        <w:t xml:space="preserve"> in the all-consuming battle they are waging against Trump. </w:t>
      </w:r>
      <w:r w:rsidRPr="00967BF7">
        <w:rPr>
          <w:rStyle w:val="StyleUnderline"/>
          <w:highlight w:val="cyan"/>
        </w:rPr>
        <w:t>That fight has produced</w:t>
      </w:r>
      <w:r w:rsidRPr="002E30AB">
        <w:rPr>
          <w:rStyle w:val="StyleUnderline"/>
        </w:rPr>
        <w:t xml:space="preserve"> a of </w:t>
      </w:r>
      <w:r w:rsidRPr="00967BF7">
        <w:rPr>
          <w:rStyle w:val="StyleUnderline"/>
          <w:highlight w:val="cyan"/>
        </w:rPr>
        <w:t>Democratic female candidates and set the stage for</w:t>
      </w:r>
      <w:r w:rsidRPr="002E30AB">
        <w:rPr>
          <w:rStyle w:val="StyleUnderline"/>
        </w:rPr>
        <w:t xml:space="preserve"> what analysts believe could be </w:t>
      </w:r>
      <w:r w:rsidRPr="00967BF7">
        <w:rPr>
          <w:rStyle w:val="StyleUnderline"/>
          <w:highlight w:val="cyan"/>
        </w:rPr>
        <w:t>a “wave” election</w:t>
      </w:r>
      <w:r w:rsidRPr="002E30AB">
        <w:rPr>
          <w:rStyle w:val="StyleUnderline"/>
        </w:rPr>
        <w:t xml:space="preserve"> for the party in November.</w:t>
      </w:r>
      <w:r w:rsidR="002E30AB">
        <w:rPr>
          <w:rStyle w:val="StyleUnderline"/>
        </w:rPr>
        <w:t xml:space="preserve"> </w:t>
      </w:r>
      <w:r w:rsidRPr="002E30AB">
        <w:rPr>
          <w:rFonts w:asciiTheme="minorHAnsi" w:hAnsiTheme="minorHAnsi" w:cstheme="minorHAnsi"/>
          <w:sz w:val="16"/>
        </w:rPr>
        <w:t>“</w:t>
      </w:r>
      <w:r w:rsidRPr="00967BF7">
        <w:rPr>
          <w:rStyle w:val="StyleUnderline"/>
          <w:highlight w:val="cyan"/>
        </w:rPr>
        <w:t>Dem</w:t>
      </w:r>
      <w:r w:rsidRPr="002E30AB">
        <w:rPr>
          <w:rFonts w:asciiTheme="minorHAnsi" w:hAnsiTheme="minorHAnsi" w:cstheme="minorHAnsi"/>
          <w:sz w:val="16"/>
        </w:rPr>
        <w:t>ocrat</w:t>
      </w:r>
      <w:r w:rsidRPr="00967BF7">
        <w:rPr>
          <w:rStyle w:val="StyleUnderline"/>
          <w:highlight w:val="cyan"/>
        </w:rPr>
        <w:t>s</w:t>
      </w:r>
      <w:r w:rsidRPr="002E30AB">
        <w:rPr>
          <w:rFonts w:asciiTheme="minorHAnsi" w:hAnsiTheme="minorHAnsi" w:cstheme="minorHAnsi"/>
          <w:sz w:val="16"/>
        </w:rPr>
        <w:t xml:space="preserve"> </w:t>
      </w:r>
      <w:r w:rsidRPr="00967BF7">
        <w:rPr>
          <w:rStyle w:val="StyleUnderline"/>
          <w:highlight w:val="cyan"/>
        </w:rPr>
        <w:t>remember how miserable they felt on election night</w:t>
      </w:r>
      <w:r w:rsidRPr="002E30AB">
        <w:rPr>
          <w:rStyle w:val="StyleUnderline"/>
        </w:rPr>
        <w:t xml:space="preserve"> and how they have felt every day since then</w:t>
      </w:r>
      <w:r w:rsidRPr="002E30AB">
        <w:rPr>
          <w:rFonts w:asciiTheme="minorHAnsi" w:hAnsiTheme="minorHAnsi" w:cstheme="minorHAnsi"/>
          <w:sz w:val="16"/>
        </w:rPr>
        <w:t xml:space="preserve">,” </w:t>
      </w:r>
      <w:r w:rsidRPr="002E30AB">
        <w:rPr>
          <w:rStyle w:val="StyleUnderline"/>
        </w:rPr>
        <w:t>said Larry Sabato, the director of the University of Virginia Center for Politics. “That feeling – ‘</w:t>
      </w:r>
      <w:r w:rsidRPr="00967BF7">
        <w:rPr>
          <w:rStyle w:val="StyleUnderline"/>
          <w:highlight w:val="cyan"/>
        </w:rPr>
        <w:t>the Trump effect’ – is helping to cap the volcano</w:t>
      </w:r>
      <w:r w:rsidRPr="002E30AB">
        <w:rPr>
          <w:rStyle w:val="StyleUnderline"/>
        </w:rPr>
        <w:t>. Were it not for Trump, however, I think the volcano of Democratic fractiousness would erupt all over the nation.”</w:t>
      </w:r>
      <w:r w:rsidR="002E30AB">
        <w:rPr>
          <w:rStyle w:val="StyleUnderline"/>
        </w:rPr>
        <w:t xml:space="preserve"> </w:t>
      </w:r>
      <w:r w:rsidRPr="002E30AB">
        <w:rPr>
          <w:rFonts w:asciiTheme="minorHAnsi" w:hAnsiTheme="minorHAnsi" w:cstheme="minorHAnsi"/>
          <w:sz w:val="16"/>
        </w:rPr>
        <w:t>He added: “I do think Democrats are relearning that old lesson that a bird cannot fly on one wing, and neither can a party.”</w:t>
      </w:r>
      <w:r w:rsidR="002E30AB" w:rsidRPr="002E30AB">
        <w:rPr>
          <w:rFonts w:asciiTheme="minorHAnsi" w:hAnsiTheme="minorHAnsi" w:cstheme="minorHAnsi"/>
          <w:sz w:val="16"/>
        </w:rPr>
        <w:t xml:space="preserve"> </w:t>
      </w:r>
      <w:r w:rsidRPr="002E30AB">
        <w:rPr>
          <w:rStyle w:val="StyleUnderline"/>
        </w:rPr>
        <w:t xml:space="preserve">Primary contests so far this year have produced a string of victories for both wings of the Democratic party. Progressives notched successes in Pennsylvania, Nebraska and Idaho while more establishment-friendly candidates celebrated wins in Illinois, Texas and </w:t>
      </w:r>
      <w:proofErr w:type="gramStart"/>
      <w:r w:rsidRPr="002E30AB">
        <w:rPr>
          <w:rStyle w:val="StyleUnderline"/>
        </w:rPr>
        <w:t>California..</w:t>
      </w:r>
      <w:proofErr w:type="gramEnd"/>
    </w:p>
    <w:p w14:paraId="5AFAB413" w14:textId="47428300" w:rsidR="00E22942" w:rsidRPr="00940EC4" w:rsidRDefault="00E22942" w:rsidP="00882FB2">
      <w:pPr>
        <w:pStyle w:val="Heading2"/>
        <w:rPr>
          <w:rFonts w:asciiTheme="minorHAnsi" w:hAnsiTheme="minorHAnsi" w:cstheme="minorHAnsi"/>
        </w:rPr>
      </w:pPr>
      <w:r w:rsidRPr="00940EC4">
        <w:rPr>
          <w:rFonts w:asciiTheme="minorHAnsi" w:hAnsiTheme="minorHAnsi" w:cstheme="minorHAnsi"/>
        </w:rPr>
        <w:t>Predicting 2018</w:t>
      </w:r>
    </w:p>
    <w:p w14:paraId="5DA87E8D" w14:textId="18E6228C" w:rsidR="00E22942" w:rsidRDefault="00E22942" w:rsidP="00E22942">
      <w:pPr>
        <w:pStyle w:val="Heading3"/>
        <w:rPr>
          <w:rFonts w:asciiTheme="minorHAnsi" w:hAnsiTheme="minorHAnsi" w:cstheme="minorHAnsi"/>
        </w:rPr>
      </w:pPr>
      <w:r w:rsidRPr="00940EC4">
        <w:rPr>
          <w:rFonts w:asciiTheme="minorHAnsi" w:hAnsiTheme="minorHAnsi" w:cstheme="minorHAnsi"/>
        </w:rPr>
        <w:t>Polls Accurate</w:t>
      </w:r>
    </w:p>
    <w:p w14:paraId="4FC8155F" w14:textId="22C8DD28" w:rsidR="00972647" w:rsidRPr="00972647" w:rsidRDefault="00972647" w:rsidP="00972647">
      <w:pPr>
        <w:pStyle w:val="Heading4"/>
      </w:pPr>
      <w:r>
        <w:t xml:space="preserve">The polls are </w:t>
      </w:r>
      <w:proofErr w:type="gramStart"/>
      <w:r>
        <w:t>accurate</w:t>
      </w:r>
      <w:proofErr w:type="gramEnd"/>
      <w:r>
        <w:t xml:space="preserve"> and their authors overstate poll errors and bias </w:t>
      </w:r>
    </w:p>
    <w:p w14:paraId="12C0A9C0" w14:textId="7A2C2CB2" w:rsidR="00E22942" w:rsidRPr="00940EC4" w:rsidRDefault="00F11489" w:rsidP="00E22942">
      <w:pPr>
        <w:rPr>
          <w:rFonts w:asciiTheme="minorHAnsi" w:hAnsiTheme="minorHAnsi" w:cstheme="minorHAnsi"/>
        </w:rPr>
      </w:pPr>
      <w:proofErr w:type="spellStart"/>
      <w:r w:rsidRPr="00D00091">
        <w:rPr>
          <w:rStyle w:val="Style13ptBold"/>
        </w:rPr>
        <w:t>Enten</w:t>
      </w:r>
      <w:proofErr w:type="spellEnd"/>
      <w:r w:rsidRPr="00D00091">
        <w:rPr>
          <w:rStyle w:val="Style13ptBold"/>
        </w:rPr>
        <w:t xml:space="preserve"> 5/2</w:t>
      </w:r>
      <w:r>
        <w:rPr>
          <w:rFonts w:asciiTheme="minorHAnsi" w:hAnsiTheme="minorHAnsi" w:cstheme="minorHAnsi"/>
        </w:rPr>
        <w:t xml:space="preserve"> (</w:t>
      </w:r>
      <w:r w:rsidR="00E22942" w:rsidRPr="00940EC4">
        <w:rPr>
          <w:rFonts w:asciiTheme="minorHAnsi" w:hAnsiTheme="minorHAnsi" w:cstheme="minorHAnsi"/>
        </w:rPr>
        <w:t xml:space="preserve">Harry </w:t>
      </w:r>
      <w:proofErr w:type="spellStart"/>
      <w:r w:rsidR="00E22942" w:rsidRPr="00940EC4">
        <w:rPr>
          <w:rFonts w:asciiTheme="minorHAnsi" w:hAnsiTheme="minorHAnsi" w:cstheme="minorHAnsi"/>
        </w:rPr>
        <w:t>Enten</w:t>
      </w:r>
      <w:proofErr w:type="spellEnd"/>
      <w:r w:rsidR="00E22942" w:rsidRPr="00940EC4">
        <w:rPr>
          <w:rFonts w:asciiTheme="minorHAnsi" w:hAnsiTheme="minorHAnsi" w:cstheme="minorHAnsi"/>
        </w:rPr>
        <w:t xml:space="preserve"> is a Senior Writer and Analyst for CNN Politics, where he specializes in data-driven journalism, covering politics with a focus on poll numbers and electoral trends.</w:t>
      </w:r>
      <w:r>
        <w:rPr>
          <w:rFonts w:asciiTheme="minorHAnsi" w:hAnsiTheme="minorHAnsi" w:cstheme="minorHAnsi"/>
        </w:rPr>
        <w:t xml:space="preserve"> “</w:t>
      </w:r>
      <w:r w:rsidR="00E22942" w:rsidRPr="00940EC4">
        <w:rPr>
          <w:rFonts w:asciiTheme="minorHAnsi" w:hAnsiTheme="minorHAnsi" w:cstheme="minorHAnsi"/>
        </w:rPr>
        <w:t>Don't trust the polls? You should. They've been fairly accurate so far this election cycle.</w:t>
      </w:r>
      <w:r>
        <w:rPr>
          <w:rFonts w:asciiTheme="minorHAnsi" w:hAnsiTheme="minorHAnsi" w:cstheme="minorHAnsi"/>
        </w:rPr>
        <w:t xml:space="preserve">” </w:t>
      </w:r>
      <w:hyperlink r:id="rId15" w:history="1">
        <w:r w:rsidR="00E22942" w:rsidRPr="00940EC4">
          <w:rPr>
            <w:rStyle w:val="Hyperlink"/>
            <w:rFonts w:asciiTheme="minorHAnsi" w:hAnsiTheme="minorHAnsi" w:cstheme="minorHAnsi"/>
          </w:rPr>
          <w:t>https://www.cnn.com/2018/05/02/politics/the-polling-has-been-good-in-midterms/index.html</w:t>
        </w:r>
      </w:hyperlink>
      <w:r>
        <w:rPr>
          <w:rFonts w:asciiTheme="minorHAnsi" w:hAnsiTheme="minorHAnsi" w:cstheme="minorHAnsi"/>
        </w:rPr>
        <w:t xml:space="preserve"> , </w:t>
      </w:r>
      <w:r w:rsidR="00E22942" w:rsidRPr="00940EC4">
        <w:rPr>
          <w:rFonts w:asciiTheme="minorHAnsi" w:hAnsiTheme="minorHAnsi" w:cstheme="minorHAnsi"/>
        </w:rPr>
        <w:t>May 2, 2018</w:t>
      </w:r>
      <w:r>
        <w:rPr>
          <w:rFonts w:asciiTheme="minorHAnsi" w:hAnsiTheme="minorHAnsi" w:cstheme="minorHAnsi"/>
        </w:rPr>
        <w:t>)</w:t>
      </w:r>
    </w:p>
    <w:p w14:paraId="23A962C0" w14:textId="6765B084" w:rsidR="00E22942" w:rsidRDefault="00E22942" w:rsidP="00E22942">
      <w:pPr>
        <w:rPr>
          <w:rFonts w:asciiTheme="minorHAnsi" w:hAnsiTheme="minorHAnsi" w:cstheme="minorHAnsi"/>
          <w:sz w:val="16"/>
        </w:rPr>
      </w:pPr>
      <w:r w:rsidRPr="00940EC4">
        <w:rPr>
          <w:rFonts w:asciiTheme="minorHAnsi" w:hAnsiTheme="minorHAnsi" w:cstheme="minorHAnsi"/>
          <w:sz w:val="16"/>
        </w:rPr>
        <w:t>(CNN)</w:t>
      </w:r>
      <w:r w:rsidRPr="00967BF7">
        <w:rPr>
          <w:rStyle w:val="Emphasis"/>
          <w:rFonts w:asciiTheme="minorHAnsi" w:hAnsiTheme="minorHAnsi" w:cstheme="minorHAnsi"/>
          <w:highlight w:val="cyan"/>
        </w:rPr>
        <w:t>It might be hip to say</w:t>
      </w:r>
      <w:r w:rsidRPr="00940EC4">
        <w:rPr>
          <w:rStyle w:val="Emphasis"/>
          <w:rFonts w:asciiTheme="minorHAnsi" w:hAnsiTheme="minorHAnsi" w:cstheme="minorHAnsi"/>
        </w:rPr>
        <w:t xml:space="preserve"> that the </w:t>
      </w:r>
      <w:r w:rsidRPr="00967BF7">
        <w:rPr>
          <w:rStyle w:val="Emphasis"/>
          <w:rFonts w:asciiTheme="minorHAnsi" w:hAnsiTheme="minorHAnsi" w:cstheme="minorHAnsi"/>
          <w:highlight w:val="cyan"/>
        </w:rPr>
        <w:t>"polls are broken</w:t>
      </w:r>
      <w:r w:rsidRPr="00940EC4">
        <w:rPr>
          <w:rStyle w:val="Emphasis"/>
          <w:rFonts w:asciiTheme="minorHAnsi" w:hAnsiTheme="minorHAnsi" w:cstheme="minorHAnsi"/>
        </w:rPr>
        <w:t xml:space="preserve">" or the "polls are wrong," but so far </w:t>
      </w:r>
      <w:r w:rsidRPr="00967BF7">
        <w:rPr>
          <w:rStyle w:val="Emphasis"/>
          <w:rFonts w:asciiTheme="minorHAnsi" w:hAnsiTheme="minorHAnsi" w:cstheme="minorHAnsi"/>
          <w:highlight w:val="cyan"/>
        </w:rPr>
        <w:t>this cycle, it has not been true</w:t>
      </w:r>
      <w:r w:rsidRPr="00940EC4">
        <w:rPr>
          <w:rStyle w:val="Emphasis"/>
          <w:rFonts w:asciiTheme="minorHAnsi" w:hAnsiTheme="minorHAnsi" w:cstheme="minorHAnsi"/>
        </w:rPr>
        <w:t>.</w:t>
      </w:r>
      <w:r w:rsidR="00940EC4" w:rsidRPr="00940EC4">
        <w:rPr>
          <w:rStyle w:val="Emphasis"/>
          <w:rFonts w:asciiTheme="minorHAnsi" w:hAnsiTheme="minorHAnsi" w:cstheme="minorHAnsi"/>
        </w:rPr>
        <w:t xml:space="preserve"> </w:t>
      </w:r>
      <w:r w:rsidRPr="00940EC4">
        <w:rPr>
          <w:rStyle w:val="StyleUnderline"/>
          <w:rFonts w:asciiTheme="minorHAnsi" w:hAnsiTheme="minorHAnsi" w:cstheme="minorHAnsi"/>
        </w:rPr>
        <w:t>There have been nine congressional</w:t>
      </w:r>
      <w:r w:rsidRPr="00940EC4">
        <w:rPr>
          <w:rFonts w:asciiTheme="minorHAnsi" w:hAnsiTheme="minorHAnsi" w:cstheme="minorHAnsi"/>
          <w:sz w:val="16"/>
        </w:rPr>
        <w:t xml:space="preserve"> (House and Senate) </w:t>
      </w:r>
      <w:r w:rsidRPr="00940EC4">
        <w:rPr>
          <w:rStyle w:val="StyleUnderline"/>
          <w:rFonts w:asciiTheme="minorHAnsi" w:hAnsiTheme="minorHAnsi" w:cstheme="minorHAnsi"/>
        </w:rPr>
        <w:t>and governor elections with polling in 2017 and 2018, and the polling from them has been pretty good, historically speaking</w:t>
      </w:r>
      <w:r w:rsidRPr="00940EC4">
        <w:rPr>
          <w:rFonts w:asciiTheme="minorHAnsi" w:hAnsiTheme="minorHAnsi" w:cstheme="minorHAnsi"/>
          <w:sz w:val="16"/>
        </w:rPr>
        <w:t xml:space="preserve">. </w:t>
      </w:r>
      <w:r w:rsidRPr="00940EC4">
        <w:rPr>
          <w:rStyle w:val="StyleUnderline"/>
          <w:rFonts w:asciiTheme="minorHAnsi" w:hAnsiTheme="minorHAnsi" w:cstheme="minorHAnsi"/>
        </w:rPr>
        <w:t xml:space="preserve">Let's </w:t>
      </w:r>
      <w:proofErr w:type="gramStart"/>
      <w:r w:rsidRPr="00967BF7">
        <w:rPr>
          <w:rStyle w:val="StyleUnderline"/>
          <w:rFonts w:asciiTheme="minorHAnsi" w:hAnsiTheme="minorHAnsi" w:cstheme="minorHAnsi"/>
          <w:highlight w:val="cyan"/>
        </w:rPr>
        <w:t>take a look</w:t>
      </w:r>
      <w:proofErr w:type="gramEnd"/>
      <w:r w:rsidRPr="00940EC4">
        <w:rPr>
          <w:rFonts w:asciiTheme="minorHAnsi" w:hAnsiTheme="minorHAnsi" w:cstheme="minorHAnsi"/>
          <w:sz w:val="16"/>
        </w:rPr>
        <w:t xml:space="preserve"> first </w:t>
      </w:r>
      <w:r w:rsidRPr="00967BF7">
        <w:rPr>
          <w:rFonts w:asciiTheme="minorHAnsi" w:hAnsiTheme="minorHAnsi" w:cstheme="minorHAnsi"/>
          <w:sz w:val="16"/>
          <w:highlight w:val="cyan"/>
        </w:rPr>
        <w:t>at</w:t>
      </w:r>
      <w:r w:rsidRPr="00940EC4">
        <w:rPr>
          <w:rFonts w:asciiTheme="minorHAnsi" w:hAnsiTheme="minorHAnsi" w:cstheme="minorHAnsi"/>
          <w:sz w:val="16"/>
        </w:rPr>
        <w:t xml:space="preserve"> the six special </w:t>
      </w:r>
      <w:r w:rsidRPr="00967BF7">
        <w:rPr>
          <w:rStyle w:val="StyleUnderline"/>
          <w:rFonts w:asciiTheme="minorHAnsi" w:hAnsiTheme="minorHAnsi" w:cstheme="minorHAnsi"/>
          <w:highlight w:val="cyan"/>
        </w:rPr>
        <w:t>House elections</w:t>
      </w:r>
      <w:r w:rsidRPr="00940EC4">
        <w:rPr>
          <w:rFonts w:asciiTheme="minorHAnsi" w:hAnsiTheme="minorHAnsi" w:cstheme="minorHAnsi"/>
          <w:sz w:val="16"/>
        </w:rPr>
        <w:t xml:space="preserve"> with polling in the final three weeks of the campaigns: Arizona 8, Georgia 6 (the special election and runoff), Montana at large, Pennsylvania 18 and South Carolina 5.</w:t>
      </w:r>
      <w:r w:rsidR="00940EC4" w:rsidRPr="00940EC4">
        <w:rPr>
          <w:rFonts w:asciiTheme="minorHAnsi" w:hAnsiTheme="minorHAnsi" w:cstheme="minorHAnsi"/>
          <w:sz w:val="16"/>
        </w:rPr>
        <w:t xml:space="preserve"> </w:t>
      </w:r>
      <w:r w:rsidRPr="00940EC4">
        <w:rPr>
          <w:rFonts w:asciiTheme="minorHAnsi" w:hAnsiTheme="minorHAnsi" w:cstheme="minorHAnsi"/>
          <w:sz w:val="16"/>
        </w:rPr>
        <w:t xml:space="preserve">Among the 27 polls across these six contests, </w:t>
      </w:r>
      <w:r w:rsidRPr="00967BF7">
        <w:rPr>
          <w:rStyle w:val="StyleUnderline"/>
          <w:rFonts w:asciiTheme="minorHAnsi" w:hAnsiTheme="minorHAnsi" w:cstheme="minorHAnsi"/>
          <w:highlight w:val="cyan"/>
        </w:rPr>
        <w:t>the average</w:t>
      </w:r>
      <w:r w:rsidRPr="00940EC4">
        <w:rPr>
          <w:rFonts w:asciiTheme="minorHAnsi" w:hAnsiTheme="minorHAnsi" w:cstheme="minorHAnsi"/>
          <w:sz w:val="16"/>
        </w:rPr>
        <w:t xml:space="preserve"> absolute </w:t>
      </w:r>
      <w:r w:rsidRPr="00967BF7">
        <w:rPr>
          <w:rStyle w:val="StyleUnderline"/>
          <w:rFonts w:asciiTheme="minorHAnsi" w:hAnsiTheme="minorHAnsi" w:cstheme="minorHAnsi"/>
          <w:highlight w:val="cyan"/>
        </w:rPr>
        <w:t>error</w:t>
      </w:r>
      <w:r w:rsidRPr="00940EC4">
        <w:rPr>
          <w:rStyle w:val="StyleUnderline"/>
          <w:rFonts w:asciiTheme="minorHAnsi" w:hAnsiTheme="minorHAnsi" w:cstheme="minorHAnsi"/>
        </w:rPr>
        <w:t xml:space="preserve"> per poll </w:t>
      </w:r>
      <w:r w:rsidRPr="00967BF7">
        <w:rPr>
          <w:rStyle w:val="StyleUnderline"/>
          <w:rFonts w:asciiTheme="minorHAnsi" w:hAnsiTheme="minorHAnsi" w:cstheme="minorHAnsi"/>
          <w:highlight w:val="cyan"/>
        </w:rPr>
        <w:t>was</w:t>
      </w:r>
      <w:r w:rsidRPr="00940EC4">
        <w:rPr>
          <w:rStyle w:val="StyleUnderline"/>
          <w:rFonts w:asciiTheme="minorHAnsi" w:hAnsiTheme="minorHAnsi" w:cstheme="minorHAnsi"/>
        </w:rPr>
        <w:t xml:space="preserve"> just </w:t>
      </w:r>
      <w:r w:rsidRPr="00967BF7">
        <w:rPr>
          <w:rStyle w:val="StyleUnderline"/>
          <w:rFonts w:asciiTheme="minorHAnsi" w:hAnsiTheme="minorHAnsi" w:cstheme="minorHAnsi"/>
          <w:highlight w:val="cyan"/>
        </w:rPr>
        <w:t>4.0 points</w:t>
      </w:r>
      <w:r w:rsidRPr="00940EC4">
        <w:rPr>
          <w:rFonts w:asciiTheme="minorHAnsi" w:hAnsiTheme="minorHAnsi" w:cstheme="minorHAnsi"/>
          <w:sz w:val="16"/>
        </w:rPr>
        <w:t xml:space="preserve">. </w:t>
      </w:r>
      <w:r w:rsidRPr="00967BF7">
        <w:rPr>
          <w:rStyle w:val="StyleUnderline"/>
          <w:rFonts w:asciiTheme="minorHAnsi" w:hAnsiTheme="minorHAnsi" w:cstheme="minorHAnsi"/>
          <w:highlight w:val="cyan"/>
        </w:rPr>
        <w:t>That's</w:t>
      </w:r>
      <w:r w:rsidRPr="00940EC4">
        <w:rPr>
          <w:rStyle w:val="StyleUnderline"/>
          <w:rFonts w:asciiTheme="minorHAnsi" w:hAnsiTheme="minorHAnsi" w:cstheme="minorHAnsi"/>
        </w:rPr>
        <w:t xml:space="preserve"> </w:t>
      </w:r>
      <w:proofErr w:type="gramStart"/>
      <w:r w:rsidRPr="00940EC4">
        <w:rPr>
          <w:rStyle w:val="StyleUnderline"/>
          <w:rFonts w:asciiTheme="minorHAnsi" w:hAnsiTheme="minorHAnsi" w:cstheme="minorHAnsi"/>
        </w:rPr>
        <w:t>actually 1.1</w:t>
      </w:r>
      <w:proofErr w:type="gramEnd"/>
      <w:r w:rsidRPr="00940EC4">
        <w:rPr>
          <w:rStyle w:val="StyleUnderline"/>
          <w:rFonts w:asciiTheme="minorHAnsi" w:hAnsiTheme="minorHAnsi" w:cstheme="minorHAnsi"/>
        </w:rPr>
        <w:t xml:space="preserve"> points </w:t>
      </w:r>
      <w:r w:rsidRPr="00967BF7">
        <w:rPr>
          <w:rStyle w:val="StyleUnderline"/>
          <w:rFonts w:asciiTheme="minorHAnsi" w:hAnsiTheme="minorHAnsi" w:cstheme="minorHAnsi"/>
          <w:highlight w:val="cyan"/>
        </w:rPr>
        <w:t>better than the</w:t>
      </w:r>
      <w:r w:rsidRPr="00940EC4">
        <w:rPr>
          <w:rStyle w:val="StyleUnderline"/>
          <w:rFonts w:asciiTheme="minorHAnsi" w:hAnsiTheme="minorHAnsi" w:cstheme="minorHAnsi"/>
        </w:rPr>
        <w:t xml:space="preserve"> </w:t>
      </w:r>
      <w:r w:rsidRPr="00967BF7">
        <w:rPr>
          <w:rStyle w:val="StyleUnderline"/>
          <w:rFonts w:asciiTheme="minorHAnsi" w:hAnsiTheme="minorHAnsi" w:cstheme="minorHAnsi"/>
          <w:highlight w:val="cyan"/>
        </w:rPr>
        <w:t>average</w:t>
      </w:r>
      <w:r w:rsidRPr="00940EC4">
        <w:rPr>
          <w:rStyle w:val="StyleUnderline"/>
          <w:rFonts w:asciiTheme="minorHAnsi" w:hAnsiTheme="minorHAnsi" w:cstheme="minorHAnsi"/>
        </w:rPr>
        <w:t xml:space="preserve"> poll in House specials </w:t>
      </w:r>
      <w:r w:rsidRPr="00967BF7">
        <w:rPr>
          <w:rStyle w:val="StyleUnderline"/>
          <w:rFonts w:asciiTheme="minorHAnsi" w:hAnsiTheme="minorHAnsi" w:cstheme="minorHAnsi"/>
          <w:highlight w:val="cyan"/>
        </w:rPr>
        <w:t>from 2004 to 2016</w:t>
      </w:r>
      <w:r w:rsidRPr="00940EC4">
        <w:rPr>
          <w:rFonts w:asciiTheme="minorHAnsi" w:hAnsiTheme="minorHAnsi" w:cstheme="minorHAnsi"/>
          <w:sz w:val="16"/>
        </w:rPr>
        <w:t xml:space="preserve">, which was 5.1 points. The average public poll in the recent Arizona 8 special election, for example, was off by only 4.1 points from </w:t>
      </w:r>
      <w:proofErr w:type="gramStart"/>
      <w:r w:rsidRPr="00940EC4">
        <w:rPr>
          <w:rFonts w:asciiTheme="minorHAnsi" w:hAnsiTheme="minorHAnsi" w:cstheme="minorHAnsi"/>
          <w:sz w:val="16"/>
        </w:rPr>
        <w:t>the final result</w:t>
      </w:r>
      <w:proofErr w:type="gramEnd"/>
      <w:r w:rsidRPr="00940EC4">
        <w:rPr>
          <w:rFonts w:asciiTheme="minorHAnsi" w:hAnsiTheme="minorHAnsi" w:cstheme="minorHAnsi"/>
          <w:sz w:val="16"/>
        </w:rPr>
        <w:t xml:space="preserve">. All the polls suggested a far tighter race than the +25 Republican partisan </w:t>
      </w:r>
      <w:proofErr w:type="gramStart"/>
      <w:r w:rsidRPr="00940EC4">
        <w:rPr>
          <w:rFonts w:asciiTheme="minorHAnsi" w:hAnsiTheme="minorHAnsi" w:cstheme="minorHAnsi"/>
          <w:sz w:val="16"/>
        </w:rPr>
        <w:t>lean</w:t>
      </w:r>
      <w:proofErr w:type="gramEnd"/>
      <w:r w:rsidRPr="00940EC4">
        <w:rPr>
          <w:rFonts w:asciiTheme="minorHAnsi" w:hAnsiTheme="minorHAnsi" w:cstheme="minorHAnsi"/>
          <w:sz w:val="16"/>
        </w:rPr>
        <w:t xml:space="preserve"> of the district</w:t>
      </w:r>
      <w:r w:rsidRPr="00967BF7">
        <w:rPr>
          <w:rFonts w:asciiTheme="minorHAnsi" w:hAnsiTheme="minorHAnsi" w:cstheme="minorHAnsi"/>
          <w:sz w:val="16"/>
          <w:highlight w:val="cyan"/>
        </w:rPr>
        <w:t>.</w:t>
      </w:r>
      <w:r w:rsidR="00940EC4" w:rsidRPr="00967BF7">
        <w:rPr>
          <w:rFonts w:asciiTheme="minorHAnsi" w:hAnsiTheme="minorHAnsi" w:cstheme="minorHAnsi"/>
          <w:sz w:val="16"/>
          <w:highlight w:val="cyan"/>
        </w:rPr>
        <w:t xml:space="preserve"> </w:t>
      </w:r>
      <w:r w:rsidRPr="00967BF7">
        <w:rPr>
          <w:rStyle w:val="StyleUnderline"/>
          <w:rFonts w:asciiTheme="minorHAnsi" w:hAnsiTheme="minorHAnsi" w:cstheme="minorHAnsi"/>
          <w:highlight w:val="cyan"/>
        </w:rPr>
        <w:t>The same</w:t>
      </w:r>
      <w:r w:rsidRPr="00940EC4">
        <w:rPr>
          <w:rStyle w:val="StyleUnderline"/>
          <w:rFonts w:asciiTheme="minorHAnsi" w:hAnsiTheme="minorHAnsi" w:cstheme="minorHAnsi"/>
        </w:rPr>
        <w:t xml:space="preserve"> story </w:t>
      </w:r>
      <w:r w:rsidRPr="00967BF7">
        <w:rPr>
          <w:rStyle w:val="StyleUnderline"/>
          <w:rFonts w:asciiTheme="minorHAnsi" w:hAnsiTheme="minorHAnsi" w:cstheme="minorHAnsi"/>
          <w:highlight w:val="cyan"/>
        </w:rPr>
        <w:t>can be told when looking at</w:t>
      </w:r>
      <w:r w:rsidRPr="00940EC4">
        <w:rPr>
          <w:rStyle w:val="StyleUnderline"/>
          <w:rFonts w:asciiTheme="minorHAnsi" w:hAnsiTheme="minorHAnsi" w:cstheme="minorHAnsi"/>
        </w:rPr>
        <w:t xml:space="preserve"> the three major </w:t>
      </w:r>
      <w:r w:rsidRPr="00967BF7">
        <w:rPr>
          <w:rStyle w:val="StyleUnderline"/>
          <w:rFonts w:asciiTheme="minorHAnsi" w:hAnsiTheme="minorHAnsi" w:cstheme="minorHAnsi"/>
          <w:highlight w:val="cyan"/>
        </w:rPr>
        <w:t>statewide contests</w:t>
      </w:r>
      <w:r w:rsidRPr="00940EC4">
        <w:rPr>
          <w:rStyle w:val="StyleUnderline"/>
          <w:rFonts w:asciiTheme="minorHAnsi" w:hAnsiTheme="minorHAnsi" w:cstheme="minorHAnsi"/>
        </w:rPr>
        <w:t xml:space="preserve"> this cycle:</w:t>
      </w:r>
      <w:r w:rsidRPr="00940EC4">
        <w:rPr>
          <w:rFonts w:asciiTheme="minorHAnsi" w:hAnsiTheme="minorHAnsi" w:cstheme="minorHAnsi"/>
          <w:sz w:val="16"/>
        </w:rPr>
        <w:t xml:space="preserve"> Alabama US Senate, New Jersey governor and Virginia governor. </w:t>
      </w:r>
      <w:r w:rsidRPr="00940EC4">
        <w:rPr>
          <w:rStyle w:val="StyleUnderline"/>
          <w:rFonts w:asciiTheme="minorHAnsi" w:hAnsiTheme="minorHAnsi" w:cstheme="minorHAnsi"/>
        </w:rPr>
        <w:t>Of the 31 polls conducted in the two governor contests, the average error was 5.2 percentage points or right about at the 5.1 percentage point average for polling dating from 1998 to 2015.</w:t>
      </w:r>
      <w:r w:rsidRPr="00940EC4">
        <w:rPr>
          <w:rFonts w:asciiTheme="minorHAnsi" w:hAnsiTheme="minorHAnsi" w:cstheme="minorHAnsi"/>
          <w:sz w:val="16"/>
        </w:rPr>
        <w:t xml:space="preserve"> The average error in New Jersey was just 1.7 points, compared with 6.6 points in the highly polled Virginia race.</w:t>
      </w:r>
      <w:r w:rsidR="00940EC4" w:rsidRPr="00940EC4">
        <w:rPr>
          <w:rFonts w:asciiTheme="minorHAnsi" w:hAnsiTheme="minorHAnsi" w:cstheme="minorHAnsi"/>
          <w:sz w:val="16"/>
        </w:rPr>
        <w:t xml:space="preserve"> </w:t>
      </w:r>
      <w:r w:rsidRPr="00940EC4">
        <w:rPr>
          <w:rFonts w:asciiTheme="minorHAnsi" w:hAnsiTheme="minorHAnsi" w:cstheme="minorHAnsi"/>
          <w:sz w:val="16"/>
        </w:rPr>
        <w:t xml:space="preserve">The average error for the 16 polls in the final three weeks of the Alabama Senate race was 5.9 percentage points. That may seem high but it's </w:t>
      </w:r>
      <w:proofErr w:type="gramStart"/>
      <w:r w:rsidRPr="00940EC4">
        <w:rPr>
          <w:rFonts w:asciiTheme="minorHAnsi" w:hAnsiTheme="minorHAnsi" w:cstheme="minorHAnsi"/>
          <w:sz w:val="16"/>
        </w:rPr>
        <w:t>really not</w:t>
      </w:r>
      <w:proofErr w:type="gramEnd"/>
      <w:r w:rsidRPr="00940EC4">
        <w:rPr>
          <w:rFonts w:asciiTheme="minorHAnsi" w:hAnsiTheme="minorHAnsi" w:cstheme="minorHAnsi"/>
          <w:sz w:val="16"/>
        </w:rPr>
        <w:t xml:space="preserve"> for a special election held in December of an off year. The average error for Senate elections not held on Election Day of a midterm of a presidential year from 1998 to 2016 was 5.8 percentage points. Among the three gold standard pollsters (i.e. those who use live interviews, call cellphones and are transparent about their methodology), the average error dropped to only 3.8 percentage points.</w:t>
      </w:r>
      <w:r w:rsidR="00940EC4" w:rsidRPr="00940EC4">
        <w:rPr>
          <w:rFonts w:asciiTheme="minorHAnsi" w:hAnsiTheme="minorHAnsi" w:cstheme="minorHAnsi"/>
          <w:sz w:val="16"/>
        </w:rPr>
        <w:t xml:space="preserve"> </w:t>
      </w:r>
      <w:r w:rsidRPr="00940EC4">
        <w:rPr>
          <w:rFonts w:asciiTheme="minorHAnsi" w:hAnsiTheme="minorHAnsi" w:cstheme="minorHAnsi"/>
          <w:sz w:val="16"/>
        </w:rPr>
        <w:t>All the polls in Alabama signaled that the race could be tight. As I've said before, polls are tools. In Alabama, these tools told us that the race was going to be far tighter than we'd expect for a Senate race in a state Trump won by nearly 30 points.</w:t>
      </w:r>
      <w:r w:rsidR="00940EC4" w:rsidRPr="00940EC4">
        <w:rPr>
          <w:rFonts w:asciiTheme="minorHAnsi" w:hAnsiTheme="minorHAnsi" w:cstheme="minorHAnsi"/>
          <w:sz w:val="16"/>
        </w:rPr>
        <w:t xml:space="preserve"> </w:t>
      </w:r>
      <w:r w:rsidRPr="00940EC4">
        <w:rPr>
          <w:rFonts w:asciiTheme="minorHAnsi" w:hAnsiTheme="minorHAnsi" w:cstheme="minorHAnsi"/>
          <w:sz w:val="16"/>
        </w:rPr>
        <w:t xml:space="preserve">Of course, </w:t>
      </w:r>
      <w:r w:rsidRPr="00967BF7">
        <w:rPr>
          <w:rStyle w:val="StyleUnderline"/>
          <w:rFonts w:asciiTheme="minorHAnsi" w:hAnsiTheme="minorHAnsi" w:cstheme="minorHAnsi"/>
          <w:highlight w:val="cyan"/>
        </w:rPr>
        <w:t>many</w:t>
      </w:r>
      <w:r w:rsidRPr="00940EC4">
        <w:rPr>
          <w:rStyle w:val="StyleUnderline"/>
          <w:rFonts w:asciiTheme="minorHAnsi" w:hAnsiTheme="minorHAnsi" w:cstheme="minorHAnsi"/>
        </w:rPr>
        <w:t xml:space="preserve"> of the </w:t>
      </w:r>
      <w:r w:rsidRPr="00967BF7">
        <w:rPr>
          <w:rStyle w:val="StyleUnderline"/>
          <w:rFonts w:asciiTheme="minorHAnsi" w:hAnsiTheme="minorHAnsi" w:cstheme="minorHAnsi"/>
          <w:highlight w:val="cyan"/>
        </w:rPr>
        <w:t>complaints about polling</w:t>
      </w:r>
      <w:r w:rsidRPr="00940EC4">
        <w:rPr>
          <w:rStyle w:val="StyleUnderline"/>
          <w:rFonts w:asciiTheme="minorHAnsi" w:hAnsiTheme="minorHAnsi" w:cstheme="minorHAnsi"/>
        </w:rPr>
        <w:t xml:space="preserve"> after 2016 </w:t>
      </w:r>
      <w:r w:rsidRPr="00967BF7">
        <w:rPr>
          <w:rStyle w:val="StyleUnderline"/>
          <w:rFonts w:asciiTheme="minorHAnsi" w:hAnsiTheme="minorHAnsi" w:cstheme="minorHAnsi"/>
          <w:highlight w:val="cyan"/>
        </w:rPr>
        <w:t>had little to do with</w:t>
      </w:r>
      <w:r w:rsidRPr="00940EC4">
        <w:rPr>
          <w:rStyle w:val="StyleUnderline"/>
          <w:rFonts w:asciiTheme="minorHAnsi" w:hAnsiTheme="minorHAnsi" w:cstheme="minorHAnsi"/>
        </w:rPr>
        <w:t xml:space="preserve"> the </w:t>
      </w:r>
      <w:r w:rsidRPr="00967BF7">
        <w:rPr>
          <w:rStyle w:val="StyleUnderline"/>
          <w:rFonts w:asciiTheme="minorHAnsi" w:hAnsiTheme="minorHAnsi" w:cstheme="minorHAnsi"/>
          <w:highlight w:val="cyan"/>
        </w:rPr>
        <w:t>accuracy of</w:t>
      </w:r>
      <w:r w:rsidRPr="00940EC4">
        <w:rPr>
          <w:rStyle w:val="StyleUnderline"/>
          <w:rFonts w:asciiTheme="minorHAnsi" w:hAnsiTheme="minorHAnsi" w:cstheme="minorHAnsi"/>
        </w:rPr>
        <w:t xml:space="preserve"> individual </w:t>
      </w:r>
      <w:r w:rsidRPr="00967BF7">
        <w:rPr>
          <w:rStyle w:val="StyleUnderline"/>
          <w:rFonts w:asciiTheme="minorHAnsi" w:hAnsiTheme="minorHAnsi" w:cstheme="minorHAnsi"/>
          <w:highlight w:val="cyan"/>
        </w:rPr>
        <w:t>polls</w:t>
      </w:r>
      <w:r w:rsidRPr="00940EC4">
        <w:rPr>
          <w:rStyle w:val="StyleUnderline"/>
          <w:rFonts w:asciiTheme="minorHAnsi" w:hAnsiTheme="minorHAnsi" w:cstheme="minorHAnsi"/>
        </w:rPr>
        <w:t xml:space="preserve">. </w:t>
      </w:r>
      <w:r w:rsidRPr="00967BF7">
        <w:rPr>
          <w:rStyle w:val="StyleUnderline"/>
          <w:rFonts w:asciiTheme="minorHAnsi" w:hAnsiTheme="minorHAnsi" w:cstheme="minorHAnsi"/>
          <w:highlight w:val="cyan"/>
        </w:rPr>
        <w:t>They had to do with the fact</w:t>
      </w:r>
      <w:r w:rsidRPr="00940EC4">
        <w:rPr>
          <w:rStyle w:val="StyleUnderline"/>
          <w:rFonts w:asciiTheme="minorHAnsi" w:hAnsiTheme="minorHAnsi" w:cstheme="minorHAnsi"/>
        </w:rPr>
        <w:t xml:space="preserve"> that </w:t>
      </w:r>
      <w:r w:rsidRPr="00967BF7">
        <w:rPr>
          <w:rStyle w:val="StyleUnderline"/>
          <w:rFonts w:asciiTheme="minorHAnsi" w:hAnsiTheme="minorHAnsi" w:cstheme="minorHAnsi"/>
          <w:highlight w:val="cyan"/>
        </w:rPr>
        <w:t>polling</w:t>
      </w:r>
      <w:r w:rsidRPr="00940EC4">
        <w:rPr>
          <w:rStyle w:val="StyleUnderline"/>
          <w:rFonts w:asciiTheme="minorHAnsi" w:hAnsiTheme="minorHAnsi" w:cstheme="minorHAnsi"/>
        </w:rPr>
        <w:t xml:space="preserve"> overall </w:t>
      </w:r>
      <w:r w:rsidRPr="00967BF7">
        <w:rPr>
          <w:rStyle w:val="StyleUnderline"/>
          <w:rFonts w:asciiTheme="minorHAnsi" w:hAnsiTheme="minorHAnsi" w:cstheme="minorHAnsi"/>
          <w:highlight w:val="cyan"/>
        </w:rPr>
        <w:t>seemed</w:t>
      </w:r>
      <w:r w:rsidRPr="00940EC4">
        <w:rPr>
          <w:rStyle w:val="StyleUnderline"/>
          <w:rFonts w:asciiTheme="minorHAnsi" w:hAnsiTheme="minorHAnsi" w:cstheme="minorHAnsi"/>
        </w:rPr>
        <w:t xml:space="preserve"> to be </w:t>
      </w:r>
      <w:r w:rsidRPr="00967BF7">
        <w:rPr>
          <w:rStyle w:val="StyleUnderline"/>
          <w:rFonts w:asciiTheme="minorHAnsi" w:hAnsiTheme="minorHAnsi" w:cstheme="minorHAnsi"/>
          <w:highlight w:val="cyan"/>
        </w:rPr>
        <w:t>biased against Republicans</w:t>
      </w:r>
      <w:r w:rsidRPr="00940EC4">
        <w:rPr>
          <w:rStyle w:val="StyleUnderline"/>
          <w:rFonts w:asciiTheme="minorHAnsi" w:hAnsiTheme="minorHAnsi" w:cstheme="minorHAnsi"/>
        </w:rPr>
        <w:t>.</w:t>
      </w:r>
      <w:r w:rsidRPr="00940EC4">
        <w:rPr>
          <w:rFonts w:asciiTheme="minorHAnsi" w:hAnsiTheme="minorHAnsi" w:cstheme="minorHAnsi"/>
          <w:sz w:val="16"/>
        </w:rPr>
        <w:t xml:space="preserve"> I always thought these critiques were lousy because arguments were made in the reverse direction after 2012. The bias against a </w:t>
      </w:r>
      <w:proofErr w:type="gramStart"/>
      <w:r w:rsidRPr="00940EC4">
        <w:rPr>
          <w:rFonts w:asciiTheme="minorHAnsi" w:hAnsiTheme="minorHAnsi" w:cstheme="minorHAnsi"/>
          <w:sz w:val="16"/>
        </w:rPr>
        <w:t>particular party</w:t>
      </w:r>
      <w:proofErr w:type="gramEnd"/>
      <w:r w:rsidRPr="00940EC4">
        <w:rPr>
          <w:rFonts w:asciiTheme="minorHAnsi" w:hAnsiTheme="minorHAnsi" w:cstheme="minorHAnsi"/>
          <w:sz w:val="16"/>
        </w:rPr>
        <w:t xml:space="preserve"> in the polls, however, changes from year to year and is more random than anything else.</w:t>
      </w:r>
      <w:r w:rsidR="00940EC4" w:rsidRPr="00940EC4">
        <w:rPr>
          <w:rFonts w:asciiTheme="minorHAnsi" w:hAnsiTheme="minorHAnsi" w:cstheme="minorHAnsi"/>
          <w:sz w:val="16"/>
        </w:rPr>
        <w:t xml:space="preserve"> </w:t>
      </w:r>
      <w:r w:rsidRPr="00940EC4">
        <w:rPr>
          <w:rFonts w:asciiTheme="minorHAnsi" w:hAnsiTheme="minorHAnsi" w:cstheme="minorHAnsi"/>
          <w:sz w:val="16"/>
        </w:rPr>
        <w:t>That's why it's not surprising that the polls have not been biased against the Republicans in the off-year cycle. Across the eight races this cycle with polls in which there was only one Democrat and only one Republican, the Democrats have done on average 1.5 percentage points better than the average poll in the final three weeks of the campaigns.</w:t>
      </w:r>
      <w:r w:rsidR="00940EC4" w:rsidRPr="00940EC4">
        <w:rPr>
          <w:rFonts w:asciiTheme="minorHAnsi" w:hAnsiTheme="minorHAnsi" w:cstheme="minorHAnsi"/>
          <w:sz w:val="16"/>
        </w:rPr>
        <w:t xml:space="preserve"> </w:t>
      </w:r>
      <w:r w:rsidRPr="00940EC4">
        <w:rPr>
          <w:rStyle w:val="StyleUnderline"/>
          <w:rFonts w:asciiTheme="minorHAnsi" w:hAnsiTheme="minorHAnsi" w:cstheme="minorHAnsi"/>
        </w:rPr>
        <w:t xml:space="preserve">The </w:t>
      </w:r>
      <w:r w:rsidRPr="00967BF7">
        <w:rPr>
          <w:rStyle w:val="StyleUnderline"/>
          <w:rFonts w:asciiTheme="minorHAnsi" w:hAnsiTheme="minorHAnsi" w:cstheme="minorHAnsi"/>
          <w:highlight w:val="cyan"/>
        </w:rPr>
        <w:t>errors have been</w:t>
      </w:r>
      <w:r w:rsidRPr="00940EC4">
        <w:rPr>
          <w:rStyle w:val="StyleUnderline"/>
          <w:rFonts w:asciiTheme="minorHAnsi" w:hAnsiTheme="minorHAnsi" w:cstheme="minorHAnsi"/>
        </w:rPr>
        <w:t xml:space="preserve"> mostly </w:t>
      </w:r>
      <w:r w:rsidRPr="00967BF7">
        <w:rPr>
          <w:rStyle w:val="StyleUnderline"/>
          <w:rFonts w:asciiTheme="minorHAnsi" w:hAnsiTheme="minorHAnsi" w:cstheme="minorHAnsi"/>
          <w:highlight w:val="cyan"/>
        </w:rPr>
        <w:t>random.</w:t>
      </w:r>
      <w:r w:rsidRPr="00940EC4">
        <w:rPr>
          <w:rFonts w:asciiTheme="minorHAnsi" w:hAnsiTheme="minorHAnsi" w:cstheme="minorHAnsi"/>
          <w:sz w:val="16"/>
        </w:rPr>
        <w:t xml:space="preserve"> Republicans did better in the Georgia 6 runoff and Pennsylvania 18 special. Democrats did better in the Alabama Senate and Virginia governor's races. </w:t>
      </w:r>
      <w:r w:rsidRPr="00940EC4">
        <w:rPr>
          <w:rStyle w:val="StyleUnderline"/>
          <w:rFonts w:asciiTheme="minorHAnsi" w:hAnsiTheme="minorHAnsi" w:cstheme="minorHAnsi"/>
        </w:rPr>
        <w:t>The randomness of the errors is exactly what you'd expect given history.</w:t>
      </w:r>
      <w:r w:rsidR="00940EC4" w:rsidRPr="00940EC4">
        <w:rPr>
          <w:rStyle w:val="StyleUnderline"/>
          <w:rFonts w:asciiTheme="minorHAnsi" w:hAnsiTheme="minorHAnsi" w:cstheme="minorHAnsi"/>
        </w:rPr>
        <w:t xml:space="preserve"> </w:t>
      </w:r>
      <w:r w:rsidRPr="00940EC4">
        <w:rPr>
          <w:rStyle w:val="StyleUnderline"/>
          <w:rFonts w:asciiTheme="minorHAnsi" w:hAnsiTheme="minorHAnsi" w:cstheme="minorHAnsi"/>
        </w:rPr>
        <w:t xml:space="preserve">Turning to the fall campaign this year, the </w:t>
      </w:r>
      <w:r w:rsidRPr="00967BF7">
        <w:rPr>
          <w:rStyle w:val="StyleUnderline"/>
          <w:rFonts w:asciiTheme="minorHAnsi" w:hAnsiTheme="minorHAnsi" w:cstheme="minorHAnsi"/>
          <w:highlight w:val="cyan"/>
        </w:rPr>
        <w:t>randomness</w:t>
      </w:r>
      <w:r w:rsidRPr="00940EC4">
        <w:rPr>
          <w:rStyle w:val="StyleUnderline"/>
          <w:rFonts w:asciiTheme="minorHAnsi" w:hAnsiTheme="minorHAnsi" w:cstheme="minorHAnsi"/>
        </w:rPr>
        <w:t xml:space="preserve"> of the poll errors so far </w:t>
      </w:r>
      <w:r w:rsidRPr="00967BF7">
        <w:rPr>
          <w:rStyle w:val="StyleUnderline"/>
          <w:rFonts w:asciiTheme="minorHAnsi" w:hAnsiTheme="minorHAnsi" w:cstheme="minorHAnsi"/>
          <w:highlight w:val="cyan"/>
        </w:rPr>
        <w:t xml:space="preserve">is a sign that </w:t>
      </w:r>
      <w:r w:rsidRPr="00967BF7">
        <w:rPr>
          <w:rStyle w:val="Emphasis"/>
          <w:rFonts w:asciiTheme="minorHAnsi" w:hAnsiTheme="minorHAnsi" w:cstheme="minorHAnsi"/>
          <w:highlight w:val="cyan"/>
        </w:rPr>
        <w:t>neither side should be expecting to do better than the polls.</w:t>
      </w:r>
      <w:r w:rsidRPr="00940EC4">
        <w:rPr>
          <w:rStyle w:val="StyleUnderline"/>
          <w:rFonts w:asciiTheme="minorHAnsi" w:hAnsiTheme="minorHAnsi" w:cstheme="minorHAnsi"/>
        </w:rPr>
        <w:t xml:space="preserve"> </w:t>
      </w:r>
      <w:r w:rsidRPr="00940EC4">
        <w:rPr>
          <w:rFonts w:asciiTheme="minorHAnsi" w:hAnsiTheme="minorHAnsi" w:cstheme="minorHAnsi"/>
          <w:sz w:val="16"/>
        </w:rPr>
        <w:t>Democrats cannot count on outperforming their polls even if the generic congressional ballot is not showing the same shift toward the Democrats as the special elections have. Republicans cannot count on the polls being off, even though Republicans and Trump did better than the polls in 2016.</w:t>
      </w:r>
      <w:r w:rsidR="00940EC4" w:rsidRPr="00940EC4">
        <w:rPr>
          <w:rFonts w:asciiTheme="minorHAnsi" w:hAnsiTheme="minorHAnsi" w:cstheme="minorHAnsi"/>
          <w:sz w:val="16"/>
        </w:rPr>
        <w:t xml:space="preserve"> </w:t>
      </w:r>
      <w:r w:rsidRPr="00940EC4">
        <w:rPr>
          <w:rFonts w:asciiTheme="minorHAnsi" w:hAnsiTheme="minorHAnsi" w:cstheme="minorHAnsi"/>
          <w:sz w:val="16"/>
        </w:rPr>
        <w:t>None of this is to say the polls will be perfect. Rather, we just don't know who is going to do better than the polls suggest.</w:t>
      </w:r>
    </w:p>
    <w:p w14:paraId="4331A546" w14:textId="77777777" w:rsidR="00972647" w:rsidRPr="00940EC4" w:rsidRDefault="00972647" w:rsidP="00E22942">
      <w:pPr>
        <w:rPr>
          <w:rFonts w:asciiTheme="minorHAnsi" w:hAnsiTheme="minorHAnsi" w:cstheme="minorHAnsi"/>
          <w:sz w:val="16"/>
        </w:rPr>
      </w:pPr>
    </w:p>
    <w:p w14:paraId="1C9AC312" w14:textId="36DA1508" w:rsidR="006C1980" w:rsidRPr="00940EC4" w:rsidRDefault="00972647" w:rsidP="00972647">
      <w:pPr>
        <w:pStyle w:val="Heading4"/>
      </w:pPr>
      <w:r>
        <w:t xml:space="preserve">Trump didn’t change the game on polls—Silver’s still got it </w:t>
      </w:r>
    </w:p>
    <w:p w14:paraId="5492A4A2" w14:textId="54F9C360" w:rsidR="006C1980" w:rsidRPr="00940EC4" w:rsidRDefault="002835E5" w:rsidP="006C1980">
      <w:pPr>
        <w:rPr>
          <w:rFonts w:asciiTheme="minorHAnsi" w:hAnsiTheme="minorHAnsi" w:cstheme="minorHAnsi"/>
        </w:rPr>
      </w:pPr>
      <w:r w:rsidRPr="00972647">
        <w:rPr>
          <w:rStyle w:val="Style13ptBold"/>
        </w:rPr>
        <w:t>Silver 5/30</w:t>
      </w:r>
      <w:r>
        <w:rPr>
          <w:rFonts w:asciiTheme="minorHAnsi" w:hAnsiTheme="minorHAnsi" w:cstheme="minorHAnsi"/>
        </w:rPr>
        <w:t xml:space="preserve"> (</w:t>
      </w:r>
      <w:r w:rsidR="006C1980" w:rsidRPr="00940EC4">
        <w:rPr>
          <w:rFonts w:asciiTheme="minorHAnsi" w:hAnsiTheme="minorHAnsi" w:cstheme="minorHAnsi"/>
        </w:rPr>
        <w:t xml:space="preserve">Nate Silver is the founder and editor in chief of FiveThirtyEight. </w:t>
      </w:r>
      <w:r>
        <w:rPr>
          <w:rFonts w:asciiTheme="minorHAnsi" w:hAnsiTheme="minorHAnsi" w:cstheme="minorHAnsi"/>
        </w:rPr>
        <w:t>“</w:t>
      </w:r>
      <w:r w:rsidR="006C1980" w:rsidRPr="00940EC4">
        <w:rPr>
          <w:rFonts w:asciiTheme="minorHAnsi" w:hAnsiTheme="minorHAnsi" w:cstheme="minorHAnsi"/>
        </w:rPr>
        <w:t>The Polls Are All Right</w:t>
      </w:r>
      <w:r>
        <w:rPr>
          <w:rFonts w:asciiTheme="minorHAnsi" w:hAnsiTheme="minorHAnsi" w:cstheme="minorHAnsi"/>
        </w:rPr>
        <w:t xml:space="preserve">”, </w:t>
      </w:r>
      <w:hyperlink r:id="rId16" w:history="1">
        <w:r w:rsidRPr="009C1AB5">
          <w:rPr>
            <w:rStyle w:val="Hyperlink"/>
            <w:rFonts w:asciiTheme="minorHAnsi" w:hAnsiTheme="minorHAnsi" w:cstheme="minorHAnsi"/>
          </w:rPr>
          <w:t>https://fivethirtyeight.com/features/the-polls-are-all-right/</w:t>
        </w:r>
      </w:hyperlink>
      <w:r>
        <w:rPr>
          <w:rFonts w:asciiTheme="minorHAnsi" w:hAnsiTheme="minorHAnsi" w:cstheme="minorHAnsi"/>
        </w:rPr>
        <w:t xml:space="preserve"> , </w:t>
      </w:r>
      <w:r w:rsidR="006C1980" w:rsidRPr="00940EC4">
        <w:rPr>
          <w:rFonts w:asciiTheme="minorHAnsi" w:hAnsiTheme="minorHAnsi" w:cstheme="minorHAnsi"/>
        </w:rPr>
        <w:t>MAY 30, 2018</w:t>
      </w:r>
      <w:r>
        <w:rPr>
          <w:rFonts w:asciiTheme="minorHAnsi" w:hAnsiTheme="minorHAnsi" w:cstheme="minorHAnsi"/>
        </w:rPr>
        <w:t>)</w:t>
      </w:r>
    </w:p>
    <w:p w14:paraId="01583DE2" w14:textId="66B75D56" w:rsidR="006C1980" w:rsidRPr="001161C7" w:rsidRDefault="006C1980" w:rsidP="006C1980">
      <w:pPr>
        <w:rPr>
          <w:rStyle w:val="StyleUnderline"/>
        </w:rPr>
      </w:pPr>
      <w:r w:rsidRPr="00967BF7">
        <w:rPr>
          <w:rStyle w:val="StyleUnderline"/>
          <w:rFonts w:asciiTheme="minorHAnsi" w:hAnsiTheme="minorHAnsi" w:cstheme="minorHAnsi"/>
          <w:highlight w:val="cyan"/>
        </w:rPr>
        <w:t>With the</w:t>
      </w:r>
      <w:r w:rsidRPr="00940EC4">
        <w:rPr>
          <w:rStyle w:val="StyleUnderline"/>
          <w:rFonts w:asciiTheme="minorHAnsi" w:hAnsiTheme="minorHAnsi" w:cstheme="minorHAnsi"/>
        </w:rPr>
        <w:t xml:space="preserve"> 2018 </w:t>
      </w:r>
      <w:r w:rsidRPr="00967BF7">
        <w:rPr>
          <w:rStyle w:val="StyleUnderline"/>
          <w:rFonts w:asciiTheme="minorHAnsi" w:hAnsiTheme="minorHAnsi" w:cstheme="minorHAnsi"/>
          <w:highlight w:val="cyan"/>
        </w:rPr>
        <w:t>midterm elections approaching</w:t>
      </w:r>
      <w:r w:rsidRPr="00940EC4">
        <w:rPr>
          <w:rStyle w:val="StyleUnderline"/>
          <w:rFonts w:asciiTheme="minorHAnsi" w:hAnsiTheme="minorHAnsi" w:cstheme="minorHAnsi"/>
        </w:rPr>
        <w:t xml:space="preserve">, </w:t>
      </w:r>
      <w:r w:rsidRPr="00967BF7">
        <w:rPr>
          <w:rStyle w:val="StyleUnderline"/>
          <w:rFonts w:asciiTheme="minorHAnsi" w:hAnsiTheme="minorHAnsi" w:cstheme="minorHAnsi"/>
          <w:highlight w:val="cyan"/>
        </w:rPr>
        <w:t>we’ve updated</w:t>
      </w:r>
      <w:r w:rsidRPr="00940EC4">
        <w:rPr>
          <w:rStyle w:val="StyleUnderline"/>
          <w:rFonts w:asciiTheme="minorHAnsi" w:hAnsiTheme="minorHAnsi" w:cstheme="minorHAnsi"/>
        </w:rPr>
        <w:t xml:space="preserve"> </w:t>
      </w:r>
      <w:r w:rsidRPr="00967BF7">
        <w:rPr>
          <w:rStyle w:val="StyleUnderline"/>
          <w:rFonts w:asciiTheme="minorHAnsi" w:hAnsiTheme="minorHAnsi" w:cstheme="minorHAnsi"/>
          <w:highlight w:val="cyan"/>
        </w:rPr>
        <w:t>FiveThirtyEight’s pollster ratings</w:t>
      </w:r>
      <w:r w:rsidRPr="00940EC4">
        <w:rPr>
          <w:rStyle w:val="StyleUnderline"/>
          <w:rFonts w:asciiTheme="minorHAnsi" w:hAnsiTheme="minorHAnsi" w:cstheme="minorHAnsi"/>
        </w:rPr>
        <w:t xml:space="preserve"> for the first time since the 2016 presidential primaries. </w:t>
      </w:r>
      <w:r w:rsidRPr="00967BF7">
        <w:rPr>
          <w:rStyle w:val="StyleUnderline"/>
          <w:rFonts w:asciiTheme="minorHAnsi" w:hAnsiTheme="minorHAnsi" w:cstheme="minorHAnsi"/>
          <w:highlight w:val="cyan"/>
        </w:rPr>
        <w:t>Based on how the media portrayed the polls</w:t>
      </w:r>
      <w:r w:rsidRPr="00940EC4">
        <w:rPr>
          <w:rStyle w:val="StyleUnderline"/>
          <w:rFonts w:asciiTheme="minorHAnsi" w:hAnsiTheme="minorHAnsi" w:cstheme="minorHAnsi"/>
        </w:rPr>
        <w:t xml:space="preserve"> after President Trump’s victory over Hillary Clinton later that year, </w:t>
      </w:r>
      <w:r w:rsidRPr="00967BF7">
        <w:rPr>
          <w:rStyle w:val="StyleUnderline"/>
          <w:rFonts w:asciiTheme="minorHAnsi" w:hAnsiTheme="minorHAnsi" w:cstheme="minorHAnsi"/>
          <w:highlight w:val="cyan"/>
        </w:rPr>
        <w:t>you might expect pollsters to get a</w:t>
      </w:r>
      <w:r w:rsidRPr="00940EC4">
        <w:rPr>
          <w:rStyle w:val="StyleUnderline"/>
          <w:rFonts w:asciiTheme="minorHAnsi" w:hAnsiTheme="minorHAnsi" w:cstheme="minorHAnsi"/>
        </w:rPr>
        <w:t xml:space="preserve"> </w:t>
      </w:r>
      <w:proofErr w:type="gramStart"/>
      <w:r w:rsidRPr="00940EC4">
        <w:rPr>
          <w:rStyle w:val="StyleUnderline"/>
          <w:rFonts w:asciiTheme="minorHAnsi" w:hAnsiTheme="minorHAnsi" w:cstheme="minorHAnsi"/>
        </w:rPr>
        <w:t xml:space="preserve">pretty </w:t>
      </w:r>
      <w:r w:rsidRPr="00967BF7">
        <w:rPr>
          <w:rStyle w:val="StyleUnderline"/>
          <w:rFonts w:asciiTheme="minorHAnsi" w:hAnsiTheme="minorHAnsi" w:cstheme="minorHAnsi"/>
          <w:highlight w:val="cyan"/>
        </w:rPr>
        <w:t>disastrous</w:t>
      </w:r>
      <w:proofErr w:type="gramEnd"/>
      <w:r w:rsidRPr="00967BF7">
        <w:rPr>
          <w:rStyle w:val="StyleUnderline"/>
          <w:rFonts w:asciiTheme="minorHAnsi" w:hAnsiTheme="minorHAnsi" w:cstheme="minorHAnsi"/>
          <w:highlight w:val="cyan"/>
        </w:rPr>
        <w:t xml:space="preserve"> report card</w:t>
      </w:r>
      <w:r w:rsidRPr="00940EC4">
        <w:rPr>
          <w:rStyle w:val="StyleUnderline"/>
          <w:rFonts w:asciiTheme="minorHAnsi" w:hAnsiTheme="minorHAnsi" w:cstheme="minorHAnsi"/>
        </w:rPr>
        <w:t>.</w:t>
      </w:r>
      <w:r w:rsidR="009D20AE">
        <w:rPr>
          <w:rStyle w:val="StyleUnderline"/>
          <w:rFonts w:asciiTheme="minorHAnsi" w:hAnsiTheme="minorHAnsi" w:cstheme="minorHAnsi"/>
        </w:rPr>
        <w:t xml:space="preserve"> </w:t>
      </w:r>
      <w:r w:rsidRPr="00940EC4">
        <w:rPr>
          <w:rStyle w:val="StyleUnderline"/>
          <w:rFonts w:asciiTheme="minorHAnsi" w:hAnsiTheme="minorHAnsi" w:cstheme="minorHAnsi"/>
        </w:rPr>
        <w:t xml:space="preserve">But here’s a stubborn and surprising fact — and one to keep in mind as midterm polls really start rolling in: </w:t>
      </w:r>
      <w:r w:rsidRPr="00967BF7">
        <w:rPr>
          <w:rStyle w:val="StyleUnderline"/>
          <w:rFonts w:asciiTheme="minorHAnsi" w:hAnsiTheme="minorHAnsi" w:cstheme="minorHAnsi"/>
          <w:highlight w:val="cyan"/>
        </w:rPr>
        <w:t>Over the past two years</w:t>
      </w:r>
      <w:r w:rsidRPr="00940EC4">
        <w:rPr>
          <w:rStyle w:val="StyleUnderline"/>
          <w:rFonts w:asciiTheme="minorHAnsi" w:hAnsiTheme="minorHAnsi" w:cstheme="minorHAnsi"/>
        </w:rPr>
        <w:t xml:space="preserve"> — meaning in the 2016 general election and then in the various gubernatorial elections and special elections that have taken place in 2017 and 2018 — </w:t>
      </w:r>
      <w:r w:rsidRPr="00967BF7">
        <w:rPr>
          <w:rStyle w:val="StyleUnderline"/>
          <w:rFonts w:asciiTheme="minorHAnsi" w:hAnsiTheme="minorHAnsi" w:cstheme="minorHAnsi"/>
          <w:highlight w:val="cyan"/>
        </w:rPr>
        <w:t>the accuracy of polls has been</w:t>
      </w:r>
      <w:r w:rsidRPr="00940EC4">
        <w:rPr>
          <w:rStyle w:val="StyleUnderline"/>
          <w:rFonts w:asciiTheme="minorHAnsi" w:hAnsiTheme="minorHAnsi" w:cstheme="minorHAnsi"/>
        </w:rPr>
        <w:t xml:space="preserve"> pretty much </w:t>
      </w:r>
      <w:r w:rsidRPr="00967BF7">
        <w:rPr>
          <w:rStyle w:val="StyleUnderline"/>
          <w:rFonts w:asciiTheme="minorHAnsi" w:hAnsiTheme="minorHAnsi" w:cstheme="minorHAnsi"/>
          <w:highlight w:val="cyan"/>
        </w:rPr>
        <w:t>average by historical standards</w:t>
      </w:r>
      <w:r w:rsidRPr="00940EC4">
        <w:rPr>
          <w:rStyle w:val="StyleUnderline"/>
          <w:rFonts w:asciiTheme="minorHAnsi" w:hAnsiTheme="minorHAnsi" w:cstheme="minorHAnsi"/>
        </w:rPr>
        <w:t>.</w:t>
      </w:r>
      <w:r w:rsidR="009D20AE">
        <w:rPr>
          <w:rStyle w:val="StyleUnderline"/>
          <w:rFonts w:asciiTheme="minorHAnsi" w:hAnsiTheme="minorHAnsi" w:cstheme="minorHAnsi"/>
        </w:rPr>
        <w:t xml:space="preserve"> </w:t>
      </w:r>
      <w:r w:rsidRPr="009D20AE">
        <w:rPr>
          <w:rFonts w:asciiTheme="minorHAnsi" w:hAnsiTheme="minorHAnsi" w:cstheme="minorHAnsi"/>
          <w:sz w:val="16"/>
        </w:rPr>
        <w:t xml:space="preserve">You read that right. </w:t>
      </w:r>
      <w:r w:rsidRPr="00967BF7">
        <w:rPr>
          <w:rStyle w:val="StyleUnderline"/>
          <w:highlight w:val="cyan"/>
        </w:rPr>
        <w:t>Polls of</w:t>
      </w:r>
      <w:r w:rsidRPr="001161C7">
        <w:rPr>
          <w:rStyle w:val="StyleUnderline"/>
        </w:rPr>
        <w:t xml:space="preserve"> the </w:t>
      </w:r>
      <w:r w:rsidRPr="00967BF7">
        <w:rPr>
          <w:rStyle w:val="StyleUnderline"/>
          <w:highlight w:val="cyan"/>
        </w:rPr>
        <w:t>November 2016</w:t>
      </w:r>
      <w:r w:rsidRPr="001161C7">
        <w:rPr>
          <w:rStyle w:val="StyleUnderline"/>
        </w:rPr>
        <w:t xml:space="preserve"> presidential election </w:t>
      </w:r>
      <w:r w:rsidRPr="00967BF7">
        <w:rPr>
          <w:rStyle w:val="StyleUnderline"/>
          <w:highlight w:val="cyan"/>
        </w:rPr>
        <w:t>were</w:t>
      </w:r>
      <w:r w:rsidRPr="001161C7">
        <w:rPr>
          <w:rStyle w:val="StyleUnderline"/>
        </w:rPr>
        <w:t xml:space="preserve"> about </w:t>
      </w:r>
      <w:r w:rsidRPr="00967BF7">
        <w:rPr>
          <w:rStyle w:val="StyleUnderline"/>
          <w:highlight w:val="cyan"/>
        </w:rPr>
        <w:t>as accurate as polls</w:t>
      </w:r>
      <w:r w:rsidRPr="001161C7">
        <w:rPr>
          <w:rStyle w:val="StyleUnderline"/>
        </w:rPr>
        <w:t xml:space="preserve"> of presidential elections </w:t>
      </w:r>
      <w:r w:rsidRPr="00967BF7">
        <w:rPr>
          <w:rStyle w:val="StyleUnderline"/>
          <w:highlight w:val="cyan"/>
        </w:rPr>
        <w:t>have been</w:t>
      </w:r>
      <w:r w:rsidRPr="001161C7">
        <w:rPr>
          <w:rStyle w:val="StyleUnderline"/>
        </w:rPr>
        <w:t xml:space="preserve"> on average </w:t>
      </w:r>
      <w:r w:rsidRPr="00967BF7">
        <w:rPr>
          <w:rStyle w:val="StyleUnderline"/>
          <w:highlight w:val="cyan"/>
        </w:rPr>
        <w:t>since 1972</w:t>
      </w:r>
      <w:r w:rsidRPr="001161C7">
        <w:rPr>
          <w:rStyle w:val="StyleUnderline"/>
        </w:rPr>
        <w:t xml:space="preserve">. And </w:t>
      </w:r>
      <w:r w:rsidRPr="00967BF7">
        <w:rPr>
          <w:rStyle w:val="StyleUnderline"/>
          <w:highlight w:val="cyan"/>
        </w:rPr>
        <w:t>polls</w:t>
      </w:r>
      <w:r w:rsidRPr="001161C7">
        <w:rPr>
          <w:rStyle w:val="StyleUnderline"/>
        </w:rPr>
        <w:t xml:space="preserve"> of gubernatorial and congressional elections </w:t>
      </w:r>
      <w:r w:rsidRPr="00967BF7">
        <w:rPr>
          <w:rStyle w:val="StyleUnderline"/>
          <w:highlight w:val="cyan"/>
        </w:rPr>
        <w:t>in 2016 were</w:t>
      </w:r>
      <w:r w:rsidRPr="001161C7">
        <w:rPr>
          <w:rStyle w:val="StyleUnderline"/>
        </w:rPr>
        <w:t xml:space="preserve"> about </w:t>
      </w:r>
      <w:r w:rsidRPr="00967BF7">
        <w:rPr>
          <w:rStyle w:val="StyleUnderline"/>
          <w:highlight w:val="cyan"/>
        </w:rPr>
        <w:t>as accurate</w:t>
      </w:r>
      <w:r w:rsidRPr="001161C7">
        <w:rPr>
          <w:rStyle w:val="StyleUnderline"/>
        </w:rPr>
        <w:t xml:space="preserve">, on average, </w:t>
      </w:r>
      <w:r w:rsidRPr="00967BF7">
        <w:rPr>
          <w:rStyle w:val="StyleUnderline"/>
          <w:highlight w:val="cyan"/>
        </w:rPr>
        <w:t>as</w:t>
      </w:r>
      <w:r w:rsidRPr="001161C7">
        <w:rPr>
          <w:rStyle w:val="StyleUnderline"/>
        </w:rPr>
        <w:t xml:space="preserve"> polls of those </w:t>
      </w:r>
      <w:r w:rsidRPr="00967BF7">
        <w:rPr>
          <w:rStyle w:val="StyleUnderline"/>
          <w:highlight w:val="cyan"/>
        </w:rPr>
        <w:t>races since 1998</w:t>
      </w:r>
      <w:r w:rsidRPr="001161C7">
        <w:rPr>
          <w:rStyle w:val="StyleUnderline"/>
        </w:rPr>
        <w:t xml:space="preserve">. Furthermore, </w:t>
      </w:r>
      <w:r w:rsidRPr="00967BF7">
        <w:rPr>
          <w:rStyle w:val="StyleUnderline"/>
          <w:highlight w:val="cyan"/>
        </w:rPr>
        <w:t>polls of elections since 2016</w:t>
      </w:r>
      <w:r w:rsidRPr="001161C7">
        <w:rPr>
          <w:rStyle w:val="StyleUnderline"/>
        </w:rPr>
        <w:t xml:space="preserve"> — meaning, the 2017 gubernatorial elections and the various special elections to Congress this year and last year — </w:t>
      </w:r>
      <w:r w:rsidRPr="00967BF7">
        <w:rPr>
          <w:rStyle w:val="StyleUnderline"/>
          <w:highlight w:val="cyan"/>
        </w:rPr>
        <w:t>have been slightly more accurate than average</w:t>
      </w:r>
      <w:r w:rsidRPr="001161C7">
        <w:rPr>
          <w:rStyle w:val="StyleUnderline"/>
        </w:rPr>
        <w:t>.</w:t>
      </w:r>
      <w:r w:rsidRPr="009D20AE">
        <w:rPr>
          <w:rFonts w:asciiTheme="minorHAnsi" w:hAnsiTheme="minorHAnsi" w:cstheme="minorHAnsi"/>
          <w:sz w:val="16"/>
        </w:rPr>
        <w:t xml:space="preserve"> </w:t>
      </w:r>
      <w:r w:rsidRPr="00967BF7">
        <w:rPr>
          <w:rStyle w:val="Emphasis"/>
          <w:highlight w:val="cyan"/>
        </w:rPr>
        <w:t>This isn’t just a U.S. phenomenon</w:t>
      </w:r>
      <w:r w:rsidRPr="001161C7">
        <w:rPr>
          <w:rStyle w:val="StyleUnderline"/>
        </w:rPr>
        <w:t xml:space="preserve">: Despite often inaccurate and innumerate criticism over how polling fared in events like Brexit, </w:t>
      </w:r>
      <w:r w:rsidRPr="00967BF7">
        <w:rPr>
          <w:rStyle w:val="StyleUnderline"/>
          <w:highlight w:val="cyan"/>
        </w:rPr>
        <w:t>a recent, comprehensive study of polling accuracy by</w:t>
      </w:r>
      <w:r w:rsidRPr="001161C7">
        <w:rPr>
          <w:rStyle w:val="StyleUnderline"/>
        </w:rPr>
        <w:t xml:space="preserve"> Professor Will </w:t>
      </w:r>
      <w:r w:rsidRPr="00967BF7">
        <w:rPr>
          <w:rStyle w:val="StyleUnderline"/>
          <w:highlight w:val="cyan"/>
        </w:rPr>
        <w:t>Jennings of</w:t>
      </w:r>
      <w:r w:rsidRPr="001161C7">
        <w:rPr>
          <w:rStyle w:val="StyleUnderline"/>
        </w:rPr>
        <w:t xml:space="preserve"> the University of </w:t>
      </w:r>
      <w:r w:rsidRPr="00967BF7">
        <w:rPr>
          <w:rStyle w:val="StyleUnderline"/>
          <w:highlight w:val="cyan"/>
        </w:rPr>
        <w:t>Southampton and</w:t>
      </w:r>
      <w:r w:rsidRPr="001161C7">
        <w:rPr>
          <w:rStyle w:val="StyleUnderline"/>
        </w:rPr>
        <w:t xml:space="preserve"> Professor Christopher </w:t>
      </w:r>
      <w:proofErr w:type="spellStart"/>
      <w:r w:rsidRPr="00967BF7">
        <w:rPr>
          <w:rStyle w:val="StyleUnderline"/>
          <w:highlight w:val="cyan"/>
        </w:rPr>
        <w:t>Wlezien</w:t>
      </w:r>
      <w:proofErr w:type="spellEnd"/>
      <w:r w:rsidRPr="00967BF7">
        <w:rPr>
          <w:rStyle w:val="StyleUnderline"/>
          <w:highlight w:val="cyan"/>
        </w:rPr>
        <w:t xml:space="preserve"> of</w:t>
      </w:r>
      <w:r w:rsidRPr="001161C7">
        <w:rPr>
          <w:rStyle w:val="StyleUnderline"/>
        </w:rPr>
        <w:t xml:space="preserve"> the </w:t>
      </w:r>
      <w:r w:rsidRPr="00967BF7">
        <w:rPr>
          <w:rStyle w:val="StyleUnderline"/>
          <w:highlight w:val="cyan"/>
        </w:rPr>
        <w:t>U</w:t>
      </w:r>
      <w:r w:rsidRPr="001161C7">
        <w:rPr>
          <w:rStyle w:val="StyleUnderline"/>
        </w:rPr>
        <w:t xml:space="preserve">niversity of </w:t>
      </w:r>
      <w:r w:rsidRPr="00967BF7">
        <w:rPr>
          <w:rStyle w:val="StyleUnderline"/>
          <w:highlight w:val="cyan"/>
        </w:rPr>
        <w:t>T</w:t>
      </w:r>
      <w:r w:rsidRPr="001161C7">
        <w:rPr>
          <w:rStyle w:val="StyleUnderline"/>
        </w:rPr>
        <w:t xml:space="preserve">exas at </w:t>
      </w:r>
      <w:r w:rsidRPr="00967BF7">
        <w:rPr>
          <w:rStyle w:val="StyleUnderline"/>
          <w:highlight w:val="cyan"/>
        </w:rPr>
        <w:t>Austin found polling accuracy has been</w:t>
      </w:r>
      <w:r w:rsidRPr="001161C7">
        <w:rPr>
          <w:rStyle w:val="StyleUnderline"/>
        </w:rPr>
        <w:t xml:space="preserve"> </w:t>
      </w:r>
      <w:proofErr w:type="gramStart"/>
      <w:r w:rsidRPr="001161C7">
        <w:rPr>
          <w:rStyle w:val="StyleUnderline"/>
        </w:rPr>
        <w:t xml:space="preserve">fairly </w:t>
      </w:r>
      <w:r w:rsidRPr="00967BF7">
        <w:rPr>
          <w:rStyle w:val="StyleUnderline"/>
          <w:highlight w:val="cyan"/>
        </w:rPr>
        <w:t>consistent</w:t>
      </w:r>
      <w:proofErr w:type="gramEnd"/>
      <w:r w:rsidRPr="00967BF7">
        <w:rPr>
          <w:rStyle w:val="StyleUnderline"/>
          <w:highlight w:val="cyan"/>
        </w:rPr>
        <w:t xml:space="preserve"> over the past several decades</w:t>
      </w:r>
      <w:r w:rsidRPr="001161C7">
        <w:rPr>
          <w:rStyle w:val="StyleUnderline"/>
        </w:rPr>
        <w:t xml:space="preserve"> in a variety of democratic countries in </w:t>
      </w:r>
      <w:r w:rsidRPr="00967BF7">
        <w:rPr>
          <w:rStyle w:val="StyleUnderline"/>
          <w:highlight w:val="cyan"/>
        </w:rPr>
        <w:t>Europe, Asia and the Americas</w:t>
      </w:r>
      <w:r w:rsidRPr="001161C7">
        <w:rPr>
          <w:rStyle w:val="StyleUnderline"/>
        </w:rPr>
        <w:t>.</w:t>
      </w:r>
      <w:r w:rsidR="009D20AE">
        <w:rPr>
          <w:rStyle w:val="StyleUnderline"/>
        </w:rPr>
        <w:t xml:space="preserve"> </w:t>
      </w:r>
      <w:r w:rsidRPr="00967BF7">
        <w:rPr>
          <w:rStyle w:val="Emphasis"/>
          <w:highlight w:val="cyan"/>
        </w:rPr>
        <w:t>The media narrative that polling accuracy has taken a nosedive is</w:t>
      </w:r>
      <w:r w:rsidRPr="001161C7">
        <w:rPr>
          <w:rStyle w:val="Emphasis"/>
        </w:rPr>
        <w:t xml:space="preserve"> mostly </w:t>
      </w:r>
      <w:r w:rsidRPr="00967BF7">
        <w:rPr>
          <w:rStyle w:val="Emphasis"/>
          <w:highlight w:val="cyan"/>
        </w:rPr>
        <w:t>bullshit</w:t>
      </w:r>
      <w:r w:rsidRPr="009D20AE">
        <w:rPr>
          <w:rFonts w:asciiTheme="minorHAnsi" w:hAnsiTheme="minorHAnsi" w:cstheme="minorHAnsi"/>
          <w:sz w:val="16"/>
        </w:rPr>
        <w:t xml:space="preserve">, in other words. </w:t>
      </w:r>
      <w:r w:rsidRPr="001161C7">
        <w:rPr>
          <w:rStyle w:val="StyleUnderline"/>
        </w:rPr>
        <w:t xml:space="preserve">Polls were never as good as the media assumed they were before 2016 — and they aren’t nearly as bad as the media seems to assume they are now. </w:t>
      </w:r>
      <w:proofErr w:type="gramStart"/>
      <w:r w:rsidRPr="001161C7">
        <w:rPr>
          <w:rStyle w:val="StyleUnderline"/>
        </w:rPr>
        <w:t>In reality, not</w:t>
      </w:r>
      <w:proofErr w:type="gramEnd"/>
      <w:r w:rsidRPr="001161C7">
        <w:rPr>
          <w:rStyle w:val="StyleUnderline"/>
        </w:rPr>
        <w:t xml:space="preserve"> that much has changed.</w:t>
      </w:r>
    </w:p>
    <w:p w14:paraId="1D0C789C" w14:textId="629E48CB" w:rsidR="006C1980" w:rsidRDefault="006C1980" w:rsidP="006C1980">
      <w:pPr>
        <w:rPr>
          <w:rFonts w:asciiTheme="minorHAnsi" w:hAnsiTheme="minorHAnsi" w:cstheme="minorHAnsi"/>
        </w:rPr>
      </w:pPr>
    </w:p>
    <w:p w14:paraId="6D5B6FD5" w14:textId="07C6DE9D" w:rsidR="00972647" w:rsidRPr="00940EC4" w:rsidRDefault="00972647" w:rsidP="00972647">
      <w:pPr>
        <w:pStyle w:val="Heading4"/>
      </w:pPr>
      <w:r>
        <w:t xml:space="preserve">National polls are still accurate—only local polls fail </w:t>
      </w:r>
    </w:p>
    <w:p w14:paraId="00E970C2" w14:textId="5D03CCCD" w:rsidR="000C6F96" w:rsidRPr="00940EC4" w:rsidRDefault="000B715A" w:rsidP="000C6F96">
      <w:pPr>
        <w:rPr>
          <w:rFonts w:asciiTheme="minorHAnsi" w:hAnsiTheme="minorHAnsi" w:cstheme="minorHAnsi"/>
        </w:rPr>
      </w:pPr>
      <w:r w:rsidRPr="00743452">
        <w:rPr>
          <w:rStyle w:val="Style13ptBold"/>
        </w:rPr>
        <w:t>Jacobson 18</w:t>
      </w:r>
      <w:r>
        <w:rPr>
          <w:rFonts w:asciiTheme="minorHAnsi" w:hAnsiTheme="minorHAnsi" w:cstheme="minorHAnsi"/>
        </w:rPr>
        <w:t xml:space="preserve"> (</w:t>
      </w:r>
      <w:r w:rsidR="000C6F96" w:rsidRPr="00940EC4">
        <w:rPr>
          <w:rFonts w:asciiTheme="minorHAnsi" w:hAnsiTheme="minorHAnsi" w:cstheme="minorHAnsi"/>
        </w:rPr>
        <w:t xml:space="preserve">Louis Jacobson is the senior correspondent for PolitiFact and a staff writer for the Tampa Bay Times. He has served as deputy editor of Roll Call and as founding editor of its legislative wire service, </w:t>
      </w:r>
      <w:proofErr w:type="spellStart"/>
      <w:r w:rsidR="000C6F96" w:rsidRPr="00940EC4">
        <w:rPr>
          <w:rFonts w:asciiTheme="minorHAnsi" w:hAnsiTheme="minorHAnsi" w:cstheme="minorHAnsi"/>
        </w:rPr>
        <w:t>CongressNow</w:t>
      </w:r>
      <w:proofErr w:type="spellEnd"/>
      <w:r w:rsidR="000C6F96" w:rsidRPr="00940EC4">
        <w:rPr>
          <w:rFonts w:asciiTheme="minorHAnsi" w:hAnsiTheme="minorHAnsi" w:cstheme="minorHAnsi"/>
        </w:rPr>
        <w:t xml:space="preserve">. Earlier, he spent more than a decade covering politics, policy and lobbying for National Journal magazine. Since 2002, he has handicapped political races, including state legislatures, governors, congressional seats, state attorneys general and the electoral college, currently for Governing. He is senior author of The Almanac of American Politics 2016 and The Almanac of American Politics 2018 </w:t>
      </w:r>
      <w:proofErr w:type="gramStart"/>
      <w:r w:rsidR="000C6F96" w:rsidRPr="00940EC4">
        <w:rPr>
          <w:rFonts w:asciiTheme="minorHAnsi" w:hAnsiTheme="minorHAnsi" w:cstheme="minorHAnsi"/>
        </w:rPr>
        <w:t>and also</w:t>
      </w:r>
      <w:proofErr w:type="gramEnd"/>
      <w:r w:rsidR="000C6F96" w:rsidRPr="00940EC4">
        <w:rPr>
          <w:rFonts w:asciiTheme="minorHAnsi" w:hAnsiTheme="minorHAnsi" w:cstheme="minorHAnsi"/>
        </w:rPr>
        <w:t xml:space="preserve"> contributed to the 2000 and 2004 editions. In 2004, Jacobson originated the “Out There” column on politics in the states, which ran in Roll Call and later in Stateline.org and which won five annual awards from </w:t>
      </w:r>
      <w:proofErr w:type="spellStart"/>
      <w:r w:rsidR="000C6F96" w:rsidRPr="00940EC4">
        <w:rPr>
          <w:rFonts w:asciiTheme="minorHAnsi" w:hAnsiTheme="minorHAnsi" w:cstheme="minorHAnsi"/>
        </w:rPr>
        <w:t>Capitolbeat</w:t>
      </w:r>
      <w:proofErr w:type="spellEnd"/>
      <w:r w:rsidR="000C6F96" w:rsidRPr="00940EC4">
        <w:rPr>
          <w:rFonts w:asciiTheme="minorHAnsi" w:hAnsiTheme="minorHAnsi" w:cstheme="minorHAnsi"/>
        </w:rPr>
        <w:t xml:space="preserve">, the association of state capitol reporters and editors. He received the </w:t>
      </w:r>
      <w:proofErr w:type="spellStart"/>
      <w:r w:rsidR="000C6F96" w:rsidRPr="00940EC4">
        <w:rPr>
          <w:rFonts w:asciiTheme="minorHAnsi" w:hAnsiTheme="minorHAnsi" w:cstheme="minorHAnsi"/>
        </w:rPr>
        <w:t>Weidenbaum</w:t>
      </w:r>
      <w:proofErr w:type="spellEnd"/>
      <w:r w:rsidR="000C6F96" w:rsidRPr="00940EC4">
        <w:rPr>
          <w:rFonts w:asciiTheme="minorHAnsi" w:hAnsiTheme="minorHAnsi" w:cstheme="minorHAnsi"/>
        </w:rPr>
        <w:t xml:space="preserve"> Center Award for Evidence-Based Journalism from Washington University in St. Louis in 2014, and in 2017, the Society of American Business Editors and Writers gave him a Best in Business award for his economics coverage.</w:t>
      </w:r>
      <w:r>
        <w:rPr>
          <w:rFonts w:asciiTheme="minorHAnsi" w:hAnsiTheme="minorHAnsi" w:cstheme="minorHAnsi"/>
        </w:rPr>
        <w:t xml:space="preserve"> “</w:t>
      </w:r>
      <w:r w:rsidR="000C6F96" w:rsidRPr="00940EC4">
        <w:rPr>
          <w:rFonts w:asciiTheme="minorHAnsi" w:hAnsiTheme="minorHAnsi" w:cstheme="minorHAnsi"/>
        </w:rPr>
        <w:t>How trustworthy are the polls, more than a year after the 2016 election?</w:t>
      </w:r>
      <w:r>
        <w:rPr>
          <w:rFonts w:asciiTheme="minorHAnsi" w:hAnsiTheme="minorHAnsi" w:cstheme="minorHAnsi"/>
        </w:rPr>
        <w:t xml:space="preserve">”, </w:t>
      </w:r>
      <w:hyperlink r:id="rId17" w:history="1">
        <w:r w:rsidR="000C6F96" w:rsidRPr="00940EC4">
          <w:rPr>
            <w:rStyle w:val="Hyperlink"/>
            <w:rFonts w:asciiTheme="minorHAnsi" w:hAnsiTheme="minorHAnsi" w:cstheme="minorHAnsi"/>
          </w:rPr>
          <w:t>http://www.politifact.com/truth-o-meter/article/2018/jan/03/more-year-after-2016-election-how-trustworthy-are-/</w:t>
        </w:r>
      </w:hyperlink>
      <w:r>
        <w:rPr>
          <w:rFonts w:asciiTheme="minorHAnsi" w:hAnsiTheme="minorHAnsi" w:cstheme="minorHAnsi"/>
        </w:rPr>
        <w:t xml:space="preserve"> , </w:t>
      </w:r>
      <w:r w:rsidR="000C6F96" w:rsidRPr="00940EC4">
        <w:rPr>
          <w:rFonts w:asciiTheme="minorHAnsi" w:hAnsiTheme="minorHAnsi" w:cstheme="minorHAnsi"/>
        </w:rPr>
        <w:t>January 3rd, 2018</w:t>
      </w:r>
      <w:r>
        <w:rPr>
          <w:rFonts w:asciiTheme="minorHAnsi" w:hAnsiTheme="minorHAnsi" w:cstheme="minorHAnsi"/>
        </w:rPr>
        <w:t>)</w:t>
      </w:r>
    </w:p>
    <w:p w14:paraId="1857853F" w14:textId="28F0846F" w:rsidR="000C6F96" w:rsidRPr="00367A60" w:rsidRDefault="000C6F96" w:rsidP="000C6F96">
      <w:pPr>
        <w:rPr>
          <w:rStyle w:val="StyleUnderline"/>
        </w:rPr>
      </w:pPr>
      <w:r w:rsidRPr="00367A60">
        <w:rPr>
          <w:rStyle w:val="StyleUnderline"/>
        </w:rPr>
        <w:t xml:space="preserve">Over the past year, </w:t>
      </w:r>
      <w:r w:rsidRPr="00967BF7">
        <w:rPr>
          <w:rStyle w:val="StyleUnderline"/>
          <w:highlight w:val="cyan"/>
        </w:rPr>
        <w:t>political professionals have been picking over</w:t>
      </w:r>
      <w:r w:rsidRPr="00367A60">
        <w:rPr>
          <w:rStyle w:val="StyleUnderline"/>
        </w:rPr>
        <w:t xml:space="preserve"> the pre-election </w:t>
      </w:r>
      <w:r w:rsidRPr="00967BF7">
        <w:rPr>
          <w:rStyle w:val="StyleUnderline"/>
          <w:highlight w:val="cyan"/>
        </w:rPr>
        <w:t>polling data to figure out whether the polls failed to</w:t>
      </w:r>
      <w:r w:rsidRPr="00367A60">
        <w:rPr>
          <w:rStyle w:val="StyleUnderline"/>
        </w:rPr>
        <w:t xml:space="preserve"> predict Donald </w:t>
      </w:r>
      <w:r w:rsidRPr="00967BF7">
        <w:rPr>
          <w:rStyle w:val="StyleUnderline"/>
          <w:highlight w:val="cyan"/>
        </w:rPr>
        <w:t>Trump’s upset</w:t>
      </w:r>
      <w:r w:rsidRPr="00367A60">
        <w:rPr>
          <w:rStyle w:val="StyleUnderline"/>
        </w:rPr>
        <w:t xml:space="preserve"> victory over Hillary Clinton.</w:t>
      </w:r>
      <w:r w:rsidR="00367A60">
        <w:rPr>
          <w:rStyle w:val="StyleUnderline"/>
        </w:rPr>
        <w:t xml:space="preserve"> </w:t>
      </w:r>
      <w:r w:rsidRPr="00967BF7">
        <w:rPr>
          <w:rStyle w:val="StyleUnderline"/>
          <w:highlight w:val="cyan"/>
        </w:rPr>
        <w:t>In many people’s minds, the polls were flat wrong</w:t>
      </w:r>
      <w:r w:rsidRPr="00367A60">
        <w:rPr>
          <w:rStyle w:val="StyleUnderline"/>
        </w:rPr>
        <w:t xml:space="preserve"> in 2016. </w:t>
      </w:r>
      <w:proofErr w:type="gramStart"/>
      <w:r w:rsidRPr="00367A60">
        <w:rPr>
          <w:rStyle w:val="StyleUnderline"/>
        </w:rPr>
        <w:t xml:space="preserve">Actually, </w:t>
      </w:r>
      <w:r w:rsidRPr="00967BF7">
        <w:rPr>
          <w:rStyle w:val="StyleUnderline"/>
          <w:highlight w:val="cyan"/>
        </w:rPr>
        <w:t>it’s</w:t>
      </w:r>
      <w:proofErr w:type="gramEnd"/>
      <w:r w:rsidRPr="00967BF7">
        <w:rPr>
          <w:rStyle w:val="StyleUnderline"/>
          <w:highlight w:val="cyan"/>
        </w:rPr>
        <w:t xml:space="preserve"> more complicated than that.</w:t>
      </w:r>
      <w:r w:rsidR="00367A60">
        <w:rPr>
          <w:rStyle w:val="StyleUnderline"/>
        </w:rPr>
        <w:t xml:space="preserve"> </w:t>
      </w:r>
      <w:r w:rsidRPr="00367A60">
        <w:rPr>
          <w:rFonts w:asciiTheme="minorHAnsi" w:hAnsiTheme="minorHAnsi" w:cstheme="minorHAnsi"/>
          <w:sz w:val="16"/>
        </w:rPr>
        <w:t xml:space="preserve">When the </w:t>
      </w:r>
      <w:proofErr w:type="spellStart"/>
      <w:r w:rsidRPr="00367A60">
        <w:rPr>
          <w:rStyle w:val="StyleUnderline"/>
        </w:rPr>
        <w:t>the</w:t>
      </w:r>
      <w:proofErr w:type="spellEnd"/>
      <w:r w:rsidRPr="00367A60">
        <w:rPr>
          <w:rStyle w:val="StyleUnderline"/>
        </w:rPr>
        <w:t xml:space="preserve"> American Association for Public Opinion Research asked a blue-ribbon panel of polling specialists to critique the industry’s performance in 2016, they found some important oversights and misfires. But the panel also emphasized that, </w:t>
      </w:r>
      <w:r w:rsidRPr="00967BF7">
        <w:rPr>
          <w:rStyle w:val="StyleUnderline"/>
          <w:highlight w:val="cyan"/>
        </w:rPr>
        <w:t>contrary to popular belief, the national polls weren’t that far off</w:t>
      </w:r>
      <w:r w:rsidRPr="00367A60">
        <w:rPr>
          <w:rStyle w:val="StyleUnderline"/>
        </w:rPr>
        <w:t>.</w:t>
      </w:r>
      <w:r w:rsidR="00367A60">
        <w:rPr>
          <w:rStyle w:val="StyleUnderline"/>
        </w:rPr>
        <w:t xml:space="preserve"> </w:t>
      </w:r>
      <w:r w:rsidRPr="00367A60">
        <w:rPr>
          <w:rFonts w:asciiTheme="minorHAnsi" w:hAnsiTheme="minorHAnsi" w:cstheme="minorHAnsi"/>
          <w:sz w:val="16"/>
        </w:rPr>
        <w:t xml:space="preserve">After interviewing </w:t>
      </w:r>
      <w:proofErr w:type="gramStart"/>
      <w:r w:rsidRPr="00367A60">
        <w:rPr>
          <w:rFonts w:asciiTheme="minorHAnsi" w:hAnsiTheme="minorHAnsi" w:cstheme="minorHAnsi"/>
          <w:sz w:val="16"/>
        </w:rPr>
        <w:t>almost</w:t>
      </w:r>
      <w:proofErr w:type="gramEnd"/>
      <w:r w:rsidRPr="00367A60">
        <w:rPr>
          <w:rFonts w:asciiTheme="minorHAnsi" w:hAnsiTheme="minorHAnsi" w:cstheme="minorHAnsi"/>
          <w:sz w:val="16"/>
        </w:rPr>
        <w:t xml:space="preserve"> a dozen pollsters and experts, here are the key points we learned about how the election influenced polling, and what to look for in the future.</w:t>
      </w:r>
      <w:r w:rsidR="00367A60" w:rsidRPr="00367A60">
        <w:rPr>
          <w:rFonts w:asciiTheme="minorHAnsi" w:hAnsiTheme="minorHAnsi" w:cstheme="minorHAnsi"/>
          <w:sz w:val="16"/>
        </w:rPr>
        <w:t xml:space="preserve"> </w:t>
      </w:r>
      <w:r w:rsidRPr="00367A60">
        <w:rPr>
          <w:rFonts w:asciiTheme="minorHAnsi" w:hAnsiTheme="minorHAnsi" w:cstheme="minorHAnsi"/>
          <w:sz w:val="16"/>
        </w:rPr>
        <w:t>National polls vs. state polls</w:t>
      </w:r>
      <w:r w:rsidR="00367A60" w:rsidRPr="00367A60">
        <w:rPr>
          <w:rFonts w:asciiTheme="minorHAnsi" w:hAnsiTheme="minorHAnsi" w:cstheme="minorHAnsi"/>
          <w:sz w:val="16"/>
        </w:rPr>
        <w:t xml:space="preserve"> </w:t>
      </w:r>
      <w:proofErr w:type="gramStart"/>
      <w:r w:rsidRPr="00367A60">
        <w:rPr>
          <w:rStyle w:val="StyleUnderline"/>
        </w:rPr>
        <w:t>The</w:t>
      </w:r>
      <w:proofErr w:type="gramEnd"/>
      <w:r w:rsidRPr="00367A60">
        <w:rPr>
          <w:rStyle w:val="StyleUnderline"/>
        </w:rPr>
        <w:t xml:space="preserve"> panel concluded that </w:t>
      </w:r>
      <w:r w:rsidRPr="00967BF7">
        <w:rPr>
          <w:rStyle w:val="StyleUnderline"/>
          <w:highlight w:val="cyan"/>
        </w:rPr>
        <w:t>the national polls, which had Clinton up by about 3 percentage points, were "basically correct," as she won the popular vote by 2 percentage points</w:t>
      </w:r>
      <w:r w:rsidRPr="00367A60">
        <w:rPr>
          <w:rStyle w:val="StyleUnderline"/>
        </w:rPr>
        <w:t>.</w:t>
      </w:r>
      <w:r w:rsidR="00367A60">
        <w:rPr>
          <w:rStyle w:val="StyleUnderline"/>
        </w:rPr>
        <w:t xml:space="preserve"> </w:t>
      </w:r>
      <w:r w:rsidRPr="00367A60">
        <w:rPr>
          <w:rStyle w:val="StyleUnderline"/>
        </w:rPr>
        <w:t>The problem is that the popular vote is not the one that determines the winner -- the Electoral College does. And Trump won the presidency by narrowly carrying the battleground states of Michigan, Pennsylvania and Wisconsin, where the polling was less accurate.</w:t>
      </w:r>
      <w:r w:rsidR="00367A60">
        <w:rPr>
          <w:rStyle w:val="StyleUnderline"/>
        </w:rPr>
        <w:t xml:space="preserve"> </w:t>
      </w:r>
      <w:r w:rsidRPr="00367A60">
        <w:rPr>
          <w:rFonts w:asciiTheme="minorHAnsi" w:hAnsiTheme="minorHAnsi" w:cstheme="minorHAnsi"/>
          <w:sz w:val="16"/>
        </w:rPr>
        <w:t>"Polls showed Hillary Clinton leading, if narrowly, in Pennsylvania, Michigan and Wisconsin, which had voted Democratic for president six elections running," their report said. "Those leads fed predictions that the Democratic ‘blue wall’ would hold. Come Election Day, however, Trump edged out victories in all three."</w:t>
      </w:r>
      <w:r w:rsidR="00367A60" w:rsidRPr="00367A60">
        <w:rPr>
          <w:rFonts w:asciiTheme="minorHAnsi" w:hAnsiTheme="minorHAnsi" w:cstheme="minorHAnsi"/>
          <w:sz w:val="16"/>
        </w:rPr>
        <w:t xml:space="preserve"> </w:t>
      </w:r>
      <w:r w:rsidRPr="00367A60">
        <w:rPr>
          <w:rFonts w:asciiTheme="minorHAnsi" w:hAnsiTheme="minorHAnsi" w:cstheme="minorHAnsi"/>
          <w:sz w:val="16"/>
        </w:rPr>
        <w:t>The association pointed to several issues that led to underestimated support for Trump, such as late-deciding voters choosing Trump too late to be captured in the polling.</w:t>
      </w:r>
      <w:r w:rsidR="00367A60" w:rsidRPr="00367A60">
        <w:rPr>
          <w:rFonts w:asciiTheme="minorHAnsi" w:hAnsiTheme="minorHAnsi" w:cstheme="minorHAnsi"/>
          <w:sz w:val="16"/>
        </w:rPr>
        <w:t xml:space="preserve"> </w:t>
      </w:r>
      <w:r w:rsidRPr="00367A60">
        <w:rPr>
          <w:rStyle w:val="StyleUnderline"/>
        </w:rPr>
        <w:t>The idea that polls in individual states were more problematic than national polls in 2016 is now widely accepted.</w:t>
      </w:r>
      <w:r w:rsidR="00367A60">
        <w:rPr>
          <w:rStyle w:val="StyleUnderline"/>
        </w:rPr>
        <w:t xml:space="preserve"> </w:t>
      </w:r>
      <w:r w:rsidRPr="00367A60">
        <w:rPr>
          <w:rStyle w:val="StyleUnderline"/>
        </w:rPr>
        <w:t xml:space="preserve">"The most obvious lesson of 2016 is that </w:t>
      </w:r>
      <w:r w:rsidRPr="00967BF7">
        <w:rPr>
          <w:rStyle w:val="StyleUnderline"/>
          <w:highlight w:val="cyan"/>
        </w:rPr>
        <w:t>the national polls did well,"</w:t>
      </w:r>
      <w:r w:rsidRPr="00367A60">
        <w:rPr>
          <w:rStyle w:val="StyleUnderline"/>
        </w:rPr>
        <w:t xml:space="preserve"> said Steven S. Smith, a political scientist and polling specialist at Washington University in St. Louis. "</w:t>
      </w:r>
      <w:r w:rsidRPr="00967BF7">
        <w:rPr>
          <w:rStyle w:val="StyleUnderline"/>
          <w:highlight w:val="cyan"/>
        </w:rPr>
        <w:t>The problem</w:t>
      </w:r>
      <w:r w:rsidRPr="00367A60">
        <w:rPr>
          <w:rStyle w:val="StyleUnderline"/>
        </w:rPr>
        <w:t xml:space="preserve">, as usual, </w:t>
      </w:r>
      <w:r w:rsidRPr="00967BF7">
        <w:rPr>
          <w:rStyle w:val="StyleUnderline"/>
          <w:highlight w:val="cyan"/>
        </w:rPr>
        <w:t>was in the smaller electorates</w:t>
      </w:r>
      <w:r w:rsidRPr="002A57EF">
        <w:rPr>
          <w:rStyle w:val="StyleUnderline"/>
        </w:rPr>
        <w:t xml:space="preserve"> -- states and districts -- </w:t>
      </w:r>
      <w:r w:rsidRPr="00967BF7">
        <w:rPr>
          <w:rStyle w:val="StyleUnderline"/>
          <w:highlight w:val="cyan"/>
        </w:rPr>
        <w:t>where there are small samples, infrequent surveys,</w:t>
      </w:r>
      <w:r w:rsidRPr="002A57EF">
        <w:rPr>
          <w:rStyle w:val="StyleUnderline"/>
        </w:rPr>
        <w:t xml:space="preserve"> </w:t>
      </w:r>
      <w:r w:rsidRPr="00967BF7">
        <w:rPr>
          <w:rStyle w:val="StyleUnderline"/>
          <w:highlight w:val="cyan"/>
        </w:rPr>
        <w:t>and variation in turnout</w:t>
      </w:r>
      <w:r w:rsidRPr="002A57EF">
        <w:rPr>
          <w:rStyle w:val="StyleUnderline"/>
        </w:rPr>
        <w:t xml:space="preserve"> from election to election."</w:t>
      </w:r>
      <w:r w:rsidR="00367A60">
        <w:rPr>
          <w:rStyle w:val="StyleUnderline"/>
        </w:rPr>
        <w:t xml:space="preserve"> </w:t>
      </w:r>
    </w:p>
    <w:p w14:paraId="33855E81" w14:textId="77777777" w:rsidR="000C6F96" w:rsidRPr="00940EC4" w:rsidRDefault="000C6F96" w:rsidP="000C6F96">
      <w:pPr>
        <w:rPr>
          <w:rFonts w:asciiTheme="minorHAnsi" w:hAnsiTheme="minorHAnsi" w:cstheme="minorHAnsi"/>
        </w:rPr>
      </w:pPr>
    </w:p>
    <w:p w14:paraId="3CA6368D" w14:textId="3834C1C7" w:rsidR="00882FB2" w:rsidRPr="00940EC4" w:rsidRDefault="00882FB2" w:rsidP="00882FB2">
      <w:pPr>
        <w:pStyle w:val="Heading2"/>
        <w:rPr>
          <w:rFonts w:asciiTheme="minorHAnsi" w:hAnsiTheme="minorHAnsi" w:cstheme="minorHAnsi"/>
        </w:rPr>
      </w:pPr>
      <w:r w:rsidRPr="00940EC4">
        <w:rPr>
          <w:rFonts w:asciiTheme="minorHAnsi" w:hAnsiTheme="minorHAnsi" w:cstheme="minorHAnsi"/>
        </w:rPr>
        <w:t xml:space="preserve">Neg Immigration Key </w:t>
      </w:r>
    </w:p>
    <w:p w14:paraId="4F8782F5" w14:textId="77777777" w:rsidR="00882FB2" w:rsidRPr="00940EC4" w:rsidRDefault="00882FB2" w:rsidP="00882FB2">
      <w:pPr>
        <w:rPr>
          <w:rFonts w:asciiTheme="minorHAnsi" w:hAnsiTheme="minorHAnsi" w:cstheme="minorHAnsi"/>
        </w:rPr>
      </w:pPr>
    </w:p>
    <w:p w14:paraId="50A608A1" w14:textId="77777777" w:rsidR="00D23A39" w:rsidRPr="00940EC4" w:rsidRDefault="00D23A39" w:rsidP="00D23A39">
      <w:pPr>
        <w:pStyle w:val="Heading3"/>
        <w:rPr>
          <w:rFonts w:asciiTheme="minorHAnsi" w:hAnsiTheme="minorHAnsi" w:cstheme="minorHAnsi"/>
        </w:rPr>
      </w:pPr>
      <w:r w:rsidRPr="00940EC4">
        <w:rPr>
          <w:rFonts w:asciiTheme="minorHAnsi" w:hAnsiTheme="minorHAnsi" w:cstheme="minorHAnsi"/>
        </w:rPr>
        <w:t xml:space="preserve">Immigration Key </w:t>
      </w:r>
    </w:p>
    <w:p w14:paraId="0CA5F750" w14:textId="77777777" w:rsidR="00D23A39" w:rsidRPr="00940EC4" w:rsidRDefault="00D23A39" w:rsidP="00D23A39">
      <w:pPr>
        <w:pStyle w:val="Heading4"/>
        <w:rPr>
          <w:rFonts w:asciiTheme="minorHAnsi" w:hAnsiTheme="minorHAnsi" w:cstheme="minorHAnsi"/>
        </w:rPr>
      </w:pPr>
      <w:r w:rsidRPr="00940EC4">
        <w:rPr>
          <w:rFonts w:asciiTheme="minorHAnsi" w:hAnsiTheme="minorHAnsi" w:cstheme="minorHAnsi"/>
        </w:rPr>
        <w:t>Immigration is the key issue for midterms</w:t>
      </w:r>
    </w:p>
    <w:p w14:paraId="560D5DFA" w14:textId="77777777" w:rsidR="00D23A39" w:rsidRPr="00940EC4" w:rsidRDefault="00D23A39" w:rsidP="00D23A39">
      <w:pPr>
        <w:rPr>
          <w:rFonts w:asciiTheme="minorHAnsi" w:hAnsiTheme="minorHAnsi" w:cstheme="minorHAnsi"/>
        </w:rPr>
      </w:pPr>
      <w:r w:rsidRPr="00940EC4">
        <w:rPr>
          <w:rFonts w:asciiTheme="minorHAnsi" w:hAnsiTheme="minorHAnsi" w:cstheme="minorHAnsi"/>
          <w:b/>
        </w:rPr>
        <w:t xml:space="preserve">Schatz 3/25 </w:t>
      </w:r>
      <w:r w:rsidRPr="00940EC4">
        <w:rPr>
          <w:rFonts w:asciiTheme="minorHAnsi" w:hAnsiTheme="minorHAnsi" w:cstheme="minorHAnsi"/>
        </w:rPr>
        <w:t>(Rebecca, “Immigration as the hot-button 2018 midterms topic”). CNN. https://www.cnn.com/2018/03/25/politics/inside-politics-forecast-immigration-issue/index.html</w:t>
      </w:r>
    </w:p>
    <w:p w14:paraId="59DB1636" w14:textId="77777777" w:rsidR="00D23A39" w:rsidRPr="00CD060F" w:rsidRDefault="00D23A39" w:rsidP="00D23A39">
      <w:pPr>
        <w:shd w:val="clear" w:color="auto" w:fill="FEFEFE"/>
        <w:spacing w:line="240" w:lineRule="auto"/>
        <w:rPr>
          <w:rFonts w:asciiTheme="minorHAnsi" w:eastAsia="Times New Roman" w:hAnsiTheme="minorHAnsi" w:cstheme="minorHAnsi"/>
          <w:szCs w:val="24"/>
          <w:u w:val="single"/>
        </w:rPr>
      </w:pPr>
      <w:r w:rsidRPr="00CD060F">
        <w:rPr>
          <w:rFonts w:asciiTheme="minorHAnsi" w:eastAsia="Times New Roman" w:hAnsiTheme="minorHAnsi" w:cstheme="minorHAnsi"/>
          <w:sz w:val="16"/>
          <w:szCs w:val="24"/>
        </w:rPr>
        <w:t xml:space="preserve">The spending bill has been signed into law. Congress is on recess for the holiday week, but when they return to the Hill, </w:t>
      </w:r>
      <w:r w:rsidRPr="00967BF7">
        <w:rPr>
          <w:rFonts w:asciiTheme="minorHAnsi" w:eastAsia="Times New Roman" w:hAnsiTheme="minorHAnsi" w:cstheme="minorHAnsi"/>
          <w:szCs w:val="24"/>
          <w:highlight w:val="cyan"/>
          <w:u w:val="single"/>
        </w:rPr>
        <w:t>they'll need to deal with a big issue</w:t>
      </w:r>
      <w:r w:rsidRPr="00CD060F">
        <w:rPr>
          <w:rFonts w:asciiTheme="minorHAnsi" w:eastAsia="Times New Roman" w:hAnsiTheme="minorHAnsi" w:cstheme="minorHAnsi"/>
          <w:sz w:val="16"/>
          <w:szCs w:val="24"/>
        </w:rPr>
        <w:t xml:space="preserve"> that wasn't really addressed in the Omnibus: </w:t>
      </w:r>
      <w:r w:rsidRPr="00967BF7">
        <w:rPr>
          <w:rFonts w:asciiTheme="minorHAnsi" w:eastAsia="Times New Roman" w:hAnsiTheme="minorHAnsi" w:cstheme="minorHAnsi"/>
          <w:szCs w:val="24"/>
          <w:highlight w:val="cyan"/>
          <w:u w:val="single"/>
        </w:rPr>
        <w:t>immigration</w:t>
      </w:r>
      <w:r w:rsidRPr="00CD060F">
        <w:rPr>
          <w:rFonts w:asciiTheme="minorHAnsi" w:eastAsia="Times New Roman" w:hAnsiTheme="minorHAnsi" w:cstheme="minorHAnsi"/>
          <w:sz w:val="16"/>
          <w:szCs w:val="24"/>
        </w:rPr>
        <w:t xml:space="preserve">. As The New York Times' Michael Shear tells us, </w:t>
      </w:r>
      <w:r w:rsidRPr="00967BF7">
        <w:rPr>
          <w:rStyle w:val="StyleUnderline"/>
          <w:szCs w:val="24"/>
          <w:highlight w:val="cyan"/>
        </w:rPr>
        <w:t>both parties plan to use the hot-button issue</w:t>
      </w:r>
      <w:r w:rsidRPr="00CD060F">
        <w:rPr>
          <w:rStyle w:val="StyleUnderline"/>
          <w:szCs w:val="24"/>
        </w:rPr>
        <w:t xml:space="preserve"> as they gear up for 2018 midterm </w:t>
      </w:r>
      <w:proofErr w:type="spellStart"/>
      <w:r w:rsidRPr="00CD060F">
        <w:rPr>
          <w:rStyle w:val="StyleUnderline"/>
          <w:szCs w:val="24"/>
        </w:rPr>
        <w:t>elections</w:t>
      </w:r>
      <w:r w:rsidRPr="00CD060F">
        <w:rPr>
          <w:rFonts w:asciiTheme="minorHAnsi" w:eastAsia="Times New Roman" w:hAnsiTheme="minorHAnsi" w:cstheme="minorHAnsi"/>
          <w:sz w:val="16"/>
          <w:szCs w:val="24"/>
        </w:rPr>
        <w:t>."</w:t>
      </w:r>
      <w:r w:rsidRPr="00CD060F">
        <w:rPr>
          <w:rFonts w:asciiTheme="minorHAnsi" w:eastAsia="Times New Roman" w:hAnsiTheme="minorHAnsi" w:cstheme="minorHAnsi"/>
          <w:szCs w:val="24"/>
          <w:u w:val="single"/>
        </w:rPr>
        <w:t>The</w:t>
      </w:r>
      <w:proofErr w:type="spellEnd"/>
      <w:r w:rsidRPr="00CD060F">
        <w:rPr>
          <w:rFonts w:asciiTheme="minorHAnsi" w:eastAsia="Times New Roman" w:hAnsiTheme="minorHAnsi" w:cstheme="minorHAnsi"/>
          <w:szCs w:val="24"/>
          <w:u w:val="single"/>
        </w:rPr>
        <w:t xml:space="preserve"> </w:t>
      </w:r>
      <w:r w:rsidRPr="00967BF7">
        <w:rPr>
          <w:rFonts w:asciiTheme="minorHAnsi" w:eastAsia="Times New Roman" w:hAnsiTheme="minorHAnsi" w:cstheme="minorHAnsi"/>
          <w:szCs w:val="24"/>
          <w:highlight w:val="cyan"/>
          <w:u w:val="single"/>
        </w:rPr>
        <w:t>Dem</w:t>
      </w:r>
      <w:r w:rsidRPr="00CD060F">
        <w:rPr>
          <w:rFonts w:asciiTheme="minorHAnsi" w:eastAsia="Times New Roman" w:hAnsiTheme="minorHAnsi" w:cstheme="minorHAnsi"/>
          <w:szCs w:val="24"/>
          <w:u w:val="single"/>
        </w:rPr>
        <w:t>ocrat</w:t>
      </w:r>
      <w:r w:rsidRPr="00967BF7">
        <w:rPr>
          <w:rFonts w:asciiTheme="minorHAnsi" w:eastAsia="Times New Roman" w:hAnsiTheme="minorHAnsi" w:cstheme="minorHAnsi"/>
          <w:szCs w:val="24"/>
          <w:highlight w:val="cyan"/>
          <w:u w:val="single"/>
        </w:rPr>
        <w:t>s</w:t>
      </w:r>
      <w:r w:rsidRPr="00CD060F">
        <w:rPr>
          <w:rFonts w:asciiTheme="minorHAnsi" w:eastAsia="Times New Roman" w:hAnsiTheme="minorHAnsi" w:cstheme="minorHAnsi"/>
          <w:szCs w:val="24"/>
          <w:u w:val="single"/>
        </w:rPr>
        <w:t xml:space="preserve"> </w:t>
      </w:r>
      <w:r w:rsidRPr="00967BF7">
        <w:rPr>
          <w:rFonts w:asciiTheme="minorHAnsi" w:eastAsia="Times New Roman" w:hAnsiTheme="minorHAnsi" w:cstheme="minorHAnsi"/>
          <w:szCs w:val="24"/>
          <w:highlight w:val="cyan"/>
          <w:u w:val="single"/>
        </w:rPr>
        <w:t>are going to try to take</w:t>
      </w:r>
      <w:r w:rsidRPr="00CD060F">
        <w:rPr>
          <w:rFonts w:asciiTheme="minorHAnsi" w:eastAsia="Times New Roman" w:hAnsiTheme="minorHAnsi" w:cstheme="minorHAnsi"/>
          <w:szCs w:val="24"/>
          <w:u w:val="single"/>
        </w:rPr>
        <w:t xml:space="preserve"> the issue of </w:t>
      </w:r>
      <w:r w:rsidRPr="00967BF7">
        <w:rPr>
          <w:rFonts w:asciiTheme="minorHAnsi" w:eastAsia="Times New Roman" w:hAnsiTheme="minorHAnsi" w:cstheme="minorHAnsi"/>
          <w:szCs w:val="24"/>
          <w:highlight w:val="cyan"/>
          <w:u w:val="single"/>
        </w:rPr>
        <w:t>DACA and win</w:t>
      </w:r>
      <w:r w:rsidRPr="00CD060F">
        <w:rPr>
          <w:rFonts w:asciiTheme="minorHAnsi" w:eastAsia="Times New Roman" w:hAnsiTheme="minorHAnsi" w:cstheme="minorHAnsi"/>
          <w:szCs w:val="24"/>
          <w:u w:val="single"/>
        </w:rPr>
        <w:t xml:space="preserve"> elections </w:t>
      </w:r>
      <w:r w:rsidRPr="00967BF7">
        <w:rPr>
          <w:rFonts w:asciiTheme="minorHAnsi" w:eastAsia="Times New Roman" w:hAnsiTheme="minorHAnsi" w:cstheme="minorHAnsi"/>
          <w:szCs w:val="24"/>
          <w:highlight w:val="cyan"/>
          <w:u w:val="single"/>
        </w:rPr>
        <w:t>with that</w:t>
      </w:r>
      <w:r w:rsidRPr="00CD060F">
        <w:rPr>
          <w:rFonts w:asciiTheme="minorHAnsi" w:eastAsia="Times New Roman" w:hAnsiTheme="minorHAnsi" w:cstheme="minorHAnsi"/>
          <w:szCs w:val="24"/>
          <w:u w:val="single"/>
        </w:rPr>
        <w:t xml:space="preserve">," </w:t>
      </w:r>
      <w:r w:rsidRPr="00CD060F">
        <w:rPr>
          <w:rFonts w:asciiTheme="minorHAnsi" w:eastAsia="Times New Roman" w:hAnsiTheme="minorHAnsi" w:cstheme="minorHAnsi"/>
          <w:sz w:val="16"/>
          <w:szCs w:val="24"/>
        </w:rPr>
        <w:t>Shear explains. "</w:t>
      </w:r>
      <w:r w:rsidRPr="00967BF7">
        <w:rPr>
          <w:rFonts w:asciiTheme="minorHAnsi" w:eastAsia="Times New Roman" w:hAnsiTheme="minorHAnsi" w:cstheme="minorHAnsi"/>
          <w:szCs w:val="24"/>
          <w:highlight w:val="cyan"/>
          <w:u w:val="single"/>
        </w:rPr>
        <w:t>On the Republican side, they're turning to sanctuary cities and hoping that the issue can play for them</w:t>
      </w:r>
      <w:r w:rsidRPr="00CD060F">
        <w:rPr>
          <w:rFonts w:asciiTheme="minorHAnsi" w:eastAsia="Times New Roman" w:hAnsiTheme="minorHAnsi" w:cstheme="minorHAnsi"/>
          <w:szCs w:val="24"/>
          <w:u w:val="single"/>
        </w:rPr>
        <w:t xml:space="preserve"> as well. </w:t>
      </w:r>
      <w:r w:rsidRPr="00967BF7">
        <w:rPr>
          <w:rFonts w:asciiTheme="minorHAnsi" w:eastAsia="Times New Roman" w:hAnsiTheme="minorHAnsi" w:cstheme="minorHAnsi"/>
          <w:szCs w:val="24"/>
          <w:highlight w:val="cyan"/>
          <w:u w:val="single"/>
        </w:rPr>
        <w:t>Both sides are basically turning into an electoral strategy</w:t>
      </w:r>
      <w:r w:rsidRPr="00CD060F">
        <w:rPr>
          <w:rFonts w:asciiTheme="minorHAnsi" w:eastAsia="Times New Roman" w:hAnsiTheme="minorHAnsi" w:cstheme="minorHAnsi"/>
          <w:szCs w:val="24"/>
          <w:u w:val="single"/>
        </w:rPr>
        <w:t xml:space="preserve"> now that the legislative one has failed."</w:t>
      </w:r>
    </w:p>
    <w:p w14:paraId="44F00004" w14:textId="77777777" w:rsidR="00D23A39" w:rsidRPr="00940EC4" w:rsidRDefault="00D23A39" w:rsidP="00D23A39">
      <w:pPr>
        <w:rPr>
          <w:rFonts w:asciiTheme="minorHAnsi" w:hAnsiTheme="minorHAnsi" w:cstheme="minorHAnsi"/>
        </w:rPr>
      </w:pPr>
    </w:p>
    <w:p w14:paraId="463D7098" w14:textId="77777777" w:rsidR="00D23A39" w:rsidRPr="00940EC4" w:rsidRDefault="00D23A39" w:rsidP="00D23A39">
      <w:pPr>
        <w:pStyle w:val="Heading4"/>
        <w:rPr>
          <w:rFonts w:asciiTheme="minorHAnsi" w:hAnsiTheme="minorHAnsi" w:cstheme="minorHAnsi"/>
        </w:rPr>
      </w:pPr>
      <w:r w:rsidRPr="00940EC4">
        <w:rPr>
          <w:rFonts w:asciiTheme="minorHAnsi" w:hAnsiTheme="minorHAnsi" w:cstheme="minorHAnsi"/>
        </w:rPr>
        <w:t xml:space="preserve">Trump has tied GOP strategy to immigration—will decide 2018 </w:t>
      </w:r>
    </w:p>
    <w:p w14:paraId="3E155A93" w14:textId="77777777" w:rsidR="00D23A39" w:rsidRPr="00940EC4" w:rsidRDefault="00D23A39" w:rsidP="00D23A39">
      <w:pPr>
        <w:rPr>
          <w:rFonts w:asciiTheme="minorHAnsi" w:hAnsiTheme="minorHAnsi" w:cstheme="minorHAnsi"/>
        </w:rPr>
      </w:pPr>
      <w:r w:rsidRPr="00CD060F">
        <w:rPr>
          <w:rStyle w:val="Style13ptBold"/>
        </w:rPr>
        <w:t>Brownstein 5/17</w:t>
      </w:r>
      <w:r w:rsidRPr="00940EC4">
        <w:rPr>
          <w:rFonts w:asciiTheme="minorHAnsi" w:hAnsiTheme="minorHAnsi" w:cstheme="minorHAnsi"/>
        </w:rPr>
        <w:t xml:space="preserve"> (RONALD BROWNSTEIN is Atlantic Media's editorial director for strategic partnerships. “The Republican Party's Generational Bet”, </w:t>
      </w:r>
      <w:hyperlink r:id="rId18" w:history="1">
        <w:r w:rsidRPr="00940EC4">
          <w:rPr>
            <w:rStyle w:val="Hyperlink"/>
            <w:rFonts w:asciiTheme="minorHAnsi" w:hAnsiTheme="minorHAnsi" w:cstheme="minorHAnsi"/>
          </w:rPr>
          <w:t>https://www.theatlantic.com/politics/archive/2018/05/the-gop-is-betting-its-majority-on-older-white-voters/560537/</w:t>
        </w:r>
      </w:hyperlink>
      <w:r w:rsidRPr="00940EC4">
        <w:rPr>
          <w:rStyle w:val="Hyperlink"/>
          <w:rFonts w:asciiTheme="minorHAnsi" w:hAnsiTheme="minorHAnsi" w:cstheme="minorHAnsi"/>
        </w:rPr>
        <w:t xml:space="preserve"> , </w:t>
      </w:r>
      <w:r w:rsidRPr="00940EC4">
        <w:rPr>
          <w:rFonts w:asciiTheme="minorHAnsi" w:hAnsiTheme="minorHAnsi" w:cstheme="minorHAnsi"/>
        </w:rPr>
        <w:t>MAY 17, 2018 )</w:t>
      </w:r>
    </w:p>
    <w:p w14:paraId="54408DB2" w14:textId="77777777" w:rsidR="00D23A39" w:rsidRPr="00940EC4" w:rsidRDefault="00D23A39" w:rsidP="00D23A39">
      <w:pPr>
        <w:rPr>
          <w:rStyle w:val="Emphasis"/>
          <w:rFonts w:asciiTheme="minorHAnsi" w:hAnsiTheme="minorHAnsi" w:cstheme="minorHAnsi"/>
        </w:rPr>
      </w:pPr>
      <w:r w:rsidRPr="00940EC4">
        <w:rPr>
          <w:rFonts w:asciiTheme="minorHAnsi" w:hAnsiTheme="minorHAnsi" w:cstheme="minorHAnsi"/>
          <w:sz w:val="16"/>
        </w:rPr>
        <w:t xml:space="preserve">McSally’s rush to embrace that conservative wish list demonstrates how </w:t>
      </w:r>
      <w:r w:rsidRPr="00967BF7">
        <w:rPr>
          <w:rStyle w:val="StyleUnderline"/>
          <w:rFonts w:asciiTheme="minorHAnsi" w:hAnsiTheme="minorHAnsi" w:cstheme="minorHAnsi"/>
          <w:highlight w:val="cyan"/>
        </w:rPr>
        <w:t>Trump is</w:t>
      </w:r>
      <w:r w:rsidRPr="00940EC4">
        <w:rPr>
          <w:rStyle w:val="StyleUnderline"/>
          <w:rFonts w:asciiTheme="minorHAnsi" w:hAnsiTheme="minorHAnsi" w:cstheme="minorHAnsi"/>
        </w:rPr>
        <w:t xml:space="preserve"> steadily </w:t>
      </w:r>
      <w:r w:rsidRPr="00967BF7">
        <w:rPr>
          <w:rStyle w:val="StyleUnderline"/>
          <w:rFonts w:asciiTheme="minorHAnsi" w:hAnsiTheme="minorHAnsi" w:cstheme="minorHAnsi"/>
          <w:highlight w:val="cyan"/>
        </w:rPr>
        <w:t>tugging</w:t>
      </w:r>
      <w:r w:rsidRPr="00940EC4">
        <w:rPr>
          <w:rStyle w:val="StyleUnderline"/>
          <w:rFonts w:asciiTheme="minorHAnsi" w:hAnsiTheme="minorHAnsi" w:cstheme="minorHAnsi"/>
        </w:rPr>
        <w:t xml:space="preserve"> more of </w:t>
      </w:r>
      <w:r w:rsidRPr="00967BF7">
        <w:rPr>
          <w:rStyle w:val="StyleUnderline"/>
          <w:rFonts w:asciiTheme="minorHAnsi" w:hAnsiTheme="minorHAnsi" w:cstheme="minorHAnsi"/>
          <w:highlight w:val="cyan"/>
        </w:rPr>
        <w:t>the GOP toward</w:t>
      </w:r>
      <w:r w:rsidRPr="00940EC4">
        <w:rPr>
          <w:rStyle w:val="StyleUnderline"/>
          <w:rFonts w:asciiTheme="minorHAnsi" w:hAnsiTheme="minorHAnsi" w:cstheme="minorHAnsi"/>
        </w:rPr>
        <w:t xml:space="preserve"> his </w:t>
      </w:r>
      <w:r w:rsidRPr="00967BF7">
        <w:rPr>
          <w:rStyle w:val="StyleUnderline"/>
          <w:rFonts w:asciiTheme="minorHAnsi" w:hAnsiTheme="minorHAnsi" w:cstheme="minorHAnsi"/>
          <w:highlight w:val="cyan"/>
        </w:rPr>
        <w:t>nativist positions on immigration</w:t>
      </w:r>
      <w:r w:rsidRPr="00940EC4">
        <w:rPr>
          <w:rFonts w:asciiTheme="minorHAnsi" w:hAnsiTheme="minorHAnsi" w:cstheme="minorHAnsi"/>
          <w:sz w:val="16"/>
        </w:rPr>
        <w:t xml:space="preserve">. But her move, in a state where non-whites will soon represent a majority of the population under age 40, also signaled how </w:t>
      </w:r>
      <w:r w:rsidRPr="00940EC4">
        <w:rPr>
          <w:rStyle w:val="StyleUnderline"/>
          <w:rFonts w:asciiTheme="minorHAnsi" w:hAnsiTheme="minorHAnsi" w:cstheme="minorHAnsi"/>
        </w:rPr>
        <w:t xml:space="preserve">much of </w:t>
      </w:r>
      <w:r w:rsidRPr="00967BF7">
        <w:rPr>
          <w:rStyle w:val="StyleUnderline"/>
          <w:rFonts w:asciiTheme="minorHAnsi" w:hAnsiTheme="minorHAnsi" w:cstheme="minorHAnsi"/>
          <w:highlight w:val="cyan"/>
        </w:rPr>
        <w:t>the GOP strategy for surviving the midterm</w:t>
      </w:r>
      <w:r w:rsidRPr="00940EC4">
        <w:rPr>
          <w:rStyle w:val="StyleUnderline"/>
          <w:rFonts w:asciiTheme="minorHAnsi" w:hAnsiTheme="minorHAnsi" w:cstheme="minorHAnsi"/>
        </w:rPr>
        <w:t xml:space="preserve"> elections </w:t>
      </w:r>
      <w:r w:rsidRPr="00967BF7">
        <w:rPr>
          <w:rStyle w:val="StyleUnderline"/>
          <w:rFonts w:asciiTheme="minorHAnsi" w:hAnsiTheme="minorHAnsi" w:cstheme="minorHAnsi"/>
          <w:highlight w:val="cyan"/>
        </w:rPr>
        <w:t>is based on a generational wage</w:t>
      </w:r>
      <w:r w:rsidRPr="00940EC4">
        <w:rPr>
          <w:rStyle w:val="StyleUnderline"/>
          <w:rFonts w:asciiTheme="minorHAnsi" w:hAnsiTheme="minorHAnsi" w:cstheme="minorHAnsi"/>
        </w:rPr>
        <w:t>r</w:t>
      </w:r>
      <w:r w:rsidRPr="00940EC4">
        <w:rPr>
          <w:rFonts w:asciiTheme="minorHAnsi" w:hAnsiTheme="minorHAnsi" w:cstheme="minorHAnsi"/>
          <w:sz w:val="16"/>
        </w:rPr>
        <w:t xml:space="preserve">. </w:t>
      </w:r>
      <w:r w:rsidRPr="00967BF7">
        <w:rPr>
          <w:rStyle w:val="StyleUnderline"/>
          <w:rFonts w:asciiTheme="minorHAnsi" w:hAnsiTheme="minorHAnsi" w:cstheme="minorHAnsi"/>
          <w:highlight w:val="cyan"/>
        </w:rPr>
        <w:t>The Republican bet is that the party can mobilize elevated turnout among their older</w:t>
      </w:r>
      <w:r w:rsidRPr="00940EC4">
        <w:rPr>
          <w:rStyle w:val="StyleUnderline"/>
          <w:rFonts w:asciiTheme="minorHAnsi" w:hAnsiTheme="minorHAnsi" w:cstheme="minorHAnsi"/>
        </w:rPr>
        <w:t xml:space="preserve"> and blue-collar </w:t>
      </w:r>
      <w:r w:rsidRPr="00967BF7">
        <w:rPr>
          <w:rStyle w:val="StyleUnderline"/>
          <w:rFonts w:asciiTheme="minorHAnsi" w:hAnsiTheme="minorHAnsi" w:cstheme="minorHAnsi"/>
          <w:highlight w:val="cyan"/>
        </w:rPr>
        <w:t>white base</w:t>
      </w:r>
      <w:r w:rsidRPr="00940EC4">
        <w:rPr>
          <w:rStyle w:val="StyleUnderline"/>
          <w:rFonts w:asciiTheme="minorHAnsi" w:hAnsiTheme="minorHAnsi" w:cstheme="minorHAnsi"/>
        </w:rPr>
        <w:t xml:space="preserve"> </w:t>
      </w:r>
      <w:r w:rsidRPr="00967BF7">
        <w:rPr>
          <w:rStyle w:val="StyleUnderline"/>
          <w:rFonts w:asciiTheme="minorHAnsi" w:hAnsiTheme="minorHAnsi" w:cstheme="minorHAnsi"/>
          <w:highlight w:val="cyan"/>
        </w:rPr>
        <w:t>without provoking the young and racially diverse voters</w:t>
      </w:r>
      <w:r w:rsidRPr="00940EC4">
        <w:rPr>
          <w:rStyle w:val="StyleUnderline"/>
          <w:rFonts w:asciiTheme="minorHAnsi" w:hAnsiTheme="minorHAnsi" w:cstheme="minorHAnsi"/>
        </w:rPr>
        <w:t xml:space="preserve"> who personify the emerging next America to show up on Election Day to defend it. </w:t>
      </w:r>
      <w:r w:rsidRPr="00967BF7">
        <w:rPr>
          <w:rStyle w:val="Emphasis"/>
          <w:rFonts w:asciiTheme="minorHAnsi" w:hAnsiTheme="minorHAnsi" w:cstheme="minorHAnsi"/>
          <w:highlight w:val="cyan"/>
        </w:rPr>
        <w:t>Few things are likely to shape November’s outcome more than whether that bet pays off.</w:t>
      </w:r>
    </w:p>
    <w:p w14:paraId="4B88CCC4" w14:textId="77777777" w:rsidR="00D23A39" w:rsidRPr="00940EC4" w:rsidRDefault="00D23A39" w:rsidP="00D23A39">
      <w:pPr>
        <w:pStyle w:val="Heading4"/>
        <w:rPr>
          <w:rFonts w:asciiTheme="minorHAnsi" w:hAnsiTheme="minorHAnsi" w:cstheme="minorHAnsi"/>
        </w:rPr>
      </w:pPr>
      <w:r w:rsidRPr="00940EC4">
        <w:rPr>
          <w:rFonts w:asciiTheme="minorHAnsi" w:hAnsiTheme="minorHAnsi" w:cstheme="minorHAnsi"/>
        </w:rPr>
        <w:t xml:space="preserve">Immigration will decide 2018 </w:t>
      </w:r>
    </w:p>
    <w:p w14:paraId="5A2452A5" w14:textId="77777777" w:rsidR="00D23A39" w:rsidRPr="00940EC4" w:rsidRDefault="00D23A39" w:rsidP="00D23A39">
      <w:pPr>
        <w:rPr>
          <w:rFonts w:asciiTheme="minorHAnsi" w:hAnsiTheme="minorHAnsi" w:cstheme="minorHAnsi"/>
        </w:rPr>
      </w:pPr>
      <w:r w:rsidRPr="00940EC4">
        <w:rPr>
          <w:rStyle w:val="Style13ptBold"/>
          <w:rFonts w:asciiTheme="minorHAnsi" w:hAnsiTheme="minorHAnsi" w:cstheme="minorHAnsi"/>
        </w:rPr>
        <w:t xml:space="preserve">Kim and </w:t>
      </w:r>
      <w:proofErr w:type="spellStart"/>
      <w:r w:rsidRPr="00940EC4">
        <w:rPr>
          <w:rStyle w:val="Style13ptBold"/>
          <w:rFonts w:asciiTheme="minorHAnsi" w:hAnsiTheme="minorHAnsi" w:cstheme="minorHAnsi"/>
        </w:rPr>
        <w:t>Gearan</w:t>
      </w:r>
      <w:proofErr w:type="spellEnd"/>
      <w:r w:rsidRPr="00940EC4">
        <w:rPr>
          <w:rStyle w:val="Style13ptBold"/>
          <w:rFonts w:asciiTheme="minorHAnsi" w:hAnsiTheme="minorHAnsi" w:cstheme="minorHAnsi"/>
        </w:rPr>
        <w:t xml:space="preserve"> 5/30</w:t>
      </w:r>
      <w:r w:rsidRPr="00940EC4">
        <w:rPr>
          <w:rFonts w:asciiTheme="minorHAnsi" w:hAnsiTheme="minorHAnsi" w:cstheme="minorHAnsi"/>
        </w:rPr>
        <w:t xml:space="preserve"> (Seung Min Kim- Washington, D.C. White House reporter. Anne </w:t>
      </w:r>
      <w:proofErr w:type="spellStart"/>
      <w:r w:rsidRPr="00940EC4">
        <w:rPr>
          <w:rFonts w:asciiTheme="minorHAnsi" w:hAnsiTheme="minorHAnsi" w:cstheme="minorHAnsi"/>
        </w:rPr>
        <w:t>Gearan</w:t>
      </w:r>
      <w:proofErr w:type="spellEnd"/>
      <w:r w:rsidRPr="00940EC4">
        <w:rPr>
          <w:rFonts w:asciiTheme="minorHAnsi" w:hAnsiTheme="minorHAnsi" w:cstheme="minorHAnsi"/>
        </w:rPr>
        <w:t xml:space="preserve">- Washington, D.C. White House reporter. “Trump ties Republican midterm strategy to immigration, claims Mexico will pay for border wall”, </w:t>
      </w:r>
      <w:hyperlink r:id="rId19" w:history="1">
        <w:r w:rsidRPr="00940EC4">
          <w:rPr>
            <w:rStyle w:val="Hyperlink"/>
            <w:rFonts w:asciiTheme="minorHAnsi" w:hAnsiTheme="minorHAnsi" w:cstheme="minorHAnsi"/>
          </w:rPr>
          <w:t>https://www.washingtonpost.com/politics/trump-ties-republican-midterm-strategy-to-immigration-claims-mexico-will-pay-for-the-wall/2018/05/29/75df6884-634d-11e8-a69c-b944de66d9e7_story.html?noredirect=on&amp;utm_term=.225107ccadbb</w:t>
        </w:r>
      </w:hyperlink>
      <w:r w:rsidRPr="00940EC4">
        <w:rPr>
          <w:rStyle w:val="Hyperlink"/>
          <w:rFonts w:asciiTheme="minorHAnsi" w:hAnsiTheme="minorHAnsi" w:cstheme="minorHAnsi"/>
        </w:rPr>
        <w:t xml:space="preserve"> , </w:t>
      </w:r>
      <w:r w:rsidRPr="00940EC4">
        <w:rPr>
          <w:rFonts w:asciiTheme="minorHAnsi" w:hAnsiTheme="minorHAnsi" w:cstheme="minorHAnsi"/>
        </w:rPr>
        <w:t xml:space="preserve"> May 30, 2018)</w:t>
      </w:r>
    </w:p>
    <w:p w14:paraId="3E835CCF" w14:textId="77777777" w:rsidR="00D23A39" w:rsidRPr="00940EC4" w:rsidRDefault="00D23A39" w:rsidP="00D23A39">
      <w:pPr>
        <w:rPr>
          <w:rStyle w:val="StyleUnderline"/>
          <w:rFonts w:asciiTheme="minorHAnsi" w:hAnsiTheme="minorHAnsi" w:cstheme="minorHAnsi"/>
        </w:rPr>
      </w:pPr>
      <w:r w:rsidRPr="00940EC4">
        <w:rPr>
          <w:rFonts w:asciiTheme="minorHAnsi" w:hAnsiTheme="minorHAnsi" w:cstheme="minorHAnsi"/>
          <w:sz w:val="16"/>
        </w:rPr>
        <w:t xml:space="preserve">NASHVILLE, Tenn. – President Donald </w:t>
      </w:r>
      <w:r w:rsidRPr="00967BF7">
        <w:rPr>
          <w:rStyle w:val="StyleUnderline"/>
          <w:rFonts w:asciiTheme="minorHAnsi" w:hAnsiTheme="minorHAnsi" w:cstheme="minorHAnsi"/>
          <w:highlight w:val="cyan"/>
        </w:rPr>
        <w:t>Trump</w:t>
      </w:r>
      <w:r w:rsidRPr="00940EC4">
        <w:rPr>
          <w:rStyle w:val="StyleUnderline"/>
          <w:rFonts w:asciiTheme="minorHAnsi" w:hAnsiTheme="minorHAnsi" w:cstheme="minorHAnsi"/>
        </w:rPr>
        <w:t xml:space="preserve"> insisted anew on Tuesday that Mexico will pay for his proposed border wall and “enjoy it” </w:t>
      </w:r>
      <w:r w:rsidRPr="00940EC4">
        <w:rPr>
          <w:rStyle w:val="Emphasis"/>
          <w:rFonts w:asciiTheme="minorHAnsi" w:hAnsiTheme="minorHAnsi" w:cstheme="minorHAnsi"/>
        </w:rPr>
        <w:t xml:space="preserve">as he </w:t>
      </w:r>
      <w:r w:rsidRPr="00967BF7">
        <w:rPr>
          <w:rStyle w:val="Emphasis"/>
          <w:rFonts w:asciiTheme="minorHAnsi" w:hAnsiTheme="minorHAnsi" w:cstheme="minorHAnsi"/>
          <w:highlight w:val="cyan"/>
        </w:rPr>
        <w:t>tied Republican success in the</w:t>
      </w:r>
      <w:r w:rsidRPr="00940EC4">
        <w:rPr>
          <w:rStyle w:val="Emphasis"/>
          <w:rFonts w:asciiTheme="minorHAnsi" w:hAnsiTheme="minorHAnsi" w:cstheme="minorHAnsi"/>
        </w:rPr>
        <w:t xml:space="preserve"> November </w:t>
      </w:r>
      <w:r w:rsidRPr="00967BF7">
        <w:rPr>
          <w:rStyle w:val="Emphasis"/>
          <w:rFonts w:asciiTheme="minorHAnsi" w:hAnsiTheme="minorHAnsi" w:cstheme="minorHAnsi"/>
          <w:highlight w:val="cyan"/>
        </w:rPr>
        <w:t>midterm elections to</w:t>
      </w:r>
      <w:r w:rsidRPr="00940EC4">
        <w:rPr>
          <w:rStyle w:val="Emphasis"/>
          <w:rFonts w:asciiTheme="minorHAnsi" w:hAnsiTheme="minorHAnsi" w:cstheme="minorHAnsi"/>
        </w:rPr>
        <w:t xml:space="preserve"> a continued focus on </w:t>
      </w:r>
      <w:r w:rsidRPr="00967BF7">
        <w:rPr>
          <w:rStyle w:val="Emphasis"/>
          <w:rFonts w:asciiTheme="minorHAnsi" w:hAnsiTheme="minorHAnsi" w:cstheme="minorHAnsi"/>
          <w:highlight w:val="cyan"/>
        </w:rPr>
        <w:t>illegal immigration and border security</w:t>
      </w:r>
      <w:r w:rsidRPr="00940EC4">
        <w:rPr>
          <w:rFonts w:asciiTheme="minorHAnsi" w:hAnsiTheme="minorHAnsi" w:cstheme="minorHAnsi"/>
        </w:rPr>
        <w:t xml:space="preserve">. </w:t>
      </w:r>
      <w:r w:rsidRPr="00940EC4">
        <w:rPr>
          <w:rFonts w:asciiTheme="minorHAnsi" w:hAnsiTheme="minorHAnsi" w:cstheme="minorHAnsi"/>
          <w:sz w:val="16"/>
        </w:rPr>
        <w:t xml:space="preserve">Democrats are “bad at everything, but they’re good at sticking together” in Congress, Trump said as he campaigned for Rep. Marsha Blackburn, R-Tenn. </w:t>
      </w:r>
      <w:r w:rsidRPr="00940EC4">
        <w:rPr>
          <w:rStyle w:val="StyleUnderline"/>
          <w:rFonts w:asciiTheme="minorHAnsi" w:hAnsiTheme="minorHAnsi" w:cstheme="minorHAnsi"/>
        </w:rPr>
        <w:t xml:space="preserve">“In the end, Mexico is going to pay for the wall,” Trump said. “I’m telling you. I don’t want to cause any problem, but in the </w:t>
      </w:r>
      <w:proofErr w:type="gramStart"/>
      <w:r w:rsidRPr="00940EC4">
        <w:rPr>
          <w:rStyle w:val="StyleUnderline"/>
          <w:rFonts w:asciiTheme="minorHAnsi" w:hAnsiTheme="minorHAnsi" w:cstheme="minorHAnsi"/>
        </w:rPr>
        <w:t>end</w:t>
      </w:r>
      <w:proofErr w:type="gramEnd"/>
      <w:r w:rsidRPr="00940EC4">
        <w:rPr>
          <w:rStyle w:val="StyleUnderline"/>
          <w:rFonts w:asciiTheme="minorHAnsi" w:hAnsiTheme="minorHAnsi" w:cstheme="minorHAnsi"/>
        </w:rPr>
        <w:t xml:space="preserve"> Mexico is going to pay for the wall.” </w:t>
      </w:r>
      <w:r w:rsidRPr="00940EC4">
        <w:rPr>
          <w:rFonts w:asciiTheme="minorHAnsi" w:hAnsiTheme="minorHAnsi" w:cstheme="minorHAnsi"/>
          <w:sz w:val="16"/>
        </w:rPr>
        <w:t xml:space="preserve">Trump implied that Mexico is making concessions in the ongoing negotiations over continuation of the North American Free Trade Agreement but gave no details. </w:t>
      </w:r>
      <w:r w:rsidRPr="00940EC4">
        <w:rPr>
          <w:rStyle w:val="StyleUnderline"/>
          <w:rFonts w:asciiTheme="minorHAnsi" w:hAnsiTheme="minorHAnsi" w:cstheme="minorHAnsi"/>
        </w:rPr>
        <w:t xml:space="preserve">“They’re going to pay for the wall and they’re going to enjoy it,” Trump said. </w:t>
      </w:r>
      <w:r w:rsidRPr="00940EC4">
        <w:rPr>
          <w:rFonts w:asciiTheme="minorHAnsi" w:hAnsiTheme="minorHAnsi" w:cstheme="minorHAnsi"/>
          <w:sz w:val="16"/>
        </w:rPr>
        <w:t>Mexican President Enrique Peña Nieto responded late Tuesday by repeating that his country will “never” pay for the border wall. “President @</w:t>
      </w:r>
      <w:proofErr w:type="spellStart"/>
      <w:r w:rsidRPr="00940EC4">
        <w:rPr>
          <w:rFonts w:asciiTheme="minorHAnsi" w:hAnsiTheme="minorHAnsi" w:cstheme="minorHAnsi"/>
          <w:sz w:val="16"/>
        </w:rPr>
        <w:t>realDonaldTrump</w:t>
      </w:r>
      <w:proofErr w:type="spellEnd"/>
      <w:r w:rsidRPr="00940EC4">
        <w:rPr>
          <w:rFonts w:asciiTheme="minorHAnsi" w:hAnsiTheme="minorHAnsi" w:cstheme="minorHAnsi"/>
          <w:sz w:val="16"/>
        </w:rPr>
        <w:t xml:space="preserve">: NO. Mexico will NEVER pay for a wall. Not now, not ever. Sincerely, Mexico,” Peña Nieto said on Twitter, according to Reuters. In Tennessee, which went for Trump by 26 points in 2016, Blackburn is strongly emphasizing her support for Trump as she battles former Democratic governor Phil </w:t>
      </w:r>
      <w:proofErr w:type="spellStart"/>
      <w:r w:rsidRPr="00940EC4">
        <w:rPr>
          <w:rFonts w:asciiTheme="minorHAnsi" w:hAnsiTheme="minorHAnsi" w:cstheme="minorHAnsi"/>
          <w:sz w:val="16"/>
        </w:rPr>
        <w:t>Bredesen</w:t>
      </w:r>
      <w:proofErr w:type="spellEnd"/>
      <w:r w:rsidRPr="00940EC4">
        <w:rPr>
          <w:rFonts w:asciiTheme="minorHAnsi" w:hAnsiTheme="minorHAnsi" w:cstheme="minorHAnsi"/>
          <w:sz w:val="16"/>
        </w:rPr>
        <w:t xml:space="preserve"> to succeed Sen. Bob Corker, R-Tenn. The crowd booed when Trump mentioned Corker, a sometime critic of Trump’s who is retiring. </w:t>
      </w:r>
      <w:r w:rsidRPr="00940EC4">
        <w:rPr>
          <w:rStyle w:val="StyleUnderline"/>
          <w:rFonts w:asciiTheme="minorHAnsi" w:hAnsiTheme="minorHAnsi" w:cstheme="minorHAnsi"/>
        </w:rPr>
        <w:t xml:space="preserve">In a rambling address lasting more than an hour, </w:t>
      </w:r>
      <w:r w:rsidRPr="00967BF7">
        <w:rPr>
          <w:rStyle w:val="StyleUnderline"/>
          <w:rFonts w:asciiTheme="minorHAnsi" w:hAnsiTheme="minorHAnsi" w:cstheme="minorHAnsi"/>
          <w:highlight w:val="cyan"/>
        </w:rPr>
        <w:t>Trump returned frequently to</w:t>
      </w:r>
      <w:r w:rsidRPr="00940EC4">
        <w:rPr>
          <w:rStyle w:val="StyleUnderline"/>
          <w:rFonts w:asciiTheme="minorHAnsi" w:hAnsiTheme="minorHAnsi" w:cstheme="minorHAnsi"/>
        </w:rPr>
        <w:t xml:space="preserve"> the issue </w:t>
      </w:r>
      <w:r w:rsidRPr="00967BF7">
        <w:rPr>
          <w:rStyle w:val="StyleUnderline"/>
          <w:rFonts w:asciiTheme="minorHAnsi" w:hAnsiTheme="minorHAnsi" w:cstheme="minorHAnsi"/>
          <w:highlight w:val="cyan"/>
        </w:rPr>
        <w:t>of illegal immigration</w:t>
      </w:r>
      <w:r w:rsidRPr="00940EC4">
        <w:rPr>
          <w:rStyle w:val="StyleUnderline"/>
          <w:rFonts w:asciiTheme="minorHAnsi" w:hAnsiTheme="minorHAnsi" w:cstheme="minorHAnsi"/>
        </w:rPr>
        <w:t xml:space="preserve"> and what he claimed is its link to crime and instability in the U</w:t>
      </w:r>
      <w:r w:rsidRPr="00940EC4">
        <w:rPr>
          <w:rFonts w:asciiTheme="minorHAnsi" w:hAnsiTheme="minorHAnsi" w:cstheme="minorHAnsi"/>
          <w:sz w:val="16"/>
        </w:rPr>
        <w:t xml:space="preserve">nited </w:t>
      </w:r>
      <w:r w:rsidRPr="00940EC4">
        <w:rPr>
          <w:rStyle w:val="StyleUnderline"/>
          <w:rFonts w:asciiTheme="minorHAnsi" w:hAnsiTheme="minorHAnsi" w:cstheme="minorHAnsi"/>
        </w:rPr>
        <w:t>S</w:t>
      </w:r>
      <w:r w:rsidRPr="00940EC4">
        <w:rPr>
          <w:rFonts w:asciiTheme="minorHAnsi" w:hAnsiTheme="minorHAnsi" w:cstheme="minorHAnsi"/>
          <w:sz w:val="16"/>
        </w:rPr>
        <w:t xml:space="preserve">tates. </w:t>
      </w:r>
      <w:r w:rsidRPr="00940EC4">
        <w:rPr>
          <w:rStyle w:val="StyleUnderline"/>
          <w:rFonts w:asciiTheme="minorHAnsi" w:hAnsiTheme="minorHAnsi" w:cstheme="minorHAnsi"/>
        </w:rPr>
        <w:t xml:space="preserve">Though Trump has repeatedly talked about immigration in recent events – for instance, at roundtables in Washington, D.C., and on Long Island – </w:t>
      </w:r>
      <w:r w:rsidRPr="00967BF7">
        <w:rPr>
          <w:rStyle w:val="Emphasis"/>
          <w:rFonts w:asciiTheme="minorHAnsi" w:hAnsiTheme="minorHAnsi" w:cstheme="minorHAnsi"/>
          <w:highlight w:val="cyan"/>
        </w:rPr>
        <w:t>he explicitly framed the issue in political terms</w:t>
      </w:r>
      <w:r w:rsidRPr="00940EC4">
        <w:rPr>
          <w:rStyle w:val="Emphasis"/>
          <w:rFonts w:asciiTheme="minorHAnsi" w:hAnsiTheme="minorHAnsi" w:cstheme="minorHAnsi"/>
        </w:rPr>
        <w:t xml:space="preserve"> Tuesday night, </w:t>
      </w:r>
      <w:r w:rsidRPr="00967BF7">
        <w:rPr>
          <w:rStyle w:val="Emphasis"/>
          <w:rFonts w:asciiTheme="minorHAnsi" w:hAnsiTheme="minorHAnsi" w:cstheme="minorHAnsi"/>
          <w:highlight w:val="cyan"/>
        </w:rPr>
        <w:t>calling it a boon for Republicans in November</w:t>
      </w:r>
      <w:r w:rsidRPr="00940EC4">
        <w:rPr>
          <w:rStyle w:val="Emphasis"/>
          <w:rFonts w:asciiTheme="minorHAnsi" w:hAnsiTheme="minorHAnsi" w:cstheme="minorHAnsi"/>
        </w:rPr>
        <w:t xml:space="preserve">. </w:t>
      </w:r>
      <w:r w:rsidRPr="00940EC4">
        <w:rPr>
          <w:rStyle w:val="StyleUnderline"/>
          <w:rFonts w:asciiTheme="minorHAnsi" w:hAnsiTheme="minorHAnsi" w:cstheme="minorHAnsi"/>
        </w:rPr>
        <w:t xml:space="preserve">“The Democrats want to use it as a campaign issue, and I keep saying I hope they do,” Trump said. Accusing Democrats of wanting “open borders,” </w:t>
      </w:r>
      <w:r w:rsidRPr="00967BF7">
        <w:rPr>
          <w:rStyle w:val="StyleUnderline"/>
          <w:rFonts w:asciiTheme="minorHAnsi" w:hAnsiTheme="minorHAnsi" w:cstheme="minorHAnsi"/>
          <w:highlight w:val="cyan"/>
        </w:rPr>
        <w:t>Trump added: “That’s a good issue for us, not for them.”</w:t>
      </w:r>
      <w:r w:rsidRPr="00940EC4">
        <w:rPr>
          <w:rStyle w:val="StyleUnderline"/>
          <w:rFonts w:asciiTheme="minorHAnsi" w:hAnsiTheme="minorHAnsi" w:cstheme="minorHAnsi"/>
        </w:rPr>
        <w:t xml:space="preserve"> </w:t>
      </w:r>
      <w:r w:rsidRPr="00940EC4">
        <w:rPr>
          <w:rFonts w:asciiTheme="minorHAnsi" w:hAnsiTheme="minorHAnsi" w:cstheme="minorHAnsi"/>
          <w:sz w:val="16"/>
        </w:rPr>
        <w:t xml:space="preserve">He focused on the Central American and U.S. gang MS-13 and what he claimed is Democratic inaction to confront it, asking the crowd at one point to repeat his characterization of the gang as “animals.” “MS-13 takes advantage of glaring holes in our immigration laws to infiltrate our country,” Trump said. </w:t>
      </w:r>
      <w:r w:rsidRPr="00940EC4">
        <w:rPr>
          <w:rStyle w:val="StyleUnderline"/>
          <w:rFonts w:asciiTheme="minorHAnsi" w:hAnsiTheme="minorHAnsi" w:cstheme="minorHAnsi"/>
        </w:rPr>
        <w:t xml:space="preserve">“Democrats have opposed every common-sense measure necessary to stop this horrendous scourge of crime” and “stop illegal immigration,” Trump said. </w:t>
      </w:r>
      <w:r w:rsidRPr="00940EC4">
        <w:rPr>
          <w:rFonts w:asciiTheme="minorHAnsi" w:hAnsiTheme="minorHAnsi" w:cstheme="minorHAnsi"/>
          <w:sz w:val="16"/>
        </w:rPr>
        <w:t xml:space="preserve">“They have to go in November. You have to vote for Marsha,” he said, adding that “Phil whatever-his-name-is, this guy will 100 percent vote against us every single time.” Trump called </w:t>
      </w:r>
      <w:proofErr w:type="spellStart"/>
      <w:r w:rsidRPr="00940EC4">
        <w:rPr>
          <w:rFonts w:asciiTheme="minorHAnsi" w:hAnsiTheme="minorHAnsi" w:cstheme="minorHAnsi"/>
          <w:sz w:val="16"/>
        </w:rPr>
        <w:t>Bredesen</w:t>
      </w:r>
      <w:proofErr w:type="spellEnd"/>
      <w:r w:rsidRPr="00940EC4">
        <w:rPr>
          <w:rFonts w:asciiTheme="minorHAnsi" w:hAnsiTheme="minorHAnsi" w:cstheme="minorHAnsi"/>
          <w:sz w:val="16"/>
        </w:rPr>
        <w:t xml:space="preserve"> “an absolute tool” of Senate Minority Leader Chuck Schumer, D-N.Y., and “MS-13-loving Nancy Pelosi,” a reference to the senior House Democrat. “The Democrats are lousy politicians,” Trump said. “They’re lousy on policy” but tend to vote as a bloc. His immigration comments came as immigrant rights groups and Democratic lawmakers are raising an uproar over his administration’s most recent crackdowns on immigration, particularly a new “zero tolerance” policy that refers all illegal border crossings for criminal prosecution. Because children cannot be held with criminal suspects in jails, that forces the splitting up of families that show up at the border. </w:t>
      </w:r>
      <w:r w:rsidRPr="00940EC4">
        <w:rPr>
          <w:rStyle w:val="StyleUnderline"/>
          <w:rFonts w:asciiTheme="minorHAnsi" w:hAnsiTheme="minorHAnsi" w:cstheme="minorHAnsi"/>
        </w:rPr>
        <w:t>“You can say what you want, but I think border security and security in general is a great issue for the Republican Party,” Trump said.</w:t>
      </w:r>
    </w:p>
    <w:p w14:paraId="1CB7D2A3" w14:textId="77777777" w:rsidR="00882FB2" w:rsidRPr="00940EC4" w:rsidRDefault="00882FB2" w:rsidP="00882FB2">
      <w:pPr>
        <w:pStyle w:val="Heading3"/>
        <w:rPr>
          <w:rFonts w:asciiTheme="minorHAnsi" w:hAnsiTheme="minorHAnsi" w:cstheme="minorHAnsi"/>
        </w:rPr>
      </w:pPr>
      <w:r w:rsidRPr="00940EC4">
        <w:rPr>
          <w:rFonts w:asciiTheme="minorHAnsi" w:hAnsiTheme="minorHAnsi" w:cstheme="minorHAnsi"/>
        </w:rPr>
        <w:t>AT: Econ= GOP Win</w:t>
      </w:r>
    </w:p>
    <w:p w14:paraId="531884B1" w14:textId="77777777" w:rsidR="00882FB2" w:rsidRPr="00940EC4" w:rsidRDefault="00882FB2" w:rsidP="00882FB2">
      <w:pPr>
        <w:pStyle w:val="Heading4"/>
        <w:rPr>
          <w:rFonts w:asciiTheme="minorHAnsi" w:hAnsiTheme="minorHAnsi" w:cstheme="minorHAnsi"/>
        </w:rPr>
      </w:pPr>
      <w:r w:rsidRPr="00940EC4">
        <w:rPr>
          <w:rFonts w:asciiTheme="minorHAnsi" w:hAnsiTheme="minorHAnsi" w:cstheme="minorHAnsi"/>
        </w:rPr>
        <w:t xml:space="preserve">The economy’s not great right now and won’t decide 2018 </w:t>
      </w:r>
    </w:p>
    <w:p w14:paraId="6EA74D18" w14:textId="77777777" w:rsidR="00882FB2" w:rsidRPr="00940EC4" w:rsidRDefault="00882FB2" w:rsidP="00882FB2">
      <w:pPr>
        <w:rPr>
          <w:rFonts w:asciiTheme="minorHAnsi" w:hAnsiTheme="minorHAnsi" w:cstheme="minorHAnsi"/>
        </w:rPr>
      </w:pPr>
      <w:r w:rsidRPr="00940EC4">
        <w:rPr>
          <w:rStyle w:val="Style13ptBold"/>
          <w:rFonts w:asciiTheme="minorHAnsi" w:hAnsiTheme="minorHAnsi" w:cstheme="minorHAnsi"/>
        </w:rPr>
        <w:t>Lu 5/29</w:t>
      </w:r>
      <w:r w:rsidRPr="00940EC4">
        <w:rPr>
          <w:rFonts w:asciiTheme="minorHAnsi" w:hAnsiTheme="minorHAnsi" w:cstheme="minorHAnsi"/>
        </w:rPr>
        <w:t xml:space="preserve"> (Chris Lu, who served in the Obama Administration as White House Cabinet Secretary and Deputy Secretary of Labor. He is now a senior fellow at the University of Virginia Miller Center, “Why a strong economy won't save Republicans in the 2018 midterms”, </w:t>
      </w:r>
      <w:hyperlink r:id="rId20" w:history="1">
        <w:r w:rsidRPr="00940EC4">
          <w:rPr>
            <w:rStyle w:val="Hyperlink"/>
            <w:rFonts w:asciiTheme="minorHAnsi" w:hAnsiTheme="minorHAnsi" w:cstheme="minorHAnsi"/>
          </w:rPr>
          <w:t>https://www.cnbc.com/2018/05/29/in-2081-midterm-elections-a-strong-economy-wont-save-republicans.html</w:t>
        </w:r>
      </w:hyperlink>
      <w:r w:rsidRPr="00940EC4">
        <w:rPr>
          <w:rFonts w:asciiTheme="minorHAnsi" w:hAnsiTheme="minorHAnsi" w:cstheme="minorHAnsi"/>
        </w:rPr>
        <w:t xml:space="preserve"> , May 29, 2018)</w:t>
      </w:r>
    </w:p>
    <w:p w14:paraId="234586E9" w14:textId="166A873D" w:rsidR="00882FB2" w:rsidRDefault="00882FB2" w:rsidP="00882FB2">
      <w:pPr>
        <w:rPr>
          <w:rFonts w:asciiTheme="minorHAnsi" w:hAnsiTheme="minorHAnsi" w:cstheme="minorHAnsi"/>
          <w:sz w:val="16"/>
        </w:rPr>
      </w:pPr>
      <w:r w:rsidRPr="00940EC4">
        <w:rPr>
          <w:rStyle w:val="StyleUnderline"/>
          <w:rFonts w:asciiTheme="minorHAnsi" w:hAnsiTheme="minorHAnsi" w:cstheme="minorHAnsi"/>
        </w:rPr>
        <w:t xml:space="preserve">One of the best-known slogans in recent political history is: "It's the economy, stupid." </w:t>
      </w:r>
      <w:r w:rsidRPr="00940EC4">
        <w:rPr>
          <w:rFonts w:asciiTheme="minorHAnsi" w:hAnsiTheme="minorHAnsi" w:cstheme="minorHAnsi"/>
          <w:sz w:val="16"/>
        </w:rPr>
        <w:t xml:space="preserve">This simple message helped propel Bill Clinton to the White House in 1992 and later sustained his popularity when he faced impeachment. Candidates over the past quarter century have harkened back to this catchphrase – as incumbents running when the economy is strong or as challengers when the economy is weak. This year, Donald Trump and congressional Republicans are banking on the strength of the U.S. economy to defy the history of big midterm losses for the president's party. But what if "It's the economy, stupid" turns out not to be so meaningful this year? Arguably, this slogan didn't even apply after Clinton's successful presidential campaign. Despite a booming economy in the late 1990s, Democrats couldn't win back control of Congress. Clinton's vice president, Al Gore, </w:t>
      </w:r>
      <w:proofErr w:type="gramStart"/>
      <w:r w:rsidRPr="00940EC4">
        <w:rPr>
          <w:rFonts w:asciiTheme="minorHAnsi" w:hAnsiTheme="minorHAnsi" w:cstheme="minorHAnsi"/>
          <w:sz w:val="16"/>
        </w:rPr>
        <w:t>wasn't able to</w:t>
      </w:r>
      <w:proofErr w:type="gramEnd"/>
      <w:r w:rsidRPr="00940EC4">
        <w:rPr>
          <w:rFonts w:asciiTheme="minorHAnsi" w:hAnsiTheme="minorHAnsi" w:cstheme="minorHAnsi"/>
          <w:sz w:val="16"/>
        </w:rPr>
        <w:t xml:space="preserve"> translate a strong economy and huge stock market gains into victory in 2000. More recently, Barack Obama won re-election in 2012 when the country was still climbing out of a recession. Four years later, Hillary Clinton couldn't leverage a fully-recovered economy into an electoral victory. </w:t>
      </w:r>
      <w:r w:rsidRPr="00967BF7">
        <w:rPr>
          <w:rStyle w:val="StyleUnderline"/>
          <w:rFonts w:asciiTheme="minorHAnsi" w:hAnsiTheme="minorHAnsi" w:cstheme="minorHAnsi"/>
          <w:highlight w:val="cyan"/>
        </w:rPr>
        <w:t>For</w:t>
      </w:r>
      <w:r w:rsidRPr="00940EC4">
        <w:rPr>
          <w:rStyle w:val="StyleUnderline"/>
          <w:rFonts w:asciiTheme="minorHAnsi" w:hAnsiTheme="minorHAnsi" w:cstheme="minorHAnsi"/>
        </w:rPr>
        <w:t xml:space="preserve"> the </w:t>
      </w:r>
      <w:r w:rsidRPr="00967BF7">
        <w:rPr>
          <w:rStyle w:val="StyleUnderline"/>
          <w:rFonts w:asciiTheme="minorHAnsi" w:hAnsiTheme="minorHAnsi" w:cstheme="minorHAnsi"/>
          <w:highlight w:val="cyan"/>
        </w:rPr>
        <w:t>Trump</w:t>
      </w:r>
      <w:r w:rsidRPr="00940EC4">
        <w:rPr>
          <w:rStyle w:val="StyleUnderline"/>
          <w:rFonts w:asciiTheme="minorHAnsi" w:hAnsiTheme="minorHAnsi" w:cstheme="minorHAnsi"/>
        </w:rPr>
        <w:t xml:space="preserve"> Administration, </w:t>
      </w:r>
      <w:r w:rsidRPr="00967BF7">
        <w:rPr>
          <w:rStyle w:val="StyleUnderline"/>
          <w:rFonts w:asciiTheme="minorHAnsi" w:hAnsiTheme="minorHAnsi" w:cstheme="minorHAnsi"/>
          <w:highlight w:val="cyan"/>
        </w:rPr>
        <w:t>the centerpiece of</w:t>
      </w:r>
      <w:r w:rsidRPr="00940EC4">
        <w:rPr>
          <w:rStyle w:val="StyleUnderline"/>
          <w:rFonts w:asciiTheme="minorHAnsi" w:hAnsiTheme="minorHAnsi" w:cstheme="minorHAnsi"/>
        </w:rPr>
        <w:t xml:space="preserve"> its </w:t>
      </w:r>
      <w:r w:rsidRPr="00967BF7">
        <w:rPr>
          <w:rStyle w:val="StyleUnderline"/>
          <w:rFonts w:asciiTheme="minorHAnsi" w:hAnsiTheme="minorHAnsi" w:cstheme="minorHAnsi"/>
          <w:highlight w:val="cyan"/>
        </w:rPr>
        <w:t>economic record is</w:t>
      </w:r>
      <w:r w:rsidRPr="00940EC4">
        <w:rPr>
          <w:rStyle w:val="StyleUnderline"/>
          <w:rFonts w:asciiTheme="minorHAnsi" w:hAnsiTheme="minorHAnsi" w:cstheme="minorHAnsi"/>
        </w:rPr>
        <w:t xml:space="preserve"> strong </w:t>
      </w:r>
      <w:r w:rsidRPr="00967BF7">
        <w:rPr>
          <w:rStyle w:val="StyleUnderline"/>
          <w:rFonts w:asciiTheme="minorHAnsi" w:hAnsiTheme="minorHAnsi" w:cstheme="minorHAnsi"/>
          <w:highlight w:val="cyan"/>
        </w:rPr>
        <w:t>jobs numbers</w:t>
      </w:r>
      <w:r w:rsidRPr="00940EC4">
        <w:rPr>
          <w:rStyle w:val="StyleUnderline"/>
          <w:rFonts w:asciiTheme="minorHAnsi" w:hAnsiTheme="minorHAnsi" w:cstheme="minorHAnsi"/>
        </w:rPr>
        <w:t xml:space="preserve">, with the unemployment rate now at the lowest level since 2000. Last year's tax cut also allows the White House and congressional Republicans to argue they're putting more money in people's pockets. Not surprisingly, Trump has used every occasion to tout his economic record. He even marked Memorial Day by boasting that fallen soldiers would be "happy and proud" about low unemployment numbers. The problem for Trump, however, is that </w:t>
      </w:r>
      <w:r w:rsidRPr="00967BF7">
        <w:rPr>
          <w:rStyle w:val="StyleUnderline"/>
          <w:rFonts w:asciiTheme="minorHAnsi" w:hAnsiTheme="minorHAnsi" w:cstheme="minorHAnsi"/>
          <w:highlight w:val="cyan"/>
        </w:rPr>
        <w:t>strong jobs numbers don't necessarily tell the full</w:t>
      </w:r>
      <w:r w:rsidRPr="00940EC4">
        <w:rPr>
          <w:rStyle w:val="StyleUnderline"/>
          <w:rFonts w:asciiTheme="minorHAnsi" w:hAnsiTheme="minorHAnsi" w:cstheme="minorHAnsi"/>
        </w:rPr>
        <w:t xml:space="preserve"> economic </w:t>
      </w:r>
      <w:r w:rsidRPr="00967BF7">
        <w:rPr>
          <w:rStyle w:val="StyleUnderline"/>
          <w:rFonts w:asciiTheme="minorHAnsi" w:hAnsiTheme="minorHAnsi" w:cstheme="minorHAnsi"/>
          <w:highlight w:val="cyan"/>
        </w:rPr>
        <w:t>story</w:t>
      </w:r>
      <w:r w:rsidRPr="00940EC4">
        <w:rPr>
          <w:rStyle w:val="StyleUnderline"/>
          <w:rFonts w:asciiTheme="minorHAnsi" w:hAnsiTheme="minorHAnsi" w:cstheme="minorHAnsi"/>
        </w:rPr>
        <w:t xml:space="preserve"> for most people in this country. According to a recent Monmouth University poll, </w:t>
      </w:r>
      <w:r w:rsidRPr="00967BF7">
        <w:rPr>
          <w:rStyle w:val="StyleUnderline"/>
          <w:rFonts w:asciiTheme="minorHAnsi" w:hAnsiTheme="minorHAnsi" w:cstheme="minorHAnsi"/>
          <w:highlight w:val="cyan"/>
        </w:rPr>
        <w:t>only 12 percent</w:t>
      </w:r>
      <w:r w:rsidRPr="00940EC4">
        <w:rPr>
          <w:rStyle w:val="StyleUnderline"/>
          <w:rFonts w:asciiTheme="minorHAnsi" w:hAnsiTheme="minorHAnsi" w:cstheme="minorHAnsi"/>
        </w:rPr>
        <w:t xml:space="preserve"> of Americans </w:t>
      </w:r>
      <w:r w:rsidRPr="00967BF7">
        <w:rPr>
          <w:rStyle w:val="StyleUnderline"/>
          <w:rFonts w:asciiTheme="minorHAnsi" w:hAnsiTheme="minorHAnsi" w:cstheme="minorHAnsi"/>
          <w:highlight w:val="cyan"/>
        </w:rPr>
        <w:t>said their family has benefited a great deal</w:t>
      </w:r>
      <w:r w:rsidRPr="00940EC4">
        <w:rPr>
          <w:rStyle w:val="StyleUnderline"/>
          <w:rFonts w:asciiTheme="minorHAnsi" w:hAnsiTheme="minorHAnsi" w:cstheme="minorHAnsi"/>
        </w:rPr>
        <w:t xml:space="preserve"> from recent economic growth. A whopping </w:t>
      </w:r>
      <w:r w:rsidRPr="00967BF7">
        <w:rPr>
          <w:rStyle w:val="StyleUnderline"/>
          <w:rFonts w:asciiTheme="minorHAnsi" w:hAnsiTheme="minorHAnsi" w:cstheme="minorHAnsi"/>
          <w:highlight w:val="cyan"/>
        </w:rPr>
        <w:t>53 percent said they've been helped "not much" or "not at all"</w:t>
      </w:r>
      <w:r w:rsidRPr="00940EC4">
        <w:rPr>
          <w:rStyle w:val="StyleUnderline"/>
          <w:rFonts w:asciiTheme="minorHAnsi" w:hAnsiTheme="minorHAnsi" w:cstheme="minorHAnsi"/>
        </w:rPr>
        <w:t xml:space="preserve"> by economic growth. These figures are virtually the same as when Trump took office in January 2017. Despite the strong unemployment numbers, </w:t>
      </w:r>
      <w:r w:rsidRPr="00967BF7">
        <w:rPr>
          <w:rStyle w:val="StyleUnderline"/>
          <w:rFonts w:asciiTheme="minorHAnsi" w:hAnsiTheme="minorHAnsi" w:cstheme="minorHAnsi"/>
          <w:highlight w:val="cyan"/>
        </w:rPr>
        <w:t>the percentage of working-age Americans who are employed</w:t>
      </w:r>
      <w:r w:rsidRPr="00940EC4">
        <w:rPr>
          <w:rStyle w:val="StyleUnderline"/>
          <w:rFonts w:asciiTheme="minorHAnsi" w:hAnsiTheme="minorHAnsi" w:cstheme="minorHAnsi"/>
        </w:rPr>
        <w:t xml:space="preserve"> today </w:t>
      </w:r>
      <w:r w:rsidRPr="00967BF7">
        <w:rPr>
          <w:rStyle w:val="StyleUnderline"/>
          <w:rFonts w:asciiTheme="minorHAnsi" w:hAnsiTheme="minorHAnsi" w:cstheme="minorHAnsi"/>
          <w:highlight w:val="cyan"/>
        </w:rPr>
        <w:t>is</w:t>
      </w:r>
      <w:r w:rsidRPr="00940EC4">
        <w:rPr>
          <w:rStyle w:val="StyleUnderline"/>
          <w:rFonts w:asciiTheme="minorHAnsi" w:hAnsiTheme="minorHAnsi" w:cstheme="minorHAnsi"/>
        </w:rPr>
        <w:t xml:space="preserve"> </w:t>
      </w:r>
      <w:proofErr w:type="gramStart"/>
      <w:r w:rsidRPr="00940EC4">
        <w:rPr>
          <w:rStyle w:val="StyleUnderline"/>
          <w:rFonts w:asciiTheme="minorHAnsi" w:hAnsiTheme="minorHAnsi" w:cstheme="minorHAnsi"/>
        </w:rPr>
        <w:t xml:space="preserve">actually </w:t>
      </w:r>
      <w:r w:rsidRPr="00967BF7">
        <w:rPr>
          <w:rStyle w:val="StyleUnderline"/>
          <w:rFonts w:asciiTheme="minorHAnsi" w:hAnsiTheme="minorHAnsi" w:cstheme="minorHAnsi"/>
          <w:highlight w:val="cyan"/>
        </w:rPr>
        <w:t>lower</w:t>
      </w:r>
      <w:proofErr w:type="gramEnd"/>
      <w:r w:rsidRPr="00967BF7">
        <w:rPr>
          <w:rStyle w:val="StyleUnderline"/>
          <w:rFonts w:asciiTheme="minorHAnsi" w:hAnsiTheme="minorHAnsi" w:cstheme="minorHAnsi"/>
          <w:highlight w:val="cyan"/>
        </w:rPr>
        <w:t xml:space="preserve"> than in 2008</w:t>
      </w:r>
      <w:r w:rsidRPr="00940EC4">
        <w:rPr>
          <w:rStyle w:val="StyleUnderline"/>
          <w:rFonts w:asciiTheme="minorHAnsi" w:hAnsiTheme="minorHAnsi" w:cstheme="minorHAnsi"/>
        </w:rPr>
        <w:t xml:space="preserve">. College graduates hitting the job market this year will find 1.3 percent fewer jobs waiting for them, compared with last year. And wages are growing at a meager 2.6 percent rate, which won't make up for a long period of wage stagnation. As for the much-touted </w:t>
      </w:r>
      <w:r w:rsidRPr="00967BF7">
        <w:rPr>
          <w:rStyle w:val="StyleUnderline"/>
          <w:rFonts w:asciiTheme="minorHAnsi" w:hAnsiTheme="minorHAnsi" w:cstheme="minorHAnsi"/>
          <w:highlight w:val="cyan"/>
        </w:rPr>
        <w:t>tax cuts</w:t>
      </w:r>
      <w:r w:rsidRPr="00940EC4">
        <w:rPr>
          <w:rStyle w:val="StyleUnderline"/>
          <w:rFonts w:asciiTheme="minorHAnsi" w:hAnsiTheme="minorHAnsi" w:cstheme="minorHAnsi"/>
        </w:rPr>
        <w:t xml:space="preserve">, </w:t>
      </w:r>
      <w:r w:rsidRPr="00967BF7">
        <w:rPr>
          <w:rStyle w:val="StyleUnderline"/>
          <w:rFonts w:asciiTheme="minorHAnsi" w:hAnsiTheme="minorHAnsi" w:cstheme="minorHAnsi"/>
          <w:highlight w:val="cyan"/>
        </w:rPr>
        <w:t>the law remains unpopular.</w:t>
      </w:r>
      <w:r w:rsidRPr="00940EC4">
        <w:rPr>
          <w:rStyle w:val="StyleUnderline"/>
          <w:rFonts w:asciiTheme="minorHAnsi" w:hAnsiTheme="minorHAnsi" w:cstheme="minorHAnsi"/>
        </w:rPr>
        <w:t xml:space="preserve"> In a troubling sign for Republican candidates, only about one-fifth of Americans said they've seen any financial benefit from the tax cuts – a not-unexpected result given that the tax benefits were aimed at corporations and wealthier Americans. At the same time, the price for everything else is going up. </w:t>
      </w:r>
      <w:r w:rsidRPr="00967BF7">
        <w:rPr>
          <w:rStyle w:val="StyleUnderline"/>
          <w:rFonts w:asciiTheme="minorHAnsi" w:hAnsiTheme="minorHAnsi" w:cstheme="minorHAnsi"/>
          <w:highlight w:val="cyan"/>
        </w:rPr>
        <w:t>Gas prices have risen</w:t>
      </w:r>
      <w:r w:rsidRPr="00940EC4">
        <w:rPr>
          <w:rStyle w:val="StyleUnderline"/>
          <w:rFonts w:asciiTheme="minorHAnsi" w:hAnsiTheme="minorHAnsi" w:cstheme="minorHAnsi"/>
        </w:rPr>
        <w:t xml:space="preserve"> over 50 cents over the past year and are now at the highest level since 2014. An average household is expected to spend $248 more on gas this summer compared to last year. For the bottom one-fifth of households, the rise in gas prices has already offset whatever windfall they received from tax changes. </w:t>
      </w:r>
      <w:r w:rsidRPr="00967BF7">
        <w:rPr>
          <w:rStyle w:val="StyleUnderline"/>
          <w:rFonts w:asciiTheme="minorHAnsi" w:hAnsiTheme="minorHAnsi" w:cstheme="minorHAnsi"/>
          <w:highlight w:val="cyan"/>
        </w:rPr>
        <w:t>The cost of other necessities is rising as well</w:t>
      </w:r>
      <w:r w:rsidRPr="00940EC4">
        <w:rPr>
          <w:rStyle w:val="StyleUnderline"/>
          <w:rFonts w:asciiTheme="minorHAnsi" w:hAnsiTheme="minorHAnsi" w:cstheme="minorHAnsi"/>
        </w:rPr>
        <w:t xml:space="preserve">. </w:t>
      </w:r>
      <w:r w:rsidRPr="00967BF7">
        <w:rPr>
          <w:rStyle w:val="StyleUnderline"/>
          <w:rFonts w:asciiTheme="minorHAnsi" w:hAnsiTheme="minorHAnsi" w:cstheme="minorHAnsi"/>
          <w:highlight w:val="cyan"/>
        </w:rPr>
        <w:t>Rent prices are soaring</w:t>
      </w:r>
      <w:r w:rsidRPr="00940EC4">
        <w:rPr>
          <w:rStyle w:val="StyleUnderline"/>
          <w:rFonts w:asciiTheme="minorHAnsi" w:hAnsiTheme="minorHAnsi" w:cstheme="minorHAnsi"/>
        </w:rPr>
        <w:t xml:space="preserve"> in cities like Orlando, Las Vegas, and Sacramento. </w:t>
      </w:r>
      <w:r w:rsidRPr="00967BF7">
        <w:rPr>
          <w:rStyle w:val="StyleUnderline"/>
          <w:rFonts w:asciiTheme="minorHAnsi" w:hAnsiTheme="minorHAnsi" w:cstheme="minorHAnsi"/>
          <w:highlight w:val="cyan"/>
        </w:rPr>
        <w:t>Health care premiums</w:t>
      </w:r>
      <w:r w:rsidRPr="00940EC4">
        <w:rPr>
          <w:rStyle w:val="StyleUnderline"/>
          <w:rFonts w:asciiTheme="minorHAnsi" w:hAnsiTheme="minorHAnsi" w:cstheme="minorHAnsi"/>
        </w:rPr>
        <w:t xml:space="preserve"> for Americans on Obamacare will increase an average of 15 percent this year, largely because of Trump's actions to undermine the law. In individual states, the premium increases are much higher. One health plan has asked to boost rates by 64 percent in Virginia and 91 percent in Maryland. For the least fortunate in this country, </w:t>
      </w:r>
      <w:r w:rsidRPr="00967BF7">
        <w:rPr>
          <w:rStyle w:val="StyleUnderline"/>
          <w:rFonts w:asciiTheme="minorHAnsi" w:hAnsiTheme="minorHAnsi" w:cstheme="minorHAnsi"/>
          <w:highlight w:val="cyan"/>
        </w:rPr>
        <w:t>the Administration is engaged in a systematic effort to make Medicaid, food stamps, and federal housing assistance more difficult</w:t>
      </w:r>
      <w:r w:rsidRPr="00940EC4">
        <w:rPr>
          <w:rStyle w:val="StyleUnderline"/>
          <w:rFonts w:asciiTheme="minorHAnsi" w:hAnsiTheme="minorHAnsi" w:cstheme="minorHAnsi"/>
        </w:rPr>
        <w:t xml:space="preserve"> to receive. Overall, four in ten Americans can't cover an unexpected $400 expense without borrowing money or selling something. When you consider all aspects of a typical household budget, it's no wonder that, despite low unemployment, </w:t>
      </w:r>
      <w:r w:rsidRPr="00967BF7">
        <w:rPr>
          <w:rStyle w:val="StyleUnderline"/>
          <w:rFonts w:asciiTheme="minorHAnsi" w:hAnsiTheme="minorHAnsi" w:cstheme="minorHAnsi"/>
          <w:highlight w:val="cyan"/>
        </w:rPr>
        <w:t>only about one-third of Americans say the country is headed in the right direction, compared with 52 percent who say it's on the wrong track</w:t>
      </w:r>
      <w:r w:rsidRPr="00940EC4">
        <w:rPr>
          <w:rStyle w:val="StyleUnderline"/>
          <w:rFonts w:asciiTheme="minorHAnsi" w:hAnsiTheme="minorHAnsi" w:cstheme="minorHAnsi"/>
        </w:rPr>
        <w:t xml:space="preserve">. Certainly, low unemployment numbers can provide Trump with an important rhetorical weapon against a potential Democratic wave. However, </w:t>
      </w:r>
      <w:r w:rsidRPr="00967BF7">
        <w:rPr>
          <w:rStyle w:val="StyleUnderline"/>
          <w:rFonts w:asciiTheme="minorHAnsi" w:hAnsiTheme="minorHAnsi" w:cstheme="minorHAnsi"/>
          <w:highlight w:val="cyan"/>
        </w:rPr>
        <w:t>unless the rosy picture presented by Trump</w:t>
      </w:r>
      <w:r w:rsidRPr="00940EC4">
        <w:rPr>
          <w:rStyle w:val="StyleUnderline"/>
          <w:rFonts w:asciiTheme="minorHAnsi" w:hAnsiTheme="minorHAnsi" w:cstheme="minorHAnsi"/>
        </w:rPr>
        <w:t xml:space="preserve"> and his allies </w:t>
      </w:r>
      <w:r w:rsidRPr="00967BF7">
        <w:rPr>
          <w:rStyle w:val="StyleUnderline"/>
          <w:rFonts w:asciiTheme="minorHAnsi" w:hAnsiTheme="minorHAnsi" w:cstheme="minorHAnsi"/>
          <w:highlight w:val="cyan"/>
        </w:rPr>
        <w:t>matches</w:t>
      </w:r>
      <w:r w:rsidRPr="00940EC4">
        <w:rPr>
          <w:rStyle w:val="StyleUnderline"/>
          <w:rFonts w:asciiTheme="minorHAnsi" w:hAnsiTheme="minorHAnsi" w:cstheme="minorHAnsi"/>
        </w:rPr>
        <w:t xml:space="preserve"> the </w:t>
      </w:r>
      <w:r w:rsidRPr="00967BF7">
        <w:rPr>
          <w:rStyle w:val="StyleUnderline"/>
          <w:rFonts w:asciiTheme="minorHAnsi" w:hAnsiTheme="minorHAnsi" w:cstheme="minorHAnsi"/>
          <w:highlight w:val="cyan"/>
        </w:rPr>
        <w:t>reality</w:t>
      </w:r>
      <w:r w:rsidRPr="00940EC4">
        <w:rPr>
          <w:rStyle w:val="StyleUnderline"/>
          <w:rFonts w:asciiTheme="minorHAnsi" w:hAnsiTheme="minorHAnsi" w:cstheme="minorHAnsi"/>
        </w:rPr>
        <w:t xml:space="preserve"> for most Americans, </w:t>
      </w:r>
      <w:r w:rsidRPr="00967BF7">
        <w:rPr>
          <w:rStyle w:val="Emphasis"/>
          <w:rFonts w:asciiTheme="minorHAnsi" w:hAnsiTheme="minorHAnsi" w:cstheme="minorHAnsi"/>
          <w:highlight w:val="cyan"/>
        </w:rPr>
        <w:t>a strong</w:t>
      </w:r>
      <w:r w:rsidRPr="00940EC4">
        <w:rPr>
          <w:rStyle w:val="StyleUnderline"/>
          <w:rFonts w:asciiTheme="minorHAnsi" w:hAnsiTheme="minorHAnsi" w:cstheme="minorHAnsi"/>
        </w:rPr>
        <w:t xml:space="preserve"> overall </w:t>
      </w:r>
      <w:r w:rsidRPr="00967BF7">
        <w:rPr>
          <w:rStyle w:val="Emphasis"/>
          <w:rFonts w:asciiTheme="minorHAnsi" w:hAnsiTheme="minorHAnsi" w:cstheme="minorHAnsi"/>
          <w:highlight w:val="cyan"/>
        </w:rPr>
        <w:t>economy won't be a decisive issue for midterm voters</w:t>
      </w:r>
      <w:r w:rsidRPr="00940EC4">
        <w:rPr>
          <w:rStyle w:val="StyleUnderline"/>
          <w:rFonts w:asciiTheme="minorHAnsi" w:hAnsiTheme="minorHAnsi" w:cstheme="minorHAnsi"/>
        </w:rPr>
        <w:t xml:space="preserve">, </w:t>
      </w:r>
      <w:r w:rsidRPr="00940EC4">
        <w:rPr>
          <w:rStyle w:val="StyleUnderline"/>
          <w:rFonts w:asciiTheme="minorHAnsi" w:hAnsiTheme="minorHAnsi" w:cstheme="minorHAnsi"/>
          <w:sz w:val="16"/>
          <w:u w:val="none"/>
        </w:rPr>
        <w:t>especially given the constant swirl of controversy, chaos, and divisiveness surrounding Trump.</w:t>
      </w:r>
      <w:r w:rsidRPr="00940EC4">
        <w:rPr>
          <w:rStyle w:val="StyleUnderline"/>
          <w:rFonts w:asciiTheme="minorHAnsi" w:hAnsiTheme="minorHAnsi" w:cstheme="minorHAnsi"/>
          <w:sz w:val="16"/>
        </w:rPr>
        <w:t xml:space="preserve"> </w:t>
      </w:r>
      <w:r w:rsidRPr="00940EC4">
        <w:rPr>
          <w:rFonts w:asciiTheme="minorHAnsi" w:hAnsiTheme="minorHAnsi" w:cstheme="minorHAnsi"/>
          <w:sz w:val="16"/>
        </w:rPr>
        <w:t>Much can change over the next five months. But if Donald Trump thinks that low unemployment alone will ensure Republican control of Congress, he'll be in for a rude awakening the morning of November 7. This year, understanding voter sentiment won't be as simple as reading a few pieces of economic data.</w:t>
      </w:r>
    </w:p>
    <w:p w14:paraId="0FD2E99C" w14:textId="77777777" w:rsidR="00785333" w:rsidRPr="00940EC4" w:rsidRDefault="00785333" w:rsidP="00882FB2">
      <w:pPr>
        <w:rPr>
          <w:rFonts w:asciiTheme="minorHAnsi" w:hAnsiTheme="minorHAnsi" w:cstheme="minorHAnsi"/>
          <w:sz w:val="16"/>
        </w:rPr>
      </w:pPr>
    </w:p>
    <w:p w14:paraId="599B83AE" w14:textId="5D172426" w:rsidR="005950C2" w:rsidRPr="00785333" w:rsidRDefault="00785333" w:rsidP="00785333">
      <w:pPr>
        <w:pStyle w:val="Heading4"/>
      </w:pPr>
      <w:r>
        <w:t xml:space="preserve">Other Trump actions offset the economy and prevent the GOP from making 2018 about the economy </w:t>
      </w:r>
    </w:p>
    <w:p w14:paraId="507830D7" w14:textId="41CF9A36" w:rsidR="005950C2" w:rsidRPr="00940EC4" w:rsidRDefault="000B715A" w:rsidP="005950C2">
      <w:pPr>
        <w:rPr>
          <w:rFonts w:asciiTheme="minorHAnsi" w:hAnsiTheme="minorHAnsi" w:cstheme="minorHAnsi"/>
        </w:rPr>
      </w:pPr>
      <w:r w:rsidRPr="00171B15">
        <w:rPr>
          <w:rStyle w:val="Style13ptBold"/>
        </w:rPr>
        <w:t>Bacon 6/8</w:t>
      </w:r>
      <w:r>
        <w:rPr>
          <w:rFonts w:asciiTheme="minorHAnsi" w:hAnsiTheme="minorHAnsi" w:cstheme="minorHAnsi"/>
        </w:rPr>
        <w:t xml:space="preserve"> (</w:t>
      </w:r>
      <w:r w:rsidR="005950C2" w:rsidRPr="00940EC4">
        <w:rPr>
          <w:rFonts w:asciiTheme="minorHAnsi" w:hAnsiTheme="minorHAnsi" w:cstheme="minorHAnsi"/>
        </w:rPr>
        <w:t>Perry Bacon Jr. is a senior writer for FiveThirtyEight.</w:t>
      </w:r>
      <w:r w:rsidR="00D00091">
        <w:rPr>
          <w:rFonts w:asciiTheme="minorHAnsi" w:hAnsiTheme="minorHAnsi" w:cstheme="minorHAnsi"/>
        </w:rPr>
        <w:t xml:space="preserve"> </w:t>
      </w:r>
      <w:proofErr w:type="spellStart"/>
      <w:r w:rsidR="005950C2" w:rsidRPr="00940EC4">
        <w:rPr>
          <w:rFonts w:asciiTheme="minorHAnsi" w:hAnsiTheme="minorHAnsi" w:cstheme="minorHAnsi"/>
        </w:rPr>
        <w:t>Dhrumil</w:t>
      </w:r>
      <w:proofErr w:type="spellEnd"/>
      <w:r w:rsidR="005950C2" w:rsidRPr="00940EC4">
        <w:rPr>
          <w:rFonts w:asciiTheme="minorHAnsi" w:hAnsiTheme="minorHAnsi" w:cstheme="minorHAnsi"/>
        </w:rPr>
        <w:t xml:space="preserve"> Mehta is a database journalist at FiveThirtyEight focusing on politics.</w:t>
      </w:r>
      <w:r>
        <w:rPr>
          <w:rFonts w:asciiTheme="minorHAnsi" w:hAnsiTheme="minorHAnsi" w:cstheme="minorHAnsi"/>
        </w:rPr>
        <w:t xml:space="preserve"> “</w:t>
      </w:r>
      <w:r w:rsidR="005950C2" w:rsidRPr="00940EC4">
        <w:rPr>
          <w:rFonts w:asciiTheme="minorHAnsi" w:hAnsiTheme="minorHAnsi" w:cstheme="minorHAnsi"/>
        </w:rPr>
        <w:t xml:space="preserve">A ‘Great’ And ‘Excellent’ Economy Isn’t Making Trump </w:t>
      </w:r>
      <w:proofErr w:type="gramStart"/>
      <w:r w:rsidR="005950C2" w:rsidRPr="00940EC4">
        <w:rPr>
          <w:rFonts w:asciiTheme="minorHAnsi" w:hAnsiTheme="minorHAnsi" w:cstheme="minorHAnsi"/>
        </w:rPr>
        <w:t>Popular</w:t>
      </w:r>
      <w:r>
        <w:rPr>
          <w:rFonts w:asciiTheme="minorHAnsi" w:hAnsiTheme="minorHAnsi" w:cstheme="minorHAnsi"/>
        </w:rPr>
        <w:t>”</w:t>
      </w:r>
      <w:r w:rsidR="005950C2" w:rsidRPr="00940EC4">
        <w:rPr>
          <w:rFonts w:asciiTheme="minorHAnsi" w:hAnsiTheme="minorHAnsi" w:cstheme="minorHAnsi"/>
        </w:rPr>
        <w:t>https://fivethirtyeight.com/features/trump-might-be-more-popular-if-he-werent-so-trumpy/</w:t>
      </w:r>
      <w:proofErr w:type="gramEnd"/>
      <w:r>
        <w:rPr>
          <w:rFonts w:asciiTheme="minorHAnsi" w:hAnsiTheme="minorHAnsi" w:cstheme="minorHAnsi"/>
        </w:rPr>
        <w:t xml:space="preserve"> , </w:t>
      </w:r>
      <w:r w:rsidR="005950C2" w:rsidRPr="00940EC4">
        <w:rPr>
          <w:rFonts w:asciiTheme="minorHAnsi" w:hAnsiTheme="minorHAnsi" w:cstheme="minorHAnsi"/>
        </w:rPr>
        <w:t>JUN. 8, 2018, AT 5:54 AM</w:t>
      </w:r>
      <w:r>
        <w:rPr>
          <w:rFonts w:asciiTheme="minorHAnsi" w:hAnsiTheme="minorHAnsi" w:cstheme="minorHAnsi"/>
        </w:rPr>
        <w:t>)</w:t>
      </w:r>
    </w:p>
    <w:p w14:paraId="6B56EAD7" w14:textId="5A441A32" w:rsidR="005950C2" w:rsidRPr="00553205" w:rsidRDefault="005950C2" w:rsidP="005950C2">
      <w:pPr>
        <w:rPr>
          <w:rStyle w:val="StyleUnderline"/>
        </w:rPr>
      </w:pPr>
      <w:proofErr w:type="gramStart"/>
      <w:r w:rsidRPr="00553205">
        <w:rPr>
          <w:rFonts w:asciiTheme="minorHAnsi" w:hAnsiTheme="minorHAnsi" w:cstheme="minorHAnsi"/>
          <w:sz w:val="16"/>
        </w:rPr>
        <w:t>A majority of</w:t>
      </w:r>
      <w:proofErr w:type="gramEnd"/>
      <w:r w:rsidRPr="00553205">
        <w:rPr>
          <w:rFonts w:asciiTheme="minorHAnsi" w:hAnsiTheme="minorHAnsi" w:cstheme="minorHAnsi"/>
          <w:sz w:val="16"/>
        </w:rPr>
        <w:t xml:space="preserve"> registered voters in America (58 percent) think that President Trump is intelligent, according to a new Quinnipiac University poll.1 Sixty-two percent say he is a “strong person.” A whopping 72 percent support his decision to meet with North Korean leader Kim Jong Un. (A summit is scheduled for next week.) About half of American voters (49 percent) approve of Trump’s stewardship of the economy, and the same share says Trump is more responsible than former President Obama for the current state of the economy.</w:t>
      </w:r>
      <w:r w:rsidR="00553205" w:rsidRPr="00553205">
        <w:rPr>
          <w:rFonts w:asciiTheme="minorHAnsi" w:hAnsiTheme="minorHAnsi" w:cstheme="minorHAnsi"/>
          <w:sz w:val="16"/>
        </w:rPr>
        <w:t xml:space="preserve"> </w:t>
      </w:r>
      <w:r w:rsidRPr="00553205">
        <w:rPr>
          <w:rFonts w:asciiTheme="minorHAnsi" w:hAnsiTheme="minorHAnsi" w:cstheme="minorHAnsi"/>
          <w:sz w:val="16"/>
        </w:rPr>
        <w:t xml:space="preserve">On the other hand, </w:t>
      </w:r>
      <w:proofErr w:type="gramStart"/>
      <w:r w:rsidRPr="00967BF7">
        <w:rPr>
          <w:rStyle w:val="StyleUnderline"/>
          <w:highlight w:val="cyan"/>
        </w:rPr>
        <w:t>a majority of</w:t>
      </w:r>
      <w:proofErr w:type="gramEnd"/>
      <w:r w:rsidRPr="00967BF7">
        <w:rPr>
          <w:rStyle w:val="StyleUnderline"/>
          <w:highlight w:val="cyan"/>
        </w:rPr>
        <w:t xml:space="preserve"> voters don’t think Trump cares</w:t>
      </w:r>
      <w:r w:rsidRPr="00553205">
        <w:rPr>
          <w:rStyle w:val="StyleUnderline"/>
        </w:rPr>
        <w:t xml:space="preserve"> about average Americans (55 percent), </w:t>
      </w:r>
      <w:r w:rsidRPr="00967BF7">
        <w:rPr>
          <w:rStyle w:val="StyleUnderline"/>
          <w:highlight w:val="cyan"/>
        </w:rPr>
        <w:t>has good leadership</w:t>
      </w:r>
      <w:r w:rsidRPr="00553205">
        <w:rPr>
          <w:rStyle w:val="StyleUnderline"/>
        </w:rPr>
        <w:t xml:space="preserve"> skills (56 percent) </w:t>
      </w:r>
      <w:r w:rsidRPr="00967BF7">
        <w:rPr>
          <w:rStyle w:val="StyleUnderline"/>
          <w:highlight w:val="cyan"/>
        </w:rPr>
        <w:t>or shares their values</w:t>
      </w:r>
      <w:r w:rsidRPr="00553205">
        <w:rPr>
          <w:rStyle w:val="StyleUnderline"/>
        </w:rPr>
        <w:t xml:space="preserve"> (61 percent). </w:t>
      </w:r>
      <w:r w:rsidRPr="00967BF7">
        <w:rPr>
          <w:rStyle w:val="StyleUnderline"/>
          <w:highlight w:val="cyan"/>
        </w:rPr>
        <w:t>They don’t believe he is honest</w:t>
      </w:r>
      <w:r w:rsidRPr="00553205">
        <w:rPr>
          <w:rStyle w:val="StyleUnderline"/>
        </w:rPr>
        <w:t xml:space="preserve"> (59 percent), </w:t>
      </w:r>
      <w:r w:rsidRPr="00967BF7">
        <w:rPr>
          <w:rStyle w:val="StyleUnderline"/>
          <w:highlight w:val="cyan"/>
        </w:rPr>
        <w:t>level-headed</w:t>
      </w:r>
      <w:r w:rsidRPr="00553205">
        <w:rPr>
          <w:rStyle w:val="StyleUnderline"/>
        </w:rPr>
        <w:t xml:space="preserve"> (64 percent) or a good role model for children (69 percent). </w:t>
      </w:r>
      <w:r w:rsidRPr="00967BF7">
        <w:rPr>
          <w:rStyle w:val="StyleUnderline"/>
          <w:highlight w:val="cyan"/>
        </w:rPr>
        <w:t>They disapprove of his</w:t>
      </w:r>
      <w:r w:rsidRPr="00553205">
        <w:rPr>
          <w:rStyle w:val="StyleUnderline"/>
        </w:rPr>
        <w:t xml:space="preserve"> handling of </w:t>
      </w:r>
      <w:r w:rsidRPr="00967BF7">
        <w:rPr>
          <w:rStyle w:val="StyleUnderline"/>
          <w:highlight w:val="cyan"/>
        </w:rPr>
        <w:t>foreign policy</w:t>
      </w:r>
      <w:r w:rsidRPr="00553205">
        <w:rPr>
          <w:rStyle w:val="StyleUnderline"/>
        </w:rPr>
        <w:t xml:space="preserve"> (52 percent) </w:t>
      </w:r>
      <w:r w:rsidRPr="00967BF7">
        <w:rPr>
          <w:rStyle w:val="StyleUnderline"/>
          <w:highlight w:val="cyan"/>
        </w:rPr>
        <w:t>and immigration issues</w:t>
      </w:r>
      <w:r w:rsidRPr="00553205">
        <w:rPr>
          <w:rStyle w:val="StyleUnderline"/>
        </w:rPr>
        <w:t xml:space="preserve"> (58 percent).</w:t>
      </w:r>
      <w:r w:rsidR="00553205">
        <w:rPr>
          <w:rStyle w:val="StyleUnderline"/>
        </w:rPr>
        <w:t xml:space="preserve"> </w:t>
      </w:r>
      <w:r w:rsidRPr="00553205">
        <w:rPr>
          <w:rStyle w:val="StyleUnderline"/>
        </w:rPr>
        <w:t xml:space="preserve">Overall, </w:t>
      </w:r>
      <w:r w:rsidRPr="00967BF7">
        <w:rPr>
          <w:rStyle w:val="StyleUnderline"/>
          <w:highlight w:val="cyan"/>
        </w:rPr>
        <w:t>40 percent</w:t>
      </w:r>
      <w:r w:rsidRPr="00553205">
        <w:rPr>
          <w:rStyle w:val="StyleUnderline"/>
        </w:rPr>
        <w:t xml:space="preserve"> of Americans </w:t>
      </w:r>
      <w:r w:rsidRPr="00967BF7">
        <w:rPr>
          <w:rStyle w:val="StyleUnderline"/>
          <w:highlight w:val="cyan"/>
        </w:rPr>
        <w:t>approve of Trump’s job performance</w:t>
      </w:r>
      <w:r w:rsidRPr="00553205">
        <w:rPr>
          <w:rStyle w:val="StyleUnderline"/>
        </w:rPr>
        <w:t xml:space="preserve"> in this survey, </w:t>
      </w:r>
      <w:r w:rsidRPr="00967BF7">
        <w:rPr>
          <w:rStyle w:val="StyleUnderline"/>
          <w:highlight w:val="cyan"/>
        </w:rPr>
        <w:t>compared with 51 percent who disapprove</w:t>
      </w:r>
      <w:r w:rsidRPr="00553205">
        <w:rPr>
          <w:rStyle w:val="StyleUnderline"/>
        </w:rPr>
        <w:t xml:space="preserve"> — fairly </w:t>
      </w:r>
      <w:proofErr w:type="gramStart"/>
      <w:r w:rsidRPr="00553205">
        <w:rPr>
          <w:rStyle w:val="StyleUnderline"/>
        </w:rPr>
        <w:t>similar to</w:t>
      </w:r>
      <w:proofErr w:type="gramEnd"/>
      <w:r w:rsidRPr="00553205">
        <w:rPr>
          <w:rStyle w:val="StyleUnderline"/>
        </w:rPr>
        <w:t xml:space="preserve"> other polls of the president’s standing.</w:t>
      </w:r>
      <w:r w:rsidR="00553205">
        <w:rPr>
          <w:rStyle w:val="StyleUnderline"/>
        </w:rPr>
        <w:t xml:space="preserve"> </w:t>
      </w:r>
      <w:r w:rsidRPr="00553205">
        <w:rPr>
          <w:rFonts w:asciiTheme="minorHAnsi" w:hAnsiTheme="minorHAnsi" w:cstheme="minorHAnsi"/>
          <w:sz w:val="16"/>
        </w:rPr>
        <w:t xml:space="preserve">I think this data suggests that </w:t>
      </w:r>
      <w:r w:rsidRPr="00967BF7">
        <w:rPr>
          <w:rStyle w:val="StyleUnderline"/>
          <w:highlight w:val="cyan"/>
        </w:rPr>
        <w:t>Trump won’t become</w:t>
      </w:r>
      <w:r w:rsidRPr="00553205">
        <w:rPr>
          <w:rStyle w:val="StyleUnderline"/>
        </w:rPr>
        <w:t xml:space="preserve"> significantly </w:t>
      </w:r>
      <w:r w:rsidRPr="00967BF7">
        <w:rPr>
          <w:rStyle w:val="StyleUnderline"/>
          <w:highlight w:val="cyan"/>
        </w:rPr>
        <w:t>more popular</w:t>
      </w:r>
      <w:r w:rsidRPr="00553205">
        <w:rPr>
          <w:rStyle w:val="StyleUnderline"/>
        </w:rPr>
        <w:t xml:space="preserve"> simply </w:t>
      </w:r>
      <w:r w:rsidRPr="00967BF7">
        <w:rPr>
          <w:rStyle w:val="StyleUnderline"/>
          <w:highlight w:val="cyan"/>
        </w:rPr>
        <w:t>by emphasizing “peace</w:t>
      </w:r>
      <w:r w:rsidRPr="00553205">
        <w:rPr>
          <w:rStyle w:val="StyleUnderline"/>
        </w:rPr>
        <w:t xml:space="preserve">” (his North Korea diplomacy) </w:t>
      </w:r>
      <w:r w:rsidRPr="00967BF7">
        <w:rPr>
          <w:rStyle w:val="StyleUnderline"/>
          <w:highlight w:val="cyan"/>
        </w:rPr>
        <w:t>and “prosperity” (the economy</w:t>
      </w:r>
      <w:r w:rsidRPr="00553205">
        <w:rPr>
          <w:rStyle w:val="StyleUnderline"/>
        </w:rPr>
        <w:t xml:space="preserve">) — </w:t>
      </w:r>
      <w:r w:rsidRPr="00967BF7">
        <w:rPr>
          <w:rStyle w:val="StyleUnderline"/>
          <w:highlight w:val="cyan"/>
        </w:rPr>
        <w:t>a message that Republicans have started to push. Trump’s popularity</w:t>
      </w:r>
      <w:r w:rsidRPr="00553205">
        <w:rPr>
          <w:rStyle w:val="StyleUnderline"/>
        </w:rPr>
        <w:t xml:space="preserve"> — and thus </w:t>
      </w:r>
      <w:r w:rsidRPr="00967BF7">
        <w:rPr>
          <w:rStyle w:val="StyleUnderline"/>
          <w:highlight w:val="cyan"/>
        </w:rPr>
        <w:t>the GOP’s midterm fortunes — is likely being dragged down by his personality characteristics and behavior</w:t>
      </w:r>
      <w:r w:rsidRPr="00553205">
        <w:rPr>
          <w:rStyle w:val="StyleUnderline"/>
        </w:rPr>
        <w:t>. He should probably, say, stop tweeting. He would likely help his position if he stopped telling so many lies.</w:t>
      </w:r>
      <w:r w:rsidR="00553205">
        <w:rPr>
          <w:rStyle w:val="StyleUnderline"/>
        </w:rPr>
        <w:t xml:space="preserve"> </w:t>
      </w:r>
      <w:r w:rsidRPr="00553205">
        <w:rPr>
          <w:rFonts w:asciiTheme="minorHAnsi" w:hAnsiTheme="minorHAnsi" w:cstheme="minorHAnsi"/>
          <w:sz w:val="16"/>
        </w:rPr>
        <w:t xml:space="preserve">Trump’s more unusual policy moves also seem to be costing him support. </w:t>
      </w:r>
      <w:r w:rsidRPr="00967BF7">
        <w:rPr>
          <w:rStyle w:val="StyleUnderline"/>
          <w:highlight w:val="cyan"/>
        </w:rPr>
        <w:t>His conservative stances on immigration may be how he won the Republican primary in 2016</w:t>
      </w:r>
      <w:r w:rsidRPr="00553205">
        <w:rPr>
          <w:rStyle w:val="StyleUnderline"/>
        </w:rPr>
        <w:t xml:space="preserve">, but </w:t>
      </w:r>
      <w:r w:rsidRPr="00967BF7">
        <w:rPr>
          <w:rStyle w:val="StyleUnderline"/>
          <w:highlight w:val="cyan"/>
        </w:rPr>
        <w:t>I doubt that</w:t>
      </w:r>
      <w:r w:rsidRPr="00553205">
        <w:rPr>
          <w:rStyle w:val="StyleUnderline"/>
        </w:rPr>
        <w:t xml:space="preserve"> policies like </w:t>
      </w:r>
      <w:r w:rsidRPr="00967BF7">
        <w:rPr>
          <w:rStyle w:val="StyleUnderline"/>
          <w:highlight w:val="cyan"/>
        </w:rPr>
        <w:t>separating children from their parents</w:t>
      </w:r>
      <w:r w:rsidRPr="00553205">
        <w:rPr>
          <w:rStyle w:val="StyleUnderline"/>
        </w:rPr>
        <w:t xml:space="preserve"> at the border </w:t>
      </w:r>
      <w:r w:rsidRPr="00967BF7">
        <w:rPr>
          <w:rStyle w:val="StyleUnderline"/>
          <w:highlight w:val="cyan"/>
        </w:rPr>
        <w:t>are helping with how Americans view his immigration agenda</w:t>
      </w:r>
      <w:r w:rsidRPr="00553205">
        <w:rPr>
          <w:rFonts w:asciiTheme="minorHAnsi" w:hAnsiTheme="minorHAnsi" w:cstheme="minorHAnsi"/>
          <w:sz w:val="16"/>
        </w:rPr>
        <w:t>. And feuding with Canadian, Mexican and European leaders over tariffs is unlikely to help his standing on foreign policy.</w:t>
      </w:r>
      <w:r w:rsidR="00553205" w:rsidRPr="00553205">
        <w:rPr>
          <w:rFonts w:asciiTheme="minorHAnsi" w:hAnsiTheme="minorHAnsi" w:cstheme="minorHAnsi"/>
          <w:sz w:val="16"/>
        </w:rPr>
        <w:t xml:space="preserve"> </w:t>
      </w:r>
      <w:r w:rsidRPr="00553205">
        <w:rPr>
          <w:rStyle w:val="StyleUnderline"/>
        </w:rPr>
        <w:t xml:space="preserve">It’s worth considering: </w:t>
      </w:r>
      <w:r w:rsidRPr="00967BF7">
        <w:rPr>
          <w:rStyle w:val="StyleUnderline"/>
          <w:highlight w:val="cyan"/>
        </w:rPr>
        <w:t>If Trump is at 40 percent approval</w:t>
      </w:r>
      <w:r w:rsidRPr="00553205">
        <w:rPr>
          <w:rStyle w:val="StyleUnderline"/>
        </w:rPr>
        <w:t xml:space="preserve"> right now, </w:t>
      </w:r>
      <w:r w:rsidRPr="00967BF7">
        <w:rPr>
          <w:rStyle w:val="StyleUnderline"/>
          <w:highlight w:val="cyan"/>
        </w:rPr>
        <w:t>despite the strong economy</w:t>
      </w:r>
      <w:r w:rsidRPr="00553205">
        <w:rPr>
          <w:rStyle w:val="StyleUnderline"/>
        </w:rPr>
        <w:t xml:space="preserve">, would </w:t>
      </w:r>
      <w:r w:rsidRPr="00967BF7">
        <w:rPr>
          <w:rStyle w:val="StyleUnderline"/>
          <w:highlight w:val="cyan"/>
        </w:rPr>
        <w:t>a more typical Republican president be in the upper 40s or even</w:t>
      </w:r>
      <w:r w:rsidRPr="00553205">
        <w:rPr>
          <w:rStyle w:val="StyleUnderline"/>
        </w:rPr>
        <w:t xml:space="preserve"> at </w:t>
      </w:r>
      <w:r w:rsidRPr="00967BF7">
        <w:rPr>
          <w:rStyle w:val="StyleUnderline"/>
          <w:highlight w:val="cyan"/>
        </w:rPr>
        <w:t>50 percent</w:t>
      </w:r>
      <w:r w:rsidRPr="00553205">
        <w:rPr>
          <w:rStyle w:val="StyleUnderline"/>
        </w:rPr>
        <w:t>?</w:t>
      </w:r>
      <w:r w:rsidRPr="00553205">
        <w:rPr>
          <w:rFonts w:asciiTheme="minorHAnsi" w:hAnsiTheme="minorHAnsi" w:cstheme="minorHAnsi"/>
          <w:sz w:val="16"/>
        </w:rPr>
        <w:t xml:space="preserve"> Jeb Bush and Marco Rubio lost badly to Trump in the primary. Perhaps they were too traditionally Republican to win states like Pennsylvania and Wisconsin that Trump flipped to the GOP side in the 2016 general election. But if Bush or Rubio had been elected president, I assume that either of them would have had tax-cutting and deregulation economic policies </w:t>
      </w:r>
      <w:proofErr w:type="gramStart"/>
      <w:r w:rsidRPr="00553205">
        <w:rPr>
          <w:rFonts w:asciiTheme="minorHAnsi" w:hAnsiTheme="minorHAnsi" w:cstheme="minorHAnsi"/>
          <w:sz w:val="16"/>
        </w:rPr>
        <w:t>similar to</w:t>
      </w:r>
      <w:proofErr w:type="gramEnd"/>
      <w:r w:rsidRPr="00553205">
        <w:rPr>
          <w:rFonts w:asciiTheme="minorHAnsi" w:hAnsiTheme="minorHAnsi" w:cstheme="minorHAnsi"/>
          <w:sz w:val="16"/>
        </w:rPr>
        <w:t xml:space="preserve"> Trump’s. (Though it’s not clear that Trump’s policies are the reason for the strong economy of the last year anyway.) They likely would have steered clear of hardline immigration policies and avoided feuds with Canada’s prime minister and the Philadelphia Eagles. I’m almost certain that neither of them would be constantly making false statements.</w:t>
      </w:r>
      <w:r w:rsidR="00553205" w:rsidRPr="00553205">
        <w:rPr>
          <w:rFonts w:asciiTheme="minorHAnsi" w:hAnsiTheme="minorHAnsi" w:cstheme="minorHAnsi"/>
          <w:sz w:val="16"/>
        </w:rPr>
        <w:t xml:space="preserve"> </w:t>
      </w:r>
      <w:r w:rsidRPr="00553205">
        <w:rPr>
          <w:rFonts w:asciiTheme="minorHAnsi" w:hAnsiTheme="minorHAnsi" w:cstheme="minorHAnsi"/>
          <w:sz w:val="16"/>
        </w:rPr>
        <w:t xml:space="preserve">The Republicans might keep control of both houses of Congress in 2018. They might win the White House again in 2020. But at a time </w:t>
      </w:r>
      <w:r w:rsidRPr="00967BF7">
        <w:rPr>
          <w:rStyle w:val="StyleUnderline"/>
          <w:highlight w:val="cyan"/>
        </w:rPr>
        <w:t>when</w:t>
      </w:r>
      <w:r w:rsidRPr="00553205">
        <w:rPr>
          <w:rStyle w:val="StyleUnderline"/>
        </w:rPr>
        <w:t xml:space="preserve"> The New York Times is </w:t>
      </w:r>
      <w:r w:rsidRPr="00967BF7">
        <w:rPr>
          <w:rStyle w:val="StyleUnderline"/>
          <w:highlight w:val="cyan"/>
        </w:rPr>
        <w:t>describing current economic conditions</w:t>
      </w:r>
      <w:r w:rsidRPr="00553205">
        <w:rPr>
          <w:rStyle w:val="StyleUnderline"/>
        </w:rPr>
        <w:t xml:space="preserve"> in the U.S. </w:t>
      </w:r>
      <w:r w:rsidRPr="00967BF7">
        <w:rPr>
          <w:rStyle w:val="StyleUnderline"/>
          <w:highlight w:val="cyan"/>
        </w:rPr>
        <w:t>as “great,” “excellent” and “splendid,”</w:t>
      </w:r>
      <w:r w:rsidRPr="00553205">
        <w:rPr>
          <w:rStyle w:val="StyleUnderline"/>
        </w:rPr>
        <w:t xml:space="preserve"> </w:t>
      </w:r>
      <w:r w:rsidRPr="00967BF7">
        <w:rPr>
          <w:rStyle w:val="StyleUnderline"/>
          <w:highlight w:val="cyan"/>
        </w:rPr>
        <w:t>Trump may be squandering</w:t>
      </w:r>
      <w:r w:rsidRPr="00553205">
        <w:rPr>
          <w:rStyle w:val="StyleUnderline"/>
        </w:rPr>
        <w:t xml:space="preserve"> </w:t>
      </w:r>
      <w:r w:rsidRPr="00967BF7">
        <w:rPr>
          <w:rStyle w:val="StyleUnderline"/>
          <w:highlight w:val="cyan"/>
        </w:rPr>
        <w:t>a potential strength for the Republican Party because he is not</w:t>
      </w:r>
      <w:r w:rsidRPr="00553205">
        <w:rPr>
          <w:rStyle w:val="StyleUnderline"/>
        </w:rPr>
        <w:t xml:space="preserve">, well, </w:t>
      </w:r>
      <w:r w:rsidRPr="00967BF7">
        <w:rPr>
          <w:rStyle w:val="StyleUnderline"/>
          <w:highlight w:val="cyan"/>
        </w:rPr>
        <w:t>level-headed</w:t>
      </w:r>
      <w:r w:rsidRPr="00553205">
        <w:rPr>
          <w:rFonts w:asciiTheme="minorHAnsi" w:hAnsiTheme="minorHAnsi" w:cstheme="minorHAnsi"/>
          <w:sz w:val="16"/>
        </w:rPr>
        <w:t>. The situations are not analogous, but I’m sure Democrats would have preferred one of the greatest economic booms in modern times not to have coincided with the fallout of Bill Clinton’s affair with a White House intern.</w:t>
      </w:r>
      <w:r w:rsidR="00553205" w:rsidRPr="00553205">
        <w:rPr>
          <w:rFonts w:asciiTheme="minorHAnsi" w:hAnsiTheme="minorHAnsi" w:cstheme="minorHAnsi"/>
          <w:sz w:val="16"/>
        </w:rPr>
        <w:t xml:space="preserve"> </w:t>
      </w:r>
      <w:r w:rsidRPr="00553205">
        <w:rPr>
          <w:rFonts w:asciiTheme="minorHAnsi" w:hAnsiTheme="minorHAnsi" w:cstheme="minorHAnsi"/>
          <w:sz w:val="16"/>
        </w:rPr>
        <w:t>Other polling nuggets</w:t>
      </w:r>
      <w:r w:rsidR="00553205" w:rsidRPr="00553205">
        <w:rPr>
          <w:rFonts w:asciiTheme="minorHAnsi" w:hAnsiTheme="minorHAnsi" w:cstheme="minorHAnsi"/>
          <w:sz w:val="16"/>
        </w:rPr>
        <w:t xml:space="preserve"> </w:t>
      </w:r>
      <w:r w:rsidRPr="00553205">
        <w:rPr>
          <w:rFonts w:asciiTheme="minorHAnsi" w:hAnsiTheme="minorHAnsi" w:cstheme="minorHAnsi"/>
          <w:sz w:val="16"/>
        </w:rPr>
        <w:t>70 percent of Americans support direct talks between the U.S. and North Korea to end the North’s nuclear program, but only 29 percent believe it’s “very” or “somewhat” likely that North Korea will agree to dismantle its nuclear weapons, according to a new YouGov poll.</w:t>
      </w:r>
      <w:r w:rsidR="00553205" w:rsidRPr="00553205">
        <w:rPr>
          <w:rFonts w:asciiTheme="minorHAnsi" w:hAnsiTheme="minorHAnsi" w:cstheme="minorHAnsi"/>
          <w:sz w:val="16"/>
        </w:rPr>
        <w:t xml:space="preserve"> </w:t>
      </w:r>
      <w:r w:rsidRPr="00553205">
        <w:rPr>
          <w:rFonts w:asciiTheme="minorHAnsi" w:hAnsiTheme="minorHAnsi" w:cstheme="minorHAnsi"/>
          <w:sz w:val="16"/>
        </w:rPr>
        <w:t>The Trump administration recently announced that it will impose tariffs on steel and aluminum imported from the European Union, Canada and Mexico. A Morning Consult poll found that 40 percent of registered voters oppose those tariffs and 38 percent support them. Sixty-two percent of Republicans but only 22 percent of Democrats support them.</w:t>
      </w:r>
      <w:r w:rsidR="00553205" w:rsidRPr="00553205">
        <w:rPr>
          <w:rFonts w:asciiTheme="minorHAnsi" w:hAnsiTheme="minorHAnsi" w:cstheme="minorHAnsi"/>
          <w:sz w:val="16"/>
        </w:rPr>
        <w:t xml:space="preserve"> </w:t>
      </w:r>
      <w:r w:rsidRPr="00553205">
        <w:rPr>
          <w:rFonts w:asciiTheme="minorHAnsi" w:hAnsiTheme="minorHAnsi" w:cstheme="minorHAnsi"/>
          <w:sz w:val="16"/>
        </w:rPr>
        <w:t xml:space="preserve">A </w:t>
      </w:r>
      <w:proofErr w:type="spellStart"/>
      <w:r w:rsidRPr="00553205">
        <w:rPr>
          <w:rFonts w:asciiTheme="minorHAnsi" w:hAnsiTheme="minorHAnsi" w:cstheme="minorHAnsi"/>
          <w:sz w:val="16"/>
        </w:rPr>
        <w:t>MassInc</w:t>
      </w:r>
      <w:proofErr w:type="spellEnd"/>
      <w:r w:rsidRPr="00553205">
        <w:rPr>
          <w:rFonts w:asciiTheme="minorHAnsi" w:hAnsiTheme="minorHAnsi" w:cstheme="minorHAnsi"/>
          <w:sz w:val="16"/>
        </w:rPr>
        <w:t xml:space="preserve"> Polling Group survey found that 77 percent of registered voters in Massachusetts support increasing the state’s tax on incomes over $1 million.</w:t>
      </w:r>
      <w:r w:rsidR="00553205" w:rsidRPr="00553205">
        <w:rPr>
          <w:rFonts w:asciiTheme="minorHAnsi" w:hAnsiTheme="minorHAnsi" w:cstheme="minorHAnsi"/>
          <w:sz w:val="16"/>
        </w:rPr>
        <w:t xml:space="preserve"> </w:t>
      </w:r>
      <w:r w:rsidRPr="00553205">
        <w:rPr>
          <w:rStyle w:val="StyleUnderline"/>
        </w:rPr>
        <w:t>72 percent of voters think Trump tweets too much, according to a Morning Consult poll. That’s up from 56 percent just before the start of his term.</w:t>
      </w:r>
      <w:r w:rsidR="00553205">
        <w:rPr>
          <w:rStyle w:val="StyleUnderline"/>
        </w:rPr>
        <w:t xml:space="preserve"> </w:t>
      </w:r>
      <w:r w:rsidRPr="00553205">
        <w:rPr>
          <w:rFonts w:asciiTheme="minorHAnsi" w:hAnsiTheme="minorHAnsi" w:cstheme="minorHAnsi"/>
          <w:sz w:val="16"/>
        </w:rPr>
        <w:t xml:space="preserve">Pew polled teenagers between the ages of 13 and 17 about their technology and social media habits and found that those from lower-income households are more likely to use Facebook than their peers from higher-income households: 70 percent of teens from households with incomes of less </w:t>
      </w:r>
      <w:proofErr w:type="spellStart"/>
      <w:r w:rsidRPr="00553205">
        <w:rPr>
          <w:rFonts w:asciiTheme="minorHAnsi" w:hAnsiTheme="minorHAnsi" w:cstheme="minorHAnsi"/>
          <w:sz w:val="16"/>
        </w:rPr>
        <w:t>that</w:t>
      </w:r>
      <w:proofErr w:type="spellEnd"/>
      <w:r w:rsidRPr="00553205">
        <w:rPr>
          <w:rFonts w:asciiTheme="minorHAnsi" w:hAnsiTheme="minorHAnsi" w:cstheme="minorHAnsi"/>
          <w:sz w:val="16"/>
        </w:rPr>
        <w:t xml:space="preserve"> $30,000 said they use Facebook, but only 36 percent of teens from households with incomes of $75,000 or more said they did.</w:t>
      </w:r>
      <w:r w:rsidR="00553205" w:rsidRPr="00553205">
        <w:rPr>
          <w:rFonts w:asciiTheme="minorHAnsi" w:hAnsiTheme="minorHAnsi" w:cstheme="minorHAnsi"/>
          <w:sz w:val="16"/>
        </w:rPr>
        <w:t xml:space="preserve"> </w:t>
      </w:r>
      <w:r w:rsidRPr="00553205">
        <w:rPr>
          <w:rFonts w:asciiTheme="minorHAnsi" w:hAnsiTheme="minorHAnsi" w:cstheme="minorHAnsi"/>
          <w:sz w:val="16"/>
        </w:rPr>
        <w:t xml:space="preserve">According to a YouGov poll, Americans are split about long-distance relationships: 36 percent said they believe “absence makes the heart grow fonder,” while another 36 percent </w:t>
      </w:r>
      <w:proofErr w:type="gramStart"/>
      <w:r w:rsidRPr="00553205">
        <w:rPr>
          <w:rFonts w:asciiTheme="minorHAnsi" w:hAnsiTheme="minorHAnsi" w:cstheme="minorHAnsi"/>
          <w:sz w:val="16"/>
        </w:rPr>
        <w:t>said</w:t>
      </w:r>
      <w:proofErr w:type="gramEnd"/>
      <w:r w:rsidRPr="00553205">
        <w:rPr>
          <w:rFonts w:asciiTheme="minorHAnsi" w:hAnsiTheme="minorHAnsi" w:cstheme="minorHAnsi"/>
          <w:sz w:val="16"/>
        </w:rPr>
        <w:t xml:space="preserve"> “out of sight, out of mind.”</w:t>
      </w:r>
      <w:r w:rsidR="00553205" w:rsidRPr="00553205">
        <w:rPr>
          <w:rFonts w:asciiTheme="minorHAnsi" w:hAnsiTheme="minorHAnsi" w:cstheme="minorHAnsi"/>
          <w:sz w:val="16"/>
        </w:rPr>
        <w:t xml:space="preserve"> </w:t>
      </w:r>
      <w:r w:rsidRPr="00553205">
        <w:rPr>
          <w:rFonts w:asciiTheme="minorHAnsi" w:hAnsiTheme="minorHAnsi" w:cstheme="minorHAnsi"/>
          <w:sz w:val="16"/>
        </w:rPr>
        <w:t>56 percent of Americans said tech companies should take steps to restrict false information online even if it limits freedom of information, according to a Pew Research Center survey. Thirty-nine percent believe the U.S. government should take such steps. Democrats and Republicans are almost equally resistant to government action, but Democrats are more likely than Republicans to support such actions by tech companies.</w:t>
      </w:r>
      <w:r w:rsidR="00553205" w:rsidRPr="00553205">
        <w:rPr>
          <w:rFonts w:asciiTheme="minorHAnsi" w:hAnsiTheme="minorHAnsi" w:cstheme="minorHAnsi"/>
          <w:sz w:val="16"/>
        </w:rPr>
        <w:t xml:space="preserve"> </w:t>
      </w:r>
      <w:r w:rsidRPr="00553205">
        <w:rPr>
          <w:rFonts w:asciiTheme="minorHAnsi" w:hAnsiTheme="minorHAnsi" w:cstheme="minorHAnsi"/>
          <w:sz w:val="16"/>
        </w:rPr>
        <w:t>Marist conducted a poll about online shopping and found that only 10 percent of Americans have used a fresh grocery delivery service and only about 2 percent are subscribed to meal kit subscription services like Blue Apron or HelloFresh.</w:t>
      </w:r>
      <w:r w:rsidR="00553205" w:rsidRPr="00553205">
        <w:rPr>
          <w:rFonts w:asciiTheme="minorHAnsi" w:hAnsiTheme="minorHAnsi" w:cstheme="minorHAnsi"/>
          <w:sz w:val="16"/>
        </w:rPr>
        <w:t xml:space="preserve"> </w:t>
      </w:r>
      <w:r w:rsidRPr="00553205">
        <w:rPr>
          <w:rFonts w:asciiTheme="minorHAnsi" w:hAnsiTheme="minorHAnsi" w:cstheme="minorHAnsi"/>
          <w:sz w:val="16"/>
        </w:rPr>
        <w:t>A YouGov survey in England found that 72 percent of people 65 and older said they were proud to be English but only 45 percent of people between ages 18 and 24 said the same.</w:t>
      </w:r>
      <w:r w:rsidR="00553205" w:rsidRPr="00553205">
        <w:rPr>
          <w:rFonts w:asciiTheme="minorHAnsi" w:hAnsiTheme="minorHAnsi" w:cstheme="minorHAnsi"/>
          <w:sz w:val="16"/>
        </w:rPr>
        <w:t xml:space="preserve"> </w:t>
      </w:r>
      <w:r w:rsidRPr="00553205">
        <w:rPr>
          <w:rFonts w:asciiTheme="minorHAnsi" w:hAnsiTheme="minorHAnsi" w:cstheme="minorHAnsi"/>
          <w:sz w:val="16"/>
        </w:rPr>
        <w:t>Trump approval</w:t>
      </w:r>
      <w:r w:rsidR="00553205" w:rsidRPr="00553205">
        <w:rPr>
          <w:rFonts w:asciiTheme="minorHAnsi" w:hAnsiTheme="minorHAnsi" w:cstheme="minorHAnsi"/>
          <w:sz w:val="16"/>
        </w:rPr>
        <w:t xml:space="preserve"> </w:t>
      </w:r>
      <w:proofErr w:type="gramStart"/>
      <w:r w:rsidRPr="00553205">
        <w:rPr>
          <w:rStyle w:val="StyleUnderline"/>
        </w:rPr>
        <w:t>The</w:t>
      </w:r>
      <w:proofErr w:type="gramEnd"/>
      <w:r w:rsidRPr="00553205">
        <w:rPr>
          <w:rStyle w:val="StyleUnderline"/>
        </w:rPr>
        <w:t xml:space="preserve"> president’s approval rating is 41.9 percent, and his disapproval rating is 52.4 percent, according to our average of surveys. That’s slightly worse than they were </w:t>
      </w:r>
      <w:proofErr w:type="gramStart"/>
      <w:r w:rsidRPr="00553205">
        <w:rPr>
          <w:rStyle w:val="StyleUnderline"/>
        </w:rPr>
        <w:t>at this time</w:t>
      </w:r>
      <w:proofErr w:type="gramEnd"/>
      <w:r w:rsidRPr="00553205">
        <w:rPr>
          <w:rStyle w:val="StyleUnderline"/>
        </w:rPr>
        <w:t xml:space="preserve"> last month (42.0 percent approval, 51.9 percent disapproval.)</w:t>
      </w:r>
      <w:r w:rsidR="00553205">
        <w:rPr>
          <w:rStyle w:val="StyleUnderline"/>
        </w:rPr>
        <w:t xml:space="preserve"> </w:t>
      </w:r>
      <w:r w:rsidRPr="00553205">
        <w:rPr>
          <w:rFonts w:asciiTheme="minorHAnsi" w:hAnsiTheme="minorHAnsi" w:cstheme="minorHAnsi"/>
          <w:sz w:val="16"/>
        </w:rPr>
        <w:t>Generic ballot</w:t>
      </w:r>
      <w:r w:rsidR="00553205" w:rsidRPr="00553205">
        <w:rPr>
          <w:rFonts w:asciiTheme="minorHAnsi" w:hAnsiTheme="minorHAnsi" w:cstheme="minorHAnsi"/>
          <w:sz w:val="16"/>
        </w:rPr>
        <w:t xml:space="preserve"> </w:t>
      </w:r>
      <w:r w:rsidRPr="00553205">
        <w:rPr>
          <w:rStyle w:val="StyleUnderline"/>
        </w:rPr>
        <w:t>About 47.4 percent of Americans would back a Democratic House candidate, compared with 39.4 percent who would support a Republican one. That Democratic edge is expanded from this time last month, when they led 46.9 percent to 41.3 percent.</w:t>
      </w:r>
    </w:p>
    <w:p w14:paraId="36911492" w14:textId="77777777" w:rsidR="005950C2" w:rsidRPr="00940EC4" w:rsidRDefault="005950C2" w:rsidP="005950C2">
      <w:pPr>
        <w:rPr>
          <w:rFonts w:asciiTheme="minorHAnsi" w:hAnsiTheme="minorHAnsi" w:cstheme="minorHAnsi"/>
        </w:rPr>
      </w:pPr>
    </w:p>
    <w:p w14:paraId="32281183" w14:textId="007C2B2D" w:rsidR="005950C2" w:rsidRPr="00940EC4" w:rsidRDefault="005950C2" w:rsidP="005950C2">
      <w:pPr>
        <w:rPr>
          <w:rFonts w:asciiTheme="minorHAnsi" w:hAnsiTheme="minorHAnsi" w:cstheme="minorHAnsi"/>
        </w:rPr>
      </w:pPr>
    </w:p>
    <w:p w14:paraId="24E510C0" w14:textId="18B6A2F4" w:rsidR="005950C2" w:rsidRPr="00940EC4" w:rsidRDefault="005950C2" w:rsidP="005950C2">
      <w:pPr>
        <w:rPr>
          <w:rFonts w:asciiTheme="minorHAnsi" w:hAnsiTheme="minorHAnsi" w:cstheme="minorHAnsi"/>
        </w:rPr>
      </w:pPr>
    </w:p>
    <w:p w14:paraId="507AC529" w14:textId="77777777" w:rsidR="00882FB2" w:rsidRPr="00940EC4" w:rsidRDefault="00882FB2" w:rsidP="00882FB2">
      <w:pPr>
        <w:pStyle w:val="Heading2"/>
        <w:rPr>
          <w:rFonts w:asciiTheme="minorHAnsi" w:hAnsiTheme="minorHAnsi" w:cstheme="minorHAnsi"/>
        </w:rPr>
      </w:pPr>
      <w:r w:rsidRPr="00940EC4">
        <w:rPr>
          <w:rFonts w:asciiTheme="minorHAnsi" w:hAnsiTheme="minorHAnsi" w:cstheme="minorHAnsi"/>
        </w:rPr>
        <w:t xml:space="preserve">DACA Link Wall </w:t>
      </w:r>
    </w:p>
    <w:p w14:paraId="10EA9847" w14:textId="77777777" w:rsidR="00882FB2" w:rsidRPr="00940EC4" w:rsidRDefault="00882FB2" w:rsidP="00882FB2">
      <w:pPr>
        <w:rPr>
          <w:rFonts w:asciiTheme="minorHAnsi" w:hAnsiTheme="minorHAnsi" w:cstheme="minorHAnsi"/>
        </w:rPr>
      </w:pPr>
    </w:p>
    <w:p w14:paraId="12E0A23B" w14:textId="697AF633" w:rsidR="00882FB2" w:rsidRPr="00940EC4" w:rsidRDefault="00882FB2" w:rsidP="00882FB2">
      <w:pPr>
        <w:pStyle w:val="Heading3"/>
        <w:rPr>
          <w:rFonts w:asciiTheme="minorHAnsi" w:hAnsiTheme="minorHAnsi" w:cstheme="minorHAnsi"/>
        </w:rPr>
      </w:pPr>
      <w:r w:rsidRPr="00940EC4">
        <w:rPr>
          <w:rFonts w:asciiTheme="minorHAnsi" w:hAnsiTheme="minorHAnsi" w:cstheme="minorHAnsi"/>
        </w:rPr>
        <w:t>Inaction Link</w:t>
      </w:r>
      <w:r w:rsidR="003B020B" w:rsidRPr="00940EC4">
        <w:rPr>
          <w:rFonts w:asciiTheme="minorHAnsi" w:hAnsiTheme="minorHAnsi" w:cstheme="minorHAnsi"/>
        </w:rPr>
        <w:t xml:space="preserve"> </w:t>
      </w:r>
    </w:p>
    <w:p w14:paraId="4EBC5B05" w14:textId="77777777" w:rsidR="00882FB2" w:rsidRPr="00940EC4" w:rsidRDefault="00882FB2" w:rsidP="00882FB2">
      <w:pPr>
        <w:pStyle w:val="Heading4"/>
        <w:rPr>
          <w:rFonts w:asciiTheme="minorHAnsi" w:hAnsiTheme="minorHAnsi" w:cstheme="minorHAnsi"/>
        </w:rPr>
      </w:pPr>
      <w:r w:rsidRPr="00940EC4">
        <w:rPr>
          <w:rFonts w:asciiTheme="minorHAnsi" w:hAnsiTheme="minorHAnsi" w:cstheme="minorHAnsi"/>
        </w:rPr>
        <w:t xml:space="preserve">GOP failure on immigration leaves the vulnerable in 2018—the plan saves them in key races </w:t>
      </w:r>
    </w:p>
    <w:p w14:paraId="2AFCA164" w14:textId="77777777" w:rsidR="00882FB2" w:rsidRPr="00940EC4" w:rsidRDefault="00882FB2" w:rsidP="00882FB2">
      <w:pPr>
        <w:rPr>
          <w:rFonts w:asciiTheme="minorHAnsi" w:hAnsiTheme="minorHAnsi" w:cstheme="minorHAnsi"/>
        </w:rPr>
      </w:pPr>
      <w:proofErr w:type="spellStart"/>
      <w:r w:rsidRPr="00940EC4">
        <w:rPr>
          <w:rStyle w:val="Style13ptBold"/>
          <w:rFonts w:asciiTheme="minorHAnsi" w:hAnsiTheme="minorHAnsi" w:cstheme="minorHAnsi"/>
        </w:rPr>
        <w:t>Kapur</w:t>
      </w:r>
      <w:proofErr w:type="spellEnd"/>
      <w:r w:rsidRPr="00940EC4">
        <w:rPr>
          <w:rStyle w:val="Style13ptBold"/>
          <w:rFonts w:asciiTheme="minorHAnsi" w:hAnsiTheme="minorHAnsi" w:cstheme="minorHAnsi"/>
        </w:rPr>
        <w:t xml:space="preserve"> 4/2</w:t>
      </w:r>
      <w:r w:rsidRPr="00940EC4">
        <w:rPr>
          <w:rFonts w:asciiTheme="minorHAnsi" w:hAnsiTheme="minorHAnsi" w:cstheme="minorHAnsi"/>
        </w:rPr>
        <w:t xml:space="preserve"> (Sahil </w:t>
      </w:r>
      <w:proofErr w:type="spellStart"/>
      <w:r w:rsidRPr="00940EC4">
        <w:rPr>
          <w:rFonts w:asciiTheme="minorHAnsi" w:hAnsiTheme="minorHAnsi" w:cstheme="minorHAnsi"/>
        </w:rPr>
        <w:t>Kapur</w:t>
      </w:r>
      <w:proofErr w:type="spellEnd"/>
      <w:r w:rsidRPr="00940EC4">
        <w:rPr>
          <w:rFonts w:asciiTheme="minorHAnsi" w:hAnsiTheme="minorHAnsi" w:cstheme="minorHAnsi"/>
        </w:rPr>
        <w:t xml:space="preserve"> is a national political reporter for Bloomberg Politics based in Washington, D.C. “How Failure of a ‘Dreamer’ Deal May Tip Control of Congress”, </w:t>
      </w:r>
      <w:hyperlink r:id="rId21" w:history="1">
        <w:r w:rsidRPr="00940EC4">
          <w:rPr>
            <w:rStyle w:val="Hyperlink"/>
            <w:rFonts w:asciiTheme="minorHAnsi" w:hAnsiTheme="minorHAnsi" w:cstheme="minorHAnsi"/>
          </w:rPr>
          <w:t>https://www.bloomberg.com/news/articles/2018-04-02/how-the-failure-of-a-dreamer-deal-may-tip-control-of-congress</w:t>
        </w:r>
      </w:hyperlink>
      <w:r w:rsidRPr="00940EC4">
        <w:rPr>
          <w:rStyle w:val="Hyperlink"/>
          <w:rFonts w:asciiTheme="minorHAnsi" w:hAnsiTheme="minorHAnsi" w:cstheme="minorHAnsi"/>
        </w:rPr>
        <w:t xml:space="preserve"> , </w:t>
      </w:r>
      <w:r w:rsidRPr="00940EC4">
        <w:rPr>
          <w:rFonts w:asciiTheme="minorHAnsi" w:hAnsiTheme="minorHAnsi" w:cstheme="minorHAnsi"/>
        </w:rPr>
        <w:t>April 2, 2018)</w:t>
      </w:r>
    </w:p>
    <w:p w14:paraId="38C83340" w14:textId="640FA8DC" w:rsidR="00882FB2" w:rsidRPr="00940EC4" w:rsidRDefault="00882FB2" w:rsidP="00882FB2">
      <w:pPr>
        <w:rPr>
          <w:rStyle w:val="StyleUnderline"/>
          <w:rFonts w:asciiTheme="minorHAnsi" w:hAnsiTheme="minorHAnsi" w:cstheme="minorHAnsi"/>
        </w:rPr>
      </w:pPr>
      <w:r w:rsidRPr="00940EC4">
        <w:rPr>
          <w:rFonts w:asciiTheme="minorHAnsi" w:hAnsiTheme="minorHAnsi" w:cstheme="minorHAnsi"/>
          <w:sz w:val="16"/>
        </w:rPr>
        <w:t xml:space="preserve">The </w:t>
      </w:r>
      <w:r w:rsidRPr="00967BF7">
        <w:rPr>
          <w:rStyle w:val="StyleUnderline"/>
          <w:rFonts w:asciiTheme="minorHAnsi" w:hAnsiTheme="minorHAnsi" w:cstheme="minorHAnsi"/>
          <w:highlight w:val="cyan"/>
        </w:rPr>
        <w:t>failure</w:t>
      </w:r>
      <w:r w:rsidRPr="00940EC4">
        <w:rPr>
          <w:rStyle w:val="StyleUnderline"/>
          <w:rFonts w:asciiTheme="minorHAnsi" w:hAnsiTheme="minorHAnsi" w:cstheme="minorHAnsi"/>
        </w:rPr>
        <w:t xml:space="preserve"> </w:t>
      </w:r>
      <w:r w:rsidRPr="00940EC4">
        <w:rPr>
          <w:rFonts w:asciiTheme="minorHAnsi" w:hAnsiTheme="minorHAnsi" w:cstheme="minorHAnsi"/>
          <w:sz w:val="16"/>
        </w:rPr>
        <w:t xml:space="preserve">of President Donald Trump and Democratic lawmakers </w:t>
      </w:r>
      <w:r w:rsidRPr="00967BF7">
        <w:rPr>
          <w:rStyle w:val="StyleUnderline"/>
          <w:rFonts w:asciiTheme="minorHAnsi" w:hAnsiTheme="minorHAnsi" w:cstheme="minorHAnsi"/>
          <w:highlight w:val="cyan"/>
        </w:rPr>
        <w:t>to strike a deal on young undocumented immigrants puts the divisive issue into the middle of</w:t>
      </w:r>
      <w:r w:rsidRPr="00940EC4">
        <w:rPr>
          <w:rStyle w:val="StyleUnderline"/>
          <w:rFonts w:asciiTheme="minorHAnsi" w:hAnsiTheme="minorHAnsi" w:cstheme="minorHAnsi"/>
        </w:rPr>
        <w:t xml:space="preserve"> some </w:t>
      </w:r>
      <w:r w:rsidRPr="00967BF7">
        <w:rPr>
          <w:rStyle w:val="StyleUnderline"/>
          <w:rFonts w:asciiTheme="minorHAnsi" w:hAnsiTheme="minorHAnsi" w:cstheme="minorHAnsi"/>
          <w:highlight w:val="cyan"/>
        </w:rPr>
        <w:t>hotly contested campaigns for November’s midterm elections</w:t>
      </w:r>
      <w:r w:rsidRPr="00940EC4">
        <w:rPr>
          <w:rStyle w:val="StyleUnderline"/>
          <w:rFonts w:asciiTheme="minorHAnsi" w:hAnsiTheme="minorHAnsi" w:cstheme="minorHAnsi"/>
        </w:rPr>
        <w:t xml:space="preserve"> -- ones </w:t>
      </w:r>
      <w:r w:rsidRPr="00967BF7">
        <w:rPr>
          <w:rStyle w:val="StyleUnderline"/>
          <w:rFonts w:asciiTheme="minorHAnsi" w:hAnsiTheme="minorHAnsi" w:cstheme="minorHAnsi"/>
          <w:highlight w:val="cyan"/>
        </w:rPr>
        <w:t>which could tip control of Congress</w:t>
      </w:r>
      <w:r w:rsidRPr="00940EC4">
        <w:rPr>
          <w:rStyle w:val="StyleUnderline"/>
          <w:rFonts w:asciiTheme="minorHAnsi" w:hAnsiTheme="minorHAnsi" w:cstheme="minorHAnsi"/>
        </w:rPr>
        <w:t xml:space="preserve">. </w:t>
      </w:r>
      <w:r w:rsidRPr="00940EC4">
        <w:rPr>
          <w:rFonts w:asciiTheme="minorHAnsi" w:hAnsiTheme="minorHAnsi" w:cstheme="minorHAnsi"/>
          <w:sz w:val="16"/>
        </w:rPr>
        <w:t xml:space="preserve">A relatively small number of people are affected personally by the Deferred Action for Childhood Arrivals program that Trump wants to end -- about 1.8 million immigrants, known as Dreamers, who were brought to the U.S. illegally as children, according to administration estimates. And they can’t vote. But the group has emerged as a symbolic stand-in for the debate over illegal immigration that’s been at a stalemate in Washington for more than a decade. </w:t>
      </w:r>
      <w:r w:rsidRPr="00967BF7">
        <w:rPr>
          <w:rStyle w:val="StyleUnderline"/>
          <w:rFonts w:asciiTheme="minorHAnsi" w:hAnsiTheme="minorHAnsi" w:cstheme="minorHAnsi"/>
          <w:highlight w:val="cyan"/>
        </w:rPr>
        <w:t>A sizable majority of Americans, especially Democrats and independents, support giving legal status to Dreamers</w:t>
      </w:r>
      <w:r w:rsidRPr="00940EC4">
        <w:rPr>
          <w:rStyle w:val="StyleUnderline"/>
          <w:rFonts w:asciiTheme="minorHAnsi" w:hAnsiTheme="minorHAnsi" w:cstheme="minorHAnsi"/>
        </w:rPr>
        <w:t xml:space="preserve">, opinion polls have shown. </w:t>
      </w:r>
      <w:r w:rsidRPr="00967BF7">
        <w:rPr>
          <w:rStyle w:val="StyleUnderline"/>
          <w:rFonts w:asciiTheme="minorHAnsi" w:hAnsiTheme="minorHAnsi" w:cstheme="minorHAnsi"/>
          <w:highlight w:val="cyan"/>
        </w:rPr>
        <w:t>The topic resonates especially in California, Arizona, Texas, Florida and Nevada -- states with large Hispanic populations where Dem</w:t>
      </w:r>
      <w:r w:rsidRPr="00940EC4">
        <w:rPr>
          <w:rStyle w:val="StyleUnderline"/>
          <w:rFonts w:asciiTheme="minorHAnsi" w:hAnsiTheme="minorHAnsi" w:cstheme="minorHAnsi"/>
        </w:rPr>
        <w:t>ocrat</w:t>
      </w:r>
      <w:r w:rsidRPr="00967BF7">
        <w:rPr>
          <w:rStyle w:val="StyleUnderline"/>
          <w:rFonts w:asciiTheme="minorHAnsi" w:hAnsiTheme="minorHAnsi" w:cstheme="minorHAnsi"/>
          <w:highlight w:val="cyan"/>
        </w:rPr>
        <w:t>s</w:t>
      </w:r>
      <w:r w:rsidRPr="00940EC4">
        <w:rPr>
          <w:rStyle w:val="StyleUnderline"/>
          <w:rFonts w:asciiTheme="minorHAnsi" w:hAnsiTheme="minorHAnsi" w:cstheme="minorHAnsi"/>
        </w:rPr>
        <w:t xml:space="preserve"> </w:t>
      </w:r>
      <w:r w:rsidRPr="00967BF7">
        <w:rPr>
          <w:rStyle w:val="StyleUnderline"/>
          <w:rFonts w:asciiTheme="minorHAnsi" w:hAnsiTheme="minorHAnsi" w:cstheme="minorHAnsi"/>
          <w:highlight w:val="cyan"/>
        </w:rPr>
        <w:t>are seeking to chip away at the Republican majorities in the House and Senate</w:t>
      </w:r>
      <w:r w:rsidRPr="00940EC4">
        <w:rPr>
          <w:rStyle w:val="StyleUnderline"/>
          <w:rFonts w:asciiTheme="minorHAnsi" w:hAnsiTheme="minorHAnsi" w:cstheme="minorHAnsi"/>
        </w:rPr>
        <w:t xml:space="preserve">. </w:t>
      </w:r>
      <w:r w:rsidRPr="00940EC4">
        <w:rPr>
          <w:rFonts w:asciiTheme="minorHAnsi" w:hAnsiTheme="minorHAnsi" w:cstheme="minorHAnsi"/>
          <w:sz w:val="16"/>
        </w:rPr>
        <w:t xml:space="preserve">“We’re discussing it in our race every single day,” said Jacky Rosen, a U.S. representative who’s the likely Democratic nominee to face Republican incumbent Senator Dean Heller in Nevada. “Dean Heller is doing whatever the president wants -- he’s opposing the Dream Act and he voted against two bipartisan DACA deals.” Trump waded back into the partisan debate on Monday, taking to Twitter to again blame Democrats for the collapse of the immigration compromise and declare "Democrats want No Borders, hence drugs and crime!" He also said Democrats must now embrace his calls for a wall and "proper border legislation" as part of any deal on shielding the young migrants from deportation. Trump also continued a line of tweets he started on Sunday, calling on Mexico to stop a "caravan" of immigrants from Central America from marching northward and prodding lawmakers from his Republican Party to use the "nuclear option" and remove a procedural tactic that has allowed Democrats to block legislation to fund a border wall between the U.S. and Mexico. Vulnerable Incumbent Heller is considered the most vulnerable Republican running for re-election to the Senate. He narrowly won his election in 2012, and Democrat Hillary Clinton carried Nevada in the 2016 presidential contest. There are roughly 12,400 young immigrants registered for DACA in the state, according to government estimates. The Nevada Senate race is enough of a concern for Republicans that Trump stepped in to head off a challenge to Heller in the party’s primary, scheduled for June. Keith Schipper, a spokesman for Heller, said Rosen was trying to “demagogue” the issue of DACA. He said Heller voted for a Trump-backed proposal that would have given those eligible under DACA a path to citizenship, while also cutting legal immigration. That was one of three immigration proposals that failed to advance in the Senate in February. Public Support “Dean Heller has led on finding a solution; Jacky Rosen is all talk,” Schipper said in an email. </w:t>
      </w:r>
      <w:r w:rsidRPr="00940EC4">
        <w:rPr>
          <w:rStyle w:val="StyleUnderline"/>
          <w:rFonts w:asciiTheme="minorHAnsi" w:hAnsiTheme="minorHAnsi" w:cstheme="minorHAnsi"/>
        </w:rPr>
        <w:t xml:space="preserve">Despite broad-based support for Dreamers, attempts to formalize their status in the U.S. have repeatedly broken down. Democrats rejected Trump’s demands to impose steep cuts in the future flow of family-sponsored immigration -- a process he’s derided as “chain migration” -- and to fund a border wall as part of any compromise on DACA. </w:t>
      </w:r>
      <w:r w:rsidRPr="00940EC4">
        <w:rPr>
          <w:rFonts w:asciiTheme="minorHAnsi" w:hAnsiTheme="minorHAnsi" w:cstheme="minorHAnsi"/>
          <w:sz w:val="16"/>
        </w:rPr>
        <w:t xml:space="preserve">The debate cuts both ways. In Texas, Republican Senator Ted Cruz is being challenged by Democrat Representative </w:t>
      </w:r>
      <w:proofErr w:type="spellStart"/>
      <w:r w:rsidRPr="00940EC4">
        <w:rPr>
          <w:rFonts w:asciiTheme="minorHAnsi" w:hAnsiTheme="minorHAnsi" w:cstheme="minorHAnsi"/>
          <w:sz w:val="16"/>
        </w:rPr>
        <w:t>Beto</w:t>
      </w:r>
      <w:proofErr w:type="spellEnd"/>
      <w:r w:rsidRPr="00940EC4">
        <w:rPr>
          <w:rFonts w:asciiTheme="minorHAnsi" w:hAnsiTheme="minorHAnsi" w:cstheme="minorHAnsi"/>
          <w:sz w:val="16"/>
        </w:rPr>
        <w:t xml:space="preserve"> O’Rourke. Cruz has sought to energize conservative voters by carving out </w:t>
      </w:r>
      <w:proofErr w:type="spellStart"/>
      <w:r w:rsidRPr="00940EC4">
        <w:rPr>
          <w:rFonts w:asciiTheme="minorHAnsi" w:hAnsiTheme="minorHAnsi" w:cstheme="minorHAnsi"/>
          <w:sz w:val="16"/>
        </w:rPr>
        <w:t>hard-line</w:t>
      </w:r>
      <w:proofErr w:type="spellEnd"/>
      <w:r w:rsidRPr="00940EC4">
        <w:rPr>
          <w:rFonts w:asciiTheme="minorHAnsi" w:hAnsiTheme="minorHAnsi" w:cstheme="minorHAnsi"/>
          <w:sz w:val="16"/>
        </w:rPr>
        <w:t xml:space="preserve"> opposition to any path to citizenship for Dreamers, </w:t>
      </w:r>
      <w:proofErr w:type="gramStart"/>
      <w:r w:rsidRPr="00940EC4">
        <w:rPr>
          <w:rFonts w:asciiTheme="minorHAnsi" w:hAnsiTheme="minorHAnsi" w:cstheme="minorHAnsi"/>
          <w:sz w:val="16"/>
        </w:rPr>
        <w:t>on the grounds that</w:t>
      </w:r>
      <w:proofErr w:type="gramEnd"/>
      <w:r w:rsidRPr="00940EC4">
        <w:rPr>
          <w:rFonts w:asciiTheme="minorHAnsi" w:hAnsiTheme="minorHAnsi" w:cstheme="minorHAnsi"/>
          <w:sz w:val="16"/>
        </w:rPr>
        <w:t xml:space="preserve"> it would reward lawbreakers. Texas has about 113,000 DACA recipients, putting it second behind California. ‘Principled Stand’ Cruz has “taken a strong principled stand and it’s definitely helping him in Texas,” said Roy Beck, president of the </w:t>
      </w:r>
      <w:proofErr w:type="spellStart"/>
      <w:r w:rsidRPr="00940EC4">
        <w:rPr>
          <w:rFonts w:asciiTheme="minorHAnsi" w:hAnsiTheme="minorHAnsi" w:cstheme="minorHAnsi"/>
          <w:sz w:val="16"/>
        </w:rPr>
        <w:t>NumbersUSA</w:t>
      </w:r>
      <w:proofErr w:type="spellEnd"/>
      <w:r w:rsidRPr="00940EC4">
        <w:rPr>
          <w:rFonts w:asciiTheme="minorHAnsi" w:hAnsiTheme="minorHAnsi" w:cstheme="minorHAnsi"/>
          <w:sz w:val="16"/>
        </w:rPr>
        <w:t xml:space="preserve">, a group that wants to reduce immigration to the U.S. Beck argued that Trump’s offer of protections for DACA recipients in exchange for border wall funding would have hurt Republicans with their voting base. “Republicans are still competitive for the 2018 election because the Democrats blocked Trump’s proposal,” he said. Although Cruz is favored to win re-election, Beck said Republicans generally still face a challenge. While DACA recipients won’t be getting a path to citizenship, conservatives may stay home on election day because they didn’t get the tighter immigration restrictions they wanted. “People are getting to be very depressed,” he said. </w:t>
      </w:r>
      <w:r w:rsidRPr="00967BF7">
        <w:rPr>
          <w:rStyle w:val="StyleUnderline"/>
          <w:rFonts w:asciiTheme="minorHAnsi" w:hAnsiTheme="minorHAnsi" w:cstheme="minorHAnsi"/>
          <w:highlight w:val="cyan"/>
        </w:rPr>
        <w:t>In races for the U.S. House, DACA may be a factor in more than a half-dozen contested seats in California</w:t>
      </w:r>
      <w:r w:rsidRPr="00940EC4">
        <w:rPr>
          <w:rStyle w:val="StyleUnderline"/>
          <w:rFonts w:asciiTheme="minorHAnsi" w:hAnsiTheme="minorHAnsi" w:cstheme="minorHAnsi"/>
        </w:rPr>
        <w:t xml:space="preserve">, including those held by Republicans Dana Rohrabacher, Steve Knight and Jeff Denham; </w:t>
      </w:r>
      <w:r w:rsidRPr="00967BF7">
        <w:rPr>
          <w:rStyle w:val="StyleUnderline"/>
          <w:rFonts w:asciiTheme="minorHAnsi" w:hAnsiTheme="minorHAnsi" w:cstheme="minorHAnsi"/>
          <w:highlight w:val="cyan"/>
        </w:rPr>
        <w:t>an open Arizona seat</w:t>
      </w:r>
      <w:r w:rsidRPr="00940EC4">
        <w:rPr>
          <w:rStyle w:val="StyleUnderline"/>
          <w:rFonts w:asciiTheme="minorHAnsi" w:hAnsiTheme="minorHAnsi" w:cstheme="minorHAnsi"/>
        </w:rPr>
        <w:t xml:space="preserve"> in the Tucson area; </w:t>
      </w:r>
      <w:r w:rsidRPr="00967BF7">
        <w:rPr>
          <w:rStyle w:val="StyleUnderline"/>
          <w:rFonts w:asciiTheme="minorHAnsi" w:hAnsiTheme="minorHAnsi" w:cstheme="minorHAnsi"/>
          <w:highlight w:val="cyan"/>
        </w:rPr>
        <w:t>a southwest Texas district; and</w:t>
      </w:r>
      <w:r w:rsidRPr="00940EC4">
        <w:rPr>
          <w:rStyle w:val="StyleUnderline"/>
          <w:rFonts w:asciiTheme="minorHAnsi" w:hAnsiTheme="minorHAnsi" w:cstheme="minorHAnsi"/>
        </w:rPr>
        <w:t xml:space="preserve"> a couple of </w:t>
      </w:r>
      <w:r w:rsidRPr="00967BF7">
        <w:rPr>
          <w:rStyle w:val="StyleUnderline"/>
          <w:rFonts w:asciiTheme="minorHAnsi" w:hAnsiTheme="minorHAnsi" w:cstheme="minorHAnsi"/>
          <w:highlight w:val="cyan"/>
        </w:rPr>
        <w:t>seats in south Florida,</w:t>
      </w:r>
      <w:r w:rsidRPr="00940EC4">
        <w:rPr>
          <w:rStyle w:val="StyleUnderline"/>
          <w:rFonts w:asciiTheme="minorHAnsi" w:hAnsiTheme="minorHAnsi" w:cstheme="minorHAnsi"/>
        </w:rPr>
        <w:t xml:space="preserve"> including a challenge to Republican Carlos Curbelo. </w:t>
      </w:r>
      <w:r w:rsidRPr="00940EC4">
        <w:rPr>
          <w:rFonts w:asciiTheme="minorHAnsi" w:hAnsiTheme="minorHAnsi" w:cstheme="minorHAnsi"/>
          <w:sz w:val="16"/>
        </w:rPr>
        <w:t>Mostly Symbolic? They’re among the prime targets for Democrats who need a net gain of 23 seats to take over a majority in the House -- a total whittled down in March by the surprise pickup of a seat in Pennsylvania held by Republicans for many years. “</w:t>
      </w:r>
      <w:r w:rsidRPr="00940EC4">
        <w:rPr>
          <w:rStyle w:val="StyleUnderline"/>
          <w:rFonts w:asciiTheme="minorHAnsi" w:hAnsiTheme="minorHAnsi" w:cstheme="minorHAnsi"/>
        </w:rPr>
        <w:t>It will be most salient in areas with large numbers of DACA kids, like in California and Texas</w:t>
      </w:r>
      <w:r w:rsidRPr="00940EC4">
        <w:rPr>
          <w:rFonts w:asciiTheme="minorHAnsi" w:hAnsiTheme="minorHAnsi" w:cstheme="minorHAnsi"/>
          <w:sz w:val="16"/>
        </w:rPr>
        <w:t xml:space="preserve">,” said Whit Ayres, a Republican pollster based in Virginia. “Beyond that, it’s primary relevance is symbolic. There are vast swaths of the country where there are almost no DACA kids, but they would still like to see our political system function at a minimal level, which it doesn’t seem to be able to do.” Trump and his aides have sought to put the blame on Democrats. “Congress must immediately pass Border Legislation, use Nuclear Option if necessary, to stop the massive inflow of Drugs and People,” Trump tweeted Monday morning. “Border Patrol Agents (and ICE) are GREAT, but the weak Dem laws don’t allow them to do their job. Act now Congress, our country is being stolen!” “They want to use DACA recipients as political pawns,” White House spokeswoman Sarah Huckabee Sanders told reporters last week. “We’d love to come up with a long-term solution if Democrats decide to show up for work and be part of that process.” ‘Caravans’ Ahoy </w:t>
      </w:r>
      <w:proofErr w:type="gramStart"/>
      <w:r w:rsidRPr="00940EC4">
        <w:rPr>
          <w:rFonts w:asciiTheme="minorHAnsi" w:hAnsiTheme="minorHAnsi" w:cstheme="minorHAnsi"/>
          <w:sz w:val="16"/>
        </w:rPr>
        <w:t>But</w:t>
      </w:r>
      <w:proofErr w:type="gramEnd"/>
      <w:r w:rsidRPr="00940EC4">
        <w:rPr>
          <w:rFonts w:asciiTheme="minorHAnsi" w:hAnsiTheme="minorHAnsi" w:cstheme="minorHAnsi"/>
          <w:sz w:val="16"/>
        </w:rPr>
        <w:t xml:space="preserve"> Trump on Sunday seemed to shut the door on that idea. In a tweet, the president complained that the Border Patrol has had its hands tied and warned ominously of the peril the country faces from illegal immigration. “Getting more dangerous. ‘Caravans’ coming. Republicans must go to Nuclear Option to pass tough laws NOW. NO MORE DACA DEAL!” Trump said on Twitter. </w:t>
      </w:r>
      <w:r w:rsidRPr="00967BF7">
        <w:rPr>
          <w:rStyle w:val="StyleUnderline"/>
          <w:rFonts w:asciiTheme="minorHAnsi" w:hAnsiTheme="minorHAnsi" w:cstheme="minorHAnsi"/>
          <w:highlight w:val="cyan"/>
        </w:rPr>
        <w:t>Failure to resolve</w:t>
      </w:r>
      <w:r w:rsidRPr="00940EC4">
        <w:rPr>
          <w:rStyle w:val="StyleUnderline"/>
          <w:rFonts w:asciiTheme="minorHAnsi" w:hAnsiTheme="minorHAnsi" w:cstheme="minorHAnsi"/>
        </w:rPr>
        <w:t xml:space="preserve"> what seems to be </w:t>
      </w:r>
      <w:r w:rsidRPr="00967BF7">
        <w:rPr>
          <w:rStyle w:val="StyleUnderline"/>
          <w:rFonts w:asciiTheme="minorHAnsi" w:hAnsiTheme="minorHAnsi" w:cstheme="minorHAnsi"/>
          <w:highlight w:val="cyan"/>
        </w:rPr>
        <w:t>a consensus issue makes neither party look good</w:t>
      </w:r>
      <w:r w:rsidRPr="00940EC4">
        <w:rPr>
          <w:rStyle w:val="StyleUnderline"/>
          <w:rFonts w:asciiTheme="minorHAnsi" w:hAnsiTheme="minorHAnsi" w:cstheme="minorHAnsi"/>
        </w:rPr>
        <w:t>, Ayres said. “</w:t>
      </w:r>
      <w:r w:rsidRPr="00967BF7">
        <w:rPr>
          <w:rStyle w:val="StyleUnderline"/>
          <w:rFonts w:asciiTheme="minorHAnsi" w:hAnsiTheme="minorHAnsi" w:cstheme="minorHAnsi"/>
          <w:highlight w:val="cyan"/>
        </w:rPr>
        <w:t>But when Republicans control all the levers of power, Republicans are likely to get a greater share of the blame</w:t>
      </w:r>
      <w:r w:rsidRPr="00940EC4">
        <w:rPr>
          <w:rStyle w:val="StyleUnderline"/>
          <w:rFonts w:asciiTheme="minorHAnsi" w:hAnsiTheme="minorHAnsi" w:cstheme="minorHAnsi"/>
        </w:rPr>
        <w:t xml:space="preserve">.” </w:t>
      </w:r>
      <w:r w:rsidRPr="00967BF7">
        <w:rPr>
          <w:rStyle w:val="StyleUnderline"/>
          <w:rFonts w:asciiTheme="minorHAnsi" w:hAnsiTheme="minorHAnsi" w:cstheme="minorHAnsi"/>
          <w:highlight w:val="cyan"/>
        </w:rPr>
        <w:t>Dem</w:t>
      </w:r>
      <w:r w:rsidRPr="00940EC4">
        <w:rPr>
          <w:rStyle w:val="StyleUnderline"/>
          <w:rFonts w:asciiTheme="minorHAnsi" w:hAnsiTheme="minorHAnsi" w:cstheme="minorHAnsi"/>
        </w:rPr>
        <w:t>ocrat</w:t>
      </w:r>
      <w:r w:rsidRPr="00967BF7">
        <w:rPr>
          <w:rStyle w:val="StyleUnderline"/>
          <w:rFonts w:asciiTheme="minorHAnsi" w:hAnsiTheme="minorHAnsi" w:cstheme="minorHAnsi"/>
          <w:highlight w:val="cyan"/>
        </w:rPr>
        <w:t>s</w:t>
      </w:r>
      <w:r w:rsidRPr="00940EC4">
        <w:rPr>
          <w:rStyle w:val="StyleUnderline"/>
          <w:rFonts w:asciiTheme="minorHAnsi" w:hAnsiTheme="minorHAnsi" w:cstheme="minorHAnsi"/>
        </w:rPr>
        <w:t xml:space="preserve"> </w:t>
      </w:r>
      <w:r w:rsidRPr="00967BF7">
        <w:rPr>
          <w:rStyle w:val="StyleUnderline"/>
          <w:rFonts w:asciiTheme="minorHAnsi" w:hAnsiTheme="minorHAnsi" w:cstheme="minorHAnsi"/>
          <w:highlight w:val="cyan"/>
        </w:rPr>
        <w:t>are eager to use that dynamic in heavily Hispanic areas and in suburban districts</w:t>
      </w:r>
      <w:r w:rsidRPr="00940EC4">
        <w:rPr>
          <w:rStyle w:val="StyleUnderline"/>
          <w:rFonts w:asciiTheme="minorHAnsi" w:hAnsiTheme="minorHAnsi" w:cstheme="minorHAnsi"/>
        </w:rPr>
        <w:t xml:space="preserve"> where Trump has been bleeding support, as well as among younger Americans who typically don’t show up to vote in large numbers but appear unusually energized this year. </w:t>
      </w:r>
      <w:r w:rsidRPr="00940EC4">
        <w:rPr>
          <w:rFonts w:asciiTheme="minorHAnsi" w:hAnsiTheme="minorHAnsi" w:cstheme="minorHAnsi"/>
          <w:sz w:val="16"/>
        </w:rPr>
        <w:t xml:space="preserve">No Abstraction </w:t>
      </w:r>
      <w:r w:rsidRPr="00940EC4">
        <w:rPr>
          <w:rStyle w:val="StyleUnderline"/>
          <w:rFonts w:asciiTheme="minorHAnsi" w:hAnsiTheme="minorHAnsi" w:cstheme="minorHAnsi"/>
        </w:rPr>
        <w:t>“</w:t>
      </w:r>
      <w:r w:rsidRPr="00967BF7">
        <w:rPr>
          <w:rStyle w:val="StyleUnderline"/>
          <w:rFonts w:asciiTheme="minorHAnsi" w:hAnsiTheme="minorHAnsi" w:cstheme="minorHAnsi"/>
          <w:highlight w:val="cyan"/>
        </w:rPr>
        <w:t>To young voters, DACA isn’t an abstraction -- it’s their friend, their neighbor</w:t>
      </w:r>
      <w:r w:rsidRPr="00940EC4">
        <w:rPr>
          <w:rStyle w:val="StyleUnderline"/>
          <w:rFonts w:asciiTheme="minorHAnsi" w:hAnsiTheme="minorHAnsi" w:cstheme="minorHAnsi"/>
        </w:rPr>
        <w:t xml:space="preserve">, the classmate they’ve grown up with, </w:t>
      </w:r>
      <w:r w:rsidRPr="00967BF7">
        <w:rPr>
          <w:rStyle w:val="StyleUnderline"/>
          <w:rFonts w:asciiTheme="minorHAnsi" w:hAnsiTheme="minorHAnsi" w:cstheme="minorHAnsi"/>
          <w:highlight w:val="cyan"/>
        </w:rPr>
        <w:t>who the Republican Party was willing to deport,”</w:t>
      </w:r>
      <w:r w:rsidRPr="00940EC4">
        <w:rPr>
          <w:rStyle w:val="StyleUnderline"/>
          <w:rFonts w:asciiTheme="minorHAnsi" w:hAnsiTheme="minorHAnsi" w:cstheme="minorHAnsi"/>
        </w:rPr>
        <w:t xml:space="preserve"> said Jesse Ferguson, a Democratic consultant and former deputy director of the party’s House campaign arm. Emphasizing that is “not a compelling message” for Republicans to gain their votes, he said.</w:t>
      </w:r>
    </w:p>
    <w:p w14:paraId="47CDE11B" w14:textId="77777777" w:rsidR="003B020B" w:rsidRPr="00940EC4" w:rsidRDefault="003B020B" w:rsidP="00882FB2">
      <w:pPr>
        <w:rPr>
          <w:rStyle w:val="StyleUnderline"/>
          <w:rFonts w:asciiTheme="minorHAnsi" w:hAnsiTheme="minorHAnsi" w:cstheme="minorHAnsi"/>
        </w:rPr>
      </w:pPr>
    </w:p>
    <w:p w14:paraId="404192D7" w14:textId="77777777" w:rsidR="003B020B" w:rsidRPr="00940EC4" w:rsidRDefault="003B020B" w:rsidP="003B020B">
      <w:pPr>
        <w:pStyle w:val="Heading4"/>
        <w:rPr>
          <w:rFonts w:asciiTheme="minorHAnsi" w:hAnsiTheme="minorHAnsi" w:cstheme="minorHAnsi"/>
        </w:rPr>
      </w:pPr>
      <w:r w:rsidRPr="00940EC4">
        <w:rPr>
          <w:rFonts w:asciiTheme="minorHAnsi" w:hAnsiTheme="minorHAnsi" w:cstheme="minorHAnsi"/>
        </w:rPr>
        <w:t>A Congressional stalemate over immigration would cost Republicans the election</w:t>
      </w:r>
    </w:p>
    <w:p w14:paraId="2EAB0744" w14:textId="77777777" w:rsidR="003B020B" w:rsidRPr="00940EC4" w:rsidRDefault="003B020B" w:rsidP="003B020B">
      <w:pPr>
        <w:rPr>
          <w:rFonts w:asciiTheme="minorHAnsi" w:hAnsiTheme="minorHAnsi" w:cstheme="minorHAnsi"/>
        </w:rPr>
      </w:pPr>
      <w:proofErr w:type="spellStart"/>
      <w:r w:rsidRPr="00940EC4">
        <w:rPr>
          <w:rFonts w:asciiTheme="minorHAnsi" w:hAnsiTheme="minorHAnsi" w:cstheme="minorHAnsi"/>
          <w:b/>
        </w:rPr>
        <w:t>Fram</w:t>
      </w:r>
      <w:proofErr w:type="spellEnd"/>
      <w:r w:rsidRPr="00940EC4">
        <w:rPr>
          <w:rFonts w:asciiTheme="minorHAnsi" w:hAnsiTheme="minorHAnsi" w:cstheme="minorHAnsi"/>
          <w:b/>
        </w:rPr>
        <w:t xml:space="preserve"> 4/18 </w:t>
      </w:r>
      <w:r w:rsidRPr="00940EC4">
        <w:rPr>
          <w:rFonts w:asciiTheme="minorHAnsi" w:hAnsiTheme="minorHAnsi" w:cstheme="minorHAnsi"/>
        </w:rPr>
        <w:t>(Alan, “Calif. Republican and allies want renewed immigration fight”</w:t>
      </w:r>
      <w:proofErr w:type="gramStart"/>
      <w:r w:rsidRPr="00940EC4">
        <w:rPr>
          <w:rFonts w:asciiTheme="minorHAnsi" w:hAnsiTheme="minorHAnsi" w:cstheme="minorHAnsi"/>
        </w:rPr>
        <w:t>).Boston</w:t>
      </w:r>
      <w:proofErr w:type="gramEnd"/>
      <w:r w:rsidRPr="00940EC4">
        <w:rPr>
          <w:rFonts w:asciiTheme="minorHAnsi" w:hAnsiTheme="minorHAnsi" w:cstheme="minorHAnsi"/>
        </w:rPr>
        <w:t xml:space="preserve"> 25 News. </w:t>
      </w:r>
      <w:hyperlink r:id="rId22" w:history="1">
        <w:r w:rsidRPr="00940EC4">
          <w:rPr>
            <w:rStyle w:val="Hyperlink"/>
            <w:rFonts w:asciiTheme="minorHAnsi" w:hAnsiTheme="minorHAnsi" w:cstheme="minorHAnsi"/>
          </w:rPr>
          <w:t>https://www.fox25boston.com/news/fresh-house-immigration-push-hits-electionyear-currents/734242244</w:t>
        </w:r>
      </w:hyperlink>
      <w:r w:rsidRPr="00940EC4">
        <w:rPr>
          <w:rFonts w:asciiTheme="minorHAnsi" w:hAnsiTheme="minorHAnsi" w:cstheme="minorHAnsi"/>
        </w:rPr>
        <w:t xml:space="preserve"> //</w:t>
      </w:r>
      <w:proofErr w:type="spellStart"/>
      <w:r w:rsidRPr="00940EC4">
        <w:rPr>
          <w:rFonts w:asciiTheme="minorHAnsi" w:hAnsiTheme="minorHAnsi" w:cstheme="minorHAnsi"/>
        </w:rPr>
        <w:t>LDonn</w:t>
      </w:r>
      <w:proofErr w:type="spellEnd"/>
    </w:p>
    <w:p w14:paraId="72428847" w14:textId="77777777" w:rsidR="003B020B" w:rsidRPr="00940EC4" w:rsidRDefault="003B020B" w:rsidP="003B020B">
      <w:pPr>
        <w:rPr>
          <w:rFonts w:asciiTheme="minorHAnsi" w:hAnsiTheme="minorHAnsi" w:cstheme="minorHAnsi"/>
        </w:rPr>
      </w:pPr>
    </w:p>
    <w:p w14:paraId="7D72FE0E" w14:textId="77777777" w:rsidR="003B020B" w:rsidRPr="00940EC4" w:rsidRDefault="003B020B" w:rsidP="003B020B">
      <w:pPr>
        <w:rPr>
          <w:rFonts w:asciiTheme="minorHAnsi" w:hAnsiTheme="minorHAnsi" w:cstheme="minorHAnsi"/>
          <w:sz w:val="21"/>
          <w:szCs w:val="21"/>
          <w:shd w:val="clear" w:color="auto" w:fill="FFFFFF"/>
        </w:rPr>
      </w:pPr>
      <w:r w:rsidRPr="00967BF7">
        <w:rPr>
          <w:rFonts w:asciiTheme="minorHAnsi" w:hAnsiTheme="minorHAnsi" w:cstheme="minorHAnsi"/>
          <w:sz w:val="21"/>
          <w:szCs w:val="21"/>
          <w:highlight w:val="cyan"/>
          <w:u w:val="single"/>
          <w:shd w:val="clear" w:color="auto" w:fill="FFFFFF"/>
        </w:rPr>
        <w:t>The push for</w:t>
      </w:r>
      <w:r w:rsidRPr="00940EC4">
        <w:rPr>
          <w:rFonts w:asciiTheme="minorHAnsi" w:hAnsiTheme="minorHAnsi" w:cstheme="minorHAnsi"/>
          <w:sz w:val="21"/>
          <w:szCs w:val="21"/>
          <w:u w:val="single"/>
          <w:shd w:val="clear" w:color="auto" w:fill="FFFFFF"/>
        </w:rPr>
        <w:t xml:space="preserve"> a </w:t>
      </w:r>
      <w:r w:rsidRPr="00967BF7">
        <w:rPr>
          <w:rFonts w:asciiTheme="minorHAnsi" w:hAnsiTheme="minorHAnsi" w:cstheme="minorHAnsi"/>
          <w:sz w:val="21"/>
          <w:szCs w:val="21"/>
          <w:highlight w:val="cyan"/>
          <w:u w:val="single"/>
          <w:shd w:val="clear" w:color="auto" w:fill="FFFFFF"/>
        </w:rPr>
        <w:t>new</w:t>
      </w:r>
      <w:r w:rsidRPr="00940EC4">
        <w:rPr>
          <w:rFonts w:asciiTheme="minorHAnsi" w:hAnsiTheme="minorHAnsi" w:cstheme="minorHAnsi"/>
          <w:sz w:val="21"/>
          <w:szCs w:val="21"/>
          <w:u w:val="single"/>
          <w:shd w:val="clear" w:color="auto" w:fill="FFFFFF"/>
        </w:rPr>
        <w:t xml:space="preserve"> round of </w:t>
      </w:r>
      <w:r w:rsidRPr="00967BF7">
        <w:rPr>
          <w:rFonts w:asciiTheme="minorHAnsi" w:hAnsiTheme="minorHAnsi" w:cstheme="minorHAnsi"/>
          <w:sz w:val="21"/>
          <w:szCs w:val="21"/>
          <w:highlight w:val="cyan"/>
          <w:u w:val="single"/>
          <w:shd w:val="clear" w:color="auto" w:fill="FFFFFF"/>
        </w:rPr>
        <w:t xml:space="preserve">votes is popular in the districts of </w:t>
      </w:r>
      <w:r w:rsidRPr="00967BF7">
        <w:rPr>
          <w:rStyle w:val="StyleUnderline"/>
          <w:highlight w:val="cyan"/>
        </w:rPr>
        <w:t>Denham and</w:t>
      </w:r>
      <w:r w:rsidRPr="00940EC4">
        <w:rPr>
          <w:rFonts w:asciiTheme="minorHAnsi" w:hAnsiTheme="minorHAnsi" w:cstheme="minorHAnsi"/>
          <w:sz w:val="21"/>
          <w:szCs w:val="21"/>
          <w:shd w:val="clear" w:color="auto" w:fill="FFFFFF"/>
        </w:rPr>
        <w:t xml:space="preserve"> his </w:t>
      </w:r>
      <w:r w:rsidRPr="00967BF7">
        <w:rPr>
          <w:rFonts w:asciiTheme="minorHAnsi" w:hAnsiTheme="minorHAnsi" w:cstheme="minorHAnsi"/>
          <w:sz w:val="21"/>
          <w:szCs w:val="21"/>
          <w:highlight w:val="cyan"/>
          <w:u w:val="single"/>
          <w:shd w:val="clear" w:color="auto" w:fill="FFFFFF"/>
        </w:rPr>
        <w:t>GOP supporters</w:t>
      </w:r>
      <w:r w:rsidRPr="00940EC4">
        <w:rPr>
          <w:rFonts w:asciiTheme="minorHAnsi" w:hAnsiTheme="minorHAnsi" w:cstheme="minorHAnsi"/>
          <w:sz w:val="21"/>
          <w:szCs w:val="21"/>
          <w:u w:val="single"/>
          <w:shd w:val="clear" w:color="auto" w:fill="FFFFFF"/>
        </w:rPr>
        <w:t xml:space="preserve">, </w:t>
      </w:r>
      <w:r w:rsidRPr="00967BF7">
        <w:rPr>
          <w:rFonts w:asciiTheme="minorHAnsi" w:hAnsiTheme="minorHAnsi" w:cstheme="minorHAnsi"/>
          <w:sz w:val="21"/>
          <w:szCs w:val="21"/>
          <w:highlight w:val="cyan"/>
          <w:u w:val="single"/>
          <w:shd w:val="clear" w:color="auto" w:fill="FFFFFF"/>
        </w:rPr>
        <w:t>many of whom represent areas with high Hispanic populations</w:t>
      </w:r>
      <w:r w:rsidRPr="00940EC4">
        <w:rPr>
          <w:rFonts w:asciiTheme="minorHAnsi" w:hAnsiTheme="minorHAnsi" w:cstheme="minorHAnsi"/>
          <w:sz w:val="21"/>
          <w:szCs w:val="21"/>
          <w:u w:val="single"/>
          <w:shd w:val="clear" w:color="auto" w:fill="FFFFFF"/>
        </w:rPr>
        <w:t>,</w:t>
      </w:r>
      <w:r w:rsidRPr="00940EC4">
        <w:rPr>
          <w:rFonts w:asciiTheme="minorHAnsi" w:hAnsiTheme="minorHAnsi" w:cstheme="minorHAnsi"/>
          <w:sz w:val="21"/>
          <w:szCs w:val="21"/>
          <w:shd w:val="clear" w:color="auto" w:fill="FFFFFF"/>
        </w:rPr>
        <w:t xml:space="preserve"> industries that rely heavily on immigrants like agriculture or moderate suburban voters. </w:t>
      </w:r>
      <w:r w:rsidRPr="00967BF7">
        <w:rPr>
          <w:rFonts w:asciiTheme="minorHAnsi" w:hAnsiTheme="minorHAnsi" w:cstheme="minorHAnsi"/>
          <w:sz w:val="21"/>
          <w:szCs w:val="21"/>
          <w:highlight w:val="cyan"/>
          <w:u w:val="single"/>
          <w:shd w:val="clear" w:color="auto" w:fill="FFFFFF"/>
        </w:rPr>
        <w:t>Many</w:t>
      </w:r>
      <w:r w:rsidRPr="00940EC4">
        <w:rPr>
          <w:rFonts w:asciiTheme="minorHAnsi" w:hAnsiTheme="minorHAnsi" w:cstheme="minorHAnsi"/>
          <w:sz w:val="21"/>
          <w:szCs w:val="21"/>
          <w:u w:val="single"/>
          <w:shd w:val="clear" w:color="auto" w:fill="FFFFFF"/>
        </w:rPr>
        <w:t xml:space="preserve"> of them </w:t>
      </w:r>
      <w:r w:rsidRPr="00967BF7">
        <w:rPr>
          <w:rFonts w:asciiTheme="minorHAnsi" w:hAnsiTheme="minorHAnsi" w:cstheme="minorHAnsi"/>
          <w:sz w:val="21"/>
          <w:szCs w:val="21"/>
          <w:highlight w:val="cyan"/>
          <w:u w:val="single"/>
          <w:shd w:val="clear" w:color="auto" w:fill="FFFFFF"/>
        </w:rPr>
        <w:t>believe a congressional stalemate over immigrants will cost them in November</w:t>
      </w:r>
      <w:r w:rsidRPr="00940EC4">
        <w:rPr>
          <w:rFonts w:asciiTheme="minorHAnsi" w:hAnsiTheme="minorHAnsi" w:cstheme="minorHAnsi"/>
          <w:sz w:val="21"/>
          <w:szCs w:val="21"/>
          <w:u w:val="single"/>
          <w:shd w:val="clear" w:color="auto" w:fill="FFFFFF"/>
        </w:rPr>
        <w:t>,</w:t>
      </w:r>
      <w:r w:rsidRPr="00940EC4">
        <w:rPr>
          <w:rFonts w:asciiTheme="minorHAnsi" w:hAnsiTheme="minorHAnsi" w:cstheme="minorHAnsi"/>
          <w:sz w:val="21"/>
          <w:szCs w:val="21"/>
          <w:shd w:val="clear" w:color="auto" w:fill="FFFFFF"/>
        </w:rPr>
        <w:t xml:space="preserve"> a sentiment happily shared by Democrats who broadly back a fix for the immigrants whose protection from deportation under an Obama-era program has expired.</w:t>
      </w:r>
    </w:p>
    <w:p w14:paraId="7362E162" w14:textId="454AD5D9" w:rsidR="00882FB2" w:rsidRPr="00940EC4" w:rsidRDefault="003B020B" w:rsidP="003B020B">
      <w:pPr>
        <w:pStyle w:val="Heading3"/>
        <w:rPr>
          <w:rFonts w:asciiTheme="minorHAnsi" w:hAnsiTheme="minorHAnsi" w:cstheme="minorHAnsi"/>
        </w:rPr>
      </w:pPr>
      <w:r w:rsidRPr="00940EC4">
        <w:rPr>
          <w:rFonts w:asciiTheme="minorHAnsi" w:hAnsiTheme="minorHAnsi" w:cstheme="minorHAnsi"/>
        </w:rPr>
        <w:t xml:space="preserve">Immigrants Link </w:t>
      </w:r>
    </w:p>
    <w:p w14:paraId="7E5BFC82" w14:textId="77777777" w:rsidR="003B020B" w:rsidRPr="00940EC4" w:rsidRDefault="003B020B" w:rsidP="003B020B">
      <w:pPr>
        <w:pStyle w:val="Heading4"/>
        <w:rPr>
          <w:rFonts w:asciiTheme="minorHAnsi" w:hAnsiTheme="minorHAnsi" w:cstheme="minorHAnsi"/>
          <w:shd w:val="clear" w:color="auto" w:fill="FFFFFF"/>
        </w:rPr>
      </w:pPr>
      <w:r w:rsidRPr="00940EC4">
        <w:rPr>
          <w:rFonts w:asciiTheme="minorHAnsi" w:hAnsiTheme="minorHAnsi" w:cstheme="minorHAnsi"/>
          <w:shd w:val="clear" w:color="auto" w:fill="FFFFFF"/>
        </w:rPr>
        <w:t>Low-skilled immigration increase leads to Republican win</w:t>
      </w:r>
    </w:p>
    <w:p w14:paraId="6ACA2035" w14:textId="6E6DD5AD" w:rsidR="003B020B" w:rsidRPr="00940EC4" w:rsidRDefault="003B020B" w:rsidP="003B020B">
      <w:pPr>
        <w:rPr>
          <w:rFonts w:asciiTheme="minorHAnsi" w:hAnsiTheme="minorHAnsi" w:cstheme="minorHAnsi"/>
        </w:rPr>
      </w:pPr>
      <w:r w:rsidRPr="00940EC4">
        <w:rPr>
          <w:rFonts w:asciiTheme="minorHAnsi" w:hAnsiTheme="minorHAnsi" w:cstheme="minorHAnsi"/>
          <w:b/>
        </w:rPr>
        <w:t>Schroder 5/14</w:t>
      </w:r>
      <w:r w:rsidRPr="00940EC4">
        <w:rPr>
          <w:rFonts w:asciiTheme="minorHAnsi" w:hAnsiTheme="minorHAnsi" w:cstheme="minorHAnsi"/>
        </w:rPr>
        <w:t xml:space="preserve"> (Robert, “How immigrants help Republicans win elections”). Market Watch. </w:t>
      </w:r>
      <w:hyperlink r:id="rId23" w:history="1">
        <w:r w:rsidRPr="00940EC4">
          <w:rPr>
            <w:rStyle w:val="Hyperlink"/>
            <w:rFonts w:asciiTheme="minorHAnsi" w:hAnsiTheme="minorHAnsi" w:cstheme="minorHAnsi"/>
          </w:rPr>
          <w:t>https://www.marketwatch.com/story/how-immigrants-help-republicans-win-elections-2018-05-14</w:t>
        </w:r>
      </w:hyperlink>
      <w:r w:rsidRPr="00940EC4">
        <w:rPr>
          <w:rFonts w:asciiTheme="minorHAnsi" w:hAnsiTheme="minorHAnsi" w:cstheme="minorHAnsi"/>
        </w:rPr>
        <w:t xml:space="preserve"> //</w:t>
      </w:r>
      <w:proofErr w:type="spellStart"/>
      <w:r w:rsidRPr="00940EC4">
        <w:rPr>
          <w:rFonts w:asciiTheme="minorHAnsi" w:hAnsiTheme="minorHAnsi" w:cstheme="minorHAnsi"/>
        </w:rPr>
        <w:t>LDonn</w:t>
      </w:r>
      <w:proofErr w:type="spellEnd"/>
    </w:p>
    <w:p w14:paraId="67427A73" w14:textId="77777777" w:rsidR="003B020B" w:rsidRPr="00940EC4" w:rsidRDefault="003B020B" w:rsidP="003B020B">
      <w:pPr>
        <w:rPr>
          <w:rFonts w:asciiTheme="minorHAnsi" w:hAnsiTheme="minorHAnsi" w:cstheme="minorHAnsi"/>
        </w:rPr>
      </w:pPr>
      <w:r w:rsidRPr="00940EC4">
        <w:rPr>
          <w:rFonts w:asciiTheme="minorHAnsi" w:hAnsiTheme="minorHAnsi" w:cstheme="minorHAnsi"/>
        </w:rPr>
        <w:t xml:space="preserve">We find that </w:t>
      </w:r>
      <w:r w:rsidRPr="00967BF7">
        <w:rPr>
          <w:rFonts w:asciiTheme="minorHAnsi" w:hAnsiTheme="minorHAnsi" w:cstheme="minorHAnsi"/>
          <w:highlight w:val="cyan"/>
          <w:u w:val="single"/>
        </w:rPr>
        <w:t>an increase in low-skilled immigrants</w:t>
      </w:r>
      <w:r w:rsidRPr="00940EC4">
        <w:rPr>
          <w:rFonts w:asciiTheme="minorHAnsi" w:hAnsiTheme="minorHAnsi" w:cstheme="minorHAnsi"/>
        </w:rPr>
        <w:t xml:space="preserve"> affects the vote of U.S. counties in different ways,” the authors write in a new paper, “but in general </w:t>
      </w:r>
      <w:r w:rsidRPr="00967BF7">
        <w:rPr>
          <w:rFonts w:asciiTheme="minorHAnsi" w:hAnsiTheme="minorHAnsi" w:cstheme="minorHAnsi"/>
          <w:highlight w:val="cyan"/>
          <w:u w:val="single"/>
        </w:rPr>
        <w:t>tends to push voters towards the Republican Party.</w:t>
      </w:r>
      <w:r w:rsidRPr="00940EC4">
        <w:rPr>
          <w:rFonts w:asciiTheme="minorHAnsi" w:hAnsiTheme="minorHAnsi" w:cstheme="minorHAnsi"/>
          <w:u w:val="single"/>
        </w:rPr>
        <w:t xml:space="preserve"> Non-urban, low</w:t>
      </w:r>
      <w:r w:rsidRPr="00967BF7">
        <w:rPr>
          <w:rFonts w:asciiTheme="minorHAnsi" w:hAnsiTheme="minorHAnsi" w:cstheme="minorHAnsi"/>
          <w:highlight w:val="cyan"/>
          <w:u w:val="single"/>
        </w:rPr>
        <w:t>-skill counties</w:t>
      </w:r>
      <w:r w:rsidRPr="0048303D">
        <w:rPr>
          <w:rFonts w:asciiTheme="minorHAnsi" w:hAnsiTheme="minorHAnsi" w:cstheme="minorHAnsi"/>
          <w:u w:val="single"/>
        </w:rPr>
        <w:t xml:space="preserve"> with</w:t>
      </w:r>
      <w:r w:rsidRPr="00940EC4">
        <w:rPr>
          <w:rFonts w:asciiTheme="minorHAnsi" w:hAnsiTheme="minorHAnsi" w:cstheme="minorHAnsi"/>
          <w:u w:val="single"/>
        </w:rPr>
        <w:t xml:space="preserve"> high local public spending strongly </w:t>
      </w:r>
      <w:r w:rsidRPr="00967BF7">
        <w:rPr>
          <w:rFonts w:asciiTheme="minorHAnsi" w:hAnsiTheme="minorHAnsi" w:cstheme="minorHAnsi"/>
          <w:highlight w:val="cyan"/>
          <w:u w:val="single"/>
        </w:rPr>
        <w:t>increased their Republican vote share in response to low-skilled immigration</w:t>
      </w:r>
      <w:r w:rsidRPr="00940EC4">
        <w:rPr>
          <w:rFonts w:asciiTheme="minorHAnsi" w:hAnsiTheme="minorHAnsi" w:cstheme="minorHAnsi"/>
          <w:u w:val="single"/>
        </w:rPr>
        <w:t>.”</w:t>
      </w:r>
      <w:r w:rsidRPr="00940EC4">
        <w:rPr>
          <w:rFonts w:asciiTheme="minorHAnsi" w:hAnsiTheme="minorHAnsi" w:cstheme="minorHAnsi"/>
        </w:rPr>
        <w:t xml:space="preserve"> The authors associate the GOP with more-restrictive immigration policies, saying that’s what it usually championed in the 20 years they consider.</w:t>
      </w:r>
    </w:p>
    <w:p w14:paraId="7C608EE0" w14:textId="77777777" w:rsidR="003B020B" w:rsidRPr="00940EC4" w:rsidRDefault="003B020B" w:rsidP="003B020B">
      <w:pPr>
        <w:rPr>
          <w:rFonts w:asciiTheme="minorHAnsi" w:hAnsiTheme="minorHAnsi" w:cstheme="minorHAnsi"/>
        </w:rPr>
      </w:pPr>
    </w:p>
    <w:p w14:paraId="1F56264E" w14:textId="77777777" w:rsidR="003B020B" w:rsidRPr="00940EC4" w:rsidRDefault="003B020B" w:rsidP="003B020B">
      <w:pPr>
        <w:pStyle w:val="Heading4"/>
        <w:rPr>
          <w:rFonts w:asciiTheme="minorHAnsi" w:hAnsiTheme="minorHAnsi" w:cstheme="minorHAnsi"/>
        </w:rPr>
      </w:pPr>
      <w:r w:rsidRPr="00940EC4">
        <w:rPr>
          <w:rFonts w:asciiTheme="minorHAnsi" w:hAnsiTheme="minorHAnsi" w:cstheme="minorHAnsi"/>
        </w:rPr>
        <w:t>Increased immigration makes voters stay Republican</w:t>
      </w:r>
    </w:p>
    <w:p w14:paraId="24769BAE" w14:textId="06AB5120" w:rsidR="003B020B" w:rsidRPr="00940EC4" w:rsidRDefault="003B020B" w:rsidP="003B020B">
      <w:pPr>
        <w:rPr>
          <w:rFonts w:asciiTheme="minorHAnsi" w:hAnsiTheme="minorHAnsi" w:cstheme="minorHAnsi"/>
        </w:rPr>
      </w:pPr>
      <w:r w:rsidRPr="00940EC4">
        <w:rPr>
          <w:rFonts w:asciiTheme="minorHAnsi" w:hAnsiTheme="minorHAnsi" w:cstheme="minorHAnsi"/>
          <w:b/>
        </w:rPr>
        <w:t xml:space="preserve">Jacobs 4/28 </w:t>
      </w:r>
      <w:r w:rsidRPr="00940EC4">
        <w:rPr>
          <w:rFonts w:asciiTheme="minorHAnsi" w:hAnsiTheme="minorHAnsi" w:cstheme="minorHAnsi"/>
        </w:rPr>
        <w:t xml:space="preserve">(Tom, “Research finds that racism, sexism, and status fears drove Trump voters”). </w:t>
      </w:r>
      <w:hyperlink r:id="rId24" w:history="1">
        <w:r w:rsidRPr="00940EC4">
          <w:rPr>
            <w:rStyle w:val="Hyperlink"/>
            <w:rFonts w:asciiTheme="minorHAnsi" w:hAnsiTheme="minorHAnsi" w:cstheme="minorHAnsi"/>
          </w:rPr>
          <w:t>https://psmag.com/news/research-finds-that-racism-sexism-and-status-fears-drove-trump-voters</w:t>
        </w:r>
      </w:hyperlink>
      <w:r w:rsidRPr="00940EC4">
        <w:rPr>
          <w:rFonts w:asciiTheme="minorHAnsi" w:hAnsiTheme="minorHAnsi" w:cstheme="minorHAnsi"/>
        </w:rPr>
        <w:t xml:space="preserve"> //</w:t>
      </w:r>
      <w:proofErr w:type="spellStart"/>
      <w:r w:rsidRPr="00940EC4">
        <w:rPr>
          <w:rFonts w:asciiTheme="minorHAnsi" w:hAnsiTheme="minorHAnsi" w:cstheme="minorHAnsi"/>
        </w:rPr>
        <w:t>LDonn</w:t>
      </w:r>
      <w:proofErr w:type="spellEnd"/>
    </w:p>
    <w:p w14:paraId="12017DA9" w14:textId="26084DFD" w:rsidR="003B020B" w:rsidRPr="00940EC4" w:rsidRDefault="003B020B" w:rsidP="003B020B">
      <w:pPr>
        <w:rPr>
          <w:rFonts w:asciiTheme="minorHAnsi" w:hAnsiTheme="minorHAnsi" w:cstheme="minorHAnsi"/>
        </w:rPr>
      </w:pPr>
      <w:r w:rsidRPr="00940EC4">
        <w:rPr>
          <w:rFonts w:asciiTheme="minorHAnsi" w:hAnsiTheme="minorHAnsi" w:cstheme="minorHAnsi"/>
        </w:rPr>
        <w:t xml:space="preserve">Mutz found that, in 2012, "the two parties candidate positions on trade, as well as the average American's position, were all but indistinguishable." However, </w:t>
      </w:r>
      <w:r w:rsidRPr="00940EC4">
        <w:rPr>
          <w:rFonts w:asciiTheme="minorHAnsi" w:hAnsiTheme="minorHAnsi" w:cstheme="minorHAnsi"/>
          <w:u w:val="single"/>
        </w:rPr>
        <w:t xml:space="preserve">by 2016, a large gap opened between the pro-trade views of </w:t>
      </w:r>
      <w:r w:rsidRPr="00940EC4">
        <w:rPr>
          <w:rFonts w:asciiTheme="minorHAnsi" w:hAnsiTheme="minorHAnsi" w:cstheme="minorHAnsi"/>
        </w:rPr>
        <w:t xml:space="preserve">Democratic candidate Hillary </w:t>
      </w:r>
      <w:r w:rsidRPr="00940EC4">
        <w:rPr>
          <w:rFonts w:asciiTheme="minorHAnsi" w:hAnsiTheme="minorHAnsi" w:cstheme="minorHAnsi"/>
          <w:u w:val="single"/>
        </w:rPr>
        <w:t xml:space="preserve">Clinton and the largely anti-trade views of Trump, </w:t>
      </w:r>
      <w:r w:rsidRPr="00940EC4">
        <w:rPr>
          <w:rFonts w:asciiTheme="minorHAnsi" w:hAnsiTheme="minorHAnsi" w:cstheme="minorHAnsi"/>
        </w:rPr>
        <w:t xml:space="preserve">whose attitude was much closer to that of the average </w:t>
      </w:r>
      <w:proofErr w:type="spellStart"/>
      <w:r w:rsidRPr="00940EC4">
        <w:rPr>
          <w:rFonts w:asciiTheme="minorHAnsi" w:hAnsiTheme="minorHAnsi" w:cstheme="minorHAnsi"/>
        </w:rPr>
        <w:t>American.Similarly</w:t>
      </w:r>
      <w:proofErr w:type="spellEnd"/>
      <w:r w:rsidRPr="00940EC4">
        <w:rPr>
          <w:rFonts w:asciiTheme="minorHAnsi" w:hAnsiTheme="minorHAnsi" w:cstheme="minorHAnsi"/>
        </w:rPr>
        <w:t>, views on immigration and China became polarized, with Trump asserting positions that were</w:t>
      </w:r>
      <w:r w:rsidR="008A2CC3" w:rsidRPr="00940EC4">
        <w:rPr>
          <w:rFonts w:asciiTheme="minorHAnsi" w:hAnsiTheme="minorHAnsi" w:cstheme="minorHAnsi"/>
        </w:rPr>
        <w:t xml:space="preserve"> </w:t>
      </w:r>
      <w:r w:rsidRPr="00940EC4">
        <w:rPr>
          <w:rFonts w:asciiTheme="minorHAnsi" w:hAnsiTheme="minorHAnsi" w:cstheme="minorHAnsi"/>
        </w:rPr>
        <w:t>far closer to those of the average American. Voters noticed this, and many voted accordingly.</w:t>
      </w:r>
      <w:r w:rsidR="008A2CC3" w:rsidRPr="00940EC4">
        <w:rPr>
          <w:rFonts w:asciiTheme="minorHAnsi" w:hAnsiTheme="minorHAnsi" w:cstheme="minorHAnsi"/>
        </w:rPr>
        <w:t xml:space="preserve"> </w:t>
      </w:r>
      <w:r w:rsidRPr="00940EC4">
        <w:rPr>
          <w:rFonts w:asciiTheme="minorHAnsi" w:hAnsiTheme="minorHAnsi" w:cstheme="minorHAnsi"/>
          <w:u w:val="single"/>
        </w:rPr>
        <w:t>"</w:t>
      </w:r>
      <w:r w:rsidRPr="00967BF7">
        <w:rPr>
          <w:rFonts w:asciiTheme="minorHAnsi" w:hAnsiTheme="minorHAnsi" w:cstheme="minorHAnsi"/>
          <w:highlight w:val="cyan"/>
          <w:u w:val="single"/>
        </w:rPr>
        <w:t>Voters who shifted (parties) to become Trump voters</w:t>
      </w:r>
      <w:r w:rsidRPr="00940EC4">
        <w:rPr>
          <w:rFonts w:asciiTheme="minorHAnsi" w:hAnsiTheme="minorHAnsi" w:cstheme="minorHAnsi"/>
          <w:u w:val="single"/>
        </w:rPr>
        <w:t xml:space="preserve"> between the two elections seem to </w:t>
      </w:r>
      <w:r w:rsidRPr="00967BF7">
        <w:rPr>
          <w:rFonts w:asciiTheme="minorHAnsi" w:hAnsiTheme="minorHAnsi" w:cstheme="minorHAnsi"/>
          <w:highlight w:val="cyan"/>
          <w:u w:val="single"/>
        </w:rPr>
        <w:t>have done so because of increasing distance between their own views and that of the Democratic candidate</w:t>
      </w:r>
      <w:r w:rsidRPr="00967BF7">
        <w:rPr>
          <w:rFonts w:asciiTheme="minorHAnsi" w:hAnsiTheme="minorHAnsi" w:cstheme="minorHAnsi"/>
          <w:highlight w:val="cyan"/>
        </w:rPr>
        <w:t xml:space="preserve"> on</w:t>
      </w:r>
      <w:r w:rsidRPr="00940EC4">
        <w:rPr>
          <w:rFonts w:asciiTheme="minorHAnsi" w:hAnsiTheme="minorHAnsi" w:cstheme="minorHAnsi"/>
        </w:rPr>
        <w:t xml:space="preserve"> trade, </w:t>
      </w:r>
      <w:r w:rsidRPr="00967BF7">
        <w:rPr>
          <w:rStyle w:val="StyleUnderline"/>
          <w:highlight w:val="cyan"/>
        </w:rPr>
        <w:t>immigration</w:t>
      </w:r>
      <w:r w:rsidRPr="00940EC4">
        <w:rPr>
          <w:rFonts w:asciiTheme="minorHAnsi" w:hAnsiTheme="minorHAnsi" w:cstheme="minorHAnsi"/>
        </w:rPr>
        <w:t xml:space="preserve">, and China," Mutz reports. Why were these policy positions so important? "All three of these issues capture potential racial and global status threat," she writes. "Trade opposition captures Americans' fear of takeover by more dominant economic powers," while internally, </w:t>
      </w:r>
      <w:r w:rsidRPr="00967BF7">
        <w:rPr>
          <w:rFonts w:asciiTheme="minorHAnsi" w:hAnsiTheme="minorHAnsi" w:cstheme="minorHAnsi"/>
          <w:highlight w:val="cyan"/>
          <w:u w:val="single"/>
        </w:rPr>
        <w:t>increased immigration threatens the supremacy of whites</w:t>
      </w:r>
      <w:r w:rsidRPr="00967BF7">
        <w:rPr>
          <w:rFonts w:asciiTheme="minorHAnsi" w:hAnsiTheme="minorHAnsi" w:cstheme="minorHAnsi"/>
          <w:highlight w:val="cyan"/>
        </w:rPr>
        <w:t>.</w:t>
      </w:r>
    </w:p>
    <w:p w14:paraId="27A49E41" w14:textId="77777777" w:rsidR="008A2CC3" w:rsidRPr="00940EC4" w:rsidRDefault="008A2CC3" w:rsidP="003B020B">
      <w:pPr>
        <w:rPr>
          <w:rFonts w:asciiTheme="minorHAnsi" w:hAnsiTheme="minorHAnsi" w:cstheme="minorHAnsi"/>
        </w:rPr>
      </w:pPr>
    </w:p>
    <w:p w14:paraId="473991E9" w14:textId="77777777" w:rsidR="003B020B" w:rsidRPr="00940EC4" w:rsidRDefault="003B020B" w:rsidP="003B020B">
      <w:pPr>
        <w:rPr>
          <w:rFonts w:asciiTheme="minorHAnsi" w:hAnsiTheme="minorHAnsi" w:cstheme="minorHAnsi"/>
          <w:b/>
        </w:rPr>
      </w:pPr>
      <w:r w:rsidRPr="00940EC4">
        <w:rPr>
          <w:rFonts w:asciiTheme="minorHAnsi" w:hAnsiTheme="minorHAnsi" w:cstheme="minorHAnsi"/>
          <w:b/>
        </w:rPr>
        <w:t xml:space="preserve">Immigration gets Republicans to the polls </w:t>
      </w:r>
    </w:p>
    <w:p w14:paraId="069F64F9" w14:textId="77777777" w:rsidR="003B020B" w:rsidRPr="00940EC4" w:rsidRDefault="003B020B" w:rsidP="003B020B">
      <w:pPr>
        <w:rPr>
          <w:rFonts w:asciiTheme="minorHAnsi" w:hAnsiTheme="minorHAnsi" w:cstheme="minorHAnsi"/>
        </w:rPr>
      </w:pPr>
      <w:r w:rsidRPr="00940EC4">
        <w:rPr>
          <w:rFonts w:asciiTheme="minorHAnsi" w:hAnsiTheme="minorHAnsi" w:cstheme="minorHAnsi"/>
          <w:b/>
        </w:rPr>
        <w:t>Khalid 2/18</w:t>
      </w:r>
      <w:r w:rsidRPr="00940EC4">
        <w:rPr>
          <w:rFonts w:asciiTheme="minorHAnsi" w:hAnsiTheme="minorHAnsi" w:cstheme="minorHAnsi"/>
        </w:rPr>
        <w:t xml:space="preserve"> (Asma, “How Immigration Could Motivate Democrats in 2018”). NPR. </w:t>
      </w:r>
    </w:p>
    <w:p w14:paraId="2BF16951" w14:textId="77777777" w:rsidR="003B020B" w:rsidRPr="00940EC4" w:rsidRDefault="00414D77" w:rsidP="003B020B">
      <w:pPr>
        <w:rPr>
          <w:rFonts w:asciiTheme="minorHAnsi" w:hAnsiTheme="minorHAnsi" w:cstheme="minorHAnsi"/>
          <w:sz w:val="16"/>
          <w:szCs w:val="16"/>
        </w:rPr>
      </w:pPr>
      <w:hyperlink r:id="rId25" w:history="1">
        <w:r w:rsidR="003B020B" w:rsidRPr="00940EC4">
          <w:rPr>
            <w:rStyle w:val="Hyperlink"/>
            <w:rFonts w:asciiTheme="minorHAnsi" w:hAnsiTheme="minorHAnsi" w:cstheme="minorHAnsi"/>
            <w:sz w:val="16"/>
            <w:szCs w:val="16"/>
          </w:rPr>
          <w:t>https://www.npr.org/2018/02/18/586475474/how-immigration-could-motivate-democrats-in-2018</w:t>
        </w:r>
      </w:hyperlink>
      <w:r w:rsidR="003B020B" w:rsidRPr="00940EC4">
        <w:rPr>
          <w:rFonts w:asciiTheme="minorHAnsi" w:hAnsiTheme="minorHAnsi" w:cstheme="minorHAnsi"/>
          <w:sz w:val="16"/>
          <w:szCs w:val="16"/>
        </w:rPr>
        <w:t xml:space="preserve"> // </w:t>
      </w:r>
      <w:proofErr w:type="spellStart"/>
      <w:r w:rsidR="003B020B" w:rsidRPr="00940EC4">
        <w:rPr>
          <w:rFonts w:asciiTheme="minorHAnsi" w:hAnsiTheme="minorHAnsi" w:cstheme="minorHAnsi"/>
          <w:sz w:val="16"/>
          <w:szCs w:val="16"/>
        </w:rPr>
        <w:t>LDonn</w:t>
      </w:r>
      <w:proofErr w:type="spellEnd"/>
    </w:p>
    <w:p w14:paraId="67621F7E" w14:textId="77777777" w:rsidR="003B020B" w:rsidRPr="00940EC4" w:rsidRDefault="003B020B" w:rsidP="003B020B">
      <w:pPr>
        <w:rPr>
          <w:rFonts w:asciiTheme="minorHAnsi" w:hAnsiTheme="minorHAnsi" w:cstheme="minorHAnsi"/>
        </w:rPr>
      </w:pPr>
    </w:p>
    <w:p w14:paraId="3A5F0129" w14:textId="77777777" w:rsidR="003B020B" w:rsidRPr="00940EC4" w:rsidRDefault="003B020B" w:rsidP="003B020B">
      <w:pPr>
        <w:rPr>
          <w:rFonts w:asciiTheme="minorHAnsi" w:hAnsiTheme="minorHAnsi" w:cstheme="minorHAnsi"/>
        </w:rPr>
      </w:pPr>
      <w:r w:rsidRPr="00940EC4">
        <w:rPr>
          <w:rFonts w:asciiTheme="minorHAnsi" w:hAnsiTheme="minorHAnsi" w:cstheme="minorHAnsi"/>
        </w:rPr>
        <w:t xml:space="preserve">And </w:t>
      </w:r>
      <w:proofErr w:type="gramStart"/>
      <w:r w:rsidRPr="00940EC4">
        <w:rPr>
          <w:rFonts w:asciiTheme="minorHAnsi" w:hAnsiTheme="minorHAnsi" w:cstheme="minorHAnsi"/>
        </w:rPr>
        <w:t>so</w:t>
      </w:r>
      <w:proofErr w:type="gramEnd"/>
      <w:r w:rsidRPr="00940EC4">
        <w:rPr>
          <w:rFonts w:asciiTheme="minorHAnsi" w:hAnsiTheme="minorHAnsi" w:cstheme="minorHAnsi"/>
        </w:rPr>
        <w:t xml:space="preserve"> </w:t>
      </w:r>
      <w:r w:rsidRPr="00967BF7">
        <w:rPr>
          <w:rFonts w:asciiTheme="minorHAnsi" w:hAnsiTheme="minorHAnsi" w:cstheme="minorHAnsi"/>
          <w:highlight w:val="cyan"/>
          <w:u w:val="single"/>
        </w:rPr>
        <w:t>the logical conclusion ahead of the</w:t>
      </w:r>
      <w:r w:rsidRPr="00940EC4">
        <w:rPr>
          <w:rFonts w:asciiTheme="minorHAnsi" w:hAnsiTheme="minorHAnsi" w:cstheme="minorHAnsi"/>
        </w:rPr>
        <w:t xml:space="preserve"> 20</w:t>
      </w:r>
      <w:r w:rsidRPr="00967BF7">
        <w:rPr>
          <w:rFonts w:asciiTheme="minorHAnsi" w:hAnsiTheme="minorHAnsi" w:cstheme="minorHAnsi"/>
          <w:highlight w:val="cyan"/>
          <w:u w:val="single"/>
        </w:rPr>
        <w:t>16</w:t>
      </w:r>
      <w:r w:rsidRPr="00940EC4">
        <w:rPr>
          <w:rFonts w:asciiTheme="minorHAnsi" w:hAnsiTheme="minorHAnsi" w:cstheme="minorHAnsi"/>
        </w:rPr>
        <w:t xml:space="preserve"> presidential </w:t>
      </w:r>
      <w:r w:rsidRPr="00967BF7">
        <w:rPr>
          <w:rFonts w:asciiTheme="minorHAnsi" w:hAnsiTheme="minorHAnsi" w:cstheme="minorHAnsi"/>
          <w:highlight w:val="cyan"/>
          <w:u w:val="single"/>
        </w:rPr>
        <w:t>election was that Trump's unfriendly immigration rhetoric would help Dem</w:t>
      </w:r>
      <w:r w:rsidRPr="00940EC4">
        <w:rPr>
          <w:rFonts w:asciiTheme="minorHAnsi" w:hAnsiTheme="minorHAnsi" w:cstheme="minorHAnsi"/>
          <w:u w:val="single"/>
        </w:rPr>
        <w:t>ocrat</w:t>
      </w:r>
      <w:r w:rsidRPr="00967BF7">
        <w:rPr>
          <w:rFonts w:asciiTheme="minorHAnsi" w:hAnsiTheme="minorHAnsi" w:cstheme="minorHAnsi"/>
          <w:highlight w:val="cyan"/>
          <w:u w:val="single"/>
        </w:rPr>
        <w:t>s</w:t>
      </w:r>
      <w:r w:rsidRPr="00940EC4">
        <w:rPr>
          <w:rFonts w:asciiTheme="minorHAnsi" w:hAnsiTheme="minorHAnsi" w:cstheme="minorHAnsi"/>
          <w:u w:val="single"/>
        </w:rPr>
        <w:t>.</w:t>
      </w:r>
      <w:r w:rsidRPr="00940EC4">
        <w:rPr>
          <w:rFonts w:asciiTheme="minorHAnsi" w:hAnsiTheme="minorHAnsi" w:cstheme="minorHAnsi"/>
        </w:rPr>
        <w:t xml:space="preserve"> "One of the things that many analysts had pointed to is Donald Trump's comments about immigrants, particularly Mexican immigrants, might motivate Latino voters to turn out in record numbers," explained Mark Hugo Lopez, the director of Hispanic Research at the Pew Research Center. </w:t>
      </w:r>
      <w:r w:rsidRPr="00967BF7">
        <w:rPr>
          <w:rFonts w:asciiTheme="minorHAnsi" w:hAnsiTheme="minorHAnsi" w:cstheme="minorHAnsi"/>
          <w:highlight w:val="cyan"/>
          <w:u w:val="single"/>
        </w:rPr>
        <w:t>That did not</w:t>
      </w:r>
      <w:r w:rsidRPr="00940EC4">
        <w:rPr>
          <w:rFonts w:asciiTheme="minorHAnsi" w:hAnsiTheme="minorHAnsi" w:cstheme="minorHAnsi"/>
          <w:u w:val="single"/>
        </w:rPr>
        <w:t xml:space="preserve"> exactly </w:t>
      </w:r>
      <w:r w:rsidRPr="00967BF7">
        <w:rPr>
          <w:rFonts w:asciiTheme="minorHAnsi" w:hAnsiTheme="minorHAnsi" w:cstheme="minorHAnsi"/>
          <w:highlight w:val="cyan"/>
          <w:u w:val="single"/>
        </w:rPr>
        <w:t>happen.</w:t>
      </w:r>
      <w:r w:rsidRPr="00940EC4">
        <w:rPr>
          <w:rFonts w:asciiTheme="minorHAnsi" w:hAnsiTheme="minorHAnsi" w:cstheme="minorHAnsi"/>
          <w:u w:val="single"/>
        </w:rPr>
        <w:t xml:space="preserve"> For one thing, </w:t>
      </w:r>
      <w:r w:rsidRPr="00967BF7">
        <w:rPr>
          <w:rFonts w:asciiTheme="minorHAnsi" w:hAnsiTheme="minorHAnsi" w:cstheme="minorHAnsi"/>
          <w:highlight w:val="cyan"/>
          <w:u w:val="single"/>
        </w:rPr>
        <w:t>the top issue for Latino voters</w:t>
      </w:r>
      <w:r w:rsidRPr="00940EC4">
        <w:rPr>
          <w:rFonts w:asciiTheme="minorHAnsi" w:hAnsiTheme="minorHAnsi" w:cstheme="minorHAnsi"/>
          <w:u w:val="single"/>
        </w:rPr>
        <w:t xml:space="preserve"> </w:t>
      </w:r>
      <w:r w:rsidRPr="00940EC4">
        <w:rPr>
          <w:rFonts w:asciiTheme="minorHAnsi" w:hAnsiTheme="minorHAnsi" w:cstheme="minorHAnsi"/>
        </w:rPr>
        <w:t xml:space="preserve">— </w:t>
      </w:r>
      <w:r w:rsidRPr="00940EC4">
        <w:rPr>
          <w:rFonts w:asciiTheme="minorHAnsi" w:hAnsiTheme="minorHAnsi" w:cstheme="minorHAnsi"/>
          <w:u w:val="single"/>
        </w:rPr>
        <w:t xml:space="preserve">like all voters — </w:t>
      </w:r>
      <w:r w:rsidRPr="00967BF7">
        <w:rPr>
          <w:rFonts w:asciiTheme="minorHAnsi" w:hAnsiTheme="minorHAnsi" w:cstheme="minorHAnsi"/>
          <w:highlight w:val="cyan"/>
          <w:u w:val="single"/>
        </w:rPr>
        <w:t>was the economy</w:t>
      </w:r>
      <w:r w:rsidRPr="00940EC4">
        <w:rPr>
          <w:rFonts w:asciiTheme="minorHAnsi" w:hAnsiTheme="minorHAnsi" w:cstheme="minorHAnsi"/>
          <w:u w:val="single"/>
        </w:rPr>
        <w:t xml:space="preserve">. </w:t>
      </w:r>
      <w:r w:rsidRPr="00967BF7">
        <w:rPr>
          <w:rFonts w:asciiTheme="minorHAnsi" w:hAnsiTheme="minorHAnsi" w:cstheme="minorHAnsi"/>
          <w:highlight w:val="cyan"/>
          <w:u w:val="single"/>
        </w:rPr>
        <w:t xml:space="preserve">And the Latino turnout rate actually </w:t>
      </w:r>
      <w:hyperlink r:id="rId26" w:history="1">
        <w:r w:rsidRPr="00967BF7">
          <w:rPr>
            <w:rStyle w:val="Hyperlink"/>
            <w:rFonts w:asciiTheme="minorHAnsi" w:hAnsiTheme="minorHAnsi" w:cstheme="minorHAnsi"/>
            <w:highlight w:val="cyan"/>
            <w:u w:val="single"/>
          </w:rPr>
          <w:t>declined</w:t>
        </w:r>
        <w:r w:rsidRPr="00967BF7">
          <w:rPr>
            <w:rFonts w:asciiTheme="minorHAnsi" w:hAnsiTheme="minorHAnsi" w:cstheme="minorHAnsi"/>
            <w:highlight w:val="cyan"/>
          </w:rPr>
          <w:t xml:space="preserve"> </w:t>
        </w:r>
      </w:hyperlink>
      <w:r w:rsidRPr="00940EC4">
        <w:rPr>
          <w:rFonts w:asciiTheme="minorHAnsi" w:hAnsiTheme="minorHAnsi" w:cstheme="minorHAnsi"/>
        </w:rPr>
        <w:t xml:space="preserve">compared from 48 percent in 2012 to 47.6 percent in 2016. </w:t>
      </w:r>
      <w:r w:rsidRPr="00940EC4">
        <w:rPr>
          <w:rFonts w:asciiTheme="minorHAnsi" w:hAnsiTheme="minorHAnsi" w:cstheme="minorHAnsi"/>
          <w:u w:val="single"/>
        </w:rPr>
        <w:t xml:space="preserve">Despite the assumption that </w:t>
      </w:r>
      <w:r w:rsidRPr="00967BF7">
        <w:rPr>
          <w:rFonts w:asciiTheme="minorHAnsi" w:hAnsiTheme="minorHAnsi" w:cstheme="minorHAnsi"/>
          <w:highlight w:val="cyan"/>
          <w:u w:val="single"/>
        </w:rPr>
        <w:t>immigration</w:t>
      </w:r>
      <w:r w:rsidRPr="00940EC4">
        <w:rPr>
          <w:rFonts w:asciiTheme="minorHAnsi" w:hAnsiTheme="minorHAnsi" w:cstheme="minorHAnsi"/>
          <w:u w:val="single"/>
        </w:rPr>
        <w:t xml:space="preserve"> is a pillar of the Democratic Party, in the last presidential election, it </w:t>
      </w:r>
      <w:r w:rsidRPr="00967BF7">
        <w:rPr>
          <w:rFonts w:asciiTheme="minorHAnsi" w:hAnsiTheme="minorHAnsi" w:cstheme="minorHAnsi"/>
          <w:highlight w:val="cyan"/>
          <w:u w:val="single"/>
        </w:rPr>
        <w:t>galvanized Republicans far more than Dem</w:t>
      </w:r>
      <w:r w:rsidRPr="00846352">
        <w:rPr>
          <w:rFonts w:asciiTheme="minorHAnsi" w:hAnsiTheme="minorHAnsi" w:cstheme="minorHAnsi"/>
          <w:u w:val="single"/>
        </w:rPr>
        <w:t>ocrat</w:t>
      </w:r>
      <w:r w:rsidRPr="00967BF7">
        <w:rPr>
          <w:rFonts w:asciiTheme="minorHAnsi" w:hAnsiTheme="minorHAnsi" w:cstheme="minorHAnsi"/>
          <w:highlight w:val="cyan"/>
          <w:u w:val="single"/>
        </w:rPr>
        <w:t>s</w:t>
      </w:r>
      <w:r w:rsidRPr="00940EC4">
        <w:rPr>
          <w:rFonts w:asciiTheme="minorHAnsi" w:hAnsiTheme="minorHAnsi" w:cstheme="minorHAnsi"/>
        </w:rPr>
        <w:t xml:space="preserve">. </w:t>
      </w:r>
    </w:p>
    <w:p w14:paraId="30F3A440" w14:textId="77777777" w:rsidR="003B020B" w:rsidRPr="00940EC4" w:rsidRDefault="003B020B" w:rsidP="003B020B">
      <w:pPr>
        <w:rPr>
          <w:rFonts w:asciiTheme="minorHAnsi" w:hAnsiTheme="minorHAnsi" w:cstheme="minorHAnsi"/>
        </w:rPr>
      </w:pPr>
    </w:p>
    <w:p w14:paraId="336D6337" w14:textId="77777777" w:rsidR="00882FB2" w:rsidRPr="00940EC4" w:rsidRDefault="00882FB2" w:rsidP="00882FB2">
      <w:pPr>
        <w:pStyle w:val="Heading3"/>
        <w:rPr>
          <w:rFonts w:asciiTheme="minorHAnsi" w:hAnsiTheme="minorHAnsi" w:cstheme="minorHAnsi"/>
        </w:rPr>
      </w:pPr>
      <w:r w:rsidRPr="00940EC4">
        <w:rPr>
          <w:rFonts w:asciiTheme="minorHAnsi" w:hAnsiTheme="minorHAnsi" w:cstheme="minorHAnsi"/>
        </w:rPr>
        <w:t xml:space="preserve">Latinx Voters link </w:t>
      </w:r>
    </w:p>
    <w:p w14:paraId="0683FD24" w14:textId="77777777" w:rsidR="00882FB2" w:rsidRPr="00940EC4" w:rsidRDefault="00882FB2" w:rsidP="00882FB2">
      <w:pPr>
        <w:pStyle w:val="Heading4"/>
        <w:rPr>
          <w:rFonts w:asciiTheme="minorHAnsi" w:hAnsiTheme="minorHAnsi" w:cstheme="minorHAnsi"/>
        </w:rPr>
      </w:pPr>
      <w:r w:rsidRPr="00940EC4">
        <w:rPr>
          <w:rFonts w:asciiTheme="minorHAnsi" w:hAnsiTheme="minorHAnsi" w:cstheme="minorHAnsi"/>
        </w:rPr>
        <w:t xml:space="preserve">Trump’s hardline immigration policies are driving Latinx voters to vote in 2018—the plan saves the GOP by reversing that </w:t>
      </w:r>
    </w:p>
    <w:p w14:paraId="1092FE7C" w14:textId="77777777" w:rsidR="00882FB2" w:rsidRPr="00940EC4" w:rsidRDefault="00882FB2" w:rsidP="00882FB2">
      <w:pPr>
        <w:rPr>
          <w:rFonts w:asciiTheme="minorHAnsi" w:hAnsiTheme="minorHAnsi" w:cstheme="minorHAnsi"/>
        </w:rPr>
      </w:pPr>
      <w:r w:rsidRPr="00940EC4">
        <w:rPr>
          <w:rStyle w:val="Style13ptBold"/>
          <w:rFonts w:asciiTheme="minorHAnsi" w:hAnsiTheme="minorHAnsi" w:cstheme="minorHAnsi"/>
        </w:rPr>
        <w:t>Pugh 4/19</w:t>
      </w:r>
      <w:r w:rsidRPr="00940EC4">
        <w:rPr>
          <w:rFonts w:asciiTheme="minorHAnsi" w:hAnsiTheme="minorHAnsi" w:cstheme="minorHAnsi"/>
        </w:rPr>
        <w:t xml:space="preserve"> (Tony Pugh is a reporter for McClatchy Newspapers, based in Washington, D.C. He focuses on health care, aging and poverty. “Trump policies, rhetoric unlikely to scare immigrant voters away from polls”, </w:t>
      </w:r>
      <w:hyperlink r:id="rId27" w:history="1">
        <w:r w:rsidRPr="00940EC4">
          <w:rPr>
            <w:rStyle w:val="Hyperlink"/>
            <w:rFonts w:asciiTheme="minorHAnsi" w:hAnsiTheme="minorHAnsi" w:cstheme="minorHAnsi"/>
          </w:rPr>
          <w:t>http://www.mcclatchydc.com/news/politics-government/election/article209334544.html</w:t>
        </w:r>
      </w:hyperlink>
      <w:r w:rsidRPr="00940EC4">
        <w:rPr>
          <w:rFonts w:asciiTheme="minorHAnsi" w:hAnsiTheme="minorHAnsi" w:cstheme="minorHAnsi"/>
        </w:rPr>
        <w:t xml:space="preserve"> , April 19, 2018)</w:t>
      </w:r>
    </w:p>
    <w:p w14:paraId="72399B8F" w14:textId="77777777" w:rsidR="00882FB2" w:rsidRPr="00940EC4" w:rsidRDefault="00882FB2" w:rsidP="00882FB2">
      <w:pPr>
        <w:rPr>
          <w:rStyle w:val="StyleUnderline"/>
          <w:rFonts w:asciiTheme="minorHAnsi" w:hAnsiTheme="minorHAnsi" w:cstheme="minorHAnsi"/>
        </w:rPr>
      </w:pPr>
      <w:r w:rsidRPr="00940EC4">
        <w:rPr>
          <w:rFonts w:asciiTheme="minorHAnsi" w:hAnsiTheme="minorHAnsi" w:cstheme="minorHAnsi"/>
          <w:sz w:val="16"/>
        </w:rPr>
        <w:t>“</w:t>
      </w:r>
      <w:r w:rsidRPr="00967BF7">
        <w:rPr>
          <w:rStyle w:val="StyleUnderline"/>
          <w:rFonts w:asciiTheme="minorHAnsi" w:hAnsiTheme="minorHAnsi" w:cstheme="minorHAnsi"/>
          <w:highlight w:val="cyan"/>
        </w:rPr>
        <w:t>Trump’s hateful agenda, including his ‘wall’ and</w:t>
      </w:r>
      <w:r w:rsidRPr="00940EC4">
        <w:rPr>
          <w:rStyle w:val="StyleUnderline"/>
          <w:rFonts w:asciiTheme="minorHAnsi" w:hAnsiTheme="minorHAnsi" w:cstheme="minorHAnsi"/>
        </w:rPr>
        <w:t xml:space="preserve"> the proposed </w:t>
      </w:r>
      <w:r w:rsidRPr="00967BF7">
        <w:rPr>
          <w:rStyle w:val="StyleUnderline"/>
          <w:rFonts w:asciiTheme="minorHAnsi" w:hAnsiTheme="minorHAnsi" w:cstheme="minorHAnsi"/>
          <w:highlight w:val="cyan"/>
        </w:rPr>
        <w:t>Census citizenship question</w:t>
      </w:r>
      <w:r w:rsidRPr="00940EC4">
        <w:rPr>
          <w:rStyle w:val="StyleUnderline"/>
          <w:rFonts w:asciiTheme="minorHAnsi" w:hAnsiTheme="minorHAnsi" w:cstheme="minorHAnsi"/>
        </w:rPr>
        <w:t xml:space="preserve">, </w:t>
      </w:r>
      <w:r w:rsidRPr="00967BF7">
        <w:rPr>
          <w:rStyle w:val="StyleUnderline"/>
          <w:rFonts w:asciiTheme="minorHAnsi" w:hAnsiTheme="minorHAnsi" w:cstheme="minorHAnsi"/>
          <w:highlight w:val="cyan"/>
        </w:rPr>
        <w:t xml:space="preserve">is rife with flagrant attempts to scare immigrant communities away from </w:t>
      </w:r>
      <w:proofErr w:type="spellStart"/>
      <w:r w:rsidRPr="00967BF7">
        <w:rPr>
          <w:rStyle w:val="StyleUnderline"/>
          <w:rFonts w:asciiTheme="minorHAnsi" w:hAnsiTheme="minorHAnsi" w:cstheme="minorHAnsi"/>
          <w:highlight w:val="cyan"/>
        </w:rPr>
        <w:t>voting</w:t>
      </w:r>
      <w:proofErr w:type="gramStart"/>
      <w:r w:rsidRPr="00940EC4">
        <w:rPr>
          <w:rFonts w:asciiTheme="minorHAnsi" w:hAnsiTheme="minorHAnsi" w:cstheme="minorHAnsi"/>
          <w:sz w:val="16"/>
        </w:rPr>
        <w:t>,”Democratic</w:t>
      </w:r>
      <w:proofErr w:type="spellEnd"/>
      <w:proofErr w:type="gramEnd"/>
      <w:r w:rsidRPr="00940EC4">
        <w:rPr>
          <w:rFonts w:asciiTheme="minorHAnsi" w:hAnsiTheme="minorHAnsi" w:cstheme="minorHAnsi"/>
          <w:sz w:val="16"/>
        </w:rPr>
        <w:t xml:space="preserve"> National Committee spokesman Brian Gabriel said. “Whether it’s through his now-defunct voter fraud commission or his anti-immigrant policies, he continues to marginalize minority communities across the country.” </w:t>
      </w:r>
      <w:r w:rsidRPr="00940EC4">
        <w:rPr>
          <w:rStyle w:val="StyleUnderline"/>
          <w:rFonts w:asciiTheme="minorHAnsi" w:hAnsiTheme="minorHAnsi" w:cstheme="minorHAnsi"/>
        </w:rPr>
        <w:t xml:space="preserve">But rather than suppressing their political activity, organizations say </w:t>
      </w:r>
      <w:r w:rsidRPr="00967BF7">
        <w:rPr>
          <w:rStyle w:val="StyleUnderline"/>
          <w:rFonts w:asciiTheme="minorHAnsi" w:hAnsiTheme="minorHAnsi" w:cstheme="minorHAnsi"/>
          <w:highlight w:val="cyan"/>
        </w:rPr>
        <w:t>the policies are creating a groundswell of energy that could spur greater turnout among voters who feel targeted and under siege.</w:t>
      </w:r>
      <w:r w:rsidRPr="00940EC4">
        <w:rPr>
          <w:rStyle w:val="StyleUnderline"/>
          <w:rFonts w:asciiTheme="minorHAnsi" w:hAnsiTheme="minorHAnsi" w:cstheme="minorHAnsi"/>
        </w:rPr>
        <w:t xml:space="preserve"> </w:t>
      </w:r>
      <w:r w:rsidRPr="00940EC4">
        <w:rPr>
          <w:rFonts w:asciiTheme="minorHAnsi" w:hAnsiTheme="minorHAnsi" w:cstheme="minorHAnsi"/>
          <w:sz w:val="16"/>
        </w:rPr>
        <w:t xml:space="preserve">Jerry Gonzalez, executive director of the Georgia Association of Latino Elected Officials, said </w:t>
      </w:r>
      <w:r w:rsidRPr="00967BF7">
        <w:rPr>
          <w:rStyle w:val="StyleUnderline"/>
          <w:rFonts w:asciiTheme="minorHAnsi" w:hAnsiTheme="minorHAnsi" w:cstheme="minorHAnsi"/>
          <w:highlight w:val="cyan"/>
        </w:rPr>
        <w:t xml:space="preserve">Trump administration policies that try “to push the immigrant population further underground” are </w:t>
      </w:r>
      <w:proofErr w:type="gramStart"/>
      <w:r w:rsidRPr="00967BF7">
        <w:rPr>
          <w:rStyle w:val="StyleUnderline"/>
          <w:rFonts w:asciiTheme="minorHAnsi" w:hAnsiTheme="minorHAnsi" w:cstheme="minorHAnsi"/>
          <w:highlight w:val="cyan"/>
        </w:rPr>
        <w:t>actually mobilizing</w:t>
      </w:r>
      <w:proofErr w:type="gramEnd"/>
      <w:r w:rsidRPr="00967BF7">
        <w:rPr>
          <w:rStyle w:val="StyleUnderline"/>
          <w:rFonts w:asciiTheme="minorHAnsi" w:hAnsiTheme="minorHAnsi" w:cstheme="minorHAnsi"/>
          <w:highlight w:val="cyan"/>
        </w:rPr>
        <w:t xml:space="preserve"> Hispanic voters</w:t>
      </w:r>
      <w:r w:rsidRPr="00940EC4">
        <w:rPr>
          <w:rStyle w:val="StyleUnderline"/>
          <w:rFonts w:asciiTheme="minorHAnsi" w:hAnsiTheme="minorHAnsi" w:cstheme="minorHAnsi"/>
        </w:rPr>
        <w:t xml:space="preserve">. “It’s bringing our community together. We’ve seen an uptick in interest in the 2018 elections,” Gonzalez said of his group’s voter registration efforts. “Given the attacks that we’re seeing, I think that </w:t>
      </w:r>
      <w:r w:rsidRPr="00967BF7">
        <w:rPr>
          <w:rStyle w:val="StyleUnderline"/>
          <w:rFonts w:asciiTheme="minorHAnsi" w:hAnsiTheme="minorHAnsi" w:cstheme="minorHAnsi"/>
          <w:highlight w:val="cyan"/>
        </w:rPr>
        <w:t>Latino voters are really looking at electing a Congress to be a check on an administration that has put a target on the Latino community</w:t>
      </w:r>
      <w:r w:rsidRPr="00940EC4">
        <w:rPr>
          <w:rStyle w:val="StyleUnderline"/>
          <w:rFonts w:asciiTheme="minorHAnsi" w:hAnsiTheme="minorHAnsi" w:cstheme="minorHAnsi"/>
        </w:rPr>
        <w:t xml:space="preserve">.” </w:t>
      </w:r>
      <w:r w:rsidRPr="00940EC4">
        <w:rPr>
          <w:rFonts w:asciiTheme="minorHAnsi" w:hAnsiTheme="minorHAnsi" w:cstheme="minorHAnsi"/>
          <w:sz w:val="16"/>
        </w:rPr>
        <w:t xml:space="preserve">Terry </w:t>
      </w:r>
      <w:proofErr w:type="spellStart"/>
      <w:r w:rsidRPr="00940EC4">
        <w:rPr>
          <w:rFonts w:asciiTheme="minorHAnsi" w:hAnsiTheme="minorHAnsi" w:cstheme="minorHAnsi"/>
          <w:sz w:val="16"/>
        </w:rPr>
        <w:t>Ao</w:t>
      </w:r>
      <w:proofErr w:type="spellEnd"/>
      <w:r w:rsidRPr="00940EC4">
        <w:rPr>
          <w:rFonts w:asciiTheme="minorHAnsi" w:hAnsiTheme="minorHAnsi" w:cstheme="minorHAnsi"/>
          <w:sz w:val="16"/>
        </w:rPr>
        <w:t xml:space="preserve"> </w:t>
      </w:r>
      <w:proofErr w:type="spellStart"/>
      <w:r w:rsidRPr="00940EC4">
        <w:rPr>
          <w:rFonts w:asciiTheme="minorHAnsi" w:hAnsiTheme="minorHAnsi" w:cstheme="minorHAnsi"/>
          <w:sz w:val="16"/>
        </w:rPr>
        <w:t>Minnis</w:t>
      </w:r>
      <w:proofErr w:type="spellEnd"/>
      <w:r w:rsidRPr="00940EC4">
        <w:rPr>
          <w:rFonts w:asciiTheme="minorHAnsi" w:hAnsiTheme="minorHAnsi" w:cstheme="minorHAnsi"/>
          <w:sz w:val="16"/>
        </w:rPr>
        <w:t xml:space="preserve">, director of Census and voting programs at Asian Americans Advancing Justice, said she’s seeing more candidate filings and higher voter participation rates among Asian Americans and Pacific Islanders, the fastest growing minority group in the country. “One way to resist is to make yourself heard, whether that’s by voting or by being counted (in the Census). That’s a way to make your presence known, to be visible,” </w:t>
      </w:r>
      <w:proofErr w:type="spellStart"/>
      <w:r w:rsidRPr="00940EC4">
        <w:rPr>
          <w:rFonts w:asciiTheme="minorHAnsi" w:hAnsiTheme="minorHAnsi" w:cstheme="minorHAnsi"/>
          <w:sz w:val="16"/>
        </w:rPr>
        <w:t>Minnis</w:t>
      </w:r>
      <w:proofErr w:type="spellEnd"/>
      <w:r w:rsidRPr="00940EC4">
        <w:rPr>
          <w:rFonts w:asciiTheme="minorHAnsi" w:hAnsiTheme="minorHAnsi" w:cstheme="minorHAnsi"/>
          <w:sz w:val="16"/>
        </w:rPr>
        <w:t xml:space="preserve"> said. </w:t>
      </w:r>
      <w:r w:rsidRPr="00940EC4">
        <w:rPr>
          <w:rStyle w:val="StyleUnderline"/>
          <w:rFonts w:asciiTheme="minorHAnsi" w:hAnsiTheme="minorHAnsi" w:cstheme="minorHAnsi"/>
        </w:rPr>
        <w:t xml:space="preserve">Turnout in midterms is historically lower than in presidential election years, and minority turnout rates reflect that. </w:t>
      </w:r>
      <w:r w:rsidRPr="00940EC4">
        <w:rPr>
          <w:rFonts w:asciiTheme="minorHAnsi" w:hAnsiTheme="minorHAnsi" w:cstheme="minorHAnsi"/>
          <w:sz w:val="16"/>
        </w:rPr>
        <w:t xml:space="preserve">In the 2014 midterms, the turnout rate was 41.9 percent overall, the lowest since 1978, according to the Census Bureau. The voting rate for both Hispanics and Asians was roughly 27 percent. </w:t>
      </w:r>
      <w:r w:rsidRPr="00940EC4">
        <w:rPr>
          <w:rStyle w:val="StyleUnderline"/>
          <w:rFonts w:asciiTheme="minorHAnsi" w:hAnsiTheme="minorHAnsi" w:cstheme="minorHAnsi"/>
        </w:rPr>
        <w:t xml:space="preserve">Some Muslim voters are also being moved to action. </w:t>
      </w:r>
      <w:r w:rsidRPr="00940EC4">
        <w:rPr>
          <w:rFonts w:asciiTheme="minorHAnsi" w:hAnsiTheme="minorHAnsi" w:cstheme="minorHAnsi"/>
          <w:sz w:val="16"/>
        </w:rPr>
        <w:t xml:space="preserve">Mohamed </w:t>
      </w:r>
      <w:proofErr w:type="spellStart"/>
      <w:r w:rsidRPr="00940EC4">
        <w:rPr>
          <w:rFonts w:asciiTheme="minorHAnsi" w:hAnsiTheme="minorHAnsi" w:cstheme="minorHAnsi"/>
          <w:sz w:val="16"/>
        </w:rPr>
        <w:t>Alyajouri</w:t>
      </w:r>
      <w:proofErr w:type="spellEnd"/>
      <w:r w:rsidRPr="00940EC4">
        <w:rPr>
          <w:rFonts w:asciiTheme="minorHAnsi" w:hAnsiTheme="minorHAnsi" w:cstheme="minorHAnsi"/>
          <w:sz w:val="16"/>
        </w:rPr>
        <w:t xml:space="preserve">, a Muslim immigrant from Yemen who lives in Beaverton, Oregon, said he ran for the board of trustees at Portland Community College after Trump signed an executive order banning refugees from Yemen and other majority-Muslim nations in January 2017. The directive has been tied up in court ever since. </w:t>
      </w:r>
      <w:proofErr w:type="spellStart"/>
      <w:r w:rsidRPr="00940EC4">
        <w:rPr>
          <w:rFonts w:asciiTheme="minorHAnsi" w:hAnsiTheme="minorHAnsi" w:cstheme="minorHAnsi"/>
          <w:sz w:val="16"/>
        </w:rPr>
        <w:t>Alyajouri</w:t>
      </w:r>
      <w:proofErr w:type="spellEnd"/>
      <w:r w:rsidRPr="00940EC4">
        <w:rPr>
          <w:rFonts w:asciiTheme="minorHAnsi" w:hAnsiTheme="minorHAnsi" w:cstheme="minorHAnsi"/>
          <w:sz w:val="16"/>
        </w:rPr>
        <w:t xml:space="preserve">, 38, who won the uncontested seat, said his candidacy was a way to protest Trump’s immigration policies by increasing his own civic engagement. “It stands against everything I believe about this country, and how I’ve been all my life, to all of a sudden be in the shadows,” </w:t>
      </w:r>
      <w:proofErr w:type="spellStart"/>
      <w:r w:rsidRPr="00940EC4">
        <w:rPr>
          <w:rFonts w:asciiTheme="minorHAnsi" w:hAnsiTheme="minorHAnsi" w:cstheme="minorHAnsi"/>
          <w:sz w:val="16"/>
        </w:rPr>
        <w:t>Alyajouri</w:t>
      </w:r>
      <w:proofErr w:type="spellEnd"/>
      <w:r w:rsidRPr="00940EC4">
        <w:rPr>
          <w:rFonts w:asciiTheme="minorHAnsi" w:hAnsiTheme="minorHAnsi" w:cstheme="minorHAnsi"/>
          <w:sz w:val="16"/>
        </w:rPr>
        <w:t xml:space="preserve"> said. “American Muslims and Arab Americans are part of the system as well. We’re not just immigrants who are on the sidelines anymore. We do care about this country as much, if not more than most people.” Of 3.7 million Arab Americans, 35 percent are Muslims, according to the Arab American Institute, which works to increase the political participation of Arab Americans. American Muslims, however, were the least likely faith group to cast a ballot in 2016 despite many get-out-the-vote efforts, according to a 2017 poll by the Institute for Social Policy and Understanding. Berry said “</w:t>
      </w:r>
      <w:proofErr w:type="spellStart"/>
      <w:r w:rsidRPr="00940EC4">
        <w:rPr>
          <w:rFonts w:asciiTheme="minorHAnsi" w:hAnsiTheme="minorHAnsi" w:cstheme="minorHAnsi"/>
          <w:sz w:val="16"/>
        </w:rPr>
        <w:t>Yalla</w:t>
      </w:r>
      <w:proofErr w:type="spellEnd"/>
      <w:r w:rsidRPr="00940EC4">
        <w:rPr>
          <w:rFonts w:asciiTheme="minorHAnsi" w:hAnsiTheme="minorHAnsi" w:cstheme="minorHAnsi"/>
          <w:sz w:val="16"/>
        </w:rPr>
        <w:t xml:space="preserve"> Vote,” her organization’s year-round voter outreach effort, has seen higher levels of interest and excitement this year, even though some newer Arab voters may choose to avoid political activity in the current environment. “I get that,” Berry said. “I get the instinct to sort of turn inward. I get the instinct to try to protect one’s self in these situations. It’s reasonable for people to be cautious about this. To me, that places the onus on institutions like ours to make sure that people know we can’t fix these problems without the direct participation of their vote.” </w:t>
      </w:r>
      <w:r w:rsidRPr="00940EC4">
        <w:rPr>
          <w:rStyle w:val="StyleUnderline"/>
          <w:rFonts w:asciiTheme="minorHAnsi" w:hAnsiTheme="minorHAnsi" w:cstheme="minorHAnsi"/>
        </w:rPr>
        <w:t xml:space="preserve">With that sentiment in mind, </w:t>
      </w:r>
      <w:r w:rsidRPr="00967BF7">
        <w:rPr>
          <w:rStyle w:val="StyleUnderline"/>
          <w:rFonts w:asciiTheme="minorHAnsi" w:hAnsiTheme="minorHAnsi" w:cstheme="minorHAnsi"/>
          <w:highlight w:val="cyan"/>
        </w:rPr>
        <w:t>Dem</w:t>
      </w:r>
      <w:r w:rsidRPr="00940EC4">
        <w:rPr>
          <w:rStyle w:val="StyleUnderline"/>
          <w:rFonts w:asciiTheme="minorHAnsi" w:hAnsiTheme="minorHAnsi" w:cstheme="minorHAnsi"/>
        </w:rPr>
        <w:t>ocrat</w:t>
      </w:r>
      <w:r w:rsidRPr="00967BF7">
        <w:rPr>
          <w:rStyle w:val="StyleUnderline"/>
          <w:rFonts w:asciiTheme="minorHAnsi" w:hAnsiTheme="minorHAnsi" w:cstheme="minorHAnsi"/>
          <w:highlight w:val="cyan"/>
        </w:rPr>
        <w:t>s</w:t>
      </w:r>
      <w:r w:rsidRPr="00940EC4">
        <w:rPr>
          <w:rStyle w:val="StyleUnderline"/>
          <w:rFonts w:asciiTheme="minorHAnsi" w:hAnsiTheme="minorHAnsi" w:cstheme="minorHAnsi"/>
        </w:rPr>
        <w:t xml:space="preserve"> </w:t>
      </w:r>
      <w:r w:rsidRPr="00967BF7">
        <w:rPr>
          <w:rStyle w:val="StyleUnderline"/>
          <w:rFonts w:asciiTheme="minorHAnsi" w:hAnsiTheme="minorHAnsi" w:cstheme="minorHAnsi"/>
          <w:highlight w:val="cyan"/>
        </w:rPr>
        <w:t>plan to step up their outreach to minority and immigrant voters ahead of the election.</w:t>
      </w:r>
      <w:r w:rsidRPr="00940EC4">
        <w:rPr>
          <w:rStyle w:val="StyleUnderline"/>
          <w:rFonts w:asciiTheme="minorHAnsi" w:hAnsiTheme="minorHAnsi" w:cstheme="minorHAnsi"/>
        </w:rPr>
        <w:t xml:space="preserve"> </w:t>
      </w:r>
      <w:proofErr w:type="spellStart"/>
      <w:r w:rsidRPr="00940EC4">
        <w:rPr>
          <w:rStyle w:val="StyleUnderline"/>
          <w:rFonts w:asciiTheme="minorHAnsi" w:hAnsiTheme="minorHAnsi" w:cstheme="minorHAnsi"/>
        </w:rPr>
        <w:t>Minnis</w:t>
      </w:r>
      <w:proofErr w:type="spellEnd"/>
      <w:r w:rsidRPr="00940EC4">
        <w:rPr>
          <w:rStyle w:val="StyleUnderline"/>
          <w:rFonts w:asciiTheme="minorHAnsi" w:hAnsiTheme="minorHAnsi" w:cstheme="minorHAnsi"/>
        </w:rPr>
        <w:t xml:space="preserve"> said the state of alarm among immigrant and minority groups offers an opportunity for Democrats and Republicans to reach out to Asian American voters who aren’t heavily linked to either major party. </w:t>
      </w:r>
      <w:r w:rsidRPr="00940EC4">
        <w:rPr>
          <w:rFonts w:asciiTheme="minorHAnsi" w:hAnsiTheme="minorHAnsi" w:cstheme="minorHAnsi"/>
          <w:sz w:val="16"/>
        </w:rPr>
        <w:t xml:space="preserve">Despite their population gains, </w:t>
      </w:r>
      <w:proofErr w:type="spellStart"/>
      <w:r w:rsidRPr="00940EC4">
        <w:rPr>
          <w:rFonts w:asciiTheme="minorHAnsi" w:hAnsiTheme="minorHAnsi" w:cstheme="minorHAnsi"/>
          <w:sz w:val="16"/>
        </w:rPr>
        <w:t>Minnis</w:t>
      </w:r>
      <w:proofErr w:type="spellEnd"/>
      <w:r w:rsidRPr="00940EC4">
        <w:rPr>
          <w:rFonts w:asciiTheme="minorHAnsi" w:hAnsiTheme="minorHAnsi" w:cstheme="minorHAnsi"/>
          <w:sz w:val="16"/>
        </w:rPr>
        <w:t xml:space="preserve"> said polling shows 72 percent of Asian Americans have never been contacted by a representative of the Republican Party and 62 percent had never been contacted by the Democratic Party. The Republican National Committee, although shunning so-called “identity politics,” also promises continued engagement at the local level to reach voters from all racial, ethnic and demographic communities. “Under Chairman (Rona) McDaniel’s leadership, the RNC is not leaving a single vote unturned,” RNC spokeswoman Cassie </w:t>
      </w:r>
      <w:proofErr w:type="spellStart"/>
      <w:r w:rsidRPr="00940EC4">
        <w:rPr>
          <w:rFonts w:asciiTheme="minorHAnsi" w:hAnsiTheme="minorHAnsi" w:cstheme="minorHAnsi"/>
          <w:sz w:val="16"/>
        </w:rPr>
        <w:t>Smedile</w:t>
      </w:r>
      <w:proofErr w:type="spellEnd"/>
      <w:r w:rsidRPr="00940EC4">
        <w:rPr>
          <w:rFonts w:asciiTheme="minorHAnsi" w:hAnsiTheme="minorHAnsi" w:cstheme="minorHAnsi"/>
          <w:sz w:val="16"/>
        </w:rPr>
        <w:t xml:space="preserve"> said in a statement. “We are as committed as ever to involving a diverse and wide-ranging group of people in the electoral process and engaging with them on the issues that are uniquely important to individual communities.” Democrats have launched a national “</w:t>
      </w:r>
      <w:proofErr w:type="spellStart"/>
      <w:r w:rsidRPr="00940EC4">
        <w:rPr>
          <w:rFonts w:asciiTheme="minorHAnsi" w:hAnsiTheme="minorHAnsi" w:cstheme="minorHAnsi"/>
          <w:sz w:val="16"/>
        </w:rPr>
        <w:t>IWillVote</w:t>
      </w:r>
      <w:proofErr w:type="spellEnd"/>
      <w:r w:rsidRPr="00940EC4">
        <w:rPr>
          <w:rFonts w:asciiTheme="minorHAnsi" w:hAnsiTheme="minorHAnsi" w:cstheme="minorHAnsi"/>
          <w:sz w:val="16"/>
        </w:rPr>
        <w:t xml:space="preserve">” initiative to contact 50 million voters before the midterm elections in November. The effort includes a “Commit to Vote” campaign that will target first-time and sporadic voters, minority voters and rural and millennial voters. These voters will be asked, through social media platforms and commit-to-vote cards, to pledge to cast a ballot this year. Before the election, they’ll be reminded of their commitment, in hopes of increasing their likelihood of voting. “Since Trump’s election, we have seen enthusiasm for Democrats manifest itself as win after win across the country, with 39 state legislative seats already flipping from red to blue,” Gabriel’s statement said. “Through programs like </w:t>
      </w:r>
      <w:proofErr w:type="spellStart"/>
      <w:r w:rsidRPr="00940EC4">
        <w:rPr>
          <w:rFonts w:asciiTheme="minorHAnsi" w:hAnsiTheme="minorHAnsi" w:cstheme="minorHAnsi"/>
          <w:sz w:val="16"/>
        </w:rPr>
        <w:t>IWillVote</w:t>
      </w:r>
      <w:proofErr w:type="spellEnd"/>
      <w:r w:rsidRPr="00940EC4">
        <w:rPr>
          <w:rFonts w:asciiTheme="minorHAnsi" w:hAnsiTheme="minorHAnsi" w:cstheme="minorHAnsi"/>
          <w:sz w:val="16"/>
        </w:rPr>
        <w:t xml:space="preserve">, we’re continuing to transform this grassroots energy into votes at the ballot box.” </w:t>
      </w:r>
      <w:r w:rsidRPr="00940EC4">
        <w:rPr>
          <w:rStyle w:val="StyleUnderline"/>
          <w:rFonts w:asciiTheme="minorHAnsi" w:hAnsiTheme="minorHAnsi" w:cstheme="minorHAnsi"/>
        </w:rPr>
        <w:t xml:space="preserve">With low turnout in midterms elections, </w:t>
      </w:r>
      <w:r w:rsidRPr="00967BF7">
        <w:rPr>
          <w:rStyle w:val="StyleUnderline"/>
          <w:rFonts w:asciiTheme="minorHAnsi" w:hAnsiTheme="minorHAnsi" w:cstheme="minorHAnsi"/>
          <w:highlight w:val="cyan"/>
        </w:rPr>
        <w:t>neither party can afford to ignore any votes, particularly Hispanic voters</w:t>
      </w:r>
      <w:r w:rsidRPr="00940EC4">
        <w:rPr>
          <w:rStyle w:val="StyleUnderline"/>
          <w:rFonts w:asciiTheme="minorHAnsi" w:hAnsiTheme="minorHAnsi" w:cstheme="minorHAnsi"/>
        </w:rPr>
        <w:t>, whose turnout in four heavily Hispanic counties in Texas’s Rio Grande Valley along the Mexican border hovered around 20.6 percent, according to figures from the secretary of state’s office.</w:t>
      </w:r>
    </w:p>
    <w:p w14:paraId="2711A5DA" w14:textId="77777777" w:rsidR="00882FB2" w:rsidRPr="00940EC4" w:rsidRDefault="00882FB2" w:rsidP="00882FB2">
      <w:pPr>
        <w:rPr>
          <w:rStyle w:val="StyleUnderline"/>
          <w:rFonts w:asciiTheme="minorHAnsi" w:hAnsiTheme="minorHAnsi" w:cstheme="minorHAnsi"/>
        </w:rPr>
      </w:pPr>
    </w:p>
    <w:p w14:paraId="6B145B0F" w14:textId="77777777" w:rsidR="00882FB2" w:rsidRPr="00940EC4" w:rsidRDefault="00882FB2" w:rsidP="00882FB2">
      <w:pPr>
        <w:pStyle w:val="Heading4"/>
        <w:rPr>
          <w:rFonts w:asciiTheme="minorHAnsi" w:hAnsiTheme="minorHAnsi" w:cstheme="minorHAnsi"/>
        </w:rPr>
      </w:pPr>
      <w:r w:rsidRPr="00940EC4">
        <w:rPr>
          <w:rFonts w:asciiTheme="minorHAnsi" w:hAnsiTheme="minorHAnsi" w:cstheme="minorHAnsi"/>
        </w:rPr>
        <w:t xml:space="preserve">Latinx voter turnout is key to Democrats winning in 2018  </w:t>
      </w:r>
    </w:p>
    <w:p w14:paraId="06F63781" w14:textId="77777777" w:rsidR="00882FB2" w:rsidRPr="00940EC4" w:rsidRDefault="00882FB2" w:rsidP="00882FB2">
      <w:pPr>
        <w:rPr>
          <w:rFonts w:asciiTheme="minorHAnsi" w:hAnsiTheme="minorHAnsi" w:cstheme="minorHAnsi"/>
        </w:rPr>
      </w:pPr>
      <w:r w:rsidRPr="00940EC4">
        <w:rPr>
          <w:rStyle w:val="Style13ptBold"/>
          <w:rFonts w:asciiTheme="minorHAnsi" w:hAnsiTheme="minorHAnsi" w:cstheme="minorHAnsi"/>
        </w:rPr>
        <w:t>Phillips 18</w:t>
      </w:r>
      <w:r w:rsidRPr="00940EC4">
        <w:rPr>
          <w:rFonts w:asciiTheme="minorHAnsi" w:hAnsiTheme="minorHAnsi" w:cstheme="minorHAnsi"/>
        </w:rPr>
        <w:t xml:space="preserve"> (Steve </w:t>
      </w:r>
      <w:proofErr w:type="spellStart"/>
      <w:r w:rsidRPr="00940EC4">
        <w:rPr>
          <w:rFonts w:asciiTheme="minorHAnsi" w:hAnsiTheme="minorHAnsi" w:cstheme="minorHAnsi"/>
        </w:rPr>
        <w:t>PhillipsTWITTERSteve</w:t>
      </w:r>
      <w:proofErr w:type="spellEnd"/>
      <w:r w:rsidRPr="00940EC4">
        <w:rPr>
          <w:rFonts w:asciiTheme="minorHAnsi" w:hAnsiTheme="minorHAnsi" w:cstheme="minorHAnsi"/>
        </w:rPr>
        <w:t xml:space="preserve"> Phillips is a national political leader, civil-rights lawyer, author, senior fellow at the Center for American Progress, and the founder of Democracy in Color, a media organization dedicated to race, politics and the New American Majority. He is the author of the New York Times best seller, Brown Is the New White: How a Demographic Revolution Has Created a New American Majority. The updated second edition of his book was released this spring. He is a regular contributor to The Nation. “Latinos Are the Key to Taking Back the Senate in 2018”, </w:t>
      </w:r>
      <w:hyperlink r:id="rId28" w:history="1">
        <w:r w:rsidRPr="00940EC4">
          <w:rPr>
            <w:rStyle w:val="Hyperlink"/>
            <w:rFonts w:asciiTheme="minorHAnsi" w:hAnsiTheme="minorHAnsi" w:cstheme="minorHAnsi"/>
          </w:rPr>
          <w:t>https://www.thenation.com/article/latinos-are-the-key-to-taking-back-the-senate-in-2018/</w:t>
        </w:r>
      </w:hyperlink>
      <w:r w:rsidRPr="00940EC4">
        <w:rPr>
          <w:rFonts w:asciiTheme="minorHAnsi" w:hAnsiTheme="minorHAnsi" w:cstheme="minorHAnsi"/>
        </w:rPr>
        <w:t xml:space="preserve"> , JANUARY 31, 2018 )</w:t>
      </w:r>
    </w:p>
    <w:p w14:paraId="2EBBF674" w14:textId="77777777" w:rsidR="00882FB2" w:rsidRPr="00940EC4" w:rsidRDefault="00882FB2" w:rsidP="00882FB2">
      <w:pPr>
        <w:rPr>
          <w:rStyle w:val="StyleUnderline"/>
          <w:rFonts w:asciiTheme="minorHAnsi" w:hAnsiTheme="minorHAnsi" w:cstheme="minorHAnsi"/>
        </w:rPr>
      </w:pPr>
      <w:r w:rsidRPr="00940EC4">
        <w:rPr>
          <w:rStyle w:val="StyleUnderline"/>
          <w:rFonts w:asciiTheme="minorHAnsi" w:hAnsiTheme="minorHAnsi" w:cstheme="minorHAnsi"/>
        </w:rPr>
        <w:t xml:space="preserve">If Donald Trump’s rise to the White House has proven anything, it’s that </w:t>
      </w:r>
      <w:r w:rsidRPr="00967BF7">
        <w:rPr>
          <w:rStyle w:val="StyleUnderline"/>
          <w:rFonts w:asciiTheme="minorHAnsi" w:hAnsiTheme="minorHAnsi" w:cstheme="minorHAnsi"/>
          <w:highlight w:val="cyan"/>
        </w:rPr>
        <w:t>fear of immigrants is one of the dominant forces inside the Republican Party</w:t>
      </w:r>
      <w:r w:rsidRPr="00940EC4">
        <w:rPr>
          <w:rFonts w:asciiTheme="minorHAnsi" w:hAnsiTheme="minorHAnsi" w:cstheme="minorHAnsi"/>
          <w:sz w:val="16"/>
        </w:rPr>
        <w:t xml:space="preserve"> (fear of dark-skinned immigrants, to be more precise; Norwegians are apparently perfectly acceptable). This racism is what is driving GOP intransigence around the Dream Act, which an overwhelming majority of Americans support, leading to the January government shutdown—and possible another one in February. </w:t>
      </w:r>
      <w:r w:rsidRPr="00940EC4">
        <w:rPr>
          <w:rStyle w:val="StyleUnderline"/>
          <w:rFonts w:asciiTheme="minorHAnsi" w:hAnsiTheme="minorHAnsi" w:cstheme="minorHAnsi"/>
        </w:rPr>
        <w:t xml:space="preserve">But there’s a lesson here for Democrats. The thing that your enemy is most afraid of—it’s probably a good idea to harness and unleash its power if you want to win. </w:t>
      </w:r>
      <w:r w:rsidRPr="00940EC4">
        <w:rPr>
          <w:rFonts w:asciiTheme="minorHAnsi" w:hAnsiTheme="minorHAnsi" w:cstheme="minorHAnsi"/>
          <w:sz w:val="16"/>
        </w:rPr>
        <w:t xml:space="preserve">The truth is that Republican are right to be afraid of immigrants. Not because there might be a taco truck on every corner (and, really, would that be so bad?), but rather because </w:t>
      </w:r>
      <w:r w:rsidRPr="00967BF7">
        <w:rPr>
          <w:rStyle w:val="StyleUnderline"/>
          <w:rFonts w:asciiTheme="minorHAnsi" w:hAnsiTheme="minorHAnsi" w:cstheme="minorHAnsi"/>
          <w:highlight w:val="cyan"/>
        </w:rPr>
        <w:t>the rapidly expanding ranks of Latinos have the potential to decimate the political power of white supremacists</w:t>
      </w:r>
      <w:r w:rsidRPr="00940EC4">
        <w:rPr>
          <w:rStyle w:val="StyleUnderline"/>
          <w:rFonts w:asciiTheme="minorHAnsi" w:hAnsiTheme="minorHAnsi" w:cstheme="minorHAnsi"/>
        </w:rPr>
        <w:t xml:space="preserve"> and their enablers in Congress and the White House</w:t>
      </w:r>
      <w:r w:rsidRPr="00940EC4">
        <w:rPr>
          <w:rFonts w:asciiTheme="minorHAnsi" w:hAnsiTheme="minorHAnsi" w:cstheme="minorHAnsi"/>
          <w:sz w:val="16"/>
        </w:rPr>
        <w:t xml:space="preserve">. </w:t>
      </w:r>
      <w:r w:rsidRPr="00967BF7">
        <w:rPr>
          <w:rStyle w:val="StyleUnderline"/>
          <w:rFonts w:asciiTheme="minorHAnsi" w:hAnsiTheme="minorHAnsi" w:cstheme="minorHAnsi"/>
          <w:highlight w:val="cyan"/>
        </w:rPr>
        <w:t>Latinos are now the largest nonwhite racial group in America</w:t>
      </w:r>
      <w:r w:rsidRPr="00940EC4">
        <w:rPr>
          <w:rFonts w:asciiTheme="minorHAnsi" w:hAnsiTheme="minorHAnsi" w:cstheme="minorHAnsi"/>
          <w:sz w:val="16"/>
        </w:rPr>
        <w:t xml:space="preserve">. They are among the fastest-growing sectors of the population (Asian Americans are </w:t>
      </w:r>
      <w:proofErr w:type="gramStart"/>
      <w:r w:rsidRPr="00940EC4">
        <w:rPr>
          <w:rFonts w:asciiTheme="minorHAnsi" w:hAnsiTheme="minorHAnsi" w:cstheme="minorHAnsi"/>
          <w:sz w:val="16"/>
        </w:rPr>
        <w:t>actually the</w:t>
      </w:r>
      <w:proofErr w:type="gramEnd"/>
      <w:r w:rsidRPr="00940EC4">
        <w:rPr>
          <w:rFonts w:asciiTheme="minorHAnsi" w:hAnsiTheme="minorHAnsi" w:cstheme="minorHAnsi"/>
          <w:sz w:val="16"/>
        </w:rPr>
        <w:t xml:space="preserve"> fastest-growing segment of the population). There are 58 million Latinos in the country, and many of them are young citizens, with 66,000 Latinos turning 18 (voting age) every month. </w:t>
      </w:r>
      <w:r w:rsidRPr="00967BF7">
        <w:rPr>
          <w:rStyle w:val="Emphasis"/>
          <w:rFonts w:asciiTheme="minorHAnsi" w:hAnsiTheme="minorHAnsi" w:cstheme="minorHAnsi"/>
          <w:highlight w:val="cyan"/>
        </w:rPr>
        <w:t>This group is more than large enough to transform the political balance of power in key states and</w:t>
      </w:r>
      <w:r w:rsidRPr="00940EC4">
        <w:rPr>
          <w:rStyle w:val="Emphasis"/>
          <w:rFonts w:asciiTheme="minorHAnsi" w:hAnsiTheme="minorHAnsi" w:cstheme="minorHAnsi"/>
        </w:rPr>
        <w:t xml:space="preserve"> in </w:t>
      </w:r>
      <w:r w:rsidRPr="00967BF7">
        <w:rPr>
          <w:rStyle w:val="Emphasis"/>
          <w:rFonts w:asciiTheme="minorHAnsi" w:hAnsiTheme="minorHAnsi" w:cstheme="minorHAnsi"/>
          <w:highlight w:val="cyan"/>
        </w:rPr>
        <w:t xml:space="preserve">the </w:t>
      </w:r>
      <w:proofErr w:type="gramStart"/>
      <w:r w:rsidRPr="00967BF7">
        <w:rPr>
          <w:rStyle w:val="Emphasis"/>
          <w:rFonts w:asciiTheme="minorHAnsi" w:hAnsiTheme="minorHAnsi" w:cstheme="minorHAnsi"/>
          <w:highlight w:val="cyan"/>
        </w:rPr>
        <w:t>country as a whole</w:t>
      </w:r>
      <w:proofErr w:type="gramEnd"/>
      <w:r w:rsidRPr="00940EC4">
        <w:rPr>
          <w:rStyle w:val="Emphasis"/>
          <w:rFonts w:asciiTheme="minorHAnsi" w:hAnsiTheme="minorHAnsi" w:cstheme="minorHAnsi"/>
        </w:rPr>
        <w:t xml:space="preserve">. Most immediately, </w:t>
      </w:r>
      <w:r w:rsidRPr="00967BF7">
        <w:rPr>
          <w:rStyle w:val="Emphasis"/>
          <w:rFonts w:asciiTheme="minorHAnsi" w:hAnsiTheme="minorHAnsi" w:cstheme="minorHAnsi"/>
          <w:highlight w:val="cyan"/>
        </w:rPr>
        <w:t>Latinos now have the numbers to swing key races</w:t>
      </w:r>
      <w:r w:rsidRPr="00940EC4">
        <w:rPr>
          <w:rStyle w:val="Emphasis"/>
          <w:rFonts w:asciiTheme="minorHAnsi" w:hAnsiTheme="minorHAnsi" w:cstheme="minorHAnsi"/>
        </w:rPr>
        <w:t xml:space="preserve"> </w:t>
      </w:r>
      <w:r w:rsidRPr="00940EC4">
        <w:rPr>
          <w:rFonts w:asciiTheme="minorHAnsi" w:hAnsiTheme="minorHAnsi" w:cstheme="minorHAnsi"/>
          <w:sz w:val="16"/>
        </w:rPr>
        <w:t xml:space="preserve">that will determine control of the United States Senate. The strategic question for progressives is will they channel the resources of the resistance into building the power of the very people who have conservatives quaking in their boots. Democrats need to pick up two Republican-held Senate seats to flip control of the chamber, while also protecting all 26 of the seats held by Democratic incumbents or independents who caucus with Democrats. This latter challenge is more manageable than many realize. While it’s true that Trump won 10 of the states that Democrats are defending, he did so by defeating Hillary Clinton, not incumbent native sons and daughters. More importantly, </w:t>
      </w:r>
      <w:r w:rsidRPr="00967BF7">
        <w:rPr>
          <w:rStyle w:val="StyleUnderline"/>
          <w:rFonts w:asciiTheme="minorHAnsi" w:hAnsiTheme="minorHAnsi" w:cstheme="minorHAnsi"/>
          <w:highlight w:val="cyan"/>
        </w:rPr>
        <w:t>the outcomes of midterm elections hinge on voter turnout</w:t>
      </w:r>
      <w:r w:rsidRPr="00940EC4">
        <w:rPr>
          <w:rStyle w:val="StyleUnderline"/>
          <w:rFonts w:asciiTheme="minorHAnsi" w:hAnsiTheme="minorHAnsi" w:cstheme="minorHAnsi"/>
        </w:rPr>
        <w:t>.</w:t>
      </w:r>
      <w:r w:rsidRPr="00940EC4">
        <w:rPr>
          <w:rFonts w:asciiTheme="minorHAnsi" w:hAnsiTheme="minorHAnsi" w:cstheme="minorHAnsi"/>
          <w:sz w:val="16"/>
        </w:rPr>
        <w:t xml:space="preserve"> </w:t>
      </w:r>
      <w:r w:rsidRPr="00940EC4">
        <w:rPr>
          <w:rStyle w:val="StyleUnderline"/>
          <w:rFonts w:asciiTheme="minorHAnsi" w:hAnsiTheme="minorHAnsi" w:cstheme="minorHAnsi"/>
        </w:rPr>
        <w:t xml:space="preserve">Whichever party gets more of its core supporters to the polls in the non-presidential election year usually wins, and in most of the seats that Democrats are defending, more people voted for Hillary Clinton than voted for the last Republican nominee for Senate. </w:t>
      </w:r>
      <w:r w:rsidRPr="00940EC4">
        <w:rPr>
          <w:rFonts w:asciiTheme="minorHAnsi" w:hAnsiTheme="minorHAnsi" w:cstheme="minorHAnsi"/>
          <w:sz w:val="16"/>
        </w:rPr>
        <w:t xml:space="preserve">In terms of taking territory from Republicans, the most winnable seats are in Arizona and Nevada, two states with large Latino populations (stemming from the fact that the land on which those states sit used to be part of Mexico, until the United States killed thousands of Mexicans and stole the land in the War of 1848). Hillary Clinton won Nevada in 2016. </w:t>
      </w:r>
      <w:r w:rsidRPr="00967BF7">
        <w:rPr>
          <w:rStyle w:val="StyleUnderline"/>
          <w:rFonts w:asciiTheme="minorHAnsi" w:hAnsiTheme="minorHAnsi" w:cstheme="minorHAnsi"/>
          <w:highlight w:val="cyan"/>
        </w:rPr>
        <w:t>Arizona was one of the closer contests in the country</w:t>
      </w:r>
      <w:r w:rsidRPr="00940EC4">
        <w:rPr>
          <w:rStyle w:val="StyleUnderline"/>
          <w:rFonts w:asciiTheme="minorHAnsi" w:hAnsiTheme="minorHAnsi" w:cstheme="minorHAnsi"/>
        </w:rPr>
        <w:t>, with Clinton losing by just 3.5 percent</w:t>
      </w:r>
      <w:r w:rsidRPr="00940EC4">
        <w:rPr>
          <w:rFonts w:asciiTheme="minorHAnsi" w:hAnsiTheme="minorHAnsi" w:cstheme="minorHAnsi"/>
          <w:sz w:val="16"/>
        </w:rPr>
        <w:t xml:space="preserve">—a margin of 91,000 votes in a state where 600,000 eligible Latinos did not cast ballots in 2016. </w:t>
      </w:r>
    </w:p>
    <w:p w14:paraId="7BEA8885" w14:textId="62FAAF56" w:rsidR="00882FB2" w:rsidRPr="00940EC4" w:rsidRDefault="003B020B" w:rsidP="003B020B">
      <w:pPr>
        <w:pStyle w:val="Heading3"/>
        <w:rPr>
          <w:rFonts w:asciiTheme="minorHAnsi" w:hAnsiTheme="minorHAnsi" w:cstheme="minorHAnsi"/>
        </w:rPr>
      </w:pPr>
      <w:r w:rsidRPr="00940EC4">
        <w:rPr>
          <w:rFonts w:asciiTheme="minorHAnsi" w:hAnsiTheme="minorHAnsi" w:cstheme="minorHAnsi"/>
        </w:rPr>
        <w:t xml:space="preserve">Ag Link </w:t>
      </w:r>
    </w:p>
    <w:p w14:paraId="20154F4F" w14:textId="77777777" w:rsidR="003B020B" w:rsidRPr="00940EC4" w:rsidRDefault="003B020B" w:rsidP="003B020B">
      <w:pPr>
        <w:pStyle w:val="Heading4"/>
        <w:rPr>
          <w:rFonts w:asciiTheme="minorHAnsi" w:hAnsiTheme="minorHAnsi" w:cstheme="minorHAnsi"/>
        </w:rPr>
      </w:pPr>
      <w:proofErr w:type="spellStart"/>
      <w:r w:rsidRPr="00940EC4">
        <w:rPr>
          <w:rFonts w:asciiTheme="minorHAnsi" w:hAnsiTheme="minorHAnsi" w:cstheme="minorHAnsi"/>
        </w:rPr>
        <w:t>Pro immigration</w:t>
      </w:r>
      <w:proofErr w:type="spellEnd"/>
      <w:r w:rsidRPr="00940EC4">
        <w:rPr>
          <w:rFonts w:asciiTheme="minorHAnsi" w:hAnsiTheme="minorHAnsi" w:cstheme="minorHAnsi"/>
        </w:rPr>
        <w:t xml:space="preserve"> policies key to re-election—helps with Latinx voters and ag voters </w:t>
      </w:r>
    </w:p>
    <w:p w14:paraId="77FFF10E" w14:textId="07113E11" w:rsidR="003B020B" w:rsidRPr="00940EC4" w:rsidRDefault="003B020B" w:rsidP="003B020B">
      <w:pPr>
        <w:rPr>
          <w:rFonts w:asciiTheme="minorHAnsi" w:hAnsiTheme="minorHAnsi" w:cstheme="minorHAnsi"/>
        </w:rPr>
      </w:pPr>
      <w:r w:rsidRPr="00940EC4">
        <w:rPr>
          <w:rFonts w:asciiTheme="minorHAnsi" w:hAnsiTheme="minorHAnsi" w:cstheme="minorHAnsi"/>
          <w:b/>
        </w:rPr>
        <w:t>Colvin 5/17</w:t>
      </w:r>
      <w:r w:rsidRPr="00940EC4">
        <w:rPr>
          <w:rFonts w:asciiTheme="minorHAnsi" w:hAnsiTheme="minorHAnsi" w:cstheme="minorHAnsi"/>
        </w:rPr>
        <w:t xml:space="preserve"> (Jill, “n speech slamming California’s immigration policies, Trump calls some unauthorized border-crossers ‘animals’ “). PBS. </w:t>
      </w:r>
      <w:hyperlink r:id="rId29" w:history="1">
        <w:r w:rsidRPr="00940EC4">
          <w:rPr>
            <w:rStyle w:val="Hyperlink"/>
            <w:rFonts w:asciiTheme="minorHAnsi" w:hAnsiTheme="minorHAnsi" w:cstheme="minorHAnsi"/>
          </w:rPr>
          <w:t>https://www.pbs.org/newshour/politics/in-speech-slamming-californias-immigration-policies-trump-calls-some-unauthorized-border-crossers-animals</w:t>
        </w:r>
      </w:hyperlink>
      <w:r w:rsidRPr="00940EC4">
        <w:rPr>
          <w:rFonts w:asciiTheme="minorHAnsi" w:hAnsiTheme="minorHAnsi" w:cstheme="minorHAnsi"/>
        </w:rPr>
        <w:t xml:space="preserve"> //</w:t>
      </w:r>
      <w:proofErr w:type="spellStart"/>
      <w:r w:rsidRPr="00940EC4">
        <w:rPr>
          <w:rFonts w:asciiTheme="minorHAnsi" w:hAnsiTheme="minorHAnsi" w:cstheme="minorHAnsi"/>
        </w:rPr>
        <w:t>LDonn</w:t>
      </w:r>
      <w:proofErr w:type="spellEnd"/>
    </w:p>
    <w:p w14:paraId="30CF9E7F" w14:textId="77777777" w:rsidR="003B020B" w:rsidRPr="00940EC4" w:rsidRDefault="003B020B" w:rsidP="003B020B">
      <w:pPr>
        <w:rPr>
          <w:rFonts w:asciiTheme="minorHAnsi" w:hAnsiTheme="minorHAnsi" w:cstheme="minorHAnsi"/>
          <w:u w:val="single"/>
        </w:rPr>
      </w:pPr>
      <w:r w:rsidRPr="00940EC4">
        <w:rPr>
          <w:rFonts w:asciiTheme="minorHAnsi" w:hAnsiTheme="minorHAnsi" w:cstheme="minorHAnsi"/>
        </w:rPr>
        <w:t xml:space="preserve">The moderates said later Wednesday that </w:t>
      </w:r>
      <w:r w:rsidRPr="00967BF7">
        <w:rPr>
          <w:rFonts w:asciiTheme="minorHAnsi" w:hAnsiTheme="minorHAnsi" w:cstheme="minorHAnsi"/>
          <w:highlight w:val="cyan"/>
          <w:u w:val="single"/>
        </w:rPr>
        <w:t>House leaders were trying to end the immigration standoff</w:t>
      </w:r>
      <w:r w:rsidRPr="00940EC4">
        <w:rPr>
          <w:rFonts w:asciiTheme="minorHAnsi" w:hAnsiTheme="minorHAnsi" w:cstheme="minorHAnsi"/>
          <w:u w:val="single"/>
        </w:rPr>
        <w:t xml:space="preserve"> and that they could soon see a specific proposal on how to do </w:t>
      </w:r>
      <w:proofErr w:type="spellStart"/>
      <w:proofErr w:type="gramStart"/>
      <w:r w:rsidRPr="00940EC4">
        <w:rPr>
          <w:rFonts w:asciiTheme="minorHAnsi" w:hAnsiTheme="minorHAnsi" w:cstheme="minorHAnsi"/>
          <w:u w:val="single"/>
        </w:rPr>
        <w:t>that</w:t>
      </w:r>
      <w:r w:rsidRPr="00940EC4">
        <w:rPr>
          <w:rFonts w:asciiTheme="minorHAnsi" w:hAnsiTheme="minorHAnsi" w:cstheme="minorHAnsi"/>
        </w:rPr>
        <w:t>.“</w:t>
      </w:r>
      <w:proofErr w:type="gramEnd"/>
      <w:r w:rsidRPr="00940EC4">
        <w:rPr>
          <w:rFonts w:asciiTheme="minorHAnsi" w:hAnsiTheme="minorHAnsi" w:cstheme="minorHAnsi"/>
        </w:rPr>
        <w:t>We’re</w:t>
      </w:r>
      <w:proofErr w:type="spellEnd"/>
      <w:r w:rsidRPr="00940EC4">
        <w:rPr>
          <w:rFonts w:asciiTheme="minorHAnsi" w:hAnsiTheme="minorHAnsi" w:cstheme="minorHAnsi"/>
        </w:rPr>
        <w:t xml:space="preserve"> willing to see what this looks like,” said Rep. Carlos Curbelo, R-Fla., a leader of the lawmakers trying to force the House to address the issue. Conservatives had their own session with party leaders and also suggested there had been movement, but offered no </w:t>
      </w:r>
      <w:proofErr w:type="spellStart"/>
      <w:proofErr w:type="gramStart"/>
      <w:r w:rsidRPr="00940EC4">
        <w:rPr>
          <w:rFonts w:asciiTheme="minorHAnsi" w:hAnsiTheme="minorHAnsi" w:cstheme="minorHAnsi"/>
        </w:rPr>
        <w:t>specifics</w:t>
      </w:r>
      <w:r w:rsidRPr="00940EC4">
        <w:rPr>
          <w:rFonts w:asciiTheme="minorHAnsi" w:hAnsiTheme="minorHAnsi" w:cstheme="minorHAnsi"/>
          <w:u w:val="single"/>
        </w:rPr>
        <w:t>.Many</w:t>
      </w:r>
      <w:proofErr w:type="spellEnd"/>
      <w:proofErr w:type="gramEnd"/>
      <w:r w:rsidRPr="00940EC4">
        <w:rPr>
          <w:rFonts w:asciiTheme="minorHAnsi" w:hAnsiTheme="minorHAnsi" w:cstheme="minorHAnsi"/>
          <w:u w:val="single"/>
        </w:rPr>
        <w:t xml:space="preserve"> of the </w:t>
      </w:r>
      <w:r w:rsidRPr="00967BF7">
        <w:rPr>
          <w:rFonts w:asciiTheme="minorHAnsi" w:hAnsiTheme="minorHAnsi" w:cstheme="minorHAnsi"/>
          <w:highlight w:val="cyan"/>
          <w:u w:val="single"/>
        </w:rPr>
        <w:t>legislators demanding action face</w:t>
      </w:r>
      <w:r w:rsidRPr="007416E6">
        <w:rPr>
          <w:rFonts w:asciiTheme="minorHAnsi" w:hAnsiTheme="minorHAnsi" w:cstheme="minorHAnsi"/>
          <w:u w:val="single"/>
        </w:rPr>
        <w:t xml:space="preserve"> p</w:t>
      </w:r>
      <w:r w:rsidRPr="00940EC4">
        <w:rPr>
          <w:rFonts w:asciiTheme="minorHAnsi" w:hAnsiTheme="minorHAnsi" w:cstheme="minorHAnsi"/>
          <w:u w:val="single"/>
        </w:rPr>
        <w:t xml:space="preserve">otentially </w:t>
      </w:r>
      <w:r w:rsidRPr="00967BF7">
        <w:rPr>
          <w:rFonts w:asciiTheme="minorHAnsi" w:hAnsiTheme="minorHAnsi" w:cstheme="minorHAnsi"/>
          <w:highlight w:val="cyan"/>
          <w:u w:val="single"/>
        </w:rPr>
        <w:t>competitive re-election races</w:t>
      </w:r>
      <w:r w:rsidRPr="00940EC4">
        <w:rPr>
          <w:rFonts w:asciiTheme="minorHAnsi" w:hAnsiTheme="minorHAnsi" w:cstheme="minorHAnsi"/>
          <w:u w:val="single"/>
        </w:rPr>
        <w:t xml:space="preserve"> </w:t>
      </w:r>
      <w:r w:rsidRPr="00967BF7">
        <w:rPr>
          <w:rFonts w:asciiTheme="minorHAnsi" w:hAnsiTheme="minorHAnsi" w:cstheme="minorHAnsi"/>
          <w:highlight w:val="cyan"/>
          <w:u w:val="single"/>
        </w:rPr>
        <w:t>in</w:t>
      </w:r>
      <w:r w:rsidRPr="00940EC4">
        <w:rPr>
          <w:rFonts w:asciiTheme="minorHAnsi" w:hAnsiTheme="minorHAnsi" w:cstheme="minorHAnsi"/>
          <w:u w:val="single"/>
        </w:rPr>
        <w:t xml:space="preserve"> congressional </w:t>
      </w:r>
      <w:r w:rsidRPr="00967BF7">
        <w:rPr>
          <w:rFonts w:asciiTheme="minorHAnsi" w:hAnsiTheme="minorHAnsi" w:cstheme="minorHAnsi"/>
          <w:highlight w:val="cyan"/>
          <w:u w:val="single"/>
        </w:rPr>
        <w:t>districts with large numbers of Hispanic</w:t>
      </w:r>
      <w:r w:rsidRPr="00940EC4">
        <w:rPr>
          <w:rFonts w:asciiTheme="minorHAnsi" w:hAnsiTheme="minorHAnsi" w:cstheme="minorHAnsi"/>
          <w:u w:val="single"/>
        </w:rPr>
        <w:t xml:space="preserve">, suburban or </w:t>
      </w:r>
      <w:r w:rsidRPr="00967BF7">
        <w:rPr>
          <w:rFonts w:asciiTheme="minorHAnsi" w:hAnsiTheme="minorHAnsi" w:cstheme="minorHAnsi"/>
          <w:highlight w:val="cyan"/>
          <w:u w:val="single"/>
        </w:rPr>
        <w:t>agriculture</w:t>
      </w:r>
      <w:r w:rsidRPr="00940EC4">
        <w:rPr>
          <w:rFonts w:asciiTheme="minorHAnsi" w:hAnsiTheme="minorHAnsi" w:cstheme="minorHAnsi"/>
          <w:u w:val="single"/>
        </w:rPr>
        <w:t>-</w:t>
      </w:r>
      <w:r w:rsidRPr="00967BF7">
        <w:rPr>
          <w:rFonts w:asciiTheme="minorHAnsi" w:hAnsiTheme="minorHAnsi" w:cstheme="minorHAnsi"/>
          <w:highlight w:val="cyan"/>
          <w:u w:val="single"/>
        </w:rPr>
        <w:t>industry voters with pro-immigration views.</w:t>
      </w:r>
    </w:p>
    <w:p w14:paraId="30469D82" w14:textId="564C15C9" w:rsidR="003B020B" w:rsidRPr="00940EC4" w:rsidRDefault="003B020B" w:rsidP="003B020B">
      <w:pPr>
        <w:pStyle w:val="Heading3"/>
        <w:rPr>
          <w:rFonts w:asciiTheme="minorHAnsi" w:hAnsiTheme="minorHAnsi" w:cstheme="minorHAnsi"/>
        </w:rPr>
      </w:pPr>
      <w:r w:rsidRPr="00940EC4">
        <w:rPr>
          <w:rFonts w:asciiTheme="minorHAnsi" w:hAnsiTheme="minorHAnsi" w:cstheme="minorHAnsi"/>
        </w:rPr>
        <w:t>Swing States Link (highlight)</w:t>
      </w:r>
    </w:p>
    <w:p w14:paraId="4783A05D" w14:textId="77777777" w:rsidR="003B020B" w:rsidRPr="00940EC4" w:rsidRDefault="003B020B" w:rsidP="003B020B">
      <w:pPr>
        <w:pStyle w:val="Heading4"/>
        <w:rPr>
          <w:rFonts w:asciiTheme="minorHAnsi" w:hAnsiTheme="minorHAnsi" w:cstheme="minorHAnsi"/>
        </w:rPr>
      </w:pPr>
      <w:r w:rsidRPr="00940EC4">
        <w:rPr>
          <w:rFonts w:asciiTheme="minorHAnsi" w:hAnsiTheme="minorHAnsi" w:cstheme="minorHAnsi"/>
        </w:rPr>
        <w:t>Supporting immigration is good for Republicans in close elections</w:t>
      </w:r>
    </w:p>
    <w:p w14:paraId="1FABFB9C" w14:textId="77777777" w:rsidR="003B020B" w:rsidRPr="00940EC4" w:rsidRDefault="003B020B" w:rsidP="003B020B">
      <w:pPr>
        <w:rPr>
          <w:rFonts w:asciiTheme="minorHAnsi" w:hAnsiTheme="minorHAnsi" w:cstheme="minorHAnsi"/>
        </w:rPr>
      </w:pPr>
      <w:r w:rsidRPr="00940EC4">
        <w:rPr>
          <w:rFonts w:asciiTheme="minorHAnsi" w:hAnsiTheme="minorHAnsi" w:cstheme="minorHAnsi"/>
          <w:b/>
        </w:rPr>
        <w:t xml:space="preserve">Snell 5/9 </w:t>
      </w:r>
      <w:r w:rsidRPr="00940EC4">
        <w:rPr>
          <w:rFonts w:asciiTheme="minorHAnsi" w:hAnsiTheme="minorHAnsi" w:cstheme="minorHAnsi"/>
        </w:rPr>
        <w:t xml:space="preserve">(Kelsey, “Group of House Republicans Trying to Force Vote on Immigration Legislation”). NPR </w:t>
      </w:r>
      <w:hyperlink r:id="rId30" w:history="1">
        <w:r w:rsidRPr="00940EC4">
          <w:rPr>
            <w:rStyle w:val="Hyperlink"/>
            <w:rFonts w:asciiTheme="minorHAnsi" w:hAnsiTheme="minorHAnsi" w:cstheme="minorHAnsi"/>
          </w:rPr>
          <w:t>https://www.npr.org/2018/05/09/609851223/group-of-house-republicans-trying-to-force-vote-on-immigration-legislation</w:t>
        </w:r>
      </w:hyperlink>
      <w:r w:rsidRPr="00940EC4">
        <w:rPr>
          <w:rFonts w:asciiTheme="minorHAnsi" w:hAnsiTheme="minorHAnsi" w:cstheme="minorHAnsi"/>
        </w:rPr>
        <w:t>. //</w:t>
      </w:r>
      <w:proofErr w:type="spellStart"/>
      <w:r w:rsidRPr="00940EC4">
        <w:rPr>
          <w:rFonts w:asciiTheme="minorHAnsi" w:hAnsiTheme="minorHAnsi" w:cstheme="minorHAnsi"/>
        </w:rPr>
        <w:t>LDonn</w:t>
      </w:r>
      <w:proofErr w:type="spellEnd"/>
    </w:p>
    <w:p w14:paraId="23E051C3" w14:textId="77777777" w:rsidR="003B020B" w:rsidRPr="00940EC4" w:rsidRDefault="003B020B" w:rsidP="003B020B">
      <w:pPr>
        <w:rPr>
          <w:rFonts w:asciiTheme="minorHAnsi" w:hAnsiTheme="minorHAnsi" w:cstheme="minorHAnsi"/>
        </w:rPr>
      </w:pPr>
    </w:p>
    <w:p w14:paraId="6FAD6141" w14:textId="77777777" w:rsidR="003B020B" w:rsidRPr="00940EC4" w:rsidRDefault="003B020B" w:rsidP="003B020B">
      <w:pPr>
        <w:rPr>
          <w:rFonts w:asciiTheme="minorHAnsi" w:hAnsiTheme="minorHAnsi" w:cstheme="minorHAnsi"/>
        </w:rPr>
      </w:pPr>
      <w:r w:rsidRPr="00940EC4">
        <w:rPr>
          <w:rFonts w:asciiTheme="minorHAnsi" w:hAnsiTheme="minorHAnsi" w:cstheme="minorHAnsi"/>
        </w:rPr>
        <w:t xml:space="preserve">But </w:t>
      </w:r>
      <w:r w:rsidRPr="00967BF7">
        <w:rPr>
          <w:rFonts w:asciiTheme="minorHAnsi" w:hAnsiTheme="minorHAnsi" w:cstheme="minorHAnsi"/>
          <w:highlight w:val="cyan"/>
          <w:u w:val="single"/>
        </w:rPr>
        <w:t>supporting immigration is</w:t>
      </w:r>
      <w:r w:rsidRPr="00940EC4">
        <w:rPr>
          <w:rFonts w:asciiTheme="minorHAnsi" w:hAnsiTheme="minorHAnsi" w:cstheme="minorHAnsi"/>
          <w:u w:val="single"/>
        </w:rPr>
        <w:t xml:space="preserve"> also </w:t>
      </w:r>
      <w:r w:rsidRPr="00967BF7">
        <w:rPr>
          <w:rFonts w:asciiTheme="minorHAnsi" w:hAnsiTheme="minorHAnsi" w:cstheme="minorHAnsi"/>
          <w:highlight w:val="cyan"/>
          <w:u w:val="single"/>
        </w:rPr>
        <w:t>good politics for</w:t>
      </w:r>
      <w:r w:rsidRPr="00940EC4">
        <w:rPr>
          <w:rFonts w:asciiTheme="minorHAnsi" w:hAnsiTheme="minorHAnsi" w:cstheme="minorHAnsi"/>
          <w:u w:val="single"/>
        </w:rPr>
        <w:t xml:space="preserve"> some </w:t>
      </w:r>
      <w:r w:rsidRPr="00967BF7">
        <w:rPr>
          <w:rFonts w:asciiTheme="minorHAnsi" w:hAnsiTheme="minorHAnsi" w:cstheme="minorHAnsi"/>
          <w:highlight w:val="cyan"/>
          <w:u w:val="single"/>
        </w:rPr>
        <w:t>Republicans</w:t>
      </w:r>
      <w:r w:rsidRPr="00940EC4">
        <w:rPr>
          <w:rFonts w:asciiTheme="minorHAnsi" w:hAnsiTheme="minorHAnsi" w:cstheme="minorHAnsi"/>
        </w:rPr>
        <w:t xml:space="preserve">. Utah Republican Mia Love, one of dozens of House Republicans facing a serious challenge in November, said she backs the petition precisely because </w:t>
      </w:r>
      <w:r w:rsidRPr="00967BF7">
        <w:rPr>
          <w:rFonts w:asciiTheme="minorHAnsi" w:hAnsiTheme="minorHAnsi" w:cstheme="minorHAnsi"/>
          <w:highlight w:val="cyan"/>
          <w:u w:val="single"/>
        </w:rPr>
        <w:t>it would give every member of Congress the opportunity to go on record on immigration</w:t>
      </w:r>
      <w:r w:rsidRPr="00940EC4">
        <w:rPr>
          <w:rFonts w:asciiTheme="minorHAnsi" w:hAnsiTheme="minorHAnsi" w:cstheme="minorHAnsi"/>
          <w:u w:val="single"/>
        </w:rPr>
        <w:t>.</w:t>
      </w:r>
      <w:r w:rsidRPr="00940EC4">
        <w:rPr>
          <w:rFonts w:asciiTheme="minorHAnsi" w:hAnsiTheme="minorHAnsi" w:cstheme="minorHAnsi"/>
        </w:rPr>
        <w:t xml:space="preserve"> "We want the White House to come up with their plans and the Senate to come up with their plans," Love said. "Our job is to make sure all of the bills that all of us have worked really hard on have a voice on the floor."</w:t>
      </w:r>
    </w:p>
    <w:p w14:paraId="3FEC9CEE" w14:textId="77777777" w:rsidR="003B020B" w:rsidRPr="00940EC4" w:rsidRDefault="003B020B" w:rsidP="003B020B">
      <w:pPr>
        <w:pStyle w:val="Heading4"/>
        <w:rPr>
          <w:rFonts w:asciiTheme="minorHAnsi" w:hAnsiTheme="minorHAnsi" w:cstheme="minorHAnsi"/>
        </w:rPr>
      </w:pPr>
      <w:r w:rsidRPr="00940EC4">
        <w:rPr>
          <w:rFonts w:asciiTheme="minorHAnsi" w:hAnsiTheme="minorHAnsi" w:cstheme="minorHAnsi"/>
        </w:rPr>
        <w:t xml:space="preserve">Liberal immigration policies are gaining momentum- and are key to </w:t>
      </w:r>
      <w:proofErr w:type="spellStart"/>
      <w:r w:rsidRPr="00940EC4">
        <w:rPr>
          <w:rFonts w:asciiTheme="minorHAnsi" w:hAnsiTheme="minorHAnsi" w:cstheme="minorHAnsi"/>
        </w:rPr>
        <w:t>re election</w:t>
      </w:r>
      <w:proofErr w:type="spellEnd"/>
      <w:r w:rsidRPr="00940EC4">
        <w:rPr>
          <w:rFonts w:asciiTheme="minorHAnsi" w:hAnsiTheme="minorHAnsi" w:cstheme="minorHAnsi"/>
        </w:rPr>
        <w:t xml:space="preserve"> in swing states</w:t>
      </w:r>
    </w:p>
    <w:p w14:paraId="734D394A" w14:textId="77777777" w:rsidR="003B020B" w:rsidRPr="00940EC4" w:rsidRDefault="003B020B" w:rsidP="003B020B">
      <w:pPr>
        <w:rPr>
          <w:rFonts w:asciiTheme="minorHAnsi" w:hAnsiTheme="minorHAnsi" w:cstheme="minorHAnsi"/>
        </w:rPr>
      </w:pPr>
      <w:r w:rsidRPr="00940EC4">
        <w:rPr>
          <w:rFonts w:asciiTheme="minorHAnsi" w:hAnsiTheme="minorHAnsi" w:cstheme="minorHAnsi"/>
          <w:b/>
        </w:rPr>
        <w:t xml:space="preserve">Weaver 5/14 </w:t>
      </w:r>
      <w:r w:rsidRPr="00940EC4">
        <w:rPr>
          <w:rFonts w:asciiTheme="minorHAnsi" w:hAnsiTheme="minorHAnsi" w:cstheme="minorHAnsi"/>
        </w:rPr>
        <w:t xml:space="preserve">(Courtney, “Republicans to side with Democrats and force vote on ‘Dreamers’ “). </w:t>
      </w:r>
      <w:r w:rsidRPr="00940EC4">
        <w:rPr>
          <w:rFonts w:asciiTheme="minorHAnsi" w:hAnsiTheme="minorHAnsi" w:cstheme="minorHAnsi"/>
          <w:i/>
        </w:rPr>
        <w:t>Financial Times</w:t>
      </w:r>
      <w:r w:rsidRPr="00940EC4">
        <w:rPr>
          <w:rFonts w:asciiTheme="minorHAnsi" w:hAnsiTheme="minorHAnsi" w:cstheme="minorHAnsi"/>
        </w:rPr>
        <w:t xml:space="preserve">.  </w:t>
      </w:r>
      <w:hyperlink r:id="rId31" w:history="1">
        <w:r w:rsidRPr="00940EC4">
          <w:rPr>
            <w:rStyle w:val="Hyperlink"/>
            <w:rFonts w:asciiTheme="minorHAnsi" w:hAnsiTheme="minorHAnsi" w:cstheme="minorHAnsi"/>
          </w:rPr>
          <w:t>https://www.ft.com/content/b00c3b72-56be-11e8-bdb7-f6677d2e1ce8</w:t>
        </w:r>
      </w:hyperlink>
      <w:r w:rsidRPr="00940EC4">
        <w:rPr>
          <w:rFonts w:asciiTheme="minorHAnsi" w:hAnsiTheme="minorHAnsi" w:cstheme="minorHAnsi"/>
        </w:rPr>
        <w:t xml:space="preserve"> //</w:t>
      </w:r>
      <w:proofErr w:type="spellStart"/>
      <w:r w:rsidRPr="00940EC4">
        <w:rPr>
          <w:rFonts w:asciiTheme="minorHAnsi" w:hAnsiTheme="minorHAnsi" w:cstheme="minorHAnsi"/>
        </w:rPr>
        <w:t>LDonn</w:t>
      </w:r>
      <w:proofErr w:type="spellEnd"/>
    </w:p>
    <w:p w14:paraId="749BBC1F" w14:textId="77777777" w:rsidR="003B020B" w:rsidRPr="00940EC4" w:rsidRDefault="003B020B" w:rsidP="003B020B">
      <w:pPr>
        <w:rPr>
          <w:rFonts w:asciiTheme="minorHAnsi" w:hAnsiTheme="minorHAnsi" w:cstheme="minorHAnsi"/>
        </w:rPr>
      </w:pPr>
      <w:r w:rsidRPr="00940EC4">
        <w:rPr>
          <w:rFonts w:asciiTheme="minorHAnsi" w:hAnsiTheme="minorHAnsi" w:cstheme="minorHAnsi"/>
        </w:rPr>
        <w:br/>
      </w:r>
      <w:r w:rsidRPr="00940EC4">
        <w:rPr>
          <w:rFonts w:asciiTheme="minorHAnsi" w:hAnsiTheme="minorHAnsi" w:cstheme="minorHAnsi"/>
          <w:u w:val="single"/>
        </w:rPr>
        <w:t>For a vote to be brought to the floor, it would need the support of at least 25 Republicans if all 193 Democrats in the House support the measures</w:t>
      </w:r>
      <w:r w:rsidRPr="00940EC4">
        <w:rPr>
          <w:rFonts w:asciiTheme="minorHAnsi" w:hAnsiTheme="minorHAnsi" w:cstheme="minorHAnsi"/>
        </w:rPr>
        <w:t>. Paul Ryan, House majority leader, has rejected calls for the vote, accusing the Republican members behind it of “grandstanding”. However</w:t>
      </w:r>
      <w:r w:rsidRPr="00940EC4">
        <w:rPr>
          <w:rFonts w:asciiTheme="minorHAnsi" w:hAnsiTheme="minorHAnsi" w:cstheme="minorHAnsi"/>
          <w:u w:val="single"/>
        </w:rPr>
        <w:t>, lawmakers are refusing to back down, deepening divisions in the party over the administration’s immigration policies. “Every time the immigration issue comes up, Congress — and if not Congress, the House — responds with paralysis. And we’re tired of that</w:t>
      </w:r>
      <w:r w:rsidRPr="00940EC4">
        <w:rPr>
          <w:rFonts w:asciiTheme="minorHAnsi" w:hAnsiTheme="minorHAnsi" w:cstheme="minorHAnsi"/>
        </w:rPr>
        <w:t xml:space="preserve">,” Carlos Curbelo, one of the Republican lawmakers leading the petition, told MSNBC on Sunday evening. The lawmaker rejected </w:t>
      </w:r>
      <w:proofErr w:type="spellStart"/>
      <w:r w:rsidRPr="00940EC4">
        <w:rPr>
          <w:rFonts w:asciiTheme="minorHAnsi" w:hAnsiTheme="minorHAnsi" w:cstheme="minorHAnsi"/>
        </w:rPr>
        <w:t>Mr</w:t>
      </w:r>
      <w:proofErr w:type="spellEnd"/>
      <w:r w:rsidRPr="00940EC4">
        <w:rPr>
          <w:rFonts w:asciiTheme="minorHAnsi" w:hAnsiTheme="minorHAnsi" w:cstheme="minorHAnsi"/>
        </w:rPr>
        <w:t xml:space="preserve"> Ryan’s claim that he and other centrists were looking for attention. “No one here is interested in a spectacle. We are interested in having a debate,” </w:t>
      </w:r>
      <w:proofErr w:type="spellStart"/>
      <w:r w:rsidRPr="00940EC4">
        <w:rPr>
          <w:rFonts w:asciiTheme="minorHAnsi" w:hAnsiTheme="minorHAnsi" w:cstheme="minorHAnsi"/>
        </w:rPr>
        <w:t>Mr</w:t>
      </w:r>
      <w:proofErr w:type="spellEnd"/>
      <w:r w:rsidRPr="00940EC4">
        <w:rPr>
          <w:rFonts w:asciiTheme="minorHAnsi" w:hAnsiTheme="minorHAnsi" w:cstheme="minorHAnsi"/>
        </w:rPr>
        <w:t xml:space="preserve"> Curbelo, who is from Florida, said. </w:t>
      </w:r>
      <w:r w:rsidRPr="00967BF7">
        <w:rPr>
          <w:rFonts w:asciiTheme="minorHAnsi" w:hAnsiTheme="minorHAnsi" w:cstheme="minorHAnsi"/>
          <w:highlight w:val="cyan"/>
          <w:u w:val="single"/>
        </w:rPr>
        <w:t>A number of the</w:t>
      </w:r>
      <w:r w:rsidRPr="00940EC4">
        <w:rPr>
          <w:rFonts w:asciiTheme="minorHAnsi" w:hAnsiTheme="minorHAnsi" w:cstheme="minorHAnsi"/>
          <w:u w:val="single"/>
        </w:rPr>
        <w:t xml:space="preserve"> 18 </w:t>
      </w:r>
      <w:r w:rsidRPr="00967BF7">
        <w:rPr>
          <w:rFonts w:asciiTheme="minorHAnsi" w:hAnsiTheme="minorHAnsi" w:cstheme="minorHAnsi"/>
          <w:highlight w:val="cyan"/>
          <w:u w:val="single"/>
        </w:rPr>
        <w:t xml:space="preserve">House Republicans who back </w:t>
      </w:r>
      <w:proofErr w:type="spellStart"/>
      <w:r w:rsidRPr="00967BF7">
        <w:rPr>
          <w:rFonts w:asciiTheme="minorHAnsi" w:hAnsiTheme="minorHAnsi" w:cstheme="minorHAnsi"/>
          <w:highlight w:val="cyan"/>
          <w:u w:val="single"/>
        </w:rPr>
        <w:t>Daca</w:t>
      </w:r>
      <w:proofErr w:type="spellEnd"/>
      <w:r w:rsidRPr="00967BF7">
        <w:rPr>
          <w:rFonts w:asciiTheme="minorHAnsi" w:hAnsiTheme="minorHAnsi" w:cstheme="minorHAnsi"/>
          <w:highlight w:val="cyan"/>
          <w:u w:val="single"/>
        </w:rPr>
        <w:t xml:space="preserve"> face tough re-election races</w:t>
      </w:r>
      <w:r w:rsidRPr="00940EC4">
        <w:rPr>
          <w:rFonts w:asciiTheme="minorHAnsi" w:hAnsiTheme="minorHAnsi" w:cstheme="minorHAnsi"/>
          <w:u w:val="single"/>
        </w:rPr>
        <w:t xml:space="preserve"> in </w:t>
      </w:r>
      <w:proofErr w:type="gramStart"/>
      <w:r w:rsidRPr="00940EC4">
        <w:rPr>
          <w:rFonts w:asciiTheme="minorHAnsi" w:hAnsiTheme="minorHAnsi" w:cstheme="minorHAnsi"/>
          <w:u w:val="single"/>
        </w:rPr>
        <w:t>November, or</w:t>
      </w:r>
      <w:proofErr w:type="gramEnd"/>
      <w:r w:rsidRPr="00940EC4">
        <w:rPr>
          <w:rFonts w:asciiTheme="minorHAnsi" w:hAnsiTheme="minorHAnsi" w:cstheme="minorHAnsi"/>
          <w:u w:val="single"/>
        </w:rPr>
        <w:t xml:space="preserve"> come from states that Hillary Clinton carried in the 2016 presidential election. </w:t>
      </w:r>
      <w:r w:rsidRPr="00940EC4">
        <w:rPr>
          <w:rFonts w:asciiTheme="minorHAnsi" w:hAnsiTheme="minorHAnsi" w:cstheme="minorHAnsi"/>
        </w:rPr>
        <w:t xml:space="preserve">A </w:t>
      </w:r>
      <w:proofErr w:type="spellStart"/>
      <w:r w:rsidRPr="00940EC4">
        <w:rPr>
          <w:rFonts w:asciiTheme="minorHAnsi" w:hAnsiTheme="minorHAnsi" w:cstheme="minorHAnsi"/>
        </w:rPr>
        <w:t>Daca</w:t>
      </w:r>
      <w:proofErr w:type="spellEnd"/>
      <w:r w:rsidRPr="00940EC4">
        <w:rPr>
          <w:rFonts w:asciiTheme="minorHAnsi" w:hAnsiTheme="minorHAnsi" w:cstheme="minorHAnsi"/>
        </w:rPr>
        <w:t xml:space="preserve"> bill would finally decide the fate of almost 800,000 Dreamers, who came to the US as small children and whose legal status has been in limbo since </w:t>
      </w:r>
      <w:proofErr w:type="spellStart"/>
      <w:r w:rsidRPr="00940EC4">
        <w:rPr>
          <w:rFonts w:asciiTheme="minorHAnsi" w:hAnsiTheme="minorHAnsi" w:cstheme="minorHAnsi"/>
        </w:rPr>
        <w:t>Mr</w:t>
      </w:r>
      <w:proofErr w:type="spellEnd"/>
      <w:r w:rsidRPr="00940EC4">
        <w:rPr>
          <w:rFonts w:asciiTheme="minorHAnsi" w:hAnsiTheme="minorHAnsi" w:cstheme="minorHAnsi"/>
        </w:rPr>
        <w:t xml:space="preserve"> Trump ended the </w:t>
      </w:r>
      <w:proofErr w:type="spellStart"/>
      <w:r w:rsidRPr="00940EC4">
        <w:rPr>
          <w:rFonts w:asciiTheme="minorHAnsi" w:hAnsiTheme="minorHAnsi" w:cstheme="minorHAnsi"/>
        </w:rPr>
        <w:t>programme</w:t>
      </w:r>
      <w:proofErr w:type="spellEnd"/>
      <w:r w:rsidRPr="00940EC4">
        <w:rPr>
          <w:rFonts w:asciiTheme="minorHAnsi" w:hAnsiTheme="minorHAnsi" w:cstheme="minorHAnsi"/>
        </w:rPr>
        <w:t xml:space="preserve">. While </w:t>
      </w:r>
      <w:proofErr w:type="spellStart"/>
      <w:r w:rsidRPr="00940EC4">
        <w:rPr>
          <w:rFonts w:asciiTheme="minorHAnsi" w:hAnsiTheme="minorHAnsi" w:cstheme="minorHAnsi"/>
        </w:rPr>
        <w:t>Daca</w:t>
      </w:r>
      <w:proofErr w:type="spellEnd"/>
      <w:r w:rsidRPr="00940EC4">
        <w:rPr>
          <w:rFonts w:asciiTheme="minorHAnsi" w:hAnsiTheme="minorHAnsi" w:cstheme="minorHAnsi"/>
        </w:rPr>
        <w:t xml:space="preserve"> was restarted by a district court judge in January, lawmakers have yet to find a permanent solution to the issue. Protestors in New York hold up signs showing their support for Dreamers © AFP A White House-backed bill that would have granted amnesty to Dreamers but would also have provided funding for </w:t>
      </w:r>
      <w:proofErr w:type="spellStart"/>
      <w:r w:rsidRPr="00940EC4">
        <w:rPr>
          <w:rFonts w:asciiTheme="minorHAnsi" w:hAnsiTheme="minorHAnsi" w:cstheme="minorHAnsi"/>
        </w:rPr>
        <w:t>Mr</w:t>
      </w:r>
      <w:proofErr w:type="spellEnd"/>
      <w:r w:rsidRPr="00940EC4">
        <w:rPr>
          <w:rFonts w:asciiTheme="minorHAnsi" w:hAnsiTheme="minorHAnsi" w:cstheme="minorHAnsi"/>
        </w:rPr>
        <w:t xml:space="preserve"> Trump’s wall on the Mexico border and ended the US visa lottery failed to win enough votes in Congress this year. Under the White House’s new immigration policy, all undocumented adults, even those travelling with children, face criminal prosecution while their children are referred separately to Health and Human services.  Jennifer </w:t>
      </w:r>
      <w:proofErr w:type="spellStart"/>
      <w:r w:rsidRPr="00940EC4">
        <w:rPr>
          <w:rFonts w:asciiTheme="minorHAnsi" w:hAnsiTheme="minorHAnsi" w:cstheme="minorHAnsi"/>
        </w:rPr>
        <w:t>Podkul</w:t>
      </w:r>
      <w:proofErr w:type="spellEnd"/>
      <w:r w:rsidRPr="00940EC4">
        <w:rPr>
          <w:rFonts w:asciiTheme="minorHAnsi" w:hAnsiTheme="minorHAnsi" w:cstheme="minorHAnsi"/>
        </w:rPr>
        <w:t xml:space="preserve">, director of policy at the non-profit Kids in Need of Defense, noted that the new policy came at a time when both conservatives and liberals were concerned about the big backlog of immigration court cases. According to Syracuse University’s TRAC data </w:t>
      </w:r>
      <w:proofErr w:type="spellStart"/>
      <w:r w:rsidRPr="00940EC4">
        <w:rPr>
          <w:rFonts w:asciiTheme="minorHAnsi" w:hAnsiTheme="minorHAnsi" w:cstheme="minorHAnsi"/>
        </w:rPr>
        <w:t>centre</w:t>
      </w:r>
      <w:proofErr w:type="spellEnd"/>
      <w:r w:rsidRPr="00940EC4">
        <w:rPr>
          <w:rFonts w:asciiTheme="minorHAnsi" w:hAnsiTheme="minorHAnsi" w:cstheme="minorHAnsi"/>
        </w:rPr>
        <w:t xml:space="preserve">, there are more than 690,000 pending immigration cases. Separating families into different proceedings means that the courts would be hearing two or more cases — instead of just one. Separation would also cost taxpayers more money. “This policy I think has taken everyone off guard just because of the cruelty of it and the sensitive nature,” </w:t>
      </w:r>
      <w:proofErr w:type="spellStart"/>
      <w:r w:rsidRPr="00940EC4">
        <w:rPr>
          <w:rFonts w:asciiTheme="minorHAnsi" w:hAnsiTheme="minorHAnsi" w:cstheme="minorHAnsi"/>
        </w:rPr>
        <w:t>Ms</w:t>
      </w:r>
      <w:proofErr w:type="spellEnd"/>
      <w:r w:rsidRPr="00940EC4">
        <w:rPr>
          <w:rFonts w:asciiTheme="minorHAnsi" w:hAnsiTheme="minorHAnsi" w:cstheme="minorHAnsi"/>
        </w:rPr>
        <w:t xml:space="preserve"> </w:t>
      </w:r>
      <w:proofErr w:type="spellStart"/>
      <w:r w:rsidRPr="00940EC4">
        <w:rPr>
          <w:rFonts w:asciiTheme="minorHAnsi" w:hAnsiTheme="minorHAnsi" w:cstheme="minorHAnsi"/>
        </w:rPr>
        <w:t>Podkul</w:t>
      </w:r>
      <w:proofErr w:type="spellEnd"/>
      <w:r w:rsidRPr="00940EC4">
        <w:rPr>
          <w:rFonts w:asciiTheme="minorHAnsi" w:hAnsiTheme="minorHAnsi" w:cstheme="minorHAnsi"/>
        </w:rPr>
        <w:t xml:space="preserve"> said</w:t>
      </w:r>
      <w:r w:rsidRPr="00940EC4">
        <w:rPr>
          <w:rFonts w:asciiTheme="minorHAnsi" w:hAnsiTheme="minorHAnsi" w:cstheme="minorHAnsi"/>
          <w:u w:val="single"/>
        </w:rPr>
        <w:t xml:space="preserve">. “I think </w:t>
      </w:r>
      <w:r w:rsidRPr="00967BF7">
        <w:rPr>
          <w:rFonts w:asciiTheme="minorHAnsi" w:hAnsiTheme="minorHAnsi" w:cstheme="minorHAnsi"/>
          <w:highlight w:val="cyan"/>
          <w:u w:val="single"/>
        </w:rPr>
        <w:t>people who are very conservative on immigration</w:t>
      </w:r>
      <w:r w:rsidRPr="00940EC4">
        <w:rPr>
          <w:rFonts w:asciiTheme="minorHAnsi" w:hAnsiTheme="minorHAnsi" w:cstheme="minorHAnsi"/>
          <w:u w:val="single"/>
        </w:rPr>
        <w:t xml:space="preserve"> issues </w:t>
      </w:r>
      <w:r w:rsidRPr="00967BF7">
        <w:rPr>
          <w:rFonts w:asciiTheme="minorHAnsi" w:hAnsiTheme="minorHAnsi" w:cstheme="minorHAnsi"/>
          <w:highlight w:val="cyan"/>
          <w:u w:val="single"/>
        </w:rPr>
        <w:t>don’t think it’s OK to take a baby from a mother</w:t>
      </w:r>
      <w:r w:rsidRPr="00940EC4">
        <w:rPr>
          <w:rFonts w:asciiTheme="minorHAnsi" w:hAnsiTheme="minorHAnsi" w:cstheme="minorHAnsi"/>
        </w:rPr>
        <w:t xml:space="preserve">.” Mark Krikorian, executive director of the rightwing Center for Immigration Studies, said conservatives who supported </w:t>
      </w:r>
      <w:proofErr w:type="spellStart"/>
      <w:r w:rsidRPr="00940EC4">
        <w:rPr>
          <w:rFonts w:asciiTheme="minorHAnsi" w:hAnsiTheme="minorHAnsi" w:cstheme="minorHAnsi"/>
        </w:rPr>
        <w:t>Mr</w:t>
      </w:r>
      <w:proofErr w:type="spellEnd"/>
      <w:r w:rsidRPr="00940EC4">
        <w:rPr>
          <w:rFonts w:asciiTheme="minorHAnsi" w:hAnsiTheme="minorHAnsi" w:cstheme="minorHAnsi"/>
        </w:rPr>
        <w:t xml:space="preserve"> Trump’s immigration reforms would back the new policy — even if it did cost more upfront or delayed cases further. “You don’t get a free pass into the United States as an illegal immigrant just because you brought a kid with you,” </w:t>
      </w:r>
      <w:proofErr w:type="spellStart"/>
      <w:r w:rsidRPr="00940EC4">
        <w:rPr>
          <w:rFonts w:asciiTheme="minorHAnsi" w:hAnsiTheme="minorHAnsi" w:cstheme="minorHAnsi"/>
        </w:rPr>
        <w:t>Mr</w:t>
      </w:r>
      <w:proofErr w:type="spellEnd"/>
      <w:r w:rsidRPr="00940EC4">
        <w:rPr>
          <w:rFonts w:asciiTheme="minorHAnsi" w:hAnsiTheme="minorHAnsi" w:cstheme="minorHAnsi"/>
        </w:rPr>
        <w:t xml:space="preserve"> Krikorian said. “If it costs more to break that cycle, so be it.”</w:t>
      </w:r>
    </w:p>
    <w:p w14:paraId="75012209" w14:textId="77777777" w:rsidR="003B020B" w:rsidRPr="00940EC4" w:rsidRDefault="003B020B" w:rsidP="003B020B">
      <w:pPr>
        <w:rPr>
          <w:rFonts w:asciiTheme="minorHAnsi" w:hAnsiTheme="minorHAnsi" w:cstheme="minorHAnsi"/>
        </w:rPr>
      </w:pPr>
    </w:p>
    <w:p w14:paraId="6F8441FC" w14:textId="77777777" w:rsidR="00882FB2" w:rsidRPr="00940EC4" w:rsidRDefault="00882FB2" w:rsidP="00882FB2">
      <w:pPr>
        <w:rPr>
          <w:rFonts w:asciiTheme="minorHAnsi" w:hAnsiTheme="minorHAnsi" w:cstheme="minorHAnsi"/>
        </w:rPr>
      </w:pPr>
    </w:p>
    <w:p w14:paraId="3FE46180" w14:textId="2194DAC2" w:rsidR="00882FB2" w:rsidRPr="00940EC4" w:rsidRDefault="00882FB2" w:rsidP="00882FB2">
      <w:pPr>
        <w:pStyle w:val="Heading3"/>
        <w:rPr>
          <w:rFonts w:asciiTheme="minorHAnsi" w:hAnsiTheme="minorHAnsi" w:cstheme="minorHAnsi"/>
        </w:rPr>
      </w:pPr>
      <w:r w:rsidRPr="00940EC4">
        <w:rPr>
          <w:rFonts w:asciiTheme="minorHAnsi" w:hAnsiTheme="minorHAnsi" w:cstheme="minorHAnsi"/>
        </w:rPr>
        <w:t xml:space="preserve">Compromise Link—AT: Link Turn </w:t>
      </w:r>
    </w:p>
    <w:p w14:paraId="377D3634" w14:textId="77777777" w:rsidR="00882FB2" w:rsidRPr="00940EC4" w:rsidRDefault="00882FB2" w:rsidP="00882FB2">
      <w:pPr>
        <w:pStyle w:val="Heading4"/>
        <w:rPr>
          <w:rFonts w:asciiTheme="minorHAnsi" w:hAnsiTheme="minorHAnsi" w:cstheme="minorHAnsi"/>
        </w:rPr>
      </w:pPr>
      <w:r w:rsidRPr="00940EC4">
        <w:rPr>
          <w:rFonts w:asciiTheme="minorHAnsi" w:hAnsiTheme="minorHAnsi" w:cstheme="minorHAnsi"/>
        </w:rPr>
        <w:t xml:space="preserve">The plan lets Trump claim the win as a master deal maker who makes compromises—no risk of their offense </w:t>
      </w:r>
    </w:p>
    <w:p w14:paraId="59954666" w14:textId="77777777" w:rsidR="00882FB2" w:rsidRPr="00940EC4" w:rsidRDefault="00882FB2" w:rsidP="00882FB2">
      <w:pPr>
        <w:rPr>
          <w:rFonts w:asciiTheme="minorHAnsi" w:hAnsiTheme="minorHAnsi" w:cstheme="minorHAnsi"/>
        </w:rPr>
      </w:pPr>
      <w:r w:rsidRPr="00940EC4">
        <w:rPr>
          <w:rStyle w:val="Style13ptBold"/>
          <w:rFonts w:asciiTheme="minorHAnsi" w:hAnsiTheme="minorHAnsi" w:cstheme="minorHAnsi"/>
        </w:rPr>
        <w:t>Meyers 3/27</w:t>
      </w:r>
      <w:r w:rsidRPr="00940EC4">
        <w:rPr>
          <w:rFonts w:asciiTheme="minorHAnsi" w:hAnsiTheme="minorHAnsi" w:cstheme="minorHAnsi"/>
        </w:rPr>
        <w:t xml:space="preserve"> (Michael Meyers is president and partner at </w:t>
      </w:r>
      <w:proofErr w:type="spellStart"/>
      <w:r w:rsidRPr="00940EC4">
        <w:rPr>
          <w:rFonts w:asciiTheme="minorHAnsi" w:hAnsiTheme="minorHAnsi" w:cstheme="minorHAnsi"/>
        </w:rPr>
        <w:t>TargetPoint</w:t>
      </w:r>
      <w:proofErr w:type="spellEnd"/>
      <w:r w:rsidRPr="00940EC4">
        <w:rPr>
          <w:rFonts w:asciiTheme="minorHAnsi" w:hAnsiTheme="minorHAnsi" w:cstheme="minorHAnsi"/>
        </w:rPr>
        <w:t xml:space="preserve"> Consulting, helping guide his company and its political, corporate, and association clients toward innovative and actionable uses of their research. “Immigration Compromise Is a Winning Strategy”, </w:t>
      </w:r>
      <w:hyperlink r:id="rId32" w:history="1">
        <w:r w:rsidRPr="00940EC4">
          <w:rPr>
            <w:rStyle w:val="Hyperlink"/>
            <w:rFonts w:asciiTheme="minorHAnsi" w:hAnsiTheme="minorHAnsi" w:cstheme="minorHAnsi"/>
          </w:rPr>
          <w:t>https://www.realclearpolicy.com/articles/2018/03/27/immigration_compromise_is_a_winning_strategy_110565.html</w:t>
        </w:r>
      </w:hyperlink>
      <w:r w:rsidRPr="00940EC4">
        <w:rPr>
          <w:rStyle w:val="Hyperlink"/>
          <w:rFonts w:asciiTheme="minorHAnsi" w:hAnsiTheme="minorHAnsi" w:cstheme="minorHAnsi"/>
        </w:rPr>
        <w:t xml:space="preserve"> , </w:t>
      </w:r>
      <w:r w:rsidRPr="00940EC4">
        <w:rPr>
          <w:rFonts w:asciiTheme="minorHAnsi" w:hAnsiTheme="minorHAnsi" w:cstheme="minorHAnsi"/>
        </w:rPr>
        <w:t>March 27, 2018)</w:t>
      </w:r>
    </w:p>
    <w:p w14:paraId="4EBAAB45" w14:textId="3D1A001F" w:rsidR="00882FB2" w:rsidRPr="00940EC4" w:rsidRDefault="00882FB2" w:rsidP="00882FB2">
      <w:pPr>
        <w:rPr>
          <w:rStyle w:val="StyleUnderline"/>
          <w:rFonts w:asciiTheme="minorHAnsi" w:hAnsiTheme="minorHAnsi" w:cstheme="minorHAnsi"/>
        </w:rPr>
      </w:pPr>
      <w:r w:rsidRPr="00940EC4">
        <w:rPr>
          <w:rFonts w:asciiTheme="minorHAnsi" w:hAnsiTheme="minorHAnsi" w:cstheme="minorHAnsi"/>
          <w:sz w:val="16"/>
        </w:rPr>
        <w:t xml:space="preserve">During last week’s government funding debate, </w:t>
      </w:r>
      <w:r w:rsidRPr="00967BF7">
        <w:rPr>
          <w:rStyle w:val="StyleUnderline"/>
          <w:rFonts w:asciiTheme="minorHAnsi" w:hAnsiTheme="minorHAnsi" w:cstheme="minorHAnsi"/>
          <w:highlight w:val="cyan"/>
        </w:rPr>
        <w:t>Dem</w:t>
      </w:r>
      <w:r w:rsidRPr="00940EC4">
        <w:rPr>
          <w:rFonts w:asciiTheme="minorHAnsi" w:hAnsiTheme="minorHAnsi" w:cstheme="minorHAnsi"/>
          <w:sz w:val="16"/>
        </w:rPr>
        <w:t>ocrat</w:t>
      </w:r>
      <w:r w:rsidRPr="00967BF7">
        <w:rPr>
          <w:rStyle w:val="StyleUnderline"/>
          <w:rFonts w:asciiTheme="minorHAnsi" w:hAnsiTheme="minorHAnsi" w:cstheme="minorHAnsi"/>
          <w:highlight w:val="cyan"/>
        </w:rPr>
        <w:t>s</w:t>
      </w:r>
      <w:r w:rsidRPr="00940EC4">
        <w:rPr>
          <w:rFonts w:asciiTheme="minorHAnsi" w:hAnsiTheme="minorHAnsi" w:cstheme="minorHAnsi"/>
          <w:sz w:val="16"/>
        </w:rPr>
        <w:t xml:space="preserve"> reportedly </w:t>
      </w:r>
      <w:r w:rsidRPr="00967BF7">
        <w:rPr>
          <w:rStyle w:val="StyleUnderline"/>
          <w:rFonts w:asciiTheme="minorHAnsi" w:hAnsiTheme="minorHAnsi" w:cstheme="minorHAnsi"/>
          <w:highlight w:val="cyan"/>
        </w:rPr>
        <w:t>offered funding for additional border security</w:t>
      </w:r>
      <w:r w:rsidRPr="00940EC4">
        <w:rPr>
          <w:rStyle w:val="StyleUnderline"/>
          <w:rFonts w:asciiTheme="minorHAnsi" w:hAnsiTheme="minorHAnsi" w:cstheme="minorHAnsi"/>
        </w:rPr>
        <w:t xml:space="preserve"> </w:t>
      </w:r>
      <w:r w:rsidRPr="00967BF7">
        <w:rPr>
          <w:rStyle w:val="StyleUnderline"/>
          <w:rFonts w:asciiTheme="minorHAnsi" w:hAnsiTheme="minorHAnsi" w:cstheme="minorHAnsi"/>
          <w:highlight w:val="cyan"/>
        </w:rPr>
        <w:t>in exchange for protections for Dreamers</w:t>
      </w:r>
      <w:r w:rsidRPr="00940EC4">
        <w:rPr>
          <w:rFonts w:asciiTheme="minorHAnsi" w:hAnsiTheme="minorHAnsi" w:cstheme="minorHAnsi"/>
          <w:sz w:val="16"/>
        </w:rPr>
        <w:t xml:space="preserve">, who are young immigrants brought here illegally as children. </w:t>
      </w:r>
      <w:r w:rsidRPr="00967BF7">
        <w:rPr>
          <w:rStyle w:val="StyleUnderline"/>
          <w:rFonts w:asciiTheme="minorHAnsi" w:hAnsiTheme="minorHAnsi" w:cstheme="minorHAnsi"/>
          <w:highlight w:val="cyan"/>
        </w:rPr>
        <w:t>Dem</w:t>
      </w:r>
      <w:r w:rsidRPr="00940EC4">
        <w:rPr>
          <w:rFonts w:asciiTheme="minorHAnsi" w:hAnsiTheme="minorHAnsi" w:cstheme="minorHAnsi"/>
          <w:sz w:val="16"/>
        </w:rPr>
        <w:t>ocrat</w:t>
      </w:r>
      <w:r w:rsidRPr="00967BF7">
        <w:rPr>
          <w:rStyle w:val="StyleUnderline"/>
          <w:rFonts w:asciiTheme="minorHAnsi" w:hAnsiTheme="minorHAnsi" w:cstheme="minorHAnsi"/>
          <w:highlight w:val="cyan"/>
        </w:rPr>
        <w:t>s</w:t>
      </w:r>
      <w:r w:rsidRPr="00940EC4">
        <w:rPr>
          <w:rFonts w:asciiTheme="minorHAnsi" w:hAnsiTheme="minorHAnsi" w:cstheme="minorHAnsi"/>
          <w:sz w:val="16"/>
        </w:rPr>
        <w:t xml:space="preserve">’ </w:t>
      </w:r>
      <w:r w:rsidRPr="00967BF7">
        <w:rPr>
          <w:rStyle w:val="StyleUnderline"/>
          <w:rFonts w:asciiTheme="minorHAnsi" w:hAnsiTheme="minorHAnsi" w:cstheme="minorHAnsi"/>
          <w:highlight w:val="cyan"/>
        </w:rPr>
        <w:t>willingness to make such</w:t>
      </w:r>
      <w:r w:rsidRPr="00940EC4">
        <w:rPr>
          <w:rStyle w:val="StyleUnderline"/>
          <w:rFonts w:asciiTheme="minorHAnsi" w:hAnsiTheme="minorHAnsi" w:cstheme="minorHAnsi"/>
        </w:rPr>
        <w:t xml:space="preserve"> a </w:t>
      </w:r>
      <w:r w:rsidRPr="00967BF7">
        <w:rPr>
          <w:rStyle w:val="StyleUnderline"/>
          <w:rFonts w:asciiTheme="minorHAnsi" w:hAnsiTheme="minorHAnsi" w:cstheme="minorHAnsi"/>
          <w:highlight w:val="cyan"/>
        </w:rPr>
        <w:t>trade offers</w:t>
      </w:r>
      <w:r w:rsidRPr="00940EC4">
        <w:rPr>
          <w:rStyle w:val="StyleUnderline"/>
          <w:rFonts w:asciiTheme="minorHAnsi" w:hAnsiTheme="minorHAnsi" w:cstheme="minorHAnsi"/>
        </w:rPr>
        <w:t xml:space="preserve"> President </w:t>
      </w:r>
      <w:r w:rsidRPr="00967BF7">
        <w:rPr>
          <w:rStyle w:val="StyleUnderline"/>
          <w:rFonts w:asciiTheme="minorHAnsi" w:hAnsiTheme="minorHAnsi" w:cstheme="minorHAnsi"/>
          <w:highlight w:val="cyan"/>
        </w:rPr>
        <w:t>Trump a potential opportunity</w:t>
      </w:r>
      <w:r w:rsidRPr="00940EC4">
        <w:rPr>
          <w:rStyle w:val="StyleUnderline"/>
          <w:rFonts w:asciiTheme="minorHAnsi" w:hAnsiTheme="minorHAnsi" w:cstheme="minorHAnsi"/>
        </w:rPr>
        <w:t xml:space="preserve"> to follow through on his promise </w:t>
      </w:r>
      <w:r w:rsidRPr="00967BF7">
        <w:rPr>
          <w:rStyle w:val="StyleUnderline"/>
          <w:rFonts w:asciiTheme="minorHAnsi" w:hAnsiTheme="minorHAnsi" w:cstheme="minorHAnsi"/>
          <w:highlight w:val="cyan"/>
        </w:rPr>
        <w:t>to protect Dreamers and increase border security</w:t>
      </w:r>
      <w:r w:rsidRPr="00940EC4">
        <w:rPr>
          <w:rStyle w:val="StyleUnderline"/>
          <w:rFonts w:asciiTheme="minorHAnsi" w:hAnsiTheme="minorHAnsi" w:cstheme="minorHAnsi"/>
        </w:rPr>
        <w:t xml:space="preserve">. </w:t>
      </w:r>
      <w:r w:rsidRPr="00967BF7">
        <w:rPr>
          <w:rStyle w:val="StyleUnderline"/>
          <w:rFonts w:asciiTheme="minorHAnsi" w:hAnsiTheme="minorHAnsi" w:cstheme="minorHAnsi"/>
          <w:highlight w:val="cyan"/>
        </w:rPr>
        <w:t>The president would be wise to capitalize on it</w:t>
      </w:r>
      <w:r w:rsidRPr="00940EC4">
        <w:rPr>
          <w:rStyle w:val="StyleUnderline"/>
          <w:rFonts w:asciiTheme="minorHAnsi" w:hAnsiTheme="minorHAnsi" w:cstheme="minorHAnsi"/>
        </w:rPr>
        <w:t xml:space="preserve">: </w:t>
      </w:r>
      <w:r w:rsidRPr="00967BF7">
        <w:rPr>
          <w:rStyle w:val="StyleUnderline"/>
          <w:rFonts w:asciiTheme="minorHAnsi" w:hAnsiTheme="minorHAnsi" w:cstheme="minorHAnsi"/>
          <w:highlight w:val="cyan"/>
        </w:rPr>
        <w:t>New polling</w:t>
      </w:r>
      <w:r w:rsidRPr="00940EC4">
        <w:rPr>
          <w:rStyle w:val="StyleUnderline"/>
          <w:rFonts w:asciiTheme="minorHAnsi" w:hAnsiTheme="minorHAnsi" w:cstheme="minorHAnsi"/>
        </w:rPr>
        <w:t xml:space="preserve"> of Republicans, conservatives, and of Trump’s base of support clearly </w:t>
      </w:r>
      <w:r w:rsidRPr="00967BF7">
        <w:rPr>
          <w:rStyle w:val="StyleUnderline"/>
          <w:rFonts w:asciiTheme="minorHAnsi" w:hAnsiTheme="minorHAnsi" w:cstheme="minorHAnsi"/>
          <w:highlight w:val="cyan"/>
        </w:rPr>
        <w:t>demonstrates his deal will be a winner for all involved.</w:t>
      </w:r>
      <w:r w:rsidRPr="00940EC4">
        <w:rPr>
          <w:rStyle w:val="StyleUnderline"/>
          <w:rFonts w:asciiTheme="minorHAnsi" w:hAnsiTheme="minorHAnsi" w:cstheme="minorHAnsi"/>
        </w:rPr>
        <w:t xml:space="preserve">  We surveyed Republican and conservative-leaning Independent voters, as well as Trump Base Voters </w:t>
      </w:r>
      <w:r w:rsidRPr="00940EC4">
        <w:rPr>
          <w:rFonts w:asciiTheme="minorHAnsi" w:hAnsiTheme="minorHAnsi" w:cstheme="minorHAnsi"/>
          <w:sz w:val="16"/>
        </w:rPr>
        <w:t xml:space="preserve">(defined as those who voted for Trump, approve of him today, voted Republican on the congressional ballot, and describe themselves as Republican). </w:t>
      </w:r>
      <w:r w:rsidRPr="00940EC4">
        <w:rPr>
          <w:rStyle w:val="StyleUnderline"/>
          <w:rFonts w:asciiTheme="minorHAnsi" w:hAnsiTheme="minorHAnsi" w:cstheme="minorHAnsi"/>
        </w:rPr>
        <w:t xml:space="preserve">We found </w:t>
      </w:r>
      <w:r w:rsidRPr="00967BF7">
        <w:rPr>
          <w:rStyle w:val="StyleUnderline"/>
          <w:rFonts w:asciiTheme="minorHAnsi" w:hAnsiTheme="minorHAnsi" w:cstheme="minorHAnsi"/>
          <w:highlight w:val="cyan"/>
        </w:rPr>
        <w:t>the president and congressional Republicans have much to gain, and</w:t>
      </w:r>
      <w:r w:rsidRPr="00940EC4">
        <w:rPr>
          <w:rStyle w:val="StyleUnderline"/>
          <w:rFonts w:asciiTheme="minorHAnsi" w:hAnsiTheme="minorHAnsi" w:cstheme="minorHAnsi"/>
        </w:rPr>
        <w:t xml:space="preserve"> remarkably </w:t>
      </w:r>
      <w:r w:rsidRPr="00967BF7">
        <w:rPr>
          <w:rStyle w:val="StyleUnderline"/>
          <w:rFonts w:asciiTheme="minorHAnsi" w:hAnsiTheme="minorHAnsi" w:cstheme="minorHAnsi"/>
          <w:highlight w:val="cyan"/>
        </w:rPr>
        <w:t>little to lose, by passing legislation that bolsters border security and provides a fix for Dreamers</w:t>
      </w:r>
      <w:r w:rsidRPr="00940EC4">
        <w:rPr>
          <w:rStyle w:val="StyleUnderline"/>
          <w:rFonts w:asciiTheme="minorHAnsi" w:hAnsiTheme="minorHAnsi" w:cstheme="minorHAnsi"/>
        </w:rPr>
        <w:t xml:space="preserve">. </w:t>
      </w:r>
      <w:r w:rsidRPr="00967BF7">
        <w:rPr>
          <w:rStyle w:val="StyleUnderline"/>
          <w:rFonts w:asciiTheme="minorHAnsi" w:hAnsiTheme="minorHAnsi" w:cstheme="minorHAnsi"/>
          <w:highlight w:val="cyan"/>
        </w:rPr>
        <w:t>Our findings make a compelling case for congressional Republicans to support a compromise deal on immigration in the U.S. House and Senate — and for the president to lead the charge.</w:t>
      </w:r>
      <w:r w:rsidRPr="00940EC4">
        <w:rPr>
          <w:rStyle w:val="StyleUnderline"/>
          <w:rFonts w:asciiTheme="minorHAnsi" w:hAnsiTheme="minorHAnsi" w:cstheme="minorHAnsi"/>
        </w:rPr>
        <w:t xml:space="preserve">  </w:t>
      </w:r>
      <w:r w:rsidRPr="00940EC4">
        <w:rPr>
          <w:rFonts w:asciiTheme="minorHAnsi" w:hAnsiTheme="minorHAnsi" w:cstheme="minorHAnsi"/>
          <w:sz w:val="16"/>
        </w:rPr>
        <w:t xml:space="preserve"> More than six out of seven Trump Base Voters support a three-part plan that would: 1) extend a wall along the southern border; 2) enhance border security overall; and 3) offer citizenship to Dreamers who meet certain requirements (such as enrolling in school or enlisting in the military).  </w:t>
      </w:r>
      <w:r w:rsidRPr="00940EC4">
        <w:rPr>
          <w:rStyle w:val="StyleUnderline"/>
          <w:rFonts w:asciiTheme="minorHAnsi" w:hAnsiTheme="minorHAnsi" w:cstheme="minorHAnsi"/>
        </w:rPr>
        <w:t xml:space="preserve">Our findings also show that </w:t>
      </w:r>
      <w:r w:rsidRPr="00967BF7">
        <w:rPr>
          <w:rStyle w:val="StyleUnderline"/>
          <w:rFonts w:asciiTheme="minorHAnsi" w:hAnsiTheme="minorHAnsi" w:cstheme="minorHAnsi"/>
          <w:highlight w:val="cyan"/>
        </w:rPr>
        <w:t>these voters would stick with the president if he supported such a deal</w:t>
      </w:r>
      <w:r w:rsidRPr="00940EC4">
        <w:rPr>
          <w:rStyle w:val="StyleUnderline"/>
          <w:rFonts w:asciiTheme="minorHAnsi" w:hAnsiTheme="minorHAnsi" w:cstheme="minorHAnsi"/>
        </w:rPr>
        <w:t>.</w:t>
      </w:r>
      <w:r w:rsidRPr="00940EC4">
        <w:rPr>
          <w:rFonts w:asciiTheme="minorHAnsi" w:hAnsiTheme="minorHAnsi" w:cstheme="minorHAnsi"/>
          <w:sz w:val="16"/>
        </w:rPr>
        <w:t xml:space="preserve"> Fewer than 1 percent of Trump Base Voters would defect and support a Democrat in 2020, and just 3 percent would consider another Republican as a result. Among all conservative and Republican voters, just 6 percent would vote for a Democrat in 2020 in protest of this three-part plan.  Similarly, in </w:t>
      </w:r>
      <w:r w:rsidRPr="00940EC4">
        <w:rPr>
          <w:rStyle w:val="StyleUnderline"/>
          <w:rFonts w:asciiTheme="minorHAnsi" w:hAnsiTheme="minorHAnsi" w:cstheme="minorHAnsi"/>
        </w:rPr>
        <w:t>2018 Congressional races, fewer than 1 percent of Trump’s base voters and just 1 percent of conservative and Republican voters would withdraw support from Republicans in the 2018 Congressional elections in protest of a deal.</w:t>
      </w:r>
      <w:r w:rsidRPr="00940EC4">
        <w:rPr>
          <w:rFonts w:asciiTheme="minorHAnsi" w:hAnsiTheme="minorHAnsi" w:cstheme="minorHAnsi"/>
          <w:sz w:val="16"/>
        </w:rPr>
        <w:t xml:space="preserve"> Finally, just 12 percent of conservative and Republican voters and 11 percent of Trump’s base voters would support a different Republican in a 2018 GOP primary if their representative supported this kind of deal. </w:t>
      </w:r>
      <w:r w:rsidRPr="00967BF7">
        <w:rPr>
          <w:rStyle w:val="Emphasis"/>
          <w:rFonts w:asciiTheme="minorHAnsi" w:hAnsiTheme="minorHAnsi" w:cstheme="minorHAnsi"/>
          <w:highlight w:val="cyan"/>
        </w:rPr>
        <w:t>That’s</w:t>
      </w:r>
      <w:r w:rsidRPr="00940EC4">
        <w:rPr>
          <w:rStyle w:val="Emphasis"/>
          <w:rFonts w:asciiTheme="minorHAnsi" w:hAnsiTheme="minorHAnsi" w:cstheme="minorHAnsi"/>
        </w:rPr>
        <w:t xml:space="preserve"> about </w:t>
      </w:r>
      <w:r w:rsidRPr="00967BF7">
        <w:rPr>
          <w:rStyle w:val="Emphasis"/>
          <w:rFonts w:asciiTheme="minorHAnsi" w:hAnsiTheme="minorHAnsi" w:cstheme="minorHAnsi"/>
          <w:highlight w:val="cyan"/>
        </w:rPr>
        <w:t>as safe as you can get on a policy issue in this age of division</w:t>
      </w:r>
      <w:r w:rsidRPr="00940EC4">
        <w:rPr>
          <w:rStyle w:val="Emphasis"/>
          <w:rFonts w:asciiTheme="minorHAnsi" w:hAnsiTheme="minorHAnsi" w:cstheme="minorHAnsi"/>
        </w:rPr>
        <w:t xml:space="preserve"> and political discord.</w:t>
      </w:r>
      <w:r w:rsidRPr="00940EC4">
        <w:rPr>
          <w:rFonts w:asciiTheme="minorHAnsi" w:hAnsiTheme="minorHAnsi" w:cstheme="minorHAnsi"/>
          <w:sz w:val="16"/>
        </w:rPr>
        <w:t xml:space="preserve"> Meanwhile, </w:t>
      </w:r>
      <w:r w:rsidRPr="00940EC4">
        <w:rPr>
          <w:rStyle w:val="StyleUnderline"/>
          <w:rFonts w:asciiTheme="minorHAnsi" w:hAnsiTheme="minorHAnsi" w:cstheme="minorHAnsi"/>
        </w:rPr>
        <w:t xml:space="preserve">many of </w:t>
      </w:r>
      <w:r w:rsidRPr="00967BF7">
        <w:rPr>
          <w:rStyle w:val="StyleUnderline"/>
          <w:rFonts w:asciiTheme="minorHAnsi" w:hAnsiTheme="minorHAnsi" w:cstheme="minorHAnsi"/>
          <w:highlight w:val="cyan"/>
        </w:rPr>
        <w:t>the groups</w:t>
      </w:r>
      <w:r w:rsidRPr="00940EC4">
        <w:rPr>
          <w:rStyle w:val="StyleUnderline"/>
          <w:rFonts w:asciiTheme="minorHAnsi" w:hAnsiTheme="minorHAnsi" w:cstheme="minorHAnsi"/>
        </w:rPr>
        <w:t xml:space="preserve"> the president and </w:t>
      </w:r>
      <w:r w:rsidRPr="00967BF7">
        <w:rPr>
          <w:rStyle w:val="StyleUnderline"/>
          <w:rFonts w:asciiTheme="minorHAnsi" w:hAnsiTheme="minorHAnsi" w:cstheme="minorHAnsi"/>
          <w:highlight w:val="cyan"/>
        </w:rPr>
        <w:t>Republicans</w:t>
      </w:r>
      <w:r w:rsidRPr="00940EC4">
        <w:rPr>
          <w:rStyle w:val="StyleUnderline"/>
          <w:rFonts w:asciiTheme="minorHAnsi" w:hAnsiTheme="minorHAnsi" w:cstheme="minorHAnsi"/>
        </w:rPr>
        <w:t xml:space="preserve"> will </w:t>
      </w:r>
      <w:r w:rsidRPr="00967BF7">
        <w:rPr>
          <w:rStyle w:val="StyleUnderline"/>
          <w:rFonts w:asciiTheme="minorHAnsi" w:hAnsiTheme="minorHAnsi" w:cstheme="minorHAnsi"/>
          <w:highlight w:val="cyan"/>
        </w:rPr>
        <w:t>need</w:t>
      </w:r>
      <w:r w:rsidRPr="00940EC4">
        <w:rPr>
          <w:rStyle w:val="StyleUnderline"/>
          <w:rFonts w:asciiTheme="minorHAnsi" w:hAnsiTheme="minorHAnsi" w:cstheme="minorHAnsi"/>
        </w:rPr>
        <w:t xml:space="preserve"> to hold Congress </w:t>
      </w:r>
      <w:r w:rsidRPr="00967BF7">
        <w:rPr>
          <w:rStyle w:val="StyleUnderline"/>
          <w:rFonts w:asciiTheme="minorHAnsi" w:hAnsiTheme="minorHAnsi" w:cstheme="minorHAnsi"/>
          <w:highlight w:val="cyan"/>
        </w:rPr>
        <w:t>in</w:t>
      </w:r>
      <w:r w:rsidRPr="00940EC4">
        <w:rPr>
          <w:rStyle w:val="StyleUnderline"/>
          <w:rFonts w:asciiTheme="minorHAnsi" w:hAnsiTheme="minorHAnsi" w:cstheme="minorHAnsi"/>
        </w:rPr>
        <w:t xml:space="preserve"> the </w:t>
      </w:r>
      <w:r w:rsidRPr="00967BF7">
        <w:rPr>
          <w:rStyle w:val="StyleUnderline"/>
          <w:rFonts w:asciiTheme="minorHAnsi" w:hAnsiTheme="minorHAnsi" w:cstheme="minorHAnsi"/>
          <w:highlight w:val="cyan"/>
        </w:rPr>
        <w:t>2018</w:t>
      </w:r>
      <w:r w:rsidRPr="00940EC4">
        <w:rPr>
          <w:rStyle w:val="StyleUnderline"/>
          <w:rFonts w:asciiTheme="minorHAnsi" w:hAnsiTheme="minorHAnsi" w:cstheme="minorHAnsi"/>
        </w:rPr>
        <w:t xml:space="preserve"> midterm elections — including young voters, college-educated women, faith voters, and high-income suburban voters — </w:t>
      </w:r>
      <w:r w:rsidRPr="00940EC4">
        <w:rPr>
          <w:rStyle w:val="Emphasis"/>
          <w:rFonts w:asciiTheme="minorHAnsi" w:hAnsiTheme="minorHAnsi" w:cstheme="minorHAnsi"/>
        </w:rPr>
        <w:t xml:space="preserve">all </w:t>
      </w:r>
      <w:r w:rsidRPr="00967BF7">
        <w:rPr>
          <w:rStyle w:val="Emphasis"/>
          <w:rFonts w:asciiTheme="minorHAnsi" w:hAnsiTheme="minorHAnsi" w:cstheme="minorHAnsi"/>
          <w:highlight w:val="cyan"/>
        </w:rPr>
        <w:t>overwhelmingly support protecting Dreamers and the deal outlined above.</w:t>
      </w:r>
      <w:r w:rsidRPr="00940EC4">
        <w:rPr>
          <w:rStyle w:val="Emphasis"/>
          <w:rFonts w:asciiTheme="minorHAnsi" w:hAnsiTheme="minorHAnsi" w:cstheme="minorHAnsi"/>
        </w:rPr>
        <w:t xml:space="preserve"> </w:t>
      </w:r>
      <w:r w:rsidRPr="00940EC4">
        <w:rPr>
          <w:rFonts w:asciiTheme="minorHAnsi" w:hAnsiTheme="minorHAnsi" w:cstheme="minorHAnsi"/>
          <w:sz w:val="16"/>
        </w:rPr>
        <w:t xml:space="preserve">Not surprisingly, the president’s support for this three-part package is key to solidifying and expanding support among conservative and Republican voters. Sixty percent overall and 73 percent of Trump’s base voters say they are more likely to support this legislative deal if the president endorses it.  </w:t>
      </w:r>
      <w:r w:rsidRPr="00967BF7">
        <w:rPr>
          <w:rStyle w:val="StyleUnderline"/>
          <w:rFonts w:asciiTheme="minorHAnsi" w:hAnsiTheme="minorHAnsi" w:cstheme="minorHAnsi"/>
          <w:highlight w:val="cyan"/>
        </w:rPr>
        <w:t>Even the president’s strongest supporters,</w:t>
      </w:r>
      <w:r w:rsidRPr="00940EC4">
        <w:rPr>
          <w:rStyle w:val="StyleUnderline"/>
          <w:rFonts w:asciiTheme="minorHAnsi" w:hAnsiTheme="minorHAnsi" w:cstheme="minorHAnsi"/>
        </w:rPr>
        <w:t xml:space="preserve"> who are overwhelmingly in favor of hardline immigration policies, </w:t>
      </w:r>
      <w:r w:rsidRPr="00967BF7">
        <w:rPr>
          <w:rStyle w:val="StyleUnderline"/>
          <w:rFonts w:asciiTheme="minorHAnsi" w:hAnsiTheme="minorHAnsi" w:cstheme="minorHAnsi"/>
          <w:highlight w:val="cyan"/>
        </w:rPr>
        <w:t>don’t want</w:t>
      </w:r>
      <w:r w:rsidRPr="00940EC4">
        <w:rPr>
          <w:rStyle w:val="StyleUnderline"/>
          <w:rFonts w:asciiTheme="minorHAnsi" w:hAnsiTheme="minorHAnsi" w:cstheme="minorHAnsi"/>
        </w:rPr>
        <w:t xml:space="preserve"> such </w:t>
      </w:r>
      <w:r w:rsidRPr="00967BF7">
        <w:rPr>
          <w:rStyle w:val="StyleUnderline"/>
          <w:rFonts w:asciiTheme="minorHAnsi" w:hAnsiTheme="minorHAnsi" w:cstheme="minorHAnsi"/>
          <w:highlight w:val="cyan"/>
        </w:rPr>
        <w:t>action at the expense of the Dreamers</w:t>
      </w:r>
      <w:r w:rsidRPr="00940EC4">
        <w:rPr>
          <w:rStyle w:val="StyleUnderline"/>
          <w:rFonts w:asciiTheme="minorHAnsi" w:hAnsiTheme="minorHAnsi" w:cstheme="minorHAnsi"/>
        </w:rPr>
        <w:t xml:space="preserve">. </w:t>
      </w:r>
      <w:r w:rsidRPr="00967BF7">
        <w:rPr>
          <w:rStyle w:val="StyleUnderline"/>
          <w:rFonts w:asciiTheme="minorHAnsi" w:hAnsiTheme="minorHAnsi" w:cstheme="minorHAnsi"/>
          <w:highlight w:val="cyan"/>
        </w:rPr>
        <w:t>They want a fix for these young Americans</w:t>
      </w:r>
      <w:r w:rsidRPr="00940EC4">
        <w:rPr>
          <w:rStyle w:val="StyleUnderline"/>
          <w:rFonts w:asciiTheme="minorHAnsi" w:hAnsiTheme="minorHAnsi" w:cstheme="minorHAnsi"/>
        </w:rPr>
        <w:t xml:space="preserve">, too. In fact, </w:t>
      </w:r>
      <w:r w:rsidRPr="00967BF7">
        <w:rPr>
          <w:rStyle w:val="StyleUnderline"/>
          <w:rFonts w:asciiTheme="minorHAnsi" w:hAnsiTheme="minorHAnsi" w:cstheme="minorHAnsi"/>
          <w:highlight w:val="cyan"/>
        </w:rPr>
        <w:t>three quarters of white, working-class men</w:t>
      </w:r>
      <w:r w:rsidRPr="00940EC4">
        <w:rPr>
          <w:rStyle w:val="StyleUnderline"/>
          <w:rFonts w:asciiTheme="minorHAnsi" w:hAnsiTheme="minorHAnsi" w:cstheme="minorHAnsi"/>
        </w:rPr>
        <w:t xml:space="preserve"> — the group Republicans fear might defect over immigration — </w:t>
      </w:r>
      <w:proofErr w:type="gramStart"/>
      <w:r w:rsidRPr="00940EC4">
        <w:rPr>
          <w:rStyle w:val="Emphasis"/>
          <w:rFonts w:asciiTheme="minorHAnsi" w:hAnsiTheme="minorHAnsi" w:cstheme="minorHAnsi"/>
        </w:rPr>
        <w:t xml:space="preserve">actually </w:t>
      </w:r>
      <w:r w:rsidRPr="00967BF7">
        <w:rPr>
          <w:rStyle w:val="Emphasis"/>
          <w:rFonts w:asciiTheme="minorHAnsi" w:hAnsiTheme="minorHAnsi" w:cstheme="minorHAnsi"/>
          <w:highlight w:val="cyan"/>
        </w:rPr>
        <w:t>support</w:t>
      </w:r>
      <w:proofErr w:type="gramEnd"/>
      <w:r w:rsidRPr="00967BF7">
        <w:rPr>
          <w:rStyle w:val="Emphasis"/>
          <w:rFonts w:asciiTheme="minorHAnsi" w:hAnsiTheme="minorHAnsi" w:cstheme="minorHAnsi"/>
          <w:highlight w:val="cyan"/>
        </w:rPr>
        <w:t xml:space="preserve"> a compromise</w:t>
      </w:r>
      <w:r w:rsidRPr="00940EC4">
        <w:rPr>
          <w:rStyle w:val="Emphasis"/>
          <w:rFonts w:asciiTheme="minorHAnsi" w:hAnsiTheme="minorHAnsi" w:cstheme="minorHAnsi"/>
        </w:rPr>
        <w:t>.</w:t>
      </w:r>
      <w:r w:rsidRPr="00940EC4">
        <w:rPr>
          <w:rStyle w:val="StyleUnderline"/>
          <w:rFonts w:asciiTheme="minorHAnsi" w:hAnsiTheme="minorHAnsi" w:cstheme="minorHAnsi"/>
        </w:rPr>
        <w:t xml:space="preserve"> </w:t>
      </w:r>
      <w:r w:rsidRPr="00940EC4">
        <w:rPr>
          <w:rFonts w:asciiTheme="minorHAnsi" w:hAnsiTheme="minorHAnsi" w:cstheme="minorHAnsi"/>
          <w:sz w:val="16"/>
        </w:rPr>
        <w:t xml:space="preserve">Since he announced his candidacy, the president has succeeded both in tapping into what his base already thinks and in leading them where he wants them to go. When it comes to a deal on Dreamers and the border, our research concludes that, if the president leads with conviction, his base will follow him almost universally. Add in support from the key demographic groups the GOP needs to recruit in future elections — from young conservatives and college-educated women, to faith voters and high-income suburbanites — and there is more than enough motivation here for Republicans to strike a deal.  Seeing the opportunity, some of </w:t>
      </w:r>
      <w:r w:rsidRPr="00940EC4">
        <w:rPr>
          <w:rStyle w:val="StyleUnderline"/>
          <w:rFonts w:asciiTheme="minorHAnsi" w:hAnsiTheme="minorHAnsi" w:cstheme="minorHAnsi"/>
        </w:rPr>
        <w:t>Trump’s biggest backers are urging him to make the Dreamers deal with Dem</w:t>
      </w:r>
      <w:r w:rsidRPr="00940EC4">
        <w:rPr>
          <w:rFonts w:asciiTheme="minorHAnsi" w:hAnsiTheme="minorHAnsi" w:cstheme="minorHAnsi"/>
          <w:sz w:val="16"/>
        </w:rPr>
        <w:t>ocrat</w:t>
      </w:r>
      <w:r w:rsidRPr="00940EC4">
        <w:rPr>
          <w:rStyle w:val="StyleUnderline"/>
          <w:rFonts w:asciiTheme="minorHAnsi" w:hAnsiTheme="minorHAnsi" w:cstheme="minorHAnsi"/>
        </w:rPr>
        <w:t>s.</w:t>
      </w:r>
      <w:r w:rsidRPr="00940EC4">
        <w:rPr>
          <w:rFonts w:asciiTheme="minorHAnsi" w:hAnsiTheme="minorHAnsi" w:cstheme="minorHAnsi"/>
          <w:sz w:val="16"/>
        </w:rPr>
        <w:t xml:space="preserve"> As Politico reported last week, three organizations supported by some of the conservative movement’s strongest backers have told Trump that the Dreamers deal is too good to pass up. </w:t>
      </w:r>
      <w:r w:rsidRPr="00940EC4">
        <w:rPr>
          <w:rStyle w:val="StyleUnderline"/>
          <w:rFonts w:asciiTheme="minorHAnsi" w:hAnsiTheme="minorHAnsi" w:cstheme="minorHAnsi"/>
        </w:rPr>
        <w:t xml:space="preserve">After years of gridlock, there is a real solution within reach, a solution that everyone — the base, conservatives, and independents alike — supports. It’s a deal that brings to life the old saying “good policy is good politics.” </w:t>
      </w:r>
    </w:p>
    <w:p w14:paraId="34B879BB" w14:textId="77777777" w:rsidR="003B020B" w:rsidRPr="00940EC4" w:rsidRDefault="003B020B" w:rsidP="003B020B">
      <w:pPr>
        <w:pStyle w:val="Heading4"/>
        <w:rPr>
          <w:rFonts w:asciiTheme="minorHAnsi" w:hAnsiTheme="minorHAnsi" w:cstheme="minorHAnsi"/>
        </w:rPr>
      </w:pPr>
      <w:r w:rsidRPr="00940EC4">
        <w:rPr>
          <w:rFonts w:asciiTheme="minorHAnsi" w:hAnsiTheme="minorHAnsi" w:cstheme="minorHAnsi"/>
        </w:rPr>
        <w:t xml:space="preserve">Immigration is k2 Republican voter turnout- and giving amnesty to illegal aliens is popular </w:t>
      </w:r>
    </w:p>
    <w:p w14:paraId="2422C7F6" w14:textId="77777777" w:rsidR="003B020B" w:rsidRPr="00940EC4" w:rsidRDefault="003B020B" w:rsidP="003B020B">
      <w:pPr>
        <w:rPr>
          <w:rFonts w:asciiTheme="minorHAnsi" w:hAnsiTheme="minorHAnsi" w:cstheme="minorHAnsi"/>
        </w:rPr>
      </w:pPr>
      <w:r w:rsidRPr="00940EC4">
        <w:rPr>
          <w:rFonts w:asciiTheme="minorHAnsi" w:hAnsiTheme="minorHAnsi" w:cstheme="minorHAnsi"/>
          <w:b/>
        </w:rPr>
        <w:t>O’Connell 5/15</w:t>
      </w:r>
      <w:r w:rsidRPr="00940EC4">
        <w:rPr>
          <w:rFonts w:asciiTheme="minorHAnsi" w:hAnsiTheme="minorHAnsi" w:cstheme="minorHAnsi"/>
        </w:rPr>
        <w:t xml:space="preserve"> (Ford, “Impeachment, immigration: Two topics to help the GOP hold the House”). The Hill. </w:t>
      </w:r>
      <w:hyperlink r:id="rId33" w:history="1">
        <w:r w:rsidRPr="00940EC4">
          <w:rPr>
            <w:rStyle w:val="Hyperlink"/>
            <w:rFonts w:asciiTheme="minorHAnsi" w:hAnsiTheme="minorHAnsi" w:cstheme="minorHAnsi"/>
          </w:rPr>
          <w:t>http://thehill.com/opinion/campaign/387644-impeachment-and-immigration-two-topics-to-help-the-gop-hold-the-house</w:t>
        </w:r>
      </w:hyperlink>
      <w:r w:rsidRPr="00940EC4">
        <w:rPr>
          <w:rFonts w:asciiTheme="minorHAnsi" w:hAnsiTheme="minorHAnsi" w:cstheme="minorHAnsi"/>
        </w:rPr>
        <w:t xml:space="preserve"> //</w:t>
      </w:r>
      <w:proofErr w:type="spellStart"/>
      <w:r w:rsidRPr="00940EC4">
        <w:rPr>
          <w:rFonts w:asciiTheme="minorHAnsi" w:hAnsiTheme="minorHAnsi" w:cstheme="minorHAnsi"/>
        </w:rPr>
        <w:t>LDonn</w:t>
      </w:r>
      <w:proofErr w:type="spellEnd"/>
      <w:r w:rsidRPr="00940EC4">
        <w:rPr>
          <w:rFonts w:asciiTheme="minorHAnsi" w:hAnsiTheme="minorHAnsi" w:cstheme="minorHAnsi"/>
        </w:rPr>
        <w:t xml:space="preserve"> </w:t>
      </w:r>
    </w:p>
    <w:p w14:paraId="655DF7B7" w14:textId="77777777" w:rsidR="003B020B" w:rsidRPr="00940EC4" w:rsidRDefault="003B020B" w:rsidP="003B020B">
      <w:pPr>
        <w:rPr>
          <w:rFonts w:asciiTheme="minorHAnsi" w:hAnsiTheme="minorHAnsi" w:cstheme="minorHAnsi"/>
          <w:b/>
        </w:rPr>
      </w:pPr>
    </w:p>
    <w:p w14:paraId="60F50F08" w14:textId="77777777" w:rsidR="003B020B" w:rsidRPr="00940EC4" w:rsidRDefault="003B020B" w:rsidP="003B020B">
      <w:pPr>
        <w:rPr>
          <w:rFonts w:asciiTheme="minorHAnsi" w:hAnsiTheme="minorHAnsi" w:cstheme="minorHAnsi"/>
        </w:rPr>
      </w:pPr>
      <w:r w:rsidRPr="00940EC4">
        <w:rPr>
          <w:rFonts w:asciiTheme="minorHAnsi" w:hAnsiTheme="minorHAnsi" w:cstheme="minorHAnsi"/>
        </w:rPr>
        <w:t>As for the other issue Republicans should use to retain control, according to Gallup, in 2018, “</w:t>
      </w:r>
      <w:r w:rsidRPr="00967BF7">
        <w:rPr>
          <w:rFonts w:asciiTheme="minorHAnsi" w:hAnsiTheme="minorHAnsi" w:cstheme="minorHAnsi"/>
          <w:highlight w:val="cyan"/>
          <w:u w:val="single"/>
        </w:rPr>
        <w:t>the strongest</w:t>
      </w:r>
      <w:r w:rsidRPr="00940EC4">
        <w:rPr>
          <w:rFonts w:asciiTheme="minorHAnsi" w:hAnsiTheme="minorHAnsi" w:cstheme="minorHAnsi"/>
          <w:u w:val="single"/>
        </w:rPr>
        <w:t xml:space="preserve"> countervailing </w:t>
      </w:r>
      <w:r w:rsidRPr="00967BF7">
        <w:rPr>
          <w:rFonts w:asciiTheme="minorHAnsi" w:hAnsiTheme="minorHAnsi" w:cstheme="minorHAnsi"/>
          <w:highlight w:val="cyan"/>
          <w:u w:val="single"/>
        </w:rPr>
        <w:t>issue determining Republican turnout may be immigration</w:t>
      </w:r>
      <w:r w:rsidRPr="00940EC4">
        <w:rPr>
          <w:rFonts w:asciiTheme="minorHAnsi" w:hAnsiTheme="minorHAnsi" w:cstheme="minorHAnsi"/>
          <w:u w:val="single"/>
        </w:rPr>
        <w:t>.”</w:t>
      </w:r>
      <w:r w:rsidRPr="00940EC4">
        <w:rPr>
          <w:rFonts w:asciiTheme="minorHAnsi" w:hAnsiTheme="minorHAnsi" w:cstheme="minorHAnsi"/>
        </w:rPr>
        <w:t xml:space="preserve"> Democrats can bemoan Trump’s rhetoric on immigration all they want, </w:t>
      </w:r>
      <w:r w:rsidRPr="00940EC4">
        <w:rPr>
          <w:rFonts w:asciiTheme="minorHAnsi" w:hAnsiTheme="minorHAnsi" w:cstheme="minorHAnsi"/>
          <w:u w:val="single"/>
        </w:rPr>
        <w:t xml:space="preserve">but </w:t>
      </w:r>
      <w:r w:rsidRPr="00967BF7">
        <w:rPr>
          <w:rFonts w:asciiTheme="minorHAnsi" w:hAnsiTheme="minorHAnsi" w:cstheme="minorHAnsi"/>
          <w:highlight w:val="cyan"/>
          <w:u w:val="single"/>
        </w:rPr>
        <w:t>polling indicates Trump’s immigration proposal</w:t>
      </w:r>
      <w:r w:rsidRPr="00940EC4">
        <w:rPr>
          <w:rFonts w:asciiTheme="minorHAnsi" w:hAnsiTheme="minorHAnsi" w:cstheme="minorHAnsi"/>
          <w:u w:val="single"/>
        </w:rPr>
        <w:t xml:space="preserve"> — </w:t>
      </w:r>
      <w:r w:rsidRPr="00967BF7">
        <w:rPr>
          <w:rFonts w:asciiTheme="minorHAnsi" w:hAnsiTheme="minorHAnsi" w:cstheme="minorHAnsi"/>
          <w:highlight w:val="cyan"/>
          <w:u w:val="single"/>
        </w:rPr>
        <w:t>amnesty</w:t>
      </w:r>
      <w:r w:rsidRPr="00940EC4">
        <w:rPr>
          <w:rFonts w:asciiTheme="minorHAnsi" w:hAnsiTheme="minorHAnsi" w:cstheme="minorHAnsi"/>
          <w:u w:val="single"/>
        </w:rPr>
        <w:t xml:space="preserve"> for 1.8 million illegal aliens </w:t>
      </w:r>
      <w:r w:rsidRPr="00967BF7">
        <w:rPr>
          <w:rFonts w:asciiTheme="minorHAnsi" w:hAnsiTheme="minorHAnsi" w:cstheme="minorHAnsi"/>
          <w:highlight w:val="cyan"/>
          <w:u w:val="single"/>
        </w:rPr>
        <w:t>in exchange for ending chain migration and the diversity visa lottery and funding for a border wall</w:t>
      </w:r>
      <w:r w:rsidRPr="00940EC4">
        <w:rPr>
          <w:rFonts w:asciiTheme="minorHAnsi" w:hAnsiTheme="minorHAnsi" w:cstheme="minorHAnsi"/>
          <w:u w:val="single"/>
        </w:rPr>
        <w:t xml:space="preserve"> — “</w:t>
      </w:r>
      <w:r w:rsidRPr="00967BF7">
        <w:rPr>
          <w:rFonts w:asciiTheme="minorHAnsi" w:hAnsiTheme="minorHAnsi" w:cstheme="minorHAnsi"/>
          <w:highlight w:val="cyan"/>
          <w:u w:val="single"/>
        </w:rPr>
        <w:t>encompasses the popular position on every major immigration issue</w:t>
      </w:r>
      <w:r w:rsidRPr="00940EC4">
        <w:rPr>
          <w:rFonts w:asciiTheme="minorHAnsi" w:hAnsiTheme="minorHAnsi" w:cstheme="minorHAnsi"/>
        </w:rPr>
        <w:t>.” Republicans, especially those outside of Democratic strongholds, should remind voters constantly that amnesty for illegal aliens without real border security is a non-starter — and that it is not the GOP that has shifted radically on immigration but Democrats.</w:t>
      </w:r>
    </w:p>
    <w:p w14:paraId="29837F54" w14:textId="32958B2C" w:rsidR="003B020B" w:rsidRPr="00940EC4" w:rsidRDefault="00FD0CE9" w:rsidP="00FD0CE9">
      <w:pPr>
        <w:pStyle w:val="Heading3"/>
        <w:rPr>
          <w:rStyle w:val="StyleUnderline"/>
          <w:rFonts w:asciiTheme="minorHAnsi" w:hAnsiTheme="minorHAnsi" w:cstheme="minorHAnsi"/>
        </w:rPr>
      </w:pPr>
      <w:r w:rsidRPr="00940EC4">
        <w:rPr>
          <w:rStyle w:val="StyleUnderline"/>
          <w:rFonts w:asciiTheme="minorHAnsi" w:hAnsiTheme="minorHAnsi" w:cstheme="minorHAnsi"/>
        </w:rPr>
        <w:t>--More AT: GOP Infighting Turn</w:t>
      </w:r>
    </w:p>
    <w:p w14:paraId="2E08E86F" w14:textId="77777777" w:rsidR="00FD0CE9" w:rsidRPr="00940EC4" w:rsidRDefault="00FD0CE9" w:rsidP="00FD0CE9">
      <w:pPr>
        <w:rPr>
          <w:rFonts w:asciiTheme="minorHAnsi" w:hAnsiTheme="minorHAnsi" w:cstheme="minorHAnsi"/>
        </w:rPr>
      </w:pPr>
    </w:p>
    <w:p w14:paraId="222A96D3" w14:textId="77777777" w:rsidR="00FD0CE9" w:rsidRPr="00940EC4" w:rsidRDefault="00FD0CE9" w:rsidP="00FD0CE9">
      <w:pPr>
        <w:pStyle w:val="Heading4"/>
        <w:rPr>
          <w:rFonts w:asciiTheme="minorHAnsi" w:eastAsia="Times New Roman" w:hAnsiTheme="minorHAnsi" w:cstheme="minorHAnsi"/>
        </w:rPr>
      </w:pPr>
      <w:r w:rsidRPr="00940EC4">
        <w:rPr>
          <w:rFonts w:asciiTheme="minorHAnsi" w:eastAsia="Times New Roman" w:hAnsiTheme="minorHAnsi" w:cstheme="minorHAnsi"/>
        </w:rPr>
        <w:t>Republican voters support pro-immigration polices</w:t>
      </w:r>
    </w:p>
    <w:p w14:paraId="56E8EB8D" w14:textId="77777777" w:rsidR="00FD0CE9" w:rsidRPr="00940EC4" w:rsidRDefault="00FD0CE9" w:rsidP="00FD0CE9">
      <w:pPr>
        <w:rPr>
          <w:rFonts w:asciiTheme="minorHAnsi" w:hAnsiTheme="minorHAnsi" w:cstheme="minorHAnsi"/>
        </w:rPr>
      </w:pPr>
      <w:r w:rsidRPr="006223B1">
        <w:rPr>
          <w:rStyle w:val="Style13ptBold"/>
        </w:rPr>
        <w:t>Lind 2/14</w:t>
      </w:r>
      <w:r w:rsidRPr="00940EC4">
        <w:rPr>
          <w:rFonts w:asciiTheme="minorHAnsi" w:hAnsiTheme="minorHAnsi" w:cstheme="minorHAnsi"/>
        </w:rPr>
        <w:t xml:space="preserve"> (Dara, “The Immigration Battle that Trump has Already Won”). Vox. </w:t>
      </w:r>
      <w:hyperlink r:id="rId34" w:history="1">
        <w:r w:rsidRPr="00940EC4">
          <w:rPr>
            <w:rStyle w:val="Hyperlink"/>
            <w:rFonts w:asciiTheme="minorHAnsi" w:hAnsiTheme="minorHAnsi" w:cstheme="minorHAnsi"/>
          </w:rPr>
          <w:t>https://www.vox.com/2018/2/14/17012358/immigration-congress-trump-daca</w:t>
        </w:r>
      </w:hyperlink>
      <w:r w:rsidRPr="00940EC4">
        <w:rPr>
          <w:rFonts w:asciiTheme="minorHAnsi" w:hAnsiTheme="minorHAnsi" w:cstheme="minorHAnsi"/>
        </w:rPr>
        <w:t xml:space="preserve"> //</w:t>
      </w:r>
      <w:proofErr w:type="spellStart"/>
      <w:r w:rsidRPr="00940EC4">
        <w:rPr>
          <w:rFonts w:asciiTheme="minorHAnsi" w:hAnsiTheme="minorHAnsi" w:cstheme="minorHAnsi"/>
        </w:rPr>
        <w:t>LDonn</w:t>
      </w:r>
      <w:proofErr w:type="spellEnd"/>
    </w:p>
    <w:p w14:paraId="40A16454" w14:textId="77777777" w:rsidR="00FD0CE9" w:rsidRPr="00940EC4" w:rsidRDefault="00FD0CE9" w:rsidP="00FD0CE9">
      <w:pPr>
        <w:shd w:val="clear" w:color="auto" w:fill="FFFFFF"/>
        <w:spacing w:after="300" w:line="240" w:lineRule="auto"/>
        <w:rPr>
          <w:rFonts w:asciiTheme="minorHAnsi" w:eastAsia="Times New Roman" w:hAnsiTheme="minorHAnsi" w:cstheme="minorHAnsi"/>
          <w:szCs w:val="27"/>
          <w:u w:val="single"/>
        </w:rPr>
      </w:pPr>
      <w:r w:rsidRPr="00940EC4">
        <w:rPr>
          <w:rFonts w:asciiTheme="minorHAnsi" w:hAnsiTheme="minorHAnsi" w:cstheme="minorHAnsi"/>
          <w:szCs w:val="27"/>
          <w:shd w:val="clear" w:color="auto" w:fill="FFFFFF"/>
        </w:rPr>
        <w:t xml:space="preserve">The irony is that </w:t>
      </w:r>
      <w:r w:rsidRPr="00967BF7">
        <w:rPr>
          <w:rFonts w:asciiTheme="minorHAnsi" w:hAnsiTheme="minorHAnsi" w:cstheme="minorHAnsi"/>
          <w:szCs w:val="27"/>
          <w:highlight w:val="cyan"/>
          <w:u w:val="single"/>
          <w:shd w:val="clear" w:color="auto" w:fill="FFFFFF"/>
        </w:rPr>
        <w:t>Trump’s brought Republicans to a position</w:t>
      </w:r>
      <w:r w:rsidRPr="00940EC4">
        <w:rPr>
          <w:rFonts w:asciiTheme="minorHAnsi" w:hAnsiTheme="minorHAnsi" w:cstheme="minorHAnsi"/>
          <w:szCs w:val="27"/>
          <w:u w:val="single"/>
          <w:shd w:val="clear" w:color="auto" w:fill="FFFFFF"/>
        </w:rPr>
        <w:t xml:space="preserve"> that’s </w:t>
      </w:r>
      <w:r w:rsidRPr="00967BF7">
        <w:rPr>
          <w:rFonts w:asciiTheme="minorHAnsi" w:hAnsiTheme="minorHAnsi" w:cstheme="minorHAnsi"/>
          <w:szCs w:val="27"/>
          <w:highlight w:val="cyan"/>
          <w:u w:val="single"/>
          <w:shd w:val="clear" w:color="auto" w:fill="FFFFFF"/>
        </w:rPr>
        <w:t>more in line with</w:t>
      </w:r>
      <w:r w:rsidRPr="00940EC4">
        <w:rPr>
          <w:rFonts w:asciiTheme="minorHAnsi" w:hAnsiTheme="minorHAnsi" w:cstheme="minorHAnsi"/>
          <w:szCs w:val="27"/>
          <w:u w:val="single"/>
          <w:shd w:val="clear" w:color="auto" w:fill="FFFFFF"/>
        </w:rPr>
        <w:t xml:space="preserve"> what their </w:t>
      </w:r>
      <w:r w:rsidRPr="00967BF7">
        <w:rPr>
          <w:rFonts w:asciiTheme="minorHAnsi" w:hAnsiTheme="minorHAnsi" w:cstheme="minorHAnsi"/>
          <w:szCs w:val="27"/>
          <w:highlight w:val="cyan"/>
          <w:u w:val="single"/>
          <w:shd w:val="clear" w:color="auto" w:fill="FFFFFF"/>
        </w:rPr>
        <w:t>voters</w:t>
      </w:r>
      <w:r w:rsidRPr="00940EC4">
        <w:rPr>
          <w:rFonts w:asciiTheme="minorHAnsi" w:hAnsiTheme="minorHAnsi" w:cstheme="minorHAnsi"/>
          <w:szCs w:val="27"/>
          <w:u w:val="single"/>
          <w:shd w:val="clear" w:color="auto" w:fill="FFFFFF"/>
        </w:rPr>
        <w:t xml:space="preserve"> care about</w:t>
      </w:r>
      <w:r w:rsidRPr="00940EC4">
        <w:rPr>
          <w:rFonts w:asciiTheme="minorHAnsi" w:hAnsiTheme="minorHAnsi" w:cstheme="minorHAnsi"/>
          <w:szCs w:val="27"/>
          <w:shd w:val="clear" w:color="auto" w:fill="FFFFFF"/>
        </w:rPr>
        <w:t xml:space="preserve">. </w:t>
      </w:r>
      <w:proofErr w:type="gramStart"/>
      <w:r w:rsidRPr="00967BF7">
        <w:rPr>
          <w:rFonts w:asciiTheme="minorHAnsi" w:hAnsiTheme="minorHAnsi" w:cstheme="minorHAnsi"/>
          <w:szCs w:val="27"/>
          <w:highlight w:val="cyan"/>
          <w:u w:val="single"/>
          <w:shd w:val="clear" w:color="auto" w:fill="FFFFFF"/>
        </w:rPr>
        <w:t>A majority of</w:t>
      </w:r>
      <w:proofErr w:type="gramEnd"/>
      <w:r w:rsidRPr="00967BF7">
        <w:rPr>
          <w:rFonts w:asciiTheme="minorHAnsi" w:hAnsiTheme="minorHAnsi" w:cstheme="minorHAnsi"/>
          <w:szCs w:val="27"/>
          <w:highlight w:val="cyan"/>
          <w:u w:val="single"/>
          <w:shd w:val="clear" w:color="auto" w:fill="FFFFFF"/>
        </w:rPr>
        <w:t xml:space="preserve"> Republican voters</w:t>
      </w:r>
      <w:r w:rsidRPr="00940EC4">
        <w:rPr>
          <w:rFonts w:asciiTheme="minorHAnsi" w:hAnsiTheme="minorHAnsi" w:cstheme="minorHAnsi"/>
          <w:szCs w:val="27"/>
          <w:shd w:val="clear" w:color="auto" w:fill="FFFFFF"/>
        </w:rPr>
        <w:t xml:space="preserve"> have, for years, </w:t>
      </w:r>
      <w:r w:rsidRPr="00967BF7">
        <w:rPr>
          <w:rFonts w:asciiTheme="minorHAnsi" w:hAnsiTheme="minorHAnsi" w:cstheme="minorHAnsi"/>
          <w:szCs w:val="27"/>
          <w:highlight w:val="cyan"/>
          <w:u w:val="single"/>
          <w:shd w:val="clear" w:color="auto" w:fill="FFFFFF"/>
        </w:rPr>
        <w:t xml:space="preserve">supported legalizing </w:t>
      </w:r>
      <w:proofErr w:type="spellStart"/>
      <w:r w:rsidRPr="00967BF7">
        <w:rPr>
          <w:rFonts w:asciiTheme="minorHAnsi" w:hAnsiTheme="minorHAnsi" w:cstheme="minorHAnsi"/>
          <w:szCs w:val="27"/>
          <w:highlight w:val="cyan"/>
          <w:u w:val="single"/>
          <w:shd w:val="clear" w:color="auto" w:fill="FFFFFF"/>
        </w:rPr>
        <w:t>DREAMers</w:t>
      </w:r>
      <w:proofErr w:type="spellEnd"/>
      <w:r w:rsidRPr="00940EC4">
        <w:rPr>
          <w:rFonts w:asciiTheme="minorHAnsi" w:hAnsiTheme="minorHAnsi" w:cstheme="minorHAnsi"/>
          <w:szCs w:val="27"/>
          <w:u w:val="single"/>
          <w:shd w:val="clear" w:color="auto" w:fill="FFFFFF"/>
        </w:rPr>
        <w:t xml:space="preserve">. </w:t>
      </w:r>
      <w:r w:rsidRPr="00967BF7">
        <w:rPr>
          <w:rFonts w:asciiTheme="minorHAnsi" w:hAnsiTheme="minorHAnsi" w:cstheme="minorHAnsi"/>
          <w:szCs w:val="27"/>
          <w:highlight w:val="cyan"/>
          <w:u w:val="single"/>
          <w:shd w:val="clear" w:color="auto" w:fill="FFFFFF"/>
        </w:rPr>
        <w:t>A majority have</w:t>
      </w:r>
      <w:r w:rsidRPr="00940EC4">
        <w:rPr>
          <w:rFonts w:asciiTheme="minorHAnsi" w:hAnsiTheme="minorHAnsi" w:cstheme="minorHAnsi"/>
          <w:szCs w:val="27"/>
          <w:u w:val="single"/>
          <w:shd w:val="clear" w:color="auto" w:fill="FFFFFF"/>
        </w:rPr>
        <w:t xml:space="preserve"> often </w:t>
      </w:r>
      <w:r w:rsidRPr="00967BF7">
        <w:rPr>
          <w:rFonts w:asciiTheme="minorHAnsi" w:hAnsiTheme="minorHAnsi" w:cstheme="minorHAnsi"/>
          <w:szCs w:val="27"/>
          <w:highlight w:val="cyan"/>
          <w:u w:val="single"/>
          <w:shd w:val="clear" w:color="auto" w:fill="FFFFFF"/>
        </w:rPr>
        <w:t>supported legalizing unauthorized immigrants</w:t>
      </w:r>
      <w:r w:rsidRPr="00940EC4">
        <w:rPr>
          <w:rFonts w:asciiTheme="minorHAnsi" w:hAnsiTheme="minorHAnsi" w:cstheme="minorHAnsi"/>
          <w:szCs w:val="27"/>
          <w:shd w:val="clear" w:color="auto" w:fill="FFFFFF"/>
        </w:rPr>
        <w:t xml:space="preserve"> more broadly. And the divide between “citizenship” and “legalization without citizenship” has usually been a bigger problem for Republican elected officials, worried about the composition of future electorates, than Republican voters (many of whom are leery of anything that smacks of a “guest worker” program).</w:t>
      </w:r>
    </w:p>
    <w:p w14:paraId="6A494557" w14:textId="77777777" w:rsidR="00882FB2" w:rsidRPr="00940EC4" w:rsidRDefault="00882FB2" w:rsidP="00882FB2">
      <w:pPr>
        <w:pStyle w:val="Heading3"/>
        <w:rPr>
          <w:rFonts w:asciiTheme="minorHAnsi" w:hAnsiTheme="minorHAnsi" w:cstheme="minorHAnsi"/>
        </w:rPr>
      </w:pPr>
      <w:r w:rsidRPr="00940EC4">
        <w:rPr>
          <w:rFonts w:asciiTheme="minorHAnsi" w:hAnsiTheme="minorHAnsi" w:cstheme="minorHAnsi"/>
        </w:rPr>
        <w:t xml:space="preserve">GOP Fracture Link </w:t>
      </w:r>
    </w:p>
    <w:p w14:paraId="17F5FB31" w14:textId="77777777" w:rsidR="00882FB2" w:rsidRPr="00940EC4" w:rsidRDefault="00882FB2" w:rsidP="00882FB2">
      <w:pPr>
        <w:pStyle w:val="Heading4"/>
        <w:rPr>
          <w:rFonts w:asciiTheme="minorHAnsi" w:hAnsiTheme="minorHAnsi" w:cstheme="minorHAnsi"/>
        </w:rPr>
      </w:pPr>
      <w:r w:rsidRPr="00940EC4">
        <w:rPr>
          <w:rFonts w:asciiTheme="minorHAnsi" w:hAnsiTheme="minorHAnsi" w:cstheme="minorHAnsi"/>
        </w:rPr>
        <w:t xml:space="preserve">GOP is fractured over immigration now—the plan allows them to coalesce around Trump before the midterms </w:t>
      </w:r>
    </w:p>
    <w:p w14:paraId="52B23F72" w14:textId="77777777" w:rsidR="00882FB2" w:rsidRPr="00940EC4" w:rsidRDefault="00882FB2" w:rsidP="00882FB2">
      <w:pPr>
        <w:rPr>
          <w:rFonts w:asciiTheme="minorHAnsi" w:hAnsiTheme="minorHAnsi" w:cstheme="minorHAnsi"/>
        </w:rPr>
      </w:pPr>
      <w:proofErr w:type="spellStart"/>
      <w:r w:rsidRPr="00940EC4">
        <w:rPr>
          <w:rStyle w:val="Style13ptBold"/>
          <w:rFonts w:asciiTheme="minorHAnsi" w:hAnsiTheme="minorHAnsi" w:cstheme="minorHAnsi"/>
        </w:rPr>
        <w:t>Fram</w:t>
      </w:r>
      <w:proofErr w:type="spellEnd"/>
      <w:r w:rsidRPr="00940EC4">
        <w:rPr>
          <w:rStyle w:val="Style13ptBold"/>
          <w:rFonts w:asciiTheme="minorHAnsi" w:hAnsiTheme="minorHAnsi" w:cstheme="minorHAnsi"/>
        </w:rPr>
        <w:t xml:space="preserve"> 5/20</w:t>
      </w:r>
      <w:r w:rsidRPr="00940EC4">
        <w:rPr>
          <w:rFonts w:asciiTheme="minorHAnsi" w:hAnsiTheme="minorHAnsi" w:cstheme="minorHAnsi"/>
        </w:rPr>
        <w:t xml:space="preserve"> (Alan </w:t>
      </w:r>
      <w:proofErr w:type="spellStart"/>
      <w:r w:rsidRPr="00940EC4">
        <w:rPr>
          <w:rFonts w:asciiTheme="minorHAnsi" w:hAnsiTheme="minorHAnsi" w:cstheme="minorHAnsi"/>
        </w:rPr>
        <w:t>Fram</w:t>
      </w:r>
      <w:proofErr w:type="spellEnd"/>
      <w:r w:rsidRPr="00940EC4">
        <w:rPr>
          <w:rFonts w:asciiTheme="minorHAnsi" w:hAnsiTheme="minorHAnsi" w:cstheme="minorHAnsi"/>
        </w:rPr>
        <w:t xml:space="preserve">-Congressional reporter, The Associated Press. “Immigration a fraught issue for GOP as midterms approach”, </w:t>
      </w:r>
      <w:hyperlink r:id="rId35" w:history="1">
        <w:r w:rsidRPr="00940EC4">
          <w:rPr>
            <w:rStyle w:val="Hyperlink"/>
            <w:rFonts w:asciiTheme="minorHAnsi" w:hAnsiTheme="minorHAnsi" w:cstheme="minorHAnsi"/>
          </w:rPr>
          <w:t>https://www.denverpost.com/2018/05/20/immigration-republicans-election-2018/</w:t>
        </w:r>
      </w:hyperlink>
      <w:r w:rsidRPr="00940EC4">
        <w:rPr>
          <w:rFonts w:asciiTheme="minorHAnsi" w:hAnsiTheme="minorHAnsi" w:cstheme="minorHAnsi"/>
        </w:rPr>
        <w:t xml:space="preserve"> , May 20, 2018 at 9:20 am)</w:t>
      </w:r>
    </w:p>
    <w:p w14:paraId="1B38DE8B" w14:textId="77777777" w:rsidR="00882FB2" w:rsidRPr="00940EC4" w:rsidRDefault="00882FB2" w:rsidP="00882FB2">
      <w:pPr>
        <w:rPr>
          <w:rStyle w:val="Emphasis"/>
          <w:rFonts w:asciiTheme="minorHAnsi" w:hAnsiTheme="minorHAnsi" w:cstheme="minorHAnsi"/>
        </w:rPr>
      </w:pPr>
      <w:r w:rsidRPr="00940EC4">
        <w:rPr>
          <w:rFonts w:asciiTheme="minorHAnsi" w:hAnsiTheme="minorHAnsi" w:cstheme="minorHAnsi"/>
          <w:sz w:val="16"/>
        </w:rPr>
        <w:t xml:space="preserve">WASHINGTON — </w:t>
      </w:r>
      <w:r w:rsidRPr="00967BF7">
        <w:rPr>
          <w:rStyle w:val="StyleUnderline"/>
          <w:rFonts w:asciiTheme="minorHAnsi" w:hAnsiTheme="minorHAnsi" w:cstheme="minorHAnsi"/>
          <w:highlight w:val="cyan"/>
        </w:rPr>
        <w:t>The chaos among House Republicans</w:t>
      </w:r>
      <w:r w:rsidRPr="00940EC4">
        <w:rPr>
          <w:rStyle w:val="StyleUnderline"/>
          <w:rFonts w:asciiTheme="minorHAnsi" w:hAnsiTheme="minorHAnsi" w:cstheme="minorHAnsi"/>
        </w:rPr>
        <w:t xml:space="preserve"> this past week </w:t>
      </w:r>
      <w:r w:rsidRPr="00967BF7">
        <w:rPr>
          <w:rStyle w:val="StyleUnderline"/>
          <w:rFonts w:asciiTheme="minorHAnsi" w:hAnsiTheme="minorHAnsi" w:cstheme="minorHAnsi"/>
          <w:highlight w:val="cyan"/>
        </w:rPr>
        <w:t>on immigration shows</w:t>
      </w:r>
      <w:r w:rsidRPr="00940EC4">
        <w:rPr>
          <w:rStyle w:val="StyleUnderline"/>
          <w:rFonts w:asciiTheme="minorHAnsi" w:hAnsiTheme="minorHAnsi" w:cstheme="minorHAnsi"/>
        </w:rPr>
        <w:t xml:space="preserve"> just </w:t>
      </w:r>
      <w:r w:rsidRPr="00967BF7">
        <w:rPr>
          <w:rStyle w:val="StyleUnderline"/>
          <w:rFonts w:asciiTheme="minorHAnsi" w:hAnsiTheme="minorHAnsi" w:cstheme="minorHAnsi"/>
          <w:highlight w:val="cyan"/>
        </w:rPr>
        <w:t xml:space="preserve">how </w:t>
      </w:r>
      <w:r w:rsidRPr="00967BF7">
        <w:rPr>
          <w:rStyle w:val="Emphasis"/>
          <w:rFonts w:asciiTheme="minorHAnsi" w:hAnsiTheme="minorHAnsi" w:cstheme="minorHAnsi"/>
          <w:highlight w:val="cyan"/>
        </w:rPr>
        <w:t>problematic and risky the issue is for a party that badly needs unity</w:t>
      </w:r>
      <w:r w:rsidRPr="00940EC4">
        <w:rPr>
          <w:rStyle w:val="Emphasis"/>
          <w:rFonts w:asciiTheme="minorHAnsi" w:hAnsiTheme="minorHAnsi" w:cstheme="minorHAnsi"/>
        </w:rPr>
        <w:t xml:space="preserve"> heading into the elections in November that will decide control of Congress. </w:t>
      </w:r>
      <w:r w:rsidRPr="00940EC4">
        <w:rPr>
          <w:rFonts w:asciiTheme="minorHAnsi" w:hAnsiTheme="minorHAnsi" w:cstheme="minorHAnsi"/>
          <w:sz w:val="16"/>
        </w:rPr>
        <w:t xml:space="preserve">GOP leaders thought they had found a way by Friday morning to make the party’s warring conservative and moderate wings happy on an issue that has bedeviled them for years. Conservatives would get a vote by late June on an immigration bill that parrots many of President Donald Trump’s hard-right immigration views, including reductions on legal immigration and opening the door to his proposed wall with Mexico. Centrists would have a chance to craft a more moderate alternative with the White House and Democrats and get a vote on that, too. </w:t>
      </w:r>
      <w:r w:rsidRPr="00940EC4">
        <w:rPr>
          <w:rStyle w:val="StyleUnderline"/>
          <w:rFonts w:asciiTheme="minorHAnsi" w:hAnsiTheme="minorHAnsi" w:cstheme="minorHAnsi"/>
        </w:rPr>
        <w:t xml:space="preserve">But it </w:t>
      </w:r>
      <w:r w:rsidRPr="00967BF7">
        <w:rPr>
          <w:rStyle w:val="StyleUnderline"/>
          <w:rFonts w:asciiTheme="minorHAnsi" w:hAnsiTheme="minorHAnsi" w:cstheme="minorHAnsi"/>
          <w:highlight w:val="cyan"/>
        </w:rPr>
        <w:t>all blew up as conservatives decided they didn’t like that offer and rebelled</w:t>
      </w:r>
      <w:r w:rsidRPr="00940EC4">
        <w:rPr>
          <w:rStyle w:val="StyleUnderline"/>
          <w:rFonts w:asciiTheme="minorHAnsi" w:hAnsiTheme="minorHAnsi" w:cstheme="minorHAnsi"/>
        </w:rPr>
        <w:t xml:space="preserve">. By lunchtime Friday, many were among the 30 Republicans who joined Democrats and scuttled a sweeping farm and food bill, a humiliating setback for the House’s GOP leaders, particularly for lame-duck Speaker Paul Ryan, R-Wis. The conservatives essentially took the agriculture bill hostage. </w:t>
      </w:r>
      <w:r w:rsidRPr="00940EC4">
        <w:rPr>
          <w:rFonts w:asciiTheme="minorHAnsi" w:hAnsiTheme="minorHAnsi" w:cstheme="minorHAnsi"/>
          <w:sz w:val="16"/>
        </w:rPr>
        <w:t xml:space="preserve">They said they were unwilling to let the farm measure pass unless they first got assurances that when the House addresses immigration in coming weeks, leaders would not help an overly permissive version pass. Rep. Jeff Denham, R-Calif., a leader of the moderates, said his group would try to write a bill that would let young “Dreamer” immigrants in the U.S. illegally stay permanently — a position anathema to conservatives — and toughen border security. A moderate immigration package “disavows what the last election was about and what the majority of the American people want, and the people in this body know it,” said Rep. Scott Perry, R-Pa. He’s a member of the hard-right House Freedom Caucus, many of whose members opposed the farm bill. “It’s all about timing unfortunately and leverage, and the farm bill was just a casualty, unfortunately,” Perry said. Denham and his allies were also unwilling to back down. He told reporters that the conservatives “broke that agreement,” and his group would pursue bipartisan legislation. “I’m disappointed in some colleagues who asked for a concession, got the concession and then took down a bill anyway,” Denham said in a slap at the Freedom Caucus. Denham said the concession was a promised vote on the conservative immigration bill by June, though conservatives said they never agreed to that. Such internal bickering is the opposite of what the GOP needs as the party struggles to fend off Democratic efforts to capture House control in November. Democrats need to gain 23 seats to win a majority, and a spate of Democratic special election victories and polling data suggests they have a solid chance of achieving that. </w:t>
      </w:r>
      <w:r w:rsidRPr="00967BF7">
        <w:rPr>
          <w:rStyle w:val="StyleUnderline"/>
          <w:rFonts w:asciiTheme="minorHAnsi" w:hAnsiTheme="minorHAnsi" w:cstheme="minorHAnsi"/>
          <w:highlight w:val="cyan"/>
        </w:rPr>
        <w:t>Republican leaders and strategists think their winning formula is to focus on</w:t>
      </w:r>
      <w:r w:rsidRPr="00940EC4">
        <w:rPr>
          <w:rStyle w:val="StyleUnderline"/>
          <w:rFonts w:asciiTheme="minorHAnsi" w:hAnsiTheme="minorHAnsi" w:cstheme="minorHAnsi"/>
        </w:rPr>
        <w:t xml:space="preserve"> an </w:t>
      </w:r>
      <w:r w:rsidRPr="00967BF7">
        <w:rPr>
          <w:rStyle w:val="StyleUnderline"/>
          <w:rFonts w:asciiTheme="minorHAnsi" w:hAnsiTheme="minorHAnsi" w:cstheme="minorHAnsi"/>
          <w:highlight w:val="cyan"/>
        </w:rPr>
        <w:t>economy</w:t>
      </w:r>
      <w:r w:rsidRPr="00940EC4">
        <w:rPr>
          <w:rStyle w:val="StyleUnderline"/>
          <w:rFonts w:asciiTheme="minorHAnsi" w:hAnsiTheme="minorHAnsi" w:cstheme="minorHAnsi"/>
        </w:rPr>
        <w:t xml:space="preserve"> that has been gaining strength and tax cuts the GOP says is putting more money in people’s wallets. </w:t>
      </w:r>
      <w:r w:rsidRPr="00967BF7">
        <w:rPr>
          <w:rStyle w:val="StyleUnderline"/>
          <w:rFonts w:asciiTheme="minorHAnsi" w:hAnsiTheme="minorHAnsi" w:cstheme="minorHAnsi"/>
          <w:highlight w:val="cyan"/>
        </w:rPr>
        <w:t>Immigration is a distraction from that message — and worse</w:t>
      </w:r>
      <w:r w:rsidRPr="00940EC4">
        <w:rPr>
          <w:rStyle w:val="StyleUnderline"/>
          <w:rFonts w:asciiTheme="minorHAnsi" w:hAnsiTheme="minorHAnsi" w:cstheme="minorHAnsi"/>
        </w:rPr>
        <w:t xml:space="preserve">. </w:t>
      </w:r>
      <w:r w:rsidRPr="00940EC4">
        <w:rPr>
          <w:rFonts w:asciiTheme="minorHAnsi" w:hAnsiTheme="minorHAnsi" w:cstheme="minorHAnsi"/>
          <w:sz w:val="16"/>
        </w:rPr>
        <w:t xml:space="preserve">On one side are conservatives from Republican strongholds, where many voters consider helping immigrants stay in the U.S. to be amnesty. On the other are GOP moderates, often representing districts with many constituents who are Hispanic, moderate suburbanites or are tied to the agriculture industry, which relies heavily on migrant workers. A look at the 20 Republicans who have signed a petition by GOP moderates aimed at forcing House votes on four immigration bills is instructive. Of the 20, nine are from districts whose Hispanic populations exceed 18 percent, the proportion of the entire U.S. that is Hispanic. Denham’s Central California district is 40 percent Hispanic, while five others’ constituencies are at least two-thirds Hispanic. In addition, 11 of the 20 represent districts that Democrat Hillary Clinton carried over Trump in the 2016 presidential election. The petition drive, led by Denham and GOP Rep. Carlos Curbelo, whose South Florida district is 70 percent Hispanic, is opposed by party leaders because the winning bill probably would be a compromise backed by all Democrats and a few dozen Republicans. That would enrage conservatives, perhaps prompting a rebellion that could cost House Majority Leader Kevin McCarthy, R-Calif., his goal of succeeding Ryan as speaker. All that trouble would be for legislation that still faces long odds of becoming law. Even if a formula is discovered that could pass the House, it could run aground in the Senate, where four immigration bills died in February and Democrats can use the filibuster to scuttle any bill they dislike. Those defeats led Senate Majority Leader Mitch McConnell, R-Ky., to say he wouldn’t revisit immigration unless a bill arose that could </w:t>
      </w:r>
      <w:proofErr w:type="gramStart"/>
      <w:r w:rsidRPr="00940EC4">
        <w:rPr>
          <w:rFonts w:asciiTheme="minorHAnsi" w:hAnsiTheme="minorHAnsi" w:cstheme="minorHAnsi"/>
          <w:sz w:val="16"/>
        </w:rPr>
        <w:t>actually pass</w:t>
      </w:r>
      <w:proofErr w:type="gramEnd"/>
      <w:r w:rsidRPr="00940EC4">
        <w:rPr>
          <w:rFonts w:asciiTheme="minorHAnsi" w:hAnsiTheme="minorHAnsi" w:cstheme="minorHAnsi"/>
          <w:sz w:val="16"/>
        </w:rPr>
        <w:t xml:space="preserve"> this chamber. </w:t>
      </w:r>
      <w:r w:rsidRPr="00967BF7">
        <w:rPr>
          <w:rStyle w:val="StyleUnderline"/>
          <w:rFonts w:asciiTheme="minorHAnsi" w:hAnsiTheme="minorHAnsi" w:cstheme="minorHAnsi"/>
          <w:highlight w:val="cyan"/>
        </w:rPr>
        <w:t>Trump’s willingness to sign immigration legislation</w:t>
      </w:r>
      <w:r w:rsidRPr="00940EC4">
        <w:rPr>
          <w:rStyle w:val="StyleUnderline"/>
          <w:rFonts w:asciiTheme="minorHAnsi" w:hAnsiTheme="minorHAnsi" w:cstheme="minorHAnsi"/>
        </w:rPr>
        <w:t xml:space="preserve"> also </w:t>
      </w:r>
      <w:r w:rsidRPr="00967BF7">
        <w:rPr>
          <w:rStyle w:val="StyleUnderline"/>
          <w:rFonts w:asciiTheme="minorHAnsi" w:hAnsiTheme="minorHAnsi" w:cstheme="minorHAnsi"/>
          <w:highlight w:val="cyan"/>
        </w:rPr>
        <w:t>remains</w:t>
      </w:r>
      <w:r w:rsidRPr="00940EC4">
        <w:rPr>
          <w:rStyle w:val="StyleUnderline"/>
          <w:rFonts w:asciiTheme="minorHAnsi" w:hAnsiTheme="minorHAnsi" w:cstheme="minorHAnsi"/>
        </w:rPr>
        <w:t xml:space="preserve"> in question </w:t>
      </w:r>
      <w:r w:rsidRPr="00967BF7">
        <w:rPr>
          <w:rStyle w:val="StyleUnderline"/>
          <w:rFonts w:asciiTheme="minorHAnsi" w:hAnsiTheme="minorHAnsi" w:cstheme="minorHAnsi"/>
          <w:highlight w:val="cyan"/>
        </w:rPr>
        <w:t xml:space="preserve">after a year that has seen </w:t>
      </w:r>
      <w:r w:rsidRPr="00967BF7">
        <w:rPr>
          <w:rStyle w:val="Emphasis"/>
          <w:rFonts w:asciiTheme="minorHAnsi" w:hAnsiTheme="minorHAnsi" w:cstheme="minorHAnsi"/>
          <w:highlight w:val="cyan"/>
        </w:rPr>
        <w:t>his stance on the issue veer unpredictably</w:t>
      </w:r>
      <w:r w:rsidRPr="00940EC4">
        <w:rPr>
          <w:rStyle w:val="Emphasis"/>
          <w:rFonts w:asciiTheme="minorHAnsi" w:hAnsiTheme="minorHAnsi" w:cstheme="minorHAnsi"/>
        </w:rPr>
        <w:t>.</w:t>
      </w:r>
    </w:p>
    <w:p w14:paraId="6FBE4413" w14:textId="77777777" w:rsidR="00882FB2" w:rsidRPr="00940EC4" w:rsidRDefault="00882FB2" w:rsidP="00882FB2">
      <w:pPr>
        <w:pStyle w:val="Heading3"/>
        <w:rPr>
          <w:rFonts w:asciiTheme="minorHAnsi" w:hAnsiTheme="minorHAnsi" w:cstheme="minorHAnsi"/>
        </w:rPr>
      </w:pPr>
      <w:r w:rsidRPr="00940EC4">
        <w:rPr>
          <w:rFonts w:asciiTheme="minorHAnsi" w:hAnsiTheme="minorHAnsi" w:cstheme="minorHAnsi"/>
        </w:rPr>
        <w:t xml:space="preserve">Hardline Link </w:t>
      </w:r>
    </w:p>
    <w:p w14:paraId="30D1EDE1" w14:textId="77777777" w:rsidR="00FD0CE9" w:rsidRPr="00940EC4" w:rsidRDefault="00FD0CE9" w:rsidP="00FD0CE9">
      <w:pPr>
        <w:pStyle w:val="Heading4"/>
        <w:rPr>
          <w:rFonts w:asciiTheme="minorHAnsi" w:hAnsiTheme="minorHAnsi" w:cstheme="minorHAnsi"/>
        </w:rPr>
      </w:pPr>
      <w:r w:rsidRPr="00940EC4">
        <w:rPr>
          <w:rFonts w:asciiTheme="minorHAnsi" w:hAnsiTheme="minorHAnsi" w:cstheme="minorHAnsi"/>
        </w:rPr>
        <w:t>Harsh immigration policies will make Republicans lose midterms- the plan is a reversal</w:t>
      </w:r>
    </w:p>
    <w:p w14:paraId="009FAE54" w14:textId="77777777" w:rsidR="00FD0CE9" w:rsidRPr="00940EC4" w:rsidRDefault="00FD0CE9" w:rsidP="00FD0CE9">
      <w:pPr>
        <w:rPr>
          <w:rFonts w:asciiTheme="minorHAnsi" w:hAnsiTheme="minorHAnsi" w:cstheme="minorHAnsi"/>
        </w:rPr>
      </w:pPr>
      <w:r w:rsidRPr="00940EC4">
        <w:rPr>
          <w:rFonts w:asciiTheme="minorHAnsi" w:hAnsiTheme="minorHAnsi" w:cstheme="minorHAnsi"/>
        </w:rPr>
        <w:t xml:space="preserve">Cardona 4/6 (Maria, “Trump's misguided immigration tactics may doom GOP in midterms”). The Hill. </w:t>
      </w:r>
      <w:hyperlink r:id="rId36" w:history="1">
        <w:r w:rsidRPr="00940EC4">
          <w:rPr>
            <w:rStyle w:val="Hyperlink"/>
            <w:rFonts w:asciiTheme="minorHAnsi" w:hAnsiTheme="minorHAnsi" w:cstheme="minorHAnsi"/>
          </w:rPr>
          <w:t>http://thehill.com/opinion/finance/381949-trumps-misguided-immigration-tactics-may-doom-gop-in-midterms</w:t>
        </w:r>
      </w:hyperlink>
      <w:r w:rsidRPr="00940EC4">
        <w:rPr>
          <w:rFonts w:asciiTheme="minorHAnsi" w:hAnsiTheme="minorHAnsi" w:cstheme="minorHAnsi"/>
        </w:rPr>
        <w:t xml:space="preserve"> //</w:t>
      </w:r>
      <w:proofErr w:type="spellStart"/>
      <w:r w:rsidRPr="00940EC4">
        <w:rPr>
          <w:rFonts w:asciiTheme="minorHAnsi" w:hAnsiTheme="minorHAnsi" w:cstheme="minorHAnsi"/>
        </w:rPr>
        <w:t>LDonn</w:t>
      </w:r>
      <w:proofErr w:type="spellEnd"/>
    </w:p>
    <w:p w14:paraId="08EF7AFA" w14:textId="77777777" w:rsidR="00FD0CE9" w:rsidRPr="00395B5C" w:rsidRDefault="00FD0CE9" w:rsidP="00FD0CE9">
      <w:pPr>
        <w:shd w:val="clear" w:color="auto" w:fill="FFFFFF"/>
        <w:spacing w:after="300" w:line="240" w:lineRule="auto"/>
        <w:rPr>
          <w:rFonts w:asciiTheme="minorHAnsi" w:eastAsia="Times New Roman" w:hAnsiTheme="minorHAnsi" w:cstheme="minorHAnsi"/>
          <w:szCs w:val="27"/>
          <w:u w:val="single"/>
        </w:rPr>
      </w:pPr>
      <w:r w:rsidRPr="00967BF7">
        <w:rPr>
          <w:rFonts w:asciiTheme="minorHAnsi" w:eastAsia="Times New Roman" w:hAnsiTheme="minorHAnsi" w:cstheme="minorHAnsi"/>
          <w:szCs w:val="27"/>
          <w:highlight w:val="cyan"/>
          <w:u w:val="single"/>
        </w:rPr>
        <w:t xml:space="preserve">It will be on Trump as well </w:t>
      </w:r>
      <w:r w:rsidRPr="00395B5C">
        <w:rPr>
          <w:rFonts w:asciiTheme="minorHAnsi" w:eastAsia="Times New Roman" w:hAnsiTheme="minorHAnsi" w:cstheme="minorHAnsi"/>
          <w:szCs w:val="27"/>
          <w:u w:val="single"/>
        </w:rPr>
        <w:t xml:space="preserve">as the </w:t>
      </w:r>
      <w:r w:rsidRPr="00967BF7">
        <w:rPr>
          <w:rFonts w:asciiTheme="minorHAnsi" w:eastAsia="Times New Roman" w:hAnsiTheme="minorHAnsi" w:cstheme="minorHAnsi"/>
          <w:szCs w:val="27"/>
          <w:highlight w:val="cyan"/>
          <w:u w:val="single"/>
        </w:rPr>
        <w:t xml:space="preserve">Republicans when they lose the House and </w:t>
      </w:r>
      <w:r w:rsidRPr="00395B5C">
        <w:rPr>
          <w:rFonts w:asciiTheme="minorHAnsi" w:eastAsia="Times New Roman" w:hAnsiTheme="minorHAnsi" w:cstheme="minorHAnsi"/>
          <w:szCs w:val="27"/>
          <w:u w:val="single"/>
        </w:rPr>
        <w:t xml:space="preserve">possibly the </w:t>
      </w:r>
      <w:r w:rsidRPr="00967BF7">
        <w:rPr>
          <w:rFonts w:asciiTheme="minorHAnsi" w:eastAsia="Times New Roman" w:hAnsiTheme="minorHAnsi" w:cstheme="minorHAnsi"/>
          <w:szCs w:val="27"/>
          <w:highlight w:val="cyan"/>
          <w:u w:val="single"/>
        </w:rPr>
        <w:t>Senate because they stood idly by while the commander in chief denigrated immigrants</w:t>
      </w:r>
      <w:r w:rsidRPr="00395B5C">
        <w:rPr>
          <w:rFonts w:asciiTheme="minorHAnsi" w:eastAsia="Times New Roman" w:hAnsiTheme="minorHAnsi" w:cstheme="minorHAnsi"/>
          <w:szCs w:val="27"/>
          <w:u w:val="single"/>
        </w:rPr>
        <w:t xml:space="preserve">, wasted precious resources </w:t>
      </w:r>
      <w:r w:rsidRPr="00967BF7">
        <w:rPr>
          <w:rFonts w:asciiTheme="minorHAnsi" w:eastAsia="Times New Roman" w:hAnsiTheme="minorHAnsi" w:cstheme="minorHAnsi"/>
          <w:szCs w:val="27"/>
          <w:highlight w:val="cyan"/>
          <w:u w:val="single"/>
        </w:rPr>
        <w:t>and lied</w:t>
      </w:r>
      <w:r w:rsidRPr="00395B5C">
        <w:rPr>
          <w:rFonts w:asciiTheme="minorHAnsi" w:eastAsia="Times New Roman" w:hAnsiTheme="minorHAnsi" w:cstheme="minorHAnsi"/>
          <w:szCs w:val="27"/>
          <w:u w:val="single"/>
        </w:rPr>
        <w:t xml:space="preserve"> to the American people with no one holding him to account.  </w:t>
      </w:r>
    </w:p>
    <w:p w14:paraId="35B41B7E" w14:textId="77777777" w:rsidR="00B6255E" w:rsidRPr="00940EC4" w:rsidRDefault="00B6255E" w:rsidP="00B6255E">
      <w:pPr>
        <w:pStyle w:val="Heading4"/>
        <w:rPr>
          <w:rFonts w:asciiTheme="minorHAnsi" w:hAnsiTheme="minorHAnsi" w:cstheme="minorHAnsi"/>
          <w:shd w:val="clear" w:color="auto" w:fill="FFFFFF"/>
        </w:rPr>
      </w:pPr>
      <w:r w:rsidRPr="00940EC4">
        <w:rPr>
          <w:rFonts w:asciiTheme="minorHAnsi" w:hAnsiTheme="minorHAnsi" w:cstheme="minorHAnsi"/>
          <w:shd w:val="clear" w:color="auto" w:fill="FFFFFF"/>
        </w:rPr>
        <w:t xml:space="preserve">DACA k2 Republican majority in the House—allows Republicans to play to the center and win over diverse districts </w:t>
      </w:r>
    </w:p>
    <w:p w14:paraId="598F7722" w14:textId="77777777" w:rsidR="00B6255E" w:rsidRPr="00940EC4" w:rsidRDefault="00B6255E" w:rsidP="00B6255E">
      <w:pPr>
        <w:rPr>
          <w:rFonts w:asciiTheme="minorHAnsi" w:hAnsiTheme="minorHAnsi" w:cstheme="minorHAnsi"/>
        </w:rPr>
      </w:pPr>
      <w:r w:rsidRPr="00940EC4">
        <w:rPr>
          <w:rFonts w:asciiTheme="minorHAnsi" w:hAnsiTheme="minorHAnsi" w:cstheme="minorHAnsi"/>
          <w:b/>
        </w:rPr>
        <w:t xml:space="preserve">Feldmann 5/15 </w:t>
      </w:r>
      <w:r w:rsidRPr="00940EC4">
        <w:rPr>
          <w:rFonts w:asciiTheme="minorHAnsi" w:hAnsiTheme="minorHAnsi" w:cstheme="minorHAnsi"/>
        </w:rPr>
        <w:t xml:space="preserve">(Linda, “A New Push on Immigration Roils the Midterms- and House Republicans”). Christian Science Monitor. </w:t>
      </w:r>
      <w:hyperlink r:id="rId37" w:history="1">
        <w:r w:rsidRPr="00940EC4">
          <w:rPr>
            <w:rStyle w:val="Hyperlink"/>
            <w:rFonts w:asciiTheme="minorHAnsi" w:hAnsiTheme="minorHAnsi" w:cstheme="minorHAnsi"/>
          </w:rPr>
          <w:t>https://www.csmonitor.com/USA/Politics/2018/0515/A-new-push-on-immigration-roils-the-midterms-and-House-Republicans</w:t>
        </w:r>
      </w:hyperlink>
    </w:p>
    <w:p w14:paraId="6FDA27CB" w14:textId="77777777" w:rsidR="00B6255E" w:rsidRPr="00940EC4" w:rsidRDefault="00B6255E" w:rsidP="00B6255E">
      <w:pPr>
        <w:rPr>
          <w:rFonts w:asciiTheme="minorHAnsi" w:hAnsiTheme="minorHAnsi" w:cstheme="minorHAnsi"/>
        </w:rPr>
      </w:pPr>
    </w:p>
    <w:p w14:paraId="1F358BC9" w14:textId="77777777" w:rsidR="00B6255E" w:rsidRPr="00940EC4" w:rsidRDefault="00B6255E" w:rsidP="00B6255E">
      <w:pPr>
        <w:rPr>
          <w:rFonts w:asciiTheme="minorHAnsi" w:hAnsiTheme="minorHAnsi" w:cstheme="minorHAnsi"/>
          <w:sz w:val="16"/>
        </w:rPr>
      </w:pPr>
      <w:r w:rsidRPr="00940EC4">
        <w:rPr>
          <w:rFonts w:asciiTheme="minorHAnsi" w:hAnsiTheme="minorHAnsi" w:cstheme="minorHAnsi"/>
          <w:sz w:val="16"/>
          <w:shd w:val="clear" w:color="auto" w:fill="FFFFFF"/>
        </w:rPr>
        <w:t>Republican primaries this spring have shown how much President Trump has shaped mainstream GOP thought on immigration. For candidates campaigning in less-diverse districts, Trump-style immigration rhetoric is now often the default. But</w:t>
      </w:r>
      <w:r w:rsidRPr="00940EC4">
        <w:rPr>
          <w:rFonts w:asciiTheme="minorHAnsi" w:hAnsiTheme="minorHAnsi" w:cstheme="minorHAnsi"/>
          <w:u w:val="single"/>
          <w:shd w:val="clear" w:color="auto" w:fill="FFFFFF"/>
        </w:rPr>
        <w:t xml:space="preserve"> </w:t>
      </w:r>
      <w:r w:rsidRPr="00967BF7">
        <w:rPr>
          <w:rFonts w:asciiTheme="minorHAnsi" w:hAnsiTheme="minorHAnsi" w:cstheme="minorHAnsi"/>
          <w:highlight w:val="cyan"/>
          <w:u w:val="single"/>
          <w:shd w:val="clear" w:color="auto" w:fill="FFFFFF"/>
        </w:rPr>
        <w:t>for</w:t>
      </w:r>
      <w:r w:rsidRPr="00940EC4">
        <w:rPr>
          <w:rFonts w:asciiTheme="minorHAnsi" w:hAnsiTheme="minorHAnsi" w:cstheme="minorHAnsi"/>
          <w:sz w:val="16"/>
          <w:shd w:val="clear" w:color="auto" w:fill="FFFFFF"/>
        </w:rPr>
        <w:t xml:space="preserve"> a cohort of embattled,</w:t>
      </w:r>
      <w:r w:rsidRPr="00940EC4">
        <w:rPr>
          <w:rFonts w:asciiTheme="minorHAnsi" w:hAnsiTheme="minorHAnsi" w:cstheme="minorHAnsi"/>
          <w:u w:val="single"/>
          <w:shd w:val="clear" w:color="auto" w:fill="FFFFFF"/>
        </w:rPr>
        <w:t xml:space="preserve"> </w:t>
      </w:r>
      <w:r w:rsidRPr="00967BF7">
        <w:rPr>
          <w:rFonts w:asciiTheme="minorHAnsi" w:hAnsiTheme="minorHAnsi" w:cstheme="minorHAnsi"/>
          <w:highlight w:val="cyan"/>
          <w:u w:val="single"/>
          <w:shd w:val="clear" w:color="auto" w:fill="FFFFFF"/>
        </w:rPr>
        <w:t>centrist House Republicans</w:t>
      </w:r>
      <w:r w:rsidRPr="0047397F">
        <w:rPr>
          <w:rFonts w:asciiTheme="minorHAnsi" w:hAnsiTheme="minorHAnsi" w:cstheme="minorHAnsi"/>
          <w:u w:val="single"/>
          <w:shd w:val="clear" w:color="auto" w:fill="FFFFFF"/>
        </w:rPr>
        <w:t>,</w:t>
      </w:r>
      <w:r w:rsidRPr="00940EC4">
        <w:rPr>
          <w:rFonts w:asciiTheme="minorHAnsi" w:hAnsiTheme="minorHAnsi" w:cstheme="minorHAnsi"/>
          <w:u w:val="single"/>
          <w:shd w:val="clear" w:color="auto" w:fill="FFFFFF"/>
        </w:rPr>
        <w:t xml:space="preserve"> </w:t>
      </w:r>
      <w:r w:rsidRPr="00967BF7">
        <w:rPr>
          <w:rFonts w:asciiTheme="minorHAnsi" w:hAnsiTheme="minorHAnsi" w:cstheme="minorHAnsi"/>
          <w:highlight w:val="cyan"/>
          <w:u w:val="single"/>
          <w:shd w:val="clear" w:color="auto" w:fill="FFFFFF"/>
        </w:rPr>
        <w:t>there’s a different imperative</w:t>
      </w:r>
      <w:r w:rsidRPr="00940EC4">
        <w:rPr>
          <w:rFonts w:asciiTheme="minorHAnsi" w:hAnsiTheme="minorHAnsi" w:cstheme="minorHAnsi"/>
          <w:u w:val="single"/>
          <w:shd w:val="clear" w:color="auto" w:fill="FFFFFF"/>
        </w:rPr>
        <w:t xml:space="preserve">: </w:t>
      </w:r>
      <w:r w:rsidRPr="00967BF7">
        <w:rPr>
          <w:rFonts w:asciiTheme="minorHAnsi" w:hAnsiTheme="minorHAnsi" w:cstheme="minorHAnsi"/>
          <w:highlight w:val="cyan"/>
          <w:u w:val="single"/>
          <w:shd w:val="clear" w:color="auto" w:fill="FFFFFF"/>
        </w:rPr>
        <w:t>to help</w:t>
      </w:r>
      <w:r w:rsidRPr="00940EC4">
        <w:rPr>
          <w:rFonts w:asciiTheme="minorHAnsi" w:hAnsiTheme="minorHAnsi" w:cstheme="minorHAnsi"/>
          <w:u w:val="single"/>
          <w:shd w:val="clear" w:color="auto" w:fill="FFFFFF"/>
        </w:rPr>
        <w:t xml:space="preserve"> their </w:t>
      </w:r>
      <w:r w:rsidRPr="00967BF7">
        <w:rPr>
          <w:rFonts w:asciiTheme="minorHAnsi" w:hAnsiTheme="minorHAnsi" w:cstheme="minorHAnsi"/>
          <w:highlight w:val="cyan"/>
          <w:u w:val="single"/>
          <w:shd w:val="clear" w:color="auto" w:fill="FFFFFF"/>
        </w:rPr>
        <w:t>constituents</w:t>
      </w:r>
      <w:r w:rsidRPr="00940EC4">
        <w:rPr>
          <w:rFonts w:asciiTheme="minorHAnsi" w:hAnsiTheme="minorHAnsi" w:cstheme="minorHAnsi"/>
          <w:u w:val="single"/>
          <w:shd w:val="clear" w:color="auto" w:fill="FFFFFF"/>
        </w:rPr>
        <w:t xml:space="preserve">. </w:t>
      </w:r>
      <w:r w:rsidRPr="00967BF7">
        <w:rPr>
          <w:rFonts w:asciiTheme="minorHAnsi" w:hAnsiTheme="minorHAnsi" w:cstheme="minorHAnsi"/>
          <w:highlight w:val="cyan"/>
          <w:u w:val="single"/>
          <w:shd w:val="clear" w:color="auto" w:fill="FFFFFF"/>
        </w:rPr>
        <w:t>That’s sparking</w:t>
      </w:r>
      <w:r w:rsidRPr="00940EC4">
        <w:rPr>
          <w:rFonts w:asciiTheme="minorHAnsi" w:hAnsiTheme="minorHAnsi" w:cstheme="minorHAnsi"/>
          <w:u w:val="single"/>
          <w:shd w:val="clear" w:color="auto" w:fill="FFFFFF"/>
        </w:rPr>
        <w:t xml:space="preserve"> an unusual, late-season </w:t>
      </w:r>
      <w:r w:rsidRPr="00967BF7">
        <w:rPr>
          <w:rFonts w:asciiTheme="minorHAnsi" w:hAnsiTheme="minorHAnsi" w:cstheme="minorHAnsi"/>
          <w:highlight w:val="cyan"/>
          <w:u w:val="single"/>
          <w:shd w:val="clear" w:color="auto" w:fill="FFFFFF"/>
        </w:rPr>
        <w:t>effort to</w:t>
      </w:r>
      <w:r w:rsidRPr="00940EC4">
        <w:rPr>
          <w:rFonts w:asciiTheme="minorHAnsi" w:hAnsiTheme="minorHAnsi" w:cstheme="minorHAnsi"/>
          <w:u w:val="single"/>
          <w:shd w:val="clear" w:color="auto" w:fill="FFFFFF"/>
        </w:rPr>
        <w:t xml:space="preserve"> bypass GOP leadership and </w:t>
      </w:r>
      <w:r w:rsidRPr="00967BF7">
        <w:rPr>
          <w:rFonts w:asciiTheme="minorHAnsi" w:hAnsiTheme="minorHAnsi" w:cstheme="minorHAnsi"/>
          <w:highlight w:val="cyan"/>
          <w:u w:val="single"/>
          <w:shd w:val="clear" w:color="auto" w:fill="FFFFFF"/>
        </w:rPr>
        <w:t>force votes on measures to protect</w:t>
      </w:r>
      <w:r w:rsidRPr="00940EC4">
        <w:rPr>
          <w:rFonts w:asciiTheme="minorHAnsi" w:hAnsiTheme="minorHAnsi" w:cstheme="minorHAnsi"/>
          <w:sz w:val="16"/>
          <w:shd w:val="clear" w:color="auto" w:fill="FFFFFF"/>
        </w:rPr>
        <w:t xml:space="preserve"> some 690,000 young unauthorized immigrants who came to the United States as children and are currently shielded from deportation by the Obama-era program known as Deferred Action for Childhood Arrivals, or </w:t>
      </w:r>
      <w:r w:rsidRPr="00967BF7">
        <w:rPr>
          <w:rFonts w:asciiTheme="minorHAnsi" w:hAnsiTheme="minorHAnsi" w:cstheme="minorHAnsi"/>
          <w:highlight w:val="cyan"/>
          <w:u w:val="single"/>
          <w:shd w:val="clear" w:color="auto" w:fill="FFFFFF"/>
        </w:rPr>
        <w:t>DACA</w:t>
      </w:r>
      <w:r w:rsidRPr="00940EC4">
        <w:rPr>
          <w:rFonts w:asciiTheme="minorHAnsi" w:hAnsiTheme="minorHAnsi" w:cstheme="minorHAnsi"/>
          <w:sz w:val="16"/>
          <w:shd w:val="clear" w:color="auto" w:fill="FFFFFF"/>
        </w:rPr>
        <w:t xml:space="preserve">. Mr. Trump ended DACA last fall, and Congress has so far failed to pass a replacement, although litigation has been keeping the program alive temporarily. Supporters say </w:t>
      </w:r>
      <w:r w:rsidRPr="00967BF7">
        <w:rPr>
          <w:rFonts w:asciiTheme="minorHAnsi" w:hAnsiTheme="minorHAnsi" w:cstheme="minorHAnsi"/>
          <w:highlight w:val="cyan"/>
          <w:u w:val="single"/>
          <w:shd w:val="clear" w:color="auto" w:fill="FFFFFF"/>
        </w:rPr>
        <w:t>the maneuver could be key to the GOP’s effort to keep its House majority</w:t>
      </w:r>
      <w:r w:rsidRPr="00940EC4">
        <w:rPr>
          <w:rFonts w:asciiTheme="minorHAnsi" w:hAnsiTheme="minorHAnsi" w:cstheme="minorHAnsi"/>
          <w:u w:val="single"/>
          <w:shd w:val="clear" w:color="auto" w:fill="FFFFFF"/>
        </w:rPr>
        <w:t xml:space="preserve">. </w:t>
      </w:r>
      <w:r w:rsidRPr="00967BF7">
        <w:rPr>
          <w:rFonts w:asciiTheme="minorHAnsi" w:hAnsiTheme="minorHAnsi" w:cstheme="minorHAnsi"/>
          <w:highlight w:val="cyan"/>
          <w:u w:val="single"/>
          <w:shd w:val="clear" w:color="auto" w:fill="FFFFFF"/>
        </w:rPr>
        <w:t>Trying to force a vote on DACA “makes absolute political sense for members who represent ethnically diverse districts</w:t>
      </w:r>
      <w:r w:rsidRPr="00940EC4">
        <w:rPr>
          <w:rFonts w:asciiTheme="minorHAnsi" w:hAnsiTheme="minorHAnsi" w:cstheme="minorHAnsi"/>
          <w:sz w:val="16"/>
          <w:shd w:val="clear" w:color="auto" w:fill="FFFFFF"/>
        </w:rPr>
        <w:t>,” says former Rep. Tom Davis (R) of Virginia. But to conservatives, the move empowers Democrats and sets up potential passage of a bill that flouts Trump’s immigration priorities.</w:t>
      </w:r>
    </w:p>
    <w:p w14:paraId="7FA4DAAF" w14:textId="77777777" w:rsidR="003B020B" w:rsidRPr="00940EC4" w:rsidRDefault="003B020B" w:rsidP="00882FB2">
      <w:pPr>
        <w:rPr>
          <w:rStyle w:val="StyleUnderline"/>
          <w:rFonts w:asciiTheme="minorHAnsi" w:hAnsiTheme="minorHAnsi" w:cstheme="minorHAnsi"/>
        </w:rPr>
      </w:pPr>
    </w:p>
    <w:p w14:paraId="04587D9A" w14:textId="77777777" w:rsidR="00882FB2" w:rsidRPr="00940EC4" w:rsidRDefault="00882FB2" w:rsidP="00882FB2">
      <w:pPr>
        <w:pStyle w:val="Heading3"/>
        <w:rPr>
          <w:rFonts w:asciiTheme="minorHAnsi" w:hAnsiTheme="minorHAnsi" w:cstheme="minorHAnsi"/>
        </w:rPr>
      </w:pPr>
      <w:r w:rsidRPr="00940EC4">
        <w:rPr>
          <w:rFonts w:asciiTheme="minorHAnsi" w:hAnsiTheme="minorHAnsi" w:cstheme="minorHAnsi"/>
        </w:rPr>
        <w:t xml:space="preserve">Millennials Link </w:t>
      </w:r>
    </w:p>
    <w:p w14:paraId="51D73404" w14:textId="77777777" w:rsidR="00882FB2" w:rsidRPr="00940EC4" w:rsidRDefault="00882FB2" w:rsidP="00882FB2">
      <w:pPr>
        <w:pStyle w:val="Heading4"/>
        <w:rPr>
          <w:rFonts w:asciiTheme="minorHAnsi" w:hAnsiTheme="minorHAnsi" w:cstheme="minorHAnsi"/>
        </w:rPr>
      </w:pPr>
      <w:r w:rsidRPr="00940EC4">
        <w:rPr>
          <w:rFonts w:asciiTheme="minorHAnsi" w:hAnsiTheme="minorHAnsi" w:cstheme="minorHAnsi"/>
        </w:rPr>
        <w:t xml:space="preserve">Millennials are motivated now to turnout and vote Democrat </w:t>
      </w:r>
    </w:p>
    <w:p w14:paraId="47F36AB3" w14:textId="77777777" w:rsidR="00882FB2" w:rsidRPr="00940EC4" w:rsidRDefault="00882FB2" w:rsidP="00882FB2">
      <w:pPr>
        <w:rPr>
          <w:rFonts w:asciiTheme="minorHAnsi" w:hAnsiTheme="minorHAnsi" w:cstheme="minorHAnsi"/>
        </w:rPr>
      </w:pPr>
      <w:r w:rsidRPr="00940EC4">
        <w:rPr>
          <w:rStyle w:val="Style13ptBold"/>
          <w:rFonts w:asciiTheme="minorHAnsi" w:hAnsiTheme="minorHAnsi" w:cstheme="minorHAnsi"/>
        </w:rPr>
        <w:t>Nunez 4/10</w:t>
      </w:r>
      <w:r w:rsidRPr="00940EC4">
        <w:rPr>
          <w:rFonts w:asciiTheme="minorHAnsi" w:hAnsiTheme="minorHAnsi" w:cstheme="minorHAnsi"/>
        </w:rPr>
        <w:t xml:space="preserve"> (Elissa Nunez, CNN “New poll finds surge in young voters planning to vote in midterms”, </w:t>
      </w:r>
      <w:hyperlink r:id="rId38" w:history="1">
        <w:r w:rsidRPr="00940EC4">
          <w:rPr>
            <w:rStyle w:val="Hyperlink"/>
            <w:rFonts w:asciiTheme="minorHAnsi" w:hAnsiTheme="minorHAnsi" w:cstheme="minorHAnsi"/>
          </w:rPr>
          <w:t>https://www.cnn.com/2018/04/10/politics/young-americans-midterm-elections-poll/index.html</w:t>
        </w:r>
      </w:hyperlink>
      <w:r w:rsidRPr="00940EC4">
        <w:rPr>
          <w:rStyle w:val="Hyperlink"/>
          <w:rFonts w:asciiTheme="minorHAnsi" w:hAnsiTheme="minorHAnsi" w:cstheme="minorHAnsi"/>
        </w:rPr>
        <w:t xml:space="preserve"> , </w:t>
      </w:r>
      <w:r w:rsidRPr="00940EC4">
        <w:rPr>
          <w:rFonts w:asciiTheme="minorHAnsi" w:hAnsiTheme="minorHAnsi" w:cstheme="minorHAnsi"/>
        </w:rPr>
        <w:t>April 10, 2018)</w:t>
      </w:r>
    </w:p>
    <w:p w14:paraId="6051286C" w14:textId="77777777" w:rsidR="00882FB2" w:rsidRPr="00940EC4" w:rsidRDefault="00882FB2" w:rsidP="00882FB2">
      <w:pPr>
        <w:rPr>
          <w:rStyle w:val="StyleUnderline"/>
          <w:rFonts w:asciiTheme="minorHAnsi" w:hAnsiTheme="minorHAnsi" w:cstheme="minorHAnsi"/>
        </w:rPr>
      </w:pPr>
      <w:r w:rsidRPr="00940EC4">
        <w:rPr>
          <w:rFonts w:asciiTheme="minorHAnsi" w:hAnsiTheme="minorHAnsi" w:cstheme="minorHAnsi"/>
          <w:sz w:val="16"/>
        </w:rPr>
        <w:t>Washington (CNN)</w:t>
      </w:r>
      <w:r w:rsidRPr="00967BF7">
        <w:rPr>
          <w:rStyle w:val="StyleUnderline"/>
          <w:rFonts w:asciiTheme="minorHAnsi" w:hAnsiTheme="minorHAnsi" w:cstheme="minorHAnsi"/>
          <w:highlight w:val="cyan"/>
        </w:rPr>
        <w:t>More young Americans are saying they will vote in the upcoming midterm elections than in the last two midterms</w:t>
      </w:r>
      <w:r w:rsidRPr="00940EC4">
        <w:rPr>
          <w:rStyle w:val="StyleUnderline"/>
          <w:rFonts w:asciiTheme="minorHAnsi" w:hAnsiTheme="minorHAnsi" w:cstheme="minorHAnsi"/>
        </w:rPr>
        <w:t>, according to a new national poll released Tuesday by the Harvard Kennedy School's Institute of Politics. Thirty</w:t>
      </w:r>
      <w:r w:rsidRPr="00967BF7">
        <w:rPr>
          <w:rStyle w:val="StyleUnderline"/>
          <w:rFonts w:asciiTheme="minorHAnsi" w:hAnsiTheme="minorHAnsi" w:cstheme="minorHAnsi"/>
          <w:highlight w:val="cyan"/>
        </w:rPr>
        <w:t xml:space="preserve">-seven percent of Americans under 30 say they </w:t>
      </w:r>
      <w:proofErr w:type="gramStart"/>
      <w:r w:rsidRPr="00967BF7">
        <w:rPr>
          <w:rStyle w:val="StyleUnderline"/>
          <w:rFonts w:asciiTheme="minorHAnsi" w:hAnsiTheme="minorHAnsi" w:cstheme="minorHAnsi"/>
          <w:highlight w:val="cyan"/>
        </w:rPr>
        <w:t>definitely plan</w:t>
      </w:r>
      <w:proofErr w:type="gramEnd"/>
      <w:r w:rsidRPr="00967BF7">
        <w:rPr>
          <w:rStyle w:val="StyleUnderline"/>
          <w:rFonts w:asciiTheme="minorHAnsi" w:hAnsiTheme="minorHAnsi" w:cstheme="minorHAnsi"/>
          <w:highlight w:val="cyan"/>
        </w:rPr>
        <w:t xml:space="preserve"> to vote</w:t>
      </w:r>
      <w:r w:rsidRPr="00940EC4">
        <w:rPr>
          <w:rStyle w:val="StyleUnderline"/>
          <w:rFonts w:asciiTheme="minorHAnsi" w:hAnsiTheme="minorHAnsi" w:cstheme="minorHAnsi"/>
        </w:rPr>
        <w:t xml:space="preserve"> in November</w:t>
      </w:r>
      <w:r w:rsidRPr="00967BF7">
        <w:rPr>
          <w:rStyle w:val="StyleUnderline"/>
          <w:rFonts w:asciiTheme="minorHAnsi" w:hAnsiTheme="minorHAnsi" w:cstheme="minorHAnsi"/>
          <w:highlight w:val="cyan"/>
        </w:rPr>
        <w:t>, a significant jump from</w:t>
      </w:r>
      <w:r w:rsidRPr="00940EC4">
        <w:rPr>
          <w:rStyle w:val="StyleUnderline"/>
          <w:rFonts w:asciiTheme="minorHAnsi" w:hAnsiTheme="minorHAnsi" w:cstheme="minorHAnsi"/>
        </w:rPr>
        <w:t xml:space="preserve"> the 23% who said the same in </w:t>
      </w:r>
      <w:r w:rsidRPr="00967BF7">
        <w:rPr>
          <w:rStyle w:val="StyleUnderline"/>
          <w:rFonts w:asciiTheme="minorHAnsi" w:hAnsiTheme="minorHAnsi" w:cstheme="minorHAnsi"/>
          <w:highlight w:val="cyan"/>
        </w:rPr>
        <w:t>2014 and</w:t>
      </w:r>
      <w:r w:rsidRPr="00940EC4">
        <w:rPr>
          <w:rStyle w:val="StyleUnderline"/>
          <w:rFonts w:asciiTheme="minorHAnsi" w:hAnsiTheme="minorHAnsi" w:cstheme="minorHAnsi"/>
        </w:rPr>
        <w:t xml:space="preserve"> 31% in </w:t>
      </w:r>
      <w:r w:rsidRPr="00967BF7">
        <w:rPr>
          <w:rStyle w:val="StyleUnderline"/>
          <w:rFonts w:asciiTheme="minorHAnsi" w:hAnsiTheme="minorHAnsi" w:cstheme="minorHAnsi"/>
          <w:highlight w:val="cyan"/>
        </w:rPr>
        <w:t>2010</w:t>
      </w:r>
      <w:r w:rsidRPr="00940EC4">
        <w:rPr>
          <w:rStyle w:val="StyleUnderline"/>
          <w:rFonts w:asciiTheme="minorHAnsi" w:hAnsiTheme="minorHAnsi" w:cstheme="minorHAnsi"/>
        </w:rPr>
        <w:t xml:space="preserve">. </w:t>
      </w:r>
      <w:r w:rsidRPr="00940EC4">
        <w:rPr>
          <w:rFonts w:asciiTheme="minorHAnsi" w:hAnsiTheme="minorHAnsi" w:cstheme="minorHAnsi"/>
          <w:sz w:val="16"/>
        </w:rPr>
        <w:t xml:space="preserve">The survey, which included more than 2,500 responses from 18- to 29-year-olds, found that young </w:t>
      </w:r>
      <w:r w:rsidRPr="00967BF7">
        <w:rPr>
          <w:rStyle w:val="StyleUnderline"/>
          <w:rFonts w:asciiTheme="minorHAnsi" w:hAnsiTheme="minorHAnsi" w:cstheme="minorHAnsi"/>
          <w:highlight w:val="cyan"/>
        </w:rPr>
        <w:t>Dem</w:t>
      </w:r>
      <w:r w:rsidRPr="00940EC4">
        <w:rPr>
          <w:rFonts w:asciiTheme="minorHAnsi" w:hAnsiTheme="minorHAnsi" w:cstheme="minorHAnsi"/>
          <w:sz w:val="16"/>
        </w:rPr>
        <w:t>ocrat</w:t>
      </w:r>
      <w:r w:rsidRPr="00967BF7">
        <w:rPr>
          <w:rStyle w:val="StyleUnderline"/>
          <w:rFonts w:asciiTheme="minorHAnsi" w:hAnsiTheme="minorHAnsi" w:cstheme="minorHAnsi"/>
          <w:highlight w:val="cyan"/>
        </w:rPr>
        <w:t>s</w:t>
      </w:r>
      <w:r w:rsidRPr="00940EC4">
        <w:rPr>
          <w:rFonts w:asciiTheme="minorHAnsi" w:hAnsiTheme="minorHAnsi" w:cstheme="minorHAnsi"/>
          <w:sz w:val="16"/>
        </w:rPr>
        <w:t xml:space="preserve"> are driving the surge in enthusiasm. </w:t>
      </w:r>
      <w:r w:rsidRPr="00967BF7">
        <w:rPr>
          <w:rStyle w:val="StyleUnderline"/>
          <w:rFonts w:asciiTheme="minorHAnsi" w:hAnsiTheme="minorHAnsi" w:cstheme="minorHAnsi"/>
          <w:highlight w:val="cyan"/>
        </w:rPr>
        <w:t xml:space="preserve">Fifty-one percent say they will </w:t>
      </w:r>
      <w:proofErr w:type="gramStart"/>
      <w:r w:rsidRPr="00967BF7">
        <w:rPr>
          <w:rStyle w:val="StyleUnderline"/>
          <w:rFonts w:asciiTheme="minorHAnsi" w:hAnsiTheme="minorHAnsi" w:cstheme="minorHAnsi"/>
          <w:highlight w:val="cyan"/>
        </w:rPr>
        <w:t>definitely vote</w:t>
      </w:r>
      <w:proofErr w:type="gramEnd"/>
      <w:r w:rsidRPr="00967BF7">
        <w:rPr>
          <w:rStyle w:val="StyleUnderline"/>
          <w:rFonts w:asciiTheme="minorHAnsi" w:hAnsiTheme="minorHAnsi" w:cstheme="minorHAnsi"/>
          <w:highlight w:val="cyan"/>
        </w:rPr>
        <w:t xml:space="preserve"> this fall compared to just 36% of Republicans</w:t>
      </w:r>
      <w:r w:rsidRPr="00940EC4">
        <w:rPr>
          <w:rStyle w:val="StyleUnderline"/>
          <w:rFonts w:asciiTheme="minorHAnsi" w:hAnsiTheme="minorHAnsi" w:cstheme="minorHAnsi"/>
        </w:rPr>
        <w:t xml:space="preserve">. This is a significant reversal from the last election cycle in 2014, where young Republicans were more excited about the midterm elections. </w:t>
      </w:r>
      <w:r w:rsidRPr="00967BF7">
        <w:rPr>
          <w:rStyle w:val="StyleUnderline"/>
          <w:rFonts w:asciiTheme="minorHAnsi" w:hAnsiTheme="minorHAnsi" w:cstheme="minorHAnsi"/>
          <w:highlight w:val="cyan"/>
        </w:rPr>
        <w:t>Nearly 70% say they want Dem</w:t>
      </w:r>
      <w:r w:rsidRPr="00940EC4">
        <w:rPr>
          <w:rStyle w:val="StyleUnderline"/>
          <w:rFonts w:asciiTheme="minorHAnsi" w:hAnsiTheme="minorHAnsi" w:cstheme="minorHAnsi"/>
        </w:rPr>
        <w:t>ocrat</w:t>
      </w:r>
      <w:r w:rsidRPr="00967BF7">
        <w:rPr>
          <w:rStyle w:val="StyleUnderline"/>
          <w:rFonts w:asciiTheme="minorHAnsi" w:hAnsiTheme="minorHAnsi" w:cstheme="minorHAnsi"/>
          <w:highlight w:val="cyan"/>
        </w:rPr>
        <w:t>s</w:t>
      </w:r>
      <w:r w:rsidRPr="00940EC4">
        <w:rPr>
          <w:rStyle w:val="StyleUnderline"/>
          <w:rFonts w:asciiTheme="minorHAnsi" w:hAnsiTheme="minorHAnsi" w:cstheme="minorHAnsi"/>
        </w:rPr>
        <w:t xml:space="preserve"> </w:t>
      </w:r>
      <w:r w:rsidRPr="00967BF7">
        <w:rPr>
          <w:rStyle w:val="StyleUnderline"/>
          <w:rFonts w:asciiTheme="minorHAnsi" w:hAnsiTheme="minorHAnsi" w:cstheme="minorHAnsi"/>
          <w:highlight w:val="cyan"/>
        </w:rPr>
        <w:t>to take back control of Congress</w:t>
      </w:r>
      <w:r w:rsidRPr="00940EC4">
        <w:rPr>
          <w:rStyle w:val="StyleUnderline"/>
          <w:rFonts w:asciiTheme="minorHAnsi" w:hAnsiTheme="minorHAnsi" w:cstheme="minorHAnsi"/>
        </w:rPr>
        <w:t xml:space="preserve"> in 2018.</w:t>
      </w:r>
    </w:p>
    <w:p w14:paraId="24889772" w14:textId="77777777" w:rsidR="00882FB2" w:rsidRPr="00940EC4" w:rsidRDefault="00882FB2" w:rsidP="00882FB2">
      <w:pPr>
        <w:rPr>
          <w:rFonts w:asciiTheme="minorHAnsi" w:hAnsiTheme="minorHAnsi" w:cstheme="minorHAnsi"/>
        </w:rPr>
      </w:pPr>
    </w:p>
    <w:p w14:paraId="2726AC95" w14:textId="77777777" w:rsidR="00882FB2" w:rsidRPr="00940EC4" w:rsidRDefault="00882FB2" w:rsidP="00882FB2">
      <w:pPr>
        <w:pStyle w:val="Heading4"/>
        <w:rPr>
          <w:rFonts w:asciiTheme="minorHAnsi" w:hAnsiTheme="minorHAnsi" w:cstheme="minorHAnsi"/>
        </w:rPr>
      </w:pPr>
      <w:r w:rsidRPr="00940EC4">
        <w:rPr>
          <w:rFonts w:asciiTheme="minorHAnsi" w:hAnsiTheme="minorHAnsi" w:cstheme="minorHAnsi"/>
        </w:rPr>
        <w:t xml:space="preserve">The plan is a massive win for Trump with millennials across the board </w:t>
      </w:r>
    </w:p>
    <w:p w14:paraId="11B7A480" w14:textId="77777777" w:rsidR="00882FB2" w:rsidRPr="00940EC4" w:rsidRDefault="00882FB2" w:rsidP="00882FB2">
      <w:pPr>
        <w:rPr>
          <w:rFonts w:asciiTheme="minorHAnsi" w:hAnsiTheme="minorHAnsi" w:cstheme="minorHAnsi"/>
        </w:rPr>
      </w:pPr>
      <w:r w:rsidRPr="00940EC4">
        <w:rPr>
          <w:rStyle w:val="Style13ptBold"/>
          <w:rFonts w:asciiTheme="minorHAnsi" w:hAnsiTheme="minorHAnsi" w:cstheme="minorHAnsi"/>
        </w:rPr>
        <w:t>Lockhart 18</w:t>
      </w:r>
      <w:r w:rsidRPr="00940EC4">
        <w:rPr>
          <w:rFonts w:asciiTheme="minorHAnsi" w:hAnsiTheme="minorHAnsi" w:cstheme="minorHAnsi"/>
        </w:rPr>
        <w:t xml:space="preserve"> (P.R. Lockhart-Staff Writer, before joining Vox, P.R. covered race and politics for Mother Jones. “Millennials want to do something about immigration. But they don’t know what.”, </w:t>
      </w:r>
      <w:hyperlink r:id="rId39" w:history="1">
        <w:r w:rsidRPr="00940EC4">
          <w:rPr>
            <w:rStyle w:val="Hyperlink"/>
            <w:rFonts w:asciiTheme="minorHAnsi" w:hAnsiTheme="minorHAnsi" w:cstheme="minorHAnsi"/>
          </w:rPr>
          <w:t>https://www.vox.com/policy-and-politics/2018/1/30/16945068/immigration-millennials-race-genforward-survey</w:t>
        </w:r>
      </w:hyperlink>
      <w:r w:rsidRPr="00940EC4">
        <w:rPr>
          <w:rFonts w:asciiTheme="minorHAnsi" w:hAnsiTheme="minorHAnsi" w:cstheme="minorHAnsi"/>
        </w:rPr>
        <w:t xml:space="preserve"> , Jan 30, 2018)</w:t>
      </w:r>
    </w:p>
    <w:p w14:paraId="4D2E8A35" w14:textId="77777777" w:rsidR="00882FB2" w:rsidRPr="00940EC4" w:rsidRDefault="00882FB2" w:rsidP="00882FB2">
      <w:pPr>
        <w:rPr>
          <w:rStyle w:val="StyleUnderline"/>
          <w:rFonts w:asciiTheme="minorHAnsi" w:hAnsiTheme="minorHAnsi" w:cstheme="minorHAnsi"/>
        </w:rPr>
      </w:pPr>
      <w:r w:rsidRPr="00940EC4">
        <w:rPr>
          <w:rStyle w:val="StyleUnderline"/>
          <w:rFonts w:asciiTheme="minorHAnsi" w:hAnsiTheme="minorHAnsi" w:cstheme="minorHAnsi"/>
        </w:rPr>
        <w:t xml:space="preserve">Most </w:t>
      </w:r>
      <w:r w:rsidRPr="00967BF7">
        <w:rPr>
          <w:rStyle w:val="StyleUnderline"/>
          <w:rFonts w:asciiTheme="minorHAnsi" w:hAnsiTheme="minorHAnsi" w:cstheme="minorHAnsi"/>
          <w:highlight w:val="cyan"/>
        </w:rPr>
        <w:t>millennials</w:t>
      </w:r>
      <w:r w:rsidRPr="00940EC4">
        <w:rPr>
          <w:rStyle w:val="StyleUnderline"/>
          <w:rFonts w:asciiTheme="minorHAnsi" w:hAnsiTheme="minorHAnsi" w:cstheme="minorHAnsi"/>
        </w:rPr>
        <w:t xml:space="preserve"> — </w:t>
      </w:r>
      <w:proofErr w:type="gramStart"/>
      <w:r w:rsidRPr="00967BF7">
        <w:rPr>
          <w:rStyle w:val="Emphasis"/>
          <w:rFonts w:asciiTheme="minorHAnsi" w:hAnsiTheme="minorHAnsi" w:cstheme="minorHAnsi"/>
          <w:highlight w:val="cyan"/>
        </w:rPr>
        <w:t>whether or not</w:t>
      </w:r>
      <w:proofErr w:type="gramEnd"/>
      <w:r w:rsidRPr="00967BF7">
        <w:rPr>
          <w:rStyle w:val="Emphasis"/>
          <w:rFonts w:asciiTheme="minorHAnsi" w:hAnsiTheme="minorHAnsi" w:cstheme="minorHAnsi"/>
          <w:highlight w:val="cyan"/>
        </w:rPr>
        <w:t xml:space="preserve"> they voted for</w:t>
      </w:r>
      <w:r w:rsidRPr="00940EC4">
        <w:rPr>
          <w:rStyle w:val="Emphasis"/>
          <w:rFonts w:asciiTheme="minorHAnsi" w:hAnsiTheme="minorHAnsi" w:cstheme="minorHAnsi"/>
        </w:rPr>
        <w:t xml:space="preserve"> Donald </w:t>
      </w:r>
      <w:r w:rsidRPr="00967BF7">
        <w:rPr>
          <w:rStyle w:val="Emphasis"/>
          <w:rFonts w:asciiTheme="minorHAnsi" w:hAnsiTheme="minorHAnsi" w:cstheme="minorHAnsi"/>
          <w:highlight w:val="cyan"/>
        </w:rPr>
        <w:t>Trump or how they identify racially</w:t>
      </w:r>
      <w:r w:rsidRPr="00940EC4">
        <w:rPr>
          <w:rStyle w:val="StyleUnderline"/>
          <w:rFonts w:asciiTheme="minorHAnsi" w:hAnsiTheme="minorHAnsi" w:cstheme="minorHAnsi"/>
        </w:rPr>
        <w:t xml:space="preserve"> — generally </w:t>
      </w:r>
      <w:r w:rsidRPr="00967BF7">
        <w:rPr>
          <w:rStyle w:val="StyleUnderline"/>
          <w:rFonts w:asciiTheme="minorHAnsi" w:hAnsiTheme="minorHAnsi" w:cstheme="minorHAnsi"/>
          <w:highlight w:val="cyan"/>
        </w:rPr>
        <w:t>support immigration reforms that offer a path to citizenship</w:t>
      </w:r>
      <w:r w:rsidRPr="00940EC4">
        <w:rPr>
          <w:rStyle w:val="StyleUnderline"/>
          <w:rFonts w:asciiTheme="minorHAnsi" w:hAnsiTheme="minorHAnsi" w:cstheme="minorHAnsi"/>
        </w:rPr>
        <w:t xml:space="preserve"> for some immigrants in the US</w:t>
      </w:r>
      <w:r w:rsidRPr="00940EC4">
        <w:rPr>
          <w:rFonts w:asciiTheme="minorHAnsi" w:hAnsiTheme="minorHAnsi" w:cstheme="minorHAnsi"/>
          <w:sz w:val="16"/>
        </w:rPr>
        <w:t xml:space="preserve">. However, a new survey by the University of Chicago’s </w:t>
      </w:r>
      <w:proofErr w:type="spellStart"/>
      <w:r w:rsidRPr="00940EC4">
        <w:rPr>
          <w:rFonts w:asciiTheme="minorHAnsi" w:hAnsiTheme="minorHAnsi" w:cstheme="minorHAnsi"/>
          <w:sz w:val="16"/>
        </w:rPr>
        <w:t>GenForward</w:t>
      </w:r>
      <w:proofErr w:type="spellEnd"/>
      <w:r w:rsidRPr="00940EC4">
        <w:rPr>
          <w:rFonts w:asciiTheme="minorHAnsi" w:hAnsiTheme="minorHAnsi" w:cstheme="minorHAnsi"/>
          <w:sz w:val="16"/>
        </w:rPr>
        <w:t xml:space="preserve"> Project shows the nuanced and conflicting beliefs this generation has about how the policy to do so should work. The group’s January report, using data collected between October 26 and November 10, 2017, offers a look into how 1,800 millennials ages 18 to 34 think about American identity, what makes someone a citizen, and US immigration policy. The survey finds that while more than 75 percent of millennials of all races support a pathway to citizenship for DACA-eligible individuals, there are considerable divides in how some racial groups perceive other immigration issues and in how they evaluate President Trump’s performance on immigration policy. The survey results suggest that the current framing of the immigration debate fails to capture the range of attitudes that </w:t>
      </w:r>
      <w:proofErr w:type="gramStart"/>
      <w:r w:rsidRPr="00940EC4">
        <w:rPr>
          <w:rFonts w:asciiTheme="minorHAnsi" w:hAnsiTheme="minorHAnsi" w:cstheme="minorHAnsi"/>
          <w:sz w:val="16"/>
        </w:rPr>
        <w:t>actually exist</w:t>
      </w:r>
      <w:proofErr w:type="gramEnd"/>
      <w:r w:rsidRPr="00940EC4">
        <w:rPr>
          <w:rFonts w:asciiTheme="minorHAnsi" w:hAnsiTheme="minorHAnsi" w:cstheme="minorHAnsi"/>
          <w:sz w:val="16"/>
        </w:rPr>
        <w:t xml:space="preserve">, and that those attitudes themselves could shift with more awareness of specific immigration-related issues. President Trump has long made immigration a focal point of his administration’s political agenda, promising to curb undocumented immigration into the country, build a wall on the US-Mexico border, and drastically reduce the number of immigrants capable of entering the country legally. But in recent months, </w:t>
      </w:r>
      <w:r w:rsidRPr="00967BF7">
        <w:rPr>
          <w:rStyle w:val="StyleUnderline"/>
          <w:rFonts w:asciiTheme="minorHAnsi" w:hAnsiTheme="minorHAnsi" w:cstheme="minorHAnsi"/>
          <w:highlight w:val="cyan"/>
        </w:rPr>
        <w:t>the immigration debate has largely circled around</w:t>
      </w:r>
      <w:r w:rsidRPr="00940EC4">
        <w:rPr>
          <w:rStyle w:val="StyleUnderline"/>
          <w:rFonts w:asciiTheme="minorHAnsi" w:hAnsiTheme="minorHAnsi" w:cstheme="minorHAnsi"/>
        </w:rPr>
        <w:t xml:space="preserve"> the fate of the </w:t>
      </w:r>
      <w:r w:rsidRPr="00967BF7">
        <w:rPr>
          <w:rStyle w:val="StyleUnderline"/>
          <w:rFonts w:asciiTheme="minorHAnsi" w:hAnsiTheme="minorHAnsi" w:cstheme="minorHAnsi"/>
          <w:highlight w:val="cyan"/>
        </w:rPr>
        <w:t>D</w:t>
      </w:r>
      <w:r w:rsidRPr="00940EC4">
        <w:rPr>
          <w:rFonts w:asciiTheme="minorHAnsi" w:hAnsiTheme="minorHAnsi" w:cstheme="minorHAnsi"/>
          <w:sz w:val="16"/>
        </w:rPr>
        <w:t xml:space="preserve">eferred </w:t>
      </w:r>
      <w:r w:rsidRPr="00967BF7">
        <w:rPr>
          <w:rStyle w:val="StyleUnderline"/>
          <w:rFonts w:asciiTheme="minorHAnsi" w:hAnsiTheme="minorHAnsi" w:cstheme="minorHAnsi"/>
          <w:highlight w:val="cyan"/>
        </w:rPr>
        <w:t>A</w:t>
      </w:r>
      <w:r w:rsidRPr="00940EC4">
        <w:rPr>
          <w:rFonts w:asciiTheme="minorHAnsi" w:hAnsiTheme="minorHAnsi" w:cstheme="minorHAnsi"/>
          <w:sz w:val="16"/>
        </w:rPr>
        <w:t xml:space="preserve">ction for </w:t>
      </w:r>
      <w:r w:rsidRPr="00967BF7">
        <w:rPr>
          <w:rStyle w:val="StyleUnderline"/>
          <w:rFonts w:asciiTheme="minorHAnsi" w:hAnsiTheme="minorHAnsi" w:cstheme="minorHAnsi"/>
          <w:highlight w:val="cyan"/>
        </w:rPr>
        <w:t>C</w:t>
      </w:r>
      <w:r w:rsidRPr="00940EC4">
        <w:rPr>
          <w:rFonts w:asciiTheme="minorHAnsi" w:hAnsiTheme="minorHAnsi" w:cstheme="minorHAnsi"/>
          <w:sz w:val="16"/>
        </w:rPr>
        <w:t xml:space="preserve">hildhood </w:t>
      </w:r>
      <w:r w:rsidRPr="00967BF7">
        <w:rPr>
          <w:rStyle w:val="StyleUnderline"/>
          <w:rFonts w:asciiTheme="minorHAnsi" w:hAnsiTheme="minorHAnsi" w:cstheme="minorHAnsi"/>
          <w:highlight w:val="cyan"/>
        </w:rPr>
        <w:t>A</w:t>
      </w:r>
      <w:r w:rsidRPr="00940EC4">
        <w:rPr>
          <w:rFonts w:asciiTheme="minorHAnsi" w:hAnsiTheme="minorHAnsi" w:cstheme="minorHAnsi"/>
          <w:sz w:val="16"/>
        </w:rPr>
        <w:t xml:space="preserve">rrivals program, </w:t>
      </w:r>
      <w:r w:rsidRPr="00967BF7">
        <w:rPr>
          <w:rStyle w:val="StyleUnderline"/>
          <w:rFonts w:asciiTheme="minorHAnsi" w:hAnsiTheme="minorHAnsi" w:cstheme="minorHAnsi"/>
          <w:highlight w:val="cyan"/>
        </w:rPr>
        <w:t>which the president moved to end last fall</w:t>
      </w:r>
      <w:r w:rsidRPr="00940EC4">
        <w:rPr>
          <w:rFonts w:asciiTheme="minorHAnsi" w:hAnsiTheme="minorHAnsi" w:cstheme="minorHAnsi"/>
          <w:sz w:val="16"/>
        </w:rPr>
        <w:t xml:space="preserve"> (Trump gave the program a six-month sunset period, meaning that it will officially end in March). In the time since, </w:t>
      </w:r>
      <w:r w:rsidRPr="00967BF7">
        <w:rPr>
          <w:rStyle w:val="StyleUnderline"/>
          <w:rFonts w:asciiTheme="minorHAnsi" w:hAnsiTheme="minorHAnsi" w:cstheme="minorHAnsi"/>
          <w:highlight w:val="cyan"/>
        </w:rPr>
        <w:t>some DACA recipients</w:t>
      </w:r>
      <w:r w:rsidRPr="00940EC4">
        <w:rPr>
          <w:rStyle w:val="StyleUnderline"/>
          <w:rFonts w:asciiTheme="minorHAnsi" w:hAnsiTheme="minorHAnsi" w:cstheme="minorHAnsi"/>
        </w:rPr>
        <w:t xml:space="preserve"> — known as </w:t>
      </w:r>
      <w:proofErr w:type="spellStart"/>
      <w:r w:rsidRPr="00940EC4">
        <w:rPr>
          <w:rStyle w:val="StyleUnderline"/>
          <w:rFonts w:asciiTheme="minorHAnsi" w:hAnsiTheme="minorHAnsi" w:cstheme="minorHAnsi"/>
        </w:rPr>
        <w:t>DREAMers</w:t>
      </w:r>
      <w:proofErr w:type="spellEnd"/>
      <w:r w:rsidRPr="00940EC4">
        <w:rPr>
          <w:rStyle w:val="StyleUnderline"/>
          <w:rFonts w:asciiTheme="minorHAnsi" w:hAnsiTheme="minorHAnsi" w:cstheme="minorHAnsi"/>
        </w:rPr>
        <w:t xml:space="preserve"> — </w:t>
      </w:r>
      <w:r w:rsidRPr="00967BF7">
        <w:rPr>
          <w:rStyle w:val="StyleUnderline"/>
          <w:rFonts w:asciiTheme="minorHAnsi" w:hAnsiTheme="minorHAnsi" w:cstheme="minorHAnsi"/>
          <w:highlight w:val="cyan"/>
        </w:rPr>
        <w:t>have already begun to lose the legal protections</w:t>
      </w:r>
      <w:r w:rsidRPr="00940EC4">
        <w:rPr>
          <w:rStyle w:val="StyleUnderline"/>
          <w:rFonts w:asciiTheme="minorHAnsi" w:hAnsiTheme="minorHAnsi" w:cstheme="minorHAnsi"/>
        </w:rPr>
        <w:t xml:space="preserve"> and work benefits that have protected them from deportation since 2012. </w:t>
      </w:r>
      <w:r w:rsidRPr="00940EC4">
        <w:rPr>
          <w:rFonts w:asciiTheme="minorHAnsi" w:hAnsiTheme="minorHAnsi" w:cstheme="minorHAnsi"/>
          <w:sz w:val="16"/>
        </w:rPr>
        <w:t>Given the tremendous state of upheaval that many immigrant communities have been thrown into and the fact that 63 percent of millennials disapprove of how Trump is running the country in general according to a January NBC/</w:t>
      </w:r>
      <w:proofErr w:type="spellStart"/>
      <w:r w:rsidRPr="00940EC4">
        <w:rPr>
          <w:rFonts w:asciiTheme="minorHAnsi" w:hAnsiTheme="minorHAnsi" w:cstheme="minorHAnsi"/>
          <w:sz w:val="16"/>
        </w:rPr>
        <w:t>GenForward</w:t>
      </w:r>
      <w:proofErr w:type="spellEnd"/>
      <w:r w:rsidRPr="00940EC4">
        <w:rPr>
          <w:rFonts w:asciiTheme="minorHAnsi" w:hAnsiTheme="minorHAnsi" w:cstheme="minorHAnsi"/>
          <w:sz w:val="16"/>
        </w:rPr>
        <w:t xml:space="preserve"> poll, it is perhaps unsurprising that </w:t>
      </w:r>
      <w:r w:rsidRPr="00967BF7">
        <w:rPr>
          <w:rStyle w:val="StyleUnderline"/>
          <w:rFonts w:asciiTheme="minorHAnsi" w:hAnsiTheme="minorHAnsi" w:cstheme="minorHAnsi"/>
          <w:highlight w:val="cyan"/>
        </w:rPr>
        <w:t>the majority</w:t>
      </w:r>
      <w:r w:rsidRPr="00940EC4">
        <w:rPr>
          <w:rStyle w:val="StyleUnderline"/>
          <w:rFonts w:asciiTheme="minorHAnsi" w:hAnsiTheme="minorHAnsi" w:cstheme="minorHAnsi"/>
        </w:rPr>
        <w:t xml:space="preserve"> of those polled </w:t>
      </w:r>
      <w:r w:rsidRPr="00967BF7">
        <w:rPr>
          <w:rStyle w:val="StyleUnderline"/>
          <w:rFonts w:asciiTheme="minorHAnsi" w:hAnsiTheme="minorHAnsi" w:cstheme="minorHAnsi"/>
          <w:highlight w:val="cyan"/>
        </w:rPr>
        <w:t>disapprove of how the president has handled immigration</w:t>
      </w:r>
      <w:r w:rsidRPr="00940EC4">
        <w:rPr>
          <w:rStyle w:val="StyleUnderline"/>
          <w:rFonts w:asciiTheme="minorHAnsi" w:hAnsiTheme="minorHAnsi" w:cstheme="minorHAnsi"/>
        </w:rPr>
        <w:t xml:space="preserve"> issues</w:t>
      </w:r>
      <w:r w:rsidRPr="00940EC4">
        <w:rPr>
          <w:rFonts w:asciiTheme="minorHAnsi" w:hAnsiTheme="minorHAnsi" w:cstheme="minorHAnsi"/>
          <w:sz w:val="16"/>
        </w:rPr>
        <w:t xml:space="preserve">. Overall, the January </w:t>
      </w:r>
      <w:proofErr w:type="spellStart"/>
      <w:r w:rsidRPr="00940EC4">
        <w:rPr>
          <w:rFonts w:asciiTheme="minorHAnsi" w:hAnsiTheme="minorHAnsi" w:cstheme="minorHAnsi"/>
          <w:sz w:val="16"/>
        </w:rPr>
        <w:t>GenForward</w:t>
      </w:r>
      <w:proofErr w:type="spellEnd"/>
      <w:r w:rsidRPr="00940EC4">
        <w:rPr>
          <w:rFonts w:asciiTheme="minorHAnsi" w:hAnsiTheme="minorHAnsi" w:cstheme="minorHAnsi"/>
          <w:sz w:val="16"/>
        </w:rPr>
        <w:t xml:space="preserve"> report notes that “approximately 43% of whites, compared to fewer than 25% African American, Latinx and Asian American Millennials, approve of how President Trump has handled immigration.” Looking at the approval ratings by race, the survey finds that just 8 percent of African Americans, 14 percent of Latinos, and 21 percent of Asian Americans support how Trump has handled immigration. While white millennials also largely disapprove of his handling of the issue, with only 43 percent expressing support (and higher percentages supporting policies he has advocated, like increased funding for border security), the 43 percent versus 56 percent approval-disapproval gap among white millennials is far smaller than the gap seen in other racial groups. The survey also finds that those who reported voting for Trump in 2016 express a range of attitudes on immigration and are not entirely closed off to the legalization of </w:t>
      </w:r>
      <w:proofErr w:type="spellStart"/>
      <w:r w:rsidRPr="00940EC4">
        <w:rPr>
          <w:rFonts w:asciiTheme="minorHAnsi" w:hAnsiTheme="minorHAnsi" w:cstheme="minorHAnsi"/>
          <w:sz w:val="16"/>
        </w:rPr>
        <w:t>DREAMers</w:t>
      </w:r>
      <w:proofErr w:type="spellEnd"/>
      <w:r w:rsidRPr="00940EC4">
        <w:rPr>
          <w:rFonts w:asciiTheme="minorHAnsi" w:hAnsiTheme="minorHAnsi" w:cstheme="minorHAnsi"/>
          <w:sz w:val="16"/>
        </w:rPr>
        <w:t xml:space="preserve"> and other groups of immigrants. For example, while majorities of Trump-backing millennials are supportive of restrictive immigration policies like the construction of a border wall (backed by 75 percent of millennial Trump voters) and the deportation of all undocumented immigrants (backed by 64 percent of this group), they are also largely supportive, albeit at varying levels, of providing a pathway to citizenship to those eligible for DACA (supported by 66 percent), “law-abiding” immigrants (supported by 76 percent), and those who have served in the military and are honorably discharged (supported by 83 percent). </w:t>
      </w:r>
      <w:r w:rsidRPr="00967BF7">
        <w:rPr>
          <w:rStyle w:val="StyleUnderline"/>
          <w:rFonts w:asciiTheme="minorHAnsi" w:hAnsiTheme="minorHAnsi" w:cstheme="minorHAnsi"/>
          <w:highlight w:val="cyan"/>
        </w:rPr>
        <w:t xml:space="preserve">Similar polls of Trump voters in general have also found that there is significant support for granting legal status to </w:t>
      </w:r>
      <w:proofErr w:type="spellStart"/>
      <w:r w:rsidRPr="00967BF7">
        <w:rPr>
          <w:rStyle w:val="StyleUnderline"/>
          <w:rFonts w:asciiTheme="minorHAnsi" w:hAnsiTheme="minorHAnsi" w:cstheme="minorHAnsi"/>
          <w:highlight w:val="cyan"/>
        </w:rPr>
        <w:t>DREAMers</w:t>
      </w:r>
      <w:proofErr w:type="spellEnd"/>
      <w:r w:rsidRPr="00940EC4">
        <w:rPr>
          <w:rStyle w:val="StyleUnderline"/>
          <w:rFonts w:asciiTheme="minorHAnsi" w:hAnsiTheme="minorHAnsi" w:cstheme="minorHAnsi"/>
        </w:rPr>
        <w:t xml:space="preserve">. </w:t>
      </w:r>
      <w:r w:rsidRPr="00940EC4">
        <w:rPr>
          <w:rFonts w:asciiTheme="minorHAnsi" w:hAnsiTheme="minorHAnsi" w:cstheme="minorHAnsi"/>
          <w:sz w:val="16"/>
        </w:rPr>
        <w:t xml:space="preserve">“Overwhelmingly, </w:t>
      </w:r>
      <w:r w:rsidRPr="00967BF7">
        <w:rPr>
          <w:rStyle w:val="StyleUnderline"/>
          <w:rFonts w:asciiTheme="minorHAnsi" w:hAnsiTheme="minorHAnsi" w:cstheme="minorHAnsi"/>
          <w:highlight w:val="cyan"/>
        </w:rPr>
        <w:t xml:space="preserve">most millennials </w:t>
      </w:r>
      <w:r w:rsidRPr="00940EC4">
        <w:rPr>
          <w:rStyle w:val="StyleUnderline"/>
          <w:rFonts w:asciiTheme="minorHAnsi" w:hAnsiTheme="minorHAnsi" w:cstheme="minorHAnsi"/>
        </w:rPr>
        <w:t xml:space="preserve">say that they </w:t>
      </w:r>
      <w:r w:rsidRPr="00967BF7">
        <w:rPr>
          <w:rStyle w:val="StyleUnderline"/>
          <w:rFonts w:asciiTheme="minorHAnsi" w:hAnsiTheme="minorHAnsi" w:cstheme="minorHAnsi"/>
          <w:highlight w:val="cyan"/>
        </w:rPr>
        <w:t>support more liberal immigration policies</w:t>
      </w:r>
      <w:r w:rsidRPr="00940EC4">
        <w:rPr>
          <w:rFonts w:asciiTheme="minorHAnsi" w:hAnsiTheme="minorHAnsi" w:cstheme="minorHAnsi"/>
          <w:sz w:val="16"/>
        </w:rPr>
        <w:t xml:space="preserve">,” Cathy Cohen, a political science professor at the University of Chicago and the lead researcher on the </w:t>
      </w:r>
      <w:proofErr w:type="spellStart"/>
      <w:r w:rsidRPr="00940EC4">
        <w:rPr>
          <w:rFonts w:asciiTheme="minorHAnsi" w:hAnsiTheme="minorHAnsi" w:cstheme="minorHAnsi"/>
          <w:sz w:val="16"/>
        </w:rPr>
        <w:t>GenForward</w:t>
      </w:r>
      <w:proofErr w:type="spellEnd"/>
      <w:r w:rsidRPr="00940EC4">
        <w:rPr>
          <w:rFonts w:asciiTheme="minorHAnsi" w:hAnsiTheme="minorHAnsi" w:cstheme="minorHAnsi"/>
          <w:sz w:val="16"/>
        </w:rPr>
        <w:t xml:space="preserve"> survey, tells Vox. “These same voters, though, particularly white millennials, at times offer agreement to what can be seen as restrictive immigration laws.” </w:t>
      </w:r>
      <w:proofErr w:type="gramStart"/>
      <w:r w:rsidRPr="00940EC4">
        <w:rPr>
          <w:rFonts w:asciiTheme="minorHAnsi" w:hAnsiTheme="minorHAnsi" w:cstheme="minorHAnsi"/>
          <w:sz w:val="16"/>
        </w:rPr>
        <w:t>A large number of</w:t>
      </w:r>
      <w:proofErr w:type="gramEnd"/>
      <w:r w:rsidRPr="00940EC4">
        <w:rPr>
          <w:rFonts w:asciiTheme="minorHAnsi" w:hAnsiTheme="minorHAnsi" w:cstheme="minorHAnsi"/>
          <w:sz w:val="16"/>
        </w:rPr>
        <w:t xml:space="preserve"> millennials see immigration as an issue that affects them personally There could be several possible reasons why white millennials in particular report higher levels of support for some immigration restrictions than other groups. One key reason the </w:t>
      </w:r>
      <w:proofErr w:type="spellStart"/>
      <w:r w:rsidRPr="00940EC4">
        <w:rPr>
          <w:rFonts w:asciiTheme="minorHAnsi" w:hAnsiTheme="minorHAnsi" w:cstheme="minorHAnsi"/>
          <w:sz w:val="16"/>
        </w:rPr>
        <w:t>GenForward</w:t>
      </w:r>
      <w:proofErr w:type="spellEnd"/>
      <w:r w:rsidRPr="00940EC4">
        <w:rPr>
          <w:rFonts w:asciiTheme="minorHAnsi" w:hAnsiTheme="minorHAnsi" w:cstheme="minorHAnsi"/>
          <w:sz w:val="16"/>
        </w:rPr>
        <w:t xml:space="preserve"> research highlights is the fact that white millennials are less likely than other groups to have close relationships — friends, family, or otherwise — with someone who recently immigrated to the US. For example, while 49 percent of Latino millennials in the survey reported having concerns that they, a close friend, or a family member could be deported, just 10 percent of their white peers said the same (25 percent of Asian Americans and 21 percent of African Americans also expressed concerns about deportation of themselves or a loved one). It’s also worth noting that by and large, the majority of those who are DACA-eligible fall into the millennial generation. </w:t>
      </w:r>
      <w:r w:rsidRPr="00940EC4">
        <w:rPr>
          <w:rStyle w:val="StyleUnderline"/>
          <w:rFonts w:asciiTheme="minorHAnsi" w:hAnsiTheme="minorHAnsi" w:cstheme="minorHAnsi"/>
        </w:rPr>
        <w:t>“</w:t>
      </w:r>
      <w:r w:rsidRPr="00967BF7">
        <w:rPr>
          <w:rStyle w:val="StyleUnderline"/>
          <w:rFonts w:asciiTheme="minorHAnsi" w:hAnsiTheme="minorHAnsi" w:cstheme="minorHAnsi"/>
          <w:highlight w:val="cyan"/>
        </w:rPr>
        <w:t>Immigration increasingly shapes who is part of the Millennial generation</w:t>
      </w:r>
      <w:r w:rsidRPr="00940EC4">
        <w:rPr>
          <w:rStyle w:val="StyleUnderline"/>
          <w:rFonts w:asciiTheme="minorHAnsi" w:hAnsiTheme="minorHAnsi" w:cstheme="minorHAnsi"/>
        </w:rPr>
        <w:t xml:space="preserve"> in the US,” the survey researchers note. “Approximately </w:t>
      </w:r>
      <w:r w:rsidRPr="00967BF7">
        <w:rPr>
          <w:rStyle w:val="StyleUnderline"/>
          <w:rFonts w:asciiTheme="minorHAnsi" w:hAnsiTheme="minorHAnsi" w:cstheme="minorHAnsi"/>
          <w:highlight w:val="cyan"/>
        </w:rPr>
        <w:t>20% of Millennials are children of immigrants</w:t>
      </w:r>
      <w:r w:rsidRPr="00940EC4">
        <w:rPr>
          <w:rStyle w:val="StyleUnderline"/>
          <w:rFonts w:asciiTheme="minorHAnsi" w:hAnsiTheme="minorHAnsi" w:cstheme="minorHAnsi"/>
        </w:rPr>
        <w:t xml:space="preserve"> and, according to recent estimates, </w:t>
      </w:r>
      <w:r w:rsidRPr="00967BF7">
        <w:rPr>
          <w:rStyle w:val="StyleUnderline"/>
          <w:rFonts w:asciiTheme="minorHAnsi" w:hAnsiTheme="minorHAnsi" w:cstheme="minorHAnsi"/>
          <w:highlight w:val="cyan"/>
        </w:rPr>
        <w:t>over half of newly arrived immigrant workers are Millennials</w:t>
      </w:r>
      <w:r w:rsidRPr="00940EC4">
        <w:rPr>
          <w:rStyle w:val="StyleUnderline"/>
          <w:rFonts w:asciiTheme="minorHAnsi" w:hAnsiTheme="minorHAnsi" w:cstheme="minorHAnsi"/>
        </w:rPr>
        <w:t>. Given Millennials’ relationship with immigration, it is important to interrogate and center their perspectives in the current immigration debate.”</w:t>
      </w:r>
    </w:p>
    <w:p w14:paraId="0D78E694" w14:textId="77777777" w:rsidR="00882FB2" w:rsidRPr="00940EC4" w:rsidRDefault="00882FB2" w:rsidP="00882FB2">
      <w:pPr>
        <w:rPr>
          <w:rFonts w:asciiTheme="minorHAnsi" w:hAnsiTheme="minorHAnsi" w:cstheme="minorHAnsi"/>
        </w:rPr>
      </w:pPr>
    </w:p>
    <w:p w14:paraId="72326EA4" w14:textId="77777777" w:rsidR="00882FB2" w:rsidRPr="00940EC4" w:rsidRDefault="00882FB2" w:rsidP="00882FB2">
      <w:pPr>
        <w:pStyle w:val="Heading4"/>
        <w:rPr>
          <w:rFonts w:asciiTheme="minorHAnsi" w:hAnsiTheme="minorHAnsi" w:cstheme="minorHAnsi"/>
        </w:rPr>
      </w:pPr>
      <w:r w:rsidRPr="00940EC4">
        <w:rPr>
          <w:rFonts w:asciiTheme="minorHAnsi" w:hAnsiTheme="minorHAnsi" w:cstheme="minorHAnsi"/>
        </w:rPr>
        <w:t xml:space="preserve">Millennials are key to Democratic victory </w:t>
      </w:r>
    </w:p>
    <w:p w14:paraId="13CB703C" w14:textId="77777777" w:rsidR="00882FB2" w:rsidRPr="00940EC4" w:rsidRDefault="00882FB2" w:rsidP="00882FB2">
      <w:pPr>
        <w:rPr>
          <w:rFonts w:asciiTheme="minorHAnsi" w:hAnsiTheme="minorHAnsi" w:cstheme="minorHAnsi"/>
        </w:rPr>
      </w:pPr>
      <w:r w:rsidRPr="00940EC4">
        <w:rPr>
          <w:rStyle w:val="Style13ptBold"/>
          <w:rFonts w:asciiTheme="minorHAnsi" w:hAnsiTheme="minorHAnsi" w:cstheme="minorHAnsi"/>
        </w:rPr>
        <w:t>Peoples 3/26</w:t>
      </w:r>
      <w:r w:rsidRPr="00940EC4">
        <w:rPr>
          <w:rFonts w:asciiTheme="minorHAnsi" w:hAnsiTheme="minorHAnsi" w:cstheme="minorHAnsi"/>
        </w:rPr>
        <w:t xml:space="preserve"> (Steve Peoples-Associated Press, “Young voters' clout in midterm elections uncertain despite wave of momentum”, </w:t>
      </w:r>
      <w:hyperlink r:id="rId40" w:history="1">
        <w:r w:rsidRPr="00940EC4">
          <w:rPr>
            <w:rStyle w:val="Hyperlink"/>
            <w:rFonts w:asciiTheme="minorHAnsi" w:hAnsiTheme="minorHAnsi" w:cstheme="minorHAnsi"/>
          </w:rPr>
          <w:t>http://www.chicagotribune.com/news/nationworld/politics/ct-young-voters-clout-20180326-story.html</w:t>
        </w:r>
      </w:hyperlink>
      <w:r w:rsidRPr="00940EC4">
        <w:rPr>
          <w:rStyle w:val="Hyperlink"/>
          <w:rFonts w:asciiTheme="minorHAnsi" w:hAnsiTheme="minorHAnsi" w:cstheme="minorHAnsi"/>
        </w:rPr>
        <w:t xml:space="preserve"> , </w:t>
      </w:r>
      <w:r w:rsidRPr="00940EC4">
        <w:rPr>
          <w:rFonts w:asciiTheme="minorHAnsi" w:hAnsiTheme="minorHAnsi" w:cstheme="minorHAnsi"/>
        </w:rPr>
        <w:t>March 26, 2018)</w:t>
      </w:r>
    </w:p>
    <w:p w14:paraId="7E9D5B93" w14:textId="77777777" w:rsidR="00882FB2" w:rsidRPr="00940EC4" w:rsidRDefault="00882FB2" w:rsidP="00882FB2">
      <w:pPr>
        <w:rPr>
          <w:rStyle w:val="StyleUnderline"/>
          <w:rFonts w:asciiTheme="minorHAnsi" w:hAnsiTheme="minorHAnsi" w:cstheme="minorHAnsi"/>
        </w:rPr>
      </w:pPr>
      <w:r w:rsidRPr="00940EC4">
        <w:rPr>
          <w:rFonts w:asciiTheme="minorHAnsi" w:hAnsiTheme="minorHAnsi" w:cstheme="minorHAnsi"/>
          <w:sz w:val="16"/>
        </w:rPr>
        <w:t xml:space="preserve"> </w:t>
      </w:r>
      <w:r w:rsidRPr="00967BF7">
        <w:rPr>
          <w:rStyle w:val="StyleUnderline"/>
          <w:rFonts w:asciiTheme="minorHAnsi" w:hAnsiTheme="minorHAnsi" w:cstheme="minorHAnsi"/>
          <w:highlight w:val="cyan"/>
        </w:rPr>
        <w:t>"They've got the energy. They've got the passion</w:t>
      </w:r>
      <w:r w:rsidRPr="00940EC4">
        <w:rPr>
          <w:rStyle w:val="StyleUnderline"/>
          <w:rFonts w:asciiTheme="minorHAnsi" w:hAnsiTheme="minorHAnsi" w:cstheme="minorHAnsi"/>
        </w:rPr>
        <w:t xml:space="preserve">. They don't necessarily have the resources or the policy expertise," McTighe said. "We're going to be investing heavily in these students and making sure they engage in politics in every race and every single district across the country." </w:t>
      </w:r>
      <w:r w:rsidRPr="00940EC4">
        <w:rPr>
          <w:rFonts w:asciiTheme="minorHAnsi" w:hAnsiTheme="minorHAnsi" w:cstheme="minorHAnsi"/>
          <w:sz w:val="16"/>
        </w:rPr>
        <w:t xml:space="preserve">Additionally, groups backed by Steyer, Bloomberg and former Rep. Gabby </w:t>
      </w:r>
      <w:proofErr w:type="spellStart"/>
      <w:r w:rsidRPr="00940EC4">
        <w:rPr>
          <w:rFonts w:asciiTheme="minorHAnsi" w:hAnsiTheme="minorHAnsi" w:cstheme="minorHAnsi"/>
          <w:sz w:val="16"/>
        </w:rPr>
        <w:t>Giffords</w:t>
      </w:r>
      <w:proofErr w:type="spellEnd"/>
      <w:r w:rsidRPr="00940EC4">
        <w:rPr>
          <w:rFonts w:asciiTheme="minorHAnsi" w:hAnsiTheme="minorHAnsi" w:cstheme="minorHAnsi"/>
          <w:sz w:val="16"/>
        </w:rPr>
        <w:t xml:space="preserve"> will launch nationwide voter drives on high school campuses in the coming weeks. The operation, according to </w:t>
      </w:r>
      <w:proofErr w:type="spellStart"/>
      <w:r w:rsidRPr="00940EC4">
        <w:rPr>
          <w:rFonts w:asciiTheme="minorHAnsi" w:hAnsiTheme="minorHAnsi" w:cstheme="minorHAnsi"/>
          <w:sz w:val="16"/>
        </w:rPr>
        <w:t>Giffords</w:t>
      </w:r>
      <w:proofErr w:type="spellEnd"/>
      <w:r w:rsidRPr="00940EC4">
        <w:rPr>
          <w:rFonts w:asciiTheme="minorHAnsi" w:hAnsiTheme="minorHAnsi" w:cstheme="minorHAnsi"/>
          <w:sz w:val="16"/>
        </w:rPr>
        <w:t xml:space="preserve">' executive director Peter Ambler, will especially target "districts and states where new young voters can have the most impact." </w:t>
      </w:r>
      <w:proofErr w:type="spellStart"/>
      <w:r w:rsidRPr="00940EC4">
        <w:rPr>
          <w:rFonts w:asciiTheme="minorHAnsi" w:hAnsiTheme="minorHAnsi" w:cstheme="minorHAnsi"/>
          <w:sz w:val="16"/>
        </w:rPr>
        <w:t>Giffords</w:t>
      </w:r>
      <w:proofErr w:type="spellEnd"/>
      <w:r w:rsidRPr="00940EC4">
        <w:rPr>
          <w:rFonts w:asciiTheme="minorHAnsi" w:hAnsiTheme="minorHAnsi" w:cstheme="minorHAnsi"/>
          <w:sz w:val="16"/>
        </w:rPr>
        <w:t xml:space="preserve">' group, like its allies, will also devote significant resources to sophisticated get-out-the-vote operations targeting young voters. </w:t>
      </w:r>
      <w:r w:rsidRPr="00940EC4">
        <w:rPr>
          <w:rStyle w:val="StyleUnderline"/>
          <w:rFonts w:asciiTheme="minorHAnsi" w:hAnsiTheme="minorHAnsi" w:cstheme="minorHAnsi"/>
        </w:rPr>
        <w:t>"</w:t>
      </w:r>
      <w:r w:rsidRPr="00967BF7">
        <w:rPr>
          <w:rStyle w:val="StyleUnderline"/>
          <w:rFonts w:asciiTheme="minorHAnsi" w:hAnsiTheme="minorHAnsi" w:cstheme="minorHAnsi"/>
          <w:highlight w:val="cyan"/>
        </w:rPr>
        <w:t>They're very powerful right now</w:t>
      </w:r>
      <w:r w:rsidRPr="00940EC4">
        <w:rPr>
          <w:rStyle w:val="StyleUnderline"/>
          <w:rFonts w:asciiTheme="minorHAnsi" w:hAnsiTheme="minorHAnsi" w:cstheme="minorHAnsi"/>
        </w:rPr>
        <w:t xml:space="preserve">," Ambler said. "I'm very excited to see what they do with that power." </w:t>
      </w:r>
      <w:r w:rsidRPr="00967BF7">
        <w:rPr>
          <w:rStyle w:val="StyleUnderline"/>
          <w:rFonts w:asciiTheme="minorHAnsi" w:hAnsiTheme="minorHAnsi" w:cstheme="minorHAnsi"/>
          <w:highlight w:val="cyan"/>
        </w:rPr>
        <w:t>Republican strategists suggest that the youth movement could prove particularly troubling for their candidates in America's suburbs, where dozens of vulnerable GOP House incumbents already face a wave of Democratic enthusiasm</w:t>
      </w:r>
      <w:r w:rsidRPr="00940EC4">
        <w:rPr>
          <w:rStyle w:val="StyleUnderline"/>
          <w:rFonts w:asciiTheme="minorHAnsi" w:hAnsiTheme="minorHAnsi" w:cstheme="minorHAnsi"/>
        </w:rPr>
        <w:t xml:space="preserve"> </w:t>
      </w:r>
      <w:r w:rsidRPr="00940EC4">
        <w:rPr>
          <w:rStyle w:val="StyleUnderline"/>
          <w:rFonts w:asciiTheme="minorHAnsi" w:hAnsiTheme="minorHAnsi" w:cstheme="minorHAnsi"/>
          <w:sz w:val="16"/>
          <w:u w:val="none"/>
        </w:rPr>
        <w:t xml:space="preserve">and skepticism from moderate Republicans dissatisfied with President Donald Trump's job performance. </w:t>
      </w:r>
      <w:r w:rsidRPr="00940EC4">
        <w:rPr>
          <w:rFonts w:asciiTheme="minorHAnsi" w:hAnsiTheme="minorHAnsi" w:cstheme="minorHAnsi"/>
          <w:sz w:val="16"/>
        </w:rPr>
        <w:t xml:space="preserve">It's less clear whether a surge in youth turnout would sting Republican candidates in Senate races playing out in rural states like North Dakota and West Virginia, where a fight over gun control could motivate Trump's most passionate supporters as well. </w:t>
      </w:r>
      <w:r w:rsidRPr="00940EC4">
        <w:rPr>
          <w:rStyle w:val="StyleUnderline"/>
          <w:rFonts w:asciiTheme="minorHAnsi" w:hAnsiTheme="minorHAnsi" w:cstheme="minorHAnsi"/>
        </w:rPr>
        <w:t>Republicans are skeptical that young voters, who typically favor Democratic candidates by large margins, will stay interested.</w:t>
      </w:r>
    </w:p>
    <w:p w14:paraId="75CF15ED" w14:textId="77777777" w:rsidR="00882FB2" w:rsidRPr="00940EC4" w:rsidRDefault="00882FB2" w:rsidP="00882FB2">
      <w:pPr>
        <w:pStyle w:val="Heading3"/>
        <w:rPr>
          <w:rFonts w:asciiTheme="minorHAnsi" w:hAnsiTheme="minorHAnsi" w:cstheme="minorHAnsi"/>
        </w:rPr>
      </w:pPr>
      <w:r w:rsidRPr="00940EC4">
        <w:rPr>
          <w:rFonts w:asciiTheme="minorHAnsi" w:hAnsiTheme="minorHAnsi" w:cstheme="minorHAnsi"/>
        </w:rPr>
        <w:t xml:space="preserve">Cali Link </w:t>
      </w:r>
    </w:p>
    <w:p w14:paraId="24892B4C" w14:textId="77777777" w:rsidR="00882FB2" w:rsidRPr="00940EC4" w:rsidRDefault="00882FB2" w:rsidP="00882FB2">
      <w:pPr>
        <w:pStyle w:val="Heading4"/>
        <w:rPr>
          <w:rFonts w:asciiTheme="minorHAnsi" w:hAnsiTheme="minorHAnsi" w:cstheme="minorHAnsi"/>
        </w:rPr>
      </w:pPr>
      <w:r w:rsidRPr="00940EC4">
        <w:rPr>
          <w:rFonts w:asciiTheme="minorHAnsi" w:hAnsiTheme="minorHAnsi" w:cstheme="minorHAnsi"/>
        </w:rPr>
        <w:t>Flipping Congress requires strong immigrant turnout in California—the plan reverses Trump’s hardline and saps immigrant momentum for Dems</w:t>
      </w:r>
    </w:p>
    <w:p w14:paraId="3D4EC260" w14:textId="77777777" w:rsidR="00882FB2" w:rsidRPr="00940EC4" w:rsidRDefault="00882FB2" w:rsidP="00882FB2">
      <w:pPr>
        <w:rPr>
          <w:rFonts w:asciiTheme="minorHAnsi" w:hAnsiTheme="minorHAnsi" w:cstheme="minorHAnsi"/>
        </w:rPr>
      </w:pPr>
      <w:r w:rsidRPr="00940EC4">
        <w:rPr>
          <w:rStyle w:val="Style13ptBold"/>
          <w:rFonts w:asciiTheme="minorHAnsi" w:hAnsiTheme="minorHAnsi" w:cstheme="minorHAnsi"/>
        </w:rPr>
        <w:t>Baldassare 3/30</w:t>
      </w:r>
      <w:r w:rsidRPr="00940EC4">
        <w:rPr>
          <w:rFonts w:asciiTheme="minorHAnsi" w:hAnsiTheme="minorHAnsi" w:cstheme="minorHAnsi"/>
        </w:rPr>
        <w:t xml:space="preserve"> (Mark Baldassare is president and CEO of the Public Policy Institute of California, where he holds the </w:t>
      </w:r>
      <w:proofErr w:type="spellStart"/>
      <w:r w:rsidRPr="00940EC4">
        <w:rPr>
          <w:rFonts w:asciiTheme="minorHAnsi" w:hAnsiTheme="minorHAnsi" w:cstheme="minorHAnsi"/>
        </w:rPr>
        <w:t>Arjay</w:t>
      </w:r>
      <w:proofErr w:type="spellEnd"/>
      <w:r w:rsidRPr="00940EC4">
        <w:rPr>
          <w:rFonts w:asciiTheme="minorHAnsi" w:hAnsiTheme="minorHAnsi" w:cstheme="minorHAnsi"/>
        </w:rPr>
        <w:t xml:space="preserve"> and Frances Fearing Miller Chair in Public Policy. He is a leading expert on public opinion and survey </w:t>
      </w:r>
      <w:proofErr w:type="gramStart"/>
      <w:r w:rsidRPr="00940EC4">
        <w:rPr>
          <w:rFonts w:asciiTheme="minorHAnsi" w:hAnsiTheme="minorHAnsi" w:cstheme="minorHAnsi"/>
        </w:rPr>
        <w:t>methodology, and</w:t>
      </w:r>
      <w:proofErr w:type="gramEnd"/>
      <w:r w:rsidRPr="00940EC4">
        <w:rPr>
          <w:rFonts w:asciiTheme="minorHAnsi" w:hAnsiTheme="minorHAnsi" w:cstheme="minorHAnsi"/>
        </w:rPr>
        <w:t xml:space="preserve"> has directed the PPIC Statewide Survey since 1998. He is an authority on elections, voter behavior, and political and fiscal reform, authoring ten books and numerous reports on these topics. He often provides testimony before legislative committees and state commissions, and regularly hosts PPIC’s Speaker Series, a public forum featuring in-depth interviews with state and national leaders. Previously, he served as PPIC’s director of research. Before joining PPIC, he was a professor of urban and regional planning at the University of California, Irvine, where he held the Johnson Chair in Civic Governance. He has conducted surveys for the Los Angeles Times, the San Francisco Chronicle, and the California Business Roundtable. He holds a PhD in sociology from the University of California, Berkeley. “California’s Immigrants and the 2018 Election Context”, </w:t>
      </w:r>
      <w:hyperlink r:id="rId41" w:history="1">
        <w:r w:rsidRPr="00940EC4">
          <w:rPr>
            <w:rStyle w:val="Hyperlink"/>
            <w:rFonts w:asciiTheme="minorHAnsi" w:hAnsiTheme="minorHAnsi" w:cstheme="minorHAnsi"/>
          </w:rPr>
          <w:t>http://www.ppic.org/blog/californias-immigrants-2018-election-context/</w:t>
        </w:r>
      </w:hyperlink>
      <w:r w:rsidRPr="00940EC4">
        <w:rPr>
          <w:rFonts w:asciiTheme="minorHAnsi" w:hAnsiTheme="minorHAnsi" w:cstheme="minorHAnsi"/>
        </w:rPr>
        <w:t xml:space="preserve"> , MARCH 30, 2018)</w:t>
      </w:r>
    </w:p>
    <w:p w14:paraId="1183A675" w14:textId="77777777" w:rsidR="00882FB2" w:rsidRPr="00940EC4" w:rsidRDefault="00882FB2" w:rsidP="00882FB2">
      <w:pPr>
        <w:rPr>
          <w:rStyle w:val="StyleUnderline"/>
          <w:rFonts w:asciiTheme="minorHAnsi" w:hAnsiTheme="minorHAnsi" w:cstheme="minorHAnsi"/>
        </w:rPr>
      </w:pPr>
      <w:r w:rsidRPr="00940EC4">
        <w:rPr>
          <w:rStyle w:val="StyleUnderline"/>
          <w:rFonts w:asciiTheme="minorHAnsi" w:hAnsiTheme="minorHAnsi" w:cstheme="minorHAnsi"/>
        </w:rPr>
        <w:t xml:space="preserve">Many eyes will be on California in this midterm election year, especially since </w:t>
      </w:r>
      <w:r w:rsidRPr="00967BF7">
        <w:rPr>
          <w:rStyle w:val="StyleUnderline"/>
          <w:rFonts w:asciiTheme="minorHAnsi" w:hAnsiTheme="minorHAnsi" w:cstheme="minorHAnsi"/>
          <w:highlight w:val="cyan"/>
        </w:rPr>
        <w:t xml:space="preserve">control of </w:t>
      </w:r>
      <w:r w:rsidRPr="00967BF7">
        <w:rPr>
          <w:rStyle w:val="Emphasis"/>
          <w:rFonts w:asciiTheme="minorHAnsi" w:hAnsiTheme="minorHAnsi" w:cstheme="minorHAnsi"/>
          <w:highlight w:val="cyan"/>
        </w:rPr>
        <w:t>Congress may hinge on</w:t>
      </w:r>
      <w:r w:rsidRPr="00940EC4">
        <w:rPr>
          <w:rStyle w:val="Emphasis"/>
          <w:rFonts w:asciiTheme="minorHAnsi" w:hAnsiTheme="minorHAnsi" w:cstheme="minorHAnsi"/>
        </w:rPr>
        <w:t xml:space="preserve"> the outcome of 10 competitive </w:t>
      </w:r>
      <w:r w:rsidRPr="00967BF7">
        <w:rPr>
          <w:rStyle w:val="Emphasis"/>
          <w:rFonts w:asciiTheme="minorHAnsi" w:hAnsiTheme="minorHAnsi" w:cstheme="minorHAnsi"/>
          <w:highlight w:val="cyan"/>
        </w:rPr>
        <w:t>House races in the Golden State</w:t>
      </w:r>
      <w:r w:rsidRPr="00940EC4">
        <w:rPr>
          <w:rStyle w:val="StyleUnderline"/>
          <w:rFonts w:asciiTheme="minorHAnsi" w:hAnsiTheme="minorHAnsi" w:cstheme="minorHAnsi"/>
        </w:rPr>
        <w:t xml:space="preserve">. </w:t>
      </w:r>
      <w:r w:rsidRPr="00940EC4">
        <w:rPr>
          <w:rFonts w:asciiTheme="minorHAnsi" w:hAnsiTheme="minorHAnsi" w:cstheme="minorHAnsi"/>
          <w:sz w:val="16"/>
        </w:rPr>
        <w:t xml:space="preserve">Currently, </w:t>
      </w:r>
      <w:r w:rsidRPr="00967BF7">
        <w:rPr>
          <w:rStyle w:val="StyleUnderline"/>
          <w:rFonts w:asciiTheme="minorHAnsi" w:hAnsiTheme="minorHAnsi" w:cstheme="minorHAnsi"/>
          <w:highlight w:val="cyan"/>
        </w:rPr>
        <w:t>more than a quarter of the state’s residents are born outside the US</w:t>
      </w:r>
      <w:r w:rsidRPr="00940EC4">
        <w:rPr>
          <w:rStyle w:val="StyleUnderline"/>
          <w:rFonts w:asciiTheme="minorHAnsi" w:hAnsiTheme="minorHAnsi" w:cstheme="minorHAnsi"/>
        </w:rPr>
        <w:t xml:space="preserve">—and </w:t>
      </w:r>
      <w:r w:rsidRPr="00967BF7">
        <w:rPr>
          <w:rStyle w:val="StyleUnderline"/>
          <w:rFonts w:asciiTheme="minorHAnsi" w:hAnsiTheme="minorHAnsi" w:cstheme="minorHAnsi"/>
          <w:highlight w:val="cyan"/>
        </w:rPr>
        <w:t>one in five immigrants make up</w:t>
      </w:r>
      <w:r w:rsidRPr="00940EC4">
        <w:rPr>
          <w:rStyle w:val="StyleUnderline"/>
          <w:rFonts w:asciiTheme="minorHAnsi" w:hAnsiTheme="minorHAnsi" w:cstheme="minorHAnsi"/>
        </w:rPr>
        <w:t xml:space="preserve"> what we consider </w:t>
      </w:r>
      <w:r w:rsidRPr="00967BF7">
        <w:rPr>
          <w:rStyle w:val="StyleUnderline"/>
          <w:rFonts w:asciiTheme="minorHAnsi" w:hAnsiTheme="minorHAnsi" w:cstheme="minorHAnsi"/>
          <w:highlight w:val="cyan"/>
        </w:rPr>
        <w:t>likely voters</w:t>
      </w:r>
      <w:r w:rsidRPr="00940EC4">
        <w:rPr>
          <w:rStyle w:val="StyleUnderline"/>
          <w:rFonts w:asciiTheme="minorHAnsi" w:hAnsiTheme="minorHAnsi" w:cstheme="minorHAnsi"/>
        </w:rPr>
        <w:t xml:space="preserve"> in California elections. With federal immigration policy playing a lead role in today’s polarized political discussions, will California’s immigrants have an impact—and to who’s advantage—in the 2018 election? Typically, California’s immigrants are less interested in politics than their US born counterparts</w:t>
      </w:r>
      <w:r w:rsidRPr="00940EC4">
        <w:rPr>
          <w:rStyle w:val="Emphasis"/>
          <w:rFonts w:asciiTheme="minorHAnsi" w:hAnsiTheme="minorHAnsi" w:cstheme="minorHAnsi"/>
        </w:rPr>
        <w:t>. But not when it comes to the 2018 election cycle.</w:t>
      </w:r>
      <w:r w:rsidRPr="00940EC4">
        <w:rPr>
          <w:rStyle w:val="StyleUnderline"/>
          <w:rFonts w:asciiTheme="minorHAnsi" w:hAnsiTheme="minorHAnsi" w:cstheme="minorHAnsi"/>
        </w:rPr>
        <w:t xml:space="preserve"> </w:t>
      </w:r>
      <w:r w:rsidRPr="00940EC4">
        <w:rPr>
          <w:rFonts w:asciiTheme="minorHAnsi" w:hAnsiTheme="minorHAnsi" w:cstheme="minorHAnsi"/>
          <w:sz w:val="16"/>
        </w:rPr>
        <w:t xml:space="preserve">Among likely voters in our current survey, </w:t>
      </w:r>
      <w:r w:rsidRPr="00940EC4">
        <w:rPr>
          <w:rStyle w:val="StyleUnderline"/>
          <w:rFonts w:asciiTheme="minorHAnsi" w:hAnsiTheme="minorHAnsi" w:cstheme="minorHAnsi"/>
        </w:rPr>
        <w:t>immigrants and nonimmigrants are similarly likely to be following the news about gubernatorial candidates “very” or “fairly” closely</w:t>
      </w:r>
      <w:r w:rsidRPr="00940EC4">
        <w:rPr>
          <w:rFonts w:asciiTheme="minorHAnsi" w:hAnsiTheme="minorHAnsi" w:cstheme="minorHAnsi"/>
          <w:sz w:val="16"/>
        </w:rPr>
        <w:t xml:space="preserve"> (51% immigrants, 48% US born). </w:t>
      </w:r>
      <w:r w:rsidRPr="00940EC4">
        <w:rPr>
          <w:rStyle w:val="StyleUnderline"/>
          <w:rFonts w:asciiTheme="minorHAnsi" w:hAnsiTheme="minorHAnsi" w:cstheme="minorHAnsi"/>
        </w:rPr>
        <w:t>Both groups say that voting this year is more important than in past midterm elections</w:t>
      </w:r>
      <w:r w:rsidRPr="00940EC4">
        <w:rPr>
          <w:rFonts w:asciiTheme="minorHAnsi" w:hAnsiTheme="minorHAnsi" w:cstheme="minorHAnsi"/>
          <w:sz w:val="16"/>
        </w:rPr>
        <w:t xml:space="preserve"> (47% immigrants, 51% US born). Perhaps most telling for this year, both likely voter groups mention immigration and illegal immigration when asked about the issue that they would most like to hear the gubernatorial candidates talk about before the June primary (23% immigrants, 23% US born). When it comes to current candidate choices, we do see some divergence between immigrant and US-born likely voters: Democrat Gavin Newsom slightly trails Democrat Antonio Villaraigosa among immigrants (17% to 23%), while he is favored by three to one over Villaraigosa among nonimmigrants (30% to 9%). Republican John Cox does equally well with both groups (15% immigrants, 14% US born). Democrat Dianne Feinstein is favored by large margins over Democrat Kevin de León both among immigrants (50% to 18%) and nonimmigrants (40% to 16%). She has a higher approval rating among immigrants than nonimmigrants (68% to 51%). </w:t>
      </w:r>
      <w:r w:rsidRPr="00967BF7">
        <w:rPr>
          <w:rStyle w:val="StyleUnderline"/>
          <w:rFonts w:asciiTheme="minorHAnsi" w:hAnsiTheme="minorHAnsi" w:cstheme="minorHAnsi"/>
          <w:highlight w:val="cyan"/>
        </w:rPr>
        <w:t>Immigrants are more likely than nonimmigrants to favor the Democratic candidates in their local House races</w:t>
      </w:r>
      <w:r w:rsidRPr="00940EC4">
        <w:rPr>
          <w:rFonts w:asciiTheme="minorHAnsi" w:hAnsiTheme="minorHAnsi" w:cstheme="minorHAnsi"/>
          <w:sz w:val="16"/>
        </w:rPr>
        <w:t xml:space="preserve"> (63% to 51%) and less likely to favor the Republican candidates (30% to 41%). Immigrants also give higher approval ratings than nonimmigrants to their current local House member (59% to 51%). Despite these differences, immigrant and nonimmigrant Californians are aligned in their views of the current policy landscape. </w:t>
      </w:r>
      <w:r w:rsidRPr="00967BF7">
        <w:rPr>
          <w:rStyle w:val="StyleUnderline"/>
          <w:rFonts w:asciiTheme="minorHAnsi" w:hAnsiTheme="minorHAnsi" w:cstheme="minorHAnsi"/>
          <w:highlight w:val="cyan"/>
        </w:rPr>
        <w:t>Majorities in both likely voter groups disapprove of</w:t>
      </w:r>
      <w:r w:rsidRPr="00940EC4">
        <w:rPr>
          <w:rStyle w:val="StyleUnderline"/>
          <w:rFonts w:asciiTheme="minorHAnsi" w:hAnsiTheme="minorHAnsi" w:cstheme="minorHAnsi"/>
        </w:rPr>
        <w:t xml:space="preserve"> President Donald </w:t>
      </w:r>
      <w:r w:rsidRPr="00967BF7">
        <w:rPr>
          <w:rStyle w:val="StyleUnderline"/>
          <w:rFonts w:asciiTheme="minorHAnsi" w:hAnsiTheme="minorHAnsi" w:cstheme="minorHAnsi"/>
          <w:highlight w:val="cyan"/>
        </w:rPr>
        <w:t>Trump</w:t>
      </w:r>
      <w:r w:rsidRPr="00940EC4">
        <w:rPr>
          <w:rFonts w:asciiTheme="minorHAnsi" w:hAnsiTheme="minorHAnsi" w:cstheme="minorHAnsi"/>
          <w:sz w:val="16"/>
        </w:rPr>
        <w:t xml:space="preserve"> (63% immigrants, 60% US born), oppose the new federal tax law (65% immigrants, 56% US born), want gun laws to be stricter (82% immigrants, 67% US born), </w:t>
      </w:r>
      <w:r w:rsidRPr="00940EC4">
        <w:rPr>
          <w:rStyle w:val="StyleUnderline"/>
          <w:rFonts w:asciiTheme="minorHAnsi" w:hAnsiTheme="minorHAnsi" w:cstheme="minorHAnsi"/>
        </w:rPr>
        <w:t xml:space="preserve">and </w:t>
      </w:r>
      <w:r w:rsidRPr="00967BF7">
        <w:rPr>
          <w:rStyle w:val="StyleUnderline"/>
          <w:rFonts w:asciiTheme="minorHAnsi" w:hAnsiTheme="minorHAnsi" w:cstheme="minorHAnsi"/>
          <w:highlight w:val="cyan"/>
        </w:rPr>
        <w:t>oppose building a wall</w:t>
      </w:r>
      <w:r w:rsidRPr="00940EC4">
        <w:rPr>
          <w:rStyle w:val="StyleUnderline"/>
          <w:rFonts w:asciiTheme="minorHAnsi" w:hAnsiTheme="minorHAnsi" w:cstheme="minorHAnsi"/>
        </w:rPr>
        <w:t xml:space="preserve"> </w:t>
      </w:r>
      <w:r w:rsidRPr="00967BF7">
        <w:rPr>
          <w:rStyle w:val="StyleUnderline"/>
          <w:rFonts w:asciiTheme="minorHAnsi" w:hAnsiTheme="minorHAnsi" w:cstheme="minorHAnsi"/>
          <w:highlight w:val="cyan"/>
        </w:rPr>
        <w:t>along the</w:t>
      </w:r>
      <w:r w:rsidRPr="00940EC4">
        <w:rPr>
          <w:rStyle w:val="StyleUnderline"/>
          <w:rFonts w:asciiTheme="minorHAnsi" w:hAnsiTheme="minorHAnsi" w:cstheme="minorHAnsi"/>
        </w:rPr>
        <w:t xml:space="preserve"> entire </w:t>
      </w:r>
      <w:r w:rsidRPr="00967BF7">
        <w:rPr>
          <w:rStyle w:val="StyleUnderline"/>
          <w:rFonts w:asciiTheme="minorHAnsi" w:hAnsiTheme="minorHAnsi" w:cstheme="minorHAnsi"/>
          <w:highlight w:val="cyan"/>
        </w:rPr>
        <w:t>border</w:t>
      </w:r>
      <w:r w:rsidRPr="00940EC4">
        <w:rPr>
          <w:rStyle w:val="StyleUnderline"/>
          <w:rFonts w:asciiTheme="minorHAnsi" w:hAnsiTheme="minorHAnsi" w:cstheme="minorHAnsi"/>
        </w:rPr>
        <w:t xml:space="preserve"> with Mexico</w:t>
      </w:r>
      <w:r w:rsidRPr="00940EC4">
        <w:rPr>
          <w:rFonts w:asciiTheme="minorHAnsi" w:hAnsiTheme="minorHAnsi" w:cstheme="minorHAnsi"/>
          <w:sz w:val="16"/>
        </w:rPr>
        <w:t xml:space="preserve"> (71% immigrants, 60% US born). When it comes to state and local governments making their own policies and </w:t>
      </w:r>
      <w:proofErr w:type="gramStart"/>
      <w:r w:rsidRPr="00940EC4">
        <w:rPr>
          <w:rFonts w:asciiTheme="minorHAnsi" w:hAnsiTheme="minorHAnsi" w:cstheme="minorHAnsi"/>
          <w:sz w:val="16"/>
        </w:rPr>
        <w:t>taking action</w:t>
      </w:r>
      <w:proofErr w:type="gramEnd"/>
      <w:r w:rsidRPr="00940EC4">
        <w:rPr>
          <w:rFonts w:asciiTheme="minorHAnsi" w:hAnsiTheme="minorHAnsi" w:cstheme="minorHAnsi"/>
          <w:sz w:val="16"/>
        </w:rPr>
        <w:t xml:space="preserve"> separate from the federal government, majorities in both likely voter groups say they are in favor of protecting the legal rights of undocumented immigrants (66% immigrants, 52% US born). One of the political wildcards in this California mid-term election is </w:t>
      </w:r>
      <w:r w:rsidRPr="00940EC4">
        <w:rPr>
          <w:rStyle w:val="StyleUnderline"/>
          <w:rFonts w:asciiTheme="minorHAnsi" w:hAnsiTheme="minorHAnsi" w:cstheme="minorHAnsi"/>
          <w:sz w:val="16"/>
          <w:u w:val="none"/>
        </w:rPr>
        <w:t>whether the</w:t>
      </w:r>
      <w:r w:rsidRPr="00940EC4">
        <w:rPr>
          <w:rStyle w:val="StyleUnderline"/>
          <w:rFonts w:asciiTheme="minorHAnsi" w:hAnsiTheme="minorHAnsi" w:cstheme="minorHAnsi"/>
          <w:sz w:val="16"/>
        </w:rPr>
        <w:t xml:space="preserve"> </w:t>
      </w:r>
      <w:r w:rsidRPr="00967BF7">
        <w:rPr>
          <w:rStyle w:val="StyleUnderline"/>
          <w:rFonts w:asciiTheme="minorHAnsi" w:hAnsiTheme="minorHAnsi" w:cstheme="minorHAnsi"/>
          <w:highlight w:val="cyan"/>
        </w:rPr>
        <w:t>strong opposition to federal immigration policy will motivate</w:t>
      </w:r>
      <w:r w:rsidRPr="00940EC4">
        <w:rPr>
          <w:rStyle w:val="StyleUnderline"/>
          <w:rFonts w:asciiTheme="minorHAnsi" w:hAnsiTheme="minorHAnsi" w:cstheme="minorHAnsi"/>
        </w:rPr>
        <w:t xml:space="preserve"> more naturalized citizens to vote and </w:t>
      </w:r>
      <w:r w:rsidRPr="00967BF7">
        <w:rPr>
          <w:rStyle w:val="StyleUnderline"/>
          <w:rFonts w:asciiTheme="minorHAnsi" w:hAnsiTheme="minorHAnsi" w:cstheme="minorHAnsi"/>
          <w:highlight w:val="cyan"/>
        </w:rPr>
        <w:t>more noncitizens to become citizens and register to vote</w:t>
      </w:r>
      <w:r w:rsidRPr="00940EC4">
        <w:rPr>
          <w:rStyle w:val="StyleUnderline"/>
          <w:rFonts w:asciiTheme="minorHAnsi" w:hAnsiTheme="minorHAnsi" w:cstheme="minorHAnsi"/>
        </w:rPr>
        <w:t xml:space="preserve">. As noted earlier, </w:t>
      </w:r>
      <w:r w:rsidRPr="00967BF7">
        <w:rPr>
          <w:rStyle w:val="StyleUnderline"/>
          <w:rFonts w:asciiTheme="minorHAnsi" w:hAnsiTheme="minorHAnsi" w:cstheme="minorHAnsi"/>
          <w:highlight w:val="cyan"/>
        </w:rPr>
        <w:t>immigrants make up a larger share of the state’s population than is reflected in the likely voter group</w:t>
      </w:r>
      <w:r w:rsidRPr="00940EC4">
        <w:rPr>
          <w:rStyle w:val="StyleUnderline"/>
          <w:rFonts w:asciiTheme="minorHAnsi" w:hAnsiTheme="minorHAnsi" w:cstheme="minorHAnsi"/>
        </w:rPr>
        <w:t>—leaving much room for growth that could transform the state’s electorate. The PPIC Statewide Survey will be closely monitoring the trends in political engagement and ballot choices in this consequential election for California and the nation.</w:t>
      </w:r>
    </w:p>
    <w:p w14:paraId="02959838" w14:textId="77777777" w:rsidR="00882FB2" w:rsidRPr="00940EC4" w:rsidRDefault="00882FB2" w:rsidP="00882FB2">
      <w:pPr>
        <w:rPr>
          <w:rFonts w:asciiTheme="minorHAnsi" w:hAnsiTheme="minorHAnsi" w:cstheme="minorHAnsi"/>
        </w:rPr>
      </w:pPr>
    </w:p>
    <w:p w14:paraId="3FFD5B49" w14:textId="77777777" w:rsidR="00882FB2" w:rsidRPr="00940EC4" w:rsidRDefault="00882FB2" w:rsidP="00882FB2">
      <w:pPr>
        <w:pStyle w:val="Heading3"/>
        <w:rPr>
          <w:rFonts w:asciiTheme="minorHAnsi" w:hAnsiTheme="minorHAnsi" w:cstheme="minorHAnsi"/>
        </w:rPr>
      </w:pPr>
      <w:r w:rsidRPr="00940EC4">
        <w:rPr>
          <w:rFonts w:asciiTheme="minorHAnsi" w:hAnsiTheme="minorHAnsi" w:cstheme="minorHAnsi"/>
        </w:rPr>
        <w:t xml:space="preserve">--More California K/t House </w:t>
      </w:r>
    </w:p>
    <w:p w14:paraId="75A3C92C" w14:textId="77777777" w:rsidR="00882FB2" w:rsidRPr="00940EC4" w:rsidRDefault="00882FB2" w:rsidP="00882FB2">
      <w:pPr>
        <w:pStyle w:val="Heading4"/>
        <w:rPr>
          <w:rFonts w:asciiTheme="minorHAnsi" w:hAnsiTheme="minorHAnsi" w:cstheme="minorHAnsi"/>
        </w:rPr>
      </w:pPr>
      <w:r w:rsidRPr="00940EC4">
        <w:rPr>
          <w:rFonts w:asciiTheme="minorHAnsi" w:hAnsiTheme="minorHAnsi" w:cstheme="minorHAnsi"/>
        </w:rPr>
        <w:t xml:space="preserve">California is key to the House going blue </w:t>
      </w:r>
    </w:p>
    <w:p w14:paraId="2769A308" w14:textId="77777777" w:rsidR="00882FB2" w:rsidRPr="00940EC4" w:rsidRDefault="00882FB2" w:rsidP="00882FB2">
      <w:pPr>
        <w:rPr>
          <w:rFonts w:asciiTheme="minorHAnsi" w:hAnsiTheme="minorHAnsi" w:cstheme="minorHAnsi"/>
        </w:rPr>
      </w:pPr>
      <w:proofErr w:type="spellStart"/>
      <w:r w:rsidRPr="00940EC4">
        <w:rPr>
          <w:rStyle w:val="Style13ptBold"/>
          <w:rFonts w:asciiTheme="minorHAnsi" w:hAnsiTheme="minorHAnsi" w:cstheme="minorHAnsi"/>
        </w:rPr>
        <w:t>Pramuk</w:t>
      </w:r>
      <w:proofErr w:type="spellEnd"/>
      <w:r w:rsidRPr="00940EC4">
        <w:rPr>
          <w:rStyle w:val="Style13ptBold"/>
          <w:rFonts w:asciiTheme="minorHAnsi" w:hAnsiTheme="minorHAnsi" w:cstheme="minorHAnsi"/>
        </w:rPr>
        <w:t xml:space="preserve"> 6/4</w:t>
      </w:r>
      <w:r w:rsidRPr="00940EC4">
        <w:rPr>
          <w:rFonts w:asciiTheme="minorHAnsi" w:hAnsiTheme="minorHAnsi" w:cstheme="minorHAnsi"/>
        </w:rPr>
        <w:t xml:space="preserve"> (Jacob </w:t>
      </w:r>
      <w:proofErr w:type="spellStart"/>
      <w:r w:rsidRPr="00940EC4">
        <w:rPr>
          <w:rFonts w:asciiTheme="minorHAnsi" w:hAnsiTheme="minorHAnsi" w:cstheme="minorHAnsi"/>
        </w:rPr>
        <w:t>Pramuk</w:t>
      </w:r>
      <w:proofErr w:type="spellEnd"/>
      <w:r w:rsidRPr="00940EC4">
        <w:rPr>
          <w:rFonts w:asciiTheme="minorHAnsi" w:hAnsiTheme="minorHAnsi" w:cstheme="minorHAnsi"/>
        </w:rPr>
        <w:t xml:space="preserve">-Staff Reporter, “Democrats' push to win the House in the midterms could hit a snag in deep blue California”, </w:t>
      </w:r>
      <w:hyperlink r:id="rId42" w:history="1">
        <w:r w:rsidRPr="00940EC4">
          <w:rPr>
            <w:rStyle w:val="Hyperlink"/>
            <w:rFonts w:asciiTheme="minorHAnsi" w:hAnsiTheme="minorHAnsi" w:cstheme="minorHAnsi"/>
          </w:rPr>
          <w:t>https://www.cnbc.com/2018/06/04/democrats-could-get-locked-out-in-california-house-primary-elections.html</w:t>
        </w:r>
      </w:hyperlink>
      <w:r w:rsidRPr="00940EC4">
        <w:rPr>
          <w:rFonts w:asciiTheme="minorHAnsi" w:hAnsiTheme="minorHAnsi" w:cstheme="minorHAnsi"/>
        </w:rPr>
        <w:t xml:space="preserve"> , 6/4/18)</w:t>
      </w:r>
    </w:p>
    <w:p w14:paraId="1AA04219" w14:textId="77777777" w:rsidR="00882FB2" w:rsidRPr="00940EC4" w:rsidRDefault="00882FB2" w:rsidP="00882FB2">
      <w:pPr>
        <w:rPr>
          <w:rStyle w:val="StyleUnderline"/>
          <w:rFonts w:asciiTheme="minorHAnsi" w:hAnsiTheme="minorHAnsi" w:cstheme="minorHAnsi"/>
        </w:rPr>
      </w:pPr>
      <w:r w:rsidRPr="00940EC4">
        <w:rPr>
          <w:rStyle w:val="StyleUnderline"/>
          <w:rFonts w:asciiTheme="minorHAnsi" w:hAnsiTheme="minorHAnsi" w:cstheme="minorHAnsi"/>
        </w:rPr>
        <w:t xml:space="preserve">Local and national party officials acknowledge </w:t>
      </w:r>
      <w:r w:rsidRPr="00967BF7">
        <w:rPr>
          <w:rStyle w:val="StyleUnderline"/>
          <w:rFonts w:asciiTheme="minorHAnsi" w:hAnsiTheme="minorHAnsi" w:cstheme="minorHAnsi"/>
          <w:highlight w:val="cyan"/>
        </w:rPr>
        <w:t>most paths to Democrats winning a House majority</w:t>
      </w:r>
      <w:r w:rsidRPr="00940EC4">
        <w:rPr>
          <w:rFonts w:asciiTheme="minorHAnsi" w:hAnsiTheme="minorHAnsi" w:cstheme="minorHAnsi"/>
          <w:sz w:val="16"/>
        </w:rPr>
        <w:t xml:space="preserve"> — and pushing for their vision on health care, immigration and taxes — </w:t>
      </w:r>
      <w:r w:rsidRPr="00967BF7">
        <w:rPr>
          <w:rStyle w:val="StyleUnderline"/>
          <w:rFonts w:asciiTheme="minorHAnsi" w:hAnsiTheme="minorHAnsi" w:cstheme="minorHAnsi"/>
          <w:highlight w:val="cyan"/>
        </w:rPr>
        <w:t>require a strong performance in California</w:t>
      </w:r>
      <w:r w:rsidRPr="00940EC4">
        <w:rPr>
          <w:rStyle w:val="StyleUnderline"/>
          <w:rFonts w:asciiTheme="minorHAnsi" w:hAnsiTheme="minorHAnsi" w:cstheme="minorHAnsi"/>
        </w:rPr>
        <w:t>.</w:t>
      </w:r>
      <w:r w:rsidRPr="00940EC4">
        <w:rPr>
          <w:rFonts w:asciiTheme="minorHAnsi" w:hAnsiTheme="minorHAnsi" w:cstheme="minorHAnsi"/>
          <w:sz w:val="16"/>
        </w:rPr>
        <w:t xml:space="preserve"> </w:t>
      </w:r>
      <w:r w:rsidRPr="00967BF7">
        <w:rPr>
          <w:rStyle w:val="StyleUnderline"/>
          <w:rFonts w:asciiTheme="minorHAnsi" w:hAnsiTheme="minorHAnsi" w:cstheme="minorHAnsi"/>
          <w:highlight w:val="cyan"/>
        </w:rPr>
        <w:t>Democrats face the prospect of getting locked out of up to three competitive districts</w:t>
      </w:r>
      <w:r w:rsidRPr="00940EC4">
        <w:rPr>
          <w:rStyle w:val="StyleUnderline"/>
          <w:rFonts w:asciiTheme="minorHAnsi" w:hAnsiTheme="minorHAnsi" w:cstheme="minorHAnsi"/>
        </w:rPr>
        <w:t xml:space="preserve"> in November, which would reduce the party's margin for error in key districts elsewhere. </w:t>
      </w:r>
      <w:r w:rsidRPr="00940EC4">
        <w:rPr>
          <w:rFonts w:asciiTheme="minorHAnsi" w:hAnsiTheme="minorHAnsi" w:cstheme="minorHAnsi"/>
          <w:sz w:val="16"/>
        </w:rPr>
        <w:t>"It would absolutely be an embarrassment," said John Vigna, communications director for the California Democratic Party, about the prospect of more than one lockout</w:t>
      </w:r>
      <w:r w:rsidRPr="00940EC4">
        <w:rPr>
          <w:rStyle w:val="StyleUnderline"/>
          <w:rFonts w:asciiTheme="minorHAnsi" w:hAnsiTheme="minorHAnsi" w:cstheme="minorHAnsi"/>
        </w:rPr>
        <w:t xml:space="preserve">. "We are very cognizant of the role California has to play in taking back the House. I think a lot of our voters are very aware that </w:t>
      </w:r>
      <w:r w:rsidRPr="00967BF7">
        <w:rPr>
          <w:rStyle w:val="StyleUnderline"/>
          <w:rFonts w:asciiTheme="minorHAnsi" w:hAnsiTheme="minorHAnsi" w:cstheme="minorHAnsi"/>
          <w:highlight w:val="cyan"/>
        </w:rPr>
        <w:t>any chance of Democrats taking the House has to come through a gangbusters performance</w:t>
      </w:r>
      <w:r w:rsidRPr="00940EC4">
        <w:rPr>
          <w:rStyle w:val="StyleUnderline"/>
          <w:rFonts w:asciiTheme="minorHAnsi" w:hAnsiTheme="minorHAnsi" w:cstheme="minorHAnsi"/>
        </w:rPr>
        <w:t xml:space="preserve"> here </w:t>
      </w:r>
      <w:r w:rsidRPr="00967BF7">
        <w:rPr>
          <w:rStyle w:val="StyleUnderline"/>
          <w:rFonts w:asciiTheme="minorHAnsi" w:hAnsiTheme="minorHAnsi" w:cstheme="minorHAnsi"/>
          <w:highlight w:val="cyan"/>
        </w:rPr>
        <w:t>in California</w:t>
      </w:r>
      <w:r w:rsidRPr="00940EC4">
        <w:rPr>
          <w:rStyle w:val="StyleUnderline"/>
          <w:rFonts w:asciiTheme="minorHAnsi" w:hAnsiTheme="minorHAnsi" w:cstheme="minorHAnsi"/>
        </w:rPr>
        <w:t>."</w:t>
      </w:r>
    </w:p>
    <w:p w14:paraId="11148AE8" w14:textId="77777777" w:rsidR="00882FB2" w:rsidRPr="00940EC4" w:rsidRDefault="00882FB2" w:rsidP="00882FB2">
      <w:pPr>
        <w:rPr>
          <w:rStyle w:val="StyleUnderline"/>
          <w:rFonts w:asciiTheme="minorHAnsi" w:hAnsiTheme="minorHAnsi" w:cstheme="minorHAnsi"/>
        </w:rPr>
      </w:pPr>
    </w:p>
    <w:p w14:paraId="5C21A73E" w14:textId="77777777" w:rsidR="00882FB2" w:rsidRPr="00940EC4" w:rsidRDefault="00882FB2" w:rsidP="00882FB2">
      <w:pPr>
        <w:pStyle w:val="Heading4"/>
        <w:rPr>
          <w:rFonts w:asciiTheme="minorHAnsi" w:hAnsiTheme="minorHAnsi" w:cstheme="minorHAnsi"/>
        </w:rPr>
      </w:pPr>
      <w:r w:rsidRPr="00940EC4">
        <w:rPr>
          <w:rFonts w:asciiTheme="minorHAnsi" w:hAnsiTheme="minorHAnsi" w:cstheme="minorHAnsi"/>
        </w:rPr>
        <w:t xml:space="preserve">California is key to a Dem win </w:t>
      </w:r>
    </w:p>
    <w:p w14:paraId="1219E1DF" w14:textId="77777777" w:rsidR="00882FB2" w:rsidRPr="00940EC4" w:rsidRDefault="00882FB2" w:rsidP="00882FB2">
      <w:pPr>
        <w:rPr>
          <w:rFonts w:asciiTheme="minorHAnsi" w:hAnsiTheme="minorHAnsi" w:cstheme="minorHAnsi"/>
        </w:rPr>
      </w:pPr>
      <w:r w:rsidRPr="00940EC4">
        <w:rPr>
          <w:rStyle w:val="Style13ptBold"/>
          <w:rFonts w:asciiTheme="minorHAnsi" w:hAnsiTheme="minorHAnsi" w:cstheme="minorHAnsi"/>
        </w:rPr>
        <w:t>NYT 6/4</w:t>
      </w:r>
      <w:r w:rsidRPr="00940EC4">
        <w:rPr>
          <w:rFonts w:asciiTheme="minorHAnsi" w:hAnsiTheme="minorHAnsi" w:cstheme="minorHAnsi"/>
        </w:rPr>
        <w:t xml:space="preserve"> (New York Times, “California Primary Election: Will Democrats Be Able to Help Swing Control of the House?”, </w:t>
      </w:r>
      <w:hyperlink r:id="rId43" w:history="1">
        <w:r w:rsidRPr="00940EC4">
          <w:rPr>
            <w:rStyle w:val="Hyperlink"/>
            <w:rFonts w:asciiTheme="minorHAnsi" w:hAnsiTheme="minorHAnsi" w:cstheme="minorHAnsi"/>
          </w:rPr>
          <w:t>https://www.nytimes.com/2018/06/04/us/california-primary-election-live.html</w:t>
        </w:r>
      </w:hyperlink>
      <w:r w:rsidRPr="00940EC4">
        <w:rPr>
          <w:rFonts w:asciiTheme="minorHAnsi" w:hAnsiTheme="minorHAnsi" w:cstheme="minorHAnsi"/>
        </w:rPr>
        <w:t xml:space="preserve"> , 6/4/18)</w:t>
      </w:r>
    </w:p>
    <w:p w14:paraId="05FAF484" w14:textId="77777777" w:rsidR="00882FB2" w:rsidRPr="00940EC4" w:rsidRDefault="00882FB2" w:rsidP="00882FB2">
      <w:pPr>
        <w:rPr>
          <w:rStyle w:val="StyleUnderline"/>
          <w:rFonts w:asciiTheme="minorHAnsi" w:hAnsiTheme="minorHAnsi" w:cstheme="minorHAnsi"/>
        </w:rPr>
      </w:pPr>
      <w:r w:rsidRPr="00940EC4">
        <w:rPr>
          <w:rFonts w:asciiTheme="minorHAnsi" w:hAnsiTheme="minorHAnsi" w:cstheme="minorHAnsi"/>
          <w:sz w:val="16"/>
        </w:rPr>
        <w:t xml:space="preserve">LOS ANGELES — </w:t>
      </w:r>
      <w:r w:rsidRPr="00967BF7">
        <w:rPr>
          <w:rStyle w:val="StyleUnderline"/>
          <w:rFonts w:asciiTheme="minorHAnsi" w:hAnsiTheme="minorHAnsi" w:cstheme="minorHAnsi"/>
          <w:highlight w:val="cyan"/>
        </w:rPr>
        <w:t>Since</w:t>
      </w:r>
      <w:r w:rsidRPr="00940EC4">
        <w:rPr>
          <w:rStyle w:val="StyleUnderline"/>
          <w:rFonts w:asciiTheme="minorHAnsi" w:hAnsiTheme="minorHAnsi" w:cstheme="minorHAnsi"/>
        </w:rPr>
        <w:t xml:space="preserve"> President </w:t>
      </w:r>
      <w:r w:rsidRPr="00967BF7">
        <w:rPr>
          <w:rStyle w:val="StyleUnderline"/>
          <w:rFonts w:asciiTheme="minorHAnsi" w:hAnsiTheme="minorHAnsi" w:cstheme="minorHAnsi"/>
          <w:highlight w:val="cyan"/>
        </w:rPr>
        <w:t>Trump’s election, politicians in</w:t>
      </w:r>
      <w:r w:rsidRPr="00940EC4">
        <w:rPr>
          <w:rStyle w:val="StyleUnderline"/>
          <w:rFonts w:asciiTheme="minorHAnsi" w:hAnsiTheme="minorHAnsi" w:cstheme="minorHAnsi"/>
        </w:rPr>
        <w:t xml:space="preserve"> solidly Democratic </w:t>
      </w:r>
      <w:r w:rsidRPr="00967BF7">
        <w:rPr>
          <w:rStyle w:val="StyleUnderline"/>
          <w:rFonts w:asciiTheme="minorHAnsi" w:hAnsiTheme="minorHAnsi" w:cstheme="minorHAnsi"/>
          <w:highlight w:val="cyan"/>
        </w:rPr>
        <w:t>California have embraced their role as the leaders of the resistance against the White</w:t>
      </w:r>
      <w:r w:rsidRPr="00940EC4">
        <w:rPr>
          <w:rStyle w:val="StyleUnderline"/>
          <w:rFonts w:asciiTheme="minorHAnsi" w:hAnsiTheme="minorHAnsi" w:cstheme="minorHAnsi"/>
        </w:rPr>
        <w:t xml:space="preserve"> </w:t>
      </w:r>
      <w:r w:rsidRPr="00967BF7">
        <w:rPr>
          <w:rStyle w:val="StyleUnderline"/>
          <w:rFonts w:asciiTheme="minorHAnsi" w:hAnsiTheme="minorHAnsi" w:cstheme="minorHAnsi"/>
          <w:highlight w:val="cyan"/>
        </w:rPr>
        <w:t>House</w:t>
      </w:r>
      <w:r w:rsidRPr="00967BF7">
        <w:rPr>
          <w:rFonts w:asciiTheme="minorHAnsi" w:hAnsiTheme="minorHAnsi" w:cstheme="minorHAnsi"/>
          <w:sz w:val="16"/>
          <w:highlight w:val="cyan"/>
        </w:rPr>
        <w:t>.</w:t>
      </w:r>
      <w:r w:rsidRPr="00940EC4">
        <w:rPr>
          <w:rFonts w:asciiTheme="minorHAnsi" w:hAnsiTheme="minorHAnsi" w:cstheme="minorHAnsi"/>
          <w:sz w:val="16"/>
        </w:rPr>
        <w:t xml:space="preserve"> </w:t>
      </w:r>
      <w:r w:rsidRPr="00967BF7">
        <w:rPr>
          <w:rStyle w:val="StyleUnderline"/>
          <w:rFonts w:asciiTheme="minorHAnsi" w:hAnsiTheme="minorHAnsi" w:cstheme="minorHAnsi"/>
          <w:highlight w:val="cyan"/>
        </w:rPr>
        <w:t>Dem</w:t>
      </w:r>
      <w:r w:rsidRPr="00940EC4">
        <w:rPr>
          <w:rStyle w:val="StyleUnderline"/>
          <w:rFonts w:asciiTheme="minorHAnsi" w:hAnsiTheme="minorHAnsi" w:cstheme="minorHAnsi"/>
        </w:rPr>
        <w:t>ocrat</w:t>
      </w:r>
      <w:r w:rsidRPr="00967BF7">
        <w:rPr>
          <w:rStyle w:val="StyleUnderline"/>
          <w:rFonts w:asciiTheme="minorHAnsi" w:hAnsiTheme="minorHAnsi" w:cstheme="minorHAnsi"/>
          <w:highlight w:val="cyan"/>
        </w:rPr>
        <w:t>s</w:t>
      </w:r>
      <w:r w:rsidRPr="00940EC4">
        <w:rPr>
          <w:rStyle w:val="StyleUnderline"/>
          <w:rFonts w:asciiTheme="minorHAnsi" w:hAnsiTheme="minorHAnsi" w:cstheme="minorHAnsi"/>
        </w:rPr>
        <w:t xml:space="preserve"> </w:t>
      </w:r>
      <w:r w:rsidRPr="00967BF7">
        <w:rPr>
          <w:rStyle w:val="StyleUnderline"/>
          <w:rFonts w:asciiTheme="minorHAnsi" w:hAnsiTheme="minorHAnsi" w:cstheme="minorHAnsi"/>
          <w:highlight w:val="cyan"/>
        </w:rPr>
        <w:t>are counting on the state to flip several congressional seats and help the party win control of the House.</w:t>
      </w:r>
      <w:r w:rsidRPr="00940EC4">
        <w:rPr>
          <w:rStyle w:val="StyleUnderline"/>
          <w:rFonts w:asciiTheme="minorHAnsi" w:hAnsiTheme="minorHAnsi" w:cstheme="minorHAnsi"/>
        </w:rPr>
        <w:t xml:space="preserve"> </w:t>
      </w:r>
      <w:r w:rsidRPr="00940EC4">
        <w:rPr>
          <w:rFonts w:asciiTheme="minorHAnsi" w:hAnsiTheme="minorHAnsi" w:cstheme="minorHAnsi"/>
          <w:sz w:val="16"/>
        </w:rPr>
        <w:t xml:space="preserve">Californians go to the polls on Tuesday to vote in what is known as a “jungle primary” — voters from any party can choose a candidate, and the top two </w:t>
      </w:r>
      <w:proofErr w:type="spellStart"/>
      <w:r w:rsidRPr="00940EC4">
        <w:rPr>
          <w:rFonts w:asciiTheme="minorHAnsi" w:hAnsiTheme="minorHAnsi" w:cstheme="minorHAnsi"/>
          <w:sz w:val="16"/>
        </w:rPr>
        <w:t>votegetters</w:t>
      </w:r>
      <w:proofErr w:type="spellEnd"/>
      <w:r w:rsidRPr="00940EC4">
        <w:rPr>
          <w:rFonts w:asciiTheme="minorHAnsi" w:hAnsiTheme="minorHAnsi" w:cstheme="minorHAnsi"/>
          <w:sz w:val="16"/>
        </w:rPr>
        <w:t xml:space="preserve"> will make it to the November ballot. It </w:t>
      </w:r>
      <w:r w:rsidRPr="00940EC4">
        <w:rPr>
          <w:rStyle w:val="StyleUnderline"/>
          <w:rFonts w:asciiTheme="minorHAnsi" w:hAnsiTheme="minorHAnsi" w:cstheme="minorHAnsi"/>
        </w:rPr>
        <w:t>is one of the most anticipated voting days in the lead-up to the fall midterm elections, with Republicans eager to prove they can still dominate in suburban and rural districts.</w:t>
      </w:r>
    </w:p>
    <w:p w14:paraId="078330E4" w14:textId="77777777" w:rsidR="00882FB2" w:rsidRPr="00940EC4" w:rsidRDefault="00882FB2" w:rsidP="00882FB2">
      <w:pPr>
        <w:rPr>
          <w:rFonts w:asciiTheme="minorHAnsi" w:hAnsiTheme="minorHAnsi" w:cstheme="minorHAnsi"/>
        </w:rPr>
      </w:pPr>
    </w:p>
    <w:p w14:paraId="4EF75280" w14:textId="77777777" w:rsidR="00882FB2" w:rsidRPr="00940EC4" w:rsidRDefault="00882FB2" w:rsidP="00882FB2">
      <w:pPr>
        <w:pStyle w:val="Heading4"/>
        <w:rPr>
          <w:rFonts w:asciiTheme="minorHAnsi" w:hAnsiTheme="minorHAnsi" w:cstheme="minorHAnsi"/>
        </w:rPr>
      </w:pPr>
      <w:r w:rsidRPr="00940EC4">
        <w:rPr>
          <w:rFonts w:asciiTheme="minorHAnsi" w:hAnsiTheme="minorHAnsi" w:cstheme="minorHAnsi"/>
        </w:rPr>
        <w:t xml:space="preserve">California is key to 2018 </w:t>
      </w:r>
    </w:p>
    <w:p w14:paraId="0124D0C5" w14:textId="77777777" w:rsidR="00882FB2" w:rsidRPr="00940EC4" w:rsidRDefault="00882FB2" w:rsidP="00882FB2">
      <w:pPr>
        <w:rPr>
          <w:rFonts w:asciiTheme="minorHAnsi" w:hAnsiTheme="minorHAnsi" w:cstheme="minorHAnsi"/>
        </w:rPr>
      </w:pPr>
      <w:proofErr w:type="spellStart"/>
      <w:r w:rsidRPr="00940EC4">
        <w:rPr>
          <w:rStyle w:val="Style13ptBold"/>
          <w:rFonts w:asciiTheme="minorHAnsi" w:hAnsiTheme="minorHAnsi" w:cstheme="minorHAnsi"/>
        </w:rPr>
        <w:t>Golshan</w:t>
      </w:r>
      <w:proofErr w:type="spellEnd"/>
      <w:r w:rsidRPr="00940EC4">
        <w:rPr>
          <w:rStyle w:val="Style13ptBold"/>
          <w:rFonts w:asciiTheme="minorHAnsi" w:hAnsiTheme="minorHAnsi" w:cstheme="minorHAnsi"/>
        </w:rPr>
        <w:t xml:space="preserve"> 6/4 (</w:t>
      </w:r>
      <w:r w:rsidRPr="00940EC4">
        <w:rPr>
          <w:rFonts w:asciiTheme="minorHAnsi" w:hAnsiTheme="minorHAnsi" w:cstheme="minorHAnsi"/>
        </w:rPr>
        <w:t xml:space="preserve">Tara </w:t>
      </w:r>
      <w:proofErr w:type="spellStart"/>
      <w:r w:rsidRPr="00940EC4">
        <w:rPr>
          <w:rFonts w:asciiTheme="minorHAnsi" w:hAnsiTheme="minorHAnsi" w:cstheme="minorHAnsi"/>
        </w:rPr>
        <w:t>Golshan</w:t>
      </w:r>
      <w:proofErr w:type="spellEnd"/>
      <w:r w:rsidRPr="00940EC4">
        <w:rPr>
          <w:rFonts w:asciiTheme="minorHAnsi" w:hAnsiTheme="minorHAnsi" w:cstheme="minorHAnsi"/>
        </w:rPr>
        <w:t xml:space="preserve">-Politics Reporter who covers Congress, elections, and just about anything in politics that needs explaining. “These 9 California House races could make or break the Democratic wave”, </w:t>
      </w:r>
      <w:hyperlink r:id="rId44" w:history="1">
        <w:r w:rsidRPr="00940EC4">
          <w:rPr>
            <w:rStyle w:val="Hyperlink"/>
            <w:rFonts w:asciiTheme="minorHAnsi" w:hAnsiTheme="minorHAnsi" w:cstheme="minorHAnsi"/>
          </w:rPr>
          <w:t>https://www.vox.com/2018/6/4/17390070/california-primary-2018-midterms-house-blue-wave</w:t>
        </w:r>
      </w:hyperlink>
      <w:r w:rsidRPr="00940EC4">
        <w:rPr>
          <w:rFonts w:asciiTheme="minorHAnsi" w:hAnsiTheme="minorHAnsi" w:cstheme="minorHAnsi"/>
        </w:rPr>
        <w:t>, Jun 4, 2018)</w:t>
      </w:r>
    </w:p>
    <w:p w14:paraId="7C69C7FD" w14:textId="77777777" w:rsidR="00882FB2" w:rsidRPr="00940EC4" w:rsidRDefault="00882FB2" w:rsidP="00882FB2">
      <w:pPr>
        <w:rPr>
          <w:rStyle w:val="StyleUnderline"/>
          <w:rFonts w:asciiTheme="minorHAnsi" w:hAnsiTheme="minorHAnsi" w:cstheme="minorHAnsi"/>
        </w:rPr>
      </w:pPr>
      <w:r w:rsidRPr="00967BF7">
        <w:rPr>
          <w:rStyle w:val="StyleUnderline"/>
          <w:rFonts w:asciiTheme="minorHAnsi" w:hAnsiTheme="minorHAnsi" w:cstheme="minorHAnsi"/>
          <w:highlight w:val="cyan"/>
        </w:rPr>
        <w:t>If Dem</w:t>
      </w:r>
      <w:r w:rsidRPr="00940EC4">
        <w:rPr>
          <w:rStyle w:val="StyleUnderline"/>
          <w:rFonts w:asciiTheme="minorHAnsi" w:hAnsiTheme="minorHAnsi" w:cstheme="minorHAnsi"/>
        </w:rPr>
        <w:t>ocrat</w:t>
      </w:r>
      <w:r w:rsidRPr="00967BF7">
        <w:rPr>
          <w:rStyle w:val="StyleUnderline"/>
          <w:rFonts w:asciiTheme="minorHAnsi" w:hAnsiTheme="minorHAnsi" w:cstheme="minorHAnsi"/>
          <w:highlight w:val="cyan"/>
        </w:rPr>
        <w:t>s</w:t>
      </w:r>
      <w:r w:rsidRPr="00940EC4">
        <w:rPr>
          <w:rStyle w:val="StyleUnderline"/>
          <w:rFonts w:asciiTheme="minorHAnsi" w:hAnsiTheme="minorHAnsi" w:cstheme="minorHAnsi"/>
        </w:rPr>
        <w:t xml:space="preserve"> </w:t>
      </w:r>
      <w:r w:rsidRPr="00967BF7">
        <w:rPr>
          <w:rStyle w:val="StyleUnderline"/>
          <w:rFonts w:asciiTheme="minorHAnsi" w:hAnsiTheme="minorHAnsi" w:cstheme="minorHAnsi"/>
          <w:highlight w:val="cyan"/>
        </w:rPr>
        <w:t>have any chance of winning back the</w:t>
      </w:r>
      <w:r w:rsidRPr="00940EC4">
        <w:rPr>
          <w:rStyle w:val="StyleUnderline"/>
          <w:rFonts w:asciiTheme="minorHAnsi" w:hAnsiTheme="minorHAnsi" w:cstheme="minorHAnsi"/>
        </w:rPr>
        <w:t xml:space="preserve"> majority in the </w:t>
      </w:r>
      <w:r w:rsidRPr="00967BF7">
        <w:rPr>
          <w:rStyle w:val="StyleUnderline"/>
          <w:rFonts w:asciiTheme="minorHAnsi" w:hAnsiTheme="minorHAnsi" w:cstheme="minorHAnsi"/>
          <w:highlight w:val="cyan"/>
        </w:rPr>
        <w:t>House</w:t>
      </w:r>
      <w:r w:rsidRPr="00940EC4">
        <w:rPr>
          <w:rStyle w:val="StyleUnderline"/>
          <w:rFonts w:asciiTheme="minorHAnsi" w:hAnsiTheme="minorHAnsi" w:cstheme="minorHAnsi"/>
        </w:rPr>
        <w:t xml:space="preserve"> of Representatives, </w:t>
      </w:r>
      <w:r w:rsidRPr="00967BF7">
        <w:rPr>
          <w:rStyle w:val="StyleUnderline"/>
          <w:rFonts w:asciiTheme="minorHAnsi" w:hAnsiTheme="minorHAnsi" w:cstheme="minorHAnsi"/>
          <w:highlight w:val="cyan"/>
        </w:rPr>
        <w:t>they’ll have to make huge gains in</w:t>
      </w:r>
      <w:r w:rsidRPr="00940EC4">
        <w:rPr>
          <w:rStyle w:val="StyleUnderline"/>
          <w:rFonts w:asciiTheme="minorHAnsi" w:hAnsiTheme="minorHAnsi" w:cstheme="minorHAnsi"/>
        </w:rPr>
        <w:t xml:space="preserve"> the state of </w:t>
      </w:r>
      <w:r w:rsidRPr="00967BF7">
        <w:rPr>
          <w:rStyle w:val="StyleUnderline"/>
          <w:rFonts w:asciiTheme="minorHAnsi" w:hAnsiTheme="minorHAnsi" w:cstheme="minorHAnsi"/>
          <w:highlight w:val="cyan"/>
        </w:rPr>
        <w:t>California</w:t>
      </w:r>
      <w:r w:rsidRPr="00940EC4">
        <w:rPr>
          <w:rStyle w:val="StyleUnderline"/>
          <w:rFonts w:asciiTheme="minorHAnsi" w:hAnsiTheme="minorHAnsi" w:cstheme="minorHAnsi"/>
        </w:rPr>
        <w:t xml:space="preserve">. </w:t>
      </w:r>
      <w:r w:rsidRPr="00967BF7">
        <w:rPr>
          <w:rStyle w:val="StyleUnderline"/>
          <w:rFonts w:asciiTheme="minorHAnsi" w:hAnsiTheme="minorHAnsi" w:cstheme="minorHAnsi"/>
          <w:highlight w:val="cyan"/>
        </w:rPr>
        <w:t>California is undoubtedly</w:t>
      </w:r>
      <w:r w:rsidRPr="00940EC4">
        <w:rPr>
          <w:rStyle w:val="StyleUnderline"/>
          <w:rFonts w:asciiTheme="minorHAnsi" w:hAnsiTheme="minorHAnsi" w:cstheme="minorHAnsi"/>
        </w:rPr>
        <w:t xml:space="preserve"> a </w:t>
      </w:r>
      <w:r w:rsidRPr="00967BF7">
        <w:rPr>
          <w:rStyle w:val="StyleUnderline"/>
          <w:rFonts w:asciiTheme="minorHAnsi" w:hAnsiTheme="minorHAnsi" w:cstheme="minorHAnsi"/>
          <w:highlight w:val="cyan"/>
        </w:rPr>
        <w:t>blue</w:t>
      </w:r>
      <w:r w:rsidRPr="00940EC4">
        <w:rPr>
          <w:rStyle w:val="StyleUnderline"/>
          <w:rFonts w:asciiTheme="minorHAnsi" w:hAnsiTheme="minorHAnsi" w:cstheme="minorHAnsi"/>
        </w:rPr>
        <w:t xml:space="preserve"> state, </w:t>
      </w:r>
      <w:r w:rsidRPr="00967BF7">
        <w:rPr>
          <w:rStyle w:val="StyleUnderline"/>
          <w:rFonts w:asciiTheme="minorHAnsi" w:hAnsiTheme="minorHAnsi" w:cstheme="minorHAnsi"/>
          <w:highlight w:val="cyan"/>
        </w:rPr>
        <w:t>but it also has one of the largest GOP delegations in Congress</w:t>
      </w:r>
      <w:r w:rsidRPr="00940EC4">
        <w:rPr>
          <w:rStyle w:val="StyleUnderline"/>
          <w:rFonts w:asciiTheme="minorHAnsi" w:hAnsiTheme="minorHAnsi" w:cstheme="minorHAnsi"/>
        </w:rPr>
        <w:t>, with 14 Republicans in the House. This year, Democrats are ambitiously aiming to flip 10 of those seats to blue. But it won’t be easy.</w:t>
      </w:r>
    </w:p>
    <w:p w14:paraId="012A3E7C" w14:textId="77777777" w:rsidR="00882FB2" w:rsidRPr="00940EC4" w:rsidRDefault="00882FB2" w:rsidP="00882FB2">
      <w:pPr>
        <w:pStyle w:val="Heading3"/>
        <w:rPr>
          <w:rFonts w:asciiTheme="minorHAnsi" w:hAnsiTheme="minorHAnsi" w:cstheme="minorHAnsi"/>
        </w:rPr>
      </w:pPr>
      <w:r w:rsidRPr="00940EC4">
        <w:rPr>
          <w:rFonts w:asciiTheme="minorHAnsi" w:hAnsiTheme="minorHAnsi" w:cstheme="minorHAnsi"/>
        </w:rPr>
        <w:t xml:space="preserve">AT: DACA Thumper/DACA </w:t>
      </w:r>
      <w:proofErr w:type="spellStart"/>
      <w:r w:rsidRPr="00940EC4">
        <w:rPr>
          <w:rFonts w:asciiTheme="minorHAnsi" w:hAnsiTheme="minorHAnsi" w:cstheme="minorHAnsi"/>
        </w:rPr>
        <w:t>Inev</w:t>
      </w:r>
      <w:proofErr w:type="spellEnd"/>
    </w:p>
    <w:p w14:paraId="4CABC694" w14:textId="3DA7CE03" w:rsidR="00882FB2" w:rsidRPr="00940EC4" w:rsidRDefault="00882FB2" w:rsidP="00882FB2">
      <w:pPr>
        <w:pStyle w:val="Heading4"/>
        <w:rPr>
          <w:rFonts w:asciiTheme="minorHAnsi" w:hAnsiTheme="minorHAnsi" w:cstheme="minorHAnsi"/>
        </w:rPr>
      </w:pPr>
      <w:r w:rsidRPr="00940EC4">
        <w:rPr>
          <w:rFonts w:asciiTheme="minorHAnsi" w:hAnsiTheme="minorHAnsi" w:cstheme="minorHAnsi"/>
        </w:rPr>
        <w:t>Our links are unique—there’s no chan</w:t>
      </w:r>
      <w:r w:rsidR="00C36F25">
        <w:rPr>
          <w:rFonts w:asciiTheme="minorHAnsi" w:hAnsiTheme="minorHAnsi" w:cstheme="minorHAnsi"/>
        </w:rPr>
        <w:t>c</w:t>
      </w:r>
      <w:r w:rsidRPr="00940EC4">
        <w:rPr>
          <w:rFonts w:asciiTheme="minorHAnsi" w:hAnsiTheme="minorHAnsi" w:cstheme="minorHAnsi"/>
        </w:rPr>
        <w:t xml:space="preserve">e Congress tackles immigration before the midterms </w:t>
      </w:r>
    </w:p>
    <w:p w14:paraId="74EE0A0F" w14:textId="77777777" w:rsidR="00882FB2" w:rsidRPr="00940EC4" w:rsidRDefault="00882FB2" w:rsidP="00882FB2">
      <w:pPr>
        <w:rPr>
          <w:rFonts w:asciiTheme="minorHAnsi" w:hAnsiTheme="minorHAnsi" w:cstheme="minorHAnsi"/>
        </w:rPr>
      </w:pPr>
      <w:r w:rsidRPr="00EC4545">
        <w:rPr>
          <w:rStyle w:val="Style13ptBold"/>
        </w:rPr>
        <w:t>Collins 4/2</w:t>
      </w:r>
      <w:r w:rsidRPr="00940EC4">
        <w:rPr>
          <w:rFonts w:asciiTheme="minorHAnsi" w:hAnsiTheme="minorHAnsi" w:cstheme="minorHAnsi"/>
        </w:rPr>
        <w:t xml:space="preserve"> (Eliza Collins-Congressional reporter for @</w:t>
      </w:r>
      <w:proofErr w:type="spellStart"/>
      <w:r w:rsidRPr="00940EC4">
        <w:rPr>
          <w:rFonts w:asciiTheme="minorHAnsi" w:hAnsiTheme="minorHAnsi" w:cstheme="minorHAnsi"/>
        </w:rPr>
        <w:t>usatoday</w:t>
      </w:r>
      <w:proofErr w:type="spellEnd"/>
      <w:r w:rsidRPr="00940EC4">
        <w:rPr>
          <w:rFonts w:asciiTheme="minorHAnsi" w:hAnsiTheme="minorHAnsi" w:cstheme="minorHAnsi"/>
        </w:rPr>
        <w:t xml:space="preserve">, “Immigration? Roads? Don't expect much action from Congress before the 2018 midterms”, </w:t>
      </w:r>
      <w:hyperlink r:id="rId45" w:history="1">
        <w:r w:rsidRPr="00940EC4">
          <w:rPr>
            <w:rStyle w:val="Hyperlink"/>
            <w:rFonts w:asciiTheme="minorHAnsi" w:hAnsiTheme="minorHAnsi" w:cstheme="minorHAnsi"/>
          </w:rPr>
          <w:t>https://www.usatoday.com/story/news/politics/2018/04/02/immigration-roads-dont-expect-action-these-aeimmigration-what-congress-accomplish-before-2018-midter/470604002/</w:t>
        </w:r>
      </w:hyperlink>
      <w:r w:rsidRPr="00940EC4">
        <w:rPr>
          <w:rStyle w:val="Hyperlink"/>
          <w:rFonts w:asciiTheme="minorHAnsi" w:hAnsiTheme="minorHAnsi" w:cstheme="minorHAnsi"/>
        </w:rPr>
        <w:t xml:space="preserve"> , </w:t>
      </w:r>
      <w:r w:rsidRPr="00940EC4">
        <w:rPr>
          <w:rFonts w:asciiTheme="minorHAnsi" w:hAnsiTheme="minorHAnsi" w:cstheme="minorHAnsi"/>
        </w:rPr>
        <w:t xml:space="preserve">Published 6:00 a.m. ET April 2, 2018) </w:t>
      </w:r>
    </w:p>
    <w:p w14:paraId="6B04D523" w14:textId="77777777" w:rsidR="00882FB2" w:rsidRPr="00940EC4" w:rsidRDefault="00882FB2" w:rsidP="00882FB2">
      <w:pPr>
        <w:rPr>
          <w:rStyle w:val="StyleUnderline"/>
          <w:rFonts w:asciiTheme="minorHAnsi" w:hAnsiTheme="minorHAnsi" w:cstheme="minorHAnsi"/>
        </w:rPr>
      </w:pPr>
      <w:r w:rsidRPr="00940EC4">
        <w:rPr>
          <w:rFonts w:asciiTheme="minorHAnsi" w:hAnsiTheme="minorHAnsi" w:cstheme="minorHAnsi"/>
          <w:sz w:val="16"/>
        </w:rPr>
        <w:t xml:space="preserve">WASHINGTON – </w:t>
      </w:r>
      <w:r w:rsidRPr="00940EC4">
        <w:rPr>
          <w:rStyle w:val="StyleUnderline"/>
          <w:rFonts w:asciiTheme="minorHAnsi" w:hAnsiTheme="minorHAnsi" w:cstheme="minorHAnsi"/>
        </w:rPr>
        <w:t xml:space="preserve">There are just over seven months before lawmakers face the voters in the November midterm elections, but </w:t>
      </w:r>
      <w:r w:rsidRPr="00967BF7">
        <w:rPr>
          <w:rStyle w:val="StyleUnderline"/>
          <w:rFonts w:asciiTheme="minorHAnsi" w:hAnsiTheme="minorHAnsi" w:cstheme="minorHAnsi"/>
          <w:highlight w:val="cyan"/>
        </w:rPr>
        <w:t>don’t expect much legislating to get done</w:t>
      </w:r>
      <w:r w:rsidRPr="00940EC4">
        <w:rPr>
          <w:rStyle w:val="StyleUnderline"/>
          <w:rFonts w:asciiTheme="minorHAnsi" w:hAnsiTheme="minorHAnsi" w:cstheme="minorHAnsi"/>
        </w:rPr>
        <w:t xml:space="preserve"> on Capitol Hill in that </w:t>
      </w:r>
      <w:proofErr w:type="gramStart"/>
      <w:r w:rsidRPr="00940EC4">
        <w:rPr>
          <w:rStyle w:val="StyleUnderline"/>
          <w:rFonts w:asciiTheme="minorHAnsi" w:hAnsiTheme="minorHAnsi" w:cstheme="minorHAnsi"/>
        </w:rPr>
        <w:t>time period</w:t>
      </w:r>
      <w:proofErr w:type="gramEnd"/>
      <w:r w:rsidRPr="00940EC4">
        <w:rPr>
          <w:rStyle w:val="StyleUnderline"/>
          <w:rFonts w:asciiTheme="minorHAnsi" w:hAnsiTheme="minorHAnsi" w:cstheme="minorHAnsi"/>
        </w:rPr>
        <w:t xml:space="preserve">. </w:t>
      </w:r>
      <w:r w:rsidRPr="00940EC4">
        <w:rPr>
          <w:rFonts w:asciiTheme="minorHAnsi" w:hAnsiTheme="minorHAnsi" w:cstheme="minorHAnsi"/>
          <w:sz w:val="16"/>
        </w:rPr>
        <w:t xml:space="preserve">In mid-March, Congress passed a $1.3 trillion spending bill funding the government through Sept. 30, and then lawmakers went home for a two-week spring break. When they return next week, expect plenty of squabbling over </w:t>
      </w:r>
      <w:proofErr w:type="gramStart"/>
      <w:r w:rsidRPr="00940EC4">
        <w:rPr>
          <w:rStyle w:val="StyleUnderline"/>
          <w:rFonts w:asciiTheme="minorHAnsi" w:hAnsiTheme="minorHAnsi" w:cstheme="minorHAnsi"/>
        </w:rPr>
        <w:t>a number of</w:t>
      </w:r>
      <w:proofErr w:type="gramEnd"/>
      <w:r w:rsidRPr="00940EC4">
        <w:rPr>
          <w:rStyle w:val="StyleUnderline"/>
          <w:rFonts w:asciiTheme="minorHAnsi" w:hAnsiTheme="minorHAnsi" w:cstheme="minorHAnsi"/>
        </w:rPr>
        <w:t xml:space="preserve"> </w:t>
      </w:r>
      <w:r w:rsidRPr="00967BF7">
        <w:rPr>
          <w:rStyle w:val="StyleUnderline"/>
          <w:rFonts w:asciiTheme="minorHAnsi" w:hAnsiTheme="minorHAnsi" w:cstheme="minorHAnsi"/>
          <w:highlight w:val="cyan"/>
        </w:rPr>
        <w:t>high-profile</w:t>
      </w:r>
      <w:r w:rsidRPr="00940EC4">
        <w:rPr>
          <w:rStyle w:val="StyleUnderline"/>
          <w:rFonts w:asciiTheme="minorHAnsi" w:hAnsiTheme="minorHAnsi" w:cstheme="minorHAnsi"/>
        </w:rPr>
        <w:t xml:space="preserve"> items</w:t>
      </w:r>
      <w:r w:rsidRPr="00940EC4">
        <w:rPr>
          <w:rFonts w:asciiTheme="minorHAnsi" w:hAnsiTheme="minorHAnsi" w:cstheme="minorHAnsi"/>
          <w:sz w:val="16"/>
        </w:rPr>
        <w:t xml:space="preserve"> that </w:t>
      </w:r>
      <w:r w:rsidRPr="00967BF7">
        <w:rPr>
          <w:rStyle w:val="StyleUnderline"/>
          <w:rFonts w:asciiTheme="minorHAnsi" w:hAnsiTheme="minorHAnsi" w:cstheme="minorHAnsi"/>
          <w:highlight w:val="cyan"/>
        </w:rPr>
        <w:t>remain unresolved</w:t>
      </w:r>
      <w:r w:rsidRPr="00940EC4">
        <w:rPr>
          <w:rStyle w:val="StyleUnderline"/>
          <w:rFonts w:asciiTheme="minorHAnsi" w:hAnsiTheme="minorHAnsi" w:cstheme="minorHAnsi"/>
        </w:rPr>
        <w:t xml:space="preserve">, but actually </w:t>
      </w:r>
      <w:r w:rsidRPr="00967BF7">
        <w:rPr>
          <w:rStyle w:val="StyleUnderline"/>
          <w:rFonts w:asciiTheme="minorHAnsi" w:hAnsiTheme="minorHAnsi" w:cstheme="minorHAnsi"/>
          <w:highlight w:val="cyan"/>
        </w:rPr>
        <w:t>passing</w:t>
      </w:r>
      <w:r w:rsidRPr="00940EC4">
        <w:rPr>
          <w:rStyle w:val="StyleUnderline"/>
          <w:rFonts w:asciiTheme="minorHAnsi" w:hAnsiTheme="minorHAnsi" w:cstheme="minorHAnsi"/>
        </w:rPr>
        <w:t xml:space="preserve"> much of it </w:t>
      </w:r>
      <w:r w:rsidRPr="00967BF7">
        <w:rPr>
          <w:rStyle w:val="StyleUnderline"/>
          <w:rFonts w:asciiTheme="minorHAnsi" w:hAnsiTheme="minorHAnsi" w:cstheme="minorHAnsi"/>
          <w:highlight w:val="cyan"/>
        </w:rPr>
        <w:t>is unlikely</w:t>
      </w:r>
      <w:r w:rsidRPr="00940EC4">
        <w:rPr>
          <w:rStyle w:val="StyleUnderline"/>
          <w:rFonts w:asciiTheme="minorHAnsi" w:hAnsiTheme="minorHAnsi" w:cstheme="minorHAnsi"/>
        </w:rPr>
        <w:t xml:space="preserve"> — </w:t>
      </w:r>
      <w:r w:rsidRPr="00967BF7">
        <w:rPr>
          <w:rStyle w:val="Emphasis"/>
          <w:rFonts w:asciiTheme="minorHAnsi" w:hAnsiTheme="minorHAnsi" w:cstheme="minorHAnsi"/>
          <w:highlight w:val="cyan"/>
        </w:rPr>
        <w:t>even if there is bipartisan support</w:t>
      </w:r>
      <w:r w:rsidRPr="00940EC4">
        <w:rPr>
          <w:rFonts w:asciiTheme="minorHAnsi" w:hAnsiTheme="minorHAnsi" w:cstheme="minorHAnsi"/>
        </w:rPr>
        <w:t>.</w:t>
      </w:r>
      <w:r w:rsidRPr="00940EC4">
        <w:rPr>
          <w:rStyle w:val="StyleUnderline"/>
          <w:rFonts w:asciiTheme="minorHAnsi" w:hAnsiTheme="minorHAnsi" w:cstheme="minorHAnsi"/>
        </w:rPr>
        <w:t xml:space="preserve"> </w:t>
      </w:r>
      <w:r w:rsidRPr="00940EC4">
        <w:rPr>
          <w:rFonts w:asciiTheme="minorHAnsi" w:hAnsiTheme="minorHAnsi" w:cstheme="minorHAnsi"/>
          <w:sz w:val="16"/>
        </w:rPr>
        <w:t xml:space="preserve">All House members and one-third of the Senate are up for re-election in November. Members of both parties face tough races, and for some that starts with primary challenges from members of their own party. </w:t>
      </w:r>
      <w:r w:rsidRPr="00967BF7">
        <w:rPr>
          <w:rStyle w:val="StyleUnderline"/>
          <w:rFonts w:asciiTheme="minorHAnsi" w:hAnsiTheme="minorHAnsi" w:cstheme="minorHAnsi"/>
          <w:highlight w:val="cyan"/>
        </w:rPr>
        <w:t>If history is any indication</w:t>
      </w:r>
      <w:r w:rsidRPr="00940EC4">
        <w:rPr>
          <w:rStyle w:val="StyleUnderline"/>
          <w:rFonts w:asciiTheme="minorHAnsi" w:hAnsiTheme="minorHAnsi" w:cstheme="minorHAnsi"/>
        </w:rPr>
        <w:t xml:space="preserve">, </w:t>
      </w:r>
      <w:r w:rsidRPr="00967BF7">
        <w:rPr>
          <w:rStyle w:val="StyleUnderline"/>
          <w:rFonts w:asciiTheme="minorHAnsi" w:hAnsiTheme="minorHAnsi" w:cstheme="minorHAnsi"/>
          <w:highlight w:val="cyan"/>
        </w:rPr>
        <w:t>congressional leadership</w:t>
      </w:r>
      <w:r w:rsidRPr="00940EC4">
        <w:rPr>
          <w:rStyle w:val="StyleUnderline"/>
          <w:rFonts w:asciiTheme="minorHAnsi" w:hAnsiTheme="minorHAnsi" w:cstheme="minorHAnsi"/>
        </w:rPr>
        <w:t xml:space="preserve"> </w:t>
      </w:r>
      <w:r w:rsidRPr="00967BF7">
        <w:rPr>
          <w:rStyle w:val="StyleUnderline"/>
          <w:rFonts w:asciiTheme="minorHAnsi" w:hAnsiTheme="minorHAnsi" w:cstheme="minorHAnsi"/>
          <w:highlight w:val="cyan"/>
        </w:rPr>
        <w:t>in both parties</w:t>
      </w:r>
      <w:r w:rsidRPr="00940EC4">
        <w:rPr>
          <w:rStyle w:val="StyleUnderline"/>
          <w:rFonts w:asciiTheme="minorHAnsi" w:hAnsiTheme="minorHAnsi" w:cstheme="minorHAnsi"/>
        </w:rPr>
        <w:t xml:space="preserve"> will want to protect their vulnerable members and </w:t>
      </w:r>
      <w:r w:rsidRPr="00967BF7">
        <w:rPr>
          <w:rStyle w:val="StyleUnderline"/>
          <w:rFonts w:asciiTheme="minorHAnsi" w:hAnsiTheme="minorHAnsi" w:cstheme="minorHAnsi"/>
          <w:highlight w:val="cyan"/>
        </w:rPr>
        <w:t>won't push</w:t>
      </w:r>
      <w:r w:rsidRPr="00940EC4">
        <w:rPr>
          <w:rStyle w:val="StyleUnderline"/>
          <w:rFonts w:asciiTheme="minorHAnsi" w:hAnsiTheme="minorHAnsi" w:cstheme="minorHAnsi"/>
        </w:rPr>
        <w:t xml:space="preserve"> them to take </w:t>
      </w:r>
      <w:r w:rsidRPr="00967BF7">
        <w:rPr>
          <w:rStyle w:val="StyleUnderline"/>
          <w:rFonts w:asciiTheme="minorHAnsi" w:hAnsiTheme="minorHAnsi" w:cstheme="minorHAnsi"/>
          <w:highlight w:val="cyan"/>
        </w:rPr>
        <w:t>difficult votes</w:t>
      </w:r>
      <w:r w:rsidRPr="00940EC4">
        <w:rPr>
          <w:rStyle w:val="StyleUnderline"/>
          <w:rFonts w:asciiTheme="minorHAnsi" w:hAnsiTheme="minorHAnsi" w:cstheme="minorHAnsi"/>
        </w:rPr>
        <w:t xml:space="preserve"> over the remainder of the session. </w:t>
      </w:r>
      <w:r w:rsidRPr="00967BF7">
        <w:rPr>
          <w:rStyle w:val="StyleUnderline"/>
          <w:rFonts w:asciiTheme="minorHAnsi" w:hAnsiTheme="minorHAnsi" w:cstheme="minorHAnsi"/>
          <w:highlight w:val="cyan"/>
        </w:rPr>
        <w:t>Neither side will want to give a political victory to the other</w:t>
      </w:r>
      <w:r w:rsidRPr="00940EC4">
        <w:rPr>
          <w:rStyle w:val="StyleUnderline"/>
          <w:rFonts w:asciiTheme="minorHAnsi" w:hAnsiTheme="minorHAnsi" w:cstheme="minorHAnsi"/>
        </w:rPr>
        <w:t xml:space="preserve">. With a few exceptions, </w:t>
      </w:r>
      <w:r w:rsidRPr="00967BF7">
        <w:rPr>
          <w:rStyle w:val="StyleUnderline"/>
          <w:rFonts w:asciiTheme="minorHAnsi" w:hAnsiTheme="minorHAnsi" w:cstheme="minorHAnsi"/>
          <w:highlight w:val="cyan"/>
        </w:rPr>
        <w:t>the performance of Congress over the past five midterm election lead-ups</w:t>
      </w:r>
      <w:r w:rsidRPr="00940EC4">
        <w:rPr>
          <w:rStyle w:val="StyleUnderline"/>
          <w:rFonts w:asciiTheme="minorHAnsi" w:hAnsiTheme="minorHAnsi" w:cstheme="minorHAnsi"/>
        </w:rPr>
        <w:t xml:space="preserve"> — from the Easter break to Election Day in 2014, 2010, 2006, 2002 and 1998 — </w:t>
      </w:r>
      <w:r w:rsidRPr="00967BF7">
        <w:rPr>
          <w:rStyle w:val="StyleUnderline"/>
          <w:rFonts w:asciiTheme="minorHAnsi" w:hAnsiTheme="minorHAnsi" w:cstheme="minorHAnsi"/>
          <w:highlight w:val="cyan"/>
        </w:rPr>
        <w:t>backs up the common belief that nothing</w:t>
      </w:r>
      <w:r w:rsidRPr="00940EC4">
        <w:rPr>
          <w:rStyle w:val="StyleUnderline"/>
          <w:rFonts w:asciiTheme="minorHAnsi" w:hAnsiTheme="minorHAnsi" w:cstheme="minorHAnsi"/>
        </w:rPr>
        <w:t xml:space="preserve"> much </w:t>
      </w:r>
      <w:r w:rsidRPr="00967BF7">
        <w:rPr>
          <w:rStyle w:val="StyleUnderline"/>
          <w:rFonts w:asciiTheme="minorHAnsi" w:hAnsiTheme="minorHAnsi" w:cstheme="minorHAnsi"/>
          <w:highlight w:val="cyan"/>
        </w:rPr>
        <w:t>is accomplished</w:t>
      </w:r>
      <w:r w:rsidRPr="00940EC4">
        <w:rPr>
          <w:rStyle w:val="StyleUnderline"/>
          <w:rFonts w:asciiTheme="minorHAnsi" w:hAnsiTheme="minorHAnsi" w:cstheme="minorHAnsi"/>
        </w:rPr>
        <w:t xml:space="preserve"> </w:t>
      </w:r>
      <w:r w:rsidRPr="00967BF7">
        <w:rPr>
          <w:rStyle w:val="StyleUnderline"/>
          <w:rFonts w:asciiTheme="minorHAnsi" w:hAnsiTheme="minorHAnsi" w:cstheme="minorHAnsi"/>
          <w:highlight w:val="cyan"/>
        </w:rPr>
        <w:t>during that</w:t>
      </w:r>
      <w:r w:rsidRPr="00940EC4">
        <w:rPr>
          <w:rStyle w:val="StyleUnderline"/>
          <w:rFonts w:asciiTheme="minorHAnsi" w:hAnsiTheme="minorHAnsi" w:cstheme="minorHAnsi"/>
        </w:rPr>
        <w:t xml:space="preserve"> dead-zone </w:t>
      </w:r>
      <w:r w:rsidRPr="00967BF7">
        <w:rPr>
          <w:rStyle w:val="StyleUnderline"/>
          <w:rFonts w:asciiTheme="minorHAnsi" w:hAnsiTheme="minorHAnsi" w:cstheme="minorHAnsi"/>
          <w:highlight w:val="cyan"/>
        </w:rPr>
        <w:t>period</w:t>
      </w:r>
      <w:r w:rsidRPr="00940EC4">
        <w:rPr>
          <w:rStyle w:val="StyleUnderline"/>
          <w:rFonts w:asciiTheme="minorHAnsi" w:hAnsiTheme="minorHAnsi" w:cstheme="minorHAnsi"/>
        </w:rPr>
        <w:t xml:space="preserve">. </w:t>
      </w:r>
      <w:r w:rsidRPr="00940EC4">
        <w:rPr>
          <w:rFonts w:asciiTheme="minorHAnsi" w:hAnsiTheme="minorHAnsi" w:cstheme="minorHAnsi"/>
          <w:sz w:val="16"/>
        </w:rPr>
        <w:t xml:space="preserve">In 2014, 84 laws were enacted from after Easter to before the election. The only one of note was the Veterans Choice Act. And it was a bipartisan bill that allowed veterans to get treated at non-Veterans Health Administration facilities if they had been subjected to long waits. In 2010, the Dodd-Frank Wall Street Reform legislation passed during this period, but that was a time when the Democrats controlled the Senate and House by wide margins, and that bill passed on mostly party lines. In 2006, nothing of lasting impact passed during the period, nor did anything during a similar period of 1998. Post-Easter to Election Day in 2002 was unique for two reasons: It came in the shadow of the Sept. 11 terrorist attacks and the tumultuous 2000 presidential race. Legislation to reform the voting process and a resolution in support of the use of force in Iraq both became laws during that period. The House, where Republicans have a large enough majority to pass legislation, may try to push through some GOP-only bills — such as a balanced-budget amendment — so they can rally their base back home. But members know most of these bills will never make it through the Senate, where there is a 60-vote requirement for most legislation. Republicans have a narrow 51-49 margin in the Senate, and the upper chamber tends to be more moderate than the House. Though more than half a year remains before the midterm elections, members will start traveling home more frequently to campaign. There are less than 75 scheduled days left when both chambers of Congress will be in session from April to Nov. 6. Here are some major pieces of legislation that have been discussed but are unlikely to move, and a couple that just might — at least temporarily: </w:t>
      </w:r>
      <w:r w:rsidRPr="00967BF7">
        <w:rPr>
          <w:rStyle w:val="StyleUnderline"/>
          <w:rFonts w:asciiTheme="minorHAnsi" w:hAnsiTheme="minorHAnsi" w:cstheme="minorHAnsi"/>
          <w:highlight w:val="cyan"/>
        </w:rPr>
        <w:t>Legal protections for DACA recipients</w:t>
      </w:r>
      <w:r w:rsidRPr="00940EC4">
        <w:rPr>
          <w:rStyle w:val="StyleUnderline"/>
          <w:rFonts w:asciiTheme="minorHAnsi" w:hAnsiTheme="minorHAnsi" w:cstheme="minorHAnsi"/>
        </w:rPr>
        <w:t xml:space="preserve"> </w:t>
      </w:r>
      <w:r w:rsidRPr="00940EC4">
        <w:rPr>
          <w:rFonts w:asciiTheme="minorHAnsi" w:hAnsiTheme="minorHAnsi" w:cstheme="minorHAnsi"/>
          <w:sz w:val="16"/>
        </w:rPr>
        <w:t xml:space="preserve">There are just under 700,000 undocumented immigrants who came to the U.S. as children and received protections from deportation under an Obama-era order, the Deferred Action for Childhood Arrivals (DACA) program. President Trump reversed that order in the fall and gave Congress six months to come up with a permanent solution. There is bipartisan support for some form of legal protections for at least a fraction of the </w:t>
      </w:r>
      <w:proofErr w:type="spellStart"/>
      <w:r w:rsidRPr="00940EC4">
        <w:rPr>
          <w:rFonts w:asciiTheme="minorHAnsi" w:hAnsiTheme="minorHAnsi" w:cstheme="minorHAnsi"/>
          <w:sz w:val="16"/>
        </w:rPr>
        <w:t>DREAMers</w:t>
      </w:r>
      <w:proofErr w:type="spellEnd"/>
      <w:r w:rsidRPr="00940EC4">
        <w:rPr>
          <w:rFonts w:asciiTheme="minorHAnsi" w:hAnsiTheme="minorHAnsi" w:cstheme="minorHAnsi"/>
          <w:sz w:val="16"/>
        </w:rPr>
        <w:t xml:space="preserve">, undocumented immigrants brought to the U.S. as children. But how far the protections go, how many people are covered and what immigration enforcement provisions are passed in return is all up for debate. Trump had said he would support a path to citizenship for 1.8 million </w:t>
      </w:r>
      <w:proofErr w:type="spellStart"/>
      <w:r w:rsidRPr="00940EC4">
        <w:rPr>
          <w:rFonts w:asciiTheme="minorHAnsi" w:hAnsiTheme="minorHAnsi" w:cstheme="minorHAnsi"/>
          <w:sz w:val="16"/>
        </w:rPr>
        <w:t>DREAMers</w:t>
      </w:r>
      <w:proofErr w:type="spellEnd"/>
      <w:r w:rsidRPr="00940EC4">
        <w:rPr>
          <w:rFonts w:asciiTheme="minorHAnsi" w:hAnsiTheme="minorHAnsi" w:cstheme="minorHAnsi"/>
          <w:sz w:val="16"/>
        </w:rPr>
        <w:t xml:space="preserve">, but in exchange he wanted $25 billion for a wall along the southern border and drastic cuts to legal immigration. That offer was considered too extreme by nearly all Democrats and even some Republicans. On Sunday, the president tweeted that a DACA deal was dead and called for the Senate to change its rules to be able to pass immigration laws along party lines, something Majority Leader Mitch McConnell, R-Ky., has said he has no plans to do. </w:t>
      </w:r>
      <w:r w:rsidRPr="00967BF7">
        <w:rPr>
          <w:rStyle w:val="Emphasis"/>
          <w:rFonts w:asciiTheme="minorHAnsi" w:hAnsiTheme="minorHAnsi" w:cstheme="minorHAnsi"/>
          <w:highlight w:val="cyan"/>
        </w:rPr>
        <w:t>Congress remains frozen on the question</w:t>
      </w:r>
      <w:r w:rsidRPr="00940EC4">
        <w:rPr>
          <w:rStyle w:val="StyleUnderline"/>
          <w:rFonts w:asciiTheme="minorHAnsi" w:hAnsiTheme="minorHAnsi" w:cstheme="minorHAnsi"/>
        </w:rPr>
        <w:t xml:space="preserve">, but </w:t>
      </w:r>
      <w:r w:rsidRPr="00967BF7">
        <w:rPr>
          <w:rStyle w:val="StyleUnderline"/>
          <w:rFonts w:asciiTheme="minorHAnsi" w:hAnsiTheme="minorHAnsi" w:cstheme="minorHAnsi"/>
          <w:highlight w:val="cyan"/>
        </w:rPr>
        <w:t>a</w:t>
      </w:r>
      <w:r w:rsidRPr="00940EC4">
        <w:rPr>
          <w:rStyle w:val="StyleUnderline"/>
          <w:rFonts w:asciiTheme="minorHAnsi" w:hAnsiTheme="minorHAnsi" w:cstheme="minorHAnsi"/>
        </w:rPr>
        <w:t xml:space="preserve"> Supreme Court </w:t>
      </w:r>
      <w:r w:rsidRPr="00967BF7">
        <w:rPr>
          <w:rStyle w:val="StyleUnderline"/>
          <w:rFonts w:asciiTheme="minorHAnsi" w:hAnsiTheme="minorHAnsi" w:cstheme="minorHAnsi"/>
          <w:highlight w:val="cyan"/>
        </w:rPr>
        <w:t>ruling last month took away some of the urgency</w:t>
      </w:r>
      <w:r w:rsidRPr="00940EC4">
        <w:rPr>
          <w:rStyle w:val="StyleUnderline"/>
          <w:rFonts w:asciiTheme="minorHAnsi" w:hAnsiTheme="minorHAnsi" w:cstheme="minorHAnsi"/>
        </w:rPr>
        <w:t xml:space="preserve">. The court declined to fast-track the case, </w:t>
      </w:r>
      <w:r w:rsidRPr="00967BF7">
        <w:rPr>
          <w:rStyle w:val="StyleUnderline"/>
          <w:rFonts w:asciiTheme="minorHAnsi" w:hAnsiTheme="minorHAnsi" w:cstheme="minorHAnsi"/>
          <w:highlight w:val="cyan"/>
        </w:rPr>
        <w:t>ensuring protections</w:t>
      </w:r>
      <w:r w:rsidRPr="00940EC4">
        <w:rPr>
          <w:rStyle w:val="StyleUnderline"/>
          <w:rFonts w:asciiTheme="minorHAnsi" w:hAnsiTheme="minorHAnsi" w:cstheme="minorHAnsi"/>
        </w:rPr>
        <w:t xml:space="preserve"> will last at least </w:t>
      </w:r>
      <w:r w:rsidRPr="00967BF7">
        <w:rPr>
          <w:rStyle w:val="StyleUnderline"/>
          <w:rFonts w:asciiTheme="minorHAnsi" w:hAnsiTheme="minorHAnsi" w:cstheme="minorHAnsi"/>
          <w:highlight w:val="cyan"/>
        </w:rPr>
        <w:t>through the fall</w:t>
      </w:r>
      <w:r w:rsidRPr="00940EC4">
        <w:rPr>
          <w:rStyle w:val="StyleUnderline"/>
          <w:rFonts w:asciiTheme="minorHAnsi" w:hAnsiTheme="minorHAnsi" w:cstheme="minorHAnsi"/>
        </w:rPr>
        <w:t xml:space="preserve">. </w:t>
      </w:r>
    </w:p>
    <w:p w14:paraId="33718AF0" w14:textId="77777777" w:rsidR="00882FB2" w:rsidRPr="00940EC4" w:rsidRDefault="00882FB2" w:rsidP="00882FB2">
      <w:pPr>
        <w:rPr>
          <w:rStyle w:val="StyleUnderline"/>
          <w:rFonts w:asciiTheme="minorHAnsi" w:hAnsiTheme="minorHAnsi" w:cstheme="minorHAnsi"/>
        </w:rPr>
      </w:pPr>
    </w:p>
    <w:p w14:paraId="25EBF055" w14:textId="77777777" w:rsidR="00882FB2" w:rsidRPr="00940EC4" w:rsidRDefault="00882FB2" w:rsidP="00882FB2">
      <w:pPr>
        <w:pStyle w:val="Heading4"/>
        <w:rPr>
          <w:rFonts w:asciiTheme="minorHAnsi" w:hAnsiTheme="minorHAnsi" w:cstheme="minorHAnsi"/>
        </w:rPr>
      </w:pPr>
      <w:r w:rsidRPr="00940EC4">
        <w:rPr>
          <w:rFonts w:asciiTheme="minorHAnsi" w:hAnsiTheme="minorHAnsi" w:cstheme="minorHAnsi"/>
        </w:rPr>
        <w:t xml:space="preserve">DACA specifically won’t be dealt with until after the midterm absent the plan </w:t>
      </w:r>
    </w:p>
    <w:p w14:paraId="676FA9DE" w14:textId="77777777" w:rsidR="00882FB2" w:rsidRPr="00940EC4" w:rsidRDefault="00882FB2" w:rsidP="00882FB2">
      <w:pPr>
        <w:rPr>
          <w:rFonts w:asciiTheme="minorHAnsi" w:hAnsiTheme="minorHAnsi" w:cstheme="minorHAnsi"/>
        </w:rPr>
      </w:pPr>
      <w:proofErr w:type="spellStart"/>
      <w:r w:rsidRPr="00940EC4">
        <w:rPr>
          <w:rStyle w:val="Style13ptBold"/>
          <w:rFonts w:asciiTheme="minorHAnsi" w:hAnsiTheme="minorHAnsi" w:cstheme="minorHAnsi"/>
        </w:rPr>
        <w:t>Breuninger</w:t>
      </w:r>
      <w:proofErr w:type="spellEnd"/>
      <w:r w:rsidRPr="00940EC4">
        <w:rPr>
          <w:rStyle w:val="Style13ptBold"/>
          <w:rFonts w:asciiTheme="minorHAnsi" w:hAnsiTheme="minorHAnsi" w:cstheme="minorHAnsi"/>
        </w:rPr>
        <w:t xml:space="preserve"> 4/3</w:t>
      </w:r>
      <w:r w:rsidRPr="00940EC4">
        <w:rPr>
          <w:rFonts w:asciiTheme="minorHAnsi" w:hAnsiTheme="minorHAnsi" w:cstheme="minorHAnsi"/>
        </w:rPr>
        <w:t xml:space="preserve"> (Kevin </w:t>
      </w:r>
      <w:proofErr w:type="spellStart"/>
      <w:r w:rsidRPr="00940EC4">
        <w:rPr>
          <w:rFonts w:asciiTheme="minorHAnsi" w:hAnsiTheme="minorHAnsi" w:cstheme="minorHAnsi"/>
        </w:rPr>
        <w:t>Breuninger</w:t>
      </w:r>
      <w:proofErr w:type="spellEnd"/>
      <w:r w:rsidRPr="00940EC4">
        <w:rPr>
          <w:rFonts w:asciiTheme="minorHAnsi" w:hAnsiTheme="minorHAnsi" w:cstheme="minorHAnsi"/>
        </w:rPr>
        <w:t xml:space="preserve">-Breaking news desk @CNBC , “Trump keeps calling for major legislation, but Congress isn't listening – especially with midterms coming”, </w:t>
      </w:r>
      <w:hyperlink r:id="rId46" w:history="1">
        <w:r w:rsidRPr="00940EC4">
          <w:rPr>
            <w:rStyle w:val="Hyperlink"/>
            <w:rFonts w:asciiTheme="minorHAnsi" w:hAnsiTheme="minorHAnsi" w:cstheme="minorHAnsi"/>
          </w:rPr>
          <w:t>https://www.cnbc.com/2018/04/03/trump-congress-dont-expect-big-legislation-in-2018.html</w:t>
        </w:r>
      </w:hyperlink>
      <w:r w:rsidRPr="00940EC4">
        <w:rPr>
          <w:rFonts w:asciiTheme="minorHAnsi" w:hAnsiTheme="minorHAnsi" w:cstheme="minorHAnsi"/>
        </w:rPr>
        <w:t xml:space="preserve"> , April 3</w:t>
      </w:r>
      <w:r w:rsidRPr="00940EC4">
        <w:rPr>
          <w:rFonts w:asciiTheme="minorHAnsi" w:hAnsiTheme="minorHAnsi" w:cstheme="minorHAnsi"/>
          <w:vertAlign w:val="superscript"/>
        </w:rPr>
        <w:t>rd</w:t>
      </w:r>
      <w:r w:rsidRPr="00940EC4">
        <w:rPr>
          <w:rFonts w:asciiTheme="minorHAnsi" w:hAnsiTheme="minorHAnsi" w:cstheme="minorHAnsi"/>
        </w:rPr>
        <w:t>, 2018 )</w:t>
      </w:r>
    </w:p>
    <w:p w14:paraId="41D4A44E" w14:textId="77777777" w:rsidR="00882FB2" w:rsidRPr="00940EC4" w:rsidRDefault="00882FB2" w:rsidP="00882FB2">
      <w:pPr>
        <w:rPr>
          <w:rStyle w:val="StyleUnderline"/>
          <w:rFonts w:asciiTheme="minorHAnsi" w:hAnsiTheme="minorHAnsi" w:cstheme="minorHAnsi"/>
        </w:rPr>
      </w:pPr>
      <w:r w:rsidRPr="00940EC4">
        <w:rPr>
          <w:rStyle w:val="StyleUnderline"/>
          <w:rFonts w:asciiTheme="minorHAnsi" w:hAnsiTheme="minorHAnsi" w:cstheme="minorHAnsi"/>
        </w:rPr>
        <w:t xml:space="preserve">President Donald </w:t>
      </w:r>
      <w:r w:rsidRPr="00967BF7">
        <w:rPr>
          <w:rStyle w:val="StyleUnderline"/>
          <w:rFonts w:asciiTheme="minorHAnsi" w:hAnsiTheme="minorHAnsi" w:cstheme="minorHAnsi"/>
          <w:highlight w:val="cyan"/>
        </w:rPr>
        <w:t>Trump ramped up his rhetoric on</w:t>
      </w:r>
      <w:r w:rsidRPr="00940EC4">
        <w:rPr>
          <w:rStyle w:val="StyleUnderline"/>
          <w:rFonts w:asciiTheme="minorHAnsi" w:hAnsiTheme="minorHAnsi" w:cstheme="minorHAnsi"/>
        </w:rPr>
        <w:t xml:space="preserve"> a slew of </w:t>
      </w:r>
      <w:r w:rsidRPr="00967BF7">
        <w:rPr>
          <w:rStyle w:val="StyleUnderline"/>
          <w:rFonts w:asciiTheme="minorHAnsi" w:hAnsiTheme="minorHAnsi" w:cstheme="minorHAnsi"/>
          <w:highlight w:val="cyan"/>
        </w:rPr>
        <w:t>policy goals</w:t>
      </w:r>
      <w:r w:rsidRPr="00940EC4">
        <w:rPr>
          <w:rStyle w:val="StyleUnderline"/>
          <w:rFonts w:asciiTheme="minorHAnsi" w:hAnsiTheme="minorHAnsi" w:cstheme="minorHAnsi"/>
        </w:rPr>
        <w:t xml:space="preserve"> this week — </w:t>
      </w:r>
      <w:r w:rsidRPr="00967BF7">
        <w:rPr>
          <w:rStyle w:val="StyleUnderline"/>
          <w:rFonts w:asciiTheme="minorHAnsi" w:hAnsiTheme="minorHAnsi" w:cstheme="minorHAnsi"/>
          <w:highlight w:val="cyan"/>
        </w:rPr>
        <w:t>but with the 2018 midterms</w:t>
      </w:r>
      <w:r w:rsidRPr="00940EC4">
        <w:rPr>
          <w:rStyle w:val="StyleUnderline"/>
          <w:rFonts w:asciiTheme="minorHAnsi" w:hAnsiTheme="minorHAnsi" w:cstheme="minorHAnsi"/>
        </w:rPr>
        <w:t xml:space="preserve"> fast </w:t>
      </w:r>
      <w:r w:rsidRPr="00967BF7">
        <w:rPr>
          <w:rStyle w:val="StyleUnderline"/>
          <w:rFonts w:asciiTheme="minorHAnsi" w:hAnsiTheme="minorHAnsi" w:cstheme="minorHAnsi"/>
          <w:highlight w:val="cyan"/>
        </w:rPr>
        <w:t>approaching,</w:t>
      </w:r>
      <w:r w:rsidRPr="00940EC4">
        <w:rPr>
          <w:rStyle w:val="StyleUnderline"/>
          <w:rFonts w:asciiTheme="minorHAnsi" w:hAnsiTheme="minorHAnsi" w:cstheme="minorHAnsi"/>
        </w:rPr>
        <w:t xml:space="preserve"> </w:t>
      </w:r>
      <w:r w:rsidRPr="00967BF7">
        <w:rPr>
          <w:rStyle w:val="StyleUnderline"/>
          <w:rFonts w:asciiTheme="minorHAnsi" w:hAnsiTheme="minorHAnsi" w:cstheme="minorHAnsi"/>
          <w:highlight w:val="cyan"/>
        </w:rPr>
        <w:t>his legislative hopes</w:t>
      </w:r>
      <w:r w:rsidRPr="00940EC4">
        <w:rPr>
          <w:rStyle w:val="StyleUnderline"/>
          <w:rFonts w:asciiTheme="minorHAnsi" w:hAnsiTheme="minorHAnsi" w:cstheme="minorHAnsi"/>
        </w:rPr>
        <w:t xml:space="preserve"> for this year </w:t>
      </w:r>
      <w:r w:rsidRPr="00967BF7">
        <w:rPr>
          <w:rStyle w:val="StyleUnderline"/>
          <w:rFonts w:asciiTheme="minorHAnsi" w:hAnsiTheme="minorHAnsi" w:cstheme="minorHAnsi"/>
          <w:highlight w:val="cyan"/>
        </w:rPr>
        <w:t>are receding</w:t>
      </w:r>
      <w:r w:rsidRPr="00940EC4">
        <w:rPr>
          <w:rStyle w:val="StyleUnderline"/>
          <w:rFonts w:asciiTheme="minorHAnsi" w:hAnsiTheme="minorHAnsi" w:cstheme="minorHAnsi"/>
        </w:rPr>
        <w:t xml:space="preserve">. </w:t>
      </w:r>
      <w:r w:rsidRPr="00940EC4">
        <w:rPr>
          <w:rFonts w:asciiTheme="minorHAnsi" w:hAnsiTheme="minorHAnsi" w:cstheme="minorHAnsi"/>
          <w:sz w:val="16"/>
        </w:rPr>
        <w:t xml:space="preserve">In campaign-style rallies and on social media, Trump has called on Congress to pass a largely state-funded infrastructure spending bill, sweeping immigration reforms and a "phase two" of his tax overhaul law, among other proposals. The president's exhortations are falling on deaf ears in Congress, however. For one, </w:t>
      </w:r>
      <w:r w:rsidRPr="00967BF7">
        <w:rPr>
          <w:rStyle w:val="StyleUnderline"/>
          <w:rFonts w:asciiTheme="minorHAnsi" w:hAnsiTheme="minorHAnsi" w:cstheme="minorHAnsi"/>
          <w:highlight w:val="cyan"/>
        </w:rPr>
        <w:t>lawmakers have been away on recess</w:t>
      </w:r>
      <w:r w:rsidRPr="00940EC4">
        <w:rPr>
          <w:rStyle w:val="StyleUnderline"/>
          <w:rFonts w:asciiTheme="minorHAnsi" w:hAnsiTheme="minorHAnsi" w:cstheme="minorHAnsi"/>
        </w:rPr>
        <w:t xml:space="preserve"> as Trump delivered his most recent calls to action. </w:t>
      </w:r>
      <w:r w:rsidRPr="00940EC4">
        <w:rPr>
          <w:rFonts w:asciiTheme="minorHAnsi" w:hAnsiTheme="minorHAnsi" w:cstheme="minorHAnsi"/>
          <w:sz w:val="16"/>
        </w:rPr>
        <w:t xml:space="preserve">While they're out of town, </w:t>
      </w:r>
      <w:r w:rsidRPr="00940EC4">
        <w:rPr>
          <w:rStyle w:val="StyleUnderline"/>
          <w:rFonts w:asciiTheme="minorHAnsi" w:hAnsiTheme="minorHAnsi" w:cstheme="minorHAnsi"/>
        </w:rPr>
        <w:t xml:space="preserve">many </w:t>
      </w:r>
      <w:r w:rsidRPr="00967BF7">
        <w:rPr>
          <w:rStyle w:val="StyleUnderline"/>
          <w:rFonts w:asciiTheme="minorHAnsi" w:hAnsiTheme="minorHAnsi" w:cstheme="minorHAnsi"/>
          <w:highlight w:val="cyan"/>
        </w:rPr>
        <w:t>members of Congress are</w:t>
      </w:r>
      <w:r w:rsidRPr="00940EC4">
        <w:rPr>
          <w:rStyle w:val="StyleUnderline"/>
          <w:rFonts w:asciiTheme="minorHAnsi" w:hAnsiTheme="minorHAnsi" w:cstheme="minorHAnsi"/>
        </w:rPr>
        <w:t xml:space="preserve"> likely </w:t>
      </w:r>
      <w:r w:rsidRPr="00967BF7">
        <w:rPr>
          <w:rStyle w:val="StyleUnderline"/>
          <w:rFonts w:asciiTheme="minorHAnsi" w:hAnsiTheme="minorHAnsi" w:cstheme="minorHAnsi"/>
          <w:highlight w:val="cyan"/>
        </w:rPr>
        <w:t>engrossed in preparations for their midterm</w:t>
      </w:r>
      <w:r w:rsidRPr="00940EC4">
        <w:rPr>
          <w:rStyle w:val="StyleUnderline"/>
          <w:rFonts w:asciiTheme="minorHAnsi" w:hAnsiTheme="minorHAnsi" w:cstheme="minorHAnsi"/>
        </w:rPr>
        <w:t xml:space="preserve"> election </w:t>
      </w:r>
      <w:r w:rsidRPr="00967BF7">
        <w:rPr>
          <w:rStyle w:val="StyleUnderline"/>
          <w:rFonts w:asciiTheme="minorHAnsi" w:hAnsiTheme="minorHAnsi" w:cstheme="minorHAnsi"/>
          <w:highlight w:val="cyan"/>
        </w:rPr>
        <w:t>campaigns</w:t>
      </w:r>
      <w:r w:rsidRPr="00940EC4">
        <w:rPr>
          <w:rFonts w:asciiTheme="minorHAnsi" w:hAnsiTheme="minorHAnsi" w:cstheme="minorHAnsi"/>
          <w:sz w:val="16"/>
        </w:rPr>
        <w:t xml:space="preserve">. </w:t>
      </w:r>
      <w:r w:rsidRPr="00940EC4">
        <w:rPr>
          <w:rStyle w:val="StyleUnderline"/>
          <w:rFonts w:asciiTheme="minorHAnsi" w:hAnsiTheme="minorHAnsi" w:cstheme="minorHAnsi"/>
        </w:rPr>
        <w:t xml:space="preserve">Historically, that means </w:t>
      </w:r>
      <w:r w:rsidRPr="00967BF7">
        <w:rPr>
          <w:rStyle w:val="StyleUnderline"/>
          <w:rFonts w:asciiTheme="minorHAnsi" w:hAnsiTheme="minorHAnsi" w:cstheme="minorHAnsi"/>
          <w:highlight w:val="cyan"/>
        </w:rPr>
        <w:t>controversial bills get pushed to the side</w:t>
      </w:r>
      <w:r w:rsidRPr="00940EC4">
        <w:rPr>
          <w:rStyle w:val="StyleUnderline"/>
          <w:rFonts w:asciiTheme="minorHAnsi" w:hAnsiTheme="minorHAnsi" w:cstheme="minorHAnsi"/>
        </w:rPr>
        <w:t xml:space="preserve">, according to Mark Peterson, a professor of public policy at UCLA's Luskin School of Public Affairs. </w:t>
      </w:r>
      <w:r w:rsidRPr="00967BF7">
        <w:rPr>
          <w:rStyle w:val="StyleUnderline"/>
          <w:rFonts w:asciiTheme="minorHAnsi" w:hAnsiTheme="minorHAnsi" w:cstheme="minorHAnsi"/>
          <w:highlight w:val="cyan"/>
        </w:rPr>
        <w:t xml:space="preserve">And in such a polarizing climate, </w:t>
      </w:r>
      <w:r w:rsidRPr="00940EC4">
        <w:rPr>
          <w:rStyle w:val="StyleUnderline"/>
          <w:rFonts w:asciiTheme="minorHAnsi" w:hAnsiTheme="minorHAnsi" w:cstheme="minorHAnsi"/>
        </w:rPr>
        <w:t xml:space="preserve">nearly </w:t>
      </w:r>
      <w:r w:rsidRPr="00967BF7">
        <w:rPr>
          <w:rStyle w:val="StyleUnderline"/>
          <w:rFonts w:asciiTheme="minorHAnsi" w:hAnsiTheme="minorHAnsi" w:cstheme="minorHAnsi"/>
          <w:highlight w:val="cyan"/>
        </w:rPr>
        <w:t>every major bill is destined to become mired in controversy</w:t>
      </w:r>
      <w:r w:rsidRPr="00940EC4">
        <w:rPr>
          <w:rStyle w:val="StyleUnderline"/>
          <w:rFonts w:asciiTheme="minorHAnsi" w:hAnsiTheme="minorHAnsi" w:cstheme="minorHAnsi"/>
        </w:rPr>
        <w:t xml:space="preserve">. </w:t>
      </w:r>
      <w:r w:rsidRPr="00940EC4">
        <w:rPr>
          <w:rFonts w:asciiTheme="minorHAnsi" w:hAnsiTheme="minorHAnsi" w:cstheme="minorHAnsi"/>
          <w:sz w:val="16"/>
        </w:rPr>
        <w:t xml:space="preserve">In this political environment, "it's very hard to orchestrate the kind of bipartisan coalitions that one could imagine forming even in an election year," Peterson told CNBC. To force bills through the Senate, Trump called on Republicans to end the 60-vote cloture rule </w:t>
      </w:r>
      <w:proofErr w:type="gramStart"/>
      <w:r w:rsidRPr="00940EC4">
        <w:rPr>
          <w:rFonts w:asciiTheme="minorHAnsi" w:hAnsiTheme="minorHAnsi" w:cstheme="minorHAnsi"/>
          <w:sz w:val="16"/>
        </w:rPr>
        <w:t>in order to</w:t>
      </w:r>
      <w:proofErr w:type="gramEnd"/>
      <w:r w:rsidRPr="00940EC4">
        <w:rPr>
          <w:rFonts w:asciiTheme="minorHAnsi" w:hAnsiTheme="minorHAnsi" w:cstheme="minorHAnsi"/>
          <w:sz w:val="16"/>
        </w:rPr>
        <w:t xml:space="preserve"> bypass Democrats with simple 51-vote majorities. But the Republican conference, led by Senate Majority Leader Mitch McConnell, R-Ky., has been steadfast in opposing the change, which could end up backfiring on Republicans when they eventually become the minority party in the Senate. Infrastructure and immigration Trump has changed his political focus frequently, making it difficult for congressional Republicans to buckle down on any single goal. For instance, the White House has maintained that Trump will next try to usher in a national infrastructure overhaul following the success of the Tax Cuts and Jobs Act, which was signed into law in December. That tax overhaul is the GOP's signature legislative achievement of Trump's time in office so far. </w:t>
      </w:r>
      <w:r w:rsidRPr="00940EC4">
        <w:rPr>
          <w:rStyle w:val="StyleUnderline"/>
          <w:rFonts w:asciiTheme="minorHAnsi" w:hAnsiTheme="minorHAnsi" w:cstheme="minorHAnsi"/>
        </w:rPr>
        <w:t xml:space="preserve">But </w:t>
      </w:r>
      <w:r w:rsidRPr="00967BF7">
        <w:rPr>
          <w:rStyle w:val="StyleUnderline"/>
          <w:rFonts w:asciiTheme="minorHAnsi" w:hAnsiTheme="minorHAnsi" w:cstheme="minorHAnsi"/>
          <w:highlight w:val="cyan"/>
        </w:rPr>
        <w:t>the president spent most of the weekend</w:t>
      </w:r>
      <w:r w:rsidRPr="00940EC4">
        <w:rPr>
          <w:rStyle w:val="StyleUnderline"/>
          <w:rFonts w:asciiTheme="minorHAnsi" w:hAnsiTheme="minorHAnsi" w:cstheme="minorHAnsi"/>
        </w:rPr>
        <w:t xml:space="preserve"> the past couple days </w:t>
      </w:r>
      <w:r w:rsidRPr="00967BF7">
        <w:rPr>
          <w:rStyle w:val="StyleUnderline"/>
          <w:rFonts w:asciiTheme="minorHAnsi" w:hAnsiTheme="minorHAnsi" w:cstheme="minorHAnsi"/>
          <w:highlight w:val="cyan"/>
        </w:rPr>
        <w:t>tweeting about illegal immigration</w:t>
      </w:r>
      <w:r w:rsidRPr="00940EC4">
        <w:rPr>
          <w:rStyle w:val="StyleUnderline"/>
          <w:rFonts w:asciiTheme="minorHAnsi" w:hAnsiTheme="minorHAnsi" w:cstheme="minorHAnsi"/>
        </w:rPr>
        <w:t xml:space="preserve"> and his desire for a wall on America's southern border with Mexico. </w:t>
      </w:r>
      <w:r w:rsidRPr="00967BF7">
        <w:rPr>
          <w:rStyle w:val="StyleUnderline"/>
          <w:rFonts w:asciiTheme="minorHAnsi" w:hAnsiTheme="minorHAnsi" w:cstheme="minorHAnsi"/>
          <w:highlight w:val="cyan"/>
        </w:rPr>
        <w:t>Congress may have little stomach for</w:t>
      </w:r>
      <w:r w:rsidRPr="00940EC4">
        <w:rPr>
          <w:rStyle w:val="StyleUnderline"/>
          <w:rFonts w:asciiTheme="minorHAnsi" w:hAnsiTheme="minorHAnsi" w:cstheme="minorHAnsi"/>
        </w:rPr>
        <w:t xml:space="preserve"> tackling </w:t>
      </w:r>
      <w:r w:rsidRPr="00967BF7">
        <w:rPr>
          <w:rStyle w:val="StyleUnderline"/>
          <w:rFonts w:asciiTheme="minorHAnsi" w:hAnsiTheme="minorHAnsi" w:cstheme="minorHAnsi"/>
          <w:highlight w:val="cyan"/>
        </w:rPr>
        <w:t>that long-term policy goal</w:t>
      </w:r>
      <w:r w:rsidRPr="00940EC4">
        <w:rPr>
          <w:rStyle w:val="StyleUnderline"/>
          <w:rFonts w:asciiTheme="minorHAnsi" w:hAnsiTheme="minorHAnsi" w:cstheme="minorHAnsi"/>
        </w:rPr>
        <w:t xml:space="preserve"> </w:t>
      </w:r>
      <w:r w:rsidRPr="00967BF7">
        <w:rPr>
          <w:rStyle w:val="StyleUnderline"/>
          <w:rFonts w:asciiTheme="minorHAnsi" w:hAnsiTheme="minorHAnsi" w:cstheme="minorHAnsi"/>
          <w:highlight w:val="cyan"/>
        </w:rPr>
        <w:t xml:space="preserve">after recent, divisive policy failures. </w:t>
      </w:r>
      <w:r w:rsidRPr="00940EC4">
        <w:rPr>
          <w:rStyle w:val="StyleUnderline"/>
          <w:rFonts w:asciiTheme="minorHAnsi" w:hAnsiTheme="minorHAnsi" w:cstheme="minorHAnsi"/>
        </w:rPr>
        <w:t xml:space="preserve">"There's nothing that is actively being negotiated, or </w:t>
      </w:r>
      <w:r w:rsidRPr="00967BF7">
        <w:rPr>
          <w:rStyle w:val="Emphasis"/>
          <w:rFonts w:asciiTheme="minorHAnsi" w:hAnsiTheme="minorHAnsi" w:cstheme="minorHAnsi"/>
          <w:highlight w:val="cyan"/>
        </w:rPr>
        <w:t>there's nothing that has a chance of passage" on immigration</w:t>
      </w:r>
      <w:r w:rsidRPr="00940EC4">
        <w:rPr>
          <w:rStyle w:val="StyleUnderline"/>
          <w:rFonts w:asciiTheme="minorHAnsi" w:hAnsiTheme="minorHAnsi" w:cstheme="minorHAnsi"/>
        </w:rPr>
        <w:t xml:space="preserve">, </w:t>
      </w:r>
      <w:r w:rsidRPr="00967BF7">
        <w:rPr>
          <w:rStyle w:val="StyleUnderline"/>
          <w:rFonts w:asciiTheme="minorHAnsi" w:hAnsiTheme="minorHAnsi" w:cstheme="minorHAnsi"/>
          <w:highlight w:val="cyan"/>
        </w:rPr>
        <w:t>said</w:t>
      </w:r>
      <w:r w:rsidRPr="00940EC4">
        <w:rPr>
          <w:rStyle w:val="StyleUnderline"/>
          <w:rFonts w:asciiTheme="minorHAnsi" w:hAnsiTheme="minorHAnsi" w:cstheme="minorHAnsi"/>
        </w:rPr>
        <w:t xml:space="preserve"> Sarah Pierce</w:t>
      </w:r>
      <w:r w:rsidRPr="00967BF7">
        <w:rPr>
          <w:rStyle w:val="StyleUnderline"/>
          <w:rFonts w:asciiTheme="minorHAnsi" w:hAnsiTheme="minorHAnsi" w:cstheme="minorHAnsi"/>
          <w:highlight w:val="cyan"/>
        </w:rPr>
        <w:t>, a policy analyst</w:t>
      </w:r>
      <w:r w:rsidRPr="00940EC4">
        <w:rPr>
          <w:rStyle w:val="StyleUnderline"/>
          <w:rFonts w:asciiTheme="minorHAnsi" w:hAnsiTheme="minorHAnsi" w:cstheme="minorHAnsi"/>
        </w:rPr>
        <w:t xml:space="preserve"> at the Migration Policy Institute, a nonprofit think tank in Washington. </w:t>
      </w:r>
      <w:r w:rsidRPr="00940EC4">
        <w:rPr>
          <w:rFonts w:asciiTheme="minorHAnsi" w:hAnsiTheme="minorHAnsi" w:cstheme="minorHAnsi"/>
          <w:sz w:val="16"/>
        </w:rPr>
        <w:t xml:space="preserve">The White House did not immediately respond to CNBC's request for comment. </w:t>
      </w:r>
      <w:r w:rsidRPr="00940EC4">
        <w:rPr>
          <w:rStyle w:val="StyleUnderline"/>
          <w:rFonts w:asciiTheme="minorHAnsi" w:hAnsiTheme="minorHAnsi" w:cstheme="minorHAnsi"/>
        </w:rPr>
        <w:t xml:space="preserve">The Deferred Action for Childhood Arrivals program, or </w:t>
      </w:r>
      <w:r w:rsidRPr="00967BF7">
        <w:rPr>
          <w:rStyle w:val="StyleUnderline"/>
          <w:rFonts w:asciiTheme="minorHAnsi" w:hAnsiTheme="minorHAnsi" w:cstheme="minorHAnsi"/>
          <w:highlight w:val="cyan"/>
        </w:rPr>
        <w:t>DACA, which</w:t>
      </w:r>
      <w:r w:rsidRPr="00940EC4">
        <w:rPr>
          <w:rStyle w:val="StyleUnderline"/>
          <w:rFonts w:asciiTheme="minorHAnsi" w:hAnsiTheme="minorHAnsi" w:cstheme="minorHAnsi"/>
        </w:rPr>
        <w:t xml:space="preserve"> </w:t>
      </w:r>
      <w:r w:rsidRPr="00967BF7">
        <w:rPr>
          <w:rStyle w:val="StyleUnderline"/>
          <w:rFonts w:asciiTheme="minorHAnsi" w:hAnsiTheme="minorHAnsi" w:cstheme="minorHAnsi"/>
          <w:highlight w:val="cyan"/>
        </w:rPr>
        <w:t>Trump tried to end</w:t>
      </w:r>
      <w:r w:rsidRPr="00940EC4">
        <w:rPr>
          <w:rStyle w:val="StyleUnderline"/>
          <w:rFonts w:asciiTheme="minorHAnsi" w:hAnsiTheme="minorHAnsi" w:cstheme="minorHAnsi"/>
        </w:rPr>
        <w:t xml:space="preserve"> </w:t>
      </w:r>
      <w:r w:rsidRPr="00967BF7">
        <w:rPr>
          <w:rStyle w:val="StyleUnderline"/>
          <w:rFonts w:asciiTheme="minorHAnsi" w:hAnsiTheme="minorHAnsi" w:cstheme="minorHAnsi"/>
          <w:highlight w:val="cyan"/>
        </w:rPr>
        <w:t>to force bipartisan congressional action</w:t>
      </w:r>
      <w:r w:rsidRPr="00940EC4">
        <w:rPr>
          <w:rStyle w:val="StyleUnderline"/>
          <w:rFonts w:asciiTheme="minorHAnsi" w:hAnsiTheme="minorHAnsi" w:cstheme="minorHAnsi"/>
        </w:rPr>
        <w:t xml:space="preserve"> to codify it, </w:t>
      </w:r>
      <w:r w:rsidRPr="00967BF7">
        <w:rPr>
          <w:rStyle w:val="StyleUnderline"/>
          <w:rFonts w:asciiTheme="minorHAnsi" w:hAnsiTheme="minorHAnsi" w:cstheme="minorHAnsi"/>
          <w:highlight w:val="cyan"/>
        </w:rPr>
        <w:t>was all but abandoned</w:t>
      </w:r>
      <w:r w:rsidRPr="00940EC4">
        <w:rPr>
          <w:rStyle w:val="StyleUnderline"/>
          <w:rFonts w:asciiTheme="minorHAnsi" w:hAnsiTheme="minorHAnsi" w:cstheme="minorHAnsi"/>
        </w:rPr>
        <w:t xml:space="preserve"> </w:t>
      </w:r>
      <w:r w:rsidRPr="00967BF7">
        <w:rPr>
          <w:rStyle w:val="StyleUnderline"/>
          <w:rFonts w:asciiTheme="minorHAnsi" w:hAnsiTheme="minorHAnsi" w:cstheme="minorHAnsi"/>
          <w:highlight w:val="cyan"/>
        </w:rPr>
        <w:t>after a bevy of immigration reform packages failed</w:t>
      </w:r>
      <w:r w:rsidRPr="00940EC4">
        <w:rPr>
          <w:rStyle w:val="StyleUnderline"/>
          <w:rFonts w:asciiTheme="minorHAnsi" w:hAnsiTheme="minorHAnsi" w:cstheme="minorHAnsi"/>
        </w:rPr>
        <w:t xml:space="preserve"> in the Senate in February. The administration railed against the most moderate plan. A Trump-backed plan, which paired protections for young immigrants with new restrictions on legal immigration, secured fewer votes than any of the alternatives. Meanwhile, courts have stalled Trump's attempt to end DACA, so the program remains in place.</w:t>
      </w:r>
    </w:p>
    <w:p w14:paraId="15B02B71" w14:textId="77777777" w:rsidR="00882FB2" w:rsidRPr="00940EC4" w:rsidRDefault="00882FB2" w:rsidP="00882FB2">
      <w:pPr>
        <w:rPr>
          <w:rFonts w:asciiTheme="minorHAnsi" w:hAnsiTheme="minorHAnsi" w:cstheme="minorHAnsi"/>
        </w:rPr>
      </w:pPr>
    </w:p>
    <w:p w14:paraId="227F3F22" w14:textId="370313FD" w:rsidR="00882FB2" w:rsidRDefault="003F46A9" w:rsidP="00C41ECF">
      <w:pPr>
        <w:pStyle w:val="Heading3"/>
        <w:rPr>
          <w:rFonts w:asciiTheme="minorHAnsi" w:hAnsiTheme="minorHAnsi" w:cstheme="minorHAnsi"/>
        </w:rPr>
      </w:pPr>
      <w:r>
        <w:rPr>
          <w:rFonts w:asciiTheme="minorHAnsi" w:hAnsiTheme="minorHAnsi" w:cstheme="minorHAnsi"/>
        </w:rPr>
        <w:t xml:space="preserve">Prefer Data </w:t>
      </w:r>
    </w:p>
    <w:p w14:paraId="0C229EB0" w14:textId="3CE4FB82" w:rsidR="003F46A9" w:rsidRPr="003F46A9" w:rsidRDefault="00323F07" w:rsidP="00323F07">
      <w:pPr>
        <w:pStyle w:val="Heading4"/>
      </w:pPr>
      <w:r>
        <w:t xml:space="preserve">Prefer the link—we’ve got data that proves embracing immigrants is key to Dem victory in 2018 </w:t>
      </w:r>
    </w:p>
    <w:p w14:paraId="68EED2AB" w14:textId="453FF2A5" w:rsidR="00C41ECF" w:rsidRPr="00940EC4" w:rsidRDefault="003F46A9" w:rsidP="00C41ECF">
      <w:pPr>
        <w:rPr>
          <w:rFonts w:asciiTheme="minorHAnsi" w:hAnsiTheme="minorHAnsi" w:cstheme="minorHAnsi"/>
        </w:rPr>
      </w:pPr>
      <w:r w:rsidRPr="00323F07">
        <w:rPr>
          <w:rStyle w:val="Style13ptBold"/>
        </w:rPr>
        <w:t>Barreto 18</w:t>
      </w:r>
      <w:r>
        <w:rPr>
          <w:rFonts w:asciiTheme="minorHAnsi" w:hAnsiTheme="minorHAnsi" w:cstheme="minorHAnsi"/>
        </w:rPr>
        <w:t xml:space="preserve"> (</w:t>
      </w:r>
      <w:r w:rsidR="0019187D" w:rsidRPr="00940EC4">
        <w:rPr>
          <w:rFonts w:asciiTheme="minorHAnsi" w:hAnsiTheme="minorHAnsi" w:cstheme="minorHAnsi"/>
        </w:rPr>
        <w:t>Matt A. Barreto is a political scientist at U.C.L.A. and a co-founder of the polling firm Latino Decisions.</w:t>
      </w:r>
      <w:r>
        <w:rPr>
          <w:rFonts w:asciiTheme="minorHAnsi" w:hAnsiTheme="minorHAnsi" w:cstheme="minorHAnsi"/>
        </w:rPr>
        <w:t xml:space="preserve"> “</w:t>
      </w:r>
      <w:r w:rsidR="0019187D" w:rsidRPr="00940EC4">
        <w:rPr>
          <w:rFonts w:asciiTheme="minorHAnsi" w:hAnsiTheme="minorHAnsi" w:cstheme="minorHAnsi"/>
        </w:rPr>
        <w:t>Democrats Can Win on Immigration</w:t>
      </w:r>
      <w:r>
        <w:rPr>
          <w:rFonts w:asciiTheme="minorHAnsi" w:hAnsiTheme="minorHAnsi" w:cstheme="minorHAnsi"/>
        </w:rPr>
        <w:t xml:space="preserve">”, </w:t>
      </w:r>
      <w:hyperlink r:id="rId47" w:history="1">
        <w:r w:rsidRPr="009C1AB5">
          <w:rPr>
            <w:rStyle w:val="Hyperlink"/>
            <w:rFonts w:asciiTheme="minorHAnsi" w:hAnsiTheme="minorHAnsi" w:cstheme="minorHAnsi"/>
          </w:rPr>
          <w:t>https://www.nytimes.com/2018/02/11/opinion/democrats-win-immigration.html</w:t>
        </w:r>
      </w:hyperlink>
      <w:r>
        <w:rPr>
          <w:rFonts w:asciiTheme="minorHAnsi" w:hAnsiTheme="minorHAnsi" w:cstheme="minorHAnsi"/>
        </w:rPr>
        <w:t xml:space="preserve"> , </w:t>
      </w:r>
      <w:r w:rsidR="0019187D" w:rsidRPr="00940EC4">
        <w:rPr>
          <w:rFonts w:asciiTheme="minorHAnsi" w:hAnsiTheme="minorHAnsi" w:cstheme="minorHAnsi"/>
        </w:rPr>
        <w:t>Feb. 11, 2018</w:t>
      </w:r>
      <w:r>
        <w:rPr>
          <w:rFonts w:asciiTheme="minorHAnsi" w:hAnsiTheme="minorHAnsi" w:cstheme="minorHAnsi"/>
        </w:rPr>
        <w:t>)</w:t>
      </w:r>
    </w:p>
    <w:p w14:paraId="14345033" w14:textId="74D98D59" w:rsidR="00C41ECF" w:rsidRPr="003F46A9" w:rsidRDefault="00C41ECF" w:rsidP="00C41ECF">
      <w:pPr>
        <w:rPr>
          <w:rStyle w:val="StyleUnderline"/>
        </w:rPr>
      </w:pPr>
      <w:r w:rsidRPr="003F46A9">
        <w:rPr>
          <w:rFonts w:asciiTheme="minorHAnsi" w:hAnsiTheme="minorHAnsi" w:cstheme="minorHAnsi"/>
          <w:sz w:val="16"/>
        </w:rPr>
        <w:t xml:space="preserve">LOS ANGELES — To no one’s surprise, President </w:t>
      </w:r>
      <w:r w:rsidRPr="00967BF7">
        <w:rPr>
          <w:rStyle w:val="StyleUnderline"/>
          <w:highlight w:val="cyan"/>
        </w:rPr>
        <w:t>Trump</w:t>
      </w:r>
      <w:r w:rsidRPr="003E448E">
        <w:rPr>
          <w:rStyle w:val="StyleUnderline"/>
        </w:rPr>
        <w:t xml:space="preserve">, who </w:t>
      </w:r>
      <w:r w:rsidRPr="00967BF7">
        <w:rPr>
          <w:rStyle w:val="StyleUnderline"/>
          <w:highlight w:val="cyan"/>
        </w:rPr>
        <w:t>has been doubling down on his anti-immigrant rhetoric</w:t>
      </w:r>
      <w:r w:rsidRPr="003E448E">
        <w:rPr>
          <w:rStyle w:val="StyleUnderline"/>
        </w:rPr>
        <w:t>, used his State of the Union address to draw parallels between the Central American gang MS-13 and law-abiding immigrants in the United States.</w:t>
      </w:r>
      <w:r w:rsidR="003F46A9">
        <w:rPr>
          <w:rStyle w:val="StyleUnderline"/>
        </w:rPr>
        <w:t xml:space="preserve"> </w:t>
      </w:r>
      <w:r w:rsidRPr="003E448E">
        <w:rPr>
          <w:rStyle w:val="StyleUnderline"/>
        </w:rPr>
        <w:t>The next week, he reiterated that “MS-13 killers” are “pouring into our country.”</w:t>
      </w:r>
      <w:r w:rsidRPr="003F46A9">
        <w:rPr>
          <w:rFonts w:asciiTheme="minorHAnsi" w:hAnsiTheme="minorHAnsi" w:cstheme="minorHAnsi"/>
          <w:sz w:val="16"/>
        </w:rPr>
        <w:t xml:space="preserve"> </w:t>
      </w:r>
      <w:r w:rsidRPr="00967BF7">
        <w:rPr>
          <w:rStyle w:val="StyleUnderline"/>
          <w:highlight w:val="cyan"/>
        </w:rPr>
        <w:t>This kind of language</w:t>
      </w:r>
      <w:r w:rsidRPr="003E448E">
        <w:rPr>
          <w:rStyle w:val="StyleUnderline"/>
        </w:rPr>
        <w:t xml:space="preserve">, long a Trump trademark, </w:t>
      </w:r>
      <w:r w:rsidRPr="00967BF7">
        <w:rPr>
          <w:rStyle w:val="StyleUnderline"/>
          <w:highlight w:val="cyan"/>
        </w:rPr>
        <w:t>was used</w:t>
      </w:r>
      <w:r w:rsidRPr="003E448E">
        <w:rPr>
          <w:rStyle w:val="StyleUnderline"/>
        </w:rPr>
        <w:t xml:space="preserve"> as a political strategy just a few months ago </w:t>
      </w:r>
      <w:r w:rsidRPr="00967BF7">
        <w:rPr>
          <w:rStyle w:val="StyleUnderline"/>
          <w:highlight w:val="cyan"/>
        </w:rPr>
        <w:t>in Virginia during the failed bid of</w:t>
      </w:r>
      <w:r w:rsidRPr="003E448E">
        <w:rPr>
          <w:rStyle w:val="StyleUnderline"/>
        </w:rPr>
        <w:t xml:space="preserve"> the Republican candidate for governor, </w:t>
      </w:r>
      <w:r w:rsidRPr="00967BF7">
        <w:rPr>
          <w:rStyle w:val="StyleUnderline"/>
          <w:highlight w:val="cyan"/>
        </w:rPr>
        <w:t>Ed Gillespie</w:t>
      </w:r>
      <w:r w:rsidRPr="003E448E">
        <w:rPr>
          <w:rStyle w:val="StyleUnderline"/>
        </w:rPr>
        <w:t xml:space="preserve">. </w:t>
      </w:r>
      <w:r w:rsidRPr="00967BF7">
        <w:rPr>
          <w:rStyle w:val="StyleUnderline"/>
          <w:highlight w:val="cyan"/>
        </w:rPr>
        <w:t>It was also on display in the campaign of Kim Guadagno, a Republican who lost</w:t>
      </w:r>
      <w:r w:rsidRPr="003E448E">
        <w:rPr>
          <w:rStyle w:val="StyleUnderline"/>
        </w:rPr>
        <w:t xml:space="preserve"> the race to replace Chris Christie as </w:t>
      </w:r>
      <w:r w:rsidRPr="00967BF7">
        <w:rPr>
          <w:rStyle w:val="StyleUnderline"/>
          <w:highlight w:val="cyan"/>
        </w:rPr>
        <w:t>governor of New Jersey</w:t>
      </w:r>
      <w:r w:rsidRPr="003E448E">
        <w:rPr>
          <w:rStyle w:val="StyleUnderline"/>
        </w:rPr>
        <w:t>.</w:t>
      </w:r>
      <w:r w:rsidR="003F46A9">
        <w:rPr>
          <w:rStyle w:val="StyleUnderline"/>
        </w:rPr>
        <w:t xml:space="preserve"> </w:t>
      </w:r>
      <w:r w:rsidRPr="003F46A9">
        <w:rPr>
          <w:rFonts w:asciiTheme="minorHAnsi" w:hAnsiTheme="minorHAnsi" w:cstheme="minorHAnsi"/>
          <w:sz w:val="16"/>
        </w:rPr>
        <w:t xml:space="preserve">In their quest to retake the House or the Senate (or both), </w:t>
      </w:r>
      <w:r w:rsidRPr="00967BF7">
        <w:rPr>
          <w:rStyle w:val="StyleUnderline"/>
          <w:highlight w:val="cyan"/>
        </w:rPr>
        <w:t>Dem</w:t>
      </w:r>
      <w:r w:rsidRPr="003F46A9">
        <w:rPr>
          <w:rFonts w:asciiTheme="minorHAnsi" w:hAnsiTheme="minorHAnsi" w:cstheme="minorHAnsi"/>
          <w:sz w:val="16"/>
        </w:rPr>
        <w:t>ocrat</w:t>
      </w:r>
      <w:r w:rsidRPr="00967BF7">
        <w:rPr>
          <w:rStyle w:val="StyleUnderline"/>
          <w:highlight w:val="cyan"/>
        </w:rPr>
        <w:t>s</w:t>
      </w:r>
      <w:r w:rsidRPr="003F46A9">
        <w:rPr>
          <w:rFonts w:asciiTheme="minorHAnsi" w:hAnsiTheme="minorHAnsi" w:cstheme="minorHAnsi"/>
          <w:sz w:val="16"/>
        </w:rPr>
        <w:t xml:space="preserve"> </w:t>
      </w:r>
      <w:r w:rsidRPr="00967BF7">
        <w:rPr>
          <w:rStyle w:val="StyleUnderline"/>
          <w:highlight w:val="cyan"/>
        </w:rPr>
        <w:t>should not shy away from incorporating</w:t>
      </w:r>
      <w:r w:rsidRPr="003E448E">
        <w:rPr>
          <w:rStyle w:val="StyleUnderline"/>
        </w:rPr>
        <w:t xml:space="preserve"> and welcoming </w:t>
      </w:r>
      <w:r w:rsidRPr="00967BF7">
        <w:rPr>
          <w:rStyle w:val="StyleUnderline"/>
          <w:highlight w:val="cyan"/>
        </w:rPr>
        <w:t>immigrants into their</w:t>
      </w:r>
      <w:r w:rsidRPr="003E448E">
        <w:rPr>
          <w:rStyle w:val="StyleUnderline"/>
        </w:rPr>
        <w:t xml:space="preserve"> own </w:t>
      </w:r>
      <w:r w:rsidRPr="00967BF7">
        <w:rPr>
          <w:rStyle w:val="StyleUnderline"/>
          <w:highlight w:val="cyan"/>
        </w:rPr>
        <w:t>rhetoric</w:t>
      </w:r>
      <w:r w:rsidRPr="003E448E">
        <w:rPr>
          <w:rStyle w:val="StyleUnderline"/>
        </w:rPr>
        <w:t xml:space="preserve">. When Republicans embark on meanspirited immigrant bashing, Democrats should take notes from Harry Reid’s 2010 re-election victory in Nevada and Ralph Northam’s 2017 gubernatorial win in Virginia. </w:t>
      </w:r>
      <w:r w:rsidRPr="00967BF7">
        <w:rPr>
          <w:rStyle w:val="StyleUnderline"/>
          <w:highlight w:val="cyan"/>
        </w:rPr>
        <w:t>Both</w:t>
      </w:r>
      <w:r w:rsidRPr="003E448E">
        <w:rPr>
          <w:rStyle w:val="StyleUnderline"/>
        </w:rPr>
        <w:t xml:space="preserve"> Mr. </w:t>
      </w:r>
      <w:r w:rsidRPr="00967BF7">
        <w:rPr>
          <w:rStyle w:val="StyleUnderline"/>
          <w:highlight w:val="cyan"/>
        </w:rPr>
        <w:t>Reid and</w:t>
      </w:r>
      <w:r w:rsidRPr="003E448E">
        <w:rPr>
          <w:rStyle w:val="StyleUnderline"/>
        </w:rPr>
        <w:t xml:space="preserve"> Mr. </w:t>
      </w:r>
      <w:r w:rsidRPr="00967BF7">
        <w:rPr>
          <w:rStyle w:val="StyleUnderline"/>
          <w:highlight w:val="cyan"/>
        </w:rPr>
        <w:t>Northam</w:t>
      </w:r>
      <w:r w:rsidRPr="003E448E">
        <w:rPr>
          <w:rStyle w:val="StyleUnderline"/>
        </w:rPr>
        <w:t xml:space="preserve"> </w:t>
      </w:r>
      <w:r w:rsidRPr="00967BF7">
        <w:rPr>
          <w:rStyle w:val="StyleUnderline"/>
          <w:highlight w:val="cyan"/>
        </w:rPr>
        <w:t>rebuffed racially charged anti-immigrant campaigns</w:t>
      </w:r>
      <w:r w:rsidRPr="003E448E">
        <w:rPr>
          <w:rStyle w:val="StyleUnderline"/>
        </w:rPr>
        <w:t xml:space="preserve">, </w:t>
      </w:r>
      <w:r w:rsidRPr="00967BF7">
        <w:rPr>
          <w:rStyle w:val="StyleUnderline"/>
          <w:highlight w:val="cyan"/>
        </w:rPr>
        <w:t>standing up for Dreamers,</w:t>
      </w:r>
      <w:r w:rsidRPr="003E448E">
        <w:rPr>
          <w:rStyle w:val="StyleUnderline"/>
        </w:rPr>
        <w:t xml:space="preserve"> and in the process </w:t>
      </w:r>
      <w:r w:rsidRPr="00967BF7">
        <w:rPr>
          <w:rStyle w:val="StyleUnderline"/>
          <w:highlight w:val="cyan"/>
        </w:rPr>
        <w:t>winning over Latino voters alongside</w:t>
      </w:r>
      <w:r w:rsidRPr="003E448E">
        <w:rPr>
          <w:rStyle w:val="StyleUnderline"/>
        </w:rPr>
        <w:t xml:space="preserve"> a coalition of progressive and moderate </w:t>
      </w:r>
      <w:r w:rsidRPr="00967BF7">
        <w:rPr>
          <w:rStyle w:val="StyleUnderline"/>
          <w:highlight w:val="cyan"/>
        </w:rPr>
        <w:t>college-educated whites</w:t>
      </w:r>
      <w:r w:rsidRPr="003E448E">
        <w:rPr>
          <w:rStyle w:val="StyleUnderline"/>
        </w:rPr>
        <w:t>.</w:t>
      </w:r>
      <w:r w:rsidR="003F46A9">
        <w:rPr>
          <w:rStyle w:val="StyleUnderline"/>
        </w:rPr>
        <w:t xml:space="preserve"> </w:t>
      </w:r>
      <w:r w:rsidRPr="003F46A9">
        <w:rPr>
          <w:rFonts w:asciiTheme="minorHAnsi" w:hAnsiTheme="minorHAnsi" w:cstheme="minorHAnsi"/>
          <w:sz w:val="16"/>
        </w:rPr>
        <w:t xml:space="preserve">In 2010, Mr. Reid made a strong stand for the Dream Act while competing against a Republican, Sharron Angle, who ran </w:t>
      </w:r>
      <w:proofErr w:type="gramStart"/>
      <w:r w:rsidRPr="003F46A9">
        <w:rPr>
          <w:rFonts w:asciiTheme="minorHAnsi" w:hAnsiTheme="minorHAnsi" w:cstheme="minorHAnsi"/>
          <w:sz w:val="16"/>
        </w:rPr>
        <w:t>a nativist campaign equating immigrants</w:t>
      </w:r>
      <w:proofErr w:type="gramEnd"/>
      <w:r w:rsidRPr="003F46A9">
        <w:rPr>
          <w:rFonts w:asciiTheme="minorHAnsi" w:hAnsiTheme="minorHAnsi" w:cstheme="minorHAnsi"/>
          <w:sz w:val="16"/>
        </w:rPr>
        <w:t xml:space="preserve"> with gang members. Mr. Reid defied the polls and won re-election on the strength of very high Latino turnout — and no signs of a white working-class backlash.</w:t>
      </w:r>
      <w:r w:rsidR="003F46A9" w:rsidRPr="003F46A9">
        <w:rPr>
          <w:rFonts w:asciiTheme="minorHAnsi" w:hAnsiTheme="minorHAnsi" w:cstheme="minorHAnsi"/>
          <w:sz w:val="16"/>
        </w:rPr>
        <w:t xml:space="preserve"> </w:t>
      </w:r>
      <w:r w:rsidRPr="003F46A9">
        <w:rPr>
          <w:rFonts w:asciiTheme="minorHAnsi" w:hAnsiTheme="minorHAnsi" w:cstheme="minorHAnsi"/>
          <w:sz w:val="16"/>
        </w:rPr>
        <w:t>According to the exit polls, Mr. Reid ran 11 percentage points ahead of Ms. Angle among white voters who earn less than $50,000 and, according to data compiled by Latino Decisions, a polling organization that I co-founded, won an estimated 90 percent of the Latino vote.</w:t>
      </w:r>
      <w:r w:rsidR="003F46A9" w:rsidRPr="003F46A9">
        <w:rPr>
          <w:rFonts w:asciiTheme="minorHAnsi" w:hAnsiTheme="minorHAnsi" w:cstheme="minorHAnsi"/>
          <w:sz w:val="16"/>
        </w:rPr>
        <w:t xml:space="preserve"> </w:t>
      </w:r>
      <w:r w:rsidRPr="003F46A9">
        <w:rPr>
          <w:rFonts w:asciiTheme="minorHAnsi" w:hAnsiTheme="minorHAnsi" w:cstheme="minorHAnsi"/>
          <w:sz w:val="16"/>
        </w:rPr>
        <w:t xml:space="preserve">In 2016, Nevada proved to be one of the bright spots for Democrats. Mr. Reid’s strategy was embraced by his successor, Catherine Cortez </w:t>
      </w:r>
      <w:proofErr w:type="spellStart"/>
      <w:r w:rsidRPr="003F46A9">
        <w:rPr>
          <w:rFonts w:asciiTheme="minorHAnsi" w:hAnsiTheme="minorHAnsi" w:cstheme="minorHAnsi"/>
          <w:sz w:val="16"/>
        </w:rPr>
        <w:t>Masto</w:t>
      </w:r>
      <w:proofErr w:type="spellEnd"/>
      <w:r w:rsidRPr="003F46A9">
        <w:rPr>
          <w:rFonts w:asciiTheme="minorHAnsi" w:hAnsiTheme="minorHAnsi" w:cstheme="minorHAnsi"/>
          <w:sz w:val="16"/>
        </w:rPr>
        <w:t>, who became the first Latina elected to the Senate.</w:t>
      </w:r>
      <w:r w:rsidR="003F46A9" w:rsidRPr="003F46A9">
        <w:rPr>
          <w:rFonts w:asciiTheme="minorHAnsi" w:hAnsiTheme="minorHAnsi" w:cstheme="minorHAnsi"/>
          <w:sz w:val="16"/>
        </w:rPr>
        <w:t xml:space="preserve"> </w:t>
      </w:r>
      <w:r w:rsidRPr="003E448E">
        <w:rPr>
          <w:rStyle w:val="StyleUnderline"/>
        </w:rPr>
        <w:t>In the wake of Mr. Trump’s victory, there has been a renewed focus on the so-called white working-class vote, a demographic segment that has been getting smaller each year and has been trending away from Dem</w:t>
      </w:r>
      <w:r w:rsidRPr="003F46A9">
        <w:rPr>
          <w:rFonts w:asciiTheme="minorHAnsi" w:hAnsiTheme="minorHAnsi" w:cstheme="minorHAnsi"/>
          <w:sz w:val="16"/>
        </w:rPr>
        <w:t>ocrat</w:t>
      </w:r>
      <w:r w:rsidRPr="003E448E">
        <w:rPr>
          <w:rStyle w:val="StyleUnderline"/>
        </w:rPr>
        <w:t>s</w:t>
      </w:r>
      <w:r w:rsidRPr="003F46A9">
        <w:rPr>
          <w:rFonts w:asciiTheme="minorHAnsi" w:hAnsiTheme="minorHAnsi" w:cstheme="minorHAnsi"/>
          <w:sz w:val="16"/>
        </w:rPr>
        <w:t xml:space="preserve"> </w:t>
      </w:r>
      <w:r w:rsidRPr="003E448E">
        <w:rPr>
          <w:rStyle w:val="StyleUnderline"/>
        </w:rPr>
        <w:t>for a long time</w:t>
      </w:r>
      <w:r w:rsidRPr="003F46A9">
        <w:rPr>
          <w:rFonts w:asciiTheme="minorHAnsi" w:hAnsiTheme="minorHAnsi" w:cstheme="minorHAnsi"/>
          <w:sz w:val="16"/>
        </w:rPr>
        <w:t>. While it is true that compared with Barack Obama, Hillary Clinton lost ground with that segment of the electorate, the clues to a new Democratic majority may be found in the coalition that elected Mr. Northam governor of Virginia, or perhaps more accurately, voted against Mr. Gillespie and his immigrant bashing.</w:t>
      </w:r>
      <w:r w:rsidR="003F46A9" w:rsidRPr="003F46A9">
        <w:rPr>
          <w:rFonts w:asciiTheme="minorHAnsi" w:hAnsiTheme="minorHAnsi" w:cstheme="minorHAnsi"/>
          <w:sz w:val="16"/>
        </w:rPr>
        <w:t xml:space="preserve"> </w:t>
      </w:r>
      <w:r w:rsidRPr="003F46A9">
        <w:rPr>
          <w:rFonts w:asciiTheme="minorHAnsi" w:hAnsiTheme="minorHAnsi" w:cstheme="minorHAnsi"/>
          <w:sz w:val="16"/>
        </w:rPr>
        <w:t xml:space="preserve">In Virginia, polling data has made it clear that Mr. </w:t>
      </w:r>
      <w:r w:rsidRPr="00967BF7">
        <w:rPr>
          <w:rStyle w:val="StyleUnderline"/>
          <w:highlight w:val="cyan"/>
        </w:rPr>
        <w:t>Gillespie’s MS-13 rhetoric backfired among minority voters as well as</w:t>
      </w:r>
      <w:r w:rsidRPr="003E448E">
        <w:rPr>
          <w:rStyle w:val="StyleUnderline"/>
        </w:rPr>
        <w:t xml:space="preserve">, crucially, </w:t>
      </w:r>
      <w:r w:rsidRPr="00967BF7">
        <w:rPr>
          <w:rStyle w:val="StyleUnderline"/>
          <w:highlight w:val="cyan"/>
        </w:rPr>
        <w:t>among</w:t>
      </w:r>
      <w:r w:rsidRPr="003E448E">
        <w:rPr>
          <w:rStyle w:val="StyleUnderline"/>
        </w:rPr>
        <w:t xml:space="preserve"> many </w:t>
      </w:r>
      <w:r w:rsidRPr="00967BF7">
        <w:rPr>
          <w:rStyle w:val="StyleUnderline"/>
          <w:highlight w:val="cyan"/>
        </w:rPr>
        <w:t>whites</w:t>
      </w:r>
      <w:r w:rsidRPr="003F46A9">
        <w:rPr>
          <w:rFonts w:asciiTheme="minorHAnsi" w:hAnsiTheme="minorHAnsi" w:cstheme="minorHAnsi"/>
          <w:sz w:val="16"/>
        </w:rPr>
        <w:t>. Mr. Northam won a majority of white college-educated voters, who made up a larger share of the electorate in 2017 than they did in 2016. Mr. Gillespie matched Mr. Trump with noncollege whites, but their turnout was down. And minority voters in 2017 matched their 2016 electorate share — for the first time ever there was no drop-off from the presidential to the gubernatorial election. The Democrats also expanded their margin of victory in Virginia from five percentage points in 2016 to nine points in 2017.</w:t>
      </w:r>
      <w:r w:rsidR="003F46A9" w:rsidRPr="003F46A9">
        <w:rPr>
          <w:rFonts w:asciiTheme="minorHAnsi" w:hAnsiTheme="minorHAnsi" w:cstheme="minorHAnsi"/>
          <w:sz w:val="16"/>
        </w:rPr>
        <w:t xml:space="preserve"> </w:t>
      </w:r>
      <w:r w:rsidRPr="003F46A9">
        <w:rPr>
          <w:rFonts w:asciiTheme="minorHAnsi" w:hAnsiTheme="minorHAnsi" w:cstheme="minorHAnsi"/>
          <w:sz w:val="16"/>
        </w:rPr>
        <w:t>Before the vote in Virginia, pundits on both the right and left were speculating that Mr. Gillespie’s anti-immigrant strategy was working. But in the end, election results and polling data in Virginia proved all that thinking was wrong. While each state has its own demographics and distinct politics, Virginia has voters who span demographic and economic spectrums. Majorities of voters of all races and ethnicities rejected anti-immigrant stereotypes as ugly and wrong.</w:t>
      </w:r>
      <w:r w:rsidR="003F46A9" w:rsidRPr="003F46A9">
        <w:rPr>
          <w:rFonts w:asciiTheme="minorHAnsi" w:hAnsiTheme="minorHAnsi" w:cstheme="minorHAnsi"/>
          <w:sz w:val="16"/>
        </w:rPr>
        <w:t xml:space="preserve"> </w:t>
      </w:r>
      <w:r w:rsidRPr="003F46A9">
        <w:rPr>
          <w:rFonts w:asciiTheme="minorHAnsi" w:hAnsiTheme="minorHAnsi" w:cstheme="minorHAnsi"/>
          <w:sz w:val="16"/>
        </w:rPr>
        <w:t>According to an election eve survey of voters by Latino Decisions, Latino voters said that Mr. Gillespie’s MS-13 ads made them less enthusiastic about him, by a 45-point margin. But it wasn’t just Latino voters. By a 23-point margin (52 to 29), whites in Virginia also said the MS-13 ads turned them away from Mr. Gillespie, as did African-American and Asian-American voters by larger margins.</w:t>
      </w:r>
      <w:r w:rsidR="003F46A9" w:rsidRPr="003F46A9">
        <w:rPr>
          <w:rFonts w:asciiTheme="minorHAnsi" w:hAnsiTheme="minorHAnsi" w:cstheme="minorHAnsi"/>
          <w:sz w:val="16"/>
        </w:rPr>
        <w:t xml:space="preserve"> </w:t>
      </w:r>
      <w:r w:rsidRPr="00967BF7">
        <w:rPr>
          <w:rStyle w:val="Emphasis"/>
          <w:highlight w:val="cyan"/>
        </w:rPr>
        <w:t>Data speaks louder than punditry</w:t>
      </w:r>
      <w:r w:rsidRPr="003F46A9">
        <w:rPr>
          <w:rStyle w:val="Emphasis"/>
        </w:rPr>
        <w:t xml:space="preserve">, and </w:t>
      </w:r>
      <w:r w:rsidRPr="00967BF7">
        <w:rPr>
          <w:rStyle w:val="Emphasis"/>
          <w:highlight w:val="cyan"/>
        </w:rPr>
        <w:t>our regression analys</w:t>
      </w:r>
      <w:r w:rsidRPr="003F46A9">
        <w:rPr>
          <w:rStyle w:val="Emphasis"/>
        </w:rPr>
        <w:t xml:space="preserve">is of survey data </w:t>
      </w:r>
      <w:r w:rsidRPr="00967BF7">
        <w:rPr>
          <w:rStyle w:val="Emphasis"/>
          <w:highlight w:val="cyan"/>
        </w:rPr>
        <w:t>paints a clear picture</w:t>
      </w:r>
      <w:r w:rsidRPr="003F46A9">
        <w:rPr>
          <w:rStyle w:val="Emphasis"/>
        </w:rPr>
        <w:t>.</w:t>
      </w:r>
      <w:r w:rsidRPr="003F46A9">
        <w:rPr>
          <w:rStyle w:val="StyleUnderline"/>
        </w:rPr>
        <w:t xml:space="preserve"> </w:t>
      </w:r>
      <w:r w:rsidRPr="00967BF7">
        <w:rPr>
          <w:rStyle w:val="StyleUnderline"/>
          <w:highlight w:val="cyan"/>
        </w:rPr>
        <w:t>Exposure to Mr. Gillespie’s MS-13 ads</w:t>
      </w:r>
      <w:r w:rsidRPr="003F46A9">
        <w:rPr>
          <w:rStyle w:val="StyleUnderline"/>
        </w:rPr>
        <w:t xml:space="preserve"> </w:t>
      </w:r>
      <w:proofErr w:type="gramStart"/>
      <w:r w:rsidRPr="003F46A9">
        <w:rPr>
          <w:rStyle w:val="StyleUnderline"/>
        </w:rPr>
        <w:t xml:space="preserve">actually </w:t>
      </w:r>
      <w:r w:rsidRPr="00967BF7">
        <w:rPr>
          <w:rStyle w:val="StyleUnderline"/>
          <w:highlight w:val="cyan"/>
        </w:rPr>
        <w:t>helped</w:t>
      </w:r>
      <w:proofErr w:type="gramEnd"/>
      <w:r w:rsidRPr="00967BF7">
        <w:rPr>
          <w:rStyle w:val="StyleUnderline"/>
          <w:highlight w:val="cyan"/>
        </w:rPr>
        <w:t xml:space="preserve"> drive white college-educated voters away from the Republicans.</w:t>
      </w:r>
      <w:r w:rsidRPr="003F46A9">
        <w:rPr>
          <w:rStyle w:val="StyleUnderline"/>
        </w:rPr>
        <w:t xml:space="preserve"> When we analyzed findings for white independents and Republicans, </w:t>
      </w:r>
      <w:r w:rsidRPr="00967BF7">
        <w:rPr>
          <w:rStyle w:val="StyleUnderline"/>
          <w:highlight w:val="cyan"/>
        </w:rPr>
        <w:t>voters who were aware of the MS-13 ads were significantly more likely to vote for</w:t>
      </w:r>
      <w:r w:rsidRPr="003F46A9">
        <w:rPr>
          <w:rStyle w:val="StyleUnderline"/>
        </w:rPr>
        <w:t xml:space="preserve"> Mr. </w:t>
      </w:r>
      <w:r w:rsidRPr="00967BF7">
        <w:rPr>
          <w:rStyle w:val="StyleUnderline"/>
          <w:highlight w:val="cyan"/>
        </w:rPr>
        <w:t>Gillespie’s Democratic opponent</w:t>
      </w:r>
      <w:r w:rsidRPr="003F46A9">
        <w:rPr>
          <w:rStyle w:val="StyleUnderline"/>
        </w:rPr>
        <w:t xml:space="preserve">. What should be alarming for Republicans is that this effect wasn’t limited to the governor’s race. The Gillespie campaign had coattail effects, but of the wrong stripe. </w:t>
      </w:r>
      <w:r w:rsidRPr="00967BF7">
        <w:rPr>
          <w:rStyle w:val="StyleUnderline"/>
          <w:highlight w:val="cyan"/>
        </w:rPr>
        <w:t>Across all racial groups, those who were aware of</w:t>
      </w:r>
      <w:r w:rsidRPr="003F46A9">
        <w:rPr>
          <w:rStyle w:val="StyleUnderline"/>
        </w:rPr>
        <w:t xml:space="preserve"> Mr. </w:t>
      </w:r>
      <w:r w:rsidRPr="00967BF7">
        <w:rPr>
          <w:rStyle w:val="StyleUnderline"/>
          <w:highlight w:val="cyan"/>
        </w:rPr>
        <w:t>Gillespie’s</w:t>
      </w:r>
      <w:r w:rsidRPr="003F46A9">
        <w:rPr>
          <w:rStyle w:val="StyleUnderline"/>
        </w:rPr>
        <w:t xml:space="preserve"> MS-13 </w:t>
      </w:r>
      <w:r w:rsidRPr="00967BF7">
        <w:rPr>
          <w:rStyle w:val="StyleUnderline"/>
          <w:highlight w:val="cyan"/>
        </w:rPr>
        <w:t>ads were significantly more likely to vote for Democratic</w:t>
      </w:r>
      <w:r w:rsidRPr="003F46A9">
        <w:rPr>
          <w:rStyle w:val="StyleUnderline"/>
        </w:rPr>
        <w:t xml:space="preserve"> candidates </w:t>
      </w:r>
      <w:r w:rsidRPr="00967BF7">
        <w:rPr>
          <w:rStyle w:val="StyleUnderline"/>
          <w:highlight w:val="cyan"/>
        </w:rPr>
        <w:t>for Virginia’s House</w:t>
      </w:r>
      <w:r w:rsidRPr="003F46A9">
        <w:rPr>
          <w:rStyle w:val="StyleUnderline"/>
        </w:rPr>
        <w:t xml:space="preserve"> of Delegates.</w:t>
      </w:r>
      <w:r w:rsidR="003F46A9">
        <w:rPr>
          <w:rStyle w:val="StyleUnderline"/>
        </w:rPr>
        <w:t xml:space="preserve"> </w:t>
      </w:r>
      <w:r w:rsidRPr="003F46A9">
        <w:rPr>
          <w:rFonts w:asciiTheme="minorHAnsi" w:hAnsiTheme="minorHAnsi" w:cstheme="minorHAnsi"/>
          <w:sz w:val="16"/>
        </w:rPr>
        <w:t xml:space="preserve">This means that not only is it morally just </w:t>
      </w:r>
      <w:r w:rsidRPr="00967BF7">
        <w:rPr>
          <w:rStyle w:val="StyleUnderline"/>
          <w:highlight w:val="cyan"/>
        </w:rPr>
        <w:t>for Dem</w:t>
      </w:r>
      <w:r w:rsidRPr="003F46A9">
        <w:rPr>
          <w:rFonts w:asciiTheme="minorHAnsi" w:hAnsiTheme="minorHAnsi" w:cstheme="minorHAnsi"/>
          <w:sz w:val="16"/>
        </w:rPr>
        <w:t>ocrat</w:t>
      </w:r>
      <w:r w:rsidRPr="00967BF7">
        <w:rPr>
          <w:rStyle w:val="StyleUnderline"/>
          <w:highlight w:val="cyan"/>
        </w:rPr>
        <w:t>s</w:t>
      </w:r>
      <w:r w:rsidRPr="003F46A9">
        <w:rPr>
          <w:rFonts w:asciiTheme="minorHAnsi" w:hAnsiTheme="minorHAnsi" w:cstheme="minorHAnsi"/>
          <w:sz w:val="16"/>
        </w:rPr>
        <w:t xml:space="preserve"> </w:t>
      </w:r>
      <w:r w:rsidRPr="00967BF7">
        <w:rPr>
          <w:rStyle w:val="StyleUnderline"/>
          <w:highlight w:val="cyan"/>
        </w:rPr>
        <w:t>to position themselves as the party</w:t>
      </w:r>
      <w:r w:rsidRPr="003F46A9">
        <w:rPr>
          <w:rStyle w:val="StyleUnderline"/>
        </w:rPr>
        <w:t xml:space="preserve"> that stands </w:t>
      </w:r>
      <w:r w:rsidRPr="00967BF7">
        <w:rPr>
          <w:rStyle w:val="StyleUnderline"/>
          <w:highlight w:val="cyan"/>
        </w:rPr>
        <w:t>against hatred and bigotry</w:t>
      </w:r>
      <w:r w:rsidRPr="003F46A9">
        <w:rPr>
          <w:rStyle w:val="StyleUnderline"/>
        </w:rPr>
        <w:t xml:space="preserve"> and in favor of inclusiveness and opportunity</w:t>
      </w:r>
      <w:r w:rsidRPr="003F46A9">
        <w:rPr>
          <w:rFonts w:asciiTheme="minorHAnsi" w:hAnsiTheme="minorHAnsi" w:cstheme="minorHAnsi"/>
          <w:sz w:val="16"/>
        </w:rPr>
        <w:t xml:space="preserve">, but it </w:t>
      </w:r>
      <w:r w:rsidRPr="00967BF7">
        <w:rPr>
          <w:rStyle w:val="StyleUnderline"/>
          <w:highlight w:val="cyan"/>
        </w:rPr>
        <w:t>is</w:t>
      </w:r>
      <w:r w:rsidRPr="003F46A9">
        <w:rPr>
          <w:rFonts w:asciiTheme="minorHAnsi" w:hAnsiTheme="minorHAnsi" w:cstheme="minorHAnsi"/>
          <w:sz w:val="16"/>
        </w:rPr>
        <w:t xml:space="preserve"> </w:t>
      </w:r>
      <w:r w:rsidRPr="003F46A9">
        <w:rPr>
          <w:rStyle w:val="StyleUnderline"/>
        </w:rPr>
        <w:t xml:space="preserve">also </w:t>
      </w:r>
      <w:r w:rsidRPr="00967BF7">
        <w:rPr>
          <w:rStyle w:val="StyleUnderline"/>
          <w:highlight w:val="cyan"/>
        </w:rPr>
        <w:t>a strategically sound position for winning votes</w:t>
      </w:r>
      <w:r w:rsidRPr="003F46A9">
        <w:rPr>
          <w:rFonts w:asciiTheme="minorHAnsi" w:hAnsiTheme="minorHAnsi" w:cstheme="minorHAnsi"/>
          <w:sz w:val="16"/>
        </w:rPr>
        <w:t>. Simultaneously, it sends a clear, welcoming message to Latino, African-American and Asian-American voters, while also winning over enough of the white voters who also oppose immigrant bashing.</w:t>
      </w:r>
      <w:r w:rsidR="003F46A9" w:rsidRPr="003F46A9">
        <w:rPr>
          <w:rFonts w:asciiTheme="minorHAnsi" w:hAnsiTheme="minorHAnsi" w:cstheme="minorHAnsi"/>
          <w:sz w:val="16"/>
        </w:rPr>
        <w:t xml:space="preserve"> </w:t>
      </w:r>
      <w:r w:rsidRPr="00967BF7">
        <w:rPr>
          <w:rStyle w:val="StyleUnderline"/>
          <w:highlight w:val="cyan"/>
        </w:rPr>
        <w:t>This</w:t>
      </w:r>
      <w:r w:rsidRPr="003F46A9">
        <w:rPr>
          <w:rStyle w:val="StyleUnderline"/>
        </w:rPr>
        <w:t xml:space="preserve"> phenomenon </w:t>
      </w:r>
      <w:r w:rsidRPr="00967BF7">
        <w:rPr>
          <w:rStyle w:val="StyleUnderline"/>
          <w:highlight w:val="cyan"/>
        </w:rPr>
        <w:t>is particularly true of voters who will decide crucial</w:t>
      </w:r>
      <w:r w:rsidRPr="003F46A9">
        <w:rPr>
          <w:rStyle w:val="StyleUnderline"/>
        </w:rPr>
        <w:t xml:space="preserve"> House and Senate </w:t>
      </w:r>
      <w:r w:rsidRPr="00967BF7">
        <w:rPr>
          <w:rStyle w:val="StyleUnderline"/>
          <w:highlight w:val="cyan"/>
        </w:rPr>
        <w:t>races</w:t>
      </w:r>
      <w:r w:rsidRPr="003F46A9">
        <w:rPr>
          <w:rStyle w:val="StyleUnderline"/>
        </w:rPr>
        <w:t xml:space="preserve"> in 2018: </w:t>
      </w:r>
      <w:r w:rsidRPr="00967BF7">
        <w:rPr>
          <w:rStyle w:val="StyleUnderline"/>
          <w:highlight w:val="cyan"/>
        </w:rPr>
        <w:t xml:space="preserve">people of color and white college-educated voters </w:t>
      </w:r>
      <w:r w:rsidRPr="003F46A9">
        <w:rPr>
          <w:rStyle w:val="StyleUnderline"/>
        </w:rPr>
        <w:t xml:space="preserve">— also </w:t>
      </w:r>
      <w:r w:rsidRPr="00967BF7">
        <w:rPr>
          <w:rStyle w:val="StyleUnderline"/>
          <w:highlight w:val="cyan"/>
        </w:rPr>
        <w:t>known as the</w:t>
      </w:r>
      <w:r w:rsidRPr="003F46A9">
        <w:rPr>
          <w:rStyle w:val="StyleUnderline"/>
        </w:rPr>
        <w:t xml:space="preserve"> Democratic </w:t>
      </w:r>
      <w:r w:rsidRPr="00967BF7">
        <w:rPr>
          <w:rStyle w:val="StyleUnderline"/>
          <w:highlight w:val="cyan"/>
        </w:rPr>
        <w:t>base</w:t>
      </w:r>
      <w:r w:rsidRPr="003F46A9">
        <w:rPr>
          <w:rFonts w:asciiTheme="minorHAnsi" w:hAnsiTheme="minorHAnsi" w:cstheme="minorHAnsi"/>
          <w:sz w:val="16"/>
        </w:rPr>
        <w:t xml:space="preserve">. Mr. Trump and his fellow Republicans are clearly gearing up for a similar anti-immigrant effort in 2018. But now the mask has been pulled off. Voters get it. </w:t>
      </w:r>
      <w:r w:rsidRPr="00967BF7">
        <w:rPr>
          <w:rStyle w:val="StyleUnderline"/>
          <w:highlight w:val="cyan"/>
        </w:rPr>
        <w:t>Dem</w:t>
      </w:r>
      <w:r w:rsidRPr="003F46A9">
        <w:rPr>
          <w:rFonts w:asciiTheme="minorHAnsi" w:hAnsiTheme="minorHAnsi" w:cstheme="minorHAnsi"/>
          <w:sz w:val="16"/>
        </w:rPr>
        <w:t>ocrat</w:t>
      </w:r>
      <w:r w:rsidRPr="00967BF7">
        <w:rPr>
          <w:rStyle w:val="StyleUnderline"/>
          <w:highlight w:val="cyan"/>
        </w:rPr>
        <w:t>s</w:t>
      </w:r>
      <w:r w:rsidRPr="003F46A9">
        <w:rPr>
          <w:rFonts w:asciiTheme="minorHAnsi" w:hAnsiTheme="minorHAnsi" w:cstheme="minorHAnsi"/>
          <w:sz w:val="16"/>
        </w:rPr>
        <w:t xml:space="preserve"> </w:t>
      </w:r>
      <w:r w:rsidRPr="00967BF7">
        <w:rPr>
          <w:rStyle w:val="StyleUnderline"/>
          <w:highlight w:val="cyan"/>
        </w:rPr>
        <w:t>have an opportunity to speak out</w:t>
      </w:r>
      <w:r w:rsidRPr="003F46A9">
        <w:rPr>
          <w:rStyle w:val="StyleUnderline"/>
        </w:rPr>
        <w:t xml:space="preserve"> strongly </w:t>
      </w:r>
      <w:r w:rsidRPr="00967BF7">
        <w:rPr>
          <w:rStyle w:val="StyleUnderline"/>
          <w:highlight w:val="cyan"/>
        </w:rPr>
        <w:t>against bigotry</w:t>
      </w:r>
      <w:r w:rsidRPr="003F46A9">
        <w:rPr>
          <w:rStyle w:val="StyleUnderline"/>
        </w:rPr>
        <w:t xml:space="preserve">. And </w:t>
      </w:r>
      <w:r w:rsidRPr="00967BF7">
        <w:rPr>
          <w:rStyle w:val="StyleUnderline"/>
          <w:highlight w:val="cyan"/>
        </w:rPr>
        <w:t>in doing so,</w:t>
      </w:r>
      <w:r w:rsidRPr="003F46A9">
        <w:rPr>
          <w:rStyle w:val="StyleUnderline"/>
        </w:rPr>
        <w:t xml:space="preserve"> </w:t>
      </w:r>
      <w:r w:rsidRPr="00967BF7">
        <w:rPr>
          <w:rStyle w:val="Emphasis"/>
          <w:highlight w:val="cyan"/>
        </w:rPr>
        <w:t>they have a path to victory</w:t>
      </w:r>
      <w:r w:rsidRPr="003F46A9">
        <w:rPr>
          <w:rStyle w:val="Emphasis"/>
        </w:rPr>
        <w:t xml:space="preserve"> in 2018 and beyond.</w:t>
      </w:r>
    </w:p>
    <w:p w14:paraId="334109E0" w14:textId="77777777" w:rsidR="00C41ECF" w:rsidRPr="00940EC4" w:rsidRDefault="00C41ECF" w:rsidP="00C41ECF">
      <w:pPr>
        <w:rPr>
          <w:rFonts w:asciiTheme="minorHAnsi" w:hAnsiTheme="minorHAnsi" w:cstheme="minorHAnsi"/>
        </w:rPr>
      </w:pPr>
    </w:p>
    <w:p w14:paraId="3D2EC7F2" w14:textId="77777777" w:rsidR="00882FB2" w:rsidRPr="00940EC4" w:rsidRDefault="00882FB2" w:rsidP="00882FB2">
      <w:pPr>
        <w:pStyle w:val="Heading2"/>
        <w:rPr>
          <w:rFonts w:asciiTheme="minorHAnsi" w:hAnsiTheme="minorHAnsi" w:cstheme="minorHAnsi"/>
        </w:rPr>
      </w:pPr>
      <w:r w:rsidRPr="00940EC4">
        <w:rPr>
          <w:rFonts w:asciiTheme="minorHAnsi" w:hAnsiTheme="minorHAnsi" w:cstheme="minorHAnsi"/>
        </w:rPr>
        <w:t>High Skilled Link</w:t>
      </w:r>
    </w:p>
    <w:p w14:paraId="46B9703F" w14:textId="77777777" w:rsidR="00882FB2" w:rsidRPr="00940EC4" w:rsidRDefault="00882FB2" w:rsidP="00882FB2">
      <w:pPr>
        <w:rPr>
          <w:rFonts w:asciiTheme="minorHAnsi" w:hAnsiTheme="minorHAnsi" w:cstheme="minorHAnsi"/>
        </w:rPr>
      </w:pPr>
    </w:p>
    <w:p w14:paraId="5313F8DA" w14:textId="77777777" w:rsidR="00882FB2" w:rsidRPr="00940EC4" w:rsidRDefault="00882FB2" w:rsidP="00882FB2">
      <w:pPr>
        <w:pStyle w:val="Heading3"/>
        <w:rPr>
          <w:rFonts w:asciiTheme="minorHAnsi" w:hAnsiTheme="minorHAnsi" w:cstheme="minorHAnsi"/>
        </w:rPr>
      </w:pPr>
      <w:r w:rsidRPr="00940EC4">
        <w:rPr>
          <w:rFonts w:asciiTheme="minorHAnsi" w:hAnsiTheme="minorHAnsi" w:cstheme="minorHAnsi"/>
        </w:rPr>
        <w:t>H1b link</w:t>
      </w:r>
    </w:p>
    <w:p w14:paraId="403EA67A" w14:textId="77777777" w:rsidR="00882FB2" w:rsidRPr="00940EC4" w:rsidRDefault="00882FB2" w:rsidP="00882FB2">
      <w:pPr>
        <w:pStyle w:val="Heading4"/>
        <w:rPr>
          <w:rFonts w:asciiTheme="minorHAnsi" w:hAnsiTheme="minorHAnsi" w:cstheme="minorHAnsi"/>
        </w:rPr>
      </w:pPr>
      <w:r w:rsidRPr="00940EC4">
        <w:rPr>
          <w:rFonts w:asciiTheme="minorHAnsi" w:hAnsiTheme="minorHAnsi" w:cstheme="minorHAnsi"/>
        </w:rPr>
        <w:t xml:space="preserve">High skilled immigration is driving mobilization towards Dem victory in swing states like California </w:t>
      </w:r>
    </w:p>
    <w:p w14:paraId="3E8563A6" w14:textId="77777777" w:rsidR="00882FB2" w:rsidRPr="00940EC4" w:rsidRDefault="00882FB2" w:rsidP="00882FB2">
      <w:pPr>
        <w:rPr>
          <w:rFonts w:asciiTheme="minorHAnsi" w:hAnsiTheme="minorHAnsi" w:cstheme="minorHAnsi"/>
        </w:rPr>
      </w:pPr>
      <w:r w:rsidRPr="00940EC4">
        <w:rPr>
          <w:rStyle w:val="Style13ptBold"/>
          <w:rFonts w:asciiTheme="minorHAnsi" w:hAnsiTheme="minorHAnsi" w:cstheme="minorHAnsi"/>
        </w:rPr>
        <w:t>FP 4/16</w:t>
      </w:r>
      <w:r w:rsidRPr="00940EC4">
        <w:rPr>
          <w:rFonts w:asciiTheme="minorHAnsi" w:hAnsiTheme="minorHAnsi" w:cstheme="minorHAnsi"/>
        </w:rPr>
        <w:t xml:space="preserve"> (FP Staff, “In H1B haven of California, sharp political divisions on immigration surface as midterm elections loom”, </w:t>
      </w:r>
      <w:hyperlink r:id="rId48" w:history="1">
        <w:r w:rsidRPr="00940EC4">
          <w:rPr>
            <w:rStyle w:val="Hyperlink"/>
            <w:rFonts w:asciiTheme="minorHAnsi" w:hAnsiTheme="minorHAnsi" w:cstheme="minorHAnsi"/>
          </w:rPr>
          <w:t>https://www.firstpost.com/world/in-h1b-haven-of-california-sharp-political-divisions-on-immigration-surface-as-midterm-elections-loom-4434163.html</w:t>
        </w:r>
      </w:hyperlink>
      <w:r w:rsidRPr="00940EC4">
        <w:rPr>
          <w:rStyle w:val="Hyperlink"/>
          <w:rFonts w:asciiTheme="minorHAnsi" w:hAnsiTheme="minorHAnsi" w:cstheme="minorHAnsi"/>
        </w:rPr>
        <w:t xml:space="preserve"> , </w:t>
      </w:r>
      <w:r w:rsidRPr="00940EC4">
        <w:rPr>
          <w:rFonts w:asciiTheme="minorHAnsi" w:hAnsiTheme="minorHAnsi" w:cstheme="minorHAnsi"/>
        </w:rPr>
        <w:t>Apr 16, 2018)</w:t>
      </w:r>
    </w:p>
    <w:p w14:paraId="1E4C9C2B" w14:textId="77777777" w:rsidR="00882FB2" w:rsidRPr="00940EC4" w:rsidRDefault="00882FB2" w:rsidP="00882FB2">
      <w:pPr>
        <w:rPr>
          <w:rStyle w:val="Emphasis"/>
          <w:rFonts w:asciiTheme="minorHAnsi" w:hAnsiTheme="minorHAnsi" w:cstheme="minorHAnsi"/>
        </w:rPr>
      </w:pPr>
      <w:r w:rsidRPr="00967BF7">
        <w:rPr>
          <w:rStyle w:val="StyleUnderline"/>
          <w:rFonts w:asciiTheme="minorHAnsi" w:hAnsiTheme="minorHAnsi" w:cstheme="minorHAnsi"/>
          <w:highlight w:val="cyan"/>
        </w:rPr>
        <w:t>Democratic bastion and H1B hotbed California is seeing more local governments hitting back against state's efforts to resist the Trump administration's immigration crackdown as the midterm elections loom</w:t>
      </w:r>
      <w:r w:rsidRPr="00940EC4">
        <w:rPr>
          <w:rStyle w:val="StyleUnderline"/>
          <w:rFonts w:asciiTheme="minorHAnsi" w:hAnsiTheme="minorHAnsi" w:cstheme="minorHAnsi"/>
        </w:rPr>
        <w:t xml:space="preserve"> in November. US President Donald Trump has made it clear that he will continue to run on low immigration and border security which catapulted him into the White House in 2016. </w:t>
      </w:r>
      <w:r w:rsidRPr="00967BF7">
        <w:rPr>
          <w:rStyle w:val="StyleUnderline"/>
          <w:rFonts w:asciiTheme="minorHAnsi" w:hAnsiTheme="minorHAnsi" w:cstheme="minorHAnsi"/>
          <w:highlight w:val="cyan"/>
        </w:rPr>
        <w:t>California is among the top three destinations for</w:t>
      </w:r>
      <w:r w:rsidRPr="00940EC4">
        <w:rPr>
          <w:rStyle w:val="StyleUnderline"/>
          <w:rFonts w:asciiTheme="minorHAnsi" w:hAnsiTheme="minorHAnsi" w:cstheme="minorHAnsi"/>
        </w:rPr>
        <w:t xml:space="preserve"> thousands of </w:t>
      </w:r>
      <w:r w:rsidRPr="00967BF7">
        <w:rPr>
          <w:rStyle w:val="StyleUnderline"/>
          <w:rFonts w:asciiTheme="minorHAnsi" w:hAnsiTheme="minorHAnsi" w:cstheme="minorHAnsi"/>
          <w:highlight w:val="cyan"/>
        </w:rPr>
        <w:t>H1B workers</w:t>
      </w:r>
      <w:r w:rsidRPr="00940EC4">
        <w:rPr>
          <w:rStyle w:val="StyleUnderline"/>
          <w:rFonts w:asciiTheme="minorHAnsi" w:hAnsiTheme="minorHAnsi" w:cstheme="minorHAnsi"/>
        </w:rPr>
        <w:t xml:space="preserve"> every year. In this bluest of blue states too, the </w:t>
      </w:r>
      <w:r w:rsidRPr="00967BF7">
        <w:rPr>
          <w:rStyle w:val="StyleUnderline"/>
          <w:rFonts w:asciiTheme="minorHAnsi" w:hAnsiTheme="minorHAnsi" w:cstheme="minorHAnsi"/>
          <w:highlight w:val="cyan"/>
        </w:rPr>
        <w:t>backlash against immigrants</w:t>
      </w:r>
      <w:r w:rsidRPr="00940EC4">
        <w:rPr>
          <w:rStyle w:val="StyleUnderline"/>
          <w:rFonts w:asciiTheme="minorHAnsi" w:hAnsiTheme="minorHAnsi" w:cstheme="minorHAnsi"/>
        </w:rPr>
        <w:t xml:space="preserve"> of all shades - legal and illegal - </w:t>
      </w:r>
      <w:r w:rsidRPr="00967BF7">
        <w:rPr>
          <w:rStyle w:val="StyleUnderline"/>
          <w:rFonts w:asciiTheme="minorHAnsi" w:hAnsiTheme="minorHAnsi" w:cstheme="minorHAnsi"/>
          <w:highlight w:val="cyan"/>
        </w:rPr>
        <w:t>has gained ground</w:t>
      </w:r>
      <w:r w:rsidRPr="00940EC4">
        <w:rPr>
          <w:rStyle w:val="StyleUnderline"/>
          <w:rFonts w:asciiTheme="minorHAnsi" w:hAnsiTheme="minorHAnsi" w:cstheme="minorHAnsi"/>
        </w:rPr>
        <w:t xml:space="preserve"> in recent months. Although the Trump administration's primary political pitch on immigration has been against illegals, the complicated nature of the immigration system has got legal immigrants swept up by the hazards of the backlash against illegals. The Trump administration has confirmed that it hopes to muscle in another "comprehensive" immigration legislation before June which will push for the sharpest cuts to legal immigration and severe pushback against illegal immigration, especially from the country's southern border. Political experts see politics at play as Republicans try to fire up voters in a state where the GOP has grown weak. California is where Trump's </w:t>
      </w:r>
      <w:proofErr w:type="gramStart"/>
      <w:r w:rsidRPr="00940EC4">
        <w:rPr>
          <w:rStyle w:val="StyleUnderline"/>
          <w:rFonts w:asciiTheme="minorHAnsi" w:hAnsiTheme="minorHAnsi" w:cstheme="minorHAnsi"/>
        </w:rPr>
        <w:t>right hand</w:t>
      </w:r>
      <w:proofErr w:type="gramEnd"/>
      <w:r w:rsidRPr="00940EC4">
        <w:rPr>
          <w:rStyle w:val="StyleUnderline"/>
          <w:rFonts w:asciiTheme="minorHAnsi" w:hAnsiTheme="minorHAnsi" w:cstheme="minorHAnsi"/>
        </w:rPr>
        <w:t xml:space="preserve"> man on immigration matters - firebrand Stephen Miller - hails from. </w:t>
      </w:r>
      <w:r w:rsidRPr="00967BF7">
        <w:rPr>
          <w:rStyle w:val="StyleUnderline"/>
          <w:rFonts w:asciiTheme="minorHAnsi" w:hAnsiTheme="minorHAnsi" w:cstheme="minorHAnsi"/>
          <w:highlight w:val="cyan"/>
        </w:rPr>
        <w:t>Immigration has been a hot topic across the country</w:t>
      </w:r>
      <w:r w:rsidRPr="00940EC4">
        <w:rPr>
          <w:rStyle w:val="StyleUnderline"/>
          <w:rFonts w:asciiTheme="minorHAnsi" w:hAnsiTheme="minorHAnsi" w:cstheme="minorHAnsi"/>
        </w:rPr>
        <w:t xml:space="preserve"> since President Donald Trump campaigned in 2016 on promises of tougher enforcement and a wall on the U.S.-Mexico border. It </w:t>
      </w:r>
      <w:r w:rsidRPr="00967BF7">
        <w:rPr>
          <w:rStyle w:val="StyleUnderline"/>
          <w:rFonts w:asciiTheme="minorHAnsi" w:hAnsiTheme="minorHAnsi" w:cstheme="minorHAnsi"/>
          <w:highlight w:val="cyan"/>
        </w:rPr>
        <w:t>has been a lightning rod issue in California far longer</w:t>
      </w:r>
      <w:r w:rsidRPr="00940EC4">
        <w:rPr>
          <w:rStyle w:val="StyleUnderline"/>
          <w:rFonts w:asciiTheme="minorHAnsi" w:hAnsiTheme="minorHAnsi" w:cstheme="minorHAnsi"/>
        </w:rPr>
        <w:t xml:space="preserve">. </w:t>
      </w:r>
      <w:r w:rsidRPr="00940EC4">
        <w:rPr>
          <w:rFonts w:asciiTheme="minorHAnsi" w:hAnsiTheme="minorHAnsi" w:cstheme="minorHAnsi"/>
          <w:sz w:val="16"/>
        </w:rPr>
        <w:t xml:space="preserve">"We want to finish this job once and for all", Miller has repeatedly </w:t>
      </w:r>
      <w:proofErr w:type="gramStart"/>
      <w:r w:rsidRPr="00940EC4">
        <w:rPr>
          <w:rFonts w:asciiTheme="minorHAnsi" w:hAnsiTheme="minorHAnsi" w:cstheme="minorHAnsi"/>
          <w:sz w:val="16"/>
        </w:rPr>
        <w:t>said</w:t>
      </w:r>
      <w:proofErr w:type="gramEnd"/>
      <w:r w:rsidRPr="00940EC4">
        <w:rPr>
          <w:rFonts w:asciiTheme="minorHAnsi" w:hAnsiTheme="minorHAnsi" w:cstheme="minorHAnsi"/>
          <w:sz w:val="16"/>
        </w:rPr>
        <w:t xml:space="preserve"> and California has been a bastion that the Trump anti-immigration team has not yet been able to crack. But now, the fissures are showing up. Since the Jeff Sessions-led Department of Justice sued California last month over its so-called "sanctuary state" law limiting police collaboration with immigration agents, at least a dozen local governments have voted to either join or support the lawsuit or for resolutions opposing the state's position. Those include the Board of Supervisors in Orange County, which has more than 3 million people. More action is coming this week, with leaders in the Orange County city of Los Alamitos scheduled to vote Monday on a proposal for a local law to exempt the community of 12,000 from the state law. On Tuesday, the San Diego County Board of Supervisors is meeting to consider joining the Trump administration lawsuit. The state passed a measure backed by Republican Gov. Pete Wilson in the 1990s to deny public health care and education to immigrants in the country illegally. It was later overturned but left a lingering resentment among the state's growing Hispanic population. In recent years, California Republicans have taken a less strident approach to immigration in a state where one in four people are foreign-born. But the Trump administration lawsuit has energized many in a party that has been rendered nearly irrelevant at the state level, where Democrats control every key office. "When the attorney general of the United States decides to take a firm position against it, I think that gave a signal to a lot of us that, 'Hey, California is on the wrong side of this thing,'" said Fred Whitaker, chairman of the Republican Party in Orange County. He also is a councilman in the city of Orange who proposed a local resolution on the issue that passed last week. Raphael </w:t>
      </w:r>
      <w:proofErr w:type="spellStart"/>
      <w:r w:rsidRPr="00940EC4">
        <w:rPr>
          <w:rFonts w:asciiTheme="minorHAnsi" w:hAnsiTheme="minorHAnsi" w:cstheme="minorHAnsi"/>
          <w:sz w:val="16"/>
        </w:rPr>
        <w:t>Sonenshein</w:t>
      </w:r>
      <w:proofErr w:type="spellEnd"/>
      <w:r w:rsidRPr="00940EC4">
        <w:rPr>
          <w:rFonts w:asciiTheme="minorHAnsi" w:hAnsiTheme="minorHAnsi" w:cstheme="minorHAnsi"/>
          <w:sz w:val="16"/>
        </w:rPr>
        <w:t xml:space="preserve">, executive director of the Pat Brown Institute for Public Affairs at California State University, Los Angeles, said it's not surprising Republicans are galvanizing over immigration. "Politics is very much about emotions, especially in midterms," he said. "I think it was only a matter of time when people went back to the issue that actually hits the nerve in the Republican base these days more than any other." Under Democratic leadership, California has enacted a series of laws in recent years aimed at helping immigrants, including issuing driver's licenses regardless of legal status and assisting with tuition at state universities. After Trump was elected, lawmakers passed the measure to limit police collaboration with federal immigration agents. Immigrant and civil rights advocates applauded the measure, known as SB54, </w:t>
      </w:r>
      <w:proofErr w:type="gramStart"/>
      <w:r w:rsidRPr="00940EC4">
        <w:rPr>
          <w:rFonts w:asciiTheme="minorHAnsi" w:hAnsiTheme="minorHAnsi" w:cstheme="minorHAnsi"/>
          <w:sz w:val="16"/>
        </w:rPr>
        <w:t>as a way to</w:t>
      </w:r>
      <w:proofErr w:type="gramEnd"/>
      <w:r w:rsidRPr="00940EC4">
        <w:rPr>
          <w:rFonts w:asciiTheme="minorHAnsi" w:hAnsiTheme="minorHAnsi" w:cstheme="minorHAnsi"/>
          <w:sz w:val="16"/>
        </w:rPr>
        <w:t xml:space="preserve"> encourage immigrants to report crime to police without fearing deportation. Critics said it would make it too hard for federal agents to find and deport ex-convicts who are a danger to communities. Most of the local governments siding with the Trump administration are in Orange County, an area once considered a GOP stronghold but that voted for Hillary Clinton in the 2016 presidential election. But it's starting to spread. Escondido in neighboring San Diego County has voted to support the federal lawsuit and last week the small city of Ripon in the state's Central Valley did the same. In many cases, meetings on the issue have drawn boisterous crowds. Anti-illegal immigration activists have traveled from city to city to attend, heightening tensions with those who want their communities to support immigrant-friendly policies or stay out of the fray. In response to the controversy, some local governments have taken the opposite approach. Leaders in Santa Ana, an Orange County city home to about 330,000 residents, voted to support California in the lawsuit. Some of the supervisors pushing the issue in Orange and San Diego counties are Republicans running for Congress and they may see this </w:t>
      </w:r>
      <w:proofErr w:type="gramStart"/>
      <w:r w:rsidRPr="00940EC4">
        <w:rPr>
          <w:rFonts w:asciiTheme="minorHAnsi" w:hAnsiTheme="minorHAnsi" w:cstheme="minorHAnsi"/>
          <w:sz w:val="16"/>
        </w:rPr>
        <w:t>as a way to</w:t>
      </w:r>
      <w:proofErr w:type="gramEnd"/>
      <w:r w:rsidRPr="00940EC4">
        <w:rPr>
          <w:rFonts w:asciiTheme="minorHAnsi" w:hAnsiTheme="minorHAnsi" w:cstheme="minorHAnsi"/>
          <w:sz w:val="16"/>
        </w:rPr>
        <w:t xml:space="preserve"> generate needed enthusiasm, said </w:t>
      </w:r>
      <w:r w:rsidRPr="00940EC4">
        <w:rPr>
          <w:rStyle w:val="StyleUnderline"/>
          <w:rFonts w:asciiTheme="minorHAnsi" w:hAnsiTheme="minorHAnsi" w:cstheme="minorHAnsi"/>
        </w:rPr>
        <w:t xml:space="preserve">Louis </w:t>
      </w:r>
      <w:proofErr w:type="spellStart"/>
      <w:r w:rsidRPr="00940EC4">
        <w:rPr>
          <w:rStyle w:val="StyleUnderline"/>
          <w:rFonts w:asciiTheme="minorHAnsi" w:hAnsiTheme="minorHAnsi" w:cstheme="minorHAnsi"/>
        </w:rPr>
        <w:t>DeSipio</w:t>
      </w:r>
      <w:proofErr w:type="spellEnd"/>
      <w:r w:rsidRPr="00940EC4">
        <w:rPr>
          <w:rStyle w:val="StyleUnderline"/>
          <w:rFonts w:asciiTheme="minorHAnsi" w:hAnsiTheme="minorHAnsi" w:cstheme="minorHAnsi"/>
        </w:rPr>
        <w:t xml:space="preserve">, a political science professor at the University of California, Irvine. </w:t>
      </w:r>
      <w:r w:rsidRPr="00967BF7">
        <w:rPr>
          <w:rStyle w:val="Emphasis"/>
          <w:rFonts w:asciiTheme="minorHAnsi" w:hAnsiTheme="minorHAnsi" w:cstheme="minorHAnsi"/>
          <w:highlight w:val="cyan"/>
        </w:rPr>
        <w:t xml:space="preserve">"The </w:t>
      </w:r>
      <w:proofErr w:type="spellStart"/>
      <w:r w:rsidRPr="00967BF7">
        <w:rPr>
          <w:rStyle w:val="Emphasis"/>
          <w:rFonts w:asciiTheme="minorHAnsi" w:hAnsiTheme="minorHAnsi" w:cstheme="minorHAnsi"/>
          <w:highlight w:val="cyan"/>
        </w:rPr>
        <w:t>mobilisation</w:t>
      </w:r>
      <w:proofErr w:type="spellEnd"/>
      <w:r w:rsidRPr="00967BF7">
        <w:rPr>
          <w:rStyle w:val="Emphasis"/>
          <w:rFonts w:asciiTheme="minorHAnsi" w:hAnsiTheme="minorHAnsi" w:cstheme="minorHAnsi"/>
          <w:highlight w:val="cyan"/>
        </w:rPr>
        <w:t xml:space="preserve"> that could come from introducing immigration debates into county political races may be a critical element in a year like 2018 when Democrats will likely be more mobilized than Republicans</w:t>
      </w:r>
      <w:r w:rsidRPr="00940EC4">
        <w:rPr>
          <w:rStyle w:val="Emphasis"/>
          <w:rFonts w:asciiTheme="minorHAnsi" w:hAnsiTheme="minorHAnsi" w:cstheme="minorHAnsi"/>
        </w:rPr>
        <w:t>," he said.</w:t>
      </w:r>
    </w:p>
    <w:p w14:paraId="7C0FCE52" w14:textId="77777777" w:rsidR="00882FB2" w:rsidRPr="00940EC4" w:rsidRDefault="00882FB2" w:rsidP="00882FB2">
      <w:pPr>
        <w:rPr>
          <w:rFonts w:asciiTheme="minorHAnsi" w:hAnsiTheme="minorHAnsi" w:cstheme="minorHAnsi"/>
        </w:rPr>
      </w:pPr>
    </w:p>
    <w:p w14:paraId="056B228B" w14:textId="77777777" w:rsidR="00882FB2" w:rsidRPr="00940EC4" w:rsidRDefault="00882FB2" w:rsidP="00882FB2">
      <w:pPr>
        <w:pStyle w:val="Heading3"/>
        <w:rPr>
          <w:rFonts w:asciiTheme="minorHAnsi" w:hAnsiTheme="minorHAnsi" w:cstheme="minorHAnsi"/>
        </w:rPr>
      </w:pPr>
      <w:r w:rsidRPr="00940EC4">
        <w:rPr>
          <w:rFonts w:asciiTheme="minorHAnsi" w:hAnsiTheme="minorHAnsi" w:cstheme="minorHAnsi"/>
        </w:rPr>
        <w:t xml:space="preserve">--More California K/t House </w:t>
      </w:r>
    </w:p>
    <w:p w14:paraId="7A18E09F" w14:textId="77777777" w:rsidR="00882FB2" w:rsidRPr="00940EC4" w:rsidRDefault="00882FB2" w:rsidP="00882FB2">
      <w:pPr>
        <w:pStyle w:val="Heading4"/>
        <w:rPr>
          <w:rFonts w:asciiTheme="minorHAnsi" w:hAnsiTheme="minorHAnsi" w:cstheme="minorHAnsi"/>
        </w:rPr>
      </w:pPr>
      <w:r w:rsidRPr="00940EC4">
        <w:rPr>
          <w:rFonts w:asciiTheme="minorHAnsi" w:hAnsiTheme="minorHAnsi" w:cstheme="minorHAnsi"/>
        </w:rPr>
        <w:t xml:space="preserve">California is key to the House going blue </w:t>
      </w:r>
    </w:p>
    <w:p w14:paraId="276E2175" w14:textId="77777777" w:rsidR="00882FB2" w:rsidRPr="00940EC4" w:rsidRDefault="00882FB2" w:rsidP="00882FB2">
      <w:pPr>
        <w:rPr>
          <w:rFonts w:asciiTheme="minorHAnsi" w:hAnsiTheme="minorHAnsi" w:cstheme="minorHAnsi"/>
        </w:rPr>
      </w:pPr>
      <w:proofErr w:type="spellStart"/>
      <w:r w:rsidRPr="00940EC4">
        <w:rPr>
          <w:rStyle w:val="Style13ptBold"/>
          <w:rFonts w:asciiTheme="minorHAnsi" w:hAnsiTheme="minorHAnsi" w:cstheme="minorHAnsi"/>
        </w:rPr>
        <w:t>Pramuk</w:t>
      </w:r>
      <w:proofErr w:type="spellEnd"/>
      <w:r w:rsidRPr="00940EC4">
        <w:rPr>
          <w:rStyle w:val="Style13ptBold"/>
          <w:rFonts w:asciiTheme="minorHAnsi" w:hAnsiTheme="minorHAnsi" w:cstheme="minorHAnsi"/>
        </w:rPr>
        <w:t xml:space="preserve"> 6/4</w:t>
      </w:r>
      <w:r w:rsidRPr="00940EC4">
        <w:rPr>
          <w:rFonts w:asciiTheme="minorHAnsi" w:hAnsiTheme="minorHAnsi" w:cstheme="minorHAnsi"/>
        </w:rPr>
        <w:t xml:space="preserve"> (Jacob </w:t>
      </w:r>
      <w:proofErr w:type="spellStart"/>
      <w:r w:rsidRPr="00940EC4">
        <w:rPr>
          <w:rFonts w:asciiTheme="minorHAnsi" w:hAnsiTheme="minorHAnsi" w:cstheme="minorHAnsi"/>
        </w:rPr>
        <w:t>Pramuk</w:t>
      </w:r>
      <w:proofErr w:type="spellEnd"/>
      <w:r w:rsidRPr="00940EC4">
        <w:rPr>
          <w:rFonts w:asciiTheme="minorHAnsi" w:hAnsiTheme="minorHAnsi" w:cstheme="minorHAnsi"/>
        </w:rPr>
        <w:t xml:space="preserve">-Staff Reporter, “Democrats' push to win the House in the midterms could hit a snag in deep blue California”, </w:t>
      </w:r>
      <w:hyperlink r:id="rId49" w:history="1">
        <w:r w:rsidRPr="00940EC4">
          <w:rPr>
            <w:rStyle w:val="Hyperlink"/>
            <w:rFonts w:asciiTheme="minorHAnsi" w:hAnsiTheme="minorHAnsi" w:cstheme="minorHAnsi"/>
          </w:rPr>
          <w:t>https://www.cnbc.com/2018/06/04/democrats-could-get-locked-out-in-california-house-primary-elections.html</w:t>
        </w:r>
      </w:hyperlink>
      <w:r w:rsidRPr="00940EC4">
        <w:rPr>
          <w:rFonts w:asciiTheme="minorHAnsi" w:hAnsiTheme="minorHAnsi" w:cstheme="minorHAnsi"/>
        </w:rPr>
        <w:t xml:space="preserve"> , 6/4/18)</w:t>
      </w:r>
    </w:p>
    <w:p w14:paraId="47065C58" w14:textId="77777777" w:rsidR="00882FB2" w:rsidRPr="00940EC4" w:rsidRDefault="00882FB2" w:rsidP="00882FB2">
      <w:pPr>
        <w:rPr>
          <w:rStyle w:val="StyleUnderline"/>
          <w:rFonts w:asciiTheme="minorHAnsi" w:hAnsiTheme="minorHAnsi" w:cstheme="minorHAnsi"/>
        </w:rPr>
      </w:pPr>
      <w:r w:rsidRPr="00940EC4">
        <w:rPr>
          <w:rStyle w:val="StyleUnderline"/>
          <w:rFonts w:asciiTheme="minorHAnsi" w:hAnsiTheme="minorHAnsi" w:cstheme="minorHAnsi"/>
        </w:rPr>
        <w:t xml:space="preserve">Local and national party officials acknowledge </w:t>
      </w:r>
      <w:r w:rsidRPr="00967BF7">
        <w:rPr>
          <w:rStyle w:val="StyleUnderline"/>
          <w:rFonts w:asciiTheme="minorHAnsi" w:hAnsiTheme="minorHAnsi" w:cstheme="minorHAnsi"/>
          <w:highlight w:val="cyan"/>
        </w:rPr>
        <w:t>most paths to Democrats winning a House majority</w:t>
      </w:r>
      <w:r w:rsidRPr="00940EC4">
        <w:rPr>
          <w:rFonts w:asciiTheme="minorHAnsi" w:hAnsiTheme="minorHAnsi" w:cstheme="minorHAnsi"/>
          <w:sz w:val="16"/>
        </w:rPr>
        <w:t xml:space="preserve"> — and pushing for their vision on health care, immigration and taxes — </w:t>
      </w:r>
      <w:r w:rsidRPr="00967BF7">
        <w:rPr>
          <w:rStyle w:val="StyleUnderline"/>
          <w:rFonts w:asciiTheme="minorHAnsi" w:hAnsiTheme="minorHAnsi" w:cstheme="minorHAnsi"/>
          <w:highlight w:val="cyan"/>
        </w:rPr>
        <w:t>require a strong performance in California</w:t>
      </w:r>
      <w:r w:rsidRPr="00940EC4">
        <w:rPr>
          <w:rStyle w:val="StyleUnderline"/>
          <w:rFonts w:asciiTheme="minorHAnsi" w:hAnsiTheme="minorHAnsi" w:cstheme="minorHAnsi"/>
        </w:rPr>
        <w:t>.</w:t>
      </w:r>
      <w:r w:rsidRPr="00940EC4">
        <w:rPr>
          <w:rFonts w:asciiTheme="minorHAnsi" w:hAnsiTheme="minorHAnsi" w:cstheme="minorHAnsi"/>
          <w:sz w:val="16"/>
        </w:rPr>
        <w:t xml:space="preserve"> </w:t>
      </w:r>
      <w:r w:rsidRPr="00967BF7">
        <w:rPr>
          <w:rStyle w:val="StyleUnderline"/>
          <w:rFonts w:asciiTheme="minorHAnsi" w:hAnsiTheme="minorHAnsi" w:cstheme="minorHAnsi"/>
          <w:highlight w:val="cyan"/>
        </w:rPr>
        <w:t>Democrats face the prospect of getting locked out of up to three competitive districts</w:t>
      </w:r>
      <w:r w:rsidRPr="00940EC4">
        <w:rPr>
          <w:rStyle w:val="StyleUnderline"/>
          <w:rFonts w:asciiTheme="minorHAnsi" w:hAnsiTheme="minorHAnsi" w:cstheme="minorHAnsi"/>
        </w:rPr>
        <w:t xml:space="preserve"> in November, which would reduce the party's margin for error in key districts elsewhere. </w:t>
      </w:r>
      <w:r w:rsidRPr="00940EC4">
        <w:rPr>
          <w:rFonts w:asciiTheme="minorHAnsi" w:hAnsiTheme="minorHAnsi" w:cstheme="minorHAnsi"/>
          <w:sz w:val="16"/>
        </w:rPr>
        <w:t>"It would absolutely be an embarrassment," said John Vigna, communications director for the California Democratic Party, about the prospect of more than one lockout</w:t>
      </w:r>
      <w:r w:rsidRPr="00940EC4">
        <w:rPr>
          <w:rStyle w:val="StyleUnderline"/>
          <w:rFonts w:asciiTheme="minorHAnsi" w:hAnsiTheme="minorHAnsi" w:cstheme="minorHAnsi"/>
        </w:rPr>
        <w:t xml:space="preserve">. "We are very cognizant of the role California has to play in taking back the House. I think a lot of our voters are very aware that </w:t>
      </w:r>
      <w:r w:rsidRPr="00967BF7">
        <w:rPr>
          <w:rStyle w:val="StyleUnderline"/>
          <w:rFonts w:asciiTheme="minorHAnsi" w:hAnsiTheme="minorHAnsi" w:cstheme="minorHAnsi"/>
          <w:highlight w:val="cyan"/>
        </w:rPr>
        <w:t>any chance of Democrats taking the House has to come through a gangbusters performance</w:t>
      </w:r>
      <w:r w:rsidRPr="00940EC4">
        <w:rPr>
          <w:rStyle w:val="StyleUnderline"/>
          <w:rFonts w:asciiTheme="minorHAnsi" w:hAnsiTheme="minorHAnsi" w:cstheme="minorHAnsi"/>
        </w:rPr>
        <w:t xml:space="preserve"> here </w:t>
      </w:r>
      <w:r w:rsidRPr="00967BF7">
        <w:rPr>
          <w:rStyle w:val="StyleUnderline"/>
          <w:rFonts w:asciiTheme="minorHAnsi" w:hAnsiTheme="minorHAnsi" w:cstheme="minorHAnsi"/>
          <w:highlight w:val="cyan"/>
        </w:rPr>
        <w:t>in California</w:t>
      </w:r>
      <w:r w:rsidRPr="00940EC4">
        <w:rPr>
          <w:rStyle w:val="StyleUnderline"/>
          <w:rFonts w:asciiTheme="minorHAnsi" w:hAnsiTheme="minorHAnsi" w:cstheme="minorHAnsi"/>
        </w:rPr>
        <w:t>."</w:t>
      </w:r>
    </w:p>
    <w:p w14:paraId="5A1189D0" w14:textId="77777777" w:rsidR="00882FB2" w:rsidRPr="00940EC4" w:rsidRDefault="00882FB2" w:rsidP="00882FB2">
      <w:pPr>
        <w:rPr>
          <w:rStyle w:val="StyleUnderline"/>
          <w:rFonts w:asciiTheme="minorHAnsi" w:hAnsiTheme="minorHAnsi" w:cstheme="minorHAnsi"/>
        </w:rPr>
      </w:pPr>
    </w:p>
    <w:p w14:paraId="6DE0D557" w14:textId="77777777" w:rsidR="00882FB2" w:rsidRPr="00940EC4" w:rsidRDefault="00882FB2" w:rsidP="00882FB2">
      <w:pPr>
        <w:pStyle w:val="Heading4"/>
        <w:rPr>
          <w:rFonts w:asciiTheme="minorHAnsi" w:hAnsiTheme="minorHAnsi" w:cstheme="minorHAnsi"/>
        </w:rPr>
      </w:pPr>
      <w:r w:rsidRPr="00940EC4">
        <w:rPr>
          <w:rFonts w:asciiTheme="minorHAnsi" w:hAnsiTheme="minorHAnsi" w:cstheme="minorHAnsi"/>
        </w:rPr>
        <w:t xml:space="preserve">California is key to a Dem win </w:t>
      </w:r>
    </w:p>
    <w:p w14:paraId="65655035" w14:textId="77777777" w:rsidR="00882FB2" w:rsidRPr="00940EC4" w:rsidRDefault="00882FB2" w:rsidP="00882FB2">
      <w:pPr>
        <w:rPr>
          <w:rFonts w:asciiTheme="minorHAnsi" w:hAnsiTheme="minorHAnsi" w:cstheme="minorHAnsi"/>
        </w:rPr>
      </w:pPr>
      <w:r w:rsidRPr="00940EC4">
        <w:rPr>
          <w:rStyle w:val="Style13ptBold"/>
          <w:rFonts w:asciiTheme="minorHAnsi" w:hAnsiTheme="minorHAnsi" w:cstheme="minorHAnsi"/>
        </w:rPr>
        <w:t>NYT 6/4</w:t>
      </w:r>
      <w:r w:rsidRPr="00940EC4">
        <w:rPr>
          <w:rFonts w:asciiTheme="minorHAnsi" w:hAnsiTheme="minorHAnsi" w:cstheme="minorHAnsi"/>
        </w:rPr>
        <w:t xml:space="preserve"> (New York Times, “California Primary Election: Will Democrats Be Able to Help Swing Control of the House?”, </w:t>
      </w:r>
      <w:hyperlink r:id="rId50" w:history="1">
        <w:r w:rsidRPr="00940EC4">
          <w:rPr>
            <w:rStyle w:val="Hyperlink"/>
            <w:rFonts w:asciiTheme="minorHAnsi" w:hAnsiTheme="minorHAnsi" w:cstheme="minorHAnsi"/>
          </w:rPr>
          <w:t>https://www.nytimes.com/2018/06/04/us/california-primary-election-live.html</w:t>
        </w:r>
      </w:hyperlink>
      <w:r w:rsidRPr="00940EC4">
        <w:rPr>
          <w:rFonts w:asciiTheme="minorHAnsi" w:hAnsiTheme="minorHAnsi" w:cstheme="minorHAnsi"/>
        </w:rPr>
        <w:t xml:space="preserve"> , 6/4/18)</w:t>
      </w:r>
    </w:p>
    <w:p w14:paraId="7AC2E6C7" w14:textId="77777777" w:rsidR="00882FB2" w:rsidRPr="00940EC4" w:rsidRDefault="00882FB2" w:rsidP="00882FB2">
      <w:pPr>
        <w:rPr>
          <w:rStyle w:val="StyleUnderline"/>
          <w:rFonts w:asciiTheme="minorHAnsi" w:hAnsiTheme="minorHAnsi" w:cstheme="minorHAnsi"/>
        </w:rPr>
      </w:pPr>
      <w:r w:rsidRPr="00940EC4">
        <w:rPr>
          <w:rFonts w:asciiTheme="minorHAnsi" w:hAnsiTheme="minorHAnsi" w:cstheme="minorHAnsi"/>
          <w:sz w:val="16"/>
        </w:rPr>
        <w:t xml:space="preserve">LOS ANGELES — </w:t>
      </w:r>
      <w:r w:rsidRPr="00967BF7">
        <w:rPr>
          <w:rStyle w:val="StyleUnderline"/>
          <w:rFonts w:asciiTheme="minorHAnsi" w:hAnsiTheme="minorHAnsi" w:cstheme="minorHAnsi"/>
          <w:highlight w:val="cyan"/>
        </w:rPr>
        <w:t>Since</w:t>
      </w:r>
      <w:r w:rsidRPr="00940EC4">
        <w:rPr>
          <w:rStyle w:val="StyleUnderline"/>
          <w:rFonts w:asciiTheme="minorHAnsi" w:hAnsiTheme="minorHAnsi" w:cstheme="minorHAnsi"/>
        </w:rPr>
        <w:t xml:space="preserve"> President </w:t>
      </w:r>
      <w:r w:rsidRPr="00967BF7">
        <w:rPr>
          <w:rStyle w:val="StyleUnderline"/>
          <w:rFonts w:asciiTheme="minorHAnsi" w:hAnsiTheme="minorHAnsi" w:cstheme="minorHAnsi"/>
          <w:highlight w:val="cyan"/>
        </w:rPr>
        <w:t>Trump’s election, politicians in</w:t>
      </w:r>
      <w:r w:rsidRPr="00940EC4">
        <w:rPr>
          <w:rStyle w:val="StyleUnderline"/>
          <w:rFonts w:asciiTheme="minorHAnsi" w:hAnsiTheme="minorHAnsi" w:cstheme="minorHAnsi"/>
        </w:rPr>
        <w:t xml:space="preserve"> solidly Democratic </w:t>
      </w:r>
      <w:r w:rsidRPr="00967BF7">
        <w:rPr>
          <w:rStyle w:val="StyleUnderline"/>
          <w:rFonts w:asciiTheme="minorHAnsi" w:hAnsiTheme="minorHAnsi" w:cstheme="minorHAnsi"/>
          <w:highlight w:val="cyan"/>
        </w:rPr>
        <w:t>California have embraced their role as the leaders of the resistance against the White</w:t>
      </w:r>
      <w:r w:rsidRPr="00940EC4">
        <w:rPr>
          <w:rStyle w:val="StyleUnderline"/>
          <w:rFonts w:asciiTheme="minorHAnsi" w:hAnsiTheme="minorHAnsi" w:cstheme="minorHAnsi"/>
        </w:rPr>
        <w:t xml:space="preserve"> </w:t>
      </w:r>
      <w:r w:rsidRPr="00967BF7">
        <w:rPr>
          <w:rStyle w:val="StyleUnderline"/>
          <w:rFonts w:asciiTheme="minorHAnsi" w:hAnsiTheme="minorHAnsi" w:cstheme="minorHAnsi"/>
          <w:highlight w:val="cyan"/>
        </w:rPr>
        <w:t>House</w:t>
      </w:r>
      <w:r w:rsidRPr="00967BF7">
        <w:rPr>
          <w:rFonts w:asciiTheme="minorHAnsi" w:hAnsiTheme="minorHAnsi" w:cstheme="minorHAnsi"/>
          <w:sz w:val="16"/>
          <w:highlight w:val="cyan"/>
        </w:rPr>
        <w:t>.</w:t>
      </w:r>
      <w:r w:rsidRPr="00940EC4">
        <w:rPr>
          <w:rFonts w:asciiTheme="minorHAnsi" w:hAnsiTheme="minorHAnsi" w:cstheme="minorHAnsi"/>
          <w:sz w:val="16"/>
        </w:rPr>
        <w:t xml:space="preserve"> </w:t>
      </w:r>
      <w:r w:rsidRPr="00967BF7">
        <w:rPr>
          <w:rStyle w:val="StyleUnderline"/>
          <w:rFonts w:asciiTheme="minorHAnsi" w:hAnsiTheme="minorHAnsi" w:cstheme="minorHAnsi"/>
          <w:highlight w:val="cyan"/>
        </w:rPr>
        <w:t>Dem</w:t>
      </w:r>
      <w:r w:rsidRPr="00940EC4">
        <w:rPr>
          <w:rStyle w:val="StyleUnderline"/>
          <w:rFonts w:asciiTheme="minorHAnsi" w:hAnsiTheme="minorHAnsi" w:cstheme="minorHAnsi"/>
        </w:rPr>
        <w:t>ocrat</w:t>
      </w:r>
      <w:r w:rsidRPr="00967BF7">
        <w:rPr>
          <w:rStyle w:val="StyleUnderline"/>
          <w:rFonts w:asciiTheme="minorHAnsi" w:hAnsiTheme="minorHAnsi" w:cstheme="minorHAnsi"/>
          <w:highlight w:val="cyan"/>
        </w:rPr>
        <w:t>s</w:t>
      </w:r>
      <w:r w:rsidRPr="00940EC4">
        <w:rPr>
          <w:rStyle w:val="StyleUnderline"/>
          <w:rFonts w:asciiTheme="minorHAnsi" w:hAnsiTheme="minorHAnsi" w:cstheme="minorHAnsi"/>
        </w:rPr>
        <w:t xml:space="preserve"> </w:t>
      </w:r>
      <w:r w:rsidRPr="00967BF7">
        <w:rPr>
          <w:rStyle w:val="StyleUnderline"/>
          <w:rFonts w:asciiTheme="minorHAnsi" w:hAnsiTheme="minorHAnsi" w:cstheme="minorHAnsi"/>
          <w:highlight w:val="cyan"/>
        </w:rPr>
        <w:t>are counting on the state to flip several congressional seats and help the party win control of the House.</w:t>
      </w:r>
      <w:r w:rsidRPr="00940EC4">
        <w:rPr>
          <w:rStyle w:val="StyleUnderline"/>
          <w:rFonts w:asciiTheme="minorHAnsi" w:hAnsiTheme="minorHAnsi" w:cstheme="minorHAnsi"/>
        </w:rPr>
        <w:t xml:space="preserve"> </w:t>
      </w:r>
      <w:r w:rsidRPr="00940EC4">
        <w:rPr>
          <w:rFonts w:asciiTheme="minorHAnsi" w:hAnsiTheme="minorHAnsi" w:cstheme="minorHAnsi"/>
          <w:sz w:val="16"/>
        </w:rPr>
        <w:t xml:space="preserve">Californians go to the polls on Tuesday to vote in what is known as a “jungle primary” — voters from any party can choose a candidate, and the top two </w:t>
      </w:r>
      <w:proofErr w:type="spellStart"/>
      <w:r w:rsidRPr="00940EC4">
        <w:rPr>
          <w:rFonts w:asciiTheme="minorHAnsi" w:hAnsiTheme="minorHAnsi" w:cstheme="minorHAnsi"/>
          <w:sz w:val="16"/>
        </w:rPr>
        <w:t>votegetters</w:t>
      </w:r>
      <w:proofErr w:type="spellEnd"/>
      <w:r w:rsidRPr="00940EC4">
        <w:rPr>
          <w:rFonts w:asciiTheme="minorHAnsi" w:hAnsiTheme="minorHAnsi" w:cstheme="minorHAnsi"/>
          <w:sz w:val="16"/>
        </w:rPr>
        <w:t xml:space="preserve"> will make it to the November ballot. It </w:t>
      </w:r>
      <w:r w:rsidRPr="00940EC4">
        <w:rPr>
          <w:rStyle w:val="StyleUnderline"/>
          <w:rFonts w:asciiTheme="minorHAnsi" w:hAnsiTheme="minorHAnsi" w:cstheme="minorHAnsi"/>
        </w:rPr>
        <w:t>is one of the most anticipated voting days in the lead-up to the fall midterm elections, with Republicans eager to prove they can still dominate in suburban and rural districts.</w:t>
      </w:r>
    </w:p>
    <w:p w14:paraId="221C6538" w14:textId="77777777" w:rsidR="00882FB2" w:rsidRPr="00940EC4" w:rsidRDefault="00882FB2" w:rsidP="00882FB2">
      <w:pPr>
        <w:rPr>
          <w:rFonts w:asciiTheme="minorHAnsi" w:hAnsiTheme="minorHAnsi" w:cstheme="minorHAnsi"/>
        </w:rPr>
      </w:pPr>
    </w:p>
    <w:p w14:paraId="3663D1D0" w14:textId="77777777" w:rsidR="00882FB2" w:rsidRPr="00940EC4" w:rsidRDefault="00882FB2" w:rsidP="00882FB2">
      <w:pPr>
        <w:pStyle w:val="Heading4"/>
        <w:rPr>
          <w:rFonts w:asciiTheme="minorHAnsi" w:hAnsiTheme="minorHAnsi" w:cstheme="minorHAnsi"/>
        </w:rPr>
      </w:pPr>
      <w:r w:rsidRPr="00940EC4">
        <w:rPr>
          <w:rFonts w:asciiTheme="minorHAnsi" w:hAnsiTheme="minorHAnsi" w:cstheme="minorHAnsi"/>
        </w:rPr>
        <w:t xml:space="preserve">California is key to 2018 </w:t>
      </w:r>
    </w:p>
    <w:p w14:paraId="2E74E271" w14:textId="77777777" w:rsidR="00882FB2" w:rsidRPr="00940EC4" w:rsidRDefault="00882FB2" w:rsidP="00882FB2">
      <w:pPr>
        <w:rPr>
          <w:rFonts w:asciiTheme="minorHAnsi" w:hAnsiTheme="minorHAnsi" w:cstheme="minorHAnsi"/>
        </w:rPr>
      </w:pPr>
      <w:proofErr w:type="spellStart"/>
      <w:r w:rsidRPr="00940EC4">
        <w:rPr>
          <w:rStyle w:val="Style13ptBold"/>
          <w:rFonts w:asciiTheme="minorHAnsi" w:hAnsiTheme="minorHAnsi" w:cstheme="minorHAnsi"/>
        </w:rPr>
        <w:t>Golshan</w:t>
      </w:r>
      <w:proofErr w:type="spellEnd"/>
      <w:r w:rsidRPr="00940EC4">
        <w:rPr>
          <w:rStyle w:val="Style13ptBold"/>
          <w:rFonts w:asciiTheme="minorHAnsi" w:hAnsiTheme="minorHAnsi" w:cstheme="minorHAnsi"/>
        </w:rPr>
        <w:t xml:space="preserve"> 6/4 (</w:t>
      </w:r>
      <w:r w:rsidRPr="00940EC4">
        <w:rPr>
          <w:rFonts w:asciiTheme="minorHAnsi" w:hAnsiTheme="minorHAnsi" w:cstheme="minorHAnsi"/>
        </w:rPr>
        <w:t xml:space="preserve">Tara </w:t>
      </w:r>
      <w:proofErr w:type="spellStart"/>
      <w:r w:rsidRPr="00940EC4">
        <w:rPr>
          <w:rFonts w:asciiTheme="minorHAnsi" w:hAnsiTheme="minorHAnsi" w:cstheme="minorHAnsi"/>
        </w:rPr>
        <w:t>Golshan</w:t>
      </w:r>
      <w:proofErr w:type="spellEnd"/>
      <w:r w:rsidRPr="00940EC4">
        <w:rPr>
          <w:rFonts w:asciiTheme="minorHAnsi" w:hAnsiTheme="minorHAnsi" w:cstheme="minorHAnsi"/>
        </w:rPr>
        <w:t xml:space="preserve">-Politics Reporter who covers Congress, elections, and just about anything in politics that needs explaining. “These 9 California House races could make or break the Democratic wave”, </w:t>
      </w:r>
      <w:hyperlink r:id="rId51" w:history="1">
        <w:r w:rsidRPr="00940EC4">
          <w:rPr>
            <w:rStyle w:val="Hyperlink"/>
            <w:rFonts w:asciiTheme="minorHAnsi" w:hAnsiTheme="minorHAnsi" w:cstheme="minorHAnsi"/>
          </w:rPr>
          <w:t>https://www.vox.com/2018/6/4/17390070/california-primary-2018-midterms-house-blue-wave</w:t>
        </w:r>
      </w:hyperlink>
      <w:r w:rsidRPr="00940EC4">
        <w:rPr>
          <w:rFonts w:asciiTheme="minorHAnsi" w:hAnsiTheme="minorHAnsi" w:cstheme="minorHAnsi"/>
        </w:rPr>
        <w:t>, Jun 4, 2018)</w:t>
      </w:r>
    </w:p>
    <w:p w14:paraId="551FE6A3" w14:textId="77777777" w:rsidR="00882FB2" w:rsidRPr="00940EC4" w:rsidRDefault="00882FB2" w:rsidP="00882FB2">
      <w:pPr>
        <w:rPr>
          <w:rStyle w:val="StyleUnderline"/>
          <w:rFonts w:asciiTheme="minorHAnsi" w:hAnsiTheme="minorHAnsi" w:cstheme="minorHAnsi"/>
        </w:rPr>
      </w:pPr>
      <w:r w:rsidRPr="00967BF7">
        <w:rPr>
          <w:rStyle w:val="StyleUnderline"/>
          <w:rFonts w:asciiTheme="minorHAnsi" w:hAnsiTheme="minorHAnsi" w:cstheme="minorHAnsi"/>
          <w:highlight w:val="cyan"/>
        </w:rPr>
        <w:t>If Dem</w:t>
      </w:r>
      <w:r w:rsidRPr="00940EC4">
        <w:rPr>
          <w:rStyle w:val="StyleUnderline"/>
          <w:rFonts w:asciiTheme="minorHAnsi" w:hAnsiTheme="minorHAnsi" w:cstheme="minorHAnsi"/>
        </w:rPr>
        <w:t>ocrat</w:t>
      </w:r>
      <w:r w:rsidRPr="00967BF7">
        <w:rPr>
          <w:rStyle w:val="StyleUnderline"/>
          <w:rFonts w:asciiTheme="minorHAnsi" w:hAnsiTheme="minorHAnsi" w:cstheme="minorHAnsi"/>
          <w:highlight w:val="cyan"/>
        </w:rPr>
        <w:t>s</w:t>
      </w:r>
      <w:r w:rsidRPr="00940EC4">
        <w:rPr>
          <w:rStyle w:val="StyleUnderline"/>
          <w:rFonts w:asciiTheme="minorHAnsi" w:hAnsiTheme="minorHAnsi" w:cstheme="minorHAnsi"/>
        </w:rPr>
        <w:t xml:space="preserve"> </w:t>
      </w:r>
      <w:r w:rsidRPr="00967BF7">
        <w:rPr>
          <w:rStyle w:val="StyleUnderline"/>
          <w:rFonts w:asciiTheme="minorHAnsi" w:hAnsiTheme="minorHAnsi" w:cstheme="minorHAnsi"/>
          <w:highlight w:val="cyan"/>
        </w:rPr>
        <w:t>have any chance of winning back the</w:t>
      </w:r>
      <w:r w:rsidRPr="00940EC4">
        <w:rPr>
          <w:rStyle w:val="StyleUnderline"/>
          <w:rFonts w:asciiTheme="minorHAnsi" w:hAnsiTheme="minorHAnsi" w:cstheme="minorHAnsi"/>
        </w:rPr>
        <w:t xml:space="preserve"> majority in the </w:t>
      </w:r>
      <w:r w:rsidRPr="00967BF7">
        <w:rPr>
          <w:rStyle w:val="StyleUnderline"/>
          <w:rFonts w:asciiTheme="minorHAnsi" w:hAnsiTheme="minorHAnsi" w:cstheme="minorHAnsi"/>
          <w:highlight w:val="cyan"/>
        </w:rPr>
        <w:t>House</w:t>
      </w:r>
      <w:r w:rsidRPr="00940EC4">
        <w:rPr>
          <w:rStyle w:val="StyleUnderline"/>
          <w:rFonts w:asciiTheme="minorHAnsi" w:hAnsiTheme="minorHAnsi" w:cstheme="minorHAnsi"/>
        </w:rPr>
        <w:t xml:space="preserve"> of Representatives, </w:t>
      </w:r>
      <w:r w:rsidRPr="00967BF7">
        <w:rPr>
          <w:rStyle w:val="StyleUnderline"/>
          <w:rFonts w:asciiTheme="minorHAnsi" w:hAnsiTheme="minorHAnsi" w:cstheme="minorHAnsi"/>
          <w:highlight w:val="cyan"/>
        </w:rPr>
        <w:t>they’ll have to make huge gains in</w:t>
      </w:r>
      <w:r w:rsidRPr="00940EC4">
        <w:rPr>
          <w:rStyle w:val="StyleUnderline"/>
          <w:rFonts w:asciiTheme="minorHAnsi" w:hAnsiTheme="minorHAnsi" w:cstheme="minorHAnsi"/>
        </w:rPr>
        <w:t xml:space="preserve"> the state of </w:t>
      </w:r>
      <w:r w:rsidRPr="00967BF7">
        <w:rPr>
          <w:rStyle w:val="StyleUnderline"/>
          <w:rFonts w:asciiTheme="minorHAnsi" w:hAnsiTheme="minorHAnsi" w:cstheme="minorHAnsi"/>
          <w:highlight w:val="cyan"/>
        </w:rPr>
        <w:t>California</w:t>
      </w:r>
      <w:r w:rsidRPr="00940EC4">
        <w:rPr>
          <w:rStyle w:val="StyleUnderline"/>
          <w:rFonts w:asciiTheme="minorHAnsi" w:hAnsiTheme="minorHAnsi" w:cstheme="minorHAnsi"/>
        </w:rPr>
        <w:t xml:space="preserve">. </w:t>
      </w:r>
      <w:r w:rsidRPr="00967BF7">
        <w:rPr>
          <w:rStyle w:val="StyleUnderline"/>
          <w:rFonts w:asciiTheme="minorHAnsi" w:hAnsiTheme="minorHAnsi" w:cstheme="minorHAnsi"/>
          <w:highlight w:val="cyan"/>
        </w:rPr>
        <w:t>California is undoubtedly</w:t>
      </w:r>
      <w:r w:rsidRPr="00940EC4">
        <w:rPr>
          <w:rStyle w:val="StyleUnderline"/>
          <w:rFonts w:asciiTheme="minorHAnsi" w:hAnsiTheme="minorHAnsi" w:cstheme="minorHAnsi"/>
        </w:rPr>
        <w:t xml:space="preserve"> a </w:t>
      </w:r>
      <w:r w:rsidRPr="00967BF7">
        <w:rPr>
          <w:rStyle w:val="StyleUnderline"/>
          <w:rFonts w:asciiTheme="minorHAnsi" w:hAnsiTheme="minorHAnsi" w:cstheme="minorHAnsi"/>
          <w:highlight w:val="cyan"/>
        </w:rPr>
        <w:t>blue</w:t>
      </w:r>
      <w:r w:rsidRPr="00940EC4">
        <w:rPr>
          <w:rStyle w:val="StyleUnderline"/>
          <w:rFonts w:asciiTheme="minorHAnsi" w:hAnsiTheme="minorHAnsi" w:cstheme="minorHAnsi"/>
        </w:rPr>
        <w:t xml:space="preserve"> state, </w:t>
      </w:r>
      <w:r w:rsidRPr="00967BF7">
        <w:rPr>
          <w:rStyle w:val="StyleUnderline"/>
          <w:rFonts w:asciiTheme="minorHAnsi" w:hAnsiTheme="minorHAnsi" w:cstheme="minorHAnsi"/>
          <w:highlight w:val="cyan"/>
        </w:rPr>
        <w:t>but it also has one of the largest GOP delegations in Congress</w:t>
      </w:r>
      <w:r w:rsidRPr="00940EC4">
        <w:rPr>
          <w:rStyle w:val="StyleUnderline"/>
          <w:rFonts w:asciiTheme="minorHAnsi" w:hAnsiTheme="minorHAnsi" w:cstheme="minorHAnsi"/>
        </w:rPr>
        <w:t>, with 14 Republicans in the House. This year, Democrats are ambitiously aiming to flip 10 of those seats to blue. But it won’t be easy.</w:t>
      </w:r>
    </w:p>
    <w:p w14:paraId="43DFD009" w14:textId="4236D6B3" w:rsidR="00882FB2" w:rsidRPr="006D1BD8" w:rsidRDefault="002E7C6B" w:rsidP="006D1BD8">
      <w:pPr>
        <w:pStyle w:val="Heading1"/>
      </w:pPr>
      <w:r w:rsidRPr="006D1BD8">
        <w:t>Neg Impact</w:t>
      </w:r>
    </w:p>
    <w:p w14:paraId="6EE45703" w14:textId="77777777" w:rsidR="000A5329" w:rsidRDefault="000A5329" w:rsidP="000A5329">
      <w:pPr>
        <w:pStyle w:val="Heading3"/>
        <w:rPr>
          <w:rFonts w:asciiTheme="minorHAnsi" w:hAnsiTheme="minorHAnsi" w:cstheme="minorHAnsi"/>
        </w:rPr>
      </w:pPr>
      <w:r>
        <w:rPr>
          <w:rFonts w:asciiTheme="minorHAnsi" w:hAnsiTheme="minorHAnsi" w:cstheme="minorHAnsi"/>
        </w:rPr>
        <w:t>Solves DACA</w:t>
      </w:r>
    </w:p>
    <w:p w14:paraId="48EB02AE" w14:textId="77777777" w:rsidR="000A5329" w:rsidRPr="000A5329" w:rsidRDefault="000A5329" w:rsidP="000A5329">
      <w:pPr>
        <w:pStyle w:val="Heading4"/>
      </w:pPr>
      <w:r>
        <w:t xml:space="preserve">Midterms solve the </w:t>
      </w:r>
      <w:proofErr w:type="spellStart"/>
      <w:r>
        <w:t>aff</w:t>
      </w:r>
      <w:proofErr w:type="spellEnd"/>
      <w:r>
        <w:t xml:space="preserve">—Dem victory causes a deal on dreamers </w:t>
      </w:r>
    </w:p>
    <w:p w14:paraId="7AD298F6" w14:textId="77777777" w:rsidR="000A5329" w:rsidRPr="00940EC4" w:rsidRDefault="000A5329" w:rsidP="000A5329">
      <w:pPr>
        <w:rPr>
          <w:rFonts w:asciiTheme="minorHAnsi" w:hAnsiTheme="minorHAnsi" w:cstheme="minorHAnsi"/>
        </w:rPr>
      </w:pPr>
      <w:r w:rsidRPr="000A5329">
        <w:rPr>
          <w:rStyle w:val="Style13ptBold"/>
        </w:rPr>
        <w:t>Hunt 18</w:t>
      </w:r>
      <w:r>
        <w:rPr>
          <w:rFonts w:asciiTheme="minorHAnsi" w:hAnsiTheme="minorHAnsi" w:cstheme="minorHAnsi"/>
        </w:rPr>
        <w:t xml:space="preserve"> (</w:t>
      </w:r>
      <w:r w:rsidRPr="00940EC4">
        <w:rPr>
          <w:rFonts w:asciiTheme="minorHAnsi" w:hAnsiTheme="minorHAnsi" w:cstheme="minorHAnsi"/>
        </w:rPr>
        <w:t>Albert R. Hunt is a Bloomberg Opinion columnist covering politics and policy. He was the executive editor of Bloomberg News, before which he was a reporter, bureau chief and executive Washington editor at the Wall Street Journal.</w:t>
      </w:r>
      <w:r>
        <w:rPr>
          <w:rFonts w:asciiTheme="minorHAnsi" w:hAnsiTheme="minorHAnsi" w:cstheme="minorHAnsi"/>
        </w:rPr>
        <w:t xml:space="preserve"> “</w:t>
      </w:r>
      <w:r w:rsidRPr="00940EC4">
        <w:rPr>
          <w:rFonts w:asciiTheme="minorHAnsi" w:hAnsiTheme="minorHAnsi" w:cstheme="minorHAnsi"/>
        </w:rPr>
        <w:t>Congress Will Be Different in 2018. Trump Won't.</w:t>
      </w:r>
      <w:r>
        <w:rPr>
          <w:rFonts w:asciiTheme="minorHAnsi" w:hAnsiTheme="minorHAnsi" w:cstheme="minorHAnsi"/>
        </w:rPr>
        <w:t xml:space="preserve">”, </w:t>
      </w:r>
      <w:hyperlink r:id="rId52" w:history="1">
        <w:r w:rsidRPr="00940EC4">
          <w:rPr>
            <w:rStyle w:val="Hyperlink"/>
            <w:rFonts w:asciiTheme="minorHAnsi" w:hAnsiTheme="minorHAnsi" w:cstheme="minorHAnsi"/>
          </w:rPr>
          <w:t>https://www.bloomberg.com/view/articles/2018-01-07/congress-will-be-different-in-2018-trump-won-t</w:t>
        </w:r>
      </w:hyperlink>
      <w:r>
        <w:rPr>
          <w:rStyle w:val="Hyperlink"/>
          <w:rFonts w:asciiTheme="minorHAnsi" w:hAnsiTheme="minorHAnsi" w:cstheme="minorHAnsi"/>
        </w:rPr>
        <w:t xml:space="preserve"> , </w:t>
      </w:r>
      <w:r w:rsidRPr="00940EC4">
        <w:rPr>
          <w:rFonts w:asciiTheme="minorHAnsi" w:hAnsiTheme="minorHAnsi" w:cstheme="minorHAnsi"/>
        </w:rPr>
        <w:t>January 7, 2018</w:t>
      </w:r>
      <w:r>
        <w:rPr>
          <w:rFonts w:asciiTheme="minorHAnsi" w:hAnsiTheme="minorHAnsi" w:cstheme="minorHAnsi"/>
        </w:rPr>
        <w:t>)</w:t>
      </w:r>
    </w:p>
    <w:p w14:paraId="7C4307B4" w14:textId="77777777" w:rsidR="000A5329" w:rsidRPr="00E42329" w:rsidRDefault="000A5329" w:rsidP="000A5329">
      <w:pPr>
        <w:rPr>
          <w:rFonts w:asciiTheme="minorHAnsi" w:hAnsiTheme="minorHAnsi" w:cstheme="minorHAnsi"/>
          <w:sz w:val="16"/>
        </w:rPr>
      </w:pPr>
      <w:r w:rsidRPr="00967BF7">
        <w:rPr>
          <w:rStyle w:val="StyleUnderline"/>
          <w:highlight w:val="cyan"/>
        </w:rPr>
        <w:t>Dem</w:t>
      </w:r>
      <w:r w:rsidRPr="00546A28">
        <w:rPr>
          <w:rFonts w:asciiTheme="minorHAnsi" w:hAnsiTheme="minorHAnsi" w:cstheme="minorHAnsi"/>
          <w:sz w:val="16"/>
        </w:rPr>
        <w:t>ocrat</w:t>
      </w:r>
      <w:r w:rsidRPr="00967BF7">
        <w:rPr>
          <w:rStyle w:val="StyleUnderline"/>
          <w:highlight w:val="cyan"/>
        </w:rPr>
        <w:t>s</w:t>
      </w:r>
      <w:r w:rsidRPr="00546A28">
        <w:rPr>
          <w:rFonts w:asciiTheme="minorHAnsi" w:hAnsiTheme="minorHAnsi" w:cstheme="minorHAnsi"/>
          <w:sz w:val="16"/>
        </w:rPr>
        <w:t xml:space="preserve"> </w:t>
      </w:r>
      <w:r w:rsidRPr="00967BF7">
        <w:rPr>
          <w:rStyle w:val="StyleUnderline"/>
          <w:highlight w:val="cyan"/>
        </w:rPr>
        <w:t>have political tailwinds after winning big election victories in November</w:t>
      </w:r>
      <w:r w:rsidRPr="00546A28">
        <w:rPr>
          <w:rFonts w:asciiTheme="minorHAnsi" w:hAnsiTheme="minorHAnsi" w:cstheme="minorHAnsi"/>
          <w:sz w:val="16"/>
        </w:rPr>
        <w:t xml:space="preserve">, and Republicans lost all chance to forge alliances with Democrats by pushing through a partisan tax bill. Democratic voters would bolt if their leaders helped award Trump anything that looks like a victory, so achievements will have to be largely on their terms. The White House always matters in any legislative agenda. The author of "The Art of the Deal" has shown that he's in over his head when it comes to deal-making in Washington. Some important Republicans consider him unstable and ill-informed — a conclusion they were reaching long before last week's uproar over a new book describing Trump as a political and personal misfit. Lawmakers face pressure over the next week and a half to set spending levels or face a government shutdown, which remains unlikely even if the Jan. 19 deadline </w:t>
      </w:r>
      <w:proofErr w:type="gramStart"/>
      <w:r w:rsidRPr="00546A28">
        <w:rPr>
          <w:rFonts w:asciiTheme="minorHAnsi" w:hAnsiTheme="minorHAnsi" w:cstheme="minorHAnsi"/>
          <w:sz w:val="16"/>
        </w:rPr>
        <w:t>has to</w:t>
      </w:r>
      <w:proofErr w:type="gramEnd"/>
      <w:r w:rsidRPr="00546A28">
        <w:rPr>
          <w:rFonts w:asciiTheme="minorHAnsi" w:hAnsiTheme="minorHAnsi" w:cstheme="minorHAnsi"/>
          <w:sz w:val="16"/>
        </w:rPr>
        <w:t xml:space="preserve"> be postponed. The administration insists on higher military spending; Democrats say the price will be higher domestic outlays. (It's become easier to have both since Republicans overcame their aversion to red ink when deficit hawks like Senator Bob Corker and the right-wing House Freedom Caucus members voted for the budget-busting tax cut last month.)</w:t>
      </w:r>
      <w:r>
        <w:rPr>
          <w:rFonts w:asciiTheme="minorHAnsi" w:hAnsiTheme="minorHAnsi" w:cstheme="minorHAnsi"/>
          <w:sz w:val="16"/>
        </w:rPr>
        <w:t xml:space="preserve"> </w:t>
      </w:r>
      <w:r w:rsidRPr="00967BF7">
        <w:rPr>
          <w:rStyle w:val="StyleUnderline"/>
          <w:highlight w:val="cyan"/>
        </w:rPr>
        <w:t>Dem</w:t>
      </w:r>
      <w:r w:rsidRPr="00E42329">
        <w:rPr>
          <w:rFonts w:asciiTheme="minorHAnsi" w:hAnsiTheme="minorHAnsi" w:cstheme="minorHAnsi"/>
          <w:sz w:val="16"/>
        </w:rPr>
        <w:t>ocrat</w:t>
      </w:r>
      <w:r w:rsidRPr="00967BF7">
        <w:rPr>
          <w:rStyle w:val="StyleUnderline"/>
          <w:highlight w:val="cyan"/>
        </w:rPr>
        <w:t>s</w:t>
      </w:r>
      <w:r w:rsidRPr="00E42329">
        <w:rPr>
          <w:rFonts w:asciiTheme="minorHAnsi" w:hAnsiTheme="minorHAnsi" w:cstheme="minorHAnsi"/>
          <w:sz w:val="16"/>
        </w:rPr>
        <w:t xml:space="preserve"> also </w:t>
      </w:r>
      <w:r w:rsidRPr="00967BF7">
        <w:rPr>
          <w:rStyle w:val="StyleUnderline"/>
          <w:highlight w:val="cyan"/>
        </w:rPr>
        <w:t xml:space="preserve">insist that the funding measure </w:t>
      </w:r>
      <w:proofErr w:type="gramStart"/>
      <w:r w:rsidRPr="00967BF7">
        <w:rPr>
          <w:rStyle w:val="StyleUnderline"/>
          <w:highlight w:val="cyan"/>
        </w:rPr>
        <w:t>has to</w:t>
      </w:r>
      <w:proofErr w:type="gramEnd"/>
      <w:r w:rsidRPr="00967BF7">
        <w:rPr>
          <w:rStyle w:val="StyleUnderline"/>
          <w:highlight w:val="cyan"/>
        </w:rPr>
        <w:t xml:space="preserve"> be tied to an immigration deal to prevent</w:t>
      </w:r>
      <w:r w:rsidRPr="00E42329">
        <w:rPr>
          <w:rStyle w:val="StyleUnderline"/>
        </w:rPr>
        <w:t xml:space="preserve"> the </w:t>
      </w:r>
      <w:r w:rsidRPr="00967BF7">
        <w:rPr>
          <w:rStyle w:val="StyleUnderline"/>
          <w:highlight w:val="cyan"/>
        </w:rPr>
        <w:t>deportation of</w:t>
      </w:r>
      <w:r w:rsidRPr="00E42329">
        <w:rPr>
          <w:rStyle w:val="StyleUnderline"/>
        </w:rPr>
        <w:t xml:space="preserve"> people who were brought to the U.S. as kids and have come to be known as </w:t>
      </w:r>
      <w:r w:rsidRPr="00967BF7">
        <w:rPr>
          <w:rStyle w:val="StyleUnderline"/>
          <w:highlight w:val="cyan"/>
        </w:rPr>
        <w:t>Dreamers</w:t>
      </w:r>
      <w:r w:rsidRPr="00E42329">
        <w:rPr>
          <w:rStyle w:val="StyleUnderline"/>
        </w:rPr>
        <w:t>.</w:t>
      </w:r>
      <w:r w:rsidRPr="00E42329">
        <w:rPr>
          <w:rFonts w:asciiTheme="minorHAnsi" w:hAnsiTheme="minorHAnsi" w:cstheme="minorHAnsi"/>
          <w:sz w:val="16"/>
        </w:rPr>
        <w:t xml:space="preserve"> Trump, playing to his anti-immigrant base, on Friday demanded $18 billion for his infamous wall along the Mexican border, a crackdown on immigrants who want to bring in family members, and a beefed-up internal deportation force. Senator Jeff </w:t>
      </w:r>
      <w:r w:rsidRPr="00967BF7">
        <w:rPr>
          <w:rStyle w:val="StyleUnderline"/>
          <w:highlight w:val="cyan"/>
        </w:rPr>
        <w:t>Flake,</w:t>
      </w:r>
      <w:r w:rsidRPr="00E42329">
        <w:rPr>
          <w:rStyle w:val="StyleUnderline"/>
        </w:rPr>
        <w:t xml:space="preserve"> the Trump-skeptical Arizona Republican, </w:t>
      </w:r>
      <w:r w:rsidRPr="00967BF7">
        <w:rPr>
          <w:rStyle w:val="StyleUnderline"/>
          <w:highlight w:val="cyan"/>
        </w:rPr>
        <w:t>still thinks a deal is possible if Trump is given a way to back down without losing face</w:t>
      </w:r>
      <w:r w:rsidRPr="00E42329">
        <w:rPr>
          <w:rStyle w:val="StyleUnderline"/>
        </w:rPr>
        <w:t xml:space="preserve">. For example, </w:t>
      </w:r>
      <w:r w:rsidRPr="00967BF7">
        <w:rPr>
          <w:rStyle w:val="StyleUnderline"/>
          <w:highlight w:val="cyan"/>
        </w:rPr>
        <w:t>Dem</w:t>
      </w:r>
      <w:r w:rsidRPr="00684347">
        <w:rPr>
          <w:sz w:val="16"/>
        </w:rPr>
        <w:t>ocrat</w:t>
      </w:r>
      <w:r w:rsidRPr="00967BF7">
        <w:rPr>
          <w:rStyle w:val="StyleUnderline"/>
          <w:highlight w:val="cyan"/>
        </w:rPr>
        <w:t>s</w:t>
      </w:r>
      <w:r w:rsidRPr="00E42329">
        <w:rPr>
          <w:rStyle w:val="StyleUnderline"/>
        </w:rPr>
        <w:t xml:space="preserve"> </w:t>
      </w:r>
      <w:r w:rsidRPr="00967BF7">
        <w:rPr>
          <w:rStyle w:val="StyleUnderline"/>
          <w:highlight w:val="cyan"/>
        </w:rPr>
        <w:t>could</w:t>
      </w:r>
      <w:r w:rsidRPr="00E42329">
        <w:rPr>
          <w:rStyle w:val="StyleUnderline"/>
        </w:rPr>
        <w:t xml:space="preserve"> agree to </w:t>
      </w:r>
      <w:r w:rsidRPr="00967BF7">
        <w:rPr>
          <w:rStyle w:val="StyleUnderline"/>
          <w:highlight w:val="cyan"/>
        </w:rPr>
        <w:t xml:space="preserve">provide money for border security that </w:t>
      </w:r>
      <w:r w:rsidRPr="00967BF7">
        <w:rPr>
          <w:rStyle w:val="Emphasis"/>
          <w:highlight w:val="cyan"/>
        </w:rPr>
        <w:t>Trump could falsely claim lays the groundwork for a wall</w:t>
      </w:r>
      <w:r w:rsidRPr="00E42329">
        <w:rPr>
          <w:rStyle w:val="Emphasis"/>
        </w:rPr>
        <w:t>.</w:t>
      </w:r>
      <w:r>
        <w:rPr>
          <w:rStyle w:val="StyleUnderline"/>
        </w:rPr>
        <w:t xml:space="preserve"> </w:t>
      </w:r>
      <w:r w:rsidRPr="00967BF7">
        <w:rPr>
          <w:rStyle w:val="StyleUnderline"/>
          <w:highlight w:val="cyan"/>
        </w:rPr>
        <w:t>Dem</w:t>
      </w:r>
      <w:r w:rsidRPr="00E42329">
        <w:rPr>
          <w:rFonts w:asciiTheme="minorHAnsi" w:hAnsiTheme="minorHAnsi" w:cstheme="minorHAnsi"/>
          <w:sz w:val="16"/>
        </w:rPr>
        <w:t>ocrat</w:t>
      </w:r>
      <w:r w:rsidRPr="00967BF7">
        <w:rPr>
          <w:rStyle w:val="StyleUnderline"/>
          <w:highlight w:val="cyan"/>
        </w:rPr>
        <w:t>s</w:t>
      </w:r>
      <w:r w:rsidRPr="00E42329">
        <w:rPr>
          <w:rFonts w:asciiTheme="minorHAnsi" w:hAnsiTheme="minorHAnsi" w:cstheme="minorHAnsi"/>
          <w:sz w:val="16"/>
        </w:rPr>
        <w:t xml:space="preserve"> </w:t>
      </w:r>
      <w:r w:rsidRPr="00967BF7">
        <w:rPr>
          <w:rStyle w:val="StyleUnderline"/>
          <w:highlight w:val="cyan"/>
        </w:rPr>
        <w:t>can successfully insist on protection for Dreamers</w:t>
      </w:r>
      <w:r w:rsidRPr="00E42329">
        <w:rPr>
          <w:rFonts w:asciiTheme="minorHAnsi" w:hAnsiTheme="minorHAnsi" w:cstheme="minorHAnsi"/>
          <w:sz w:val="16"/>
        </w:rPr>
        <w:t xml:space="preserve">, but they won't get something else that's important to many of their voters: a pathway to citizenship for those children who've spent their lives in the U.S. Trade-offs are possible to resolve less fraught immigration controversies over certain visa programs and the status of temporary residents like Haitian earthquake victims. The odds of an eventual immigration deal appear little better than 50-50. </w:t>
      </w:r>
    </w:p>
    <w:p w14:paraId="328B8BCA" w14:textId="77777777" w:rsidR="000A5329" w:rsidRPr="00940EC4" w:rsidRDefault="000A5329" w:rsidP="000A5329">
      <w:pPr>
        <w:rPr>
          <w:rFonts w:asciiTheme="minorHAnsi" w:hAnsiTheme="minorHAnsi" w:cstheme="minorHAnsi"/>
        </w:rPr>
      </w:pPr>
    </w:p>
    <w:p w14:paraId="558C8B8F" w14:textId="77777777" w:rsidR="00B0548E" w:rsidRDefault="00B0548E" w:rsidP="00B0548E">
      <w:pPr>
        <w:pStyle w:val="Heading3"/>
        <w:rPr>
          <w:rFonts w:asciiTheme="minorHAnsi" w:hAnsiTheme="minorHAnsi" w:cstheme="minorHAnsi"/>
        </w:rPr>
      </w:pPr>
      <w:r>
        <w:rPr>
          <w:rFonts w:asciiTheme="minorHAnsi" w:hAnsiTheme="minorHAnsi" w:cstheme="minorHAnsi"/>
        </w:rPr>
        <w:t xml:space="preserve">--more </w:t>
      </w:r>
    </w:p>
    <w:p w14:paraId="0BD2CF69" w14:textId="77777777" w:rsidR="00B0548E" w:rsidRPr="00B0548E" w:rsidRDefault="00B0548E" w:rsidP="00B0548E">
      <w:pPr>
        <w:pStyle w:val="Heading4"/>
      </w:pPr>
      <w:r>
        <w:t xml:space="preserve">It’s a top priority for Dems’ House leadership </w:t>
      </w:r>
    </w:p>
    <w:p w14:paraId="316B962F" w14:textId="77777777" w:rsidR="00B0548E" w:rsidRPr="00940EC4" w:rsidRDefault="00B0548E" w:rsidP="00B0548E">
      <w:pPr>
        <w:rPr>
          <w:rFonts w:asciiTheme="minorHAnsi" w:hAnsiTheme="minorHAnsi" w:cstheme="minorHAnsi"/>
        </w:rPr>
      </w:pPr>
      <w:r w:rsidRPr="00B0548E">
        <w:rPr>
          <w:rStyle w:val="Style13ptBold"/>
        </w:rPr>
        <w:t>McPherson 4/24</w:t>
      </w:r>
      <w:r>
        <w:rPr>
          <w:rFonts w:asciiTheme="minorHAnsi" w:hAnsiTheme="minorHAnsi" w:cstheme="minorHAnsi"/>
        </w:rPr>
        <w:t xml:space="preserve"> (</w:t>
      </w:r>
      <w:r w:rsidRPr="00940EC4">
        <w:rPr>
          <w:rFonts w:asciiTheme="minorHAnsi" w:hAnsiTheme="minorHAnsi" w:cstheme="minorHAnsi"/>
        </w:rPr>
        <w:t>Lindsey McPherson</w:t>
      </w:r>
      <w:r>
        <w:rPr>
          <w:rFonts w:asciiTheme="minorHAnsi" w:hAnsiTheme="minorHAnsi" w:cstheme="minorHAnsi"/>
        </w:rPr>
        <w:t>-</w:t>
      </w:r>
      <w:r w:rsidRPr="00940EC4">
        <w:rPr>
          <w:rFonts w:asciiTheme="minorHAnsi" w:hAnsiTheme="minorHAnsi" w:cstheme="minorHAnsi"/>
        </w:rPr>
        <w:t xml:space="preserve">House leadership reporter @rollcall. </w:t>
      </w:r>
      <w:r>
        <w:rPr>
          <w:rFonts w:asciiTheme="minorHAnsi" w:hAnsiTheme="minorHAnsi" w:cstheme="minorHAnsi"/>
        </w:rPr>
        <w:t>“</w:t>
      </w:r>
      <w:r w:rsidRPr="00940EC4">
        <w:rPr>
          <w:rFonts w:asciiTheme="minorHAnsi" w:hAnsiTheme="minorHAnsi" w:cstheme="minorHAnsi"/>
        </w:rPr>
        <w:t>Democratic Majority Would Act Quickly on Guns, Dreamers, Infrastructure, Pelosi Says</w:t>
      </w:r>
      <w:r>
        <w:rPr>
          <w:rFonts w:asciiTheme="minorHAnsi" w:hAnsiTheme="minorHAnsi" w:cstheme="minorHAnsi"/>
        </w:rPr>
        <w:t xml:space="preserve">”, </w:t>
      </w:r>
      <w:hyperlink r:id="rId53" w:history="1">
        <w:r w:rsidRPr="00940EC4">
          <w:rPr>
            <w:rStyle w:val="Hyperlink"/>
            <w:rFonts w:asciiTheme="minorHAnsi" w:hAnsiTheme="minorHAnsi" w:cstheme="minorHAnsi"/>
          </w:rPr>
          <w:t>https://www.rollcall.com/news/politics/democratic-majority-act-quickly-guns-dreamers-infrastructure-pelosi-says</w:t>
        </w:r>
      </w:hyperlink>
      <w:r>
        <w:rPr>
          <w:rStyle w:val="Hyperlink"/>
          <w:rFonts w:asciiTheme="minorHAnsi" w:hAnsiTheme="minorHAnsi" w:cstheme="minorHAnsi"/>
        </w:rPr>
        <w:t xml:space="preserve"> , </w:t>
      </w:r>
      <w:r w:rsidRPr="00940EC4">
        <w:rPr>
          <w:rFonts w:asciiTheme="minorHAnsi" w:hAnsiTheme="minorHAnsi" w:cstheme="minorHAnsi"/>
        </w:rPr>
        <w:t>Apr 24, 2018</w:t>
      </w:r>
      <w:r>
        <w:rPr>
          <w:rFonts w:asciiTheme="minorHAnsi" w:hAnsiTheme="minorHAnsi" w:cstheme="minorHAnsi"/>
        </w:rPr>
        <w:t>)</w:t>
      </w:r>
    </w:p>
    <w:p w14:paraId="076D54E8" w14:textId="77777777" w:rsidR="00B0548E" w:rsidRPr="00D75077" w:rsidRDefault="00B0548E" w:rsidP="00B0548E">
      <w:pPr>
        <w:rPr>
          <w:rStyle w:val="StyleUnderline"/>
        </w:rPr>
      </w:pPr>
      <w:r w:rsidRPr="00050DFC">
        <w:rPr>
          <w:rFonts w:asciiTheme="minorHAnsi" w:hAnsiTheme="minorHAnsi" w:cstheme="minorHAnsi"/>
          <w:sz w:val="16"/>
        </w:rPr>
        <w:t xml:space="preserve">Immigration debate </w:t>
      </w:r>
      <w:proofErr w:type="gramStart"/>
      <w:r w:rsidRPr="00050DFC">
        <w:rPr>
          <w:rFonts w:asciiTheme="minorHAnsi" w:hAnsiTheme="minorHAnsi" w:cstheme="minorHAnsi"/>
          <w:sz w:val="16"/>
        </w:rPr>
        <w:t>In</w:t>
      </w:r>
      <w:proofErr w:type="gramEnd"/>
      <w:r w:rsidRPr="00050DFC">
        <w:rPr>
          <w:rFonts w:asciiTheme="minorHAnsi" w:hAnsiTheme="minorHAnsi" w:cstheme="minorHAnsi"/>
          <w:sz w:val="16"/>
        </w:rPr>
        <w:t xml:space="preserve"> another response where </w:t>
      </w:r>
      <w:r w:rsidRPr="00D75077">
        <w:rPr>
          <w:rStyle w:val="StyleUnderline"/>
        </w:rPr>
        <w:t xml:space="preserve">Pelosi </w:t>
      </w:r>
      <w:r w:rsidRPr="00050DFC">
        <w:rPr>
          <w:rFonts w:asciiTheme="minorHAnsi" w:hAnsiTheme="minorHAnsi" w:cstheme="minorHAnsi"/>
          <w:sz w:val="16"/>
        </w:rPr>
        <w:t xml:space="preserve">seemed to be referring to </w:t>
      </w:r>
      <w:r w:rsidRPr="00D75077">
        <w:rPr>
          <w:rStyle w:val="StyleUnderline"/>
        </w:rPr>
        <w:t>a scenario in which Democrats retake the majority, she spoke about action Congress would take on immigration.</w:t>
      </w:r>
      <w:r>
        <w:rPr>
          <w:rStyle w:val="StyleUnderline"/>
        </w:rPr>
        <w:t xml:space="preserve"> </w:t>
      </w:r>
      <w:r w:rsidRPr="00050DFC">
        <w:rPr>
          <w:rFonts w:asciiTheme="minorHAnsi" w:hAnsiTheme="minorHAnsi" w:cstheme="minorHAnsi"/>
          <w:sz w:val="16"/>
        </w:rPr>
        <w:t>“</w:t>
      </w:r>
      <w:r w:rsidRPr="00D75077">
        <w:rPr>
          <w:rStyle w:val="StyleUnderline"/>
        </w:rPr>
        <w:t>We will pass legislation to protect the Dreamers</w:t>
      </w:r>
      <w:r w:rsidRPr="00050DFC">
        <w:rPr>
          <w:rFonts w:asciiTheme="minorHAnsi" w:hAnsiTheme="minorHAnsi" w:cstheme="minorHAnsi"/>
          <w:sz w:val="16"/>
        </w:rPr>
        <w:t xml:space="preserve">,” she said, referring to undocumented immigrants brought to the U.S. as children. An undocumented Georgetown student had asked Pelosi how many more Dreamers need to write letters, make phone calls and share their stories for Congress to </w:t>
      </w:r>
      <w:proofErr w:type="gramStart"/>
      <w:r w:rsidRPr="00050DFC">
        <w:rPr>
          <w:rFonts w:asciiTheme="minorHAnsi" w:hAnsiTheme="minorHAnsi" w:cstheme="minorHAnsi"/>
          <w:sz w:val="16"/>
        </w:rPr>
        <w:t>take action</w:t>
      </w:r>
      <w:proofErr w:type="gramEnd"/>
      <w:r w:rsidRPr="00050DFC">
        <w:rPr>
          <w:rFonts w:asciiTheme="minorHAnsi" w:hAnsiTheme="minorHAnsi" w:cstheme="minorHAnsi"/>
          <w:sz w:val="16"/>
        </w:rPr>
        <w:t xml:space="preserve">. President Donald Trump remains an obstacle, Pelosi said, noting, “We have to persuade the president that he can’t keep throwing red meat to his base that is anti-immigrant.” </w:t>
      </w:r>
      <w:r w:rsidRPr="00D75077">
        <w:rPr>
          <w:rStyle w:val="StyleUnderline"/>
        </w:rPr>
        <w:t>She accused Trump of playing “the immigrant card” every time there is bad news out about him to district from those issues, referring to his tweets suggested Democrats don’t want to do anything on “DACA.”</w:t>
      </w:r>
      <w:r>
        <w:rPr>
          <w:rStyle w:val="StyleUnderline"/>
        </w:rPr>
        <w:t xml:space="preserve"> </w:t>
      </w:r>
      <w:r w:rsidRPr="00D75077">
        <w:rPr>
          <w:rStyle w:val="StyleUnderline"/>
        </w:rPr>
        <w:t>DACA is the abbreviation for the Deferred Action for Childhood Arrivals program that provides work permits sheltering some Dreamers from deportation.</w:t>
      </w:r>
      <w:r>
        <w:rPr>
          <w:rStyle w:val="StyleUnderline"/>
        </w:rPr>
        <w:t xml:space="preserve"> </w:t>
      </w:r>
      <w:r w:rsidRPr="00D75077">
        <w:rPr>
          <w:rStyle w:val="StyleUnderline"/>
        </w:rPr>
        <w:t>Pelosi acknowledged that there is some truth to those claims in that Democrats on the omnibus negotiations, which she said they “killed on,” resisted GOP efforts to negotiate concessions in exchange for protecting the roughly 800,000 people covered under DACA rather than the larger Dreamer population.</w:t>
      </w:r>
    </w:p>
    <w:p w14:paraId="4CD7774E" w14:textId="09A5136C" w:rsidR="002E7C6B" w:rsidRDefault="00A92531" w:rsidP="00D22F6B">
      <w:pPr>
        <w:pStyle w:val="Heading3"/>
        <w:rPr>
          <w:rFonts w:asciiTheme="minorHAnsi" w:hAnsiTheme="minorHAnsi" w:cstheme="minorHAnsi"/>
        </w:rPr>
      </w:pPr>
      <w:r>
        <w:rPr>
          <w:rFonts w:asciiTheme="minorHAnsi" w:hAnsiTheme="minorHAnsi" w:cstheme="minorHAnsi"/>
        </w:rPr>
        <w:t>AT: Senate Key</w:t>
      </w:r>
    </w:p>
    <w:p w14:paraId="1CE6DB52" w14:textId="22C95D77" w:rsidR="00A92531" w:rsidRPr="00A92531" w:rsidRDefault="00414D77" w:rsidP="00414D77">
      <w:pPr>
        <w:pStyle w:val="Heading4"/>
      </w:pPr>
      <w:r>
        <w:t xml:space="preserve">The Senate’s not key—flipping either chamber is sufficient to check Trump </w:t>
      </w:r>
    </w:p>
    <w:p w14:paraId="048E96F4" w14:textId="478C7449" w:rsidR="00D22F6B" w:rsidRPr="00940EC4" w:rsidRDefault="00743452" w:rsidP="00D22F6B">
      <w:pPr>
        <w:rPr>
          <w:rFonts w:asciiTheme="minorHAnsi" w:hAnsiTheme="minorHAnsi" w:cstheme="minorHAnsi"/>
        </w:rPr>
      </w:pPr>
      <w:r w:rsidRPr="00414D77">
        <w:rPr>
          <w:rStyle w:val="Style13ptBold"/>
        </w:rPr>
        <w:t xml:space="preserve">Law 4/5 </w:t>
      </w:r>
      <w:r>
        <w:rPr>
          <w:rFonts w:asciiTheme="minorHAnsi" w:hAnsiTheme="minorHAnsi" w:cstheme="minorHAnsi"/>
        </w:rPr>
        <w:t>(</w:t>
      </w:r>
      <w:r w:rsidR="000073ED" w:rsidRPr="00940EC4">
        <w:rPr>
          <w:rFonts w:asciiTheme="minorHAnsi" w:hAnsiTheme="minorHAnsi" w:cstheme="minorHAnsi"/>
        </w:rPr>
        <w:t>Steven Law-</w:t>
      </w:r>
      <w:r w:rsidR="00D22F6B" w:rsidRPr="00940EC4">
        <w:rPr>
          <w:rFonts w:asciiTheme="minorHAnsi" w:hAnsiTheme="minorHAnsi" w:cstheme="minorHAnsi"/>
        </w:rPr>
        <w:t xml:space="preserve"> Steven Law is the president of the Senate Leadership Fund and American Crossroads and was deputy secretary of labor under President George W. Bush.</w:t>
      </w:r>
      <w:r w:rsidR="000073ED" w:rsidRPr="00940EC4">
        <w:rPr>
          <w:rFonts w:asciiTheme="minorHAnsi" w:hAnsiTheme="minorHAnsi" w:cstheme="minorHAnsi"/>
        </w:rPr>
        <w:t xml:space="preserve"> “</w:t>
      </w:r>
      <w:r w:rsidR="00D22F6B" w:rsidRPr="00940EC4">
        <w:rPr>
          <w:rFonts w:asciiTheme="minorHAnsi" w:hAnsiTheme="minorHAnsi" w:cstheme="minorHAnsi"/>
        </w:rPr>
        <w:t>If Democrats Win Big in November</w:t>
      </w:r>
      <w:r w:rsidR="000073ED" w:rsidRPr="00940EC4">
        <w:rPr>
          <w:rFonts w:asciiTheme="minorHAnsi" w:hAnsiTheme="minorHAnsi" w:cstheme="minorHAnsi"/>
        </w:rPr>
        <w:t xml:space="preserve">”, </w:t>
      </w:r>
      <w:hyperlink r:id="rId54" w:history="1">
        <w:r w:rsidR="00D22F6B" w:rsidRPr="00940EC4">
          <w:rPr>
            <w:rStyle w:val="Hyperlink"/>
            <w:rFonts w:asciiTheme="minorHAnsi" w:hAnsiTheme="minorHAnsi" w:cstheme="minorHAnsi"/>
          </w:rPr>
          <w:t>https://www.nationalreview.com/2018/04/democrat-midterm-victory-could-cripple-trump-agenda/</w:t>
        </w:r>
      </w:hyperlink>
      <w:r w:rsidR="000073ED" w:rsidRPr="00940EC4">
        <w:rPr>
          <w:rFonts w:asciiTheme="minorHAnsi" w:hAnsiTheme="minorHAnsi" w:cstheme="minorHAnsi"/>
        </w:rPr>
        <w:t xml:space="preserve"> , </w:t>
      </w:r>
      <w:r w:rsidR="00D22F6B" w:rsidRPr="00940EC4">
        <w:rPr>
          <w:rFonts w:asciiTheme="minorHAnsi" w:hAnsiTheme="minorHAnsi" w:cstheme="minorHAnsi"/>
        </w:rPr>
        <w:t xml:space="preserve">April 5, 2018 </w:t>
      </w:r>
    </w:p>
    <w:p w14:paraId="79C175BD" w14:textId="22B346F4" w:rsidR="00D22F6B" w:rsidRPr="00940EC4" w:rsidRDefault="00D22F6B" w:rsidP="00D22F6B">
      <w:pPr>
        <w:rPr>
          <w:rStyle w:val="StyleUnderline"/>
          <w:rFonts w:asciiTheme="minorHAnsi" w:hAnsiTheme="minorHAnsi" w:cstheme="minorHAnsi"/>
        </w:rPr>
      </w:pPr>
      <w:proofErr w:type="gramStart"/>
      <w:r w:rsidRPr="00940EC4">
        <w:rPr>
          <w:rFonts w:asciiTheme="minorHAnsi" w:hAnsiTheme="minorHAnsi" w:cstheme="minorHAnsi"/>
          <w:sz w:val="16"/>
        </w:rPr>
        <w:t>So</w:t>
      </w:r>
      <w:proofErr w:type="gramEnd"/>
      <w:r w:rsidRPr="00940EC4">
        <w:rPr>
          <w:rFonts w:asciiTheme="minorHAnsi" w:hAnsiTheme="minorHAnsi" w:cstheme="minorHAnsi"/>
          <w:sz w:val="16"/>
        </w:rPr>
        <w:t xml:space="preserve"> tweeted a bullish President Trump last summer after Democrats lost a congressional special election in Georgia they had hoped to win. He got his wish: Nancy Pelosi and Chuck Schumer are still in charge of their party on Capitol Hill. Now these two political veterans are leading the drive for </w:t>
      </w:r>
      <w:r w:rsidRPr="00967BF7">
        <w:rPr>
          <w:rStyle w:val="StyleUnderline"/>
          <w:rFonts w:asciiTheme="minorHAnsi" w:hAnsiTheme="minorHAnsi" w:cstheme="minorHAnsi"/>
          <w:highlight w:val="cyan"/>
        </w:rPr>
        <w:t>a Democratic takeover</w:t>
      </w:r>
      <w:r w:rsidRPr="00940EC4">
        <w:rPr>
          <w:rStyle w:val="StyleUnderline"/>
          <w:rFonts w:asciiTheme="minorHAnsi" w:hAnsiTheme="minorHAnsi" w:cstheme="minorHAnsi"/>
        </w:rPr>
        <w:t xml:space="preserve"> of Congress this fall.</w:t>
      </w:r>
      <w:r w:rsidR="002C72F6" w:rsidRPr="00940EC4">
        <w:rPr>
          <w:rFonts w:asciiTheme="minorHAnsi" w:hAnsiTheme="minorHAnsi" w:cstheme="minorHAnsi"/>
          <w:sz w:val="16"/>
        </w:rPr>
        <w:t xml:space="preserve"> </w:t>
      </w:r>
      <w:r w:rsidRPr="00940EC4">
        <w:rPr>
          <w:rStyle w:val="StyleUnderline"/>
          <w:rFonts w:asciiTheme="minorHAnsi" w:hAnsiTheme="minorHAnsi" w:cstheme="minorHAnsi"/>
        </w:rPr>
        <w:t xml:space="preserve">What if they succeed? What if they manage to switch out the “Minority” in their titles to “Majority”? What can America </w:t>
      </w:r>
      <w:r w:rsidRPr="00967BF7">
        <w:rPr>
          <w:rStyle w:val="StyleUnderline"/>
          <w:rFonts w:asciiTheme="minorHAnsi" w:hAnsiTheme="minorHAnsi" w:cstheme="minorHAnsi"/>
          <w:highlight w:val="cyan"/>
        </w:rPr>
        <w:t>expect</w:t>
      </w:r>
      <w:r w:rsidRPr="00940EC4">
        <w:rPr>
          <w:rStyle w:val="StyleUnderline"/>
          <w:rFonts w:asciiTheme="minorHAnsi" w:hAnsiTheme="minorHAnsi" w:cstheme="minorHAnsi"/>
        </w:rPr>
        <w:t>?</w:t>
      </w:r>
      <w:r w:rsidR="002C72F6" w:rsidRPr="00940EC4">
        <w:rPr>
          <w:rStyle w:val="StyleUnderline"/>
          <w:rFonts w:asciiTheme="minorHAnsi" w:hAnsiTheme="minorHAnsi" w:cstheme="minorHAnsi"/>
        </w:rPr>
        <w:t xml:space="preserve"> </w:t>
      </w:r>
      <w:r w:rsidRPr="00940EC4">
        <w:rPr>
          <w:rFonts w:asciiTheme="minorHAnsi" w:hAnsiTheme="minorHAnsi" w:cstheme="minorHAnsi"/>
          <w:sz w:val="16"/>
        </w:rPr>
        <w:t xml:space="preserve">In a word: </w:t>
      </w:r>
      <w:r w:rsidRPr="00967BF7">
        <w:rPr>
          <w:rStyle w:val="StyleUnderline"/>
          <w:rFonts w:asciiTheme="minorHAnsi" w:hAnsiTheme="minorHAnsi" w:cstheme="minorHAnsi"/>
          <w:highlight w:val="cyan"/>
        </w:rPr>
        <w:t>obstructionism — on an unprecedented scale</w:t>
      </w:r>
      <w:r w:rsidRPr="00940EC4">
        <w:rPr>
          <w:rStyle w:val="StyleUnderline"/>
          <w:rFonts w:asciiTheme="minorHAnsi" w:hAnsiTheme="minorHAnsi" w:cstheme="minorHAnsi"/>
        </w:rPr>
        <w:t>.</w:t>
      </w:r>
      <w:r w:rsidR="002C72F6" w:rsidRPr="00940EC4">
        <w:rPr>
          <w:rFonts w:asciiTheme="minorHAnsi" w:hAnsiTheme="minorHAnsi" w:cstheme="minorHAnsi"/>
          <w:sz w:val="16"/>
        </w:rPr>
        <w:t xml:space="preserve"> </w:t>
      </w:r>
      <w:r w:rsidRPr="00940EC4">
        <w:rPr>
          <w:rStyle w:val="StyleUnderline"/>
          <w:rFonts w:asciiTheme="minorHAnsi" w:hAnsiTheme="minorHAnsi" w:cstheme="minorHAnsi"/>
        </w:rPr>
        <w:t xml:space="preserve">A few months ago, conservatives were calling Pelosi and Schumer “do-nothing Democrats” for refusing to sit down with the president to negotiate a budget to keep the government open. </w:t>
      </w:r>
      <w:r w:rsidRPr="00967BF7">
        <w:rPr>
          <w:rStyle w:val="StyleUnderline"/>
          <w:rFonts w:asciiTheme="minorHAnsi" w:hAnsiTheme="minorHAnsi" w:cstheme="minorHAnsi"/>
          <w:highlight w:val="cyan"/>
        </w:rPr>
        <w:t>That was</w:t>
      </w:r>
      <w:r w:rsidRPr="00940EC4">
        <w:rPr>
          <w:rStyle w:val="StyleUnderline"/>
          <w:rFonts w:asciiTheme="minorHAnsi" w:hAnsiTheme="minorHAnsi" w:cstheme="minorHAnsi"/>
        </w:rPr>
        <w:t xml:space="preserve"> just a </w:t>
      </w:r>
      <w:r w:rsidRPr="00967BF7">
        <w:rPr>
          <w:rStyle w:val="StyleUnderline"/>
          <w:rFonts w:asciiTheme="minorHAnsi" w:hAnsiTheme="minorHAnsi" w:cstheme="minorHAnsi"/>
          <w:highlight w:val="cyan"/>
        </w:rPr>
        <w:t>warm-up</w:t>
      </w:r>
      <w:r w:rsidRPr="00940EC4">
        <w:rPr>
          <w:rStyle w:val="StyleUnderline"/>
          <w:rFonts w:asciiTheme="minorHAnsi" w:hAnsiTheme="minorHAnsi" w:cstheme="minorHAnsi"/>
        </w:rPr>
        <w:t xml:space="preserve"> act </w:t>
      </w:r>
      <w:r w:rsidRPr="00967BF7">
        <w:rPr>
          <w:rStyle w:val="StyleUnderline"/>
          <w:rFonts w:asciiTheme="minorHAnsi" w:hAnsiTheme="minorHAnsi" w:cstheme="minorHAnsi"/>
          <w:highlight w:val="cyan"/>
        </w:rPr>
        <w:t>for</w:t>
      </w:r>
      <w:r w:rsidRPr="00940EC4">
        <w:rPr>
          <w:rStyle w:val="StyleUnderline"/>
          <w:rFonts w:asciiTheme="minorHAnsi" w:hAnsiTheme="minorHAnsi" w:cstheme="minorHAnsi"/>
        </w:rPr>
        <w:t xml:space="preserve"> the </w:t>
      </w:r>
      <w:r w:rsidRPr="00967BF7">
        <w:rPr>
          <w:rStyle w:val="StyleUnderline"/>
          <w:rFonts w:asciiTheme="minorHAnsi" w:hAnsiTheme="minorHAnsi" w:cstheme="minorHAnsi"/>
          <w:highlight w:val="cyan"/>
        </w:rPr>
        <w:t>obstructionism</w:t>
      </w:r>
      <w:r w:rsidRPr="00940EC4">
        <w:rPr>
          <w:rStyle w:val="StyleUnderline"/>
          <w:rFonts w:asciiTheme="minorHAnsi" w:hAnsiTheme="minorHAnsi" w:cstheme="minorHAnsi"/>
        </w:rPr>
        <w:t xml:space="preserve"> to come if </w:t>
      </w:r>
      <w:r w:rsidRPr="00967BF7">
        <w:rPr>
          <w:rStyle w:val="StyleUnderline"/>
          <w:rFonts w:asciiTheme="minorHAnsi" w:hAnsiTheme="minorHAnsi" w:cstheme="minorHAnsi"/>
          <w:highlight w:val="cyan"/>
        </w:rPr>
        <w:t xml:space="preserve">they get control of </w:t>
      </w:r>
      <w:r w:rsidRPr="00967BF7">
        <w:rPr>
          <w:rStyle w:val="Emphasis"/>
          <w:rFonts w:asciiTheme="minorHAnsi" w:hAnsiTheme="minorHAnsi" w:cstheme="minorHAnsi"/>
          <w:highlight w:val="cyan"/>
        </w:rPr>
        <w:t>one or both</w:t>
      </w:r>
      <w:r w:rsidRPr="00967BF7">
        <w:rPr>
          <w:rStyle w:val="StyleUnderline"/>
          <w:rFonts w:asciiTheme="minorHAnsi" w:hAnsiTheme="minorHAnsi" w:cstheme="minorHAnsi"/>
          <w:highlight w:val="cyan"/>
        </w:rPr>
        <w:t xml:space="preserve"> houses</w:t>
      </w:r>
      <w:r w:rsidRPr="00940EC4">
        <w:rPr>
          <w:rStyle w:val="StyleUnderline"/>
          <w:rFonts w:asciiTheme="minorHAnsi" w:hAnsiTheme="minorHAnsi" w:cstheme="minorHAnsi"/>
        </w:rPr>
        <w:t xml:space="preserve"> of Congress.</w:t>
      </w:r>
      <w:r w:rsidR="002C72F6" w:rsidRPr="00940EC4">
        <w:rPr>
          <w:rStyle w:val="StyleUnderline"/>
          <w:rFonts w:asciiTheme="minorHAnsi" w:hAnsiTheme="minorHAnsi" w:cstheme="minorHAnsi"/>
        </w:rPr>
        <w:t xml:space="preserve"> </w:t>
      </w:r>
      <w:r w:rsidRPr="00940EC4">
        <w:rPr>
          <w:rFonts w:asciiTheme="minorHAnsi" w:hAnsiTheme="minorHAnsi" w:cstheme="minorHAnsi"/>
          <w:sz w:val="16"/>
        </w:rPr>
        <w:t xml:space="preserve">Here are five things we can expect </w:t>
      </w:r>
      <w:r w:rsidRPr="00967BF7">
        <w:rPr>
          <w:rStyle w:val="StyleUnderline"/>
          <w:rFonts w:asciiTheme="minorHAnsi" w:hAnsiTheme="minorHAnsi" w:cstheme="minorHAnsi"/>
          <w:highlight w:val="cyan"/>
        </w:rPr>
        <w:t>if the Dems win big in the midterm elections.</w:t>
      </w:r>
      <w:r w:rsidR="002C72F6" w:rsidRPr="00940EC4">
        <w:rPr>
          <w:rStyle w:val="StyleUnderline"/>
          <w:rFonts w:asciiTheme="minorHAnsi" w:hAnsiTheme="minorHAnsi" w:cstheme="minorHAnsi"/>
        </w:rPr>
        <w:t xml:space="preserve"> </w:t>
      </w:r>
      <w:r w:rsidRPr="00967BF7">
        <w:rPr>
          <w:rStyle w:val="StyleUnderline"/>
          <w:rFonts w:asciiTheme="minorHAnsi" w:hAnsiTheme="minorHAnsi" w:cstheme="minorHAnsi"/>
          <w:highlight w:val="cyan"/>
        </w:rPr>
        <w:t>1) We will get no new conservative</w:t>
      </w:r>
      <w:r w:rsidRPr="00940EC4">
        <w:rPr>
          <w:rStyle w:val="StyleUnderline"/>
          <w:rFonts w:asciiTheme="minorHAnsi" w:hAnsiTheme="minorHAnsi" w:cstheme="minorHAnsi"/>
        </w:rPr>
        <w:t xml:space="preserve"> or constitutionalist </w:t>
      </w:r>
      <w:r w:rsidRPr="00967BF7">
        <w:rPr>
          <w:rStyle w:val="StyleUnderline"/>
          <w:rFonts w:asciiTheme="minorHAnsi" w:hAnsiTheme="minorHAnsi" w:cstheme="minorHAnsi"/>
          <w:highlight w:val="cyan"/>
        </w:rPr>
        <w:t>judges.</w:t>
      </w:r>
      <w:r w:rsidR="002C72F6" w:rsidRPr="00940EC4">
        <w:rPr>
          <w:rStyle w:val="StyleUnderline"/>
          <w:rFonts w:asciiTheme="minorHAnsi" w:hAnsiTheme="minorHAnsi" w:cstheme="minorHAnsi"/>
        </w:rPr>
        <w:t xml:space="preserve"> </w:t>
      </w:r>
      <w:r w:rsidRPr="00967BF7">
        <w:rPr>
          <w:rStyle w:val="StyleUnderline"/>
          <w:rFonts w:asciiTheme="minorHAnsi" w:hAnsiTheme="minorHAnsi" w:cstheme="minorHAnsi"/>
          <w:highlight w:val="cyan"/>
        </w:rPr>
        <w:t>Should a</w:t>
      </w:r>
      <w:r w:rsidRPr="00940EC4">
        <w:rPr>
          <w:rStyle w:val="StyleUnderline"/>
          <w:rFonts w:asciiTheme="minorHAnsi" w:hAnsiTheme="minorHAnsi" w:cstheme="minorHAnsi"/>
        </w:rPr>
        <w:t xml:space="preserve"> Supreme Court </w:t>
      </w:r>
      <w:r w:rsidRPr="00967BF7">
        <w:rPr>
          <w:rStyle w:val="StyleUnderline"/>
          <w:rFonts w:asciiTheme="minorHAnsi" w:hAnsiTheme="minorHAnsi" w:cstheme="minorHAnsi"/>
          <w:highlight w:val="cyan"/>
        </w:rPr>
        <w:t>vacancy arise</w:t>
      </w:r>
      <w:r w:rsidRPr="00940EC4">
        <w:rPr>
          <w:rStyle w:val="StyleUnderline"/>
          <w:rFonts w:asciiTheme="minorHAnsi" w:hAnsiTheme="minorHAnsi" w:cstheme="minorHAnsi"/>
        </w:rPr>
        <w:t xml:space="preserve"> in the next two years, </w:t>
      </w:r>
      <w:r w:rsidRPr="00967BF7">
        <w:rPr>
          <w:rStyle w:val="StyleUnderline"/>
          <w:rFonts w:asciiTheme="minorHAnsi" w:hAnsiTheme="minorHAnsi" w:cstheme="minorHAnsi"/>
          <w:highlight w:val="cyan"/>
        </w:rPr>
        <w:t>Dem</w:t>
      </w:r>
      <w:r w:rsidRPr="00940EC4">
        <w:rPr>
          <w:rFonts w:asciiTheme="minorHAnsi" w:hAnsiTheme="minorHAnsi" w:cstheme="minorHAnsi"/>
          <w:sz w:val="16"/>
        </w:rPr>
        <w:t>ocrat</w:t>
      </w:r>
      <w:r w:rsidRPr="00967BF7">
        <w:rPr>
          <w:rStyle w:val="StyleUnderline"/>
          <w:rFonts w:asciiTheme="minorHAnsi" w:hAnsiTheme="minorHAnsi" w:cstheme="minorHAnsi"/>
          <w:highlight w:val="cyan"/>
        </w:rPr>
        <w:t>s</w:t>
      </w:r>
      <w:r w:rsidRPr="00940EC4">
        <w:rPr>
          <w:rFonts w:asciiTheme="minorHAnsi" w:hAnsiTheme="minorHAnsi" w:cstheme="minorHAnsi"/>
          <w:sz w:val="16"/>
        </w:rPr>
        <w:t xml:space="preserve"> </w:t>
      </w:r>
      <w:r w:rsidRPr="00967BF7">
        <w:rPr>
          <w:rStyle w:val="StyleUnderline"/>
          <w:rFonts w:asciiTheme="minorHAnsi" w:hAnsiTheme="minorHAnsi" w:cstheme="minorHAnsi"/>
          <w:highlight w:val="cyan"/>
        </w:rPr>
        <w:t>will make sure it has zero chance of being filled.</w:t>
      </w:r>
      <w:r w:rsidRPr="00940EC4">
        <w:rPr>
          <w:rStyle w:val="StyleUnderline"/>
          <w:rFonts w:asciiTheme="minorHAnsi" w:hAnsiTheme="minorHAnsi" w:cstheme="minorHAnsi"/>
        </w:rPr>
        <w:t xml:space="preserve"> </w:t>
      </w:r>
      <w:r w:rsidRPr="00967BF7">
        <w:rPr>
          <w:rStyle w:val="StyleUnderline"/>
          <w:rFonts w:asciiTheme="minorHAnsi" w:hAnsiTheme="minorHAnsi" w:cstheme="minorHAnsi"/>
          <w:highlight w:val="cyan"/>
        </w:rPr>
        <w:t>They will see it as payback for</w:t>
      </w:r>
      <w:r w:rsidRPr="00940EC4">
        <w:rPr>
          <w:rStyle w:val="StyleUnderline"/>
          <w:rFonts w:asciiTheme="minorHAnsi" w:hAnsiTheme="minorHAnsi" w:cstheme="minorHAnsi"/>
        </w:rPr>
        <w:t xml:space="preserve"> the Senate </w:t>
      </w:r>
      <w:r w:rsidRPr="00967BF7">
        <w:rPr>
          <w:rStyle w:val="StyleUnderline"/>
          <w:rFonts w:asciiTheme="minorHAnsi" w:hAnsiTheme="minorHAnsi" w:cstheme="minorHAnsi"/>
          <w:highlight w:val="cyan"/>
        </w:rPr>
        <w:t>Republican blockade of</w:t>
      </w:r>
      <w:r w:rsidRPr="00940EC4">
        <w:rPr>
          <w:rStyle w:val="StyleUnderline"/>
          <w:rFonts w:asciiTheme="minorHAnsi" w:hAnsiTheme="minorHAnsi" w:cstheme="minorHAnsi"/>
        </w:rPr>
        <w:t xml:space="preserve"> President </w:t>
      </w:r>
      <w:r w:rsidRPr="00967BF7">
        <w:rPr>
          <w:rStyle w:val="StyleUnderline"/>
          <w:rFonts w:asciiTheme="minorHAnsi" w:hAnsiTheme="minorHAnsi" w:cstheme="minorHAnsi"/>
          <w:highlight w:val="cyan"/>
        </w:rPr>
        <w:t>Obama’s nominee</w:t>
      </w:r>
      <w:r w:rsidRPr="00940EC4">
        <w:rPr>
          <w:rStyle w:val="StyleUnderline"/>
          <w:rFonts w:asciiTheme="minorHAnsi" w:hAnsiTheme="minorHAnsi" w:cstheme="minorHAnsi"/>
        </w:rPr>
        <w:t xml:space="preserve"> to fill the vacancy left by Justice Scalia’s death.</w:t>
      </w:r>
      <w:r w:rsidR="002C72F6" w:rsidRPr="00940EC4">
        <w:rPr>
          <w:rStyle w:val="StyleUnderline"/>
          <w:rFonts w:asciiTheme="minorHAnsi" w:hAnsiTheme="minorHAnsi" w:cstheme="minorHAnsi"/>
        </w:rPr>
        <w:t xml:space="preserve"> </w:t>
      </w:r>
      <w:r w:rsidRPr="00940EC4">
        <w:rPr>
          <w:rStyle w:val="Emphasis"/>
          <w:rFonts w:asciiTheme="minorHAnsi" w:hAnsiTheme="minorHAnsi" w:cstheme="minorHAnsi"/>
        </w:rPr>
        <w:t>But they won’t stop there</w:t>
      </w:r>
      <w:r w:rsidRPr="00940EC4">
        <w:rPr>
          <w:rFonts w:asciiTheme="minorHAnsi" w:hAnsiTheme="minorHAnsi" w:cstheme="minorHAnsi"/>
          <w:sz w:val="16"/>
        </w:rPr>
        <w:t xml:space="preserve">. </w:t>
      </w:r>
      <w:r w:rsidRPr="00967BF7">
        <w:rPr>
          <w:rStyle w:val="StyleUnderline"/>
          <w:rFonts w:asciiTheme="minorHAnsi" w:hAnsiTheme="minorHAnsi" w:cstheme="minorHAnsi"/>
          <w:highlight w:val="cyan"/>
        </w:rPr>
        <w:t>Dem</w:t>
      </w:r>
      <w:r w:rsidRPr="00940EC4">
        <w:rPr>
          <w:rFonts w:asciiTheme="minorHAnsi" w:hAnsiTheme="minorHAnsi" w:cstheme="minorHAnsi"/>
          <w:sz w:val="16"/>
        </w:rPr>
        <w:t>ocrat</w:t>
      </w:r>
      <w:r w:rsidRPr="00967BF7">
        <w:rPr>
          <w:rStyle w:val="StyleUnderline"/>
          <w:rFonts w:asciiTheme="minorHAnsi" w:hAnsiTheme="minorHAnsi" w:cstheme="minorHAnsi"/>
          <w:highlight w:val="cyan"/>
        </w:rPr>
        <w:t>s</w:t>
      </w:r>
      <w:r w:rsidRPr="00940EC4">
        <w:rPr>
          <w:rFonts w:asciiTheme="minorHAnsi" w:hAnsiTheme="minorHAnsi" w:cstheme="minorHAnsi"/>
          <w:sz w:val="16"/>
        </w:rPr>
        <w:t xml:space="preserve"> </w:t>
      </w:r>
      <w:r w:rsidRPr="00967BF7">
        <w:rPr>
          <w:rStyle w:val="StyleUnderline"/>
          <w:rFonts w:asciiTheme="minorHAnsi" w:hAnsiTheme="minorHAnsi" w:cstheme="minorHAnsi"/>
          <w:highlight w:val="cyan"/>
        </w:rPr>
        <w:t>will</w:t>
      </w:r>
      <w:r w:rsidRPr="00940EC4">
        <w:rPr>
          <w:rFonts w:asciiTheme="minorHAnsi" w:hAnsiTheme="minorHAnsi" w:cstheme="minorHAnsi"/>
          <w:sz w:val="16"/>
        </w:rPr>
        <w:t xml:space="preserve"> also </w:t>
      </w:r>
      <w:r w:rsidRPr="00967BF7">
        <w:rPr>
          <w:rStyle w:val="StyleUnderline"/>
          <w:rFonts w:asciiTheme="minorHAnsi" w:hAnsiTheme="minorHAnsi" w:cstheme="minorHAnsi"/>
          <w:highlight w:val="cyan"/>
        </w:rPr>
        <w:t>refuse to confirm any lower-court nominees</w:t>
      </w:r>
      <w:r w:rsidRPr="00940EC4">
        <w:rPr>
          <w:rStyle w:val="StyleUnderline"/>
          <w:rFonts w:asciiTheme="minorHAnsi" w:hAnsiTheme="minorHAnsi" w:cstheme="minorHAnsi"/>
        </w:rPr>
        <w:t xml:space="preserve"> they don’t care for — and that will be most of them. </w:t>
      </w:r>
      <w:r w:rsidRPr="00967BF7">
        <w:rPr>
          <w:rStyle w:val="StyleUnderline"/>
          <w:rFonts w:asciiTheme="minorHAnsi" w:hAnsiTheme="minorHAnsi" w:cstheme="minorHAnsi"/>
          <w:highlight w:val="cyan"/>
        </w:rPr>
        <w:t>The Trump administration,</w:t>
      </w:r>
      <w:r w:rsidRPr="00940EC4">
        <w:rPr>
          <w:rStyle w:val="StyleUnderline"/>
          <w:rFonts w:asciiTheme="minorHAnsi" w:hAnsiTheme="minorHAnsi" w:cstheme="minorHAnsi"/>
        </w:rPr>
        <w:t xml:space="preserve"> working closely with Senate Republicans, </w:t>
      </w:r>
      <w:r w:rsidRPr="00967BF7">
        <w:rPr>
          <w:rStyle w:val="StyleUnderline"/>
          <w:rFonts w:asciiTheme="minorHAnsi" w:hAnsiTheme="minorHAnsi" w:cstheme="minorHAnsi"/>
          <w:highlight w:val="cyan"/>
        </w:rPr>
        <w:t>has been r</w:t>
      </w:r>
      <w:r w:rsidRPr="00940EC4">
        <w:rPr>
          <w:rStyle w:val="StyleUnderline"/>
          <w:rFonts w:asciiTheme="minorHAnsi" w:hAnsiTheme="minorHAnsi" w:cstheme="minorHAnsi"/>
        </w:rPr>
        <w:t xml:space="preserve">emaking the federal courts, </w:t>
      </w:r>
      <w:r w:rsidRPr="00967BF7">
        <w:rPr>
          <w:rStyle w:val="StyleUnderline"/>
          <w:rFonts w:asciiTheme="minorHAnsi" w:hAnsiTheme="minorHAnsi" w:cstheme="minorHAnsi"/>
          <w:highlight w:val="cyan"/>
        </w:rPr>
        <w:t>shifting away from judicial activism</w:t>
      </w:r>
      <w:r w:rsidRPr="00940EC4">
        <w:rPr>
          <w:rStyle w:val="StyleUnderline"/>
          <w:rFonts w:asciiTheme="minorHAnsi" w:hAnsiTheme="minorHAnsi" w:cstheme="minorHAnsi"/>
        </w:rPr>
        <w:t xml:space="preserve"> and toward an emphasis on the rule of law. If Democrats succeed this November, </w:t>
      </w:r>
      <w:r w:rsidRPr="00967BF7">
        <w:rPr>
          <w:rStyle w:val="StyleUnderline"/>
          <w:rFonts w:asciiTheme="minorHAnsi" w:hAnsiTheme="minorHAnsi" w:cstheme="minorHAnsi"/>
          <w:highlight w:val="cyan"/>
        </w:rPr>
        <w:t>that</w:t>
      </w:r>
      <w:r w:rsidRPr="00940EC4">
        <w:rPr>
          <w:rStyle w:val="StyleUnderline"/>
          <w:rFonts w:asciiTheme="minorHAnsi" w:hAnsiTheme="minorHAnsi" w:cstheme="minorHAnsi"/>
        </w:rPr>
        <w:t xml:space="preserve"> process </w:t>
      </w:r>
      <w:r w:rsidRPr="00967BF7">
        <w:rPr>
          <w:rStyle w:val="Emphasis"/>
          <w:rFonts w:asciiTheme="minorHAnsi" w:hAnsiTheme="minorHAnsi" w:cstheme="minorHAnsi"/>
          <w:highlight w:val="cyan"/>
        </w:rPr>
        <w:t>will grind to a halt.</w:t>
      </w:r>
      <w:r w:rsidR="002C72F6" w:rsidRPr="00940EC4">
        <w:rPr>
          <w:rStyle w:val="StyleUnderline"/>
          <w:rFonts w:asciiTheme="minorHAnsi" w:hAnsiTheme="minorHAnsi" w:cstheme="minorHAnsi"/>
        </w:rPr>
        <w:t xml:space="preserve"> </w:t>
      </w:r>
      <w:r w:rsidRPr="00967BF7">
        <w:rPr>
          <w:rStyle w:val="StyleUnderline"/>
          <w:rFonts w:asciiTheme="minorHAnsi" w:hAnsiTheme="minorHAnsi" w:cstheme="minorHAnsi"/>
          <w:highlight w:val="cyan"/>
        </w:rPr>
        <w:t>2) No substantive legislation will be approved</w:t>
      </w:r>
      <w:r w:rsidRPr="00940EC4">
        <w:rPr>
          <w:rStyle w:val="StyleUnderline"/>
          <w:rFonts w:asciiTheme="minorHAnsi" w:hAnsiTheme="minorHAnsi" w:cstheme="minorHAnsi"/>
        </w:rPr>
        <w:t>.</w:t>
      </w:r>
      <w:r w:rsidR="002C72F6" w:rsidRPr="00940EC4">
        <w:rPr>
          <w:rStyle w:val="StyleUnderline"/>
          <w:rFonts w:asciiTheme="minorHAnsi" w:hAnsiTheme="minorHAnsi" w:cstheme="minorHAnsi"/>
        </w:rPr>
        <w:t xml:space="preserve"> </w:t>
      </w:r>
      <w:r w:rsidRPr="00940EC4">
        <w:rPr>
          <w:rFonts w:asciiTheme="minorHAnsi" w:hAnsiTheme="minorHAnsi" w:cstheme="minorHAnsi"/>
          <w:sz w:val="16"/>
        </w:rPr>
        <w:t xml:space="preserve">Despite being briefly courted by President Trump, Schumer and Pelosi have shown little interest in “doing deals” with him. </w:t>
      </w:r>
      <w:r w:rsidRPr="00967BF7">
        <w:rPr>
          <w:rStyle w:val="StyleUnderline"/>
          <w:rFonts w:asciiTheme="minorHAnsi" w:hAnsiTheme="minorHAnsi" w:cstheme="minorHAnsi"/>
          <w:highlight w:val="cyan"/>
        </w:rPr>
        <w:t>If they get control of either House</w:t>
      </w:r>
      <w:r w:rsidRPr="00940EC4">
        <w:rPr>
          <w:rStyle w:val="StyleUnderline"/>
          <w:rFonts w:asciiTheme="minorHAnsi" w:hAnsiTheme="minorHAnsi" w:cstheme="minorHAnsi"/>
        </w:rPr>
        <w:t xml:space="preserve"> of Congress, </w:t>
      </w:r>
      <w:r w:rsidRPr="00967BF7">
        <w:rPr>
          <w:rStyle w:val="StyleUnderline"/>
          <w:rFonts w:asciiTheme="minorHAnsi" w:hAnsiTheme="minorHAnsi" w:cstheme="minorHAnsi"/>
          <w:highlight w:val="cyan"/>
        </w:rPr>
        <w:t>they will</w:t>
      </w:r>
      <w:r w:rsidRPr="00940EC4">
        <w:rPr>
          <w:rStyle w:val="StyleUnderline"/>
          <w:rFonts w:asciiTheme="minorHAnsi" w:hAnsiTheme="minorHAnsi" w:cstheme="minorHAnsi"/>
        </w:rPr>
        <w:t xml:space="preserve"> probably </w:t>
      </w:r>
      <w:r w:rsidRPr="00967BF7">
        <w:rPr>
          <w:rStyle w:val="StyleUnderline"/>
          <w:rFonts w:asciiTheme="minorHAnsi" w:hAnsiTheme="minorHAnsi" w:cstheme="minorHAnsi"/>
          <w:highlight w:val="cyan"/>
        </w:rPr>
        <w:t>put off major legislative priorities</w:t>
      </w:r>
      <w:r w:rsidRPr="00940EC4">
        <w:rPr>
          <w:rStyle w:val="StyleUnderline"/>
          <w:rFonts w:asciiTheme="minorHAnsi" w:hAnsiTheme="minorHAnsi" w:cstheme="minorHAnsi"/>
        </w:rPr>
        <w:t xml:space="preserve"> until 2021 — when they hope one of their own will occupy the White House. And if they make any exceptions to cutting deals with Trump, the bills they put on his desk will not be to the liking of conservatives.</w:t>
      </w:r>
      <w:r w:rsidR="002C72F6" w:rsidRPr="00940EC4">
        <w:rPr>
          <w:rStyle w:val="StyleUnderline"/>
          <w:rFonts w:asciiTheme="minorHAnsi" w:hAnsiTheme="minorHAnsi" w:cstheme="minorHAnsi"/>
        </w:rPr>
        <w:t xml:space="preserve"> </w:t>
      </w:r>
      <w:r w:rsidRPr="00967BF7">
        <w:rPr>
          <w:rStyle w:val="StyleUnderline"/>
          <w:rFonts w:asciiTheme="minorHAnsi" w:hAnsiTheme="minorHAnsi" w:cstheme="minorHAnsi"/>
          <w:highlight w:val="cyan"/>
        </w:rPr>
        <w:t>3)</w:t>
      </w:r>
      <w:r w:rsidRPr="00940EC4">
        <w:rPr>
          <w:rStyle w:val="StyleUnderline"/>
          <w:rFonts w:asciiTheme="minorHAnsi" w:hAnsiTheme="minorHAnsi" w:cstheme="minorHAnsi"/>
        </w:rPr>
        <w:t xml:space="preserve"> House and Senate </w:t>
      </w:r>
      <w:r w:rsidRPr="00967BF7">
        <w:rPr>
          <w:rStyle w:val="StyleUnderline"/>
          <w:rFonts w:asciiTheme="minorHAnsi" w:hAnsiTheme="minorHAnsi" w:cstheme="minorHAnsi"/>
          <w:highlight w:val="cyan"/>
        </w:rPr>
        <w:t>committees</w:t>
      </w:r>
      <w:r w:rsidRPr="00940EC4">
        <w:rPr>
          <w:rStyle w:val="StyleUnderline"/>
          <w:rFonts w:asciiTheme="minorHAnsi" w:hAnsiTheme="minorHAnsi" w:cstheme="minorHAnsi"/>
        </w:rPr>
        <w:t xml:space="preserve"> will be militantly </w:t>
      </w:r>
      <w:r w:rsidRPr="00967BF7">
        <w:rPr>
          <w:rStyle w:val="StyleUnderline"/>
          <w:rFonts w:asciiTheme="minorHAnsi" w:hAnsiTheme="minorHAnsi" w:cstheme="minorHAnsi"/>
          <w:highlight w:val="cyan"/>
        </w:rPr>
        <w:t>focused on investigations and oversight</w:t>
      </w:r>
      <w:r w:rsidRPr="00940EC4">
        <w:rPr>
          <w:rStyle w:val="StyleUnderline"/>
          <w:rFonts w:asciiTheme="minorHAnsi" w:hAnsiTheme="minorHAnsi" w:cstheme="minorHAnsi"/>
        </w:rPr>
        <w:t>.</w:t>
      </w:r>
      <w:r w:rsidR="002C72F6" w:rsidRPr="00940EC4">
        <w:rPr>
          <w:rStyle w:val="StyleUnderline"/>
          <w:rFonts w:asciiTheme="minorHAnsi" w:hAnsiTheme="minorHAnsi" w:cstheme="minorHAnsi"/>
        </w:rPr>
        <w:t xml:space="preserve"> </w:t>
      </w:r>
      <w:r w:rsidRPr="00940EC4">
        <w:rPr>
          <w:rStyle w:val="StyleUnderline"/>
          <w:rFonts w:asciiTheme="minorHAnsi" w:hAnsiTheme="minorHAnsi" w:cstheme="minorHAnsi"/>
        </w:rPr>
        <w:t>If Dem</w:t>
      </w:r>
      <w:r w:rsidRPr="00940EC4">
        <w:rPr>
          <w:rFonts w:asciiTheme="minorHAnsi" w:hAnsiTheme="minorHAnsi" w:cstheme="minorHAnsi"/>
          <w:sz w:val="16"/>
        </w:rPr>
        <w:t>ocrat</w:t>
      </w:r>
      <w:r w:rsidRPr="00940EC4">
        <w:rPr>
          <w:rStyle w:val="StyleUnderline"/>
          <w:rFonts w:asciiTheme="minorHAnsi" w:hAnsiTheme="minorHAnsi" w:cstheme="minorHAnsi"/>
        </w:rPr>
        <w:t>s</w:t>
      </w:r>
      <w:r w:rsidRPr="00940EC4">
        <w:rPr>
          <w:rFonts w:asciiTheme="minorHAnsi" w:hAnsiTheme="minorHAnsi" w:cstheme="minorHAnsi"/>
          <w:sz w:val="16"/>
        </w:rPr>
        <w:t xml:space="preserve"> </w:t>
      </w:r>
      <w:r w:rsidRPr="00940EC4">
        <w:rPr>
          <w:rStyle w:val="StyleUnderline"/>
          <w:rFonts w:asciiTheme="minorHAnsi" w:hAnsiTheme="minorHAnsi" w:cstheme="minorHAnsi"/>
        </w:rPr>
        <w:t xml:space="preserve">get their hands on the gavels of congressional committees, they will spend little time on productive legislating — why give President Trump any bipartisan accomplishments? Instead, </w:t>
      </w:r>
      <w:r w:rsidRPr="00967BF7">
        <w:rPr>
          <w:rStyle w:val="StyleUnderline"/>
          <w:rFonts w:asciiTheme="minorHAnsi" w:hAnsiTheme="minorHAnsi" w:cstheme="minorHAnsi"/>
          <w:highlight w:val="cyan"/>
        </w:rPr>
        <w:t>they will devote their power</w:t>
      </w:r>
      <w:r w:rsidRPr="00940EC4">
        <w:rPr>
          <w:rStyle w:val="StyleUnderline"/>
          <w:rFonts w:asciiTheme="minorHAnsi" w:hAnsiTheme="minorHAnsi" w:cstheme="minorHAnsi"/>
        </w:rPr>
        <w:t xml:space="preserve"> and resources </w:t>
      </w:r>
      <w:r w:rsidRPr="00967BF7">
        <w:rPr>
          <w:rStyle w:val="StyleUnderline"/>
          <w:rFonts w:asciiTheme="minorHAnsi" w:hAnsiTheme="minorHAnsi" w:cstheme="minorHAnsi"/>
          <w:highlight w:val="cyan"/>
        </w:rPr>
        <w:t>to methodically investigating the president</w:t>
      </w:r>
      <w:r w:rsidRPr="00940EC4">
        <w:rPr>
          <w:rStyle w:val="StyleUnderline"/>
          <w:rFonts w:asciiTheme="minorHAnsi" w:hAnsiTheme="minorHAnsi" w:cstheme="minorHAnsi"/>
        </w:rPr>
        <w:t>, his staff, and his agency appointees.</w:t>
      </w:r>
      <w:r w:rsidR="002C72F6" w:rsidRPr="00940EC4">
        <w:rPr>
          <w:rStyle w:val="StyleUnderline"/>
          <w:rFonts w:asciiTheme="minorHAnsi" w:hAnsiTheme="minorHAnsi" w:cstheme="minorHAnsi"/>
        </w:rPr>
        <w:t xml:space="preserve"> </w:t>
      </w:r>
      <w:r w:rsidRPr="00940EC4">
        <w:rPr>
          <w:rFonts w:asciiTheme="minorHAnsi" w:hAnsiTheme="minorHAnsi" w:cstheme="minorHAnsi"/>
          <w:sz w:val="16"/>
        </w:rPr>
        <w:t xml:space="preserve">This will result in near-paralysis for the administration. </w:t>
      </w:r>
      <w:r w:rsidRPr="00940EC4">
        <w:rPr>
          <w:rStyle w:val="StyleUnderline"/>
          <w:rFonts w:asciiTheme="minorHAnsi" w:hAnsiTheme="minorHAnsi" w:cstheme="minorHAnsi"/>
        </w:rPr>
        <w:t>Rather than working on the president’s agenda</w:t>
      </w:r>
      <w:r w:rsidRPr="00967BF7">
        <w:rPr>
          <w:rStyle w:val="StyleUnderline"/>
          <w:rFonts w:asciiTheme="minorHAnsi" w:hAnsiTheme="minorHAnsi" w:cstheme="minorHAnsi"/>
          <w:highlight w:val="cyan"/>
        </w:rPr>
        <w:t>, the already-thin political leadership</w:t>
      </w:r>
      <w:r w:rsidRPr="00940EC4">
        <w:rPr>
          <w:rStyle w:val="StyleUnderline"/>
          <w:rFonts w:asciiTheme="minorHAnsi" w:hAnsiTheme="minorHAnsi" w:cstheme="minorHAnsi"/>
        </w:rPr>
        <w:t xml:space="preserve"> in the federal agencies </w:t>
      </w:r>
      <w:r w:rsidRPr="00967BF7">
        <w:rPr>
          <w:rStyle w:val="Emphasis"/>
          <w:rFonts w:asciiTheme="minorHAnsi" w:hAnsiTheme="minorHAnsi" w:cstheme="minorHAnsi"/>
          <w:highlight w:val="cyan"/>
        </w:rPr>
        <w:t>will find itself under siege</w:t>
      </w:r>
      <w:r w:rsidRPr="00940EC4">
        <w:rPr>
          <w:rStyle w:val="StyleUnderline"/>
          <w:rFonts w:asciiTheme="minorHAnsi" w:hAnsiTheme="minorHAnsi" w:cstheme="minorHAnsi"/>
        </w:rPr>
        <w:t xml:space="preserve"> from Capitol Hill. Agency leaders will be constantly on defense, parrying committee document requests, subpoenas, and congressionally instigated inspector-general investigations. </w:t>
      </w:r>
      <w:r w:rsidRPr="00967BF7">
        <w:rPr>
          <w:rStyle w:val="Emphasis"/>
          <w:rFonts w:asciiTheme="minorHAnsi" w:hAnsiTheme="minorHAnsi" w:cstheme="minorHAnsi"/>
          <w:highlight w:val="cyan"/>
        </w:rPr>
        <w:t>Executive</w:t>
      </w:r>
      <w:r w:rsidRPr="00940EC4">
        <w:rPr>
          <w:rStyle w:val="Emphasis"/>
          <w:rFonts w:asciiTheme="minorHAnsi" w:hAnsiTheme="minorHAnsi" w:cstheme="minorHAnsi"/>
        </w:rPr>
        <w:t xml:space="preserve">-branch </w:t>
      </w:r>
      <w:r w:rsidRPr="00967BF7">
        <w:rPr>
          <w:rStyle w:val="Emphasis"/>
          <w:rFonts w:asciiTheme="minorHAnsi" w:hAnsiTheme="minorHAnsi" w:cstheme="minorHAnsi"/>
          <w:highlight w:val="cyan"/>
        </w:rPr>
        <w:t>efforts to advance a right</w:t>
      </w:r>
      <w:r w:rsidRPr="00940EC4">
        <w:rPr>
          <w:rStyle w:val="Emphasis"/>
          <w:rFonts w:asciiTheme="minorHAnsi" w:hAnsiTheme="minorHAnsi" w:cstheme="minorHAnsi"/>
        </w:rPr>
        <w:t xml:space="preserve">-of-center </w:t>
      </w:r>
      <w:r w:rsidRPr="00967BF7">
        <w:rPr>
          <w:rStyle w:val="Emphasis"/>
          <w:rFonts w:asciiTheme="minorHAnsi" w:hAnsiTheme="minorHAnsi" w:cstheme="minorHAnsi"/>
          <w:highlight w:val="cyan"/>
        </w:rPr>
        <w:t>agenda will feel like trying to organize a softball league at Verdun.</w:t>
      </w:r>
      <w:r w:rsidR="002C72F6" w:rsidRPr="00940EC4">
        <w:rPr>
          <w:rStyle w:val="StyleUnderline"/>
          <w:rFonts w:asciiTheme="minorHAnsi" w:hAnsiTheme="minorHAnsi" w:cstheme="minorHAnsi"/>
        </w:rPr>
        <w:t xml:space="preserve"> </w:t>
      </w:r>
      <w:r w:rsidRPr="00967BF7">
        <w:rPr>
          <w:rStyle w:val="StyleUnderline"/>
          <w:rFonts w:asciiTheme="minorHAnsi" w:hAnsiTheme="minorHAnsi" w:cstheme="minorHAnsi"/>
          <w:highlight w:val="cyan"/>
        </w:rPr>
        <w:t>4) Executive</w:t>
      </w:r>
      <w:r w:rsidRPr="00940EC4">
        <w:rPr>
          <w:rStyle w:val="StyleUnderline"/>
          <w:rFonts w:asciiTheme="minorHAnsi" w:hAnsiTheme="minorHAnsi" w:cstheme="minorHAnsi"/>
        </w:rPr>
        <w:t xml:space="preserve">-branch </w:t>
      </w:r>
      <w:r w:rsidRPr="00967BF7">
        <w:rPr>
          <w:rStyle w:val="StyleUnderline"/>
          <w:rFonts w:asciiTheme="minorHAnsi" w:hAnsiTheme="minorHAnsi" w:cstheme="minorHAnsi"/>
          <w:highlight w:val="cyan"/>
        </w:rPr>
        <w:t>confirmations will slow to a trickle</w:t>
      </w:r>
      <w:r w:rsidRPr="00940EC4">
        <w:rPr>
          <w:rStyle w:val="StyleUnderline"/>
          <w:rFonts w:asciiTheme="minorHAnsi" w:hAnsiTheme="minorHAnsi" w:cstheme="minorHAnsi"/>
        </w:rPr>
        <w:t>.</w:t>
      </w:r>
      <w:r w:rsidR="002C72F6" w:rsidRPr="00940EC4">
        <w:rPr>
          <w:rStyle w:val="StyleUnderline"/>
          <w:rFonts w:asciiTheme="minorHAnsi" w:hAnsiTheme="minorHAnsi" w:cstheme="minorHAnsi"/>
        </w:rPr>
        <w:t xml:space="preserve"> </w:t>
      </w:r>
      <w:r w:rsidRPr="00940EC4">
        <w:rPr>
          <w:rStyle w:val="StyleUnderline"/>
          <w:rFonts w:asciiTheme="minorHAnsi" w:hAnsiTheme="minorHAnsi" w:cstheme="minorHAnsi"/>
        </w:rPr>
        <w:t xml:space="preserve">Senate </w:t>
      </w:r>
      <w:r w:rsidRPr="00967BF7">
        <w:rPr>
          <w:rStyle w:val="StyleUnderline"/>
          <w:rFonts w:asciiTheme="minorHAnsi" w:hAnsiTheme="minorHAnsi" w:cstheme="minorHAnsi"/>
          <w:highlight w:val="cyan"/>
        </w:rPr>
        <w:t>Dem</w:t>
      </w:r>
      <w:r w:rsidRPr="00940EC4">
        <w:rPr>
          <w:rFonts w:asciiTheme="minorHAnsi" w:hAnsiTheme="minorHAnsi" w:cstheme="minorHAnsi"/>
          <w:sz w:val="16"/>
        </w:rPr>
        <w:t>ocrat</w:t>
      </w:r>
      <w:r w:rsidRPr="00967BF7">
        <w:rPr>
          <w:rStyle w:val="StyleUnderline"/>
          <w:rFonts w:asciiTheme="minorHAnsi" w:hAnsiTheme="minorHAnsi" w:cstheme="minorHAnsi"/>
          <w:highlight w:val="cyan"/>
        </w:rPr>
        <w:t>s</w:t>
      </w:r>
      <w:r w:rsidRPr="00940EC4">
        <w:rPr>
          <w:rFonts w:asciiTheme="minorHAnsi" w:hAnsiTheme="minorHAnsi" w:cstheme="minorHAnsi"/>
          <w:sz w:val="16"/>
        </w:rPr>
        <w:t xml:space="preserve"> </w:t>
      </w:r>
      <w:r w:rsidRPr="00967BF7">
        <w:rPr>
          <w:rStyle w:val="StyleUnderline"/>
          <w:rFonts w:asciiTheme="minorHAnsi" w:hAnsiTheme="minorHAnsi" w:cstheme="minorHAnsi"/>
          <w:highlight w:val="cyan"/>
        </w:rPr>
        <w:t>have</w:t>
      </w:r>
      <w:r w:rsidRPr="00940EC4">
        <w:rPr>
          <w:rStyle w:val="StyleUnderline"/>
          <w:rFonts w:asciiTheme="minorHAnsi" w:hAnsiTheme="minorHAnsi" w:cstheme="minorHAnsi"/>
        </w:rPr>
        <w:t xml:space="preserve"> already </w:t>
      </w:r>
      <w:r w:rsidRPr="00967BF7">
        <w:rPr>
          <w:rStyle w:val="StyleUnderline"/>
          <w:rFonts w:asciiTheme="minorHAnsi" w:hAnsiTheme="minorHAnsi" w:cstheme="minorHAnsi"/>
          <w:highlight w:val="cyan"/>
        </w:rPr>
        <w:t>perfected the art of using every procedural trick</w:t>
      </w:r>
      <w:r w:rsidRPr="00940EC4">
        <w:rPr>
          <w:rStyle w:val="StyleUnderline"/>
          <w:rFonts w:asciiTheme="minorHAnsi" w:hAnsiTheme="minorHAnsi" w:cstheme="minorHAnsi"/>
        </w:rPr>
        <w:t xml:space="preserve"> in the book </w:t>
      </w:r>
      <w:r w:rsidRPr="00967BF7">
        <w:rPr>
          <w:rStyle w:val="StyleUnderline"/>
          <w:rFonts w:asciiTheme="minorHAnsi" w:hAnsiTheme="minorHAnsi" w:cstheme="minorHAnsi"/>
          <w:highlight w:val="cyan"/>
        </w:rPr>
        <w:t>to slow the confirmation process</w:t>
      </w:r>
      <w:r w:rsidRPr="00940EC4">
        <w:rPr>
          <w:rStyle w:val="StyleUnderline"/>
          <w:rFonts w:asciiTheme="minorHAnsi" w:hAnsiTheme="minorHAnsi" w:cstheme="minorHAnsi"/>
        </w:rPr>
        <w:t xml:space="preserve"> and keep the federal government understaffed.</w:t>
      </w:r>
      <w:r w:rsidRPr="00940EC4">
        <w:rPr>
          <w:rFonts w:asciiTheme="minorHAnsi" w:hAnsiTheme="minorHAnsi" w:cstheme="minorHAnsi"/>
          <w:sz w:val="16"/>
        </w:rPr>
        <w:t xml:space="preserve"> </w:t>
      </w:r>
      <w:r w:rsidRPr="00967BF7">
        <w:rPr>
          <w:rStyle w:val="StyleUnderline"/>
          <w:rFonts w:asciiTheme="minorHAnsi" w:hAnsiTheme="minorHAnsi" w:cstheme="minorHAnsi"/>
          <w:highlight w:val="cyan"/>
        </w:rPr>
        <w:t>If Dem</w:t>
      </w:r>
      <w:r w:rsidRPr="00940EC4">
        <w:rPr>
          <w:rFonts w:asciiTheme="minorHAnsi" w:hAnsiTheme="minorHAnsi" w:cstheme="minorHAnsi"/>
          <w:sz w:val="16"/>
        </w:rPr>
        <w:t>ocrat</w:t>
      </w:r>
      <w:r w:rsidRPr="00967BF7">
        <w:rPr>
          <w:rStyle w:val="StyleUnderline"/>
          <w:rFonts w:asciiTheme="minorHAnsi" w:hAnsiTheme="minorHAnsi" w:cstheme="minorHAnsi"/>
          <w:highlight w:val="cyan"/>
        </w:rPr>
        <w:t>s</w:t>
      </w:r>
      <w:r w:rsidRPr="00940EC4">
        <w:rPr>
          <w:rFonts w:asciiTheme="minorHAnsi" w:hAnsiTheme="minorHAnsi" w:cstheme="minorHAnsi"/>
          <w:sz w:val="16"/>
        </w:rPr>
        <w:t xml:space="preserve"> </w:t>
      </w:r>
      <w:r w:rsidRPr="00967BF7">
        <w:rPr>
          <w:rStyle w:val="StyleUnderline"/>
          <w:rFonts w:asciiTheme="minorHAnsi" w:hAnsiTheme="minorHAnsi" w:cstheme="minorHAnsi"/>
          <w:highlight w:val="cyan"/>
        </w:rPr>
        <w:t xml:space="preserve">pick up </w:t>
      </w:r>
      <w:proofErr w:type="gramStart"/>
      <w:r w:rsidRPr="00967BF7">
        <w:rPr>
          <w:rStyle w:val="StyleUnderline"/>
          <w:rFonts w:asciiTheme="minorHAnsi" w:hAnsiTheme="minorHAnsi" w:cstheme="minorHAnsi"/>
          <w:highlight w:val="cyan"/>
        </w:rPr>
        <w:t>a majority</w:t>
      </w:r>
      <w:r w:rsidRPr="00940EC4">
        <w:rPr>
          <w:rFonts w:asciiTheme="minorHAnsi" w:hAnsiTheme="minorHAnsi" w:cstheme="minorHAnsi"/>
          <w:sz w:val="16"/>
        </w:rPr>
        <w:t xml:space="preserve"> of</w:t>
      </w:r>
      <w:proofErr w:type="gramEnd"/>
      <w:r w:rsidRPr="00940EC4">
        <w:rPr>
          <w:rFonts w:asciiTheme="minorHAnsi" w:hAnsiTheme="minorHAnsi" w:cstheme="minorHAnsi"/>
          <w:sz w:val="16"/>
        </w:rPr>
        <w:t xml:space="preserve"> Senate seats, </w:t>
      </w:r>
      <w:r w:rsidRPr="00967BF7">
        <w:rPr>
          <w:rStyle w:val="StyleUnderline"/>
          <w:rFonts w:asciiTheme="minorHAnsi" w:hAnsiTheme="minorHAnsi" w:cstheme="minorHAnsi"/>
          <w:highlight w:val="cyan"/>
        </w:rPr>
        <w:t>expect them to double down on this</w:t>
      </w:r>
      <w:r w:rsidRPr="00940EC4">
        <w:rPr>
          <w:rStyle w:val="StyleUnderline"/>
          <w:rFonts w:asciiTheme="minorHAnsi" w:hAnsiTheme="minorHAnsi" w:cstheme="minorHAnsi"/>
        </w:rPr>
        <w:t xml:space="preserve"> strategy. </w:t>
      </w:r>
      <w:r w:rsidRPr="00967BF7">
        <w:rPr>
          <w:rStyle w:val="Emphasis"/>
          <w:rFonts w:asciiTheme="minorHAnsi" w:hAnsiTheme="minorHAnsi" w:cstheme="minorHAnsi"/>
          <w:highlight w:val="cyan"/>
        </w:rPr>
        <w:t>If they allow an occasional nominee to get through</w:t>
      </w:r>
      <w:r w:rsidRPr="00940EC4">
        <w:rPr>
          <w:rStyle w:val="Emphasis"/>
          <w:rFonts w:asciiTheme="minorHAnsi" w:hAnsiTheme="minorHAnsi" w:cstheme="minorHAnsi"/>
        </w:rPr>
        <w:t xml:space="preserve">, </w:t>
      </w:r>
      <w:r w:rsidRPr="00967BF7">
        <w:rPr>
          <w:rStyle w:val="Emphasis"/>
          <w:rFonts w:asciiTheme="minorHAnsi" w:hAnsiTheme="minorHAnsi" w:cstheme="minorHAnsi"/>
          <w:highlight w:val="cyan"/>
        </w:rPr>
        <w:t>they will extract steep policy concessions</w:t>
      </w:r>
      <w:r w:rsidRPr="00940EC4">
        <w:rPr>
          <w:rStyle w:val="Emphasis"/>
          <w:rFonts w:asciiTheme="minorHAnsi" w:hAnsiTheme="minorHAnsi" w:cstheme="minorHAnsi"/>
        </w:rPr>
        <w:t xml:space="preserve"> and other </w:t>
      </w:r>
      <w:r w:rsidRPr="00967BF7">
        <w:rPr>
          <w:rStyle w:val="Emphasis"/>
          <w:rFonts w:asciiTheme="minorHAnsi" w:hAnsiTheme="minorHAnsi" w:cstheme="minorHAnsi"/>
          <w:highlight w:val="cyan"/>
        </w:rPr>
        <w:t>tradeoffs in return</w:t>
      </w:r>
      <w:r w:rsidRPr="00940EC4">
        <w:rPr>
          <w:rStyle w:val="StyleUnderline"/>
          <w:rFonts w:asciiTheme="minorHAnsi" w:hAnsiTheme="minorHAnsi" w:cstheme="minorHAnsi"/>
        </w:rPr>
        <w:t>.</w:t>
      </w:r>
      <w:r w:rsidR="002C72F6" w:rsidRPr="00940EC4">
        <w:rPr>
          <w:rFonts w:asciiTheme="minorHAnsi" w:hAnsiTheme="minorHAnsi" w:cstheme="minorHAnsi"/>
          <w:sz w:val="16"/>
        </w:rPr>
        <w:t xml:space="preserve"> </w:t>
      </w:r>
      <w:r w:rsidRPr="00940EC4">
        <w:rPr>
          <w:rStyle w:val="StyleUnderline"/>
          <w:rFonts w:asciiTheme="minorHAnsi" w:hAnsiTheme="minorHAnsi" w:cstheme="minorHAnsi"/>
        </w:rPr>
        <w:t>The result? Entrenched bureaucrats (some of them Obama appointees who burrowed into career positions) will effectively be put in control. The president’s own appointees in each agency will be undermined from within as they try to implement his policies.</w:t>
      </w:r>
      <w:r w:rsidR="002C72F6" w:rsidRPr="00940EC4">
        <w:rPr>
          <w:rStyle w:val="StyleUnderline"/>
          <w:rFonts w:asciiTheme="minorHAnsi" w:hAnsiTheme="minorHAnsi" w:cstheme="minorHAnsi"/>
        </w:rPr>
        <w:t xml:space="preserve"> </w:t>
      </w:r>
      <w:r w:rsidRPr="00967BF7">
        <w:rPr>
          <w:rStyle w:val="StyleUnderline"/>
          <w:rFonts w:asciiTheme="minorHAnsi" w:hAnsiTheme="minorHAnsi" w:cstheme="minorHAnsi"/>
          <w:highlight w:val="cyan"/>
        </w:rPr>
        <w:t>5) Dem</w:t>
      </w:r>
      <w:r w:rsidRPr="00940EC4">
        <w:rPr>
          <w:rStyle w:val="StyleUnderline"/>
          <w:rFonts w:asciiTheme="minorHAnsi" w:hAnsiTheme="minorHAnsi" w:cstheme="minorHAnsi"/>
        </w:rPr>
        <w:t>ocrat</w:t>
      </w:r>
      <w:r w:rsidRPr="00967BF7">
        <w:rPr>
          <w:rStyle w:val="StyleUnderline"/>
          <w:rFonts w:asciiTheme="minorHAnsi" w:hAnsiTheme="minorHAnsi" w:cstheme="minorHAnsi"/>
          <w:highlight w:val="cyan"/>
        </w:rPr>
        <w:t>s</w:t>
      </w:r>
      <w:r w:rsidRPr="00940EC4">
        <w:rPr>
          <w:rStyle w:val="StyleUnderline"/>
          <w:rFonts w:asciiTheme="minorHAnsi" w:hAnsiTheme="minorHAnsi" w:cstheme="minorHAnsi"/>
        </w:rPr>
        <w:t xml:space="preserve"> </w:t>
      </w:r>
      <w:r w:rsidRPr="00967BF7">
        <w:rPr>
          <w:rStyle w:val="StyleUnderline"/>
          <w:rFonts w:asciiTheme="minorHAnsi" w:hAnsiTheme="minorHAnsi" w:cstheme="minorHAnsi"/>
          <w:highlight w:val="cyan"/>
        </w:rPr>
        <w:t>will</w:t>
      </w:r>
      <w:r w:rsidRPr="00940EC4">
        <w:rPr>
          <w:rStyle w:val="StyleUnderline"/>
          <w:rFonts w:asciiTheme="minorHAnsi" w:hAnsiTheme="minorHAnsi" w:cstheme="minorHAnsi"/>
        </w:rPr>
        <w:t xml:space="preserve"> use legislation to </w:t>
      </w:r>
      <w:r w:rsidRPr="00967BF7">
        <w:rPr>
          <w:rStyle w:val="StyleUnderline"/>
          <w:rFonts w:asciiTheme="minorHAnsi" w:hAnsiTheme="minorHAnsi" w:cstheme="minorHAnsi"/>
          <w:highlight w:val="cyan"/>
        </w:rPr>
        <w:t>block Trump’s deregulatory agenda</w:t>
      </w:r>
      <w:r w:rsidRPr="00940EC4">
        <w:rPr>
          <w:rStyle w:val="StyleUnderline"/>
          <w:rFonts w:asciiTheme="minorHAnsi" w:hAnsiTheme="minorHAnsi" w:cstheme="minorHAnsi"/>
        </w:rPr>
        <w:t>.</w:t>
      </w:r>
      <w:r w:rsidR="002C72F6" w:rsidRPr="00940EC4">
        <w:rPr>
          <w:rStyle w:val="StyleUnderline"/>
          <w:rFonts w:asciiTheme="minorHAnsi" w:hAnsiTheme="minorHAnsi" w:cstheme="minorHAnsi"/>
        </w:rPr>
        <w:t xml:space="preserve"> </w:t>
      </w:r>
      <w:r w:rsidRPr="00940EC4">
        <w:rPr>
          <w:rStyle w:val="StyleUnderline"/>
          <w:rFonts w:asciiTheme="minorHAnsi" w:hAnsiTheme="minorHAnsi" w:cstheme="minorHAnsi"/>
        </w:rPr>
        <w:t xml:space="preserve">One of </w:t>
      </w:r>
      <w:r w:rsidRPr="00940EC4">
        <w:rPr>
          <w:rFonts w:asciiTheme="minorHAnsi" w:hAnsiTheme="minorHAnsi" w:cstheme="minorHAnsi"/>
          <w:sz w:val="16"/>
        </w:rPr>
        <w:t xml:space="preserve">President </w:t>
      </w:r>
      <w:r w:rsidRPr="00940EC4">
        <w:rPr>
          <w:rStyle w:val="StyleUnderline"/>
          <w:rFonts w:asciiTheme="minorHAnsi" w:hAnsiTheme="minorHAnsi" w:cstheme="minorHAnsi"/>
        </w:rPr>
        <w:t>Trump’s signature accomplishments has been a robust program of deregulation</w:t>
      </w:r>
      <w:r w:rsidRPr="00940EC4">
        <w:rPr>
          <w:rFonts w:asciiTheme="minorHAnsi" w:hAnsiTheme="minorHAnsi" w:cstheme="minorHAnsi"/>
          <w:sz w:val="16"/>
        </w:rPr>
        <w:t xml:space="preserve"> aimed at promoting economic growth. Most of that has been implemented by executive action, but </w:t>
      </w:r>
      <w:r w:rsidRPr="00967BF7">
        <w:rPr>
          <w:rStyle w:val="StyleUnderline"/>
          <w:rFonts w:asciiTheme="minorHAnsi" w:hAnsiTheme="minorHAnsi" w:cstheme="minorHAnsi"/>
          <w:highlight w:val="cyan"/>
        </w:rPr>
        <w:t>Dem</w:t>
      </w:r>
      <w:r w:rsidRPr="00940EC4">
        <w:rPr>
          <w:rFonts w:asciiTheme="minorHAnsi" w:hAnsiTheme="minorHAnsi" w:cstheme="minorHAnsi"/>
          <w:sz w:val="16"/>
        </w:rPr>
        <w:t>ocrat</w:t>
      </w:r>
      <w:r w:rsidRPr="00967BF7">
        <w:rPr>
          <w:rStyle w:val="StyleUnderline"/>
          <w:rFonts w:asciiTheme="minorHAnsi" w:hAnsiTheme="minorHAnsi" w:cstheme="minorHAnsi"/>
          <w:highlight w:val="cyan"/>
        </w:rPr>
        <w:t>s</w:t>
      </w:r>
      <w:r w:rsidRPr="00940EC4">
        <w:rPr>
          <w:rFonts w:asciiTheme="minorHAnsi" w:hAnsiTheme="minorHAnsi" w:cstheme="minorHAnsi"/>
          <w:sz w:val="16"/>
        </w:rPr>
        <w:t xml:space="preserve"> </w:t>
      </w:r>
      <w:r w:rsidRPr="00967BF7">
        <w:rPr>
          <w:rStyle w:val="StyleUnderline"/>
          <w:rFonts w:asciiTheme="minorHAnsi" w:hAnsiTheme="minorHAnsi" w:cstheme="minorHAnsi"/>
          <w:highlight w:val="cyan"/>
        </w:rPr>
        <w:t xml:space="preserve">would have the power to stymie the president’s deregulatory agenda if they seized control of </w:t>
      </w:r>
      <w:r w:rsidRPr="00967BF7">
        <w:rPr>
          <w:rStyle w:val="Emphasis"/>
          <w:rFonts w:asciiTheme="minorHAnsi" w:hAnsiTheme="minorHAnsi" w:cstheme="minorHAnsi"/>
          <w:highlight w:val="cyan"/>
        </w:rPr>
        <w:t>one or both</w:t>
      </w:r>
      <w:r w:rsidRPr="00967BF7">
        <w:rPr>
          <w:rStyle w:val="StyleUnderline"/>
          <w:rFonts w:asciiTheme="minorHAnsi" w:hAnsiTheme="minorHAnsi" w:cstheme="minorHAnsi"/>
          <w:highlight w:val="cyan"/>
        </w:rPr>
        <w:t xml:space="preserve"> Houses</w:t>
      </w:r>
      <w:r w:rsidRPr="00940EC4">
        <w:rPr>
          <w:rStyle w:val="StyleUnderline"/>
          <w:rFonts w:asciiTheme="minorHAnsi" w:hAnsiTheme="minorHAnsi" w:cstheme="minorHAnsi"/>
        </w:rPr>
        <w:t xml:space="preserve"> of Congress.</w:t>
      </w:r>
      <w:r w:rsidR="002C72F6" w:rsidRPr="00940EC4">
        <w:rPr>
          <w:rStyle w:val="StyleUnderline"/>
          <w:rFonts w:asciiTheme="minorHAnsi" w:hAnsiTheme="minorHAnsi" w:cstheme="minorHAnsi"/>
        </w:rPr>
        <w:t xml:space="preserve"> </w:t>
      </w:r>
      <w:r w:rsidRPr="00967BF7">
        <w:rPr>
          <w:rStyle w:val="StyleUnderline"/>
          <w:rFonts w:asciiTheme="minorHAnsi" w:hAnsiTheme="minorHAnsi" w:cstheme="minorHAnsi"/>
          <w:highlight w:val="cyan"/>
        </w:rPr>
        <w:t>Their most effective weapon would be riders to appropriations bills that would deny</w:t>
      </w:r>
      <w:r w:rsidRPr="00940EC4">
        <w:rPr>
          <w:rStyle w:val="StyleUnderline"/>
          <w:rFonts w:asciiTheme="minorHAnsi" w:hAnsiTheme="minorHAnsi" w:cstheme="minorHAnsi"/>
        </w:rPr>
        <w:t xml:space="preserve"> the </w:t>
      </w:r>
      <w:r w:rsidRPr="00967BF7">
        <w:rPr>
          <w:rStyle w:val="StyleUnderline"/>
          <w:rFonts w:asciiTheme="minorHAnsi" w:hAnsiTheme="minorHAnsi" w:cstheme="minorHAnsi"/>
          <w:highlight w:val="cyan"/>
        </w:rPr>
        <w:t>funding needed</w:t>
      </w:r>
      <w:r w:rsidRPr="00940EC4">
        <w:rPr>
          <w:rStyle w:val="StyleUnderline"/>
          <w:rFonts w:asciiTheme="minorHAnsi" w:hAnsiTheme="minorHAnsi" w:cstheme="minorHAnsi"/>
        </w:rPr>
        <w:t xml:space="preserve"> to carry out new Trump-era rules — rules that most Dem</w:t>
      </w:r>
      <w:r w:rsidRPr="00940EC4">
        <w:rPr>
          <w:rFonts w:asciiTheme="minorHAnsi" w:hAnsiTheme="minorHAnsi" w:cstheme="minorHAnsi"/>
          <w:sz w:val="16"/>
        </w:rPr>
        <w:t>ocrat</w:t>
      </w:r>
      <w:r w:rsidRPr="00940EC4">
        <w:rPr>
          <w:rStyle w:val="StyleUnderline"/>
          <w:rFonts w:asciiTheme="minorHAnsi" w:hAnsiTheme="minorHAnsi" w:cstheme="minorHAnsi"/>
        </w:rPr>
        <w:t>s in Congress don’t like. President Trump could certainly veto such bills. However, he would eventually be forced into a government-shutdown scenario. Trump may judge that worth the risk, but Democrats could keep his deregulatory priorities in limbo for the duration.</w:t>
      </w:r>
    </w:p>
    <w:p w14:paraId="5D3DB359" w14:textId="77777777" w:rsidR="00453C5A" w:rsidRPr="00453C5A" w:rsidRDefault="00453C5A" w:rsidP="00453C5A">
      <w:pPr>
        <w:pStyle w:val="Heading4"/>
      </w:pPr>
      <w:r>
        <w:t xml:space="preserve">Dems winning the House blocks Trump’s agenda </w:t>
      </w:r>
    </w:p>
    <w:p w14:paraId="23163394" w14:textId="77777777" w:rsidR="00453C5A" w:rsidRPr="00940EC4" w:rsidRDefault="00453C5A" w:rsidP="00453C5A">
      <w:pPr>
        <w:rPr>
          <w:rFonts w:asciiTheme="minorHAnsi" w:hAnsiTheme="minorHAnsi" w:cstheme="minorHAnsi"/>
        </w:rPr>
      </w:pPr>
      <w:r w:rsidRPr="00641484">
        <w:rPr>
          <w:rStyle w:val="Style13ptBold"/>
        </w:rPr>
        <w:t>Faris 4/2</w:t>
      </w:r>
      <w:r>
        <w:rPr>
          <w:rFonts w:asciiTheme="minorHAnsi" w:hAnsiTheme="minorHAnsi" w:cstheme="minorHAnsi"/>
        </w:rPr>
        <w:t xml:space="preserve"> (</w:t>
      </w:r>
      <w:r w:rsidRPr="00940EC4">
        <w:rPr>
          <w:rFonts w:asciiTheme="minorHAnsi" w:hAnsiTheme="minorHAnsi" w:cstheme="minorHAnsi"/>
        </w:rPr>
        <w:t>David Faris is an associate professor of political science at Roosevelt University and the author of It's Time to Fight Dirty: How Democrats Can Build a Lasting Majority in American Politics. He is a frequent contributor to Informed Comment, and his work has appeared in the Chicago Sun-Times, The Christian Science Monitor, and Indy Week.</w:t>
      </w:r>
      <w:r>
        <w:rPr>
          <w:rFonts w:asciiTheme="minorHAnsi" w:hAnsiTheme="minorHAnsi" w:cstheme="minorHAnsi"/>
        </w:rPr>
        <w:t xml:space="preserve"> “</w:t>
      </w:r>
      <w:r w:rsidRPr="00641484">
        <w:rPr>
          <w:rStyle w:val="Emphasis"/>
          <w:highlight w:val="cyan"/>
        </w:rPr>
        <w:t>What will happen if Democrats retake the House</w:t>
      </w:r>
      <w:r w:rsidRPr="00940EC4">
        <w:rPr>
          <w:rFonts w:asciiTheme="minorHAnsi" w:hAnsiTheme="minorHAnsi" w:cstheme="minorHAnsi"/>
        </w:rPr>
        <w:t>?</w:t>
      </w:r>
      <w:r>
        <w:rPr>
          <w:rFonts w:asciiTheme="minorHAnsi" w:hAnsiTheme="minorHAnsi" w:cstheme="minorHAnsi"/>
        </w:rPr>
        <w:t xml:space="preserve">”, </w:t>
      </w:r>
      <w:hyperlink r:id="rId55" w:history="1">
        <w:r w:rsidRPr="00940EC4">
          <w:rPr>
            <w:rStyle w:val="Hyperlink"/>
            <w:rFonts w:asciiTheme="minorHAnsi" w:hAnsiTheme="minorHAnsi" w:cstheme="minorHAnsi"/>
          </w:rPr>
          <w:t>http://theweek.com/articles/764126/what-happen-democrats-retake-house</w:t>
        </w:r>
      </w:hyperlink>
      <w:r>
        <w:rPr>
          <w:rStyle w:val="Hyperlink"/>
          <w:rFonts w:asciiTheme="minorHAnsi" w:hAnsiTheme="minorHAnsi" w:cstheme="minorHAnsi"/>
        </w:rPr>
        <w:t xml:space="preserve"> , </w:t>
      </w:r>
      <w:r w:rsidRPr="00940EC4">
        <w:rPr>
          <w:rFonts w:asciiTheme="minorHAnsi" w:hAnsiTheme="minorHAnsi" w:cstheme="minorHAnsi"/>
        </w:rPr>
        <w:t>April 2, 2018</w:t>
      </w:r>
      <w:r>
        <w:rPr>
          <w:rFonts w:asciiTheme="minorHAnsi" w:hAnsiTheme="minorHAnsi" w:cstheme="minorHAnsi"/>
        </w:rPr>
        <w:t>)</w:t>
      </w:r>
    </w:p>
    <w:p w14:paraId="25C56ADE" w14:textId="77777777" w:rsidR="00453C5A" w:rsidRPr="0064259B" w:rsidRDefault="00453C5A" w:rsidP="00453C5A">
      <w:pPr>
        <w:rPr>
          <w:sz w:val="16"/>
        </w:rPr>
      </w:pPr>
      <w:r w:rsidRPr="0064259B">
        <w:rPr>
          <w:rFonts w:asciiTheme="minorHAnsi" w:hAnsiTheme="minorHAnsi" w:cstheme="minorHAnsi"/>
          <w:sz w:val="16"/>
        </w:rPr>
        <w:t xml:space="preserve">2. </w:t>
      </w:r>
      <w:r w:rsidRPr="0064259B">
        <w:rPr>
          <w:rStyle w:val="StyleUnderline"/>
          <w:highlight w:val="cyan"/>
        </w:rPr>
        <w:t>The Trump domestic legislative agenda would be dead</w:t>
      </w:r>
      <w:r w:rsidRPr="009B5227">
        <w:rPr>
          <w:rStyle w:val="StyleUnderline"/>
        </w:rPr>
        <w:t>.</w:t>
      </w:r>
      <w:r>
        <w:rPr>
          <w:rStyle w:val="StyleUnderline"/>
        </w:rPr>
        <w:t xml:space="preserve"> </w:t>
      </w:r>
      <w:r w:rsidRPr="0064259B">
        <w:rPr>
          <w:rStyle w:val="StyleUnderline"/>
          <w:highlight w:val="cyan"/>
        </w:rPr>
        <w:t>From the time that Republicans assumed control</w:t>
      </w:r>
      <w:r w:rsidRPr="0081213A">
        <w:rPr>
          <w:rStyle w:val="StyleUnderline"/>
        </w:rPr>
        <w:t xml:space="preserve"> of the House </w:t>
      </w:r>
      <w:r w:rsidRPr="0064259B">
        <w:rPr>
          <w:rStyle w:val="StyleUnderline"/>
          <w:highlight w:val="cyan"/>
        </w:rPr>
        <w:t>in</w:t>
      </w:r>
      <w:r w:rsidRPr="0081213A">
        <w:rPr>
          <w:rStyle w:val="StyleUnderline"/>
        </w:rPr>
        <w:t xml:space="preserve"> January </w:t>
      </w:r>
      <w:r w:rsidRPr="0064259B">
        <w:rPr>
          <w:rStyle w:val="StyleUnderline"/>
          <w:highlight w:val="cyan"/>
        </w:rPr>
        <w:t>2011</w:t>
      </w:r>
      <w:r w:rsidRPr="0081213A">
        <w:rPr>
          <w:rStyle w:val="StyleUnderline"/>
        </w:rPr>
        <w:t xml:space="preserve"> </w:t>
      </w:r>
      <w:r w:rsidRPr="0064259B">
        <w:rPr>
          <w:rStyle w:val="StyleUnderline"/>
          <w:highlight w:val="cyan"/>
        </w:rPr>
        <w:t>to the day</w:t>
      </w:r>
      <w:r w:rsidRPr="0081213A">
        <w:rPr>
          <w:rStyle w:val="StyleUnderline"/>
        </w:rPr>
        <w:t xml:space="preserve"> that </w:t>
      </w:r>
      <w:r w:rsidRPr="0064259B">
        <w:rPr>
          <w:rStyle w:val="StyleUnderline"/>
          <w:highlight w:val="cyan"/>
        </w:rPr>
        <w:t>he politely handed control</w:t>
      </w:r>
      <w:r w:rsidRPr="0081213A">
        <w:rPr>
          <w:rStyle w:val="StyleUnderline"/>
        </w:rPr>
        <w:t xml:space="preserve"> of the world's most powerful office to a doddering, Fox News-mainlining proto-authoritarian, President </w:t>
      </w:r>
      <w:r w:rsidRPr="0064259B">
        <w:rPr>
          <w:rStyle w:val="StyleUnderline"/>
          <w:highlight w:val="cyan"/>
        </w:rPr>
        <w:t>Obama was not able to realize a single meaningful piece of his domestic</w:t>
      </w:r>
      <w:r w:rsidRPr="0081213A">
        <w:rPr>
          <w:rStyle w:val="StyleUnderline"/>
        </w:rPr>
        <w:t xml:space="preserve"> policy </w:t>
      </w:r>
      <w:r w:rsidRPr="0064259B">
        <w:rPr>
          <w:rStyle w:val="StyleUnderline"/>
          <w:highlight w:val="cyan"/>
        </w:rPr>
        <w:t>agenda.</w:t>
      </w:r>
      <w:r w:rsidRPr="0081213A">
        <w:rPr>
          <w:rStyle w:val="StyleUnderline"/>
        </w:rPr>
        <w:t xml:space="preserve"> For years, </w:t>
      </w:r>
      <w:r w:rsidRPr="0064259B">
        <w:rPr>
          <w:rStyle w:val="StyleUnderline"/>
          <w:highlight w:val="cyan"/>
        </w:rPr>
        <w:t>Republicans</w:t>
      </w:r>
      <w:r w:rsidRPr="0081213A">
        <w:rPr>
          <w:rStyle w:val="StyleUnderline"/>
        </w:rPr>
        <w:t xml:space="preserve"> simply </w:t>
      </w:r>
      <w:r w:rsidRPr="0064259B">
        <w:rPr>
          <w:rStyle w:val="StyleUnderline"/>
          <w:highlight w:val="cyan"/>
        </w:rPr>
        <w:t>stonewalled him</w:t>
      </w:r>
      <w:r w:rsidRPr="0081213A">
        <w:rPr>
          <w:rStyle w:val="StyleUnderline"/>
        </w:rPr>
        <w:t xml:space="preserve">, even when he was willing to compromise on long-held conservative policy goals. They refused to help fix flaws in </w:t>
      </w:r>
      <w:proofErr w:type="spellStart"/>
      <w:r w:rsidRPr="0081213A">
        <w:rPr>
          <w:rStyle w:val="StyleUnderline"/>
        </w:rPr>
        <w:t>ObamaCare</w:t>
      </w:r>
      <w:proofErr w:type="spellEnd"/>
      <w:r w:rsidRPr="0081213A">
        <w:rPr>
          <w:rStyle w:val="StyleUnderline"/>
        </w:rPr>
        <w:t xml:space="preserve"> that were hurting real people, ending the tradition of Congress being willing to address pressing problems even when the presidency was in the hands of the other party. GOP elites gambled that making the president look weak and feckless would ultimately lead the public to turn power back to them one piece at a time, and they were proven depressingly correct.</w:t>
      </w:r>
      <w:r>
        <w:rPr>
          <w:rStyle w:val="StyleUnderline"/>
        </w:rPr>
        <w:t xml:space="preserve"> </w:t>
      </w:r>
      <w:r w:rsidRPr="0081213A">
        <w:rPr>
          <w:rStyle w:val="StyleUnderline"/>
        </w:rPr>
        <w:t xml:space="preserve">The U.S. constitutional system grants enormous power to anyone in control of a branch of Congress or the presidency, and having </w:t>
      </w:r>
      <w:r w:rsidRPr="0064259B">
        <w:rPr>
          <w:rStyle w:val="StyleUnderline"/>
          <w:highlight w:val="cyan"/>
        </w:rPr>
        <w:t>Dem</w:t>
      </w:r>
      <w:r w:rsidRPr="0081213A">
        <w:rPr>
          <w:rStyle w:val="StyleUnderline"/>
        </w:rPr>
        <w:t>ocrat</w:t>
      </w:r>
      <w:r w:rsidRPr="0064259B">
        <w:rPr>
          <w:rStyle w:val="StyleUnderline"/>
          <w:highlight w:val="cyan"/>
        </w:rPr>
        <w:t>s</w:t>
      </w:r>
      <w:r w:rsidRPr="0081213A">
        <w:rPr>
          <w:rStyle w:val="StyleUnderline"/>
        </w:rPr>
        <w:t xml:space="preserve"> </w:t>
      </w:r>
      <w:r w:rsidRPr="0064259B">
        <w:rPr>
          <w:rStyle w:val="StyleUnderline"/>
          <w:highlight w:val="cyan"/>
        </w:rPr>
        <w:t>running the House would be no exception</w:t>
      </w:r>
      <w:r w:rsidRPr="0081213A">
        <w:rPr>
          <w:rStyle w:val="StyleUnderline"/>
        </w:rPr>
        <w:t xml:space="preserve">. While they can't pass their agenda over the opposition of the Senate and the president, </w:t>
      </w:r>
      <w:r w:rsidRPr="0064259B">
        <w:rPr>
          <w:rStyle w:val="StyleUnderline"/>
          <w:highlight w:val="cyan"/>
        </w:rPr>
        <w:t>holding Congress will halt</w:t>
      </w:r>
      <w:r w:rsidRPr="0081213A">
        <w:rPr>
          <w:rStyle w:val="StyleUnderline"/>
        </w:rPr>
        <w:t xml:space="preserve"> President </w:t>
      </w:r>
      <w:r w:rsidRPr="0064259B">
        <w:rPr>
          <w:rStyle w:val="StyleUnderline"/>
          <w:highlight w:val="cyan"/>
        </w:rPr>
        <w:t>Trump's policy plan in its tracks and give Dem</w:t>
      </w:r>
      <w:r w:rsidRPr="0064259B">
        <w:rPr>
          <w:rFonts w:asciiTheme="minorHAnsi" w:hAnsiTheme="minorHAnsi" w:cstheme="minorHAnsi"/>
          <w:sz w:val="16"/>
        </w:rPr>
        <w:t>ocrat</w:t>
      </w:r>
      <w:r w:rsidRPr="0064259B">
        <w:rPr>
          <w:rStyle w:val="StyleUnderline"/>
          <w:highlight w:val="cyan"/>
        </w:rPr>
        <w:t>s</w:t>
      </w:r>
      <w:r w:rsidRPr="0064259B">
        <w:rPr>
          <w:rFonts w:asciiTheme="minorHAnsi" w:hAnsiTheme="minorHAnsi" w:cstheme="minorHAnsi"/>
          <w:sz w:val="16"/>
        </w:rPr>
        <w:t xml:space="preserve"> </w:t>
      </w:r>
      <w:r w:rsidRPr="0081213A">
        <w:rPr>
          <w:rStyle w:val="StyleUnderline"/>
        </w:rPr>
        <w:t xml:space="preserve">a </w:t>
      </w:r>
      <w:r w:rsidRPr="0064259B">
        <w:rPr>
          <w:rStyle w:val="StyleUnderline"/>
          <w:highlight w:val="cyan"/>
        </w:rPr>
        <w:t>better negotiating position for the budget</w:t>
      </w:r>
      <w:r w:rsidRPr="0081213A">
        <w:rPr>
          <w:rStyle w:val="StyleUnderline"/>
        </w:rPr>
        <w:t xml:space="preserve">. </w:t>
      </w:r>
      <w:r w:rsidRPr="0064259B">
        <w:rPr>
          <w:rStyle w:val="StyleUnderline"/>
          <w:highlight w:val="cyan"/>
        </w:rPr>
        <w:t>Any</w:t>
      </w:r>
      <w:r w:rsidRPr="0081213A">
        <w:rPr>
          <w:rStyle w:val="StyleUnderline"/>
        </w:rPr>
        <w:t xml:space="preserve"> further </w:t>
      </w:r>
      <w:r w:rsidRPr="0064259B">
        <w:rPr>
          <w:rStyle w:val="StyleUnderline"/>
          <w:highlight w:val="cyan"/>
        </w:rPr>
        <w:t>moves to tinker with the tax code</w:t>
      </w:r>
      <w:r w:rsidRPr="0081213A">
        <w:rPr>
          <w:rStyle w:val="StyleUnderline"/>
        </w:rPr>
        <w:t xml:space="preserve">, </w:t>
      </w:r>
      <w:r w:rsidRPr="0064259B">
        <w:rPr>
          <w:rStyle w:val="StyleUnderline"/>
          <w:highlight w:val="cyan"/>
        </w:rPr>
        <w:t>gut financial regulations, or make America's immigration system more punitive would be dead</w:t>
      </w:r>
      <w:r w:rsidRPr="0081213A">
        <w:rPr>
          <w:rStyle w:val="StyleUnderline"/>
        </w:rPr>
        <w:t xml:space="preserve"> on arrival </w:t>
      </w:r>
      <w:r w:rsidRPr="0064259B">
        <w:rPr>
          <w:sz w:val="16"/>
        </w:rPr>
        <w:t>unless Democrats make the catastrophic mistake of cooperating with the president on big-ticket legislative items.</w:t>
      </w:r>
    </w:p>
    <w:p w14:paraId="51D0C08C" w14:textId="287A8A67" w:rsidR="00D22F6B" w:rsidRDefault="0064259B" w:rsidP="0064259B">
      <w:pPr>
        <w:pStyle w:val="Heading3"/>
      </w:pPr>
      <w:r>
        <w:t>AT: Checks on Foreign Policy</w:t>
      </w:r>
    </w:p>
    <w:p w14:paraId="001C6AE3" w14:textId="77777777" w:rsidR="0064259B" w:rsidRPr="0064259B" w:rsidRDefault="0064259B" w:rsidP="0064259B"/>
    <w:p w14:paraId="7DE389A2" w14:textId="1A8937E5" w:rsidR="0064259B" w:rsidRPr="0064259B" w:rsidRDefault="0069036C" w:rsidP="0064259B">
      <w:pPr>
        <w:pStyle w:val="Heading4"/>
      </w:pPr>
      <w:r>
        <w:t xml:space="preserve">The GOP is the problem—checks don’t matter </w:t>
      </w:r>
    </w:p>
    <w:p w14:paraId="356BDB7F" w14:textId="2D80752E" w:rsidR="0064259B" w:rsidRPr="00940EC4" w:rsidRDefault="0069036C" w:rsidP="0064259B">
      <w:pPr>
        <w:rPr>
          <w:rFonts w:asciiTheme="minorHAnsi" w:hAnsiTheme="minorHAnsi" w:cstheme="minorHAnsi"/>
        </w:rPr>
      </w:pPr>
      <w:proofErr w:type="spellStart"/>
      <w:r w:rsidRPr="0069036C">
        <w:rPr>
          <w:rStyle w:val="Style13ptBold"/>
        </w:rPr>
        <w:t>Heer</w:t>
      </w:r>
      <w:proofErr w:type="spellEnd"/>
      <w:r w:rsidRPr="0069036C">
        <w:rPr>
          <w:rStyle w:val="Style13ptBold"/>
        </w:rPr>
        <w:t xml:space="preserve"> 6/11</w:t>
      </w:r>
      <w:r>
        <w:rPr>
          <w:rFonts w:asciiTheme="minorHAnsi" w:hAnsiTheme="minorHAnsi" w:cstheme="minorHAnsi"/>
        </w:rPr>
        <w:t xml:space="preserve"> (</w:t>
      </w:r>
      <w:r w:rsidR="0064259B" w:rsidRPr="00940EC4">
        <w:rPr>
          <w:rFonts w:asciiTheme="minorHAnsi" w:hAnsiTheme="minorHAnsi" w:cstheme="minorHAnsi"/>
        </w:rPr>
        <w:t xml:space="preserve">Jeet </w:t>
      </w:r>
      <w:proofErr w:type="spellStart"/>
      <w:r w:rsidR="0064259B" w:rsidRPr="00940EC4">
        <w:rPr>
          <w:rFonts w:asciiTheme="minorHAnsi" w:hAnsiTheme="minorHAnsi" w:cstheme="minorHAnsi"/>
        </w:rPr>
        <w:t>Heer</w:t>
      </w:r>
      <w:proofErr w:type="spellEnd"/>
      <w:r w:rsidR="0064259B" w:rsidRPr="00940EC4">
        <w:rPr>
          <w:rFonts w:asciiTheme="minorHAnsi" w:hAnsiTheme="minorHAnsi" w:cstheme="minorHAnsi"/>
        </w:rPr>
        <w:t xml:space="preserve"> is a staff writer at the </w:t>
      </w:r>
      <w:proofErr w:type="spellStart"/>
      <w:r w:rsidR="0064259B" w:rsidRPr="00940EC4">
        <w:rPr>
          <w:rFonts w:asciiTheme="minorHAnsi" w:hAnsiTheme="minorHAnsi" w:cstheme="minorHAnsi"/>
        </w:rPr>
        <w:t>The</w:t>
      </w:r>
      <w:proofErr w:type="spellEnd"/>
      <w:r w:rsidR="0064259B" w:rsidRPr="00940EC4">
        <w:rPr>
          <w:rFonts w:asciiTheme="minorHAnsi" w:hAnsiTheme="minorHAnsi" w:cstheme="minorHAnsi"/>
        </w:rPr>
        <w:t xml:space="preserve"> New Republic who has published in a wide array of journals including The New Yorker, The Paris Review, and VQR. He is the author of two books: In Love </w:t>
      </w:r>
      <w:proofErr w:type="gramStart"/>
      <w:r w:rsidR="0064259B" w:rsidRPr="00940EC4">
        <w:rPr>
          <w:rFonts w:asciiTheme="minorHAnsi" w:hAnsiTheme="minorHAnsi" w:cstheme="minorHAnsi"/>
        </w:rPr>
        <w:t>With</w:t>
      </w:r>
      <w:proofErr w:type="gramEnd"/>
      <w:r w:rsidR="0064259B" w:rsidRPr="00940EC4">
        <w:rPr>
          <w:rFonts w:asciiTheme="minorHAnsi" w:hAnsiTheme="minorHAnsi" w:cstheme="minorHAnsi"/>
        </w:rPr>
        <w:t xml:space="preserve"> Art: Francoise </w:t>
      </w:r>
      <w:proofErr w:type="spellStart"/>
      <w:r w:rsidR="0064259B" w:rsidRPr="00940EC4">
        <w:rPr>
          <w:rFonts w:asciiTheme="minorHAnsi" w:hAnsiTheme="minorHAnsi" w:cstheme="minorHAnsi"/>
        </w:rPr>
        <w:t>Mouly’s</w:t>
      </w:r>
      <w:proofErr w:type="spellEnd"/>
      <w:r w:rsidR="0064259B" w:rsidRPr="00940EC4">
        <w:rPr>
          <w:rFonts w:asciiTheme="minorHAnsi" w:hAnsiTheme="minorHAnsi" w:cstheme="minorHAnsi"/>
        </w:rPr>
        <w:t xml:space="preserve"> Adventures in Comics with Art Spiegelman (Coach House Books) and Sweet Lechery: Essays, Profiles and Reviews (Porcupine’s Quill). He has co-edited eight books and served as a contributing editor on another eight volumes. With Kent Worcester, </w:t>
      </w:r>
      <w:proofErr w:type="spellStart"/>
      <w:r w:rsidR="0064259B" w:rsidRPr="00940EC4">
        <w:rPr>
          <w:rFonts w:asciiTheme="minorHAnsi" w:hAnsiTheme="minorHAnsi" w:cstheme="minorHAnsi"/>
        </w:rPr>
        <w:t>Heer</w:t>
      </w:r>
      <w:proofErr w:type="spellEnd"/>
      <w:r w:rsidR="0064259B" w:rsidRPr="00940EC4">
        <w:rPr>
          <w:rFonts w:asciiTheme="minorHAnsi" w:hAnsiTheme="minorHAnsi" w:cstheme="minorHAnsi"/>
        </w:rPr>
        <w:t xml:space="preserve"> co-edited A Comics Studies Reader (University Press of Mississippi), which won the Peter C. Rollins Book Award given annually to the best book in American Studies or Cultural Studies. He’s been awarded a Fulbright Scholarship.</w:t>
      </w:r>
      <w:r w:rsidR="0064259B">
        <w:rPr>
          <w:rFonts w:asciiTheme="minorHAnsi" w:hAnsiTheme="minorHAnsi" w:cstheme="minorHAnsi"/>
        </w:rPr>
        <w:t xml:space="preserve"> “</w:t>
      </w:r>
      <w:r w:rsidR="0064259B" w:rsidRPr="00940EC4">
        <w:rPr>
          <w:rFonts w:asciiTheme="minorHAnsi" w:hAnsiTheme="minorHAnsi" w:cstheme="minorHAnsi"/>
        </w:rPr>
        <w:t>Trump is Trump, but the GOP is the real threat to American global leadership</w:t>
      </w:r>
      <w:r w:rsidR="0064259B">
        <w:rPr>
          <w:rFonts w:asciiTheme="minorHAnsi" w:hAnsiTheme="minorHAnsi" w:cstheme="minorHAnsi"/>
        </w:rPr>
        <w:t xml:space="preserve">”, </w:t>
      </w:r>
      <w:hyperlink r:id="rId56" w:history="1">
        <w:r w:rsidR="0064259B" w:rsidRPr="00940EC4">
          <w:rPr>
            <w:rStyle w:val="Hyperlink"/>
            <w:rFonts w:asciiTheme="minorHAnsi" w:hAnsiTheme="minorHAnsi" w:cstheme="minorHAnsi"/>
          </w:rPr>
          <w:t>https://newrepublic.com/minutes/148924/trump-trump-gop-real-threat-american-global-leadership</w:t>
        </w:r>
      </w:hyperlink>
      <w:r w:rsidR="0064259B">
        <w:rPr>
          <w:rStyle w:val="Hyperlink"/>
          <w:rFonts w:asciiTheme="minorHAnsi" w:hAnsiTheme="minorHAnsi" w:cstheme="minorHAnsi"/>
        </w:rPr>
        <w:t xml:space="preserve"> , </w:t>
      </w:r>
      <w:r w:rsidR="0064259B" w:rsidRPr="00940EC4">
        <w:rPr>
          <w:rFonts w:asciiTheme="minorHAnsi" w:hAnsiTheme="minorHAnsi" w:cstheme="minorHAnsi"/>
        </w:rPr>
        <w:t>6/11/18</w:t>
      </w:r>
      <w:r>
        <w:rPr>
          <w:rFonts w:asciiTheme="minorHAnsi" w:hAnsiTheme="minorHAnsi" w:cstheme="minorHAnsi"/>
        </w:rPr>
        <w:t>)</w:t>
      </w:r>
    </w:p>
    <w:p w14:paraId="05D07A0C" w14:textId="77777777" w:rsidR="0064259B" w:rsidRPr="00DC2881" w:rsidRDefault="0064259B" w:rsidP="0064259B">
      <w:pPr>
        <w:rPr>
          <w:rFonts w:asciiTheme="minorHAnsi" w:hAnsiTheme="minorHAnsi" w:cstheme="minorHAnsi"/>
          <w:sz w:val="16"/>
        </w:rPr>
      </w:pPr>
      <w:r w:rsidRPr="00DC2881">
        <w:rPr>
          <w:rStyle w:val="Emphasis"/>
        </w:rPr>
        <w:t xml:space="preserve">Trump is Trump, but </w:t>
      </w:r>
      <w:r w:rsidRPr="00967BF7">
        <w:rPr>
          <w:rStyle w:val="Emphasis"/>
          <w:highlight w:val="cyan"/>
        </w:rPr>
        <w:t>the GOP is the real threat to American global leadership</w:t>
      </w:r>
      <w:r w:rsidRPr="00DC2881">
        <w:rPr>
          <w:rStyle w:val="Emphasis"/>
        </w:rPr>
        <w:t>.</w:t>
      </w:r>
      <w:r w:rsidRPr="00DC2881">
        <w:rPr>
          <w:rFonts w:asciiTheme="minorHAnsi" w:hAnsiTheme="minorHAnsi" w:cstheme="minorHAnsi"/>
          <w:sz w:val="16"/>
        </w:rPr>
        <w:t xml:space="preserve"> The G7 debacle, where President Donald Trump ended up alienating America’s allies even as he bizarrely called for Russia to be readmitted into the elite fellowship, raises fundamental questions about America’s global leadership. </w:t>
      </w:r>
      <w:r w:rsidRPr="00DC2881">
        <w:rPr>
          <w:rStyle w:val="StyleUnderline"/>
        </w:rPr>
        <w:t xml:space="preserve">Since 1945, </w:t>
      </w:r>
      <w:r w:rsidRPr="00967BF7">
        <w:rPr>
          <w:rStyle w:val="StyleUnderline"/>
          <w:highlight w:val="cyan"/>
        </w:rPr>
        <w:t>the U</w:t>
      </w:r>
      <w:r w:rsidRPr="00DC2881">
        <w:rPr>
          <w:rFonts w:asciiTheme="minorHAnsi" w:hAnsiTheme="minorHAnsi" w:cstheme="minorHAnsi"/>
          <w:sz w:val="16"/>
        </w:rPr>
        <w:t xml:space="preserve">nited </w:t>
      </w:r>
      <w:r w:rsidRPr="00967BF7">
        <w:rPr>
          <w:rStyle w:val="StyleUnderline"/>
          <w:highlight w:val="cyan"/>
        </w:rPr>
        <w:t>S</w:t>
      </w:r>
      <w:r w:rsidRPr="00DC2881">
        <w:rPr>
          <w:rFonts w:asciiTheme="minorHAnsi" w:hAnsiTheme="minorHAnsi" w:cstheme="minorHAnsi"/>
          <w:sz w:val="16"/>
        </w:rPr>
        <w:t xml:space="preserve">tates </w:t>
      </w:r>
      <w:r w:rsidRPr="00967BF7">
        <w:rPr>
          <w:rStyle w:val="StyleUnderline"/>
          <w:highlight w:val="cyan"/>
        </w:rPr>
        <w:t>has been the pillar upholding</w:t>
      </w:r>
      <w:r w:rsidRPr="00DC2881">
        <w:rPr>
          <w:rStyle w:val="StyleUnderline"/>
        </w:rPr>
        <w:t xml:space="preserve"> an international order based on </w:t>
      </w:r>
      <w:r w:rsidRPr="00967BF7">
        <w:rPr>
          <w:rStyle w:val="StyleUnderline"/>
          <w:highlight w:val="cyan"/>
        </w:rPr>
        <w:t>free trade and multilateralism</w:t>
      </w:r>
      <w:r w:rsidRPr="00DC2881">
        <w:rPr>
          <w:rStyle w:val="StyleUnderline"/>
        </w:rPr>
        <w:t xml:space="preserve">. </w:t>
      </w:r>
      <w:r w:rsidRPr="00967BF7">
        <w:rPr>
          <w:rStyle w:val="StyleUnderline"/>
          <w:highlight w:val="cyan"/>
        </w:rPr>
        <w:t>Under Trump, America has abandoned that</w:t>
      </w:r>
      <w:r w:rsidRPr="00DC2881">
        <w:rPr>
          <w:rStyle w:val="StyleUnderline"/>
        </w:rPr>
        <w:t xml:space="preserve"> stance.</w:t>
      </w:r>
      <w:r>
        <w:rPr>
          <w:rStyle w:val="StyleUnderline"/>
        </w:rPr>
        <w:t xml:space="preserve"> </w:t>
      </w:r>
      <w:r w:rsidRPr="00DC2881">
        <w:rPr>
          <w:rStyle w:val="Emphasis"/>
        </w:rPr>
        <w:t xml:space="preserve">But </w:t>
      </w:r>
      <w:r w:rsidRPr="00967BF7">
        <w:rPr>
          <w:rStyle w:val="Emphasis"/>
          <w:highlight w:val="cyan"/>
        </w:rPr>
        <w:t>the problem goes deeper than Trump</w:t>
      </w:r>
      <w:r w:rsidRPr="00DC2881">
        <w:rPr>
          <w:rStyle w:val="Emphasis"/>
        </w:rPr>
        <w:t>.</w:t>
      </w:r>
      <w:r w:rsidRPr="00DC2881">
        <w:rPr>
          <w:rStyle w:val="StyleUnderline"/>
        </w:rPr>
        <w:t xml:space="preserve"> As Dartmouth political scientist Brendan </w:t>
      </w:r>
      <w:proofErr w:type="spellStart"/>
      <w:r w:rsidRPr="00DC2881">
        <w:rPr>
          <w:rStyle w:val="StyleUnderline"/>
        </w:rPr>
        <w:t>Nyhan</w:t>
      </w:r>
      <w:proofErr w:type="spellEnd"/>
      <w:r w:rsidRPr="00DC2881">
        <w:rPr>
          <w:rStyle w:val="StyleUnderline"/>
        </w:rPr>
        <w:t xml:space="preserve"> notes, </w:t>
      </w:r>
      <w:r w:rsidRPr="00967BF7">
        <w:rPr>
          <w:rStyle w:val="Emphasis"/>
          <w:highlight w:val="cyan"/>
        </w:rPr>
        <w:t>equally crucial is the reaction of the Republican Party to Trump’s antics</w:t>
      </w:r>
      <w:r w:rsidRPr="00DC2881">
        <w:rPr>
          <w:rStyle w:val="Emphasis"/>
        </w:rPr>
        <w:t>.</w:t>
      </w:r>
      <w:r>
        <w:rPr>
          <w:rStyle w:val="StyleUnderline"/>
        </w:rPr>
        <w:t xml:space="preserve"> </w:t>
      </w:r>
      <w:r w:rsidRPr="00DC2881">
        <w:rPr>
          <w:rFonts w:asciiTheme="minorHAnsi" w:hAnsiTheme="minorHAnsi" w:cstheme="minorHAnsi"/>
          <w:sz w:val="16"/>
        </w:rPr>
        <w:t xml:space="preserve">So far, </w:t>
      </w:r>
      <w:r w:rsidRPr="00DC2881">
        <w:rPr>
          <w:rStyle w:val="StyleUnderline"/>
        </w:rPr>
        <w:t>only a few Republican senators have raised the alarm</w:t>
      </w:r>
      <w:r w:rsidRPr="00DC2881">
        <w:rPr>
          <w:rFonts w:asciiTheme="minorHAnsi" w:hAnsiTheme="minorHAnsi" w:cstheme="minorHAnsi"/>
          <w:sz w:val="16"/>
        </w:rPr>
        <w:t xml:space="preserve">. These outliers tend to be politicians who are either retiring or, in the case of John McCain, grievously ill. </w:t>
      </w:r>
      <w:r w:rsidRPr="00DC2881">
        <w:rPr>
          <w:rStyle w:val="StyleUnderline"/>
        </w:rPr>
        <w:t>Trump’s buffoonery is by now so well known it can be dismissed as just Trump being Trump.</w:t>
      </w:r>
      <w:r w:rsidRPr="00DC2881">
        <w:rPr>
          <w:rFonts w:asciiTheme="minorHAnsi" w:hAnsiTheme="minorHAnsi" w:cstheme="minorHAnsi"/>
          <w:sz w:val="16"/>
        </w:rPr>
        <w:t xml:space="preserve"> And it’s tempting for allies to see Trump as a one-off. The best-case scenario is that he’ll only be around for another two to six years, and then replaced by a more normal president. But </w:t>
      </w:r>
      <w:r w:rsidRPr="00967BF7">
        <w:rPr>
          <w:rStyle w:val="StyleUnderline"/>
          <w:highlight w:val="cyan"/>
        </w:rPr>
        <w:t xml:space="preserve">it’s hard for allies to ignore the fact that the GOP is becoming </w:t>
      </w:r>
      <w:proofErr w:type="spellStart"/>
      <w:r w:rsidRPr="00967BF7">
        <w:rPr>
          <w:rStyle w:val="StyleUnderline"/>
          <w:highlight w:val="cyan"/>
        </w:rPr>
        <w:t>Trumpized</w:t>
      </w:r>
      <w:proofErr w:type="spellEnd"/>
      <w:r w:rsidRPr="00967BF7">
        <w:rPr>
          <w:rStyle w:val="StyleUnderline"/>
          <w:highlight w:val="cyan"/>
        </w:rPr>
        <w:t>, that it is taking its cue on international relations from a president hostile to the international order</w:t>
      </w:r>
      <w:r w:rsidRPr="00DC2881">
        <w:rPr>
          <w:sz w:val="16"/>
        </w:rPr>
        <w:t>. What ensures that the next Republican president won’t be the same?</w:t>
      </w:r>
      <w:r>
        <w:rPr>
          <w:rStyle w:val="StyleUnderline"/>
        </w:rPr>
        <w:t xml:space="preserve"> </w:t>
      </w:r>
      <w:r w:rsidRPr="00DC2881">
        <w:rPr>
          <w:rStyle w:val="StyleUnderline"/>
        </w:rPr>
        <w:t xml:space="preserve">As historians and political scientists often note, </w:t>
      </w:r>
      <w:r w:rsidRPr="00967BF7">
        <w:rPr>
          <w:rStyle w:val="StyleUnderline"/>
          <w:highlight w:val="cyan"/>
        </w:rPr>
        <w:t>the American commitment to the international order</w:t>
      </w:r>
      <w:r w:rsidRPr="00DC2881">
        <w:rPr>
          <w:rFonts w:asciiTheme="minorHAnsi" w:hAnsiTheme="minorHAnsi" w:cstheme="minorHAnsi"/>
          <w:sz w:val="16"/>
        </w:rPr>
        <w:t xml:space="preserve"> since World War II </w:t>
      </w:r>
      <w:r w:rsidRPr="00967BF7">
        <w:rPr>
          <w:rStyle w:val="StyleUnderline"/>
          <w:highlight w:val="cyan"/>
        </w:rPr>
        <w:t>has rested on</w:t>
      </w:r>
      <w:r w:rsidRPr="00DC2881">
        <w:rPr>
          <w:rFonts w:asciiTheme="minorHAnsi" w:hAnsiTheme="minorHAnsi" w:cstheme="minorHAnsi"/>
          <w:sz w:val="16"/>
        </w:rPr>
        <w:t xml:space="preserve"> a </w:t>
      </w:r>
      <w:r w:rsidRPr="00967BF7">
        <w:rPr>
          <w:rStyle w:val="StyleUnderline"/>
          <w:highlight w:val="cyan"/>
        </w:rPr>
        <w:t>bipartisan</w:t>
      </w:r>
      <w:r w:rsidRPr="00DC2881">
        <w:rPr>
          <w:rFonts w:asciiTheme="minorHAnsi" w:hAnsiTheme="minorHAnsi" w:cstheme="minorHAnsi"/>
          <w:sz w:val="16"/>
        </w:rPr>
        <w:t xml:space="preserve"> elite </w:t>
      </w:r>
      <w:r w:rsidRPr="00967BF7">
        <w:rPr>
          <w:rStyle w:val="StyleUnderline"/>
          <w:highlight w:val="cyan"/>
        </w:rPr>
        <w:t>consensus</w:t>
      </w:r>
      <w:r w:rsidRPr="002A63B8">
        <w:rPr>
          <w:rStyle w:val="StyleUnderline"/>
        </w:rPr>
        <w:t xml:space="preserve"> </w:t>
      </w:r>
      <w:r w:rsidRPr="002A63B8">
        <w:rPr>
          <w:rFonts w:asciiTheme="minorHAnsi" w:hAnsiTheme="minorHAnsi" w:cstheme="minorHAnsi"/>
          <w:sz w:val="16"/>
        </w:rPr>
        <w:t>(</w:t>
      </w:r>
      <w:r w:rsidRPr="00DC2881">
        <w:rPr>
          <w:rFonts w:asciiTheme="minorHAnsi" w:hAnsiTheme="minorHAnsi" w:cstheme="minorHAnsi"/>
          <w:sz w:val="16"/>
        </w:rPr>
        <w:t xml:space="preserve">which often had to buck the tide of popular opinion that was more protectionist and isolationist). </w:t>
      </w:r>
      <w:r w:rsidRPr="00967BF7">
        <w:rPr>
          <w:rStyle w:val="StyleUnderline"/>
          <w:highlight w:val="cyan"/>
        </w:rPr>
        <w:t>Trump has broken that</w:t>
      </w:r>
      <w:r w:rsidRPr="00DC2881">
        <w:rPr>
          <w:rStyle w:val="StyleUnderline"/>
        </w:rPr>
        <w:t xml:space="preserve"> elite consensus, </w:t>
      </w:r>
      <w:r w:rsidRPr="00967BF7">
        <w:rPr>
          <w:rStyle w:val="StyleUnderline"/>
          <w:highlight w:val="cyan"/>
        </w:rPr>
        <w:t xml:space="preserve">and it seems like </w:t>
      </w:r>
      <w:r w:rsidRPr="00A75558">
        <w:rPr>
          <w:rStyle w:val="Emphasis"/>
          <w:highlight w:val="cyan"/>
        </w:rPr>
        <w:t>only the Democratic Party is</w:t>
      </w:r>
      <w:r w:rsidRPr="00DC2881">
        <w:rPr>
          <w:rStyle w:val="StyleUnderline"/>
        </w:rPr>
        <w:t xml:space="preserve"> still </w:t>
      </w:r>
      <w:r w:rsidRPr="00A75558">
        <w:rPr>
          <w:rStyle w:val="Emphasis"/>
          <w:highlight w:val="cyan"/>
        </w:rPr>
        <w:t>committed to it.</w:t>
      </w:r>
      <w:r>
        <w:rPr>
          <w:rStyle w:val="StyleUnderline"/>
        </w:rPr>
        <w:t xml:space="preserve"> </w:t>
      </w:r>
      <w:r w:rsidRPr="00DC2881">
        <w:rPr>
          <w:rFonts w:asciiTheme="minorHAnsi" w:hAnsiTheme="minorHAnsi" w:cstheme="minorHAnsi"/>
          <w:sz w:val="16"/>
        </w:rPr>
        <w:t>The question for America’s allies is: What comes after Trump? If he’s the harbinger of the Republican future, then they need to accept that the United States will never again be a reliable partner and friend. Even if America elects a Democratic president that tries to repair the international order, it’ll only be a matter of time before Trump 2.0 takes power.</w:t>
      </w:r>
    </w:p>
    <w:p w14:paraId="29E6C8D8" w14:textId="77777777" w:rsidR="0064259B" w:rsidRPr="00940EC4" w:rsidRDefault="0064259B" w:rsidP="0064259B">
      <w:pPr>
        <w:rPr>
          <w:rFonts w:asciiTheme="minorHAnsi" w:hAnsiTheme="minorHAnsi" w:cstheme="minorHAnsi"/>
        </w:rPr>
      </w:pPr>
    </w:p>
    <w:p w14:paraId="57EC7385" w14:textId="77777777" w:rsidR="00F93716" w:rsidRPr="00F93716" w:rsidRDefault="00F93716" w:rsidP="00F93716">
      <w:pPr>
        <w:pStyle w:val="Heading4"/>
      </w:pPr>
      <w:r>
        <w:t xml:space="preserve">Their evidence doesn’t assume Trump 2.0—Trump’s getting more wild </w:t>
      </w:r>
    </w:p>
    <w:p w14:paraId="251896E0" w14:textId="77777777" w:rsidR="00F93716" w:rsidRPr="00940EC4" w:rsidRDefault="00F93716" w:rsidP="00F93716">
      <w:pPr>
        <w:rPr>
          <w:rFonts w:asciiTheme="minorHAnsi" w:hAnsiTheme="minorHAnsi" w:cstheme="minorHAnsi"/>
        </w:rPr>
      </w:pPr>
      <w:r w:rsidRPr="00F93716">
        <w:rPr>
          <w:rStyle w:val="Style13ptBold"/>
        </w:rPr>
        <w:t xml:space="preserve">Gordon 5/14 </w:t>
      </w:r>
      <w:r>
        <w:rPr>
          <w:rFonts w:asciiTheme="minorHAnsi" w:hAnsiTheme="minorHAnsi" w:cstheme="minorHAnsi"/>
        </w:rPr>
        <w:t>(</w:t>
      </w:r>
      <w:r w:rsidRPr="00940EC4">
        <w:rPr>
          <w:rFonts w:asciiTheme="minorHAnsi" w:hAnsiTheme="minorHAnsi" w:cstheme="minorHAnsi"/>
        </w:rPr>
        <w:t xml:space="preserve">Philip Gordon is the Mary and David </w:t>
      </w:r>
      <w:proofErr w:type="spellStart"/>
      <w:r w:rsidRPr="00940EC4">
        <w:rPr>
          <w:rFonts w:asciiTheme="minorHAnsi" w:hAnsiTheme="minorHAnsi" w:cstheme="minorHAnsi"/>
        </w:rPr>
        <w:t>Boies</w:t>
      </w:r>
      <w:proofErr w:type="spellEnd"/>
      <w:r w:rsidRPr="00940EC4">
        <w:rPr>
          <w:rFonts w:asciiTheme="minorHAnsi" w:hAnsiTheme="minorHAnsi" w:cstheme="minorHAnsi"/>
        </w:rPr>
        <w:t xml:space="preserve"> Senior Fellow in US foreign policy at the Council on Foreign Relations. He served as Assistant Secretary of State for European and Eurasian Affairs and White House Coordinator for the Middle East, North Africa and the Gulf Region in the Obama administration.</w:t>
      </w:r>
      <w:r>
        <w:rPr>
          <w:rFonts w:asciiTheme="minorHAnsi" w:hAnsiTheme="minorHAnsi" w:cstheme="minorHAnsi"/>
        </w:rPr>
        <w:t xml:space="preserve"> “</w:t>
      </w:r>
      <w:r w:rsidRPr="00940EC4">
        <w:rPr>
          <w:rFonts w:asciiTheme="minorHAnsi" w:hAnsiTheme="minorHAnsi" w:cstheme="minorHAnsi"/>
        </w:rPr>
        <w:t>Get Ready for Trump 2.0</w:t>
      </w:r>
      <w:r>
        <w:rPr>
          <w:rFonts w:asciiTheme="minorHAnsi" w:hAnsiTheme="minorHAnsi" w:cstheme="minorHAnsi"/>
        </w:rPr>
        <w:t xml:space="preserve">”, </w:t>
      </w:r>
      <w:hyperlink r:id="rId57" w:history="1">
        <w:r w:rsidRPr="00940EC4">
          <w:rPr>
            <w:rStyle w:val="Hyperlink"/>
            <w:rFonts w:asciiTheme="minorHAnsi" w:hAnsiTheme="minorHAnsi" w:cstheme="minorHAnsi"/>
          </w:rPr>
          <w:t>https://www.politico.com/magazine/story/2018/05/14/donald-trump-foreign-policy-20-218366</w:t>
        </w:r>
      </w:hyperlink>
      <w:r>
        <w:rPr>
          <w:rStyle w:val="Hyperlink"/>
          <w:rFonts w:asciiTheme="minorHAnsi" w:hAnsiTheme="minorHAnsi" w:cstheme="minorHAnsi"/>
        </w:rPr>
        <w:t xml:space="preserve"> , </w:t>
      </w:r>
      <w:r w:rsidRPr="00940EC4">
        <w:rPr>
          <w:rFonts w:asciiTheme="minorHAnsi" w:hAnsiTheme="minorHAnsi" w:cstheme="minorHAnsi"/>
        </w:rPr>
        <w:t>May 14, 2018</w:t>
      </w:r>
      <w:r>
        <w:rPr>
          <w:rFonts w:asciiTheme="minorHAnsi" w:hAnsiTheme="minorHAnsi" w:cstheme="minorHAnsi"/>
        </w:rPr>
        <w:t>)</w:t>
      </w:r>
    </w:p>
    <w:p w14:paraId="3B60D5E2" w14:textId="77777777" w:rsidR="00F93716" w:rsidRPr="00F93716" w:rsidRDefault="00F93716" w:rsidP="00F93716">
      <w:pPr>
        <w:rPr>
          <w:rStyle w:val="StyleUnderline"/>
        </w:rPr>
      </w:pPr>
      <w:r w:rsidRPr="00D66D12">
        <w:rPr>
          <w:rStyle w:val="StyleUnderline"/>
        </w:rPr>
        <w:t>Way back</w:t>
      </w:r>
      <w:r w:rsidRPr="00F93716">
        <w:rPr>
          <w:rFonts w:asciiTheme="minorHAnsi" w:hAnsiTheme="minorHAnsi" w:cstheme="minorHAnsi"/>
          <w:sz w:val="16"/>
        </w:rPr>
        <w:t xml:space="preserve"> on December 3, 2016, still getting over the surprise and shock at Donald Trump’s election, I </w:t>
      </w:r>
      <w:r w:rsidRPr="00D66D12">
        <w:rPr>
          <w:rStyle w:val="StyleUnderline"/>
        </w:rPr>
        <w:t>wrote a counterintuitive article in Politico arguing that Trump’s foreign policy might not turn out to be as disruptive as many assumed.</w:t>
      </w:r>
      <w:r w:rsidRPr="00F93716">
        <w:rPr>
          <w:rFonts w:asciiTheme="minorHAnsi" w:hAnsiTheme="minorHAnsi" w:cstheme="minorHAnsi"/>
          <w:sz w:val="16"/>
        </w:rPr>
        <w:t xml:space="preserve"> I predicted that while his approach to the world would be marked by plenty of bluster, mistakes and incoherence — all bad enough — he would likely back away from his more extreme campaign positions and refrain from doing some of the things that most worried domestic critics and America’s allies abroad — such as walking away from treaty commitments or launching trade wars. </w:t>
      </w:r>
      <w:r w:rsidRPr="00D66D12">
        <w:rPr>
          <w:rStyle w:val="StyleUnderline"/>
        </w:rPr>
        <w:t>I believed this because Trump had few fixed views on policy issues and no compunction about changing his mind, and he was putting together a foreign policy team that included serious people</w:t>
      </w:r>
      <w:r w:rsidRPr="00F93716">
        <w:rPr>
          <w:rFonts w:asciiTheme="minorHAnsi" w:hAnsiTheme="minorHAnsi" w:cstheme="minorHAnsi"/>
          <w:sz w:val="16"/>
        </w:rPr>
        <w:t xml:space="preserve"> like Defense Secretary James Mattis while considering moderates such as Mitt Romney or David Petraeus as secretary of state. Given the president’s extreme narcissism, he couldn’t afford to risk looking like a “loser” by pursuing risky adventures abroad, and surely, even for Trump, the world would look a lot different from the Situation Room than from a campaign stage. I concluded that “while Trump will be by far the most ill-informed, inexperienced and morally compromised man ever to assume the presidency, his foreign policy may not prove to be as radical as many seem to assume.” For more than a year, I think that assessment proved to be mostly right. </w:t>
      </w:r>
      <w:r w:rsidRPr="00D66D12">
        <w:rPr>
          <w:rStyle w:val="StyleUnderline"/>
        </w:rPr>
        <w:t xml:space="preserve">But now, especially after last week’s decision to blow up the nuclear deal with Iran, </w:t>
      </w:r>
      <w:r w:rsidRPr="00F93716">
        <w:rPr>
          <w:rStyle w:val="Emphasis"/>
        </w:rPr>
        <w:t>it’s time to admit it was wrong</w:t>
      </w:r>
      <w:r w:rsidRPr="00D66D12">
        <w:rPr>
          <w:rStyle w:val="StyleUnderline"/>
        </w:rPr>
        <w:t>. Since the start of 2018, Trump has installed a new national security team more closely aligned with his nationalist instincts, slapped big tariffs on steel and aluminum imports even from close U.S. allies, made outlandish trade demands of China, and moved the U.S. Embassy in Israel to Jerusalem — a controversial move being celebrated there today by a high-level U.S. delegation amid escalating violence in Gaza.</w:t>
      </w:r>
      <w:r>
        <w:rPr>
          <w:rStyle w:val="StyleUnderline"/>
        </w:rPr>
        <w:t xml:space="preserve"> </w:t>
      </w:r>
      <w:r w:rsidRPr="00F93716">
        <w:rPr>
          <w:rFonts w:asciiTheme="minorHAnsi" w:hAnsiTheme="minorHAnsi" w:cstheme="minorHAnsi"/>
          <w:sz w:val="16"/>
        </w:rPr>
        <w:t xml:space="preserve">What all this shows is that </w:t>
      </w:r>
      <w:r w:rsidRPr="00D66D12">
        <w:rPr>
          <w:rStyle w:val="StyleUnderline"/>
        </w:rPr>
        <w:t>the relative caution and systematic backtracking on radical campaign commitments that characterized the president’s first year in office are being abandoned and a new Trump foreign policy approach is emerging. This unshackled version of Trump is far riskier and more disruptive than the first version, and Trump seems to be reveling in the attention it brings. That probably means the trend is likely to continue — with deeply damaging consequences for the United States and the world.</w:t>
      </w:r>
      <w:r>
        <w:rPr>
          <w:rStyle w:val="StyleUnderline"/>
        </w:rPr>
        <w:t xml:space="preserve"> </w:t>
      </w:r>
      <w:r w:rsidRPr="00F93716">
        <w:rPr>
          <w:rFonts w:asciiTheme="minorHAnsi" w:hAnsiTheme="minorHAnsi" w:cstheme="minorHAnsi"/>
          <w:sz w:val="16"/>
        </w:rPr>
        <w:t xml:space="preserve">*** For most of 2017, the thesis that Trump would not be as radical as many hoped or feared held up remarkably well. Persuaded in most cases by the so-called “adults in the room,” Trump did not act on the </w:t>
      </w:r>
      <w:proofErr w:type="gramStart"/>
      <w:r w:rsidRPr="00F93716">
        <w:rPr>
          <w:rFonts w:asciiTheme="minorHAnsi" w:hAnsiTheme="minorHAnsi" w:cstheme="minorHAnsi"/>
          <w:sz w:val="16"/>
        </w:rPr>
        <w:t>vast majority</w:t>
      </w:r>
      <w:proofErr w:type="gramEnd"/>
      <w:r w:rsidRPr="00F93716">
        <w:rPr>
          <w:rFonts w:asciiTheme="minorHAnsi" w:hAnsiTheme="minorHAnsi" w:cstheme="minorHAnsi"/>
          <w:sz w:val="16"/>
        </w:rPr>
        <w:t xml:space="preserve"> of his more controversial ideas and commitments. He repeatedly if grudgingly certified to Congress that the “disastrous” Iran nuclear deal was working, and throughout the year regularly waived the sanctions necessary to keep it alive. He twice waived a congressional mandate to move the U.S. Embassy to Jerusalem, deferring to the view of advisers at home and in the region that such a move could undermine prospects for peace. Trump backed away from his pledge to “bring back waterboarding and a hell of a lot worse,” admitted that NATO was “not obsolete” after all, and, after consulting the leaders of Canada and Mexico, agreed not to pull out of the North American Free Trade Agreement (NAFTA). In Asia, Trump re-committed to the “One China” policy he had once questioned as he flirted with Taiwan, maintained U.S. defense commitments to Japan and South Korea even without getting them to spend more on their own defense, and refrained from declaring China a currency manipulator. He talked tough on North Korea and threated “fire and fury,” but took no action beyond tightening sanctions. And perhaps most telling was Trump’s flip-flop on Afghanistan. Having previously called for a “speedy withdrawal” to “stop wasting our money” there, Trump in August 2017 announced that he would </w:t>
      </w:r>
      <w:proofErr w:type="gramStart"/>
      <w:r w:rsidRPr="00F93716">
        <w:rPr>
          <w:rFonts w:asciiTheme="minorHAnsi" w:hAnsiTheme="minorHAnsi" w:cstheme="minorHAnsi"/>
          <w:sz w:val="16"/>
        </w:rPr>
        <w:t>actually increase</w:t>
      </w:r>
      <w:proofErr w:type="gramEnd"/>
      <w:r w:rsidRPr="00F93716">
        <w:rPr>
          <w:rFonts w:asciiTheme="minorHAnsi" w:hAnsiTheme="minorHAnsi" w:cstheme="minorHAnsi"/>
          <w:sz w:val="16"/>
        </w:rPr>
        <w:t xml:space="preserve"> the U.S. military presence by nearly 4,000 troops. He admitted in a rare act of candor that he was going against his instinct out of respect for the views of his military advisers, and because “decisions are much different when you sit behind the desk in the Oval Office.” To be sure, Trump’s first year included some more radical steps consistent with views on trade and climate. He pulled out of the Trans-Pacific Partnership (TPP) in January 2017 and abandoned the Paris climate agreement in August – both consequential decisions that will do severe damage to long-term U.S. interests. But in one sense both moves were exceptions that proved the rule in that neither was likely to have major consequences immediately. The TPP Trump abandoned didn’t even exist yet at the </w:t>
      </w:r>
      <w:proofErr w:type="gramStart"/>
      <w:r w:rsidRPr="00F93716">
        <w:rPr>
          <w:rFonts w:asciiTheme="minorHAnsi" w:hAnsiTheme="minorHAnsi" w:cstheme="minorHAnsi"/>
          <w:sz w:val="16"/>
        </w:rPr>
        <w:t>time, and</w:t>
      </w:r>
      <w:proofErr w:type="gramEnd"/>
      <w:r w:rsidRPr="00F93716">
        <w:rPr>
          <w:rFonts w:asciiTheme="minorHAnsi" w:hAnsiTheme="minorHAnsi" w:cstheme="minorHAnsi"/>
          <w:sz w:val="16"/>
        </w:rPr>
        <w:t xml:space="preserve"> withdrawing from the non-binding Paris Accord was a “freebie” – red meat for the base with no risk of the sort of immediate explosion that could come with new trade tariffs or tearing up a nuclear accord. The bottom line is that a year after his election, notwithstanding plenty of daily chaos and controversy, U.S. foreign policy had not changed in fundamental ways. </w:t>
      </w:r>
      <w:r w:rsidRPr="00D66D12">
        <w:rPr>
          <w:rStyle w:val="StyleUnderline"/>
        </w:rPr>
        <w:t>What a difference a few months make. The new Trump is breaking free of his self-imposed shackles and now forging ahead with the sort of bold and controversial moves from which he had previously shied away</w:t>
      </w:r>
      <w:r w:rsidRPr="00F93716">
        <w:rPr>
          <w:rFonts w:asciiTheme="minorHAnsi" w:hAnsiTheme="minorHAnsi" w:cstheme="minorHAnsi"/>
          <w:sz w:val="16"/>
        </w:rPr>
        <w:t xml:space="preserve">. </w:t>
      </w:r>
      <w:r w:rsidRPr="00D66D12">
        <w:rPr>
          <w:rStyle w:val="StyleUnderline"/>
        </w:rPr>
        <w:t>The first of these came in December 2017, when Trump departed from 70 years of bipartisan U.S. foreign policy by announcing that the U.S. Embassy would move to Jerusalem after</w:t>
      </w:r>
      <w:r w:rsidRPr="00F93716">
        <w:rPr>
          <w:rFonts w:asciiTheme="minorHAnsi" w:hAnsiTheme="minorHAnsi" w:cstheme="minorHAnsi"/>
          <w:sz w:val="16"/>
        </w:rPr>
        <w:t xml:space="preserve"> all. With the traditional foreign policy establishment up in arms (but as much of his base cheered), Trump reveled in the knowledge he was breaking new ground, and gloated when the warnings of his critics proved at least initially unfounded, no doubt only encouraging a future willingness to challenge the conventional wisdom. </w:t>
      </w:r>
      <w:r w:rsidRPr="00D66D12">
        <w:rPr>
          <w:rStyle w:val="StyleUnderline"/>
        </w:rPr>
        <w:t>In early 2018, having delayed serious action for a year, Trump also started to get more aggressive on trad</w:t>
      </w:r>
      <w:r w:rsidRPr="00F93716">
        <w:rPr>
          <w:rFonts w:asciiTheme="minorHAnsi" w:hAnsiTheme="minorHAnsi" w:cstheme="minorHAnsi"/>
          <w:sz w:val="16"/>
        </w:rPr>
        <w:t xml:space="preserve">e, announcing in March (against the advice of top economic adviser Gary Cohn, who has since left the White House) that the United States would impose a 25 percent tariff on steel and 10 percent on aluminum imports on every country in the world. After the initial announcement, the administration temporarily exempted some key allies but is still threatening to drop that exemption if it does not get other trade concessions by June, which the European Union says would lead to significant retaliation in the form of tariffs on key U.S. exports. Doubling down on the trade front, in early May a U.S. delegation led by Treasury Secretary Steven Mnuchin traveled to Beijing to demand that China reduce its trade deficit with the United States by $200 billion (doubling previous demands), end all subsidies for high-technology industries, and sharply cut its tariffs on U.S. goods, lest the United States impose new tariffs on some $150 billion of Chinese exports. The demands are bold and unprecedented, and China has threatened massive tariffs on U.S. products in response. The new Trump is also putting a new team in place to pursue this agenda: after a year of changing his policies to fit with his advisers he is now changing his advisers to fit with his policies. Moderates such as economic adviser Cohn, Secretary of State Rex Tillerson, and national security adviser H.R. McMaster are all out, and hardline nationalists such as Mike Pompeo and John Bolton are in. Pompeo has shown himself to be a loyal and articulate proponent of the Trump view of the world, and Bolton embodies the disruptive, ideological “America First” nationalist agenda that Tillerson and McMaster sought to contain. It was probably not a coincidence that just one month into Bolton’s tenure as national security adviser, Trump not only finally fulfilled his pledge to end compliance with the Iran nuclear </w:t>
      </w:r>
      <w:proofErr w:type="gramStart"/>
      <w:r w:rsidRPr="00F93716">
        <w:rPr>
          <w:rFonts w:asciiTheme="minorHAnsi" w:hAnsiTheme="minorHAnsi" w:cstheme="minorHAnsi"/>
          <w:sz w:val="16"/>
        </w:rPr>
        <w:t>deal, but</w:t>
      </w:r>
      <w:proofErr w:type="gramEnd"/>
      <w:r w:rsidRPr="00F93716">
        <w:rPr>
          <w:rFonts w:asciiTheme="minorHAnsi" w:hAnsiTheme="minorHAnsi" w:cstheme="minorHAnsi"/>
          <w:sz w:val="16"/>
        </w:rPr>
        <w:t xml:space="preserve"> did so while rejecting far-reaching European offers to accommodate his demands to revise that deal and while re-imposing sanctions that targeted the European allies themselves. The way the Iran deal was terminated – against the will of most of America’s international partners, despite </w:t>
      </w:r>
      <w:proofErr w:type="gramStart"/>
      <w:r w:rsidRPr="00F93716">
        <w:rPr>
          <w:rFonts w:asciiTheme="minorHAnsi" w:hAnsiTheme="minorHAnsi" w:cstheme="minorHAnsi"/>
          <w:sz w:val="16"/>
        </w:rPr>
        <w:t>a</w:t>
      </w:r>
      <w:proofErr w:type="gramEnd"/>
      <w:r w:rsidRPr="00F93716">
        <w:rPr>
          <w:rFonts w:asciiTheme="minorHAnsi" w:hAnsiTheme="minorHAnsi" w:cstheme="minorHAnsi"/>
          <w:sz w:val="16"/>
        </w:rPr>
        <w:t xml:space="preserve"> unanimously supported U.N. Security Council resolution endorsing it, and with Trump promising confrontation with Iran from the White House with Bolton looking on – epitomized the change in the administration’s approach to the world. It took almost a year and a half, but it looks like Trump is going to be a radical foreign policy president after all. *** What explains Trump’s apparent new course, and where did my earlier analysis go wrong? First, </w:t>
      </w:r>
      <w:r w:rsidRPr="00D66D12">
        <w:rPr>
          <w:rStyle w:val="StyleUnderline"/>
        </w:rPr>
        <w:t>it remains glaringly true that on many issues Trump has no fixed views, and his capacity to contradict previous statements without apparent embarrassment remains unparalleled. But it also turns out that on certain issues he is consistent and passionate</w:t>
      </w:r>
      <w:r w:rsidRPr="00F93716">
        <w:rPr>
          <w:rFonts w:asciiTheme="minorHAnsi" w:hAnsiTheme="minorHAnsi" w:cstheme="minorHAnsi"/>
          <w:sz w:val="16"/>
        </w:rPr>
        <w:t xml:space="preserve">. These include a profound aversion to free trade and immigration, resentment of the need for compromise with allies, and an appreciation for authoritarian strongmen. The new Trump seems increasingly to pursue policies that reflect those core instincts, regardless of the consequences of doing so. Second, </w:t>
      </w:r>
      <w:r w:rsidRPr="00D66D12">
        <w:rPr>
          <w:rStyle w:val="StyleUnderline"/>
        </w:rPr>
        <w:t>I overstated</w:t>
      </w:r>
      <w:r w:rsidRPr="00F93716">
        <w:rPr>
          <w:rFonts w:asciiTheme="minorHAnsi" w:hAnsiTheme="minorHAnsi" w:cstheme="minorHAnsi"/>
          <w:sz w:val="16"/>
        </w:rPr>
        <w:t xml:space="preserve">, at least ultimately, </w:t>
      </w:r>
      <w:r w:rsidRPr="00D66D12">
        <w:rPr>
          <w:rStyle w:val="Emphasis"/>
        </w:rPr>
        <w:t>the ability of advisers to constrain him.</w:t>
      </w:r>
      <w:r w:rsidRPr="00F93716">
        <w:rPr>
          <w:rFonts w:asciiTheme="minorHAnsi" w:hAnsiTheme="minorHAnsi" w:cstheme="minorHAnsi"/>
          <w:sz w:val="16"/>
        </w:rPr>
        <w:t xml:space="preserve"> To be sure, they did so for a while on everything from trade to torture, NATO to Afghanistan and Iran. </w:t>
      </w:r>
      <w:r w:rsidRPr="00D66D12">
        <w:rPr>
          <w:rStyle w:val="StyleUnderline"/>
        </w:rPr>
        <w:t>But Trump clearly chafed under these constraints and after a year just couldn’t stand it any longer.</w:t>
      </w:r>
      <w:r w:rsidRPr="00F93716">
        <w:rPr>
          <w:rFonts w:asciiTheme="minorHAnsi" w:hAnsiTheme="minorHAnsi" w:cstheme="minorHAnsi"/>
          <w:sz w:val="16"/>
        </w:rPr>
        <w:t xml:space="preserve"> In my original article, I had predicted his “more level-headed Cabinet officials might be able to stop him from tearing up treaty commitments or authorizing ill-advised air-strikes, but they probably cannot prevent him from causing serious diplomatic incidents in ad-libbed calls with foreign leaders or in angry, after-midnight tweets.” </w:t>
      </w:r>
      <w:r w:rsidRPr="00D66D12">
        <w:rPr>
          <w:rStyle w:val="StyleUnderline"/>
        </w:rPr>
        <w:t>Now it appears they can’t even prevent him from tearing up the commitments, either.</w:t>
      </w:r>
      <w:r w:rsidRPr="00F93716">
        <w:rPr>
          <w:rFonts w:asciiTheme="minorHAnsi" w:hAnsiTheme="minorHAnsi" w:cstheme="minorHAnsi"/>
          <w:sz w:val="16"/>
        </w:rPr>
        <w:t xml:space="preserve"> Third, </w:t>
      </w:r>
      <w:r w:rsidRPr="00D66D12">
        <w:rPr>
          <w:rStyle w:val="StyleUnderline"/>
        </w:rPr>
        <w:t xml:space="preserve">Trump’s desire to be different from </w:t>
      </w:r>
      <w:r w:rsidRPr="00F93716">
        <w:rPr>
          <w:rFonts w:asciiTheme="minorHAnsi" w:hAnsiTheme="minorHAnsi" w:cstheme="minorHAnsi"/>
          <w:sz w:val="16"/>
        </w:rPr>
        <w:t>Barack</w:t>
      </w:r>
      <w:r w:rsidRPr="00D66D12">
        <w:rPr>
          <w:rStyle w:val="StyleUnderline"/>
        </w:rPr>
        <w:t xml:space="preserve"> Obama</w:t>
      </w:r>
      <w:r w:rsidRPr="00F93716">
        <w:rPr>
          <w:rFonts w:asciiTheme="minorHAnsi" w:hAnsiTheme="minorHAnsi" w:cstheme="minorHAnsi"/>
          <w:sz w:val="16"/>
        </w:rPr>
        <w:t xml:space="preserve"> – or for that matter </w:t>
      </w:r>
      <w:proofErr w:type="gramStart"/>
      <w:r w:rsidRPr="00F93716">
        <w:rPr>
          <w:rFonts w:asciiTheme="minorHAnsi" w:hAnsiTheme="minorHAnsi" w:cstheme="minorHAnsi"/>
          <w:sz w:val="16"/>
        </w:rPr>
        <w:t>all of</w:t>
      </w:r>
      <w:proofErr w:type="gramEnd"/>
      <w:r w:rsidRPr="00F93716">
        <w:rPr>
          <w:rFonts w:asciiTheme="minorHAnsi" w:hAnsiTheme="minorHAnsi" w:cstheme="minorHAnsi"/>
          <w:sz w:val="16"/>
        </w:rPr>
        <w:t xml:space="preserve"> his predecessors – also </w:t>
      </w:r>
      <w:r w:rsidRPr="00D66D12">
        <w:rPr>
          <w:rStyle w:val="StyleUnderline"/>
        </w:rPr>
        <w:t>appears to be an ultimately uncontainable force</w:t>
      </w:r>
      <w:r w:rsidRPr="00F93716">
        <w:rPr>
          <w:rFonts w:asciiTheme="minorHAnsi" w:hAnsiTheme="minorHAnsi" w:cstheme="minorHAnsi"/>
          <w:sz w:val="16"/>
        </w:rPr>
        <w:t xml:space="preserve">. </w:t>
      </w:r>
      <w:r w:rsidRPr="00D66D12">
        <w:rPr>
          <w:rStyle w:val="StyleUnderline"/>
        </w:rPr>
        <w:t>When the president talks about ripping up the Iran deal, recognizing Jerusalem as Israel’s capital, or sitting down with North Korea’s Kim Jong Un, he seems more focused on how it distinguishes him from his predecessors than on the alleged benefits such moves are meant to deliver. “I get a big, big, kick out of that,” Trump admitted recently about the prospect of “watching people that failed so badly over the last 25 years explaining to me how to make a deal with North Korea.”</w:t>
      </w:r>
      <w:r>
        <w:rPr>
          <w:rStyle w:val="StyleUnderline"/>
        </w:rPr>
        <w:t xml:space="preserve"> </w:t>
      </w:r>
      <w:r w:rsidRPr="00F93716">
        <w:rPr>
          <w:rFonts w:asciiTheme="minorHAnsi" w:hAnsiTheme="minorHAnsi" w:cstheme="minorHAnsi"/>
          <w:sz w:val="16"/>
        </w:rPr>
        <w:t xml:space="preserve">Finally, </w:t>
      </w:r>
      <w:r w:rsidRPr="00D66D12">
        <w:rPr>
          <w:rStyle w:val="StyleUnderline"/>
        </w:rPr>
        <w:t>I was wrong about the way Trump’s need for adulation and appreciation would play out.</w:t>
      </w:r>
      <w:r w:rsidRPr="00F93716">
        <w:rPr>
          <w:rFonts w:asciiTheme="minorHAnsi" w:hAnsiTheme="minorHAnsi" w:cstheme="minorHAnsi"/>
          <w:sz w:val="16"/>
        </w:rPr>
        <w:t xml:space="preserve"> I thought it might prevent him from doing things that could alienate majorities of Americans and imperil his reputation and presidency. But Trump seems to care less about winning a broad base of support – perhaps he’s given up on that – than about deepening it among his most committed backers. </w:t>
      </w:r>
      <w:r w:rsidRPr="00D66D12">
        <w:rPr>
          <w:rStyle w:val="StyleUnderline"/>
        </w:rPr>
        <w:t>Moves like ending the Iran deal, moving the embassy to Jerusalem, and pulling out of the Paris climate accord were all opposed by strong majorities of Americans, but they were wildly popular among sections of Trump’s base. The president would clearly rather win wild applause from a narrow slice of Americans than try to satisfy the rest of them.</w:t>
      </w:r>
      <w:r>
        <w:rPr>
          <w:rStyle w:val="StyleUnderline"/>
        </w:rPr>
        <w:t xml:space="preserve"> </w:t>
      </w:r>
      <w:proofErr w:type="gramStart"/>
      <w:r w:rsidRPr="00F93716">
        <w:rPr>
          <w:rFonts w:asciiTheme="minorHAnsi" w:hAnsiTheme="minorHAnsi" w:cstheme="minorHAnsi"/>
          <w:sz w:val="16"/>
        </w:rPr>
        <w:t>So</w:t>
      </w:r>
      <w:proofErr w:type="gramEnd"/>
      <w:r w:rsidRPr="00F93716">
        <w:rPr>
          <w:rFonts w:asciiTheme="minorHAnsi" w:hAnsiTheme="minorHAnsi" w:cstheme="minorHAnsi"/>
          <w:sz w:val="16"/>
        </w:rPr>
        <w:t xml:space="preserve"> what next? Maybe getting my initial assessment at least partly wrong disqualifies me from speculating about where these conclusions lead, but it does seem to me the trend now points even more in the direction of more controversial moves, and increased risk and instability. </w:t>
      </w:r>
      <w:r w:rsidRPr="00D66D12">
        <w:rPr>
          <w:rStyle w:val="StyleUnderline"/>
        </w:rPr>
        <w:t>Trump clearly loves the attention his bold recent moves are generating, and probably also welcomes them as distractions from his mounting domestic political and legal problems. Killing the Iran deal on national television, greeting North Korean hostages on the tarmac at 3 a.m. (</w:t>
      </w:r>
      <w:r w:rsidRPr="00F93716">
        <w:rPr>
          <w:rFonts w:asciiTheme="minorHAnsi" w:hAnsiTheme="minorHAnsi" w:cstheme="minorHAnsi"/>
          <w:sz w:val="16"/>
        </w:rPr>
        <w:t xml:space="preserve">while noting the television ratings), and flying off to Singapore for the spectacle of a historic summit with Kim provide at least some relief from the daily stories about FBI raids on his personal lawyer, lawsuits from porn stars and ethical breaches of so many of his Cabinet members. And here’s the worst news of all: As the Mueller investigation moves inexorably forward, and especially if Democrats take control of the Congress in November, we can probably expect Trump – like Nixon during Watergate – to turn even more to foreign policy, where presidential action is less constrained. That does not necessarily mean that </w:t>
      </w:r>
      <w:r w:rsidRPr="00F93716">
        <w:rPr>
          <w:rStyle w:val="StyleUnderline"/>
        </w:rPr>
        <w:t>Trump will eventually walk away from NAFTA, start a trade war with China, pull out of NATO if allies don’t spend more, or use force against North Korea or Iran</w:t>
      </w:r>
      <w:r w:rsidRPr="00F93716">
        <w:rPr>
          <w:rFonts w:asciiTheme="minorHAnsi" w:hAnsiTheme="minorHAnsi" w:cstheme="minorHAnsi"/>
          <w:sz w:val="16"/>
        </w:rPr>
        <w:t xml:space="preserve">, but it does mean that </w:t>
      </w:r>
      <w:proofErr w:type="gramStart"/>
      <w:r w:rsidRPr="00F93716">
        <w:rPr>
          <w:rStyle w:val="StyleUnderline"/>
        </w:rPr>
        <w:t>all of</w:t>
      </w:r>
      <w:proofErr w:type="gramEnd"/>
      <w:r w:rsidRPr="00F93716">
        <w:rPr>
          <w:rStyle w:val="StyleUnderline"/>
        </w:rPr>
        <w:t xml:space="preserve"> these things are considerably more likely than they were before. Trump 2.0 has arrived, and with it comes a growing risk the system will crash.</w:t>
      </w:r>
    </w:p>
    <w:p w14:paraId="7C3CB46B" w14:textId="1A303428" w:rsidR="00882FB2" w:rsidRDefault="0047176F" w:rsidP="00277D3D">
      <w:pPr>
        <w:pStyle w:val="Heading3"/>
        <w:rPr>
          <w:rFonts w:asciiTheme="minorHAnsi" w:hAnsiTheme="minorHAnsi" w:cstheme="minorHAnsi"/>
        </w:rPr>
      </w:pPr>
      <w:r>
        <w:rPr>
          <w:rFonts w:asciiTheme="minorHAnsi" w:hAnsiTheme="minorHAnsi" w:cstheme="minorHAnsi"/>
        </w:rPr>
        <w:t>AT: 2018 Not K/T Demo</w:t>
      </w:r>
    </w:p>
    <w:p w14:paraId="14C15798" w14:textId="747DA6D1" w:rsidR="0047176F" w:rsidRPr="0047176F" w:rsidRDefault="0047176F" w:rsidP="0047176F">
      <w:pPr>
        <w:pStyle w:val="Heading4"/>
      </w:pPr>
      <w:r>
        <w:t xml:space="preserve">2018 is key to restore faith in American democracy </w:t>
      </w:r>
    </w:p>
    <w:p w14:paraId="5371BB9E" w14:textId="7EAD8246" w:rsidR="00277D3D" w:rsidRPr="00940EC4" w:rsidRDefault="0047176F" w:rsidP="00277D3D">
      <w:pPr>
        <w:rPr>
          <w:rFonts w:asciiTheme="minorHAnsi" w:hAnsiTheme="minorHAnsi" w:cstheme="minorHAnsi"/>
        </w:rPr>
      </w:pPr>
      <w:r w:rsidRPr="0047176F">
        <w:rPr>
          <w:rStyle w:val="Style13ptBold"/>
        </w:rPr>
        <w:t>Savage 3/3</w:t>
      </w:r>
      <w:r>
        <w:rPr>
          <w:rFonts w:asciiTheme="minorHAnsi" w:hAnsiTheme="minorHAnsi" w:cstheme="minorHAnsi"/>
        </w:rPr>
        <w:t xml:space="preserve"> (</w:t>
      </w:r>
      <w:r w:rsidR="00277D3D" w:rsidRPr="00940EC4">
        <w:rPr>
          <w:rFonts w:asciiTheme="minorHAnsi" w:hAnsiTheme="minorHAnsi" w:cstheme="minorHAnsi"/>
        </w:rPr>
        <w:t>Charlie Savage is a Washington correspondent for The New York Times and the author, most recently, of “Power Wars: The Relentless Rise of Presidential Authority and Secrecy.”</w:t>
      </w:r>
      <w:r>
        <w:rPr>
          <w:rFonts w:asciiTheme="minorHAnsi" w:hAnsiTheme="minorHAnsi" w:cstheme="minorHAnsi"/>
        </w:rPr>
        <w:t xml:space="preserve"> “</w:t>
      </w:r>
      <w:r w:rsidR="00277D3D" w:rsidRPr="00940EC4">
        <w:rPr>
          <w:rFonts w:asciiTheme="minorHAnsi" w:hAnsiTheme="minorHAnsi" w:cstheme="minorHAnsi"/>
        </w:rPr>
        <w:t>What if Republicans Win the Midterms?</w:t>
      </w:r>
      <w:r>
        <w:rPr>
          <w:rFonts w:asciiTheme="minorHAnsi" w:hAnsiTheme="minorHAnsi" w:cstheme="minorHAnsi"/>
        </w:rPr>
        <w:t xml:space="preserve">”, </w:t>
      </w:r>
      <w:hyperlink r:id="rId58" w:history="1">
        <w:r w:rsidR="00277D3D" w:rsidRPr="00940EC4">
          <w:rPr>
            <w:rStyle w:val="Hyperlink"/>
            <w:rFonts w:asciiTheme="minorHAnsi" w:hAnsiTheme="minorHAnsi" w:cstheme="minorHAnsi"/>
          </w:rPr>
          <w:t>https://www.nytimes.com/2018/03/03/sunday-review/what-if-republicans-win-the-midterms.html</w:t>
        </w:r>
      </w:hyperlink>
      <w:r>
        <w:rPr>
          <w:rStyle w:val="Hyperlink"/>
          <w:rFonts w:asciiTheme="minorHAnsi" w:hAnsiTheme="minorHAnsi" w:cstheme="minorHAnsi"/>
        </w:rPr>
        <w:t xml:space="preserve"> , </w:t>
      </w:r>
      <w:r w:rsidR="00277D3D" w:rsidRPr="00940EC4">
        <w:rPr>
          <w:rFonts w:asciiTheme="minorHAnsi" w:hAnsiTheme="minorHAnsi" w:cstheme="minorHAnsi"/>
        </w:rPr>
        <w:t>March 3, 2018</w:t>
      </w:r>
    </w:p>
    <w:p w14:paraId="1D943D5F" w14:textId="33B93686" w:rsidR="00277D3D" w:rsidRPr="00940EC4" w:rsidRDefault="00277D3D" w:rsidP="00277D3D">
      <w:pPr>
        <w:rPr>
          <w:rStyle w:val="StyleUnderline"/>
          <w:rFonts w:asciiTheme="minorHAnsi" w:hAnsiTheme="minorHAnsi" w:cstheme="minorHAnsi"/>
        </w:rPr>
      </w:pPr>
      <w:r w:rsidRPr="00940EC4">
        <w:rPr>
          <w:rStyle w:val="StyleUnderline"/>
          <w:rFonts w:asciiTheme="minorHAnsi" w:hAnsiTheme="minorHAnsi" w:cstheme="minorHAnsi"/>
        </w:rPr>
        <w:t>We are lucky that so far 2018 does not look like a new 1968. But the relative calm may be like an unexploded bomb, its volatility not so much defused as contained by the thought that Trump Republicans will be punished in the Nov. 6 midterm elections. These expectations are widespread</w:t>
      </w:r>
      <w:r w:rsidRPr="00940EC4">
        <w:rPr>
          <w:rFonts w:asciiTheme="minorHAnsi" w:hAnsiTheme="minorHAnsi" w:cstheme="minorHAnsi"/>
          <w:sz w:val="16"/>
        </w:rPr>
        <w:t>. After the big Democratic special election victories in places handily carried by Mr. Trump in 2016, from Virginia and Alabama to Wisconsin, Republican lawmakers in purple districts are retiring to avoid ending their careers in humiliating defeats.</w:t>
      </w:r>
      <w:r w:rsidR="00EF3F91" w:rsidRPr="00940EC4">
        <w:rPr>
          <w:rFonts w:asciiTheme="minorHAnsi" w:hAnsiTheme="minorHAnsi" w:cstheme="minorHAnsi"/>
          <w:sz w:val="16"/>
        </w:rPr>
        <w:t xml:space="preserve"> </w:t>
      </w:r>
      <w:r w:rsidRPr="00940EC4">
        <w:rPr>
          <w:rStyle w:val="StyleUnderline"/>
          <w:rFonts w:asciiTheme="minorHAnsi" w:hAnsiTheme="minorHAnsi" w:cstheme="minorHAnsi"/>
        </w:rPr>
        <w:t>Dem</w:t>
      </w:r>
      <w:r w:rsidRPr="00940EC4">
        <w:rPr>
          <w:rFonts w:asciiTheme="minorHAnsi" w:hAnsiTheme="minorHAnsi" w:cstheme="minorHAnsi"/>
          <w:sz w:val="16"/>
        </w:rPr>
        <w:t>ocrat</w:t>
      </w:r>
      <w:r w:rsidRPr="00940EC4">
        <w:rPr>
          <w:rStyle w:val="StyleUnderline"/>
          <w:rFonts w:asciiTheme="minorHAnsi" w:hAnsiTheme="minorHAnsi" w:cstheme="minorHAnsi"/>
        </w:rPr>
        <w:t>s</w:t>
      </w:r>
      <w:r w:rsidRPr="00940EC4">
        <w:rPr>
          <w:rFonts w:asciiTheme="minorHAnsi" w:hAnsiTheme="minorHAnsi" w:cstheme="minorHAnsi"/>
          <w:sz w:val="16"/>
        </w:rPr>
        <w:t xml:space="preserve">, meanwhile, </w:t>
      </w:r>
      <w:r w:rsidRPr="00940EC4">
        <w:rPr>
          <w:rStyle w:val="StyleUnderline"/>
          <w:rFonts w:asciiTheme="minorHAnsi" w:hAnsiTheme="minorHAnsi" w:cstheme="minorHAnsi"/>
        </w:rPr>
        <w:t>relish visions of a new congressional majority wielding its subpoena power to flay the Trump administration with oversight investigations</w:t>
      </w:r>
      <w:r w:rsidRPr="00940EC4">
        <w:rPr>
          <w:rFonts w:asciiTheme="minorHAnsi" w:hAnsiTheme="minorHAnsi" w:cstheme="minorHAnsi"/>
          <w:sz w:val="16"/>
        </w:rPr>
        <w:t>. They can see it now: Making public Mr. Trump’s hidden tax returns and otherwise laying bare any financial dealings between foreign governments and his businesses. Inviting the women who have accused him of sexual misconduct to testify at a televised hearing. Unearthing what his appointees have been doing in places like the Environmental Protection Agency, where collection of fines from polluters has plummeted.</w:t>
      </w:r>
      <w:r w:rsidR="00EF3F91" w:rsidRPr="00940EC4">
        <w:rPr>
          <w:rFonts w:asciiTheme="minorHAnsi" w:hAnsiTheme="minorHAnsi" w:cstheme="minorHAnsi"/>
          <w:sz w:val="16"/>
        </w:rPr>
        <w:t xml:space="preserve"> </w:t>
      </w:r>
      <w:r w:rsidRPr="00940EC4">
        <w:rPr>
          <w:rStyle w:val="StyleUnderline"/>
          <w:rFonts w:asciiTheme="minorHAnsi" w:hAnsiTheme="minorHAnsi" w:cstheme="minorHAnsi"/>
        </w:rPr>
        <w:t>Almost taking a House flip for granted, Democrats whisper that a tsunami-level wave would also flip the Senate and stop Mr. Trump’s assembly line for turning conservative lawyers into life-tenured federal judges. Some even fantasize about impeachment.</w:t>
      </w:r>
      <w:r w:rsidR="00EF3F91" w:rsidRPr="00940EC4">
        <w:rPr>
          <w:rStyle w:val="StyleUnderline"/>
          <w:rFonts w:asciiTheme="minorHAnsi" w:hAnsiTheme="minorHAnsi" w:cstheme="minorHAnsi"/>
        </w:rPr>
        <w:t xml:space="preserve"> </w:t>
      </w:r>
      <w:r w:rsidRPr="00940EC4">
        <w:rPr>
          <w:rStyle w:val="StyleUnderline"/>
          <w:rFonts w:asciiTheme="minorHAnsi" w:hAnsiTheme="minorHAnsi" w:cstheme="minorHAnsi"/>
        </w:rPr>
        <w:t>Such vivid anticipation steers those sputtering at Mr. Trump's presidency to take deep breaths and bide their time until Nov. 6, which draws closer every day: The 2018 campaign cycle formally starts this week with primary voting in Texas.</w:t>
      </w:r>
      <w:r w:rsidR="00EF3F91" w:rsidRPr="00940EC4">
        <w:rPr>
          <w:rStyle w:val="StyleUnderline"/>
          <w:rFonts w:asciiTheme="minorHAnsi" w:hAnsiTheme="minorHAnsi" w:cstheme="minorHAnsi"/>
        </w:rPr>
        <w:t xml:space="preserve"> </w:t>
      </w:r>
      <w:r w:rsidRPr="00940EC4">
        <w:rPr>
          <w:rStyle w:val="StyleUnderline"/>
          <w:rFonts w:asciiTheme="minorHAnsi" w:hAnsiTheme="minorHAnsi" w:cstheme="minorHAnsi"/>
        </w:rPr>
        <w:t>But a significant Democratic wave may not materialize</w:t>
      </w:r>
      <w:r w:rsidRPr="00940EC4">
        <w:rPr>
          <w:rFonts w:asciiTheme="minorHAnsi" w:hAnsiTheme="minorHAnsi" w:cstheme="minorHAnsi"/>
          <w:sz w:val="16"/>
        </w:rPr>
        <w:t xml:space="preserve">. Good economic news, for example, tends to blunt anti-incumbent sentiments. The country is still mostly using House districts that were redrawn after the 2010 census, just as Republicans’ big 2010 midterm wave victory gave them an unusual degree of control over state legislatures. </w:t>
      </w:r>
      <w:r w:rsidRPr="004747DE">
        <w:rPr>
          <w:rStyle w:val="StyleUnderline"/>
          <w:rFonts w:asciiTheme="minorHAnsi" w:hAnsiTheme="minorHAnsi" w:cstheme="minorHAnsi"/>
        </w:rPr>
        <w:t>Beyond deliberate partisan gerrymandering,</w:t>
      </w:r>
      <w:r w:rsidRPr="00940EC4">
        <w:rPr>
          <w:rStyle w:val="StyleUnderline"/>
          <w:rFonts w:asciiTheme="minorHAnsi" w:hAnsiTheme="minorHAnsi" w:cstheme="minorHAnsi"/>
        </w:rPr>
        <w:t xml:space="preserve"> the impact of a Democratic turnout surge would be partly diluted by their voters’ disproportionate concentration in cities, piling up extra votes in districts Republicans would have lost anyway.</w:t>
      </w:r>
      <w:r w:rsidR="00EF3F91" w:rsidRPr="00940EC4">
        <w:rPr>
          <w:rStyle w:val="StyleUnderline"/>
          <w:rFonts w:asciiTheme="minorHAnsi" w:hAnsiTheme="minorHAnsi" w:cstheme="minorHAnsi"/>
        </w:rPr>
        <w:t xml:space="preserve"> </w:t>
      </w:r>
      <w:r w:rsidRPr="00940EC4">
        <w:rPr>
          <w:rFonts w:asciiTheme="minorHAnsi" w:hAnsiTheme="minorHAnsi" w:cstheme="minorHAnsi"/>
          <w:sz w:val="16"/>
        </w:rPr>
        <w:t>But inevitably, many eyes would turn to Russia. It appears to still be covertly spreading disinformation and amplifying tensions on American social media with the intention of having “an impact on the next election cycle,” Mike Pompeo, the Central Intelligence Agency director, told Congress last month.</w:t>
      </w:r>
      <w:r w:rsidR="00EF3F91" w:rsidRPr="00940EC4">
        <w:rPr>
          <w:rFonts w:asciiTheme="minorHAnsi" w:hAnsiTheme="minorHAnsi" w:cstheme="minorHAnsi"/>
          <w:sz w:val="16"/>
        </w:rPr>
        <w:t xml:space="preserve"> </w:t>
      </w:r>
      <w:r w:rsidRPr="00940EC4">
        <w:rPr>
          <w:rStyle w:val="StyleUnderline"/>
          <w:rFonts w:asciiTheme="minorHAnsi" w:hAnsiTheme="minorHAnsi" w:cstheme="minorHAnsi"/>
        </w:rPr>
        <w:t>Another poll-defying election night surprise, like 2016’s, would further fuel suspicions of unseen manipulation</w:t>
      </w:r>
      <w:r w:rsidRPr="00940EC4">
        <w:rPr>
          <w:rFonts w:asciiTheme="minorHAnsi" w:hAnsiTheme="minorHAnsi" w:cstheme="minorHAnsi"/>
          <w:sz w:val="16"/>
        </w:rPr>
        <w:t>. After all, the public only later found out — apparently thanks to the National Security Agency contractor Reality Winner, whom the Justice Department is prosecuting for leaking — that shortly before the 2016 election, Russian hackers infiltrated the servers of an elections systems software supplier and tried to trick 122 state elections officials into downloading malware. While there is no evidence that Russian hackers tampered with Election Day results last time, the government has disclosed that it thinks they probed elections systems in 21 states and penetrated several.</w:t>
      </w:r>
      <w:r w:rsidR="00EF3F91" w:rsidRPr="00940EC4">
        <w:rPr>
          <w:rFonts w:asciiTheme="minorHAnsi" w:hAnsiTheme="minorHAnsi" w:cstheme="minorHAnsi"/>
          <w:sz w:val="16"/>
        </w:rPr>
        <w:t xml:space="preserve"> </w:t>
      </w:r>
      <w:r w:rsidRPr="00940EC4">
        <w:rPr>
          <w:rFonts w:asciiTheme="minorHAnsi" w:hAnsiTheme="minorHAnsi" w:cstheme="minorHAnsi"/>
          <w:sz w:val="16"/>
        </w:rPr>
        <w:t>“There should be no doubt that Russia perceives its past efforts as successful and views the 2018 U.S. midterm elections as a potential target for Russian influence operations,” Dan Coats, the director of national intelligence, recently testified. “Throughout the entire community, we have not seen any evidence of any significant change from last year.”</w:t>
      </w:r>
      <w:r w:rsidR="00EF3F91" w:rsidRPr="00940EC4">
        <w:rPr>
          <w:rFonts w:asciiTheme="minorHAnsi" w:hAnsiTheme="minorHAnsi" w:cstheme="minorHAnsi"/>
          <w:sz w:val="16"/>
        </w:rPr>
        <w:t xml:space="preserve"> </w:t>
      </w:r>
      <w:r w:rsidRPr="00940EC4">
        <w:rPr>
          <w:rStyle w:val="StyleUnderline"/>
          <w:rFonts w:asciiTheme="minorHAnsi" w:hAnsiTheme="minorHAnsi" w:cstheme="minorHAnsi"/>
        </w:rPr>
        <w:t xml:space="preserve">Against that backdrop, disappointed Trump opponents will be primed to believe the worst: that Russia rigged two elections in a row for Republicans. And </w:t>
      </w:r>
      <w:r w:rsidRPr="00967BF7">
        <w:rPr>
          <w:rStyle w:val="StyleUnderline"/>
          <w:rFonts w:asciiTheme="minorHAnsi" w:hAnsiTheme="minorHAnsi" w:cstheme="minorHAnsi"/>
          <w:highlight w:val="cyan"/>
        </w:rPr>
        <w:t>if</w:t>
      </w:r>
      <w:r w:rsidRPr="00940EC4">
        <w:rPr>
          <w:rStyle w:val="StyleUnderline"/>
          <w:rFonts w:asciiTheme="minorHAnsi" w:hAnsiTheme="minorHAnsi" w:cstheme="minorHAnsi"/>
        </w:rPr>
        <w:t xml:space="preserve"> their anticipatory catharsis and </w:t>
      </w:r>
      <w:r w:rsidRPr="0047176F">
        <w:rPr>
          <w:rStyle w:val="StyleUnderline"/>
          <w:rFonts w:asciiTheme="minorHAnsi" w:hAnsiTheme="minorHAnsi" w:cstheme="minorHAnsi"/>
        </w:rPr>
        <w:t>faith in the democratic process evaporates, the anger could seek a different outlet — in turn risking a backlash from Trump supporters and a downward spiral.</w:t>
      </w:r>
      <w:r w:rsidR="00EF3F91" w:rsidRPr="0047176F">
        <w:rPr>
          <w:rStyle w:val="StyleUnderline"/>
          <w:rFonts w:asciiTheme="minorHAnsi" w:hAnsiTheme="minorHAnsi" w:cstheme="minorHAnsi"/>
        </w:rPr>
        <w:t xml:space="preserve"> </w:t>
      </w:r>
      <w:r w:rsidRPr="0047176F">
        <w:rPr>
          <w:rStyle w:val="StyleUnderline"/>
          <w:rFonts w:asciiTheme="minorHAnsi" w:hAnsiTheme="minorHAnsi" w:cstheme="minorHAnsi"/>
        </w:rPr>
        <w:t>The White House’s approach to issues raised by Russian election meddling has been backward-looking, minimizing the problem in a way that seems to preclude focusing on protecting the country from future threats. Preoccupied with defending the legitimacy of the 2016 results, Mr. Trump repeatedly insists not only that his campaign did not collude with Moscow, but also that Russia’s</w:t>
      </w:r>
      <w:r w:rsidRPr="00940EC4">
        <w:rPr>
          <w:rStyle w:val="StyleUnderline"/>
          <w:rFonts w:asciiTheme="minorHAnsi" w:hAnsiTheme="minorHAnsi" w:cstheme="minorHAnsi"/>
        </w:rPr>
        <w:t xml:space="preserve"> effort to torque that election was either “a made-up story” or had no impact on the outcome. Asked recently whether Mr. Trump has specifically directed the Federal Bureau of Investigation or the N.S.A. to take actions to confront and blunt continuing Russian influence operations, their respective directors testified that the president has not done so.</w:t>
      </w:r>
      <w:r w:rsidR="00EF3F91" w:rsidRPr="00940EC4">
        <w:rPr>
          <w:rStyle w:val="StyleUnderline"/>
          <w:rFonts w:asciiTheme="minorHAnsi" w:hAnsiTheme="minorHAnsi" w:cstheme="minorHAnsi"/>
        </w:rPr>
        <w:t xml:space="preserve"> </w:t>
      </w:r>
      <w:r w:rsidRPr="00940EC4">
        <w:rPr>
          <w:rFonts w:asciiTheme="minorHAnsi" w:hAnsiTheme="minorHAnsi" w:cstheme="minorHAnsi"/>
          <w:sz w:val="16"/>
        </w:rPr>
        <w:t xml:space="preserve">Intelligence community leaders say their agencies are nevertheless trying to mitigate the risk, helping states strengthen </w:t>
      </w:r>
      <w:proofErr w:type="spellStart"/>
      <w:r w:rsidRPr="00940EC4">
        <w:rPr>
          <w:rFonts w:asciiTheme="minorHAnsi" w:hAnsiTheme="minorHAnsi" w:cstheme="minorHAnsi"/>
          <w:sz w:val="16"/>
        </w:rPr>
        <w:t>cyberdefenses</w:t>
      </w:r>
      <w:proofErr w:type="spellEnd"/>
      <w:r w:rsidRPr="00940EC4">
        <w:rPr>
          <w:rFonts w:asciiTheme="minorHAnsi" w:hAnsiTheme="minorHAnsi" w:cstheme="minorHAnsi"/>
          <w:sz w:val="16"/>
        </w:rPr>
        <w:t xml:space="preserve"> and hinting at other, classified steps. </w:t>
      </w:r>
      <w:r w:rsidRPr="00940EC4">
        <w:rPr>
          <w:rStyle w:val="StyleUnderline"/>
          <w:rFonts w:asciiTheme="minorHAnsi" w:hAnsiTheme="minorHAnsi" w:cstheme="minorHAnsi"/>
        </w:rPr>
        <w:t xml:space="preserve">Such efforts to bolster the credibility of the election system are </w:t>
      </w:r>
      <w:proofErr w:type="gramStart"/>
      <w:r w:rsidRPr="00940EC4">
        <w:rPr>
          <w:rStyle w:val="StyleUnderline"/>
          <w:rFonts w:asciiTheme="minorHAnsi" w:hAnsiTheme="minorHAnsi" w:cstheme="minorHAnsi"/>
        </w:rPr>
        <w:t>crucial, but</w:t>
      </w:r>
      <w:proofErr w:type="gramEnd"/>
      <w:r w:rsidRPr="00940EC4">
        <w:rPr>
          <w:rStyle w:val="StyleUnderline"/>
          <w:rFonts w:asciiTheme="minorHAnsi" w:hAnsiTheme="minorHAnsi" w:cstheme="minorHAnsi"/>
        </w:rPr>
        <w:t xml:space="preserve"> may prove insufficient if there is another expectation-defying result.</w:t>
      </w:r>
      <w:r w:rsidR="00EF3F91" w:rsidRPr="00940EC4">
        <w:rPr>
          <w:rStyle w:val="StyleUnderline"/>
          <w:rFonts w:asciiTheme="minorHAnsi" w:hAnsiTheme="minorHAnsi" w:cstheme="minorHAnsi"/>
        </w:rPr>
        <w:t xml:space="preserve"> </w:t>
      </w:r>
      <w:r w:rsidRPr="00940EC4">
        <w:rPr>
          <w:rFonts w:asciiTheme="minorHAnsi" w:hAnsiTheme="minorHAnsi" w:cstheme="minorHAnsi"/>
          <w:sz w:val="16"/>
        </w:rPr>
        <w:t xml:space="preserve">Three days after the directors’ testimony, the Justice Department announced that a grand jury had indicted a group of Russians accused of running the social media manipulation operation. The unsealed indictment quoted internal Russian documents obtained by Robert Mueller, the special counsel. </w:t>
      </w:r>
      <w:r w:rsidRPr="00940EC4">
        <w:rPr>
          <w:rStyle w:val="StyleUnderline"/>
          <w:rFonts w:asciiTheme="minorHAnsi" w:hAnsiTheme="minorHAnsi" w:cstheme="minorHAnsi"/>
        </w:rPr>
        <w:t>In them, the Russians were said to have described the original stated goal of what they called “information warfare against the United States of America,” before it morphed into helping Mr. Trump win, as spreading mistrust toward “the American political system in general.”</w:t>
      </w:r>
      <w:r w:rsidR="00EF3F91" w:rsidRPr="00940EC4">
        <w:rPr>
          <w:rStyle w:val="StyleUnderline"/>
          <w:rFonts w:asciiTheme="minorHAnsi" w:hAnsiTheme="minorHAnsi" w:cstheme="minorHAnsi"/>
        </w:rPr>
        <w:t xml:space="preserve"> </w:t>
      </w:r>
      <w:r w:rsidRPr="00940EC4">
        <w:rPr>
          <w:rStyle w:val="StyleUnderline"/>
          <w:rFonts w:asciiTheme="minorHAnsi" w:hAnsiTheme="minorHAnsi" w:cstheme="minorHAnsi"/>
        </w:rPr>
        <w:t>This November, if the wave turns out to be a mere trickle, we could see the accomplishment of that goal take hold.</w:t>
      </w:r>
    </w:p>
    <w:p w14:paraId="50ABF301" w14:textId="77777777" w:rsidR="00453C5A" w:rsidRDefault="00453C5A" w:rsidP="00453C5A">
      <w:pPr>
        <w:pStyle w:val="Heading3"/>
        <w:rPr>
          <w:rFonts w:asciiTheme="minorHAnsi" w:hAnsiTheme="minorHAnsi" w:cstheme="minorHAnsi"/>
        </w:rPr>
      </w:pPr>
      <w:r>
        <w:rPr>
          <w:rFonts w:asciiTheme="minorHAnsi" w:hAnsiTheme="minorHAnsi" w:cstheme="minorHAnsi"/>
        </w:rPr>
        <w:t xml:space="preserve">EXT </w:t>
      </w:r>
      <w:r w:rsidRPr="00940EC4">
        <w:rPr>
          <w:rFonts w:asciiTheme="minorHAnsi" w:hAnsiTheme="minorHAnsi" w:cstheme="minorHAnsi"/>
        </w:rPr>
        <w:t>Income Inequality</w:t>
      </w:r>
    </w:p>
    <w:p w14:paraId="6F963D3C" w14:textId="77777777" w:rsidR="00453C5A" w:rsidRPr="00AE1DFD" w:rsidRDefault="00453C5A" w:rsidP="00453C5A">
      <w:pPr>
        <w:pStyle w:val="Heading4"/>
      </w:pPr>
      <w:r>
        <w:t xml:space="preserve">Dem wins are key to solve income inequality </w:t>
      </w:r>
    </w:p>
    <w:p w14:paraId="71B818C3" w14:textId="77777777" w:rsidR="00453C5A" w:rsidRPr="00940EC4" w:rsidRDefault="00453C5A" w:rsidP="00453C5A">
      <w:pPr>
        <w:rPr>
          <w:rFonts w:asciiTheme="minorHAnsi" w:hAnsiTheme="minorHAnsi" w:cstheme="minorHAnsi"/>
        </w:rPr>
      </w:pPr>
      <w:r w:rsidRPr="00AE1DFD">
        <w:rPr>
          <w:rStyle w:val="Style13ptBold"/>
        </w:rPr>
        <w:t xml:space="preserve">Nilsen 6/8 </w:t>
      </w:r>
      <w:r>
        <w:rPr>
          <w:rFonts w:asciiTheme="minorHAnsi" w:hAnsiTheme="minorHAnsi" w:cstheme="minorHAnsi"/>
        </w:rPr>
        <w:t>(</w:t>
      </w:r>
      <w:r w:rsidRPr="00940EC4">
        <w:rPr>
          <w:rFonts w:asciiTheme="minorHAnsi" w:hAnsiTheme="minorHAnsi" w:cstheme="minorHAnsi"/>
        </w:rPr>
        <w:t xml:space="preserve">Ella Nilsen covers Congress and the Democrats for Vox </w:t>
      </w:r>
      <w:proofErr w:type="gramStart"/>
      <w:r w:rsidRPr="00940EC4">
        <w:rPr>
          <w:rFonts w:asciiTheme="minorHAnsi" w:hAnsiTheme="minorHAnsi" w:cstheme="minorHAnsi"/>
        </w:rPr>
        <w:t>and also</w:t>
      </w:r>
      <w:proofErr w:type="gramEnd"/>
      <w:r w:rsidRPr="00940EC4">
        <w:rPr>
          <w:rFonts w:asciiTheme="minorHAnsi" w:hAnsiTheme="minorHAnsi" w:cstheme="minorHAnsi"/>
        </w:rPr>
        <w:t xml:space="preserve"> writes the daily Vox Sentences newsletter. Before coming to Vox, she worked at the Concord Monitor newspaper in New Hampshire, where she covered Bernie Sanders and Donald Trump in the 2016 primary.</w:t>
      </w:r>
      <w:r>
        <w:rPr>
          <w:rFonts w:asciiTheme="minorHAnsi" w:hAnsiTheme="minorHAnsi" w:cstheme="minorHAnsi"/>
        </w:rPr>
        <w:t xml:space="preserve"> “</w:t>
      </w:r>
      <w:r w:rsidRPr="00940EC4">
        <w:rPr>
          <w:rFonts w:asciiTheme="minorHAnsi" w:hAnsiTheme="minorHAnsi" w:cstheme="minorHAnsi"/>
        </w:rPr>
        <w:t>How Democrats plan to pitch their economic agenda in a strong economy</w:t>
      </w:r>
      <w:r>
        <w:rPr>
          <w:rFonts w:asciiTheme="minorHAnsi" w:hAnsiTheme="minorHAnsi" w:cstheme="minorHAnsi"/>
        </w:rPr>
        <w:t xml:space="preserve">”, </w:t>
      </w:r>
      <w:hyperlink r:id="rId59" w:history="1">
        <w:r w:rsidRPr="00940EC4">
          <w:rPr>
            <w:rStyle w:val="Hyperlink"/>
            <w:rFonts w:asciiTheme="minorHAnsi" w:hAnsiTheme="minorHAnsi" w:cstheme="minorHAnsi"/>
          </w:rPr>
          <w:t>https://www.vox.com/policy-and-politics/2018/6/8/17434132/democrats-economic-agenda-strong-economy-donald-trump-steny-hoyer-2018-midterms</w:t>
        </w:r>
      </w:hyperlink>
      <w:r>
        <w:rPr>
          <w:rStyle w:val="Hyperlink"/>
          <w:rFonts w:asciiTheme="minorHAnsi" w:hAnsiTheme="minorHAnsi" w:cstheme="minorHAnsi"/>
        </w:rPr>
        <w:t xml:space="preserve"> , </w:t>
      </w:r>
      <w:r w:rsidRPr="00940EC4">
        <w:rPr>
          <w:rFonts w:asciiTheme="minorHAnsi" w:hAnsiTheme="minorHAnsi" w:cstheme="minorHAnsi"/>
        </w:rPr>
        <w:t xml:space="preserve"> Jun 8, 2018</w:t>
      </w:r>
      <w:r>
        <w:rPr>
          <w:rFonts w:asciiTheme="minorHAnsi" w:hAnsiTheme="minorHAnsi" w:cstheme="minorHAnsi"/>
        </w:rPr>
        <w:t>)</w:t>
      </w:r>
    </w:p>
    <w:p w14:paraId="3E9AD552" w14:textId="0DE3C1D7" w:rsidR="00453C5A" w:rsidRDefault="00453C5A" w:rsidP="00453C5A">
      <w:pPr>
        <w:rPr>
          <w:rFonts w:asciiTheme="minorHAnsi" w:hAnsiTheme="minorHAnsi" w:cstheme="minorHAnsi"/>
          <w:sz w:val="16"/>
        </w:rPr>
      </w:pPr>
      <w:r w:rsidRPr="00AE1DFD">
        <w:rPr>
          <w:rFonts w:asciiTheme="minorHAnsi" w:hAnsiTheme="minorHAnsi" w:cstheme="minorHAnsi"/>
          <w:sz w:val="16"/>
        </w:rPr>
        <w:t xml:space="preserve">Coming off a bruising 2016 election, Democrats want to let voters know they can improve the economy heading into the November midterms. There’s just one problem: By almost every measure, the economy is booming. A rosy jobs report released late last week showed the US is at 3.8 percent unemployment, the lowest since 2000. But top Democrats say </w:t>
      </w:r>
      <w:r w:rsidRPr="00AE1DFD">
        <w:rPr>
          <w:rStyle w:val="StyleUnderline"/>
        </w:rPr>
        <w:t>those good jobs numbers don’t tell the whole story — many Americans are still struggling.</w:t>
      </w:r>
      <w:r>
        <w:rPr>
          <w:rStyle w:val="StyleUnderline"/>
        </w:rPr>
        <w:t xml:space="preserve"> </w:t>
      </w:r>
      <w:r w:rsidRPr="00AE1DFD">
        <w:rPr>
          <w:rFonts w:asciiTheme="minorHAnsi" w:hAnsiTheme="minorHAnsi" w:cstheme="minorHAnsi"/>
          <w:sz w:val="16"/>
        </w:rPr>
        <w:t xml:space="preserve">“This [3.8 percent unemployment] masks the fact that there are folks who are not in the unemployment figures,” said House Minority Whip Steny Hoyer (D-MD) in an interview with Vox. “They dropped out; they’re not included in these numbers.” Meanwhile, President Donald Trump and the GOP are planning to run on their massive tax cuts and a strong economy going into November. Trump is eager to talk about job growth. But it still may not be enough to provide a boost for Republicans in the midterms. </w:t>
      </w:r>
      <w:r w:rsidRPr="00AE1DFD">
        <w:rPr>
          <w:rStyle w:val="StyleUnderline"/>
        </w:rPr>
        <w:t>A recent poll from NBC News and the Wall Street Journal found that while voters do give Trump credit for a good economy, they also lean toward candidates who will be a check on the president. That appears to be an advantage for Dem</w:t>
      </w:r>
      <w:r w:rsidRPr="00AE1DFD">
        <w:rPr>
          <w:sz w:val="16"/>
        </w:rPr>
        <w:t>ocrat</w:t>
      </w:r>
      <w:r w:rsidRPr="00AE1DFD">
        <w:rPr>
          <w:rStyle w:val="StyleUnderline"/>
        </w:rPr>
        <w:t>s going into midterms.</w:t>
      </w:r>
      <w:r>
        <w:rPr>
          <w:rStyle w:val="StyleUnderline"/>
        </w:rPr>
        <w:t xml:space="preserve"> </w:t>
      </w:r>
      <w:r w:rsidRPr="00AE1DFD">
        <w:rPr>
          <w:rFonts w:asciiTheme="minorHAnsi" w:hAnsiTheme="minorHAnsi" w:cstheme="minorHAnsi"/>
          <w:sz w:val="16"/>
        </w:rPr>
        <w:t xml:space="preserve">“I don’t see this as a story where I think most people feel good about the economy,” economist Dean Baker told me. “The aggregate numbers look good, but younger people still have a lot of college debt ... people aren’t confident with their prospects in retirement.” Democrats say Republican tax cuts are hurting more than they’re helping </w:t>
      </w:r>
      <w:proofErr w:type="gramStart"/>
      <w:r w:rsidRPr="00AE1DFD">
        <w:rPr>
          <w:rFonts w:asciiTheme="minorHAnsi" w:hAnsiTheme="minorHAnsi" w:cstheme="minorHAnsi"/>
          <w:sz w:val="16"/>
        </w:rPr>
        <w:t>In</w:t>
      </w:r>
      <w:proofErr w:type="gramEnd"/>
      <w:r w:rsidRPr="00AE1DFD">
        <w:rPr>
          <w:rFonts w:asciiTheme="minorHAnsi" w:hAnsiTheme="minorHAnsi" w:cstheme="minorHAnsi"/>
          <w:sz w:val="16"/>
        </w:rPr>
        <w:t xml:space="preserve"> 2016, Trump campaigned on a message that the economy had left behind a lot of people (specifically in the white working class). Despite the economy’s strength under both the Obama and Trump administrations, those anxieties have not disappeared in the year and a half since Trump was elected. Now Democrats are making the economy a huge focus. </w:t>
      </w:r>
      <w:r w:rsidRPr="00AE1DFD">
        <w:rPr>
          <w:rStyle w:val="StyleUnderline"/>
        </w:rPr>
        <w:t>House</w:t>
      </w:r>
      <w:r w:rsidRPr="00AE1DFD">
        <w:rPr>
          <w:rFonts w:asciiTheme="minorHAnsi" w:hAnsiTheme="minorHAnsi" w:cstheme="minorHAnsi"/>
          <w:sz w:val="16"/>
        </w:rPr>
        <w:t xml:space="preserve"> and Senate </w:t>
      </w:r>
      <w:r w:rsidRPr="00AE1DFD">
        <w:rPr>
          <w:rStyle w:val="StyleUnderline"/>
        </w:rPr>
        <w:t>Dem</w:t>
      </w:r>
      <w:r w:rsidRPr="00AE1DFD">
        <w:rPr>
          <w:rFonts w:asciiTheme="minorHAnsi" w:hAnsiTheme="minorHAnsi" w:cstheme="minorHAnsi"/>
          <w:sz w:val="16"/>
        </w:rPr>
        <w:t>ocrat</w:t>
      </w:r>
      <w:r w:rsidRPr="00AE1DFD">
        <w:rPr>
          <w:rStyle w:val="StyleUnderline"/>
        </w:rPr>
        <w:t>s</w:t>
      </w:r>
      <w:r w:rsidRPr="00AE1DFD">
        <w:rPr>
          <w:rFonts w:asciiTheme="minorHAnsi" w:hAnsiTheme="minorHAnsi" w:cstheme="minorHAnsi"/>
          <w:sz w:val="16"/>
        </w:rPr>
        <w:t xml:space="preserve"> </w:t>
      </w:r>
      <w:r w:rsidRPr="00AE1DFD">
        <w:rPr>
          <w:rStyle w:val="StyleUnderline"/>
        </w:rPr>
        <w:t>unveiled a platform that focuses largely on increasing the minimum wage, putting a dent in rising income inequality, and solving the crisis of unaffordable housing</w:t>
      </w:r>
      <w:r w:rsidRPr="00AE1DFD">
        <w:rPr>
          <w:rFonts w:asciiTheme="minorHAnsi" w:hAnsiTheme="minorHAnsi" w:cstheme="minorHAnsi"/>
          <w:sz w:val="16"/>
        </w:rPr>
        <w:t xml:space="preserve">. To underscore that point, Hoyer and Rep. Barbara Lee (D-CA) recently launched a “Pathways Out of Poverty” listening tour, visiting communities around the country who are devising their own solutions for upward mobility. They kicked off the tour at </w:t>
      </w:r>
      <w:proofErr w:type="spellStart"/>
      <w:r w:rsidRPr="00AE1DFD">
        <w:rPr>
          <w:rFonts w:asciiTheme="minorHAnsi" w:hAnsiTheme="minorHAnsi" w:cstheme="minorHAnsi"/>
          <w:sz w:val="16"/>
        </w:rPr>
        <w:t>Bonton</w:t>
      </w:r>
      <w:proofErr w:type="spellEnd"/>
      <w:r w:rsidRPr="00AE1DFD">
        <w:rPr>
          <w:rFonts w:asciiTheme="minorHAnsi" w:hAnsiTheme="minorHAnsi" w:cstheme="minorHAnsi"/>
          <w:sz w:val="16"/>
        </w:rPr>
        <w:t xml:space="preserve"> Farms in Dallas, one of the largest urban farms in the country, which employs ex-inmates and supplies much-needed food in an area that’s considered a “food desert,” where the nearest grocery store is hours away. Hoyer and Lee also visited a community center for low-income residents that sets them up with needed services. “These programs are examples of what can be done with minimal resources, and we need to see them replicated around the country,” Lee told Vox. “We need to prioritize our investments and not allow budget cuts.” Hoyer is using his listening tour to see which policies could become ideas for Democrats if they can take back a majority in the House in November. “I think we will be in charge in the next Congress, but whether we’re in charge or not, I think we’ll have some legislation that we can put forward in helping assist local communities,” he said. “Tragically, the Trump administration is going in exactly the opposite direction. It passes a tax bill that gives the overwhelming 83 percent of its resources — $1.5 trillion — to the wealthiest in America.” The economy is doing well under Trump. That still may not help his party in 2018. Trump’s approval rating is at historic lows, but one thing he has going for him is a good economy. This is key to Trump’s message: He was elected in a wave of economic anxiety, especially in white, rural areas where manufacturing jobs had disappeared. Questions linger over how much a strong economy can help Republicans win in the midterms. That’s because historically, the economy matters much less in a midterm than it does in a presidential year, per economist Baker. Take, for instance, the 2006 midterms, when the economy was good pre-2008 recession and Republicans were in power. They were still swept out of office by the Democrats. The opposite thing happened in 2014, when the economy was steadily improving yet Democrats lost control of the Senate and ceded ground in the House. “The Democrats still got killed in that election,” Baker said. Baker and Moody’s Analytics chief economist Mark </w:t>
      </w:r>
      <w:proofErr w:type="spellStart"/>
      <w:r w:rsidRPr="00AE1DFD">
        <w:rPr>
          <w:rFonts w:asciiTheme="minorHAnsi" w:hAnsiTheme="minorHAnsi" w:cstheme="minorHAnsi"/>
          <w:sz w:val="16"/>
        </w:rPr>
        <w:t>Zandi</w:t>
      </w:r>
      <w:proofErr w:type="spellEnd"/>
      <w:r w:rsidRPr="00AE1DFD">
        <w:rPr>
          <w:rFonts w:asciiTheme="minorHAnsi" w:hAnsiTheme="minorHAnsi" w:cstheme="minorHAnsi"/>
          <w:sz w:val="16"/>
        </w:rPr>
        <w:t xml:space="preserve"> said that while jobs numbers look good, they don’t tell the whole story. </w:t>
      </w:r>
      <w:r w:rsidRPr="00AE1DFD">
        <w:rPr>
          <w:rStyle w:val="StyleUnderline"/>
        </w:rPr>
        <w:t xml:space="preserve">Americans </w:t>
      </w:r>
      <w:proofErr w:type="gramStart"/>
      <w:r w:rsidRPr="00AE1DFD">
        <w:rPr>
          <w:rStyle w:val="StyleUnderline"/>
        </w:rPr>
        <w:t>all across</w:t>
      </w:r>
      <w:proofErr w:type="gramEnd"/>
      <w:r w:rsidRPr="00AE1DFD">
        <w:rPr>
          <w:rStyle w:val="StyleUnderline"/>
        </w:rPr>
        <w:t xml:space="preserve"> the age spectrum are still feeling economic anxiety, whether they’re young people graduating with student loan debt or older individuals afraid they don’t have enough money to retire.</w:t>
      </w:r>
      <w:r>
        <w:rPr>
          <w:rStyle w:val="StyleUnderline"/>
        </w:rPr>
        <w:t xml:space="preserve"> </w:t>
      </w:r>
      <w:r w:rsidRPr="00AE1DFD">
        <w:rPr>
          <w:rFonts w:asciiTheme="minorHAnsi" w:hAnsiTheme="minorHAnsi" w:cstheme="minorHAnsi"/>
          <w:sz w:val="16"/>
        </w:rPr>
        <w:t xml:space="preserve">“People do have jobs, but they have serious pocketbook issues,” </w:t>
      </w:r>
      <w:proofErr w:type="spellStart"/>
      <w:r w:rsidRPr="00AE1DFD">
        <w:rPr>
          <w:rFonts w:asciiTheme="minorHAnsi" w:hAnsiTheme="minorHAnsi" w:cstheme="minorHAnsi"/>
          <w:sz w:val="16"/>
        </w:rPr>
        <w:t>Zandi</w:t>
      </w:r>
      <w:proofErr w:type="spellEnd"/>
      <w:r w:rsidRPr="00AE1DFD">
        <w:rPr>
          <w:rFonts w:asciiTheme="minorHAnsi" w:hAnsiTheme="minorHAnsi" w:cstheme="minorHAnsi"/>
          <w:sz w:val="16"/>
        </w:rPr>
        <w:t xml:space="preserve"> said. “People still have very significant and serious financial problems. From both a policy and political perspective, both parties should be focused on this, but certainly the Democratic Party.” </w:t>
      </w:r>
      <w:r w:rsidRPr="00AE1DFD">
        <w:rPr>
          <w:rStyle w:val="StyleUnderline"/>
        </w:rPr>
        <w:t xml:space="preserve">Most working Americans aren’t noticing a difference showing up in their paychecks from the tax bill. This is partially the design of the law — </w:t>
      </w:r>
      <w:r w:rsidRPr="00AE1DFD">
        <w:rPr>
          <w:rStyle w:val="Emphasis"/>
        </w:rPr>
        <w:t>it favored corporations and the rich over ordinary working Americans.</w:t>
      </w:r>
      <w:r>
        <w:rPr>
          <w:rStyle w:val="Emphasis"/>
        </w:rPr>
        <w:t xml:space="preserve"> </w:t>
      </w:r>
      <w:r w:rsidRPr="00AE1DFD">
        <w:rPr>
          <w:rFonts w:asciiTheme="minorHAnsi" w:hAnsiTheme="minorHAnsi" w:cstheme="minorHAnsi"/>
          <w:sz w:val="16"/>
        </w:rPr>
        <w:t xml:space="preserve">Baker says voters are “hearing the stories that AT&amp;T and Apple are doing $20 billion share buybacks. They’re hearing all this money going to the shareholders, and they’re not seeing it in their paycheck or in pay raises.” </w:t>
      </w:r>
      <w:r w:rsidRPr="00AE1DFD">
        <w:rPr>
          <w:rStyle w:val="StyleUnderline"/>
        </w:rPr>
        <w:t>While Trump rode the economic anxieties of white, working-class Americans in poor rural areas to victory in 2016, Lee and Hoyer say they are focused on communities of color as well as Rust Belt areas and rising inequality.</w:t>
      </w:r>
      <w:r>
        <w:rPr>
          <w:rStyle w:val="StyleUnderline"/>
        </w:rPr>
        <w:t xml:space="preserve"> </w:t>
      </w:r>
      <w:proofErr w:type="spellStart"/>
      <w:r w:rsidRPr="00AE1DFD">
        <w:rPr>
          <w:rFonts w:asciiTheme="minorHAnsi" w:hAnsiTheme="minorHAnsi" w:cstheme="minorHAnsi"/>
          <w:sz w:val="16"/>
        </w:rPr>
        <w:t>Zandi</w:t>
      </w:r>
      <w:proofErr w:type="spellEnd"/>
      <w:r w:rsidRPr="00AE1DFD">
        <w:rPr>
          <w:rFonts w:asciiTheme="minorHAnsi" w:hAnsiTheme="minorHAnsi" w:cstheme="minorHAnsi"/>
          <w:sz w:val="16"/>
        </w:rPr>
        <w:t xml:space="preserve"> notes this is a good </w:t>
      </w:r>
      <w:proofErr w:type="gramStart"/>
      <w:r w:rsidRPr="00AE1DFD">
        <w:rPr>
          <w:rFonts w:asciiTheme="minorHAnsi" w:hAnsiTheme="minorHAnsi" w:cstheme="minorHAnsi"/>
          <w:sz w:val="16"/>
        </w:rPr>
        <w:t>start, but</w:t>
      </w:r>
      <w:proofErr w:type="gramEnd"/>
      <w:r w:rsidRPr="00AE1DFD">
        <w:rPr>
          <w:rFonts w:asciiTheme="minorHAnsi" w:hAnsiTheme="minorHAnsi" w:cstheme="minorHAnsi"/>
          <w:sz w:val="16"/>
        </w:rPr>
        <w:t xml:space="preserve"> added that Democrats need to convey a broad economic message to everyone in order to win in 2018. “There are substantive pocketbook issues for people that are doing quite well,” </w:t>
      </w:r>
      <w:proofErr w:type="spellStart"/>
      <w:r w:rsidRPr="00AE1DFD">
        <w:rPr>
          <w:rFonts w:asciiTheme="minorHAnsi" w:hAnsiTheme="minorHAnsi" w:cstheme="minorHAnsi"/>
          <w:sz w:val="16"/>
        </w:rPr>
        <w:t>Zandi</w:t>
      </w:r>
      <w:proofErr w:type="spellEnd"/>
      <w:r w:rsidRPr="00AE1DFD">
        <w:rPr>
          <w:rFonts w:asciiTheme="minorHAnsi" w:hAnsiTheme="minorHAnsi" w:cstheme="minorHAnsi"/>
          <w:sz w:val="16"/>
        </w:rPr>
        <w:t xml:space="preserve"> said. “Clearly the poor have a lot of issues. ... Democrats are very good at that, but their message has to broaden if they want to win.”</w:t>
      </w:r>
    </w:p>
    <w:p w14:paraId="759007AE" w14:textId="77777777" w:rsidR="00453C5A" w:rsidRPr="00AE1DFD" w:rsidRDefault="00453C5A" w:rsidP="00453C5A">
      <w:pPr>
        <w:rPr>
          <w:rFonts w:asciiTheme="minorHAnsi" w:hAnsiTheme="minorHAnsi" w:cstheme="minorHAnsi"/>
          <w:sz w:val="16"/>
        </w:rPr>
      </w:pPr>
    </w:p>
    <w:p w14:paraId="4733A93C" w14:textId="347455D8" w:rsidR="00E57210" w:rsidRDefault="00E57210" w:rsidP="00E57210">
      <w:pPr>
        <w:pStyle w:val="Heading4"/>
      </w:pPr>
      <w:r>
        <w:t>Dem wins reverse income inequality and allow for action on DACA</w:t>
      </w:r>
    </w:p>
    <w:p w14:paraId="23F03F56" w14:textId="77777777" w:rsidR="00E57210" w:rsidRPr="00940EC4" w:rsidRDefault="00E57210" w:rsidP="00E57210">
      <w:pPr>
        <w:rPr>
          <w:rFonts w:asciiTheme="minorHAnsi" w:hAnsiTheme="minorHAnsi" w:cstheme="minorHAnsi"/>
        </w:rPr>
      </w:pPr>
      <w:r>
        <w:t>Rubin 17 (Jennifer Rubin is an American journalist. She writes the "Right Turn" blog for The Washington Post, which "offer[s] reported opinion from a center-right perspective". “</w:t>
      </w:r>
      <w:r w:rsidRPr="00940EC4">
        <w:rPr>
          <w:rFonts w:asciiTheme="minorHAnsi" w:hAnsiTheme="minorHAnsi" w:cstheme="minorHAnsi"/>
        </w:rPr>
        <w:t>Commentary: How the 2018 election could end the nightmare of Trump</w:t>
      </w:r>
      <w:r>
        <w:rPr>
          <w:rFonts w:asciiTheme="minorHAnsi" w:hAnsiTheme="minorHAnsi" w:cstheme="minorHAnsi"/>
        </w:rPr>
        <w:t xml:space="preserve">”, </w:t>
      </w:r>
      <w:hyperlink r:id="rId60" w:history="1">
        <w:r w:rsidRPr="00940EC4">
          <w:rPr>
            <w:rStyle w:val="Hyperlink"/>
            <w:rFonts w:asciiTheme="minorHAnsi" w:hAnsiTheme="minorHAnsi" w:cstheme="minorHAnsi"/>
          </w:rPr>
          <w:t>http://www.chicagotribune.com/news/opinion/commentary/ct-trump-2018-election-nightmare20171214-story.html</w:t>
        </w:r>
      </w:hyperlink>
      <w:r>
        <w:rPr>
          <w:rStyle w:val="Hyperlink"/>
          <w:rFonts w:asciiTheme="minorHAnsi" w:hAnsiTheme="minorHAnsi" w:cstheme="minorHAnsi"/>
        </w:rPr>
        <w:t xml:space="preserve"> , </w:t>
      </w:r>
      <w:r w:rsidRPr="00940EC4">
        <w:rPr>
          <w:rFonts w:asciiTheme="minorHAnsi" w:hAnsiTheme="minorHAnsi" w:cstheme="minorHAnsi"/>
        </w:rPr>
        <w:t>December 14, 2017</w:t>
      </w:r>
      <w:r>
        <w:rPr>
          <w:rFonts w:asciiTheme="minorHAnsi" w:hAnsiTheme="minorHAnsi" w:cstheme="minorHAnsi"/>
        </w:rPr>
        <w:t>)</w:t>
      </w:r>
    </w:p>
    <w:p w14:paraId="52BA863B" w14:textId="77777777" w:rsidR="00E57210" w:rsidRPr="00E57210" w:rsidRDefault="00E57210" w:rsidP="00E57210">
      <w:pPr>
        <w:rPr>
          <w:rFonts w:asciiTheme="minorHAnsi" w:hAnsiTheme="minorHAnsi" w:cstheme="minorHAnsi"/>
          <w:sz w:val="16"/>
        </w:rPr>
      </w:pPr>
      <w:r w:rsidRPr="00E57210">
        <w:rPr>
          <w:rFonts w:asciiTheme="minorHAnsi" w:hAnsiTheme="minorHAnsi" w:cstheme="minorHAnsi"/>
          <w:sz w:val="16"/>
        </w:rPr>
        <w:t xml:space="preserve">Let's put impeachment off to the side for the moment. (Don't worry. We'll come back to it.) </w:t>
      </w:r>
      <w:r w:rsidRPr="00E57210">
        <w:rPr>
          <w:rStyle w:val="StyleUnderline"/>
        </w:rPr>
        <w:t>Consider the measures that a Democratic-led House</w:t>
      </w:r>
      <w:r w:rsidRPr="00E57210">
        <w:rPr>
          <w:rFonts w:asciiTheme="minorHAnsi" w:hAnsiTheme="minorHAnsi" w:cstheme="minorHAnsi"/>
          <w:sz w:val="16"/>
        </w:rPr>
        <w:t xml:space="preserve"> and Senate (using reconciliation, of course, where possible) </w:t>
      </w:r>
      <w:r w:rsidRPr="00E57210">
        <w:rPr>
          <w:rStyle w:val="StyleUnderline"/>
        </w:rPr>
        <w:t>could undertake:</w:t>
      </w:r>
    </w:p>
    <w:p w14:paraId="58BC63EB" w14:textId="77777777" w:rsidR="00E57210" w:rsidRPr="00940EC4" w:rsidRDefault="00E57210" w:rsidP="00E57210">
      <w:pPr>
        <w:rPr>
          <w:rFonts w:asciiTheme="minorHAnsi" w:hAnsiTheme="minorHAnsi" w:cstheme="minorHAnsi"/>
        </w:rPr>
      </w:pPr>
    </w:p>
    <w:p w14:paraId="4E520A15" w14:textId="77777777" w:rsidR="00E57210" w:rsidRPr="00E57210" w:rsidRDefault="00E57210" w:rsidP="00E57210">
      <w:pPr>
        <w:rPr>
          <w:rStyle w:val="StyleUnderline"/>
        </w:rPr>
      </w:pPr>
      <w:r w:rsidRPr="00940EC4">
        <w:rPr>
          <w:rFonts w:asciiTheme="minorHAnsi" w:hAnsiTheme="minorHAnsi" w:cstheme="minorHAnsi"/>
        </w:rPr>
        <w:t xml:space="preserve">- </w:t>
      </w:r>
      <w:r w:rsidRPr="00E57210">
        <w:rPr>
          <w:rStyle w:val="StyleUnderline"/>
        </w:rPr>
        <w:t>Reverse the tax cuts for the top 1 percent, using that revenue for infrastructure or premium support for Obamacare.</w:t>
      </w:r>
    </w:p>
    <w:p w14:paraId="3C59AE0E" w14:textId="77777777" w:rsidR="00E57210" w:rsidRPr="00940EC4" w:rsidRDefault="00E57210" w:rsidP="00E57210">
      <w:pPr>
        <w:rPr>
          <w:rFonts w:asciiTheme="minorHAnsi" w:hAnsiTheme="minorHAnsi" w:cstheme="minorHAnsi"/>
        </w:rPr>
      </w:pPr>
    </w:p>
    <w:p w14:paraId="5777348A" w14:textId="77777777" w:rsidR="00E57210" w:rsidRPr="00940EC4" w:rsidRDefault="00E57210" w:rsidP="00E57210">
      <w:pPr>
        <w:rPr>
          <w:rFonts w:asciiTheme="minorHAnsi" w:hAnsiTheme="minorHAnsi" w:cstheme="minorHAnsi"/>
        </w:rPr>
      </w:pPr>
      <w:r w:rsidRPr="00940EC4">
        <w:rPr>
          <w:rFonts w:asciiTheme="minorHAnsi" w:hAnsiTheme="minorHAnsi" w:cstheme="minorHAnsi"/>
        </w:rPr>
        <w:t xml:space="preserve">- </w:t>
      </w:r>
      <w:r w:rsidRPr="00E57210">
        <w:rPr>
          <w:rStyle w:val="StyleUnderline"/>
        </w:rPr>
        <w:t>End confirmation of judges rated "unqualified" by the American Bar Association.</w:t>
      </w:r>
    </w:p>
    <w:p w14:paraId="132769BA" w14:textId="77777777" w:rsidR="00E57210" w:rsidRPr="00940EC4" w:rsidRDefault="00E57210" w:rsidP="00E57210">
      <w:pPr>
        <w:rPr>
          <w:rFonts w:asciiTheme="minorHAnsi" w:hAnsiTheme="minorHAnsi" w:cstheme="minorHAnsi"/>
        </w:rPr>
      </w:pPr>
    </w:p>
    <w:p w14:paraId="6A0FC502" w14:textId="77777777" w:rsidR="00E57210" w:rsidRPr="00E57210" w:rsidRDefault="00E57210" w:rsidP="00E57210">
      <w:pPr>
        <w:rPr>
          <w:rStyle w:val="StyleUnderline"/>
        </w:rPr>
      </w:pPr>
      <w:r w:rsidRPr="00940EC4">
        <w:rPr>
          <w:rFonts w:asciiTheme="minorHAnsi" w:hAnsiTheme="minorHAnsi" w:cstheme="minorHAnsi"/>
        </w:rPr>
        <w:t xml:space="preserve">- </w:t>
      </w:r>
      <w:r w:rsidRPr="00E57210">
        <w:t>Pass legislation requiring presidents to release their tax returns.</w:t>
      </w:r>
    </w:p>
    <w:p w14:paraId="7A05BFA8" w14:textId="77777777" w:rsidR="00E57210" w:rsidRPr="00940EC4" w:rsidRDefault="00E57210" w:rsidP="00E57210">
      <w:pPr>
        <w:rPr>
          <w:rFonts w:asciiTheme="minorHAnsi" w:hAnsiTheme="minorHAnsi" w:cstheme="minorHAnsi"/>
        </w:rPr>
      </w:pPr>
    </w:p>
    <w:p w14:paraId="49967961" w14:textId="77777777" w:rsidR="00E57210" w:rsidRPr="00940EC4" w:rsidRDefault="00E57210" w:rsidP="00E57210">
      <w:pPr>
        <w:rPr>
          <w:rFonts w:asciiTheme="minorHAnsi" w:hAnsiTheme="minorHAnsi" w:cstheme="minorHAnsi"/>
        </w:rPr>
      </w:pPr>
      <w:r w:rsidRPr="00940EC4">
        <w:rPr>
          <w:rFonts w:asciiTheme="minorHAnsi" w:hAnsiTheme="minorHAnsi" w:cstheme="minorHAnsi"/>
        </w:rPr>
        <w:t>- Pass legislation barring members of the president's immediate family from serving in government and/or receiving security clearances.</w:t>
      </w:r>
    </w:p>
    <w:p w14:paraId="2CBB6711" w14:textId="77777777" w:rsidR="00E57210" w:rsidRPr="00940EC4" w:rsidRDefault="00E57210" w:rsidP="00E57210">
      <w:pPr>
        <w:rPr>
          <w:rFonts w:asciiTheme="minorHAnsi" w:hAnsiTheme="minorHAnsi" w:cstheme="minorHAnsi"/>
        </w:rPr>
      </w:pPr>
    </w:p>
    <w:p w14:paraId="2C6DAF13" w14:textId="77777777" w:rsidR="00E57210" w:rsidRPr="00E57210" w:rsidRDefault="00E57210" w:rsidP="00E57210">
      <w:pPr>
        <w:rPr>
          <w:rStyle w:val="StyleUnderline"/>
        </w:rPr>
      </w:pPr>
      <w:r w:rsidRPr="00940EC4">
        <w:rPr>
          <w:rFonts w:asciiTheme="minorHAnsi" w:hAnsiTheme="minorHAnsi" w:cstheme="minorHAnsi"/>
        </w:rPr>
        <w:t xml:space="preserve">- </w:t>
      </w:r>
      <w:r w:rsidRPr="00E57210">
        <w:rPr>
          <w:rStyle w:val="StyleUnderline"/>
        </w:rPr>
        <w:t>Put a permanent fix to</w:t>
      </w:r>
      <w:r w:rsidRPr="00940EC4">
        <w:rPr>
          <w:rFonts w:asciiTheme="minorHAnsi" w:hAnsiTheme="minorHAnsi" w:cstheme="minorHAnsi"/>
        </w:rPr>
        <w:t xml:space="preserve"> the Deferred Action for Childhood Arrivals </w:t>
      </w:r>
      <w:r w:rsidRPr="00E57210">
        <w:rPr>
          <w:rStyle w:val="StyleUnderline"/>
        </w:rPr>
        <w:t>(DACA) program on the president's desk.</w:t>
      </w:r>
    </w:p>
    <w:p w14:paraId="06E232B7" w14:textId="77777777" w:rsidR="00E57210" w:rsidRPr="00940EC4" w:rsidRDefault="00E57210" w:rsidP="00E57210">
      <w:pPr>
        <w:rPr>
          <w:rFonts w:asciiTheme="minorHAnsi" w:hAnsiTheme="minorHAnsi" w:cstheme="minorHAnsi"/>
        </w:rPr>
      </w:pPr>
    </w:p>
    <w:p w14:paraId="2EC03C8C" w14:textId="77777777" w:rsidR="00E57210" w:rsidRPr="00940EC4" w:rsidRDefault="00E57210" w:rsidP="00E57210">
      <w:pPr>
        <w:rPr>
          <w:rFonts w:asciiTheme="minorHAnsi" w:hAnsiTheme="minorHAnsi" w:cstheme="minorHAnsi"/>
        </w:rPr>
      </w:pPr>
      <w:r w:rsidRPr="00940EC4">
        <w:rPr>
          <w:rFonts w:asciiTheme="minorHAnsi" w:hAnsiTheme="minorHAnsi" w:cstheme="minorHAnsi"/>
        </w:rPr>
        <w:t>- Require all senior executive branch employees, including the president, to divest of all income-bearing properties and foreign holdings.</w:t>
      </w:r>
    </w:p>
    <w:p w14:paraId="1FDF84D4" w14:textId="77777777" w:rsidR="00E57210" w:rsidRPr="00940EC4" w:rsidRDefault="00E57210" w:rsidP="00E57210">
      <w:pPr>
        <w:rPr>
          <w:rFonts w:asciiTheme="minorHAnsi" w:hAnsiTheme="minorHAnsi" w:cstheme="minorHAnsi"/>
        </w:rPr>
      </w:pPr>
    </w:p>
    <w:p w14:paraId="5CF774CF" w14:textId="77777777" w:rsidR="00E57210" w:rsidRPr="00E57210" w:rsidRDefault="00E57210" w:rsidP="00E57210">
      <w:pPr>
        <w:rPr>
          <w:rStyle w:val="StyleUnderline"/>
        </w:rPr>
      </w:pPr>
      <w:r w:rsidRPr="00940EC4">
        <w:rPr>
          <w:rFonts w:asciiTheme="minorHAnsi" w:hAnsiTheme="minorHAnsi" w:cstheme="minorHAnsi"/>
        </w:rPr>
        <w:t xml:space="preserve">- </w:t>
      </w:r>
      <w:r w:rsidRPr="00E57210">
        <w:rPr>
          <w:rStyle w:val="StyleUnderline"/>
        </w:rPr>
        <w:t>Discontinue the phony voter integrity commission and pursue efforts to increase access to voting.</w:t>
      </w:r>
    </w:p>
    <w:p w14:paraId="1C490118" w14:textId="77777777" w:rsidR="00E57210" w:rsidRPr="00940EC4" w:rsidRDefault="00E57210" w:rsidP="00E57210">
      <w:pPr>
        <w:rPr>
          <w:rFonts w:asciiTheme="minorHAnsi" w:hAnsiTheme="minorHAnsi" w:cstheme="minorHAnsi"/>
        </w:rPr>
      </w:pPr>
    </w:p>
    <w:p w14:paraId="37BBABAB" w14:textId="77777777" w:rsidR="00E57210" w:rsidRPr="00E57210" w:rsidRDefault="00E57210" w:rsidP="00E57210">
      <w:pPr>
        <w:rPr>
          <w:rStyle w:val="StyleUnderline"/>
        </w:rPr>
      </w:pPr>
      <w:r w:rsidRPr="00E57210">
        <w:rPr>
          <w:rStyle w:val="StyleUnderline"/>
        </w:rPr>
        <w:t xml:space="preserve">Republicans might be able to stop some of </w:t>
      </w:r>
      <w:proofErr w:type="gramStart"/>
      <w:r w:rsidRPr="00E57210">
        <w:rPr>
          <w:rStyle w:val="StyleUnderline"/>
        </w:rPr>
        <w:t>these, but</w:t>
      </w:r>
      <w:proofErr w:type="gramEnd"/>
      <w:r w:rsidRPr="00E57210">
        <w:rPr>
          <w:rStyle w:val="StyleUnderline"/>
        </w:rPr>
        <w:t xml:space="preserve"> protecting Trump's secret finances and defending tax goodies for the super-rich would be politically deadly for the GOP. In short, the extreme and unpopular Trump agenda would come to a screeching halt. The president would be faced with an unwelcome degree of financial scrutiny and with legislative demands for transparency. Some legislation might be blocked by veto, but Trump would be under constant political and personal siege.</w:t>
      </w:r>
    </w:p>
    <w:p w14:paraId="35B59092" w14:textId="77777777" w:rsidR="00E57210" w:rsidRPr="00940EC4" w:rsidRDefault="00E57210" w:rsidP="00E57210">
      <w:pPr>
        <w:rPr>
          <w:rFonts w:asciiTheme="minorHAnsi" w:hAnsiTheme="minorHAnsi" w:cstheme="minorHAnsi"/>
        </w:rPr>
      </w:pPr>
    </w:p>
    <w:p w14:paraId="6D905770" w14:textId="07C03A3B" w:rsidR="00882FB2" w:rsidRPr="00940EC4" w:rsidRDefault="00882FB2" w:rsidP="00882FB2">
      <w:pPr>
        <w:pStyle w:val="Heading1"/>
        <w:rPr>
          <w:rFonts w:asciiTheme="minorHAnsi" w:hAnsiTheme="minorHAnsi" w:cstheme="minorHAnsi"/>
        </w:rPr>
      </w:pPr>
      <w:bookmarkStart w:id="0" w:name="_GoBack"/>
      <w:bookmarkEnd w:id="0"/>
      <w:proofErr w:type="spellStart"/>
      <w:r w:rsidRPr="00940EC4">
        <w:rPr>
          <w:rFonts w:asciiTheme="minorHAnsi" w:hAnsiTheme="minorHAnsi" w:cstheme="minorHAnsi"/>
        </w:rPr>
        <w:t>Aff</w:t>
      </w:r>
      <w:proofErr w:type="spellEnd"/>
      <w:r w:rsidRPr="00940EC4">
        <w:rPr>
          <w:rFonts w:asciiTheme="minorHAnsi" w:hAnsiTheme="minorHAnsi" w:cstheme="minorHAnsi"/>
        </w:rPr>
        <w:t xml:space="preserve"> </w:t>
      </w:r>
    </w:p>
    <w:p w14:paraId="1AC72056" w14:textId="4F05CA5A" w:rsidR="00C46FA8" w:rsidRPr="00940EC4" w:rsidRDefault="00C46FA8" w:rsidP="00C206E6">
      <w:pPr>
        <w:pStyle w:val="Heading2"/>
        <w:rPr>
          <w:rFonts w:asciiTheme="minorHAnsi" w:hAnsiTheme="minorHAnsi" w:cstheme="minorHAnsi"/>
        </w:rPr>
      </w:pPr>
      <w:proofErr w:type="spellStart"/>
      <w:r w:rsidRPr="00940EC4">
        <w:rPr>
          <w:rFonts w:asciiTheme="minorHAnsi" w:hAnsiTheme="minorHAnsi" w:cstheme="minorHAnsi"/>
        </w:rPr>
        <w:t>Aff</w:t>
      </w:r>
      <w:proofErr w:type="spellEnd"/>
      <w:r w:rsidRPr="00940EC4">
        <w:rPr>
          <w:rFonts w:asciiTheme="minorHAnsi" w:hAnsiTheme="minorHAnsi" w:cstheme="minorHAnsi"/>
        </w:rPr>
        <w:t xml:space="preserve"> GOP</w:t>
      </w:r>
      <w:r w:rsidR="00B41F2B" w:rsidRPr="00940EC4">
        <w:rPr>
          <w:rFonts w:asciiTheme="minorHAnsi" w:hAnsiTheme="minorHAnsi" w:cstheme="minorHAnsi"/>
        </w:rPr>
        <w:t xml:space="preserve"> UQ </w:t>
      </w:r>
    </w:p>
    <w:p w14:paraId="3045CB13" w14:textId="01B3A9E5" w:rsidR="0021596D" w:rsidRDefault="0094078C" w:rsidP="00804459">
      <w:pPr>
        <w:pStyle w:val="Heading3"/>
        <w:rPr>
          <w:rFonts w:asciiTheme="minorHAnsi" w:hAnsiTheme="minorHAnsi" w:cstheme="minorHAnsi"/>
        </w:rPr>
      </w:pPr>
      <w:r>
        <w:rPr>
          <w:rFonts w:asciiTheme="minorHAnsi" w:hAnsiTheme="minorHAnsi" w:cstheme="minorHAnsi"/>
        </w:rPr>
        <w:t>2AC UQ</w:t>
      </w:r>
    </w:p>
    <w:p w14:paraId="6489665E" w14:textId="4D9FEBE2" w:rsidR="0094078C" w:rsidRPr="0094078C" w:rsidRDefault="0094078C" w:rsidP="0094078C">
      <w:pPr>
        <w:pStyle w:val="Heading4"/>
      </w:pPr>
      <w:r>
        <w:t>GOP will win—four warrants</w:t>
      </w:r>
    </w:p>
    <w:p w14:paraId="4D37C80B" w14:textId="30524BD5" w:rsidR="0021596D" w:rsidRPr="00940EC4" w:rsidRDefault="0094078C" w:rsidP="0021596D">
      <w:pPr>
        <w:rPr>
          <w:rFonts w:asciiTheme="minorHAnsi" w:hAnsiTheme="minorHAnsi" w:cstheme="minorHAnsi"/>
        </w:rPr>
      </w:pPr>
      <w:proofErr w:type="spellStart"/>
      <w:r w:rsidRPr="0094078C">
        <w:rPr>
          <w:rStyle w:val="Style13ptBold"/>
        </w:rPr>
        <w:t>Polman</w:t>
      </w:r>
      <w:proofErr w:type="spellEnd"/>
      <w:r w:rsidRPr="0094078C">
        <w:rPr>
          <w:rStyle w:val="Style13ptBold"/>
        </w:rPr>
        <w:t xml:space="preserve"> 6/11</w:t>
      </w:r>
      <w:r>
        <w:rPr>
          <w:rFonts w:asciiTheme="minorHAnsi" w:hAnsiTheme="minorHAnsi" w:cstheme="minorHAnsi"/>
        </w:rPr>
        <w:t xml:space="preserve"> (</w:t>
      </w:r>
      <w:r w:rsidR="0021596D" w:rsidRPr="00940EC4">
        <w:rPr>
          <w:rFonts w:asciiTheme="minorHAnsi" w:hAnsiTheme="minorHAnsi" w:cstheme="minorHAnsi"/>
        </w:rPr>
        <w:t xml:space="preserve">Dick </w:t>
      </w:r>
      <w:proofErr w:type="spellStart"/>
      <w:r w:rsidR="0021596D" w:rsidRPr="00940EC4">
        <w:rPr>
          <w:rFonts w:asciiTheme="minorHAnsi" w:hAnsiTheme="minorHAnsi" w:cstheme="minorHAnsi"/>
        </w:rPr>
        <w:t>Polman</w:t>
      </w:r>
      <w:proofErr w:type="spellEnd"/>
      <w:r w:rsidR="0021596D" w:rsidRPr="00940EC4">
        <w:rPr>
          <w:rFonts w:asciiTheme="minorHAnsi" w:hAnsiTheme="minorHAnsi" w:cstheme="minorHAnsi"/>
        </w:rPr>
        <w:t xml:space="preserve"> (dickpolman7@gmail.com) is the national political columnist at WHYY in Philadelphia. The Cagle Cartoons newspaper syndicate distributes his column.</w:t>
      </w:r>
      <w:r>
        <w:rPr>
          <w:rFonts w:asciiTheme="minorHAnsi" w:hAnsiTheme="minorHAnsi" w:cstheme="minorHAnsi"/>
        </w:rPr>
        <w:t xml:space="preserve"> “</w:t>
      </w:r>
      <w:proofErr w:type="spellStart"/>
      <w:r w:rsidR="0021596D" w:rsidRPr="00940EC4">
        <w:rPr>
          <w:rFonts w:asciiTheme="minorHAnsi" w:hAnsiTheme="minorHAnsi" w:cstheme="minorHAnsi"/>
        </w:rPr>
        <w:t>Polman</w:t>
      </w:r>
      <w:proofErr w:type="spellEnd"/>
      <w:r w:rsidR="0021596D" w:rsidRPr="00940EC4">
        <w:rPr>
          <w:rFonts w:asciiTheme="minorHAnsi" w:hAnsiTheme="minorHAnsi" w:cstheme="minorHAnsi"/>
        </w:rPr>
        <w:t>: 4 reasons Democrats could lose the midterms</w:t>
      </w:r>
      <w:r>
        <w:rPr>
          <w:rFonts w:asciiTheme="minorHAnsi" w:hAnsiTheme="minorHAnsi" w:cstheme="minorHAnsi"/>
        </w:rPr>
        <w:t xml:space="preserve">”, </w:t>
      </w:r>
      <w:hyperlink r:id="rId61" w:history="1">
        <w:r w:rsidR="0021596D" w:rsidRPr="00940EC4">
          <w:rPr>
            <w:rStyle w:val="Hyperlink"/>
            <w:rFonts w:asciiTheme="minorHAnsi" w:hAnsiTheme="minorHAnsi" w:cstheme="minorHAnsi"/>
          </w:rPr>
          <w:t>http://www.gainesville.com/opinion/20180611/polman-4-reasons-democrats-could-lose-midterms</w:t>
        </w:r>
      </w:hyperlink>
      <w:r>
        <w:rPr>
          <w:rFonts w:asciiTheme="minorHAnsi" w:hAnsiTheme="minorHAnsi" w:cstheme="minorHAnsi"/>
        </w:rPr>
        <w:t xml:space="preserve"> , </w:t>
      </w:r>
      <w:r w:rsidR="00CE0133" w:rsidRPr="00940EC4">
        <w:rPr>
          <w:rFonts w:asciiTheme="minorHAnsi" w:hAnsiTheme="minorHAnsi" w:cstheme="minorHAnsi"/>
        </w:rPr>
        <w:t>6/11/18</w:t>
      </w:r>
      <w:r>
        <w:rPr>
          <w:rFonts w:asciiTheme="minorHAnsi" w:hAnsiTheme="minorHAnsi" w:cstheme="minorHAnsi"/>
        </w:rPr>
        <w:t>)</w:t>
      </w:r>
    </w:p>
    <w:p w14:paraId="3AA5C232" w14:textId="77777777" w:rsidR="00CE0133" w:rsidRPr="00A25931" w:rsidRDefault="00CE0133" w:rsidP="0021596D">
      <w:pPr>
        <w:rPr>
          <w:rStyle w:val="StyleUnderline"/>
        </w:rPr>
      </w:pPr>
      <w:r w:rsidRPr="0094078C">
        <w:rPr>
          <w:rFonts w:asciiTheme="minorHAnsi" w:hAnsiTheme="minorHAnsi" w:cstheme="minorHAnsi"/>
          <w:sz w:val="16"/>
        </w:rPr>
        <w:t xml:space="preserve">Election Day is nearly six months away, and </w:t>
      </w:r>
      <w:r w:rsidRPr="00967BF7">
        <w:rPr>
          <w:rStyle w:val="StyleUnderline"/>
          <w:highlight w:val="cyan"/>
        </w:rPr>
        <w:t>conventional wisdom decrees</w:t>
      </w:r>
      <w:r w:rsidRPr="00A25931">
        <w:rPr>
          <w:rStyle w:val="StyleUnderline"/>
        </w:rPr>
        <w:t xml:space="preserve"> that </w:t>
      </w:r>
      <w:r w:rsidRPr="00967BF7">
        <w:rPr>
          <w:rStyle w:val="StyleUnderline"/>
          <w:highlight w:val="cyan"/>
        </w:rPr>
        <w:t>Dem</w:t>
      </w:r>
      <w:r w:rsidRPr="00A25931">
        <w:rPr>
          <w:rStyle w:val="StyleUnderline"/>
        </w:rPr>
        <w:t>ocrat</w:t>
      </w:r>
      <w:r w:rsidRPr="00967BF7">
        <w:rPr>
          <w:rStyle w:val="StyleUnderline"/>
          <w:highlight w:val="cyan"/>
        </w:rPr>
        <w:t>s</w:t>
      </w:r>
      <w:r w:rsidRPr="00A25931">
        <w:rPr>
          <w:rStyle w:val="StyleUnderline"/>
        </w:rPr>
        <w:t xml:space="preserve"> </w:t>
      </w:r>
      <w:r w:rsidRPr="00967BF7">
        <w:rPr>
          <w:rStyle w:val="StyleUnderline"/>
          <w:highlight w:val="cyan"/>
        </w:rPr>
        <w:t>will surf a blue</w:t>
      </w:r>
      <w:r w:rsidRPr="00A25931">
        <w:rPr>
          <w:rStyle w:val="StyleUnderline"/>
        </w:rPr>
        <w:t xml:space="preserve"> wave and seize the House of Representatives. But </w:t>
      </w:r>
      <w:r w:rsidRPr="00967BF7">
        <w:rPr>
          <w:rStyle w:val="StyleUnderline"/>
          <w:highlight w:val="cyan"/>
        </w:rPr>
        <w:t>I’m not so sure.</w:t>
      </w:r>
    </w:p>
    <w:p w14:paraId="76CEFAC2" w14:textId="77777777" w:rsidR="00CE0133" w:rsidRPr="0094078C" w:rsidRDefault="00CE0133" w:rsidP="0021596D">
      <w:pPr>
        <w:rPr>
          <w:rFonts w:asciiTheme="minorHAnsi" w:hAnsiTheme="minorHAnsi" w:cstheme="minorHAnsi"/>
          <w:sz w:val="16"/>
        </w:rPr>
      </w:pPr>
      <w:r w:rsidRPr="0094078C">
        <w:rPr>
          <w:rFonts w:asciiTheme="minorHAnsi" w:hAnsiTheme="minorHAnsi" w:cstheme="minorHAnsi"/>
          <w:sz w:val="16"/>
        </w:rPr>
        <w:t>On paper, there are surely good reasons to believe the conventional wisdom. History shows us that the “out” party typically performs well in midterm elections, especially when the ruling party’s president is unpopular. Democrats need to flip only 24 House seats, and it just so happens that 23 seats held by the GOP are in districts where Hillary Clinton won the presidential voting in 2016.</w:t>
      </w:r>
    </w:p>
    <w:p w14:paraId="4B10984A" w14:textId="77777777" w:rsidR="00CE0133" w:rsidRPr="0094078C" w:rsidRDefault="00CE0133" w:rsidP="0021596D">
      <w:pPr>
        <w:rPr>
          <w:rFonts w:asciiTheme="minorHAnsi" w:hAnsiTheme="minorHAnsi" w:cstheme="minorHAnsi"/>
          <w:sz w:val="16"/>
        </w:rPr>
      </w:pPr>
      <w:proofErr w:type="gramStart"/>
      <w:r w:rsidRPr="0094078C">
        <w:rPr>
          <w:rFonts w:asciiTheme="minorHAnsi" w:hAnsiTheme="minorHAnsi" w:cstheme="minorHAnsi"/>
          <w:sz w:val="16"/>
        </w:rPr>
        <w:t>It would appear that Republicans</w:t>
      </w:r>
      <w:proofErr w:type="gramEnd"/>
      <w:r w:rsidRPr="0094078C">
        <w:rPr>
          <w:rFonts w:asciiTheme="minorHAnsi" w:hAnsiTheme="minorHAnsi" w:cstheme="minorHAnsi"/>
          <w:sz w:val="16"/>
        </w:rPr>
        <w:t xml:space="preserve"> have virtually nothing to offer their voters. They’d planned to trumpet their tax cut law, but public sentiment is tepid at best, which is no surprise, because the tax cuts are a plutocratic gift to the upper brackets. Republicans had also hoped to boast about killing Obamacare, but thanks to their failed efforts, Obamacare has become more popular. Indeed, Democrats voters appear to be more enthusiastic about 2018 than their red counterparts; in Pennsylvania’s House primaries, they outnumbered Republican voters statewide by roughly 100,000.</w:t>
      </w:r>
    </w:p>
    <w:p w14:paraId="1BF02DE5" w14:textId="77777777" w:rsidR="00CE0133" w:rsidRPr="0094078C" w:rsidRDefault="00CE0133" w:rsidP="0021596D">
      <w:pPr>
        <w:rPr>
          <w:rStyle w:val="StyleUnderline"/>
        </w:rPr>
      </w:pPr>
      <w:r w:rsidRPr="0094078C">
        <w:rPr>
          <w:rStyle w:val="StyleUnderline"/>
        </w:rPr>
        <w:t>And yet.</w:t>
      </w:r>
    </w:p>
    <w:p w14:paraId="12079845" w14:textId="77777777" w:rsidR="00CE0133" w:rsidRPr="0094078C" w:rsidRDefault="00CE0133" w:rsidP="0021596D">
      <w:pPr>
        <w:rPr>
          <w:rFonts w:asciiTheme="minorHAnsi" w:hAnsiTheme="minorHAnsi" w:cstheme="minorHAnsi"/>
          <w:sz w:val="16"/>
        </w:rPr>
      </w:pPr>
      <w:r w:rsidRPr="0094078C">
        <w:rPr>
          <w:rFonts w:asciiTheme="minorHAnsi" w:hAnsiTheme="minorHAnsi" w:cstheme="minorHAnsi"/>
          <w:sz w:val="16"/>
        </w:rPr>
        <w:t xml:space="preserve">Given the shocking results of Nov. 8, 2016, one of the darkest days in American history, we should all be wary of conventional wisdom. Permit me to offer some counter-programming. </w:t>
      </w:r>
      <w:r w:rsidRPr="0094078C">
        <w:rPr>
          <w:rStyle w:val="StyleUnderline"/>
        </w:rPr>
        <w:t xml:space="preserve">Republicans might </w:t>
      </w:r>
      <w:proofErr w:type="gramStart"/>
      <w:r w:rsidRPr="0094078C">
        <w:rPr>
          <w:rStyle w:val="StyleUnderline"/>
        </w:rPr>
        <w:t>actually keep</w:t>
      </w:r>
      <w:proofErr w:type="gramEnd"/>
      <w:r w:rsidRPr="0094078C">
        <w:rPr>
          <w:rStyle w:val="StyleUnderline"/>
        </w:rPr>
        <w:t xml:space="preserve"> the House (along with the Senate, an easier task)</w:t>
      </w:r>
      <w:r w:rsidRPr="0094078C">
        <w:rPr>
          <w:rFonts w:asciiTheme="minorHAnsi" w:hAnsiTheme="minorHAnsi" w:cstheme="minorHAnsi"/>
          <w:sz w:val="16"/>
        </w:rPr>
        <w:t>, and sustain our downward spiral as a nation, for these reasons:</w:t>
      </w:r>
    </w:p>
    <w:p w14:paraId="094FFE7E" w14:textId="77777777" w:rsidR="00CE0133" w:rsidRPr="0094078C" w:rsidRDefault="00CE0133" w:rsidP="0021596D">
      <w:pPr>
        <w:rPr>
          <w:rStyle w:val="StyleUnderline"/>
        </w:rPr>
      </w:pPr>
      <w:r w:rsidRPr="00940EC4">
        <w:rPr>
          <w:rFonts w:asciiTheme="minorHAnsi" w:hAnsiTheme="minorHAnsi" w:cstheme="minorHAnsi"/>
        </w:rPr>
        <w:t xml:space="preserve">‒ </w:t>
      </w:r>
      <w:r w:rsidRPr="0094078C">
        <w:rPr>
          <w:rStyle w:val="StyleUnderline"/>
        </w:rPr>
        <w:t>The GOP’s midterm base is reliable.</w:t>
      </w:r>
    </w:p>
    <w:p w14:paraId="5A7039D4" w14:textId="77777777" w:rsidR="00CE0133" w:rsidRPr="0094078C" w:rsidRDefault="00CE0133" w:rsidP="0021596D">
      <w:pPr>
        <w:rPr>
          <w:rFonts w:asciiTheme="minorHAnsi" w:hAnsiTheme="minorHAnsi" w:cstheme="minorHAnsi"/>
          <w:sz w:val="16"/>
        </w:rPr>
      </w:pPr>
      <w:r w:rsidRPr="0094078C">
        <w:rPr>
          <w:rFonts w:asciiTheme="minorHAnsi" w:hAnsiTheme="minorHAnsi" w:cstheme="minorHAnsi"/>
          <w:sz w:val="16"/>
        </w:rPr>
        <w:t xml:space="preserve">As we saw in the 2010 and 2014 midterms, </w:t>
      </w:r>
      <w:r w:rsidRPr="00967BF7">
        <w:rPr>
          <w:rStyle w:val="StyleUnderline"/>
          <w:highlight w:val="cyan"/>
        </w:rPr>
        <w:t>Republicans and ideological conservatives</w:t>
      </w:r>
      <w:r w:rsidRPr="0094078C">
        <w:rPr>
          <w:rStyle w:val="StyleUnderline"/>
        </w:rPr>
        <w:t xml:space="preserve"> (</w:t>
      </w:r>
      <w:r w:rsidRPr="00967BF7">
        <w:rPr>
          <w:rStyle w:val="StyleUnderline"/>
          <w:highlight w:val="cyan"/>
        </w:rPr>
        <w:t>which are older and whiter</w:t>
      </w:r>
      <w:r w:rsidRPr="0094078C">
        <w:rPr>
          <w:rStyle w:val="StyleUnderline"/>
        </w:rPr>
        <w:t xml:space="preserve"> than the general electorate) </w:t>
      </w:r>
      <w:r w:rsidRPr="00967BF7">
        <w:rPr>
          <w:rStyle w:val="StyleUnderline"/>
          <w:highlight w:val="cyan"/>
        </w:rPr>
        <w:t>tend to swamp</w:t>
      </w:r>
      <w:r w:rsidRPr="0094078C">
        <w:rPr>
          <w:rStyle w:val="StyleUnderline"/>
        </w:rPr>
        <w:t xml:space="preserve"> the </w:t>
      </w:r>
      <w:r w:rsidRPr="00967BF7">
        <w:rPr>
          <w:rStyle w:val="StyleUnderline"/>
          <w:highlight w:val="cyan"/>
        </w:rPr>
        <w:t>congressional elections</w:t>
      </w:r>
      <w:r w:rsidRPr="0094078C">
        <w:rPr>
          <w:rStyle w:val="StyleUnderline"/>
        </w:rPr>
        <w:t xml:space="preserve">. </w:t>
      </w:r>
      <w:r w:rsidRPr="0094078C">
        <w:rPr>
          <w:rFonts w:asciiTheme="minorHAnsi" w:hAnsiTheme="minorHAnsi" w:cstheme="minorHAnsi"/>
          <w:sz w:val="16"/>
        </w:rPr>
        <w:t>Trump remains broadly popular with the base, and the base hates the Democratic “enemy” as much as ever — especially now, with Robert Mueller on the march. Trump’s relentless attacks on the Russia probe are obviously fueled by his terror of being held accountable for the first time in his life, but we should not underestimate his feral political cunning. Assailing the probe gins up base enthusiasm for the midterms. And Sheldon Adelson, the right-wing billionaire who’s thrilled about Trump’s alliance with hawkish Israel, has agreed to donate $30 million to abet Trump’s vile 2018 message.</w:t>
      </w:r>
    </w:p>
    <w:p w14:paraId="1268BCBB" w14:textId="77777777" w:rsidR="00CE0133" w:rsidRPr="00940EC4" w:rsidRDefault="00CE0133" w:rsidP="0021596D">
      <w:pPr>
        <w:rPr>
          <w:rFonts w:asciiTheme="minorHAnsi" w:hAnsiTheme="minorHAnsi" w:cstheme="minorHAnsi"/>
        </w:rPr>
      </w:pPr>
      <w:r w:rsidRPr="00940EC4">
        <w:rPr>
          <w:rFonts w:asciiTheme="minorHAnsi" w:hAnsiTheme="minorHAnsi" w:cstheme="minorHAnsi"/>
        </w:rPr>
        <w:t xml:space="preserve">‒ </w:t>
      </w:r>
      <w:r w:rsidRPr="00967BF7">
        <w:rPr>
          <w:rStyle w:val="StyleUnderline"/>
          <w:highlight w:val="cyan"/>
        </w:rPr>
        <w:t>The Dem</w:t>
      </w:r>
      <w:r w:rsidRPr="0094078C">
        <w:rPr>
          <w:rStyle w:val="StyleUnderline"/>
        </w:rPr>
        <w:t>ocrat</w:t>
      </w:r>
      <w:r w:rsidRPr="00967BF7">
        <w:rPr>
          <w:rStyle w:val="StyleUnderline"/>
          <w:highlight w:val="cyan"/>
        </w:rPr>
        <w:t>s</w:t>
      </w:r>
      <w:r w:rsidRPr="0094078C">
        <w:rPr>
          <w:rStyle w:val="StyleUnderline"/>
        </w:rPr>
        <w:t xml:space="preserve">’ </w:t>
      </w:r>
      <w:r w:rsidRPr="00967BF7">
        <w:rPr>
          <w:rStyle w:val="StyleUnderline"/>
          <w:highlight w:val="cyan"/>
        </w:rPr>
        <w:t>midterm base is not reliable.</w:t>
      </w:r>
    </w:p>
    <w:p w14:paraId="2727B7B2" w14:textId="77777777" w:rsidR="00CE0133" w:rsidRPr="0094078C" w:rsidRDefault="00CE0133" w:rsidP="0021596D">
      <w:pPr>
        <w:rPr>
          <w:rFonts w:asciiTheme="minorHAnsi" w:hAnsiTheme="minorHAnsi" w:cstheme="minorHAnsi"/>
          <w:sz w:val="16"/>
        </w:rPr>
      </w:pPr>
      <w:r w:rsidRPr="00967BF7">
        <w:rPr>
          <w:rStyle w:val="StyleUnderline"/>
          <w:highlight w:val="cyan"/>
        </w:rPr>
        <w:t>The party’s coalition of liberals, minorities, and young people</w:t>
      </w:r>
      <w:r w:rsidRPr="0094078C">
        <w:rPr>
          <w:rStyle w:val="StyleUnderline"/>
        </w:rPr>
        <w:t xml:space="preserve"> typically </w:t>
      </w:r>
      <w:r w:rsidRPr="00967BF7">
        <w:rPr>
          <w:rStyle w:val="StyleUnderline"/>
          <w:highlight w:val="cyan"/>
        </w:rPr>
        <w:t>stay home</w:t>
      </w:r>
      <w:r w:rsidRPr="0094078C">
        <w:rPr>
          <w:rStyle w:val="StyleUnderline"/>
        </w:rPr>
        <w:t xml:space="preserve"> on congressional election day. </w:t>
      </w:r>
      <w:r w:rsidRPr="00967BF7">
        <w:rPr>
          <w:rStyle w:val="StyleUnderline"/>
          <w:highlight w:val="cyan"/>
        </w:rPr>
        <w:t>It happened in 2010, and</w:t>
      </w:r>
      <w:r w:rsidRPr="0094078C">
        <w:rPr>
          <w:rStyle w:val="StyleUnderline"/>
        </w:rPr>
        <w:t xml:space="preserve"> Democratic fears about </w:t>
      </w:r>
      <w:r w:rsidRPr="00967BF7">
        <w:rPr>
          <w:rStyle w:val="StyleUnderline"/>
          <w:highlight w:val="cyan"/>
        </w:rPr>
        <w:t>2014</w:t>
      </w:r>
      <w:r w:rsidRPr="0094078C">
        <w:rPr>
          <w:rStyle w:val="StyleUnderline"/>
        </w:rPr>
        <w:t xml:space="preserve"> came true. </w:t>
      </w:r>
      <w:r w:rsidRPr="0094078C">
        <w:rPr>
          <w:rFonts w:asciiTheme="minorHAnsi" w:hAnsiTheme="minorHAnsi" w:cstheme="minorHAnsi"/>
          <w:sz w:val="16"/>
        </w:rPr>
        <w:t xml:space="preserve">We keep hearing that things will be different this time — that young people </w:t>
      </w:r>
      <w:proofErr w:type="gramStart"/>
      <w:r w:rsidRPr="0094078C">
        <w:rPr>
          <w:rFonts w:asciiTheme="minorHAnsi" w:hAnsiTheme="minorHAnsi" w:cstheme="minorHAnsi"/>
          <w:sz w:val="16"/>
        </w:rPr>
        <w:t>in particular are</w:t>
      </w:r>
      <w:proofErr w:type="gramEnd"/>
      <w:r w:rsidRPr="0094078C">
        <w:rPr>
          <w:rFonts w:asciiTheme="minorHAnsi" w:hAnsiTheme="minorHAnsi" w:cstheme="minorHAnsi"/>
          <w:sz w:val="16"/>
        </w:rPr>
        <w:t xml:space="preserve"> registering to vote in droves, spurred by the GOP’s enslavement to the NRA — but I’ll believe it when I see it.</w:t>
      </w:r>
    </w:p>
    <w:p w14:paraId="6D1D00E4" w14:textId="77777777" w:rsidR="00CE0133" w:rsidRPr="00940EC4" w:rsidRDefault="00CE0133" w:rsidP="0021596D">
      <w:pPr>
        <w:rPr>
          <w:rFonts w:asciiTheme="minorHAnsi" w:hAnsiTheme="minorHAnsi" w:cstheme="minorHAnsi"/>
        </w:rPr>
      </w:pPr>
      <w:r w:rsidRPr="00940EC4">
        <w:rPr>
          <w:rFonts w:asciiTheme="minorHAnsi" w:hAnsiTheme="minorHAnsi" w:cstheme="minorHAnsi"/>
        </w:rPr>
        <w:t xml:space="preserve">‒ </w:t>
      </w:r>
      <w:r w:rsidRPr="00967BF7">
        <w:rPr>
          <w:rStyle w:val="StyleUnderline"/>
          <w:highlight w:val="cyan"/>
        </w:rPr>
        <w:t>The economy is in decent shape.</w:t>
      </w:r>
    </w:p>
    <w:p w14:paraId="08D89574" w14:textId="77777777" w:rsidR="00CE0133" w:rsidRPr="0094078C" w:rsidRDefault="00CE0133" w:rsidP="0021596D">
      <w:pPr>
        <w:rPr>
          <w:rStyle w:val="StyleUnderline"/>
        </w:rPr>
      </w:pPr>
      <w:r w:rsidRPr="00967BF7">
        <w:rPr>
          <w:rStyle w:val="StyleUnderline"/>
          <w:highlight w:val="cyan"/>
        </w:rPr>
        <w:t>Thanks to</w:t>
      </w:r>
      <w:r w:rsidRPr="0094078C">
        <w:rPr>
          <w:rStyle w:val="StyleUnderline"/>
        </w:rPr>
        <w:t xml:space="preserve"> the long </w:t>
      </w:r>
      <w:r w:rsidRPr="00967BF7">
        <w:rPr>
          <w:rStyle w:val="StyleUnderline"/>
          <w:highlight w:val="cyan"/>
        </w:rPr>
        <w:t>Obama</w:t>
      </w:r>
      <w:r w:rsidRPr="0094078C">
        <w:rPr>
          <w:rStyle w:val="StyleUnderline"/>
        </w:rPr>
        <w:t xml:space="preserve"> recovery from the Bush recession, </w:t>
      </w:r>
      <w:r w:rsidRPr="00967BF7">
        <w:rPr>
          <w:rStyle w:val="StyleUnderline"/>
          <w:highlight w:val="cyan"/>
        </w:rPr>
        <w:t>Trump can boast about job numbers</w:t>
      </w:r>
      <w:r w:rsidRPr="0094078C">
        <w:rPr>
          <w:rFonts w:asciiTheme="minorHAnsi" w:hAnsiTheme="minorHAnsi" w:cstheme="minorHAnsi"/>
          <w:sz w:val="16"/>
        </w:rPr>
        <w:t xml:space="preserve">. Granted, his fans in the old factory towns aren’t doing any better than they did before, but </w:t>
      </w:r>
      <w:r w:rsidRPr="00967BF7">
        <w:rPr>
          <w:rStyle w:val="StyleUnderline"/>
          <w:highlight w:val="cyan"/>
        </w:rPr>
        <w:t>it’s fair game for the party in power to reap the political benefits of bullish economic stats</w:t>
      </w:r>
      <w:r w:rsidRPr="0094078C">
        <w:rPr>
          <w:rStyle w:val="StyleUnderline"/>
        </w:rPr>
        <w:t>. As the national Quinnipiac poll reported last month, “</w:t>
      </w:r>
      <w:r w:rsidRPr="00967BF7">
        <w:rPr>
          <w:rStyle w:val="StyleUnderline"/>
          <w:highlight w:val="cyan"/>
        </w:rPr>
        <w:t>American voters approve 51-43 percent of the way Trump is handling the economy</w:t>
      </w:r>
      <w:r w:rsidRPr="0094078C">
        <w:rPr>
          <w:rStyle w:val="StyleUnderline"/>
        </w:rPr>
        <w:t>, his highest score on this issue since he was inaugurated.”</w:t>
      </w:r>
    </w:p>
    <w:p w14:paraId="6FED752E" w14:textId="77777777" w:rsidR="00CE0133" w:rsidRPr="00940EC4" w:rsidRDefault="00CE0133" w:rsidP="0021596D">
      <w:pPr>
        <w:rPr>
          <w:rFonts w:asciiTheme="minorHAnsi" w:hAnsiTheme="minorHAnsi" w:cstheme="minorHAnsi"/>
        </w:rPr>
      </w:pPr>
      <w:r w:rsidRPr="00940EC4">
        <w:rPr>
          <w:rFonts w:asciiTheme="minorHAnsi" w:hAnsiTheme="minorHAnsi" w:cstheme="minorHAnsi"/>
        </w:rPr>
        <w:t xml:space="preserve">‒ </w:t>
      </w:r>
      <w:r w:rsidRPr="00967BF7">
        <w:rPr>
          <w:rStyle w:val="StyleUnderline"/>
          <w:highlight w:val="cyan"/>
        </w:rPr>
        <w:t>Democrats’ leftward tilt is sowing disunity in the ranks</w:t>
      </w:r>
      <w:r w:rsidRPr="0094078C">
        <w:rPr>
          <w:rStyle w:val="StyleUnderline"/>
        </w:rPr>
        <w:t>.</w:t>
      </w:r>
    </w:p>
    <w:p w14:paraId="5407AEAB" w14:textId="77777777" w:rsidR="00CE0133" w:rsidRPr="0094078C" w:rsidRDefault="00CE0133" w:rsidP="0021596D">
      <w:pPr>
        <w:rPr>
          <w:rStyle w:val="StyleUnderline"/>
        </w:rPr>
      </w:pPr>
      <w:r w:rsidRPr="0094078C">
        <w:rPr>
          <w:rFonts w:asciiTheme="minorHAnsi" w:hAnsiTheme="minorHAnsi" w:cstheme="minorHAnsi"/>
          <w:sz w:val="16"/>
        </w:rPr>
        <w:t xml:space="preserve">I honestly don’t know how this trend will play out. Perhaps the triumph of progressive candidates in House Democratic primaries — like Kara Eastman, a Bernie Sanders </w:t>
      </w:r>
      <w:proofErr w:type="spellStart"/>
      <w:r w:rsidRPr="0094078C">
        <w:rPr>
          <w:rFonts w:asciiTheme="minorHAnsi" w:hAnsiTheme="minorHAnsi" w:cstheme="minorHAnsi"/>
          <w:sz w:val="16"/>
        </w:rPr>
        <w:t>fave</w:t>
      </w:r>
      <w:proofErr w:type="spellEnd"/>
      <w:r w:rsidRPr="0094078C">
        <w:rPr>
          <w:rFonts w:asciiTheme="minorHAnsi" w:hAnsiTheme="minorHAnsi" w:cstheme="minorHAnsi"/>
          <w:sz w:val="16"/>
        </w:rPr>
        <w:t xml:space="preserve"> who defeated a moderate in Nebraska; and Susan Wild, who defeated a moderate in Pennsylvania — will stoke grassroots liberal turnout in November. But it’s also possible that some of these candidates could be a bad fit for winnable districts, particularly in Nebraska, Texas and Colorado. The </w:t>
      </w:r>
      <w:r w:rsidRPr="0094078C">
        <w:rPr>
          <w:rStyle w:val="StyleUnderline"/>
        </w:rPr>
        <w:t xml:space="preserve">bottom line is that </w:t>
      </w:r>
      <w:r w:rsidRPr="00967BF7">
        <w:rPr>
          <w:rStyle w:val="StyleUnderline"/>
          <w:highlight w:val="cyan"/>
        </w:rPr>
        <w:t>pragmatic Democrats are battling ideological Democrats for the direction of the party, and the timing is not ideal.</w:t>
      </w:r>
    </w:p>
    <w:p w14:paraId="523D4D3A" w14:textId="63759D53" w:rsidR="0025186E" w:rsidRDefault="0025186E" w:rsidP="0025186E">
      <w:pPr>
        <w:pStyle w:val="Heading3"/>
        <w:rPr>
          <w:rFonts w:asciiTheme="minorHAnsi" w:hAnsiTheme="minorHAnsi" w:cstheme="minorHAnsi"/>
        </w:rPr>
      </w:pPr>
      <w:r>
        <w:rPr>
          <w:rFonts w:asciiTheme="minorHAnsi" w:hAnsiTheme="minorHAnsi" w:cstheme="minorHAnsi"/>
        </w:rPr>
        <w:t>1AR UQ</w:t>
      </w:r>
    </w:p>
    <w:p w14:paraId="32216FC4" w14:textId="1DA80B9B" w:rsidR="009278C5" w:rsidRPr="009278C5" w:rsidRDefault="007C15F0" w:rsidP="009278C5">
      <w:pPr>
        <w:pStyle w:val="Heading4"/>
      </w:pPr>
      <w:r>
        <w:t xml:space="preserve">GOP have the numbers in their favor </w:t>
      </w:r>
    </w:p>
    <w:p w14:paraId="14C88F9A" w14:textId="77777777" w:rsidR="0025186E" w:rsidRPr="00940EC4" w:rsidRDefault="0025186E" w:rsidP="0025186E">
      <w:pPr>
        <w:rPr>
          <w:rFonts w:asciiTheme="minorHAnsi" w:hAnsiTheme="minorHAnsi" w:cstheme="minorHAnsi"/>
        </w:rPr>
      </w:pPr>
      <w:proofErr w:type="spellStart"/>
      <w:r w:rsidRPr="009278C5">
        <w:rPr>
          <w:rStyle w:val="Style13ptBold"/>
        </w:rPr>
        <w:t>Schlapp</w:t>
      </w:r>
      <w:proofErr w:type="spellEnd"/>
      <w:r w:rsidRPr="009278C5">
        <w:rPr>
          <w:rStyle w:val="Style13ptBold"/>
        </w:rPr>
        <w:t xml:space="preserve"> 6/4</w:t>
      </w:r>
      <w:r>
        <w:rPr>
          <w:rFonts w:asciiTheme="minorHAnsi" w:hAnsiTheme="minorHAnsi" w:cstheme="minorHAnsi"/>
        </w:rPr>
        <w:t xml:space="preserve"> (</w:t>
      </w:r>
      <w:r w:rsidRPr="00940EC4">
        <w:rPr>
          <w:rFonts w:asciiTheme="minorHAnsi" w:hAnsiTheme="minorHAnsi" w:cstheme="minorHAnsi"/>
        </w:rPr>
        <w:t xml:space="preserve">Matt </w:t>
      </w:r>
      <w:proofErr w:type="spellStart"/>
      <w:r w:rsidRPr="00940EC4">
        <w:rPr>
          <w:rFonts w:asciiTheme="minorHAnsi" w:hAnsiTheme="minorHAnsi" w:cstheme="minorHAnsi"/>
        </w:rPr>
        <w:t>Schlapp</w:t>
      </w:r>
      <w:proofErr w:type="spellEnd"/>
      <w:r w:rsidRPr="00940EC4">
        <w:rPr>
          <w:rFonts w:asciiTheme="minorHAnsi" w:hAnsiTheme="minorHAnsi" w:cstheme="minorHAnsi"/>
        </w:rPr>
        <w:t xml:space="preserve"> is chairman of the American Conservative Union and CPAC. He was the White House political director to former President George W. Bush. </w:t>
      </w:r>
      <w:r>
        <w:rPr>
          <w:rFonts w:asciiTheme="minorHAnsi" w:hAnsiTheme="minorHAnsi" w:cstheme="minorHAnsi"/>
        </w:rPr>
        <w:t>“</w:t>
      </w:r>
      <w:r w:rsidRPr="00940EC4">
        <w:rPr>
          <w:rFonts w:asciiTheme="minorHAnsi" w:hAnsiTheme="minorHAnsi" w:cstheme="minorHAnsi"/>
        </w:rPr>
        <w:t xml:space="preserve">Matt </w:t>
      </w:r>
      <w:proofErr w:type="spellStart"/>
      <w:r w:rsidRPr="00940EC4">
        <w:rPr>
          <w:rFonts w:asciiTheme="minorHAnsi" w:hAnsiTheme="minorHAnsi" w:cstheme="minorHAnsi"/>
        </w:rPr>
        <w:t>Schlapp</w:t>
      </w:r>
      <w:proofErr w:type="spellEnd"/>
      <w:r w:rsidRPr="00940EC4">
        <w:rPr>
          <w:rFonts w:asciiTheme="minorHAnsi" w:hAnsiTheme="minorHAnsi" w:cstheme="minorHAnsi"/>
        </w:rPr>
        <w:t>: Metrics that matter make the case for GOP victory in 2018</w:t>
      </w:r>
      <w:r>
        <w:rPr>
          <w:rFonts w:asciiTheme="minorHAnsi" w:hAnsiTheme="minorHAnsi" w:cstheme="minorHAnsi"/>
        </w:rPr>
        <w:t xml:space="preserve">”, </w:t>
      </w:r>
      <w:hyperlink r:id="rId62" w:history="1">
        <w:r w:rsidRPr="00940EC4">
          <w:rPr>
            <w:rStyle w:val="Hyperlink"/>
            <w:rFonts w:asciiTheme="minorHAnsi" w:hAnsiTheme="minorHAnsi" w:cstheme="minorHAnsi"/>
          </w:rPr>
          <w:t>http://thehill.com/opinion/campaign/390504-matt-schlapp-metrics-that-matter-make-the-case-for-gop-victory-in-2018</w:t>
        </w:r>
      </w:hyperlink>
      <w:r>
        <w:rPr>
          <w:rStyle w:val="Hyperlink"/>
          <w:rFonts w:asciiTheme="minorHAnsi" w:hAnsiTheme="minorHAnsi" w:cstheme="minorHAnsi"/>
        </w:rPr>
        <w:t xml:space="preserve"> , </w:t>
      </w:r>
      <w:r w:rsidRPr="00940EC4">
        <w:rPr>
          <w:rFonts w:asciiTheme="minorHAnsi" w:hAnsiTheme="minorHAnsi" w:cstheme="minorHAnsi"/>
        </w:rPr>
        <w:t>06/04/18</w:t>
      </w:r>
      <w:r>
        <w:rPr>
          <w:rFonts w:asciiTheme="minorHAnsi" w:hAnsiTheme="minorHAnsi" w:cstheme="minorHAnsi"/>
        </w:rPr>
        <w:t>)</w:t>
      </w:r>
    </w:p>
    <w:p w14:paraId="6D39BF24" w14:textId="77777777" w:rsidR="0025186E" w:rsidRPr="000B403B" w:rsidRDefault="0025186E" w:rsidP="0025186E">
      <w:pPr>
        <w:rPr>
          <w:rStyle w:val="StyleUnderline"/>
        </w:rPr>
      </w:pPr>
      <w:r w:rsidRPr="000B403B">
        <w:rPr>
          <w:rStyle w:val="StyleUnderline"/>
        </w:rPr>
        <w:t>It is the summer before the midterm elections of 2018.</w:t>
      </w:r>
      <w:r w:rsidRPr="00783729">
        <w:rPr>
          <w:rFonts w:asciiTheme="minorHAnsi" w:hAnsiTheme="minorHAnsi" w:cstheme="minorHAnsi"/>
          <w:sz w:val="16"/>
        </w:rPr>
        <w:t xml:space="preserve"> If you read the “enlightened” papers of record and listen to the so-called experts, </w:t>
      </w:r>
      <w:r w:rsidRPr="000B403B">
        <w:rPr>
          <w:rStyle w:val="StyleUnderline"/>
        </w:rPr>
        <w:t>the Trump-dominated GOP is heading to one of the biggest disasters in election history.</w:t>
      </w:r>
      <w:r w:rsidRPr="00783729">
        <w:rPr>
          <w:rFonts w:asciiTheme="minorHAnsi" w:hAnsiTheme="minorHAnsi" w:cstheme="minorHAnsi"/>
          <w:sz w:val="16"/>
        </w:rPr>
        <w:t xml:space="preserve"> At least 44 GOP House members have announced their retirement, and the Democrats need to pick up just 23 seats to call Rep. Nancy Pelosi (D-Calif.) their liberal speaker once again. The coverage of election 2018 aside, we need to check hyperbole and our feelings at the door. I wince when Republicans say they feel good or bad about an election. Elections do come down to people and knowing how they feel is critical, but </w:t>
      </w:r>
      <w:r w:rsidRPr="000B403B">
        <w:rPr>
          <w:rStyle w:val="StyleUnderline"/>
        </w:rPr>
        <w:t>elections are also about cold hard facts, which cannot be altered by the latest sentiment.</w:t>
      </w:r>
      <w:r>
        <w:rPr>
          <w:rStyle w:val="StyleUnderline"/>
        </w:rPr>
        <w:t xml:space="preserve"> </w:t>
      </w:r>
      <w:r w:rsidRPr="000B403B">
        <w:rPr>
          <w:rStyle w:val="StyleUnderline"/>
        </w:rPr>
        <w:t>The D.C. game of cherry-picking polls can result in a slanted view.</w:t>
      </w:r>
      <w:r w:rsidRPr="00783729">
        <w:rPr>
          <w:rFonts w:asciiTheme="minorHAnsi" w:hAnsiTheme="minorHAnsi" w:cstheme="minorHAnsi"/>
          <w:sz w:val="16"/>
        </w:rPr>
        <w:t xml:space="preserve"> Reviewing all the polls, which Real Clear Politics does effectively, gives one the ability to be an armchair political operative. I talk regularly with different Trump administration advisors who have unique perspectives of what questions give a true read on 2018. Here’s the good news: GOP and Trump spinners are increasingly optimistic because all the numbers have improved over the last year. Some have questioned recently if the GOP has become the Grand Trump Party. A politician like President Trump will indeed play a prominent role in the midterms; it is just how he rolls. So, </w:t>
      </w:r>
      <w:r w:rsidRPr="000B403B">
        <w:rPr>
          <w:rStyle w:val="StyleUnderline"/>
        </w:rPr>
        <w:t xml:space="preserve">if you are a Republican candidate, you may want to track three numbers as we close in on November: </w:t>
      </w:r>
      <w:r w:rsidRPr="00967BF7">
        <w:rPr>
          <w:rStyle w:val="StyleUnderline"/>
          <w:highlight w:val="cyan"/>
        </w:rPr>
        <w:t>Trump’s approval rating; the generic ballot; and the proportion of Americans who say the country is on the “right track</w:t>
      </w:r>
      <w:r w:rsidRPr="000B403B">
        <w:rPr>
          <w:rStyle w:val="StyleUnderline"/>
        </w:rPr>
        <w:t xml:space="preserve">”. </w:t>
      </w:r>
      <w:r w:rsidRPr="00967BF7">
        <w:rPr>
          <w:rStyle w:val="StyleUnderline"/>
          <w:highlight w:val="cyan"/>
        </w:rPr>
        <w:t>The good news for the GOP</w:t>
      </w:r>
      <w:r w:rsidRPr="000B403B">
        <w:rPr>
          <w:rStyle w:val="StyleUnderline"/>
        </w:rPr>
        <w:t xml:space="preserve">, no matter their view of the president, is that </w:t>
      </w:r>
      <w:r w:rsidRPr="00967BF7">
        <w:rPr>
          <w:rStyle w:val="StyleUnderline"/>
          <w:highlight w:val="cyan"/>
        </w:rPr>
        <w:t>there is a positive trend on these questions</w:t>
      </w:r>
      <w:r w:rsidRPr="000B403B">
        <w:rPr>
          <w:rStyle w:val="StyleUnderline"/>
        </w:rPr>
        <w:t>.</w:t>
      </w:r>
      <w:r>
        <w:rPr>
          <w:rStyle w:val="StyleUnderline"/>
        </w:rPr>
        <w:t xml:space="preserve"> </w:t>
      </w:r>
      <w:r w:rsidRPr="00783729">
        <w:rPr>
          <w:rFonts w:asciiTheme="minorHAnsi" w:hAnsiTheme="minorHAnsi" w:cstheme="minorHAnsi"/>
          <w:sz w:val="16"/>
        </w:rPr>
        <w:t xml:space="preserve">As of the end of May, </w:t>
      </w:r>
      <w:r w:rsidRPr="00967BF7">
        <w:rPr>
          <w:rStyle w:val="StyleUnderline"/>
          <w:highlight w:val="cyan"/>
        </w:rPr>
        <w:t>the president is enjoying approvals of 45 percent and record approvals from the GOP faithful.</w:t>
      </w:r>
      <w:r w:rsidRPr="00783729">
        <w:rPr>
          <w:rFonts w:asciiTheme="minorHAnsi" w:hAnsiTheme="minorHAnsi" w:cstheme="minorHAnsi"/>
          <w:sz w:val="16"/>
        </w:rPr>
        <w:t xml:space="preserve"> Bruce Mehlman recently pointed out that </w:t>
      </w:r>
      <w:r w:rsidRPr="00967BF7">
        <w:rPr>
          <w:rStyle w:val="StyleUnderline"/>
          <w:highlight w:val="cyan"/>
        </w:rPr>
        <w:t>Trump’s numbers within his own party</w:t>
      </w:r>
      <w:r w:rsidRPr="000B403B">
        <w:rPr>
          <w:rStyle w:val="StyleUnderline"/>
        </w:rPr>
        <w:t xml:space="preserve"> at the </w:t>
      </w:r>
      <w:proofErr w:type="gramStart"/>
      <w:r w:rsidRPr="000B403B">
        <w:rPr>
          <w:rStyle w:val="StyleUnderline"/>
        </w:rPr>
        <w:t>500 day</w:t>
      </w:r>
      <w:proofErr w:type="gramEnd"/>
      <w:r w:rsidRPr="000B403B">
        <w:rPr>
          <w:rStyle w:val="StyleUnderline"/>
        </w:rPr>
        <w:t xml:space="preserve"> mark since World War II </w:t>
      </w:r>
      <w:r w:rsidRPr="00967BF7">
        <w:rPr>
          <w:rStyle w:val="StyleUnderline"/>
          <w:highlight w:val="cyan"/>
        </w:rPr>
        <w:t>are only bested by</w:t>
      </w:r>
      <w:r w:rsidRPr="000B403B">
        <w:rPr>
          <w:rStyle w:val="StyleUnderline"/>
        </w:rPr>
        <w:t xml:space="preserve"> George W. </w:t>
      </w:r>
      <w:r w:rsidRPr="00967BF7">
        <w:rPr>
          <w:rStyle w:val="StyleUnderline"/>
          <w:highlight w:val="cyan"/>
        </w:rPr>
        <w:t>Bush post-9/11.</w:t>
      </w:r>
    </w:p>
    <w:p w14:paraId="2C30BD55" w14:textId="14E79252" w:rsidR="00804459" w:rsidRDefault="00A7618A" w:rsidP="00804459">
      <w:pPr>
        <w:pStyle w:val="Heading3"/>
        <w:rPr>
          <w:rFonts w:asciiTheme="minorHAnsi" w:hAnsiTheme="minorHAnsi" w:cstheme="minorHAnsi"/>
        </w:rPr>
      </w:pPr>
      <w:r>
        <w:rPr>
          <w:rFonts w:asciiTheme="minorHAnsi" w:hAnsiTheme="minorHAnsi" w:cstheme="minorHAnsi"/>
        </w:rPr>
        <w:t xml:space="preserve">1AR </w:t>
      </w:r>
      <w:proofErr w:type="spellStart"/>
      <w:r w:rsidR="00804459" w:rsidRPr="00940EC4">
        <w:rPr>
          <w:rFonts w:asciiTheme="minorHAnsi" w:hAnsiTheme="minorHAnsi" w:cstheme="minorHAnsi"/>
        </w:rPr>
        <w:t>Uq</w:t>
      </w:r>
      <w:proofErr w:type="spellEnd"/>
      <w:r>
        <w:rPr>
          <w:rFonts w:asciiTheme="minorHAnsi" w:hAnsiTheme="minorHAnsi" w:cstheme="minorHAnsi"/>
        </w:rPr>
        <w:t>—Dem Infighting</w:t>
      </w:r>
    </w:p>
    <w:p w14:paraId="12E50864" w14:textId="3D268B6E" w:rsidR="00A7618A" w:rsidRPr="00A7618A" w:rsidRDefault="00A7618A" w:rsidP="00A7618A">
      <w:pPr>
        <w:pStyle w:val="Heading4"/>
      </w:pPr>
      <w:r>
        <w:t xml:space="preserve">Democratic infighting dooms their chances </w:t>
      </w:r>
    </w:p>
    <w:p w14:paraId="338ACEE9" w14:textId="05D719D5" w:rsidR="00804459" w:rsidRPr="00940EC4" w:rsidRDefault="001366BB" w:rsidP="00804459">
      <w:pPr>
        <w:rPr>
          <w:rFonts w:asciiTheme="minorHAnsi" w:hAnsiTheme="minorHAnsi" w:cstheme="minorHAnsi"/>
        </w:rPr>
      </w:pPr>
      <w:r w:rsidRPr="00A7618A">
        <w:rPr>
          <w:rStyle w:val="Style13ptBold"/>
        </w:rPr>
        <w:t>Schoen 6/10</w:t>
      </w:r>
      <w:r>
        <w:rPr>
          <w:rFonts w:asciiTheme="minorHAnsi" w:hAnsiTheme="minorHAnsi" w:cstheme="minorHAnsi"/>
        </w:rPr>
        <w:t xml:space="preserve"> (</w:t>
      </w:r>
      <w:r w:rsidR="00804459" w:rsidRPr="00940EC4">
        <w:rPr>
          <w:rFonts w:asciiTheme="minorHAnsi" w:hAnsiTheme="minorHAnsi" w:cstheme="minorHAnsi"/>
        </w:rPr>
        <w:t>Douglas E. Schoen (@</w:t>
      </w:r>
      <w:proofErr w:type="spellStart"/>
      <w:r w:rsidR="00804459" w:rsidRPr="00940EC4">
        <w:rPr>
          <w:rFonts w:asciiTheme="minorHAnsi" w:hAnsiTheme="minorHAnsi" w:cstheme="minorHAnsi"/>
        </w:rPr>
        <w:t>DouglasESchoen</w:t>
      </w:r>
      <w:proofErr w:type="spellEnd"/>
      <w:r w:rsidR="00804459" w:rsidRPr="00940EC4">
        <w:rPr>
          <w:rFonts w:asciiTheme="minorHAnsi" w:hAnsiTheme="minorHAnsi" w:cstheme="minorHAnsi"/>
        </w:rPr>
        <w:t>) served as a pollster for President Clinton. A longtime political consultant, he is also a Fox News contributor and the author of 11 books, including “Putin’s Master Plan: To Destroy Europe, Divide NATO, and Restore Russian Power and Global Influence.”</w:t>
      </w:r>
      <w:r>
        <w:rPr>
          <w:rFonts w:asciiTheme="minorHAnsi" w:hAnsiTheme="minorHAnsi" w:cstheme="minorHAnsi"/>
        </w:rPr>
        <w:t xml:space="preserve"> “</w:t>
      </w:r>
      <w:r w:rsidR="00804459" w:rsidRPr="00940EC4">
        <w:rPr>
          <w:rFonts w:asciiTheme="minorHAnsi" w:hAnsiTheme="minorHAnsi" w:cstheme="minorHAnsi"/>
        </w:rPr>
        <w:t>The progressive blue wave is crashing and burning in 2018</w:t>
      </w:r>
      <w:r>
        <w:rPr>
          <w:rFonts w:asciiTheme="minorHAnsi" w:hAnsiTheme="minorHAnsi" w:cstheme="minorHAnsi"/>
        </w:rPr>
        <w:t xml:space="preserve">”, </w:t>
      </w:r>
      <w:hyperlink r:id="rId63" w:history="1">
        <w:r w:rsidR="00804459" w:rsidRPr="00940EC4">
          <w:rPr>
            <w:rStyle w:val="Hyperlink"/>
            <w:rFonts w:asciiTheme="minorHAnsi" w:hAnsiTheme="minorHAnsi" w:cstheme="minorHAnsi"/>
          </w:rPr>
          <w:t>http://thehill.com/opinion/campaign/391575-the-progressive-blue-wave-is-crashing-and-burning-in-2018</w:t>
        </w:r>
      </w:hyperlink>
      <w:r>
        <w:rPr>
          <w:rFonts w:asciiTheme="minorHAnsi" w:hAnsiTheme="minorHAnsi" w:cstheme="minorHAnsi"/>
        </w:rPr>
        <w:t xml:space="preserve"> , </w:t>
      </w:r>
      <w:r w:rsidR="00804459" w:rsidRPr="00940EC4">
        <w:rPr>
          <w:rFonts w:asciiTheme="minorHAnsi" w:hAnsiTheme="minorHAnsi" w:cstheme="minorHAnsi"/>
        </w:rPr>
        <w:t xml:space="preserve"> 06/10/18</w:t>
      </w:r>
      <w:r>
        <w:rPr>
          <w:rFonts w:asciiTheme="minorHAnsi" w:hAnsiTheme="minorHAnsi" w:cstheme="minorHAnsi"/>
        </w:rPr>
        <w:t>)</w:t>
      </w:r>
    </w:p>
    <w:p w14:paraId="242FED2A" w14:textId="13274523" w:rsidR="00804459" w:rsidRPr="001366BB" w:rsidRDefault="00804459" w:rsidP="00804459">
      <w:pPr>
        <w:rPr>
          <w:rFonts w:asciiTheme="minorHAnsi" w:hAnsiTheme="minorHAnsi" w:cstheme="minorHAnsi"/>
          <w:sz w:val="16"/>
        </w:rPr>
      </w:pPr>
      <w:r w:rsidRPr="001366BB">
        <w:rPr>
          <w:rStyle w:val="StyleUnderline"/>
        </w:rPr>
        <w:t xml:space="preserve">The </w:t>
      </w:r>
      <w:r w:rsidRPr="00967BF7">
        <w:rPr>
          <w:rStyle w:val="StyleUnderline"/>
          <w:highlight w:val="cyan"/>
        </w:rPr>
        <w:t>June 5 primaries underscored</w:t>
      </w:r>
      <w:r w:rsidRPr="001366BB">
        <w:rPr>
          <w:rStyle w:val="StyleUnderline"/>
        </w:rPr>
        <w:t xml:space="preserve"> just </w:t>
      </w:r>
      <w:r w:rsidRPr="00967BF7">
        <w:rPr>
          <w:rStyle w:val="StyleUnderline"/>
          <w:highlight w:val="cyan"/>
        </w:rPr>
        <w:t>how disastrous</w:t>
      </w:r>
      <w:r w:rsidRPr="001366BB">
        <w:rPr>
          <w:rStyle w:val="StyleUnderline"/>
        </w:rPr>
        <w:t xml:space="preserve"> an impact </w:t>
      </w:r>
      <w:r w:rsidRPr="00967BF7">
        <w:rPr>
          <w:rStyle w:val="StyleUnderline"/>
          <w:highlight w:val="cyan"/>
        </w:rPr>
        <w:t>the</w:t>
      </w:r>
      <w:r w:rsidRPr="001366BB">
        <w:rPr>
          <w:rStyle w:val="StyleUnderline"/>
        </w:rPr>
        <w:t xml:space="preserve"> far-left </w:t>
      </w:r>
      <w:r w:rsidRPr="00967BF7">
        <w:rPr>
          <w:rStyle w:val="StyleUnderline"/>
          <w:highlight w:val="cyan"/>
        </w:rPr>
        <w:t>progressive faction of the Dem</w:t>
      </w:r>
      <w:r w:rsidRPr="001366BB">
        <w:rPr>
          <w:sz w:val="16"/>
        </w:rPr>
        <w:t>ocrat</w:t>
      </w:r>
      <w:r w:rsidRPr="00967BF7">
        <w:rPr>
          <w:rStyle w:val="StyleUnderline"/>
          <w:highlight w:val="cyan"/>
        </w:rPr>
        <w:t>s</w:t>
      </w:r>
      <w:r w:rsidRPr="001366BB">
        <w:rPr>
          <w:rStyle w:val="StyleUnderline"/>
        </w:rPr>
        <w:t xml:space="preserve"> </w:t>
      </w:r>
      <w:r w:rsidRPr="00967BF7">
        <w:rPr>
          <w:rStyle w:val="StyleUnderline"/>
          <w:highlight w:val="cyan"/>
        </w:rPr>
        <w:t>could have in undermining their chances of taking back</w:t>
      </w:r>
      <w:r w:rsidRPr="001366BB">
        <w:rPr>
          <w:rStyle w:val="StyleUnderline"/>
        </w:rPr>
        <w:t xml:space="preserve"> control of </w:t>
      </w:r>
      <w:r w:rsidRPr="00967BF7">
        <w:rPr>
          <w:rStyle w:val="StyleUnderline"/>
          <w:highlight w:val="cyan"/>
        </w:rPr>
        <w:t>the House</w:t>
      </w:r>
      <w:r w:rsidRPr="001366BB">
        <w:rPr>
          <w:rStyle w:val="StyleUnderline"/>
        </w:rPr>
        <w:t xml:space="preserve"> in November</w:t>
      </w:r>
      <w:r w:rsidRPr="001366BB">
        <w:rPr>
          <w:rFonts w:asciiTheme="minorHAnsi" w:hAnsiTheme="minorHAnsi" w:cstheme="minorHAnsi"/>
          <w:sz w:val="16"/>
        </w:rPr>
        <w:t xml:space="preserve">. </w:t>
      </w:r>
      <w:r w:rsidRPr="00967BF7">
        <w:rPr>
          <w:rStyle w:val="StyleUnderline"/>
          <w:highlight w:val="cyan"/>
        </w:rPr>
        <w:t>Take</w:t>
      </w:r>
      <w:r w:rsidRPr="001366BB">
        <w:rPr>
          <w:rStyle w:val="StyleUnderline"/>
        </w:rPr>
        <w:t xml:space="preserve"> what happened in </w:t>
      </w:r>
      <w:r w:rsidRPr="00967BF7">
        <w:rPr>
          <w:rStyle w:val="StyleUnderline"/>
          <w:highlight w:val="cyan"/>
        </w:rPr>
        <w:t>California,</w:t>
      </w:r>
      <w:r w:rsidRPr="001366BB">
        <w:rPr>
          <w:rStyle w:val="StyleUnderline"/>
        </w:rPr>
        <w:t xml:space="preserve"> the state with arguably the greatest implications for the Democratic Party’s prospects this fall. </w:t>
      </w:r>
      <w:r w:rsidRPr="00967BF7">
        <w:rPr>
          <w:rStyle w:val="StyleUnderline"/>
          <w:highlight w:val="cyan"/>
        </w:rPr>
        <w:t xml:space="preserve">California has widely </w:t>
      </w:r>
      <w:proofErr w:type="gramStart"/>
      <w:r w:rsidRPr="00967BF7">
        <w:rPr>
          <w:rStyle w:val="StyleUnderline"/>
          <w:highlight w:val="cyan"/>
        </w:rPr>
        <w:t>been seen as</w:t>
      </w:r>
      <w:proofErr w:type="gramEnd"/>
      <w:r w:rsidRPr="00967BF7">
        <w:rPr>
          <w:rStyle w:val="StyleUnderline"/>
          <w:highlight w:val="cyan"/>
        </w:rPr>
        <w:t xml:space="preserve"> a litmus test for Dem</w:t>
      </w:r>
      <w:r w:rsidRPr="001366BB">
        <w:rPr>
          <w:rStyle w:val="StyleUnderline"/>
        </w:rPr>
        <w:t>ocrat</w:t>
      </w:r>
      <w:r w:rsidRPr="00967BF7">
        <w:rPr>
          <w:rStyle w:val="StyleUnderline"/>
          <w:highlight w:val="cyan"/>
        </w:rPr>
        <w:t>s</w:t>
      </w:r>
      <w:r w:rsidRPr="001366BB">
        <w:rPr>
          <w:rStyle w:val="StyleUnderline"/>
        </w:rPr>
        <w:t xml:space="preserve"> and their prospects at picking up the 23 seats needed to take back the House in midterms.</w:t>
      </w:r>
      <w:r w:rsidR="001366BB">
        <w:rPr>
          <w:rStyle w:val="StyleUnderline"/>
        </w:rPr>
        <w:t xml:space="preserve"> </w:t>
      </w:r>
      <w:r w:rsidRPr="001366BB">
        <w:rPr>
          <w:rFonts w:asciiTheme="minorHAnsi" w:hAnsiTheme="minorHAnsi" w:cstheme="minorHAnsi"/>
          <w:sz w:val="16"/>
        </w:rPr>
        <w:t xml:space="preserve">Yet, </w:t>
      </w:r>
      <w:r w:rsidRPr="00967BF7">
        <w:rPr>
          <w:rStyle w:val="StyleUnderline"/>
          <w:highlight w:val="cyan"/>
        </w:rPr>
        <w:t>the primary season was marked by overcrowded Democratic fields and divisive Democratic infighting</w:t>
      </w:r>
      <w:r w:rsidRPr="001366BB">
        <w:rPr>
          <w:rFonts w:asciiTheme="minorHAnsi" w:hAnsiTheme="minorHAnsi" w:cstheme="minorHAnsi"/>
          <w:sz w:val="16"/>
        </w:rPr>
        <w:t xml:space="preserve"> between progressive candidates seemingly embracing socialism, and candidates that were markedly moderate and inclusive. These self-styled progressive candidates flooded competitive “jungle primary” races up and down the Golden State, ultimately cannibalizing the Democratic vote. </w:t>
      </w:r>
      <w:proofErr w:type="gramStart"/>
      <w:r w:rsidRPr="001366BB">
        <w:rPr>
          <w:rFonts w:asciiTheme="minorHAnsi" w:hAnsiTheme="minorHAnsi" w:cstheme="minorHAnsi"/>
          <w:sz w:val="16"/>
        </w:rPr>
        <w:t>The end result</w:t>
      </w:r>
      <w:proofErr w:type="gramEnd"/>
      <w:r w:rsidRPr="001366BB">
        <w:rPr>
          <w:rFonts w:asciiTheme="minorHAnsi" w:hAnsiTheme="minorHAnsi" w:cstheme="minorHAnsi"/>
          <w:sz w:val="16"/>
        </w:rPr>
        <w:t xml:space="preserve"> was a strong night for Republicans at both the gubernatorial and congressional level.</w:t>
      </w:r>
      <w:r w:rsidR="001366BB" w:rsidRPr="001366BB">
        <w:rPr>
          <w:rFonts w:asciiTheme="minorHAnsi" w:hAnsiTheme="minorHAnsi" w:cstheme="minorHAnsi"/>
          <w:sz w:val="16"/>
        </w:rPr>
        <w:t xml:space="preserve"> </w:t>
      </w:r>
      <w:r w:rsidRPr="001366BB">
        <w:rPr>
          <w:rFonts w:asciiTheme="minorHAnsi" w:hAnsiTheme="minorHAnsi" w:cstheme="minorHAnsi"/>
          <w:sz w:val="16"/>
        </w:rPr>
        <w:t>In the race for governor, Republicans avoided the doomsday scenario of having two Democrats secure the most votes, which would have left them without a Republican at the top of the ticket this November, while the Democrats failed at shutting Republican candidates out of the top two slots in a single House district, including the seven hotly contested Republican districts carried by Hillary Clinton in 2016.</w:t>
      </w:r>
      <w:r w:rsidR="001366BB" w:rsidRPr="001366BB">
        <w:rPr>
          <w:rFonts w:asciiTheme="minorHAnsi" w:hAnsiTheme="minorHAnsi" w:cstheme="minorHAnsi"/>
          <w:sz w:val="16"/>
        </w:rPr>
        <w:t xml:space="preserve"> </w:t>
      </w:r>
      <w:r w:rsidRPr="001366BB">
        <w:rPr>
          <w:rFonts w:asciiTheme="minorHAnsi" w:hAnsiTheme="minorHAnsi" w:cstheme="minorHAnsi"/>
          <w:sz w:val="16"/>
        </w:rPr>
        <w:t>In the 45th district, which has one of the most crowded fields of Democratic challengers in the state, Republican incumbent Mimi Walters easily came out on top with a solid 53 percent of the vote. Walters is all but certain to defeat the Elizabeth Warren-baked Democratic second place finisher, Katie Porter, whose policy agenda focused on single payer health care is out of step with her traditionally right-leaning district.</w:t>
      </w:r>
      <w:r w:rsidR="001366BB" w:rsidRPr="001366BB">
        <w:rPr>
          <w:rFonts w:asciiTheme="minorHAnsi" w:hAnsiTheme="minorHAnsi" w:cstheme="minorHAnsi"/>
          <w:sz w:val="16"/>
        </w:rPr>
        <w:t xml:space="preserve"> </w:t>
      </w:r>
      <w:r w:rsidRPr="001366BB">
        <w:rPr>
          <w:rFonts w:asciiTheme="minorHAnsi" w:hAnsiTheme="minorHAnsi" w:cstheme="minorHAnsi"/>
          <w:sz w:val="16"/>
        </w:rPr>
        <w:t>In the 39th district, 48th district and 49th district, Republicans performed similarly well. Former state assemblywoman Young Kim placed first in the 39th district, in which the combined Republican and Independent candidates accounted for more than 55 percent of the vote. In the 48th district, where one of the most ugly and divisive Democratic primaries took place, Republican incumbent Dana Rohrabacher advanced to the general with 30 percent of the vote. In this district, Republican, Independent and Libertarian candidates secured 54 percent of the vote.</w:t>
      </w:r>
      <w:r w:rsidR="001366BB" w:rsidRPr="001366BB">
        <w:rPr>
          <w:rFonts w:asciiTheme="minorHAnsi" w:hAnsiTheme="minorHAnsi" w:cstheme="minorHAnsi"/>
          <w:sz w:val="16"/>
        </w:rPr>
        <w:t xml:space="preserve"> </w:t>
      </w:r>
      <w:r w:rsidRPr="001366BB">
        <w:rPr>
          <w:rFonts w:asciiTheme="minorHAnsi" w:hAnsiTheme="minorHAnsi" w:cstheme="minorHAnsi"/>
          <w:sz w:val="16"/>
        </w:rPr>
        <w:t xml:space="preserve">In New Jersey, another state with notable national implications, Democratic candidates who ran on center-left platforms experienced marked success. In the 11th district, which has long been a Republican stronghold, Democrat </w:t>
      </w:r>
      <w:proofErr w:type="spellStart"/>
      <w:r w:rsidRPr="001366BB">
        <w:rPr>
          <w:rFonts w:asciiTheme="minorHAnsi" w:hAnsiTheme="minorHAnsi" w:cstheme="minorHAnsi"/>
          <w:sz w:val="16"/>
        </w:rPr>
        <w:t>Mikie</w:t>
      </w:r>
      <w:proofErr w:type="spellEnd"/>
      <w:r w:rsidRPr="001366BB">
        <w:rPr>
          <w:rFonts w:asciiTheme="minorHAnsi" w:hAnsiTheme="minorHAnsi" w:cstheme="minorHAnsi"/>
          <w:sz w:val="16"/>
        </w:rPr>
        <w:t xml:space="preserve"> Sherrill secured the nomination to advance to the general elections in November. Sherill, a former federal prosecutor and Navy pilot, ran on a moderately left-leaning and inclusive platform that is sure to bring her success as the campaign progresses.</w:t>
      </w:r>
      <w:r w:rsidR="001366BB" w:rsidRPr="001366BB">
        <w:rPr>
          <w:rFonts w:asciiTheme="minorHAnsi" w:hAnsiTheme="minorHAnsi" w:cstheme="minorHAnsi"/>
          <w:sz w:val="16"/>
        </w:rPr>
        <w:t xml:space="preserve"> </w:t>
      </w:r>
      <w:r w:rsidRPr="001366BB">
        <w:rPr>
          <w:rFonts w:asciiTheme="minorHAnsi" w:hAnsiTheme="minorHAnsi" w:cstheme="minorHAnsi"/>
          <w:sz w:val="16"/>
        </w:rPr>
        <w:t>Specifically, her measured response about her desire to impeach President Trump — “We’ve certainly seen evidence that might lead to something, but we’ve got to let [special counsel Robert] Mueller complete his investigation” — should be noted by every Democrat across America who is tempted to go down the path of anti-Trump “resistance.”</w:t>
      </w:r>
      <w:r w:rsidR="001366BB" w:rsidRPr="001366BB">
        <w:rPr>
          <w:rFonts w:asciiTheme="minorHAnsi" w:hAnsiTheme="minorHAnsi" w:cstheme="minorHAnsi"/>
          <w:sz w:val="16"/>
        </w:rPr>
        <w:t xml:space="preserve"> </w:t>
      </w:r>
      <w:r w:rsidRPr="001366BB">
        <w:rPr>
          <w:rFonts w:asciiTheme="minorHAnsi" w:hAnsiTheme="minorHAnsi" w:cstheme="minorHAnsi"/>
          <w:sz w:val="16"/>
        </w:rPr>
        <w:t xml:space="preserve">In the 4th district of New Jersey, self-described centrist Democrat Josh </w:t>
      </w:r>
      <w:proofErr w:type="spellStart"/>
      <w:r w:rsidRPr="001366BB">
        <w:rPr>
          <w:rFonts w:asciiTheme="minorHAnsi" w:hAnsiTheme="minorHAnsi" w:cstheme="minorHAnsi"/>
          <w:sz w:val="16"/>
        </w:rPr>
        <w:t>Welle</w:t>
      </w:r>
      <w:proofErr w:type="spellEnd"/>
      <w:r w:rsidRPr="001366BB">
        <w:rPr>
          <w:rFonts w:asciiTheme="minorHAnsi" w:hAnsiTheme="minorHAnsi" w:cstheme="minorHAnsi"/>
          <w:sz w:val="16"/>
        </w:rPr>
        <w:t>, who demonstrated how in touch he is with the voters he is seeking to represent when he noted in a primary debate that this is “not a bold progressive district,” finished first in the primary and will face off against longtime Republican Congressman Chris Smith.</w:t>
      </w:r>
      <w:r w:rsidR="001366BB" w:rsidRPr="001366BB">
        <w:rPr>
          <w:rFonts w:asciiTheme="minorHAnsi" w:hAnsiTheme="minorHAnsi" w:cstheme="minorHAnsi"/>
          <w:sz w:val="16"/>
        </w:rPr>
        <w:t xml:space="preserve"> </w:t>
      </w:r>
      <w:r w:rsidRPr="001366BB">
        <w:rPr>
          <w:rFonts w:asciiTheme="minorHAnsi" w:hAnsiTheme="minorHAnsi" w:cstheme="minorHAnsi"/>
          <w:sz w:val="16"/>
        </w:rPr>
        <w:t xml:space="preserve">Meanwhile, in the 7th district, among a slate of progressive Democrats, the centrist campaign of Tom Malinowski emerged victorious. Malinowski, whose platform seeks to appeal to fiscally conservative voters, won a whopping 67 percent of the vote to advance to the November election. To be sure, for Democrats, there is no way of denying that the groundswell of progressive candidates </w:t>
      </w:r>
      <w:proofErr w:type="gramStart"/>
      <w:r w:rsidRPr="001366BB">
        <w:rPr>
          <w:rFonts w:asciiTheme="minorHAnsi" w:hAnsiTheme="minorHAnsi" w:cstheme="minorHAnsi"/>
          <w:sz w:val="16"/>
        </w:rPr>
        <w:t>have</w:t>
      </w:r>
      <w:proofErr w:type="gramEnd"/>
      <w:r w:rsidRPr="001366BB">
        <w:rPr>
          <w:rFonts w:asciiTheme="minorHAnsi" w:hAnsiTheme="minorHAnsi" w:cstheme="minorHAnsi"/>
          <w:sz w:val="16"/>
        </w:rPr>
        <w:t xml:space="preserve"> energized the Democratic base. But they have also left the party profoundly divided heading into November.</w:t>
      </w:r>
      <w:r w:rsidR="001366BB" w:rsidRPr="001366BB">
        <w:rPr>
          <w:rFonts w:asciiTheme="minorHAnsi" w:hAnsiTheme="minorHAnsi" w:cstheme="minorHAnsi"/>
          <w:sz w:val="16"/>
        </w:rPr>
        <w:t xml:space="preserve"> </w:t>
      </w:r>
      <w:r w:rsidRPr="001366BB">
        <w:rPr>
          <w:rFonts w:asciiTheme="minorHAnsi" w:hAnsiTheme="minorHAnsi" w:cstheme="minorHAnsi"/>
          <w:sz w:val="16"/>
        </w:rPr>
        <w:t xml:space="preserve">If Tuesday has taught us anything, it is that </w:t>
      </w:r>
      <w:r w:rsidRPr="00967BF7">
        <w:rPr>
          <w:rStyle w:val="StyleUnderline"/>
          <w:highlight w:val="cyan"/>
        </w:rPr>
        <w:t>progressive dreams cannot ultimately win the day</w:t>
      </w:r>
      <w:r w:rsidRPr="001366BB">
        <w:rPr>
          <w:rFonts w:asciiTheme="minorHAnsi" w:hAnsiTheme="minorHAnsi" w:cstheme="minorHAnsi"/>
          <w:sz w:val="16"/>
        </w:rPr>
        <w:t xml:space="preserve">. With Republican prospects looking more promising than they have for months, the Democrats must back candidates with the broadest possible constituencies to compete against their Republican opponents. With this strategy, the Democrats will not only have a fighting chance at reclaiming the House in </w:t>
      </w:r>
      <w:proofErr w:type="gramStart"/>
      <w:r w:rsidRPr="001366BB">
        <w:rPr>
          <w:rFonts w:asciiTheme="minorHAnsi" w:hAnsiTheme="minorHAnsi" w:cstheme="minorHAnsi"/>
          <w:sz w:val="16"/>
        </w:rPr>
        <w:t>2018, but</w:t>
      </w:r>
      <w:proofErr w:type="gramEnd"/>
      <w:r w:rsidRPr="001366BB">
        <w:rPr>
          <w:rFonts w:asciiTheme="minorHAnsi" w:hAnsiTheme="minorHAnsi" w:cstheme="minorHAnsi"/>
          <w:sz w:val="16"/>
        </w:rPr>
        <w:t xml:space="preserve"> can coalesce around an inclusive platform to widen their clout in 2020 and beyond.</w:t>
      </w:r>
    </w:p>
    <w:p w14:paraId="03BB9821" w14:textId="513FF3C0" w:rsidR="00ED7031" w:rsidRPr="00940EC4" w:rsidRDefault="00ED7031" w:rsidP="00C206E6">
      <w:pPr>
        <w:pStyle w:val="Heading2"/>
        <w:rPr>
          <w:rFonts w:asciiTheme="minorHAnsi" w:hAnsiTheme="minorHAnsi" w:cstheme="minorHAnsi"/>
        </w:rPr>
      </w:pPr>
      <w:r w:rsidRPr="00940EC4">
        <w:rPr>
          <w:rFonts w:asciiTheme="minorHAnsi" w:hAnsiTheme="minorHAnsi" w:cstheme="minorHAnsi"/>
        </w:rPr>
        <w:t>Can’t Predict Election</w:t>
      </w:r>
    </w:p>
    <w:p w14:paraId="1D76E864" w14:textId="2A245597" w:rsidR="00ED7031" w:rsidRPr="00940EC4" w:rsidRDefault="00ED7031" w:rsidP="00ED7031">
      <w:pPr>
        <w:pStyle w:val="Heading3"/>
        <w:rPr>
          <w:rFonts w:asciiTheme="minorHAnsi" w:hAnsiTheme="minorHAnsi" w:cstheme="minorHAnsi"/>
        </w:rPr>
      </w:pPr>
      <w:r w:rsidRPr="00940EC4">
        <w:rPr>
          <w:rFonts w:asciiTheme="minorHAnsi" w:hAnsiTheme="minorHAnsi" w:cstheme="minorHAnsi"/>
        </w:rPr>
        <w:t>Too Far Off</w:t>
      </w:r>
    </w:p>
    <w:p w14:paraId="4EF44597" w14:textId="1E939719" w:rsidR="00151D7D" w:rsidRPr="00940EC4" w:rsidRDefault="00151D7D" w:rsidP="00151D7D">
      <w:pPr>
        <w:pStyle w:val="Heading4"/>
        <w:rPr>
          <w:rFonts w:asciiTheme="minorHAnsi" w:hAnsiTheme="minorHAnsi" w:cstheme="minorHAnsi"/>
        </w:rPr>
      </w:pPr>
      <w:r w:rsidRPr="00940EC4">
        <w:rPr>
          <w:rFonts w:asciiTheme="minorHAnsi" w:hAnsiTheme="minorHAnsi" w:cstheme="minorHAnsi"/>
        </w:rPr>
        <w:t xml:space="preserve">The election is too far off—plenty of times for surprises </w:t>
      </w:r>
    </w:p>
    <w:p w14:paraId="6D55A5DA" w14:textId="2E95211E" w:rsidR="00E22942" w:rsidRPr="00940EC4" w:rsidRDefault="00151D7D" w:rsidP="00E22942">
      <w:pPr>
        <w:rPr>
          <w:rFonts w:asciiTheme="minorHAnsi" w:hAnsiTheme="minorHAnsi" w:cstheme="minorHAnsi"/>
        </w:rPr>
      </w:pPr>
      <w:r w:rsidRPr="00940EC4">
        <w:rPr>
          <w:rStyle w:val="Style13ptBold"/>
          <w:rFonts w:asciiTheme="minorHAnsi" w:hAnsiTheme="minorHAnsi" w:cstheme="minorHAnsi"/>
        </w:rPr>
        <w:t>Nilsen 4/16</w:t>
      </w:r>
      <w:r w:rsidRPr="00940EC4">
        <w:rPr>
          <w:rFonts w:asciiTheme="minorHAnsi" w:hAnsiTheme="minorHAnsi" w:cstheme="minorHAnsi"/>
        </w:rPr>
        <w:t xml:space="preserve"> (</w:t>
      </w:r>
      <w:r w:rsidR="00E22942" w:rsidRPr="00940EC4">
        <w:rPr>
          <w:rFonts w:asciiTheme="minorHAnsi" w:hAnsiTheme="minorHAnsi" w:cstheme="minorHAnsi"/>
        </w:rPr>
        <w:t>Ella Nilsen</w:t>
      </w:r>
      <w:r w:rsidRPr="00940EC4">
        <w:rPr>
          <w:rFonts w:asciiTheme="minorHAnsi" w:hAnsiTheme="minorHAnsi" w:cstheme="minorHAnsi"/>
        </w:rPr>
        <w:t>-</w:t>
      </w:r>
      <w:r w:rsidR="00E22942" w:rsidRPr="00940EC4">
        <w:rPr>
          <w:rFonts w:asciiTheme="minorHAnsi" w:hAnsiTheme="minorHAnsi" w:cstheme="minorHAnsi"/>
        </w:rPr>
        <w:t>Politics &amp; Policy Reporter</w:t>
      </w:r>
      <w:r w:rsidRPr="00940EC4">
        <w:rPr>
          <w:rFonts w:asciiTheme="minorHAnsi" w:hAnsiTheme="minorHAnsi" w:cstheme="minorHAnsi"/>
        </w:rPr>
        <w:t xml:space="preserve"> @ Vox, </w:t>
      </w:r>
      <w:r w:rsidR="00E22942" w:rsidRPr="00940EC4">
        <w:rPr>
          <w:rFonts w:asciiTheme="minorHAnsi" w:hAnsiTheme="minorHAnsi" w:cstheme="minorHAnsi"/>
        </w:rPr>
        <w:t xml:space="preserve">Ella Nilsen covers Congress and the Democrats for Vox </w:t>
      </w:r>
      <w:proofErr w:type="gramStart"/>
      <w:r w:rsidR="00E22942" w:rsidRPr="00940EC4">
        <w:rPr>
          <w:rFonts w:asciiTheme="minorHAnsi" w:hAnsiTheme="minorHAnsi" w:cstheme="minorHAnsi"/>
        </w:rPr>
        <w:t>and also</w:t>
      </w:r>
      <w:proofErr w:type="gramEnd"/>
      <w:r w:rsidR="00E22942" w:rsidRPr="00940EC4">
        <w:rPr>
          <w:rFonts w:asciiTheme="minorHAnsi" w:hAnsiTheme="minorHAnsi" w:cstheme="minorHAnsi"/>
        </w:rPr>
        <w:t xml:space="preserve"> writes the daily Vox Sentences newsletter. Before coming to Vox, she worked at the Concord Monitor newspaper in New Hampshire, where she covered Bernie Sanders and Donald Trump in the 2016 primary.</w:t>
      </w:r>
      <w:r w:rsidRPr="00940EC4">
        <w:rPr>
          <w:rFonts w:asciiTheme="minorHAnsi" w:hAnsiTheme="minorHAnsi" w:cstheme="minorHAnsi"/>
        </w:rPr>
        <w:t xml:space="preserve"> “</w:t>
      </w:r>
      <w:r w:rsidR="00E22942" w:rsidRPr="00940EC4">
        <w:rPr>
          <w:rFonts w:asciiTheme="minorHAnsi" w:hAnsiTheme="minorHAnsi" w:cstheme="minorHAnsi"/>
        </w:rPr>
        <w:t>The Democratic advantage in congressional generic ballot polls has been shrinking</w:t>
      </w:r>
      <w:r w:rsidRPr="00940EC4">
        <w:rPr>
          <w:rFonts w:asciiTheme="minorHAnsi" w:hAnsiTheme="minorHAnsi" w:cstheme="minorHAnsi"/>
        </w:rPr>
        <w:t xml:space="preserve">”, </w:t>
      </w:r>
      <w:hyperlink r:id="rId64" w:history="1">
        <w:r w:rsidR="00E22942" w:rsidRPr="00940EC4">
          <w:rPr>
            <w:rStyle w:val="Hyperlink"/>
            <w:rFonts w:asciiTheme="minorHAnsi" w:hAnsiTheme="minorHAnsi" w:cstheme="minorHAnsi"/>
          </w:rPr>
          <w:t>https://www.vox.com/2018/4/16/17242220/poll-democrats-midterm-elections-2018-congressional-ballot</w:t>
        </w:r>
      </w:hyperlink>
      <w:r w:rsidRPr="00940EC4">
        <w:rPr>
          <w:rFonts w:asciiTheme="minorHAnsi" w:hAnsiTheme="minorHAnsi" w:cstheme="minorHAnsi"/>
        </w:rPr>
        <w:t xml:space="preserve"> , </w:t>
      </w:r>
      <w:r w:rsidR="00E22942" w:rsidRPr="00940EC4">
        <w:rPr>
          <w:rFonts w:asciiTheme="minorHAnsi" w:hAnsiTheme="minorHAnsi" w:cstheme="minorHAnsi"/>
        </w:rPr>
        <w:t>Apr 16, 2018</w:t>
      </w:r>
      <w:r w:rsidRPr="00940EC4">
        <w:rPr>
          <w:rFonts w:asciiTheme="minorHAnsi" w:hAnsiTheme="minorHAnsi" w:cstheme="minorHAnsi"/>
        </w:rPr>
        <w:t>)</w:t>
      </w:r>
    </w:p>
    <w:p w14:paraId="2BCBEFCB" w14:textId="1D5DF578" w:rsidR="00ED7031" w:rsidRPr="00940EC4" w:rsidRDefault="00ED7031" w:rsidP="00ED7031">
      <w:pPr>
        <w:rPr>
          <w:rStyle w:val="StyleUnderline"/>
          <w:rFonts w:asciiTheme="minorHAnsi" w:hAnsiTheme="minorHAnsi" w:cstheme="minorHAnsi"/>
        </w:rPr>
      </w:pPr>
      <w:r w:rsidRPr="00940EC4">
        <w:rPr>
          <w:rFonts w:asciiTheme="minorHAnsi" w:hAnsiTheme="minorHAnsi" w:cstheme="minorHAnsi"/>
          <w:sz w:val="16"/>
        </w:rPr>
        <w:t xml:space="preserve">Bolstered by special election wins over the past few months, a Democratic wave has gone from a hope to the conventional wisdom. But </w:t>
      </w:r>
      <w:r w:rsidRPr="00967BF7">
        <w:rPr>
          <w:rStyle w:val="StyleUnderline"/>
          <w:rFonts w:asciiTheme="minorHAnsi" w:hAnsiTheme="minorHAnsi" w:cstheme="minorHAnsi"/>
          <w:highlight w:val="cyan"/>
        </w:rPr>
        <w:t>there are</w:t>
      </w:r>
      <w:r w:rsidRPr="00940EC4">
        <w:rPr>
          <w:rStyle w:val="StyleUnderline"/>
          <w:rFonts w:asciiTheme="minorHAnsi" w:hAnsiTheme="minorHAnsi" w:cstheme="minorHAnsi"/>
        </w:rPr>
        <w:t xml:space="preserve"> still </w:t>
      </w:r>
      <w:proofErr w:type="gramStart"/>
      <w:r w:rsidRPr="00967BF7">
        <w:rPr>
          <w:rStyle w:val="StyleUnderline"/>
          <w:rFonts w:asciiTheme="minorHAnsi" w:hAnsiTheme="minorHAnsi" w:cstheme="minorHAnsi"/>
          <w:highlight w:val="cyan"/>
        </w:rPr>
        <w:t>a number of</w:t>
      </w:r>
      <w:proofErr w:type="gramEnd"/>
      <w:r w:rsidRPr="00967BF7">
        <w:rPr>
          <w:rStyle w:val="StyleUnderline"/>
          <w:rFonts w:asciiTheme="minorHAnsi" w:hAnsiTheme="minorHAnsi" w:cstheme="minorHAnsi"/>
          <w:highlight w:val="cyan"/>
        </w:rPr>
        <w:t xml:space="preserve"> speed bumps between now and November</w:t>
      </w:r>
      <w:r w:rsidRPr="00940EC4">
        <w:rPr>
          <w:rStyle w:val="StyleUnderline"/>
          <w:rFonts w:asciiTheme="minorHAnsi" w:hAnsiTheme="minorHAnsi" w:cstheme="minorHAnsi"/>
        </w:rPr>
        <w:t xml:space="preserve"> </w:t>
      </w:r>
      <w:r w:rsidRPr="00940EC4">
        <w:rPr>
          <w:rFonts w:asciiTheme="minorHAnsi" w:hAnsiTheme="minorHAnsi" w:cstheme="minorHAnsi"/>
          <w:sz w:val="16"/>
        </w:rPr>
        <w:t xml:space="preserve">that Vox’s Dylan Scott outlined recently. The economy is good; </w:t>
      </w:r>
      <w:r w:rsidRPr="00967BF7">
        <w:rPr>
          <w:rStyle w:val="StyleUnderline"/>
          <w:rFonts w:asciiTheme="minorHAnsi" w:hAnsiTheme="minorHAnsi" w:cstheme="minorHAnsi"/>
          <w:highlight w:val="cyan"/>
        </w:rPr>
        <w:t>Dem</w:t>
      </w:r>
      <w:r w:rsidRPr="00940EC4">
        <w:rPr>
          <w:rFonts w:asciiTheme="minorHAnsi" w:hAnsiTheme="minorHAnsi" w:cstheme="minorHAnsi"/>
          <w:sz w:val="16"/>
        </w:rPr>
        <w:t>ocrat</w:t>
      </w:r>
      <w:r w:rsidRPr="00967BF7">
        <w:rPr>
          <w:rStyle w:val="StyleUnderline"/>
          <w:rFonts w:asciiTheme="minorHAnsi" w:hAnsiTheme="minorHAnsi" w:cstheme="minorHAnsi"/>
          <w:highlight w:val="cyan"/>
        </w:rPr>
        <w:t>s</w:t>
      </w:r>
      <w:r w:rsidRPr="00940EC4">
        <w:rPr>
          <w:rFonts w:asciiTheme="minorHAnsi" w:hAnsiTheme="minorHAnsi" w:cstheme="minorHAnsi"/>
          <w:sz w:val="16"/>
        </w:rPr>
        <w:t xml:space="preserve"> </w:t>
      </w:r>
      <w:r w:rsidRPr="00967BF7">
        <w:rPr>
          <w:rStyle w:val="StyleUnderline"/>
          <w:rFonts w:asciiTheme="minorHAnsi" w:hAnsiTheme="minorHAnsi" w:cstheme="minorHAnsi"/>
          <w:highlight w:val="cyan"/>
        </w:rPr>
        <w:t>could have something go wrong with</w:t>
      </w:r>
      <w:r w:rsidRPr="00940EC4">
        <w:rPr>
          <w:rStyle w:val="StyleUnderline"/>
          <w:rFonts w:asciiTheme="minorHAnsi" w:hAnsiTheme="minorHAnsi" w:cstheme="minorHAnsi"/>
        </w:rPr>
        <w:t xml:space="preserve"> some </w:t>
      </w:r>
      <w:r w:rsidRPr="00967BF7">
        <w:rPr>
          <w:rStyle w:val="StyleUnderline"/>
          <w:rFonts w:asciiTheme="minorHAnsi" w:hAnsiTheme="minorHAnsi" w:cstheme="minorHAnsi"/>
          <w:highlight w:val="cyan"/>
        </w:rPr>
        <w:t>candidates</w:t>
      </w:r>
      <w:r w:rsidRPr="00940EC4">
        <w:rPr>
          <w:rStyle w:val="StyleUnderline"/>
          <w:rFonts w:asciiTheme="minorHAnsi" w:hAnsiTheme="minorHAnsi" w:cstheme="minorHAnsi"/>
        </w:rPr>
        <w:t xml:space="preserve"> in individual districts; </w:t>
      </w:r>
      <w:r w:rsidRPr="00967BF7">
        <w:rPr>
          <w:rStyle w:val="StyleUnderline"/>
          <w:rFonts w:asciiTheme="minorHAnsi" w:hAnsiTheme="minorHAnsi" w:cstheme="minorHAnsi"/>
          <w:highlight w:val="cyan"/>
        </w:rPr>
        <w:t>and</w:t>
      </w:r>
      <w:r w:rsidRPr="00940EC4">
        <w:rPr>
          <w:rStyle w:val="StyleUnderline"/>
          <w:rFonts w:asciiTheme="minorHAnsi" w:hAnsiTheme="minorHAnsi" w:cstheme="minorHAnsi"/>
        </w:rPr>
        <w:t xml:space="preserve"> (especially </w:t>
      </w:r>
      <w:r w:rsidRPr="00967BF7">
        <w:rPr>
          <w:rStyle w:val="StyleUnderline"/>
          <w:rFonts w:asciiTheme="minorHAnsi" w:hAnsiTheme="minorHAnsi" w:cstheme="minorHAnsi"/>
          <w:highlight w:val="cyan"/>
        </w:rPr>
        <w:t>with Trump as president</w:t>
      </w:r>
      <w:r w:rsidRPr="00940EC4">
        <w:rPr>
          <w:rStyle w:val="StyleUnderline"/>
          <w:rFonts w:asciiTheme="minorHAnsi" w:hAnsiTheme="minorHAnsi" w:cstheme="minorHAnsi"/>
        </w:rPr>
        <w:t>)</w:t>
      </w:r>
      <w:r w:rsidRPr="00940EC4">
        <w:rPr>
          <w:rFonts w:asciiTheme="minorHAnsi" w:hAnsiTheme="minorHAnsi" w:cstheme="minorHAnsi"/>
          <w:sz w:val="16"/>
        </w:rPr>
        <w:t xml:space="preserve"> </w:t>
      </w:r>
      <w:r w:rsidRPr="00967BF7">
        <w:rPr>
          <w:rStyle w:val="StyleUnderline"/>
          <w:rFonts w:asciiTheme="minorHAnsi" w:hAnsiTheme="minorHAnsi" w:cstheme="minorHAnsi"/>
          <w:highlight w:val="cyan"/>
        </w:rPr>
        <w:t>there could be a chaotic variable</w:t>
      </w:r>
      <w:r w:rsidRPr="00940EC4">
        <w:rPr>
          <w:rStyle w:val="StyleUnderline"/>
          <w:rFonts w:asciiTheme="minorHAnsi" w:hAnsiTheme="minorHAnsi" w:cstheme="minorHAnsi"/>
        </w:rPr>
        <w:t xml:space="preserve"> that changes the midterms — </w:t>
      </w:r>
      <w:r w:rsidRPr="00967BF7">
        <w:rPr>
          <w:rStyle w:val="Emphasis"/>
          <w:rFonts w:asciiTheme="minorHAnsi" w:hAnsiTheme="minorHAnsi" w:cstheme="minorHAnsi"/>
          <w:highlight w:val="cyan"/>
        </w:rPr>
        <w:t>think a terrorist attack, natural disaster, or war.</w:t>
      </w:r>
      <w:r w:rsidRPr="00940EC4">
        <w:rPr>
          <w:rFonts w:asciiTheme="minorHAnsi" w:hAnsiTheme="minorHAnsi" w:cstheme="minorHAnsi"/>
          <w:sz w:val="16"/>
        </w:rPr>
        <w:t xml:space="preserve"> As Scott wrote: The conventional wisdom is solidifying that Democrats — buoyed by an unpopular President Donald Trump, an energized Democratic base, ample opportunities for pickups, and the historical rule that voters punish the party in the White House — will win the 20 or so seats they need to flip the House and maybe even get the Senate. Of course, </w:t>
      </w:r>
      <w:r w:rsidRPr="00967BF7">
        <w:rPr>
          <w:rStyle w:val="Emphasis"/>
          <w:rFonts w:asciiTheme="minorHAnsi" w:hAnsiTheme="minorHAnsi" w:cstheme="minorHAnsi"/>
          <w:highlight w:val="cyan"/>
        </w:rPr>
        <w:t>it’s not in the bag: A lot can happen between now and November</w:t>
      </w:r>
      <w:r w:rsidRPr="00940EC4">
        <w:rPr>
          <w:rFonts w:asciiTheme="minorHAnsi" w:hAnsiTheme="minorHAnsi" w:cstheme="minorHAnsi"/>
          <w:sz w:val="16"/>
        </w:rPr>
        <w:t xml:space="preserve">, never mind that Senate Democrats are at an extreme disadvantage, </w:t>
      </w:r>
      <w:r w:rsidRPr="00940EC4">
        <w:rPr>
          <w:rStyle w:val="StyleUnderline"/>
          <w:rFonts w:asciiTheme="minorHAnsi" w:hAnsiTheme="minorHAnsi" w:cstheme="minorHAnsi"/>
        </w:rPr>
        <w:t xml:space="preserve">that gerrymandering can curb the generic ballot by a lot, meaning there are plenty of </w:t>
      </w:r>
      <w:proofErr w:type="spellStart"/>
      <w:r w:rsidRPr="00940EC4">
        <w:rPr>
          <w:rStyle w:val="StyleUnderline"/>
          <w:rFonts w:asciiTheme="minorHAnsi" w:hAnsiTheme="minorHAnsi" w:cstheme="minorHAnsi"/>
        </w:rPr>
        <w:t>R+whatever</w:t>
      </w:r>
      <w:proofErr w:type="spellEnd"/>
      <w:r w:rsidRPr="00940EC4">
        <w:rPr>
          <w:rStyle w:val="StyleUnderline"/>
          <w:rFonts w:asciiTheme="minorHAnsi" w:hAnsiTheme="minorHAnsi" w:cstheme="minorHAnsi"/>
        </w:rPr>
        <w:t xml:space="preserve"> districts. </w:t>
      </w:r>
      <w:r w:rsidRPr="00940EC4">
        <w:rPr>
          <w:rStyle w:val="Emphasis"/>
          <w:rFonts w:asciiTheme="minorHAnsi" w:hAnsiTheme="minorHAnsi" w:cstheme="minorHAnsi"/>
        </w:rPr>
        <w:t xml:space="preserve">In other words, </w:t>
      </w:r>
      <w:r w:rsidRPr="00967BF7">
        <w:rPr>
          <w:rStyle w:val="Emphasis"/>
          <w:rFonts w:asciiTheme="minorHAnsi" w:hAnsiTheme="minorHAnsi" w:cstheme="minorHAnsi"/>
          <w:highlight w:val="cyan"/>
        </w:rPr>
        <w:t>it’s far from over</w:t>
      </w:r>
      <w:r w:rsidRPr="00940EC4">
        <w:rPr>
          <w:rStyle w:val="Emphasis"/>
          <w:rFonts w:asciiTheme="minorHAnsi" w:hAnsiTheme="minorHAnsi" w:cstheme="minorHAnsi"/>
        </w:rPr>
        <w:t>.</w:t>
      </w:r>
    </w:p>
    <w:p w14:paraId="4CA74BD9" w14:textId="3D0F018F" w:rsidR="00B4242B" w:rsidRPr="00940EC4" w:rsidRDefault="00B4242B" w:rsidP="00C206E6">
      <w:pPr>
        <w:pStyle w:val="Heading2"/>
        <w:rPr>
          <w:rFonts w:asciiTheme="minorHAnsi" w:hAnsiTheme="minorHAnsi" w:cstheme="minorHAnsi"/>
        </w:rPr>
      </w:pPr>
      <w:proofErr w:type="spellStart"/>
      <w:r w:rsidRPr="00940EC4">
        <w:rPr>
          <w:rFonts w:asciiTheme="minorHAnsi" w:hAnsiTheme="minorHAnsi" w:cstheme="minorHAnsi"/>
        </w:rPr>
        <w:t>Aff</w:t>
      </w:r>
      <w:proofErr w:type="spellEnd"/>
      <w:r w:rsidRPr="00940EC4">
        <w:rPr>
          <w:rFonts w:asciiTheme="minorHAnsi" w:hAnsiTheme="minorHAnsi" w:cstheme="minorHAnsi"/>
        </w:rPr>
        <w:t xml:space="preserve"> Link</w:t>
      </w:r>
      <w:r w:rsidR="00882FB2" w:rsidRPr="00940EC4">
        <w:rPr>
          <w:rFonts w:asciiTheme="minorHAnsi" w:hAnsiTheme="minorHAnsi" w:cstheme="minorHAnsi"/>
        </w:rPr>
        <w:t xml:space="preserve"> Answers </w:t>
      </w:r>
    </w:p>
    <w:p w14:paraId="39F9700A" w14:textId="13E7D300" w:rsidR="00B4242B" w:rsidRPr="00940EC4" w:rsidRDefault="008B6E99" w:rsidP="00B4242B">
      <w:pPr>
        <w:pStyle w:val="Heading3"/>
        <w:rPr>
          <w:rFonts w:asciiTheme="minorHAnsi" w:hAnsiTheme="minorHAnsi" w:cstheme="minorHAnsi"/>
        </w:rPr>
      </w:pPr>
      <w:r w:rsidRPr="00940EC4">
        <w:rPr>
          <w:rFonts w:asciiTheme="minorHAnsi" w:hAnsiTheme="minorHAnsi" w:cstheme="minorHAnsi"/>
        </w:rPr>
        <w:t>I</w:t>
      </w:r>
      <w:r w:rsidR="00B4242B" w:rsidRPr="00940EC4">
        <w:rPr>
          <w:rFonts w:asciiTheme="minorHAnsi" w:hAnsiTheme="minorHAnsi" w:cstheme="minorHAnsi"/>
        </w:rPr>
        <w:t>mmigration Won’t Swin</w:t>
      </w:r>
      <w:r w:rsidR="00E7571F" w:rsidRPr="00940EC4">
        <w:rPr>
          <w:rFonts w:asciiTheme="minorHAnsi" w:hAnsiTheme="minorHAnsi" w:cstheme="minorHAnsi"/>
        </w:rPr>
        <w:t xml:space="preserve">g </w:t>
      </w:r>
    </w:p>
    <w:p w14:paraId="3F965DD9" w14:textId="47287EF0" w:rsidR="00AC4E0A" w:rsidRPr="00940EC4" w:rsidRDefault="00C32F00" w:rsidP="00AC4E0A">
      <w:pPr>
        <w:pStyle w:val="Heading4"/>
        <w:rPr>
          <w:rFonts w:asciiTheme="minorHAnsi" w:hAnsiTheme="minorHAnsi" w:cstheme="minorHAnsi"/>
        </w:rPr>
      </w:pPr>
      <w:r w:rsidRPr="00940EC4">
        <w:rPr>
          <w:rFonts w:asciiTheme="minorHAnsi" w:hAnsiTheme="minorHAnsi" w:cstheme="minorHAnsi"/>
        </w:rPr>
        <w:t xml:space="preserve">Immigration doesn’t have single-issue voters—nobody is switching either way on Trump </w:t>
      </w:r>
    </w:p>
    <w:p w14:paraId="7334847E" w14:textId="59CE63A0" w:rsidR="00E7571F" w:rsidRPr="00940EC4" w:rsidRDefault="005B5ECD" w:rsidP="00B4242B">
      <w:pPr>
        <w:rPr>
          <w:rFonts w:asciiTheme="minorHAnsi" w:hAnsiTheme="minorHAnsi" w:cstheme="minorHAnsi"/>
        </w:rPr>
      </w:pPr>
      <w:r w:rsidRPr="00940EC4">
        <w:rPr>
          <w:rStyle w:val="Style13ptBold"/>
          <w:rFonts w:asciiTheme="minorHAnsi" w:hAnsiTheme="minorHAnsi" w:cstheme="minorHAnsi"/>
        </w:rPr>
        <w:t>Decker 4/5</w:t>
      </w:r>
      <w:r w:rsidRPr="00940EC4">
        <w:rPr>
          <w:rFonts w:asciiTheme="minorHAnsi" w:hAnsiTheme="minorHAnsi" w:cstheme="minorHAnsi"/>
        </w:rPr>
        <w:t xml:space="preserve"> (</w:t>
      </w:r>
      <w:r w:rsidR="00872CFF" w:rsidRPr="00940EC4">
        <w:rPr>
          <w:rFonts w:asciiTheme="minorHAnsi" w:hAnsiTheme="minorHAnsi" w:cstheme="minorHAnsi"/>
        </w:rPr>
        <w:t>Cathleen Decker is a former politic analyst for the Los Angeles Times who wrote about the Trump administration and the themes, demographics and personalities central to national and state contests. In 2016 she covered her 10th presidential campaign; she has also covered seven races for governor and a host of U.S. Senate and local elections. She directed The Times’ 2012 presidential campaign coverage. Decker left The Times in 2018.</w:t>
      </w:r>
      <w:r w:rsidRPr="00940EC4">
        <w:rPr>
          <w:rFonts w:asciiTheme="minorHAnsi" w:hAnsiTheme="minorHAnsi" w:cstheme="minorHAnsi"/>
        </w:rPr>
        <w:t xml:space="preserve"> “</w:t>
      </w:r>
      <w:r w:rsidR="00E7571F" w:rsidRPr="00940EC4">
        <w:rPr>
          <w:rFonts w:asciiTheme="minorHAnsi" w:hAnsiTheme="minorHAnsi" w:cstheme="minorHAnsi"/>
        </w:rPr>
        <w:t>Trump's immigration moves complicate election strategies for both parties</w:t>
      </w:r>
      <w:r w:rsidRPr="00940EC4">
        <w:rPr>
          <w:rFonts w:asciiTheme="minorHAnsi" w:hAnsiTheme="minorHAnsi" w:cstheme="minorHAnsi"/>
        </w:rPr>
        <w:t xml:space="preserve">”, </w:t>
      </w:r>
      <w:hyperlink r:id="rId65" w:history="1">
        <w:r w:rsidR="00872CFF" w:rsidRPr="00940EC4">
          <w:rPr>
            <w:rStyle w:val="Hyperlink"/>
            <w:rFonts w:asciiTheme="minorHAnsi" w:hAnsiTheme="minorHAnsi" w:cstheme="minorHAnsi"/>
          </w:rPr>
          <w:t>http://www.latimes.com/politics/la-na-pol-trump-immigration-analysis-20180405-story.html</w:t>
        </w:r>
      </w:hyperlink>
      <w:r w:rsidRPr="00940EC4">
        <w:rPr>
          <w:rFonts w:asciiTheme="minorHAnsi" w:hAnsiTheme="minorHAnsi" w:cstheme="minorHAnsi"/>
        </w:rPr>
        <w:t xml:space="preserve"> , </w:t>
      </w:r>
      <w:r w:rsidR="00872CFF" w:rsidRPr="00940EC4">
        <w:rPr>
          <w:rFonts w:asciiTheme="minorHAnsi" w:hAnsiTheme="minorHAnsi" w:cstheme="minorHAnsi"/>
        </w:rPr>
        <w:t>APR 05, 2018</w:t>
      </w:r>
      <w:r w:rsidRPr="00940EC4">
        <w:rPr>
          <w:rFonts w:asciiTheme="minorHAnsi" w:hAnsiTheme="minorHAnsi" w:cstheme="minorHAnsi"/>
        </w:rPr>
        <w:t>)</w:t>
      </w:r>
    </w:p>
    <w:p w14:paraId="2D25119C" w14:textId="25A5EC96" w:rsidR="00E7571F" w:rsidRPr="00940EC4" w:rsidRDefault="00E7571F" w:rsidP="00B4242B">
      <w:pPr>
        <w:rPr>
          <w:rStyle w:val="StyleUnderline"/>
          <w:rFonts w:asciiTheme="minorHAnsi" w:hAnsiTheme="minorHAnsi" w:cstheme="minorHAnsi"/>
        </w:rPr>
      </w:pPr>
      <w:r w:rsidRPr="00967BF7">
        <w:rPr>
          <w:rStyle w:val="StyleUnderline"/>
          <w:rFonts w:asciiTheme="minorHAnsi" w:hAnsiTheme="minorHAnsi" w:cstheme="minorHAnsi"/>
          <w:highlight w:val="cyan"/>
        </w:rPr>
        <w:t>Immigration has</w:t>
      </w:r>
      <w:r w:rsidRPr="00940EC4">
        <w:rPr>
          <w:rStyle w:val="StyleUnderline"/>
          <w:rFonts w:asciiTheme="minorHAnsi" w:hAnsiTheme="minorHAnsi" w:cstheme="minorHAnsi"/>
        </w:rPr>
        <w:t xml:space="preserve"> historically </w:t>
      </w:r>
      <w:r w:rsidRPr="00967BF7">
        <w:rPr>
          <w:rStyle w:val="StyleUnderline"/>
          <w:rFonts w:asciiTheme="minorHAnsi" w:hAnsiTheme="minorHAnsi" w:cstheme="minorHAnsi"/>
          <w:highlight w:val="cyan"/>
        </w:rPr>
        <w:t>affected the voting public</w:t>
      </w:r>
      <w:r w:rsidRPr="00940EC4">
        <w:rPr>
          <w:rStyle w:val="StyleUnderline"/>
          <w:rFonts w:asciiTheme="minorHAnsi" w:hAnsiTheme="minorHAnsi" w:cstheme="minorHAnsi"/>
        </w:rPr>
        <w:t xml:space="preserve"> much </w:t>
      </w:r>
      <w:r w:rsidRPr="00967BF7">
        <w:rPr>
          <w:rStyle w:val="StyleUnderline"/>
          <w:rFonts w:asciiTheme="minorHAnsi" w:hAnsiTheme="minorHAnsi" w:cstheme="minorHAnsi"/>
          <w:highlight w:val="cyan"/>
        </w:rPr>
        <w:t>the way</w:t>
      </w:r>
      <w:r w:rsidRPr="00940EC4">
        <w:rPr>
          <w:rStyle w:val="StyleUnderline"/>
          <w:rFonts w:asciiTheme="minorHAnsi" w:hAnsiTheme="minorHAnsi" w:cstheme="minorHAnsi"/>
        </w:rPr>
        <w:t xml:space="preserve"> arguments over other cultural issues such as </w:t>
      </w:r>
      <w:r w:rsidRPr="00967BF7">
        <w:rPr>
          <w:rStyle w:val="StyleUnderline"/>
          <w:rFonts w:asciiTheme="minorHAnsi" w:hAnsiTheme="minorHAnsi" w:cstheme="minorHAnsi"/>
          <w:highlight w:val="cyan"/>
        </w:rPr>
        <w:t>gun control or abortion rights have</w:t>
      </w:r>
      <w:r w:rsidRPr="00940EC4">
        <w:rPr>
          <w:rStyle w:val="StyleUnderline"/>
          <w:rFonts w:asciiTheme="minorHAnsi" w:hAnsiTheme="minorHAnsi" w:cstheme="minorHAnsi"/>
        </w:rPr>
        <w:t xml:space="preserve"> done, </w:t>
      </w:r>
      <w:r w:rsidRPr="00967BF7">
        <w:rPr>
          <w:rStyle w:val="StyleUnderline"/>
          <w:rFonts w:asciiTheme="minorHAnsi" w:hAnsiTheme="minorHAnsi" w:cstheme="minorHAnsi"/>
          <w:highlight w:val="cyan"/>
        </w:rPr>
        <w:t>pitting an activated minority</w:t>
      </w:r>
      <w:r w:rsidRPr="00940EC4">
        <w:rPr>
          <w:rStyle w:val="StyleUnderline"/>
          <w:rFonts w:asciiTheme="minorHAnsi" w:hAnsiTheme="minorHAnsi" w:cstheme="minorHAnsi"/>
        </w:rPr>
        <w:t xml:space="preserve"> of voters </w:t>
      </w:r>
      <w:r w:rsidRPr="00967BF7">
        <w:rPr>
          <w:rStyle w:val="StyleUnderline"/>
          <w:rFonts w:asciiTheme="minorHAnsi" w:hAnsiTheme="minorHAnsi" w:cstheme="minorHAnsi"/>
          <w:highlight w:val="cyan"/>
        </w:rPr>
        <w:t xml:space="preserve">on both sides against a majority </w:t>
      </w:r>
      <w:r w:rsidRPr="00967BF7">
        <w:rPr>
          <w:rStyle w:val="Emphasis"/>
          <w:rFonts w:asciiTheme="minorHAnsi" w:hAnsiTheme="minorHAnsi" w:cstheme="minorHAnsi"/>
          <w:highlight w:val="cyan"/>
        </w:rPr>
        <w:t>far less motivated to cast single-issue ballots</w:t>
      </w:r>
      <w:r w:rsidRPr="00940EC4">
        <w:rPr>
          <w:rStyle w:val="StyleUnderline"/>
          <w:rFonts w:asciiTheme="minorHAnsi" w:hAnsiTheme="minorHAnsi" w:cstheme="minorHAnsi"/>
        </w:rPr>
        <w:t>.</w:t>
      </w:r>
      <w:r w:rsidR="00CB4598" w:rsidRPr="00940EC4">
        <w:rPr>
          <w:rStyle w:val="StyleUnderline"/>
          <w:rFonts w:asciiTheme="minorHAnsi" w:hAnsiTheme="minorHAnsi" w:cstheme="minorHAnsi"/>
        </w:rPr>
        <w:t xml:space="preserve"> </w:t>
      </w:r>
      <w:r w:rsidRPr="00967BF7">
        <w:rPr>
          <w:rStyle w:val="StyleUnderline"/>
          <w:rFonts w:asciiTheme="minorHAnsi" w:hAnsiTheme="minorHAnsi" w:cstheme="minorHAnsi"/>
          <w:highlight w:val="cyan"/>
        </w:rPr>
        <w:t>Coupled with the firm views Americans already have on the president</w:t>
      </w:r>
      <w:r w:rsidRPr="00940EC4">
        <w:rPr>
          <w:rStyle w:val="StyleUnderline"/>
          <w:rFonts w:asciiTheme="minorHAnsi" w:hAnsiTheme="minorHAnsi" w:cstheme="minorHAnsi"/>
        </w:rPr>
        <w:t xml:space="preserve"> — wildly popular among his base and unpopular overall — </w:t>
      </w:r>
      <w:r w:rsidRPr="00967BF7">
        <w:rPr>
          <w:rStyle w:val="Emphasis"/>
          <w:rFonts w:asciiTheme="minorHAnsi" w:hAnsiTheme="minorHAnsi" w:cstheme="minorHAnsi"/>
          <w:highlight w:val="cyan"/>
        </w:rPr>
        <w:t>Trump's actions may not lead to any</w:t>
      </w:r>
      <w:r w:rsidRPr="00940EC4">
        <w:rPr>
          <w:rStyle w:val="Emphasis"/>
          <w:rFonts w:asciiTheme="minorHAnsi" w:hAnsiTheme="minorHAnsi" w:cstheme="minorHAnsi"/>
        </w:rPr>
        <w:t xml:space="preserve"> huge </w:t>
      </w:r>
      <w:r w:rsidRPr="00967BF7">
        <w:rPr>
          <w:rStyle w:val="Emphasis"/>
          <w:rFonts w:asciiTheme="minorHAnsi" w:hAnsiTheme="minorHAnsi" w:cstheme="minorHAnsi"/>
          <w:highlight w:val="cyan"/>
        </w:rPr>
        <w:t>swing</w:t>
      </w:r>
      <w:r w:rsidRPr="00940EC4">
        <w:rPr>
          <w:rStyle w:val="Emphasis"/>
          <w:rFonts w:asciiTheme="minorHAnsi" w:hAnsiTheme="minorHAnsi" w:cstheme="minorHAnsi"/>
        </w:rPr>
        <w:t xml:space="preserve"> of voters toward or against him.</w:t>
      </w:r>
      <w:r w:rsidR="00CB4598" w:rsidRPr="00940EC4">
        <w:rPr>
          <w:rStyle w:val="Emphasis"/>
          <w:rFonts w:asciiTheme="minorHAnsi" w:hAnsiTheme="minorHAnsi" w:cstheme="minorHAnsi"/>
        </w:rPr>
        <w:t xml:space="preserve"> </w:t>
      </w:r>
      <w:r w:rsidRPr="00940EC4">
        <w:rPr>
          <w:rFonts w:asciiTheme="minorHAnsi" w:hAnsiTheme="minorHAnsi" w:cstheme="minorHAnsi"/>
          <w:sz w:val="16"/>
        </w:rPr>
        <w:t>Yet his moves certainly complicate electoral strategies for candidates heading into the 2018 midterm election and beyond.</w:t>
      </w:r>
      <w:r w:rsidR="00CB4598" w:rsidRPr="00940EC4">
        <w:rPr>
          <w:rFonts w:asciiTheme="minorHAnsi" w:hAnsiTheme="minorHAnsi" w:cstheme="minorHAnsi"/>
          <w:sz w:val="16"/>
        </w:rPr>
        <w:t xml:space="preserve"> </w:t>
      </w:r>
      <w:r w:rsidRPr="00940EC4">
        <w:rPr>
          <w:rFonts w:asciiTheme="minorHAnsi" w:hAnsiTheme="minorHAnsi" w:cstheme="minorHAnsi"/>
          <w:sz w:val="16"/>
        </w:rPr>
        <w:t xml:space="preserve">"It's very tricky for both sides," said </w:t>
      </w:r>
      <w:proofErr w:type="spellStart"/>
      <w:r w:rsidRPr="00940EC4">
        <w:rPr>
          <w:rFonts w:asciiTheme="minorHAnsi" w:hAnsiTheme="minorHAnsi" w:cstheme="minorHAnsi"/>
          <w:sz w:val="16"/>
        </w:rPr>
        <w:t>Ruy</w:t>
      </w:r>
      <w:proofErr w:type="spellEnd"/>
      <w:r w:rsidRPr="00940EC4">
        <w:rPr>
          <w:rFonts w:asciiTheme="minorHAnsi" w:hAnsiTheme="minorHAnsi" w:cstheme="minorHAnsi"/>
          <w:sz w:val="16"/>
        </w:rPr>
        <w:t xml:space="preserve"> Teixeira, a senior fellow for the Center for American Progress, who has studied the voters who traditionally have most supported border security and opposed illegal immigration.</w:t>
      </w:r>
      <w:r w:rsidR="00CB4598" w:rsidRPr="00940EC4">
        <w:rPr>
          <w:rFonts w:asciiTheme="minorHAnsi" w:hAnsiTheme="minorHAnsi" w:cstheme="minorHAnsi"/>
          <w:sz w:val="16"/>
        </w:rPr>
        <w:t xml:space="preserve"> </w:t>
      </w:r>
      <w:r w:rsidRPr="00940EC4">
        <w:rPr>
          <w:rFonts w:asciiTheme="minorHAnsi" w:hAnsiTheme="minorHAnsi" w:cstheme="minorHAnsi"/>
          <w:sz w:val="16"/>
        </w:rPr>
        <w:t>That is because immigration pulls at threads that already threaten to unravel both parties. Both are trying to balance their need for support from blue-collar voters and college-educated moderates, groups with very different cultural outlooks and economic concerns. Those differences persist even as the distance between Democrats and Republicans on immigration has grown dramatically.</w:t>
      </w:r>
      <w:r w:rsidR="00CB4598" w:rsidRPr="00940EC4">
        <w:rPr>
          <w:rFonts w:asciiTheme="minorHAnsi" w:hAnsiTheme="minorHAnsi" w:cstheme="minorHAnsi"/>
          <w:sz w:val="16"/>
        </w:rPr>
        <w:t xml:space="preserve"> </w:t>
      </w:r>
      <w:r w:rsidRPr="00967BF7">
        <w:rPr>
          <w:rStyle w:val="StyleUnderline"/>
          <w:rFonts w:asciiTheme="minorHAnsi" w:hAnsiTheme="minorHAnsi" w:cstheme="minorHAnsi"/>
          <w:highlight w:val="cyan"/>
        </w:rPr>
        <w:t>If Trump succeeds in making immigration</w:t>
      </w:r>
      <w:r w:rsidRPr="00940EC4">
        <w:rPr>
          <w:rStyle w:val="StyleUnderline"/>
          <w:rFonts w:asciiTheme="minorHAnsi" w:hAnsiTheme="minorHAnsi" w:cstheme="minorHAnsi"/>
        </w:rPr>
        <w:t xml:space="preserve"> a </w:t>
      </w:r>
      <w:r w:rsidRPr="00967BF7">
        <w:rPr>
          <w:rStyle w:val="StyleUnderline"/>
          <w:rFonts w:asciiTheme="minorHAnsi" w:hAnsiTheme="minorHAnsi" w:cstheme="minorHAnsi"/>
          <w:highlight w:val="cyan"/>
        </w:rPr>
        <w:t>bigger</w:t>
      </w:r>
      <w:r w:rsidRPr="00940EC4">
        <w:rPr>
          <w:rStyle w:val="StyleUnderline"/>
          <w:rFonts w:asciiTheme="minorHAnsi" w:hAnsiTheme="minorHAnsi" w:cstheme="minorHAnsi"/>
        </w:rPr>
        <w:t xml:space="preserve"> issue in this year's midterm election, </w:t>
      </w:r>
      <w:r w:rsidRPr="00967BF7">
        <w:rPr>
          <w:rStyle w:val="StyleUnderline"/>
          <w:rFonts w:asciiTheme="minorHAnsi" w:hAnsiTheme="minorHAnsi" w:cstheme="minorHAnsi"/>
          <w:highlight w:val="cyan"/>
        </w:rPr>
        <w:t>it could help Republicans in</w:t>
      </w:r>
      <w:r w:rsidRPr="00940EC4">
        <w:rPr>
          <w:rStyle w:val="StyleUnderline"/>
          <w:rFonts w:asciiTheme="minorHAnsi" w:hAnsiTheme="minorHAnsi" w:cstheme="minorHAnsi"/>
        </w:rPr>
        <w:t xml:space="preserve"> blue-collar, heavily </w:t>
      </w:r>
      <w:r w:rsidRPr="00967BF7">
        <w:rPr>
          <w:rStyle w:val="StyleUnderline"/>
          <w:rFonts w:asciiTheme="minorHAnsi" w:hAnsiTheme="minorHAnsi" w:cstheme="minorHAnsi"/>
          <w:highlight w:val="cyan"/>
        </w:rPr>
        <w:t>white districts in the Midwest</w:t>
      </w:r>
      <w:r w:rsidRPr="00940EC4">
        <w:rPr>
          <w:rFonts w:asciiTheme="minorHAnsi" w:hAnsiTheme="minorHAnsi" w:cstheme="minorHAnsi"/>
        </w:rPr>
        <w:t xml:space="preserve">. </w:t>
      </w:r>
      <w:r w:rsidRPr="00967BF7">
        <w:rPr>
          <w:rStyle w:val="Emphasis"/>
          <w:rFonts w:asciiTheme="minorHAnsi" w:hAnsiTheme="minorHAnsi" w:cstheme="minorHAnsi"/>
          <w:highlight w:val="cyan"/>
        </w:rPr>
        <w:t>It would</w:t>
      </w:r>
      <w:r w:rsidRPr="00940EC4">
        <w:rPr>
          <w:rStyle w:val="Emphasis"/>
          <w:rFonts w:asciiTheme="minorHAnsi" w:hAnsiTheme="minorHAnsi" w:cstheme="minorHAnsi"/>
        </w:rPr>
        <w:t xml:space="preserve"> likely </w:t>
      </w:r>
      <w:r w:rsidRPr="00967BF7">
        <w:rPr>
          <w:rStyle w:val="Emphasis"/>
          <w:rFonts w:asciiTheme="minorHAnsi" w:hAnsiTheme="minorHAnsi" w:cstheme="minorHAnsi"/>
          <w:highlight w:val="cyan"/>
        </w:rPr>
        <w:t>hurt them in suburban areas where college-educated moderates are already alienated from Trump.</w:t>
      </w:r>
      <w:r w:rsidRPr="00940EC4">
        <w:rPr>
          <w:rStyle w:val="StyleUnderline"/>
          <w:rFonts w:asciiTheme="minorHAnsi" w:hAnsiTheme="minorHAnsi" w:cstheme="minorHAnsi"/>
        </w:rPr>
        <w:t xml:space="preserve"> That divide would echo the calculation the president made in 2016.</w:t>
      </w:r>
      <w:r w:rsidR="00CB4598" w:rsidRPr="00940EC4">
        <w:rPr>
          <w:rStyle w:val="StyleUnderline"/>
          <w:rFonts w:asciiTheme="minorHAnsi" w:hAnsiTheme="minorHAnsi" w:cstheme="minorHAnsi"/>
        </w:rPr>
        <w:t xml:space="preserve"> </w:t>
      </w:r>
      <w:r w:rsidRPr="00940EC4">
        <w:rPr>
          <w:rFonts w:asciiTheme="minorHAnsi" w:hAnsiTheme="minorHAnsi" w:cstheme="minorHAnsi"/>
          <w:sz w:val="16"/>
        </w:rPr>
        <w:t>For Republicans, Trump's moves will be greeted enthusiastically among one of his key voter groups: white voters without a college education. Those voters sided with Trump over Hillary Clinton by a 31-percentage-point margin in the 2016 election, according to an exhaustive survey of voter behavior that Teixeira and others conducted last year.</w:t>
      </w:r>
      <w:r w:rsidR="00CB4598" w:rsidRPr="00940EC4">
        <w:rPr>
          <w:rFonts w:asciiTheme="minorHAnsi" w:hAnsiTheme="minorHAnsi" w:cstheme="minorHAnsi"/>
          <w:sz w:val="16"/>
        </w:rPr>
        <w:t xml:space="preserve"> </w:t>
      </w:r>
      <w:r w:rsidRPr="00940EC4">
        <w:rPr>
          <w:rFonts w:asciiTheme="minorHAnsi" w:hAnsiTheme="minorHAnsi" w:cstheme="minorHAnsi"/>
          <w:sz w:val="16"/>
        </w:rPr>
        <w:t>Trump's vows to close the border and deal harshly with immigrants, both those here illegally and legally, hugely energized his core supporters in the presidential election, according to studies by two nonpartisan organizations, the Pew Research Center and PRRI, a nonpartisan group that studies voter values.</w:t>
      </w:r>
      <w:r w:rsidR="00CB4598" w:rsidRPr="00940EC4">
        <w:rPr>
          <w:rFonts w:asciiTheme="minorHAnsi" w:hAnsiTheme="minorHAnsi" w:cstheme="minorHAnsi"/>
          <w:sz w:val="16"/>
        </w:rPr>
        <w:t xml:space="preserve"> </w:t>
      </w:r>
      <w:r w:rsidRPr="00940EC4">
        <w:rPr>
          <w:rFonts w:asciiTheme="minorHAnsi" w:hAnsiTheme="minorHAnsi" w:cstheme="minorHAnsi"/>
          <w:sz w:val="16"/>
        </w:rPr>
        <w:t>Among the issues that drove voters to support Trump, "that was the one that had the largest impact," said Carroll Doherty, director of political research at Pew.</w:t>
      </w:r>
      <w:r w:rsidR="00CB4598" w:rsidRPr="00940EC4">
        <w:rPr>
          <w:rFonts w:asciiTheme="minorHAnsi" w:hAnsiTheme="minorHAnsi" w:cstheme="minorHAnsi"/>
          <w:sz w:val="16"/>
        </w:rPr>
        <w:t xml:space="preserve"> </w:t>
      </w:r>
      <w:r w:rsidRPr="00940EC4">
        <w:rPr>
          <w:rFonts w:asciiTheme="minorHAnsi" w:hAnsiTheme="minorHAnsi" w:cstheme="minorHAnsi"/>
          <w:sz w:val="16"/>
        </w:rPr>
        <w:t>At the same time, Trump's tough rhetoric on immigration has had long-term implications. Turned off college-educated voters contributed to Democratic victories in off-year elections in 2017 and on into this year and are a much sought-after group in this year's midterm.</w:t>
      </w:r>
      <w:r w:rsidR="00CB4598" w:rsidRPr="00940EC4">
        <w:rPr>
          <w:rFonts w:asciiTheme="minorHAnsi" w:hAnsiTheme="minorHAnsi" w:cstheme="minorHAnsi"/>
          <w:sz w:val="16"/>
        </w:rPr>
        <w:t xml:space="preserve"> </w:t>
      </w:r>
      <w:r w:rsidRPr="00940EC4">
        <w:rPr>
          <w:rFonts w:asciiTheme="minorHAnsi" w:hAnsiTheme="minorHAnsi" w:cstheme="minorHAnsi"/>
          <w:sz w:val="16"/>
        </w:rPr>
        <w:t>"Among a lot of other groups of voters, issues like this are seemingly hurting the president," said Rob Griffin, associate director of research at PRRI.</w:t>
      </w:r>
      <w:r w:rsidR="00CB4598" w:rsidRPr="00940EC4">
        <w:rPr>
          <w:rFonts w:asciiTheme="minorHAnsi" w:hAnsiTheme="minorHAnsi" w:cstheme="minorHAnsi"/>
          <w:sz w:val="16"/>
        </w:rPr>
        <w:t xml:space="preserve"> </w:t>
      </w:r>
      <w:r w:rsidRPr="00967BF7">
        <w:rPr>
          <w:rStyle w:val="StyleUnderline"/>
          <w:rFonts w:asciiTheme="minorHAnsi" w:hAnsiTheme="minorHAnsi" w:cstheme="minorHAnsi"/>
          <w:highlight w:val="cyan"/>
        </w:rPr>
        <w:t>Among Dem</w:t>
      </w:r>
      <w:r w:rsidRPr="00940EC4">
        <w:rPr>
          <w:rStyle w:val="StyleUnderline"/>
          <w:rFonts w:asciiTheme="minorHAnsi" w:hAnsiTheme="minorHAnsi" w:cstheme="minorHAnsi"/>
        </w:rPr>
        <w:t>ocrat</w:t>
      </w:r>
      <w:r w:rsidRPr="00967BF7">
        <w:rPr>
          <w:rStyle w:val="StyleUnderline"/>
          <w:rFonts w:asciiTheme="minorHAnsi" w:hAnsiTheme="minorHAnsi" w:cstheme="minorHAnsi"/>
          <w:highlight w:val="cyan"/>
        </w:rPr>
        <w:t>s</w:t>
      </w:r>
      <w:r w:rsidRPr="00940EC4">
        <w:rPr>
          <w:rStyle w:val="StyleUnderline"/>
          <w:rFonts w:asciiTheme="minorHAnsi" w:hAnsiTheme="minorHAnsi" w:cstheme="minorHAnsi"/>
        </w:rPr>
        <w:t xml:space="preserve">, </w:t>
      </w:r>
      <w:r w:rsidRPr="00967BF7">
        <w:rPr>
          <w:rStyle w:val="StyleUnderline"/>
          <w:rFonts w:asciiTheme="minorHAnsi" w:hAnsiTheme="minorHAnsi" w:cstheme="minorHAnsi"/>
          <w:highlight w:val="cyan"/>
        </w:rPr>
        <w:t>the bulk of the party's voters are sympathetic to immigrants</w:t>
      </w:r>
      <w:r w:rsidRPr="00940EC4">
        <w:rPr>
          <w:rStyle w:val="StyleUnderline"/>
          <w:rFonts w:asciiTheme="minorHAnsi" w:hAnsiTheme="minorHAnsi" w:cstheme="minorHAnsi"/>
        </w:rPr>
        <w:t xml:space="preserve"> in the country illegally and unmoved by the president's insistence that a closed border is necessary for the nation's security.</w:t>
      </w:r>
      <w:r w:rsidR="00CB4598" w:rsidRPr="00940EC4">
        <w:rPr>
          <w:rStyle w:val="StyleUnderline"/>
          <w:rFonts w:asciiTheme="minorHAnsi" w:hAnsiTheme="minorHAnsi" w:cstheme="minorHAnsi"/>
        </w:rPr>
        <w:t xml:space="preserve"> </w:t>
      </w:r>
      <w:r w:rsidRPr="00967BF7">
        <w:rPr>
          <w:rStyle w:val="StyleUnderline"/>
          <w:rFonts w:asciiTheme="minorHAnsi" w:hAnsiTheme="minorHAnsi" w:cstheme="minorHAnsi"/>
          <w:highlight w:val="cyan"/>
        </w:rPr>
        <w:t>Those voters</w:t>
      </w:r>
      <w:r w:rsidRPr="00940EC4">
        <w:rPr>
          <w:rStyle w:val="StyleUnderline"/>
          <w:rFonts w:asciiTheme="minorHAnsi" w:hAnsiTheme="minorHAnsi" w:cstheme="minorHAnsi"/>
        </w:rPr>
        <w:t xml:space="preserve"> — including minorities, the young and those with college educations — </w:t>
      </w:r>
      <w:r w:rsidRPr="00967BF7">
        <w:rPr>
          <w:rStyle w:val="Emphasis"/>
          <w:rFonts w:asciiTheme="minorHAnsi" w:hAnsiTheme="minorHAnsi" w:cstheme="minorHAnsi"/>
          <w:highlight w:val="cyan"/>
        </w:rPr>
        <w:t>are</w:t>
      </w:r>
      <w:r w:rsidRPr="00940EC4">
        <w:rPr>
          <w:rStyle w:val="Emphasis"/>
          <w:rFonts w:asciiTheme="minorHAnsi" w:hAnsiTheme="minorHAnsi" w:cstheme="minorHAnsi"/>
        </w:rPr>
        <w:t xml:space="preserve"> </w:t>
      </w:r>
      <w:r w:rsidRPr="00967BF7">
        <w:rPr>
          <w:rStyle w:val="Emphasis"/>
          <w:rFonts w:asciiTheme="minorHAnsi" w:hAnsiTheme="minorHAnsi" w:cstheme="minorHAnsi"/>
          <w:highlight w:val="cyan"/>
        </w:rPr>
        <w:t>already firmly in the anti-Trump camp</w:t>
      </w:r>
      <w:r w:rsidRPr="00940EC4">
        <w:rPr>
          <w:rStyle w:val="StyleUnderline"/>
          <w:rFonts w:asciiTheme="minorHAnsi" w:hAnsiTheme="minorHAnsi" w:cstheme="minorHAnsi"/>
        </w:rPr>
        <w:t xml:space="preserve">, meaning that </w:t>
      </w:r>
      <w:r w:rsidRPr="00967BF7">
        <w:rPr>
          <w:rStyle w:val="StyleUnderline"/>
          <w:rFonts w:asciiTheme="minorHAnsi" w:hAnsiTheme="minorHAnsi" w:cstheme="minorHAnsi"/>
          <w:highlight w:val="cyan"/>
        </w:rPr>
        <w:t>the greatest impact of his</w:t>
      </w:r>
      <w:r w:rsidRPr="00940EC4">
        <w:rPr>
          <w:rStyle w:val="StyleUnderline"/>
          <w:rFonts w:asciiTheme="minorHAnsi" w:hAnsiTheme="minorHAnsi" w:cstheme="minorHAnsi"/>
        </w:rPr>
        <w:t xml:space="preserve"> recent </w:t>
      </w:r>
      <w:r w:rsidRPr="00967BF7">
        <w:rPr>
          <w:rStyle w:val="StyleUnderline"/>
          <w:rFonts w:asciiTheme="minorHAnsi" w:hAnsiTheme="minorHAnsi" w:cstheme="minorHAnsi"/>
          <w:highlight w:val="cyan"/>
        </w:rPr>
        <w:t>immigration moves may be to further encourage them to cast ballots.</w:t>
      </w:r>
      <w:r w:rsidR="00CB4598" w:rsidRPr="00940EC4">
        <w:rPr>
          <w:rStyle w:val="StyleUnderline"/>
          <w:rFonts w:asciiTheme="minorHAnsi" w:hAnsiTheme="minorHAnsi" w:cstheme="minorHAnsi"/>
        </w:rPr>
        <w:t xml:space="preserve"> </w:t>
      </w:r>
      <w:r w:rsidRPr="00940EC4">
        <w:rPr>
          <w:rFonts w:asciiTheme="minorHAnsi" w:hAnsiTheme="minorHAnsi" w:cstheme="minorHAnsi"/>
          <w:sz w:val="16"/>
        </w:rPr>
        <w:t>But there's another group of voters in play on the issue: those who often have voted for Democrats, but who share the cultural concerns of those most supportive of Trump — white, less educated and centered in the key middle-America states that flipped from Democratic to Republican in 2016 and gave Trump the presidency.</w:t>
      </w:r>
      <w:r w:rsidR="00CB4598" w:rsidRPr="00940EC4">
        <w:rPr>
          <w:rFonts w:asciiTheme="minorHAnsi" w:hAnsiTheme="minorHAnsi" w:cstheme="minorHAnsi"/>
          <w:sz w:val="16"/>
        </w:rPr>
        <w:t xml:space="preserve"> </w:t>
      </w:r>
      <w:r w:rsidRPr="00940EC4">
        <w:rPr>
          <w:rStyle w:val="StyleUnderline"/>
          <w:rFonts w:asciiTheme="minorHAnsi" w:hAnsiTheme="minorHAnsi" w:cstheme="minorHAnsi"/>
        </w:rPr>
        <w:t>Many voters in those states cast ballots for President Obama in 2008 and 2012; then, finding their futures still insecure amid the area's foundering manufacturing industries, they sided with Trump in 2016. More than other demographic groups, they fear what Griffin termed "cultural displacement" by newcomers.</w:t>
      </w:r>
      <w:r w:rsidR="00CB4598" w:rsidRPr="00940EC4">
        <w:rPr>
          <w:rStyle w:val="StyleUnderline"/>
          <w:rFonts w:asciiTheme="minorHAnsi" w:hAnsiTheme="minorHAnsi" w:cstheme="minorHAnsi"/>
        </w:rPr>
        <w:t xml:space="preserve"> </w:t>
      </w:r>
      <w:r w:rsidRPr="00940EC4">
        <w:rPr>
          <w:rStyle w:val="StyleUnderline"/>
          <w:rFonts w:asciiTheme="minorHAnsi" w:hAnsiTheme="minorHAnsi" w:cstheme="minorHAnsi"/>
        </w:rPr>
        <w:t>"It's the politics of resentment that are really being tapped here," said Democratic pollster Celinda Lake, speaking of Trump's rhetoric.</w:t>
      </w:r>
      <w:r w:rsidR="00CB4598" w:rsidRPr="00940EC4">
        <w:rPr>
          <w:rStyle w:val="StyleUnderline"/>
          <w:rFonts w:asciiTheme="minorHAnsi" w:hAnsiTheme="minorHAnsi" w:cstheme="minorHAnsi"/>
        </w:rPr>
        <w:t xml:space="preserve"> </w:t>
      </w:r>
      <w:r w:rsidRPr="00940EC4">
        <w:rPr>
          <w:rStyle w:val="StyleUnderline"/>
          <w:rFonts w:asciiTheme="minorHAnsi" w:hAnsiTheme="minorHAnsi" w:cstheme="minorHAnsi"/>
        </w:rPr>
        <w:t xml:space="preserve">"If you're in a state that is doing well, you don't have to worry as much. If you are in a state that's in a downturn … then you </w:t>
      </w:r>
      <w:proofErr w:type="gramStart"/>
      <w:r w:rsidRPr="00940EC4">
        <w:rPr>
          <w:rStyle w:val="StyleUnderline"/>
          <w:rFonts w:asciiTheme="minorHAnsi" w:hAnsiTheme="minorHAnsi" w:cstheme="minorHAnsi"/>
        </w:rPr>
        <w:t>have to</w:t>
      </w:r>
      <w:proofErr w:type="gramEnd"/>
      <w:r w:rsidRPr="00940EC4">
        <w:rPr>
          <w:rStyle w:val="StyleUnderline"/>
          <w:rFonts w:asciiTheme="minorHAnsi" w:hAnsiTheme="minorHAnsi" w:cstheme="minorHAnsi"/>
        </w:rPr>
        <w:t xml:space="preserve"> worry more about it. It really depends on the economic trend of the state and whether people feel like they are all in this together."</w:t>
      </w:r>
    </w:p>
    <w:p w14:paraId="2F745141" w14:textId="115685E9" w:rsidR="008978D0" w:rsidRPr="00940EC4" w:rsidRDefault="008978D0" w:rsidP="008978D0">
      <w:pPr>
        <w:pStyle w:val="Heading3"/>
        <w:rPr>
          <w:rFonts w:asciiTheme="minorHAnsi" w:hAnsiTheme="minorHAnsi" w:cstheme="minorHAnsi"/>
        </w:rPr>
      </w:pPr>
      <w:r w:rsidRPr="00940EC4">
        <w:rPr>
          <w:rFonts w:asciiTheme="minorHAnsi" w:hAnsiTheme="minorHAnsi" w:cstheme="minorHAnsi"/>
        </w:rPr>
        <w:t>Immigration not key</w:t>
      </w:r>
    </w:p>
    <w:p w14:paraId="3F5C0141" w14:textId="1E629BCF" w:rsidR="00C86E55" w:rsidRPr="00940EC4" w:rsidRDefault="00C86E55" w:rsidP="00C86E55">
      <w:pPr>
        <w:pStyle w:val="Heading4"/>
        <w:rPr>
          <w:rFonts w:asciiTheme="minorHAnsi" w:hAnsiTheme="minorHAnsi" w:cstheme="minorHAnsi"/>
        </w:rPr>
      </w:pPr>
      <w:r w:rsidRPr="00940EC4">
        <w:rPr>
          <w:rFonts w:asciiTheme="minorHAnsi" w:hAnsiTheme="minorHAnsi" w:cstheme="minorHAnsi"/>
        </w:rPr>
        <w:t xml:space="preserve">2018 is a referendum on Trump with the economy and Russia investigation—immigration’s not the top issue  </w:t>
      </w:r>
    </w:p>
    <w:p w14:paraId="07124919" w14:textId="427EB0EF" w:rsidR="008978D0" w:rsidRPr="00940EC4" w:rsidRDefault="00C86E55" w:rsidP="008978D0">
      <w:pPr>
        <w:rPr>
          <w:rFonts w:asciiTheme="minorHAnsi" w:hAnsiTheme="minorHAnsi" w:cstheme="minorHAnsi"/>
        </w:rPr>
      </w:pPr>
      <w:proofErr w:type="spellStart"/>
      <w:r w:rsidRPr="00940EC4">
        <w:rPr>
          <w:rStyle w:val="Style13ptBold"/>
          <w:rFonts w:asciiTheme="minorHAnsi" w:hAnsiTheme="minorHAnsi" w:cstheme="minorHAnsi"/>
        </w:rPr>
        <w:t>Liasson</w:t>
      </w:r>
      <w:proofErr w:type="spellEnd"/>
      <w:r w:rsidRPr="00940EC4">
        <w:rPr>
          <w:rStyle w:val="Style13ptBold"/>
          <w:rFonts w:asciiTheme="minorHAnsi" w:hAnsiTheme="minorHAnsi" w:cstheme="minorHAnsi"/>
        </w:rPr>
        <w:t xml:space="preserve"> 5/24</w:t>
      </w:r>
      <w:r w:rsidRPr="00940EC4">
        <w:rPr>
          <w:rFonts w:asciiTheme="minorHAnsi" w:hAnsiTheme="minorHAnsi" w:cstheme="minorHAnsi"/>
        </w:rPr>
        <w:t xml:space="preserve"> (</w:t>
      </w:r>
      <w:r w:rsidR="005255C2" w:rsidRPr="00940EC4">
        <w:rPr>
          <w:rFonts w:asciiTheme="minorHAnsi" w:hAnsiTheme="minorHAnsi" w:cstheme="minorHAnsi"/>
        </w:rPr>
        <w:t xml:space="preserve">Mara </w:t>
      </w:r>
      <w:proofErr w:type="spellStart"/>
      <w:r w:rsidR="005255C2" w:rsidRPr="00940EC4">
        <w:rPr>
          <w:rFonts w:asciiTheme="minorHAnsi" w:hAnsiTheme="minorHAnsi" w:cstheme="minorHAnsi"/>
        </w:rPr>
        <w:t>Liasson</w:t>
      </w:r>
      <w:proofErr w:type="spellEnd"/>
      <w:r w:rsidR="005255C2" w:rsidRPr="00940EC4">
        <w:rPr>
          <w:rFonts w:asciiTheme="minorHAnsi" w:hAnsiTheme="minorHAnsi" w:cstheme="minorHAnsi"/>
        </w:rPr>
        <w:t xml:space="preserve"> is the national political correspondent for NPR. Her reports can be heard regularly on NPR's award-winning newsmagazines Morning Edition and All Things Considered. </w:t>
      </w:r>
      <w:proofErr w:type="spellStart"/>
      <w:r w:rsidR="005255C2" w:rsidRPr="00940EC4">
        <w:rPr>
          <w:rFonts w:asciiTheme="minorHAnsi" w:hAnsiTheme="minorHAnsi" w:cstheme="minorHAnsi"/>
        </w:rPr>
        <w:t>Liasson</w:t>
      </w:r>
      <w:proofErr w:type="spellEnd"/>
      <w:r w:rsidR="005255C2" w:rsidRPr="00940EC4">
        <w:rPr>
          <w:rFonts w:asciiTheme="minorHAnsi" w:hAnsiTheme="minorHAnsi" w:cstheme="minorHAnsi"/>
        </w:rPr>
        <w:t xml:space="preserve"> provides extensive coverage of politics and policy from Washington, DC — focusing on the White House and Congress — </w:t>
      </w:r>
      <w:proofErr w:type="gramStart"/>
      <w:r w:rsidR="005255C2" w:rsidRPr="00940EC4">
        <w:rPr>
          <w:rFonts w:asciiTheme="minorHAnsi" w:hAnsiTheme="minorHAnsi" w:cstheme="minorHAnsi"/>
        </w:rPr>
        <w:t>and also</w:t>
      </w:r>
      <w:proofErr w:type="gramEnd"/>
      <w:r w:rsidR="005255C2" w:rsidRPr="00940EC4">
        <w:rPr>
          <w:rFonts w:asciiTheme="minorHAnsi" w:hAnsiTheme="minorHAnsi" w:cstheme="minorHAnsi"/>
        </w:rPr>
        <w:t xml:space="preserve"> reports on political trends beyond the Beltway.</w:t>
      </w:r>
      <w:r w:rsidRPr="00940EC4">
        <w:rPr>
          <w:rFonts w:asciiTheme="minorHAnsi" w:hAnsiTheme="minorHAnsi" w:cstheme="minorHAnsi"/>
        </w:rPr>
        <w:t xml:space="preserve"> </w:t>
      </w:r>
      <w:r w:rsidR="005255C2" w:rsidRPr="00940EC4">
        <w:rPr>
          <w:rFonts w:asciiTheme="minorHAnsi" w:hAnsiTheme="minorHAnsi" w:cstheme="minorHAnsi"/>
        </w:rPr>
        <w:t xml:space="preserve">Each election year, </w:t>
      </w:r>
      <w:proofErr w:type="spellStart"/>
      <w:r w:rsidR="005255C2" w:rsidRPr="00940EC4">
        <w:rPr>
          <w:rFonts w:asciiTheme="minorHAnsi" w:hAnsiTheme="minorHAnsi" w:cstheme="minorHAnsi"/>
        </w:rPr>
        <w:t>Liasson</w:t>
      </w:r>
      <w:proofErr w:type="spellEnd"/>
      <w:r w:rsidR="005255C2" w:rsidRPr="00940EC4">
        <w:rPr>
          <w:rFonts w:asciiTheme="minorHAnsi" w:hAnsiTheme="minorHAnsi" w:cstheme="minorHAnsi"/>
        </w:rPr>
        <w:t xml:space="preserve"> provides key coverage of the candidates and issues in both presidential and congressional races. During her tenure she has covered six presidential elections — in 1992, 1996, 2000, 2004, 2008, and 2012. Prior to her current assignment, </w:t>
      </w:r>
      <w:proofErr w:type="spellStart"/>
      <w:r w:rsidR="005255C2" w:rsidRPr="00940EC4">
        <w:rPr>
          <w:rFonts w:asciiTheme="minorHAnsi" w:hAnsiTheme="minorHAnsi" w:cstheme="minorHAnsi"/>
        </w:rPr>
        <w:t>Liasson</w:t>
      </w:r>
      <w:proofErr w:type="spellEnd"/>
      <w:r w:rsidR="005255C2" w:rsidRPr="00940EC4">
        <w:rPr>
          <w:rFonts w:asciiTheme="minorHAnsi" w:hAnsiTheme="minorHAnsi" w:cstheme="minorHAnsi"/>
        </w:rPr>
        <w:t xml:space="preserve"> was NPR's White House correspondent for all eight years of the Clinton administration. She has won the White House Correspondents Association's Merriman Smith Award for daily news coverage in 1994, 1995, and again in 1997. From 1989-1992 </w:t>
      </w:r>
      <w:proofErr w:type="spellStart"/>
      <w:r w:rsidR="005255C2" w:rsidRPr="00940EC4">
        <w:rPr>
          <w:rFonts w:asciiTheme="minorHAnsi" w:hAnsiTheme="minorHAnsi" w:cstheme="minorHAnsi"/>
        </w:rPr>
        <w:t>Liasson</w:t>
      </w:r>
      <w:proofErr w:type="spellEnd"/>
      <w:r w:rsidR="005255C2" w:rsidRPr="00940EC4">
        <w:rPr>
          <w:rFonts w:asciiTheme="minorHAnsi" w:hAnsiTheme="minorHAnsi" w:cstheme="minorHAnsi"/>
        </w:rPr>
        <w:t xml:space="preserve"> was NPR's congressional correspondent.</w:t>
      </w:r>
      <w:r w:rsidRPr="00940EC4">
        <w:rPr>
          <w:rFonts w:asciiTheme="minorHAnsi" w:hAnsiTheme="minorHAnsi" w:cstheme="minorHAnsi"/>
        </w:rPr>
        <w:t xml:space="preserve"> “</w:t>
      </w:r>
      <w:r w:rsidR="008978D0" w:rsidRPr="00940EC4">
        <w:rPr>
          <w:rFonts w:asciiTheme="minorHAnsi" w:hAnsiTheme="minorHAnsi" w:cstheme="minorHAnsi"/>
        </w:rPr>
        <w:t>Trump Is Sticking To His Playbook To Win The Midterms</w:t>
      </w:r>
      <w:r w:rsidRPr="00940EC4">
        <w:rPr>
          <w:rFonts w:asciiTheme="minorHAnsi" w:hAnsiTheme="minorHAnsi" w:cstheme="minorHAnsi"/>
        </w:rPr>
        <w:t xml:space="preserve">”, </w:t>
      </w:r>
      <w:hyperlink r:id="rId66" w:history="1">
        <w:r w:rsidR="005255C2" w:rsidRPr="00940EC4">
          <w:rPr>
            <w:rStyle w:val="Hyperlink"/>
            <w:rFonts w:asciiTheme="minorHAnsi" w:hAnsiTheme="minorHAnsi" w:cstheme="minorHAnsi"/>
          </w:rPr>
          <w:t>https://www.npr.org/2018/05/24/613837678/trump-is-sticking-to-his-playbook-to-win-the-midterms</w:t>
        </w:r>
      </w:hyperlink>
      <w:r w:rsidRPr="00940EC4">
        <w:rPr>
          <w:rFonts w:asciiTheme="minorHAnsi" w:hAnsiTheme="minorHAnsi" w:cstheme="minorHAnsi"/>
        </w:rPr>
        <w:t xml:space="preserve"> , </w:t>
      </w:r>
      <w:r w:rsidR="005255C2" w:rsidRPr="00940EC4">
        <w:rPr>
          <w:rFonts w:asciiTheme="minorHAnsi" w:hAnsiTheme="minorHAnsi" w:cstheme="minorHAnsi"/>
        </w:rPr>
        <w:t>May 24, 2018</w:t>
      </w:r>
      <w:r w:rsidRPr="00940EC4">
        <w:rPr>
          <w:rFonts w:asciiTheme="minorHAnsi" w:hAnsiTheme="minorHAnsi" w:cstheme="minorHAnsi"/>
        </w:rPr>
        <w:t>)</w:t>
      </w:r>
    </w:p>
    <w:p w14:paraId="22BFAAA1" w14:textId="15BA4460" w:rsidR="008978D0" w:rsidRPr="00940EC4" w:rsidRDefault="008978D0" w:rsidP="008978D0">
      <w:pPr>
        <w:rPr>
          <w:rFonts w:asciiTheme="minorHAnsi" w:hAnsiTheme="minorHAnsi" w:cstheme="minorHAnsi"/>
          <w:sz w:val="16"/>
        </w:rPr>
      </w:pPr>
      <w:r w:rsidRPr="00967BF7">
        <w:rPr>
          <w:rFonts w:asciiTheme="minorHAnsi" w:hAnsiTheme="minorHAnsi" w:cstheme="minorHAnsi"/>
          <w:highlight w:val="cyan"/>
          <w:u w:val="single"/>
        </w:rPr>
        <w:t>The referendum</w:t>
      </w:r>
      <w:r w:rsidR="008D6C93" w:rsidRPr="00940EC4">
        <w:rPr>
          <w:rFonts w:asciiTheme="minorHAnsi" w:hAnsiTheme="minorHAnsi" w:cstheme="minorHAnsi"/>
          <w:u w:val="single"/>
        </w:rPr>
        <w:t xml:space="preserve"> </w:t>
      </w:r>
      <w:r w:rsidRPr="00940EC4">
        <w:rPr>
          <w:rFonts w:asciiTheme="minorHAnsi" w:hAnsiTheme="minorHAnsi" w:cstheme="minorHAnsi"/>
          <w:u w:val="single"/>
        </w:rPr>
        <w:t>What does Trump think the election is about? Corey Lewandowski had an answer.</w:t>
      </w:r>
      <w:r w:rsidR="008D6C93" w:rsidRPr="00940EC4">
        <w:rPr>
          <w:rFonts w:asciiTheme="minorHAnsi" w:hAnsiTheme="minorHAnsi" w:cstheme="minorHAnsi"/>
          <w:u w:val="single"/>
        </w:rPr>
        <w:t xml:space="preserve"> </w:t>
      </w:r>
      <w:r w:rsidRPr="00940EC4">
        <w:rPr>
          <w:rFonts w:asciiTheme="minorHAnsi" w:hAnsiTheme="minorHAnsi" w:cstheme="minorHAnsi"/>
          <w:u w:val="single"/>
        </w:rPr>
        <w:t>"It's a very simple question," said Lewandowski. "</w:t>
      </w:r>
      <w:r w:rsidRPr="00967BF7">
        <w:rPr>
          <w:rFonts w:asciiTheme="minorHAnsi" w:hAnsiTheme="minorHAnsi" w:cstheme="minorHAnsi"/>
          <w:highlight w:val="cyan"/>
          <w:u w:val="single"/>
        </w:rPr>
        <w:t>Are you and your family better off today than</w:t>
      </w:r>
      <w:r w:rsidRPr="00940EC4">
        <w:rPr>
          <w:rFonts w:asciiTheme="minorHAnsi" w:hAnsiTheme="minorHAnsi" w:cstheme="minorHAnsi"/>
          <w:u w:val="single"/>
        </w:rPr>
        <w:t xml:space="preserve"> you </w:t>
      </w:r>
      <w:r w:rsidRPr="00967BF7">
        <w:rPr>
          <w:rFonts w:asciiTheme="minorHAnsi" w:hAnsiTheme="minorHAnsi" w:cstheme="minorHAnsi"/>
          <w:highlight w:val="cyan"/>
          <w:u w:val="single"/>
        </w:rPr>
        <w:t>were two years ago?</w:t>
      </w:r>
      <w:r w:rsidRPr="00940EC4">
        <w:rPr>
          <w:rFonts w:asciiTheme="minorHAnsi" w:hAnsiTheme="minorHAnsi" w:cstheme="minorHAnsi"/>
          <w:u w:val="single"/>
        </w:rPr>
        <w:t xml:space="preserve"> And I think, by and large, you know, the answer is yes."</w:t>
      </w:r>
      <w:r w:rsidR="008D6C93" w:rsidRPr="00940EC4">
        <w:rPr>
          <w:rFonts w:asciiTheme="minorHAnsi" w:hAnsiTheme="minorHAnsi" w:cstheme="minorHAnsi"/>
          <w:u w:val="single"/>
        </w:rPr>
        <w:t xml:space="preserve"> </w:t>
      </w:r>
      <w:r w:rsidRPr="00940EC4">
        <w:rPr>
          <w:rFonts w:asciiTheme="minorHAnsi" w:hAnsiTheme="minorHAnsi" w:cstheme="minorHAnsi"/>
          <w:sz w:val="16"/>
        </w:rPr>
        <w:t xml:space="preserve">Trump's former campaign manager is now an adviser to Vice President Pence's PAC, The Great America Committee, a strategic post. Unlike Lewandowski's previous home at the president's </w:t>
      </w:r>
      <w:proofErr w:type="spellStart"/>
      <w:r w:rsidRPr="00940EC4">
        <w:rPr>
          <w:rFonts w:asciiTheme="minorHAnsi" w:hAnsiTheme="minorHAnsi" w:cstheme="minorHAnsi"/>
          <w:sz w:val="16"/>
        </w:rPr>
        <w:t>superPAC</w:t>
      </w:r>
      <w:proofErr w:type="spellEnd"/>
      <w:r w:rsidRPr="00940EC4">
        <w:rPr>
          <w:rFonts w:asciiTheme="minorHAnsi" w:hAnsiTheme="minorHAnsi" w:cstheme="minorHAnsi"/>
          <w:sz w:val="16"/>
        </w:rPr>
        <w:t>, the Great America Committee's fundraising is restricted, so now Lewandowski can coordinate with the White House and congressional campaigns.</w:t>
      </w:r>
      <w:r w:rsidR="008D6C93" w:rsidRPr="00940EC4">
        <w:rPr>
          <w:rFonts w:asciiTheme="minorHAnsi" w:hAnsiTheme="minorHAnsi" w:cstheme="minorHAnsi"/>
          <w:sz w:val="16"/>
        </w:rPr>
        <w:t xml:space="preserve"> </w:t>
      </w:r>
      <w:r w:rsidRPr="00940EC4">
        <w:rPr>
          <w:rFonts w:asciiTheme="minorHAnsi" w:hAnsiTheme="minorHAnsi" w:cstheme="minorHAnsi"/>
          <w:u w:val="single"/>
        </w:rPr>
        <w:t xml:space="preserve">"The indicators say that </w:t>
      </w:r>
      <w:r w:rsidRPr="00967BF7">
        <w:rPr>
          <w:rFonts w:asciiTheme="minorHAnsi" w:hAnsiTheme="minorHAnsi" w:cstheme="minorHAnsi"/>
          <w:highlight w:val="cyan"/>
          <w:u w:val="single"/>
        </w:rPr>
        <w:t>if the midterm elections are about the direction of the country</w:t>
      </w:r>
      <w:r w:rsidRPr="00940EC4">
        <w:rPr>
          <w:rFonts w:asciiTheme="minorHAnsi" w:hAnsiTheme="minorHAnsi" w:cstheme="minorHAnsi"/>
          <w:u w:val="single"/>
        </w:rPr>
        <w:t xml:space="preserve">, Donald </w:t>
      </w:r>
      <w:r w:rsidRPr="00967BF7">
        <w:rPr>
          <w:rFonts w:asciiTheme="minorHAnsi" w:hAnsiTheme="minorHAnsi" w:cstheme="minorHAnsi"/>
          <w:highlight w:val="cyan"/>
          <w:u w:val="single"/>
        </w:rPr>
        <w:t>Trump wins</w:t>
      </w:r>
      <w:r w:rsidRPr="00940EC4">
        <w:rPr>
          <w:rFonts w:asciiTheme="minorHAnsi" w:hAnsiTheme="minorHAnsi" w:cstheme="minorHAnsi"/>
          <w:u w:val="single"/>
        </w:rPr>
        <w:t>," Lewandowski added.</w:t>
      </w:r>
      <w:r w:rsidR="008D6C93" w:rsidRPr="00940EC4">
        <w:rPr>
          <w:rFonts w:asciiTheme="minorHAnsi" w:hAnsiTheme="minorHAnsi" w:cstheme="minorHAnsi"/>
          <w:u w:val="single"/>
        </w:rPr>
        <w:t xml:space="preserve"> </w:t>
      </w:r>
      <w:r w:rsidRPr="00940EC4">
        <w:rPr>
          <w:rFonts w:asciiTheme="minorHAnsi" w:hAnsiTheme="minorHAnsi" w:cstheme="minorHAnsi"/>
          <w:sz w:val="16"/>
        </w:rPr>
        <w:t>But that's just it — Congress is on the ballot, not Trump. Lewandowski framed the fall as a matter of victory for the president, indicating how Trump is taking this election personally, regardless.</w:t>
      </w:r>
      <w:r w:rsidR="008D6C93" w:rsidRPr="00940EC4">
        <w:rPr>
          <w:rFonts w:asciiTheme="minorHAnsi" w:hAnsiTheme="minorHAnsi" w:cstheme="minorHAnsi"/>
          <w:sz w:val="16"/>
        </w:rPr>
        <w:t xml:space="preserve"> </w:t>
      </w:r>
      <w:r w:rsidRPr="00940EC4">
        <w:rPr>
          <w:rFonts w:asciiTheme="minorHAnsi" w:hAnsiTheme="minorHAnsi" w:cstheme="minorHAnsi"/>
          <w:sz w:val="16"/>
        </w:rPr>
        <w:t>And sometimes at rallies, Trump makes it all about him.</w:t>
      </w:r>
      <w:r w:rsidR="008D6C93" w:rsidRPr="00940EC4">
        <w:rPr>
          <w:rFonts w:asciiTheme="minorHAnsi" w:hAnsiTheme="minorHAnsi" w:cstheme="minorHAnsi"/>
          <w:sz w:val="16"/>
        </w:rPr>
        <w:t xml:space="preserve"> </w:t>
      </w:r>
      <w:r w:rsidRPr="00940EC4">
        <w:rPr>
          <w:rFonts w:asciiTheme="minorHAnsi" w:hAnsiTheme="minorHAnsi" w:cstheme="minorHAnsi"/>
          <w:sz w:val="16"/>
        </w:rPr>
        <w:t>Recently in Michigan, he said this to a loud reaction from his supporters: "We have to keep the House. Because if you listen to [California Democratic Rep.] Maxine Waters, she goes around saying, 'We will impeach him! We will impeach him!' "</w:t>
      </w:r>
      <w:r w:rsidR="008D6C93" w:rsidRPr="00940EC4">
        <w:rPr>
          <w:rFonts w:asciiTheme="minorHAnsi" w:hAnsiTheme="minorHAnsi" w:cstheme="minorHAnsi"/>
          <w:sz w:val="16"/>
        </w:rPr>
        <w:t xml:space="preserve"> </w:t>
      </w:r>
      <w:r w:rsidRPr="00940EC4">
        <w:rPr>
          <w:rFonts w:asciiTheme="minorHAnsi" w:hAnsiTheme="minorHAnsi" w:cstheme="minorHAnsi"/>
          <w:sz w:val="16"/>
        </w:rPr>
        <w:t>A Republican House is the best defense against impeachment, even though the issue itself is something Democratic leaders are working very hard not to run on.</w:t>
      </w:r>
      <w:r w:rsidR="008D6C93" w:rsidRPr="00940EC4">
        <w:rPr>
          <w:rFonts w:asciiTheme="minorHAnsi" w:hAnsiTheme="minorHAnsi" w:cstheme="minorHAnsi"/>
          <w:sz w:val="16"/>
        </w:rPr>
        <w:t xml:space="preserve"> </w:t>
      </w:r>
      <w:r w:rsidRPr="00967BF7">
        <w:rPr>
          <w:rFonts w:asciiTheme="minorHAnsi" w:hAnsiTheme="minorHAnsi" w:cstheme="minorHAnsi"/>
          <w:highlight w:val="cyan"/>
          <w:u w:val="single"/>
        </w:rPr>
        <w:t>The</w:t>
      </w:r>
      <w:r w:rsidRPr="00940EC4">
        <w:rPr>
          <w:rFonts w:asciiTheme="minorHAnsi" w:hAnsiTheme="minorHAnsi" w:cstheme="minorHAnsi"/>
          <w:u w:val="single"/>
        </w:rPr>
        <w:t xml:space="preserve"> DOJ </w:t>
      </w:r>
      <w:r w:rsidRPr="00967BF7">
        <w:rPr>
          <w:rFonts w:asciiTheme="minorHAnsi" w:hAnsiTheme="minorHAnsi" w:cstheme="minorHAnsi"/>
          <w:highlight w:val="cyan"/>
          <w:u w:val="single"/>
        </w:rPr>
        <w:t>Russia probe might help Trump</w:t>
      </w:r>
      <w:r w:rsidR="008D6C93" w:rsidRPr="00940EC4">
        <w:rPr>
          <w:rFonts w:asciiTheme="minorHAnsi" w:hAnsiTheme="minorHAnsi" w:cstheme="minorHAnsi"/>
          <w:u w:val="single"/>
        </w:rPr>
        <w:t xml:space="preserve"> </w:t>
      </w:r>
      <w:proofErr w:type="spellStart"/>
      <w:r w:rsidRPr="00940EC4">
        <w:rPr>
          <w:rFonts w:asciiTheme="minorHAnsi" w:hAnsiTheme="minorHAnsi" w:cstheme="minorHAnsi"/>
          <w:u w:val="single"/>
        </w:rPr>
        <w:t>Trump</w:t>
      </w:r>
      <w:proofErr w:type="spellEnd"/>
      <w:r w:rsidRPr="00940EC4">
        <w:rPr>
          <w:rFonts w:asciiTheme="minorHAnsi" w:hAnsiTheme="minorHAnsi" w:cstheme="minorHAnsi"/>
          <w:u w:val="single"/>
        </w:rPr>
        <w:t xml:space="preserve"> brings it up on the campaign trail and he tweets incessantly about it: the Russia investigation, or as he calls it, "WITCH HUNT!" "Hoax!" And now there's a new, Trump-branded conspiracy theory: "SPYGATE."</w:t>
      </w:r>
      <w:r w:rsidR="008D6C93" w:rsidRPr="00940EC4">
        <w:rPr>
          <w:rFonts w:asciiTheme="minorHAnsi" w:hAnsiTheme="minorHAnsi" w:cstheme="minorHAnsi"/>
          <w:u w:val="single"/>
        </w:rPr>
        <w:t xml:space="preserve"> </w:t>
      </w:r>
      <w:r w:rsidRPr="00940EC4">
        <w:rPr>
          <w:rFonts w:asciiTheme="minorHAnsi" w:hAnsiTheme="minorHAnsi" w:cstheme="minorHAnsi"/>
          <w:u w:val="single"/>
        </w:rPr>
        <w:t xml:space="preserve">Although many Republicans consider anything other than the economy and the Republican tax cuts to be off message, there's some polling that suggests </w:t>
      </w:r>
      <w:r w:rsidRPr="00967BF7">
        <w:rPr>
          <w:rFonts w:asciiTheme="minorHAnsi" w:hAnsiTheme="minorHAnsi" w:cstheme="minorHAnsi"/>
          <w:highlight w:val="cyan"/>
          <w:u w:val="single"/>
        </w:rPr>
        <w:t>playing up the threat of impeachment could help the president energize his core supporters</w:t>
      </w:r>
      <w:r w:rsidRPr="00940EC4">
        <w:rPr>
          <w:rFonts w:asciiTheme="minorHAnsi" w:hAnsiTheme="minorHAnsi" w:cstheme="minorHAnsi"/>
          <w:u w:val="single"/>
        </w:rPr>
        <w:t>.</w:t>
      </w:r>
      <w:r w:rsidR="008D6C93" w:rsidRPr="00940EC4">
        <w:rPr>
          <w:rFonts w:asciiTheme="minorHAnsi" w:hAnsiTheme="minorHAnsi" w:cstheme="minorHAnsi"/>
          <w:u w:val="single"/>
        </w:rPr>
        <w:t xml:space="preserve"> </w:t>
      </w:r>
      <w:r w:rsidRPr="00940EC4">
        <w:rPr>
          <w:rFonts w:asciiTheme="minorHAnsi" w:hAnsiTheme="minorHAnsi" w:cstheme="minorHAnsi"/>
          <w:sz w:val="16"/>
        </w:rPr>
        <w:t xml:space="preserve">Polls show voters souring on the Russia investigation. A few months ago, special counsel Robert Mueller had the support of </w:t>
      </w:r>
      <w:proofErr w:type="gramStart"/>
      <w:r w:rsidRPr="00940EC4">
        <w:rPr>
          <w:rFonts w:asciiTheme="minorHAnsi" w:hAnsiTheme="minorHAnsi" w:cstheme="minorHAnsi"/>
          <w:sz w:val="16"/>
        </w:rPr>
        <w:t>a majority of</w:t>
      </w:r>
      <w:proofErr w:type="gramEnd"/>
      <w:r w:rsidRPr="00940EC4">
        <w:rPr>
          <w:rFonts w:asciiTheme="minorHAnsi" w:hAnsiTheme="minorHAnsi" w:cstheme="minorHAnsi"/>
          <w:sz w:val="16"/>
        </w:rPr>
        <w:t xml:space="preserve"> Americans who thought his investigation should proceed unimpeded.</w:t>
      </w:r>
      <w:r w:rsidR="008D6C93" w:rsidRPr="00940EC4">
        <w:rPr>
          <w:rFonts w:asciiTheme="minorHAnsi" w:hAnsiTheme="minorHAnsi" w:cstheme="minorHAnsi"/>
          <w:sz w:val="16"/>
        </w:rPr>
        <w:t xml:space="preserve"> </w:t>
      </w:r>
      <w:r w:rsidRPr="00940EC4">
        <w:rPr>
          <w:rFonts w:asciiTheme="minorHAnsi" w:hAnsiTheme="minorHAnsi" w:cstheme="minorHAnsi"/>
          <w:sz w:val="16"/>
        </w:rPr>
        <w:t>That's changed.</w:t>
      </w:r>
      <w:r w:rsidR="008D6C93" w:rsidRPr="00940EC4">
        <w:rPr>
          <w:rFonts w:asciiTheme="minorHAnsi" w:hAnsiTheme="minorHAnsi" w:cstheme="minorHAnsi"/>
          <w:sz w:val="16"/>
        </w:rPr>
        <w:t xml:space="preserve"> </w:t>
      </w:r>
      <w:r w:rsidRPr="00940EC4">
        <w:rPr>
          <w:rFonts w:asciiTheme="minorHAnsi" w:hAnsiTheme="minorHAnsi" w:cstheme="minorHAnsi"/>
          <w:u w:val="single"/>
        </w:rPr>
        <w:t xml:space="preserve">It now appears the president's relentless effort to undermine Mueller's credibility is bearing fruit. </w:t>
      </w:r>
      <w:proofErr w:type="gramStart"/>
      <w:r w:rsidRPr="00967BF7">
        <w:rPr>
          <w:rFonts w:asciiTheme="minorHAnsi" w:hAnsiTheme="minorHAnsi" w:cstheme="minorHAnsi"/>
          <w:highlight w:val="cyan"/>
          <w:u w:val="single"/>
        </w:rPr>
        <w:t>A majority of</w:t>
      </w:r>
      <w:proofErr w:type="gramEnd"/>
      <w:r w:rsidRPr="00967BF7">
        <w:rPr>
          <w:rFonts w:asciiTheme="minorHAnsi" w:hAnsiTheme="minorHAnsi" w:cstheme="minorHAnsi"/>
          <w:highlight w:val="cyan"/>
          <w:u w:val="single"/>
        </w:rPr>
        <w:t xml:space="preserve"> Republicans and a growing number of independents say the investigation should wrap up.</w:t>
      </w:r>
      <w:r w:rsidR="008D6C93" w:rsidRPr="00940EC4">
        <w:rPr>
          <w:rFonts w:asciiTheme="minorHAnsi" w:hAnsiTheme="minorHAnsi" w:cstheme="minorHAnsi"/>
          <w:u w:val="single"/>
        </w:rPr>
        <w:t xml:space="preserve"> </w:t>
      </w:r>
      <w:r w:rsidRPr="00967BF7">
        <w:rPr>
          <w:rFonts w:asciiTheme="minorHAnsi" w:hAnsiTheme="minorHAnsi" w:cstheme="minorHAnsi"/>
          <w:highlight w:val="cyan"/>
          <w:u w:val="single"/>
        </w:rPr>
        <w:t>Impeachment is</w:t>
      </w:r>
      <w:r w:rsidRPr="00940EC4">
        <w:rPr>
          <w:rFonts w:asciiTheme="minorHAnsi" w:hAnsiTheme="minorHAnsi" w:cstheme="minorHAnsi"/>
          <w:u w:val="single"/>
        </w:rPr>
        <w:t xml:space="preserve"> also </w:t>
      </w:r>
      <w:r w:rsidRPr="00967BF7">
        <w:rPr>
          <w:rFonts w:asciiTheme="minorHAnsi" w:hAnsiTheme="minorHAnsi" w:cstheme="minorHAnsi"/>
          <w:highlight w:val="cyan"/>
          <w:u w:val="single"/>
        </w:rPr>
        <w:t>unpopular outside the</w:t>
      </w:r>
      <w:r w:rsidRPr="00940EC4">
        <w:rPr>
          <w:rFonts w:asciiTheme="minorHAnsi" w:hAnsiTheme="minorHAnsi" w:cstheme="minorHAnsi"/>
          <w:u w:val="single"/>
        </w:rPr>
        <w:t xml:space="preserve"> core </w:t>
      </w:r>
      <w:r w:rsidRPr="00967BF7">
        <w:rPr>
          <w:rFonts w:asciiTheme="minorHAnsi" w:hAnsiTheme="minorHAnsi" w:cstheme="minorHAnsi"/>
          <w:highlight w:val="cyan"/>
          <w:u w:val="single"/>
        </w:rPr>
        <w:t>Dem</w:t>
      </w:r>
      <w:r w:rsidRPr="00940EC4">
        <w:rPr>
          <w:rFonts w:asciiTheme="minorHAnsi" w:hAnsiTheme="minorHAnsi" w:cstheme="minorHAnsi"/>
          <w:u w:val="single"/>
        </w:rPr>
        <w:t xml:space="preserve">ocratic </w:t>
      </w:r>
      <w:r w:rsidRPr="00967BF7">
        <w:rPr>
          <w:rFonts w:asciiTheme="minorHAnsi" w:hAnsiTheme="minorHAnsi" w:cstheme="minorHAnsi"/>
          <w:highlight w:val="cyan"/>
          <w:u w:val="single"/>
        </w:rPr>
        <w:t>base.</w:t>
      </w:r>
      <w:r w:rsidRPr="00940EC4">
        <w:rPr>
          <w:rFonts w:asciiTheme="minorHAnsi" w:hAnsiTheme="minorHAnsi" w:cstheme="minorHAnsi"/>
          <w:u w:val="single"/>
        </w:rPr>
        <w:t xml:space="preserve"> As Republican pollster Kristen Soltis Andersen said, "There's a reason why Republicans are much more eager to talk about the specter of impeachment. And it's because those voters in the middle, even if they are not in love with everything the president says or tweets, they don't want to see him obstructed. They don't want to see him thrown out of office."</w:t>
      </w:r>
      <w:r w:rsidR="008D6C93" w:rsidRPr="00940EC4">
        <w:rPr>
          <w:rFonts w:asciiTheme="minorHAnsi" w:hAnsiTheme="minorHAnsi" w:cstheme="minorHAnsi"/>
          <w:u w:val="single"/>
        </w:rPr>
        <w:t xml:space="preserve"> </w:t>
      </w:r>
      <w:r w:rsidRPr="00940EC4">
        <w:rPr>
          <w:rFonts w:asciiTheme="minorHAnsi" w:hAnsiTheme="minorHAnsi" w:cstheme="minorHAnsi"/>
          <w:sz w:val="16"/>
        </w:rPr>
        <w:t>Luck of the draw</w:t>
      </w:r>
      <w:r w:rsidR="008D6C93" w:rsidRPr="00940EC4">
        <w:rPr>
          <w:rFonts w:asciiTheme="minorHAnsi" w:hAnsiTheme="minorHAnsi" w:cstheme="minorHAnsi"/>
          <w:sz w:val="16"/>
        </w:rPr>
        <w:t xml:space="preserve"> </w:t>
      </w:r>
      <w:r w:rsidRPr="00940EC4">
        <w:rPr>
          <w:rFonts w:asciiTheme="minorHAnsi" w:hAnsiTheme="minorHAnsi" w:cstheme="minorHAnsi"/>
          <w:sz w:val="16"/>
        </w:rPr>
        <w:t>They might be inching up, but Trump still has historically low approval ratings. The number of Americans who strongly disapprove of him is much bigger than the number of voters who strongly approve of him — a sign of Democratic intensity.</w:t>
      </w:r>
      <w:r w:rsidR="008D6C93" w:rsidRPr="00940EC4">
        <w:rPr>
          <w:rFonts w:asciiTheme="minorHAnsi" w:hAnsiTheme="minorHAnsi" w:cstheme="minorHAnsi"/>
          <w:sz w:val="16"/>
        </w:rPr>
        <w:t xml:space="preserve"> </w:t>
      </w:r>
      <w:r w:rsidRPr="00940EC4">
        <w:rPr>
          <w:rFonts w:asciiTheme="minorHAnsi" w:hAnsiTheme="minorHAnsi" w:cstheme="minorHAnsi"/>
          <w:sz w:val="16"/>
        </w:rPr>
        <w:t>But the president has a few things going for him this year. He's able to raise tremendous amounts of money, and he has the most favorable Senate landscape Republicans have had since direct elections of senators began in 1914 — in other words, ever.</w:t>
      </w:r>
      <w:r w:rsidR="008D6C93" w:rsidRPr="00940EC4">
        <w:rPr>
          <w:rFonts w:asciiTheme="minorHAnsi" w:hAnsiTheme="minorHAnsi" w:cstheme="minorHAnsi"/>
          <w:sz w:val="16"/>
        </w:rPr>
        <w:t xml:space="preserve"> </w:t>
      </w:r>
      <w:r w:rsidRPr="00940EC4">
        <w:rPr>
          <w:rFonts w:asciiTheme="minorHAnsi" w:hAnsiTheme="minorHAnsi" w:cstheme="minorHAnsi"/>
          <w:sz w:val="16"/>
        </w:rPr>
        <w:t>The Senate battleground map is Trump country. There are 10 Democratic Senate incumbents running for re-election in states Trump won in 2016, and five of those states are deep red states he won by 20 points or more: Indiana, West Virginia, North Dakota, Missouri and Montana.</w:t>
      </w:r>
      <w:r w:rsidR="008D6C93" w:rsidRPr="00940EC4">
        <w:rPr>
          <w:rFonts w:asciiTheme="minorHAnsi" w:hAnsiTheme="minorHAnsi" w:cstheme="minorHAnsi"/>
          <w:sz w:val="16"/>
        </w:rPr>
        <w:t xml:space="preserve"> </w:t>
      </w:r>
      <w:r w:rsidRPr="00940EC4">
        <w:rPr>
          <w:rFonts w:asciiTheme="minorHAnsi" w:hAnsiTheme="minorHAnsi" w:cstheme="minorHAnsi"/>
          <w:u w:val="single"/>
        </w:rPr>
        <w:t>So far, Trump hasn't held a campaign rally in a state he didn't win. And to help Republicans increase their majority in the Senate he won't have to.</w:t>
      </w:r>
      <w:r w:rsidR="008D6C93" w:rsidRPr="00940EC4">
        <w:rPr>
          <w:rFonts w:asciiTheme="minorHAnsi" w:hAnsiTheme="minorHAnsi" w:cstheme="minorHAnsi"/>
          <w:u w:val="single"/>
        </w:rPr>
        <w:t xml:space="preserve"> </w:t>
      </w:r>
      <w:r w:rsidRPr="00940EC4">
        <w:rPr>
          <w:rFonts w:asciiTheme="minorHAnsi" w:hAnsiTheme="minorHAnsi" w:cstheme="minorHAnsi"/>
          <w:u w:val="single"/>
        </w:rPr>
        <w:t>He has been to Missouri, Indiana and West Virginia recently, happily bashing Democratic Sens. Claire McCaskill, Joe Donnelly and Joe Manchin, respectively, for voting against his agenda.</w:t>
      </w:r>
      <w:r w:rsidR="008D6C93" w:rsidRPr="00940EC4">
        <w:rPr>
          <w:rFonts w:asciiTheme="minorHAnsi" w:hAnsiTheme="minorHAnsi" w:cstheme="minorHAnsi"/>
          <w:u w:val="single"/>
        </w:rPr>
        <w:t xml:space="preserve"> </w:t>
      </w:r>
      <w:r w:rsidRPr="00940EC4">
        <w:rPr>
          <w:rFonts w:asciiTheme="minorHAnsi" w:hAnsiTheme="minorHAnsi" w:cstheme="minorHAnsi"/>
          <w:sz w:val="16"/>
        </w:rPr>
        <w:t>The House battleground is more problematic for the president. The Republicans are defending districts that Hillary Clinton won in 2016, in states like California, New Jersey and Pennsylvania. It remains to be seen whether Trump will dare travel outside his red state comfort zone this fall.</w:t>
      </w:r>
      <w:r w:rsidR="008D6C93" w:rsidRPr="00940EC4">
        <w:rPr>
          <w:rFonts w:asciiTheme="minorHAnsi" w:hAnsiTheme="minorHAnsi" w:cstheme="minorHAnsi"/>
          <w:sz w:val="16"/>
        </w:rPr>
        <w:t xml:space="preserve"> </w:t>
      </w:r>
      <w:r w:rsidRPr="00940EC4">
        <w:rPr>
          <w:rFonts w:asciiTheme="minorHAnsi" w:hAnsiTheme="minorHAnsi" w:cstheme="minorHAnsi"/>
          <w:sz w:val="16"/>
        </w:rPr>
        <w:t>The wild card: Donald J. Trump</w:t>
      </w:r>
      <w:r w:rsidR="008D6C93" w:rsidRPr="00940EC4">
        <w:rPr>
          <w:rFonts w:asciiTheme="minorHAnsi" w:hAnsiTheme="minorHAnsi" w:cstheme="minorHAnsi"/>
          <w:sz w:val="16"/>
        </w:rPr>
        <w:t xml:space="preserve"> </w:t>
      </w:r>
      <w:r w:rsidRPr="00940EC4">
        <w:rPr>
          <w:rFonts w:asciiTheme="minorHAnsi" w:hAnsiTheme="minorHAnsi" w:cstheme="minorHAnsi"/>
          <w:sz w:val="16"/>
        </w:rPr>
        <w:t xml:space="preserve">Republicans want him to talk about tax cuts and the economy. Corry Bliss, who heads the Congressional Leadership Fund, the </w:t>
      </w:r>
      <w:proofErr w:type="spellStart"/>
      <w:r w:rsidRPr="00940EC4">
        <w:rPr>
          <w:rFonts w:asciiTheme="minorHAnsi" w:hAnsiTheme="minorHAnsi" w:cstheme="minorHAnsi"/>
          <w:sz w:val="16"/>
        </w:rPr>
        <w:t>superPAC</w:t>
      </w:r>
      <w:proofErr w:type="spellEnd"/>
      <w:r w:rsidRPr="00940EC4">
        <w:rPr>
          <w:rFonts w:asciiTheme="minorHAnsi" w:hAnsiTheme="minorHAnsi" w:cstheme="minorHAnsi"/>
          <w:sz w:val="16"/>
        </w:rPr>
        <w:t xml:space="preserve"> aligned with House Republican leaders, said it's fine for Trump to energize the base with talk of impeachment or illegal immigration.</w:t>
      </w:r>
      <w:r w:rsidR="008D6C93" w:rsidRPr="00940EC4">
        <w:rPr>
          <w:rFonts w:asciiTheme="minorHAnsi" w:hAnsiTheme="minorHAnsi" w:cstheme="minorHAnsi"/>
          <w:sz w:val="16"/>
        </w:rPr>
        <w:t xml:space="preserve"> </w:t>
      </w:r>
      <w:r w:rsidRPr="00940EC4">
        <w:rPr>
          <w:rFonts w:asciiTheme="minorHAnsi" w:hAnsiTheme="minorHAnsi" w:cstheme="minorHAnsi"/>
          <w:sz w:val="16"/>
        </w:rPr>
        <w:t xml:space="preserve">But Bliss added, "The most important issue is always going to be jobs and the economy. </w:t>
      </w:r>
      <w:proofErr w:type="gramStart"/>
      <w:r w:rsidRPr="00940EC4">
        <w:rPr>
          <w:rFonts w:asciiTheme="minorHAnsi" w:hAnsiTheme="minorHAnsi" w:cstheme="minorHAnsi"/>
          <w:sz w:val="16"/>
        </w:rPr>
        <w:t>So</w:t>
      </w:r>
      <w:proofErr w:type="gramEnd"/>
      <w:r w:rsidRPr="00940EC4">
        <w:rPr>
          <w:rFonts w:asciiTheme="minorHAnsi" w:hAnsiTheme="minorHAnsi" w:cstheme="minorHAnsi"/>
          <w:sz w:val="16"/>
        </w:rPr>
        <w:t xml:space="preserve"> anything he can do to sell that is helpful."</w:t>
      </w:r>
      <w:r w:rsidR="008D6C93" w:rsidRPr="00940EC4">
        <w:rPr>
          <w:rFonts w:asciiTheme="minorHAnsi" w:hAnsiTheme="minorHAnsi" w:cstheme="minorHAnsi"/>
          <w:sz w:val="16"/>
        </w:rPr>
        <w:t xml:space="preserve"> </w:t>
      </w:r>
      <w:r w:rsidRPr="00940EC4">
        <w:rPr>
          <w:rFonts w:asciiTheme="minorHAnsi" w:hAnsiTheme="minorHAnsi" w:cstheme="minorHAnsi"/>
          <w:sz w:val="16"/>
        </w:rPr>
        <w:t>But sometimes the president doesn't want to talk about tax cuts. In fact, at a recent event in West Virginia, he literally threw his talking points up in the air. "I'm reading off the first paragraph, I said this is boring, come on," Trump told the crowd, and he got a laugh.</w:t>
      </w:r>
      <w:r w:rsidR="008D6C93" w:rsidRPr="00940EC4">
        <w:rPr>
          <w:rFonts w:asciiTheme="minorHAnsi" w:hAnsiTheme="minorHAnsi" w:cstheme="minorHAnsi"/>
          <w:sz w:val="16"/>
        </w:rPr>
        <w:t xml:space="preserve"> </w:t>
      </w:r>
      <w:r w:rsidRPr="00940EC4">
        <w:rPr>
          <w:rFonts w:asciiTheme="minorHAnsi" w:hAnsiTheme="minorHAnsi" w:cstheme="minorHAnsi"/>
          <w:u w:val="single"/>
        </w:rPr>
        <w:t xml:space="preserve">He also got a laugh this week speaking at a fundraiser for abortion-rights opponents, but GOP leaders might not have found it so funny </w:t>
      </w:r>
      <w:r w:rsidRPr="00967BF7">
        <w:rPr>
          <w:rFonts w:asciiTheme="minorHAnsi" w:hAnsiTheme="minorHAnsi" w:cstheme="minorHAnsi"/>
          <w:highlight w:val="cyan"/>
          <w:u w:val="single"/>
        </w:rPr>
        <w:t>when Trump joked</w:t>
      </w:r>
      <w:r w:rsidRPr="00940EC4">
        <w:rPr>
          <w:rFonts w:asciiTheme="minorHAnsi" w:hAnsiTheme="minorHAnsi" w:cstheme="minorHAnsi"/>
          <w:u w:val="single"/>
        </w:rPr>
        <w:t xml:space="preserve">, "So, </w:t>
      </w:r>
      <w:r w:rsidRPr="00967BF7">
        <w:rPr>
          <w:rFonts w:asciiTheme="minorHAnsi" w:hAnsiTheme="minorHAnsi" w:cstheme="minorHAnsi"/>
          <w:highlight w:val="cyan"/>
          <w:u w:val="single"/>
        </w:rPr>
        <w:t>your vote in 2018 is every bit important as your vote in 2016, although I'm not sure I really believe that,</w:t>
      </w:r>
      <w:r w:rsidRPr="00940EC4">
        <w:rPr>
          <w:rFonts w:asciiTheme="minorHAnsi" w:hAnsiTheme="minorHAnsi" w:cstheme="minorHAnsi"/>
          <w:u w:val="single"/>
        </w:rPr>
        <w:t xml:space="preserve"> but you know. I don't know who the hell wrote that line!"</w:t>
      </w:r>
      <w:r w:rsidR="008D6C93" w:rsidRPr="00940EC4">
        <w:rPr>
          <w:rFonts w:asciiTheme="minorHAnsi" w:hAnsiTheme="minorHAnsi" w:cstheme="minorHAnsi"/>
          <w:u w:val="single"/>
        </w:rPr>
        <w:t xml:space="preserve"> </w:t>
      </w:r>
      <w:r w:rsidRPr="00940EC4">
        <w:rPr>
          <w:rFonts w:asciiTheme="minorHAnsi" w:hAnsiTheme="minorHAnsi" w:cstheme="minorHAnsi"/>
          <w:u w:val="single"/>
        </w:rPr>
        <w:t xml:space="preserve">Even though it was in jest, it reminded Republicans of their nightmare scenario — that </w:t>
      </w:r>
      <w:r w:rsidRPr="00967BF7">
        <w:rPr>
          <w:rFonts w:asciiTheme="minorHAnsi" w:hAnsiTheme="minorHAnsi" w:cstheme="minorHAnsi"/>
          <w:highlight w:val="cyan"/>
          <w:u w:val="single"/>
        </w:rPr>
        <w:t>Trump undercuts the core message about how important it is to turn out in November</w:t>
      </w:r>
      <w:r w:rsidRPr="00940EC4">
        <w:rPr>
          <w:rFonts w:asciiTheme="minorHAnsi" w:hAnsiTheme="minorHAnsi" w:cstheme="minorHAnsi"/>
          <w:u w:val="single"/>
        </w:rPr>
        <w:t>, even though Trump is not on the ballot.</w:t>
      </w:r>
      <w:r w:rsidR="008D6C93" w:rsidRPr="00940EC4">
        <w:rPr>
          <w:rFonts w:asciiTheme="minorHAnsi" w:hAnsiTheme="minorHAnsi" w:cstheme="minorHAnsi"/>
          <w:u w:val="single"/>
        </w:rPr>
        <w:t xml:space="preserve"> </w:t>
      </w:r>
      <w:r w:rsidRPr="00940EC4">
        <w:rPr>
          <w:rFonts w:asciiTheme="minorHAnsi" w:hAnsiTheme="minorHAnsi" w:cstheme="minorHAnsi"/>
          <w:u w:val="single"/>
        </w:rPr>
        <w:t xml:space="preserve">"Donald Trump makes things more complicated for </w:t>
      </w:r>
      <w:r w:rsidRPr="00967BF7">
        <w:rPr>
          <w:rFonts w:asciiTheme="minorHAnsi" w:hAnsiTheme="minorHAnsi" w:cstheme="minorHAnsi"/>
          <w:highlight w:val="cyan"/>
          <w:u w:val="single"/>
        </w:rPr>
        <w:t>Republicans</w:t>
      </w:r>
      <w:r w:rsidRPr="00940EC4">
        <w:rPr>
          <w:rFonts w:asciiTheme="minorHAnsi" w:hAnsiTheme="minorHAnsi" w:cstheme="minorHAnsi"/>
          <w:u w:val="single"/>
        </w:rPr>
        <w:t xml:space="preserve"> because they </w:t>
      </w:r>
      <w:r w:rsidRPr="00967BF7">
        <w:rPr>
          <w:rFonts w:asciiTheme="minorHAnsi" w:hAnsiTheme="minorHAnsi" w:cstheme="minorHAnsi"/>
          <w:highlight w:val="cyan"/>
          <w:u w:val="single"/>
        </w:rPr>
        <w:t>want to focus on the economy</w:t>
      </w:r>
      <w:r w:rsidRPr="00940EC4">
        <w:rPr>
          <w:rFonts w:asciiTheme="minorHAnsi" w:hAnsiTheme="minorHAnsi" w:cstheme="minorHAnsi"/>
          <w:u w:val="single"/>
        </w:rPr>
        <w:t>, they want to focus on the extent to which people have seen personal benefits from tax reform," said Soltis Anderson. "The latest tweet that drives the news cycle inevitably takes the conversation away from that, and so it's tough for some of these candidates to cut through the noise."</w:t>
      </w:r>
      <w:r w:rsidR="008D6C93" w:rsidRPr="00940EC4">
        <w:rPr>
          <w:rFonts w:asciiTheme="minorHAnsi" w:hAnsiTheme="minorHAnsi" w:cstheme="minorHAnsi"/>
          <w:u w:val="single"/>
        </w:rPr>
        <w:t xml:space="preserve"> </w:t>
      </w:r>
      <w:r w:rsidRPr="00940EC4">
        <w:rPr>
          <w:rFonts w:asciiTheme="minorHAnsi" w:hAnsiTheme="minorHAnsi" w:cstheme="minorHAnsi"/>
          <w:sz w:val="16"/>
        </w:rPr>
        <w:t>But if Republican candidates want the president to focus on the economy, the president's advisers want Republican candidates to focus on their races.</w:t>
      </w:r>
      <w:r w:rsidR="008D6C93" w:rsidRPr="00940EC4">
        <w:rPr>
          <w:rFonts w:asciiTheme="minorHAnsi" w:hAnsiTheme="minorHAnsi" w:cstheme="minorHAnsi"/>
          <w:sz w:val="16"/>
        </w:rPr>
        <w:t xml:space="preserve"> </w:t>
      </w:r>
      <w:r w:rsidRPr="00940EC4">
        <w:rPr>
          <w:rFonts w:asciiTheme="minorHAnsi" w:hAnsiTheme="minorHAnsi" w:cstheme="minorHAnsi"/>
          <w:sz w:val="16"/>
        </w:rPr>
        <w:t xml:space="preserve">There is a sense among some White House aides that </w:t>
      </w:r>
      <w:r w:rsidRPr="00940EC4">
        <w:rPr>
          <w:rFonts w:asciiTheme="minorHAnsi" w:hAnsiTheme="minorHAnsi" w:cstheme="minorHAnsi"/>
          <w:u w:val="single"/>
        </w:rPr>
        <w:t>Republican House candidates don't really understand what they're facing this year.</w:t>
      </w:r>
      <w:r w:rsidR="008D6C93" w:rsidRPr="00940EC4">
        <w:rPr>
          <w:rFonts w:asciiTheme="minorHAnsi" w:hAnsiTheme="minorHAnsi" w:cstheme="minorHAnsi"/>
          <w:sz w:val="16"/>
        </w:rPr>
        <w:t xml:space="preserve"> </w:t>
      </w:r>
      <w:r w:rsidRPr="00940EC4">
        <w:rPr>
          <w:rFonts w:asciiTheme="minorHAnsi" w:hAnsiTheme="minorHAnsi" w:cstheme="minorHAnsi"/>
          <w:sz w:val="16"/>
        </w:rPr>
        <w:t xml:space="preserve">Political director </w:t>
      </w:r>
      <w:proofErr w:type="spellStart"/>
      <w:r w:rsidRPr="00940EC4">
        <w:rPr>
          <w:rFonts w:asciiTheme="minorHAnsi" w:hAnsiTheme="minorHAnsi" w:cstheme="minorHAnsi"/>
          <w:sz w:val="16"/>
        </w:rPr>
        <w:t>Stepien</w:t>
      </w:r>
      <w:proofErr w:type="spellEnd"/>
      <w:r w:rsidRPr="00940EC4">
        <w:rPr>
          <w:rFonts w:asciiTheme="minorHAnsi" w:hAnsiTheme="minorHAnsi" w:cstheme="minorHAnsi"/>
          <w:sz w:val="16"/>
        </w:rPr>
        <w:t xml:space="preserve"> says the president plans to work his heart out raising money and campaigning for his party, and he wants to make sure Republican members of Congress understand they should be running as if their political lives depended on it.</w:t>
      </w:r>
      <w:r w:rsidR="008D6C93" w:rsidRPr="00940EC4">
        <w:rPr>
          <w:rFonts w:asciiTheme="minorHAnsi" w:hAnsiTheme="minorHAnsi" w:cstheme="minorHAnsi"/>
          <w:sz w:val="16"/>
        </w:rPr>
        <w:t xml:space="preserve"> </w:t>
      </w:r>
      <w:r w:rsidRPr="00940EC4">
        <w:rPr>
          <w:rFonts w:asciiTheme="minorHAnsi" w:hAnsiTheme="minorHAnsi" w:cstheme="minorHAnsi"/>
          <w:sz w:val="16"/>
        </w:rPr>
        <w:t xml:space="preserve">"The president does, and he hopes others in his party do," said </w:t>
      </w:r>
      <w:proofErr w:type="spellStart"/>
      <w:r w:rsidRPr="00940EC4">
        <w:rPr>
          <w:rFonts w:asciiTheme="minorHAnsi" w:hAnsiTheme="minorHAnsi" w:cstheme="minorHAnsi"/>
          <w:sz w:val="16"/>
        </w:rPr>
        <w:t>Stepien</w:t>
      </w:r>
      <w:proofErr w:type="spellEnd"/>
      <w:r w:rsidRPr="00940EC4">
        <w:rPr>
          <w:rFonts w:asciiTheme="minorHAnsi" w:hAnsiTheme="minorHAnsi" w:cstheme="minorHAnsi"/>
          <w:sz w:val="16"/>
        </w:rPr>
        <w:t>. "You really don't understand how hard a midterm election is until you've been through one before, and a good many Republicans were elected in 2010 and 2014 when the opposite challenges were facing the party — when, in fact, there weren't challenges at all."</w:t>
      </w:r>
      <w:r w:rsidR="008D6C93" w:rsidRPr="00940EC4">
        <w:rPr>
          <w:rFonts w:asciiTheme="minorHAnsi" w:hAnsiTheme="minorHAnsi" w:cstheme="minorHAnsi"/>
          <w:sz w:val="16"/>
        </w:rPr>
        <w:t xml:space="preserve"> </w:t>
      </w:r>
      <w:r w:rsidRPr="00940EC4">
        <w:rPr>
          <w:rFonts w:asciiTheme="minorHAnsi" w:hAnsiTheme="minorHAnsi" w:cstheme="minorHAnsi"/>
          <w:sz w:val="16"/>
        </w:rPr>
        <w:t xml:space="preserve">In fact, 77 percent of Republicans in the House today were elected in years when Obama was in the White House and the wind was at their backs. </w:t>
      </w:r>
      <w:r w:rsidRPr="00940EC4">
        <w:rPr>
          <w:rFonts w:asciiTheme="minorHAnsi" w:hAnsiTheme="minorHAnsi" w:cstheme="minorHAnsi"/>
          <w:u w:val="single"/>
        </w:rPr>
        <w:t xml:space="preserve">This year, </w:t>
      </w:r>
      <w:r w:rsidRPr="00967BF7">
        <w:rPr>
          <w:rFonts w:asciiTheme="minorHAnsi" w:hAnsiTheme="minorHAnsi" w:cstheme="minorHAnsi"/>
          <w:highlight w:val="cyan"/>
          <w:u w:val="single"/>
        </w:rPr>
        <w:t>Republicans are facing headwinds. The question is how much</w:t>
      </w:r>
      <w:r w:rsidRPr="00940EC4">
        <w:rPr>
          <w:rFonts w:asciiTheme="minorHAnsi" w:hAnsiTheme="minorHAnsi" w:cstheme="minorHAnsi"/>
          <w:u w:val="single"/>
        </w:rPr>
        <w:t xml:space="preserve"> President </w:t>
      </w:r>
      <w:r w:rsidRPr="00967BF7">
        <w:rPr>
          <w:rFonts w:asciiTheme="minorHAnsi" w:hAnsiTheme="minorHAnsi" w:cstheme="minorHAnsi"/>
          <w:highlight w:val="cyan"/>
          <w:u w:val="single"/>
        </w:rPr>
        <w:t xml:space="preserve">Trump will </w:t>
      </w:r>
      <w:r w:rsidRPr="00940EC4">
        <w:rPr>
          <w:rFonts w:asciiTheme="minorHAnsi" w:hAnsiTheme="minorHAnsi" w:cstheme="minorHAnsi"/>
          <w:u w:val="single"/>
        </w:rPr>
        <w:t xml:space="preserve">be able to do to </w:t>
      </w:r>
      <w:r w:rsidRPr="00967BF7">
        <w:rPr>
          <w:rFonts w:asciiTheme="minorHAnsi" w:hAnsiTheme="minorHAnsi" w:cstheme="minorHAnsi"/>
          <w:highlight w:val="cyan"/>
          <w:u w:val="single"/>
        </w:rPr>
        <w:t>shield them.</w:t>
      </w:r>
    </w:p>
    <w:p w14:paraId="321C36C0" w14:textId="77777777" w:rsidR="00E940C0" w:rsidRPr="00940EC4" w:rsidRDefault="00E940C0" w:rsidP="00E940C0">
      <w:pPr>
        <w:pStyle w:val="Heading3"/>
        <w:rPr>
          <w:rFonts w:asciiTheme="minorHAnsi" w:hAnsiTheme="minorHAnsi" w:cstheme="minorHAnsi"/>
        </w:rPr>
      </w:pPr>
      <w:r w:rsidRPr="00940EC4">
        <w:rPr>
          <w:rFonts w:asciiTheme="minorHAnsi" w:hAnsiTheme="minorHAnsi" w:cstheme="minorHAnsi"/>
        </w:rPr>
        <w:t>Econ = GOP Win</w:t>
      </w:r>
    </w:p>
    <w:p w14:paraId="7F6D2C21" w14:textId="77777777" w:rsidR="00E940C0" w:rsidRPr="00940EC4" w:rsidRDefault="00E940C0" w:rsidP="00E940C0">
      <w:pPr>
        <w:pStyle w:val="Heading4"/>
        <w:rPr>
          <w:rFonts w:asciiTheme="minorHAnsi" w:hAnsiTheme="minorHAnsi" w:cstheme="minorHAnsi"/>
        </w:rPr>
      </w:pPr>
      <w:r w:rsidRPr="00940EC4">
        <w:rPr>
          <w:rFonts w:asciiTheme="minorHAnsi" w:hAnsiTheme="minorHAnsi" w:cstheme="minorHAnsi"/>
        </w:rPr>
        <w:t xml:space="preserve">The economy’s the top issue and has the GOP winning now </w:t>
      </w:r>
    </w:p>
    <w:p w14:paraId="1A42E80D" w14:textId="77777777" w:rsidR="00E940C0" w:rsidRPr="00940EC4" w:rsidRDefault="00E940C0" w:rsidP="00E940C0">
      <w:pPr>
        <w:rPr>
          <w:rFonts w:asciiTheme="minorHAnsi" w:hAnsiTheme="minorHAnsi" w:cstheme="minorHAnsi"/>
        </w:rPr>
      </w:pPr>
      <w:proofErr w:type="spellStart"/>
      <w:r w:rsidRPr="00940EC4">
        <w:rPr>
          <w:rStyle w:val="Style13ptBold"/>
          <w:rFonts w:asciiTheme="minorHAnsi" w:hAnsiTheme="minorHAnsi" w:cstheme="minorHAnsi"/>
        </w:rPr>
        <w:t>Cranley</w:t>
      </w:r>
      <w:proofErr w:type="spellEnd"/>
      <w:r w:rsidRPr="00940EC4">
        <w:rPr>
          <w:rStyle w:val="Style13ptBold"/>
          <w:rFonts w:asciiTheme="minorHAnsi" w:hAnsiTheme="minorHAnsi" w:cstheme="minorHAnsi"/>
        </w:rPr>
        <w:t xml:space="preserve"> 5/12</w:t>
      </w:r>
      <w:r w:rsidRPr="00940EC4">
        <w:rPr>
          <w:rFonts w:asciiTheme="minorHAnsi" w:hAnsiTheme="minorHAnsi" w:cstheme="minorHAnsi"/>
        </w:rPr>
        <w:t xml:space="preserve"> (Ellen </w:t>
      </w:r>
      <w:proofErr w:type="spellStart"/>
      <w:r w:rsidRPr="00940EC4">
        <w:rPr>
          <w:rFonts w:asciiTheme="minorHAnsi" w:hAnsiTheme="minorHAnsi" w:cstheme="minorHAnsi"/>
        </w:rPr>
        <w:t>Cranley</w:t>
      </w:r>
      <w:proofErr w:type="spellEnd"/>
      <w:r w:rsidRPr="00940EC4">
        <w:rPr>
          <w:rFonts w:asciiTheme="minorHAnsi" w:hAnsiTheme="minorHAnsi" w:cstheme="minorHAnsi"/>
        </w:rPr>
        <w:t xml:space="preserve">-News Intern at Business Insider, Before BI, Ellen covered news, wrote features and worked with data at places like the New England Center for Investigative Reporting and Boston Magazine. Ellen graduated from Boston University with a BS in Journalism. “Democrats are reportedly worried that the economy could help Republicans in coming elections”, </w:t>
      </w:r>
      <w:hyperlink r:id="rId67" w:history="1">
        <w:r w:rsidRPr="00940EC4">
          <w:rPr>
            <w:rStyle w:val="Hyperlink"/>
            <w:rFonts w:asciiTheme="minorHAnsi" w:hAnsiTheme="minorHAnsi" w:cstheme="minorHAnsi"/>
          </w:rPr>
          <w:t>http://www.businessinsider.com/democrats-worried-economy-2018-5</w:t>
        </w:r>
      </w:hyperlink>
      <w:r w:rsidRPr="00940EC4">
        <w:rPr>
          <w:rFonts w:asciiTheme="minorHAnsi" w:hAnsiTheme="minorHAnsi" w:cstheme="minorHAnsi"/>
        </w:rPr>
        <w:t xml:space="preserve"> , May. 12, 2018)</w:t>
      </w:r>
    </w:p>
    <w:p w14:paraId="13CCEA28" w14:textId="77777777" w:rsidR="00E940C0" w:rsidRPr="00940EC4" w:rsidRDefault="00E940C0" w:rsidP="00E940C0">
      <w:pPr>
        <w:rPr>
          <w:rFonts w:asciiTheme="minorHAnsi" w:hAnsiTheme="minorHAnsi" w:cstheme="minorHAnsi"/>
          <w:sz w:val="16"/>
        </w:rPr>
      </w:pPr>
      <w:r w:rsidRPr="00967BF7">
        <w:rPr>
          <w:rStyle w:val="StyleUnderline"/>
          <w:rFonts w:asciiTheme="minorHAnsi" w:hAnsiTheme="minorHAnsi" w:cstheme="minorHAnsi"/>
          <w:highlight w:val="cyan"/>
        </w:rPr>
        <w:t>Dem</w:t>
      </w:r>
      <w:r w:rsidRPr="00940EC4">
        <w:rPr>
          <w:rStyle w:val="StyleUnderline"/>
          <w:rFonts w:asciiTheme="minorHAnsi" w:hAnsiTheme="minorHAnsi" w:cstheme="minorHAnsi"/>
        </w:rPr>
        <w:t>ocrat</w:t>
      </w:r>
      <w:r w:rsidRPr="00967BF7">
        <w:rPr>
          <w:rStyle w:val="StyleUnderline"/>
          <w:rFonts w:asciiTheme="minorHAnsi" w:hAnsiTheme="minorHAnsi" w:cstheme="minorHAnsi"/>
          <w:highlight w:val="cyan"/>
        </w:rPr>
        <w:t>s</w:t>
      </w:r>
      <w:r w:rsidRPr="00940EC4">
        <w:rPr>
          <w:rStyle w:val="StyleUnderline"/>
          <w:rFonts w:asciiTheme="minorHAnsi" w:hAnsiTheme="minorHAnsi" w:cstheme="minorHAnsi"/>
        </w:rPr>
        <w:t xml:space="preserve"> </w:t>
      </w:r>
      <w:r w:rsidRPr="00967BF7">
        <w:rPr>
          <w:rStyle w:val="StyleUnderline"/>
          <w:rFonts w:asciiTheme="minorHAnsi" w:hAnsiTheme="minorHAnsi" w:cstheme="minorHAnsi"/>
          <w:highlight w:val="cyan"/>
        </w:rPr>
        <w:t>are worried</w:t>
      </w:r>
      <w:r w:rsidRPr="00940EC4">
        <w:rPr>
          <w:rStyle w:val="StyleUnderline"/>
          <w:rFonts w:asciiTheme="minorHAnsi" w:hAnsiTheme="minorHAnsi" w:cstheme="minorHAnsi"/>
        </w:rPr>
        <w:t xml:space="preserve"> recent positive developments of </w:t>
      </w:r>
      <w:r w:rsidRPr="00967BF7">
        <w:rPr>
          <w:rStyle w:val="StyleUnderline"/>
          <w:rFonts w:asciiTheme="minorHAnsi" w:hAnsiTheme="minorHAnsi" w:cstheme="minorHAnsi"/>
          <w:highlight w:val="cyan"/>
        </w:rPr>
        <w:t>the economy</w:t>
      </w:r>
      <w:r w:rsidRPr="00940EC4">
        <w:rPr>
          <w:rStyle w:val="StyleUnderline"/>
          <w:rFonts w:asciiTheme="minorHAnsi" w:hAnsiTheme="minorHAnsi" w:cstheme="minorHAnsi"/>
        </w:rPr>
        <w:t xml:space="preserve"> could mean victory for Republicans </w:t>
      </w:r>
      <w:r w:rsidRPr="00967BF7">
        <w:rPr>
          <w:rStyle w:val="StyleUnderline"/>
          <w:rFonts w:asciiTheme="minorHAnsi" w:hAnsiTheme="minorHAnsi" w:cstheme="minorHAnsi"/>
          <w:highlight w:val="cyan"/>
        </w:rPr>
        <w:t>in</w:t>
      </w:r>
      <w:r w:rsidRPr="00940EC4">
        <w:rPr>
          <w:rStyle w:val="StyleUnderline"/>
          <w:rFonts w:asciiTheme="minorHAnsi" w:hAnsiTheme="minorHAnsi" w:cstheme="minorHAnsi"/>
        </w:rPr>
        <w:t xml:space="preserve"> November's </w:t>
      </w:r>
      <w:r w:rsidRPr="00967BF7">
        <w:rPr>
          <w:rStyle w:val="StyleUnderline"/>
          <w:rFonts w:asciiTheme="minorHAnsi" w:hAnsiTheme="minorHAnsi" w:cstheme="minorHAnsi"/>
          <w:highlight w:val="cyan"/>
        </w:rPr>
        <w:t>midterm elections</w:t>
      </w:r>
      <w:r w:rsidRPr="00940EC4">
        <w:rPr>
          <w:rFonts w:asciiTheme="minorHAnsi" w:hAnsiTheme="minorHAnsi" w:cstheme="minorHAnsi"/>
          <w:sz w:val="16"/>
        </w:rPr>
        <w:t xml:space="preserve"> and the 2020 presidential election, according to a report from The Hill. </w:t>
      </w:r>
      <w:r w:rsidRPr="00940EC4">
        <w:rPr>
          <w:rStyle w:val="StyleUnderline"/>
          <w:rFonts w:asciiTheme="minorHAnsi" w:hAnsiTheme="minorHAnsi" w:cstheme="minorHAnsi"/>
        </w:rPr>
        <w:t xml:space="preserve">More than a dozen Democrats told The Hill hopes of </w:t>
      </w:r>
      <w:r w:rsidRPr="00967BF7">
        <w:rPr>
          <w:rStyle w:val="StyleUnderline"/>
          <w:rFonts w:asciiTheme="minorHAnsi" w:hAnsiTheme="minorHAnsi" w:cstheme="minorHAnsi"/>
          <w:highlight w:val="cyan"/>
        </w:rPr>
        <w:t>winning back the House would be threatened if there's no party-wide message on the economy to balance</w:t>
      </w:r>
      <w:r w:rsidRPr="00940EC4">
        <w:rPr>
          <w:rFonts w:asciiTheme="minorHAnsi" w:hAnsiTheme="minorHAnsi" w:cstheme="minorHAnsi"/>
          <w:sz w:val="16"/>
        </w:rPr>
        <w:t xml:space="preserve"> President </w:t>
      </w:r>
      <w:r w:rsidRPr="00940EC4">
        <w:rPr>
          <w:rStyle w:val="StyleUnderline"/>
          <w:rFonts w:asciiTheme="minorHAnsi" w:hAnsiTheme="minorHAnsi" w:cstheme="minorHAnsi"/>
        </w:rPr>
        <w:t xml:space="preserve">Donald </w:t>
      </w:r>
      <w:r w:rsidRPr="00967BF7">
        <w:rPr>
          <w:rStyle w:val="StyleUnderline"/>
          <w:rFonts w:asciiTheme="minorHAnsi" w:hAnsiTheme="minorHAnsi" w:cstheme="minorHAnsi"/>
          <w:highlight w:val="cyan"/>
        </w:rPr>
        <w:t>Trump's glowing references to the upward-facing economy</w:t>
      </w:r>
      <w:r w:rsidRPr="00940EC4">
        <w:rPr>
          <w:rFonts w:asciiTheme="minorHAnsi" w:hAnsiTheme="minorHAnsi" w:cstheme="minorHAnsi"/>
          <w:sz w:val="16"/>
        </w:rPr>
        <w:t xml:space="preserve"> despite analysis that suggests recent tariffs will damage the economy and cost thousands of jobs. "</w:t>
      </w:r>
      <w:r w:rsidRPr="00940EC4">
        <w:rPr>
          <w:rStyle w:val="StyleUnderline"/>
          <w:rFonts w:asciiTheme="minorHAnsi" w:hAnsiTheme="minorHAnsi" w:cstheme="minorHAnsi"/>
        </w:rPr>
        <w:t>We need to offer a positive alternative," Democratic pollster Celinda Lake told The Hill. "You can't be something with nothing."</w:t>
      </w:r>
      <w:r w:rsidRPr="00940EC4">
        <w:rPr>
          <w:rFonts w:asciiTheme="minorHAnsi" w:hAnsiTheme="minorHAnsi" w:cstheme="minorHAnsi"/>
          <w:sz w:val="16"/>
        </w:rPr>
        <w:t xml:space="preserve"> </w:t>
      </w:r>
      <w:r w:rsidRPr="00967BF7">
        <w:rPr>
          <w:rStyle w:val="StyleUnderline"/>
          <w:rFonts w:asciiTheme="minorHAnsi" w:hAnsiTheme="minorHAnsi" w:cstheme="minorHAnsi"/>
          <w:highlight w:val="cyan"/>
        </w:rPr>
        <w:t>A recent CNN poll said 57% of Americans think the country is being handled well, with 52%</w:t>
      </w:r>
      <w:r w:rsidRPr="00940EC4">
        <w:rPr>
          <w:rStyle w:val="StyleUnderline"/>
          <w:rFonts w:asciiTheme="minorHAnsi" w:hAnsiTheme="minorHAnsi" w:cstheme="minorHAnsi"/>
        </w:rPr>
        <w:t xml:space="preserve"> of those </w:t>
      </w:r>
      <w:r w:rsidRPr="00967BF7">
        <w:rPr>
          <w:rStyle w:val="StyleUnderline"/>
          <w:rFonts w:asciiTheme="minorHAnsi" w:hAnsiTheme="minorHAnsi" w:cstheme="minorHAnsi"/>
          <w:highlight w:val="cyan"/>
        </w:rPr>
        <w:t>surveyed saying they approved of how Trump is handling the economy</w:t>
      </w:r>
      <w:r w:rsidRPr="00940EC4">
        <w:rPr>
          <w:rFonts w:asciiTheme="minorHAnsi" w:hAnsiTheme="minorHAnsi" w:cstheme="minorHAnsi"/>
          <w:sz w:val="16"/>
        </w:rPr>
        <w:t>. "It's a very big concern," Lake said. "</w:t>
      </w:r>
      <w:r w:rsidRPr="00967BF7">
        <w:rPr>
          <w:rStyle w:val="Emphasis"/>
          <w:rFonts w:asciiTheme="minorHAnsi" w:hAnsiTheme="minorHAnsi" w:cstheme="minorHAnsi"/>
          <w:highlight w:val="cyan"/>
        </w:rPr>
        <w:t>The economy is the No. 1 issue</w:t>
      </w:r>
      <w:r w:rsidRPr="00940EC4">
        <w:rPr>
          <w:rStyle w:val="Emphasis"/>
          <w:rFonts w:asciiTheme="minorHAnsi" w:hAnsiTheme="minorHAnsi" w:cstheme="minorHAnsi"/>
        </w:rPr>
        <w:t xml:space="preserve"> out there for people </w:t>
      </w:r>
      <w:r w:rsidRPr="00967BF7">
        <w:rPr>
          <w:rStyle w:val="Emphasis"/>
          <w:rFonts w:asciiTheme="minorHAnsi" w:hAnsiTheme="minorHAnsi" w:cstheme="minorHAnsi"/>
          <w:highlight w:val="cyan"/>
        </w:rPr>
        <w:t>and</w:t>
      </w:r>
      <w:r w:rsidRPr="00940EC4">
        <w:rPr>
          <w:rStyle w:val="Emphasis"/>
          <w:rFonts w:asciiTheme="minorHAnsi" w:hAnsiTheme="minorHAnsi" w:cstheme="minorHAnsi"/>
        </w:rPr>
        <w:t xml:space="preserve"> right now </w:t>
      </w:r>
      <w:r w:rsidRPr="00967BF7">
        <w:rPr>
          <w:rStyle w:val="Emphasis"/>
          <w:rFonts w:asciiTheme="minorHAnsi" w:hAnsiTheme="minorHAnsi" w:cstheme="minorHAnsi"/>
          <w:highlight w:val="cyan"/>
        </w:rPr>
        <w:t>Trump has a very aggressive economic message that seems to cross</w:t>
      </w:r>
      <w:r w:rsidRPr="00940EC4">
        <w:rPr>
          <w:rStyle w:val="Emphasis"/>
          <w:rFonts w:asciiTheme="minorHAnsi" w:hAnsiTheme="minorHAnsi" w:cstheme="minorHAnsi"/>
        </w:rPr>
        <w:t xml:space="preserve"> traditional </w:t>
      </w:r>
      <w:r w:rsidRPr="00967BF7">
        <w:rPr>
          <w:rStyle w:val="Emphasis"/>
          <w:rFonts w:asciiTheme="minorHAnsi" w:hAnsiTheme="minorHAnsi" w:cstheme="minorHAnsi"/>
          <w:highlight w:val="cyan"/>
        </w:rPr>
        <w:t>party lines</w:t>
      </w:r>
      <w:r w:rsidRPr="00940EC4">
        <w:rPr>
          <w:rStyle w:val="Emphasis"/>
          <w:rFonts w:asciiTheme="minorHAnsi" w:hAnsiTheme="minorHAnsi" w:cstheme="minorHAnsi"/>
        </w:rPr>
        <w:t xml:space="preserve"> to voters</w:t>
      </w:r>
      <w:r w:rsidRPr="00940EC4">
        <w:rPr>
          <w:rFonts w:asciiTheme="minorHAnsi" w:hAnsiTheme="minorHAnsi" w:cstheme="minorHAnsi"/>
          <w:sz w:val="16"/>
        </w:rPr>
        <w:t>." Trump frequently touts his economic success as the falling US unemployment rate, which has continued a steady decline it began under former President Barack Obama since Trump took office, hitting 3.9 percent in April, the lowest figure since December 2000. "We need to point out that the economy is on the same trajectory it was on when Barack Obama left office," said Republican California Representative Ellen Tauscher.</w:t>
      </w:r>
    </w:p>
    <w:p w14:paraId="373FB32F" w14:textId="77777777" w:rsidR="00E940C0" w:rsidRPr="00940EC4" w:rsidRDefault="00E940C0" w:rsidP="00E940C0">
      <w:pPr>
        <w:rPr>
          <w:rFonts w:asciiTheme="minorHAnsi" w:hAnsiTheme="minorHAnsi" w:cstheme="minorHAnsi"/>
          <w:sz w:val="16"/>
        </w:rPr>
      </w:pPr>
    </w:p>
    <w:p w14:paraId="21C9E3D3" w14:textId="77777777" w:rsidR="00E940C0" w:rsidRPr="00940EC4" w:rsidRDefault="00E940C0" w:rsidP="00E940C0">
      <w:pPr>
        <w:pStyle w:val="Heading4"/>
        <w:rPr>
          <w:rFonts w:asciiTheme="minorHAnsi" w:hAnsiTheme="minorHAnsi" w:cstheme="minorHAnsi"/>
        </w:rPr>
      </w:pPr>
      <w:r w:rsidRPr="00940EC4">
        <w:rPr>
          <w:rFonts w:asciiTheme="minorHAnsi" w:hAnsiTheme="minorHAnsi" w:cstheme="minorHAnsi"/>
        </w:rPr>
        <w:t xml:space="preserve">A strong economy means low Democratic energy and turnout </w:t>
      </w:r>
    </w:p>
    <w:p w14:paraId="5935CFA5" w14:textId="77777777" w:rsidR="00E940C0" w:rsidRPr="00940EC4" w:rsidRDefault="00E940C0" w:rsidP="00E940C0">
      <w:pPr>
        <w:rPr>
          <w:rFonts w:asciiTheme="minorHAnsi" w:hAnsiTheme="minorHAnsi" w:cstheme="minorHAnsi"/>
        </w:rPr>
      </w:pPr>
      <w:r w:rsidRPr="00940EC4">
        <w:rPr>
          <w:rStyle w:val="Style13ptBold"/>
          <w:rFonts w:asciiTheme="minorHAnsi" w:hAnsiTheme="minorHAnsi" w:cstheme="minorHAnsi"/>
        </w:rPr>
        <w:t>Scott 4/12</w:t>
      </w:r>
      <w:r w:rsidRPr="00940EC4">
        <w:rPr>
          <w:rFonts w:asciiTheme="minorHAnsi" w:hAnsiTheme="minorHAnsi" w:cstheme="minorHAnsi"/>
        </w:rPr>
        <w:t xml:space="preserve"> (Dylan Scott-Policy Reporter for Vox, “How everything could still go horribly wrong for Democrats in the 2018 midterms”, </w:t>
      </w:r>
      <w:hyperlink r:id="rId68" w:history="1">
        <w:r w:rsidRPr="00940EC4">
          <w:rPr>
            <w:rStyle w:val="Hyperlink"/>
            <w:rFonts w:asciiTheme="minorHAnsi" w:hAnsiTheme="minorHAnsi" w:cstheme="minorHAnsi"/>
          </w:rPr>
          <w:t>https://www.vox.com/policy-and-politics/2018/4/12/17216136/2018-midterm-elections-predictions-house-control</w:t>
        </w:r>
      </w:hyperlink>
      <w:r w:rsidRPr="00940EC4">
        <w:rPr>
          <w:rFonts w:asciiTheme="minorHAnsi" w:hAnsiTheme="minorHAnsi" w:cstheme="minorHAnsi"/>
        </w:rPr>
        <w:t xml:space="preserve"> , Apr 12, 2018)</w:t>
      </w:r>
    </w:p>
    <w:p w14:paraId="006BDD6A" w14:textId="77777777" w:rsidR="00E940C0" w:rsidRPr="00940EC4" w:rsidRDefault="00E940C0" w:rsidP="00E940C0">
      <w:pPr>
        <w:rPr>
          <w:rStyle w:val="StyleUnderline"/>
          <w:rFonts w:asciiTheme="minorHAnsi" w:hAnsiTheme="minorHAnsi" w:cstheme="minorHAnsi"/>
        </w:rPr>
      </w:pPr>
      <w:r w:rsidRPr="00940EC4">
        <w:rPr>
          <w:rStyle w:val="StyleUnderline"/>
          <w:rFonts w:asciiTheme="minorHAnsi" w:hAnsiTheme="minorHAnsi" w:cstheme="minorHAnsi"/>
        </w:rPr>
        <w:t xml:space="preserve">Many of the </w:t>
      </w:r>
      <w:r w:rsidRPr="00967BF7">
        <w:rPr>
          <w:rStyle w:val="StyleUnderline"/>
          <w:rFonts w:asciiTheme="minorHAnsi" w:hAnsiTheme="minorHAnsi" w:cstheme="minorHAnsi"/>
          <w:highlight w:val="cyan"/>
        </w:rPr>
        <w:t>economic indicators are strong</w:t>
      </w:r>
      <w:r w:rsidRPr="00940EC4">
        <w:rPr>
          <w:rStyle w:val="StyleUnderline"/>
          <w:rFonts w:asciiTheme="minorHAnsi" w:hAnsiTheme="minorHAnsi" w:cstheme="minorHAnsi"/>
        </w:rPr>
        <w:t xml:space="preserve">. The </w:t>
      </w:r>
      <w:r w:rsidRPr="00967BF7">
        <w:rPr>
          <w:rStyle w:val="StyleUnderline"/>
          <w:rFonts w:asciiTheme="minorHAnsi" w:hAnsiTheme="minorHAnsi" w:cstheme="minorHAnsi"/>
          <w:highlight w:val="cyan"/>
        </w:rPr>
        <w:t>unemployment</w:t>
      </w:r>
      <w:r w:rsidRPr="00940EC4">
        <w:rPr>
          <w:rStyle w:val="StyleUnderline"/>
          <w:rFonts w:asciiTheme="minorHAnsi" w:hAnsiTheme="minorHAnsi" w:cstheme="minorHAnsi"/>
        </w:rPr>
        <w:t xml:space="preserve"> rate </w:t>
      </w:r>
      <w:r w:rsidRPr="00967BF7">
        <w:rPr>
          <w:rStyle w:val="StyleUnderline"/>
          <w:rFonts w:asciiTheme="minorHAnsi" w:hAnsiTheme="minorHAnsi" w:cstheme="minorHAnsi"/>
          <w:highlight w:val="cyan"/>
        </w:rPr>
        <w:t>is low</w:t>
      </w:r>
      <w:r w:rsidRPr="00940EC4">
        <w:rPr>
          <w:rFonts w:asciiTheme="minorHAnsi" w:hAnsiTheme="minorHAnsi" w:cstheme="minorHAnsi"/>
          <w:sz w:val="16"/>
        </w:rPr>
        <w:t xml:space="preserve"> (4.1 percent), </w:t>
      </w:r>
      <w:r w:rsidRPr="00967BF7">
        <w:rPr>
          <w:rStyle w:val="StyleUnderline"/>
          <w:rFonts w:asciiTheme="minorHAnsi" w:hAnsiTheme="minorHAnsi" w:cstheme="minorHAnsi"/>
          <w:highlight w:val="cyan"/>
        </w:rPr>
        <w:t>wages are</w:t>
      </w:r>
      <w:r w:rsidRPr="00940EC4">
        <w:rPr>
          <w:rStyle w:val="StyleUnderline"/>
          <w:rFonts w:asciiTheme="minorHAnsi" w:hAnsiTheme="minorHAnsi" w:cstheme="minorHAnsi"/>
        </w:rPr>
        <w:t xml:space="preserve"> </w:t>
      </w:r>
      <w:proofErr w:type="gramStart"/>
      <w:r w:rsidRPr="00940EC4">
        <w:rPr>
          <w:rStyle w:val="StyleUnderline"/>
          <w:rFonts w:asciiTheme="minorHAnsi" w:hAnsiTheme="minorHAnsi" w:cstheme="minorHAnsi"/>
        </w:rPr>
        <w:t xml:space="preserve">actually </w:t>
      </w:r>
      <w:r w:rsidRPr="00967BF7">
        <w:rPr>
          <w:rStyle w:val="StyleUnderline"/>
          <w:rFonts w:asciiTheme="minorHAnsi" w:hAnsiTheme="minorHAnsi" w:cstheme="minorHAnsi"/>
          <w:highlight w:val="cyan"/>
        </w:rPr>
        <w:t>growin</w:t>
      </w:r>
      <w:r w:rsidRPr="00940EC4">
        <w:rPr>
          <w:rStyle w:val="StyleUnderline"/>
          <w:rFonts w:asciiTheme="minorHAnsi" w:hAnsiTheme="minorHAnsi" w:cstheme="minorHAnsi"/>
        </w:rPr>
        <w:t>g</w:t>
      </w:r>
      <w:proofErr w:type="gramEnd"/>
      <w:r w:rsidRPr="00940EC4">
        <w:rPr>
          <w:rFonts w:asciiTheme="minorHAnsi" w:hAnsiTheme="minorHAnsi" w:cstheme="minorHAnsi"/>
          <w:sz w:val="16"/>
        </w:rPr>
        <w:t xml:space="preserve"> (at the fastest pace since 2009), </w:t>
      </w:r>
      <w:r w:rsidRPr="00967BF7">
        <w:rPr>
          <w:rStyle w:val="StyleUnderline"/>
          <w:rFonts w:asciiTheme="minorHAnsi" w:hAnsiTheme="minorHAnsi" w:cstheme="minorHAnsi"/>
          <w:highlight w:val="cyan"/>
        </w:rPr>
        <w:t>and consumer confidence is strong</w:t>
      </w:r>
      <w:r w:rsidRPr="00940EC4">
        <w:rPr>
          <w:rFonts w:asciiTheme="minorHAnsi" w:hAnsiTheme="minorHAnsi" w:cstheme="minorHAnsi"/>
          <w:sz w:val="16"/>
        </w:rPr>
        <w:t xml:space="preserve"> (the highest since 2000). The structural problems in our economy — namely, income inequality — still exist, and not every part of the country is enjoying equitable growth. But things are mostly pretty good. </w:t>
      </w:r>
      <w:r w:rsidRPr="00940EC4">
        <w:rPr>
          <w:rStyle w:val="StyleUnderline"/>
          <w:rFonts w:asciiTheme="minorHAnsi" w:hAnsiTheme="minorHAnsi" w:cstheme="minorHAnsi"/>
        </w:rPr>
        <w:t>Yet Trump is broadly unpopular</w:t>
      </w:r>
      <w:r w:rsidRPr="00940EC4">
        <w:rPr>
          <w:rFonts w:asciiTheme="minorHAnsi" w:hAnsiTheme="minorHAnsi" w:cstheme="minorHAnsi"/>
          <w:sz w:val="16"/>
        </w:rPr>
        <w:t xml:space="preserve">: He is 13 percentage points underwater, according to the </w:t>
      </w:r>
      <w:proofErr w:type="spellStart"/>
      <w:r w:rsidRPr="00940EC4">
        <w:rPr>
          <w:rFonts w:asciiTheme="minorHAnsi" w:hAnsiTheme="minorHAnsi" w:cstheme="minorHAnsi"/>
          <w:sz w:val="16"/>
        </w:rPr>
        <w:t>RealClearPolitics</w:t>
      </w:r>
      <w:proofErr w:type="spellEnd"/>
      <w:r w:rsidRPr="00940EC4">
        <w:rPr>
          <w:rFonts w:asciiTheme="minorHAnsi" w:hAnsiTheme="minorHAnsi" w:cstheme="minorHAnsi"/>
          <w:sz w:val="16"/>
        </w:rPr>
        <w:t xml:space="preserve"> average. As Nate Cohn wrote at the New York Times, the president is a historic outlier: We’ve almost never seen a president this unpopular when the economy is this strong. </w:t>
      </w:r>
      <w:proofErr w:type="gramStart"/>
      <w:r w:rsidRPr="00940EC4">
        <w:rPr>
          <w:rStyle w:val="StyleUnderline"/>
          <w:rFonts w:asciiTheme="minorHAnsi" w:hAnsiTheme="minorHAnsi" w:cstheme="minorHAnsi"/>
        </w:rPr>
        <w:t>So</w:t>
      </w:r>
      <w:proofErr w:type="gramEnd"/>
      <w:r w:rsidRPr="00940EC4">
        <w:rPr>
          <w:rStyle w:val="StyleUnderline"/>
          <w:rFonts w:asciiTheme="minorHAnsi" w:hAnsiTheme="minorHAnsi" w:cstheme="minorHAnsi"/>
        </w:rPr>
        <w:t xml:space="preserve"> it’s sort of Chekhov’s economy for Democratic strategists. They’ve known about this incongruity for a while. What if voters wake up to it too? “You worry that </w:t>
      </w:r>
      <w:r w:rsidRPr="00967BF7">
        <w:rPr>
          <w:rStyle w:val="StyleUnderline"/>
          <w:rFonts w:asciiTheme="minorHAnsi" w:hAnsiTheme="minorHAnsi" w:cstheme="minorHAnsi"/>
          <w:highlight w:val="cyan"/>
        </w:rPr>
        <w:t>the economy continues to do well and there are enough voters that say</w:t>
      </w:r>
      <w:r w:rsidRPr="00940EC4">
        <w:rPr>
          <w:rStyle w:val="StyleUnderline"/>
          <w:rFonts w:asciiTheme="minorHAnsi" w:hAnsiTheme="minorHAnsi" w:cstheme="minorHAnsi"/>
        </w:rPr>
        <w:t xml:space="preserve">, ‘You know, </w:t>
      </w:r>
      <w:r w:rsidRPr="00967BF7">
        <w:rPr>
          <w:rStyle w:val="StyleUnderline"/>
          <w:rFonts w:asciiTheme="minorHAnsi" w:hAnsiTheme="minorHAnsi" w:cstheme="minorHAnsi"/>
          <w:highlight w:val="cyan"/>
        </w:rPr>
        <w:t>I’m okay</w:t>
      </w:r>
      <w:r w:rsidRPr="00940EC4">
        <w:rPr>
          <w:rStyle w:val="StyleUnderline"/>
          <w:rFonts w:asciiTheme="minorHAnsi" w:hAnsiTheme="minorHAnsi" w:cstheme="minorHAnsi"/>
        </w:rPr>
        <w:t xml:space="preserve">. President </w:t>
      </w:r>
      <w:r w:rsidRPr="00967BF7">
        <w:rPr>
          <w:rStyle w:val="StyleUnderline"/>
          <w:rFonts w:asciiTheme="minorHAnsi" w:hAnsiTheme="minorHAnsi" w:cstheme="minorHAnsi"/>
          <w:highlight w:val="cyan"/>
        </w:rPr>
        <w:t>Trump’s tweeting is annoying</w:t>
      </w:r>
      <w:r w:rsidRPr="00940EC4">
        <w:rPr>
          <w:rStyle w:val="StyleUnderline"/>
          <w:rFonts w:asciiTheme="minorHAnsi" w:hAnsiTheme="minorHAnsi" w:cstheme="minorHAnsi"/>
        </w:rPr>
        <w:t xml:space="preserve">, </w:t>
      </w:r>
      <w:r w:rsidRPr="00967BF7">
        <w:rPr>
          <w:rStyle w:val="StyleUnderline"/>
          <w:rFonts w:asciiTheme="minorHAnsi" w:hAnsiTheme="minorHAnsi" w:cstheme="minorHAnsi"/>
          <w:highlight w:val="cyan"/>
        </w:rPr>
        <w:t>but it doesn’t really bother</w:t>
      </w:r>
      <w:r w:rsidRPr="00940EC4">
        <w:rPr>
          <w:rStyle w:val="StyleUnderline"/>
          <w:rFonts w:asciiTheme="minorHAnsi" w:hAnsiTheme="minorHAnsi" w:cstheme="minorHAnsi"/>
        </w:rPr>
        <w:t xml:space="preserve"> me that the Republican Party isn’t holding him accountable,’” one Democratic operative working on the House races this year told me. “That is my biggest fear: </w:t>
      </w:r>
      <w:r w:rsidRPr="00967BF7">
        <w:rPr>
          <w:rStyle w:val="StyleUnderline"/>
          <w:rFonts w:asciiTheme="minorHAnsi" w:hAnsiTheme="minorHAnsi" w:cstheme="minorHAnsi"/>
          <w:highlight w:val="cyan"/>
        </w:rPr>
        <w:t>You aren’t able to convince enough people that you need a Democratic Congress</w:t>
      </w:r>
      <w:r w:rsidRPr="00940EC4">
        <w:rPr>
          <w:rStyle w:val="StyleUnderline"/>
          <w:rFonts w:asciiTheme="minorHAnsi" w:hAnsiTheme="minorHAnsi" w:cstheme="minorHAnsi"/>
        </w:rPr>
        <w:t xml:space="preserve"> to keep this guy in check.”</w:t>
      </w:r>
    </w:p>
    <w:p w14:paraId="4519D146" w14:textId="77777777" w:rsidR="00E940C0" w:rsidRPr="00940EC4" w:rsidRDefault="00E940C0" w:rsidP="00E940C0">
      <w:pPr>
        <w:rPr>
          <w:rFonts w:asciiTheme="minorHAnsi" w:hAnsiTheme="minorHAnsi" w:cstheme="minorHAnsi"/>
        </w:rPr>
      </w:pPr>
    </w:p>
    <w:p w14:paraId="0A7E32E4" w14:textId="77777777" w:rsidR="00E940C0" w:rsidRPr="00940EC4" w:rsidRDefault="00E940C0" w:rsidP="00E940C0">
      <w:pPr>
        <w:rPr>
          <w:rFonts w:asciiTheme="minorHAnsi" w:hAnsiTheme="minorHAnsi" w:cstheme="minorHAnsi"/>
        </w:rPr>
      </w:pPr>
    </w:p>
    <w:p w14:paraId="60096284" w14:textId="316B8310" w:rsidR="00241333" w:rsidRPr="00940EC4" w:rsidRDefault="009A328F" w:rsidP="00241333">
      <w:pPr>
        <w:pStyle w:val="Heading3"/>
        <w:rPr>
          <w:rFonts w:asciiTheme="minorHAnsi" w:hAnsiTheme="minorHAnsi" w:cstheme="minorHAnsi"/>
        </w:rPr>
      </w:pPr>
      <w:r>
        <w:rPr>
          <w:rFonts w:asciiTheme="minorHAnsi" w:hAnsiTheme="minorHAnsi" w:cstheme="minorHAnsi"/>
        </w:rPr>
        <w:t xml:space="preserve">2AC </w:t>
      </w:r>
      <w:r w:rsidR="00241333" w:rsidRPr="00940EC4">
        <w:rPr>
          <w:rFonts w:asciiTheme="minorHAnsi" w:hAnsiTheme="minorHAnsi" w:cstheme="minorHAnsi"/>
        </w:rPr>
        <w:t xml:space="preserve">GOP Base Split Link turn </w:t>
      </w:r>
    </w:p>
    <w:p w14:paraId="61DE33A2" w14:textId="73A2AD05" w:rsidR="00AD61EF" w:rsidRPr="00940EC4" w:rsidRDefault="00AD61EF" w:rsidP="00AD61EF">
      <w:pPr>
        <w:pStyle w:val="Heading4"/>
        <w:rPr>
          <w:rFonts w:asciiTheme="minorHAnsi" w:hAnsiTheme="minorHAnsi" w:cstheme="minorHAnsi"/>
        </w:rPr>
      </w:pPr>
      <w:r w:rsidRPr="00940EC4">
        <w:rPr>
          <w:rFonts w:asciiTheme="minorHAnsi" w:hAnsiTheme="minorHAnsi" w:cstheme="minorHAnsi"/>
        </w:rPr>
        <w:t xml:space="preserve">The plan splits the GOP base and ruins their 2018 chances </w:t>
      </w:r>
    </w:p>
    <w:p w14:paraId="674719B3" w14:textId="342D93A4" w:rsidR="00241333" w:rsidRPr="00940EC4" w:rsidRDefault="00D148A3" w:rsidP="00241333">
      <w:pPr>
        <w:rPr>
          <w:rFonts w:asciiTheme="minorHAnsi" w:hAnsiTheme="minorHAnsi" w:cstheme="minorHAnsi"/>
        </w:rPr>
      </w:pPr>
      <w:proofErr w:type="spellStart"/>
      <w:r w:rsidRPr="00940EC4">
        <w:rPr>
          <w:rStyle w:val="Style13ptBold"/>
          <w:rFonts w:asciiTheme="minorHAnsi" w:hAnsiTheme="minorHAnsi" w:cstheme="minorHAnsi"/>
        </w:rPr>
        <w:t>Pramuk</w:t>
      </w:r>
      <w:proofErr w:type="spellEnd"/>
      <w:r w:rsidRPr="00940EC4">
        <w:rPr>
          <w:rStyle w:val="Style13ptBold"/>
          <w:rFonts w:asciiTheme="minorHAnsi" w:hAnsiTheme="minorHAnsi" w:cstheme="minorHAnsi"/>
        </w:rPr>
        <w:t xml:space="preserve"> 5/18</w:t>
      </w:r>
      <w:r w:rsidRPr="00940EC4">
        <w:rPr>
          <w:rFonts w:asciiTheme="minorHAnsi" w:hAnsiTheme="minorHAnsi" w:cstheme="minorHAnsi"/>
        </w:rPr>
        <w:t xml:space="preserve"> (</w:t>
      </w:r>
      <w:r w:rsidR="00241333" w:rsidRPr="00940EC4">
        <w:rPr>
          <w:rFonts w:asciiTheme="minorHAnsi" w:hAnsiTheme="minorHAnsi" w:cstheme="minorHAnsi"/>
        </w:rPr>
        <w:t xml:space="preserve">Jacob </w:t>
      </w:r>
      <w:proofErr w:type="spellStart"/>
      <w:r w:rsidR="00241333" w:rsidRPr="00940EC4">
        <w:rPr>
          <w:rFonts w:asciiTheme="minorHAnsi" w:hAnsiTheme="minorHAnsi" w:cstheme="minorHAnsi"/>
        </w:rPr>
        <w:t>Pramuk</w:t>
      </w:r>
      <w:proofErr w:type="spellEnd"/>
      <w:r w:rsidRPr="00940EC4">
        <w:rPr>
          <w:rFonts w:asciiTheme="minorHAnsi" w:hAnsiTheme="minorHAnsi" w:cstheme="minorHAnsi"/>
        </w:rPr>
        <w:t>-</w:t>
      </w:r>
      <w:r w:rsidR="00241333" w:rsidRPr="00940EC4">
        <w:rPr>
          <w:rFonts w:asciiTheme="minorHAnsi" w:hAnsiTheme="minorHAnsi" w:cstheme="minorHAnsi"/>
        </w:rPr>
        <w:t>Staff Reporter</w:t>
      </w:r>
      <w:r w:rsidRPr="00940EC4">
        <w:rPr>
          <w:rFonts w:asciiTheme="minorHAnsi" w:hAnsiTheme="minorHAnsi" w:cstheme="minorHAnsi"/>
        </w:rPr>
        <w:t>, “</w:t>
      </w:r>
      <w:r w:rsidR="00241333" w:rsidRPr="00940EC4">
        <w:rPr>
          <w:rFonts w:asciiTheme="minorHAnsi" w:hAnsiTheme="minorHAnsi" w:cstheme="minorHAnsi"/>
        </w:rPr>
        <w:t>House Majority Leader Kevin McCarthy reportedly thinks an immigration deal is the 'No. 1 way' to discourage GOP midterm voters</w:t>
      </w:r>
      <w:r w:rsidRPr="00940EC4">
        <w:rPr>
          <w:rFonts w:asciiTheme="minorHAnsi" w:hAnsiTheme="minorHAnsi" w:cstheme="minorHAnsi"/>
        </w:rPr>
        <w:t xml:space="preserve">”, </w:t>
      </w:r>
      <w:hyperlink r:id="rId69" w:history="1">
        <w:r w:rsidRPr="00940EC4">
          <w:rPr>
            <w:rStyle w:val="Hyperlink"/>
            <w:rFonts w:asciiTheme="minorHAnsi" w:hAnsiTheme="minorHAnsi" w:cstheme="minorHAnsi"/>
          </w:rPr>
          <w:t>https://www.cnbc.com/2018/05/18/mccarthy-thinks-daca-immigration-deal-would-deter-gop-midterm-voters.html</w:t>
        </w:r>
      </w:hyperlink>
      <w:r w:rsidRPr="00940EC4">
        <w:rPr>
          <w:rFonts w:asciiTheme="minorHAnsi" w:hAnsiTheme="minorHAnsi" w:cstheme="minorHAnsi"/>
        </w:rPr>
        <w:t xml:space="preserve"> , </w:t>
      </w:r>
      <w:r w:rsidR="00241333" w:rsidRPr="00940EC4">
        <w:rPr>
          <w:rFonts w:asciiTheme="minorHAnsi" w:hAnsiTheme="minorHAnsi" w:cstheme="minorHAnsi"/>
        </w:rPr>
        <w:t>May 18, 2018</w:t>
      </w:r>
      <w:r w:rsidRPr="00940EC4">
        <w:rPr>
          <w:rFonts w:asciiTheme="minorHAnsi" w:hAnsiTheme="minorHAnsi" w:cstheme="minorHAnsi"/>
        </w:rPr>
        <w:t>)</w:t>
      </w:r>
    </w:p>
    <w:p w14:paraId="2DB1D559" w14:textId="070F5F13" w:rsidR="00241333" w:rsidRPr="00940EC4" w:rsidRDefault="00241333" w:rsidP="00241333">
      <w:pPr>
        <w:rPr>
          <w:rFonts w:asciiTheme="minorHAnsi" w:hAnsiTheme="minorHAnsi" w:cstheme="minorHAnsi"/>
          <w:sz w:val="16"/>
        </w:rPr>
      </w:pPr>
      <w:r w:rsidRPr="00967BF7">
        <w:rPr>
          <w:rStyle w:val="StyleUnderline"/>
          <w:rFonts w:asciiTheme="minorHAnsi" w:hAnsiTheme="minorHAnsi" w:cstheme="minorHAnsi"/>
          <w:highlight w:val="cyan"/>
        </w:rPr>
        <w:t>House Majority Leader</w:t>
      </w:r>
      <w:r w:rsidRPr="00940EC4">
        <w:rPr>
          <w:rStyle w:val="StyleUnderline"/>
          <w:rFonts w:asciiTheme="minorHAnsi" w:hAnsiTheme="minorHAnsi" w:cstheme="minorHAnsi"/>
        </w:rPr>
        <w:t xml:space="preserve"> Kevin </w:t>
      </w:r>
      <w:r w:rsidRPr="00967BF7">
        <w:rPr>
          <w:rStyle w:val="StyleUnderline"/>
          <w:rFonts w:asciiTheme="minorHAnsi" w:hAnsiTheme="minorHAnsi" w:cstheme="minorHAnsi"/>
          <w:highlight w:val="cyan"/>
        </w:rPr>
        <w:t>McCarthy believes a bipartisan deal to shield young immigrants from deportation could hurt Republicans in Novembe</w:t>
      </w:r>
      <w:r w:rsidRPr="00940EC4">
        <w:rPr>
          <w:rStyle w:val="StyleUnderline"/>
          <w:rFonts w:asciiTheme="minorHAnsi" w:hAnsiTheme="minorHAnsi" w:cstheme="minorHAnsi"/>
        </w:rPr>
        <w:t>r, according to Politico. "</w:t>
      </w:r>
      <w:r w:rsidRPr="00967BF7">
        <w:rPr>
          <w:rStyle w:val="Emphasis"/>
          <w:rFonts w:asciiTheme="minorHAnsi" w:hAnsiTheme="minorHAnsi" w:cstheme="minorHAnsi"/>
          <w:highlight w:val="cyan"/>
        </w:rPr>
        <w:t>If you want to depress [GOP voter] intensity, this is the No. 1 way to do it</w:t>
      </w:r>
      <w:r w:rsidRPr="00940EC4">
        <w:rPr>
          <w:rStyle w:val="StyleUnderline"/>
          <w:rFonts w:asciiTheme="minorHAnsi" w:hAnsiTheme="minorHAnsi" w:cstheme="minorHAnsi"/>
        </w:rPr>
        <w:t xml:space="preserve">," the California Republican told colleagues in a closed meeting on Wednesday, the news outlet reported late Thursday. </w:t>
      </w:r>
      <w:r w:rsidRPr="00967BF7">
        <w:rPr>
          <w:rStyle w:val="StyleUnderline"/>
          <w:rFonts w:asciiTheme="minorHAnsi" w:hAnsiTheme="minorHAnsi" w:cstheme="minorHAnsi"/>
          <w:highlight w:val="cyan"/>
        </w:rPr>
        <w:t>McCarthy's stance has set him apart from</w:t>
      </w:r>
      <w:r w:rsidRPr="00940EC4">
        <w:rPr>
          <w:rStyle w:val="StyleUnderline"/>
          <w:rFonts w:asciiTheme="minorHAnsi" w:hAnsiTheme="minorHAnsi" w:cstheme="minorHAnsi"/>
        </w:rPr>
        <w:t xml:space="preserve"> House Speaker Paul </w:t>
      </w:r>
      <w:r w:rsidRPr="00967BF7">
        <w:rPr>
          <w:rStyle w:val="StyleUnderline"/>
          <w:rFonts w:asciiTheme="minorHAnsi" w:hAnsiTheme="minorHAnsi" w:cstheme="minorHAnsi"/>
          <w:highlight w:val="cyan"/>
        </w:rPr>
        <w:t>Ryan</w:t>
      </w:r>
      <w:r w:rsidRPr="00967BF7">
        <w:rPr>
          <w:rFonts w:asciiTheme="minorHAnsi" w:hAnsiTheme="minorHAnsi" w:cstheme="minorHAnsi"/>
          <w:sz w:val="16"/>
          <w:highlight w:val="cyan"/>
        </w:rPr>
        <w:t>,</w:t>
      </w:r>
      <w:r w:rsidRPr="00940EC4">
        <w:rPr>
          <w:rFonts w:asciiTheme="minorHAnsi" w:hAnsiTheme="minorHAnsi" w:cstheme="minorHAnsi"/>
          <w:sz w:val="16"/>
        </w:rPr>
        <w:t xml:space="preserve"> the Wisconsin Republican whom McCarthy wants to succeed as the top House Republican. </w:t>
      </w:r>
      <w:r w:rsidRPr="00967BF7">
        <w:rPr>
          <w:rStyle w:val="StyleUnderline"/>
          <w:rFonts w:asciiTheme="minorHAnsi" w:hAnsiTheme="minorHAnsi" w:cstheme="minorHAnsi"/>
          <w:highlight w:val="cyan"/>
        </w:rPr>
        <w:t>Ryan wants to pass protections</w:t>
      </w:r>
      <w:r w:rsidRPr="00940EC4">
        <w:rPr>
          <w:rStyle w:val="StyleUnderline"/>
          <w:rFonts w:asciiTheme="minorHAnsi" w:hAnsiTheme="minorHAnsi" w:cstheme="minorHAnsi"/>
        </w:rPr>
        <w:t xml:space="preserve"> for the young undocumented immigrants </w:t>
      </w:r>
      <w:r w:rsidRPr="00967BF7">
        <w:rPr>
          <w:rStyle w:val="StyleUnderline"/>
          <w:rFonts w:asciiTheme="minorHAnsi" w:hAnsiTheme="minorHAnsi" w:cstheme="minorHAnsi"/>
          <w:highlight w:val="cyan"/>
        </w:rPr>
        <w:t>before he leaves Congress</w:t>
      </w:r>
      <w:r w:rsidRPr="00940EC4">
        <w:rPr>
          <w:rStyle w:val="StyleUnderline"/>
          <w:rFonts w:asciiTheme="minorHAnsi" w:hAnsiTheme="minorHAnsi" w:cstheme="minorHAnsi"/>
        </w:rPr>
        <w:t xml:space="preserve"> at the end of his term in January, Politico said. </w:t>
      </w:r>
      <w:r w:rsidRPr="00967BF7">
        <w:rPr>
          <w:rStyle w:val="StyleUnderline"/>
          <w:rFonts w:asciiTheme="minorHAnsi" w:hAnsiTheme="minorHAnsi" w:cstheme="minorHAnsi"/>
          <w:highlight w:val="cyan"/>
        </w:rPr>
        <w:t>McCarthy</w:t>
      </w:r>
      <w:r w:rsidRPr="00940EC4">
        <w:rPr>
          <w:rStyle w:val="StyleUnderline"/>
          <w:rFonts w:asciiTheme="minorHAnsi" w:hAnsiTheme="minorHAnsi" w:cstheme="minorHAnsi"/>
        </w:rPr>
        <w:t xml:space="preserve"> in part </w:t>
      </w:r>
      <w:r w:rsidRPr="00967BF7">
        <w:rPr>
          <w:rStyle w:val="StyleUnderline"/>
          <w:rFonts w:asciiTheme="minorHAnsi" w:hAnsiTheme="minorHAnsi" w:cstheme="minorHAnsi"/>
          <w:highlight w:val="cyan"/>
        </w:rPr>
        <w:t>faces a tough political dynamic because he could need conservatives' support to win a bid for speaker</w:t>
      </w:r>
      <w:r w:rsidRPr="00940EC4">
        <w:rPr>
          <w:rStyle w:val="StyleUnderline"/>
          <w:rFonts w:asciiTheme="minorHAnsi" w:hAnsiTheme="minorHAnsi" w:cstheme="minorHAnsi"/>
        </w:rPr>
        <w:t xml:space="preserve">. </w:t>
      </w:r>
      <w:r w:rsidRPr="00940EC4">
        <w:rPr>
          <w:rFonts w:asciiTheme="minorHAnsi" w:hAnsiTheme="minorHAnsi" w:cstheme="minorHAnsi"/>
          <w:sz w:val="16"/>
        </w:rPr>
        <w:t xml:space="preserve">Republicans aim to hold on to their House majority in November's midterm elections. Democrats need to gain 23 seats to take control of the chamber. Spokespeople for both McCarthy and Ryan did not immediately respond to requests for comment. </w:t>
      </w:r>
      <w:r w:rsidRPr="00967BF7">
        <w:rPr>
          <w:rStyle w:val="StyleUnderline"/>
          <w:rFonts w:asciiTheme="minorHAnsi" w:hAnsiTheme="minorHAnsi" w:cstheme="minorHAnsi"/>
          <w:highlight w:val="cyan"/>
        </w:rPr>
        <w:t>Both</w:t>
      </w:r>
      <w:r w:rsidRPr="00940EC4">
        <w:rPr>
          <w:rStyle w:val="StyleUnderline"/>
          <w:rFonts w:asciiTheme="minorHAnsi" w:hAnsiTheme="minorHAnsi" w:cstheme="minorHAnsi"/>
        </w:rPr>
        <w:t xml:space="preserve"> men </w:t>
      </w:r>
      <w:r w:rsidRPr="00967BF7">
        <w:rPr>
          <w:rStyle w:val="StyleUnderline"/>
          <w:rFonts w:asciiTheme="minorHAnsi" w:hAnsiTheme="minorHAnsi" w:cstheme="minorHAnsi"/>
          <w:highlight w:val="cyan"/>
        </w:rPr>
        <w:t>have opposed</w:t>
      </w:r>
      <w:r w:rsidRPr="00940EC4">
        <w:rPr>
          <w:rStyle w:val="StyleUnderline"/>
          <w:rFonts w:asciiTheme="minorHAnsi" w:hAnsiTheme="minorHAnsi" w:cstheme="minorHAnsi"/>
        </w:rPr>
        <w:t xml:space="preserve"> an effort </w:t>
      </w:r>
      <w:r w:rsidRPr="00967BF7">
        <w:rPr>
          <w:rStyle w:val="StyleUnderline"/>
          <w:rFonts w:asciiTheme="minorHAnsi" w:hAnsiTheme="minorHAnsi" w:cstheme="minorHAnsi"/>
          <w:highlight w:val="cyan"/>
        </w:rPr>
        <w:t>by centrist House Republicans</w:t>
      </w:r>
      <w:r w:rsidRPr="00940EC4">
        <w:rPr>
          <w:rStyle w:val="StyleUnderline"/>
          <w:rFonts w:asciiTheme="minorHAnsi" w:hAnsiTheme="minorHAnsi" w:cstheme="minorHAnsi"/>
        </w:rPr>
        <w:t xml:space="preserve"> to force a </w:t>
      </w:r>
      <w:r w:rsidRPr="00967BF7">
        <w:rPr>
          <w:rStyle w:val="StyleUnderline"/>
          <w:rFonts w:asciiTheme="minorHAnsi" w:hAnsiTheme="minorHAnsi" w:cstheme="minorHAnsi"/>
          <w:highlight w:val="cyan"/>
        </w:rPr>
        <w:t>vote on immigration.</w:t>
      </w:r>
      <w:r w:rsidRPr="00940EC4">
        <w:rPr>
          <w:rStyle w:val="StyleUnderline"/>
          <w:rFonts w:asciiTheme="minorHAnsi" w:hAnsiTheme="minorHAnsi" w:cstheme="minorHAnsi"/>
        </w:rPr>
        <w:t xml:space="preserve"> </w:t>
      </w:r>
      <w:r w:rsidRPr="00967BF7">
        <w:rPr>
          <w:rStyle w:val="StyleUnderline"/>
          <w:rFonts w:asciiTheme="minorHAnsi" w:hAnsiTheme="minorHAnsi" w:cstheme="minorHAnsi"/>
          <w:highlight w:val="cyan"/>
        </w:rPr>
        <w:t>Twenty House Republicans have signed a so-called discharge petition</w:t>
      </w:r>
      <w:r w:rsidRPr="00940EC4">
        <w:rPr>
          <w:rStyle w:val="StyleUnderline"/>
          <w:rFonts w:asciiTheme="minorHAnsi" w:hAnsiTheme="minorHAnsi" w:cstheme="minorHAnsi"/>
        </w:rPr>
        <w:t xml:space="preserve">, which would require a series of immigration votes if several more Republicans and all Democrats get behind it. Democrats are expected to support the effort. Ryan and McCarthy met with President Donald Trump this week, and Ryan floated the idea of reopening negotiations on an immigration deal, Politico reported, citing several sources briefed on the meeting. </w:t>
      </w:r>
      <w:r w:rsidRPr="00967BF7">
        <w:rPr>
          <w:rStyle w:val="StyleUnderline"/>
          <w:rFonts w:asciiTheme="minorHAnsi" w:hAnsiTheme="minorHAnsi" w:cstheme="minorHAnsi"/>
          <w:highlight w:val="cyan"/>
        </w:rPr>
        <w:t>Bipartisan negotiations flamed out earlier this year as Trump and conservative Republicans could not find common ground with Dem</w:t>
      </w:r>
      <w:r w:rsidRPr="00940EC4">
        <w:rPr>
          <w:rStyle w:val="StyleUnderline"/>
          <w:rFonts w:asciiTheme="minorHAnsi" w:hAnsiTheme="minorHAnsi" w:cstheme="minorHAnsi"/>
        </w:rPr>
        <w:t>ocrat</w:t>
      </w:r>
      <w:r w:rsidRPr="00967BF7">
        <w:rPr>
          <w:rStyle w:val="StyleUnderline"/>
          <w:rFonts w:asciiTheme="minorHAnsi" w:hAnsiTheme="minorHAnsi" w:cstheme="minorHAnsi"/>
          <w:highlight w:val="cyan"/>
        </w:rPr>
        <w:t>s</w:t>
      </w:r>
      <w:r w:rsidRPr="00940EC4">
        <w:rPr>
          <w:rStyle w:val="StyleUnderline"/>
          <w:rFonts w:asciiTheme="minorHAnsi" w:hAnsiTheme="minorHAnsi" w:cstheme="minorHAnsi"/>
        </w:rPr>
        <w:t xml:space="preserve"> </w:t>
      </w:r>
      <w:r w:rsidRPr="00967BF7">
        <w:rPr>
          <w:rStyle w:val="StyleUnderline"/>
          <w:rFonts w:asciiTheme="minorHAnsi" w:hAnsiTheme="minorHAnsi" w:cstheme="minorHAnsi"/>
          <w:highlight w:val="cyan"/>
        </w:rPr>
        <w:t>and moderate GOP lawmakers</w:t>
      </w:r>
      <w:r w:rsidRPr="00940EC4">
        <w:rPr>
          <w:rStyle w:val="StyleUnderline"/>
          <w:rFonts w:asciiTheme="minorHAnsi" w:hAnsiTheme="minorHAnsi" w:cstheme="minorHAnsi"/>
        </w:rPr>
        <w:t xml:space="preserve"> on several demands. Democrats accused Trump of shifting in his demands throughout the talks. </w:t>
      </w:r>
      <w:r w:rsidRPr="00940EC4">
        <w:rPr>
          <w:rFonts w:asciiTheme="minorHAnsi" w:hAnsiTheme="minorHAnsi" w:cstheme="minorHAnsi"/>
          <w:sz w:val="16"/>
        </w:rPr>
        <w:t>Trump did not appear interested in starting up talks again when he met with Ryan and McCarthy, according to Politico. Republican leaders are telling lawmakers who support the effort to force an immigration vote that they will bring immigration bills to the House floor next month, Politico separately reported.</w:t>
      </w:r>
    </w:p>
    <w:p w14:paraId="73BF0915" w14:textId="2973A35D" w:rsidR="007C6E0C" w:rsidRDefault="007C6E0C" w:rsidP="007C6E0C">
      <w:pPr>
        <w:pStyle w:val="Heading3"/>
        <w:rPr>
          <w:rFonts w:asciiTheme="minorHAnsi" w:hAnsiTheme="minorHAnsi" w:cstheme="minorHAnsi"/>
        </w:rPr>
      </w:pPr>
      <w:r w:rsidRPr="00940EC4">
        <w:rPr>
          <w:rFonts w:asciiTheme="minorHAnsi" w:hAnsiTheme="minorHAnsi" w:cstheme="minorHAnsi"/>
        </w:rPr>
        <w:t xml:space="preserve">1AR Base </w:t>
      </w:r>
      <w:r w:rsidR="00554670">
        <w:rPr>
          <w:rFonts w:asciiTheme="minorHAnsi" w:hAnsiTheme="minorHAnsi" w:cstheme="minorHAnsi"/>
        </w:rPr>
        <w:t xml:space="preserve">Link </w:t>
      </w:r>
      <w:r w:rsidRPr="00940EC4">
        <w:rPr>
          <w:rFonts w:asciiTheme="minorHAnsi" w:hAnsiTheme="minorHAnsi" w:cstheme="minorHAnsi"/>
        </w:rPr>
        <w:t>Turn</w:t>
      </w:r>
    </w:p>
    <w:p w14:paraId="200B7418" w14:textId="485F35EE" w:rsidR="006B3C00" w:rsidRPr="006B3C00" w:rsidRDefault="006B3C00" w:rsidP="006B3C00">
      <w:pPr>
        <w:pStyle w:val="Heading4"/>
      </w:pPr>
      <w:r>
        <w:t>The plan hands the Dems a huge win on a central issue for voters</w:t>
      </w:r>
    </w:p>
    <w:p w14:paraId="73AD025C" w14:textId="473CFC4B" w:rsidR="007C6E0C" w:rsidRPr="00940EC4" w:rsidRDefault="00EB5FF7" w:rsidP="007C6E0C">
      <w:pPr>
        <w:rPr>
          <w:rFonts w:asciiTheme="minorHAnsi" w:hAnsiTheme="minorHAnsi" w:cstheme="minorHAnsi"/>
        </w:rPr>
      </w:pPr>
      <w:r w:rsidRPr="007E3781">
        <w:rPr>
          <w:rStyle w:val="Style13ptBold"/>
        </w:rPr>
        <w:t>Schoen 3/11</w:t>
      </w:r>
      <w:r>
        <w:rPr>
          <w:rFonts w:asciiTheme="minorHAnsi" w:hAnsiTheme="minorHAnsi" w:cstheme="minorHAnsi"/>
        </w:rPr>
        <w:t xml:space="preserve"> (</w:t>
      </w:r>
      <w:r w:rsidR="007C6E0C" w:rsidRPr="00940EC4">
        <w:rPr>
          <w:rFonts w:asciiTheme="minorHAnsi" w:hAnsiTheme="minorHAnsi" w:cstheme="minorHAnsi"/>
        </w:rPr>
        <w:t>Douglas E. Schoen (@</w:t>
      </w:r>
      <w:proofErr w:type="spellStart"/>
      <w:r w:rsidR="007C6E0C" w:rsidRPr="00940EC4">
        <w:rPr>
          <w:rFonts w:asciiTheme="minorHAnsi" w:hAnsiTheme="minorHAnsi" w:cstheme="minorHAnsi"/>
        </w:rPr>
        <w:t>DouglasESchoen</w:t>
      </w:r>
      <w:proofErr w:type="spellEnd"/>
      <w:r w:rsidR="007C6E0C" w:rsidRPr="00940EC4">
        <w:rPr>
          <w:rFonts w:asciiTheme="minorHAnsi" w:hAnsiTheme="minorHAnsi" w:cstheme="minorHAnsi"/>
        </w:rPr>
        <w:t>) served as a pollster for President Clinton. A longtime political consultant, he is also a Fox News contributor and the author of 11 books, including “Putin’s Master Plan: To Destroy Europe, Divide NATO, and Restore Russian Power and Global Influence.”</w:t>
      </w:r>
      <w:r w:rsidR="00445BE9">
        <w:rPr>
          <w:rFonts w:asciiTheme="minorHAnsi" w:hAnsiTheme="minorHAnsi" w:cstheme="minorHAnsi"/>
        </w:rPr>
        <w:t xml:space="preserve"> “</w:t>
      </w:r>
      <w:r w:rsidR="007C6E0C" w:rsidRPr="00940EC4">
        <w:rPr>
          <w:rFonts w:asciiTheme="minorHAnsi" w:hAnsiTheme="minorHAnsi" w:cstheme="minorHAnsi"/>
        </w:rPr>
        <w:t>To win in 2018, Democrats must show why voting blue is worth it</w:t>
      </w:r>
      <w:r w:rsidR="00445BE9">
        <w:rPr>
          <w:rFonts w:asciiTheme="minorHAnsi" w:hAnsiTheme="minorHAnsi" w:cstheme="minorHAnsi"/>
        </w:rPr>
        <w:t xml:space="preserve">”, </w:t>
      </w:r>
      <w:hyperlink r:id="rId70" w:history="1">
        <w:r w:rsidR="007C6E0C" w:rsidRPr="00940EC4">
          <w:rPr>
            <w:rStyle w:val="Hyperlink"/>
            <w:rFonts w:asciiTheme="minorHAnsi" w:hAnsiTheme="minorHAnsi" w:cstheme="minorHAnsi"/>
          </w:rPr>
          <w:t>http://thehill.com/opinion/campaign/377782-to-win-in-2018-democrats-must-show-why-voting-blue-is-worth-it</w:t>
        </w:r>
      </w:hyperlink>
      <w:r w:rsidR="00445BE9">
        <w:rPr>
          <w:rFonts w:asciiTheme="minorHAnsi" w:hAnsiTheme="minorHAnsi" w:cstheme="minorHAnsi"/>
        </w:rPr>
        <w:t xml:space="preserve"> , </w:t>
      </w:r>
      <w:r w:rsidR="007C6E0C" w:rsidRPr="00940EC4">
        <w:rPr>
          <w:rFonts w:asciiTheme="minorHAnsi" w:hAnsiTheme="minorHAnsi" w:cstheme="minorHAnsi"/>
        </w:rPr>
        <w:t>03/11/18</w:t>
      </w:r>
      <w:r>
        <w:rPr>
          <w:rFonts w:asciiTheme="minorHAnsi" w:hAnsiTheme="minorHAnsi" w:cstheme="minorHAnsi"/>
        </w:rPr>
        <w:t>)</w:t>
      </w:r>
    </w:p>
    <w:p w14:paraId="4BA0E1FA" w14:textId="40A790E8" w:rsidR="007C6E0C" w:rsidRPr="00940EC4" w:rsidRDefault="007C6E0C" w:rsidP="007C6E0C">
      <w:pPr>
        <w:rPr>
          <w:rStyle w:val="StyleUnderline"/>
          <w:rFonts w:asciiTheme="minorHAnsi" w:hAnsiTheme="minorHAnsi" w:cstheme="minorHAnsi"/>
        </w:rPr>
      </w:pPr>
      <w:r w:rsidRPr="00940EC4">
        <w:rPr>
          <w:rStyle w:val="StyleUnderline"/>
          <w:rFonts w:asciiTheme="minorHAnsi" w:hAnsiTheme="minorHAnsi" w:cstheme="minorHAnsi"/>
        </w:rPr>
        <w:t xml:space="preserve">These </w:t>
      </w:r>
      <w:r w:rsidRPr="00967BF7">
        <w:rPr>
          <w:rStyle w:val="StyleUnderline"/>
          <w:rFonts w:asciiTheme="minorHAnsi" w:hAnsiTheme="minorHAnsi" w:cstheme="minorHAnsi"/>
          <w:highlight w:val="cyan"/>
        </w:rPr>
        <w:t>divides and disagreement are emblematic of the disunity within the GOP</w:t>
      </w:r>
      <w:r w:rsidRPr="00940EC4">
        <w:rPr>
          <w:rStyle w:val="StyleUnderline"/>
          <w:rFonts w:asciiTheme="minorHAnsi" w:hAnsiTheme="minorHAnsi" w:cstheme="minorHAnsi"/>
        </w:rPr>
        <w:t xml:space="preserve"> that has been observed since 2016 </w:t>
      </w:r>
      <w:r w:rsidRPr="00967BF7">
        <w:rPr>
          <w:rStyle w:val="StyleUnderline"/>
          <w:rFonts w:asciiTheme="minorHAnsi" w:hAnsiTheme="minorHAnsi" w:cstheme="minorHAnsi"/>
          <w:highlight w:val="cyan"/>
        </w:rPr>
        <w:t>and presents an opportunity for the Dem</w:t>
      </w:r>
      <w:r w:rsidRPr="00940EC4">
        <w:rPr>
          <w:rStyle w:val="StyleUnderline"/>
          <w:rFonts w:asciiTheme="minorHAnsi" w:hAnsiTheme="minorHAnsi" w:cstheme="minorHAnsi"/>
        </w:rPr>
        <w:t>ocrat</w:t>
      </w:r>
      <w:r w:rsidRPr="00967BF7">
        <w:rPr>
          <w:rStyle w:val="StyleUnderline"/>
          <w:rFonts w:asciiTheme="minorHAnsi" w:hAnsiTheme="minorHAnsi" w:cstheme="minorHAnsi"/>
          <w:highlight w:val="cyan"/>
        </w:rPr>
        <w:t>s</w:t>
      </w:r>
      <w:r w:rsidRPr="00940EC4">
        <w:rPr>
          <w:rStyle w:val="StyleUnderline"/>
          <w:rFonts w:asciiTheme="minorHAnsi" w:hAnsiTheme="minorHAnsi" w:cstheme="minorHAnsi"/>
        </w:rPr>
        <w:t xml:space="preserve"> </w:t>
      </w:r>
      <w:r w:rsidRPr="00967BF7">
        <w:rPr>
          <w:rStyle w:val="StyleUnderline"/>
          <w:rFonts w:asciiTheme="minorHAnsi" w:hAnsiTheme="minorHAnsi" w:cstheme="minorHAnsi"/>
          <w:highlight w:val="cyan"/>
        </w:rPr>
        <w:t>to demonstrate leadership</w:t>
      </w:r>
      <w:r w:rsidRPr="00940EC4">
        <w:rPr>
          <w:rStyle w:val="StyleUnderline"/>
          <w:rFonts w:asciiTheme="minorHAnsi" w:hAnsiTheme="minorHAnsi" w:cstheme="minorHAnsi"/>
        </w:rPr>
        <w:t xml:space="preserve"> and effective alternatives.</w:t>
      </w:r>
      <w:r w:rsidR="009127A8" w:rsidRPr="00940EC4">
        <w:rPr>
          <w:rStyle w:val="StyleUnderline"/>
          <w:rFonts w:asciiTheme="minorHAnsi" w:hAnsiTheme="minorHAnsi" w:cstheme="minorHAnsi"/>
        </w:rPr>
        <w:t xml:space="preserve"> </w:t>
      </w:r>
      <w:r w:rsidRPr="00967BF7">
        <w:rPr>
          <w:rStyle w:val="StyleUnderline"/>
          <w:rFonts w:asciiTheme="minorHAnsi" w:hAnsiTheme="minorHAnsi" w:cstheme="minorHAnsi"/>
          <w:highlight w:val="cyan"/>
        </w:rPr>
        <w:t>To</w:t>
      </w:r>
      <w:r w:rsidRPr="00940EC4">
        <w:rPr>
          <w:rStyle w:val="StyleUnderline"/>
          <w:rFonts w:asciiTheme="minorHAnsi" w:hAnsiTheme="minorHAnsi" w:cstheme="minorHAnsi"/>
        </w:rPr>
        <w:t xml:space="preserve"> successfully </w:t>
      </w:r>
      <w:r w:rsidRPr="00967BF7">
        <w:rPr>
          <w:rStyle w:val="StyleUnderline"/>
          <w:rFonts w:asciiTheme="minorHAnsi" w:hAnsiTheme="minorHAnsi" w:cstheme="minorHAnsi"/>
          <w:highlight w:val="cyan"/>
        </w:rPr>
        <w:t>capitalize</w:t>
      </w:r>
      <w:r w:rsidRPr="00940EC4">
        <w:rPr>
          <w:rStyle w:val="StyleUnderline"/>
          <w:rFonts w:asciiTheme="minorHAnsi" w:hAnsiTheme="minorHAnsi" w:cstheme="minorHAnsi"/>
        </w:rPr>
        <w:t xml:space="preserve"> on this moment, the </w:t>
      </w:r>
      <w:r w:rsidRPr="00967BF7">
        <w:rPr>
          <w:rStyle w:val="StyleUnderline"/>
          <w:rFonts w:asciiTheme="minorHAnsi" w:hAnsiTheme="minorHAnsi" w:cstheme="minorHAnsi"/>
          <w:highlight w:val="cyan"/>
        </w:rPr>
        <w:t>Dem</w:t>
      </w:r>
      <w:r w:rsidRPr="00940EC4">
        <w:rPr>
          <w:rFonts w:asciiTheme="minorHAnsi" w:hAnsiTheme="minorHAnsi" w:cstheme="minorHAnsi"/>
          <w:sz w:val="14"/>
        </w:rPr>
        <w:t>ocrat</w:t>
      </w:r>
      <w:r w:rsidRPr="00967BF7">
        <w:rPr>
          <w:rStyle w:val="StyleUnderline"/>
          <w:rFonts w:asciiTheme="minorHAnsi" w:hAnsiTheme="minorHAnsi" w:cstheme="minorHAnsi"/>
          <w:highlight w:val="cyan"/>
        </w:rPr>
        <w:t>s</w:t>
      </w:r>
      <w:r w:rsidRPr="00940EC4">
        <w:rPr>
          <w:rFonts w:asciiTheme="minorHAnsi" w:hAnsiTheme="minorHAnsi" w:cstheme="minorHAnsi"/>
          <w:sz w:val="14"/>
        </w:rPr>
        <w:t xml:space="preserve"> </w:t>
      </w:r>
      <w:r w:rsidRPr="00967BF7">
        <w:rPr>
          <w:rStyle w:val="StyleUnderline"/>
          <w:rFonts w:asciiTheme="minorHAnsi" w:hAnsiTheme="minorHAnsi" w:cstheme="minorHAnsi"/>
          <w:highlight w:val="cyan"/>
        </w:rPr>
        <w:t>need to compromise with Republicans on</w:t>
      </w:r>
      <w:r w:rsidRPr="00940EC4">
        <w:rPr>
          <w:rStyle w:val="StyleUnderline"/>
          <w:rFonts w:asciiTheme="minorHAnsi" w:hAnsiTheme="minorHAnsi" w:cstheme="minorHAnsi"/>
        </w:rPr>
        <w:t xml:space="preserve"> key issues and work towards advancing policies that </w:t>
      </w:r>
      <w:proofErr w:type="gramStart"/>
      <w:r w:rsidRPr="00940EC4">
        <w:rPr>
          <w:rStyle w:val="StyleUnderline"/>
          <w:rFonts w:asciiTheme="minorHAnsi" w:hAnsiTheme="minorHAnsi" w:cstheme="minorHAnsi"/>
        </w:rPr>
        <w:t>actually benefit</w:t>
      </w:r>
      <w:proofErr w:type="gramEnd"/>
      <w:r w:rsidRPr="00940EC4">
        <w:rPr>
          <w:rStyle w:val="StyleUnderline"/>
          <w:rFonts w:asciiTheme="minorHAnsi" w:hAnsiTheme="minorHAnsi" w:cstheme="minorHAnsi"/>
        </w:rPr>
        <w:t xml:space="preserve"> everyday Americans. These efforts should start with collaborating with congressional Republicans on</w:t>
      </w:r>
      <w:r w:rsidRPr="00940EC4">
        <w:rPr>
          <w:rFonts w:asciiTheme="minorHAnsi" w:hAnsiTheme="minorHAnsi" w:cstheme="minorHAnsi"/>
          <w:sz w:val="14"/>
        </w:rPr>
        <w:t xml:space="preserve"> a core set of issues: </w:t>
      </w:r>
      <w:r w:rsidRPr="00967BF7">
        <w:rPr>
          <w:rStyle w:val="StyleUnderline"/>
          <w:rFonts w:asciiTheme="minorHAnsi" w:hAnsiTheme="minorHAnsi" w:cstheme="minorHAnsi"/>
          <w:highlight w:val="cyan"/>
        </w:rPr>
        <w:t>immigration</w:t>
      </w:r>
      <w:r w:rsidRPr="00940EC4">
        <w:rPr>
          <w:rFonts w:asciiTheme="minorHAnsi" w:hAnsiTheme="minorHAnsi" w:cstheme="minorHAnsi"/>
          <w:sz w:val="14"/>
        </w:rPr>
        <w:t>, health-care reform, and gun violence prevention.</w:t>
      </w:r>
      <w:r w:rsidR="009127A8" w:rsidRPr="00940EC4">
        <w:rPr>
          <w:rFonts w:asciiTheme="minorHAnsi" w:hAnsiTheme="minorHAnsi" w:cstheme="minorHAnsi"/>
          <w:sz w:val="14"/>
        </w:rPr>
        <w:t xml:space="preserve"> </w:t>
      </w:r>
      <w:r w:rsidRPr="00940EC4">
        <w:rPr>
          <w:rStyle w:val="StyleUnderline"/>
          <w:rFonts w:asciiTheme="minorHAnsi" w:hAnsiTheme="minorHAnsi" w:cstheme="minorHAnsi"/>
        </w:rPr>
        <w:t xml:space="preserve">The </w:t>
      </w:r>
      <w:r w:rsidRPr="00967BF7">
        <w:rPr>
          <w:rStyle w:val="StyleUnderline"/>
          <w:rFonts w:asciiTheme="minorHAnsi" w:hAnsiTheme="minorHAnsi" w:cstheme="minorHAnsi"/>
          <w:highlight w:val="cyan"/>
        </w:rPr>
        <w:t>Dem</w:t>
      </w:r>
      <w:r w:rsidRPr="00940EC4">
        <w:rPr>
          <w:rFonts w:asciiTheme="minorHAnsi" w:hAnsiTheme="minorHAnsi" w:cstheme="minorHAnsi"/>
          <w:sz w:val="14"/>
        </w:rPr>
        <w:t>ocrat</w:t>
      </w:r>
      <w:r w:rsidRPr="00967BF7">
        <w:rPr>
          <w:rStyle w:val="StyleUnderline"/>
          <w:rFonts w:asciiTheme="minorHAnsi" w:hAnsiTheme="minorHAnsi" w:cstheme="minorHAnsi"/>
          <w:highlight w:val="cyan"/>
        </w:rPr>
        <w:t>s</w:t>
      </w:r>
      <w:r w:rsidRPr="00940EC4">
        <w:rPr>
          <w:rFonts w:asciiTheme="minorHAnsi" w:hAnsiTheme="minorHAnsi" w:cstheme="minorHAnsi"/>
          <w:sz w:val="14"/>
        </w:rPr>
        <w:t xml:space="preserve"> </w:t>
      </w:r>
      <w:r w:rsidRPr="00967BF7">
        <w:rPr>
          <w:rStyle w:val="StyleUnderline"/>
          <w:rFonts w:asciiTheme="minorHAnsi" w:hAnsiTheme="minorHAnsi" w:cstheme="minorHAnsi"/>
          <w:highlight w:val="cyan"/>
        </w:rPr>
        <w:t>have claimed that protecting the Dreamers is their highest priority, bu</w:t>
      </w:r>
      <w:r w:rsidRPr="00940EC4">
        <w:rPr>
          <w:rStyle w:val="StyleUnderline"/>
          <w:rFonts w:asciiTheme="minorHAnsi" w:hAnsiTheme="minorHAnsi" w:cstheme="minorHAnsi"/>
        </w:rPr>
        <w:t>t</w:t>
      </w:r>
      <w:r w:rsidRPr="00940EC4">
        <w:rPr>
          <w:rFonts w:asciiTheme="minorHAnsi" w:hAnsiTheme="minorHAnsi" w:cstheme="minorHAnsi"/>
          <w:sz w:val="14"/>
        </w:rPr>
        <w:t xml:space="preserve"> Deferred Action for Childhood Arrivals (</w:t>
      </w:r>
      <w:r w:rsidRPr="00967BF7">
        <w:rPr>
          <w:rStyle w:val="StyleUnderline"/>
          <w:rFonts w:asciiTheme="minorHAnsi" w:hAnsiTheme="minorHAnsi" w:cstheme="minorHAnsi"/>
          <w:highlight w:val="cyan"/>
        </w:rPr>
        <w:t>DACA</w:t>
      </w:r>
      <w:r w:rsidRPr="00940EC4">
        <w:rPr>
          <w:rStyle w:val="StyleUnderline"/>
          <w:rFonts w:asciiTheme="minorHAnsi" w:hAnsiTheme="minorHAnsi" w:cstheme="minorHAnsi"/>
        </w:rPr>
        <w:t xml:space="preserve">), still in place after legal challenges, </w:t>
      </w:r>
      <w:r w:rsidRPr="00967BF7">
        <w:rPr>
          <w:rStyle w:val="StyleUnderline"/>
          <w:rFonts w:asciiTheme="minorHAnsi" w:hAnsiTheme="minorHAnsi" w:cstheme="minorHAnsi"/>
          <w:highlight w:val="cyan"/>
        </w:rPr>
        <w:t>expired</w:t>
      </w:r>
      <w:r w:rsidRPr="00940EC4">
        <w:rPr>
          <w:rStyle w:val="StyleUnderline"/>
          <w:rFonts w:asciiTheme="minorHAnsi" w:hAnsiTheme="minorHAnsi" w:cstheme="minorHAnsi"/>
        </w:rPr>
        <w:t xml:space="preserve"> on March 5. </w:t>
      </w:r>
      <w:proofErr w:type="gramStart"/>
      <w:r w:rsidRPr="00940EC4">
        <w:rPr>
          <w:rStyle w:val="StyleUnderline"/>
          <w:rFonts w:asciiTheme="minorHAnsi" w:hAnsiTheme="minorHAnsi" w:cstheme="minorHAnsi"/>
        </w:rPr>
        <w:t xml:space="preserve">In </w:t>
      </w:r>
      <w:r w:rsidRPr="00967BF7">
        <w:rPr>
          <w:rStyle w:val="StyleUnderline"/>
          <w:rFonts w:asciiTheme="minorHAnsi" w:hAnsiTheme="minorHAnsi" w:cstheme="minorHAnsi"/>
          <w:highlight w:val="cyan"/>
        </w:rPr>
        <w:t>order to</w:t>
      </w:r>
      <w:proofErr w:type="gramEnd"/>
      <w:r w:rsidRPr="00967BF7">
        <w:rPr>
          <w:rStyle w:val="StyleUnderline"/>
          <w:rFonts w:asciiTheme="minorHAnsi" w:hAnsiTheme="minorHAnsi" w:cstheme="minorHAnsi"/>
          <w:highlight w:val="cyan"/>
        </w:rPr>
        <w:t xml:space="preserve"> ensure the status of the Dreamers</w:t>
      </w:r>
      <w:r w:rsidRPr="00940EC4">
        <w:rPr>
          <w:rStyle w:val="StyleUnderline"/>
          <w:rFonts w:asciiTheme="minorHAnsi" w:hAnsiTheme="minorHAnsi" w:cstheme="minorHAnsi"/>
        </w:rPr>
        <w:t xml:space="preserve">, the </w:t>
      </w:r>
      <w:r w:rsidRPr="00967BF7">
        <w:rPr>
          <w:rStyle w:val="StyleUnderline"/>
          <w:rFonts w:asciiTheme="minorHAnsi" w:hAnsiTheme="minorHAnsi" w:cstheme="minorHAnsi"/>
          <w:highlight w:val="cyan"/>
        </w:rPr>
        <w:t>Dem</w:t>
      </w:r>
      <w:r w:rsidRPr="00940EC4">
        <w:rPr>
          <w:rStyle w:val="StyleUnderline"/>
          <w:rFonts w:asciiTheme="minorHAnsi" w:hAnsiTheme="minorHAnsi" w:cstheme="minorHAnsi"/>
        </w:rPr>
        <w:t>ocrat</w:t>
      </w:r>
      <w:r w:rsidRPr="00967BF7">
        <w:rPr>
          <w:rStyle w:val="StyleUnderline"/>
          <w:rFonts w:asciiTheme="minorHAnsi" w:hAnsiTheme="minorHAnsi" w:cstheme="minorHAnsi"/>
          <w:highlight w:val="cyan"/>
        </w:rPr>
        <w:t>s</w:t>
      </w:r>
      <w:r w:rsidRPr="00940EC4">
        <w:rPr>
          <w:rStyle w:val="StyleUnderline"/>
          <w:rFonts w:asciiTheme="minorHAnsi" w:hAnsiTheme="minorHAnsi" w:cstheme="minorHAnsi"/>
        </w:rPr>
        <w:t xml:space="preserve"> </w:t>
      </w:r>
      <w:r w:rsidRPr="00967BF7">
        <w:rPr>
          <w:rStyle w:val="StyleUnderline"/>
          <w:rFonts w:asciiTheme="minorHAnsi" w:hAnsiTheme="minorHAnsi" w:cstheme="minorHAnsi"/>
          <w:highlight w:val="cyan"/>
        </w:rPr>
        <w:t>must act swiftly and be willing to compromise on</w:t>
      </w:r>
      <w:r w:rsidRPr="00940EC4">
        <w:rPr>
          <w:rStyle w:val="StyleUnderline"/>
          <w:rFonts w:asciiTheme="minorHAnsi" w:hAnsiTheme="minorHAnsi" w:cstheme="minorHAnsi"/>
        </w:rPr>
        <w:t xml:space="preserve"> items like a border wall and greater </w:t>
      </w:r>
      <w:r w:rsidRPr="00967BF7">
        <w:rPr>
          <w:rStyle w:val="StyleUnderline"/>
          <w:rFonts w:asciiTheme="minorHAnsi" w:hAnsiTheme="minorHAnsi" w:cstheme="minorHAnsi"/>
          <w:highlight w:val="cyan"/>
        </w:rPr>
        <w:t>limits on legal immigration</w:t>
      </w:r>
      <w:r w:rsidRPr="00940EC4">
        <w:rPr>
          <w:rFonts w:asciiTheme="minorHAnsi" w:hAnsiTheme="minorHAnsi" w:cstheme="minorHAnsi"/>
          <w:sz w:val="14"/>
        </w:rPr>
        <w:t>.</w:t>
      </w:r>
      <w:r w:rsidR="009127A8" w:rsidRPr="00940EC4">
        <w:rPr>
          <w:rFonts w:asciiTheme="minorHAnsi" w:hAnsiTheme="minorHAnsi" w:cstheme="minorHAnsi"/>
          <w:sz w:val="14"/>
        </w:rPr>
        <w:t xml:space="preserve"> </w:t>
      </w:r>
      <w:r w:rsidRPr="00967BF7">
        <w:rPr>
          <w:rStyle w:val="StyleUnderline"/>
          <w:rFonts w:asciiTheme="minorHAnsi" w:hAnsiTheme="minorHAnsi" w:cstheme="minorHAnsi"/>
          <w:highlight w:val="cyan"/>
        </w:rPr>
        <w:t xml:space="preserve">A </w:t>
      </w:r>
      <w:r w:rsidRPr="00967BF7">
        <w:rPr>
          <w:rStyle w:val="Emphasis"/>
          <w:rFonts w:asciiTheme="minorHAnsi" w:hAnsiTheme="minorHAnsi" w:cstheme="minorHAnsi"/>
          <w:highlight w:val="cyan"/>
        </w:rPr>
        <w:t>deal on immigration would be an overall win for the Dem</w:t>
      </w:r>
      <w:r w:rsidRPr="00940EC4">
        <w:rPr>
          <w:rStyle w:val="StyleUnderline"/>
          <w:rFonts w:asciiTheme="minorHAnsi" w:hAnsiTheme="minorHAnsi" w:cstheme="minorHAnsi"/>
        </w:rPr>
        <w:t>ocrat</w:t>
      </w:r>
      <w:r w:rsidRPr="00967BF7">
        <w:rPr>
          <w:rStyle w:val="Emphasis"/>
          <w:rFonts w:asciiTheme="minorHAnsi" w:hAnsiTheme="minorHAnsi" w:cstheme="minorHAnsi"/>
          <w:highlight w:val="cyan"/>
        </w:rPr>
        <w:t>s</w:t>
      </w:r>
      <w:r w:rsidRPr="00940EC4">
        <w:rPr>
          <w:rStyle w:val="StyleUnderline"/>
          <w:rFonts w:asciiTheme="minorHAnsi" w:hAnsiTheme="minorHAnsi" w:cstheme="minorHAnsi"/>
        </w:rPr>
        <w:t xml:space="preserve">. </w:t>
      </w:r>
      <w:r w:rsidRPr="00967BF7">
        <w:rPr>
          <w:rStyle w:val="StyleUnderline"/>
          <w:rFonts w:asciiTheme="minorHAnsi" w:hAnsiTheme="minorHAnsi" w:cstheme="minorHAnsi"/>
          <w:highlight w:val="cyan"/>
        </w:rPr>
        <w:t>They can claim a victory on DACA, while</w:t>
      </w:r>
      <w:r w:rsidRPr="00940EC4">
        <w:rPr>
          <w:rStyle w:val="StyleUnderline"/>
          <w:rFonts w:asciiTheme="minorHAnsi" w:hAnsiTheme="minorHAnsi" w:cstheme="minorHAnsi"/>
        </w:rPr>
        <w:t xml:space="preserve"> also showing that </w:t>
      </w:r>
      <w:r w:rsidRPr="00967BF7">
        <w:rPr>
          <w:rStyle w:val="StyleUnderline"/>
          <w:rFonts w:asciiTheme="minorHAnsi" w:hAnsiTheme="minorHAnsi" w:cstheme="minorHAnsi"/>
          <w:highlight w:val="cyan"/>
        </w:rPr>
        <w:t>they can be tough on immigration</w:t>
      </w:r>
      <w:r w:rsidRPr="00940EC4">
        <w:rPr>
          <w:rStyle w:val="StyleUnderline"/>
          <w:rFonts w:asciiTheme="minorHAnsi" w:hAnsiTheme="minorHAnsi" w:cstheme="minorHAnsi"/>
        </w:rPr>
        <w:t xml:space="preserve">, which is </w:t>
      </w:r>
      <w:r w:rsidRPr="00967BF7">
        <w:rPr>
          <w:rStyle w:val="Emphasis"/>
          <w:rFonts w:asciiTheme="minorHAnsi" w:hAnsiTheme="minorHAnsi" w:cstheme="minorHAnsi"/>
          <w:highlight w:val="cyan"/>
        </w:rPr>
        <w:t>a central issue for many</w:t>
      </w:r>
      <w:r w:rsidRPr="00940EC4">
        <w:rPr>
          <w:rStyle w:val="Emphasis"/>
          <w:rFonts w:asciiTheme="minorHAnsi" w:hAnsiTheme="minorHAnsi" w:cstheme="minorHAnsi"/>
        </w:rPr>
        <w:t xml:space="preserve"> voters</w:t>
      </w:r>
      <w:r w:rsidRPr="00940EC4">
        <w:rPr>
          <w:rStyle w:val="StyleUnderline"/>
          <w:rFonts w:asciiTheme="minorHAnsi" w:hAnsiTheme="minorHAnsi" w:cstheme="minorHAnsi"/>
        </w:rPr>
        <w:t xml:space="preserve">: A Harvard-Harris poll recently showed that </w:t>
      </w:r>
      <w:r w:rsidRPr="00967BF7">
        <w:rPr>
          <w:rStyle w:val="StyleUnderline"/>
          <w:rFonts w:asciiTheme="minorHAnsi" w:hAnsiTheme="minorHAnsi" w:cstheme="minorHAnsi"/>
          <w:highlight w:val="cyan"/>
        </w:rPr>
        <w:t>79 percent</w:t>
      </w:r>
      <w:r w:rsidRPr="00940EC4">
        <w:rPr>
          <w:rStyle w:val="StyleUnderline"/>
          <w:rFonts w:asciiTheme="minorHAnsi" w:hAnsiTheme="minorHAnsi" w:cstheme="minorHAnsi"/>
        </w:rPr>
        <w:t xml:space="preserve"> of Americans </w:t>
      </w:r>
      <w:r w:rsidRPr="00967BF7">
        <w:rPr>
          <w:rStyle w:val="StyleUnderline"/>
          <w:rFonts w:asciiTheme="minorHAnsi" w:hAnsiTheme="minorHAnsi" w:cstheme="minorHAnsi"/>
          <w:highlight w:val="cyan"/>
        </w:rPr>
        <w:t>believe we need secure borders</w:t>
      </w:r>
      <w:r w:rsidRPr="00940EC4">
        <w:rPr>
          <w:rStyle w:val="StyleUnderline"/>
          <w:rFonts w:asciiTheme="minorHAnsi" w:hAnsiTheme="minorHAnsi" w:cstheme="minorHAnsi"/>
        </w:rPr>
        <w:t>.</w:t>
      </w:r>
    </w:p>
    <w:p w14:paraId="69590BC3" w14:textId="6153AC80" w:rsidR="006B7212" w:rsidRPr="00940EC4" w:rsidRDefault="006B7212" w:rsidP="006B7212">
      <w:pPr>
        <w:pStyle w:val="Heading4"/>
        <w:rPr>
          <w:rFonts w:asciiTheme="minorHAnsi" w:hAnsiTheme="minorHAnsi" w:cstheme="minorHAnsi"/>
        </w:rPr>
      </w:pPr>
      <w:r w:rsidRPr="00940EC4">
        <w:rPr>
          <w:rFonts w:asciiTheme="minorHAnsi" w:hAnsiTheme="minorHAnsi" w:cstheme="minorHAnsi"/>
        </w:rPr>
        <w:t xml:space="preserve">The turn outweighs their links—compromise is a no risk option for the Dems that swings key states and splits the GOP </w:t>
      </w:r>
    </w:p>
    <w:p w14:paraId="16EF8B0B" w14:textId="0F53ACBA" w:rsidR="005F29C5" w:rsidRPr="00940EC4" w:rsidRDefault="007E3781" w:rsidP="005F29C5">
      <w:pPr>
        <w:rPr>
          <w:rFonts w:asciiTheme="minorHAnsi" w:hAnsiTheme="minorHAnsi" w:cstheme="minorHAnsi"/>
        </w:rPr>
      </w:pPr>
      <w:r w:rsidRPr="007E3781">
        <w:rPr>
          <w:rStyle w:val="Style13ptBold"/>
        </w:rPr>
        <w:t>Schoen 18</w:t>
      </w:r>
      <w:r>
        <w:rPr>
          <w:rFonts w:asciiTheme="minorHAnsi" w:hAnsiTheme="minorHAnsi" w:cstheme="minorHAnsi"/>
        </w:rPr>
        <w:t xml:space="preserve"> (</w:t>
      </w:r>
      <w:r w:rsidR="005F29C5" w:rsidRPr="00940EC4">
        <w:rPr>
          <w:rFonts w:asciiTheme="minorHAnsi" w:hAnsiTheme="minorHAnsi" w:cstheme="minorHAnsi"/>
        </w:rPr>
        <w:t>Douglas E. Schoen served as a pollster for President Clinton. Andrew J. Stein is a former president of the New York City Council and a former president of Manhattan Borough.</w:t>
      </w:r>
      <w:r>
        <w:rPr>
          <w:rFonts w:asciiTheme="minorHAnsi" w:hAnsiTheme="minorHAnsi" w:cstheme="minorHAnsi"/>
        </w:rPr>
        <w:t xml:space="preserve"> “</w:t>
      </w:r>
      <w:r w:rsidR="005F29C5" w:rsidRPr="00940EC4">
        <w:rPr>
          <w:rFonts w:asciiTheme="minorHAnsi" w:hAnsiTheme="minorHAnsi" w:cstheme="minorHAnsi"/>
        </w:rPr>
        <w:t>Democrats will lose this fall by fighting over immigration now</w:t>
      </w:r>
      <w:r>
        <w:rPr>
          <w:rFonts w:asciiTheme="minorHAnsi" w:hAnsiTheme="minorHAnsi" w:cstheme="minorHAnsi"/>
        </w:rPr>
        <w:t xml:space="preserve">”, </w:t>
      </w:r>
      <w:hyperlink r:id="rId71" w:history="1">
        <w:r w:rsidR="005F29C5" w:rsidRPr="00940EC4">
          <w:rPr>
            <w:rStyle w:val="Hyperlink"/>
            <w:rFonts w:asciiTheme="minorHAnsi" w:hAnsiTheme="minorHAnsi" w:cstheme="minorHAnsi"/>
          </w:rPr>
          <w:t>http://thehill.com/opinion/campaign/373883-democrats-will-lose-this-fall-by-fighting-over-immigration-now</w:t>
        </w:r>
      </w:hyperlink>
      <w:r>
        <w:rPr>
          <w:rFonts w:asciiTheme="minorHAnsi" w:hAnsiTheme="minorHAnsi" w:cstheme="minorHAnsi"/>
        </w:rPr>
        <w:t xml:space="preserve"> , </w:t>
      </w:r>
      <w:r w:rsidR="005F29C5" w:rsidRPr="00940EC4">
        <w:rPr>
          <w:rFonts w:asciiTheme="minorHAnsi" w:hAnsiTheme="minorHAnsi" w:cstheme="minorHAnsi"/>
        </w:rPr>
        <w:t>02/14/18</w:t>
      </w:r>
      <w:r>
        <w:rPr>
          <w:rFonts w:asciiTheme="minorHAnsi" w:hAnsiTheme="minorHAnsi" w:cstheme="minorHAnsi"/>
        </w:rPr>
        <w:t>)</w:t>
      </w:r>
    </w:p>
    <w:p w14:paraId="7C960C74" w14:textId="67ADE1E8" w:rsidR="005F29C5" w:rsidRPr="00940EC4" w:rsidRDefault="005F29C5" w:rsidP="005F29C5">
      <w:pPr>
        <w:rPr>
          <w:rStyle w:val="StyleUnderline"/>
          <w:rFonts w:asciiTheme="minorHAnsi" w:hAnsiTheme="minorHAnsi" w:cstheme="minorHAnsi"/>
        </w:rPr>
      </w:pPr>
      <w:r w:rsidRPr="00940EC4">
        <w:rPr>
          <w:rFonts w:asciiTheme="minorHAnsi" w:hAnsiTheme="minorHAnsi" w:cstheme="minorHAnsi"/>
          <w:sz w:val="16"/>
        </w:rPr>
        <w:t xml:space="preserve">As Congress prepares to debate immigration this week, the </w:t>
      </w:r>
      <w:r w:rsidRPr="00967BF7">
        <w:rPr>
          <w:rStyle w:val="StyleUnderline"/>
          <w:rFonts w:asciiTheme="minorHAnsi" w:hAnsiTheme="minorHAnsi" w:cstheme="minorHAnsi"/>
          <w:highlight w:val="cyan"/>
        </w:rPr>
        <w:t>Dem</w:t>
      </w:r>
      <w:r w:rsidRPr="00940EC4">
        <w:rPr>
          <w:rFonts w:asciiTheme="minorHAnsi" w:hAnsiTheme="minorHAnsi" w:cstheme="minorHAnsi"/>
          <w:sz w:val="16"/>
        </w:rPr>
        <w:t>ocrat</w:t>
      </w:r>
      <w:r w:rsidRPr="00967BF7">
        <w:rPr>
          <w:rStyle w:val="StyleUnderline"/>
          <w:rFonts w:asciiTheme="minorHAnsi" w:hAnsiTheme="minorHAnsi" w:cstheme="minorHAnsi"/>
          <w:highlight w:val="cyan"/>
        </w:rPr>
        <w:t>s</w:t>
      </w:r>
      <w:r w:rsidRPr="00940EC4">
        <w:rPr>
          <w:rFonts w:asciiTheme="minorHAnsi" w:hAnsiTheme="minorHAnsi" w:cstheme="minorHAnsi"/>
          <w:sz w:val="16"/>
        </w:rPr>
        <w:t xml:space="preserve"> </w:t>
      </w:r>
      <w:r w:rsidRPr="00967BF7">
        <w:rPr>
          <w:rStyle w:val="StyleUnderline"/>
          <w:rFonts w:asciiTheme="minorHAnsi" w:hAnsiTheme="minorHAnsi" w:cstheme="minorHAnsi"/>
          <w:highlight w:val="cyan"/>
        </w:rPr>
        <w:t>have an opportunity to solve a political problem that</w:t>
      </w:r>
      <w:r w:rsidRPr="00967BF7">
        <w:rPr>
          <w:rFonts w:asciiTheme="minorHAnsi" w:hAnsiTheme="minorHAnsi" w:cstheme="minorHAnsi"/>
          <w:sz w:val="16"/>
          <w:highlight w:val="cyan"/>
        </w:rPr>
        <w:t xml:space="preserve"> </w:t>
      </w:r>
      <w:r w:rsidRPr="00967BF7">
        <w:rPr>
          <w:rStyle w:val="Emphasis"/>
          <w:rFonts w:asciiTheme="minorHAnsi" w:hAnsiTheme="minorHAnsi" w:cstheme="minorHAnsi"/>
          <w:highlight w:val="cyan"/>
        </w:rPr>
        <w:t>could make or break</w:t>
      </w:r>
      <w:r w:rsidRPr="00940EC4">
        <w:rPr>
          <w:rStyle w:val="Emphasis"/>
          <w:rFonts w:asciiTheme="minorHAnsi" w:hAnsiTheme="minorHAnsi" w:cstheme="minorHAnsi"/>
        </w:rPr>
        <w:t xml:space="preserve"> </w:t>
      </w:r>
      <w:r w:rsidRPr="00967BF7">
        <w:rPr>
          <w:rStyle w:val="Emphasis"/>
          <w:rFonts w:asciiTheme="minorHAnsi" w:hAnsiTheme="minorHAnsi" w:cstheme="minorHAnsi"/>
          <w:highlight w:val="cyan"/>
        </w:rPr>
        <w:t>their chances to regain power</w:t>
      </w:r>
      <w:r w:rsidRPr="00940EC4">
        <w:rPr>
          <w:rStyle w:val="Emphasis"/>
          <w:rFonts w:asciiTheme="minorHAnsi" w:hAnsiTheme="minorHAnsi" w:cstheme="minorHAnsi"/>
        </w:rPr>
        <w:t xml:space="preserve"> in Washington</w:t>
      </w:r>
      <w:r w:rsidRPr="00940EC4">
        <w:rPr>
          <w:rFonts w:asciiTheme="minorHAnsi" w:hAnsiTheme="minorHAnsi" w:cstheme="minorHAnsi"/>
          <w:sz w:val="16"/>
        </w:rPr>
        <w:t xml:space="preserve">. </w:t>
      </w:r>
      <w:r w:rsidRPr="00940EC4">
        <w:rPr>
          <w:rStyle w:val="StyleUnderline"/>
          <w:rFonts w:asciiTheme="minorHAnsi" w:hAnsiTheme="minorHAnsi" w:cstheme="minorHAnsi"/>
        </w:rPr>
        <w:t xml:space="preserve">That political problem is the role of </w:t>
      </w:r>
      <w:r w:rsidRPr="00967BF7">
        <w:rPr>
          <w:rStyle w:val="StyleUnderline"/>
          <w:rFonts w:asciiTheme="minorHAnsi" w:hAnsiTheme="minorHAnsi" w:cstheme="minorHAnsi"/>
          <w:highlight w:val="cyan"/>
        </w:rPr>
        <w:t>immigration</w:t>
      </w:r>
      <w:r w:rsidRPr="00940EC4">
        <w:rPr>
          <w:rStyle w:val="StyleUnderline"/>
          <w:rFonts w:asciiTheme="minorHAnsi" w:hAnsiTheme="minorHAnsi" w:cstheme="minorHAnsi"/>
        </w:rPr>
        <w:t xml:space="preserve"> in the 2018 midterms and 2020 presidential election.</w:t>
      </w:r>
      <w:r w:rsidR="001137FA" w:rsidRPr="00940EC4">
        <w:rPr>
          <w:rStyle w:val="StyleUnderline"/>
          <w:rFonts w:asciiTheme="minorHAnsi" w:hAnsiTheme="minorHAnsi" w:cstheme="minorHAnsi"/>
        </w:rPr>
        <w:t xml:space="preserve"> </w:t>
      </w:r>
      <w:r w:rsidRPr="00940EC4">
        <w:rPr>
          <w:rStyle w:val="StyleUnderline"/>
          <w:rFonts w:asciiTheme="minorHAnsi" w:hAnsiTheme="minorHAnsi" w:cstheme="minorHAnsi"/>
        </w:rPr>
        <w:t xml:space="preserve">Put directly, the data shows that </w:t>
      </w:r>
      <w:r w:rsidRPr="00967BF7">
        <w:rPr>
          <w:rStyle w:val="Emphasis"/>
          <w:rFonts w:asciiTheme="minorHAnsi" w:hAnsiTheme="minorHAnsi" w:cstheme="minorHAnsi"/>
          <w:highlight w:val="cyan"/>
        </w:rPr>
        <w:t>immigration</w:t>
      </w:r>
      <w:r w:rsidRPr="00940EC4">
        <w:rPr>
          <w:rStyle w:val="Emphasis"/>
          <w:rFonts w:asciiTheme="minorHAnsi" w:hAnsiTheme="minorHAnsi" w:cstheme="minorHAnsi"/>
        </w:rPr>
        <w:t xml:space="preserve"> probably </w:t>
      </w:r>
      <w:r w:rsidRPr="00967BF7">
        <w:rPr>
          <w:rStyle w:val="Emphasis"/>
          <w:rFonts w:asciiTheme="minorHAnsi" w:hAnsiTheme="minorHAnsi" w:cstheme="minorHAnsi"/>
          <w:highlight w:val="cyan"/>
        </w:rPr>
        <w:t>cost the Dem</w:t>
      </w:r>
      <w:r w:rsidRPr="00940EC4">
        <w:rPr>
          <w:rStyle w:val="StyleUnderline"/>
          <w:rFonts w:asciiTheme="minorHAnsi" w:hAnsiTheme="minorHAnsi" w:cstheme="minorHAnsi"/>
        </w:rPr>
        <w:t>ocrat</w:t>
      </w:r>
      <w:r w:rsidRPr="00967BF7">
        <w:rPr>
          <w:rStyle w:val="Emphasis"/>
          <w:rFonts w:asciiTheme="minorHAnsi" w:hAnsiTheme="minorHAnsi" w:cstheme="minorHAnsi"/>
          <w:highlight w:val="cyan"/>
        </w:rPr>
        <w:t>s</w:t>
      </w:r>
      <w:r w:rsidRPr="00940EC4">
        <w:rPr>
          <w:rStyle w:val="StyleUnderline"/>
          <w:rFonts w:asciiTheme="minorHAnsi" w:hAnsiTheme="minorHAnsi" w:cstheme="minorHAnsi"/>
        </w:rPr>
        <w:t xml:space="preserve"> </w:t>
      </w:r>
      <w:r w:rsidRPr="00967BF7">
        <w:rPr>
          <w:rStyle w:val="Emphasis"/>
          <w:rFonts w:asciiTheme="minorHAnsi" w:hAnsiTheme="minorHAnsi" w:cstheme="minorHAnsi"/>
          <w:highlight w:val="cyan"/>
        </w:rPr>
        <w:t>the presidency</w:t>
      </w:r>
      <w:r w:rsidRPr="00940EC4">
        <w:rPr>
          <w:rStyle w:val="Emphasis"/>
          <w:rFonts w:asciiTheme="minorHAnsi" w:hAnsiTheme="minorHAnsi" w:cstheme="minorHAnsi"/>
        </w:rPr>
        <w:t xml:space="preserve"> in 2016</w:t>
      </w:r>
      <w:r w:rsidRPr="00940EC4">
        <w:rPr>
          <w:rStyle w:val="StyleUnderline"/>
          <w:rFonts w:asciiTheme="minorHAnsi" w:hAnsiTheme="minorHAnsi" w:cstheme="minorHAnsi"/>
        </w:rPr>
        <w:t>, particularly in states like Michigan, Pennsylvania and Wisconsin with a high percentage of noncollege-educated whites who switched their support from President Obama to Donald Trump.</w:t>
      </w:r>
      <w:r w:rsidR="001137FA" w:rsidRPr="00940EC4">
        <w:rPr>
          <w:rStyle w:val="StyleUnderline"/>
          <w:rFonts w:asciiTheme="minorHAnsi" w:hAnsiTheme="minorHAnsi" w:cstheme="minorHAnsi"/>
        </w:rPr>
        <w:t xml:space="preserve"> </w:t>
      </w:r>
      <w:r w:rsidRPr="00967BF7">
        <w:rPr>
          <w:rStyle w:val="StyleUnderline"/>
          <w:rFonts w:asciiTheme="minorHAnsi" w:hAnsiTheme="minorHAnsi" w:cstheme="minorHAnsi"/>
          <w:highlight w:val="cyan"/>
        </w:rPr>
        <w:t>By agreeing to a deal on immigration</w:t>
      </w:r>
      <w:r w:rsidRPr="00940EC4">
        <w:rPr>
          <w:rStyle w:val="StyleUnderline"/>
          <w:rFonts w:asciiTheme="minorHAnsi" w:hAnsiTheme="minorHAnsi" w:cstheme="minorHAnsi"/>
        </w:rPr>
        <w:t>, whether it be one that the president has proposed or one that Congress is now working on</w:t>
      </w:r>
      <w:r w:rsidRPr="00940EC4">
        <w:rPr>
          <w:rFonts w:asciiTheme="minorHAnsi" w:hAnsiTheme="minorHAnsi" w:cstheme="minorHAnsi"/>
          <w:sz w:val="16"/>
        </w:rPr>
        <w:t xml:space="preserve">, the </w:t>
      </w:r>
      <w:r w:rsidRPr="00967BF7">
        <w:rPr>
          <w:rStyle w:val="StyleUnderline"/>
          <w:rFonts w:asciiTheme="minorHAnsi" w:hAnsiTheme="minorHAnsi" w:cstheme="minorHAnsi"/>
          <w:highlight w:val="cyan"/>
        </w:rPr>
        <w:t>Dem</w:t>
      </w:r>
      <w:r w:rsidRPr="00940EC4">
        <w:rPr>
          <w:rFonts w:asciiTheme="minorHAnsi" w:hAnsiTheme="minorHAnsi" w:cstheme="minorHAnsi"/>
          <w:sz w:val="16"/>
        </w:rPr>
        <w:t>ocrat</w:t>
      </w:r>
      <w:r w:rsidRPr="00967BF7">
        <w:rPr>
          <w:rStyle w:val="StyleUnderline"/>
          <w:rFonts w:asciiTheme="minorHAnsi" w:hAnsiTheme="minorHAnsi" w:cstheme="minorHAnsi"/>
          <w:highlight w:val="cyan"/>
        </w:rPr>
        <w:t>s</w:t>
      </w:r>
      <w:r w:rsidRPr="00940EC4">
        <w:rPr>
          <w:rFonts w:asciiTheme="minorHAnsi" w:hAnsiTheme="minorHAnsi" w:cstheme="minorHAnsi"/>
          <w:sz w:val="16"/>
        </w:rPr>
        <w:t xml:space="preserve"> </w:t>
      </w:r>
      <w:r w:rsidRPr="00967BF7">
        <w:rPr>
          <w:rStyle w:val="StyleUnderline"/>
          <w:rFonts w:asciiTheme="minorHAnsi" w:hAnsiTheme="minorHAnsi" w:cstheme="minorHAnsi"/>
          <w:highlight w:val="cyan"/>
        </w:rPr>
        <w:t>can simultaneously take the issue off the table and score</w:t>
      </w:r>
      <w:r w:rsidRPr="00940EC4">
        <w:rPr>
          <w:rStyle w:val="StyleUnderline"/>
          <w:rFonts w:asciiTheme="minorHAnsi" w:hAnsiTheme="minorHAnsi" w:cstheme="minorHAnsi"/>
        </w:rPr>
        <w:t xml:space="preserve"> what will be </w:t>
      </w:r>
      <w:r w:rsidRPr="00967BF7">
        <w:rPr>
          <w:rStyle w:val="StyleUnderline"/>
          <w:rFonts w:asciiTheme="minorHAnsi" w:hAnsiTheme="minorHAnsi" w:cstheme="minorHAnsi"/>
          <w:highlight w:val="cyan"/>
        </w:rPr>
        <w:t>perceived</w:t>
      </w:r>
      <w:r w:rsidRPr="00940EC4">
        <w:rPr>
          <w:rStyle w:val="StyleUnderline"/>
          <w:rFonts w:asciiTheme="minorHAnsi" w:hAnsiTheme="minorHAnsi" w:cstheme="minorHAnsi"/>
        </w:rPr>
        <w:t xml:space="preserve"> as a </w:t>
      </w:r>
      <w:r w:rsidRPr="00967BF7">
        <w:rPr>
          <w:rStyle w:val="StyleUnderline"/>
          <w:rFonts w:asciiTheme="minorHAnsi" w:hAnsiTheme="minorHAnsi" w:cstheme="minorHAnsi"/>
          <w:highlight w:val="cyan"/>
        </w:rPr>
        <w:t>victory on</w:t>
      </w:r>
      <w:r w:rsidRPr="00940EC4">
        <w:rPr>
          <w:rStyle w:val="StyleUnderline"/>
          <w:rFonts w:asciiTheme="minorHAnsi" w:hAnsiTheme="minorHAnsi" w:cstheme="minorHAnsi"/>
        </w:rPr>
        <w:t xml:space="preserve"> Deferred Action for Childhood Arrivals (</w:t>
      </w:r>
      <w:r w:rsidRPr="00967BF7">
        <w:rPr>
          <w:rStyle w:val="StyleUnderline"/>
          <w:rFonts w:asciiTheme="minorHAnsi" w:hAnsiTheme="minorHAnsi" w:cstheme="minorHAnsi"/>
          <w:highlight w:val="cyan"/>
        </w:rPr>
        <w:t>DACA</w:t>
      </w:r>
      <w:r w:rsidRPr="00940EC4">
        <w:rPr>
          <w:rStyle w:val="StyleUnderline"/>
          <w:rFonts w:asciiTheme="minorHAnsi" w:hAnsiTheme="minorHAnsi" w:cstheme="minorHAnsi"/>
        </w:rPr>
        <w:t>) for individuals whose parents brought them to the United States as minors and through no fault of their own find themselves here illegally.</w:t>
      </w:r>
      <w:r w:rsidR="001137FA" w:rsidRPr="00940EC4">
        <w:rPr>
          <w:rStyle w:val="StyleUnderline"/>
          <w:rFonts w:asciiTheme="minorHAnsi" w:hAnsiTheme="minorHAnsi" w:cstheme="minorHAnsi"/>
        </w:rPr>
        <w:t xml:space="preserve"> </w:t>
      </w:r>
      <w:r w:rsidRPr="00940EC4">
        <w:rPr>
          <w:rFonts w:asciiTheme="minorHAnsi" w:hAnsiTheme="minorHAnsi" w:cstheme="minorHAnsi"/>
          <w:sz w:val="16"/>
        </w:rPr>
        <w:t xml:space="preserve">Despite vocal resistance to the president, the party appears to have not learned its lesson from 2016. House Minority Leader Nancy Pelosi’s (D-Calif.) eight-and-a-half-hour speech last week and Senate Minority Leader Chuck Schumer’s (D-N.Y.) federal government shutdown in late January were not only </w:t>
      </w:r>
      <w:proofErr w:type="gramStart"/>
      <w:r w:rsidRPr="00940EC4">
        <w:rPr>
          <w:rFonts w:asciiTheme="minorHAnsi" w:hAnsiTheme="minorHAnsi" w:cstheme="minorHAnsi"/>
          <w:sz w:val="16"/>
        </w:rPr>
        <w:t>wrongheaded, but</w:t>
      </w:r>
      <w:proofErr w:type="gramEnd"/>
      <w:r w:rsidRPr="00940EC4">
        <w:rPr>
          <w:rFonts w:asciiTheme="minorHAnsi" w:hAnsiTheme="minorHAnsi" w:cstheme="minorHAnsi"/>
          <w:sz w:val="16"/>
        </w:rPr>
        <w:t xml:space="preserve"> were politically destructive.</w:t>
      </w:r>
      <w:r w:rsidR="001137FA" w:rsidRPr="00940EC4">
        <w:rPr>
          <w:rFonts w:asciiTheme="minorHAnsi" w:hAnsiTheme="minorHAnsi" w:cstheme="minorHAnsi"/>
          <w:sz w:val="16"/>
        </w:rPr>
        <w:t xml:space="preserve"> </w:t>
      </w:r>
      <w:r w:rsidRPr="00967BF7">
        <w:rPr>
          <w:rStyle w:val="StyleUnderline"/>
          <w:rFonts w:asciiTheme="minorHAnsi" w:hAnsiTheme="minorHAnsi" w:cstheme="minorHAnsi"/>
          <w:highlight w:val="cyan"/>
        </w:rPr>
        <w:t>By focusing exclusively on</w:t>
      </w:r>
      <w:r w:rsidRPr="00940EC4">
        <w:rPr>
          <w:rStyle w:val="StyleUnderline"/>
          <w:rFonts w:asciiTheme="minorHAnsi" w:hAnsiTheme="minorHAnsi" w:cstheme="minorHAnsi"/>
        </w:rPr>
        <w:t xml:space="preserve"> the </w:t>
      </w:r>
      <w:r w:rsidRPr="00967BF7">
        <w:rPr>
          <w:rStyle w:val="StyleUnderline"/>
          <w:rFonts w:asciiTheme="minorHAnsi" w:hAnsiTheme="minorHAnsi" w:cstheme="minorHAnsi"/>
          <w:highlight w:val="cyan"/>
        </w:rPr>
        <w:t>Dreamers</w:t>
      </w:r>
      <w:r w:rsidRPr="00940EC4">
        <w:rPr>
          <w:rStyle w:val="StyleUnderline"/>
          <w:rFonts w:asciiTheme="minorHAnsi" w:hAnsiTheme="minorHAnsi" w:cstheme="minorHAnsi"/>
        </w:rPr>
        <w:t xml:space="preserve"> and offering no practical limits on immigration, much less any border security, the </w:t>
      </w:r>
      <w:r w:rsidRPr="00967BF7">
        <w:rPr>
          <w:rStyle w:val="StyleUnderline"/>
          <w:rFonts w:asciiTheme="minorHAnsi" w:hAnsiTheme="minorHAnsi" w:cstheme="minorHAnsi"/>
          <w:highlight w:val="cyan"/>
        </w:rPr>
        <w:t>Dem</w:t>
      </w:r>
      <w:r w:rsidRPr="00940EC4">
        <w:rPr>
          <w:rFonts w:asciiTheme="minorHAnsi" w:hAnsiTheme="minorHAnsi" w:cstheme="minorHAnsi"/>
          <w:sz w:val="16"/>
        </w:rPr>
        <w:t>ocrat</w:t>
      </w:r>
      <w:r w:rsidRPr="00967BF7">
        <w:rPr>
          <w:rStyle w:val="StyleUnderline"/>
          <w:rFonts w:asciiTheme="minorHAnsi" w:hAnsiTheme="minorHAnsi" w:cstheme="minorHAnsi"/>
          <w:highlight w:val="cyan"/>
        </w:rPr>
        <w:t>s</w:t>
      </w:r>
      <w:r w:rsidRPr="00940EC4">
        <w:rPr>
          <w:rFonts w:asciiTheme="minorHAnsi" w:hAnsiTheme="minorHAnsi" w:cstheme="minorHAnsi"/>
          <w:sz w:val="16"/>
        </w:rPr>
        <w:t xml:space="preserve"> </w:t>
      </w:r>
      <w:r w:rsidRPr="00940EC4">
        <w:rPr>
          <w:rStyle w:val="StyleUnderline"/>
          <w:rFonts w:asciiTheme="minorHAnsi" w:hAnsiTheme="minorHAnsi" w:cstheme="minorHAnsi"/>
        </w:rPr>
        <w:t>ar</w:t>
      </w:r>
      <w:r w:rsidRPr="00967BF7">
        <w:rPr>
          <w:rStyle w:val="StyleUnderline"/>
          <w:rFonts w:asciiTheme="minorHAnsi" w:hAnsiTheme="minorHAnsi" w:cstheme="minorHAnsi"/>
          <w:highlight w:val="cyan"/>
        </w:rPr>
        <w:t>e</w:t>
      </w:r>
      <w:r w:rsidRPr="00940EC4">
        <w:rPr>
          <w:rStyle w:val="StyleUnderline"/>
          <w:rFonts w:asciiTheme="minorHAnsi" w:hAnsiTheme="minorHAnsi" w:cstheme="minorHAnsi"/>
        </w:rPr>
        <w:t xml:space="preserve"> in the process of </w:t>
      </w:r>
      <w:r w:rsidRPr="00967BF7">
        <w:rPr>
          <w:rStyle w:val="StyleUnderline"/>
          <w:rFonts w:asciiTheme="minorHAnsi" w:hAnsiTheme="minorHAnsi" w:cstheme="minorHAnsi"/>
          <w:highlight w:val="cyan"/>
        </w:rPr>
        <w:t>writing their own</w:t>
      </w:r>
      <w:r w:rsidRPr="00940EC4">
        <w:rPr>
          <w:rStyle w:val="StyleUnderline"/>
          <w:rFonts w:asciiTheme="minorHAnsi" w:hAnsiTheme="minorHAnsi" w:cstheme="minorHAnsi"/>
        </w:rPr>
        <w:t xml:space="preserve"> political </w:t>
      </w:r>
      <w:r w:rsidRPr="00967BF7">
        <w:rPr>
          <w:rStyle w:val="StyleUnderline"/>
          <w:rFonts w:asciiTheme="minorHAnsi" w:hAnsiTheme="minorHAnsi" w:cstheme="minorHAnsi"/>
          <w:highlight w:val="cyan"/>
        </w:rPr>
        <w:t>obituary</w:t>
      </w:r>
      <w:r w:rsidRPr="00940EC4">
        <w:rPr>
          <w:rStyle w:val="StyleUnderline"/>
          <w:rFonts w:asciiTheme="minorHAnsi" w:hAnsiTheme="minorHAnsi" w:cstheme="minorHAnsi"/>
        </w:rPr>
        <w:t xml:space="preserve"> for November and beyond. </w:t>
      </w:r>
      <w:r w:rsidRPr="00967BF7">
        <w:rPr>
          <w:rStyle w:val="StyleUnderline"/>
          <w:rFonts w:asciiTheme="minorHAnsi" w:hAnsiTheme="minorHAnsi" w:cstheme="minorHAnsi"/>
          <w:highlight w:val="cyan"/>
        </w:rPr>
        <w:t>But a deal with</w:t>
      </w:r>
      <w:r w:rsidRPr="00940EC4">
        <w:rPr>
          <w:rStyle w:val="StyleUnderline"/>
          <w:rFonts w:asciiTheme="minorHAnsi" w:hAnsiTheme="minorHAnsi" w:cstheme="minorHAnsi"/>
        </w:rPr>
        <w:t xml:space="preserve"> President </w:t>
      </w:r>
      <w:r w:rsidRPr="00967BF7">
        <w:rPr>
          <w:rStyle w:val="StyleUnderline"/>
          <w:rFonts w:asciiTheme="minorHAnsi" w:hAnsiTheme="minorHAnsi" w:cstheme="minorHAnsi"/>
          <w:highlight w:val="cyan"/>
        </w:rPr>
        <w:t>Trump can turn this</w:t>
      </w:r>
      <w:r w:rsidRPr="00940EC4">
        <w:rPr>
          <w:rStyle w:val="StyleUnderline"/>
          <w:rFonts w:asciiTheme="minorHAnsi" w:hAnsiTheme="minorHAnsi" w:cstheme="minorHAnsi"/>
        </w:rPr>
        <w:t xml:space="preserve"> perennially difficult issue </w:t>
      </w:r>
      <w:r w:rsidRPr="00967BF7">
        <w:rPr>
          <w:rStyle w:val="StyleUnderline"/>
          <w:rFonts w:asciiTheme="minorHAnsi" w:hAnsiTheme="minorHAnsi" w:cstheme="minorHAnsi"/>
          <w:highlight w:val="cyan"/>
        </w:rPr>
        <w:t>into an electoral benefit</w:t>
      </w:r>
      <w:r w:rsidRPr="00940EC4">
        <w:rPr>
          <w:rStyle w:val="StyleUnderline"/>
          <w:rFonts w:asciiTheme="minorHAnsi" w:hAnsiTheme="minorHAnsi" w:cstheme="minorHAnsi"/>
        </w:rPr>
        <w:t>. Here’s how.</w:t>
      </w:r>
      <w:r w:rsidR="001137FA" w:rsidRPr="00940EC4">
        <w:rPr>
          <w:rStyle w:val="StyleUnderline"/>
          <w:rFonts w:asciiTheme="minorHAnsi" w:hAnsiTheme="minorHAnsi" w:cstheme="minorHAnsi"/>
        </w:rPr>
        <w:t xml:space="preserve"> </w:t>
      </w:r>
      <w:r w:rsidRPr="00940EC4">
        <w:rPr>
          <w:rFonts w:asciiTheme="minorHAnsi" w:hAnsiTheme="minorHAnsi" w:cstheme="minorHAnsi"/>
          <w:sz w:val="16"/>
        </w:rPr>
        <w:t>President Trump has proposed a compromise by offering a path to citizenship for 1.8 million Dreamers, building a wall on the southern border, ending the visa lottery program, and ending what he calls “chain migration” and what the Democrats call “family unification.”</w:t>
      </w:r>
      <w:r w:rsidR="001137FA" w:rsidRPr="00940EC4">
        <w:rPr>
          <w:rFonts w:asciiTheme="minorHAnsi" w:hAnsiTheme="minorHAnsi" w:cstheme="minorHAnsi"/>
          <w:sz w:val="16"/>
        </w:rPr>
        <w:t xml:space="preserve"> </w:t>
      </w:r>
      <w:r w:rsidRPr="00940EC4">
        <w:rPr>
          <w:rFonts w:asciiTheme="minorHAnsi" w:hAnsiTheme="minorHAnsi" w:cstheme="minorHAnsi"/>
          <w:sz w:val="16"/>
        </w:rPr>
        <w:t>In fact, Sen. Chuck Grassley (R-Iowa) has proposed a bill in Congress based on these four planks. The Democrats have previously said this proposal is dead-on-arrival, which is a clear mistake and there are some small bits of evidence now that the party is waking up to the fact that the Schumer-Pelosi approach was just plain wrong.</w:t>
      </w:r>
      <w:r w:rsidR="001137FA" w:rsidRPr="00940EC4">
        <w:rPr>
          <w:rFonts w:asciiTheme="minorHAnsi" w:hAnsiTheme="minorHAnsi" w:cstheme="minorHAnsi"/>
          <w:sz w:val="16"/>
        </w:rPr>
        <w:t xml:space="preserve"> </w:t>
      </w:r>
      <w:r w:rsidRPr="00940EC4">
        <w:rPr>
          <w:rFonts w:asciiTheme="minorHAnsi" w:hAnsiTheme="minorHAnsi" w:cstheme="minorHAnsi"/>
          <w:sz w:val="16"/>
        </w:rPr>
        <w:t>This past weekend, Sen. Richard Blumenthal (D-Conn.) teased that he might be willing to support the president’s wall. The precise words Blumenthal used were an openness to “strengthening some of the physical structures and fence,” indicating that he was prepared to accept the president’s deal.</w:t>
      </w:r>
      <w:r w:rsidR="001137FA" w:rsidRPr="00940EC4">
        <w:rPr>
          <w:rFonts w:asciiTheme="minorHAnsi" w:hAnsiTheme="minorHAnsi" w:cstheme="minorHAnsi"/>
          <w:sz w:val="16"/>
        </w:rPr>
        <w:t xml:space="preserve"> </w:t>
      </w:r>
      <w:r w:rsidRPr="00940EC4">
        <w:rPr>
          <w:rFonts w:asciiTheme="minorHAnsi" w:hAnsiTheme="minorHAnsi" w:cstheme="minorHAnsi"/>
          <w:sz w:val="16"/>
        </w:rPr>
        <w:t>This deal offers a pathway to citizenship for more than twice as many Dreamers as President Obama protected through his 2012 DACA executive order in exchange for simply securing the border.</w:t>
      </w:r>
      <w:r w:rsidR="001137FA" w:rsidRPr="00940EC4">
        <w:rPr>
          <w:rFonts w:asciiTheme="minorHAnsi" w:hAnsiTheme="minorHAnsi" w:cstheme="minorHAnsi"/>
          <w:sz w:val="16"/>
        </w:rPr>
        <w:t xml:space="preserve"> </w:t>
      </w:r>
      <w:r w:rsidRPr="00940EC4">
        <w:rPr>
          <w:rStyle w:val="StyleUnderline"/>
          <w:rFonts w:asciiTheme="minorHAnsi" w:hAnsiTheme="minorHAnsi" w:cstheme="minorHAnsi"/>
        </w:rPr>
        <w:t xml:space="preserve">The statistical evidence is very clear that </w:t>
      </w:r>
      <w:r w:rsidRPr="00967BF7">
        <w:rPr>
          <w:rStyle w:val="StyleUnderline"/>
          <w:rFonts w:asciiTheme="minorHAnsi" w:hAnsiTheme="minorHAnsi" w:cstheme="minorHAnsi"/>
          <w:highlight w:val="cyan"/>
        </w:rPr>
        <w:t>border security and controlling immigration remain central issues</w:t>
      </w:r>
      <w:r w:rsidRPr="00940EC4">
        <w:rPr>
          <w:rStyle w:val="StyleUnderline"/>
          <w:rFonts w:asciiTheme="minorHAnsi" w:hAnsiTheme="minorHAnsi" w:cstheme="minorHAnsi"/>
        </w:rPr>
        <w:t xml:space="preserve"> for the American people, particularly the </w:t>
      </w:r>
      <w:r w:rsidRPr="00967BF7">
        <w:rPr>
          <w:rStyle w:val="StyleUnderline"/>
          <w:rFonts w:asciiTheme="minorHAnsi" w:hAnsiTheme="minorHAnsi" w:cstheme="minorHAnsi"/>
          <w:highlight w:val="cyan"/>
        </w:rPr>
        <w:t>9.2 percent of Obama voters who defected</w:t>
      </w:r>
      <w:r w:rsidRPr="00940EC4">
        <w:rPr>
          <w:rStyle w:val="StyleUnderline"/>
          <w:rFonts w:asciiTheme="minorHAnsi" w:hAnsiTheme="minorHAnsi" w:cstheme="minorHAnsi"/>
        </w:rPr>
        <w:t xml:space="preserve"> from the Democratic Party to vote for President Trump, based on a report from the Democracy Fund Voter Study Group. Contrary to what the Democrats have maintained, </w:t>
      </w:r>
      <w:r w:rsidRPr="00967BF7">
        <w:rPr>
          <w:rStyle w:val="StyleUnderline"/>
          <w:rFonts w:asciiTheme="minorHAnsi" w:hAnsiTheme="minorHAnsi" w:cstheme="minorHAnsi"/>
          <w:highlight w:val="cyan"/>
        </w:rPr>
        <w:t>border security tests extremely well in public polling</w:t>
      </w:r>
      <w:r w:rsidRPr="00940EC4">
        <w:rPr>
          <w:rStyle w:val="StyleUnderline"/>
          <w:rFonts w:asciiTheme="minorHAnsi" w:hAnsiTheme="minorHAnsi" w:cstheme="minorHAnsi"/>
        </w:rPr>
        <w:t xml:space="preserve">. The latest Harvard-Harris poll found that an overwhelming majority, </w:t>
      </w:r>
      <w:r w:rsidRPr="00967BF7">
        <w:rPr>
          <w:rStyle w:val="StyleUnderline"/>
          <w:rFonts w:asciiTheme="minorHAnsi" w:hAnsiTheme="minorHAnsi" w:cstheme="minorHAnsi"/>
          <w:highlight w:val="cyan"/>
        </w:rPr>
        <w:t>79 percent</w:t>
      </w:r>
      <w:r w:rsidRPr="00940EC4">
        <w:rPr>
          <w:rStyle w:val="StyleUnderline"/>
          <w:rFonts w:asciiTheme="minorHAnsi" w:hAnsiTheme="minorHAnsi" w:cstheme="minorHAnsi"/>
        </w:rPr>
        <w:t xml:space="preserve">, </w:t>
      </w:r>
      <w:r w:rsidRPr="00967BF7">
        <w:rPr>
          <w:rStyle w:val="StyleUnderline"/>
          <w:rFonts w:asciiTheme="minorHAnsi" w:hAnsiTheme="minorHAnsi" w:cstheme="minorHAnsi"/>
          <w:highlight w:val="cyan"/>
        </w:rPr>
        <w:t>of Americans believe the U</w:t>
      </w:r>
      <w:r w:rsidRPr="00940EC4">
        <w:rPr>
          <w:rStyle w:val="StyleUnderline"/>
          <w:rFonts w:asciiTheme="minorHAnsi" w:hAnsiTheme="minorHAnsi" w:cstheme="minorHAnsi"/>
        </w:rPr>
        <w:t xml:space="preserve">nited </w:t>
      </w:r>
      <w:r w:rsidRPr="00967BF7">
        <w:rPr>
          <w:rStyle w:val="StyleUnderline"/>
          <w:rFonts w:asciiTheme="minorHAnsi" w:hAnsiTheme="minorHAnsi" w:cstheme="minorHAnsi"/>
          <w:highlight w:val="cyan"/>
        </w:rPr>
        <w:t>S</w:t>
      </w:r>
      <w:r w:rsidRPr="00940EC4">
        <w:rPr>
          <w:rStyle w:val="StyleUnderline"/>
          <w:rFonts w:asciiTheme="minorHAnsi" w:hAnsiTheme="minorHAnsi" w:cstheme="minorHAnsi"/>
        </w:rPr>
        <w:t xml:space="preserve">tates </w:t>
      </w:r>
      <w:r w:rsidRPr="00967BF7">
        <w:rPr>
          <w:rStyle w:val="StyleUnderline"/>
          <w:rFonts w:asciiTheme="minorHAnsi" w:hAnsiTheme="minorHAnsi" w:cstheme="minorHAnsi"/>
          <w:highlight w:val="cyan"/>
        </w:rPr>
        <w:t>needs secure borders</w:t>
      </w:r>
      <w:r w:rsidRPr="00940EC4">
        <w:rPr>
          <w:rStyle w:val="StyleUnderline"/>
          <w:rFonts w:asciiTheme="minorHAnsi" w:hAnsiTheme="minorHAnsi" w:cstheme="minorHAnsi"/>
        </w:rPr>
        <w:t>.</w:t>
      </w:r>
      <w:r w:rsidR="001137FA" w:rsidRPr="00940EC4">
        <w:rPr>
          <w:rStyle w:val="StyleUnderline"/>
          <w:rFonts w:asciiTheme="minorHAnsi" w:hAnsiTheme="minorHAnsi" w:cstheme="minorHAnsi"/>
        </w:rPr>
        <w:t xml:space="preserve"> </w:t>
      </w:r>
      <w:r w:rsidRPr="00940EC4">
        <w:rPr>
          <w:rStyle w:val="StyleUnderline"/>
          <w:rFonts w:asciiTheme="minorHAnsi" w:hAnsiTheme="minorHAnsi" w:cstheme="minorHAnsi"/>
        </w:rPr>
        <w:t>While immigration reform has been framed by Dem</w:t>
      </w:r>
      <w:r w:rsidRPr="00940EC4">
        <w:rPr>
          <w:rFonts w:asciiTheme="minorHAnsi" w:hAnsiTheme="minorHAnsi" w:cstheme="minorHAnsi"/>
          <w:sz w:val="16"/>
        </w:rPr>
        <w:t>ocrat</w:t>
      </w:r>
      <w:r w:rsidRPr="00940EC4">
        <w:rPr>
          <w:rStyle w:val="StyleUnderline"/>
          <w:rFonts w:asciiTheme="minorHAnsi" w:hAnsiTheme="minorHAnsi" w:cstheme="minorHAnsi"/>
        </w:rPr>
        <w:t>s</w:t>
      </w:r>
      <w:r w:rsidRPr="00940EC4">
        <w:rPr>
          <w:rFonts w:asciiTheme="minorHAnsi" w:hAnsiTheme="minorHAnsi" w:cstheme="minorHAnsi"/>
          <w:sz w:val="16"/>
        </w:rPr>
        <w:t xml:space="preserve"> </w:t>
      </w:r>
      <w:r w:rsidRPr="00940EC4">
        <w:rPr>
          <w:rStyle w:val="StyleUnderline"/>
          <w:rFonts w:asciiTheme="minorHAnsi" w:hAnsiTheme="minorHAnsi" w:cstheme="minorHAnsi"/>
        </w:rPr>
        <w:t xml:space="preserve">as a tradeoff between a popular initiative for the Dreamers and an unpopular wall, this is a misreading of public opinion. </w:t>
      </w:r>
      <w:r w:rsidRPr="00967BF7">
        <w:rPr>
          <w:rStyle w:val="StyleUnderline"/>
          <w:rFonts w:asciiTheme="minorHAnsi" w:hAnsiTheme="minorHAnsi" w:cstheme="minorHAnsi"/>
          <w:highlight w:val="cyan"/>
        </w:rPr>
        <w:t>The wall is</w:t>
      </w:r>
      <w:r w:rsidRPr="00940EC4">
        <w:rPr>
          <w:rStyle w:val="StyleUnderline"/>
          <w:rFonts w:asciiTheme="minorHAnsi" w:hAnsiTheme="minorHAnsi" w:cstheme="minorHAnsi"/>
        </w:rPr>
        <w:t xml:space="preserve"> indeed </w:t>
      </w:r>
      <w:r w:rsidRPr="00967BF7">
        <w:rPr>
          <w:rStyle w:val="StyleUnderline"/>
          <w:rFonts w:asciiTheme="minorHAnsi" w:hAnsiTheme="minorHAnsi" w:cstheme="minorHAnsi"/>
          <w:highlight w:val="cyan"/>
        </w:rPr>
        <w:t>unpopular, but it</w:t>
      </w:r>
      <w:r w:rsidRPr="00940EC4">
        <w:rPr>
          <w:rStyle w:val="StyleUnderline"/>
          <w:rFonts w:asciiTheme="minorHAnsi" w:hAnsiTheme="minorHAnsi" w:cstheme="minorHAnsi"/>
        </w:rPr>
        <w:t xml:space="preserve"> </w:t>
      </w:r>
      <w:proofErr w:type="gramStart"/>
      <w:r w:rsidRPr="00940EC4">
        <w:rPr>
          <w:rStyle w:val="StyleUnderline"/>
          <w:rFonts w:asciiTheme="minorHAnsi" w:hAnsiTheme="minorHAnsi" w:cstheme="minorHAnsi"/>
        </w:rPr>
        <w:t xml:space="preserve">actually </w:t>
      </w:r>
      <w:r w:rsidRPr="00967BF7">
        <w:rPr>
          <w:rStyle w:val="StyleUnderline"/>
          <w:rFonts w:asciiTheme="minorHAnsi" w:hAnsiTheme="minorHAnsi" w:cstheme="minorHAnsi"/>
          <w:highlight w:val="cyan"/>
        </w:rPr>
        <w:t>serves</w:t>
      </w:r>
      <w:proofErr w:type="gramEnd"/>
      <w:r w:rsidRPr="00967BF7">
        <w:rPr>
          <w:rStyle w:val="StyleUnderline"/>
          <w:rFonts w:asciiTheme="minorHAnsi" w:hAnsiTheme="minorHAnsi" w:cstheme="minorHAnsi"/>
          <w:highlight w:val="cyan"/>
        </w:rPr>
        <w:t xml:space="preserve"> as a proxy for border security</w:t>
      </w:r>
      <w:r w:rsidRPr="00940EC4">
        <w:rPr>
          <w:rStyle w:val="StyleUnderline"/>
          <w:rFonts w:asciiTheme="minorHAnsi" w:hAnsiTheme="minorHAnsi" w:cstheme="minorHAnsi"/>
        </w:rPr>
        <w:t xml:space="preserve">, which remains </w:t>
      </w:r>
      <w:r w:rsidRPr="00967BF7">
        <w:rPr>
          <w:rStyle w:val="Emphasis"/>
          <w:rFonts w:asciiTheme="minorHAnsi" w:hAnsiTheme="minorHAnsi" w:cstheme="minorHAnsi"/>
          <w:highlight w:val="cyan"/>
        </w:rPr>
        <w:t>a central concern</w:t>
      </w:r>
      <w:r w:rsidRPr="00940EC4">
        <w:rPr>
          <w:rStyle w:val="Emphasis"/>
          <w:rFonts w:asciiTheme="minorHAnsi" w:hAnsiTheme="minorHAnsi" w:cstheme="minorHAnsi"/>
        </w:rPr>
        <w:t xml:space="preserve"> of many voters, especially </w:t>
      </w:r>
      <w:r w:rsidRPr="00967BF7">
        <w:rPr>
          <w:rStyle w:val="Emphasis"/>
          <w:rFonts w:asciiTheme="minorHAnsi" w:hAnsiTheme="minorHAnsi" w:cstheme="minorHAnsi"/>
          <w:highlight w:val="cyan"/>
        </w:rPr>
        <w:t>in swing states and among noncollege-educated whites</w:t>
      </w:r>
      <w:r w:rsidRPr="00940EC4">
        <w:rPr>
          <w:rStyle w:val="Emphasis"/>
          <w:rFonts w:asciiTheme="minorHAnsi" w:hAnsiTheme="minorHAnsi" w:cstheme="minorHAnsi"/>
        </w:rPr>
        <w:t>.</w:t>
      </w:r>
      <w:r w:rsidR="001137FA" w:rsidRPr="00940EC4">
        <w:rPr>
          <w:rStyle w:val="Emphasis"/>
          <w:rFonts w:asciiTheme="minorHAnsi" w:hAnsiTheme="minorHAnsi" w:cstheme="minorHAnsi"/>
        </w:rPr>
        <w:t xml:space="preserve"> </w:t>
      </w:r>
      <w:r w:rsidRPr="00940EC4">
        <w:rPr>
          <w:rStyle w:val="StyleUnderline"/>
          <w:rFonts w:asciiTheme="minorHAnsi" w:hAnsiTheme="minorHAnsi" w:cstheme="minorHAnsi"/>
        </w:rPr>
        <w:t xml:space="preserve">In terms of electoral politics, </w:t>
      </w:r>
      <w:r w:rsidRPr="00967BF7">
        <w:rPr>
          <w:rStyle w:val="StyleUnderline"/>
          <w:rFonts w:asciiTheme="minorHAnsi" w:hAnsiTheme="minorHAnsi" w:cstheme="minorHAnsi"/>
          <w:highlight w:val="cyan"/>
        </w:rPr>
        <w:t>if the Dem</w:t>
      </w:r>
      <w:r w:rsidRPr="00940EC4">
        <w:rPr>
          <w:rFonts w:asciiTheme="minorHAnsi" w:hAnsiTheme="minorHAnsi" w:cstheme="minorHAnsi"/>
          <w:sz w:val="16"/>
        </w:rPr>
        <w:t>ocrat</w:t>
      </w:r>
      <w:r w:rsidRPr="00967BF7">
        <w:rPr>
          <w:rStyle w:val="StyleUnderline"/>
          <w:rFonts w:asciiTheme="minorHAnsi" w:hAnsiTheme="minorHAnsi" w:cstheme="minorHAnsi"/>
          <w:highlight w:val="cyan"/>
        </w:rPr>
        <w:t>s</w:t>
      </w:r>
      <w:r w:rsidRPr="00940EC4">
        <w:rPr>
          <w:rFonts w:asciiTheme="minorHAnsi" w:hAnsiTheme="minorHAnsi" w:cstheme="minorHAnsi"/>
          <w:sz w:val="16"/>
        </w:rPr>
        <w:t xml:space="preserve"> </w:t>
      </w:r>
      <w:r w:rsidRPr="00967BF7">
        <w:rPr>
          <w:rStyle w:val="StyleUnderline"/>
          <w:rFonts w:asciiTheme="minorHAnsi" w:hAnsiTheme="minorHAnsi" w:cstheme="minorHAnsi"/>
          <w:highlight w:val="cyan"/>
        </w:rPr>
        <w:t>are to regain the Hous</w:t>
      </w:r>
      <w:r w:rsidRPr="00940EC4">
        <w:rPr>
          <w:rStyle w:val="StyleUnderline"/>
          <w:rFonts w:asciiTheme="minorHAnsi" w:hAnsiTheme="minorHAnsi" w:cstheme="minorHAnsi"/>
        </w:rPr>
        <w:t xml:space="preserve">e, </w:t>
      </w:r>
      <w:r w:rsidRPr="00967BF7">
        <w:rPr>
          <w:rStyle w:val="StyleUnderline"/>
          <w:rFonts w:asciiTheme="minorHAnsi" w:hAnsiTheme="minorHAnsi" w:cstheme="minorHAnsi"/>
          <w:highlight w:val="cyan"/>
        </w:rPr>
        <w:t>they will need to win back Obama-Trump voters in the Midwest</w:t>
      </w:r>
      <w:r w:rsidRPr="00940EC4">
        <w:rPr>
          <w:rStyle w:val="StyleUnderline"/>
          <w:rFonts w:asciiTheme="minorHAnsi" w:hAnsiTheme="minorHAnsi" w:cstheme="minorHAnsi"/>
        </w:rPr>
        <w:t xml:space="preserve">, </w:t>
      </w:r>
      <w:r w:rsidRPr="00967BF7">
        <w:rPr>
          <w:rStyle w:val="StyleUnderline"/>
          <w:rFonts w:asciiTheme="minorHAnsi" w:hAnsiTheme="minorHAnsi" w:cstheme="minorHAnsi"/>
          <w:highlight w:val="cyan"/>
        </w:rPr>
        <w:t>as well as independents and moderates</w:t>
      </w:r>
      <w:r w:rsidRPr="00940EC4">
        <w:rPr>
          <w:rStyle w:val="StyleUnderline"/>
          <w:rFonts w:asciiTheme="minorHAnsi" w:hAnsiTheme="minorHAnsi" w:cstheme="minorHAnsi"/>
        </w:rPr>
        <w:t xml:space="preserve"> throughout the country. In fact, 10 </w:t>
      </w:r>
      <w:r w:rsidRPr="00967BF7">
        <w:rPr>
          <w:rStyle w:val="StyleUnderline"/>
          <w:rFonts w:asciiTheme="minorHAnsi" w:hAnsiTheme="minorHAnsi" w:cstheme="minorHAnsi"/>
          <w:highlight w:val="cyan"/>
        </w:rPr>
        <w:t>of the 38 Republicans who are retiring</w:t>
      </w:r>
      <w:r w:rsidRPr="00940EC4">
        <w:rPr>
          <w:rStyle w:val="StyleUnderline"/>
          <w:rFonts w:asciiTheme="minorHAnsi" w:hAnsiTheme="minorHAnsi" w:cstheme="minorHAnsi"/>
        </w:rPr>
        <w:t xml:space="preserve"> or otherwise vacating their seats in 2018 </w:t>
      </w:r>
      <w:r w:rsidRPr="00967BF7">
        <w:rPr>
          <w:rStyle w:val="StyleUnderline"/>
          <w:rFonts w:asciiTheme="minorHAnsi" w:hAnsiTheme="minorHAnsi" w:cstheme="minorHAnsi"/>
          <w:highlight w:val="cyan"/>
        </w:rPr>
        <w:t>are from</w:t>
      </w:r>
      <w:r w:rsidRPr="00940EC4">
        <w:rPr>
          <w:rStyle w:val="StyleUnderline"/>
          <w:rFonts w:asciiTheme="minorHAnsi" w:hAnsiTheme="minorHAnsi" w:cstheme="minorHAnsi"/>
        </w:rPr>
        <w:t xml:space="preserve"> the four </w:t>
      </w:r>
      <w:r w:rsidRPr="00967BF7">
        <w:rPr>
          <w:rStyle w:val="StyleUnderline"/>
          <w:rFonts w:asciiTheme="minorHAnsi" w:hAnsiTheme="minorHAnsi" w:cstheme="minorHAnsi"/>
          <w:highlight w:val="cyan"/>
        </w:rPr>
        <w:t>Midwestern states</w:t>
      </w:r>
      <w:r w:rsidRPr="00940EC4">
        <w:rPr>
          <w:rStyle w:val="StyleUnderline"/>
          <w:rFonts w:asciiTheme="minorHAnsi" w:hAnsiTheme="minorHAnsi" w:cstheme="minorHAnsi"/>
        </w:rPr>
        <w:t xml:space="preserve"> of Indiana, Michigan, Ohio and Pennsylvania.</w:t>
      </w:r>
      <w:r w:rsidR="001137FA" w:rsidRPr="00940EC4">
        <w:rPr>
          <w:rStyle w:val="StyleUnderline"/>
          <w:rFonts w:asciiTheme="minorHAnsi" w:hAnsiTheme="minorHAnsi" w:cstheme="minorHAnsi"/>
        </w:rPr>
        <w:t xml:space="preserve"> </w:t>
      </w:r>
      <w:r w:rsidRPr="00940EC4">
        <w:rPr>
          <w:rStyle w:val="StyleUnderline"/>
          <w:rFonts w:asciiTheme="minorHAnsi" w:hAnsiTheme="minorHAnsi" w:cstheme="minorHAnsi"/>
        </w:rPr>
        <w:t xml:space="preserve">The latest ABC News/Washington Post poll also finds that </w:t>
      </w:r>
      <w:r w:rsidRPr="00967BF7">
        <w:rPr>
          <w:rStyle w:val="StyleUnderline"/>
          <w:rFonts w:asciiTheme="minorHAnsi" w:hAnsiTheme="minorHAnsi" w:cstheme="minorHAnsi"/>
          <w:highlight w:val="cyan"/>
        </w:rPr>
        <w:t>the advantage Dem</w:t>
      </w:r>
      <w:r w:rsidRPr="00940EC4">
        <w:rPr>
          <w:rStyle w:val="StyleUnderline"/>
          <w:rFonts w:asciiTheme="minorHAnsi" w:hAnsiTheme="minorHAnsi" w:cstheme="minorHAnsi"/>
        </w:rPr>
        <w:t>ocrat</w:t>
      </w:r>
      <w:r w:rsidRPr="00967BF7">
        <w:rPr>
          <w:rStyle w:val="StyleUnderline"/>
          <w:rFonts w:asciiTheme="minorHAnsi" w:hAnsiTheme="minorHAnsi" w:cstheme="minorHAnsi"/>
          <w:highlight w:val="cyan"/>
        </w:rPr>
        <w:t>s</w:t>
      </w:r>
      <w:r w:rsidRPr="00940EC4">
        <w:rPr>
          <w:rStyle w:val="StyleUnderline"/>
          <w:rFonts w:asciiTheme="minorHAnsi" w:hAnsiTheme="minorHAnsi" w:cstheme="minorHAnsi"/>
        </w:rPr>
        <w:t xml:space="preserve"> </w:t>
      </w:r>
      <w:r w:rsidRPr="00967BF7">
        <w:rPr>
          <w:rStyle w:val="StyleUnderline"/>
          <w:rFonts w:asciiTheme="minorHAnsi" w:hAnsiTheme="minorHAnsi" w:cstheme="minorHAnsi"/>
          <w:highlight w:val="cyan"/>
        </w:rPr>
        <w:t>hold in</w:t>
      </w:r>
      <w:r w:rsidRPr="00940EC4">
        <w:rPr>
          <w:rStyle w:val="StyleUnderline"/>
          <w:rFonts w:asciiTheme="minorHAnsi" w:hAnsiTheme="minorHAnsi" w:cstheme="minorHAnsi"/>
        </w:rPr>
        <w:t xml:space="preserve"> the </w:t>
      </w:r>
      <w:r w:rsidRPr="00967BF7">
        <w:rPr>
          <w:rStyle w:val="StyleUnderline"/>
          <w:rFonts w:asciiTheme="minorHAnsi" w:hAnsiTheme="minorHAnsi" w:cstheme="minorHAnsi"/>
          <w:highlight w:val="cyan"/>
        </w:rPr>
        <w:t>generic</w:t>
      </w:r>
      <w:r w:rsidRPr="00940EC4">
        <w:rPr>
          <w:rStyle w:val="StyleUnderline"/>
          <w:rFonts w:asciiTheme="minorHAnsi" w:hAnsiTheme="minorHAnsi" w:cstheme="minorHAnsi"/>
        </w:rPr>
        <w:t xml:space="preserve"> congressional </w:t>
      </w:r>
      <w:r w:rsidRPr="00967BF7">
        <w:rPr>
          <w:rStyle w:val="StyleUnderline"/>
          <w:rFonts w:asciiTheme="minorHAnsi" w:hAnsiTheme="minorHAnsi" w:cstheme="minorHAnsi"/>
          <w:highlight w:val="cyan"/>
        </w:rPr>
        <w:t>vote comes almost entirely from districts the party already holds</w:t>
      </w:r>
      <w:r w:rsidRPr="00940EC4">
        <w:rPr>
          <w:rStyle w:val="StyleUnderline"/>
          <w:rFonts w:asciiTheme="minorHAnsi" w:hAnsiTheme="minorHAnsi" w:cstheme="minorHAnsi"/>
        </w:rPr>
        <w:t>.</w:t>
      </w:r>
      <w:r w:rsidR="001137FA" w:rsidRPr="00940EC4">
        <w:rPr>
          <w:rStyle w:val="StyleUnderline"/>
          <w:rFonts w:asciiTheme="minorHAnsi" w:hAnsiTheme="minorHAnsi" w:cstheme="minorHAnsi"/>
        </w:rPr>
        <w:t xml:space="preserve"> </w:t>
      </w:r>
      <w:r w:rsidRPr="00940EC4">
        <w:rPr>
          <w:rStyle w:val="StyleUnderline"/>
          <w:rFonts w:asciiTheme="minorHAnsi" w:hAnsiTheme="minorHAnsi" w:cstheme="minorHAnsi"/>
        </w:rPr>
        <w:t xml:space="preserve">Indeed, the Democrats hold a lead by a strong 38 points in their own districts, </w:t>
      </w:r>
      <w:r w:rsidRPr="00967BF7">
        <w:rPr>
          <w:rStyle w:val="StyleUnderline"/>
          <w:rFonts w:asciiTheme="minorHAnsi" w:hAnsiTheme="minorHAnsi" w:cstheme="minorHAnsi"/>
          <w:highlight w:val="cyan"/>
        </w:rPr>
        <w:t xml:space="preserve">yet trail Republicans by six points in the very districts they need to flip </w:t>
      </w:r>
      <w:proofErr w:type="gramStart"/>
      <w:r w:rsidRPr="00967BF7">
        <w:rPr>
          <w:rStyle w:val="StyleUnderline"/>
          <w:rFonts w:asciiTheme="minorHAnsi" w:hAnsiTheme="minorHAnsi" w:cstheme="minorHAnsi"/>
          <w:highlight w:val="cyan"/>
        </w:rPr>
        <w:t>in order to</w:t>
      </w:r>
      <w:proofErr w:type="gramEnd"/>
      <w:r w:rsidRPr="00967BF7">
        <w:rPr>
          <w:rStyle w:val="StyleUnderline"/>
          <w:rFonts w:asciiTheme="minorHAnsi" w:hAnsiTheme="minorHAnsi" w:cstheme="minorHAnsi"/>
          <w:highlight w:val="cyan"/>
        </w:rPr>
        <w:t xml:space="preserve"> regain the House.</w:t>
      </w:r>
      <w:r w:rsidR="001137FA" w:rsidRPr="00940EC4">
        <w:rPr>
          <w:rStyle w:val="StyleUnderline"/>
          <w:rFonts w:asciiTheme="minorHAnsi" w:hAnsiTheme="minorHAnsi" w:cstheme="minorHAnsi"/>
        </w:rPr>
        <w:t xml:space="preserve"> </w:t>
      </w:r>
      <w:r w:rsidRPr="00940EC4">
        <w:rPr>
          <w:rStyle w:val="StyleUnderline"/>
          <w:rFonts w:asciiTheme="minorHAnsi" w:hAnsiTheme="minorHAnsi" w:cstheme="minorHAnsi"/>
        </w:rPr>
        <w:t xml:space="preserve">It is very clear that immigration may very well have made the difference in 2016. In conjunction with the Democracy Fund Voter Study Group’s report, John Sides from George Washington University also found that </w:t>
      </w:r>
      <w:r w:rsidRPr="00967BF7">
        <w:rPr>
          <w:rStyle w:val="Emphasis"/>
          <w:rFonts w:asciiTheme="minorHAnsi" w:hAnsiTheme="minorHAnsi" w:cstheme="minorHAnsi"/>
          <w:highlight w:val="cyan"/>
        </w:rPr>
        <w:t>attitudes about illegal immigration were strongly correlated with vote switching</w:t>
      </w:r>
      <w:r w:rsidRPr="00940EC4">
        <w:rPr>
          <w:rStyle w:val="StyleUnderline"/>
          <w:rFonts w:asciiTheme="minorHAnsi" w:hAnsiTheme="minorHAnsi" w:cstheme="minorHAnsi"/>
        </w:rPr>
        <w:t xml:space="preserve">. </w:t>
      </w:r>
      <w:proofErr w:type="gramStart"/>
      <w:r w:rsidRPr="00940EC4">
        <w:rPr>
          <w:rStyle w:val="StyleUnderline"/>
          <w:rFonts w:asciiTheme="minorHAnsi" w:hAnsiTheme="minorHAnsi" w:cstheme="minorHAnsi"/>
        </w:rPr>
        <w:t>In particular, the</w:t>
      </w:r>
      <w:proofErr w:type="gramEnd"/>
      <w:r w:rsidRPr="00940EC4">
        <w:rPr>
          <w:rStyle w:val="StyleUnderline"/>
          <w:rFonts w:asciiTheme="minorHAnsi" w:hAnsiTheme="minorHAnsi" w:cstheme="minorHAnsi"/>
        </w:rPr>
        <w:t xml:space="preserve"> voters who were most likely to switch from Obama to Trump opposed a pathway to citizenship and believed that immigrants detract from American society.</w:t>
      </w:r>
      <w:r w:rsidR="001137FA" w:rsidRPr="00940EC4">
        <w:rPr>
          <w:rStyle w:val="StyleUnderline"/>
          <w:rFonts w:asciiTheme="minorHAnsi" w:hAnsiTheme="minorHAnsi" w:cstheme="minorHAnsi"/>
        </w:rPr>
        <w:t xml:space="preserve"> </w:t>
      </w:r>
      <w:r w:rsidRPr="00940EC4">
        <w:rPr>
          <w:rFonts w:asciiTheme="minorHAnsi" w:hAnsiTheme="minorHAnsi" w:cstheme="minorHAnsi"/>
          <w:sz w:val="16"/>
        </w:rPr>
        <w:t xml:space="preserve">Thus, </w:t>
      </w:r>
      <w:r w:rsidRPr="00967BF7">
        <w:rPr>
          <w:rStyle w:val="StyleUnderline"/>
          <w:rFonts w:asciiTheme="minorHAnsi" w:hAnsiTheme="minorHAnsi" w:cstheme="minorHAnsi"/>
          <w:highlight w:val="cyan"/>
        </w:rPr>
        <w:t>to expand their base</w:t>
      </w:r>
      <w:r w:rsidRPr="00940EC4">
        <w:rPr>
          <w:rStyle w:val="StyleUnderline"/>
          <w:rFonts w:asciiTheme="minorHAnsi" w:hAnsiTheme="minorHAnsi" w:cstheme="minorHAnsi"/>
        </w:rPr>
        <w:t xml:space="preserve"> of support, </w:t>
      </w:r>
      <w:r w:rsidRPr="00967BF7">
        <w:rPr>
          <w:rStyle w:val="StyleUnderline"/>
          <w:rFonts w:asciiTheme="minorHAnsi" w:hAnsiTheme="minorHAnsi" w:cstheme="minorHAnsi"/>
          <w:highlight w:val="cyan"/>
        </w:rPr>
        <w:t>the party needs to win back</w:t>
      </w:r>
      <w:r w:rsidRPr="00940EC4">
        <w:rPr>
          <w:rStyle w:val="StyleUnderline"/>
          <w:rFonts w:asciiTheme="minorHAnsi" w:hAnsiTheme="minorHAnsi" w:cstheme="minorHAnsi"/>
        </w:rPr>
        <w:t xml:space="preserve"> the precise </w:t>
      </w:r>
      <w:r w:rsidRPr="00967BF7">
        <w:rPr>
          <w:rStyle w:val="StyleUnderline"/>
          <w:rFonts w:asciiTheme="minorHAnsi" w:hAnsiTheme="minorHAnsi" w:cstheme="minorHAnsi"/>
          <w:highlight w:val="cyan"/>
        </w:rPr>
        <w:t>voters who defected</w:t>
      </w:r>
      <w:r w:rsidRPr="00940EC4">
        <w:rPr>
          <w:rStyle w:val="StyleUnderline"/>
          <w:rFonts w:asciiTheme="minorHAnsi" w:hAnsiTheme="minorHAnsi" w:cstheme="minorHAnsi"/>
        </w:rPr>
        <w:t xml:space="preserve"> from President Obama to give Donald Trump his electoral college victory by reconciling their positions on immigration. It may well be that the Democrats and Republicans can arrive at a compromise, which, </w:t>
      </w:r>
      <w:proofErr w:type="gramStart"/>
      <w:r w:rsidRPr="00967BF7">
        <w:rPr>
          <w:rStyle w:val="Emphasis"/>
          <w:rFonts w:asciiTheme="minorHAnsi" w:hAnsiTheme="minorHAnsi" w:cstheme="minorHAnsi"/>
          <w:highlight w:val="cyan"/>
        </w:rPr>
        <w:t>on the whole</w:t>
      </w:r>
      <w:proofErr w:type="gramEnd"/>
      <w:r w:rsidRPr="00967BF7">
        <w:rPr>
          <w:rStyle w:val="Emphasis"/>
          <w:rFonts w:asciiTheme="minorHAnsi" w:hAnsiTheme="minorHAnsi" w:cstheme="minorHAnsi"/>
          <w:highlight w:val="cyan"/>
        </w:rPr>
        <w:t>, would work in the Democrats favor because the primary objective is to take the issue off the table</w:t>
      </w:r>
      <w:r w:rsidRPr="00940EC4">
        <w:rPr>
          <w:rStyle w:val="Emphasis"/>
          <w:rFonts w:asciiTheme="minorHAnsi" w:hAnsiTheme="minorHAnsi" w:cstheme="minorHAnsi"/>
        </w:rPr>
        <w:t>.</w:t>
      </w:r>
      <w:r w:rsidR="001137FA" w:rsidRPr="00940EC4">
        <w:rPr>
          <w:rStyle w:val="Emphasis"/>
          <w:rFonts w:asciiTheme="minorHAnsi" w:hAnsiTheme="minorHAnsi" w:cstheme="minorHAnsi"/>
        </w:rPr>
        <w:t xml:space="preserve"> </w:t>
      </w:r>
      <w:r w:rsidRPr="00940EC4">
        <w:rPr>
          <w:rStyle w:val="StyleUnderline"/>
          <w:rFonts w:asciiTheme="minorHAnsi" w:hAnsiTheme="minorHAnsi" w:cstheme="minorHAnsi"/>
        </w:rPr>
        <w:t xml:space="preserve">Approaching the 2018 midterms, </w:t>
      </w:r>
      <w:r w:rsidRPr="00967BF7">
        <w:rPr>
          <w:rStyle w:val="StyleUnderline"/>
          <w:rFonts w:asciiTheme="minorHAnsi" w:hAnsiTheme="minorHAnsi" w:cstheme="minorHAnsi"/>
          <w:highlight w:val="cyan"/>
        </w:rPr>
        <w:t>the American people are tired of</w:t>
      </w:r>
      <w:r w:rsidRPr="00940EC4">
        <w:rPr>
          <w:rStyle w:val="StyleUnderline"/>
          <w:rFonts w:asciiTheme="minorHAnsi" w:hAnsiTheme="minorHAnsi" w:cstheme="minorHAnsi"/>
        </w:rPr>
        <w:t xml:space="preserve"> leaders playing </w:t>
      </w:r>
      <w:r w:rsidRPr="00967BF7">
        <w:rPr>
          <w:rStyle w:val="StyleUnderline"/>
          <w:rFonts w:asciiTheme="minorHAnsi" w:hAnsiTheme="minorHAnsi" w:cstheme="minorHAnsi"/>
          <w:highlight w:val="cyan"/>
        </w:rPr>
        <w:t>politics on immigration</w:t>
      </w:r>
      <w:r w:rsidRPr="00940EC4">
        <w:rPr>
          <w:rStyle w:val="StyleUnderline"/>
          <w:rFonts w:asciiTheme="minorHAnsi" w:hAnsiTheme="minorHAnsi" w:cstheme="minorHAnsi"/>
        </w:rPr>
        <w:t xml:space="preserve"> reform </w:t>
      </w:r>
      <w:r w:rsidRPr="00967BF7">
        <w:rPr>
          <w:rStyle w:val="StyleUnderline"/>
          <w:rFonts w:asciiTheme="minorHAnsi" w:hAnsiTheme="minorHAnsi" w:cstheme="minorHAnsi"/>
          <w:highlight w:val="cyan"/>
        </w:rPr>
        <w:t>and are disappointed that Dem</w:t>
      </w:r>
      <w:r w:rsidRPr="00940EC4">
        <w:rPr>
          <w:rFonts w:asciiTheme="minorHAnsi" w:hAnsiTheme="minorHAnsi" w:cstheme="minorHAnsi"/>
          <w:sz w:val="16"/>
        </w:rPr>
        <w:t>ocrat</w:t>
      </w:r>
      <w:r w:rsidRPr="00967BF7">
        <w:rPr>
          <w:rStyle w:val="StyleUnderline"/>
          <w:rFonts w:asciiTheme="minorHAnsi" w:hAnsiTheme="minorHAnsi" w:cstheme="minorHAnsi"/>
          <w:highlight w:val="cyan"/>
        </w:rPr>
        <w:t>s</w:t>
      </w:r>
      <w:r w:rsidRPr="00940EC4">
        <w:rPr>
          <w:rStyle w:val="StyleUnderline"/>
          <w:rFonts w:asciiTheme="minorHAnsi" w:hAnsiTheme="minorHAnsi" w:cstheme="minorHAnsi"/>
        </w:rPr>
        <w:t xml:space="preserve"> </w:t>
      </w:r>
      <w:r w:rsidRPr="00967BF7">
        <w:rPr>
          <w:rStyle w:val="StyleUnderline"/>
          <w:rFonts w:asciiTheme="minorHAnsi" w:hAnsiTheme="minorHAnsi" w:cstheme="minorHAnsi"/>
          <w:highlight w:val="cyan"/>
        </w:rPr>
        <w:t>are putting up roadblocks</w:t>
      </w:r>
      <w:r w:rsidRPr="00940EC4">
        <w:rPr>
          <w:rStyle w:val="StyleUnderline"/>
          <w:rFonts w:asciiTheme="minorHAnsi" w:hAnsiTheme="minorHAnsi" w:cstheme="minorHAnsi"/>
        </w:rPr>
        <w:t xml:space="preserve"> when they have radically changed their position from when they supported similar legislation just a few years ago.</w:t>
      </w:r>
      <w:r w:rsidR="001137FA" w:rsidRPr="00940EC4">
        <w:rPr>
          <w:rStyle w:val="StyleUnderline"/>
          <w:rFonts w:asciiTheme="minorHAnsi" w:hAnsiTheme="minorHAnsi" w:cstheme="minorHAnsi"/>
        </w:rPr>
        <w:t xml:space="preserve"> </w:t>
      </w:r>
      <w:r w:rsidRPr="00940EC4">
        <w:rPr>
          <w:rFonts w:asciiTheme="minorHAnsi" w:hAnsiTheme="minorHAnsi" w:cstheme="minorHAnsi"/>
          <w:sz w:val="16"/>
        </w:rPr>
        <w:t>In 2013, Schumer and his “Gang of Eight” introduced a $46 billion overhaul of U.S. immigration law squarely aimed at strengthening border security and providing illegal immigrants with a path to citizenship. Had the bill passed, it would have doubled the number of border patrol agents to 40,000 and required the construction of 350 miles of fencing. This deal has largely gone by the wayside, clearly to the electoral disadvantage of the Democrats.</w:t>
      </w:r>
      <w:r w:rsidR="001137FA" w:rsidRPr="00940EC4">
        <w:rPr>
          <w:rFonts w:asciiTheme="minorHAnsi" w:hAnsiTheme="minorHAnsi" w:cstheme="minorHAnsi"/>
          <w:sz w:val="16"/>
        </w:rPr>
        <w:t xml:space="preserve"> </w:t>
      </w:r>
      <w:r w:rsidRPr="00940EC4">
        <w:rPr>
          <w:rFonts w:asciiTheme="minorHAnsi" w:hAnsiTheme="minorHAnsi" w:cstheme="minorHAnsi"/>
          <w:sz w:val="16"/>
        </w:rPr>
        <w:t>In 1996, President Clinton proposed the basis of the current immigration system, along with efforts to take other economic and social issues off the table, like the federal deficit and welfare reform, and by being committed to border security, the Democrats had neutralized the issue until their leftward shift following the failure of the “Gang of Eight.”</w:t>
      </w:r>
      <w:r w:rsidR="001137FA" w:rsidRPr="00940EC4">
        <w:rPr>
          <w:rFonts w:asciiTheme="minorHAnsi" w:hAnsiTheme="minorHAnsi" w:cstheme="minorHAnsi"/>
          <w:sz w:val="16"/>
        </w:rPr>
        <w:t xml:space="preserve"> </w:t>
      </w:r>
      <w:r w:rsidRPr="00967BF7">
        <w:rPr>
          <w:rStyle w:val="Emphasis"/>
          <w:rFonts w:asciiTheme="minorHAnsi" w:hAnsiTheme="minorHAnsi" w:cstheme="minorHAnsi"/>
          <w:highlight w:val="cyan"/>
        </w:rPr>
        <w:t>With Republicans</w:t>
      </w:r>
      <w:r w:rsidRPr="00940EC4">
        <w:rPr>
          <w:rStyle w:val="StyleUnderline"/>
          <w:rFonts w:asciiTheme="minorHAnsi" w:hAnsiTheme="minorHAnsi" w:cstheme="minorHAnsi"/>
        </w:rPr>
        <w:t xml:space="preserve"> still </w:t>
      </w:r>
      <w:r w:rsidRPr="00967BF7">
        <w:rPr>
          <w:rStyle w:val="Emphasis"/>
          <w:rFonts w:asciiTheme="minorHAnsi" w:hAnsiTheme="minorHAnsi" w:cstheme="minorHAnsi"/>
          <w:highlight w:val="cyan"/>
        </w:rPr>
        <w:t>split on the issue</w:t>
      </w:r>
      <w:r w:rsidRPr="00940EC4">
        <w:rPr>
          <w:rStyle w:val="StyleUnderline"/>
          <w:rFonts w:asciiTheme="minorHAnsi" w:hAnsiTheme="minorHAnsi" w:cstheme="minorHAnsi"/>
        </w:rPr>
        <w:t xml:space="preserve"> and the Republican Freedom Caucus opposing any deal that involves what they call amnesty, </w:t>
      </w:r>
      <w:r w:rsidRPr="00940EC4">
        <w:rPr>
          <w:rFonts w:asciiTheme="minorHAnsi" w:hAnsiTheme="minorHAnsi" w:cstheme="minorHAnsi"/>
          <w:sz w:val="16"/>
        </w:rPr>
        <w:t xml:space="preserve">the </w:t>
      </w:r>
      <w:r w:rsidRPr="00967BF7">
        <w:rPr>
          <w:rStyle w:val="StyleUnderline"/>
          <w:rFonts w:asciiTheme="minorHAnsi" w:hAnsiTheme="minorHAnsi" w:cstheme="minorHAnsi"/>
          <w:highlight w:val="cyan"/>
        </w:rPr>
        <w:t>Dem</w:t>
      </w:r>
      <w:r w:rsidRPr="00940EC4">
        <w:rPr>
          <w:rFonts w:asciiTheme="minorHAnsi" w:hAnsiTheme="minorHAnsi" w:cstheme="minorHAnsi"/>
          <w:sz w:val="16"/>
        </w:rPr>
        <w:t>ocrat</w:t>
      </w:r>
      <w:r w:rsidRPr="00967BF7">
        <w:rPr>
          <w:rStyle w:val="StyleUnderline"/>
          <w:rFonts w:asciiTheme="minorHAnsi" w:hAnsiTheme="minorHAnsi" w:cstheme="minorHAnsi"/>
          <w:highlight w:val="cyan"/>
        </w:rPr>
        <w:t>s</w:t>
      </w:r>
      <w:r w:rsidRPr="00940EC4">
        <w:rPr>
          <w:rStyle w:val="StyleUnderline"/>
          <w:rFonts w:asciiTheme="minorHAnsi" w:hAnsiTheme="minorHAnsi" w:cstheme="minorHAnsi"/>
        </w:rPr>
        <w:t xml:space="preserve"> </w:t>
      </w:r>
      <w:r w:rsidRPr="00967BF7">
        <w:rPr>
          <w:rStyle w:val="StyleUnderline"/>
          <w:rFonts w:asciiTheme="minorHAnsi" w:hAnsiTheme="minorHAnsi" w:cstheme="minorHAnsi"/>
          <w:highlight w:val="cyan"/>
        </w:rPr>
        <w:t>can claim</w:t>
      </w:r>
      <w:r w:rsidRPr="00940EC4">
        <w:rPr>
          <w:rStyle w:val="StyleUnderline"/>
          <w:rFonts w:asciiTheme="minorHAnsi" w:hAnsiTheme="minorHAnsi" w:cstheme="minorHAnsi"/>
        </w:rPr>
        <w:t xml:space="preserve"> a </w:t>
      </w:r>
      <w:r w:rsidRPr="00967BF7">
        <w:rPr>
          <w:rStyle w:val="StyleUnderline"/>
          <w:rFonts w:asciiTheme="minorHAnsi" w:hAnsiTheme="minorHAnsi" w:cstheme="minorHAnsi"/>
          <w:highlight w:val="cyan"/>
        </w:rPr>
        <w:t>victory</w:t>
      </w:r>
      <w:r w:rsidRPr="00940EC4">
        <w:rPr>
          <w:rStyle w:val="StyleUnderline"/>
          <w:rFonts w:asciiTheme="minorHAnsi" w:hAnsiTheme="minorHAnsi" w:cstheme="minorHAnsi"/>
        </w:rPr>
        <w:t xml:space="preserve"> on DACA </w:t>
      </w:r>
      <w:r w:rsidRPr="00967BF7">
        <w:rPr>
          <w:rStyle w:val="StyleUnderline"/>
          <w:rFonts w:asciiTheme="minorHAnsi" w:hAnsiTheme="minorHAnsi" w:cstheme="minorHAnsi"/>
          <w:highlight w:val="cyan"/>
        </w:rPr>
        <w:t>through</w:t>
      </w:r>
      <w:r w:rsidRPr="00940EC4">
        <w:rPr>
          <w:rStyle w:val="StyleUnderline"/>
          <w:rFonts w:asciiTheme="minorHAnsi" w:hAnsiTheme="minorHAnsi" w:cstheme="minorHAnsi"/>
        </w:rPr>
        <w:t xml:space="preserve"> a </w:t>
      </w:r>
      <w:r w:rsidRPr="00967BF7">
        <w:rPr>
          <w:rStyle w:val="StyleUnderline"/>
          <w:rFonts w:asciiTheme="minorHAnsi" w:hAnsiTheme="minorHAnsi" w:cstheme="minorHAnsi"/>
          <w:highlight w:val="cyan"/>
        </w:rPr>
        <w:t>compromise</w:t>
      </w:r>
      <w:r w:rsidRPr="00940EC4">
        <w:rPr>
          <w:rStyle w:val="StyleUnderline"/>
          <w:rFonts w:asciiTheme="minorHAnsi" w:hAnsiTheme="minorHAnsi" w:cstheme="minorHAnsi"/>
        </w:rPr>
        <w:t>, position themselves as committed to border security, and paint the Republicans as a divided, ineffective governing party.</w:t>
      </w:r>
      <w:r w:rsidR="001137FA" w:rsidRPr="00940EC4">
        <w:rPr>
          <w:rStyle w:val="StyleUnderline"/>
          <w:rFonts w:asciiTheme="minorHAnsi" w:hAnsiTheme="minorHAnsi" w:cstheme="minorHAnsi"/>
        </w:rPr>
        <w:t xml:space="preserve"> </w:t>
      </w:r>
      <w:r w:rsidRPr="00940EC4">
        <w:rPr>
          <w:rStyle w:val="StyleUnderline"/>
          <w:rFonts w:asciiTheme="minorHAnsi" w:hAnsiTheme="minorHAnsi" w:cstheme="minorHAnsi"/>
        </w:rPr>
        <w:t xml:space="preserve">Moreover, </w:t>
      </w:r>
      <w:r w:rsidRPr="00967BF7">
        <w:rPr>
          <w:rStyle w:val="StyleUnderline"/>
          <w:rFonts w:asciiTheme="minorHAnsi" w:hAnsiTheme="minorHAnsi" w:cstheme="minorHAnsi"/>
          <w:highlight w:val="cyan"/>
        </w:rPr>
        <w:t>making a deal</w:t>
      </w:r>
      <w:r w:rsidRPr="00940EC4">
        <w:rPr>
          <w:rStyle w:val="StyleUnderline"/>
          <w:rFonts w:asciiTheme="minorHAnsi" w:hAnsiTheme="minorHAnsi" w:cstheme="minorHAnsi"/>
        </w:rPr>
        <w:t xml:space="preserve"> on immigration </w:t>
      </w:r>
      <w:r w:rsidRPr="00967BF7">
        <w:rPr>
          <w:rStyle w:val="StyleUnderline"/>
          <w:rFonts w:asciiTheme="minorHAnsi" w:hAnsiTheme="minorHAnsi" w:cstheme="minorHAnsi"/>
          <w:highlight w:val="cyan"/>
        </w:rPr>
        <w:t>would force</w:t>
      </w:r>
      <w:r w:rsidRPr="00940EC4">
        <w:rPr>
          <w:rStyle w:val="StyleUnderline"/>
          <w:rFonts w:asciiTheme="minorHAnsi" w:hAnsiTheme="minorHAnsi" w:cstheme="minorHAnsi"/>
        </w:rPr>
        <w:t xml:space="preserve"> President </w:t>
      </w:r>
      <w:r w:rsidRPr="00967BF7">
        <w:rPr>
          <w:rStyle w:val="StyleUnderline"/>
          <w:rFonts w:asciiTheme="minorHAnsi" w:hAnsiTheme="minorHAnsi" w:cstheme="minorHAnsi"/>
          <w:highlight w:val="cyan"/>
        </w:rPr>
        <w:t>Trump to concede that American taxpay</w:t>
      </w:r>
      <w:r w:rsidRPr="00940EC4">
        <w:rPr>
          <w:rStyle w:val="StyleUnderline"/>
          <w:rFonts w:asciiTheme="minorHAnsi" w:hAnsiTheme="minorHAnsi" w:cstheme="minorHAnsi"/>
        </w:rPr>
        <w:t xml:space="preserve">ers, not Mexico, </w:t>
      </w:r>
      <w:r w:rsidRPr="00967BF7">
        <w:rPr>
          <w:rStyle w:val="StyleUnderline"/>
          <w:rFonts w:asciiTheme="minorHAnsi" w:hAnsiTheme="minorHAnsi" w:cstheme="minorHAnsi"/>
          <w:highlight w:val="cyan"/>
        </w:rPr>
        <w:t>would be paying for the wall</w:t>
      </w:r>
      <w:r w:rsidRPr="00940EC4">
        <w:rPr>
          <w:rStyle w:val="StyleUnderline"/>
          <w:rFonts w:asciiTheme="minorHAnsi" w:hAnsiTheme="minorHAnsi" w:cstheme="minorHAnsi"/>
        </w:rPr>
        <w:t xml:space="preserve"> at a time when tax reform and the new budget deal have added approximately $3 trillion to the deficit. </w:t>
      </w:r>
      <w:r w:rsidRPr="00967BF7">
        <w:rPr>
          <w:rStyle w:val="StyleUnderline"/>
          <w:rFonts w:asciiTheme="minorHAnsi" w:hAnsiTheme="minorHAnsi" w:cstheme="minorHAnsi"/>
          <w:highlight w:val="cyan"/>
        </w:rPr>
        <w:t xml:space="preserve">Such a deal would </w:t>
      </w:r>
      <w:r w:rsidRPr="00967BF7">
        <w:rPr>
          <w:rStyle w:val="Emphasis"/>
          <w:rFonts w:asciiTheme="minorHAnsi" w:hAnsiTheme="minorHAnsi" w:cstheme="minorHAnsi"/>
          <w:highlight w:val="cyan"/>
        </w:rPr>
        <w:t>reinforce</w:t>
      </w:r>
      <w:r w:rsidRPr="00940EC4">
        <w:rPr>
          <w:rStyle w:val="Emphasis"/>
          <w:rFonts w:asciiTheme="minorHAnsi" w:hAnsiTheme="minorHAnsi" w:cstheme="minorHAnsi"/>
        </w:rPr>
        <w:t xml:space="preserve"> the fact that the </w:t>
      </w:r>
      <w:r w:rsidRPr="00967BF7">
        <w:rPr>
          <w:rStyle w:val="Emphasis"/>
          <w:rFonts w:asciiTheme="minorHAnsi" w:hAnsiTheme="minorHAnsi" w:cstheme="minorHAnsi"/>
          <w:highlight w:val="cyan"/>
        </w:rPr>
        <w:t>Republicans are not fiscally responsible and make the administration</w:t>
      </w:r>
      <w:r w:rsidRPr="00940EC4">
        <w:rPr>
          <w:rStyle w:val="Emphasis"/>
          <w:rFonts w:asciiTheme="minorHAnsi" w:hAnsiTheme="minorHAnsi" w:cstheme="minorHAnsi"/>
        </w:rPr>
        <w:t xml:space="preserve"> much </w:t>
      </w:r>
      <w:r w:rsidRPr="00967BF7">
        <w:rPr>
          <w:rStyle w:val="Emphasis"/>
          <w:rFonts w:asciiTheme="minorHAnsi" w:hAnsiTheme="minorHAnsi" w:cstheme="minorHAnsi"/>
          <w:highlight w:val="cyan"/>
        </w:rPr>
        <w:t>weaker, and</w:t>
      </w:r>
      <w:r w:rsidRPr="00940EC4">
        <w:rPr>
          <w:rStyle w:val="Emphasis"/>
          <w:rFonts w:asciiTheme="minorHAnsi" w:hAnsiTheme="minorHAnsi" w:cstheme="minorHAnsi"/>
        </w:rPr>
        <w:t xml:space="preserve"> indeed </w:t>
      </w:r>
      <w:r w:rsidRPr="00967BF7">
        <w:rPr>
          <w:rStyle w:val="Emphasis"/>
          <w:rFonts w:asciiTheme="minorHAnsi" w:hAnsiTheme="minorHAnsi" w:cstheme="minorHAnsi"/>
          <w:highlight w:val="cyan"/>
        </w:rPr>
        <w:t>hypocritica</w:t>
      </w:r>
      <w:r w:rsidRPr="00940EC4">
        <w:rPr>
          <w:rStyle w:val="Emphasis"/>
          <w:rFonts w:asciiTheme="minorHAnsi" w:hAnsiTheme="minorHAnsi" w:cstheme="minorHAnsi"/>
        </w:rPr>
        <w:t>l</w:t>
      </w:r>
      <w:r w:rsidRPr="00940EC4">
        <w:rPr>
          <w:rStyle w:val="StyleUnderline"/>
          <w:rFonts w:asciiTheme="minorHAnsi" w:hAnsiTheme="minorHAnsi" w:cstheme="minorHAnsi"/>
        </w:rPr>
        <w:t>, as they commit as much as $25 billion to the construction of a wall.</w:t>
      </w:r>
      <w:r w:rsidR="001137FA" w:rsidRPr="00940EC4">
        <w:rPr>
          <w:rStyle w:val="StyleUnderline"/>
          <w:rFonts w:asciiTheme="minorHAnsi" w:hAnsiTheme="minorHAnsi" w:cstheme="minorHAnsi"/>
        </w:rPr>
        <w:t xml:space="preserve"> </w:t>
      </w:r>
      <w:r w:rsidRPr="00940EC4">
        <w:rPr>
          <w:rFonts w:asciiTheme="minorHAnsi" w:hAnsiTheme="minorHAnsi" w:cstheme="minorHAnsi"/>
          <w:sz w:val="16"/>
        </w:rPr>
        <w:t xml:space="preserve">Ultimately, </w:t>
      </w:r>
      <w:r w:rsidRPr="00940EC4">
        <w:rPr>
          <w:rStyle w:val="StyleUnderline"/>
          <w:rFonts w:asciiTheme="minorHAnsi" w:hAnsiTheme="minorHAnsi" w:cstheme="minorHAnsi"/>
        </w:rPr>
        <w:t>if the Democrats can wake up and acknowledge the mistake they have made, they can turn the issue around. If not, it could well consign the party to permanent minority status.</w:t>
      </w:r>
    </w:p>
    <w:p w14:paraId="4CA09889" w14:textId="5E4F5AC2" w:rsidR="00C73412" w:rsidRPr="006B3C00" w:rsidRDefault="006B3C00" w:rsidP="006B3C00">
      <w:pPr>
        <w:pStyle w:val="Heading4"/>
      </w:pPr>
      <w:r>
        <w:t xml:space="preserve">The plan uniquely helps the Dems with Latinx voters </w:t>
      </w:r>
      <w:r w:rsidR="00223B7F" w:rsidRPr="006B3C00">
        <w:t xml:space="preserve"> </w:t>
      </w:r>
    </w:p>
    <w:p w14:paraId="5D776D15" w14:textId="55B76D70" w:rsidR="00C73412" w:rsidRPr="00940EC4" w:rsidRDefault="009B448F" w:rsidP="00C73412">
      <w:pPr>
        <w:rPr>
          <w:rFonts w:asciiTheme="minorHAnsi" w:hAnsiTheme="minorHAnsi" w:cstheme="minorHAnsi"/>
        </w:rPr>
      </w:pPr>
      <w:r w:rsidRPr="009B448F">
        <w:rPr>
          <w:rStyle w:val="Style13ptBold"/>
        </w:rPr>
        <w:t xml:space="preserve">Solis 18 </w:t>
      </w:r>
      <w:r>
        <w:rPr>
          <w:rFonts w:asciiTheme="minorHAnsi" w:hAnsiTheme="minorHAnsi" w:cstheme="minorHAnsi"/>
        </w:rPr>
        <w:t>(</w:t>
      </w:r>
      <w:r w:rsidR="00C73412" w:rsidRPr="00940EC4">
        <w:rPr>
          <w:rFonts w:asciiTheme="minorHAnsi" w:hAnsiTheme="minorHAnsi" w:cstheme="minorHAnsi"/>
        </w:rPr>
        <w:t>Marie Solis is a politics writer at Newsweek focusing on women's issues. She's previously written for Mic, Teen Vogue, Bustle, Glamour, The Awl, Gothamist and more. She was also a member of the reporting team behind 2016's '</w:t>
      </w:r>
      <w:proofErr w:type="spellStart"/>
      <w:r w:rsidR="00C73412" w:rsidRPr="00940EC4">
        <w:rPr>
          <w:rFonts w:asciiTheme="minorHAnsi" w:hAnsiTheme="minorHAnsi" w:cstheme="minorHAnsi"/>
        </w:rPr>
        <w:t>Unerased</w:t>
      </w:r>
      <w:proofErr w:type="spellEnd"/>
      <w:r w:rsidR="00C73412" w:rsidRPr="00940EC4">
        <w:rPr>
          <w:rFonts w:asciiTheme="minorHAnsi" w:hAnsiTheme="minorHAnsi" w:cstheme="minorHAnsi"/>
        </w:rPr>
        <w:t xml:space="preserve">,' </w:t>
      </w:r>
      <w:proofErr w:type="gramStart"/>
      <w:r w:rsidR="00C73412" w:rsidRPr="00940EC4">
        <w:rPr>
          <w:rFonts w:asciiTheme="minorHAnsi" w:hAnsiTheme="minorHAnsi" w:cstheme="minorHAnsi"/>
        </w:rPr>
        <w:t>a database tracking transgender homicides</w:t>
      </w:r>
      <w:proofErr w:type="gramEnd"/>
      <w:r w:rsidR="00C73412" w:rsidRPr="00940EC4">
        <w:rPr>
          <w:rFonts w:asciiTheme="minorHAnsi" w:hAnsiTheme="minorHAnsi" w:cstheme="minorHAnsi"/>
        </w:rPr>
        <w:t xml:space="preserve"> that won a GLAAD award and the Al </w:t>
      </w:r>
      <w:proofErr w:type="spellStart"/>
      <w:r w:rsidR="00C73412" w:rsidRPr="00940EC4">
        <w:rPr>
          <w:rFonts w:asciiTheme="minorHAnsi" w:hAnsiTheme="minorHAnsi" w:cstheme="minorHAnsi"/>
        </w:rPr>
        <w:t>Neuharth</w:t>
      </w:r>
      <w:proofErr w:type="spellEnd"/>
      <w:r w:rsidR="00C73412" w:rsidRPr="00940EC4">
        <w:rPr>
          <w:rFonts w:asciiTheme="minorHAnsi" w:hAnsiTheme="minorHAnsi" w:cstheme="minorHAnsi"/>
        </w:rPr>
        <w:t xml:space="preserve"> Award for Innovation in Investigative Journalism. You can reach her at </w:t>
      </w:r>
      <w:hyperlink r:id="rId72" w:history="1">
        <w:r w:rsidRPr="009C1AB5">
          <w:rPr>
            <w:rStyle w:val="Hyperlink"/>
            <w:rFonts w:asciiTheme="minorHAnsi" w:hAnsiTheme="minorHAnsi" w:cstheme="minorHAnsi"/>
          </w:rPr>
          <w:t>m.solis@newsweekgroup.com</w:t>
        </w:r>
      </w:hyperlink>
      <w:r w:rsidR="00C73412" w:rsidRPr="00940EC4">
        <w:rPr>
          <w:rFonts w:asciiTheme="minorHAnsi" w:hAnsiTheme="minorHAnsi" w:cstheme="minorHAnsi"/>
        </w:rPr>
        <w:t>.</w:t>
      </w:r>
      <w:r>
        <w:rPr>
          <w:rFonts w:asciiTheme="minorHAnsi" w:hAnsiTheme="minorHAnsi" w:cstheme="minorHAnsi"/>
        </w:rPr>
        <w:t xml:space="preserve"> “</w:t>
      </w:r>
      <w:r w:rsidR="00C73412" w:rsidRPr="00940EC4">
        <w:rPr>
          <w:rFonts w:asciiTheme="minorHAnsi" w:hAnsiTheme="minorHAnsi" w:cstheme="minorHAnsi"/>
        </w:rPr>
        <w:t>IF DEMOCRATS CAN’T DELIVER ON DACA, IT COULD COST THEM IN KEY MIDTERM BATTLEGROUND STATES</w:t>
      </w:r>
      <w:r>
        <w:rPr>
          <w:rFonts w:asciiTheme="minorHAnsi" w:hAnsiTheme="minorHAnsi" w:cstheme="minorHAnsi"/>
        </w:rPr>
        <w:t xml:space="preserve">”, </w:t>
      </w:r>
      <w:hyperlink r:id="rId73" w:history="1">
        <w:r w:rsidR="00C73412" w:rsidRPr="00940EC4">
          <w:rPr>
            <w:rStyle w:val="Hyperlink"/>
            <w:rFonts w:asciiTheme="minorHAnsi" w:hAnsiTheme="minorHAnsi" w:cstheme="minorHAnsi"/>
          </w:rPr>
          <w:t>http://www.newsweek.com/if-democrats-cant-deliver-daca-it-could-cost-them-2018s-biggest-battleground-800840</w:t>
        </w:r>
      </w:hyperlink>
      <w:r>
        <w:rPr>
          <w:rFonts w:asciiTheme="minorHAnsi" w:hAnsiTheme="minorHAnsi" w:cstheme="minorHAnsi"/>
        </w:rPr>
        <w:t xml:space="preserve"> , </w:t>
      </w:r>
      <w:r w:rsidR="00C73412" w:rsidRPr="00940EC4">
        <w:rPr>
          <w:rFonts w:asciiTheme="minorHAnsi" w:hAnsiTheme="minorHAnsi" w:cstheme="minorHAnsi"/>
        </w:rPr>
        <w:t>2/8/18</w:t>
      </w:r>
      <w:r>
        <w:rPr>
          <w:rFonts w:asciiTheme="minorHAnsi" w:hAnsiTheme="minorHAnsi" w:cstheme="minorHAnsi"/>
        </w:rPr>
        <w:t>)</w:t>
      </w:r>
    </w:p>
    <w:p w14:paraId="1A41CB3D" w14:textId="4F28C728" w:rsidR="00C73412" w:rsidRPr="00940EC4" w:rsidRDefault="00C73412" w:rsidP="00C73412">
      <w:pPr>
        <w:rPr>
          <w:rFonts w:asciiTheme="minorHAnsi" w:hAnsiTheme="minorHAnsi" w:cstheme="minorHAnsi"/>
          <w:sz w:val="16"/>
        </w:rPr>
      </w:pPr>
      <w:r w:rsidRPr="00967BF7">
        <w:rPr>
          <w:rStyle w:val="StyleUnderline"/>
          <w:rFonts w:asciiTheme="minorHAnsi" w:hAnsiTheme="minorHAnsi" w:cstheme="minorHAnsi"/>
          <w:highlight w:val="cyan"/>
        </w:rPr>
        <w:t>Dem</w:t>
      </w:r>
      <w:r w:rsidRPr="00940EC4">
        <w:rPr>
          <w:rStyle w:val="StyleUnderline"/>
          <w:rFonts w:asciiTheme="minorHAnsi" w:hAnsiTheme="minorHAnsi" w:cstheme="minorHAnsi"/>
        </w:rPr>
        <w:t>ocrat</w:t>
      </w:r>
      <w:r w:rsidRPr="00967BF7">
        <w:rPr>
          <w:rStyle w:val="StyleUnderline"/>
          <w:rFonts w:asciiTheme="minorHAnsi" w:hAnsiTheme="minorHAnsi" w:cstheme="minorHAnsi"/>
          <w:highlight w:val="cyan"/>
        </w:rPr>
        <w:t>s</w:t>
      </w:r>
      <w:r w:rsidRPr="00940EC4">
        <w:rPr>
          <w:rStyle w:val="StyleUnderline"/>
          <w:rFonts w:asciiTheme="minorHAnsi" w:hAnsiTheme="minorHAnsi" w:cstheme="minorHAnsi"/>
        </w:rPr>
        <w:t xml:space="preserve"> </w:t>
      </w:r>
      <w:r w:rsidRPr="00967BF7">
        <w:rPr>
          <w:rStyle w:val="StyleUnderline"/>
          <w:rFonts w:asciiTheme="minorHAnsi" w:hAnsiTheme="minorHAnsi" w:cstheme="minorHAnsi"/>
          <w:highlight w:val="cyan"/>
        </w:rPr>
        <w:t>may be falling short</w:t>
      </w:r>
      <w:r w:rsidRPr="00940EC4">
        <w:rPr>
          <w:rStyle w:val="StyleUnderline"/>
          <w:rFonts w:asciiTheme="minorHAnsi" w:hAnsiTheme="minorHAnsi" w:cstheme="minorHAnsi"/>
        </w:rPr>
        <w:t xml:space="preserve"> in that respect.</w:t>
      </w:r>
      <w:r w:rsidRPr="00940EC4">
        <w:rPr>
          <w:rFonts w:asciiTheme="minorHAnsi" w:hAnsiTheme="minorHAnsi" w:cstheme="minorHAnsi"/>
          <w:sz w:val="16"/>
        </w:rPr>
        <w:t xml:space="preserve"> Last week, Senate Minority Leader Chuck Schumer provided little comfort to Latino immigrants when he told The Washington Post, “We believe strongly in Dreamers, but we can’t let that occupy the whole stage.” Schumer said the party also needs to “fight for the middle class." Representative Luis Gutierrez (D-Ill.), on the other hand, is so eager to protect DACA recipients that he said he would even be willing to fund Trump’s $25-billion border wall, itself a hated symbol for many immigrants.</w:t>
      </w:r>
      <w:r w:rsidR="00D1361D" w:rsidRPr="00940EC4">
        <w:rPr>
          <w:rFonts w:asciiTheme="minorHAnsi" w:hAnsiTheme="minorHAnsi" w:cstheme="minorHAnsi"/>
          <w:sz w:val="16"/>
        </w:rPr>
        <w:t xml:space="preserve"> </w:t>
      </w:r>
      <w:r w:rsidRPr="00940EC4">
        <w:rPr>
          <w:rFonts w:asciiTheme="minorHAnsi" w:hAnsiTheme="minorHAnsi" w:cstheme="minorHAnsi"/>
          <w:sz w:val="16"/>
        </w:rPr>
        <w:t>“I’ll take a bucket, take bricks, and start building it myself” if it means protecting Dreamers, he said last month.</w:t>
      </w:r>
      <w:r w:rsidR="00D1361D" w:rsidRPr="00940EC4">
        <w:rPr>
          <w:rFonts w:asciiTheme="minorHAnsi" w:hAnsiTheme="minorHAnsi" w:cstheme="minorHAnsi"/>
          <w:sz w:val="16"/>
        </w:rPr>
        <w:t xml:space="preserve"> </w:t>
      </w:r>
      <w:r w:rsidRPr="00967BF7">
        <w:rPr>
          <w:rStyle w:val="StyleUnderline"/>
          <w:rFonts w:asciiTheme="minorHAnsi" w:hAnsiTheme="minorHAnsi" w:cstheme="minorHAnsi"/>
          <w:highlight w:val="cyan"/>
        </w:rPr>
        <w:t>The party is</w:t>
      </w:r>
      <w:r w:rsidRPr="00940EC4">
        <w:rPr>
          <w:rStyle w:val="StyleUnderline"/>
          <w:rFonts w:asciiTheme="minorHAnsi" w:hAnsiTheme="minorHAnsi" w:cstheme="minorHAnsi"/>
        </w:rPr>
        <w:t xml:space="preserve">, no doubt, </w:t>
      </w:r>
      <w:r w:rsidRPr="00967BF7">
        <w:rPr>
          <w:rStyle w:val="StyleUnderline"/>
          <w:rFonts w:asciiTheme="minorHAnsi" w:hAnsiTheme="minorHAnsi" w:cstheme="minorHAnsi"/>
          <w:highlight w:val="cyan"/>
        </w:rPr>
        <w:t>in a tough spot</w:t>
      </w:r>
      <w:r w:rsidRPr="00940EC4">
        <w:rPr>
          <w:rStyle w:val="StyleUnderline"/>
          <w:rFonts w:asciiTheme="minorHAnsi" w:hAnsiTheme="minorHAnsi" w:cstheme="minorHAnsi"/>
        </w:rPr>
        <w:t xml:space="preserve">. </w:t>
      </w:r>
      <w:proofErr w:type="gramStart"/>
      <w:r w:rsidRPr="00940EC4">
        <w:rPr>
          <w:rStyle w:val="StyleUnderline"/>
          <w:rFonts w:asciiTheme="minorHAnsi" w:hAnsiTheme="minorHAnsi" w:cstheme="minorHAnsi"/>
        </w:rPr>
        <w:t>In order to</w:t>
      </w:r>
      <w:proofErr w:type="gramEnd"/>
      <w:r w:rsidRPr="00940EC4">
        <w:rPr>
          <w:rStyle w:val="StyleUnderline"/>
          <w:rFonts w:asciiTheme="minorHAnsi" w:hAnsiTheme="minorHAnsi" w:cstheme="minorHAnsi"/>
        </w:rPr>
        <w:t xml:space="preserve"> win back the Senate, Dem</w:t>
      </w:r>
      <w:r w:rsidRPr="00940EC4">
        <w:rPr>
          <w:rFonts w:asciiTheme="minorHAnsi" w:hAnsiTheme="minorHAnsi" w:cstheme="minorHAnsi"/>
          <w:sz w:val="16"/>
        </w:rPr>
        <w:t>ocrat</w:t>
      </w:r>
      <w:r w:rsidRPr="00940EC4">
        <w:rPr>
          <w:rStyle w:val="StyleUnderline"/>
          <w:rFonts w:asciiTheme="minorHAnsi" w:hAnsiTheme="minorHAnsi" w:cstheme="minorHAnsi"/>
        </w:rPr>
        <w:t>s</w:t>
      </w:r>
      <w:r w:rsidRPr="00940EC4">
        <w:rPr>
          <w:rFonts w:asciiTheme="minorHAnsi" w:hAnsiTheme="minorHAnsi" w:cstheme="minorHAnsi"/>
          <w:sz w:val="16"/>
        </w:rPr>
        <w:t xml:space="preserve"> </w:t>
      </w:r>
      <w:r w:rsidRPr="00940EC4">
        <w:rPr>
          <w:rStyle w:val="StyleUnderline"/>
          <w:rFonts w:asciiTheme="minorHAnsi" w:hAnsiTheme="minorHAnsi" w:cstheme="minorHAnsi"/>
        </w:rPr>
        <w:t xml:space="preserve">need to defend 10 seats in states Trump won in 2016—states with smaller Latino populations than Nevada. </w:t>
      </w:r>
      <w:r w:rsidRPr="00967BF7">
        <w:rPr>
          <w:rStyle w:val="StyleUnderline"/>
          <w:rFonts w:asciiTheme="minorHAnsi" w:hAnsiTheme="minorHAnsi" w:cstheme="minorHAnsi"/>
          <w:highlight w:val="cyan"/>
        </w:rPr>
        <w:t>Dem</w:t>
      </w:r>
      <w:r w:rsidRPr="00940EC4">
        <w:rPr>
          <w:rFonts w:asciiTheme="minorHAnsi" w:hAnsiTheme="minorHAnsi" w:cstheme="minorHAnsi"/>
          <w:sz w:val="16"/>
        </w:rPr>
        <w:t>ocrat</w:t>
      </w:r>
      <w:r w:rsidRPr="00967BF7">
        <w:rPr>
          <w:rStyle w:val="StyleUnderline"/>
          <w:rFonts w:asciiTheme="minorHAnsi" w:hAnsiTheme="minorHAnsi" w:cstheme="minorHAnsi"/>
          <w:highlight w:val="cyan"/>
        </w:rPr>
        <w:t>s</w:t>
      </w:r>
      <w:r w:rsidRPr="00940EC4">
        <w:rPr>
          <w:rFonts w:asciiTheme="minorHAnsi" w:hAnsiTheme="minorHAnsi" w:cstheme="minorHAnsi"/>
          <w:sz w:val="16"/>
        </w:rPr>
        <w:t xml:space="preserve"> </w:t>
      </w:r>
      <w:r w:rsidRPr="00967BF7">
        <w:rPr>
          <w:rStyle w:val="StyleUnderline"/>
          <w:rFonts w:asciiTheme="minorHAnsi" w:hAnsiTheme="minorHAnsi" w:cstheme="minorHAnsi"/>
          <w:highlight w:val="cyan"/>
        </w:rPr>
        <w:t>will have to</w:t>
      </w:r>
      <w:r w:rsidRPr="00940EC4">
        <w:rPr>
          <w:rStyle w:val="StyleUnderline"/>
          <w:rFonts w:asciiTheme="minorHAnsi" w:hAnsiTheme="minorHAnsi" w:cstheme="minorHAnsi"/>
        </w:rPr>
        <w:t xml:space="preserve"> figure out how to </w:t>
      </w:r>
      <w:r w:rsidRPr="00967BF7">
        <w:rPr>
          <w:rStyle w:val="StyleUnderline"/>
          <w:rFonts w:asciiTheme="minorHAnsi" w:hAnsiTheme="minorHAnsi" w:cstheme="minorHAnsi"/>
          <w:highlight w:val="cyan"/>
        </w:rPr>
        <w:t>balance appealing to</w:t>
      </w:r>
      <w:r w:rsidRPr="00940EC4">
        <w:rPr>
          <w:rStyle w:val="StyleUnderline"/>
          <w:rFonts w:asciiTheme="minorHAnsi" w:hAnsiTheme="minorHAnsi" w:cstheme="minorHAnsi"/>
        </w:rPr>
        <w:t xml:space="preserve"> those </w:t>
      </w:r>
      <w:r w:rsidRPr="00967BF7">
        <w:rPr>
          <w:rStyle w:val="StyleUnderline"/>
          <w:rFonts w:asciiTheme="minorHAnsi" w:hAnsiTheme="minorHAnsi" w:cstheme="minorHAnsi"/>
          <w:highlight w:val="cyan"/>
        </w:rPr>
        <w:t>electorates, while also focusing on</w:t>
      </w:r>
      <w:r w:rsidRPr="00940EC4">
        <w:rPr>
          <w:rStyle w:val="StyleUnderline"/>
          <w:rFonts w:asciiTheme="minorHAnsi" w:hAnsiTheme="minorHAnsi" w:cstheme="minorHAnsi"/>
        </w:rPr>
        <w:t xml:space="preserve"> pickup states like Nevada, where reaching </w:t>
      </w:r>
      <w:r w:rsidRPr="00967BF7">
        <w:rPr>
          <w:rStyle w:val="StyleUnderline"/>
          <w:rFonts w:asciiTheme="minorHAnsi" w:hAnsiTheme="minorHAnsi" w:cstheme="minorHAnsi"/>
          <w:highlight w:val="cyan"/>
        </w:rPr>
        <w:t>Latino voters</w:t>
      </w:r>
      <w:r w:rsidRPr="00940EC4">
        <w:rPr>
          <w:rStyle w:val="StyleUnderline"/>
          <w:rFonts w:asciiTheme="minorHAnsi" w:hAnsiTheme="minorHAnsi" w:cstheme="minorHAnsi"/>
        </w:rPr>
        <w:t xml:space="preserve"> is crucial.</w:t>
      </w:r>
      <w:r w:rsidR="00D1361D" w:rsidRPr="00940EC4">
        <w:rPr>
          <w:rFonts w:asciiTheme="minorHAnsi" w:hAnsiTheme="minorHAnsi" w:cstheme="minorHAnsi"/>
          <w:sz w:val="16"/>
        </w:rPr>
        <w:t xml:space="preserve"> </w:t>
      </w:r>
      <w:r w:rsidRPr="00967BF7">
        <w:rPr>
          <w:rStyle w:val="StyleUnderline"/>
          <w:rFonts w:asciiTheme="minorHAnsi" w:hAnsiTheme="minorHAnsi" w:cstheme="minorHAnsi"/>
          <w:highlight w:val="cyan"/>
        </w:rPr>
        <w:t>Strategists suggest Dem</w:t>
      </w:r>
      <w:r w:rsidRPr="00940EC4">
        <w:rPr>
          <w:rFonts w:asciiTheme="minorHAnsi" w:hAnsiTheme="minorHAnsi" w:cstheme="minorHAnsi"/>
          <w:sz w:val="16"/>
        </w:rPr>
        <w:t>ocrat</w:t>
      </w:r>
      <w:r w:rsidRPr="00967BF7">
        <w:rPr>
          <w:rStyle w:val="StyleUnderline"/>
          <w:rFonts w:asciiTheme="minorHAnsi" w:hAnsiTheme="minorHAnsi" w:cstheme="minorHAnsi"/>
          <w:highlight w:val="cyan"/>
        </w:rPr>
        <w:t>s</w:t>
      </w:r>
      <w:r w:rsidRPr="00940EC4">
        <w:rPr>
          <w:rFonts w:asciiTheme="minorHAnsi" w:hAnsiTheme="minorHAnsi" w:cstheme="minorHAnsi"/>
          <w:sz w:val="16"/>
        </w:rPr>
        <w:t xml:space="preserve"> </w:t>
      </w:r>
      <w:r w:rsidRPr="00967BF7">
        <w:rPr>
          <w:rStyle w:val="StyleUnderline"/>
          <w:rFonts w:asciiTheme="minorHAnsi" w:hAnsiTheme="minorHAnsi" w:cstheme="minorHAnsi"/>
          <w:highlight w:val="cyan"/>
        </w:rPr>
        <w:t>take their cue from</w:t>
      </w:r>
      <w:r w:rsidRPr="00940EC4">
        <w:rPr>
          <w:rStyle w:val="StyleUnderline"/>
          <w:rFonts w:asciiTheme="minorHAnsi" w:hAnsiTheme="minorHAnsi" w:cstheme="minorHAnsi"/>
        </w:rPr>
        <w:t xml:space="preserve"> former Senate Majority Leader Harry </w:t>
      </w:r>
      <w:r w:rsidRPr="00967BF7">
        <w:rPr>
          <w:rStyle w:val="StyleUnderline"/>
          <w:rFonts w:asciiTheme="minorHAnsi" w:hAnsiTheme="minorHAnsi" w:cstheme="minorHAnsi"/>
          <w:highlight w:val="cyan"/>
        </w:rPr>
        <w:t>Reid</w:t>
      </w:r>
      <w:r w:rsidRPr="00940EC4">
        <w:rPr>
          <w:rFonts w:asciiTheme="minorHAnsi" w:hAnsiTheme="minorHAnsi" w:cstheme="minorHAnsi"/>
          <w:sz w:val="16"/>
        </w:rPr>
        <w:t xml:space="preserve">, a Nevada Democrat whose support for immigrants engaged Latinos and propelled him to victory. In the months leading up to the 2010 election, Reid’s </w:t>
      </w:r>
      <w:r w:rsidRPr="00940EC4">
        <w:rPr>
          <w:rStyle w:val="StyleUnderline"/>
          <w:rFonts w:asciiTheme="minorHAnsi" w:hAnsiTheme="minorHAnsi" w:cstheme="minorHAnsi"/>
        </w:rPr>
        <w:t xml:space="preserve">Republican opponent Sharron Angle called him “the best friend an illegal alien ever had” </w:t>
      </w:r>
      <w:r w:rsidRPr="00940EC4">
        <w:rPr>
          <w:rFonts w:asciiTheme="minorHAnsi" w:hAnsiTheme="minorHAnsi" w:cstheme="minorHAnsi"/>
          <w:sz w:val="16"/>
        </w:rPr>
        <w:t xml:space="preserve">and ran campaign ads bashing the incumbent for his position on illegal immigration. Instead of rebuffing the attacks, </w:t>
      </w:r>
      <w:r w:rsidRPr="00967BF7">
        <w:rPr>
          <w:rStyle w:val="StyleUnderline"/>
          <w:rFonts w:asciiTheme="minorHAnsi" w:hAnsiTheme="minorHAnsi" w:cstheme="minorHAnsi"/>
          <w:highlight w:val="cyan"/>
        </w:rPr>
        <w:t>Reid</w:t>
      </w:r>
      <w:r w:rsidRPr="00940EC4">
        <w:rPr>
          <w:rStyle w:val="StyleUnderline"/>
          <w:rFonts w:asciiTheme="minorHAnsi" w:hAnsiTheme="minorHAnsi" w:cstheme="minorHAnsi"/>
        </w:rPr>
        <w:t xml:space="preserve"> embraced them, and </w:t>
      </w:r>
      <w:r w:rsidRPr="00967BF7">
        <w:rPr>
          <w:rStyle w:val="StyleUnderline"/>
          <w:rFonts w:asciiTheme="minorHAnsi" w:hAnsiTheme="minorHAnsi" w:cstheme="minorHAnsi"/>
          <w:highlight w:val="cyan"/>
        </w:rPr>
        <w:t>doubled</w:t>
      </w:r>
      <w:r w:rsidRPr="00940EC4">
        <w:rPr>
          <w:rStyle w:val="StyleUnderline"/>
          <w:rFonts w:asciiTheme="minorHAnsi" w:hAnsiTheme="minorHAnsi" w:cstheme="minorHAnsi"/>
        </w:rPr>
        <w:t xml:space="preserve"> </w:t>
      </w:r>
      <w:r w:rsidRPr="00967BF7">
        <w:rPr>
          <w:rStyle w:val="StyleUnderline"/>
          <w:rFonts w:asciiTheme="minorHAnsi" w:hAnsiTheme="minorHAnsi" w:cstheme="minorHAnsi"/>
          <w:highlight w:val="cyan"/>
        </w:rPr>
        <w:t>down on</w:t>
      </w:r>
      <w:r w:rsidRPr="00940EC4">
        <w:rPr>
          <w:rStyle w:val="StyleUnderline"/>
          <w:rFonts w:asciiTheme="minorHAnsi" w:hAnsiTheme="minorHAnsi" w:cstheme="minorHAnsi"/>
        </w:rPr>
        <w:t xml:space="preserve"> his </w:t>
      </w:r>
      <w:r w:rsidRPr="00967BF7">
        <w:rPr>
          <w:rStyle w:val="StyleUnderline"/>
          <w:rFonts w:asciiTheme="minorHAnsi" w:hAnsiTheme="minorHAnsi" w:cstheme="minorHAnsi"/>
          <w:highlight w:val="cyan"/>
        </w:rPr>
        <w:t>immigration</w:t>
      </w:r>
      <w:r w:rsidRPr="00940EC4">
        <w:rPr>
          <w:rStyle w:val="StyleUnderline"/>
          <w:rFonts w:asciiTheme="minorHAnsi" w:hAnsiTheme="minorHAnsi" w:cstheme="minorHAnsi"/>
        </w:rPr>
        <w:t xml:space="preserve"> platforms. He won 69 percent of the Latino vote to Angle’s 30 percent, according to exit polls. </w:t>
      </w:r>
      <w:r w:rsidRPr="00967BF7">
        <w:rPr>
          <w:rStyle w:val="StyleUnderline"/>
          <w:rFonts w:asciiTheme="minorHAnsi" w:hAnsiTheme="minorHAnsi" w:cstheme="minorHAnsi"/>
          <w:highlight w:val="cyan"/>
        </w:rPr>
        <w:t>Under his leadership, the Senate passed</w:t>
      </w:r>
      <w:r w:rsidRPr="00940EC4">
        <w:rPr>
          <w:rStyle w:val="StyleUnderline"/>
          <w:rFonts w:asciiTheme="minorHAnsi" w:hAnsiTheme="minorHAnsi" w:cstheme="minorHAnsi"/>
        </w:rPr>
        <w:t xml:space="preserve"> a </w:t>
      </w:r>
      <w:r w:rsidRPr="00967BF7">
        <w:rPr>
          <w:rStyle w:val="StyleUnderline"/>
          <w:rFonts w:asciiTheme="minorHAnsi" w:hAnsiTheme="minorHAnsi" w:cstheme="minorHAnsi"/>
          <w:highlight w:val="cyan"/>
        </w:rPr>
        <w:t>bipartisan immigration reform</w:t>
      </w:r>
      <w:r w:rsidRPr="00940EC4">
        <w:rPr>
          <w:rStyle w:val="StyleUnderline"/>
          <w:rFonts w:asciiTheme="minorHAnsi" w:hAnsiTheme="minorHAnsi" w:cstheme="minorHAnsi"/>
        </w:rPr>
        <w:t xml:space="preserve"> package in 2013 that included a path to citizenship for the country's undocumented immigrants.</w:t>
      </w:r>
      <w:r w:rsidR="00D1361D" w:rsidRPr="00940EC4">
        <w:rPr>
          <w:rStyle w:val="StyleUnderline"/>
          <w:rFonts w:asciiTheme="minorHAnsi" w:hAnsiTheme="minorHAnsi" w:cstheme="minorHAnsi"/>
        </w:rPr>
        <w:t xml:space="preserve"> </w:t>
      </w:r>
      <w:r w:rsidRPr="00967BF7">
        <w:rPr>
          <w:rStyle w:val="StyleUnderline"/>
          <w:rFonts w:asciiTheme="minorHAnsi" w:hAnsiTheme="minorHAnsi" w:cstheme="minorHAnsi"/>
          <w:highlight w:val="cyan"/>
        </w:rPr>
        <w:t>Latinos have been trending Democratic</w:t>
      </w:r>
      <w:r w:rsidRPr="00940EC4">
        <w:rPr>
          <w:rStyle w:val="StyleUnderline"/>
          <w:rFonts w:asciiTheme="minorHAnsi" w:hAnsiTheme="minorHAnsi" w:cstheme="minorHAnsi"/>
        </w:rPr>
        <w:t xml:space="preserve"> for years, </w:t>
      </w:r>
      <w:r w:rsidRPr="00967BF7">
        <w:rPr>
          <w:rStyle w:val="StyleUnderline"/>
          <w:rFonts w:asciiTheme="minorHAnsi" w:hAnsiTheme="minorHAnsi" w:cstheme="minorHAnsi"/>
          <w:highlight w:val="cyan"/>
        </w:rPr>
        <w:t>but</w:t>
      </w:r>
      <w:r w:rsidRPr="00940EC4">
        <w:rPr>
          <w:rStyle w:val="StyleUnderline"/>
          <w:rFonts w:asciiTheme="minorHAnsi" w:hAnsiTheme="minorHAnsi" w:cstheme="minorHAnsi"/>
        </w:rPr>
        <w:t xml:space="preserve"> some pollsters say </w:t>
      </w:r>
      <w:r w:rsidRPr="00967BF7">
        <w:rPr>
          <w:rStyle w:val="StyleUnderline"/>
          <w:rFonts w:asciiTheme="minorHAnsi" w:hAnsiTheme="minorHAnsi" w:cstheme="minorHAnsi"/>
          <w:highlight w:val="cyan"/>
        </w:rPr>
        <w:t>they’re far from solid blue</w:t>
      </w:r>
      <w:r w:rsidRPr="00940EC4">
        <w:rPr>
          <w:rStyle w:val="StyleUnderline"/>
          <w:rFonts w:asciiTheme="minorHAnsi" w:hAnsiTheme="minorHAnsi" w:cstheme="minorHAnsi"/>
        </w:rPr>
        <w:t>. Mayra Macias, Latino Victory Project’s political director, said through its own research, the organization has found that Latino voters are almost just as likely to support a Republican who supports the DREAM Act as a Democrat. “</w:t>
      </w:r>
      <w:r w:rsidRPr="00967BF7">
        <w:rPr>
          <w:rStyle w:val="StyleUnderline"/>
          <w:rFonts w:asciiTheme="minorHAnsi" w:hAnsiTheme="minorHAnsi" w:cstheme="minorHAnsi"/>
          <w:highlight w:val="cyan"/>
        </w:rPr>
        <w:t>We’re trying to create</w:t>
      </w:r>
      <w:r w:rsidRPr="00940EC4">
        <w:rPr>
          <w:rStyle w:val="StyleUnderline"/>
          <w:rFonts w:asciiTheme="minorHAnsi" w:hAnsiTheme="minorHAnsi" w:cstheme="minorHAnsi"/>
        </w:rPr>
        <w:t xml:space="preserve"> a sense of </w:t>
      </w:r>
      <w:r w:rsidRPr="00967BF7">
        <w:rPr>
          <w:rStyle w:val="StyleUnderline"/>
          <w:rFonts w:asciiTheme="minorHAnsi" w:hAnsiTheme="minorHAnsi" w:cstheme="minorHAnsi"/>
          <w:highlight w:val="cyan"/>
        </w:rPr>
        <w:t>urgency with the Democratic caucus about how important immigration reform is to</w:t>
      </w:r>
      <w:r w:rsidRPr="00940EC4">
        <w:rPr>
          <w:rStyle w:val="StyleUnderline"/>
          <w:rFonts w:asciiTheme="minorHAnsi" w:hAnsiTheme="minorHAnsi" w:cstheme="minorHAnsi"/>
        </w:rPr>
        <w:t xml:space="preserve"> the American electorate and to </w:t>
      </w:r>
      <w:r w:rsidRPr="00967BF7">
        <w:rPr>
          <w:rStyle w:val="StyleUnderline"/>
          <w:rFonts w:asciiTheme="minorHAnsi" w:hAnsiTheme="minorHAnsi" w:cstheme="minorHAnsi"/>
          <w:highlight w:val="cyan"/>
        </w:rPr>
        <w:t>Latinos</w:t>
      </w:r>
      <w:r w:rsidRPr="00940EC4">
        <w:rPr>
          <w:rStyle w:val="StyleUnderline"/>
          <w:rFonts w:asciiTheme="minorHAnsi" w:hAnsiTheme="minorHAnsi" w:cstheme="minorHAnsi"/>
        </w:rPr>
        <w:t>," she told Newsweek.</w:t>
      </w:r>
      <w:r w:rsidR="00D1361D" w:rsidRPr="00940EC4">
        <w:rPr>
          <w:rStyle w:val="StyleUnderline"/>
          <w:rFonts w:asciiTheme="minorHAnsi" w:hAnsiTheme="minorHAnsi" w:cstheme="minorHAnsi"/>
        </w:rPr>
        <w:t xml:space="preserve"> </w:t>
      </w:r>
      <w:r w:rsidRPr="00940EC4">
        <w:rPr>
          <w:rFonts w:asciiTheme="minorHAnsi" w:hAnsiTheme="minorHAnsi" w:cstheme="minorHAnsi"/>
          <w:sz w:val="16"/>
        </w:rPr>
        <w:t xml:space="preserve">Polling from the Latino Victory Project also found that in 2016, more than 61,000 Latino voters went to the polls in Nevada for the first time, helping Hillary Clinton win the state and electing the country’s first Latina senator, Catherine Cortez </w:t>
      </w:r>
      <w:proofErr w:type="spellStart"/>
      <w:r w:rsidRPr="00940EC4">
        <w:rPr>
          <w:rFonts w:asciiTheme="minorHAnsi" w:hAnsiTheme="minorHAnsi" w:cstheme="minorHAnsi"/>
          <w:sz w:val="16"/>
        </w:rPr>
        <w:t>Masto</w:t>
      </w:r>
      <w:proofErr w:type="spellEnd"/>
      <w:r w:rsidRPr="00940EC4">
        <w:rPr>
          <w:rFonts w:asciiTheme="minorHAnsi" w:hAnsiTheme="minorHAnsi" w:cstheme="minorHAnsi"/>
          <w:sz w:val="16"/>
        </w:rPr>
        <w:t xml:space="preserve">. The organization found similar trends in other states where Latino turnout made a difference in elections, like in Florida and Arizona. Macias said </w:t>
      </w:r>
      <w:r w:rsidRPr="00940EC4">
        <w:rPr>
          <w:rStyle w:val="StyleUnderline"/>
          <w:rFonts w:asciiTheme="minorHAnsi" w:hAnsiTheme="minorHAnsi" w:cstheme="minorHAnsi"/>
        </w:rPr>
        <w:t>Dem</w:t>
      </w:r>
      <w:r w:rsidRPr="00940EC4">
        <w:rPr>
          <w:rFonts w:asciiTheme="minorHAnsi" w:hAnsiTheme="minorHAnsi" w:cstheme="minorHAnsi"/>
          <w:sz w:val="16"/>
        </w:rPr>
        <w:t>ocrat</w:t>
      </w:r>
      <w:r w:rsidRPr="00940EC4">
        <w:rPr>
          <w:rStyle w:val="StyleUnderline"/>
          <w:rFonts w:asciiTheme="minorHAnsi" w:hAnsiTheme="minorHAnsi" w:cstheme="minorHAnsi"/>
        </w:rPr>
        <w:t>s</w:t>
      </w:r>
      <w:r w:rsidRPr="00940EC4">
        <w:rPr>
          <w:rFonts w:asciiTheme="minorHAnsi" w:hAnsiTheme="minorHAnsi" w:cstheme="minorHAnsi"/>
          <w:sz w:val="16"/>
        </w:rPr>
        <w:t xml:space="preserve"> </w:t>
      </w:r>
      <w:r w:rsidRPr="00940EC4">
        <w:rPr>
          <w:rStyle w:val="StyleUnderline"/>
          <w:rFonts w:asciiTheme="minorHAnsi" w:hAnsiTheme="minorHAnsi" w:cstheme="minorHAnsi"/>
        </w:rPr>
        <w:t xml:space="preserve">should be warned: </w:t>
      </w:r>
      <w:r w:rsidRPr="00967BF7">
        <w:rPr>
          <w:rStyle w:val="StyleUnderline"/>
          <w:rFonts w:asciiTheme="minorHAnsi" w:hAnsiTheme="minorHAnsi" w:cstheme="minorHAnsi"/>
          <w:highlight w:val="cyan"/>
        </w:rPr>
        <w:t>If they kick the can</w:t>
      </w:r>
      <w:r w:rsidRPr="00940EC4">
        <w:rPr>
          <w:rStyle w:val="StyleUnderline"/>
          <w:rFonts w:asciiTheme="minorHAnsi" w:hAnsiTheme="minorHAnsi" w:cstheme="minorHAnsi"/>
        </w:rPr>
        <w:t xml:space="preserve"> down the road </w:t>
      </w:r>
      <w:r w:rsidRPr="00967BF7">
        <w:rPr>
          <w:rStyle w:val="StyleUnderline"/>
          <w:rFonts w:asciiTheme="minorHAnsi" w:hAnsiTheme="minorHAnsi" w:cstheme="minorHAnsi"/>
          <w:highlight w:val="cyan"/>
        </w:rPr>
        <w:t>on DACA, they</w:t>
      </w:r>
      <w:r w:rsidRPr="00940EC4">
        <w:rPr>
          <w:rStyle w:val="StyleUnderline"/>
          <w:rFonts w:asciiTheme="minorHAnsi" w:hAnsiTheme="minorHAnsi" w:cstheme="minorHAnsi"/>
        </w:rPr>
        <w:t xml:space="preserve"> could </w:t>
      </w:r>
      <w:r w:rsidRPr="00967BF7">
        <w:rPr>
          <w:rStyle w:val="StyleUnderline"/>
          <w:rFonts w:asciiTheme="minorHAnsi" w:hAnsiTheme="minorHAnsi" w:cstheme="minorHAnsi"/>
          <w:highlight w:val="cyan"/>
        </w:rPr>
        <w:t>lose</w:t>
      </w:r>
      <w:r w:rsidRPr="00940EC4">
        <w:rPr>
          <w:rStyle w:val="StyleUnderline"/>
          <w:rFonts w:asciiTheme="minorHAnsi" w:hAnsiTheme="minorHAnsi" w:cstheme="minorHAnsi"/>
        </w:rPr>
        <w:t xml:space="preserve"> those </w:t>
      </w:r>
      <w:r w:rsidRPr="00967BF7">
        <w:rPr>
          <w:rStyle w:val="StyleUnderline"/>
          <w:rFonts w:asciiTheme="minorHAnsi" w:hAnsiTheme="minorHAnsi" w:cstheme="minorHAnsi"/>
          <w:highlight w:val="cyan"/>
        </w:rPr>
        <w:t>voters for good.</w:t>
      </w:r>
    </w:p>
    <w:p w14:paraId="55C21A2B" w14:textId="77777777" w:rsidR="00C73412" w:rsidRPr="00940EC4" w:rsidRDefault="00C73412" w:rsidP="00C73412">
      <w:pPr>
        <w:rPr>
          <w:rFonts w:asciiTheme="minorHAnsi" w:hAnsiTheme="minorHAnsi" w:cstheme="minorHAnsi"/>
        </w:rPr>
      </w:pPr>
    </w:p>
    <w:p w14:paraId="6ECCDEC6" w14:textId="57F4279D" w:rsidR="0084271C" w:rsidRPr="00940EC4" w:rsidRDefault="0084271C" w:rsidP="0084271C">
      <w:pPr>
        <w:pStyle w:val="Heading3"/>
        <w:rPr>
          <w:rFonts w:asciiTheme="minorHAnsi" w:hAnsiTheme="minorHAnsi" w:cstheme="minorHAnsi"/>
        </w:rPr>
      </w:pPr>
      <w:r w:rsidRPr="00940EC4">
        <w:rPr>
          <w:rFonts w:asciiTheme="minorHAnsi" w:hAnsiTheme="minorHAnsi" w:cstheme="minorHAnsi"/>
        </w:rPr>
        <w:t xml:space="preserve">AT: Millennials </w:t>
      </w:r>
    </w:p>
    <w:p w14:paraId="5A338F62" w14:textId="1C8DEB30" w:rsidR="008F7D15" w:rsidRPr="00940EC4" w:rsidRDefault="008F7D15" w:rsidP="008F7D15">
      <w:pPr>
        <w:pStyle w:val="Heading4"/>
        <w:rPr>
          <w:rFonts w:asciiTheme="minorHAnsi" w:hAnsiTheme="minorHAnsi" w:cstheme="minorHAnsi"/>
        </w:rPr>
      </w:pPr>
      <w:r w:rsidRPr="00940EC4">
        <w:rPr>
          <w:rFonts w:asciiTheme="minorHAnsi" w:hAnsiTheme="minorHAnsi" w:cstheme="minorHAnsi"/>
        </w:rPr>
        <w:t xml:space="preserve">Millennials won’t turnout in 2018 </w:t>
      </w:r>
    </w:p>
    <w:p w14:paraId="7E7D1109" w14:textId="04F0E98F" w:rsidR="0062322C" w:rsidRPr="00940EC4" w:rsidRDefault="0062322C" w:rsidP="0062322C">
      <w:pPr>
        <w:rPr>
          <w:rFonts w:asciiTheme="minorHAnsi" w:hAnsiTheme="minorHAnsi" w:cstheme="minorHAnsi"/>
        </w:rPr>
      </w:pPr>
      <w:r w:rsidRPr="00940EC4">
        <w:rPr>
          <w:rStyle w:val="Style13ptBold"/>
          <w:rFonts w:asciiTheme="minorHAnsi" w:hAnsiTheme="minorHAnsi" w:cstheme="minorHAnsi"/>
        </w:rPr>
        <w:t>Kilgore 5/17</w:t>
      </w:r>
      <w:r w:rsidRPr="00940EC4">
        <w:rPr>
          <w:rFonts w:asciiTheme="minorHAnsi" w:hAnsiTheme="minorHAnsi" w:cstheme="minorHAnsi"/>
        </w:rPr>
        <w:t xml:space="preserve"> (Ed Kilgore- political columnist for New York Magazine. “The Democratic Wave May Depend on Millennials Becoming Unusually Motivated to Vote”, </w:t>
      </w:r>
      <w:hyperlink r:id="rId74" w:history="1">
        <w:r w:rsidRPr="00940EC4">
          <w:rPr>
            <w:rStyle w:val="Hyperlink"/>
            <w:rFonts w:asciiTheme="minorHAnsi" w:hAnsiTheme="minorHAnsi" w:cstheme="minorHAnsi"/>
          </w:rPr>
          <w:t>http://nymag.com/daily/intelligencer/2018/05/democrats-need-unusually-high-millennial-turnout-in-midterms.html</w:t>
        </w:r>
      </w:hyperlink>
      <w:r w:rsidRPr="00940EC4">
        <w:rPr>
          <w:rFonts w:asciiTheme="minorHAnsi" w:hAnsiTheme="minorHAnsi" w:cstheme="minorHAnsi"/>
        </w:rPr>
        <w:t xml:space="preserve"> , May 17, 2018)</w:t>
      </w:r>
    </w:p>
    <w:p w14:paraId="12000DF8" w14:textId="6C26E972" w:rsidR="0062322C" w:rsidRPr="00940EC4" w:rsidRDefault="0062322C" w:rsidP="0084271C">
      <w:pPr>
        <w:rPr>
          <w:rFonts w:asciiTheme="minorHAnsi" w:hAnsiTheme="minorHAnsi" w:cstheme="minorHAnsi"/>
          <w:sz w:val="16"/>
        </w:rPr>
      </w:pPr>
      <w:r w:rsidRPr="00940EC4">
        <w:rPr>
          <w:rStyle w:val="StyleUnderline"/>
          <w:rFonts w:asciiTheme="minorHAnsi" w:hAnsiTheme="minorHAnsi" w:cstheme="minorHAnsi"/>
        </w:rPr>
        <w:t xml:space="preserve">Close observers of political trends are familiar with a phenomenon usually called the “midterm falloff.” </w:t>
      </w:r>
      <w:r w:rsidRPr="00967BF7">
        <w:rPr>
          <w:rStyle w:val="StyleUnderline"/>
          <w:rFonts w:asciiTheme="minorHAnsi" w:hAnsiTheme="minorHAnsi" w:cstheme="minorHAnsi"/>
          <w:highlight w:val="cyan"/>
        </w:rPr>
        <w:t>Voters generally participate less in midterms</w:t>
      </w:r>
      <w:r w:rsidRPr="00940EC4">
        <w:rPr>
          <w:rStyle w:val="StyleUnderline"/>
          <w:rFonts w:asciiTheme="minorHAnsi" w:hAnsiTheme="minorHAnsi" w:cstheme="minorHAnsi"/>
        </w:rPr>
        <w:t xml:space="preserve"> than in presidential elections. But there are categories of voters — notably </w:t>
      </w:r>
      <w:r w:rsidRPr="00967BF7">
        <w:rPr>
          <w:rStyle w:val="StyleUnderline"/>
          <w:rFonts w:asciiTheme="minorHAnsi" w:hAnsiTheme="minorHAnsi" w:cstheme="minorHAnsi"/>
          <w:highlight w:val="cyan"/>
        </w:rPr>
        <w:t>young and minority</w:t>
      </w:r>
      <w:r w:rsidRPr="00940EC4">
        <w:rPr>
          <w:rFonts w:asciiTheme="minorHAnsi" w:hAnsiTheme="minorHAnsi" w:cstheme="minorHAnsi"/>
          <w:sz w:val="16"/>
        </w:rPr>
        <w:t xml:space="preserve"> (especially Latino and Asian-American, and to a lesser extent African-American) </w:t>
      </w:r>
      <w:r w:rsidRPr="00967BF7">
        <w:rPr>
          <w:rStyle w:val="StyleUnderline"/>
          <w:rFonts w:asciiTheme="minorHAnsi" w:hAnsiTheme="minorHAnsi" w:cstheme="minorHAnsi"/>
          <w:highlight w:val="cyan"/>
        </w:rPr>
        <w:t>voters — who regularly become a smaller percentage of the electorate in midterms</w:t>
      </w:r>
      <w:r w:rsidRPr="00940EC4">
        <w:rPr>
          <w:rStyle w:val="StyleUnderline"/>
          <w:rFonts w:asciiTheme="minorHAnsi" w:hAnsiTheme="minorHAnsi" w:cstheme="minorHAnsi"/>
        </w:rPr>
        <w:t xml:space="preserve">. </w:t>
      </w:r>
      <w:r w:rsidRPr="00967BF7">
        <w:rPr>
          <w:rStyle w:val="StyleUnderline"/>
          <w:rFonts w:asciiTheme="minorHAnsi" w:hAnsiTheme="minorHAnsi" w:cstheme="minorHAnsi"/>
          <w:highlight w:val="cyan"/>
        </w:rPr>
        <w:t>This</w:t>
      </w:r>
      <w:r w:rsidRPr="00940EC4">
        <w:rPr>
          <w:rStyle w:val="StyleUnderline"/>
          <w:rFonts w:asciiTheme="minorHAnsi" w:hAnsiTheme="minorHAnsi" w:cstheme="minorHAnsi"/>
        </w:rPr>
        <w:t xml:space="preserve"> “falloff” </w:t>
      </w:r>
      <w:r w:rsidRPr="00967BF7">
        <w:rPr>
          <w:rStyle w:val="StyleUnderline"/>
          <w:rFonts w:asciiTheme="minorHAnsi" w:hAnsiTheme="minorHAnsi" w:cstheme="minorHAnsi"/>
          <w:highlight w:val="cyan"/>
        </w:rPr>
        <w:t>has become a big Democratic Party problem</w:t>
      </w:r>
      <w:r w:rsidRPr="00940EC4">
        <w:rPr>
          <w:rStyle w:val="StyleUnderline"/>
          <w:rFonts w:asciiTheme="minorHAnsi" w:hAnsiTheme="minorHAnsi" w:cstheme="minorHAnsi"/>
        </w:rPr>
        <w:t xml:space="preserve"> lately as young and minority voters have assumed a more central role in the party’s base</w:t>
      </w:r>
      <w:r w:rsidRPr="00940EC4">
        <w:rPr>
          <w:rFonts w:asciiTheme="minorHAnsi" w:hAnsiTheme="minorHAnsi" w:cstheme="minorHAnsi"/>
          <w:sz w:val="16"/>
        </w:rPr>
        <w:t xml:space="preserve">. At the same time, Republicans have benefited in recent midterms from their strong position among the voters most likely to participate in midterms: older white voters. This disparate turnout pattern was a significant contributing factor to the GOP midterm wins in 2010 and 2014. </w:t>
      </w:r>
      <w:r w:rsidRPr="00967BF7">
        <w:rPr>
          <w:rStyle w:val="StyleUnderline"/>
          <w:rFonts w:asciiTheme="minorHAnsi" w:hAnsiTheme="minorHAnsi" w:cstheme="minorHAnsi"/>
          <w:highlight w:val="cyan"/>
        </w:rPr>
        <w:t>The last time Dem</w:t>
      </w:r>
      <w:r w:rsidRPr="00940EC4">
        <w:rPr>
          <w:rStyle w:val="StyleUnderline"/>
          <w:rFonts w:asciiTheme="minorHAnsi" w:hAnsiTheme="minorHAnsi" w:cstheme="minorHAnsi"/>
        </w:rPr>
        <w:t>ocrat</w:t>
      </w:r>
      <w:r w:rsidRPr="00967BF7">
        <w:rPr>
          <w:rStyle w:val="StyleUnderline"/>
          <w:rFonts w:asciiTheme="minorHAnsi" w:hAnsiTheme="minorHAnsi" w:cstheme="minorHAnsi"/>
          <w:highlight w:val="cyan"/>
        </w:rPr>
        <w:t>s</w:t>
      </w:r>
      <w:r w:rsidRPr="00940EC4">
        <w:rPr>
          <w:rStyle w:val="StyleUnderline"/>
          <w:rFonts w:asciiTheme="minorHAnsi" w:hAnsiTheme="minorHAnsi" w:cstheme="minorHAnsi"/>
        </w:rPr>
        <w:t xml:space="preserve"> </w:t>
      </w:r>
      <w:r w:rsidRPr="00967BF7">
        <w:rPr>
          <w:rStyle w:val="StyleUnderline"/>
          <w:rFonts w:asciiTheme="minorHAnsi" w:hAnsiTheme="minorHAnsi" w:cstheme="minorHAnsi"/>
          <w:highlight w:val="cyan"/>
        </w:rPr>
        <w:t>had a midterm “wave,”</w:t>
      </w:r>
      <w:r w:rsidRPr="00940EC4">
        <w:rPr>
          <w:rStyle w:val="StyleUnderline"/>
          <w:rFonts w:asciiTheme="minorHAnsi" w:hAnsiTheme="minorHAnsi" w:cstheme="minorHAnsi"/>
        </w:rPr>
        <w:t xml:space="preserve"> in 2006, </w:t>
      </w:r>
      <w:r w:rsidRPr="00967BF7">
        <w:rPr>
          <w:rStyle w:val="StyleUnderline"/>
          <w:rFonts w:asciiTheme="minorHAnsi" w:hAnsiTheme="minorHAnsi" w:cstheme="minorHAnsi"/>
          <w:highlight w:val="cyan"/>
        </w:rPr>
        <w:t>they were performing much better among older voters</w:t>
      </w:r>
      <w:r w:rsidRPr="00940EC4">
        <w:rPr>
          <w:rStyle w:val="StyleUnderline"/>
          <w:rFonts w:asciiTheme="minorHAnsi" w:hAnsiTheme="minorHAnsi" w:cstheme="minorHAnsi"/>
        </w:rPr>
        <w:t xml:space="preserve"> (</w:t>
      </w:r>
      <w:proofErr w:type="gramStart"/>
      <w:r w:rsidRPr="00940EC4">
        <w:rPr>
          <w:rStyle w:val="StyleUnderline"/>
          <w:rFonts w:asciiTheme="minorHAnsi" w:hAnsiTheme="minorHAnsi" w:cstheme="minorHAnsi"/>
        </w:rPr>
        <w:t>actually winning</w:t>
      </w:r>
      <w:proofErr w:type="gramEnd"/>
      <w:r w:rsidRPr="00940EC4">
        <w:rPr>
          <w:rStyle w:val="StyleUnderline"/>
          <w:rFonts w:asciiTheme="minorHAnsi" w:hAnsiTheme="minorHAnsi" w:cstheme="minorHAnsi"/>
        </w:rPr>
        <w:t xml:space="preserve"> half the senior vote).</w:t>
      </w:r>
      <w:r w:rsidR="00350268" w:rsidRPr="00940EC4">
        <w:rPr>
          <w:rStyle w:val="StyleUnderline"/>
          <w:rFonts w:asciiTheme="minorHAnsi" w:hAnsiTheme="minorHAnsi" w:cstheme="minorHAnsi"/>
        </w:rPr>
        <w:t xml:space="preserve"> </w:t>
      </w:r>
      <w:r w:rsidRPr="00940EC4">
        <w:rPr>
          <w:rStyle w:val="StyleUnderline"/>
          <w:rFonts w:asciiTheme="minorHAnsi" w:hAnsiTheme="minorHAnsi" w:cstheme="minorHAnsi"/>
        </w:rPr>
        <w:t xml:space="preserve">Going into the promising midterm election of 2018, then, Democrats </w:t>
      </w:r>
      <w:proofErr w:type="gramStart"/>
      <w:r w:rsidRPr="00940EC4">
        <w:rPr>
          <w:rStyle w:val="StyleUnderline"/>
          <w:rFonts w:asciiTheme="minorHAnsi" w:hAnsiTheme="minorHAnsi" w:cstheme="minorHAnsi"/>
        </w:rPr>
        <w:t>have to</w:t>
      </w:r>
      <w:proofErr w:type="gramEnd"/>
      <w:r w:rsidRPr="00940EC4">
        <w:rPr>
          <w:rStyle w:val="StyleUnderline"/>
          <w:rFonts w:asciiTheme="minorHAnsi" w:hAnsiTheme="minorHAnsi" w:cstheme="minorHAnsi"/>
        </w:rPr>
        <w:t xml:space="preserve"> worry about the “midterm falloff”</w:t>
      </w:r>
      <w:r w:rsidRPr="00940EC4">
        <w:rPr>
          <w:rFonts w:asciiTheme="minorHAnsi" w:hAnsiTheme="minorHAnsi" w:cstheme="minorHAnsi"/>
          <w:sz w:val="16"/>
        </w:rPr>
        <w:t xml:space="preserve"> undercutting the many positive things they have going for them, such as Trump’s low popularity (and the intensity of antipathy toward him), the historic tendency of midterms to produce losses for the party controlling the White House, a bumper crop of qualified candidates, and enormous activist enthusiasm. In one respect, the problem has become somewhat simplified: </w:t>
      </w:r>
      <w:r w:rsidRPr="00940EC4">
        <w:rPr>
          <w:rStyle w:val="StyleUnderline"/>
          <w:rFonts w:asciiTheme="minorHAnsi" w:hAnsiTheme="minorHAnsi" w:cstheme="minorHAnsi"/>
        </w:rPr>
        <w:t>The exceptional diversity of the millennial generation means that youth and minority turnout are to a considerable extent the same phenomenon.</w:t>
      </w:r>
      <w:r w:rsidR="00350268" w:rsidRPr="00940EC4">
        <w:rPr>
          <w:rStyle w:val="StyleUnderline"/>
          <w:rFonts w:asciiTheme="minorHAnsi" w:hAnsiTheme="minorHAnsi" w:cstheme="minorHAnsi"/>
        </w:rPr>
        <w:t xml:space="preserve"> </w:t>
      </w:r>
      <w:r w:rsidRPr="00940EC4">
        <w:rPr>
          <w:rFonts w:asciiTheme="minorHAnsi" w:hAnsiTheme="minorHAnsi" w:cstheme="minorHAnsi"/>
          <w:sz w:val="16"/>
        </w:rPr>
        <w:t>There were some early signs —notably in a large poll of millennials from SurveyMonkey released in March — that Democrats had finally found in Trump an X factor that would get young people to the polls. But as the election season drags on, there are signs the age gap in likelihood to vote is persisting, as Ron Brownstein notes:</w:t>
      </w:r>
      <w:r w:rsidR="00350268" w:rsidRPr="00940EC4">
        <w:rPr>
          <w:rFonts w:asciiTheme="minorHAnsi" w:hAnsiTheme="minorHAnsi" w:cstheme="minorHAnsi"/>
          <w:sz w:val="16"/>
        </w:rPr>
        <w:t xml:space="preserve"> </w:t>
      </w:r>
      <w:r w:rsidRPr="00967BF7">
        <w:rPr>
          <w:rStyle w:val="StyleUnderline"/>
          <w:rFonts w:asciiTheme="minorHAnsi" w:hAnsiTheme="minorHAnsi" w:cstheme="minorHAnsi"/>
          <w:highlight w:val="cyan"/>
        </w:rPr>
        <w:t>[N]o more than</w:t>
      </w:r>
      <w:r w:rsidRPr="00940EC4">
        <w:rPr>
          <w:rStyle w:val="StyleUnderline"/>
          <w:rFonts w:asciiTheme="minorHAnsi" w:hAnsiTheme="minorHAnsi" w:cstheme="minorHAnsi"/>
        </w:rPr>
        <w:t xml:space="preserve"> about </w:t>
      </w:r>
      <w:r w:rsidRPr="00967BF7">
        <w:rPr>
          <w:rStyle w:val="StyleUnderline"/>
          <w:rFonts w:asciiTheme="minorHAnsi" w:hAnsiTheme="minorHAnsi" w:cstheme="minorHAnsi"/>
          <w:highlight w:val="cyan"/>
        </w:rPr>
        <w:t>a quarter of</w:t>
      </w:r>
      <w:r w:rsidRPr="00940EC4">
        <w:rPr>
          <w:rStyle w:val="StyleUnderline"/>
          <w:rFonts w:asciiTheme="minorHAnsi" w:hAnsiTheme="minorHAnsi" w:cstheme="minorHAnsi"/>
        </w:rPr>
        <w:t xml:space="preserve"> eligible </w:t>
      </w:r>
      <w:r w:rsidRPr="00967BF7">
        <w:rPr>
          <w:rStyle w:val="StyleUnderline"/>
          <w:rFonts w:asciiTheme="minorHAnsi" w:hAnsiTheme="minorHAnsi" w:cstheme="minorHAnsi"/>
          <w:highlight w:val="cyan"/>
        </w:rPr>
        <w:t>adults younger than age 30</w:t>
      </w:r>
      <w:r w:rsidRPr="00940EC4">
        <w:rPr>
          <w:rStyle w:val="StyleUnderline"/>
          <w:rFonts w:asciiTheme="minorHAnsi" w:hAnsiTheme="minorHAnsi" w:cstheme="minorHAnsi"/>
        </w:rPr>
        <w:t xml:space="preserve"> </w:t>
      </w:r>
      <w:r w:rsidRPr="00967BF7">
        <w:rPr>
          <w:rStyle w:val="StyleUnderline"/>
          <w:rFonts w:asciiTheme="minorHAnsi" w:hAnsiTheme="minorHAnsi" w:cstheme="minorHAnsi"/>
          <w:highlight w:val="cyan"/>
        </w:rPr>
        <w:t>have voted in</w:t>
      </w:r>
      <w:r w:rsidRPr="00940EC4">
        <w:rPr>
          <w:rStyle w:val="StyleUnderline"/>
          <w:rFonts w:asciiTheme="minorHAnsi" w:hAnsiTheme="minorHAnsi" w:cstheme="minorHAnsi"/>
        </w:rPr>
        <w:t xml:space="preserve"> any of </w:t>
      </w:r>
      <w:r w:rsidRPr="00967BF7">
        <w:rPr>
          <w:rStyle w:val="StyleUnderline"/>
          <w:rFonts w:asciiTheme="minorHAnsi" w:hAnsiTheme="minorHAnsi" w:cstheme="minorHAnsi"/>
          <w:highlight w:val="cyan"/>
        </w:rPr>
        <w:t>the past five midterm elections</w:t>
      </w:r>
      <w:r w:rsidRPr="00940EC4">
        <w:rPr>
          <w:rStyle w:val="StyleUnderline"/>
          <w:rFonts w:asciiTheme="minorHAnsi" w:hAnsiTheme="minorHAnsi" w:cstheme="minorHAnsi"/>
        </w:rPr>
        <w:t>.</w:t>
      </w:r>
      <w:r w:rsidRPr="00940EC4">
        <w:rPr>
          <w:rFonts w:asciiTheme="minorHAnsi" w:hAnsiTheme="minorHAnsi" w:cstheme="minorHAnsi"/>
          <w:sz w:val="16"/>
        </w:rPr>
        <w:t xml:space="preserve"> In 2010, voters under 30 represented just 12 percent of all voters, exit polls found, down from 18 percent in 2008. The share of ballots cast by voters under 30 likewise skidded from 19 percent in 2012 to 13 percent in 2014. Each time, the proportion of the ballots cast by seniors spiked by comparable amounts …</w:t>
      </w:r>
      <w:r w:rsidR="00350268" w:rsidRPr="00940EC4">
        <w:rPr>
          <w:rFonts w:asciiTheme="minorHAnsi" w:hAnsiTheme="minorHAnsi" w:cstheme="minorHAnsi"/>
          <w:sz w:val="16"/>
        </w:rPr>
        <w:t xml:space="preserve"> </w:t>
      </w:r>
      <w:r w:rsidRPr="00967BF7">
        <w:rPr>
          <w:rStyle w:val="StyleUnderline"/>
          <w:rFonts w:asciiTheme="minorHAnsi" w:hAnsiTheme="minorHAnsi" w:cstheme="minorHAnsi"/>
          <w:highlight w:val="cyan"/>
        </w:rPr>
        <w:t>Recent polling offers ominous signs for Dem</w:t>
      </w:r>
      <w:r w:rsidRPr="00940EC4">
        <w:rPr>
          <w:rStyle w:val="StyleUnderline"/>
          <w:rFonts w:asciiTheme="minorHAnsi" w:hAnsiTheme="minorHAnsi" w:cstheme="minorHAnsi"/>
        </w:rPr>
        <w:t>ocrat</w:t>
      </w:r>
      <w:r w:rsidRPr="00967BF7">
        <w:rPr>
          <w:rStyle w:val="StyleUnderline"/>
          <w:rFonts w:asciiTheme="minorHAnsi" w:hAnsiTheme="minorHAnsi" w:cstheme="minorHAnsi"/>
          <w:highlight w:val="cyan"/>
        </w:rPr>
        <w:t>s</w:t>
      </w:r>
      <w:r w:rsidRPr="00940EC4">
        <w:rPr>
          <w:rStyle w:val="StyleUnderline"/>
          <w:rFonts w:asciiTheme="minorHAnsi" w:hAnsiTheme="minorHAnsi" w:cstheme="minorHAnsi"/>
        </w:rPr>
        <w:t xml:space="preserve"> </w:t>
      </w:r>
      <w:r w:rsidRPr="00967BF7">
        <w:rPr>
          <w:rStyle w:val="StyleUnderline"/>
          <w:rFonts w:asciiTheme="minorHAnsi" w:hAnsiTheme="minorHAnsi" w:cstheme="minorHAnsi"/>
          <w:highlight w:val="cyan"/>
        </w:rPr>
        <w:t>that this pattern of demobilization could persist in 2018</w:t>
      </w:r>
      <w:r w:rsidRPr="00940EC4">
        <w:rPr>
          <w:rStyle w:val="StyleUnderline"/>
          <w:rFonts w:asciiTheme="minorHAnsi" w:hAnsiTheme="minorHAnsi" w:cstheme="minorHAnsi"/>
        </w:rPr>
        <w:t xml:space="preserve"> … </w:t>
      </w:r>
      <w:r w:rsidRPr="00967BF7">
        <w:rPr>
          <w:rStyle w:val="StyleUnderline"/>
          <w:rFonts w:asciiTheme="minorHAnsi" w:hAnsiTheme="minorHAnsi" w:cstheme="minorHAnsi"/>
          <w:highlight w:val="cyan"/>
        </w:rPr>
        <w:t>despite the</w:t>
      </w:r>
      <w:r w:rsidRPr="00940EC4">
        <w:rPr>
          <w:rStyle w:val="StyleUnderline"/>
          <w:rFonts w:asciiTheme="minorHAnsi" w:hAnsiTheme="minorHAnsi" w:cstheme="minorHAnsi"/>
        </w:rPr>
        <w:t xml:space="preserve"> Trump </w:t>
      </w:r>
      <w:r w:rsidRPr="00967BF7">
        <w:rPr>
          <w:rStyle w:val="StyleUnderline"/>
          <w:rFonts w:asciiTheme="minorHAnsi" w:hAnsiTheme="minorHAnsi" w:cstheme="minorHAnsi"/>
          <w:highlight w:val="cyan"/>
        </w:rPr>
        <w:t>administration’s relentless focus on policies that reflect the priorities of his conservative older white base</w:t>
      </w:r>
      <w:r w:rsidRPr="00940EC4">
        <w:rPr>
          <w:rStyle w:val="StyleUnderline"/>
          <w:rFonts w:asciiTheme="minorHAnsi" w:hAnsiTheme="minorHAnsi" w:cstheme="minorHAnsi"/>
        </w:rPr>
        <w:t xml:space="preserve">, from ending protection for the Dreamers, to building a border wall, to attempting to repeal the Affordable Care Act. Though surveys show those ideas all face intense resistance among younger adults, Stanley Greenberg, the veteran Democratic pollster, told me </w:t>
      </w:r>
      <w:r w:rsidRPr="00967BF7">
        <w:rPr>
          <w:rStyle w:val="StyleUnderline"/>
          <w:rFonts w:asciiTheme="minorHAnsi" w:hAnsiTheme="minorHAnsi" w:cstheme="minorHAnsi"/>
          <w:highlight w:val="cyan"/>
        </w:rPr>
        <w:t>there’s a “very real risk” that Millennial turnout could lag</w:t>
      </w:r>
      <w:r w:rsidRPr="00940EC4">
        <w:rPr>
          <w:rStyle w:val="StyleUnderline"/>
          <w:rFonts w:asciiTheme="minorHAnsi" w:hAnsiTheme="minorHAnsi" w:cstheme="minorHAnsi"/>
        </w:rPr>
        <w:t xml:space="preserve"> again in 2018.</w:t>
      </w:r>
      <w:r w:rsidR="00350268" w:rsidRPr="00940EC4">
        <w:rPr>
          <w:rStyle w:val="StyleUnderline"/>
          <w:rFonts w:asciiTheme="minorHAnsi" w:hAnsiTheme="minorHAnsi" w:cstheme="minorHAnsi"/>
        </w:rPr>
        <w:t xml:space="preserve"> </w:t>
      </w:r>
      <w:r w:rsidRPr="00940EC4">
        <w:rPr>
          <w:rStyle w:val="StyleUnderline"/>
          <w:rFonts w:asciiTheme="minorHAnsi" w:hAnsiTheme="minorHAnsi" w:cstheme="minorHAnsi"/>
        </w:rPr>
        <w:t xml:space="preserve">Brownstein cites a recent Pew survey showing that </w:t>
      </w:r>
      <w:r w:rsidRPr="00967BF7">
        <w:rPr>
          <w:rStyle w:val="StyleUnderline"/>
          <w:rFonts w:asciiTheme="minorHAnsi" w:hAnsiTheme="minorHAnsi" w:cstheme="minorHAnsi"/>
          <w:highlight w:val="cyan"/>
        </w:rPr>
        <w:t>over-50 voters were following midterm election news nearly twice as often as under-30 voters</w:t>
      </w:r>
      <w:r w:rsidRPr="00940EC4">
        <w:rPr>
          <w:rStyle w:val="StyleUnderline"/>
          <w:rFonts w:asciiTheme="minorHAnsi" w:hAnsiTheme="minorHAnsi" w:cstheme="minorHAnsi"/>
        </w:rPr>
        <w:t xml:space="preserve">. So perhaps </w:t>
      </w:r>
      <w:r w:rsidRPr="00967BF7">
        <w:rPr>
          <w:rStyle w:val="StyleUnderline"/>
          <w:rFonts w:asciiTheme="minorHAnsi" w:hAnsiTheme="minorHAnsi" w:cstheme="minorHAnsi"/>
          <w:highlight w:val="cyan"/>
        </w:rPr>
        <w:t>Trump is not</w:t>
      </w:r>
      <w:r w:rsidRPr="00940EC4">
        <w:rPr>
          <w:rStyle w:val="StyleUnderline"/>
          <w:rFonts w:asciiTheme="minorHAnsi" w:hAnsiTheme="minorHAnsi" w:cstheme="minorHAnsi"/>
        </w:rPr>
        <w:t xml:space="preserve"> actually </w:t>
      </w:r>
      <w:r w:rsidRPr="00967BF7">
        <w:rPr>
          <w:rStyle w:val="StyleUnderline"/>
          <w:rFonts w:asciiTheme="minorHAnsi" w:hAnsiTheme="minorHAnsi" w:cstheme="minorHAnsi"/>
          <w:highlight w:val="cyan"/>
        </w:rPr>
        <w:t>enough to get young voters to the polls</w:t>
      </w:r>
      <w:r w:rsidRPr="00940EC4">
        <w:rPr>
          <w:rStyle w:val="StyleUnderline"/>
          <w:rFonts w:asciiTheme="minorHAnsi" w:hAnsiTheme="minorHAnsi" w:cstheme="minorHAnsi"/>
        </w:rPr>
        <w:t xml:space="preserve"> — at least </w:t>
      </w:r>
      <w:r w:rsidRPr="00967BF7">
        <w:rPr>
          <w:rStyle w:val="StyleUnderline"/>
          <w:rFonts w:asciiTheme="minorHAnsi" w:hAnsiTheme="minorHAnsi" w:cstheme="minorHAnsi"/>
          <w:highlight w:val="cyan"/>
        </w:rPr>
        <w:t>until 2020</w:t>
      </w:r>
      <w:r w:rsidRPr="00940EC4">
        <w:rPr>
          <w:rStyle w:val="StyleUnderline"/>
          <w:rFonts w:asciiTheme="minorHAnsi" w:hAnsiTheme="minorHAnsi" w:cstheme="minorHAnsi"/>
        </w:rPr>
        <w:t>, when the president is (or is likely to be) on the ballot again.</w:t>
      </w:r>
      <w:r w:rsidRPr="00940EC4">
        <w:rPr>
          <w:rFonts w:asciiTheme="minorHAnsi" w:hAnsiTheme="minorHAnsi" w:cstheme="minorHAnsi"/>
          <w:sz w:val="16"/>
        </w:rPr>
        <w:t xml:space="preserve"> That would not be entirely shocking since, after all, Barack Obama’s strong popularity among young voters exhibited itself as a powerful force in 2008 and 2012 — but not in the 2010 and 2014 midterms.</w:t>
      </w:r>
    </w:p>
    <w:p w14:paraId="2BD6A9AF" w14:textId="65386E5F" w:rsidR="0096575A" w:rsidRPr="00940EC4" w:rsidRDefault="0096575A" w:rsidP="0084271C">
      <w:pPr>
        <w:rPr>
          <w:rFonts w:asciiTheme="minorHAnsi" w:hAnsiTheme="minorHAnsi" w:cstheme="minorHAnsi"/>
          <w:sz w:val="16"/>
        </w:rPr>
      </w:pPr>
    </w:p>
    <w:p w14:paraId="40EF1D82" w14:textId="23F5E4A9" w:rsidR="0096575A" w:rsidRPr="00940EC4" w:rsidRDefault="0096575A" w:rsidP="0096575A">
      <w:pPr>
        <w:pStyle w:val="Heading4"/>
        <w:rPr>
          <w:rFonts w:asciiTheme="minorHAnsi" w:hAnsiTheme="minorHAnsi" w:cstheme="minorHAnsi"/>
        </w:rPr>
      </w:pPr>
      <w:r w:rsidRPr="00940EC4">
        <w:rPr>
          <w:rFonts w:asciiTheme="minorHAnsi" w:hAnsiTheme="minorHAnsi" w:cstheme="minorHAnsi"/>
        </w:rPr>
        <w:t xml:space="preserve">Gun control not immigration driving millennial turnout </w:t>
      </w:r>
    </w:p>
    <w:p w14:paraId="69533C51" w14:textId="1DECEDDA" w:rsidR="0096575A" w:rsidRPr="00940EC4" w:rsidRDefault="0096575A" w:rsidP="0096575A">
      <w:pPr>
        <w:rPr>
          <w:rFonts w:asciiTheme="minorHAnsi" w:hAnsiTheme="minorHAnsi" w:cstheme="minorHAnsi"/>
        </w:rPr>
      </w:pPr>
      <w:r w:rsidRPr="00940EC4">
        <w:rPr>
          <w:rStyle w:val="Style13ptBold"/>
          <w:rFonts w:asciiTheme="minorHAnsi" w:hAnsiTheme="minorHAnsi" w:cstheme="minorHAnsi"/>
        </w:rPr>
        <w:t>West 4/5</w:t>
      </w:r>
      <w:r w:rsidRPr="00940EC4">
        <w:rPr>
          <w:rFonts w:asciiTheme="minorHAnsi" w:hAnsiTheme="minorHAnsi" w:cstheme="minorHAnsi"/>
        </w:rPr>
        <w:t xml:space="preserve"> (Darrell M. West-Vice President and Director - Governance Studies Founding Director - Center for Technology Innovation, “</w:t>
      </w:r>
      <w:r w:rsidRPr="00940EC4">
        <w:rPr>
          <w:rStyle w:val="StyleUnderline"/>
          <w:rFonts w:asciiTheme="minorHAnsi" w:hAnsiTheme="minorHAnsi" w:cstheme="minorHAnsi"/>
        </w:rPr>
        <w:t xml:space="preserve">How </w:t>
      </w:r>
      <w:r w:rsidRPr="00967BF7">
        <w:rPr>
          <w:rStyle w:val="StyleUnderline"/>
          <w:rFonts w:asciiTheme="minorHAnsi" w:hAnsiTheme="minorHAnsi" w:cstheme="minorHAnsi"/>
          <w:highlight w:val="cyan"/>
        </w:rPr>
        <w:t>millennials and gun control can change the 2018 midterm</w:t>
      </w:r>
      <w:r w:rsidRPr="00940EC4">
        <w:rPr>
          <w:rStyle w:val="StyleUnderline"/>
          <w:rFonts w:asciiTheme="minorHAnsi" w:hAnsiTheme="minorHAnsi" w:cstheme="minorHAnsi"/>
        </w:rPr>
        <w:t xml:space="preserve"> landscape</w:t>
      </w:r>
      <w:r w:rsidRPr="00940EC4">
        <w:rPr>
          <w:rFonts w:asciiTheme="minorHAnsi" w:hAnsiTheme="minorHAnsi" w:cstheme="minorHAnsi"/>
        </w:rPr>
        <w:t xml:space="preserve">”, </w:t>
      </w:r>
      <w:hyperlink r:id="rId75" w:history="1">
        <w:r w:rsidRPr="00940EC4">
          <w:rPr>
            <w:rStyle w:val="Hyperlink"/>
            <w:rFonts w:asciiTheme="minorHAnsi" w:hAnsiTheme="minorHAnsi" w:cstheme="minorHAnsi"/>
          </w:rPr>
          <w:t>https://www.brookings.edu/blog/fixgov/2018/04/05/how-millennials-and-gun-control-can-change-the-2018-midterm-landscape/</w:t>
        </w:r>
      </w:hyperlink>
      <w:r w:rsidRPr="00940EC4">
        <w:rPr>
          <w:rFonts w:asciiTheme="minorHAnsi" w:hAnsiTheme="minorHAnsi" w:cstheme="minorHAnsi"/>
        </w:rPr>
        <w:t xml:space="preserve"> , Thursday, April 5, 2018)</w:t>
      </w:r>
    </w:p>
    <w:p w14:paraId="77A610DC" w14:textId="0FE7F8EC" w:rsidR="0096575A" w:rsidRPr="00967BF7" w:rsidRDefault="0096575A" w:rsidP="0096575A">
      <w:pPr>
        <w:rPr>
          <w:rStyle w:val="StyleUnderline"/>
          <w:rFonts w:asciiTheme="minorHAnsi" w:hAnsiTheme="minorHAnsi" w:cstheme="minorHAnsi"/>
          <w:highlight w:val="cyan"/>
        </w:rPr>
      </w:pPr>
      <w:r w:rsidRPr="00967BF7">
        <w:rPr>
          <w:rStyle w:val="StyleUnderline"/>
          <w:rFonts w:asciiTheme="minorHAnsi" w:hAnsiTheme="minorHAnsi" w:cstheme="minorHAnsi"/>
          <w:highlight w:val="cyan"/>
        </w:rPr>
        <w:t>There continues to be</w:t>
      </w:r>
      <w:r w:rsidRPr="00940EC4">
        <w:rPr>
          <w:rStyle w:val="StyleUnderline"/>
          <w:rFonts w:asciiTheme="minorHAnsi" w:hAnsiTheme="minorHAnsi" w:cstheme="minorHAnsi"/>
        </w:rPr>
        <w:t xml:space="preserve"> public </w:t>
      </w:r>
      <w:r w:rsidRPr="00967BF7">
        <w:rPr>
          <w:rStyle w:val="StyleUnderline"/>
          <w:rFonts w:asciiTheme="minorHAnsi" w:hAnsiTheme="minorHAnsi" w:cstheme="minorHAnsi"/>
          <w:highlight w:val="cyan"/>
        </w:rPr>
        <w:t>outrage</w:t>
      </w:r>
      <w:r w:rsidRPr="00940EC4">
        <w:rPr>
          <w:rStyle w:val="StyleUnderline"/>
          <w:rFonts w:asciiTheme="minorHAnsi" w:hAnsiTheme="minorHAnsi" w:cstheme="minorHAnsi"/>
        </w:rPr>
        <w:t xml:space="preserve"> in the United States </w:t>
      </w:r>
      <w:r w:rsidRPr="00967BF7">
        <w:rPr>
          <w:rStyle w:val="StyleUnderline"/>
          <w:rFonts w:asciiTheme="minorHAnsi" w:hAnsiTheme="minorHAnsi" w:cstheme="minorHAnsi"/>
          <w:highlight w:val="cyan"/>
        </w:rPr>
        <w:t>over gun violence</w:t>
      </w:r>
      <w:r w:rsidRPr="00940EC4">
        <w:rPr>
          <w:rStyle w:val="StyleUnderline"/>
          <w:rFonts w:asciiTheme="minorHAnsi" w:hAnsiTheme="minorHAnsi" w:cstheme="minorHAnsi"/>
        </w:rPr>
        <w:t xml:space="preserve"> in educational institutions</w:t>
      </w:r>
      <w:r w:rsidRPr="00940EC4">
        <w:rPr>
          <w:rFonts w:asciiTheme="minorHAnsi" w:hAnsiTheme="minorHAnsi" w:cstheme="minorHAnsi"/>
          <w:sz w:val="16"/>
        </w:rPr>
        <w:t xml:space="preserve">. The shootings at Marjory Stoneman Douglas High School in Parkland, Florida killed 17 people and injured 17 more, yet members of Congress refuse to take meaningful action to improve the situation. Efforts to strengthen background checks, delay those suffering from mental illness from purchasing guns, or limit the spread of military-style weapons have gone nowhere. What representatives do not understand is the energized role young people are likely to play in the upcoming midterm elections. In 2010, when Republicans gained 63 seats in the U.S. House of Representatives and six in the U.S. Senate, only 21 percent of young voters between the ages of 18 and 24 cast ballots. This was well below the 61 percent turnout for senior citizens and the overall total of 45 percent for the eligible population, according to U.S. Census figures. These turnout numbers were devastating for Democrats because young people are more liberal than the population </w:t>
      </w:r>
      <w:proofErr w:type="gramStart"/>
      <w:r w:rsidRPr="00940EC4">
        <w:rPr>
          <w:rFonts w:asciiTheme="minorHAnsi" w:hAnsiTheme="minorHAnsi" w:cstheme="minorHAnsi"/>
          <w:sz w:val="16"/>
        </w:rPr>
        <w:t>as a whole and</w:t>
      </w:r>
      <w:proofErr w:type="gramEnd"/>
      <w:r w:rsidRPr="00940EC4">
        <w:rPr>
          <w:rFonts w:asciiTheme="minorHAnsi" w:hAnsiTheme="minorHAnsi" w:cstheme="minorHAnsi"/>
          <w:sz w:val="16"/>
        </w:rPr>
        <w:t xml:space="preserve"> more likely to support meaningful action on gun violence. Without significant turnout among their major constituencies in 2010, Democratic candidates fared </w:t>
      </w:r>
      <w:proofErr w:type="gramStart"/>
      <w:r w:rsidRPr="00940EC4">
        <w:rPr>
          <w:rFonts w:asciiTheme="minorHAnsi" w:hAnsiTheme="minorHAnsi" w:cstheme="minorHAnsi"/>
          <w:sz w:val="16"/>
        </w:rPr>
        <w:t>poorly</w:t>
      </w:r>
      <w:proofErr w:type="gramEnd"/>
      <w:r w:rsidRPr="00940EC4">
        <w:rPr>
          <w:rFonts w:asciiTheme="minorHAnsi" w:hAnsiTheme="minorHAnsi" w:cstheme="minorHAnsi"/>
          <w:sz w:val="16"/>
        </w:rPr>
        <w:t xml:space="preserve"> and their party lost control of the House. That hurt the ability of the Obama administration to enact major policy change. In 2014, only 17 percent of those aged 18 to 22 voted, which helped Republicans gain 13 seats in the House and 9 in the Senate. Their turnout was far below the 70 percent participation of senior citizens. According to the Center for Information &amp; Research on Civic Learning &amp; Engagement at Tufts University, one of the reasons for the </w:t>
      </w:r>
      <w:proofErr w:type="gramStart"/>
      <w:r w:rsidRPr="00940EC4">
        <w:rPr>
          <w:rFonts w:asciiTheme="minorHAnsi" w:hAnsiTheme="minorHAnsi" w:cstheme="minorHAnsi"/>
          <w:sz w:val="16"/>
        </w:rPr>
        <w:t>drop in</w:t>
      </w:r>
      <w:proofErr w:type="gramEnd"/>
      <w:r w:rsidRPr="00940EC4">
        <w:rPr>
          <w:rFonts w:asciiTheme="minorHAnsi" w:hAnsiTheme="minorHAnsi" w:cstheme="minorHAnsi"/>
          <w:sz w:val="16"/>
        </w:rPr>
        <w:t xml:space="preserve"> youth turnout is state actions making it more difficult for people to register and cast ballots. In a research report, its researchers argued “states have implemented photo ID requirements with restrictive lists of acceptable identification, have shortened voting times, and have repealed laws that had allowed people to register on the same day they voted. Our own research shows that these changes are associated with lower youth turnout.” The lead-up to this year’s midterm elections, though, is seeing a surge in youth interest. A recent march organized by the Parkland students attracted more than 500,000 people to Washington, D.C. and many more in state capitals around the country. </w:t>
      </w:r>
      <w:proofErr w:type="gramStart"/>
      <w:r w:rsidRPr="00940EC4">
        <w:rPr>
          <w:rStyle w:val="StyleUnderline"/>
          <w:rFonts w:asciiTheme="minorHAnsi" w:hAnsiTheme="minorHAnsi" w:cstheme="minorHAnsi"/>
        </w:rPr>
        <w:t>A number of</w:t>
      </w:r>
      <w:proofErr w:type="gramEnd"/>
      <w:r w:rsidRPr="00940EC4">
        <w:rPr>
          <w:rStyle w:val="StyleUnderline"/>
          <w:rFonts w:asciiTheme="minorHAnsi" w:hAnsiTheme="minorHAnsi" w:cstheme="minorHAnsi"/>
        </w:rPr>
        <w:t xml:space="preserve"> </w:t>
      </w:r>
      <w:r w:rsidRPr="00967BF7">
        <w:rPr>
          <w:rStyle w:val="StyleUnderline"/>
          <w:rFonts w:asciiTheme="minorHAnsi" w:hAnsiTheme="minorHAnsi" w:cstheme="minorHAnsi"/>
          <w:highlight w:val="cyan"/>
        </w:rPr>
        <w:t>young people are upset at congressional inaction on gun violence and the gutting of safety, environmental, and worker protections</w:t>
      </w:r>
      <w:r w:rsidRPr="00940EC4">
        <w:rPr>
          <w:rStyle w:val="StyleUnderline"/>
          <w:rFonts w:asciiTheme="minorHAnsi" w:hAnsiTheme="minorHAnsi" w:cstheme="minorHAnsi"/>
        </w:rPr>
        <w:t xml:space="preserve"> under the Trump administration. </w:t>
      </w:r>
      <w:r w:rsidRPr="00940EC4">
        <w:rPr>
          <w:rFonts w:asciiTheme="minorHAnsi" w:hAnsiTheme="minorHAnsi" w:cstheme="minorHAnsi"/>
          <w:sz w:val="16"/>
        </w:rPr>
        <w:t xml:space="preserve">In addition, special elections over the past year have generated considerable youth interest. For example, the 2017 Virginia state elections generated a youth turnout of 34 percent, twice the state’s 2009 level. That was a boon to gubernatorial candidate Ralph Northam as he captured 69 percent of the youth vote, compared to 30 percent for Republican Ed Gillespie. If young people can double their 2014 national turnout in 2018 up to 34 percent, as happened in Virginia, that would provide an additional four million voters nationally. This is enough to make a difference in close races and help Democrats win seats. Significant gains in these midterms would put legislators on notice that voters are </w:t>
      </w:r>
      <w:proofErr w:type="gramStart"/>
      <w:r w:rsidRPr="00940EC4">
        <w:rPr>
          <w:rFonts w:asciiTheme="minorHAnsi" w:hAnsiTheme="minorHAnsi" w:cstheme="minorHAnsi"/>
          <w:sz w:val="16"/>
        </w:rPr>
        <w:t>watching</w:t>
      </w:r>
      <w:proofErr w:type="gramEnd"/>
      <w:r w:rsidRPr="00940EC4">
        <w:rPr>
          <w:rFonts w:asciiTheme="minorHAnsi" w:hAnsiTheme="minorHAnsi" w:cstheme="minorHAnsi"/>
          <w:sz w:val="16"/>
        </w:rPr>
        <w:t xml:space="preserve"> and young people are not happy with current policy decisions. An old military adage warns about generals fighting the last war and thereby becoming obsolete. </w:t>
      </w:r>
      <w:r w:rsidRPr="00967BF7">
        <w:rPr>
          <w:rStyle w:val="StyleUnderline"/>
          <w:rFonts w:asciiTheme="minorHAnsi" w:hAnsiTheme="minorHAnsi" w:cstheme="minorHAnsi"/>
          <w:highlight w:val="cyan"/>
        </w:rPr>
        <w:t>Republican intransigence on guns</w:t>
      </w:r>
      <w:r w:rsidRPr="00940EC4">
        <w:rPr>
          <w:rStyle w:val="StyleUnderline"/>
          <w:rFonts w:asciiTheme="minorHAnsi" w:hAnsiTheme="minorHAnsi" w:cstheme="minorHAnsi"/>
        </w:rPr>
        <w:t xml:space="preserve"> may </w:t>
      </w:r>
      <w:r w:rsidRPr="00967BF7">
        <w:rPr>
          <w:rStyle w:val="StyleUnderline"/>
          <w:rFonts w:asciiTheme="minorHAnsi" w:hAnsiTheme="minorHAnsi" w:cstheme="minorHAnsi"/>
          <w:highlight w:val="cyan"/>
        </w:rPr>
        <w:t>represent</w:t>
      </w:r>
      <w:r w:rsidRPr="00940EC4">
        <w:rPr>
          <w:rStyle w:val="StyleUnderline"/>
          <w:rFonts w:asciiTheme="minorHAnsi" w:hAnsiTheme="minorHAnsi" w:cstheme="minorHAnsi"/>
        </w:rPr>
        <w:t xml:space="preserve"> an example of </w:t>
      </w:r>
      <w:r w:rsidRPr="00967BF7">
        <w:rPr>
          <w:rStyle w:val="StyleUnderline"/>
          <w:rFonts w:asciiTheme="minorHAnsi" w:hAnsiTheme="minorHAnsi" w:cstheme="minorHAnsi"/>
          <w:highlight w:val="cyan"/>
        </w:rPr>
        <w:t>a policy that helped them in the past but will hurt them in the futur</w:t>
      </w:r>
      <w:r w:rsidRPr="00940EC4">
        <w:rPr>
          <w:rStyle w:val="StyleUnderline"/>
          <w:rFonts w:asciiTheme="minorHAnsi" w:hAnsiTheme="minorHAnsi" w:cstheme="minorHAnsi"/>
        </w:rPr>
        <w:t>e</w:t>
      </w:r>
      <w:r w:rsidRPr="00940EC4">
        <w:rPr>
          <w:rFonts w:asciiTheme="minorHAnsi" w:hAnsiTheme="minorHAnsi" w:cstheme="minorHAnsi"/>
          <w:sz w:val="16"/>
        </w:rPr>
        <w:t xml:space="preserve">. Most public opinion surveys show overwhelming majorities in favor of gun action. A </w:t>
      </w:r>
      <w:proofErr w:type="gramStart"/>
      <w:r w:rsidRPr="00940EC4">
        <w:rPr>
          <w:rFonts w:asciiTheme="minorHAnsi" w:hAnsiTheme="minorHAnsi" w:cstheme="minorHAnsi"/>
          <w:sz w:val="16"/>
        </w:rPr>
        <w:t>February,</w:t>
      </w:r>
      <w:proofErr w:type="gramEnd"/>
      <w:r w:rsidRPr="00940EC4">
        <w:rPr>
          <w:rFonts w:asciiTheme="minorHAnsi" w:hAnsiTheme="minorHAnsi" w:cstheme="minorHAnsi"/>
          <w:sz w:val="16"/>
        </w:rPr>
        <w:t xml:space="preserve"> 2018 survey by Quinnipiac University found that </w:t>
      </w:r>
      <w:r w:rsidRPr="00967BF7">
        <w:rPr>
          <w:rStyle w:val="StyleUnderline"/>
          <w:rFonts w:asciiTheme="minorHAnsi" w:hAnsiTheme="minorHAnsi" w:cstheme="minorHAnsi"/>
          <w:highlight w:val="cyan"/>
        </w:rPr>
        <w:t>young people</w:t>
      </w:r>
      <w:r w:rsidRPr="00940EC4">
        <w:rPr>
          <w:rStyle w:val="StyleUnderline"/>
          <w:rFonts w:asciiTheme="minorHAnsi" w:hAnsiTheme="minorHAnsi" w:cstheme="minorHAnsi"/>
        </w:rPr>
        <w:t xml:space="preserve"> between 18 and 34 </w:t>
      </w:r>
      <w:r w:rsidRPr="00967BF7">
        <w:rPr>
          <w:rStyle w:val="StyleUnderline"/>
          <w:rFonts w:asciiTheme="minorHAnsi" w:hAnsiTheme="minorHAnsi" w:cstheme="minorHAnsi"/>
          <w:highlight w:val="cyan"/>
        </w:rPr>
        <w:t>supported the Democrat’s position on gun violence by 62 to 27 percent.</w:t>
      </w:r>
      <w:r w:rsidRPr="00940EC4">
        <w:rPr>
          <w:rStyle w:val="StyleUnderline"/>
          <w:rFonts w:asciiTheme="minorHAnsi" w:hAnsiTheme="minorHAnsi" w:cstheme="minorHAnsi"/>
        </w:rPr>
        <w:t xml:space="preserve"> </w:t>
      </w:r>
      <w:r w:rsidRPr="00967BF7">
        <w:rPr>
          <w:rStyle w:val="StyleUnderline"/>
          <w:rFonts w:asciiTheme="minorHAnsi" w:hAnsiTheme="minorHAnsi" w:cstheme="minorHAnsi"/>
          <w:highlight w:val="cyan"/>
        </w:rPr>
        <w:t>The GOP can ignore that</w:t>
      </w:r>
      <w:r w:rsidRPr="00940EC4">
        <w:rPr>
          <w:rStyle w:val="StyleUnderline"/>
          <w:rFonts w:asciiTheme="minorHAnsi" w:hAnsiTheme="minorHAnsi" w:cstheme="minorHAnsi"/>
        </w:rPr>
        <w:t xml:space="preserve"> message </w:t>
      </w:r>
      <w:r w:rsidRPr="00967BF7">
        <w:rPr>
          <w:rStyle w:val="StyleUnderline"/>
          <w:rFonts w:asciiTheme="minorHAnsi" w:hAnsiTheme="minorHAnsi" w:cstheme="minorHAnsi"/>
          <w:highlight w:val="cyan"/>
        </w:rPr>
        <w:t>at its own peril.</w:t>
      </w:r>
    </w:p>
    <w:p w14:paraId="51452949" w14:textId="3D233E88" w:rsidR="00AF5FC0" w:rsidRPr="00940EC4" w:rsidRDefault="00C420FE" w:rsidP="00AF5FC0">
      <w:pPr>
        <w:pStyle w:val="Heading3"/>
        <w:rPr>
          <w:rFonts w:asciiTheme="minorHAnsi" w:hAnsiTheme="minorHAnsi" w:cstheme="minorHAnsi"/>
        </w:rPr>
      </w:pPr>
      <w:r>
        <w:rPr>
          <w:rFonts w:asciiTheme="minorHAnsi" w:hAnsiTheme="minorHAnsi" w:cstheme="minorHAnsi"/>
        </w:rPr>
        <w:t xml:space="preserve">2AC </w:t>
      </w:r>
      <w:r w:rsidR="00AF5FC0" w:rsidRPr="00940EC4">
        <w:rPr>
          <w:rFonts w:asciiTheme="minorHAnsi" w:hAnsiTheme="minorHAnsi" w:cstheme="minorHAnsi"/>
        </w:rPr>
        <w:t>AT: Latinx Voters</w:t>
      </w:r>
    </w:p>
    <w:p w14:paraId="282B163A" w14:textId="0F215DF5" w:rsidR="003C6735" w:rsidRPr="00940EC4" w:rsidRDefault="003C6735" w:rsidP="003C6735">
      <w:pPr>
        <w:pStyle w:val="Heading4"/>
        <w:rPr>
          <w:rFonts w:asciiTheme="minorHAnsi" w:hAnsiTheme="minorHAnsi" w:cstheme="minorHAnsi"/>
        </w:rPr>
      </w:pPr>
      <w:r w:rsidRPr="00940EC4">
        <w:rPr>
          <w:rFonts w:asciiTheme="minorHAnsi" w:hAnsiTheme="minorHAnsi" w:cstheme="minorHAnsi"/>
        </w:rPr>
        <w:t xml:space="preserve">Latinx voters won’t turnout in 2018 </w:t>
      </w:r>
    </w:p>
    <w:p w14:paraId="1800732F" w14:textId="77777777" w:rsidR="003C6735" w:rsidRPr="00940EC4" w:rsidRDefault="003C6735" w:rsidP="003C6735">
      <w:pPr>
        <w:rPr>
          <w:rFonts w:asciiTheme="minorHAnsi" w:hAnsiTheme="minorHAnsi" w:cstheme="minorHAnsi"/>
        </w:rPr>
      </w:pPr>
      <w:r w:rsidRPr="00940EC4">
        <w:rPr>
          <w:rStyle w:val="Style13ptBold"/>
          <w:rFonts w:asciiTheme="minorHAnsi" w:hAnsiTheme="minorHAnsi" w:cstheme="minorHAnsi"/>
        </w:rPr>
        <w:t>Kilgore 5/17</w:t>
      </w:r>
      <w:r w:rsidRPr="00940EC4">
        <w:rPr>
          <w:rFonts w:asciiTheme="minorHAnsi" w:hAnsiTheme="minorHAnsi" w:cstheme="minorHAnsi"/>
        </w:rPr>
        <w:t xml:space="preserve"> (Ed Kilgore- political columnist for New York Magazine. “The Democratic Wave May Depend on Millennials Becoming Unusually Motivated to Vote”, </w:t>
      </w:r>
      <w:hyperlink r:id="rId76" w:history="1">
        <w:r w:rsidRPr="00940EC4">
          <w:rPr>
            <w:rStyle w:val="Hyperlink"/>
            <w:rFonts w:asciiTheme="minorHAnsi" w:hAnsiTheme="minorHAnsi" w:cstheme="minorHAnsi"/>
          </w:rPr>
          <w:t>http://nymag.com/daily/intelligencer/2018/05/democrats-need-unusually-high-millennial-turnout-in-midterms.html</w:t>
        </w:r>
      </w:hyperlink>
      <w:r w:rsidRPr="00940EC4">
        <w:rPr>
          <w:rFonts w:asciiTheme="minorHAnsi" w:hAnsiTheme="minorHAnsi" w:cstheme="minorHAnsi"/>
        </w:rPr>
        <w:t xml:space="preserve"> , May 17, 2018)</w:t>
      </w:r>
    </w:p>
    <w:p w14:paraId="6DF9EDF7" w14:textId="79B9B2B2" w:rsidR="003C6735" w:rsidRPr="00940EC4" w:rsidRDefault="003C6735" w:rsidP="003C6735">
      <w:pPr>
        <w:rPr>
          <w:rStyle w:val="StyleUnderline"/>
          <w:rFonts w:asciiTheme="minorHAnsi" w:hAnsiTheme="minorHAnsi" w:cstheme="minorHAnsi"/>
        </w:rPr>
      </w:pPr>
      <w:r w:rsidRPr="00940EC4">
        <w:rPr>
          <w:rStyle w:val="StyleUnderline"/>
          <w:rFonts w:asciiTheme="minorHAnsi" w:hAnsiTheme="minorHAnsi" w:cstheme="minorHAnsi"/>
        </w:rPr>
        <w:t xml:space="preserve">Close observers of political trends are familiar with a phenomenon usually called the “midterm falloff.” </w:t>
      </w:r>
      <w:r w:rsidRPr="00967BF7">
        <w:rPr>
          <w:rStyle w:val="StyleUnderline"/>
          <w:rFonts w:asciiTheme="minorHAnsi" w:hAnsiTheme="minorHAnsi" w:cstheme="minorHAnsi"/>
          <w:highlight w:val="cyan"/>
        </w:rPr>
        <w:t>Voters generally participate less in midterms</w:t>
      </w:r>
      <w:r w:rsidRPr="00940EC4">
        <w:rPr>
          <w:rStyle w:val="StyleUnderline"/>
          <w:rFonts w:asciiTheme="minorHAnsi" w:hAnsiTheme="minorHAnsi" w:cstheme="minorHAnsi"/>
        </w:rPr>
        <w:t xml:space="preserve"> than in presidential elections. But there are categories of voters — notably </w:t>
      </w:r>
      <w:r w:rsidRPr="00967BF7">
        <w:rPr>
          <w:rStyle w:val="StyleUnderline"/>
          <w:rFonts w:asciiTheme="minorHAnsi" w:hAnsiTheme="minorHAnsi" w:cstheme="minorHAnsi"/>
          <w:highlight w:val="cyan"/>
        </w:rPr>
        <w:t>young and minority</w:t>
      </w:r>
      <w:r w:rsidRPr="00940EC4">
        <w:rPr>
          <w:rFonts w:asciiTheme="minorHAnsi" w:hAnsiTheme="minorHAnsi" w:cstheme="minorHAnsi"/>
          <w:sz w:val="16"/>
        </w:rPr>
        <w:t xml:space="preserve"> (especially Latino and Asian-American, and to a lesser extent African-American) </w:t>
      </w:r>
      <w:r w:rsidRPr="00967BF7">
        <w:rPr>
          <w:rStyle w:val="StyleUnderline"/>
          <w:rFonts w:asciiTheme="minorHAnsi" w:hAnsiTheme="minorHAnsi" w:cstheme="minorHAnsi"/>
          <w:highlight w:val="cyan"/>
        </w:rPr>
        <w:t>voters — who regularly become a smaller percentage of the electorate in midterms</w:t>
      </w:r>
      <w:r w:rsidRPr="00940EC4">
        <w:rPr>
          <w:rStyle w:val="StyleUnderline"/>
          <w:rFonts w:asciiTheme="minorHAnsi" w:hAnsiTheme="minorHAnsi" w:cstheme="minorHAnsi"/>
        </w:rPr>
        <w:t xml:space="preserve">. </w:t>
      </w:r>
      <w:r w:rsidRPr="00967BF7">
        <w:rPr>
          <w:rStyle w:val="StyleUnderline"/>
          <w:rFonts w:asciiTheme="minorHAnsi" w:hAnsiTheme="minorHAnsi" w:cstheme="minorHAnsi"/>
          <w:highlight w:val="cyan"/>
        </w:rPr>
        <w:t>This</w:t>
      </w:r>
      <w:r w:rsidRPr="00940EC4">
        <w:rPr>
          <w:rStyle w:val="StyleUnderline"/>
          <w:rFonts w:asciiTheme="minorHAnsi" w:hAnsiTheme="minorHAnsi" w:cstheme="minorHAnsi"/>
        </w:rPr>
        <w:t xml:space="preserve"> “falloff” </w:t>
      </w:r>
      <w:r w:rsidRPr="00967BF7">
        <w:rPr>
          <w:rStyle w:val="StyleUnderline"/>
          <w:rFonts w:asciiTheme="minorHAnsi" w:hAnsiTheme="minorHAnsi" w:cstheme="minorHAnsi"/>
          <w:highlight w:val="cyan"/>
        </w:rPr>
        <w:t>has become a big Democratic Party problem</w:t>
      </w:r>
      <w:r w:rsidRPr="00940EC4">
        <w:rPr>
          <w:rStyle w:val="StyleUnderline"/>
          <w:rFonts w:asciiTheme="minorHAnsi" w:hAnsiTheme="minorHAnsi" w:cstheme="minorHAnsi"/>
        </w:rPr>
        <w:t xml:space="preserve"> lately as young and minority voters have assumed a more central role in the party’s base</w:t>
      </w:r>
      <w:r w:rsidRPr="00940EC4">
        <w:rPr>
          <w:rFonts w:asciiTheme="minorHAnsi" w:hAnsiTheme="minorHAnsi" w:cstheme="minorHAnsi"/>
          <w:sz w:val="16"/>
        </w:rPr>
        <w:t xml:space="preserve">. At the same time, Republicans have benefited in recent midterms from their strong position among the voters most likely to participate in midterms: older white voters. This disparate turnout pattern was a significant contributing factor to the GOP midterm wins in 2010 and 2014. </w:t>
      </w:r>
      <w:r w:rsidRPr="00967BF7">
        <w:rPr>
          <w:rStyle w:val="StyleUnderline"/>
          <w:rFonts w:asciiTheme="minorHAnsi" w:hAnsiTheme="minorHAnsi" w:cstheme="minorHAnsi"/>
          <w:highlight w:val="cyan"/>
        </w:rPr>
        <w:t>The last time Dem</w:t>
      </w:r>
      <w:r w:rsidRPr="00940EC4">
        <w:rPr>
          <w:rStyle w:val="StyleUnderline"/>
          <w:rFonts w:asciiTheme="minorHAnsi" w:hAnsiTheme="minorHAnsi" w:cstheme="minorHAnsi"/>
        </w:rPr>
        <w:t>ocrat</w:t>
      </w:r>
      <w:r w:rsidRPr="00967BF7">
        <w:rPr>
          <w:rStyle w:val="StyleUnderline"/>
          <w:rFonts w:asciiTheme="minorHAnsi" w:hAnsiTheme="minorHAnsi" w:cstheme="minorHAnsi"/>
          <w:highlight w:val="cyan"/>
        </w:rPr>
        <w:t>s</w:t>
      </w:r>
      <w:r w:rsidRPr="00940EC4">
        <w:rPr>
          <w:rStyle w:val="StyleUnderline"/>
          <w:rFonts w:asciiTheme="minorHAnsi" w:hAnsiTheme="minorHAnsi" w:cstheme="minorHAnsi"/>
        </w:rPr>
        <w:t xml:space="preserve"> </w:t>
      </w:r>
      <w:r w:rsidRPr="00967BF7">
        <w:rPr>
          <w:rStyle w:val="StyleUnderline"/>
          <w:rFonts w:asciiTheme="minorHAnsi" w:hAnsiTheme="minorHAnsi" w:cstheme="minorHAnsi"/>
          <w:highlight w:val="cyan"/>
        </w:rPr>
        <w:t>had a midterm “wave,”</w:t>
      </w:r>
      <w:r w:rsidRPr="00940EC4">
        <w:rPr>
          <w:rStyle w:val="StyleUnderline"/>
          <w:rFonts w:asciiTheme="minorHAnsi" w:hAnsiTheme="minorHAnsi" w:cstheme="minorHAnsi"/>
        </w:rPr>
        <w:t xml:space="preserve"> in 2006, </w:t>
      </w:r>
      <w:r w:rsidRPr="00967BF7">
        <w:rPr>
          <w:rStyle w:val="StyleUnderline"/>
          <w:rFonts w:asciiTheme="minorHAnsi" w:hAnsiTheme="minorHAnsi" w:cstheme="minorHAnsi"/>
          <w:highlight w:val="cyan"/>
        </w:rPr>
        <w:t>they were performing much better among older voters</w:t>
      </w:r>
      <w:r w:rsidRPr="00940EC4">
        <w:rPr>
          <w:rStyle w:val="StyleUnderline"/>
          <w:rFonts w:asciiTheme="minorHAnsi" w:hAnsiTheme="minorHAnsi" w:cstheme="minorHAnsi"/>
        </w:rPr>
        <w:t xml:space="preserve"> (</w:t>
      </w:r>
      <w:proofErr w:type="gramStart"/>
      <w:r w:rsidRPr="00940EC4">
        <w:rPr>
          <w:rStyle w:val="StyleUnderline"/>
          <w:rFonts w:asciiTheme="minorHAnsi" w:hAnsiTheme="minorHAnsi" w:cstheme="minorHAnsi"/>
        </w:rPr>
        <w:t>actually winning</w:t>
      </w:r>
      <w:proofErr w:type="gramEnd"/>
      <w:r w:rsidRPr="00940EC4">
        <w:rPr>
          <w:rStyle w:val="StyleUnderline"/>
          <w:rFonts w:asciiTheme="minorHAnsi" w:hAnsiTheme="minorHAnsi" w:cstheme="minorHAnsi"/>
        </w:rPr>
        <w:t xml:space="preserve"> half the senior vote).</w:t>
      </w:r>
    </w:p>
    <w:p w14:paraId="6409584A" w14:textId="5D78E86F" w:rsidR="004554F5" w:rsidRDefault="004554F5" w:rsidP="004554F5">
      <w:pPr>
        <w:pStyle w:val="Heading3"/>
        <w:rPr>
          <w:rFonts w:asciiTheme="minorHAnsi" w:hAnsiTheme="minorHAnsi" w:cstheme="minorHAnsi"/>
        </w:rPr>
      </w:pPr>
      <w:r w:rsidRPr="00940EC4">
        <w:rPr>
          <w:rFonts w:asciiTheme="minorHAnsi" w:hAnsiTheme="minorHAnsi" w:cstheme="minorHAnsi"/>
        </w:rPr>
        <w:t xml:space="preserve">1AR Latinx </w:t>
      </w:r>
    </w:p>
    <w:p w14:paraId="0279E13D" w14:textId="41E5FEC8" w:rsidR="00C420FE" w:rsidRPr="00C420FE" w:rsidRDefault="006648CB" w:rsidP="006648CB">
      <w:pPr>
        <w:pStyle w:val="Heading4"/>
      </w:pPr>
      <w:r>
        <w:t xml:space="preserve">Latinx turnout will remain low </w:t>
      </w:r>
    </w:p>
    <w:p w14:paraId="7212839D" w14:textId="656A82F9" w:rsidR="004554F5" w:rsidRPr="00940EC4" w:rsidRDefault="006165BE" w:rsidP="004554F5">
      <w:pPr>
        <w:rPr>
          <w:rFonts w:asciiTheme="minorHAnsi" w:hAnsiTheme="minorHAnsi" w:cstheme="minorHAnsi"/>
        </w:rPr>
      </w:pPr>
      <w:proofErr w:type="spellStart"/>
      <w:r w:rsidRPr="00940EC4">
        <w:rPr>
          <w:rStyle w:val="Style13ptBold"/>
          <w:rFonts w:asciiTheme="minorHAnsi" w:hAnsiTheme="minorHAnsi" w:cstheme="minorHAnsi"/>
        </w:rPr>
        <w:t>McCammond</w:t>
      </w:r>
      <w:proofErr w:type="spellEnd"/>
      <w:r w:rsidRPr="00940EC4">
        <w:rPr>
          <w:rStyle w:val="Style13ptBold"/>
          <w:rFonts w:asciiTheme="minorHAnsi" w:hAnsiTheme="minorHAnsi" w:cstheme="minorHAnsi"/>
        </w:rPr>
        <w:t xml:space="preserve"> 6/11</w:t>
      </w:r>
      <w:r w:rsidRPr="00940EC4">
        <w:rPr>
          <w:rFonts w:asciiTheme="minorHAnsi" w:hAnsiTheme="minorHAnsi" w:cstheme="minorHAnsi"/>
        </w:rPr>
        <w:t xml:space="preserve"> (</w:t>
      </w:r>
      <w:r w:rsidR="004554F5" w:rsidRPr="00940EC4">
        <w:rPr>
          <w:rFonts w:asciiTheme="minorHAnsi" w:hAnsiTheme="minorHAnsi" w:cstheme="minorHAnsi"/>
        </w:rPr>
        <w:t xml:space="preserve">Alexi </w:t>
      </w:r>
      <w:proofErr w:type="spellStart"/>
      <w:r w:rsidR="004554F5" w:rsidRPr="00940EC4">
        <w:rPr>
          <w:rFonts w:asciiTheme="minorHAnsi" w:hAnsiTheme="minorHAnsi" w:cstheme="minorHAnsi"/>
        </w:rPr>
        <w:t>McCammond</w:t>
      </w:r>
      <w:proofErr w:type="spellEnd"/>
      <w:r w:rsidR="004554F5" w:rsidRPr="00940EC4">
        <w:rPr>
          <w:rFonts w:asciiTheme="minorHAnsi" w:hAnsiTheme="minorHAnsi" w:cstheme="minorHAnsi"/>
        </w:rPr>
        <w:t>-Deputy news editor</w:t>
      </w:r>
      <w:r w:rsidRPr="00940EC4">
        <w:rPr>
          <w:rFonts w:asciiTheme="minorHAnsi" w:hAnsiTheme="minorHAnsi" w:cstheme="minorHAnsi"/>
        </w:rPr>
        <w:t>, “</w:t>
      </w:r>
      <w:r w:rsidR="004554F5" w:rsidRPr="00940EC4">
        <w:rPr>
          <w:rFonts w:asciiTheme="minorHAnsi" w:hAnsiTheme="minorHAnsi" w:cstheme="minorHAnsi"/>
        </w:rPr>
        <w:t>Wave watch: Millennials, Hispanic voters aren't excited about midterms</w:t>
      </w:r>
      <w:r w:rsidRPr="00940EC4">
        <w:rPr>
          <w:rFonts w:asciiTheme="minorHAnsi" w:hAnsiTheme="minorHAnsi" w:cstheme="minorHAnsi"/>
        </w:rPr>
        <w:t xml:space="preserve">”, </w:t>
      </w:r>
      <w:hyperlink r:id="rId77" w:history="1">
        <w:r w:rsidR="004554F5" w:rsidRPr="00940EC4">
          <w:rPr>
            <w:rStyle w:val="Hyperlink"/>
            <w:rFonts w:asciiTheme="minorHAnsi" w:hAnsiTheme="minorHAnsi" w:cstheme="minorHAnsi"/>
          </w:rPr>
          <w:t>https://www.axios.com/millennial-hispanic-voters-midterm-turnout-0a477696-6650-40ec-bf82-395d1a2d681f.html</w:t>
        </w:r>
      </w:hyperlink>
      <w:r w:rsidRPr="00940EC4">
        <w:rPr>
          <w:rFonts w:asciiTheme="minorHAnsi" w:hAnsiTheme="minorHAnsi" w:cstheme="minorHAnsi"/>
        </w:rPr>
        <w:t xml:space="preserve"> , </w:t>
      </w:r>
      <w:r w:rsidR="004554F5" w:rsidRPr="00940EC4">
        <w:rPr>
          <w:rFonts w:asciiTheme="minorHAnsi" w:hAnsiTheme="minorHAnsi" w:cstheme="minorHAnsi"/>
        </w:rPr>
        <w:t>6/11/18</w:t>
      </w:r>
      <w:r w:rsidRPr="00940EC4">
        <w:rPr>
          <w:rFonts w:asciiTheme="minorHAnsi" w:hAnsiTheme="minorHAnsi" w:cstheme="minorHAnsi"/>
        </w:rPr>
        <w:t xml:space="preserve"> )</w:t>
      </w:r>
    </w:p>
    <w:p w14:paraId="33B91FF6" w14:textId="68AB2733" w:rsidR="004554F5" w:rsidRPr="00940EC4" w:rsidRDefault="004554F5" w:rsidP="004554F5">
      <w:pPr>
        <w:rPr>
          <w:rStyle w:val="Emphasis"/>
          <w:rFonts w:asciiTheme="minorHAnsi" w:hAnsiTheme="minorHAnsi" w:cstheme="minorHAnsi"/>
        </w:rPr>
      </w:pPr>
      <w:r w:rsidRPr="00967BF7">
        <w:rPr>
          <w:rStyle w:val="StyleUnderline"/>
          <w:rFonts w:asciiTheme="minorHAnsi" w:hAnsiTheme="minorHAnsi" w:cstheme="minorHAnsi"/>
          <w:highlight w:val="cyan"/>
        </w:rPr>
        <w:t>Only</w:t>
      </w:r>
      <w:r w:rsidRPr="00940EC4">
        <w:rPr>
          <w:rStyle w:val="StyleUnderline"/>
          <w:rFonts w:asciiTheme="minorHAnsi" w:hAnsiTheme="minorHAnsi" w:cstheme="minorHAnsi"/>
        </w:rPr>
        <w:t xml:space="preserve"> 30% of voters under 35 and </w:t>
      </w:r>
      <w:r w:rsidRPr="00967BF7">
        <w:rPr>
          <w:rStyle w:val="StyleUnderline"/>
          <w:rFonts w:asciiTheme="minorHAnsi" w:hAnsiTheme="minorHAnsi" w:cstheme="minorHAnsi"/>
          <w:highlight w:val="cyan"/>
        </w:rPr>
        <w:t>43% of Hispanic voters have a high interest in the 2018 midterm elections</w:t>
      </w:r>
      <w:r w:rsidRPr="00940EC4">
        <w:rPr>
          <w:rStyle w:val="StyleUnderline"/>
          <w:rFonts w:asciiTheme="minorHAnsi" w:hAnsiTheme="minorHAnsi" w:cstheme="minorHAnsi"/>
        </w:rPr>
        <w:t>, according to a recent NBC/WSJ poll.</w:t>
      </w:r>
      <w:r w:rsidR="00BD6344" w:rsidRPr="00940EC4">
        <w:rPr>
          <w:rStyle w:val="StyleUnderline"/>
          <w:rFonts w:asciiTheme="minorHAnsi" w:hAnsiTheme="minorHAnsi" w:cstheme="minorHAnsi"/>
        </w:rPr>
        <w:t xml:space="preserve"> </w:t>
      </w:r>
      <w:r w:rsidRPr="00940EC4">
        <w:rPr>
          <w:rStyle w:val="StyleUnderline"/>
          <w:rFonts w:asciiTheme="minorHAnsi" w:hAnsiTheme="minorHAnsi" w:cstheme="minorHAnsi"/>
        </w:rPr>
        <w:t xml:space="preserve">Why it matters: </w:t>
      </w:r>
      <w:r w:rsidRPr="00967BF7">
        <w:rPr>
          <w:rStyle w:val="StyleUnderline"/>
          <w:rFonts w:asciiTheme="minorHAnsi" w:hAnsiTheme="minorHAnsi" w:cstheme="minorHAnsi"/>
          <w:highlight w:val="cyan"/>
        </w:rPr>
        <w:t>Dem</w:t>
      </w:r>
      <w:r w:rsidRPr="00940EC4">
        <w:rPr>
          <w:rFonts w:asciiTheme="minorHAnsi" w:hAnsiTheme="minorHAnsi" w:cstheme="minorHAnsi"/>
          <w:sz w:val="16"/>
        </w:rPr>
        <w:t>ocra</w:t>
      </w:r>
      <w:r w:rsidRPr="00967BF7">
        <w:rPr>
          <w:rFonts w:asciiTheme="minorHAnsi" w:hAnsiTheme="minorHAnsi" w:cstheme="minorHAnsi"/>
          <w:sz w:val="16"/>
          <w:highlight w:val="cyan"/>
        </w:rPr>
        <w:t>t</w:t>
      </w:r>
      <w:r w:rsidRPr="00967BF7">
        <w:rPr>
          <w:rStyle w:val="StyleUnderline"/>
          <w:rFonts w:asciiTheme="minorHAnsi" w:hAnsiTheme="minorHAnsi" w:cstheme="minorHAnsi"/>
          <w:highlight w:val="cyan"/>
        </w:rPr>
        <w:t>s</w:t>
      </w:r>
      <w:r w:rsidRPr="00940EC4">
        <w:rPr>
          <w:rFonts w:asciiTheme="minorHAnsi" w:hAnsiTheme="minorHAnsi" w:cstheme="minorHAnsi"/>
          <w:sz w:val="16"/>
        </w:rPr>
        <w:t xml:space="preserve"> </w:t>
      </w:r>
      <w:r w:rsidRPr="00967BF7">
        <w:rPr>
          <w:rStyle w:val="StyleUnderline"/>
          <w:rFonts w:asciiTheme="minorHAnsi" w:hAnsiTheme="minorHAnsi" w:cstheme="minorHAnsi"/>
          <w:highlight w:val="cyan"/>
        </w:rPr>
        <w:t>could take back the House with</w:t>
      </w:r>
      <w:r w:rsidRPr="00940EC4">
        <w:rPr>
          <w:rStyle w:val="StyleUnderline"/>
          <w:rFonts w:asciiTheme="minorHAnsi" w:hAnsiTheme="minorHAnsi" w:cstheme="minorHAnsi"/>
        </w:rPr>
        <w:t xml:space="preserve"> the help of </w:t>
      </w:r>
      <w:r w:rsidRPr="00967BF7">
        <w:rPr>
          <w:rStyle w:val="StyleUnderline"/>
          <w:rFonts w:asciiTheme="minorHAnsi" w:hAnsiTheme="minorHAnsi" w:cstheme="minorHAnsi"/>
          <w:highlight w:val="cyan"/>
        </w:rPr>
        <w:t>these core constituencies</w:t>
      </w:r>
      <w:r w:rsidRPr="00940EC4">
        <w:rPr>
          <w:rStyle w:val="StyleUnderline"/>
          <w:rFonts w:asciiTheme="minorHAnsi" w:hAnsiTheme="minorHAnsi" w:cstheme="minorHAnsi"/>
        </w:rPr>
        <w:t xml:space="preserve">, especially with a renewed focus on immigration policy and gun violence. </w:t>
      </w:r>
      <w:r w:rsidRPr="00967BF7">
        <w:rPr>
          <w:rStyle w:val="StyleUnderline"/>
          <w:rFonts w:asciiTheme="minorHAnsi" w:hAnsiTheme="minorHAnsi" w:cstheme="minorHAnsi"/>
          <w:highlight w:val="cyan"/>
        </w:rPr>
        <w:t>But the numbers are lower than in 2006</w:t>
      </w:r>
      <w:r w:rsidRPr="00940EC4">
        <w:rPr>
          <w:rStyle w:val="StyleUnderline"/>
          <w:rFonts w:asciiTheme="minorHAnsi" w:hAnsiTheme="minorHAnsi" w:cstheme="minorHAnsi"/>
        </w:rPr>
        <w:t>, the last time Democrats had a wave election.</w:t>
      </w:r>
      <w:r w:rsidR="00BD6344" w:rsidRPr="00940EC4">
        <w:rPr>
          <w:rStyle w:val="StyleUnderline"/>
          <w:rFonts w:asciiTheme="minorHAnsi" w:hAnsiTheme="minorHAnsi" w:cstheme="minorHAnsi"/>
        </w:rPr>
        <w:t xml:space="preserve"> </w:t>
      </w:r>
      <w:r w:rsidRPr="00940EC4">
        <w:rPr>
          <w:rStyle w:val="StyleUnderline"/>
          <w:rFonts w:asciiTheme="minorHAnsi" w:hAnsiTheme="minorHAnsi" w:cstheme="minorHAnsi"/>
        </w:rPr>
        <w:t xml:space="preserve">Be smart, from Cook Political Report's Dave Wasserman: These numbers reflect a trend we've seen in recent elections, where </w:t>
      </w:r>
      <w:r w:rsidRPr="00967BF7">
        <w:rPr>
          <w:rStyle w:val="StyleUnderline"/>
          <w:rFonts w:asciiTheme="minorHAnsi" w:hAnsiTheme="minorHAnsi" w:cstheme="minorHAnsi"/>
          <w:highlight w:val="cyan"/>
        </w:rPr>
        <w:t>Dem</w:t>
      </w:r>
      <w:r w:rsidRPr="00940EC4">
        <w:rPr>
          <w:rStyle w:val="StyleUnderline"/>
          <w:rFonts w:asciiTheme="minorHAnsi" w:hAnsiTheme="minorHAnsi" w:cstheme="minorHAnsi"/>
        </w:rPr>
        <w:t>ocrat</w:t>
      </w:r>
      <w:r w:rsidRPr="00967BF7">
        <w:rPr>
          <w:rStyle w:val="StyleUnderline"/>
          <w:rFonts w:asciiTheme="minorHAnsi" w:hAnsiTheme="minorHAnsi" w:cstheme="minorHAnsi"/>
          <w:highlight w:val="cyan"/>
        </w:rPr>
        <w:t>s'</w:t>
      </w:r>
      <w:r w:rsidRPr="00940EC4">
        <w:rPr>
          <w:rStyle w:val="StyleUnderline"/>
          <w:rFonts w:asciiTheme="minorHAnsi" w:hAnsiTheme="minorHAnsi" w:cstheme="minorHAnsi"/>
        </w:rPr>
        <w:t xml:space="preserve"> </w:t>
      </w:r>
      <w:r w:rsidRPr="00967BF7">
        <w:rPr>
          <w:rStyle w:val="StyleUnderline"/>
          <w:rFonts w:asciiTheme="minorHAnsi" w:hAnsiTheme="minorHAnsi" w:cstheme="minorHAnsi"/>
          <w:highlight w:val="cyan"/>
        </w:rPr>
        <w:t>"blue wave" is stronger in places</w:t>
      </w:r>
      <w:r w:rsidRPr="00940EC4">
        <w:rPr>
          <w:rStyle w:val="StyleUnderline"/>
          <w:rFonts w:asciiTheme="minorHAnsi" w:hAnsiTheme="minorHAnsi" w:cstheme="minorHAnsi"/>
        </w:rPr>
        <w:t xml:space="preserve"> (typically suburban areas) </w:t>
      </w:r>
      <w:r w:rsidRPr="00967BF7">
        <w:rPr>
          <w:rStyle w:val="StyleUnderline"/>
          <w:rFonts w:asciiTheme="minorHAnsi" w:hAnsiTheme="minorHAnsi" w:cstheme="minorHAnsi"/>
          <w:highlight w:val="cyan"/>
        </w:rPr>
        <w:t>with a higher population of women college graduates</w:t>
      </w:r>
      <w:r w:rsidRPr="00940EC4">
        <w:rPr>
          <w:rStyle w:val="StyleUnderline"/>
          <w:rFonts w:asciiTheme="minorHAnsi" w:hAnsiTheme="minorHAnsi" w:cstheme="minorHAnsi"/>
        </w:rPr>
        <w:t xml:space="preserve">, </w:t>
      </w:r>
      <w:r w:rsidRPr="00967BF7">
        <w:rPr>
          <w:rStyle w:val="Emphasis"/>
          <w:rFonts w:asciiTheme="minorHAnsi" w:hAnsiTheme="minorHAnsi" w:cstheme="minorHAnsi"/>
          <w:highlight w:val="cyan"/>
        </w:rPr>
        <w:t>but less threatening to Republicans in districts with higher Latino</w:t>
      </w:r>
      <w:r w:rsidRPr="00940EC4">
        <w:rPr>
          <w:rStyle w:val="Emphasis"/>
          <w:rFonts w:asciiTheme="minorHAnsi" w:hAnsiTheme="minorHAnsi" w:cstheme="minorHAnsi"/>
        </w:rPr>
        <w:t xml:space="preserve"> or youth </w:t>
      </w:r>
      <w:r w:rsidRPr="00967BF7">
        <w:rPr>
          <w:rStyle w:val="Emphasis"/>
          <w:rFonts w:asciiTheme="minorHAnsi" w:hAnsiTheme="minorHAnsi" w:cstheme="minorHAnsi"/>
          <w:highlight w:val="cyan"/>
        </w:rPr>
        <w:t>population.</w:t>
      </w:r>
    </w:p>
    <w:p w14:paraId="685429AD" w14:textId="77777777" w:rsidR="00E940C0" w:rsidRPr="00940EC4" w:rsidRDefault="00E940C0" w:rsidP="00E940C0">
      <w:pPr>
        <w:pStyle w:val="Heading3"/>
        <w:rPr>
          <w:rFonts w:asciiTheme="minorHAnsi" w:hAnsiTheme="minorHAnsi" w:cstheme="minorHAnsi"/>
        </w:rPr>
      </w:pPr>
      <w:r w:rsidRPr="00940EC4">
        <w:rPr>
          <w:rFonts w:asciiTheme="minorHAnsi" w:hAnsiTheme="minorHAnsi" w:cstheme="minorHAnsi"/>
        </w:rPr>
        <w:t>Cali Momentum bad for Dems</w:t>
      </w:r>
    </w:p>
    <w:p w14:paraId="7FCFC29C" w14:textId="0F3F0DCF" w:rsidR="00E940C0" w:rsidRPr="00940EC4" w:rsidRDefault="00E940C0" w:rsidP="00E940C0">
      <w:pPr>
        <w:pStyle w:val="Heading4"/>
        <w:rPr>
          <w:rFonts w:asciiTheme="minorHAnsi" w:hAnsiTheme="minorHAnsi" w:cstheme="minorHAnsi"/>
        </w:rPr>
      </w:pPr>
      <w:r w:rsidRPr="00940EC4">
        <w:rPr>
          <w:rFonts w:asciiTheme="minorHAnsi" w:hAnsiTheme="minorHAnsi" w:cstheme="minorHAnsi"/>
        </w:rPr>
        <w:t xml:space="preserve">Blue momentum in California backfires by splitting Dem votes for GOP victories </w:t>
      </w:r>
    </w:p>
    <w:p w14:paraId="6069E909" w14:textId="77777777" w:rsidR="00E940C0" w:rsidRPr="00940EC4" w:rsidRDefault="00E940C0" w:rsidP="00E940C0">
      <w:pPr>
        <w:rPr>
          <w:rFonts w:asciiTheme="minorHAnsi" w:hAnsiTheme="minorHAnsi" w:cstheme="minorHAnsi"/>
        </w:rPr>
      </w:pPr>
      <w:r w:rsidRPr="00940EC4">
        <w:rPr>
          <w:rStyle w:val="Style13ptBold"/>
          <w:rFonts w:asciiTheme="minorHAnsi" w:hAnsiTheme="minorHAnsi" w:cstheme="minorHAnsi"/>
        </w:rPr>
        <w:t>Reston 5/31</w:t>
      </w:r>
      <w:r w:rsidRPr="00940EC4">
        <w:rPr>
          <w:rFonts w:asciiTheme="minorHAnsi" w:hAnsiTheme="minorHAnsi" w:cstheme="minorHAnsi"/>
        </w:rPr>
        <w:t xml:space="preserve"> (Maeve Reston is a national political reporter for CNN. “How a surge of progressive energy could backfire on Democrats in California”, </w:t>
      </w:r>
      <w:hyperlink r:id="rId78" w:history="1">
        <w:r w:rsidRPr="00940EC4">
          <w:rPr>
            <w:rStyle w:val="Hyperlink"/>
            <w:rFonts w:asciiTheme="minorHAnsi" w:hAnsiTheme="minorHAnsi" w:cstheme="minorHAnsi"/>
          </w:rPr>
          <w:t>https://www.cnn.com/2018/05/31/politics/california-primary-top-two-fears/index.html</w:t>
        </w:r>
      </w:hyperlink>
      <w:r w:rsidRPr="00940EC4">
        <w:rPr>
          <w:rFonts w:asciiTheme="minorHAnsi" w:hAnsiTheme="minorHAnsi" w:cstheme="minorHAnsi"/>
        </w:rPr>
        <w:t xml:space="preserve"> , May 31, 2018)</w:t>
      </w:r>
    </w:p>
    <w:p w14:paraId="5A1DDC9A" w14:textId="5943FEC9" w:rsidR="00E940C0" w:rsidRPr="00940EC4" w:rsidRDefault="00E940C0" w:rsidP="00E940C0">
      <w:pPr>
        <w:rPr>
          <w:rStyle w:val="Emphasis"/>
          <w:rFonts w:asciiTheme="minorHAnsi" w:hAnsiTheme="minorHAnsi" w:cstheme="minorHAnsi"/>
        </w:rPr>
      </w:pPr>
      <w:r w:rsidRPr="00940EC4">
        <w:rPr>
          <w:rFonts w:asciiTheme="minorHAnsi" w:hAnsiTheme="minorHAnsi" w:cstheme="minorHAnsi"/>
          <w:sz w:val="16"/>
        </w:rPr>
        <w:t xml:space="preserve">(CNN)In California, the heart of the progressive resistance to President Donald Trump, </w:t>
      </w:r>
      <w:r w:rsidRPr="00940EC4">
        <w:rPr>
          <w:rStyle w:val="StyleUnderline"/>
          <w:rFonts w:asciiTheme="minorHAnsi" w:hAnsiTheme="minorHAnsi" w:cstheme="minorHAnsi"/>
        </w:rPr>
        <w:t xml:space="preserve">it is </w:t>
      </w:r>
      <w:r w:rsidRPr="00967BF7">
        <w:rPr>
          <w:rStyle w:val="StyleUnderline"/>
          <w:rFonts w:asciiTheme="minorHAnsi" w:hAnsiTheme="minorHAnsi" w:cstheme="minorHAnsi"/>
          <w:highlight w:val="cyan"/>
        </w:rPr>
        <w:t>Dem</w:t>
      </w:r>
      <w:r w:rsidRPr="00940EC4">
        <w:rPr>
          <w:rStyle w:val="StyleUnderline"/>
          <w:rFonts w:asciiTheme="minorHAnsi" w:hAnsiTheme="minorHAnsi" w:cstheme="minorHAnsi"/>
        </w:rPr>
        <w:t>ocrat</w:t>
      </w:r>
      <w:r w:rsidRPr="00967BF7">
        <w:rPr>
          <w:rStyle w:val="StyleUnderline"/>
          <w:rFonts w:asciiTheme="minorHAnsi" w:hAnsiTheme="minorHAnsi" w:cstheme="minorHAnsi"/>
          <w:highlight w:val="cyan"/>
        </w:rPr>
        <w:t>s</w:t>
      </w:r>
      <w:r w:rsidRPr="00940EC4">
        <w:rPr>
          <w:rStyle w:val="StyleUnderline"/>
          <w:rFonts w:asciiTheme="minorHAnsi" w:hAnsiTheme="minorHAnsi" w:cstheme="minorHAnsi"/>
        </w:rPr>
        <w:t xml:space="preserve">, not Republicans, who </w:t>
      </w:r>
      <w:r w:rsidRPr="00967BF7">
        <w:rPr>
          <w:rStyle w:val="StyleUnderline"/>
          <w:rFonts w:asciiTheme="minorHAnsi" w:hAnsiTheme="minorHAnsi" w:cstheme="minorHAnsi"/>
          <w:highlight w:val="cyan"/>
        </w:rPr>
        <w:t>are most concerned that a swell of liberal energy could blow their shot at the House majority</w:t>
      </w:r>
      <w:r w:rsidRPr="00940EC4">
        <w:rPr>
          <w:rStyle w:val="StyleUnderline"/>
          <w:rFonts w:asciiTheme="minorHAnsi" w:hAnsiTheme="minorHAnsi" w:cstheme="minorHAnsi"/>
        </w:rPr>
        <w:t xml:space="preserve"> this year. </w:t>
      </w:r>
      <w:r w:rsidRPr="00940EC4">
        <w:rPr>
          <w:rFonts w:asciiTheme="minorHAnsi" w:hAnsiTheme="minorHAnsi" w:cstheme="minorHAnsi"/>
          <w:sz w:val="16"/>
        </w:rPr>
        <w:t xml:space="preserve">Since assuming office, Trump has declared war on California, challenging the state's stance on sanctuary cities, off-shore drilling, and fuel efficiency standards and accusing the mayor of Oakland of obstructing justice. </w:t>
      </w:r>
      <w:r w:rsidRPr="00967BF7">
        <w:rPr>
          <w:rStyle w:val="StyleUnderline"/>
          <w:rFonts w:asciiTheme="minorHAnsi" w:hAnsiTheme="minorHAnsi" w:cstheme="minorHAnsi"/>
          <w:highlight w:val="cyan"/>
        </w:rPr>
        <w:t>Trump's actions have been met by a surge of progressive activism in the state</w:t>
      </w:r>
      <w:r w:rsidRPr="00940EC4">
        <w:rPr>
          <w:rStyle w:val="StyleUnderline"/>
          <w:rFonts w:asciiTheme="minorHAnsi" w:hAnsiTheme="minorHAnsi" w:cstheme="minorHAnsi"/>
        </w:rPr>
        <w:t xml:space="preserve">, and Democrats are hoping the state's June 5 primary will deliver an opening blow at the ballot box that would send a message to Trump and eventually deprive Republicans of their majority in the House of Representatives in November. </w:t>
      </w:r>
      <w:r w:rsidRPr="00967BF7">
        <w:rPr>
          <w:rStyle w:val="StyleUnderline"/>
          <w:rFonts w:asciiTheme="minorHAnsi" w:hAnsiTheme="minorHAnsi" w:cstheme="minorHAnsi"/>
          <w:highlight w:val="cyan"/>
        </w:rPr>
        <w:t>But that plan has collided with the reality of the way California's primary works</w:t>
      </w:r>
      <w:r w:rsidRPr="00940EC4">
        <w:rPr>
          <w:rStyle w:val="StyleUnderline"/>
          <w:rFonts w:asciiTheme="minorHAnsi" w:hAnsiTheme="minorHAnsi" w:cstheme="minorHAnsi"/>
        </w:rPr>
        <w:t xml:space="preserve">. </w:t>
      </w:r>
      <w:r w:rsidRPr="00967BF7">
        <w:rPr>
          <w:rStyle w:val="StyleUnderline"/>
          <w:rFonts w:asciiTheme="minorHAnsi" w:hAnsiTheme="minorHAnsi" w:cstheme="minorHAnsi"/>
          <w:highlight w:val="cyan"/>
        </w:rPr>
        <w:t>The top two vote getters will advance to the November contest, regardless of party, and the churning anti-Trump fervor in the Golden state has been a double-edged sword</w:t>
      </w:r>
      <w:r w:rsidRPr="00940EC4">
        <w:rPr>
          <w:rStyle w:val="StyleUnderline"/>
          <w:rFonts w:asciiTheme="minorHAnsi" w:hAnsiTheme="minorHAnsi" w:cstheme="minorHAnsi"/>
        </w:rPr>
        <w:t xml:space="preserve">. In several of key races, </w:t>
      </w:r>
      <w:r w:rsidRPr="00967BF7">
        <w:rPr>
          <w:rStyle w:val="StyleUnderline"/>
          <w:rFonts w:asciiTheme="minorHAnsi" w:hAnsiTheme="minorHAnsi" w:cstheme="minorHAnsi"/>
          <w:highlight w:val="cyan"/>
        </w:rPr>
        <w:t>a crowded field of strong, well-funded Dem</w:t>
      </w:r>
      <w:r w:rsidRPr="00940EC4">
        <w:rPr>
          <w:rStyle w:val="StyleUnderline"/>
          <w:rFonts w:asciiTheme="minorHAnsi" w:hAnsiTheme="minorHAnsi" w:cstheme="minorHAnsi"/>
        </w:rPr>
        <w:t>ocrat</w:t>
      </w:r>
      <w:r w:rsidRPr="00967BF7">
        <w:rPr>
          <w:rStyle w:val="StyleUnderline"/>
          <w:rFonts w:asciiTheme="minorHAnsi" w:hAnsiTheme="minorHAnsi" w:cstheme="minorHAnsi"/>
          <w:highlight w:val="cyan"/>
        </w:rPr>
        <w:t>s</w:t>
      </w:r>
      <w:r w:rsidRPr="00940EC4">
        <w:rPr>
          <w:rStyle w:val="StyleUnderline"/>
          <w:rFonts w:asciiTheme="minorHAnsi" w:hAnsiTheme="minorHAnsi" w:cstheme="minorHAnsi"/>
        </w:rPr>
        <w:t xml:space="preserve"> </w:t>
      </w:r>
      <w:r w:rsidRPr="00967BF7">
        <w:rPr>
          <w:rStyle w:val="StyleUnderline"/>
          <w:rFonts w:asciiTheme="minorHAnsi" w:hAnsiTheme="minorHAnsi" w:cstheme="minorHAnsi"/>
          <w:highlight w:val="cyan"/>
        </w:rPr>
        <w:t>run the risk of splitting the vote, which could mean two Republicans advancing to a general election</w:t>
      </w:r>
      <w:r w:rsidRPr="00940EC4">
        <w:rPr>
          <w:rStyle w:val="StyleUnderline"/>
          <w:rFonts w:asciiTheme="minorHAnsi" w:hAnsiTheme="minorHAnsi" w:cstheme="minorHAnsi"/>
        </w:rPr>
        <w:t xml:space="preserve"> — </w:t>
      </w:r>
      <w:r w:rsidRPr="00967BF7">
        <w:rPr>
          <w:rStyle w:val="StyleUnderline"/>
          <w:rFonts w:asciiTheme="minorHAnsi" w:hAnsiTheme="minorHAnsi" w:cstheme="minorHAnsi"/>
          <w:highlight w:val="cyan"/>
        </w:rPr>
        <w:t>locking Democrats out in districts that would have been competitive</w:t>
      </w:r>
      <w:r w:rsidRPr="00940EC4">
        <w:rPr>
          <w:rStyle w:val="StyleUnderline"/>
          <w:rFonts w:asciiTheme="minorHAnsi" w:hAnsiTheme="minorHAnsi" w:cstheme="minorHAnsi"/>
        </w:rPr>
        <w:t xml:space="preserve"> in the fall. </w:t>
      </w:r>
      <w:r w:rsidRPr="00940EC4">
        <w:rPr>
          <w:rFonts w:asciiTheme="minorHAnsi" w:hAnsiTheme="minorHAnsi" w:cstheme="minorHAnsi"/>
          <w:sz w:val="16"/>
        </w:rPr>
        <w:t xml:space="preserve">Winning the seven GOP-held congressional districts in California won by Hillary Clinton has long been at the center of Democratic plans to notch the 23 House seats they need nationally to capture the majority. In these final weeks, </w:t>
      </w:r>
      <w:r w:rsidRPr="00967BF7">
        <w:rPr>
          <w:rStyle w:val="StyleUnderline"/>
          <w:rFonts w:asciiTheme="minorHAnsi" w:hAnsiTheme="minorHAnsi" w:cstheme="minorHAnsi"/>
          <w:highlight w:val="cyan"/>
        </w:rPr>
        <w:t>the unpredictability of those races has forced the D</w:t>
      </w:r>
      <w:r w:rsidRPr="00940EC4">
        <w:rPr>
          <w:rStyle w:val="StyleUnderline"/>
          <w:rFonts w:asciiTheme="minorHAnsi" w:hAnsiTheme="minorHAnsi" w:cstheme="minorHAnsi"/>
        </w:rPr>
        <w:t xml:space="preserve">emocratic </w:t>
      </w:r>
      <w:r w:rsidRPr="00967BF7">
        <w:rPr>
          <w:rStyle w:val="StyleUnderline"/>
          <w:rFonts w:asciiTheme="minorHAnsi" w:hAnsiTheme="minorHAnsi" w:cstheme="minorHAnsi"/>
          <w:highlight w:val="cyan"/>
        </w:rPr>
        <w:t>C</w:t>
      </w:r>
      <w:r w:rsidRPr="00940EC4">
        <w:rPr>
          <w:rStyle w:val="StyleUnderline"/>
          <w:rFonts w:asciiTheme="minorHAnsi" w:hAnsiTheme="minorHAnsi" w:cstheme="minorHAnsi"/>
        </w:rPr>
        <w:t xml:space="preserve">ongressional </w:t>
      </w:r>
      <w:r w:rsidRPr="00967BF7">
        <w:rPr>
          <w:rStyle w:val="StyleUnderline"/>
          <w:rFonts w:asciiTheme="minorHAnsi" w:hAnsiTheme="minorHAnsi" w:cstheme="minorHAnsi"/>
          <w:highlight w:val="cyan"/>
        </w:rPr>
        <w:t>C</w:t>
      </w:r>
      <w:r w:rsidRPr="00940EC4">
        <w:rPr>
          <w:rStyle w:val="StyleUnderline"/>
          <w:rFonts w:asciiTheme="minorHAnsi" w:hAnsiTheme="minorHAnsi" w:cstheme="minorHAnsi"/>
        </w:rPr>
        <w:t xml:space="preserve">ampaign </w:t>
      </w:r>
      <w:r w:rsidRPr="00967BF7">
        <w:rPr>
          <w:rStyle w:val="StyleUnderline"/>
          <w:rFonts w:asciiTheme="minorHAnsi" w:hAnsiTheme="minorHAnsi" w:cstheme="minorHAnsi"/>
          <w:highlight w:val="cyan"/>
        </w:rPr>
        <w:t>C</w:t>
      </w:r>
      <w:r w:rsidRPr="00940EC4">
        <w:rPr>
          <w:rStyle w:val="StyleUnderline"/>
          <w:rFonts w:asciiTheme="minorHAnsi" w:hAnsiTheme="minorHAnsi" w:cstheme="minorHAnsi"/>
        </w:rPr>
        <w:t>ommittee</w:t>
      </w:r>
      <w:r w:rsidRPr="00940EC4">
        <w:rPr>
          <w:rFonts w:asciiTheme="minorHAnsi" w:hAnsiTheme="minorHAnsi" w:cstheme="minorHAnsi"/>
          <w:sz w:val="16"/>
        </w:rPr>
        <w:t xml:space="preserve">, as well as outside groups, </w:t>
      </w:r>
      <w:r w:rsidRPr="00967BF7">
        <w:rPr>
          <w:rStyle w:val="StyleUnderline"/>
          <w:rFonts w:asciiTheme="minorHAnsi" w:hAnsiTheme="minorHAnsi" w:cstheme="minorHAnsi"/>
          <w:highlight w:val="cyan"/>
        </w:rPr>
        <w:t>to engage in</w:t>
      </w:r>
      <w:r w:rsidRPr="00940EC4">
        <w:rPr>
          <w:rStyle w:val="StyleUnderline"/>
          <w:rFonts w:asciiTheme="minorHAnsi" w:hAnsiTheme="minorHAnsi" w:cstheme="minorHAnsi"/>
        </w:rPr>
        <w:t xml:space="preserve"> what has amounted to </w:t>
      </w:r>
      <w:r w:rsidRPr="00967BF7">
        <w:rPr>
          <w:rStyle w:val="StyleUnderline"/>
          <w:rFonts w:asciiTheme="minorHAnsi" w:hAnsiTheme="minorHAnsi" w:cstheme="minorHAnsi"/>
          <w:highlight w:val="cyan"/>
        </w:rPr>
        <w:t>a</w:t>
      </w:r>
      <w:r w:rsidRPr="00940EC4">
        <w:rPr>
          <w:rStyle w:val="StyleUnderline"/>
          <w:rFonts w:asciiTheme="minorHAnsi" w:hAnsiTheme="minorHAnsi" w:cstheme="minorHAnsi"/>
        </w:rPr>
        <w:t xml:space="preserve"> </w:t>
      </w:r>
      <w:r w:rsidRPr="00967BF7">
        <w:rPr>
          <w:rStyle w:val="Emphasis"/>
          <w:rFonts w:asciiTheme="minorHAnsi" w:hAnsiTheme="minorHAnsi" w:cstheme="minorHAnsi"/>
          <w:highlight w:val="cyan"/>
        </w:rPr>
        <w:t>multi-million-dollar game of whack-a-mole</w:t>
      </w:r>
      <w:r w:rsidRPr="00940EC4">
        <w:rPr>
          <w:rStyle w:val="Emphasis"/>
          <w:rFonts w:asciiTheme="minorHAnsi" w:hAnsiTheme="minorHAnsi" w:cstheme="minorHAnsi"/>
        </w:rPr>
        <w:t>.</w:t>
      </w:r>
    </w:p>
    <w:p w14:paraId="20924980" w14:textId="11A33167" w:rsidR="007703EA" w:rsidRPr="00940EC4" w:rsidRDefault="0010233E" w:rsidP="007703EA">
      <w:pPr>
        <w:pStyle w:val="Heading2"/>
        <w:rPr>
          <w:rStyle w:val="Emphasis"/>
          <w:rFonts w:asciiTheme="minorHAnsi" w:hAnsiTheme="minorHAnsi" w:cstheme="minorHAnsi"/>
        </w:rPr>
      </w:pPr>
      <w:r w:rsidRPr="00940EC4">
        <w:rPr>
          <w:rStyle w:val="Emphasis"/>
          <w:rFonts w:asciiTheme="minorHAnsi" w:hAnsiTheme="minorHAnsi" w:cstheme="minorHAnsi"/>
        </w:rPr>
        <w:t>Impact</w:t>
      </w:r>
    </w:p>
    <w:p w14:paraId="12EBC994" w14:textId="6E639966" w:rsidR="00DE2D86" w:rsidRDefault="00DE2D86" w:rsidP="00DE2D86">
      <w:pPr>
        <w:pStyle w:val="Heading3"/>
        <w:rPr>
          <w:rFonts w:asciiTheme="minorHAnsi" w:hAnsiTheme="minorHAnsi" w:cstheme="minorHAnsi"/>
        </w:rPr>
      </w:pPr>
      <w:r>
        <w:rPr>
          <w:rFonts w:asciiTheme="minorHAnsi" w:hAnsiTheme="minorHAnsi" w:cstheme="minorHAnsi"/>
        </w:rPr>
        <w:t>W</w:t>
      </w:r>
      <w:r w:rsidRPr="00940EC4">
        <w:rPr>
          <w:rFonts w:asciiTheme="minorHAnsi" w:hAnsiTheme="minorHAnsi" w:cstheme="minorHAnsi"/>
        </w:rPr>
        <w:t>ave not enough</w:t>
      </w:r>
    </w:p>
    <w:p w14:paraId="7AA0EA5C" w14:textId="77777777" w:rsidR="00DE2D86" w:rsidRPr="00DE2D86" w:rsidRDefault="00DE2D86" w:rsidP="00DE2D86">
      <w:pPr>
        <w:pStyle w:val="Heading4"/>
      </w:pPr>
      <w:r>
        <w:t xml:space="preserve">Even a blue wave is insufficient to flip the House </w:t>
      </w:r>
    </w:p>
    <w:p w14:paraId="0A4BC316" w14:textId="77777777" w:rsidR="00DE2D86" w:rsidRPr="00940EC4" w:rsidRDefault="00DE2D86" w:rsidP="00DE2D86">
      <w:pPr>
        <w:rPr>
          <w:rFonts w:asciiTheme="minorHAnsi" w:hAnsiTheme="minorHAnsi" w:cstheme="minorHAnsi"/>
        </w:rPr>
      </w:pPr>
      <w:proofErr w:type="spellStart"/>
      <w:r w:rsidRPr="00DE2D86">
        <w:rPr>
          <w:rStyle w:val="Style13ptBold"/>
        </w:rPr>
        <w:t>Enten</w:t>
      </w:r>
      <w:proofErr w:type="spellEnd"/>
      <w:r w:rsidRPr="00DE2D86">
        <w:rPr>
          <w:rStyle w:val="Style13ptBold"/>
        </w:rPr>
        <w:t xml:space="preserve"> 6/8</w:t>
      </w:r>
      <w:r>
        <w:rPr>
          <w:rFonts w:asciiTheme="minorHAnsi" w:hAnsiTheme="minorHAnsi" w:cstheme="minorHAnsi"/>
        </w:rPr>
        <w:t xml:space="preserve"> (</w:t>
      </w:r>
      <w:r w:rsidRPr="00940EC4">
        <w:rPr>
          <w:rFonts w:asciiTheme="minorHAnsi" w:hAnsiTheme="minorHAnsi" w:cstheme="minorHAnsi"/>
        </w:rPr>
        <w:t xml:space="preserve">Harry </w:t>
      </w:r>
      <w:proofErr w:type="spellStart"/>
      <w:r w:rsidRPr="00940EC4">
        <w:rPr>
          <w:rFonts w:asciiTheme="minorHAnsi" w:hAnsiTheme="minorHAnsi" w:cstheme="minorHAnsi"/>
        </w:rPr>
        <w:t>Enten</w:t>
      </w:r>
      <w:proofErr w:type="spellEnd"/>
      <w:r w:rsidRPr="00940EC4">
        <w:rPr>
          <w:rFonts w:asciiTheme="minorHAnsi" w:hAnsiTheme="minorHAnsi" w:cstheme="minorHAnsi"/>
        </w:rPr>
        <w:t xml:space="preserve"> is a Senior Writer and Analyst for CNN Politics, where he specializes in data-driven journalism, covering politics with a focus on poll numbers and electoral trends.</w:t>
      </w:r>
      <w:r>
        <w:rPr>
          <w:rFonts w:asciiTheme="minorHAnsi" w:hAnsiTheme="minorHAnsi" w:cstheme="minorHAnsi"/>
        </w:rPr>
        <w:t xml:space="preserve"> “</w:t>
      </w:r>
      <w:r w:rsidRPr="00940EC4">
        <w:rPr>
          <w:rFonts w:asciiTheme="minorHAnsi" w:hAnsiTheme="minorHAnsi" w:cstheme="minorHAnsi"/>
        </w:rPr>
        <w:t>A blue wave could happen and still hit a wall</w:t>
      </w:r>
      <w:r>
        <w:rPr>
          <w:rFonts w:asciiTheme="minorHAnsi" w:hAnsiTheme="minorHAnsi" w:cstheme="minorHAnsi"/>
        </w:rPr>
        <w:t xml:space="preserve">”, </w:t>
      </w:r>
      <w:hyperlink r:id="rId79" w:history="1">
        <w:r w:rsidRPr="00940EC4">
          <w:rPr>
            <w:rStyle w:val="Hyperlink"/>
            <w:rFonts w:asciiTheme="minorHAnsi" w:hAnsiTheme="minorHAnsi" w:cstheme="minorHAnsi"/>
          </w:rPr>
          <w:t>https://www.cnn.com/2018/06/08/politics/national-house-vote-wave/index.html</w:t>
        </w:r>
      </w:hyperlink>
      <w:r>
        <w:rPr>
          <w:rFonts w:asciiTheme="minorHAnsi" w:hAnsiTheme="minorHAnsi" w:cstheme="minorHAnsi"/>
        </w:rPr>
        <w:t xml:space="preserve"> , </w:t>
      </w:r>
      <w:r w:rsidRPr="00940EC4">
        <w:rPr>
          <w:rFonts w:asciiTheme="minorHAnsi" w:hAnsiTheme="minorHAnsi" w:cstheme="minorHAnsi"/>
        </w:rPr>
        <w:t>June 8, 2018</w:t>
      </w:r>
      <w:r>
        <w:rPr>
          <w:rFonts w:asciiTheme="minorHAnsi" w:hAnsiTheme="minorHAnsi" w:cstheme="minorHAnsi"/>
        </w:rPr>
        <w:t>)</w:t>
      </w:r>
    </w:p>
    <w:p w14:paraId="1787D99E" w14:textId="327B0276" w:rsidR="00DE2D86" w:rsidRDefault="00DE2D86" w:rsidP="00DE2D86">
      <w:pPr>
        <w:rPr>
          <w:rStyle w:val="StyleUnderline"/>
        </w:rPr>
      </w:pPr>
      <w:r w:rsidRPr="00DE2D86">
        <w:rPr>
          <w:rFonts w:asciiTheme="minorHAnsi" w:hAnsiTheme="minorHAnsi" w:cstheme="minorHAnsi"/>
          <w:sz w:val="16"/>
        </w:rPr>
        <w:t xml:space="preserve">(CNN)As we get closer to November, I gain confidence that an electoral "wave" will develop the likes of 1946, 1994, 2006 and 2010. Unlike the elections in those years, however, </w:t>
      </w:r>
      <w:r w:rsidRPr="00967BF7">
        <w:rPr>
          <w:rStyle w:val="StyleUnderline"/>
          <w:highlight w:val="cyan"/>
        </w:rPr>
        <w:t>I'm not sure a wave will</w:t>
      </w:r>
      <w:r w:rsidRPr="00DE2D86">
        <w:rPr>
          <w:rStyle w:val="StyleUnderline"/>
        </w:rPr>
        <w:t xml:space="preserve"> necessarily </w:t>
      </w:r>
      <w:r w:rsidRPr="00967BF7">
        <w:rPr>
          <w:rStyle w:val="StyleUnderline"/>
          <w:highlight w:val="cyan"/>
        </w:rPr>
        <w:t>mean the minority party will wrestle away</w:t>
      </w:r>
      <w:r w:rsidRPr="00DE2D86">
        <w:rPr>
          <w:rStyle w:val="StyleUnderline"/>
        </w:rPr>
        <w:t xml:space="preserve"> control of </w:t>
      </w:r>
      <w:r w:rsidRPr="00967BF7">
        <w:rPr>
          <w:rStyle w:val="StyleUnderline"/>
          <w:highlight w:val="cyan"/>
        </w:rPr>
        <w:t>the House</w:t>
      </w:r>
      <w:r w:rsidRPr="00DE2D86">
        <w:rPr>
          <w:rStyle w:val="StyleUnderline"/>
        </w:rPr>
        <w:t>.</w:t>
      </w:r>
      <w:r>
        <w:rPr>
          <w:rStyle w:val="StyleUnderline"/>
        </w:rPr>
        <w:t xml:space="preserve"> </w:t>
      </w:r>
      <w:r w:rsidRPr="00DE2D86">
        <w:rPr>
          <w:rFonts w:asciiTheme="minorHAnsi" w:hAnsiTheme="minorHAnsi" w:cstheme="minorHAnsi"/>
          <w:sz w:val="16"/>
        </w:rPr>
        <w:t xml:space="preserve">How is this possible? It gets back to a question the New York Times' Nate Cohn and the Cook Political Report's Amy Walter asked: what is a wave? </w:t>
      </w:r>
      <w:r w:rsidRPr="00DE2D86">
        <w:rPr>
          <w:rStyle w:val="StyleUnderline"/>
        </w:rPr>
        <w:t>I'd argue a wave doesn't just need to be measured by seats won. It can be measured by votes won. It's on this score that Democrats are in a very strong position historically speaking.</w:t>
      </w:r>
      <w:r>
        <w:rPr>
          <w:rStyle w:val="StyleUnderline"/>
        </w:rPr>
        <w:t xml:space="preserve"> </w:t>
      </w:r>
      <w:r w:rsidRPr="00DE2D86">
        <w:rPr>
          <w:rFonts w:asciiTheme="minorHAnsi" w:hAnsiTheme="minorHAnsi" w:cstheme="minorHAnsi"/>
          <w:sz w:val="16"/>
        </w:rPr>
        <w:t xml:space="preserve">In an average of live interview polls conducted over the last month, Democrats (the minority party) held a 7.5-percentage point lead on the generic congressional ballot. No minority party since World War II has won the national House vote in a midterm election by more than the 8.5 percentage points Republicans won it by in 1946. The next highest was the eight-point margin Democrats took the national House vote by in 2006. The current polling for the upcoming election is between 2006 and the seven-point margin the minority Republicans won it by in 1994 and 2010. That is, Democrats are doing </w:t>
      </w:r>
      <w:proofErr w:type="gramStart"/>
      <w:r w:rsidRPr="00DE2D86">
        <w:rPr>
          <w:rFonts w:asciiTheme="minorHAnsi" w:hAnsiTheme="minorHAnsi" w:cstheme="minorHAnsi"/>
          <w:sz w:val="16"/>
        </w:rPr>
        <w:t>really well</w:t>
      </w:r>
      <w:proofErr w:type="gramEnd"/>
      <w:r w:rsidRPr="00DE2D86">
        <w:rPr>
          <w:rFonts w:asciiTheme="minorHAnsi" w:hAnsiTheme="minorHAnsi" w:cstheme="minorHAnsi"/>
          <w:sz w:val="16"/>
        </w:rPr>
        <w:t xml:space="preserve"> for a minority party. </w:t>
      </w:r>
      <w:r w:rsidRPr="00967BF7">
        <w:rPr>
          <w:rStyle w:val="StyleUnderline"/>
          <w:highlight w:val="cyan"/>
        </w:rPr>
        <w:t>The problem for Dem</w:t>
      </w:r>
      <w:r w:rsidRPr="00DE2D86">
        <w:rPr>
          <w:rStyle w:val="StyleUnderline"/>
        </w:rPr>
        <w:t>ocrat</w:t>
      </w:r>
      <w:r w:rsidRPr="00967BF7">
        <w:rPr>
          <w:rStyle w:val="StyleUnderline"/>
          <w:highlight w:val="cyan"/>
        </w:rPr>
        <w:t>s</w:t>
      </w:r>
      <w:r w:rsidRPr="00DE2D86">
        <w:rPr>
          <w:rStyle w:val="StyleUnderline"/>
        </w:rPr>
        <w:t xml:space="preserve"> </w:t>
      </w:r>
      <w:r w:rsidRPr="00967BF7">
        <w:rPr>
          <w:rStyle w:val="StyleUnderline"/>
          <w:highlight w:val="cyan"/>
        </w:rPr>
        <w:t>isn't lack of popular support. It's how that support gets translated into seats</w:t>
      </w:r>
      <w:r w:rsidRPr="00DE2D86">
        <w:rPr>
          <w:rFonts w:asciiTheme="minorHAnsi" w:hAnsiTheme="minorHAnsi" w:cstheme="minorHAnsi"/>
          <w:sz w:val="16"/>
        </w:rPr>
        <w:t xml:space="preserve">. A 7.5-point win in the national House vote puts Democrats right </w:t>
      </w:r>
      <w:proofErr w:type="gramStart"/>
      <w:r w:rsidRPr="00DE2D86">
        <w:rPr>
          <w:rFonts w:asciiTheme="minorHAnsi" w:hAnsiTheme="minorHAnsi" w:cstheme="minorHAnsi"/>
          <w:sz w:val="16"/>
        </w:rPr>
        <w:t>in the area of</w:t>
      </w:r>
      <w:proofErr w:type="gramEnd"/>
      <w:r w:rsidRPr="00DE2D86">
        <w:rPr>
          <w:rFonts w:asciiTheme="minorHAnsi" w:hAnsiTheme="minorHAnsi" w:cstheme="minorHAnsi"/>
          <w:sz w:val="16"/>
        </w:rPr>
        <w:t xml:space="preserve"> where they need to be for a net gain of 23 seats to win a majority of seats. The level of disparity between seats and votes won is far from exact, though it illustrates a rather important point that I've spoken about at length. </w:t>
      </w:r>
      <w:r w:rsidRPr="00DE2D86">
        <w:rPr>
          <w:rStyle w:val="StyleUnderline"/>
        </w:rPr>
        <w:t xml:space="preserve">It's not unusual historically speaking for the minority party to need more than </w:t>
      </w:r>
      <w:proofErr w:type="gramStart"/>
      <w:r w:rsidRPr="00DE2D86">
        <w:rPr>
          <w:rStyle w:val="StyleUnderline"/>
        </w:rPr>
        <w:t>a majority of</w:t>
      </w:r>
      <w:proofErr w:type="gramEnd"/>
      <w:r w:rsidRPr="00DE2D86">
        <w:rPr>
          <w:rStyle w:val="StyleUnderline"/>
        </w:rPr>
        <w:t xml:space="preserve"> votes (cast for the two major parties) to win a majority of seats. That's because incumbents tend to outperform the national environment, and the majority party usually has more incumbents running.</w:t>
      </w:r>
      <w:r>
        <w:rPr>
          <w:rStyle w:val="StyleUnderline"/>
        </w:rPr>
        <w:t xml:space="preserve"> </w:t>
      </w:r>
      <w:r w:rsidRPr="00967BF7">
        <w:rPr>
          <w:rStyle w:val="StyleUnderline"/>
          <w:highlight w:val="cyan"/>
        </w:rPr>
        <w:t>What is unusual about 2018 is how great the disparity is between votes and seats is likely to be because of geographic sorting and gerrymandering</w:t>
      </w:r>
      <w:r w:rsidRPr="00DE2D86">
        <w:rPr>
          <w:rStyle w:val="StyleUnderline"/>
        </w:rPr>
        <w:t xml:space="preserve">. </w:t>
      </w:r>
      <w:r w:rsidRPr="00967BF7">
        <w:rPr>
          <w:rStyle w:val="StyleUnderline"/>
          <w:highlight w:val="cyan"/>
        </w:rPr>
        <w:t>Usually, the minority party would need to win the</w:t>
      </w:r>
      <w:r w:rsidRPr="00DE2D86">
        <w:rPr>
          <w:rStyle w:val="StyleUnderline"/>
        </w:rPr>
        <w:t xml:space="preserve"> House </w:t>
      </w:r>
      <w:r w:rsidRPr="00967BF7">
        <w:rPr>
          <w:rStyle w:val="StyleUnderline"/>
          <w:highlight w:val="cyan"/>
        </w:rPr>
        <w:t>popular vote by a few points</w:t>
      </w:r>
      <w:r w:rsidRPr="00DE2D86">
        <w:rPr>
          <w:rStyle w:val="StyleUnderline"/>
        </w:rPr>
        <w:t xml:space="preserve"> to win control, </w:t>
      </w:r>
      <w:r w:rsidRPr="00967BF7">
        <w:rPr>
          <w:rStyle w:val="StyleUnderline"/>
          <w:highlight w:val="cyan"/>
        </w:rPr>
        <w:t>not seven</w:t>
      </w:r>
      <w:r w:rsidRPr="00DE2D86">
        <w:rPr>
          <w:rStyle w:val="StyleUnderline"/>
        </w:rPr>
        <w:t>.</w:t>
      </w:r>
      <w:r>
        <w:rPr>
          <w:rStyle w:val="StyleUnderline"/>
        </w:rPr>
        <w:t xml:space="preserve"> </w:t>
      </w:r>
      <w:r w:rsidRPr="00DE2D86">
        <w:rPr>
          <w:rFonts w:asciiTheme="minorHAnsi" w:hAnsiTheme="minorHAnsi" w:cstheme="minorHAnsi"/>
          <w:sz w:val="16"/>
        </w:rPr>
        <w:t xml:space="preserve">It's this historic difference that makes it difficult, in my mind, to judge a wave on the sole basis of seats won and lost. Now obviously, in terms of control of the government, it's seats that matter. It's also arguable that seats should be included in anyone's definition of a wave. </w:t>
      </w:r>
      <w:r w:rsidRPr="00967BF7">
        <w:rPr>
          <w:rStyle w:val="StyleUnderline"/>
          <w:highlight w:val="cyan"/>
        </w:rPr>
        <w:t>It j</w:t>
      </w:r>
      <w:r w:rsidRPr="00DE2D86">
        <w:rPr>
          <w:rStyle w:val="StyleUnderline"/>
        </w:rPr>
        <w:t xml:space="preserve">ust </w:t>
      </w:r>
      <w:r w:rsidRPr="00967BF7">
        <w:rPr>
          <w:rStyle w:val="StyleUnderline"/>
          <w:highlight w:val="cyan"/>
        </w:rPr>
        <w:t>strikes me as unreasonable to expect</w:t>
      </w:r>
      <w:r w:rsidRPr="00DE2D86">
        <w:rPr>
          <w:rStyle w:val="StyleUnderline"/>
        </w:rPr>
        <w:t xml:space="preserve"> that </w:t>
      </w:r>
      <w:r w:rsidRPr="00967BF7">
        <w:rPr>
          <w:rStyle w:val="StyleUnderline"/>
          <w:highlight w:val="cyan"/>
        </w:rPr>
        <w:t>Dem</w:t>
      </w:r>
      <w:r w:rsidRPr="00DE2D86">
        <w:rPr>
          <w:rStyle w:val="StyleUnderline"/>
        </w:rPr>
        <w:t>ocrat</w:t>
      </w:r>
      <w:r w:rsidRPr="00967BF7">
        <w:rPr>
          <w:rStyle w:val="StyleUnderline"/>
          <w:highlight w:val="cyan"/>
        </w:rPr>
        <w:t>s</w:t>
      </w:r>
      <w:r w:rsidRPr="00DE2D86">
        <w:rPr>
          <w:rStyle w:val="StyleUnderline"/>
        </w:rPr>
        <w:t xml:space="preserve"> </w:t>
      </w:r>
      <w:r w:rsidRPr="00967BF7">
        <w:rPr>
          <w:rStyle w:val="StyleUnderline"/>
          <w:highlight w:val="cyan"/>
        </w:rPr>
        <w:t>to win a net gain of much more than 23 seats</w:t>
      </w:r>
      <w:r w:rsidRPr="00DE2D86">
        <w:rPr>
          <w:rStyle w:val="StyleUnderline"/>
        </w:rPr>
        <w:t xml:space="preserve"> given the vote/seat disparity and that no minority party in a midterm in the modern era has done better than an 8.5-point popular vote win. If Democrats </w:t>
      </w:r>
      <w:proofErr w:type="gramStart"/>
      <w:r w:rsidRPr="00DE2D86">
        <w:rPr>
          <w:rStyle w:val="StyleUnderline"/>
        </w:rPr>
        <w:t>are able to</w:t>
      </w:r>
      <w:proofErr w:type="gramEnd"/>
      <w:r w:rsidRPr="00DE2D86">
        <w:rPr>
          <w:rStyle w:val="StyleUnderline"/>
        </w:rPr>
        <w:t xml:space="preserve"> do that, it would be extraordinary.</w:t>
      </w:r>
    </w:p>
    <w:p w14:paraId="341A4973" w14:textId="5AD1359E" w:rsidR="004C3737" w:rsidRDefault="004C3737" w:rsidP="004C3737">
      <w:pPr>
        <w:pStyle w:val="Heading3"/>
        <w:rPr>
          <w:rStyle w:val="StyleUnderline"/>
        </w:rPr>
      </w:pPr>
      <w:r>
        <w:rPr>
          <w:rStyle w:val="StyleUnderline"/>
        </w:rPr>
        <w:t>2AC Democracy</w:t>
      </w:r>
    </w:p>
    <w:p w14:paraId="33B9BBF3" w14:textId="77777777" w:rsidR="004C3737" w:rsidRPr="009278C0" w:rsidRDefault="004C3737" w:rsidP="004C3737">
      <w:pPr>
        <w:pStyle w:val="Heading4"/>
      </w:pPr>
      <w:r w:rsidRPr="009278C0">
        <w:t>Democracy is resilient despite Trump</w:t>
      </w:r>
    </w:p>
    <w:p w14:paraId="776C2D1E" w14:textId="77777777" w:rsidR="004C3737" w:rsidRPr="009278C0" w:rsidRDefault="004C3737" w:rsidP="004C3737">
      <w:r w:rsidRPr="009278C0">
        <w:rPr>
          <w:b/>
        </w:rPr>
        <w:t>Beauchamp 1-30-18</w:t>
      </w:r>
    </w:p>
    <w:p w14:paraId="0C0BE1EB" w14:textId="77777777" w:rsidR="004C3737" w:rsidRPr="009278C0" w:rsidRDefault="004C3737" w:rsidP="004C3737">
      <w:pPr>
        <w:rPr>
          <w:sz w:val="16"/>
          <w:szCs w:val="16"/>
        </w:rPr>
      </w:pPr>
      <w:r w:rsidRPr="009278C0">
        <w:rPr>
          <w:sz w:val="16"/>
          <w:szCs w:val="16"/>
        </w:rPr>
        <w:t>Zack Beauchamp (Vox writer). “How American democracy survived President Trump’s first year.” Vox. January 30</w:t>
      </w:r>
      <w:r w:rsidRPr="009278C0">
        <w:rPr>
          <w:sz w:val="16"/>
          <w:szCs w:val="16"/>
          <w:vertAlign w:val="superscript"/>
        </w:rPr>
        <w:t>th</w:t>
      </w:r>
      <w:r w:rsidRPr="009278C0">
        <w:rPr>
          <w:sz w:val="16"/>
          <w:szCs w:val="16"/>
        </w:rPr>
        <w:t xml:space="preserve">, 2018. </w:t>
      </w:r>
      <w:hyperlink r:id="rId80" w:history="1">
        <w:r w:rsidRPr="009278C0">
          <w:rPr>
            <w:rStyle w:val="Hyperlink"/>
            <w:sz w:val="16"/>
            <w:szCs w:val="16"/>
          </w:rPr>
          <w:t>https://www.vox.com/world/2018/1/30/16924454/state-of-the-union-trump-democracy</w:t>
        </w:r>
      </w:hyperlink>
    </w:p>
    <w:p w14:paraId="3EE6BE53" w14:textId="77777777" w:rsidR="004C3737" w:rsidRPr="009278C0" w:rsidRDefault="004C3737" w:rsidP="004C3737"/>
    <w:p w14:paraId="35205AB5" w14:textId="77777777" w:rsidR="004C3737" w:rsidRPr="009278C0" w:rsidRDefault="004C3737" w:rsidP="004C3737">
      <w:pPr>
        <w:rPr>
          <w:sz w:val="16"/>
          <w:szCs w:val="16"/>
        </w:rPr>
      </w:pPr>
      <w:r w:rsidRPr="009278C0">
        <w:rPr>
          <w:sz w:val="16"/>
          <w:szCs w:val="16"/>
        </w:rPr>
        <w:t xml:space="preserve">When Donald Trump won the 2016 election, many worried his presidency would be a serious threat to American democracy. It wasn’t that Trump had a plan to destroy our democratic system; it was that his approach to issues ranging from minority rights to the value of a free press would lead him to take actions that would undermine democracy itself. Trump’s first year in office largely vindicated these fears. In the new book How Democracies Die, Harvard political scientists Steven </w:t>
      </w:r>
      <w:proofErr w:type="spellStart"/>
      <w:r w:rsidRPr="009278C0">
        <w:rPr>
          <w:sz w:val="16"/>
          <w:szCs w:val="16"/>
        </w:rPr>
        <w:t>Levitsky</w:t>
      </w:r>
      <w:proofErr w:type="spellEnd"/>
      <w:r w:rsidRPr="009278C0">
        <w:rPr>
          <w:sz w:val="16"/>
          <w:szCs w:val="16"/>
        </w:rPr>
        <w:t xml:space="preserve"> and Daniel </w:t>
      </w:r>
      <w:proofErr w:type="spellStart"/>
      <w:r w:rsidRPr="009278C0">
        <w:rPr>
          <w:sz w:val="16"/>
          <w:szCs w:val="16"/>
        </w:rPr>
        <w:t>Ziblatt</w:t>
      </w:r>
      <w:proofErr w:type="spellEnd"/>
      <w:r w:rsidRPr="009278C0">
        <w:rPr>
          <w:sz w:val="16"/>
          <w:szCs w:val="16"/>
        </w:rPr>
        <w:t xml:space="preserve"> analyze the strategies used by leaders who have taken over a democracy and turned it into an authoritarian state. They found three common tactics: seizing control of courts and security services, marginalizing prominent individuals in the opposition and civil society, and changing election rules to rig the game against their political opponents. “Trump,” they write, “attempted all three of these strategies.” The key word in that sentence, however, is “attempted.”</w:t>
      </w:r>
      <w:r w:rsidRPr="009278C0">
        <w:rPr>
          <w:rStyle w:val="StyleUnderline"/>
        </w:rPr>
        <w:t xml:space="preserve"> </w:t>
      </w:r>
      <w:r w:rsidRPr="009278C0">
        <w:rPr>
          <w:rStyle w:val="StyleUnderline"/>
          <w:highlight w:val="cyan"/>
        </w:rPr>
        <w:t>Trump’s assaults on democracy have</w:t>
      </w:r>
      <w:r w:rsidRPr="009278C0">
        <w:rPr>
          <w:rStyle w:val="StyleUnderline"/>
        </w:rPr>
        <w:t xml:space="preserve">, for the most part, </w:t>
      </w:r>
      <w:r w:rsidRPr="009278C0">
        <w:rPr>
          <w:rStyle w:val="StyleUnderline"/>
          <w:highlight w:val="cyan"/>
        </w:rPr>
        <w:t>been repulsed</w:t>
      </w:r>
      <w:r w:rsidRPr="009278C0">
        <w:rPr>
          <w:rStyle w:val="StyleUnderline"/>
        </w:rPr>
        <w:t xml:space="preserve">. The </w:t>
      </w:r>
      <w:r w:rsidRPr="009278C0">
        <w:rPr>
          <w:rStyle w:val="Emphasis"/>
          <w:highlight w:val="cyan"/>
        </w:rPr>
        <w:t>courts</w:t>
      </w:r>
      <w:r w:rsidRPr="009278C0">
        <w:rPr>
          <w:rStyle w:val="StyleUnderline"/>
        </w:rPr>
        <w:t xml:space="preserve">, the federal </w:t>
      </w:r>
      <w:r w:rsidRPr="009278C0">
        <w:rPr>
          <w:rStyle w:val="Emphasis"/>
          <w:highlight w:val="cyan"/>
        </w:rPr>
        <w:t>bureaucracy</w:t>
      </w:r>
      <w:r w:rsidRPr="009278C0">
        <w:rPr>
          <w:rStyle w:val="StyleUnderline"/>
        </w:rPr>
        <w:t xml:space="preserve">, the </w:t>
      </w:r>
      <w:r w:rsidRPr="009278C0">
        <w:rPr>
          <w:rStyle w:val="Emphasis"/>
          <w:highlight w:val="cyan"/>
        </w:rPr>
        <w:t>states</w:t>
      </w:r>
      <w:r w:rsidRPr="009278C0">
        <w:rPr>
          <w:rStyle w:val="StyleUnderline"/>
          <w:highlight w:val="cyan"/>
        </w:rPr>
        <w:t>, and</w:t>
      </w:r>
      <w:r w:rsidRPr="009278C0">
        <w:rPr>
          <w:rStyle w:val="StyleUnderline"/>
        </w:rPr>
        <w:t xml:space="preserve"> even large numbers of </w:t>
      </w:r>
      <w:r w:rsidRPr="009278C0">
        <w:rPr>
          <w:rStyle w:val="Emphasis"/>
          <w:highlight w:val="cyan"/>
        </w:rPr>
        <w:t>ordinary Americans</w:t>
      </w:r>
      <w:r w:rsidRPr="009278C0">
        <w:rPr>
          <w:rStyle w:val="StyleUnderline"/>
        </w:rPr>
        <w:t xml:space="preserve"> have all played a vital role in </w:t>
      </w:r>
      <w:r w:rsidRPr="009278C0">
        <w:rPr>
          <w:rStyle w:val="StyleUnderline"/>
          <w:highlight w:val="cyan"/>
        </w:rPr>
        <w:t>restraining the president</w:t>
      </w:r>
      <w:r w:rsidRPr="009278C0">
        <w:rPr>
          <w:rStyle w:val="StyleUnderline"/>
        </w:rPr>
        <w:t xml:space="preserve">’s authoritarian tendencies. “Despite clear cause for concern, </w:t>
      </w:r>
      <w:r w:rsidRPr="009278C0">
        <w:rPr>
          <w:rStyle w:val="Emphasis"/>
          <w:highlight w:val="cyan"/>
        </w:rPr>
        <w:t>little</w:t>
      </w:r>
      <w:r w:rsidRPr="009278C0">
        <w:rPr>
          <w:rStyle w:val="Emphasis"/>
        </w:rPr>
        <w:t xml:space="preserve"> actual </w:t>
      </w:r>
      <w:r w:rsidRPr="009278C0">
        <w:rPr>
          <w:rStyle w:val="Emphasis"/>
          <w:highlight w:val="cyan"/>
        </w:rPr>
        <w:t>backsliding occurred in 2017</w:t>
      </w:r>
      <w:r w:rsidRPr="009278C0">
        <w:rPr>
          <w:rStyle w:val="StyleUnderline"/>
        </w:rPr>
        <w:t xml:space="preserve">,” </w:t>
      </w:r>
      <w:proofErr w:type="spellStart"/>
      <w:r w:rsidRPr="009278C0">
        <w:rPr>
          <w:rStyle w:val="StyleUnderline"/>
        </w:rPr>
        <w:t>Levitsky</w:t>
      </w:r>
      <w:proofErr w:type="spellEnd"/>
      <w:r w:rsidRPr="009278C0">
        <w:rPr>
          <w:rStyle w:val="StyleUnderline"/>
        </w:rPr>
        <w:t xml:space="preserve"> and </w:t>
      </w:r>
      <w:proofErr w:type="spellStart"/>
      <w:r w:rsidRPr="009278C0">
        <w:rPr>
          <w:rStyle w:val="StyleUnderline"/>
        </w:rPr>
        <w:t>Ziblatt</w:t>
      </w:r>
      <w:proofErr w:type="spellEnd"/>
      <w:r w:rsidRPr="009278C0">
        <w:rPr>
          <w:rStyle w:val="StyleUnderline"/>
        </w:rPr>
        <w:t xml:space="preserve"> conclude</w:t>
      </w:r>
      <w:r w:rsidRPr="009278C0">
        <w:rPr>
          <w:sz w:val="10"/>
          <w:szCs w:val="10"/>
        </w:rPr>
        <w:t xml:space="preserve">. “We did not cross the line into authoritarianism.” This is encouraging. America’s core institutions may not be in perfect health, but they seem to be functioning well enough to constrain a president who’s gone after essential parts of its democratic system. When it comes to the most basic question for any democracy — can it sustain itself? — the answer right now is a surprisingly clear yes. The crisis of American democracy isn’t over. The near-total capitulation of the Republican Party to Trump is a major concern, as the recent wave of Republican attacks on the Justice Department illustrate quite vividly. And we still haven’t seen how Trump would react in the event of, say, a massive terrorist attack on the scale of 9/11. But as Trump prepares to give his first State of the Union address, it’s worth taking stock of how American institutions have fared under significant pressure. And so far, the state of the union looks </w:t>
      </w:r>
      <w:proofErr w:type="gramStart"/>
      <w:r w:rsidRPr="009278C0">
        <w:rPr>
          <w:sz w:val="10"/>
          <w:szCs w:val="10"/>
        </w:rPr>
        <w:t>pretty strong</w:t>
      </w:r>
      <w:proofErr w:type="gramEnd"/>
      <w:r w:rsidRPr="009278C0">
        <w:rPr>
          <w:sz w:val="10"/>
          <w:szCs w:val="10"/>
        </w:rPr>
        <w:t xml:space="preserve">. The courts checked Trump’s worst impulses One of the most important things for any would-be autocrat to do is either marginalize or seize control of the court system. For example, as part of his turn toward authoritarianism in 2010, Hungarian Prime Minister Viktor </w:t>
      </w:r>
      <w:proofErr w:type="spellStart"/>
      <w:r w:rsidRPr="009278C0">
        <w:rPr>
          <w:sz w:val="10"/>
          <w:szCs w:val="10"/>
        </w:rPr>
        <w:t>Orbán</w:t>
      </w:r>
      <w:proofErr w:type="spellEnd"/>
      <w:r w:rsidRPr="009278C0">
        <w:rPr>
          <w:sz w:val="10"/>
          <w:szCs w:val="10"/>
        </w:rPr>
        <w:t xml:space="preserve"> expanded the size of Hungary’s constitutional court from eight to 15 members — and ensured that the new justices were regime cronies. The logic behind this move is clear. An independent court system is a vital democratic backstop; it can block an authoritarian leader’s attempts to centralize power and even declare anti-democratic laws unconstitutional. A pliant court, by contrast, can provide a veneer of legitimacy for an authoritarian leader’s power grabs. Before </w:t>
      </w:r>
      <w:proofErr w:type="spellStart"/>
      <w:r w:rsidRPr="009278C0">
        <w:rPr>
          <w:sz w:val="10"/>
          <w:szCs w:val="10"/>
        </w:rPr>
        <w:t>Orbán’s</w:t>
      </w:r>
      <w:proofErr w:type="spellEnd"/>
      <w:r w:rsidRPr="009278C0">
        <w:rPr>
          <w:sz w:val="10"/>
          <w:szCs w:val="10"/>
        </w:rPr>
        <w:t xml:space="preserve"> court-packing scheme, the constitutional court often ruled against the government in high-profile cases; afterward, such rulings became quite rare. Though Trump has appointed </w:t>
      </w:r>
      <w:proofErr w:type="gramStart"/>
      <w:r w:rsidRPr="009278C0">
        <w:rPr>
          <w:sz w:val="10"/>
          <w:szCs w:val="10"/>
        </w:rPr>
        <w:t>a number of</w:t>
      </w:r>
      <w:proofErr w:type="gramEnd"/>
      <w:r w:rsidRPr="009278C0">
        <w:rPr>
          <w:sz w:val="10"/>
          <w:szCs w:val="10"/>
        </w:rPr>
        <w:t xml:space="preserve"> judges to federal courts, they mostly appear to be traditional Republicans, not Trump cronies. His most egregious nominees — like Brent Talley, an amateur ghost hunter whose wife was an attorney in the Trump White House — did not make it past the Senate. And when the courts were required to rule on some of Trump’s most egregious power grabs, they performed far better than their peers in Hungary. The most obvious example is the travel ban. The first version of the ban, which Trump issued by executive order just days after he took office, was incredibly sweeping. It barred people from seven majority-Muslim countries from entering the country, potentially even green card holders who were temporarily outside of the US. The ban was written by two non-lawyer immigration hawks in the White House (Steve Bannon and Stephen Miller) with little thought given to how it would be implemented. When challenged on it in court, the Trump team responded with an aggressive stance: that courts did not have the power to overrule the president on immigration decisions made in the name of national security. In a February 9 ruling, the Ninth Circuit Court of Appeals rejected this argument, calling it “contrary to the fundamental structure of our constitutional democracy.” It also upheld a lower court ruling blocking implementation of the travel ban, citing “numerous statements by the president about his intent to implement a ‘Muslim ban’” as reason to believe the policy was motivated by anti-Muslim animus. After this ruling, the Trump administration rescinded the initial order. It would try again with two other versions of the travel ban, each one more watered down than the last, with mixed legal success. As of today, the third version of the ban is temporarily in effect pending a final Supreme Court decision on its constitutionality. This episode established that Trump couldn’t get away with any kind of rapid assault on democracy; that courts would check him in cases of clear overreach. It also showed that judges noticed what he said on the campaign trail and in interviews, and that his administration couldn’t push through his more extreme ideas while insisting they were something else. Trump’s habit of saying what he’s really thinking, combined with his lack of grasp of policy, </w:t>
      </w:r>
      <w:proofErr w:type="gramStart"/>
      <w:r w:rsidRPr="009278C0">
        <w:rPr>
          <w:sz w:val="10"/>
          <w:szCs w:val="10"/>
        </w:rPr>
        <w:t>actually hampered</w:t>
      </w:r>
      <w:proofErr w:type="gramEnd"/>
      <w:r w:rsidRPr="009278C0">
        <w:rPr>
          <w:sz w:val="10"/>
          <w:szCs w:val="10"/>
        </w:rPr>
        <w:t xml:space="preserve"> his ability to launch any kind of real power grab. “I increasingly think that because Trump is so </w:t>
      </w:r>
      <w:proofErr w:type="spellStart"/>
      <w:r w:rsidRPr="009278C0">
        <w:rPr>
          <w:sz w:val="10"/>
          <w:szCs w:val="10"/>
        </w:rPr>
        <w:t>unstrategic</w:t>
      </w:r>
      <w:proofErr w:type="spellEnd"/>
      <w:r w:rsidRPr="009278C0">
        <w:rPr>
          <w:sz w:val="10"/>
          <w:szCs w:val="10"/>
        </w:rPr>
        <w:t xml:space="preserve"> about his objectives, he’s unlikely to be able to undermine the system,” says </w:t>
      </w:r>
      <w:proofErr w:type="spellStart"/>
      <w:r w:rsidRPr="009278C0">
        <w:rPr>
          <w:sz w:val="10"/>
          <w:szCs w:val="10"/>
        </w:rPr>
        <w:t>Yascha</w:t>
      </w:r>
      <w:proofErr w:type="spellEnd"/>
      <w:r w:rsidRPr="009278C0">
        <w:rPr>
          <w:sz w:val="10"/>
          <w:szCs w:val="10"/>
        </w:rPr>
        <w:t xml:space="preserve"> </w:t>
      </w:r>
      <w:proofErr w:type="spellStart"/>
      <w:r w:rsidRPr="009278C0">
        <w:rPr>
          <w:sz w:val="10"/>
          <w:szCs w:val="10"/>
        </w:rPr>
        <w:t>Mounk</w:t>
      </w:r>
      <w:proofErr w:type="spellEnd"/>
      <w:r w:rsidRPr="009278C0">
        <w:rPr>
          <w:sz w:val="10"/>
          <w:szCs w:val="10"/>
        </w:rPr>
        <w:t xml:space="preserve">, a lecturer at Harvard and author of the book The People vs. Democracy. “We’ve learned over the last year that Trump is probably even more haphazard and incompetent than some of the people most fearful about his presidency believed, which makes it much more difficult for him to undermine the system,” </w:t>
      </w:r>
      <w:proofErr w:type="spellStart"/>
      <w:r w:rsidRPr="009278C0">
        <w:rPr>
          <w:sz w:val="10"/>
          <w:szCs w:val="10"/>
        </w:rPr>
        <w:t>Mounk</w:t>
      </w:r>
      <w:proofErr w:type="spellEnd"/>
      <w:r w:rsidRPr="009278C0">
        <w:rPr>
          <w:sz w:val="10"/>
          <w:szCs w:val="10"/>
        </w:rPr>
        <w:t xml:space="preserve"> adds. Trump tried, and failed, to make the FBI loyal to him alone </w:t>
      </w:r>
      <w:proofErr w:type="gramStart"/>
      <w:r w:rsidRPr="009278C0">
        <w:rPr>
          <w:sz w:val="10"/>
          <w:szCs w:val="10"/>
        </w:rPr>
        <w:t>From</w:t>
      </w:r>
      <w:proofErr w:type="gramEnd"/>
      <w:r w:rsidRPr="009278C0">
        <w:rPr>
          <w:sz w:val="10"/>
          <w:szCs w:val="10"/>
        </w:rPr>
        <w:t xml:space="preserve"> almost his first day in office, Trump has tried to make the Justice Department into a kind of personal fiefdom. In a private meeting with FBI Director James Comey in January 2017, Trump said he expected “loyalty” from Comey — at a time when the FBI director was leading a probe into Trump’s alleged ties with Russia. In February, he asked if Comey could “see [his] way” to dropping an investigation into Michael Flynn, Trump’s first national security adviser, who had just been fired after lying about his contacts with the Russian ambassador. By May, Comey’s continued investigation into the Russia scandal had proved no such loyalty would be on offer — so Trump fired Comey. Experts immediately began warning of a crisis for American democracy; if Trump replaced the FBI director with a loyalist who shut down the Russia probe, that would be a clear sign that he was seizing control of one of the institution best positioned to investigate him. “This is very common — in semi-authoritarian and authoritarian regimes,” Erica Chenoweth, a professor at the University of Denver, told me at the time of Comey’s firing. “Purges, summary firings, imprisonment: These are all things that authoritarian leaders do when they attempt to rid themselves of rivals within government.” But things played out differently than many at the time feared. Instead of appointing a flunky, Trump tapped former Assistant Attorney General Christopher Wray to head the bureau. We don’t know why this happened, but there was an immense amount of pressure from the Senate — which is required to approve any choice — for Trump to pick someone who was well-credentialed and seemed impartial. Despite a growing Republican campaign to paint the FBI as anti-Trump, there is no evidence that Wray has worked to purge the bureau of anti-Trump officials or otherwise interfered with its work for political reasons. The Russia investigation was handed over to Robert Mueller, the widely respected former head of the FBI, who would serve in a newly created special counsel position. Trump’s efforts to interfere with Mueller’s investigation have so far failed — sometimes due to Trump’s own staff. Attorney General Jeff Sessions recused himself from supervising the Russia probe due to his own questionable contacts with Russian Ambassador Sergey </w:t>
      </w:r>
      <w:proofErr w:type="spellStart"/>
      <w:r w:rsidRPr="009278C0">
        <w:rPr>
          <w:sz w:val="10"/>
          <w:szCs w:val="10"/>
        </w:rPr>
        <w:t>Kislyak</w:t>
      </w:r>
      <w:proofErr w:type="spellEnd"/>
      <w:r w:rsidRPr="009278C0">
        <w:rPr>
          <w:sz w:val="10"/>
          <w:szCs w:val="10"/>
        </w:rPr>
        <w:t xml:space="preserve"> during the campaign. The decision made Trump </w:t>
      </w:r>
      <w:proofErr w:type="gramStart"/>
      <w:r w:rsidRPr="009278C0">
        <w:rPr>
          <w:sz w:val="10"/>
          <w:szCs w:val="10"/>
        </w:rPr>
        <w:t>furious, and</w:t>
      </w:r>
      <w:proofErr w:type="gramEnd"/>
      <w:r w:rsidRPr="009278C0">
        <w:rPr>
          <w:sz w:val="10"/>
          <w:szCs w:val="10"/>
        </w:rPr>
        <w:t xml:space="preserve"> caused him to abuse Sessions both in person and in public statements, but it cut off the president’s direct point of control over the Russia investigation. In June, the New York Times reports, Trump ordered White House counsel Don </w:t>
      </w:r>
      <w:proofErr w:type="spellStart"/>
      <w:r w:rsidRPr="009278C0">
        <w:rPr>
          <w:sz w:val="10"/>
          <w:szCs w:val="10"/>
        </w:rPr>
        <w:t>McGahn</w:t>
      </w:r>
      <w:proofErr w:type="spellEnd"/>
      <w:r w:rsidRPr="009278C0">
        <w:rPr>
          <w:sz w:val="10"/>
          <w:szCs w:val="10"/>
        </w:rPr>
        <w:t xml:space="preserve"> to fire Mueller. </w:t>
      </w:r>
      <w:proofErr w:type="spellStart"/>
      <w:r w:rsidRPr="009278C0">
        <w:rPr>
          <w:sz w:val="10"/>
          <w:szCs w:val="10"/>
        </w:rPr>
        <w:t>McGahn</w:t>
      </w:r>
      <w:proofErr w:type="spellEnd"/>
      <w:r w:rsidRPr="009278C0">
        <w:rPr>
          <w:sz w:val="10"/>
          <w:szCs w:val="10"/>
        </w:rPr>
        <w:t xml:space="preserve"> said he’d rather resign than do that, and Trump backed down. He was, according to the Times, “concerned that firing the special counsel would incite more questions about whether the White House was trying to obstruct the Russia investigation.” Mueller carried on with an intense investigation that has already led to the indictment of four individuals linked to the Trump campaign (including Flynn). Mueller has also requested that Trump himself sit down for an interview; many legal observers see this as a sign that Mueller is closing on an obstruction of justice charge against the president. One of the most likely allegations, per these experts, is that the firing of James Comey constituted unlawful, politically motivated interference with an FBI investigation. What’s happened over the past year is </w:t>
      </w:r>
      <w:proofErr w:type="gramStart"/>
      <w:r w:rsidRPr="009278C0">
        <w:rPr>
          <w:sz w:val="10"/>
          <w:szCs w:val="10"/>
        </w:rPr>
        <w:t>fairly clear</w:t>
      </w:r>
      <w:proofErr w:type="gramEnd"/>
      <w:r w:rsidRPr="009278C0">
        <w:rPr>
          <w:sz w:val="10"/>
          <w:szCs w:val="10"/>
        </w:rPr>
        <w:t xml:space="preserve">: Trump demanded loyalty from America’s leading law enforcement officials and tried to fire them when it wasn’t provided. This effort failed, which suggests that the FBI is </w:t>
      </w:r>
      <w:proofErr w:type="gramStart"/>
      <w:r w:rsidRPr="009278C0">
        <w:rPr>
          <w:sz w:val="10"/>
          <w:szCs w:val="10"/>
        </w:rPr>
        <w:t>actually working</w:t>
      </w:r>
      <w:proofErr w:type="gramEnd"/>
      <w:r w:rsidRPr="009278C0">
        <w:rPr>
          <w:sz w:val="10"/>
          <w:szCs w:val="10"/>
        </w:rPr>
        <w:t xml:space="preserve"> to safeguard American democracy from a rogue president. The fact that a handful of people — like Mueller, </w:t>
      </w:r>
      <w:proofErr w:type="spellStart"/>
      <w:r w:rsidRPr="009278C0">
        <w:rPr>
          <w:sz w:val="10"/>
          <w:szCs w:val="10"/>
        </w:rPr>
        <w:t>McGahn</w:t>
      </w:r>
      <w:proofErr w:type="spellEnd"/>
      <w:r w:rsidRPr="009278C0">
        <w:rPr>
          <w:sz w:val="10"/>
          <w:szCs w:val="10"/>
        </w:rPr>
        <w:t xml:space="preserve">, and Wray — played such important roles is quite telling. It shows that it’s not just formal legal procedures, like judicial review, that check the president, but a commitment to democracy among American public servants as well. Political scientists call these beliefs, somewhat fuzzily, “democratic norms:” basic faith in things like the rule of law, separation of powers, freedom of the press, and other basic principles of democratic governance. In democracies that collapse into authoritarianism, key individuals in the state security services care little about said norms. The fact that the situation is different in the United States — that high-level employees in the Justice Department are troubled by Trump and taking actions to stop him — says a great deal. The states stopped Trump’s plan to restrict voting rights When would-be authoritarians get </w:t>
      </w:r>
      <w:proofErr w:type="gramStart"/>
      <w:r w:rsidRPr="009278C0">
        <w:rPr>
          <w:sz w:val="10"/>
          <w:szCs w:val="10"/>
        </w:rPr>
        <w:t>really serious</w:t>
      </w:r>
      <w:proofErr w:type="gramEnd"/>
      <w:r w:rsidRPr="009278C0">
        <w:rPr>
          <w:sz w:val="10"/>
          <w:szCs w:val="10"/>
        </w:rPr>
        <w:t xml:space="preserve"> about dismantling democracy, they start changing the rules that govern elections themselves. To continue with the Hungary example, after </w:t>
      </w:r>
      <w:proofErr w:type="spellStart"/>
      <w:r w:rsidRPr="009278C0">
        <w:rPr>
          <w:sz w:val="10"/>
          <w:szCs w:val="10"/>
        </w:rPr>
        <w:t>Orbán’s</w:t>
      </w:r>
      <w:proofErr w:type="spellEnd"/>
      <w:r w:rsidRPr="009278C0">
        <w:rPr>
          <w:sz w:val="10"/>
          <w:szCs w:val="10"/>
        </w:rPr>
        <w:t xml:space="preserve"> 2010 landslide victory, his government rebuilt parliamentary districts to give his party a built-in advantage. In the next election, in 2014, </w:t>
      </w:r>
      <w:proofErr w:type="spellStart"/>
      <w:r w:rsidRPr="009278C0">
        <w:rPr>
          <w:sz w:val="10"/>
          <w:szCs w:val="10"/>
        </w:rPr>
        <w:t>Orbán’s</w:t>
      </w:r>
      <w:proofErr w:type="spellEnd"/>
      <w:r w:rsidRPr="009278C0">
        <w:rPr>
          <w:sz w:val="10"/>
          <w:szCs w:val="10"/>
        </w:rPr>
        <w:t xml:space="preserve"> </w:t>
      </w:r>
      <w:proofErr w:type="spellStart"/>
      <w:r w:rsidRPr="009278C0">
        <w:rPr>
          <w:sz w:val="10"/>
          <w:szCs w:val="10"/>
        </w:rPr>
        <w:t>Fidesz</w:t>
      </w:r>
      <w:proofErr w:type="spellEnd"/>
      <w:r w:rsidRPr="009278C0">
        <w:rPr>
          <w:sz w:val="10"/>
          <w:szCs w:val="10"/>
        </w:rPr>
        <w:t xml:space="preserve"> party got 45 percent of the national vote — and ended up controlling a supermajority in parliament. Gerrymandering is familiar to Americans, of course, but it happens at the state level. That’s because in the American system, states </w:t>
      </w:r>
      <w:proofErr w:type="gramStart"/>
      <w:r w:rsidRPr="009278C0">
        <w:rPr>
          <w:sz w:val="10"/>
          <w:szCs w:val="10"/>
        </w:rPr>
        <w:t>are in charge of</w:t>
      </w:r>
      <w:proofErr w:type="gramEnd"/>
      <w:r w:rsidRPr="009278C0">
        <w:rPr>
          <w:sz w:val="10"/>
          <w:szCs w:val="10"/>
        </w:rPr>
        <w:t xml:space="preserve"> election law. The Trump administration tried to mess with elections anyway. In May, Trump announced the formation of the Presidential Advisory Commission on Election Integrity, a national-level organization tasked with investigating claims of widespread voter fraud. There is no evidence to support such claims — the most rigorous research suggests voter fraud is rarer in America than a person being struck by lightning. But many Republicans had raised claims of voter fraud after the 2016 election, including President Trump himself. Almost immediately, the committee looked like an effort to disenfranchise Democratic-leaning voters. The man tasked with running it, Kansas Secretary of State Kris </w:t>
      </w:r>
      <w:proofErr w:type="spellStart"/>
      <w:r w:rsidRPr="009278C0">
        <w:rPr>
          <w:sz w:val="10"/>
          <w:szCs w:val="10"/>
        </w:rPr>
        <w:t>Kobach</w:t>
      </w:r>
      <w:proofErr w:type="spellEnd"/>
      <w:r w:rsidRPr="009278C0">
        <w:rPr>
          <w:sz w:val="10"/>
          <w:szCs w:val="10"/>
        </w:rPr>
        <w:t xml:space="preserve">, is a Republican famous for writing his state’s extremely strict voting regulation law. In June, the committee requested detailed records on all registered voters from every state — including party registration and the last four digits of people’s Social Security numbers. It’s not exactly clear what the commission was planning to do with this information. But 23 states, mostly Republican-leaning, had used allegations of voter fraud to pass voter ID laws that disproportionately disenfranchised minority communities. Experts worried that the pattern here — a national leader decrying the legitimacy of election results and appointing a partisan to “fix” them — resembled practices of authoritarian leaders in other countries. Yet a remarkable thing happened: The states said no. By July 5, my colleague German Lopez reports, 44 states had publicly announced they wouldn’t cooperate with the committee’s request. Some state officials’ responses, even those of Republicans in Deep South states, were astonishingly strong. “They can go jump in the Gulf of Mexico,” Mississippi Secretary of State Delbert </w:t>
      </w:r>
      <w:proofErr w:type="spellStart"/>
      <w:r w:rsidRPr="009278C0">
        <w:rPr>
          <w:sz w:val="10"/>
          <w:szCs w:val="10"/>
        </w:rPr>
        <w:t>Hosemann</w:t>
      </w:r>
      <w:proofErr w:type="spellEnd"/>
      <w:r w:rsidRPr="009278C0">
        <w:rPr>
          <w:sz w:val="10"/>
          <w:szCs w:val="10"/>
        </w:rPr>
        <w:t xml:space="preserve">, a Republican, said in a statement. “Mississippi residents should celebrate Independence Day and our State’s right to protect the privacy of our citizens by conducting our own electoral processes.” This resistance by the states crippled the committee. In early January, the Trump administration threw in the towel, quietly disbanding the “electoral integrity” commission via press release. The statement cited the fact that “many states have refused to provide the Presidential Advisory Commission on Election Integrity with basic information relevant to its inquiry” as the key reason. This is an example of what Yale law professor Heather </w:t>
      </w:r>
      <w:proofErr w:type="spellStart"/>
      <w:r w:rsidRPr="009278C0">
        <w:rPr>
          <w:sz w:val="10"/>
          <w:szCs w:val="10"/>
        </w:rPr>
        <w:t>Gerken</w:t>
      </w:r>
      <w:proofErr w:type="spellEnd"/>
      <w:r w:rsidRPr="009278C0">
        <w:rPr>
          <w:sz w:val="10"/>
          <w:szCs w:val="10"/>
        </w:rPr>
        <w:t xml:space="preserve"> calls “uncooperative federalism.” America’s constitutional system gives a huge amount of power to the states, and the federal government needs their cooperation </w:t>
      </w:r>
      <w:proofErr w:type="gramStart"/>
      <w:r w:rsidRPr="009278C0">
        <w:rPr>
          <w:sz w:val="10"/>
          <w:szCs w:val="10"/>
        </w:rPr>
        <w:t>in order to</w:t>
      </w:r>
      <w:proofErr w:type="gramEnd"/>
      <w:r w:rsidRPr="009278C0">
        <w:rPr>
          <w:sz w:val="10"/>
          <w:szCs w:val="10"/>
        </w:rPr>
        <w:t xml:space="preserve"> implement major domestic policies. If the states choose not to cooperate, </w:t>
      </w:r>
      <w:proofErr w:type="spellStart"/>
      <w:r w:rsidRPr="009278C0">
        <w:rPr>
          <w:sz w:val="10"/>
          <w:szCs w:val="10"/>
        </w:rPr>
        <w:t>Gerken</w:t>
      </w:r>
      <w:proofErr w:type="spellEnd"/>
      <w:r w:rsidRPr="009278C0">
        <w:rPr>
          <w:sz w:val="10"/>
          <w:szCs w:val="10"/>
        </w:rPr>
        <w:t xml:space="preserve"> argues, this could hinder Trump’s agenda. “The GOP-controlled federal government can’t put cops on every beat or bureaucrats at every desk,” </w:t>
      </w:r>
      <w:proofErr w:type="spellStart"/>
      <w:r w:rsidRPr="009278C0">
        <w:rPr>
          <w:sz w:val="10"/>
          <w:szCs w:val="10"/>
        </w:rPr>
        <w:t>Gerken</w:t>
      </w:r>
      <w:proofErr w:type="spellEnd"/>
      <w:r w:rsidRPr="009278C0">
        <w:rPr>
          <w:sz w:val="10"/>
          <w:szCs w:val="10"/>
        </w:rPr>
        <w:t xml:space="preserve"> wrote for Vox. “If blue states and cities refuse to implement Trump’s agenda, Republicans will sometimes be forced to compromise rather than pay a political and fiscal price.” But what happened here wasn’t just blue-state resistance to Trump on some partisan issue, like renewable energy. This was a much more united front, a hopeful sign for those worried that Republicans would always support Trump’s most undemocratic moves. “That may be the most convincing positive example,” says </w:t>
      </w:r>
      <w:proofErr w:type="spellStart"/>
      <w:r w:rsidRPr="009278C0">
        <w:rPr>
          <w:sz w:val="10"/>
          <w:szCs w:val="10"/>
        </w:rPr>
        <w:t>Mounk</w:t>
      </w:r>
      <w:proofErr w:type="spellEnd"/>
      <w:r w:rsidRPr="009278C0">
        <w:rPr>
          <w:sz w:val="10"/>
          <w:szCs w:val="10"/>
        </w:rPr>
        <w:t xml:space="preserve">, the Harvard lecturer. “It shows the willingness of all kinds of constituencies to stand up to illicit behavior.” The people helped save the institutions There’s another factor that shaped the way American institutions responded to Trump’s policies: mass protest. </w:t>
      </w:r>
      <w:r w:rsidRPr="009278C0">
        <w:rPr>
          <w:rStyle w:val="StyleUnderline"/>
        </w:rPr>
        <w:t xml:space="preserve">The </w:t>
      </w:r>
      <w:r w:rsidRPr="009278C0">
        <w:rPr>
          <w:rStyle w:val="StyleUnderline"/>
          <w:highlight w:val="cyan"/>
        </w:rPr>
        <w:t>Trump</w:t>
      </w:r>
      <w:r w:rsidRPr="009278C0">
        <w:rPr>
          <w:rStyle w:val="StyleUnderline"/>
        </w:rPr>
        <w:t xml:space="preserve"> administration </w:t>
      </w:r>
      <w:r w:rsidRPr="009278C0">
        <w:rPr>
          <w:rStyle w:val="StyleUnderline"/>
          <w:highlight w:val="cyan"/>
        </w:rPr>
        <w:t>saw some of the largest protests in American history</w:t>
      </w:r>
      <w:r w:rsidRPr="009278C0">
        <w:rPr>
          <w:sz w:val="16"/>
          <w:szCs w:val="16"/>
        </w:rPr>
        <w:t xml:space="preserve">. The national Women’s March, held the day after Trump’s inauguration, was the largest single day of protest in American history — roughly 4.2 million people participated nationwide, per an estimate by Chenoweth and the University of Connecticut’s Jeremy Pressman. This peak hasn’t been matched since, though there were spikes during and after major controversies (like the travel ban, the white supremacist march in Charlottesville, Virginia, and the fight over repealing Obamacare). Nonetheless, Chenoweth and Pressman’s data suggests that there was a surprisingly steady drumbeat of protest throughout the first year of Trump’s presidency, with up to 8 million people attending </w:t>
      </w:r>
      <w:proofErr w:type="gramStart"/>
      <w:r w:rsidRPr="009278C0">
        <w:rPr>
          <w:sz w:val="16"/>
          <w:szCs w:val="16"/>
        </w:rPr>
        <w:t>some kind of anti-</w:t>
      </w:r>
      <w:proofErr w:type="gramEnd"/>
      <w:r w:rsidRPr="009278C0">
        <w:rPr>
          <w:sz w:val="16"/>
          <w:szCs w:val="16"/>
        </w:rPr>
        <w:t xml:space="preserve">Trump event in the past year. “We have recorded more than 8,700 protests in the United States through Dec. 31, 2017,” they write in a piece summarizing their findings for the Washington Post’s Monkey Cage blog. “The number and size of protests remained fairly stable month to month, except for dips in activity in September and October.” It can be extremely difficult to measure the effect this kind of mass activism has on restraining Trump’s authoritarian impulses. But when I spoke to Chenoweth over the phone, she emphasized that her own research on how nonviolent resistance can topple governments suggests that it influenced people in positions of power to push back as well. “People in federal government agencies ... aren’t going to have the courage or moral core to stand up to that stuff unless they see that there are millions of people who agree with them and are willing to put their feet to the pavement,” Chenoweth says. This is very hard to prove. It makes sense that state-level protests would push governors and secretaries of state away from cooperation with the voting rights commission. It makes sense that protesters holding up signs with slogans like “It’s Mueller Time” would encourage people like </w:t>
      </w:r>
      <w:proofErr w:type="spellStart"/>
      <w:r w:rsidRPr="009278C0">
        <w:rPr>
          <w:sz w:val="16"/>
          <w:szCs w:val="16"/>
        </w:rPr>
        <w:t>McGahn</w:t>
      </w:r>
      <w:proofErr w:type="spellEnd"/>
      <w:r w:rsidRPr="009278C0">
        <w:rPr>
          <w:sz w:val="16"/>
          <w:szCs w:val="16"/>
        </w:rPr>
        <w:t xml:space="preserve"> to stick up for the special counsel, fearing the political consequences of doing otherwise. But we’re not likely to get hard proof of either of those things anytime soon. There is, however, good research suggesting Chenoweth is right. A 2013 paper published in the Quarterly Journal of Economics attempted to measure the effect that Tea Party activism had on votes in Congress. They found that big Tea Party protests in a legislator’s district made them vote significantly more conservatively. “Representatives respond to large protests in their district by voting more conservatively in Congress,” the authors write, citing a roughly 12-point drop in one metric of conservative voting for representatives whose districts saw smaller protests. More broadly, research on why democracies do and don’t slide into authoritarianism buttresses Chenoweth’s argument. Dictators and Democrats, a book by scholars</w:t>
      </w:r>
      <w:r w:rsidRPr="009278C0">
        <w:rPr>
          <w:rStyle w:val="StyleUnderline"/>
        </w:rPr>
        <w:t xml:space="preserve"> Stephan </w:t>
      </w:r>
      <w:r w:rsidRPr="009278C0">
        <w:rPr>
          <w:rStyle w:val="StyleUnderline"/>
          <w:highlight w:val="cyan"/>
        </w:rPr>
        <w:t>Haggard and</w:t>
      </w:r>
      <w:r w:rsidRPr="009278C0">
        <w:rPr>
          <w:rStyle w:val="StyleUnderline"/>
        </w:rPr>
        <w:t xml:space="preserve"> Robert </w:t>
      </w:r>
      <w:r w:rsidRPr="009278C0">
        <w:rPr>
          <w:rStyle w:val="StyleUnderline"/>
          <w:highlight w:val="cyan"/>
        </w:rPr>
        <w:t>Kaufman</w:t>
      </w:r>
      <w:r w:rsidRPr="009278C0">
        <w:rPr>
          <w:rStyle w:val="StyleUnderline"/>
        </w:rPr>
        <w:t xml:space="preserve">, </w:t>
      </w:r>
      <w:r w:rsidRPr="009278C0">
        <w:rPr>
          <w:rStyle w:val="StyleUnderline"/>
          <w:highlight w:val="cyan"/>
        </w:rPr>
        <w:t xml:space="preserve">looked at </w:t>
      </w:r>
      <w:r w:rsidRPr="009278C0">
        <w:rPr>
          <w:rStyle w:val="Emphasis"/>
          <w:highlight w:val="cyan"/>
        </w:rPr>
        <w:t>a large data set</w:t>
      </w:r>
      <w:r w:rsidRPr="009278C0">
        <w:rPr>
          <w:rStyle w:val="StyleUnderline"/>
        </w:rPr>
        <w:t xml:space="preserve"> on modern democracy </w:t>
      </w:r>
      <w:r w:rsidRPr="009278C0">
        <w:rPr>
          <w:rStyle w:val="StyleUnderline"/>
          <w:highlight w:val="cyan"/>
        </w:rPr>
        <w:t>to analyze</w:t>
      </w:r>
      <w:r w:rsidRPr="009278C0">
        <w:rPr>
          <w:rStyle w:val="StyleUnderline"/>
        </w:rPr>
        <w:t xml:space="preserve"> what the best </w:t>
      </w:r>
      <w:r w:rsidRPr="009278C0">
        <w:rPr>
          <w:rStyle w:val="StyleUnderline"/>
          <w:highlight w:val="cyan"/>
        </w:rPr>
        <w:t>predictors of democratic survival</w:t>
      </w:r>
      <w:r w:rsidRPr="009278C0">
        <w:rPr>
          <w:rStyle w:val="StyleUnderline"/>
        </w:rPr>
        <w:t xml:space="preserve"> were. </w:t>
      </w:r>
      <w:r w:rsidRPr="009278C0">
        <w:rPr>
          <w:rStyle w:val="StyleUnderline"/>
          <w:highlight w:val="cyan"/>
        </w:rPr>
        <w:t>Mass protest</w:t>
      </w:r>
      <w:r w:rsidRPr="009278C0">
        <w:rPr>
          <w:rStyle w:val="StyleUnderline"/>
        </w:rPr>
        <w:t xml:space="preserve">, it turns out, </w:t>
      </w:r>
      <w:r w:rsidRPr="009278C0">
        <w:rPr>
          <w:rStyle w:val="StyleUnderline"/>
          <w:highlight w:val="cyan"/>
        </w:rPr>
        <w:t>was one of them</w:t>
      </w:r>
      <w:r w:rsidRPr="009278C0">
        <w:rPr>
          <w:sz w:val="16"/>
          <w:szCs w:val="16"/>
        </w:rPr>
        <w:t>. “Institutions are likely to be effective [in stopping authoritarian backsliding] only if they are accompanied by strong social checks on political power: Through opposition parties, interest groups, NGOs, and the threat of contentious politics and mass mobilization,” Haggard and Kaufman write. This points to a broader story that offers some hope. The Trump administration isn’t just a tale of elite resistance; it’s a story of the American public waking up to a fundamental break with the past, a leader with deeply authoritarian impulses, and rising to the challenge. Mass political participation is the most basic way a democracy can protect itself.</w:t>
      </w:r>
    </w:p>
    <w:p w14:paraId="4204B10F" w14:textId="06B37EAE" w:rsidR="004C3737" w:rsidRDefault="004C3737" w:rsidP="004C3737">
      <w:pPr>
        <w:pStyle w:val="Heading3"/>
      </w:pPr>
      <w:r>
        <w:t xml:space="preserve">1AR AT: Democracy </w:t>
      </w:r>
    </w:p>
    <w:p w14:paraId="1A8BA91E" w14:textId="2AB02192" w:rsidR="004C3737" w:rsidRDefault="004C3737" w:rsidP="004C3737">
      <w:pPr>
        <w:pStyle w:val="Heading3"/>
      </w:pPr>
      <w:r>
        <w:t>--1AR AT: Demo Impact—Allies</w:t>
      </w:r>
    </w:p>
    <w:p w14:paraId="7AE3B69E" w14:textId="77777777" w:rsidR="004C3737" w:rsidRPr="00302B4B" w:rsidRDefault="004C3737" w:rsidP="004C3737">
      <w:pPr>
        <w:pStyle w:val="Heading4"/>
        <w:rPr>
          <w:rFonts w:asciiTheme="minorHAnsi" w:hAnsiTheme="minorHAnsi" w:cstheme="minorHAnsi"/>
        </w:rPr>
      </w:pPr>
      <w:r>
        <w:t xml:space="preserve"> </w:t>
      </w:r>
      <w:r w:rsidRPr="00302B4B">
        <w:rPr>
          <w:rFonts w:asciiTheme="minorHAnsi" w:hAnsiTheme="minorHAnsi" w:cstheme="minorHAnsi"/>
        </w:rPr>
        <w:t xml:space="preserve">No impact to credibility – allies won’t abandon </w:t>
      </w:r>
      <w:proofErr w:type="gramStart"/>
      <w:r w:rsidRPr="00302B4B">
        <w:rPr>
          <w:rFonts w:asciiTheme="minorHAnsi" w:hAnsiTheme="minorHAnsi" w:cstheme="minorHAnsi"/>
        </w:rPr>
        <w:t>us</w:t>
      </w:r>
      <w:proofErr w:type="gramEnd"/>
      <w:r w:rsidRPr="00302B4B">
        <w:rPr>
          <w:rFonts w:asciiTheme="minorHAnsi" w:hAnsiTheme="minorHAnsi" w:cstheme="minorHAnsi"/>
        </w:rPr>
        <w:t xml:space="preserve"> and adversaries can’t exploit it </w:t>
      </w:r>
    </w:p>
    <w:p w14:paraId="0CE1B99F" w14:textId="77777777" w:rsidR="004C3737" w:rsidRPr="00302B4B" w:rsidRDefault="004C3737" w:rsidP="004C3737">
      <w:pPr>
        <w:rPr>
          <w:rFonts w:asciiTheme="minorHAnsi" w:hAnsiTheme="minorHAnsi" w:cstheme="minorHAnsi"/>
        </w:rPr>
      </w:pPr>
      <w:r w:rsidRPr="00302B4B">
        <w:rPr>
          <w:rFonts w:asciiTheme="minorHAnsi" w:hAnsiTheme="minorHAnsi" w:cstheme="minorHAnsi"/>
        </w:rPr>
        <w:t xml:space="preserve">Stephen M. </w:t>
      </w:r>
      <w:r w:rsidRPr="00302B4B">
        <w:rPr>
          <w:rFonts w:asciiTheme="minorHAnsi" w:hAnsiTheme="minorHAnsi" w:cstheme="minorHAnsi"/>
          <w:b/>
          <w:bCs/>
          <w:sz w:val="26"/>
        </w:rPr>
        <w:t>Walt 11</w:t>
      </w:r>
      <w:r w:rsidRPr="00302B4B">
        <w:rPr>
          <w:rFonts w:asciiTheme="minorHAnsi" w:hAnsiTheme="minorHAnsi" w:cstheme="minorHAnsi"/>
        </w:rPr>
        <w:t xml:space="preserve"> the Robert and Renée </w:t>
      </w:r>
      <w:proofErr w:type="spellStart"/>
      <w:r w:rsidRPr="00302B4B">
        <w:rPr>
          <w:rFonts w:asciiTheme="minorHAnsi" w:hAnsiTheme="minorHAnsi" w:cstheme="minorHAnsi"/>
        </w:rPr>
        <w:t>Belfer</w:t>
      </w:r>
      <w:proofErr w:type="spellEnd"/>
      <w:r w:rsidRPr="00302B4B">
        <w:rPr>
          <w:rFonts w:asciiTheme="minorHAnsi" w:hAnsiTheme="minorHAnsi" w:cstheme="minorHAnsi"/>
        </w:rPr>
        <w:t xml:space="preserve"> professor of international relations at Harvard University, December 5, 2011, “Does the U.S. still need to reassure its </w:t>
      </w:r>
      <w:proofErr w:type="gramStart"/>
      <w:r w:rsidRPr="00302B4B">
        <w:rPr>
          <w:rFonts w:asciiTheme="minorHAnsi" w:hAnsiTheme="minorHAnsi" w:cstheme="minorHAnsi"/>
        </w:rPr>
        <w:t>allies?,</w:t>
      </w:r>
      <w:proofErr w:type="gramEnd"/>
      <w:r w:rsidRPr="00302B4B">
        <w:rPr>
          <w:rFonts w:asciiTheme="minorHAnsi" w:hAnsiTheme="minorHAnsi" w:cstheme="minorHAnsi"/>
        </w:rPr>
        <w:t>” online: http://walt.foreignpolicy.com/posts/2011/12/05/us_credibility_is_not_our_problem</w:t>
      </w:r>
    </w:p>
    <w:p w14:paraId="4A9AC3BB" w14:textId="77777777" w:rsidR="004C3737" w:rsidRPr="00302B4B" w:rsidRDefault="004C3737" w:rsidP="004C3737">
      <w:pPr>
        <w:rPr>
          <w:rFonts w:asciiTheme="minorHAnsi" w:hAnsiTheme="minorHAnsi" w:cstheme="minorHAnsi"/>
          <w:highlight w:val="cyan"/>
        </w:rPr>
      </w:pPr>
    </w:p>
    <w:p w14:paraId="2E53B4E7" w14:textId="77777777" w:rsidR="004C3737" w:rsidRPr="00302B4B" w:rsidRDefault="004C3737" w:rsidP="004C3737">
      <w:pPr>
        <w:rPr>
          <w:rFonts w:asciiTheme="minorHAnsi" w:hAnsiTheme="minorHAnsi" w:cstheme="minorHAnsi"/>
          <w:sz w:val="16"/>
        </w:rPr>
      </w:pPr>
      <w:r w:rsidRPr="00302B4B">
        <w:rPr>
          <w:rFonts w:asciiTheme="minorHAnsi" w:hAnsiTheme="minorHAnsi" w:cstheme="minorHAnsi"/>
          <w:u w:val="single"/>
        </w:rPr>
        <w:t xml:space="preserve">A </w:t>
      </w:r>
      <w:r w:rsidRPr="00302B4B">
        <w:rPr>
          <w:rFonts w:asciiTheme="minorHAnsi" w:hAnsiTheme="minorHAnsi" w:cstheme="minorHAnsi"/>
          <w:b/>
          <w:iCs/>
          <w:u w:val="single"/>
          <w:bdr w:val="single" w:sz="24" w:space="0" w:color="auto"/>
        </w:rPr>
        <w:t>perennial preoccupation</w:t>
      </w:r>
      <w:r w:rsidRPr="00302B4B">
        <w:rPr>
          <w:rFonts w:asciiTheme="minorHAnsi" w:hAnsiTheme="minorHAnsi" w:cstheme="minorHAnsi"/>
          <w:sz w:val="16"/>
        </w:rPr>
        <w:t xml:space="preserve"> of U.S. diplomacy </w:t>
      </w:r>
      <w:r w:rsidRPr="00302B4B">
        <w:rPr>
          <w:rFonts w:asciiTheme="minorHAnsi" w:hAnsiTheme="minorHAnsi" w:cstheme="minorHAnsi"/>
          <w:u w:val="single"/>
        </w:rPr>
        <w:t xml:space="preserve">has been </w:t>
      </w:r>
      <w:r w:rsidRPr="00302B4B">
        <w:rPr>
          <w:rFonts w:asciiTheme="minorHAnsi" w:hAnsiTheme="minorHAnsi" w:cstheme="minorHAnsi"/>
          <w:highlight w:val="cyan"/>
          <w:u w:val="single"/>
        </w:rPr>
        <w:t xml:space="preserve">the </w:t>
      </w:r>
      <w:r w:rsidRPr="00302B4B">
        <w:rPr>
          <w:rFonts w:asciiTheme="minorHAnsi" w:hAnsiTheme="minorHAnsi" w:cstheme="minorHAnsi"/>
          <w:b/>
          <w:iCs/>
          <w:highlight w:val="cyan"/>
          <w:u w:val="single"/>
          <w:bdr w:val="single" w:sz="24" w:space="0" w:color="auto"/>
        </w:rPr>
        <w:t xml:space="preserve">perceived </w:t>
      </w:r>
      <w:r w:rsidRPr="00302B4B">
        <w:rPr>
          <w:rFonts w:asciiTheme="minorHAnsi" w:hAnsiTheme="minorHAnsi" w:cstheme="minorHAnsi"/>
          <w:highlight w:val="cyan"/>
          <w:u w:val="single"/>
        </w:rPr>
        <w:t>need to reassure allies</w:t>
      </w:r>
      <w:r w:rsidRPr="00302B4B">
        <w:rPr>
          <w:rFonts w:asciiTheme="minorHAnsi" w:hAnsiTheme="minorHAnsi" w:cstheme="minorHAnsi"/>
          <w:u w:val="single"/>
        </w:rPr>
        <w:t xml:space="preserve"> of</w:t>
      </w:r>
      <w:r w:rsidRPr="00302B4B">
        <w:rPr>
          <w:rFonts w:asciiTheme="minorHAnsi" w:hAnsiTheme="minorHAnsi" w:cstheme="minorHAnsi"/>
          <w:sz w:val="16"/>
        </w:rPr>
        <w:t xml:space="preserve"> our </w:t>
      </w:r>
      <w:r w:rsidRPr="00302B4B">
        <w:rPr>
          <w:rFonts w:asciiTheme="minorHAnsi" w:hAnsiTheme="minorHAnsi" w:cstheme="minorHAnsi"/>
          <w:u w:val="single"/>
        </w:rPr>
        <w:t>reliability</w:t>
      </w:r>
      <w:r w:rsidRPr="00302B4B">
        <w:rPr>
          <w:rFonts w:asciiTheme="minorHAnsi" w:hAnsiTheme="minorHAnsi" w:cstheme="minorHAnsi"/>
          <w:sz w:val="16"/>
        </w:rPr>
        <w:t xml:space="preserve">. Throughout the Cold War, U.S. </w:t>
      </w:r>
      <w:r w:rsidRPr="00302B4B">
        <w:rPr>
          <w:rFonts w:asciiTheme="minorHAnsi" w:hAnsiTheme="minorHAnsi" w:cstheme="minorHAnsi"/>
          <w:highlight w:val="cyan"/>
          <w:u w:val="single"/>
        </w:rPr>
        <w:t>leaders worried</w:t>
      </w:r>
      <w:r w:rsidRPr="00302B4B">
        <w:rPr>
          <w:rFonts w:asciiTheme="minorHAnsi" w:hAnsiTheme="minorHAnsi" w:cstheme="minorHAnsi"/>
          <w:sz w:val="16"/>
        </w:rPr>
        <w:t xml:space="preserve"> that </w:t>
      </w:r>
      <w:r w:rsidRPr="00302B4B">
        <w:rPr>
          <w:rFonts w:asciiTheme="minorHAnsi" w:hAnsiTheme="minorHAnsi" w:cstheme="minorHAnsi"/>
          <w:b/>
          <w:iCs/>
          <w:highlight w:val="cyan"/>
          <w:u w:val="single"/>
          <w:bdr w:val="single" w:sz="24" w:space="0" w:color="auto"/>
        </w:rPr>
        <w:t xml:space="preserve">any loss of credibility </w:t>
      </w:r>
      <w:r w:rsidRPr="00302B4B">
        <w:rPr>
          <w:rFonts w:asciiTheme="minorHAnsi" w:hAnsiTheme="minorHAnsi" w:cstheme="minorHAnsi"/>
          <w:highlight w:val="cyan"/>
          <w:u w:val="single"/>
        </w:rPr>
        <w:t>might cause</w:t>
      </w:r>
      <w:r w:rsidRPr="00302B4B">
        <w:rPr>
          <w:rFonts w:asciiTheme="minorHAnsi" w:hAnsiTheme="minorHAnsi" w:cstheme="minorHAnsi"/>
          <w:u w:val="single"/>
        </w:rPr>
        <w:t xml:space="preserve"> dominoes to fall, lead key </w:t>
      </w:r>
      <w:r w:rsidRPr="00302B4B">
        <w:rPr>
          <w:rFonts w:asciiTheme="minorHAnsi" w:hAnsiTheme="minorHAnsi" w:cstheme="minorHAnsi"/>
          <w:highlight w:val="cyan"/>
          <w:u w:val="single"/>
        </w:rPr>
        <w:t>allies to "bandwagon</w:t>
      </w:r>
      <w:r w:rsidRPr="00302B4B">
        <w:rPr>
          <w:rFonts w:asciiTheme="minorHAnsi" w:hAnsiTheme="minorHAnsi" w:cstheme="minorHAnsi"/>
          <w:sz w:val="16"/>
        </w:rPr>
        <w:t xml:space="preserve">" with the Soviet Union, or result in some form of "Finlandization." </w:t>
      </w:r>
      <w:r w:rsidRPr="00302B4B">
        <w:rPr>
          <w:rFonts w:asciiTheme="minorHAnsi" w:hAnsiTheme="minorHAnsi" w:cstheme="minorHAnsi"/>
          <w:u w:val="single"/>
        </w:rPr>
        <w:t>Such concerns justified fighting</w:t>
      </w:r>
      <w:r w:rsidRPr="00302B4B">
        <w:rPr>
          <w:rFonts w:asciiTheme="minorHAnsi" w:hAnsiTheme="minorHAnsi" w:cstheme="minorHAnsi"/>
          <w:sz w:val="16"/>
        </w:rPr>
        <w:t xml:space="preserve"> so-called "</w:t>
      </w:r>
      <w:r w:rsidRPr="00302B4B">
        <w:rPr>
          <w:rFonts w:asciiTheme="minorHAnsi" w:hAnsiTheme="minorHAnsi" w:cstheme="minorHAnsi"/>
          <w:b/>
          <w:iCs/>
          <w:u w:val="single"/>
          <w:bdr w:val="single" w:sz="24" w:space="0" w:color="auto"/>
        </w:rPr>
        <w:t>credibility wars</w:t>
      </w:r>
      <w:r w:rsidRPr="00302B4B">
        <w:rPr>
          <w:rFonts w:asciiTheme="minorHAnsi" w:hAnsiTheme="minorHAnsi" w:cstheme="minorHAnsi"/>
          <w:sz w:val="16"/>
        </w:rPr>
        <w:t xml:space="preserve">" (including Vietnam), where the main concern was not the direct stakes of the contest but rather the need to retain a reputation for resolve and capability. Similar fears also led the United States to deploy thousands of nuclear weapons in Europe, as a supposed counter to Soviet missiles targeted against our NATO </w:t>
      </w:r>
      <w:proofErr w:type="gramStart"/>
      <w:r w:rsidRPr="00302B4B">
        <w:rPr>
          <w:rFonts w:asciiTheme="minorHAnsi" w:hAnsiTheme="minorHAnsi" w:cstheme="minorHAnsi"/>
          <w:sz w:val="16"/>
        </w:rPr>
        <w:t>allies.</w:t>
      </w:r>
      <w:r w:rsidRPr="00302B4B">
        <w:rPr>
          <w:rFonts w:asciiTheme="minorHAnsi" w:hAnsiTheme="minorHAnsi" w:cstheme="minorHAnsi"/>
          <w:sz w:val="12"/>
        </w:rPr>
        <w:t>¶</w:t>
      </w:r>
      <w:proofErr w:type="gramEnd"/>
      <w:r w:rsidRPr="00302B4B">
        <w:rPr>
          <w:rFonts w:asciiTheme="minorHAnsi" w:hAnsiTheme="minorHAnsi" w:cstheme="minorHAnsi"/>
          <w:sz w:val="16"/>
        </w:rPr>
        <w:t xml:space="preserve"> </w:t>
      </w:r>
      <w:r w:rsidRPr="00302B4B">
        <w:rPr>
          <w:rFonts w:asciiTheme="minorHAnsi" w:hAnsiTheme="minorHAnsi" w:cstheme="minorHAnsi"/>
          <w:u w:val="single"/>
        </w:rPr>
        <w:t xml:space="preserve">The possibility </w:t>
      </w:r>
      <w:r w:rsidRPr="00302B4B">
        <w:rPr>
          <w:rFonts w:asciiTheme="minorHAnsi" w:hAnsiTheme="minorHAnsi" w:cstheme="minorHAnsi"/>
          <w:highlight w:val="cyan"/>
          <w:u w:val="single"/>
        </w:rPr>
        <w:t>that</w:t>
      </w:r>
      <w:r w:rsidRPr="00302B4B">
        <w:rPr>
          <w:rFonts w:asciiTheme="minorHAnsi" w:hAnsiTheme="minorHAnsi" w:cstheme="minorHAnsi"/>
          <w:u w:val="single"/>
        </w:rPr>
        <w:t xml:space="preserve"> key </w:t>
      </w:r>
      <w:r w:rsidRPr="00302B4B">
        <w:rPr>
          <w:rFonts w:asciiTheme="minorHAnsi" w:hAnsiTheme="minorHAnsi" w:cstheme="minorHAnsi"/>
          <w:highlight w:val="cyan"/>
          <w:u w:val="single"/>
        </w:rPr>
        <w:t>allies would abandon us was</w:t>
      </w:r>
      <w:r w:rsidRPr="00302B4B">
        <w:rPr>
          <w:rFonts w:asciiTheme="minorHAnsi" w:hAnsiTheme="minorHAnsi" w:cstheme="minorHAnsi"/>
          <w:sz w:val="16"/>
        </w:rPr>
        <w:t xml:space="preserve"> almost </w:t>
      </w:r>
      <w:r w:rsidRPr="00302B4B">
        <w:rPr>
          <w:rFonts w:asciiTheme="minorHAnsi" w:hAnsiTheme="minorHAnsi" w:cstheme="minorHAnsi"/>
          <w:b/>
          <w:iCs/>
          <w:highlight w:val="cyan"/>
          <w:u w:val="single"/>
          <w:bdr w:val="single" w:sz="24" w:space="0" w:color="auto"/>
        </w:rPr>
        <w:t>always exaggerated</w:t>
      </w:r>
      <w:r w:rsidRPr="00302B4B">
        <w:rPr>
          <w:rFonts w:asciiTheme="minorHAnsi" w:hAnsiTheme="minorHAnsi" w:cstheme="minorHAnsi"/>
          <w:sz w:val="16"/>
        </w:rPr>
        <w:t xml:space="preserve">, </w:t>
      </w:r>
      <w:r w:rsidRPr="00302B4B">
        <w:rPr>
          <w:rFonts w:asciiTheme="minorHAnsi" w:hAnsiTheme="minorHAnsi" w:cstheme="minorHAnsi"/>
          <w:u w:val="single"/>
        </w:rPr>
        <w:t>but U.S. leaders remain overly sensitive</w:t>
      </w:r>
      <w:r w:rsidRPr="00302B4B">
        <w:rPr>
          <w:rFonts w:asciiTheme="minorHAnsi" w:hAnsiTheme="minorHAnsi" w:cstheme="minorHAnsi"/>
          <w:sz w:val="16"/>
        </w:rPr>
        <w:t xml:space="preserve"> to the possibility. </w:t>
      </w:r>
      <w:proofErr w:type="gramStart"/>
      <w:r w:rsidRPr="00302B4B">
        <w:rPr>
          <w:rFonts w:asciiTheme="minorHAnsi" w:hAnsiTheme="minorHAnsi" w:cstheme="minorHAnsi"/>
          <w:sz w:val="16"/>
        </w:rPr>
        <w:t>So</w:t>
      </w:r>
      <w:proofErr w:type="gramEnd"/>
      <w:r w:rsidRPr="00302B4B">
        <w:rPr>
          <w:rFonts w:asciiTheme="minorHAnsi" w:hAnsiTheme="minorHAnsi" w:cstheme="minorHAnsi"/>
          <w:sz w:val="16"/>
        </w:rPr>
        <w:t xml:space="preserve"> Vice President Joe Biden has been out on the road this past week, telling various U.S. allies that "the United States isn't going anywhere." (He wasn't suggesting we're stuck in a rut, of course, but saying that the imminent withdrawal from Iraq doesn't mean a retreat to isolationism or anything like that</w:t>
      </w:r>
      <w:proofErr w:type="gramStart"/>
      <w:r w:rsidRPr="00302B4B">
        <w:rPr>
          <w:rFonts w:asciiTheme="minorHAnsi" w:hAnsiTheme="minorHAnsi" w:cstheme="minorHAnsi"/>
          <w:sz w:val="16"/>
        </w:rPr>
        <w:t>.)</w:t>
      </w:r>
      <w:r w:rsidRPr="00302B4B">
        <w:rPr>
          <w:rFonts w:asciiTheme="minorHAnsi" w:hAnsiTheme="minorHAnsi" w:cstheme="minorHAnsi"/>
          <w:sz w:val="12"/>
        </w:rPr>
        <w:t>¶</w:t>
      </w:r>
      <w:proofErr w:type="gramEnd"/>
      <w:r w:rsidRPr="00302B4B">
        <w:rPr>
          <w:rFonts w:asciiTheme="minorHAnsi" w:hAnsiTheme="minorHAnsi" w:cstheme="minorHAnsi"/>
          <w:sz w:val="16"/>
        </w:rPr>
        <w:t xml:space="preserve"> There's nothing really wrong with offering up this sort of comforting rhetoric, but </w:t>
      </w:r>
      <w:proofErr w:type="spellStart"/>
      <w:r w:rsidRPr="00302B4B">
        <w:rPr>
          <w:rFonts w:asciiTheme="minorHAnsi" w:hAnsiTheme="minorHAnsi" w:cstheme="minorHAnsi"/>
          <w:u w:val="single"/>
        </w:rPr>
        <w:t>I'venever</w:t>
      </w:r>
      <w:proofErr w:type="spellEnd"/>
      <w:r w:rsidRPr="00302B4B">
        <w:rPr>
          <w:rFonts w:asciiTheme="minorHAnsi" w:hAnsiTheme="minorHAnsi" w:cstheme="minorHAnsi"/>
          <w:sz w:val="16"/>
        </w:rPr>
        <w:t xml:space="preserve"> really </w:t>
      </w:r>
      <w:r w:rsidRPr="00302B4B">
        <w:rPr>
          <w:rFonts w:asciiTheme="minorHAnsi" w:hAnsiTheme="minorHAnsi" w:cstheme="minorHAnsi"/>
          <w:u w:val="single"/>
        </w:rPr>
        <w:t>understood why U.S. leaders were so worried about the credibility of our commitments</w:t>
      </w:r>
      <w:r w:rsidRPr="00302B4B">
        <w:rPr>
          <w:rFonts w:asciiTheme="minorHAnsi" w:hAnsiTheme="minorHAnsi" w:cstheme="minorHAnsi"/>
          <w:sz w:val="16"/>
        </w:rPr>
        <w:t xml:space="preserve"> to others. For starters, </w:t>
      </w:r>
      <w:r w:rsidRPr="00302B4B">
        <w:rPr>
          <w:rFonts w:asciiTheme="minorHAnsi" w:hAnsiTheme="minorHAnsi" w:cstheme="minorHAnsi"/>
          <w:highlight w:val="cyan"/>
          <w:u w:val="single"/>
        </w:rPr>
        <w:t>given our</w:t>
      </w:r>
      <w:r w:rsidRPr="00302B4B">
        <w:rPr>
          <w:rFonts w:asciiTheme="minorHAnsi" w:hAnsiTheme="minorHAnsi" w:cstheme="minorHAnsi"/>
          <w:u w:val="single"/>
        </w:rPr>
        <w:t xml:space="preserve"> </w:t>
      </w:r>
      <w:r w:rsidRPr="00302B4B">
        <w:rPr>
          <w:rFonts w:asciiTheme="minorHAnsi" w:hAnsiTheme="minorHAnsi" w:cstheme="minorHAnsi"/>
          <w:b/>
          <w:iCs/>
          <w:u w:val="single"/>
          <w:bdr w:val="single" w:sz="24" w:space="0" w:color="auto"/>
        </w:rPr>
        <w:t xml:space="preserve">remarkably </w:t>
      </w:r>
      <w:r w:rsidRPr="00302B4B">
        <w:rPr>
          <w:rFonts w:asciiTheme="minorHAnsi" w:hAnsiTheme="minorHAnsi" w:cstheme="minorHAnsi"/>
          <w:b/>
          <w:iCs/>
          <w:highlight w:val="cyan"/>
          <w:u w:val="single"/>
          <w:bdr w:val="single" w:sz="24" w:space="0" w:color="auto"/>
        </w:rPr>
        <w:t>secure geopolitical position</w:t>
      </w:r>
      <w:r w:rsidRPr="00302B4B">
        <w:rPr>
          <w:rFonts w:asciiTheme="minorHAnsi" w:hAnsiTheme="minorHAnsi" w:cstheme="minorHAnsi"/>
          <w:u w:val="single"/>
        </w:rPr>
        <w:t>,</w:t>
      </w:r>
      <w:r w:rsidRPr="00302B4B">
        <w:rPr>
          <w:rFonts w:asciiTheme="minorHAnsi" w:hAnsiTheme="minorHAnsi" w:cstheme="minorHAnsi"/>
          <w:sz w:val="16"/>
        </w:rPr>
        <w:t xml:space="preserve"> </w:t>
      </w:r>
      <w:r w:rsidRPr="00302B4B">
        <w:rPr>
          <w:rFonts w:asciiTheme="minorHAnsi" w:hAnsiTheme="minorHAnsi" w:cstheme="minorHAnsi"/>
          <w:u w:val="single"/>
        </w:rPr>
        <w:t>whether U.S. pledges are credible is</w:t>
      </w:r>
      <w:r w:rsidRPr="00302B4B">
        <w:rPr>
          <w:rFonts w:asciiTheme="minorHAnsi" w:hAnsiTheme="minorHAnsi" w:cstheme="minorHAnsi"/>
          <w:sz w:val="16"/>
        </w:rPr>
        <w:t xml:space="preserve"> first and foremost </w:t>
      </w:r>
      <w:r w:rsidRPr="00302B4B">
        <w:rPr>
          <w:rFonts w:asciiTheme="minorHAnsi" w:hAnsiTheme="minorHAnsi" w:cstheme="minorHAnsi"/>
          <w:b/>
          <w:iCs/>
          <w:u w:val="single"/>
          <w:bdr w:val="single" w:sz="24" w:space="0" w:color="auto"/>
        </w:rPr>
        <w:t>a problem for those who are dependent on U.S. help</w:t>
      </w:r>
      <w:r w:rsidRPr="00302B4B">
        <w:rPr>
          <w:rFonts w:asciiTheme="minorHAnsi" w:hAnsiTheme="minorHAnsi" w:cstheme="minorHAnsi"/>
          <w:sz w:val="16"/>
        </w:rPr>
        <w:t xml:space="preserve">. </w:t>
      </w:r>
      <w:r w:rsidRPr="00302B4B">
        <w:rPr>
          <w:rFonts w:asciiTheme="minorHAnsi" w:hAnsiTheme="minorHAnsi" w:cstheme="minorHAnsi"/>
          <w:highlight w:val="cyan"/>
          <w:u w:val="single"/>
        </w:rPr>
        <w:t>We should</w:t>
      </w:r>
      <w:r w:rsidRPr="00302B4B">
        <w:rPr>
          <w:rFonts w:asciiTheme="minorHAnsi" w:hAnsiTheme="minorHAnsi" w:cstheme="minorHAnsi"/>
          <w:sz w:val="16"/>
        </w:rPr>
        <w:t xml:space="preserve"> therefore </w:t>
      </w:r>
      <w:r w:rsidRPr="00302B4B">
        <w:rPr>
          <w:rFonts w:asciiTheme="minorHAnsi" w:hAnsiTheme="minorHAnsi" w:cstheme="minorHAnsi"/>
          <w:highlight w:val="cyan"/>
          <w:u w:val="single"/>
        </w:rPr>
        <w:t>take</w:t>
      </w:r>
      <w:r w:rsidRPr="00302B4B">
        <w:rPr>
          <w:rFonts w:asciiTheme="minorHAnsi" w:hAnsiTheme="minorHAnsi" w:cstheme="minorHAnsi"/>
          <w:u w:val="single"/>
        </w:rPr>
        <w:t xml:space="preserve"> our </w:t>
      </w:r>
      <w:r w:rsidRPr="00302B4B">
        <w:rPr>
          <w:rFonts w:asciiTheme="minorHAnsi" w:hAnsiTheme="minorHAnsi" w:cstheme="minorHAnsi"/>
          <w:highlight w:val="cyan"/>
          <w:u w:val="single"/>
        </w:rPr>
        <w:t>allies'</w:t>
      </w:r>
      <w:r w:rsidRPr="00302B4B">
        <w:rPr>
          <w:rFonts w:asciiTheme="minorHAnsi" w:hAnsiTheme="minorHAnsi" w:cstheme="minorHAnsi"/>
          <w:u w:val="single"/>
        </w:rPr>
        <w:t xml:space="preserve"> occasional </w:t>
      </w:r>
      <w:r w:rsidRPr="00302B4B">
        <w:rPr>
          <w:rFonts w:asciiTheme="minorHAnsi" w:hAnsiTheme="minorHAnsi" w:cstheme="minorHAnsi"/>
          <w:highlight w:val="cyan"/>
          <w:u w:val="single"/>
        </w:rPr>
        <w:t>hints about realignment</w:t>
      </w:r>
      <w:r w:rsidRPr="00302B4B">
        <w:rPr>
          <w:rFonts w:asciiTheme="minorHAnsi" w:hAnsiTheme="minorHAnsi" w:cstheme="minorHAnsi"/>
          <w:u w:val="single"/>
        </w:rPr>
        <w:t xml:space="preserve"> or neutrality </w:t>
      </w:r>
      <w:r w:rsidRPr="00302B4B">
        <w:rPr>
          <w:rFonts w:asciiTheme="minorHAnsi" w:hAnsiTheme="minorHAnsi" w:cstheme="minorHAnsi"/>
          <w:highlight w:val="cyan"/>
          <w:u w:val="single"/>
        </w:rPr>
        <w:t>with</w:t>
      </w:r>
      <w:r w:rsidRPr="00302B4B">
        <w:rPr>
          <w:rFonts w:asciiTheme="minorHAnsi" w:hAnsiTheme="minorHAnsi" w:cstheme="minorHAnsi"/>
          <w:sz w:val="16"/>
        </w:rPr>
        <w:t xml:space="preserve"> some </w:t>
      </w:r>
      <w:r w:rsidRPr="00302B4B">
        <w:rPr>
          <w:rFonts w:asciiTheme="minorHAnsi" w:hAnsiTheme="minorHAnsi" w:cstheme="minorHAnsi"/>
          <w:b/>
          <w:iCs/>
          <w:highlight w:val="cyan"/>
          <w:u w:val="single"/>
          <w:bdr w:val="single" w:sz="24" w:space="0" w:color="auto"/>
        </w:rPr>
        <w:t>skepticism</w:t>
      </w:r>
      <w:r w:rsidRPr="00302B4B">
        <w:rPr>
          <w:rFonts w:asciiTheme="minorHAnsi" w:hAnsiTheme="minorHAnsi" w:cstheme="minorHAnsi"/>
          <w:sz w:val="16"/>
          <w:highlight w:val="cyan"/>
        </w:rPr>
        <w:t xml:space="preserve">; </w:t>
      </w:r>
      <w:r w:rsidRPr="00302B4B">
        <w:rPr>
          <w:rFonts w:asciiTheme="minorHAnsi" w:hAnsiTheme="minorHAnsi" w:cstheme="minorHAnsi"/>
          <w:highlight w:val="cyan"/>
          <w:u w:val="single"/>
        </w:rPr>
        <w:t xml:space="preserve">they have </w:t>
      </w:r>
      <w:r w:rsidRPr="00302B4B">
        <w:rPr>
          <w:rFonts w:asciiTheme="minorHAnsi" w:hAnsiTheme="minorHAnsi" w:cstheme="minorHAnsi"/>
          <w:b/>
          <w:iCs/>
          <w:highlight w:val="cyan"/>
          <w:u w:val="single"/>
          <w:bdr w:val="single" w:sz="24" w:space="0" w:color="auto"/>
        </w:rPr>
        <w:t xml:space="preserve">every incentive </w:t>
      </w:r>
      <w:r w:rsidRPr="00302B4B">
        <w:rPr>
          <w:rFonts w:asciiTheme="minorHAnsi" w:hAnsiTheme="minorHAnsi" w:cstheme="minorHAnsi"/>
          <w:highlight w:val="cyan"/>
          <w:u w:val="single"/>
        </w:rPr>
        <w:t xml:space="preserve">to </w:t>
      </w:r>
      <w:r w:rsidRPr="00302B4B">
        <w:rPr>
          <w:rFonts w:asciiTheme="minorHAnsi" w:hAnsiTheme="minorHAnsi" w:cstheme="minorHAnsi"/>
          <w:b/>
          <w:iCs/>
          <w:highlight w:val="cyan"/>
          <w:u w:val="single"/>
          <w:bdr w:val="single" w:sz="24" w:space="0" w:color="auto"/>
        </w:rPr>
        <w:t>try to make us worry</w:t>
      </w:r>
      <w:r w:rsidRPr="00302B4B">
        <w:rPr>
          <w:rFonts w:asciiTheme="minorHAnsi" w:hAnsiTheme="minorHAnsi" w:cstheme="minorHAnsi"/>
          <w:sz w:val="16"/>
        </w:rPr>
        <w:t xml:space="preserve"> about it, </w:t>
      </w:r>
      <w:r w:rsidRPr="00302B4B">
        <w:rPr>
          <w:rFonts w:asciiTheme="minorHAnsi" w:hAnsiTheme="minorHAnsi" w:cstheme="minorHAnsi"/>
          <w:highlight w:val="cyan"/>
          <w:u w:val="single"/>
        </w:rPr>
        <w:t>but</w:t>
      </w:r>
      <w:r w:rsidRPr="00302B4B">
        <w:rPr>
          <w:rFonts w:asciiTheme="minorHAnsi" w:hAnsiTheme="minorHAnsi" w:cstheme="minorHAnsi"/>
          <w:sz w:val="16"/>
        </w:rPr>
        <w:t xml:space="preserve"> in most cases </w:t>
      </w:r>
      <w:r w:rsidRPr="00302B4B">
        <w:rPr>
          <w:rFonts w:asciiTheme="minorHAnsi" w:hAnsiTheme="minorHAnsi" w:cstheme="minorHAnsi"/>
          <w:b/>
          <w:iCs/>
          <w:highlight w:val="cyan"/>
          <w:u w:val="single"/>
          <w:bdr w:val="single" w:sz="24" w:space="0" w:color="auto"/>
        </w:rPr>
        <w:t>little incentive to</w:t>
      </w:r>
      <w:r w:rsidRPr="00302B4B">
        <w:rPr>
          <w:rFonts w:asciiTheme="minorHAnsi" w:hAnsiTheme="minorHAnsi" w:cstheme="minorHAnsi"/>
          <w:sz w:val="16"/>
        </w:rPr>
        <w:t xml:space="preserve"> </w:t>
      </w:r>
      <w:proofErr w:type="gramStart"/>
      <w:r w:rsidRPr="00302B4B">
        <w:rPr>
          <w:rFonts w:asciiTheme="minorHAnsi" w:hAnsiTheme="minorHAnsi" w:cstheme="minorHAnsi"/>
          <w:sz w:val="16"/>
        </w:rPr>
        <w:t xml:space="preserve">actually </w:t>
      </w:r>
      <w:r w:rsidRPr="00302B4B">
        <w:rPr>
          <w:rFonts w:asciiTheme="minorHAnsi" w:hAnsiTheme="minorHAnsi" w:cstheme="minorHAnsi"/>
          <w:b/>
          <w:iCs/>
          <w:highlight w:val="cyan"/>
          <w:u w:val="single"/>
          <w:bdr w:val="single" w:sz="24" w:space="0" w:color="auto"/>
        </w:rPr>
        <w:t>do</w:t>
      </w:r>
      <w:proofErr w:type="gramEnd"/>
      <w:r w:rsidRPr="00302B4B">
        <w:rPr>
          <w:rFonts w:asciiTheme="minorHAnsi" w:hAnsiTheme="minorHAnsi" w:cstheme="minorHAnsi"/>
          <w:b/>
          <w:iCs/>
          <w:highlight w:val="cyan"/>
          <w:u w:val="single"/>
          <w:bdr w:val="single" w:sz="24" w:space="0" w:color="auto"/>
        </w:rPr>
        <w:t xml:space="preserve"> it</w:t>
      </w:r>
      <w:r w:rsidRPr="00302B4B">
        <w:rPr>
          <w:rFonts w:asciiTheme="minorHAnsi" w:hAnsiTheme="minorHAnsi" w:cstheme="minorHAnsi"/>
          <w:sz w:val="16"/>
        </w:rPr>
        <w:t>.</w:t>
      </w:r>
    </w:p>
    <w:p w14:paraId="5C4FBED5" w14:textId="77777777" w:rsidR="004C3737" w:rsidRDefault="004C3737" w:rsidP="004C3737"/>
    <w:p w14:paraId="7A58E511" w14:textId="77777777" w:rsidR="004C3737" w:rsidRDefault="004C3737" w:rsidP="004C3737">
      <w:pPr>
        <w:pStyle w:val="Heading3"/>
      </w:pPr>
      <w:r>
        <w:t xml:space="preserve">--1AR: AT: Demo Impact—Nationalism </w:t>
      </w:r>
    </w:p>
    <w:p w14:paraId="3F58A866" w14:textId="77777777" w:rsidR="004C3737" w:rsidRPr="00302B4B" w:rsidRDefault="004C3737" w:rsidP="004C3737">
      <w:pPr>
        <w:keepNext/>
        <w:keepLines/>
        <w:spacing w:before="40"/>
        <w:outlineLvl w:val="3"/>
        <w:rPr>
          <w:rFonts w:eastAsiaTheme="majorEastAsia" w:cstheme="majorBidi"/>
          <w:b/>
          <w:iCs/>
          <w:sz w:val="26"/>
        </w:rPr>
      </w:pPr>
      <w:r w:rsidRPr="00302B4B">
        <w:rPr>
          <w:rFonts w:eastAsiaTheme="majorEastAsia" w:cstheme="majorBidi"/>
          <w:b/>
          <w:iCs/>
          <w:sz w:val="26"/>
        </w:rPr>
        <w:t xml:space="preserve">Can’t solve nationalism </w:t>
      </w:r>
    </w:p>
    <w:p w14:paraId="47412832" w14:textId="77777777" w:rsidR="004C3737" w:rsidRPr="00302B4B" w:rsidRDefault="004C3737" w:rsidP="004C3737">
      <w:r w:rsidRPr="00302B4B">
        <w:rPr>
          <w:b/>
          <w:bCs/>
          <w:sz w:val="26"/>
        </w:rPr>
        <w:t>Friedman 17</w:t>
      </w:r>
      <w:r w:rsidRPr="00302B4B">
        <w:t xml:space="preserve"> (George Friedman-U.S. geopolitical forecaster, and strategist on international affairs. He is the founder and chairman of Geopolitical Futures, a new online publication that analyzes and forecasts the course of global events. Prior to founding Geopolitical Futures, Friedman was chairman of </w:t>
      </w:r>
      <w:proofErr w:type="spellStart"/>
      <w:r w:rsidRPr="00302B4B">
        <w:t>Stratfor</w:t>
      </w:r>
      <w:proofErr w:type="spellEnd"/>
      <w:r w:rsidRPr="00302B4B">
        <w:t xml:space="preserve">, the private intelligence publishing and consulting firm he founded in 1996. “Nationalism and Liberal Democracy”, </w:t>
      </w:r>
      <w:hyperlink r:id="rId81" w:history="1">
        <w:r w:rsidRPr="00302B4B">
          <w:t>https://www.realclearworld.com/articles/2017/03/01/nationalism_and_liberal_democracy_112238.html</w:t>
        </w:r>
      </w:hyperlink>
      <w:r w:rsidRPr="00302B4B">
        <w:t xml:space="preserve"> , March 01, 2017, Accessed 1/28/18, N.G.)</w:t>
      </w:r>
    </w:p>
    <w:p w14:paraId="29AFE985" w14:textId="77777777" w:rsidR="004C3737" w:rsidRPr="00302B4B" w:rsidRDefault="004C3737" w:rsidP="004C3737">
      <w:pPr>
        <w:rPr>
          <w:u w:val="single"/>
        </w:rPr>
      </w:pPr>
      <w:r w:rsidRPr="00302B4B">
        <w:rPr>
          <w:highlight w:val="cyan"/>
          <w:u w:val="single"/>
        </w:rPr>
        <w:t>Nationalism is rising in the Western world</w:t>
      </w:r>
      <w:r w:rsidRPr="00302B4B">
        <w:rPr>
          <w:sz w:val="16"/>
        </w:rPr>
        <w:t xml:space="preserve">, and many </w:t>
      </w:r>
      <w:proofErr w:type="gramStart"/>
      <w:r w:rsidRPr="00302B4B">
        <w:rPr>
          <w:sz w:val="16"/>
        </w:rPr>
        <w:t>view</w:t>
      </w:r>
      <w:proofErr w:type="gramEnd"/>
      <w:r w:rsidRPr="00302B4B">
        <w:rPr>
          <w:sz w:val="16"/>
        </w:rPr>
        <w:t xml:space="preserve"> it as the enemy of liberal democracy. The basis of this view is not unreasonable, as European wars fought from 1914 to 1945 were among the most barbaric in history. Those wars were fought between nations, many of which had rejected the principles of liberal democracy. Some saw the proliferation of nations as causing a rise in tyrannies, destruction of liberal democracies, and a war fought to recover liberal democracy in Europe. The view that Europe’s wars originated in nationalism became common, along with the belief that nationalism gave rise to fascism, and that the preservation of liberal democracy required nationalism’s suppression. From this, the European Union emerged as a moral project, along with the idea that a re-emergence of nationalism would return Europe and Euro-American civilization back to barbarism. Historically, that may be a persuasive argument. But it fails to understand that </w:t>
      </w:r>
      <w:r w:rsidRPr="00302B4B">
        <w:rPr>
          <w:highlight w:val="cyan"/>
          <w:u w:val="single"/>
        </w:rPr>
        <w:t>nationalism</w:t>
      </w:r>
      <w:r w:rsidRPr="00302B4B">
        <w:rPr>
          <w:sz w:val="16"/>
        </w:rPr>
        <w:t xml:space="preserve"> – however distorted it might become – </w:t>
      </w:r>
      <w:r w:rsidRPr="00302B4B">
        <w:rPr>
          <w:b/>
          <w:iCs/>
          <w:highlight w:val="cyan"/>
          <w:u w:val="single"/>
          <w:bdr w:val="single" w:sz="24" w:space="0" w:color="auto"/>
        </w:rPr>
        <w:t>is the root of liberal democracy</w:t>
      </w:r>
      <w:r w:rsidRPr="00302B4B">
        <w:rPr>
          <w:u w:val="single"/>
        </w:rPr>
        <w:t xml:space="preserve">, not only historically, but also morally. </w:t>
      </w:r>
      <w:r w:rsidRPr="00302B4B">
        <w:rPr>
          <w:highlight w:val="cyan"/>
          <w:u w:val="single"/>
        </w:rPr>
        <w:t>The two</w:t>
      </w:r>
      <w:r w:rsidRPr="00302B4B">
        <w:rPr>
          <w:u w:val="single"/>
        </w:rPr>
        <w:t xml:space="preserve"> concepts </w:t>
      </w:r>
      <w:r w:rsidRPr="00302B4B">
        <w:rPr>
          <w:highlight w:val="cyan"/>
          <w:u w:val="single"/>
        </w:rPr>
        <w:t>are</w:t>
      </w:r>
      <w:r w:rsidRPr="00302B4B">
        <w:rPr>
          <w:u w:val="single"/>
        </w:rPr>
        <w:t xml:space="preserve"> intellectually </w:t>
      </w:r>
      <w:r w:rsidRPr="00302B4B">
        <w:rPr>
          <w:highlight w:val="cyan"/>
          <w:u w:val="single"/>
        </w:rPr>
        <w:t>inseparable</w:t>
      </w:r>
      <w:r w:rsidRPr="00302B4B">
        <w:rPr>
          <w:u w:val="single"/>
        </w:rPr>
        <w:t xml:space="preserve">. </w:t>
      </w:r>
      <w:r w:rsidRPr="00302B4B">
        <w:rPr>
          <w:sz w:val="16"/>
        </w:rPr>
        <w:t xml:space="preserve">Liberal democracy as a political doctrine arose in the 18th century as a challenge to monarchy. At the time, monarchies were based on the idea that kings and emperors had a divine right to rule. Maps of 18th century Europe, and even before, show the outcomes of this approach. The holdings of a monarch or lesser nobility were built by war, money and marriage, and the subjects likely consisted of many nations. Many nations, in turn, were divided between the different monarchies. Therefore, kingdoms and nations did not necessarily coincide, and regimes were not connected to the people, neither in theory nor in practice. Nineteenth and 20th century history involved the struggle of nations to extract themselves from monarchies and empires to take their fragmented parts and make them whole. A European uprising in 1848 was a result of nations seeking the right to be free from empires. For the most part, they failed at this goal but succeeded in another: Nationalism became a moral imperative. Nations emerged from the chaos of World War I after four empires collapsed. </w:t>
      </w:r>
      <w:proofErr w:type="gramStart"/>
      <w:r w:rsidRPr="00302B4B">
        <w:rPr>
          <w:sz w:val="16"/>
        </w:rPr>
        <w:t>To a great extent,</w:t>
      </w:r>
      <w:proofErr w:type="gramEnd"/>
      <w:r w:rsidRPr="00302B4B">
        <w:rPr>
          <w:sz w:val="16"/>
        </w:rPr>
        <w:t xml:space="preserve"> this was due to the guidance of Woodrow Wilson at Versailles. Then, in 1991, more nations emerged from the collapse of the Soviet empire. After World War II, as European empires collapsed, nations – and frequently entities pretending to be nations – emerged from the rubble to assert their right to national self-determination. </w:t>
      </w:r>
      <w:r w:rsidRPr="00302B4B">
        <w:rPr>
          <w:u w:val="single"/>
        </w:rPr>
        <w:t xml:space="preserve">Whatever Adolf Hitler and Benito Mussolini would have done, advocates of liberal democracy celebrated the global emergence of nations that would govern themselves. </w:t>
      </w:r>
      <w:r w:rsidRPr="00302B4B">
        <w:rPr>
          <w:sz w:val="16"/>
        </w:rPr>
        <w:t xml:space="preserve">A nation is a group of people who share history, culture, language and other attributes. It is the existence of a common identity, a coherent sense of self and nationhood that make self-government possible, because it is that sense of self that permits self-government. A random collection of people without a core set of shared values cannot form a coherent regime, because nothing would hold the regime together or prevent internal chaos. The principle of the right to national self-determination can be universalized, but the practice of national self-determination must be rooted in the nation. Without this commonality, a nation could tear itself apart. We saw this happen in Yugoslavia and when Czechs and Slovaks gracefully divorced. </w:t>
      </w:r>
      <w:r w:rsidRPr="00302B4B">
        <w:rPr>
          <w:u w:val="single"/>
        </w:rPr>
        <w:t>We saw the chaos of the former European empires as nations once divided from each other by imperial borders and forced to live together with strangers were enveloped in constant turmoil</w:t>
      </w:r>
      <w:r w:rsidRPr="00302B4B">
        <w:rPr>
          <w:sz w:val="16"/>
        </w:rPr>
        <w:t xml:space="preserve">. Without people who have self-identity, the right to self-determination cannot exist. Without the democracy that flows from it, liberal democracy cannot exist. Liberal democracy makes two core assertions. First, there is a right to national self-determination. Second, this self-determination must manifest in a type of popular rule, and the people, in ruling themselves, have the right to select and approve the form and substance of government. The important point is that </w:t>
      </w:r>
      <w:r w:rsidRPr="00302B4B">
        <w:rPr>
          <w:highlight w:val="cyan"/>
          <w:u w:val="single"/>
        </w:rPr>
        <w:t>democracy is comprehensible only through the prism of the nation</w:t>
      </w:r>
      <w:r w:rsidRPr="00302B4B">
        <w:rPr>
          <w:u w:val="single"/>
        </w:rPr>
        <w:t xml:space="preserve">. </w:t>
      </w:r>
      <w:r w:rsidRPr="00302B4B">
        <w:rPr>
          <w:sz w:val="16"/>
        </w:rPr>
        <w:t xml:space="preserve">The centrality of the nation derives from its irrelevance to the old regime. Monarchies did not recognize the right of people to rule themselves, and they didn’t see the concept of a people as important. To challenge despotism, a political instrument that could be wielded as a powerful weapon had to be created. From a political point of view, the only coherent political force to oppose monarchs was the nation. The American Revolution was the rising of a nation crafted as colonies against the English monarch. The French Revolution was the rising of a French nation, as fragmented as it was, against the French monarch. </w:t>
      </w:r>
      <w:r w:rsidRPr="00302B4B">
        <w:rPr>
          <w:highlight w:val="cyan"/>
          <w:u w:val="single"/>
        </w:rPr>
        <w:t>Liberal democracy also has an obvious inherent danger</w:t>
      </w:r>
      <w:r w:rsidRPr="00302B4B">
        <w:rPr>
          <w:sz w:val="16"/>
        </w:rPr>
        <w:t xml:space="preserve">: It celebrates democracy and liberalism, a system of </w:t>
      </w:r>
      <w:r w:rsidRPr="00302B4B">
        <w:rPr>
          <w:highlight w:val="cyan"/>
          <w:u w:val="single"/>
        </w:rPr>
        <w:t>values that defines the individual</w:t>
      </w:r>
      <w:r w:rsidRPr="00302B4B">
        <w:rPr>
          <w:sz w:val="16"/>
        </w:rPr>
        <w:t xml:space="preserve"> as the moral core and guarantees him liberty. This is the core tension in liberal democracy. On one hand, liberal democracy demands the right of people to determine their own government. On the other, it demands that people respect liberalism. In other words, liberal democracy wants the people to rule, but it insists that if the people understood the moral universe in which they live, they would always vote a certain way. </w:t>
      </w:r>
      <w:r w:rsidRPr="00302B4B">
        <w:rPr>
          <w:u w:val="single"/>
        </w:rPr>
        <w:t>Contemporary tension in liberal democracy is not with the nation, but rather between democracy and liberalism. If people have a right to self-determination, then they have the right to elect leaders with values they prefer or share. The problem is that some people will object to leaders being selected who violate the principles of liberalism.</w:t>
      </w:r>
    </w:p>
    <w:p w14:paraId="5C9E679C" w14:textId="77777777" w:rsidR="004C3737" w:rsidRPr="00302B4B" w:rsidRDefault="004C3737" w:rsidP="004C3737">
      <w:pPr>
        <w:pStyle w:val="Heading3"/>
      </w:pPr>
      <w:r>
        <w:t xml:space="preserve">--1AR Demo Resilient </w:t>
      </w:r>
    </w:p>
    <w:p w14:paraId="43F9B2C6" w14:textId="77777777" w:rsidR="004C3737" w:rsidRPr="00302B4B" w:rsidRDefault="004C3737" w:rsidP="004C3737">
      <w:pPr>
        <w:keepNext/>
        <w:keepLines/>
        <w:spacing w:before="40"/>
        <w:outlineLvl w:val="3"/>
        <w:rPr>
          <w:rFonts w:eastAsiaTheme="majorEastAsia" w:cstheme="majorBidi"/>
          <w:b/>
          <w:iCs/>
          <w:sz w:val="26"/>
        </w:rPr>
      </w:pPr>
      <w:r w:rsidRPr="00302B4B">
        <w:rPr>
          <w:rFonts w:eastAsiaTheme="majorEastAsia" w:cstheme="majorBidi"/>
          <w:b/>
          <w:iCs/>
          <w:sz w:val="26"/>
        </w:rPr>
        <w:t>Democracy is resilient—or alt causes swamp</w:t>
      </w:r>
    </w:p>
    <w:p w14:paraId="5D4C2D5F" w14:textId="77777777" w:rsidR="004C3737" w:rsidRPr="00302B4B" w:rsidRDefault="004C3737" w:rsidP="004C3737">
      <w:pPr>
        <w:rPr>
          <w:sz w:val="16"/>
        </w:rPr>
      </w:pPr>
      <w:r w:rsidRPr="00302B4B">
        <w:rPr>
          <w:b/>
          <w:bCs/>
          <w:sz w:val="26"/>
        </w:rPr>
        <w:t>Warren 11</w:t>
      </w:r>
      <w:r w:rsidRPr="00302B4B">
        <w:t xml:space="preserve"> </w:t>
      </w:r>
      <w:r w:rsidRPr="00302B4B">
        <w:rPr>
          <w:sz w:val="16"/>
        </w:rPr>
        <w:t xml:space="preserve">(Not Calvin Warren, Vincent Warren is the Executive Director of the Center for Constitutional Rights. He oversees CCR's groundbreaking litigation and advocacy work, which includes using international and domestic law to hold corporations and government officials accountable for human rights abuses; challenging racial, gender, and LGBT injustice; combating abusive immigration policies and Muslim profiling; and stopping the illegal expansion of U.S. presidential power and policies such as illegal detention at Guantanamo and torture. Prior to his tenure at CCR, Vince was a national senior staff attorney with the American Civil Liberties Union, where he litigated civil rights cases, focusing on affirmative action, racial profiling, and criminal justice reform. Vince was also involved in monitoring South Africa's historic Truth and Reconciliation Commission </w:t>
      </w:r>
      <w:proofErr w:type="gramStart"/>
      <w:r w:rsidRPr="00302B4B">
        <w:rPr>
          <w:sz w:val="16"/>
        </w:rPr>
        <w:t>hearings, and</w:t>
      </w:r>
      <w:proofErr w:type="gramEnd"/>
      <w:r w:rsidRPr="00302B4B">
        <w:rPr>
          <w:sz w:val="16"/>
        </w:rPr>
        <w:t xml:space="preserve"> worked as a criminal defense attorney for the Legal Aid Society in Brooklyn. He is a graduate of Haverford College and Rutgers School of Law. Vince is a frequent guest on MSNBC and Democracy Now! and has appeared on Moyers &amp; Company with Bill Moyers, CNN, and Fox News. His writing has been featured in the New York Times Room for Debate, the Guardian, on the Huffington Post, and on CNN.com, among other publications. Vince is the recipient of many awards, including the New York State Bar Association’s Committee on Civil Rights 2016 Haywood Burns Memorial Award; the New York State Association of Criminal Defense Lawyers 2015 Justice Award; the Rutgers Law School Alumni Association 2012 Fannie Baer Besser Award for Public Service; and the CUNY School of Law 2012 Distinguished Public Service Award. He gave the keynote speech at Yale Law School's 2015 Rebellious Lawyering Conference, and the 2013 Clarence Clyde Ferguson, Jr. Human Rights Lecture at Howard Law School. “How 9/11 began the decline in our democracy”, </w:t>
      </w:r>
      <w:hyperlink r:id="rId82" w:history="1">
        <w:r w:rsidRPr="00302B4B">
          <w:rPr>
            <w:sz w:val="16"/>
          </w:rPr>
          <w:t>http://www.cnn.com/2011/OPINION/09/07/warren.9.11.rights/index.html</w:t>
        </w:r>
      </w:hyperlink>
      <w:r w:rsidRPr="00302B4B">
        <w:rPr>
          <w:sz w:val="16"/>
        </w:rPr>
        <w:t xml:space="preserve"> , Accessed 1/28/18, N.G.)</w:t>
      </w:r>
    </w:p>
    <w:p w14:paraId="4E756E60" w14:textId="77777777" w:rsidR="004C3737" w:rsidRPr="00302B4B" w:rsidRDefault="004C3737" w:rsidP="004C3737">
      <w:pPr>
        <w:rPr>
          <w:sz w:val="16"/>
        </w:rPr>
      </w:pPr>
      <w:r w:rsidRPr="00302B4B">
        <w:rPr>
          <w:highlight w:val="cyan"/>
          <w:u w:val="single"/>
        </w:rPr>
        <w:t>September 11</w:t>
      </w:r>
      <w:r w:rsidRPr="00302B4B">
        <w:rPr>
          <w:sz w:val="16"/>
        </w:rPr>
        <w:t xml:space="preserve"> was tragic in many ways, and </w:t>
      </w:r>
      <w:r w:rsidRPr="00302B4B">
        <w:rPr>
          <w:u w:val="single"/>
        </w:rPr>
        <w:t xml:space="preserve">it </w:t>
      </w:r>
      <w:r w:rsidRPr="00302B4B">
        <w:rPr>
          <w:highlight w:val="cyan"/>
          <w:u w:val="single"/>
        </w:rPr>
        <w:t>marked the beginning</w:t>
      </w:r>
      <w:r w:rsidRPr="00302B4B">
        <w:rPr>
          <w:u w:val="single"/>
        </w:rPr>
        <w:t xml:space="preserve"> of </w:t>
      </w:r>
      <w:r w:rsidRPr="00302B4B">
        <w:rPr>
          <w:highlight w:val="cyan"/>
          <w:u w:val="single"/>
        </w:rPr>
        <w:t>the greatest</w:t>
      </w:r>
      <w:r w:rsidRPr="00302B4B">
        <w:rPr>
          <w:u w:val="single"/>
        </w:rPr>
        <w:t xml:space="preserve"> </w:t>
      </w:r>
      <w:r w:rsidRPr="00302B4B">
        <w:rPr>
          <w:highlight w:val="cyan"/>
          <w:u w:val="single"/>
        </w:rPr>
        <w:t>decline in democracy</w:t>
      </w:r>
      <w:r w:rsidRPr="00302B4B">
        <w:rPr>
          <w:u w:val="single"/>
        </w:rPr>
        <w:t xml:space="preserve"> in our country </w:t>
      </w:r>
      <w:r w:rsidRPr="00302B4B">
        <w:rPr>
          <w:highlight w:val="cyan"/>
          <w:u w:val="single"/>
        </w:rPr>
        <w:t>since</w:t>
      </w:r>
      <w:r w:rsidRPr="00302B4B">
        <w:rPr>
          <w:u w:val="single"/>
        </w:rPr>
        <w:t xml:space="preserve"> the </w:t>
      </w:r>
      <w:r w:rsidRPr="00302B4B">
        <w:rPr>
          <w:highlight w:val="cyan"/>
          <w:u w:val="single"/>
        </w:rPr>
        <w:t>Japanese internment</w:t>
      </w:r>
      <w:r w:rsidRPr="00302B4B">
        <w:rPr>
          <w:u w:val="single"/>
        </w:rPr>
        <w:t xml:space="preserve"> during World War II </w:t>
      </w:r>
      <w:r w:rsidRPr="00302B4B">
        <w:rPr>
          <w:highlight w:val="cyan"/>
          <w:u w:val="single"/>
        </w:rPr>
        <w:t>and the Red Scare</w:t>
      </w:r>
      <w:r w:rsidRPr="00302B4B">
        <w:rPr>
          <w:u w:val="single"/>
        </w:rPr>
        <w:t xml:space="preserve"> of the 1950s.</w:t>
      </w:r>
      <w:r w:rsidRPr="00302B4B">
        <w:rPr>
          <w:sz w:val="16"/>
        </w:rPr>
        <w:t xml:space="preserve"> It was the day </w:t>
      </w:r>
      <w:r w:rsidRPr="00302B4B">
        <w:rPr>
          <w:u w:val="single"/>
        </w:rPr>
        <w:t>we began to let fear erode our belief in our own system of government, with all its checks and balances and laws and treaties. Playing on that fear, our government began to operate outside the law and in the process destroyed many more lives than those lost in the attack</w:t>
      </w:r>
      <w:r w:rsidRPr="00302B4B">
        <w:rPr>
          <w:sz w:val="16"/>
        </w:rPr>
        <w:t xml:space="preserve">. Let us list some of the more egregious ways our most cherished protections were swept aside: </w:t>
      </w:r>
      <w:r w:rsidRPr="00302B4B">
        <w:rPr>
          <w:highlight w:val="cyan"/>
          <w:u w:val="single"/>
        </w:rPr>
        <w:t>Our government engaged in surveillance of citizens</w:t>
      </w:r>
      <w:r w:rsidRPr="00302B4B">
        <w:rPr>
          <w:u w:val="single"/>
        </w:rPr>
        <w:t>, spying without the court approval required by law</w:t>
      </w:r>
      <w:r w:rsidRPr="00302B4B">
        <w:rPr>
          <w:sz w:val="16"/>
        </w:rPr>
        <w:t xml:space="preserve">. For example, in March 2010 a federal judge found that the government under the Bush administration had violated a federal statute when in 2004 it wiretapped Al </w:t>
      </w:r>
      <w:proofErr w:type="spellStart"/>
      <w:r w:rsidRPr="00302B4B">
        <w:rPr>
          <w:sz w:val="16"/>
        </w:rPr>
        <w:t>Haramain</w:t>
      </w:r>
      <w:proofErr w:type="spellEnd"/>
      <w:r w:rsidRPr="00302B4B">
        <w:rPr>
          <w:sz w:val="16"/>
        </w:rPr>
        <w:t xml:space="preserve">, a now-defunct charity organization in Oregon, along with two of its lawyers. The Bush administration did more than that, though. Shortly after 9/11 it authorized the National Security Agency to eavesdrop, without a warrant, on the telephone calls and other electronic communications of millions of Americans, most of whom were suspected of no crime. It tortured in our name. </w:t>
      </w:r>
      <w:proofErr w:type="spellStart"/>
      <w:r w:rsidRPr="00302B4B">
        <w:rPr>
          <w:sz w:val="16"/>
        </w:rPr>
        <w:t>Arar's</w:t>
      </w:r>
      <w:proofErr w:type="spellEnd"/>
      <w:r w:rsidRPr="00302B4B">
        <w:rPr>
          <w:sz w:val="16"/>
        </w:rPr>
        <w:t xml:space="preserve"> rendition to Syria (and the secret renditions of others) proves that </w:t>
      </w:r>
      <w:r w:rsidRPr="00302B4B">
        <w:rPr>
          <w:highlight w:val="cyan"/>
          <w:u w:val="single"/>
        </w:rPr>
        <w:t>the U</w:t>
      </w:r>
      <w:r w:rsidRPr="00302B4B">
        <w:rPr>
          <w:sz w:val="16"/>
        </w:rPr>
        <w:t xml:space="preserve">nited </w:t>
      </w:r>
      <w:r w:rsidRPr="00302B4B">
        <w:rPr>
          <w:highlight w:val="cyan"/>
          <w:u w:val="single"/>
        </w:rPr>
        <w:t>S</w:t>
      </w:r>
      <w:r w:rsidRPr="00302B4B">
        <w:rPr>
          <w:sz w:val="16"/>
        </w:rPr>
        <w:t xml:space="preserve">tates </w:t>
      </w:r>
      <w:r w:rsidRPr="00302B4B">
        <w:rPr>
          <w:highlight w:val="cyan"/>
          <w:u w:val="single"/>
        </w:rPr>
        <w:t>tortures</w:t>
      </w:r>
      <w:r w:rsidRPr="00302B4B">
        <w:rPr>
          <w:u w:val="single"/>
        </w:rPr>
        <w:t xml:space="preserve"> or hires others to torture </w:t>
      </w:r>
      <w:r w:rsidRPr="00302B4B">
        <w:rPr>
          <w:highlight w:val="cyan"/>
          <w:u w:val="single"/>
        </w:rPr>
        <w:t>on its behalf</w:t>
      </w:r>
      <w:r w:rsidRPr="00302B4B">
        <w:rPr>
          <w:sz w:val="16"/>
        </w:rPr>
        <w:t xml:space="preserve">. The United States sent prisoners to these places --Egypt is another -- with the knowledge that they were places known for torture and other human rights abuses. Additional proof, if it's needed, of what is tolerated in this new America can be found in the horrifyingly graphic photographs, revealed to the world in 2004, documenting prisoner abuse at the Abu Ghraib detention center. Since the publication of those photos, the government has admitted to other instances of torture, most notably at the American detention center at Guantanamo Bay. Even today, under the guidance of the president who promised change, </w:t>
      </w:r>
      <w:r w:rsidRPr="00302B4B">
        <w:rPr>
          <w:highlight w:val="cyan"/>
          <w:u w:val="single"/>
        </w:rPr>
        <w:t>the U.S.</w:t>
      </w:r>
      <w:r w:rsidRPr="00302B4B">
        <w:rPr>
          <w:u w:val="single"/>
        </w:rPr>
        <w:t xml:space="preserve"> government </w:t>
      </w:r>
      <w:r w:rsidRPr="00302B4B">
        <w:rPr>
          <w:highlight w:val="cyan"/>
          <w:u w:val="single"/>
        </w:rPr>
        <w:t>continues to imprison</w:t>
      </w:r>
      <w:r w:rsidRPr="00302B4B">
        <w:rPr>
          <w:u w:val="single"/>
        </w:rPr>
        <w:t xml:space="preserve"> people for years </w:t>
      </w:r>
      <w:r w:rsidRPr="00302B4B">
        <w:rPr>
          <w:highlight w:val="cyan"/>
          <w:u w:val="single"/>
        </w:rPr>
        <w:t>without trial or due process</w:t>
      </w:r>
      <w:r w:rsidRPr="00302B4B">
        <w:rPr>
          <w:sz w:val="16"/>
        </w:rPr>
        <w:t xml:space="preserve">. </w:t>
      </w:r>
      <w:r w:rsidRPr="00302B4B">
        <w:rPr>
          <w:u w:val="single"/>
        </w:rPr>
        <w:t>After 9/11, President Bush threw due process out the window</w:t>
      </w:r>
      <w:r w:rsidRPr="00302B4B">
        <w:rPr>
          <w:sz w:val="16"/>
        </w:rPr>
        <w:t xml:space="preserve">, </w:t>
      </w:r>
      <w:r w:rsidRPr="00302B4B">
        <w:rPr>
          <w:u w:val="single"/>
        </w:rPr>
        <w:t>holding prisoners at Guantanamo without charging them and subjecting some of them to unfair military tribunals</w:t>
      </w:r>
      <w:r w:rsidRPr="00302B4B">
        <w:rPr>
          <w:sz w:val="16"/>
        </w:rPr>
        <w:t xml:space="preserve">. President Obama has extended these illegal and unjust aspects of Bush's Guantanamo approach. Earlier this year, he signed an executive order creating a formal system of indefinite detention at Guantanamo and starting new military tribunals for detainees there. Our government created and continues to defend vague and far-reaching laws. </w:t>
      </w:r>
      <w:r w:rsidRPr="00302B4B">
        <w:rPr>
          <w:highlight w:val="cyan"/>
          <w:u w:val="single"/>
        </w:rPr>
        <w:t>It made dissent, a basic right</w:t>
      </w:r>
      <w:r w:rsidRPr="00302B4B">
        <w:rPr>
          <w:u w:val="single"/>
        </w:rPr>
        <w:t xml:space="preserve"> protected by the First Amendment, </w:t>
      </w:r>
      <w:r w:rsidRPr="00302B4B">
        <w:rPr>
          <w:highlight w:val="cyan"/>
          <w:u w:val="single"/>
        </w:rPr>
        <w:t>into a criminal</w:t>
      </w:r>
      <w:r w:rsidRPr="00302B4B">
        <w:rPr>
          <w:u w:val="single"/>
        </w:rPr>
        <w:t xml:space="preserve"> </w:t>
      </w:r>
      <w:r w:rsidRPr="00302B4B">
        <w:rPr>
          <w:highlight w:val="cyan"/>
          <w:u w:val="single"/>
        </w:rPr>
        <w:t>act,</w:t>
      </w:r>
      <w:r w:rsidRPr="00302B4B">
        <w:rPr>
          <w:u w:val="single"/>
        </w:rPr>
        <w:t xml:space="preserve"> going so far in one 2005 case as to monitor a group gathering at a Quaker meeting house in Florida to plan anti-war protests</w:t>
      </w:r>
      <w:r w:rsidRPr="00302B4B">
        <w:rPr>
          <w:sz w:val="16"/>
        </w:rPr>
        <w:t xml:space="preserve">. It subcontracted our interrogations and other military duties to private corporations with little accountability for their actions. It hid detainees at Abu Ghraib in violation of international and domestic law and kept them hidden from the Red Cross. And it created, at Guantanamo Bay, a legal black hole that has become a worldwide symbol of the way our country has turned its back on human rights and the law. At the Center for Constitutional Rights, we see the faces of these new victims every day. Our clients are men and women who have been caught up in unlawful sweeps, racially profiled, sold for bounties in distant villages. They have been held indefinitely, tortured, abused. Their lives were destroyed because too many times they were "the Other" and did not deserve our respect or even our protections. But </w:t>
      </w:r>
      <w:r w:rsidRPr="00302B4B">
        <w:rPr>
          <w:u w:val="single"/>
        </w:rPr>
        <w:t>democracy is the presumption of innocence. The right to due process. The body of laws and international agreements that have been carefully built up (and fought for) over centuries to protect all people from arbitrary authority and persecution</w:t>
      </w:r>
      <w:r w:rsidRPr="00302B4B">
        <w:rPr>
          <w:sz w:val="16"/>
        </w:rPr>
        <w:t xml:space="preserve">. Maybe it's time to admit we lost our way and start on a new path. </w:t>
      </w:r>
    </w:p>
    <w:p w14:paraId="0A18430D" w14:textId="77777777" w:rsidR="004C3737" w:rsidRPr="00302B4B" w:rsidRDefault="004C3737" w:rsidP="004C3737">
      <w:pPr>
        <w:rPr>
          <w:sz w:val="16"/>
        </w:rPr>
      </w:pPr>
    </w:p>
    <w:p w14:paraId="5FD10BF5" w14:textId="77777777" w:rsidR="004C3737" w:rsidRPr="00302B4B" w:rsidRDefault="004C3737" w:rsidP="004C3737">
      <w:pPr>
        <w:rPr>
          <w:sz w:val="16"/>
        </w:rPr>
      </w:pPr>
    </w:p>
    <w:p w14:paraId="71C4A5B8" w14:textId="77777777" w:rsidR="004C3737" w:rsidRDefault="004C3737" w:rsidP="004C3737">
      <w:pPr>
        <w:pStyle w:val="Heading3"/>
      </w:pPr>
      <w:r>
        <w:t>--1AR AT: Trump Kills Demo</w:t>
      </w:r>
    </w:p>
    <w:p w14:paraId="20167D61" w14:textId="77777777" w:rsidR="004C3737" w:rsidRPr="00302B4B" w:rsidRDefault="004C3737" w:rsidP="004C3737">
      <w:pPr>
        <w:keepNext/>
        <w:keepLines/>
        <w:spacing w:before="40"/>
        <w:outlineLvl w:val="3"/>
        <w:rPr>
          <w:rFonts w:asciiTheme="minorHAnsi" w:eastAsiaTheme="majorEastAsia" w:hAnsiTheme="minorHAnsi" w:cstheme="minorHAnsi"/>
          <w:b/>
          <w:iCs/>
          <w:sz w:val="28"/>
        </w:rPr>
      </w:pPr>
      <w:r w:rsidRPr="00302B4B">
        <w:rPr>
          <w:rFonts w:asciiTheme="minorHAnsi" w:eastAsiaTheme="majorEastAsia" w:hAnsiTheme="minorHAnsi" w:cstheme="minorHAnsi"/>
          <w:b/>
          <w:iCs/>
          <w:sz w:val="28"/>
        </w:rPr>
        <w:t>Trump isn’t a threat to democracy- your impacts are click bait</w:t>
      </w:r>
    </w:p>
    <w:p w14:paraId="19D4BDB2" w14:textId="77777777" w:rsidR="004C3737" w:rsidRPr="00302B4B" w:rsidRDefault="004C3737" w:rsidP="004C3737">
      <w:pPr>
        <w:rPr>
          <w:rFonts w:asciiTheme="minorHAnsi" w:hAnsiTheme="minorHAnsi" w:cstheme="minorHAnsi"/>
          <w:sz w:val="14"/>
          <w:szCs w:val="14"/>
        </w:rPr>
      </w:pPr>
      <w:r w:rsidRPr="00302B4B">
        <w:rPr>
          <w:rFonts w:asciiTheme="minorHAnsi" w:hAnsiTheme="minorHAnsi" w:cstheme="minorHAnsi"/>
          <w:sz w:val="14"/>
          <w:szCs w:val="14"/>
        </w:rPr>
        <w:t>Rich</w:t>
      </w:r>
      <w:r w:rsidRPr="00302B4B">
        <w:rPr>
          <w:rFonts w:asciiTheme="minorHAnsi" w:hAnsiTheme="minorHAnsi" w:cstheme="minorHAnsi"/>
        </w:rPr>
        <w:t xml:space="preserve"> </w:t>
      </w:r>
      <w:r w:rsidRPr="00302B4B">
        <w:rPr>
          <w:rFonts w:asciiTheme="minorHAnsi" w:hAnsiTheme="minorHAnsi" w:cstheme="minorHAnsi"/>
          <w:b/>
          <w:bCs/>
          <w:sz w:val="28"/>
        </w:rPr>
        <w:t>Lowry 1-17</w:t>
      </w:r>
      <w:r w:rsidRPr="00302B4B">
        <w:rPr>
          <w:rFonts w:asciiTheme="minorHAnsi" w:hAnsiTheme="minorHAnsi" w:cstheme="minorHAnsi"/>
          <w:sz w:val="14"/>
          <w:szCs w:val="14"/>
        </w:rPr>
        <w:t>-2018 [Rich Lowry is editor of National Review and a contributing editor with Politico Magazine., "Trump Is Not a Despot," POLITICO Magazine, https://www.politico.com/magazine/story/2018/01/17/donald-trump-despot-216472, accessed 1-18-2018]</w:t>
      </w:r>
    </w:p>
    <w:p w14:paraId="117E05C5" w14:textId="77777777" w:rsidR="004C3737" w:rsidRPr="00302B4B" w:rsidRDefault="004C3737" w:rsidP="004C3737">
      <w:pPr>
        <w:rPr>
          <w:rFonts w:asciiTheme="minorHAnsi" w:hAnsiTheme="minorHAnsi" w:cstheme="minorHAnsi"/>
          <w:sz w:val="14"/>
          <w:szCs w:val="14"/>
        </w:rPr>
      </w:pPr>
      <w:r w:rsidRPr="00302B4B">
        <w:rPr>
          <w:rFonts w:asciiTheme="minorHAnsi" w:hAnsiTheme="minorHAnsi" w:cstheme="minorHAnsi"/>
          <w:sz w:val="14"/>
          <w:szCs w:val="14"/>
        </w:rPr>
        <w:t xml:space="preserve">It hasn’t been easy recently to make an attack against President Donald Trump that is over-the-top enough to stand out from the run-of-the-mill hysteria, but outgoing Republican Senator Jeff Flake managed it. In a Senate speech hitting Trump for his broadsides against the press, Flake excoriated the president for using the phrase “enemy of the people.” Per the Arizona senator: “It is a testament to the condition of our democracy that our own president uses words infamously spoken by Josef Stalin to describe his enemies.” </w:t>
      </w:r>
      <w:r w:rsidRPr="00302B4B">
        <w:rPr>
          <w:rFonts w:asciiTheme="minorHAnsi" w:hAnsiTheme="minorHAnsi" w:cstheme="minorHAnsi"/>
          <w:u w:val="single"/>
        </w:rPr>
        <w:t>The association of Trump, whose offense is being crude and thoughtless while occupying an office he won in a raucously free election, with one of the greatest monsters of the 20th century is so wildly irresponsible it is its own corruption of our discourse</w:t>
      </w:r>
      <w:r w:rsidRPr="00302B4B">
        <w:rPr>
          <w:rFonts w:asciiTheme="minorHAnsi" w:hAnsiTheme="minorHAnsi" w:cstheme="minorHAnsi"/>
          <w:sz w:val="14"/>
          <w:szCs w:val="14"/>
        </w:rPr>
        <w:t xml:space="preserve">. </w:t>
      </w:r>
      <w:r w:rsidRPr="00302B4B">
        <w:rPr>
          <w:rFonts w:asciiTheme="minorHAnsi" w:hAnsiTheme="minorHAnsi" w:cstheme="minorHAnsi"/>
          <w:b/>
          <w:iCs/>
          <w:highlight w:val="cyan"/>
          <w:u w:val="single"/>
          <w:bdr w:val="single" w:sz="24" w:space="0" w:color="auto"/>
        </w:rPr>
        <w:t>Trump is not a despot.</w:t>
      </w:r>
      <w:r w:rsidRPr="00302B4B">
        <w:rPr>
          <w:rFonts w:asciiTheme="minorHAnsi" w:hAnsiTheme="minorHAnsi" w:cstheme="minorHAnsi"/>
          <w:sz w:val="14"/>
          <w:szCs w:val="14"/>
          <w:highlight w:val="cyan"/>
        </w:rPr>
        <w:t xml:space="preserve"> </w:t>
      </w:r>
      <w:r w:rsidRPr="00302B4B">
        <w:rPr>
          <w:rFonts w:asciiTheme="minorHAnsi" w:hAnsiTheme="minorHAnsi" w:cstheme="minorHAnsi"/>
          <w:b/>
          <w:iCs/>
          <w:highlight w:val="cyan"/>
          <w:u w:val="single"/>
          <w:bdr w:val="single" w:sz="24" w:space="0" w:color="auto"/>
        </w:rPr>
        <w:t>Far from being an autocrat</w:t>
      </w:r>
      <w:r w:rsidRPr="00302B4B">
        <w:rPr>
          <w:rFonts w:asciiTheme="minorHAnsi" w:hAnsiTheme="minorHAnsi" w:cstheme="minorHAnsi"/>
          <w:sz w:val="14"/>
          <w:szCs w:val="14"/>
          <w:highlight w:val="cyan"/>
        </w:rPr>
        <w:t>,</w:t>
      </w:r>
      <w:r w:rsidRPr="00302B4B">
        <w:rPr>
          <w:rFonts w:asciiTheme="minorHAnsi" w:hAnsiTheme="minorHAnsi" w:cstheme="minorHAnsi"/>
          <w:highlight w:val="cyan"/>
        </w:rPr>
        <w:t xml:space="preserve"> </w:t>
      </w:r>
      <w:r w:rsidRPr="00302B4B">
        <w:rPr>
          <w:rFonts w:asciiTheme="minorHAnsi" w:hAnsiTheme="minorHAnsi" w:cstheme="minorHAnsi"/>
          <w:highlight w:val="cyan"/>
          <w:u w:val="single"/>
        </w:rPr>
        <w:t>he is a weak president</w:t>
      </w:r>
      <w:r w:rsidRPr="00302B4B">
        <w:rPr>
          <w:rFonts w:asciiTheme="minorHAnsi" w:hAnsiTheme="minorHAnsi" w:cstheme="minorHAnsi"/>
          <w:u w:val="single"/>
        </w:rPr>
        <w:t xml:space="preserve"> </w:t>
      </w:r>
      <w:r w:rsidRPr="00302B4B">
        <w:rPr>
          <w:rFonts w:asciiTheme="minorHAnsi" w:hAnsiTheme="minorHAnsi" w:cstheme="minorHAnsi"/>
          <w:sz w:val="14"/>
          <w:szCs w:val="14"/>
        </w:rPr>
        <w:t>susceptible to the views of the last person he’s talked to</w:t>
      </w:r>
      <w:r w:rsidRPr="00302B4B">
        <w:rPr>
          <w:rFonts w:asciiTheme="minorHAnsi" w:hAnsiTheme="minorHAnsi" w:cstheme="minorHAnsi"/>
        </w:rPr>
        <w:t xml:space="preserve"> </w:t>
      </w:r>
      <w:r w:rsidRPr="00302B4B">
        <w:rPr>
          <w:rFonts w:asciiTheme="minorHAnsi" w:hAnsiTheme="minorHAnsi" w:cstheme="minorHAnsi"/>
          <w:u w:val="single"/>
        </w:rPr>
        <w:t xml:space="preserve">and so deferential to Congress that he spent </w:t>
      </w:r>
      <w:proofErr w:type="gramStart"/>
      <w:r w:rsidRPr="00302B4B">
        <w:rPr>
          <w:rFonts w:asciiTheme="minorHAnsi" w:hAnsiTheme="minorHAnsi" w:cstheme="minorHAnsi"/>
          <w:u w:val="single"/>
        </w:rPr>
        <w:t>all of</w:t>
      </w:r>
      <w:proofErr w:type="gramEnd"/>
      <w:r w:rsidRPr="00302B4B">
        <w:rPr>
          <w:rFonts w:asciiTheme="minorHAnsi" w:hAnsiTheme="minorHAnsi" w:cstheme="minorHAnsi"/>
          <w:u w:val="single"/>
        </w:rPr>
        <w:t xml:space="preserve"> last year pining for a signing ceremony for literally anything lawmakers could send him on health care or taxes</w:t>
      </w:r>
      <w:r w:rsidRPr="00302B4B">
        <w:rPr>
          <w:rFonts w:asciiTheme="minorHAnsi" w:hAnsiTheme="minorHAnsi" w:cstheme="minorHAnsi"/>
          <w:sz w:val="14"/>
          <w:szCs w:val="14"/>
        </w:rPr>
        <w:t>. At its worst, the</w:t>
      </w:r>
      <w:r w:rsidRPr="00302B4B">
        <w:rPr>
          <w:rFonts w:asciiTheme="minorHAnsi" w:hAnsiTheme="minorHAnsi" w:cstheme="minorHAnsi"/>
        </w:rPr>
        <w:t xml:space="preserve"> </w:t>
      </w:r>
      <w:r w:rsidRPr="00302B4B">
        <w:rPr>
          <w:rFonts w:asciiTheme="minorHAnsi" w:hAnsiTheme="minorHAnsi" w:cstheme="minorHAnsi"/>
          <w:highlight w:val="cyan"/>
          <w:u w:val="single"/>
        </w:rPr>
        <w:t>Trump</w:t>
      </w:r>
      <w:r w:rsidRPr="00302B4B">
        <w:rPr>
          <w:rFonts w:asciiTheme="minorHAnsi" w:hAnsiTheme="minorHAnsi" w:cstheme="minorHAnsi"/>
          <w:sz w:val="14"/>
          <w:szCs w:val="14"/>
        </w:rPr>
        <w:t xml:space="preserve"> White House</w:t>
      </w:r>
      <w:r w:rsidRPr="00302B4B">
        <w:rPr>
          <w:rFonts w:asciiTheme="minorHAnsi" w:hAnsiTheme="minorHAnsi" w:cstheme="minorHAnsi"/>
        </w:rPr>
        <w:t xml:space="preserve"> </w:t>
      </w:r>
      <w:r w:rsidRPr="00302B4B">
        <w:rPr>
          <w:rFonts w:asciiTheme="minorHAnsi" w:hAnsiTheme="minorHAnsi" w:cstheme="minorHAnsi"/>
          <w:b/>
          <w:iCs/>
          <w:highlight w:val="cyan"/>
          <w:u w:val="single"/>
          <w:bdr w:val="single" w:sz="24" w:space="0" w:color="auto"/>
        </w:rPr>
        <w:t>isn’t sinister</w:t>
      </w:r>
      <w:r w:rsidRPr="00302B4B">
        <w:rPr>
          <w:rFonts w:asciiTheme="minorHAnsi" w:hAnsiTheme="minorHAnsi" w:cstheme="minorHAnsi"/>
          <w:sz w:val="14"/>
          <w:szCs w:val="14"/>
        </w:rPr>
        <w:t xml:space="preserve">; it’s farcical. It’s not Recep Tayyip Erdogan carefully and deliberately creating a one-party state; it’s Trump getting miscued by a TV show into a tweet undermining his administration’s own position on the reauthorization of a surveillance program. </w:t>
      </w:r>
      <w:r w:rsidRPr="00302B4B">
        <w:rPr>
          <w:rFonts w:asciiTheme="minorHAnsi" w:hAnsiTheme="minorHAnsi" w:cstheme="minorHAnsi"/>
          <w:u w:val="single"/>
        </w:rPr>
        <w:t>The Trump alarmists thought that a brittle democratic culture and set of institutions were about to encounter a man representing a dire, determined threat to their integrity; instead, a robust democratic culture and set of institutions encountered the guy sitting down at the end of the bar yelling at the TV</w:t>
      </w:r>
      <w:r w:rsidRPr="00302B4B">
        <w:rPr>
          <w:rFonts w:asciiTheme="minorHAnsi" w:hAnsiTheme="minorHAnsi" w:cstheme="minorHAnsi"/>
          <w:sz w:val="14"/>
          <w:szCs w:val="14"/>
        </w:rPr>
        <w:t>. David Frum wrote a cover story at the outset of Trump’s presidency, “How to Build an Autocracy,” warning of the new president’s authoritarian threat. It is full of acute observations about Trump, but the bottom line of the piece—</w:t>
      </w:r>
      <w:r w:rsidRPr="00302B4B">
        <w:rPr>
          <w:rFonts w:asciiTheme="minorHAnsi" w:hAnsiTheme="minorHAnsi" w:cstheme="minorHAnsi"/>
          <w:highlight w:val="cyan"/>
          <w:u w:val="single"/>
        </w:rPr>
        <w:t>that Trump will succeed at undermining democracy</w:t>
      </w:r>
      <w:r w:rsidRPr="00302B4B">
        <w:rPr>
          <w:rFonts w:asciiTheme="minorHAnsi" w:hAnsiTheme="minorHAnsi" w:cstheme="minorHAnsi"/>
          <w:sz w:val="14"/>
          <w:szCs w:val="14"/>
        </w:rPr>
        <w:t xml:space="preserve"> through his deft use of corruption and intimidation—</w:t>
      </w:r>
      <w:r w:rsidRPr="00302B4B">
        <w:rPr>
          <w:rFonts w:asciiTheme="minorHAnsi" w:hAnsiTheme="minorHAnsi" w:cstheme="minorHAnsi"/>
          <w:b/>
          <w:iCs/>
          <w:highlight w:val="cyan"/>
          <w:u w:val="single"/>
          <w:bdr w:val="single" w:sz="24" w:space="0" w:color="auto"/>
        </w:rPr>
        <w:t>is completely detached from reality</w:t>
      </w:r>
      <w:r w:rsidRPr="00302B4B">
        <w:rPr>
          <w:rFonts w:asciiTheme="minorHAnsi" w:hAnsiTheme="minorHAnsi" w:cstheme="minorHAnsi"/>
          <w:sz w:val="14"/>
          <w:szCs w:val="14"/>
        </w:rPr>
        <w:t xml:space="preserve">. In a dystopian scenario about Trump’s second inaugural in 2021, Frum writes of how, after being subdued by the autocratic president, “the media have grown noticeably </w:t>
      </w:r>
      <w:proofErr w:type="gramStart"/>
      <w:r w:rsidRPr="00302B4B">
        <w:rPr>
          <w:rFonts w:asciiTheme="minorHAnsi" w:hAnsiTheme="minorHAnsi" w:cstheme="minorHAnsi"/>
          <w:sz w:val="14"/>
          <w:szCs w:val="14"/>
        </w:rPr>
        <w:t>more friendly</w:t>
      </w:r>
      <w:proofErr w:type="gramEnd"/>
      <w:r w:rsidRPr="00302B4B">
        <w:rPr>
          <w:rFonts w:asciiTheme="minorHAnsi" w:hAnsiTheme="minorHAnsi" w:cstheme="minorHAnsi"/>
          <w:sz w:val="14"/>
          <w:szCs w:val="14"/>
        </w:rPr>
        <w:t xml:space="preserve"> to Trump.” Of course,</w:t>
      </w:r>
      <w:r w:rsidRPr="00302B4B">
        <w:rPr>
          <w:rFonts w:asciiTheme="minorHAnsi" w:hAnsiTheme="minorHAnsi" w:cstheme="minorHAnsi"/>
        </w:rPr>
        <w:t xml:space="preserve"> </w:t>
      </w:r>
      <w:r w:rsidRPr="00302B4B">
        <w:rPr>
          <w:rFonts w:asciiTheme="minorHAnsi" w:hAnsiTheme="minorHAnsi" w:cstheme="minorHAnsi"/>
          <w:u w:val="single"/>
        </w:rPr>
        <w:t xml:space="preserve">Trump faces the most hostile press </w:t>
      </w:r>
      <w:r w:rsidRPr="00302B4B">
        <w:rPr>
          <w:rFonts w:asciiTheme="minorHAnsi" w:hAnsiTheme="minorHAnsi" w:cstheme="minorHAnsi"/>
          <w:sz w:val="14"/>
          <w:szCs w:val="14"/>
        </w:rPr>
        <w:t>at least</w:t>
      </w:r>
      <w:r w:rsidRPr="00302B4B">
        <w:rPr>
          <w:rFonts w:asciiTheme="minorHAnsi" w:hAnsiTheme="minorHAnsi" w:cstheme="minorHAnsi"/>
        </w:rPr>
        <w:t xml:space="preserve"> </w:t>
      </w:r>
      <w:r w:rsidRPr="00302B4B">
        <w:rPr>
          <w:rFonts w:asciiTheme="minorHAnsi" w:hAnsiTheme="minorHAnsi" w:cstheme="minorHAnsi"/>
          <w:u w:val="single"/>
        </w:rPr>
        <w:t>since</w:t>
      </w:r>
      <w:r w:rsidRPr="00302B4B">
        <w:rPr>
          <w:rFonts w:asciiTheme="minorHAnsi" w:hAnsiTheme="minorHAnsi" w:cstheme="minorHAnsi"/>
          <w:sz w:val="14"/>
          <w:szCs w:val="14"/>
        </w:rPr>
        <w:t xml:space="preserve"> Richard</w:t>
      </w:r>
      <w:r w:rsidRPr="00302B4B">
        <w:rPr>
          <w:rFonts w:asciiTheme="minorHAnsi" w:hAnsiTheme="minorHAnsi" w:cstheme="minorHAnsi"/>
        </w:rPr>
        <w:t xml:space="preserve"> </w:t>
      </w:r>
      <w:r w:rsidRPr="00302B4B">
        <w:rPr>
          <w:rFonts w:asciiTheme="minorHAnsi" w:hAnsiTheme="minorHAnsi" w:cstheme="minorHAnsi"/>
          <w:u w:val="single"/>
        </w:rPr>
        <w:t>Nixon</w:t>
      </w:r>
      <w:r w:rsidRPr="00302B4B">
        <w:rPr>
          <w:rFonts w:asciiTheme="minorHAnsi" w:hAnsiTheme="minorHAnsi" w:cstheme="minorHAnsi"/>
          <w:sz w:val="14"/>
          <w:szCs w:val="14"/>
        </w:rPr>
        <w:t xml:space="preserve">. So comprehensively do Trump outrages dominate the news cycle that it’s difficult for a sex scandal involving a porn star to break through. If you are a late-night host who doesn’t spend an inordinate amount of time on Trump, your ratings lag everyone else’s. Michael Wolff has sold more than a million copies of a loosely sourced book whose power is the salaciousness of its gossip and its confirmation of everything that people who hate Trump already believe. </w:t>
      </w:r>
      <w:r w:rsidRPr="00302B4B">
        <w:rPr>
          <w:rFonts w:asciiTheme="minorHAnsi" w:hAnsiTheme="minorHAnsi" w:cstheme="minorHAnsi"/>
          <w:u w:val="single"/>
        </w:rPr>
        <w:t>Rather than stretching his powers,</w:t>
      </w:r>
      <w:r w:rsidRPr="00302B4B">
        <w:rPr>
          <w:rFonts w:asciiTheme="minorHAnsi" w:hAnsiTheme="minorHAnsi" w:cstheme="minorHAnsi"/>
          <w:sz w:val="14"/>
          <w:szCs w:val="14"/>
        </w:rPr>
        <w:t xml:space="preserve"> </w:t>
      </w:r>
      <w:r w:rsidRPr="00302B4B">
        <w:rPr>
          <w:rFonts w:asciiTheme="minorHAnsi" w:hAnsiTheme="minorHAnsi" w:cstheme="minorHAnsi"/>
          <w:b/>
          <w:iCs/>
          <w:highlight w:val="cyan"/>
          <w:u w:val="single"/>
          <w:bdr w:val="single" w:sz="24" w:space="0" w:color="auto"/>
        </w:rPr>
        <w:t>Trump has reined in the executive overreach</w:t>
      </w:r>
      <w:r w:rsidRPr="00302B4B">
        <w:rPr>
          <w:rFonts w:asciiTheme="minorHAnsi" w:hAnsiTheme="minorHAnsi" w:cstheme="minorHAnsi"/>
          <w:b/>
          <w:iCs/>
          <w:u w:val="single"/>
          <w:bdr w:val="single" w:sz="24" w:space="0" w:color="auto"/>
        </w:rPr>
        <w:t xml:space="preserve"> of the Obama’s years</w:t>
      </w:r>
      <w:r w:rsidRPr="00302B4B">
        <w:rPr>
          <w:rFonts w:asciiTheme="minorHAnsi" w:hAnsiTheme="minorHAnsi" w:cstheme="minorHAnsi"/>
          <w:sz w:val="14"/>
          <w:szCs w:val="14"/>
        </w:rPr>
        <w:t>,</w:t>
      </w:r>
      <w:r w:rsidRPr="00302B4B">
        <w:rPr>
          <w:rFonts w:asciiTheme="minorHAnsi" w:hAnsiTheme="minorHAnsi" w:cstheme="minorHAnsi"/>
        </w:rPr>
        <w:t xml:space="preserve"> </w:t>
      </w:r>
      <w:r w:rsidRPr="00302B4B">
        <w:rPr>
          <w:rFonts w:asciiTheme="minorHAnsi" w:hAnsiTheme="minorHAnsi" w:cstheme="minorHAnsi"/>
          <w:highlight w:val="cyan"/>
          <w:u w:val="single"/>
        </w:rPr>
        <w:t>which was brazen and unconstitutional</w:t>
      </w:r>
      <w:r w:rsidRPr="00302B4B">
        <w:rPr>
          <w:rFonts w:asciiTheme="minorHAnsi" w:hAnsiTheme="minorHAnsi" w:cstheme="minorHAnsi"/>
          <w:u w:val="single"/>
        </w:rPr>
        <w:t>, although undertaken with much greater politeness</w:t>
      </w:r>
      <w:r w:rsidRPr="00302B4B">
        <w:rPr>
          <w:rFonts w:asciiTheme="minorHAnsi" w:hAnsiTheme="minorHAnsi" w:cstheme="minorHAnsi"/>
          <w:sz w:val="14"/>
          <w:szCs w:val="14"/>
        </w:rPr>
        <w:t xml:space="preserve">. Obama proudly thought he could rewrite immigration law on his own and make recess appointments when Congress wasn’t in recess. </w:t>
      </w:r>
      <w:r w:rsidRPr="00302B4B">
        <w:rPr>
          <w:rFonts w:asciiTheme="minorHAnsi" w:hAnsiTheme="minorHAnsi" w:cstheme="minorHAnsi"/>
          <w:u w:val="single"/>
        </w:rPr>
        <w:t>Trump gets no credit from his critics for staying vigorously within the lines of statute in a way his predecessor had no patience for</w:t>
      </w:r>
      <w:r w:rsidRPr="00302B4B">
        <w:rPr>
          <w:rFonts w:asciiTheme="minorHAnsi" w:hAnsiTheme="minorHAnsi" w:cstheme="minorHAnsi"/>
          <w:sz w:val="14"/>
          <w:szCs w:val="14"/>
        </w:rPr>
        <w:t xml:space="preserve">. In a piece in the New Yorker, Jeffrey </w:t>
      </w:r>
      <w:proofErr w:type="spellStart"/>
      <w:r w:rsidRPr="00302B4B">
        <w:rPr>
          <w:rFonts w:asciiTheme="minorHAnsi" w:hAnsiTheme="minorHAnsi" w:cstheme="minorHAnsi"/>
          <w:sz w:val="14"/>
          <w:szCs w:val="14"/>
        </w:rPr>
        <w:t>Toobin</w:t>
      </w:r>
      <w:proofErr w:type="spellEnd"/>
      <w:r w:rsidRPr="00302B4B">
        <w:rPr>
          <w:rFonts w:asciiTheme="minorHAnsi" w:hAnsiTheme="minorHAnsi" w:cstheme="minorHAnsi"/>
          <w:sz w:val="14"/>
          <w:szCs w:val="14"/>
        </w:rPr>
        <w:t xml:space="preserve"> argued that the decision by Attorney General Jeff</w:t>
      </w:r>
      <w:r w:rsidRPr="00302B4B">
        <w:rPr>
          <w:rFonts w:asciiTheme="minorHAnsi" w:hAnsiTheme="minorHAnsi" w:cstheme="minorHAnsi"/>
        </w:rPr>
        <w:t xml:space="preserve"> </w:t>
      </w:r>
      <w:r w:rsidRPr="00302B4B">
        <w:rPr>
          <w:rFonts w:asciiTheme="minorHAnsi" w:hAnsiTheme="minorHAnsi" w:cstheme="minorHAnsi"/>
          <w:u w:val="single"/>
        </w:rPr>
        <w:t>Sessions to resume enforcing federal marijuana law as written by Congress</w:t>
      </w:r>
      <w:r w:rsidRPr="00302B4B">
        <w:rPr>
          <w:rFonts w:asciiTheme="minorHAnsi" w:hAnsiTheme="minorHAnsi" w:cstheme="minorHAnsi"/>
          <w:sz w:val="14"/>
          <w:szCs w:val="14"/>
        </w:rPr>
        <w:t>—rather than simply disregarding it, as Obama did—</w:t>
      </w:r>
      <w:r w:rsidRPr="00302B4B">
        <w:rPr>
          <w:rFonts w:asciiTheme="minorHAnsi" w:hAnsiTheme="minorHAnsi" w:cstheme="minorHAnsi"/>
          <w:u w:val="single"/>
        </w:rPr>
        <w:t>somehow shows “contempt for the rule of law.”</w:t>
      </w:r>
      <w:r w:rsidRPr="00302B4B">
        <w:rPr>
          <w:rFonts w:asciiTheme="minorHAnsi" w:hAnsiTheme="minorHAnsi" w:cstheme="minorHAnsi"/>
          <w:sz w:val="14"/>
          <w:szCs w:val="14"/>
        </w:rPr>
        <w:t xml:space="preserve"> There is no doubt Trump violates norms that we should want to preserve. The president shouldn’t slam reporters and news organizations by name, call for people in the private sector to be fired, criticize companies or urge his adversaries to be jailed, among other routine provocations. Trump does not, to say the least, have a deep understanding of our constitutional system, and if he had his druthers, his Justice Department probably would be completely loyal to him personally. But</w:t>
      </w:r>
      <w:r w:rsidRPr="00302B4B">
        <w:rPr>
          <w:rFonts w:asciiTheme="minorHAnsi" w:hAnsiTheme="minorHAnsi" w:cstheme="minorHAnsi"/>
        </w:rPr>
        <w:t xml:space="preserve"> </w:t>
      </w:r>
      <w:r w:rsidRPr="00302B4B">
        <w:rPr>
          <w:rFonts w:asciiTheme="minorHAnsi" w:hAnsiTheme="minorHAnsi" w:cstheme="minorHAnsi"/>
          <w:highlight w:val="cyan"/>
          <w:u w:val="single"/>
        </w:rPr>
        <w:t>is he serious enough about this impulse to execute a plan to carry it out</w:t>
      </w:r>
      <w:r w:rsidRPr="00302B4B">
        <w:rPr>
          <w:rFonts w:asciiTheme="minorHAnsi" w:hAnsiTheme="minorHAnsi" w:cstheme="minorHAnsi"/>
          <w:u w:val="single"/>
        </w:rPr>
        <w:t xml:space="preserve"> and bear the political consequences, even from Republicans?</w:t>
      </w:r>
      <w:r w:rsidRPr="00302B4B">
        <w:rPr>
          <w:rFonts w:asciiTheme="minorHAnsi" w:hAnsiTheme="minorHAnsi" w:cstheme="minorHAnsi"/>
          <w:sz w:val="14"/>
          <w:szCs w:val="14"/>
        </w:rPr>
        <w:t xml:space="preserve"> </w:t>
      </w:r>
      <w:r w:rsidRPr="00302B4B">
        <w:rPr>
          <w:rFonts w:asciiTheme="minorHAnsi" w:hAnsiTheme="minorHAnsi" w:cstheme="minorHAnsi"/>
          <w:b/>
          <w:iCs/>
          <w:highlight w:val="cyan"/>
          <w:u w:val="single"/>
          <w:bdr w:val="single" w:sz="24" w:space="0" w:color="auto"/>
        </w:rPr>
        <w:t>Of course not</w:t>
      </w:r>
      <w:r w:rsidRPr="00302B4B">
        <w:rPr>
          <w:rFonts w:asciiTheme="minorHAnsi" w:hAnsiTheme="minorHAnsi" w:cstheme="minorHAnsi"/>
          <w:b/>
          <w:iCs/>
          <w:u w:val="single"/>
          <w:bdr w:val="single" w:sz="24" w:space="0" w:color="auto"/>
        </w:rPr>
        <w:t>.</w:t>
      </w:r>
      <w:r w:rsidRPr="00302B4B">
        <w:rPr>
          <w:rFonts w:asciiTheme="minorHAnsi" w:hAnsiTheme="minorHAnsi" w:cstheme="minorHAnsi"/>
          <w:sz w:val="14"/>
          <w:szCs w:val="14"/>
        </w:rPr>
        <w:t xml:space="preserve"> So, he stews about his DOJ, and even attacks it as the “deep state,” but Sessions remains in place and special counsel Robert Mueller continues his work. </w:t>
      </w:r>
      <w:r w:rsidRPr="00302B4B">
        <w:rPr>
          <w:rFonts w:asciiTheme="minorHAnsi" w:hAnsiTheme="minorHAnsi" w:cstheme="minorHAnsi"/>
          <w:u w:val="single"/>
        </w:rPr>
        <w:t>If Trump’s eruptions don’t speak well of him, they shouldn’t be confused with unconstitutional acts</w:t>
      </w:r>
      <w:r w:rsidRPr="00302B4B">
        <w:rPr>
          <w:rFonts w:asciiTheme="minorHAnsi" w:hAnsiTheme="minorHAnsi" w:cstheme="minorHAnsi"/>
          <w:sz w:val="14"/>
          <w:szCs w:val="14"/>
        </w:rPr>
        <w:t xml:space="preserve">. The first time Trump said he wanted to tighten up libel laws, it was alarming; the second time he said it, it was notable; by about the fifth time he said it with obviously no intention to follow through—it was clearly an irritable mental tic. </w:t>
      </w:r>
      <w:r w:rsidRPr="00302B4B">
        <w:rPr>
          <w:rFonts w:asciiTheme="minorHAnsi" w:hAnsiTheme="minorHAnsi" w:cstheme="minorHAnsi"/>
          <w:u w:val="single"/>
        </w:rPr>
        <w:t xml:space="preserve">Some of the alarm about Trump is over </w:t>
      </w:r>
      <w:proofErr w:type="gramStart"/>
      <w:r w:rsidRPr="00302B4B">
        <w:rPr>
          <w:rFonts w:asciiTheme="minorHAnsi" w:hAnsiTheme="minorHAnsi" w:cstheme="minorHAnsi"/>
          <w:u w:val="single"/>
        </w:rPr>
        <w:t>fairly normal</w:t>
      </w:r>
      <w:proofErr w:type="gramEnd"/>
      <w:r w:rsidRPr="00302B4B">
        <w:rPr>
          <w:rFonts w:asciiTheme="minorHAnsi" w:hAnsiTheme="minorHAnsi" w:cstheme="minorHAnsi"/>
          <w:u w:val="single"/>
        </w:rPr>
        <w:t xml:space="preserve"> expressions of democratic politics. It is a natural dynamic that special prosecutor investigations become partisan war zones</w:t>
      </w:r>
      <w:r w:rsidRPr="00302B4B">
        <w:rPr>
          <w:rFonts w:asciiTheme="minorHAnsi" w:hAnsiTheme="minorHAnsi" w:cstheme="minorHAnsi"/>
          <w:sz w:val="14"/>
          <w:szCs w:val="14"/>
        </w:rPr>
        <w:t xml:space="preserve">. Anyone appalled by the attacks of Trump allies on Mueller should acquaint themselves with what James Carville and Paul </w:t>
      </w:r>
      <w:proofErr w:type="spellStart"/>
      <w:r w:rsidRPr="00302B4B">
        <w:rPr>
          <w:rFonts w:asciiTheme="minorHAnsi" w:hAnsiTheme="minorHAnsi" w:cstheme="minorHAnsi"/>
          <w:sz w:val="14"/>
          <w:szCs w:val="14"/>
        </w:rPr>
        <w:t>Begala</w:t>
      </w:r>
      <w:proofErr w:type="spellEnd"/>
      <w:r w:rsidRPr="00302B4B">
        <w:rPr>
          <w:rFonts w:asciiTheme="minorHAnsi" w:hAnsiTheme="minorHAnsi" w:cstheme="minorHAnsi"/>
          <w:sz w:val="14"/>
          <w:szCs w:val="14"/>
        </w:rPr>
        <w:t xml:space="preserve"> said about Kenneth Starr. </w:t>
      </w:r>
      <w:r w:rsidRPr="00302B4B">
        <w:rPr>
          <w:rFonts w:asciiTheme="minorHAnsi" w:hAnsiTheme="minorHAnsi" w:cstheme="minorHAnsi"/>
          <w:u w:val="single"/>
        </w:rPr>
        <w:t xml:space="preserve">The irony is that </w:t>
      </w:r>
      <w:r w:rsidRPr="00302B4B">
        <w:rPr>
          <w:rFonts w:asciiTheme="minorHAnsi" w:hAnsiTheme="minorHAnsi" w:cstheme="minorHAnsi"/>
          <w:highlight w:val="cyan"/>
          <w:u w:val="single"/>
        </w:rPr>
        <w:t>those who believe that Trump is a budding despot are</w:t>
      </w:r>
      <w:r w:rsidRPr="00302B4B">
        <w:rPr>
          <w:rFonts w:asciiTheme="minorHAnsi" w:hAnsiTheme="minorHAnsi" w:cstheme="minorHAnsi"/>
          <w:u w:val="single"/>
        </w:rPr>
        <w:t xml:space="preserve"> themselves </w:t>
      </w:r>
      <w:r w:rsidRPr="00302B4B">
        <w:rPr>
          <w:rFonts w:asciiTheme="minorHAnsi" w:hAnsiTheme="minorHAnsi" w:cstheme="minorHAnsi"/>
          <w:highlight w:val="cyan"/>
          <w:u w:val="single"/>
        </w:rPr>
        <w:t>violating important norms</w:t>
      </w:r>
      <w:r w:rsidRPr="00302B4B">
        <w:rPr>
          <w:rFonts w:asciiTheme="minorHAnsi" w:hAnsiTheme="minorHAnsi" w:cstheme="minorHAnsi"/>
          <w:sz w:val="14"/>
          <w:szCs w:val="14"/>
        </w:rPr>
        <w:t>. It’s hard to imagine Trump ever doing anything as remotely undemocratic as the Electoral College coup that some heretofore serious people on the left advocated after his 2016 victory.</w:t>
      </w:r>
      <w:r w:rsidRPr="00302B4B">
        <w:rPr>
          <w:rFonts w:asciiTheme="minorHAnsi" w:hAnsiTheme="minorHAnsi" w:cstheme="minorHAnsi"/>
        </w:rPr>
        <w:t xml:space="preserve"> </w:t>
      </w:r>
      <w:r w:rsidRPr="00302B4B">
        <w:rPr>
          <w:rFonts w:asciiTheme="minorHAnsi" w:hAnsiTheme="minorHAnsi" w:cstheme="minorHAnsi"/>
          <w:u w:val="single"/>
        </w:rPr>
        <w:t>The anti-</w:t>
      </w:r>
      <w:proofErr w:type="spellStart"/>
      <w:r w:rsidRPr="00302B4B">
        <w:rPr>
          <w:rFonts w:asciiTheme="minorHAnsi" w:hAnsiTheme="minorHAnsi" w:cstheme="minorHAnsi"/>
          <w:u w:val="single"/>
        </w:rPr>
        <w:t>Trumpists</w:t>
      </w:r>
      <w:proofErr w:type="spellEnd"/>
      <w:r w:rsidRPr="00302B4B">
        <w:rPr>
          <w:rFonts w:asciiTheme="minorHAnsi" w:hAnsiTheme="minorHAnsi" w:cstheme="minorHAnsi"/>
          <w:u w:val="single"/>
        </w:rPr>
        <w:t xml:space="preserve"> are the ones who fantasize about ending his presidency, via impeachment or the 25 Amendment, before the voters get a chance to render an up-or-down verdict again in 2020</w:t>
      </w:r>
      <w:r w:rsidRPr="00302B4B">
        <w:rPr>
          <w:rFonts w:asciiTheme="minorHAnsi" w:hAnsiTheme="minorHAnsi" w:cstheme="minorHAnsi"/>
          <w:sz w:val="14"/>
          <w:szCs w:val="14"/>
        </w:rPr>
        <w:t>. Josef Stalin wouldn’t tolerate any of this agitation. Donald Trump rages against it, stirs it and enjoys it, one news cycle at a time.</w:t>
      </w:r>
    </w:p>
    <w:p w14:paraId="2702DBDF" w14:textId="77777777" w:rsidR="004C3737" w:rsidRPr="004C3737" w:rsidRDefault="004C3737" w:rsidP="004C3737"/>
    <w:p w14:paraId="3CAB094C" w14:textId="5A7D1C91" w:rsidR="0010233E" w:rsidRPr="00940EC4" w:rsidRDefault="0010233E" w:rsidP="0010233E">
      <w:pPr>
        <w:pStyle w:val="Heading3"/>
        <w:rPr>
          <w:rFonts w:asciiTheme="minorHAnsi" w:hAnsiTheme="minorHAnsi" w:cstheme="minorHAnsi"/>
        </w:rPr>
      </w:pPr>
      <w:r w:rsidRPr="00940EC4">
        <w:rPr>
          <w:rFonts w:asciiTheme="minorHAnsi" w:hAnsiTheme="minorHAnsi" w:cstheme="minorHAnsi"/>
        </w:rPr>
        <w:t xml:space="preserve">AT: Midterms Solve </w:t>
      </w:r>
      <w:proofErr w:type="spellStart"/>
      <w:r w:rsidRPr="00940EC4">
        <w:rPr>
          <w:rFonts w:asciiTheme="minorHAnsi" w:hAnsiTheme="minorHAnsi" w:cstheme="minorHAnsi"/>
        </w:rPr>
        <w:t>Aff</w:t>
      </w:r>
      <w:proofErr w:type="spellEnd"/>
    </w:p>
    <w:p w14:paraId="0CBDCB88" w14:textId="1DA0CDA9" w:rsidR="00A97571" w:rsidRPr="00940EC4" w:rsidRDefault="00A97571" w:rsidP="00A97571">
      <w:pPr>
        <w:pStyle w:val="Heading4"/>
        <w:rPr>
          <w:rFonts w:asciiTheme="minorHAnsi" w:hAnsiTheme="minorHAnsi" w:cstheme="minorHAnsi"/>
        </w:rPr>
      </w:pPr>
      <w:r w:rsidRPr="00940EC4">
        <w:rPr>
          <w:rFonts w:asciiTheme="minorHAnsi" w:hAnsiTheme="minorHAnsi" w:cstheme="minorHAnsi"/>
        </w:rPr>
        <w:t xml:space="preserve">Even large Dem gains in the midterms won’t change gridlock on immigration </w:t>
      </w:r>
    </w:p>
    <w:p w14:paraId="2760BEC2" w14:textId="3D755CFD" w:rsidR="0010233E" w:rsidRPr="00940EC4" w:rsidRDefault="00A97571" w:rsidP="0010233E">
      <w:pPr>
        <w:rPr>
          <w:rFonts w:asciiTheme="minorHAnsi" w:hAnsiTheme="minorHAnsi" w:cstheme="minorHAnsi"/>
        </w:rPr>
      </w:pPr>
      <w:r w:rsidRPr="00940EC4">
        <w:rPr>
          <w:rStyle w:val="Style13ptBold"/>
          <w:rFonts w:asciiTheme="minorHAnsi" w:hAnsiTheme="minorHAnsi" w:cstheme="minorHAnsi"/>
        </w:rPr>
        <w:t>Tusk 18</w:t>
      </w:r>
      <w:r w:rsidRPr="00940EC4">
        <w:rPr>
          <w:rFonts w:asciiTheme="minorHAnsi" w:hAnsiTheme="minorHAnsi" w:cstheme="minorHAnsi"/>
        </w:rPr>
        <w:t xml:space="preserve"> (</w:t>
      </w:r>
      <w:r w:rsidR="0010233E" w:rsidRPr="00940EC4">
        <w:rPr>
          <w:rFonts w:asciiTheme="minorHAnsi" w:hAnsiTheme="minorHAnsi" w:cstheme="minorHAnsi"/>
        </w:rPr>
        <w:t xml:space="preserve">Bradley Tusk is the founder and CEO of Tusk Holdings, the parent company of Tusk Strategies, Tusk Ventures, Kronos Archives, the Ivory Gaming Group and Tusk Montgomery Philanthropies. In 2009 he served as Mike Bloomberg’s campaign manager, guiding Mayor Bloomberg to a third term. </w:t>
      </w:r>
      <w:r w:rsidRPr="00940EC4">
        <w:rPr>
          <w:rFonts w:asciiTheme="minorHAnsi" w:hAnsiTheme="minorHAnsi" w:cstheme="minorHAnsi"/>
        </w:rPr>
        <w:t>“</w:t>
      </w:r>
      <w:r w:rsidR="0010233E" w:rsidRPr="00940EC4">
        <w:rPr>
          <w:rFonts w:asciiTheme="minorHAnsi" w:hAnsiTheme="minorHAnsi" w:cstheme="minorHAnsi"/>
        </w:rPr>
        <w:t>In the Trump Era, Gridlock Is the Best Possible Outcome</w:t>
      </w:r>
      <w:r w:rsidRPr="00940EC4">
        <w:rPr>
          <w:rFonts w:asciiTheme="minorHAnsi" w:hAnsiTheme="minorHAnsi" w:cstheme="minorHAnsi"/>
        </w:rPr>
        <w:t xml:space="preserve">”, </w:t>
      </w:r>
      <w:hyperlink r:id="rId83" w:history="1">
        <w:r w:rsidR="0010233E" w:rsidRPr="00940EC4">
          <w:rPr>
            <w:rStyle w:val="Hyperlink"/>
            <w:rFonts w:asciiTheme="minorHAnsi" w:hAnsiTheme="minorHAnsi" w:cstheme="minorHAnsi"/>
          </w:rPr>
          <w:t>http://observer.com/2018/02/if-democrats-win-the-house-in-2018-gridlock-will-stop-trump/</w:t>
        </w:r>
      </w:hyperlink>
      <w:r w:rsidRPr="00940EC4">
        <w:rPr>
          <w:rFonts w:asciiTheme="minorHAnsi" w:hAnsiTheme="minorHAnsi" w:cstheme="minorHAnsi"/>
        </w:rPr>
        <w:t xml:space="preserve"> , </w:t>
      </w:r>
      <w:r w:rsidR="0010233E" w:rsidRPr="00940EC4">
        <w:rPr>
          <w:rFonts w:asciiTheme="minorHAnsi" w:hAnsiTheme="minorHAnsi" w:cstheme="minorHAnsi"/>
        </w:rPr>
        <w:t>02/08/18</w:t>
      </w:r>
      <w:r w:rsidRPr="00940EC4">
        <w:rPr>
          <w:rFonts w:asciiTheme="minorHAnsi" w:hAnsiTheme="minorHAnsi" w:cstheme="minorHAnsi"/>
        </w:rPr>
        <w:t>)</w:t>
      </w:r>
    </w:p>
    <w:p w14:paraId="3EC8586D" w14:textId="6F2E58D7" w:rsidR="0010233E" w:rsidRDefault="0010233E" w:rsidP="0010233E">
      <w:pPr>
        <w:rPr>
          <w:rStyle w:val="StyleUnderline"/>
          <w:rFonts w:asciiTheme="minorHAnsi" w:hAnsiTheme="minorHAnsi" w:cstheme="minorHAnsi"/>
        </w:rPr>
      </w:pPr>
      <w:r w:rsidRPr="00967BF7">
        <w:rPr>
          <w:rStyle w:val="StyleUnderline"/>
          <w:rFonts w:asciiTheme="minorHAnsi" w:hAnsiTheme="minorHAnsi" w:cstheme="minorHAnsi"/>
          <w:highlight w:val="cyan"/>
        </w:rPr>
        <w:t>Immigration: Anything that passes</w:t>
      </w:r>
      <w:r w:rsidRPr="00940EC4">
        <w:rPr>
          <w:rStyle w:val="StyleUnderline"/>
          <w:rFonts w:asciiTheme="minorHAnsi" w:hAnsiTheme="minorHAnsi" w:cstheme="minorHAnsi"/>
        </w:rPr>
        <w:t>—whether now or in the next session of Congress—</w:t>
      </w:r>
      <w:r w:rsidRPr="00967BF7">
        <w:rPr>
          <w:rStyle w:val="StyleUnderline"/>
          <w:rFonts w:asciiTheme="minorHAnsi" w:hAnsiTheme="minorHAnsi" w:cstheme="minorHAnsi"/>
          <w:highlight w:val="cyan"/>
        </w:rPr>
        <w:t>would require a bipartisan agreement, and the odds of that</w:t>
      </w:r>
      <w:r w:rsidRPr="00940EC4">
        <w:rPr>
          <w:rStyle w:val="StyleUnderline"/>
          <w:rFonts w:asciiTheme="minorHAnsi" w:hAnsiTheme="minorHAnsi" w:cstheme="minorHAnsi"/>
        </w:rPr>
        <w:t xml:space="preserve"> happening </w:t>
      </w:r>
      <w:r w:rsidRPr="00967BF7">
        <w:rPr>
          <w:rStyle w:val="StyleUnderline"/>
          <w:rFonts w:asciiTheme="minorHAnsi" w:hAnsiTheme="minorHAnsi" w:cstheme="minorHAnsi"/>
          <w:highlight w:val="cyan"/>
        </w:rPr>
        <w:t>are low. Politicians on both sides</w:t>
      </w:r>
      <w:r w:rsidRPr="00940EC4">
        <w:rPr>
          <w:rStyle w:val="StyleUnderline"/>
          <w:rFonts w:asciiTheme="minorHAnsi" w:hAnsiTheme="minorHAnsi" w:cstheme="minorHAnsi"/>
        </w:rPr>
        <w:t xml:space="preserve"> of the aisle </w:t>
      </w:r>
      <w:r w:rsidRPr="00967BF7">
        <w:rPr>
          <w:rStyle w:val="StyleUnderline"/>
          <w:rFonts w:asciiTheme="minorHAnsi" w:hAnsiTheme="minorHAnsi" w:cstheme="minorHAnsi"/>
          <w:highlight w:val="cyan"/>
        </w:rPr>
        <w:t>have</w:t>
      </w:r>
      <w:r w:rsidRPr="00940EC4">
        <w:rPr>
          <w:rStyle w:val="StyleUnderline"/>
          <w:rFonts w:asciiTheme="minorHAnsi" w:hAnsiTheme="minorHAnsi" w:cstheme="minorHAnsi"/>
        </w:rPr>
        <w:t xml:space="preserve"> </w:t>
      </w:r>
      <w:r w:rsidRPr="00967BF7">
        <w:rPr>
          <w:rStyle w:val="StyleUnderline"/>
          <w:rFonts w:asciiTheme="minorHAnsi" w:hAnsiTheme="minorHAnsi" w:cstheme="minorHAnsi"/>
          <w:highlight w:val="cyan"/>
        </w:rPr>
        <w:t>been talking about immigration reform for decades</w:t>
      </w:r>
      <w:r w:rsidRPr="00940EC4">
        <w:rPr>
          <w:rStyle w:val="StyleUnderline"/>
          <w:rFonts w:asciiTheme="minorHAnsi" w:hAnsiTheme="minorHAnsi" w:cstheme="minorHAnsi"/>
        </w:rPr>
        <w:t xml:space="preserve">. Bipartisan groups of legislators constantly form coalitions, hold press conferences, and come up with policy solutions, but </w:t>
      </w:r>
      <w:r w:rsidRPr="00967BF7">
        <w:rPr>
          <w:rStyle w:val="StyleUnderline"/>
          <w:rFonts w:asciiTheme="minorHAnsi" w:hAnsiTheme="minorHAnsi" w:cstheme="minorHAnsi"/>
          <w:highlight w:val="cyan"/>
        </w:rPr>
        <w:t>nothing ever actually happens.</w:t>
      </w:r>
      <w:r w:rsidRPr="00940EC4">
        <w:rPr>
          <w:rStyle w:val="StyleUnderline"/>
          <w:rFonts w:asciiTheme="minorHAnsi" w:hAnsiTheme="minorHAnsi" w:cstheme="minorHAnsi"/>
        </w:rPr>
        <w:t xml:space="preserve"> More </w:t>
      </w:r>
      <w:r w:rsidRPr="00967BF7">
        <w:rPr>
          <w:rStyle w:val="StyleUnderline"/>
          <w:rFonts w:asciiTheme="minorHAnsi" w:hAnsiTheme="minorHAnsi" w:cstheme="minorHAnsi"/>
          <w:highlight w:val="cyan"/>
        </w:rPr>
        <w:t>gridlock won’t change</w:t>
      </w:r>
      <w:r w:rsidRPr="00940EC4">
        <w:rPr>
          <w:rStyle w:val="StyleUnderline"/>
          <w:rFonts w:asciiTheme="minorHAnsi" w:hAnsiTheme="minorHAnsi" w:cstheme="minorHAnsi"/>
        </w:rPr>
        <w:t xml:space="preserve"> that either way.</w:t>
      </w:r>
    </w:p>
    <w:p w14:paraId="6013176E" w14:textId="565565B3" w:rsidR="00641484" w:rsidRDefault="00641484" w:rsidP="00641484">
      <w:pPr>
        <w:pStyle w:val="Heading3"/>
      </w:pPr>
      <w:r w:rsidRPr="00641484">
        <w:t>2AC Environment</w:t>
      </w:r>
    </w:p>
    <w:p w14:paraId="252B704D" w14:textId="31CC8A46" w:rsidR="00C915AA" w:rsidRPr="00C915AA" w:rsidRDefault="00C915AA" w:rsidP="00C915AA">
      <w:pPr>
        <w:pStyle w:val="Heading4"/>
      </w:pPr>
      <w:r>
        <w:t xml:space="preserve">Dems winning the House can’t solve judicial appointments </w:t>
      </w:r>
    </w:p>
    <w:p w14:paraId="11912279" w14:textId="77777777" w:rsidR="00641484" w:rsidRPr="00940EC4" w:rsidRDefault="00641484" w:rsidP="00641484">
      <w:pPr>
        <w:rPr>
          <w:rFonts w:asciiTheme="minorHAnsi" w:hAnsiTheme="minorHAnsi" w:cstheme="minorHAnsi"/>
        </w:rPr>
      </w:pPr>
      <w:r w:rsidRPr="00641484">
        <w:rPr>
          <w:rStyle w:val="Style13ptBold"/>
        </w:rPr>
        <w:t>Faris 4/2</w:t>
      </w:r>
      <w:r>
        <w:rPr>
          <w:rFonts w:asciiTheme="minorHAnsi" w:hAnsiTheme="minorHAnsi" w:cstheme="minorHAnsi"/>
        </w:rPr>
        <w:t xml:space="preserve"> (</w:t>
      </w:r>
      <w:r w:rsidRPr="00940EC4">
        <w:rPr>
          <w:rFonts w:asciiTheme="minorHAnsi" w:hAnsiTheme="minorHAnsi" w:cstheme="minorHAnsi"/>
        </w:rPr>
        <w:t>David Faris is an associate professor of political science at Roosevelt University and the author of It's Time to Fight Dirty: How Democrats Can Build a Lasting Majority in American Politics. He is a frequent contributor to Informed Comment, and his work has appeared in the Chicago Sun-Times, The Christian Science Monitor, and Indy Week.</w:t>
      </w:r>
      <w:r>
        <w:rPr>
          <w:rFonts w:asciiTheme="minorHAnsi" w:hAnsiTheme="minorHAnsi" w:cstheme="minorHAnsi"/>
        </w:rPr>
        <w:t xml:space="preserve"> “</w:t>
      </w:r>
      <w:r w:rsidRPr="00641484">
        <w:rPr>
          <w:rStyle w:val="Emphasis"/>
          <w:highlight w:val="cyan"/>
        </w:rPr>
        <w:t>What will happen if Democrats retake the House</w:t>
      </w:r>
      <w:r w:rsidRPr="00940EC4">
        <w:rPr>
          <w:rFonts w:asciiTheme="minorHAnsi" w:hAnsiTheme="minorHAnsi" w:cstheme="minorHAnsi"/>
        </w:rPr>
        <w:t>?</w:t>
      </w:r>
      <w:r>
        <w:rPr>
          <w:rFonts w:asciiTheme="minorHAnsi" w:hAnsiTheme="minorHAnsi" w:cstheme="minorHAnsi"/>
        </w:rPr>
        <w:t xml:space="preserve">”, </w:t>
      </w:r>
      <w:hyperlink r:id="rId84" w:history="1">
        <w:r w:rsidRPr="00940EC4">
          <w:rPr>
            <w:rStyle w:val="Hyperlink"/>
            <w:rFonts w:asciiTheme="minorHAnsi" w:hAnsiTheme="minorHAnsi" w:cstheme="minorHAnsi"/>
          </w:rPr>
          <w:t>http://theweek.com/articles/764126/what-happen-democrats-retake-house</w:t>
        </w:r>
      </w:hyperlink>
      <w:r>
        <w:rPr>
          <w:rStyle w:val="Hyperlink"/>
          <w:rFonts w:asciiTheme="minorHAnsi" w:hAnsiTheme="minorHAnsi" w:cstheme="minorHAnsi"/>
        </w:rPr>
        <w:t xml:space="preserve"> , </w:t>
      </w:r>
      <w:r w:rsidRPr="00940EC4">
        <w:rPr>
          <w:rFonts w:asciiTheme="minorHAnsi" w:hAnsiTheme="minorHAnsi" w:cstheme="minorHAnsi"/>
        </w:rPr>
        <w:t>April 2, 2018</w:t>
      </w:r>
      <w:r>
        <w:rPr>
          <w:rFonts w:asciiTheme="minorHAnsi" w:hAnsiTheme="minorHAnsi" w:cstheme="minorHAnsi"/>
        </w:rPr>
        <w:t>)</w:t>
      </w:r>
    </w:p>
    <w:p w14:paraId="07E4440B" w14:textId="77777777" w:rsidR="00641484" w:rsidRPr="000A1EB8" w:rsidRDefault="00641484" w:rsidP="00641484">
      <w:pPr>
        <w:rPr>
          <w:rFonts w:asciiTheme="minorHAnsi" w:hAnsiTheme="minorHAnsi" w:cstheme="minorHAnsi"/>
          <w:sz w:val="16"/>
        </w:rPr>
      </w:pPr>
      <w:r w:rsidRPr="00940EC4">
        <w:rPr>
          <w:rFonts w:asciiTheme="minorHAnsi" w:hAnsiTheme="minorHAnsi" w:cstheme="minorHAnsi"/>
          <w:u w:val="single"/>
        </w:rPr>
        <w:t xml:space="preserve">3. </w:t>
      </w:r>
      <w:r w:rsidRPr="00967BF7">
        <w:rPr>
          <w:rFonts w:asciiTheme="minorHAnsi" w:hAnsiTheme="minorHAnsi" w:cstheme="minorHAnsi"/>
          <w:highlight w:val="cyan"/>
          <w:u w:val="single"/>
        </w:rPr>
        <w:t>Trump would</w:t>
      </w:r>
      <w:r w:rsidRPr="00940EC4">
        <w:rPr>
          <w:rFonts w:asciiTheme="minorHAnsi" w:hAnsiTheme="minorHAnsi" w:cstheme="minorHAnsi"/>
          <w:u w:val="single"/>
        </w:rPr>
        <w:t xml:space="preserve"> still </w:t>
      </w:r>
      <w:r w:rsidRPr="00967BF7">
        <w:rPr>
          <w:rFonts w:asciiTheme="minorHAnsi" w:hAnsiTheme="minorHAnsi" w:cstheme="minorHAnsi"/>
          <w:highlight w:val="cyan"/>
          <w:u w:val="single"/>
        </w:rPr>
        <w:t>be able to transform the courts and start wars</w:t>
      </w:r>
      <w:r w:rsidRPr="00940EC4">
        <w:rPr>
          <w:rFonts w:asciiTheme="minorHAnsi" w:hAnsiTheme="minorHAnsi" w:cstheme="minorHAnsi"/>
          <w:u w:val="single"/>
        </w:rPr>
        <w:t>.</w:t>
      </w:r>
      <w:r>
        <w:rPr>
          <w:rFonts w:asciiTheme="minorHAnsi" w:hAnsiTheme="minorHAnsi" w:cstheme="minorHAnsi"/>
          <w:u w:val="single"/>
        </w:rPr>
        <w:t xml:space="preserve"> </w:t>
      </w:r>
      <w:r w:rsidRPr="00967BF7">
        <w:rPr>
          <w:rStyle w:val="StyleUnderline"/>
          <w:highlight w:val="cyan"/>
        </w:rPr>
        <w:t>For Democratic partisans hoping that winning back the House would effectively end the Trump presidency</w:t>
      </w:r>
      <w:r w:rsidRPr="004747DE">
        <w:rPr>
          <w:rStyle w:val="StyleUnderline"/>
        </w:rPr>
        <w:t xml:space="preserve">, there is one sticking point — </w:t>
      </w:r>
      <w:proofErr w:type="gramStart"/>
      <w:r w:rsidRPr="004747DE">
        <w:rPr>
          <w:rStyle w:val="StyleUnderline"/>
        </w:rPr>
        <w:t>in order to</w:t>
      </w:r>
      <w:proofErr w:type="gramEnd"/>
      <w:r w:rsidRPr="004747DE">
        <w:rPr>
          <w:rStyle w:val="StyleUnderline"/>
        </w:rPr>
        <w:t xml:space="preserve"> really do that, </w:t>
      </w:r>
      <w:r w:rsidRPr="00967BF7">
        <w:rPr>
          <w:rStyle w:val="StyleUnderline"/>
          <w:highlight w:val="cyan"/>
        </w:rPr>
        <w:t>they need to take the Senate too</w:t>
      </w:r>
      <w:r w:rsidRPr="004747DE">
        <w:rPr>
          <w:rStyle w:val="StyleUnderline"/>
        </w:rPr>
        <w:t xml:space="preserve">, </w:t>
      </w:r>
      <w:r w:rsidRPr="00967BF7">
        <w:rPr>
          <w:rStyle w:val="StyleUnderline"/>
          <w:highlight w:val="cyan"/>
        </w:rPr>
        <w:t>and the odds there are considerably longer</w:t>
      </w:r>
      <w:r w:rsidRPr="000A1EB8">
        <w:rPr>
          <w:rFonts w:asciiTheme="minorHAnsi" w:hAnsiTheme="minorHAnsi" w:cstheme="minorHAnsi"/>
          <w:sz w:val="16"/>
        </w:rPr>
        <w:t xml:space="preserve">. Not only would Democrats have to effectively run the table by saving </w:t>
      </w:r>
      <w:proofErr w:type="gramStart"/>
      <w:r w:rsidRPr="000A1EB8">
        <w:rPr>
          <w:rFonts w:asciiTheme="minorHAnsi" w:hAnsiTheme="minorHAnsi" w:cstheme="minorHAnsi"/>
          <w:sz w:val="16"/>
        </w:rPr>
        <w:t>all of</w:t>
      </w:r>
      <w:proofErr w:type="gramEnd"/>
      <w:r w:rsidRPr="000A1EB8">
        <w:rPr>
          <w:rFonts w:asciiTheme="minorHAnsi" w:hAnsiTheme="minorHAnsi" w:cstheme="minorHAnsi"/>
          <w:sz w:val="16"/>
        </w:rPr>
        <w:t xml:space="preserve"> their vulnerable incumbents in states like North Dakota, Missouri, Indiana, and West Virginia, they would also have to flip at least two Republican-held seats. The two most likely candidates are Arizona, where Sen. Jeff Flake is retiring, and Nevada, where Sen. Dean Heller is the most vulnerable Republican in the country. The political futures market </w:t>
      </w:r>
      <w:proofErr w:type="spellStart"/>
      <w:r w:rsidRPr="000A1EB8">
        <w:rPr>
          <w:rFonts w:asciiTheme="minorHAnsi" w:hAnsiTheme="minorHAnsi" w:cstheme="minorHAnsi"/>
          <w:sz w:val="16"/>
        </w:rPr>
        <w:t>PredictIt</w:t>
      </w:r>
      <w:proofErr w:type="spellEnd"/>
      <w:r w:rsidRPr="000A1EB8">
        <w:rPr>
          <w:rFonts w:asciiTheme="minorHAnsi" w:hAnsiTheme="minorHAnsi" w:cstheme="minorHAnsi"/>
          <w:sz w:val="16"/>
        </w:rPr>
        <w:t xml:space="preserve"> pegs Republicans at about 60-40 favorites to retain the Senate, while Democrats are nearly 70-30 favorites to capture the lower chamber. </w:t>
      </w:r>
      <w:r w:rsidRPr="00414D77">
        <w:rPr>
          <w:rStyle w:val="StyleUnderline"/>
          <w:highlight w:val="cyan"/>
        </w:rPr>
        <w:t>If De</w:t>
      </w:r>
      <w:r w:rsidRPr="004747DE">
        <w:rPr>
          <w:rStyle w:val="StyleUnderline"/>
        </w:rPr>
        <w:t>m</w:t>
      </w:r>
      <w:r w:rsidRPr="000A1EB8">
        <w:rPr>
          <w:rFonts w:asciiTheme="minorHAnsi" w:hAnsiTheme="minorHAnsi" w:cstheme="minorHAnsi"/>
          <w:sz w:val="16"/>
        </w:rPr>
        <w:t>ocrat</w:t>
      </w:r>
      <w:r w:rsidRPr="00414D77">
        <w:rPr>
          <w:rStyle w:val="StyleUnderline"/>
          <w:highlight w:val="cyan"/>
        </w:rPr>
        <w:t>s</w:t>
      </w:r>
      <w:r w:rsidRPr="00414D77">
        <w:rPr>
          <w:rFonts w:asciiTheme="minorHAnsi" w:hAnsiTheme="minorHAnsi" w:cstheme="minorHAnsi"/>
          <w:sz w:val="16"/>
          <w:highlight w:val="cyan"/>
        </w:rPr>
        <w:t xml:space="preserve"> </w:t>
      </w:r>
      <w:r w:rsidRPr="00414D77">
        <w:rPr>
          <w:rStyle w:val="StyleUnderline"/>
          <w:highlight w:val="cyan"/>
        </w:rPr>
        <w:t>take the House but fail to regain the Senate,</w:t>
      </w:r>
      <w:r w:rsidRPr="004747DE">
        <w:rPr>
          <w:rStyle w:val="StyleUnderline"/>
        </w:rPr>
        <w:t xml:space="preserve"> </w:t>
      </w:r>
      <w:r w:rsidRPr="00414D77">
        <w:rPr>
          <w:rStyle w:val="StyleUnderline"/>
          <w:highlight w:val="cyan"/>
        </w:rPr>
        <w:t>they are</w:t>
      </w:r>
      <w:r w:rsidRPr="004747DE">
        <w:rPr>
          <w:rStyle w:val="StyleUnderline"/>
        </w:rPr>
        <w:t xml:space="preserve"> almost certainly going to </w:t>
      </w:r>
      <w:r w:rsidRPr="00414D77">
        <w:rPr>
          <w:rStyle w:val="StyleUnderline"/>
          <w:highlight w:val="cyan"/>
        </w:rPr>
        <w:t>have to sit and watch as Republicans</w:t>
      </w:r>
      <w:r w:rsidRPr="004747DE">
        <w:rPr>
          <w:rStyle w:val="StyleUnderline"/>
        </w:rPr>
        <w:t xml:space="preserve"> continue to </w:t>
      </w:r>
      <w:r w:rsidRPr="00414D77">
        <w:rPr>
          <w:rStyle w:val="StyleUnderline"/>
          <w:highlight w:val="cyan"/>
        </w:rPr>
        <w:t>remake the courts</w:t>
      </w:r>
      <w:r w:rsidRPr="004747DE">
        <w:rPr>
          <w:rStyle w:val="StyleUnderline"/>
        </w:rPr>
        <w:t xml:space="preserve"> into a bastion of inflexible originalism.</w:t>
      </w:r>
      <w:r w:rsidRPr="000A1EB8">
        <w:rPr>
          <w:rFonts w:asciiTheme="minorHAnsi" w:hAnsiTheme="minorHAnsi" w:cstheme="minorHAnsi"/>
          <w:sz w:val="16"/>
        </w:rPr>
        <w:t xml:space="preserve"> </w:t>
      </w:r>
      <w:r w:rsidRPr="00414D77">
        <w:rPr>
          <w:rStyle w:val="StyleUnderline"/>
          <w:highlight w:val="cyan"/>
        </w:rPr>
        <w:t>Appointments</w:t>
      </w:r>
      <w:r w:rsidRPr="004747DE">
        <w:rPr>
          <w:rStyle w:val="StyleUnderline"/>
        </w:rPr>
        <w:t xml:space="preserve"> to all levels of the federal judiciary </w:t>
      </w:r>
      <w:r w:rsidRPr="00414D77">
        <w:rPr>
          <w:rStyle w:val="StyleUnderline"/>
          <w:highlight w:val="cyan"/>
        </w:rPr>
        <w:t>are for life</w:t>
      </w:r>
      <w:r w:rsidRPr="004747DE">
        <w:rPr>
          <w:rStyle w:val="StyleUnderline"/>
        </w:rPr>
        <w:t>, and because Republicans basically stopped approving Obama nominees for anything after they took the Senate in 2014, there were a historically large number of openings when the president slouched his way into 1600 Pennsylvania Ave</w:t>
      </w:r>
      <w:r w:rsidRPr="000A1EB8">
        <w:rPr>
          <w:rFonts w:asciiTheme="minorHAnsi" w:hAnsiTheme="minorHAnsi" w:cstheme="minorHAnsi"/>
          <w:sz w:val="16"/>
        </w:rPr>
        <w:t xml:space="preserve">. President </w:t>
      </w:r>
      <w:r w:rsidRPr="00414D77">
        <w:rPr>
          <w:rStyle w:val="StyleUnderline"/>
          <w:highlight w:val="cyan"/>
        </w:rPr>
        <w:t>Trump has the opportunity to do in four years what</w:t>
      </w:r>
      <w:r w:rsidRPr="000A1EB8">
        <w:rPr>
          <w:rFonts w:asciiTheme="minorHAnsi" w:hAnsiTheme="minorHAnsi" w:cstheme="minorHAnsi"/>
          <w:sz w:val="16"/>
        </w:rPr>
        <w:t xml:space="preserve"> President </w:t>
      </w:r>
      <w:r w:rsidRPr="00414D77">
        <w:rPr>
          <w:rStyle w:val="StyleUnderline"/>
          <w:highlight w:val="cyan"/>
        </w:rPr>
        <w:t>Obama did in eight</w:t>
      </w:r>
      <w:r w:rsidRPr="004747DE">
        <w:rPr>
          <w:rStyle w:val="StyleUnderline"/>
        </w:rPr>
        <w:t xml:space="preserve"> — flip control of one court after another and in so doing, give reactionary Republicans extraordinary control of the public agenda. Because the Supreme Court only hears a handful of the 7,000 or so cases that are appealed to it every year, </w:t>
      </w:r>
      <w:r w:rsidRPr="00D50D36">
        <w:rPr>
          <w:rStyle w:val="StyleUnderline"/>
          <w:highlight w:val="cyan"/>
        </w:rPr>
        <w:t>the district and appellate courts have huge policymaking and agenda-setting power</w:t>
      </w:r>
      <w:r w:rsidRPr="004747DE">
        <w:rPr>
          <w:rStyle w:val="StyleUnderline"/>
        </w:rPr>
        <w:t xml:space="preserve">. Mostly </w:t>
      </w:r>
      <w:r w:rsidRPr="00D50D36">
        <w:rPr>
          <w:rStyle w:val="StyleUnderline"/>
          <w:highlight w:val="cyan"/>
        </w:rPr>
        <w:t>their word is the last word</w:t>
      </w:r>
      <w:r w:rsidRPr="004747DE">
        <w:rPr>
          <w:rStyle w:val="StyleUnderline"/>
        </w:rPr>
        <w:t xml:space="preserve">. And </w:t>
      </w:r>
      <w:r w:rsidRPr="00D50D36">
        <w:rPr>
          <w:rStyle w:val="StyleUnderline"/>
          <w:highlight w:val="cyan"/>
        </w:rPr>
        <w:t>the House has no role in this process</w:t>
      </w:r>
      <w:r w:rsidRPr="004747DE">
        <w:rPr>
          <w:rStyle w:val="StyleUnderline"/>
        </w:rPr>
        <w:t>.</w:t>
      </w:r>
      <w:r>
        <w:rPr>
          <w:rStyle w:val="StyleUnderline"/>
        </w:rPr>
        <w:t xml:space="preserve"> </w:t>
      </w:r>
      <w:r w:rsidRPr="00D50D36">
        <w:rPr>
          <w:rStyle w:val="StyleUnderline"/>
          <w:highlight w:val="cyan"/>
        </w:rPr>
        <w:t>Just as</w:t>
      </w:r>
      <w:r w:rsidRPr="004747DE">
        <w:rPr>
          <w:rStyle w:val="StyleUnderline"/>
        </w:rPr>
        <w:t xml:space="preserve"> </w:t>
      </w:r>
      <w:r w:rsidRPr="000A1EB8">
        <w:rPr>
          <w:rFonts w:asciiTheme="minorHAnsi" w:hAnsiTheme="minorHAnsi" w:cstheme="minorHAnsi"/>
          <w:sz w:val="16"/>
        </w:rPr>
        <w:t xml:space="preserve">President </w:t>
      </w:r>
      <w:r w:rsidRPr="00D50D36">
        <w:rPr>
          <w:rStyle w:val="StyleUnderline"/>
          <w:highlight w:val="cyan"/>
        </w:rPr>
        <w:t>Obama turned his attention to foreign policymaking</w:t>
      </w:r>
      <w:r w:rsidRPr="004747DE">
        <w:rPr>
          <w:rStyle w:val="StyleUnderline"/>
        </w:rPr>
        <w:t xml:space="preserve"> after his domestic policy agenda was stymied by Republicans, so </w:t>
      </w:r>
      <w:r w:rsidRPr="00D50D36">
        <w:rPr>
          <w:rStyle w:val="StyleUnderline"/>
          <w:highlight w:val="cyan"/>
        </w:rPr>
        <w:t>too will Trump have more time, energy, and inclination to apply</w:t>
      </w:r>
      <w:r w:rsidRPr="004747DE">
        <w:rPr>
          <w:rStyle w:val="StyleUnderline"/>
        </w:rPr>
        <w:t xml:space="preserve"> his meager talents </w:t>
      </w:r>
      <w:r w:rsidRPr="00D50D36">
        <w:rPr>
          <w:rStyle w:val="StyleUnderline"/>
          <w:highlight w:val="cyan"/>
        </w:rPr>
        <w:t>to</w:t>
      </w:r>
      <w:r w:rsidRPr="004747DE">
        <w:rPr>
          <w:rStyle w:val="StyleUnderline"/>
        </w:rPr>
        <w:t xml:space="preserve"> the challenging field of </w:t>
      </w:r>
      <w:r w:rsidRPr="00D50D36">
        <w:rPr>
          <w:rStyle w:val="StyleUnderline"/>
          <w:highlight w:val="cyan"/>
        </w:rPr>
        <w:t>international politics</w:t>
      </w:r>
      <w:r w:rsidRPr="000A1EB8">
        <w:rPr>
          <w:sz w:val="16"/>
        </w:rPr>
        <w:t>. With</w:t>
      </w:r>
      <w:r w:rsidRPr="000A1EB8">
        <w:rPr>
          <w:rFonts w:asciiTheme="minorHAnsi" w:hAnsiTheme="minorHAnsi" w:cstheme="minorHAnsi"/>
          <w:sz w:val="16"/>
        </w:rPr>
        <w:t xml:space="preserve"> the unreconstructed militarist John Bolton in the role of national security advisor, the odds of the president blundering into unprovoked wars with North Korea or Iran just increased significantly. Even if someone talks him out of some suicidal act of violence to boost his popularity, </w:t>
      </w:r>
      <w:r w:rsidRPr="00D50D36">
        <w:rPr>
          <w:rStyle w:val="StyleUnderline"/>
          <w:highlight w:val="cyan"/>
        </w:rPr>
        <w:t>the president can still engage in serious mischief</w:t>
      </w:r>
      <w:r w:rsidRPr="000A1EB8">
        <w:rPr>
          <w:rFonts w:asciiTheme="minorHAnsi" w:hAnsiTheme="minorHAnsi" w:cstheme="minorHAnsi"/>
          <w:sz w:val="16"/>
        </w:rPr>
        <w:t xml:space="preserve">. He can blow apart the Iran deal, or pull the U.S. out of the North American Free Trade Agreement (although his authority to set new tariff levels will be limited). </w:t>
      </w:r>
      <w:r w:rsidRPr="000A1EB8">
        <w:rPr>
          <w:rStyle w:val="StyleUnderline"/>
        </w:rPr>
        <w:t xml:space="preserve">You can also </w:t>
      </w:r>
      <w:r w:rsidRPr="00D50D36">
        <w:rPr>
          <w:rStyle w:val="StyleUnderline"/>
          <w:highlight w:val="cyan"/>
        </w:rPr>
        <w:t>expect big, theatrical initiative</w:t>
      </w:r>
      <w:r w:rsidRPr="000A1EB8">
        <w:rPr>
          <w:rStyle w:val="StyleUnderline"/>
        </w:rPr>
        <w:t>s that the president will lack either the legislative or Constitutional authority to pursue on his own</w:t>
      </w:r>
      <w:r w:rsidRPr="000A1EB8">
        <w:rPr>
          <w:rFonts w:asciiTheme="minorHAnsi" w:hAnsiTheme="minorHAnsi" w:cstheme="minorHAnsi"/>
          <w:sz w:val="16"/>
        </w:rPr>
        <w:t xml:space="preserve">, like pulling the United States out of the United Nations or the World Trade Organization or some other far-right foreign policy </w:t>
      </w:r>
      <w:proofErr w:type="spellStart"/>
      <w:r w:rsidRPr="000A1EB8">
        <w:rPr>
          <w:rFonts w:asciiTheme="minorHAnsi" w:hAnsiTheme="minorHAnsi" w:cstheme="minorHAnsi"/>
          <w:sz w:val="16"/>
        </w:rPr>
        <w:t>bete</w:t>
      </w:r>
      <w:proofErr w:type="spellEnd"/>
      <w:r w:rsidRPr="000A1EB8">
        <w:rPr>
          <w:rFonts w:asciiTheme="minorHAnsi" w:hAnsiTheme="minorHAnsi" w:cstheme="minorHAnsi"/>
          <w:sz w:val="16"/>
        </w:rPr>
        <w:t xml:space="preserve"> noir like cutting off all aid to the Palestinians. </w:t>
      </w:r>
      <w:r w:rsidRPr="00D50D36">
        <w:rPr>
          <w:rStyle w:val="StyleUnderline"/>
          <w:highlight w:val="cyan"/>
        </w:rPr>
        <w:t>House Dems will be able to stop these moronic initiatives, but that won't stop the president from proposing them</w:t>
      </w:r>
      <w:r w:rsidRPr="000A1EB8">
        <w:rPr>
          <w:rStyle w:val="StyleUnderline"/>
        </w:rPr>
        <w:t>.</w:t>
      </w:r>
      <w:r w:rsidRPr="000A1EB8">
        <w:rPr>
          <w:rFonts w:asciiTheme="minorHAnsi" w:hAnsiTheme="minorHAnsi" w:cstheme="minorHAnsi"/>
          <w:sz w:val="16"/>
        </w:rPr>
        <w:t xml:space="preserve"> As we have learned, the president generally does not care whether he has the authority to do something — he recently called for Congress to give him line-item veto power, something the Supreme Court ruled unconstitutional in 1998. The point is not to achieve things but to roil the waters of public discourse and create panic and consternation among his adversaries. At that he is quite good.</w:t>
      </w:r>
    </w:p>
    <w:p w14:paraId="0A7199D7" w14:textId="77777777" w:rsidR="00C915AA" w:rsidRPr="00680289" w:rsidRDefault="00C915AA" w:rsidP="00C915AA">
      <w:pPr>
        <w:pStyle w:val="Heading4"/>
      </w:pPr>
      <w:r>
        <w:t>No environment impact</w:t>
      </w:r>
      <w:r w:rsidRPr="00680289">
        <w:t xml:space="preserve"> – their evidence ignores long term trends </w:t>
      </w:r>
    </w:p>
    <w:p w14:paraId="432795F0" w14:textId="77777777" w:rsidR="00C915AA" w:rsidRPr="00680289" w:rsidRDefault="00C915AA" w:rsidP="00C915AA">
      <w:r w:rsidRPr="00680289">
        <w:rPr>
          <w:rStyle w:val="Style13ptBold"/>
        </w:rPr>
        <w:t>Hayward, 11</w:t>
      </w:r>
      <w:r w:rsidRPr="00680289">
        <w:t xml:space="preserve"> [Steven P, </w:t>
      </w:r>
      <w:proofErr w:type="spellStart"/>
      <w:r w:rsidRPr="00680289">
        <w:t>american</w:t>
      </w:r>
      <w:proofErr w:type="spellEnd"/>
      <w:r w:rsidRPr="00680289">
        <w:t xml:space="preserve"> author, political commentator, and policy scholar. He argues for libertarian and conservative viewpoints in his writings. He writes frequently on the topics of environmentalism, law, economics, and public policy.2011 Almanac of Environmental Trends</w:t>
      </w:r>
      <w:r w:rsidRPr="00680289">
        <w:rPr>
          <w:sz w:val="12"/>
        </w:rPr>
        <w:t xml:space="preserve"> </w:t>
      </w:r>
      <w:r w:rsidRPr="00680289">
        <w:t>by Steven F. Hayward</w:t>
      </w:r>
      <w:r w:rsidRPr="00680289">
        <w:rPr>
          <w:sz w:val="12"/>
        </w:rPr>
        <w:t xml:space="preserve"> </w:t>
      </w:r>
      <w:r w:rsidRPr="00680289">
        <w:t>April 2011</w:t>
      </w:r>
      <w:r w:rsidRPr="00680289">
        <w:rPr>
          <w:sz w:val="12"/>
        </w:rPr>
        <w:t xml:space="preserve"> </w:t>
      </w:r>
      <w:r w:rsidRPr="00680289">
        <w:t xml:space="preserve">ISBN-13: 978-1-934276-17-4, </w:t>
      </w:r>
      <w:hyperlink r:id="rId85" w:history="1">
        <w:r w:rsidRPr="00680289">
          <w:rPr>
            <w:rStyle w:val="Hyperlink"/>
          </w:rPr>
          <w:t>http://www.pacificresearch.org/docLib/20110419_almanac2011.pdf</w:t>
        </w:r>
      </w:hyperlink>
      <w:r w:rsidRPr="00680289">
        <w:t xml:space="preserve">] </w:t>
      </w:r>
    </w:p>
    <w:p w14:paraId="60AFE0F1" w14:textId="77777777" w:rsidR="00C915AA" w:rsidRPr="00680289" w:rsidRDefault="00C915AA" w:rsidP="00C915AA">
      <w:pPr>
        <w:rPr>
          <w:sz w:val="16"/>
        </w:rPr>
      </w:pPr>
      <w:r w:rsidRPr="00680289">
        <w:rPr>
          <w:sz w:val="16"/>
        </w:rPr>
        <w:t xml:space="preserve">Quick: </w:t>
      </w:r>
      <w:r w:rsidRPr="00CD249F">
        <w:rPr>
          <w:rStyle w:val="StyleUnderline"/>
          <w:highlight w:val="cyan"/>
        </w:rPr>
        <w:t>What’s</w:t>
      </w:r>
      <w:r w:rsidRPr="00CD249F">
        <w:rPr>
          <w:sz w:val="16"/>
          <w:highlight w:val="cyan"/>
        </w:rPr>
        <w:t xml:space="preserve"> </w:t>
      </w:r>
      <w:r w:rsidRPr="00CD249F">
        <w:rPr>
          <w:rStyle w:val="StyleUnderline"/>
          <w:highlight w:val="cyan"/>
        </w:rPr>
        <w:t>the largest</w:t>
      </w:r>
      <w:r w:rsidRPr="00680289">
        <w:rPr>
          <w:sz w:val="16"/>
        </w:rPr>
        <w:t xml:space="preserve"> public-policy </w:t>
      </w:r>
      <w:r w:rsidRPr="00CD249F">
        <w:rPr>
          <w:rStyle w:val="StyleUnderline"/>
          <w:highlight w:val="cyan"/>
        </w:rPr>
        <w:t>success story</w:t>
      </w:r>
      <w:r w:rsidRPr="00680289">
        <w:rPr>
          <w:rStyle w:val="StyleUnderline"/>
        </w:rPr>
        <w:t xml:space="preserve"> in America</w:t>
      </w:r>
      <w:r w:rsidRPr="00680289">
        <w:rPr>
          <w:sz w:val="16"/>
        </w:rPr>
        <w:t xml:space="preserve">n society over the last generation? The dramatic reduction in the crime rate, which has helped make major American cities livable again? Or welfare reform, which saw the nation’s welfare rolls fall by more than half since the early 1990s? </w:t>
      </w:r>
      <w:proofErr w:type="gramStart"/>
      <w:r w:rsidRPr="00680289">
        <w:rPr>
          <w:sz w:val="16"/>
        </w:rPr>
        <w:t>Both of these</w:t>
      </w:r>
      <w:proofErr w:type="gramEnd"/>
      <w:r w:rsidRPr="00680289">
        <w:rPr>
          <w:sz w:val="16"/>
        </w:rPr>
        <w:t xml:space="preserve"> accomplishments have received wide media attention. Yet </w:t>
      </w:r>
      <w:r w:rsidRPr="00CD249F">
        <w:rPr>
          <w:rStyle w:val="StyleUnderline"/>
          <w:highlight w:val="cyan"/>
        </w:rPr>
        <w:t>the</w:t>
      </w:r>
      <w:r w:rsidRPr="00680289">
        <w:rPr>
          <w:sz w:val="16"/>
        </w:rPr>
        <w:t xml:space="preserve"> right </w:t>
      </w:r>
      <w:r w:rsidRPr="00CD249F">
        <w:rPr>
          <w:rStyle w:val="StyleUnderline"/>
          <w:highlight w:val="cyan"/>
        </w:rPr>
        <w:t>answer</w:t>
      </w:r>
      <w:r w:rsidRPr="00680289">
        <w:rPr>
          <w:sz w:val="16"/>
        </w:rPr>
        <w:t xml:space="preserve"> might well be </w:t>
      </w:r>
      <w:r w:rsidRPr="00CD249F">
        <w:rPr>
          <w:rStyle w:val="StyleUnderline"/>
          <w:highlight w:val="cyan"/>
        </w:rPr>
        <w:t>the environment</w:t>
      </w:r>
      <w:r w:rsidRPr="00680289">
        <w:rPr>
          <w:sz w:val="16"/>
        </w:rPr>
        <w:t xml:space="preserve">. As Figure 1 displays, the reduction in </w:t>
      </w:r>
      <w:r w:rsidRPr="00CD249F">
        <w:rPr>
          <w:rStyle w:val="StyleUnderline"/>
          <w:highlight w:val="cyan"/>
        </w:rPr>
        <w:t>air pollution</w:t>
      </w:r>
      <w:r w:rsidRPr="00680289">
        <w:rPr>
          <w:sz w:val="16"/>
        </w:rPr>
        <w:t xml:space="preserve"> is comparable in magnitude to the reduction in the welfare rolls, and greater than the reduction in the crime rate—both celebrated as major public-policy success stories of the last two decades. </w:t>
      </w:r>
      <w:r w:rsidRPr="00680289">
        <w:rPr>
          <w:rStyle w:val="StyleUnderline"/>
        </w:rPr>
        <w:t>Aggregate</w:t>
      </w:r>
      <w:r w:rsidRPr="00680289">
        <w:rPr>
          <w:sz w:val="16"/>
        </w:rPr>
        <w:t xml:space="preserve"> </w:t>
      </w:r>
      <w:r w:rsidRPr="00CD249F">
        <w:rPr>
          <w:rStyle w:val="StyleUnderline"/>
          <w:highlight w:val="cyan"/>
        </w:rPr>
        <w:t>emissions</w:t>
      </w:r>
      <w:r w:rsidRPr="00680289">
        <w:rPr>
          <w:sz w:val="16"/>
        </w:rPr>
        <w:t xml:space="preserve"> of the six “criteria” pollutants1 regulated under the Clean Air Act </w:t>
      </w:r>
      <w:r w:rsidRPr="00CD249F">
        <w:rPr>
          <w:rStyle w:val="StyleUnderline"/>
          <w:highlight w:val="cyan"/>
        </w:rPr>
        <w:t>have fallen</w:t>
      </w:r>
      <w:r w:rsidRPr="00680289">
        <w:rPr>
          <w:rStyle w:val="StyleUnderline"/>
        </w:rPr>
        <w:t xml:space="preserve"> by </w:t>
      </w:r>
      <w:r w:rsidRPr="00CD249F">
        <w:rPr>
          <w:rStyle w:val="Emphasis"/>
          <w:highlight w:val="cyan"/>
        </w:rPr>
        <w:t>53 percent</w:t>
      </w:r>
      <w:r w:rsidRPr="00680289">
        <w:rPr>
          <w:sz w:val="16"/>
        </w:rPr>
        <w:t xml:space="preserve"> since 1970, while the proportion of the population receiving welfare assistance is down 48 percent from 1970, and the crime rate is only 6.4 percent below its 1970 level. (And as we shall see, this aggregate nationwide reduction in emissions greatly understates the actual improvement in ambient air quality in the areas with the worst levels of air pollution.) </w:t>
      </w:r>
      <w:r w:rsidRPr="00CD249F">
        <w:rPr>
          <w:rStyle w:val="StyleUnderline"/>
          <w:highlight w:val="cyan"/>
        </w:rPr>
        <w:t xml:space="preserve">Measures for </w:t>
      </w:r>
      <w:r w:rsidRPr="00CD249F">
        <w:rPr>
          <w:rStyle w:val="Emphasis"/>
          <w:highlight w:val="cyan"/>
        </w:rPr>
        <w:t>water quality</w:t>
      </w:r>
      <w:r w:rsidRPr="00680289">
        <w:t>,</w:t>
      </w:r>
      <w:r w:rsidRPr="00CD249F">
        <w:rPr>
          <w:rStyle w:val="Emphasis"/>
          <w:highlight w:val="cyan"/>
        </w:rPr>
        <w:t xml:space="preserve"> toxic</w:t>
      </w:r>
      <w:r w:rsidRPr="00680289">
        <w:rPr>
          <w:rStyle w:val="StyleUnderline"/>
        </w:rPr>
        <w:t xml:space="preserve">-chemical </w:t>
      </w:r>
      <w:r w:rsidRPr="00CD249F">
        <w:rPr>
          <w:rStyle w:val="Emphasis"/>
          <w:highlight w:val="cyan"/>
        </w:rPr>
        <w:t>exposure</w:t>
      </w:r>
      <w:r w:rsidRPr="00680289">
        <w:rPr>
          <w:rStyle w:val="StyleUnderline"/>
        </w:rPr>
        <w:t xml:space="preserve">, </w:t>
      </w:r>
      <w:r w:rsidRPr="00CD249F">
        <w:rPr>
          <w:rStyle w:val="Emphasis"/>
          <w:highlight w:val="cyan"/>
        </w:rPr>
        <w:t>soil erosion</w:t>
      </w:r>
      <w:r w:rsidRPr="00680289">
        <w:rPr>
          <w:sz w:val="16"/>
        </w:rPr>
        <w:t xml:space="preserve">, </w:t>
      </w:r>
      <w:r w:rsidRPr="00CD249F">
        <w:rPr>
          <w:rStyle w:val="Emphasis"/>
          <w:highlight w:val="cyan"/>
        </w:rPr>
        <w:t>forest growth</w:t>
      </w:r>
      <w:r w:rsidRPr="00680289">
        <w:rPr>
          <w:rStyle w:val="StyleUnderline"/>
        </w:rPr>
        <w:t xml:space="preserve">, </w:t>
      </w:r>
      <w:r w:rsidRPr="00CD249F">
        <w:rPr>
          <w:rStyle w:val="Emphasis"/>
          <w:highlight w:val="cyan"/>
        </w:rPr>
        <w:t>wetlands</w:t>
      </w:r>
      <w:r w:rsidRPr="00680289">
        <w:rPr>
          <w:rStyle w:val="StyleUnderline"/>
        </w:rPr>
        <w:t xml:space="preserve">, </w:t>
      </w:r>
      <w:r w:rsidRPr="00CD249F">
        <w:rPr>
          <w:rStyle w:val="Emphasis"/>
          <w:highlight w:val="cyan"/>
        </w:rPr>
        <w:t>and</w:t>
      </w:r>
      <w:r w:rsidRPr="00680289">
        <w:rPr>
          <w:rStyle w:val="StyleUnderline"/>
        </w:rPr>
        <w:t xml:space="preserve"> several </w:t>
      </w:r>
      <w:r w:rsidRPr="00CD249F">
        <w:rPr>
          <w:rStyle w:val="StyleUnderline"/>
          <w:highlight w:val="cyan"/>
        </w:rPr>
        <w:t>other areas of</w:t>
      </w:r>
      <w:r w:rsidRPr="00680289">
        <w:rPr>
          <w:rStyle w:val="StyleUnderline"/>
        </w:rPr>
        <w:t xml:space="preserve"> environmental </w:t>
      </w:r>
      <w:r w:rsidRPr="00CD249F">
        <w:rPr>
          <w:rStyle w:val="StyleUnderline"/>
          <w:highlight w:val="cyan"/>
        </w:rPr>
        <w:t xml:space="preserve">concern </w:t>
      </w:r>
      <w:r w:rsidRPr="00CD249F">
        <w:rPr>
          <w:rStyle w:val="Emphasis"/>
          <w:highlight w:val="cyan"/>
        </w:rPr>
        <w:t>show similar positive</w:t>
      </w:r>
      <w:r w:rsidRPr="00680289">
        <w:rPr>
          <w:rStyle w:val="Emphasis"/>
        </w:rPr>
        <w:t xml:space="preserve"> </w:t>
      </w:r>
      <w:r w:rsidRPr="00CD249F">
        <w:rPr>
          <w:rStyle w:val="Emphasis"/>
          <w:highlight w:val="cyan"/>
        </w:rPr>
        <w:t>trends</w:t>
      </w:r>
      <w:r w:rsidRPr="00680289">
        <w:rPr>
          <w:rStyle w:val="StyleUnderline"/>
        </w:rPr>
        <w:t>, as this</w:t>
      </w:r>
      <w:r w:rsidRPr="00680289">
        <w:rPr>
          <w:sz w:val="16"/>
        </w:rPr>
        <w:t xml:space="preserve"> Almanac reports. To paraphrase Mark Twain, </w:t>
      </w:r>
      <w:r w:rsidRPr="00CD249F">
        <w:rPr>
          <w:rStyle w:val="StyleUnderline"/>
          <w:highlight w:val="cyan"/>
        </w:rPr>
        <w:t>reports of the demise of the environment have been</w:t>
      </w:r>
      <w:r w:rsidRPr="00680289">
        <w:rPr>
          <w:rStyle w:val="StyleUnderline"/>
        </w:rPr>
        <w:t xml:space="preserve"> </w:t>
      </w:r>
      <w:r w:rsidRPr="00680289">
        <w:rPr>
          <w:rStyle w:val="Emphasis"/>
        </w:rPr>
        <w:t xml:space="preserve">greatly </w:t>
      </w:r>
      <w:r w:rsidRPr="00CD249F">
        <w:rPr>
          <w:rStyle w:val="Emphasis"/>
          <w:highlight w:val="cyan"/>
        </w:rPr>
        <w:t>exaggerated</w:t>
      </w:r>
      <w:r w:rsidRPr="00680289">
        <w:rPr>
          <w:sz w:val="16"/>
        </w:rPr>
        <w:t xml:space="preserve">. Moreover, there is good reason </w:t>
      </w:r>
      <w:r w:rsidRPr="00680289">
        <w:rPr>
          <w:rStyle w:val="StyleUnderline"/>
        </w:rPr>
        <w:t xml:space="preserve">to believe that </w:t>
      </w:r>
      <w:r w:rsidRPr="00CD249F">
        <w:rPr>
          <w:rStyle w:val="StyleUnderline"/>
          <w:highlight w:val="cyan"/>
        </w:rPr>
        <w:t>these</w:t>
      </w:r>
      <w:r w:rsidRPr="00680289">
        <w:rPr>
          <w:rStyle w:val="StyleUnderline"/>
        </w:rPr>
        <w:t xml:space="preserve"> kinds of </w:t>
      </w:r>
      <w:r w:rsidRPr="00CD249F">
        <w:rPr>
          <w:rStyle w:val="StyleUnderline"/>
          <w:highlight w:val="cyan"/>
        </w:rPr>
        <w:t>improvements will be experienced in the rest of the world</w:t>
      </w:r>
      <w:r w:rsidRPr="00680289">
        <w:rPr>
          <w:rStyle w:val="StyleUnderline"/>
        </w:rPr>
        <w:t xml:space="preserve"> over the course of this century</w:t>
      </w:r>
      <w:r w:rsidRPr="00680289">
        <w:rPr>
          <w:sz w:val="16"/>
        </w:rPr>
        <w:t xml:space="preserve">. </w:t>
      </w:r>
      <w:r w:rsidRPr="00CD249F">
        <w:rPr>
          <w:rStyle w:val="StyleUnderline"/>
          <w:highlight w:val="cyan"/>
        </w:rPr>
        <w:t>We’ll</w:t>
      </w:r>
      <w:r w:rsidRPr="00680289">
        <w:rPr>
          <w:rStyle w:val="StyleUnderline"/>
        </w:rPr>
        <w:t xml:space="preserve"> </w:t>
      </w:r>
      <w:r w:rsidRPr="00CD249F">
        <w:rPr>
          <w:rStyle w:val="StyleUnderline"/>
          <w:highlight w:val="cyan"/>
        </w:rPr>
        <w:t>examine</w:t>
      </w:r>
      <w:r w:rsidRPr="00680289">
        <w:rPr>
          <w:sz w:val="16"/>
        </w:rPr>
        <w:t xml:space="preserve"> some of the early </w:t>
      </w:r>
      <w:r w:rsidRPr="00CD249F">
        <w:rPr>
          <w:rStyle w:val="StyleUnderline"/>
          <w:highlight w:val="cyan"/>
        </w:rPr>
        <w:t>evidence that this is already starting to occur</w:t>
      </w:r>
      <w:r w:rsidRPr="00680289">
        <w:rPr>
          <w:rStyle w:val="StyleUnderline"/>
        </w:rPr>
        <w:t>.</w:t>
      </w:r>
      <w:r w:rsidRPr="00680289">
        <w:rPr>
          <w:sz w:val="16"/>
        </w:rPr>
        <w:t xml:space="preserve"> </w:t>
      </w:r>
      <w:r w:rsidRPr="00680289">
        <w:rPr>
          <w:rStyle w:val="StyleUnderline"/>
        </w:rPr>
        <w:t>The chief drivers of environmental improvement are economic</w:t>
      </w:r>
      <w:r w:rsidRPr="00680289">
        <w:rPr>
          <w:sz w:val="16"/>
        </w:rPr>
        <w:t xml:space="preserve"> </w:t>
      </w:r>
      <w:r w:rsidRPr="00680289">
        <w:rPr>
          <w:rStyle w:val="StyleUnderline"/>
        </w:rPr>
        <w:t>growth</w:t>
      </w:r>
      <w:r w:rsidRPr="00680289">
        <w:rPr>
          <w:sz w:val="16"/>
        </w:rPr>
        <w:t xml:space="preserve">, constantly </w:t>
      </w:r>
      <w:r w:rsidRPr="00680289">
        <w:rPr>
          <w:rStyle w:val="StyleUnderline"/>
        </w:rPr>
        <w:t>increasing resource efficiency</w:t>
      </w:r>
      <w:r w:rsidRPr="00680289">
        <w:rPr>
          <w:sz w:val="16"/>
        </w:rPr>
        <w:t xml:space="preserve">, </w:t>
      </w:r>
      <w:r w:rsidRPr="00680289">
        <w:rPr>
          <w:rStyle w:val="StyleUnderline"/>
        </w:rPr>
        <w:t>technological innovation in pollution control</w:t>
      </w:r>
      <w:r w:rsidRPr="00680289">
        <w:rPr>
          <w:sz w:val="16"/>
        </w:rPr>
        <w:t xml:space="preserve">, </w:t>
      </w:r>
      <w:r w:rsidRPr="00680289">
        <w:rPr>
          <w:rStyle w:val="StyleUnderline"/>
        </w:rPr>
        <w:t>and the</w:t>
      </w:r>
      <w:r w:rsidRPr="00680289">
        <w:rPr>
          <w:sz w:val="16"/>
        </w:rPr>
        <w:t xml:space="preserve"> </w:t>
      </w:r>
      <w:r w:rsidRPr="00680289">
        <w:rPr>
          <w:rStyle w:val="StyleUnderline"/>
        </w:rPr>
        <w:t>deepening of environmental</w:t>
      </w:r>
      <w:r w:rsidRPr="00680289">
        <w:rPr>
          <w:sz w:val="16"/>
        </w:rPr>
        <w:t xml:space="preserve"> </w:t>
      </w:r>
      <w:r w:rsidRPr="00680289">
        <w:rPr>
          <w:rStyle w:val="StyleUnderline"/>
        </w:rPr>
        <w:t>values among the American public that have translated</w:t>
      </w:r>
      <w:r w:rsidRPr="00680289">
        <w:rPr>
          <w:sz w:val="16"/>
        </w:rPr>
        <w:t xml:space="preserve"> </w:t>
      </w:r>
      <w:r w:rsidRPr="00680289">
        <w:rPr>
          <w:rStyle w:val="StyleUnderline"/>
        </w:rPr>
        <w:t>to changed behavior and consumer preferences</w:t>
      </w:r>
      <w:r w:rsidRPr="00680289">
        <w:rPr>
          <w:sz w:val="16"/>
        </w:rPr>
        <w:t xml:space="preserve">. Government regulation has played a vital role, to be sure, but in the grand scheme of things regulation can be understood as a lagging indicator, often achieving results at needlessly high cost, and sometimes failing completely. Were it not for rising affluence and technological innovation, regulation would have much the same effect as King Canute commanding the tides. INTRODUCTION </w:t>
      </w:r>
      <w:proofErr w:type="spellStart"/>
      <w:r w:rsidRPr="00680289">
        <w:rPr>
          <w:sz w:val="16"/>
        </w:rPr>
        <w:t>introduction</w:t>
      </w:r>
      <w:proofErr w:type="spellEnd"/>
      <w:r w:rsidRPr="00680289">
        <w:rPr>
          <w:sz w:val="16"/>
        </w:rPr>
        <w:t xml:space="preserve"> 3 figure 1 a comparison of crime rate, Welfare, and air Pollution, 1970–2007 -60.0% -40.0% -20.0% 0.0% 20.0% 40.0% 60.0% 1970 1975 1980 1985 1990 1995 2000 2005 2007 % of Population on Welfare Crime Rate (per 100,000 population) Aggregate Emissions Source: FBI Uniform Crime Reports, U.S. Department of Health and Human Services, EPA 4 Almanac of Environmental Trends </w:t>
      </w:r>
      <w:proofErr w:type="gramStart"/>
      <w:r w:rsidRPr="00680289">
        <w:rPr>
          <w:rStyle w:val="StyleUnderline"/>
        </w:rPr>
        <w:t>The</w:t>
      </w:r>
      <w:proofErr w:type="gramEnd"/>
      <w:r w:rsidRPr="00680289">
        <w:rPr>
          <w:sz w:val="16"/>
        </w:rPr>
        <w:t xml:space="preserve"> American </w:t>
      </w:r>
      <w:r w:rsidRPr="00680289">
        <w:rPr>
          <w:rStyle w:val="StyleUnderline"/>
        </w:rPr>
        <w:t>public remains largely unaware</w:t>
      </w:r>
      <w:r w:rsidRPr="00680289">
        <w:rPr>
          <w:sz w:val="16"/>
        </w:rPr>
        <w:t xml:space="preserve"> </w:t>
      </w:r>
      <w:r w:rsidRPr="00680289">
        <w:rPr>
          <w:rStyle w:val="StyleUnderline"/>
        </w:rPr>
        <w:t>of these trends</w:t>
      </w:r>
      <w:r w:rsidRPr="00680289">
        <w:rPr>
          <w:sz w:val="16"/>
        </w:rPr>
        <w:t xml:space="preserve">. </w:t>
      </w:r>
      <w:r w:rsidRPr="00680289">
        <w:rPr>
          <w:rStyle w:val="StyleUnderline"/>
        </w:rPr>
        <w:t>For most of the last 40 years, public opinion about the environment has been pessimistic, with large majorities—sometimes as high as 70 percent—telling pollsters that they think environmental quality in the United States is getting worse instead of</w:t>
      </w:r>
      <w:r w:rsidRPr="00680289">
        <w:rPr>
          <w:sz w:val="16"/>
        </w:rPr>
        <w:t xml:space="preserve"> </w:t>
      </w:r>
      <w:proofErr w:type="gramStart"/>
      <w:r w:rsidRPr="00680289">
        <w:rPr>
          <w:rStyle w:val="StyleUnderline"/>
        </w:rPr>
        <w:t>better, and</w:t>
      </w:r>
      <w:proofErr w:type="gramEnd"/>
      <w:r w:rsidRPr="00680289">
        <w:rPr>
          <w:rStyle w:val="StyleUnderline"/>
        </w:rPr>
        <w:t xml:space="preserve"> will continue to get worse in the future</w:t>
      </w:r>
      <w:r w:rsidRPr="00680289">
        <w:rPr>
          <w:sz w:val="16"/>
        </w:rPr>
        <w:t xml:space="preserve">. </w:t>
      </w:r>
      <w:r w:rsidRPr="00680289">
        <w:rPr>
          <w:rStyle w:val="StyleUnderline"/>
        </w:rPr>
        <w:t xml:space="preserve">One reason for this state of opinion is </w:t>
      </w:r>
      <w:r w:rsidRPr="00CD249F">
        <w:rPr>
          <w:rStyle w:val="StyleUnderline"/>
          <w:highlight w:val="cyan"/>
        </w:rPr>
        <w:t>media</w:t>
      </w:r>
      <w:r w:rsidRPr="00680289">
        <w:rPr>
          <w:rStyle w:val="StyleUnderline"/>
        </w:rPr>
        <w:t xml:space="preserve"> coverage, which </w:t>
      </w:r>
      <w:r w:rsidRPr="00CD249F">
        <w:rPr>
          <w:rStyle w:val="StyleUnderline"/>
          <w:highlight w:val="cyan"/>
        </w:rPr>
        <w:t>emphasizes</w:t>
      </w:r>
      <w:r w:rsidRPr="00680289">
        <w:rPr>
          <w:rStyle w:val="StyleUnderline"/>
        </w:rPr>
        <w:t xml:space="preserve"> bad news and </w:t>
      </w:r>
      <w:r w:rsidRPr="00CD249F">
        <w:rPr>
          <w:rStyle w:val="StyleUnderline"/>
          <w:highlight w:val="cyan"/>
        </w:rPr>
        <w:t>crisis</w:t>
      </w:r>
      <w:r w:rsidRPr="00680289">
        <w:rPr>
          <w:rStyle w:val="StyleUnderline"/>
        </w:rPr>
        <w:t>; another reason is environmental advocacy groups, for whom good news is bad news</w:t>
      </w:r>
      <w:r w:rsidRPr="00680289">
        <w:rPr>
          <w:sz w:val="16"/>
        </w:rPr>
        <w:t xml:space="preserve">. As the </w:t>
      </w:r>
      <w:proofErr w:type="spellStart"/>
      <w:r w:rsidRPr="00680289">
        <w:rPr>
          <w:sz w:val="16"/>
        </w:rPr>
        <w:t>cliche</w:t>
      </w:r>
      <w:proofErr w:type="spellEnd"/>
      <w:r w:rsidRPr="00680289">
        <w:rPr>
          <w:sz w:val="16"/>
        </w:rPr>
        <w:t xml:space="preserve"> goes, you can’t sell many newspapers with headlines about airplanes landing safely, or about an oil tanker docking without a spill. </w:t>
      </w:r>
      <w:r w:rsidRPr="00680289">
        <w:rPr>
          <w:rStyle w:val="StyleUnderline"/>
        </w:rPr>
        <w:t xml:space="preserve">Similarly, slow, </w:t>
      </w:r>
      <w:r w:rsidRPr="00CD249F">
        <w:rPr>
          <w:rStyle w:val="StyleUnderline"/>
          <w:highlight w:val="cyan"/>
        </w:rPr>
        <w:t>long-term trends don’t make for good headline</w:t>
      </w:r>
      <w:r w:rsidRPr="00680289">
        <w:rPr>
          <w:rStyle w:val="StyleUnderline"/>
        </w:rPr>
        <w:t xml:space="preserve"> copy</w:t>
      </w:r>
      <w:r w:rsidRPr="00680289">
        <w:rPr>
          <w:sz w:val="16"/>
        </w:rPr>
        <w:t xml:space="preserve">. </w:t>
      </w:r>
      <w:proofErr w:type="spellStart"/>
      <w:r w:rsidRPr="00680289">
        <w:rPr>
          <w:sz w:val="16"/>
        </w:rPr>
        <w:t>INTRODUCTIONintroduction</w:t>
      </w:r>
      <w:proofErr w:type="spellEnd"/>
      <w:r w:rsidRPr="00680289">
        <w:rPr>
          <w:sz w:val="16"/>
        </w:rPr>
        <w:t xml:space="preserve"> 5Improving </w:t>
      </w:r>
      <w:proofErr w:type="spellStart"/>
      <w:proofErr w:type="gramStart"/>
      <w:r w:rsidRPr="00680289">
        <w:rPr>
          <w:sz w:val="16"/>
        </w:rPr>
        <w:t>Trends:Causes</w:t>
      </w:r>
      <w:proofErr w:type="spellEnd"/>
      <w:proofErr w:type="gramEnd"/>
      <w:r w:rsidRPr="00680289">
        <w:rPr>
          <w:sz w:val="16"/>
        </w:rPr>
        <w:t xml:space="preserve"> and </w:t>
      </w:r>
      <w:proofErr w:type="spellStart"/>
      <w:r w:rsidRPr="00680289">
        <w:rPr>
          <w:sz w:val="16"/>
        </w:rPr>
        <w:t>ConsequencesMost</w:t>
      </w:r>
      <w:proofErr w:type="spellEnd"/>
      <w:r w:rsidRPr="00680289">
        <w:rPr>
          <w:sz w:val="16"/>
        </w:rPr>
        <w:t xml:space="preserve"> environmental commentary dwells on the laws and regulations we have </w:t>
      </w:r>
      <w:proofErr w:type="spellStart"/>
      <w:r w:rsidRPr="00680289">
        <w:rPr>
          <w:sz w:val="16"/>
        </w:rPr>
        <w:t>adoptedto</w:t>
      </w:r>
      <w:proofErr w:type="spellEnd"/>
      <w:r w:rsidRPr="00680289">
        <w:rPr>
          <w:sz w:val="16"/>
        </w:rPr>
        <w:t xml:space="preserve"> achieve our goals, but it is essential to understand the more important role of </w:t>
      </w:r>
      <w:proofErr w:type="spellStart"/>
      <w:r w:rsidRPr="00680289">
        <w:rPr>
          <w:sz w:val="16"/>
        </w:rPr>
        <w:t>technologyand</w:t>
      </w:r>
      <w:proofErr w:type="spellEnd"/>
      <w:r w:rsidRPr="00680289">
        <w:rPr>
          <w:sz w:val="16"/>
        </w:rPr>
        <w:t xml:space="preserve"> economic growth in bringing about favorable environmental trends. </w:t>
      </w:r>
      <w:proofErr w:type="spellStart"/>
      <w:r w:rsidRPr="00680289">
        <w:rPr>
          <w:sz w:val="16"/>
        </w:rPr>
        <w:t>Thebest</w:t>
      </w:r>
      <w:proofErr w:type="spellEnd"/>
      <w:r w:rsidRPr="00680289">
        <w:rPr>
          <w:sz w:val="16"/>
        </w:rPr>
        <w:t xml:space="preserve"> way to see this is to look at some long-term trends in environmental quality </w:t>
      </w:r>
      <w:proofErr w:type="spellStart"/>
      <w:r w:rsidRPr="00680289">
        <w:rPr>
          <w:sz w:val="16"/>
        </w:rPr>
        <w:t>thatpredate</w:t>
      </w:r>
      <w:proofErr w:type="spellEnd"/>
      <w:r w:rsidRPr="00680289">
        <w:rPr>
          <w:sz w:val="16"/>
        </w:rPr>
        <w:t xml:space="preserve"> modern environmental </w:t>
      </w:r>
      <w:proofErr w:type="spellStart"/>
      <w:proofErr w:type="gramStart"/>
      <w:r w:rsidRPr="00680289">
        <w:rPr>
          <w:sz w:val="16"/>
        </w:rPr>
        <w:t>legislation.To</w:t>
      </w:r>
      <w:proofErr w:type="spellEnd"/>
      <w:proofErr w:type="gramEnd"/>
      <w:r w:rsidRPr="00680289">
        <w:rPr>
          <w:sz w:val="16"/>
        </w:rPr>
        <w:t xml:space="preserve"> be sure, the earliest phases of the Industrial Revolution led to severe </w:t>
      </w:r>
      <w:proofErr w:type="spellStart"/>
      <w:r w:rsidRPr="00680289">
        <w:rPr>
          <w:sz w:val="16"/>
        </w:rPr>
        <w:t>environmentaldegradation</w:t>
      </w:r>
      <w:proofErr w:type="spellEnd"/>
      <w:r w:rsidRPr="00680289">
        <w:rPr>
          <w:sz w:val="16"/>
        </w:rPr>
        <w:t xml:space="preserve">. But the inexorable process of technological innovation </w:t>
      </w:r>
      <w:proofErr w:type="spellStart"/>
      <w:r w:rsidRPr="00680289">
        <w:rPr>
          <w:sz w:val="16"/>
        </w:rPr>
        <w:t>andthe</w:t>
      </w:r>
      <w:proofErr w:type="spellEnd"/>
      <w:r w:rsidRPr="00680289">
        <w:rPr>
          <w:sz w:val="16"/>
        </w:rPr>
        <w:t xml:space="preserve"> drive for efficiency began to remedy much of this damage far earlier than </w:t>
      </w:r>
      <w:proofErr w:type="spellStart"/>
      <w:r w:rsidRPr="00680289">
        <w:rPr>
          <w:sz w:val="16"/>
        </w:rPr>
        <w:t>iscommonly</w:t>
      </w:r>
      <w:proofErr w:type="spellEnd"/>
      <w:r w:rsidRPr="00680289">
        <w:rPr>
          <w:sz w:val="16"/>
        </w:rPr>
        <w:t xml:space="preserve"> perceived. In addition, </w:t>
      </w:r>
      <w:r w:rsidRPr="00680289">
        <w:rPr>
          <w:rStyle w:val="StyleUnderline"/>
        </w:rPr>
        <w:t xml:space="preserve">new technologies that we commonly regard as environmentally destructive often </w:t>
      </w:r>
      <w:r w:rsidRPr="00CD249F">
        <w:rPr>
          <w:rStyle w:val="StyleUnderline"/>
          <w:highlight w:val="cyan"/>
        </w:rPr>
        <w:t>replaced older modes of</w:t>
      </w:r>
      <w:r w:rsidRPr="00680289">
        <w:rPr>
          <w:rStyle w:val="StyleUnderline"/>
        </w:rPr>
        <w:t xml:space="preserve"> human </w:t>
      </w:r>
      <w:r w:rsidRPr="00CD249F">
        <w:rPr>
          <w:rStyle w:val="StyleUnderline"/>
          <w:highlight w:val="cyan"/>
        </w:rPr>
        <w:t>activity that were far worse</w:t>
      </w:r>
      <w:r w:rsidRPr="00680289">
        <w:rPr>
          <w:rStyle w:val="StyleUnderline"/>
        </w:rPr>
        <w:t xml:space="preserve"> by comparison</w:t>
      </w:r>
      <w:r w:rsidRPr="00680289">
        <w:rPr>
          <w:sz w:val="16"/>
        </w:rPr>
        <w:t xml:space="preserve">. A good example is the introduction of coal for heating </w:t>
      </w:r>
      <w:proofErr w:type="spellStart"/>
      <w:r w:rsidRPr="00680289">
        <w:rPr>
          <w:sz w:val="16"/>
        </w:rPr>
        <w:t>andenergy</w:t>
      </w:r>
      <w:proofErr w:type="spellEnd"/>
      <w:r w:rsidRPr="00680289">
        <w:rPr>
          <w:sz w:val="16"/>
        </w:rPr>
        <w:t xml:space="preserve"> in Britain.</w:t>
      </w:r>
    </w:p>
    <w:p w14:paraId="66B6E58C" w14:textId="114B343B" w:rsidR="00641484" w:rsidRDefault="009F1C18" w:rsidP="009F1C18">
      <w:pPr>
        <w:pStyle w:val="Heading3"/>
      </w:pPr>
      <w:r>
        <w:t xml:space="preserve">1AR Environment </w:t>
      </w:r>
    </w:p>
    <w:p w14:paraId="7ABBC75D" w14:textId="77777777" w:rsidR="009F1C18" w:rsidRPr="0007755A" w:rsidRDefault="009F1C18" w:rsidP="009F1C18">
      <w:pPr>
        <w:pStyle w:val="Heading4"/>
      </w:pPr>
      <w:r w:rsidRPr="0007755A">
        <w:t>No global ecological spillover - can't cause extinction</w:t>
      </w:r>
    </w:p>
    <w:p w14:paraId="10DC4388" w14:textId="77777777" w:rsidR="009F1C18" w:rsidRPr="00633843" w:rsidRDefault="009F1C18" w:rsidP="009F1C18">
      <w:r w:rsidRPr="0007755A">
        <w:rPr>
          <w:rStyle w:val="Style13ptBold"/>
        </w:rPr>
        <w:t xml:space="preserve">Brook </w:t>
      </w:r>
      <w:r>
        <w:rPr>
          <w:rStyle w:val="Style13ptBold"/>
        </w:rPr>
        <w:t>‘</w:t>
      </w:r>
      <w:r w:rsidRPr="0007755A">
        <w:rPr>
          <w:rStyle w:val="Style13ptBold"/>
        </w:rPr>
        <w:t>13</w:t>
      </w:r>
      <w:r>
        <w:t xml:space="preserve"> </w:t>
      </w:r>
      <w:r w:rsidRPr="00633843">
        <w:t>Barry Brook, Professor at the University of Adelaide, leading environmental scientist, holding the Sir Hubert Wilkins Chair of Climate Change at the School of Earth and Environmental Sciences, and is also Director of Climate Science at the University of Adelaide’s Environment Institute, author of 3 books and over 250 scholarly articles, Corey Bradshaw is an Associate Professor at the University of Adelaide and a joint appointee at the South Australian Research and Development Institute, Brave New Climate, March 4, 2013, "Worrying about global tipping points distracts from real planetary threats", http://bravenewclimate.com/2013/03/04/ecological-tipping-points/</w:t>
      </w:r>
    </w:p>
    <w:p w14:paraId="6D177EE9" w14:textId="5963CA57" w:rsidR="009F1C18" w:rsidRDefault="009F1C18" w:rsidP="009F1C18">
      <w:pPr>
        <w:rPr>
          <w:sz w:val="14"/>
        </w:rPr>
      </w:pPr>
      <w:r w:rsidRPr="00CA3D2F">
        <w:rPr>
          <w:sz w:val="14"/>
        </w:rPr>
        <w:t xml:space="preserve">Barry Brook We argue that </w:t>
      </w:r>
      <w:r w:rsidRPr="00633843">
        <w:rPr>
          <w:u w:val="single"/>
        </w:rPr>
        <w:t xml:space="preserve">at the global-scale, ecological “tipping points” and threshold-like “planetary boundaries” are improbable. </w:t>
      </w:r>
      <w:r w:rsidRPr="00633843">
        <w:rPr>
          <w:rStyle w:val="BoldUnderline"/>
        </w:rPr>
        <w:t xml:space="preserve">Instead, shifts in the Earth’s biosphere follow </w:t>
      </w:r>
      <w:r w:rsidRPr="00633843">
        <w:rPr>
          <w:rStyle w:val="Emphasis"/>
        </w:rPr>
        <w:t>a gradual, smooth pattern</w:t>
      </w:r>
      <w:r w:rsidRPr="00CA3D2F">
        <w:rPr>
          <w:sz w:val="14"/>
        </w:rPr>
        <w:t xml:space="preserve">. This means that it might be impossible to define scientifically specific, critical levels of biodiversity loss or land-use change. This has important consequences for both science and policy. Humans are causing changes in ecosystems across Earth to such a degree that there is now broad agreement that we live in an epoch of our own making: the Anthropocene. But the question of just how these changes will play out — and especially whether we might be approaching a planetary tipping point with abrupt, global-scale consequences — has remained unsettled. A tipping point occurs when an ecosystem attribute, such as species abundance or carbon sequestration, responds abruptly and possibly irreversibly to a human pressure, such as land-use or climate change. Many local- and regional-level ecosystems, such as </w:t>
      </w:r>
      <w:proofErr w:type="spellStart"/>
      <w:proofErr w:type="gramStart"/>
      <w:r w:rsidRPr="00CA3D2F">
        <w:rPr>
          <w:sz w:val="14"/>
        </w:rPr>
        <w:t>lakes,forests</w:t>
      </w:r>
      <w:proofErr w:type="spellEnd"/>
      <w:proofErr w:type="gramEnd"/>
      <w:r w:rsidRPr="00CA3D2F">
        <w:rPr>
          <w:sz w:val="14"/>
        </w:rPr>
        <w:t xml:space="preserve"> and grasslands, behave this way. Recently however, </w:t>
      </w:r>
      <w:r w:rsidRPr="00633843">
        <w:rPr>
          <w:u w:val="single"/>
        </w:rPr>
        <w:t>there have been several efforts to define ecological tipping points at the global scale</w:t>
      </w:r>
      <w:r w:rsidRPr="00CA3D2F">
        <w:rPr>
          <w:sz w:val="14"/>
        </w:rPr>
        <w:t xml:space="preserve">. </w:t>
      </w:r>
      <w:r w:rsidRPr="00633843">
        <w:rPr>
          <w:u w:val="single"/>
        </w:rPr>
        <w:t xml:space="preserve">At a local scale, there are </w:t>
      </w:r>
      <w:proofErr w:type="gramStart"/>
      <w:r w:rsidRPr="00633843">
        <w:rPr>
          <w:u w:val="single"/>
        </w:rPr>
        <w:t>definitely warning</w:t>
      </w:r>
      <w:proofErr w:type="gramEnd"/>
      <w:r w:rsidRPr="00633843">
        <w:rPr>
          <w:u w:val="single"/>
        </w:rPr>
        <w:t xml:space="preserve"> signs that an ecosystem is about to “tip”</w:t>
      </w:r>
      <w:r w:rsidRPr="00CA3D2F">
        <w:rPr>
          <w:sz w:val="14"/>
        </w:rPr>
        <w:t xml:space="preserve">. For the terrestrial biosphere, tipping points might be expected if ecosystems across Earth respond in similar ways to human pressures and these pressures are uniform, or if there are strong connections between continents that allow for rapid diffusion of impacts across the planet. </w:t>
      </w:r>
      <w:r w:rsidRPr="00633843">
        <w:rPr>
          <w:u w:val="single"/>
        </w:rPr>
        <w:t>These criteria are, however, unlikely to be met in the real world</w:t>
      </w:r>
      <w:r w:rsidRPr="00CA3D2F">
        <w:rPr>
          <w:sz w:val="14"/>
        </w:rPr>
        <w:t xml:space="preserve">. </w:t>
      </w:r>
      <w:r w:rsidRPr="00633843">
        <w:rPr>
          <w:u w:val="single"/>
        </w:rPr>
        <w:t xml:space="preserve">First, </w:t>
      </w:r>
      <w:r w:rsidRPr="00633843">
        <w:rPr>
          <w:rStyle w:val="Emphasis"/>
        </w:rPr>
        <w:t>ecosystems on different continents are not strongly connected</w:t>
      </w:r>
      <w:r w:rsidRPr="00633843">
        <w:rPr>
          <w:u w:val="single"/>
        </w:rPr>
        <w:t>. Organisms are limited in their movement by oceans and mountain ranges, as well as by climatic factors</w:t>
      </w:r>
      <w:r w:rsidRPr="00CA3D2F">
        <w:rPr>
          <w:sz w:val="14"/>
        </w:rPr>
        <w:t xml:space="preserve">, and while ecosystem change in one region can affect the global circulation of, for example, greenhouse gases, </w:t>
      </w:r>
      <w:r w:rsidRPr="00633843">
        <w:rPr>
          <w:u w:val="single"/>
        </w:rPr>
        <w:t>this signal is likely to be weak in comparison with inputs from fossil fuel combustion and deforestation</w:t>
      </w:r>
      <w:r w:rsidRPr="00CA3D2F">
        <w:rPr>
          <w:sz w:val="14"/>
        </w:rPr>
        <w:t xml:space="preserve">. </w:t>
      </w:r>
      <w:r w:rsidRPr="00633843">
        <w:rPr>
          <w:u w:val="single"/>
        </w:rPr>
        <w:t>Second, the responses of ecosystems to human pressures like climate change or land-use change depend on local circumstances and will therefore differ between locations</w:t>
      </w:r>
      <w:r w:rsidRPr="00CA3D2F">
        <w:rPr>
          <w:sz w:val="14"/>
        </w:rPr>
        <w:t xml:space="preserve">. From a planetary perspective, </w:t>
      </w:r>
      <w:r w:rsidRPr="00633843">
        <w:rPr>
          <w:u w:val="single"/>
        </w:rPr>
        <w:t xml:space="preserve">this diversity in ecosystem responses creates an essentially gradual pattern of change, </w:t>
      </w:r>
      <w:r w:rsidRPr="00633843">
        <w:rPr>
          <w:rStyle w:val="BoldUnderline"/>
        </w:rPr>
        <w:t>without any identifiable tipping points</w:t>
      </w:r>
      <w:r w:rsidRPr="00CA3D2F">
        <w:rPr>
          <w:sz w:val="14"/>
        </w:rPr>
        <w:t xml:space="preserve">. This puts into question attempts to define critical levels of land-use change or biodiversity loss scientifically. Why does this matter? Well, one concern we have is that </w:t>
      </w:r>
      <w:r w:rsidRPr="00633843">
        <w:rPr>
          <w:u w:val="single"/>
        </w:rPr>
        <w:t>an undue focus on planetary tipping points may distract from the vast ecological transformations that have already occurred</w:t>
      </w:r>
      <w:r w:rsidRPr="00CA3D2F">
        <w:rPr>
          <w:sz w:val="14"/>
        </w:rPr>
        <w:t xml:space="preserve">. After all, as much as four-fifths of the biosphere is today </w:t>
      </w:r>
      <w:proofErr w:type="spellStart"/>
      <w:r w:rsidRPr="00CA3D2F">
        <w:rPr>
          <w:sz w:val="14"/>
        </w:rPr>
        <w:t>characterised</w:t>
      </w:r>
      <w:proofErr w:type="spellEnd"/>
      <w:r w:rsidRPr="00CA3D2F">
        <w:rPr>
          <w:sz w:val="14"/>
        </w:rPr>
        <w:t xml:space="preserve"> by ecosystems that locally, over the span of centuries and millennia, have undergone human-driven regime shifts of one or more kinds. </w:t>
      </w:r>
      <w:proofErr w:type="spellStart"/>
      <w:r w:rsidRPr="00CA3D2F">
        <w:rPr>
          <w:sz w:val="14"/>
        </w:rPr>
        <w:t>Recognising</w:t>
      </w:r>
      <w:proofErr w:type="spellEnd"/>
      <w:r w:rsidRPr="00CA3D2F">
        <w:rPr>
          <w:sz w:val="14"/>
        </w:rPr>
        <w:t xml:space="preserve"> this reality and seeking appropriate conservation efforts at local and regional levels might be a more fruitful way forward for ecology and global change science. Corey Bradshaw (see also notes published here on ConservationBytes.com) Let’s not get too distracted by the title of </w:t>
      </w:r>
      <w:proofErr w:type="gramStart"/>
      <w:r w:rsidRPr="00CA3D2F">
        <w:rPr>
          <w:sz w:val="14"/>
        </w:rPr>
        <w:t>the this</w:t>
      </w:r>
      <w:proofErr w:type="gramEnd"/>
      <w:r w:rsidRPr="00CA3D2F">
        <w:rPr>
          <w:sz w:val="14"/>
        </w:rPr>
        <w:t xml:space="preserve"> article – Does the terrestrial biosphere have planetary tipping points? – or the potential for a false controversy. It’s important to be clear that the planet is indeed ill, and it’s largely due to us. Species are going extinct faster than they would have otherwise. The planet’s climate system is being severely disrupted; so is the carbon cycle. Ecosystem services are on the decline. But – and it’s a big “but” – we </w:t>
      </w:r>
      <w:proofErr w:type="gramStart"/>
      <w:r w:rsidRPr="00CA3D2F">
        <w:rPr>
          <w:sz w:val="14"/>
        </w:rPr>
        <w:t>have to</w:t>
      </w:r>
      <w:proofErr w:type="gramEnd"/>
      <w:r w:rsidRPr="00CA3D2F">
        <w:rPr>
          <w:sz w:val="14"/>
        </w:rPr>
        <w:t xml:space="preserve"> be wary of claiming the end of the world as we know it, or people will shut down and continue blindly with their growth and consumption obsession. We as scientists also </w:t>
      </w:r>
      <w:proofErr w:type="gramStart"/>
      <w:r w:rsidRPr="00CA3D2F">
        <w:rPr>
          <w:sz w:val="14"/>
        </w:rPr>
        <w:t>have to</w:t>
      </w:r>
      <w:proofErr w:type="gramEnd"/>
      <w:r w:rsidRPr="00CA3D2F">
        <w:rPr>
          <w:sz w:val="14"/>
        </w:rPr>
        <w:t xml:space="preserve"> be extremely careful not to pull concepts and numbers out of thin air without empirical support. Specifically, I’m referring to </w:t>
      </w:r>
      <w:r w:rsidRPr="00633843">
        <w:rPr>
          <w:u w:val="single"/>
        </w:rPr>
        <w:t>the latest “craze” in environmental science writing – the idea of “planetary tipping points” and the related “planetary boundaries”.</w:t>
      </w:r>
      <w:r w:rsidRPr="00CA3D2F">
        <w:rPr>
          <w:sz w:val="14"/>
        </w:rPr>
        <w:t xml:space="preserve"> </w:t>
      </w:r>
      <w:r w:rsidRPr="00633843">
        <w:rPr>
          <w:rStyle w:val="BoldUnderline"/>
        </w:rPr>
        <w:t>It’s really the stuff of Hollywood disaster blockbusters</w:t>
      </w:r>
      <w:r w:rsidRPr="00CA3D2F">
        <w:rPr>
          <w:sz w:val="14"/>
        </w:rPr>
        <w:t xml:space="preserve"> – the world suddenly shifts into a new “state” where some major aspect of how the world functions does an immediate about-face. Don’t get me wrong: there are plenty of </w:t>
      </w:r>
      <w:proofErr w:type="spellStart"/>
      <w:r w:rsidRPr="00CA3D2F">
        <w:rPr>
          <w:sz w:val="14"/>
        </w:rPr>
        <w:t>localised</w:t>
      </w:r>
      <w:proofErr w:type="spellEnd"/>
      <w:r w:rsidRPr="00CA3D2F">
        <w:rPr>
          <w:sz w:val="14"/>
        </w:rPr>
        <w:t xml:space="preserve"> examples of such tipping points, often </w:t>
      </w:r>
      <w:proofErr w:type="spellStart"/>
      <w:r w:rsidRPr="00CA3D2F">
        <w:rPr>
          <w:sz w:val="14"/>
        </w:rPr>
        <w:t>characterised</w:t>
      </w:r>
      <w:proofErr w:type="spellEnd"/>
      <w:r w:rsidRPr="00CA3D2F">
        <w:rPr>
          <w:sz w:val="14"/>
        </w:rPr>
        <w:t xml:space="preserve"> by something we call “hysteresis”. Brook defines </w:t>
      </w:r>
      <w:proofErr w:type="spellStart"/>
      <w:r w:rsidRPr="00CA3D2F">
        <w:rPr>
          <w:sz w:val="14"/>
        </w:rPr>
        <w:t>hysterisis</w:t>
      </w:r>
      <w:proofErr w:type="spellEnd"/>
      <w:r w:rsidRPr="00CA3D2F">
        <w:rPr>
          <w:sz w:val="14"/>
        </w:rPr>
        <w:t xml:space="preserve"> as: a situation where the current state of an ecosystem is dependent not only on its environment but also on its history, with the return path to the original state being very different from the original development that led to the altered state. Also, at some range of the driver, there can exist two or more alternative states and “tipping point” as: the critical point at which strong nonlinearities appear in the relationship between ecosystem attributes and drivers; once a tipping point threshold is crossed, the change to a new state is typically rapid and might be irreversible or exhibit hysteresis. Some of these examples include state shifts that have happened (or mostly likely will) to the cryosphere, ocean thermohaline circulation, atmospheric circulation, and marine ecosystems, and there are many other fine-scale examples of ecological systems shifting to new (apparently) stable states. However, </w:t>
      </w:r>
      <w:r w:rsidRPr="00633843">
        <w:rPr>
          <w:u w:val="single"/>
        </w:rPr>
        <w:t>claiming that we are approaching a major planetary boundary for our ecosystems</w:t>
      </w:r>
      <w:r w:rsidRPr="00CA3D2F">
        <w:rPr>
          <w:sz w:val="14"/>
        </w:rPr>
        <w:t xml:space="preserve"> (including human society), where we witness such transitions simultaneously across the globe, </w:t>
      </w:r>
      <w:r w:rsidRPr="00633843">
        <w:rPr>
          <w:rStyle w:val="BoldUnderline"/>
        </w:rPr>
        <w:t>is simply not upheld by evidence</w:t>
      </w:r>
      <w:r w:rsidRPr="00CA3D2F">
        <w:rPr>
          <w:sz w:val="14"/>
        </w:rPr>
        <w:t xml:space="preserve">. </w:t>
      </w:r>
      <w:r w:rsidRPr="00633843">
        <w:rPr>
          <w:u w:val="single"/>
        </w:rPr>
        <w:t xml:space="preserve">Regional tipping points are unlikely to translate into planet-wide state shifts. The main reason is that </w:t>
      </w:r>
      <w:r w:rsidRPr="00633843">
        <w:rPr>
          <w:rStyle w:val="BoldUnderline"/>
        </w:rPr>
        <w:t>our ecosystems aren’t that connected at global scales</w:t>
      </w:r>
      <w:r w:rsidRPr="00CA3D2F">
        <w:rPr>
          <w:sz w:val="14"/>
        </w:rPr>
        <w:t xml:space="preserve">. The paper provides a framework against which one can test the existence or probability of a planetary tipping point for any </w:t>
      </w:r>
      <w:proofErr w:type="gramStart"/>
      <w:r w:rsidRPr="00CA3D2F">
        <w:rPr>
          <w:sz w:val="14"/>
        </w:rPr>
        <w:t>particular ecosystem</w:t>
      </w:r>
      <w:proofErr w:type="gramEnd"/>
      <w:r w:rsidRPr="00CA3D2F">
        <w:rPr>
          <w:sz w:val="14"/>
        </w:rPr>
        <w:t xml:space="preserve"> function or state. To date, the application of the idea has floundered because of a lack of specified criteria that would allow the terrestrial biosphere to “tip”. From a more sociological viewpoint, the claim of imminent shift to some worse state also risks alienating people from addressing the real problems (foxes), or as Brook and colleagues </w:t>
      </w:r>
      <w:proofErr w:type="spellStart"/>
      <w:r w:rsidRPr="00CA3D2F">
        <w:rPr>
          <w:sz w:val="14"/>
        </w:rPr>
        <w:t>summarise</w:t>
      </w:r>
      <w:proofErr w:type="spellEnd"/>
      <w:r w:rsidRPr="00CA3D2F">
        <w:rPr>
          <w:sz w:val="14"/>
        </w:rPr>
        <w:t>: framing global change in the dichotomous terms implied by the notion of a global tipping point could lead to complacency on the “safe” side of the point and fatalism about catastrophic or irrevocable effects on the other. In other words, let’s be empirical about these sorts of politically charged statements instead of crying “Wolf!” while the hordes of foxes steal most of the flock.</w:t>
      </w:r>
    </w:p>
    <w:p w14:paraId="5DA74D17" w14:textId="77777777" w:rsidR="009F1C18" w:rsidRPr="00302032" w:rsidRDefault="009F1C18" w:rsidP="009F1C18">
      <w:pPr>
        <w:pStyle w:val="Heading4"/>
      </w:pPr>
      <w:r>
        <w:t xml:space="preserve">Double bind- either the environment is </w:t>
      </w:r>
      <w:proofErr w:type="gramStart"/>
      <w:r>
        <w:t>resilient</w:t>
      </w:r>
      <w:proofErr w:type="gramEnd"/>
      <w:r>
        <w:t xml:space="preserve"> or its destruction is inevitable</w:t>
      </w:r>
    </w:p>
    <w:p w14:paraId="76456616" w14:textId="77777777" w:rsidR="009F1C18" w:rsidRPr="006966E3" w:rsidRDefault="009F1C18" w:rsidP="009F1C18">
      <w:r w:rsidRPr="006966E3">
        <w:rPr>
          <w:rStyle w:val="Style13ptBold"/>
        </w:rPr>
        <w:t>Lazarus ‘10</w:t>
      </w:r>
      <w:r w:rsidRPr="006966E3">
        <w:t xml:space="preserve"> (Richard J. Lazarus, prof of law at Georgetown University Law Center, “Human Nature, the Laws of Nature, and the Nature of Environmental Law” 24 VA. ENVTL. L.J. 231-261, January 2010)</w:t>
      </w:r>
    </w:p>
    <w:p w14:paraId="5F6A480F" w14:textId="77777777" w:rsidR="009F1C18" w:rsidRPr="00D71E98" w:rsidRDefault="009F1C18" w:rsidP="009F1C18">
      <w:pPr>
        <w:autoSpaceDE w:val="0"/>
        <w:autoSpaceDN w:val="0"/>
        <w:adjustRightInd w:val="0"/>
        <w:ind w:right="645"/>
        <w:rPr>
          <w:sz w:val="16"/>
          <w:szCs w:val="18"/>
        </w:rPr>
      </w:pPr>
    </w:p>
    <w:p w14:paraId="0B5B6136" w14:textId="77777777" w:rsidR="009F1C18" w:rsidRPr="00D71E98" w:rsidRDefault="009F1C18" w:rsidP="009F1C18">
      <w:pPr>
        <w:autoSpaceDE w:val="0"/>
        <w:autoSpaceDN w:val="0"/>
        <w:adjustRightInd w:val="0"/>
        <w:ind w:right="645"/>
        <w:rPr>
          <w:sz w:val="16"/>
          <w:szCs w:val="14"/>
        </w:rPr>
      </w:pPr>
      <w:r w:rsidRPr="00D71E98">
        <w:rPr>
          <w:sz w:val="16"/>
          <w:szCs w:val="14"/>
        </w:rPr>
        <w:t xml:space="preserve">Some </w:t>
      </w:r>
      <w:r w:rsidRPr="00CD249F">
        <w:rPr>
          <w:rStyle w:val="StyleUnderline"/>
          <w:highlight w:val="cyan"/>
        </w:rPr>
        <w:t>environmental pollution is</w:t>
      </w:r>
      <w:r w:rsidRPr="00D71E98">
        <w:rPr>
          <w:rStyle w:val="StyleUnderline"/>
        </w:rPr>
        <w:t xml:space="preserve">, of course, </w:t>
      </w:r>
      <w:r w:rsidRPr="00CD249F">
        <w:rPr>
          <w:rStyle w:val="StyleUnderline"/>
          <w:highlight w:val="cyan"/>
        </w:rPr>
        <w:t>unavoidable</w:t>
      </w:r>
      <w:r w:rsidRPr="00D71E98">
        <w:rPr>
          <w:sz w:val="16"/>
          <w:szCs w:val="14"/>
        </w:rPr>
        <w:t xml:space="preserve">. Basic </w:t>
      </w:r>
      <w:r w:rsidRPr="00D71E98">
        <w:rPr>
          <w:rStyle w:val="StyleUnderline"/>
        </w:rPr>
        <w:t xml:space="preserve">human </w:t>
      </w:r>
      <w:r w:rsidRPr="00CD249F">
        <w:rPr>
          <w:rStyle w:val="StyleUnderline"/>
          <w:highlight w:val="cyan"/>
        </w:rPr>
        <w:t>life requires</w:t>
      </w:r>
      <w:r w:rsidRPr="00D71E98">
        <w:rPr>
          <w:rStyle w:val="StyleUnderline"/>
        </w:rPr>
        <w:t xml:space="preserve"> the </w:t>
      </w:r>
      <w:r w:rsidRPr="00CD249F">
        <w:rPr>
          <w:rStyle w:val="StyleUnderline"/>
          <w:highlight w:val="cyan"/>
        </w:rPr>
        <w:t>consumption</w:t>
      </w:r>
      <w:r w:rsidRPr="00D71E98">
        <w:rPr>
          <w:rStyle w:val="StyleUnderline"/>
        </w:rPr>
        <w:t xml:space="preserve"> of the surrounding natural environment.</w:t>
      </w:r>
      <w:r w:rsidRPr="00D71E98">
        <w:rPr>
          <w:sz w:val="16"/>
          <w:szCs w:val="14"/>
        </w:rPr>
        <w:t xml:space="preserve"> While the First Law of Thermodynamics provides for the conservation of energy (and classical physics for the conservation </w:t>
      </w:r>
      <w:proofErr w:type="gramStart"/>
      <w:r w:rsidRPr="00D71E98">
        <w:rPr>
          <w:sz w:val="16"/>
          <w:szCs w:val="14"/>
        </w:rPr>
        <w:t>Of</w:t>
      </w:r>
      <w:proofErr w:type="gramEnd"/>
      <w:r w:rsidRPr="00D71E98">
        <w:rPr>
          <w:sz w:val="16"/>
          <w:szCs w:val="14"/>
        </w:rPr>
        <w:t xml:space="preserve"> mass),16 </w:t>
      </w:r>
      <w:r w:rsidRPr="00CD249F">
        <w:rPr>
          <w:rStyle w:val="StyleUnderline"/>
          <w:highlight w:val="cyan"/>
        </w:rPr>
        <w:t>the Second Law provides</w:t>
      </w:r>
      <w:r w:rsidRPr="00D71E98">
        <w:rPr>
          <w:rStyle w:val="StyleUnderline"/>
        </w:rPr>
        <w:t xml:space="preserve"> for </w:t>
      </w:r>
      <w:r w:rsidRPr="00CD249F">
        <w:rPr>
          <w:rStyle w:val="StyleUnderline"/>
          <w:highlight w:val="cyan"/>
        </w:rPr>
        <w:t>the inevitable increases in entropy</w:t>
      </w:r>
      <w:r w:rsidRPr="00D71E98">
        <w:rPr>
          <w:rStyle w:val="StyleUnderline"/>
        </w:rPr>
        <w:t xml:space="preserve"> that result from human activity. The term "entropy" refers to the degree of disorder in a system</w:t>
      </w:r>
      <w:r w:rsidRPr="00D71E98">
        <w:rPr>
          <w:sz w:val="16"/>
          <w:szCs w:val="14"/>
        </w:rPr>
        <w:t xml:space="preserve">. For instance, </w:t>
      </w:r>
      <w:r w:rsidRPr="00D71E98">
        <w:rPr>
          <w:rStyle w:val="StyleUnderline"/>
        </w:rPr>
        <w:t>as energy is transformed from one form to another, some energy is lost as heat; as the energy decreases, the disorder in the system, and hence the entropy, increases.</w:t>
      </w:r>
      <w:r w:rsidRPr="00D71E98">
        <w:rPr>
          <w:sz w:val="16"/>
          <w:szCs w:val="14"/>
        </w:rPr>
        <w:t xml:space="preserve"> IS</w:t>
      </w:r>
      <w:r>
        <w:rPr>
          <w:sz w:val="16"/>
          <w:szCs w:val="14"/>
        </w:rPr>
        <w:t xml:space="preserve"> </w:t>
      </w:r>
      <w:r w:rsidRPr="00D71E98">
        <w:rPr>
          <w:rStyle w:val="StyleUnderline"/>
        </w:rPr>
        <w:t xml:space="preserve">Natural </w:t>
      </w:r>
      <w:r w:rsidRPr="00CD249F">
        <w:rPr>
          <w:rStyle w:val="StyleUnderline"/>
          <w:highlight w:val="cyan"/>
        </w:rPr>
        <w:t>resource destruction</w:t>
      </w:r>
      <w:r w:rsidRPr="00D71E98">
        <w:rPr>
          <w:rStyle w:val="StyleUnderline"/>
        </w:rPr>
        <w:t xml:space="preserve"> and environmental contamination </w:t>
      </w:r>
      <w:proofErr w:type="gramStart"/>
      <w:r w:rsidRPr="00CD249F">
        <w:rPr>
          <w:rStyle w:val="StyleUnderline"/>
          <w:highlight w:val="cyan"/>
        </w:rPr>
        <w:t>is</w:t>
      </w:r>
      <w:proofErr w:type="gramEnd"/>
      <w:r w:rsidRPr="00CD249F">
        <w:rPr>
          <w:rStyle w:val="StyleUnderline"/>
          <w:highlight w:val="cyan"/>
        </w:rPr>
        <w:t xml:space="preserve"> a form of entropy</w:t>
      </w:r>
      <w:r w:rsidRPr="006966E3">
        <w:rPr>
          <w:rStyle w:val="StyleUnderline"/>
        </w:rPr>
        <w:t>. Disorder in the ecosystem is increased when common resources such as air and water are polluted. Disorder</w:t>
      </w:r>
      <w:r w:rsidRPr="00D71E98">
        <w:rPr>
          <w:rStyle w:val="StyleUnderline"/>
        </w:rPr>
        <w:t xml:space="preserve"> is likewise increased whenever complex natural resources are broken down into smaller parts.</w:t>
      </w:r>
      <w:r>
        <w:rPr>
          <w:rStyle w:val="StyleUnderline"/>
        </w:rPr>
        <w:t xml:space="preserve"> </w:t>
      </w:r>
      <w:r w:rsidRPr="00CD249F">
        <w:rPr>
          <w:rStyle w:val="StyleUnderline"/>
          <w:highlight w:val="cyan"/>
        </w:rPr>
        <w:t>In consuming</w:t>
      </w:r>
      <w:r w:rsidRPr="00D71E98">
        <w:rPr>
          <w:rStyle w:val="StyleUnderline"/>
        </w:rPr>
        <w:t xml:space="preserve"> natural resources </w:t>
      </w:r>
      <w:r w:rsidRPr="00CD249F">
        <w:rPr>
          <w:rStyle w:val="StyleUnderline"/>
          <w:highlight w:val="cyan"/>
        </w:rPr>
        <w:t>to provide</w:t>
      </w:r>
      <w:r w:rsidRPr="00D71E98">
        <w:rPr>
          <w:rStyle w:val="StyleUnderline"/>
        </w:rPr>
        <w:t xml:space="preserve"> the </w:t>
      </w:r>
      <w:proofErr w:type="gramStart"/>
      <w:r w:rsidRPr="00CD249F">
        <w:rPr>
          <w:rStyle w:val="StyleUnderline"/>
          <w:highlight w:val="cyan"/>
        </w:rPr>
        <w:t>basic necessities</w:t>
      </w:r>
      <w:proofErr w:type="gramEnd"/>
      <w:r w:rsidRPr="00D71E98">
        <w:rPr>
          <w:rStyle w:val="StyleUnderline"/>
        </w:rPr>
        <w:t xml:space="preserve"> of energy, food, shelter, and clothing, </w:t>
      </w:r>
      <w:r w:rsidRPr="00CD249F">
        <w:rPr>
          <w:rStyle w:val="StyleUnderline"/>
          <w:highlight w:val="cyan"/>
        </w:rPr>
        <w:t>humankind</w:t>
      </w:r>
      <w:r w:rsidRPr="00D71E98">
        <w:rPr>
          <w:rStyle w:val="StyleUnderline"/>
        </w:rPr>
        <w:t xml:space="preserve"> necessarily </w:t>
      </w:r>
      <w:r w:rsidRPr="00CD249F">
        <w:rPr>
          <w:rStyle w:val="StyleUnderline"/>
          <w:highlight w:val="cyan"/>
        </w:rPr>
        <w:t>increases entropy</w:t>
      </w:r>
      <w:r w:rsidRPr="00D71E98">
        <w:rPr>
          <w:rStyle w:val="StyleUnderline"/>
        </w:rPr>
        <w:t xml:space="preserve"> in parts of the ecosystem </w:t>
      </w:r>
      <w:r w:rsidRPr="00CD249F">
        <w:rPr>
          <w:rStyle w:val="StyleUnderline"/>
          <w:highlight w:val="cyan"/>
        </w:rPr>
        <w:t>in the form of polluted</w:t>
      </w:r>
      <w:r w:rsidRPr="00D71E98">
        <w:rPr>
          <w:rStyle w:val="StyleUnderline"/>
        </w:rPr>
        <w:t xml:space="preserve"> global </w:t>
      </w:r>
      <w:r w:rsidRPr="00CD249F">
        <w:rPr>
          <w:rStyle w:val="StyleUnderline"/>
          <w:highlight w:val="cyan"/>
        </w:rPr>
        <w:t>resources</w:t>
      </w:r>
      <w:r w:rsidRPr="00D71E98">
        <w:rPr>
          <w:rStyle w:val="StyleUnderline"/>
        </w:rPr>
        <w:t xml:space="preserve"> and destroyed natural resources</w:t>
      </w:r>
      <w:r w:rsidRPr="00D71E98">
        <w:rPr>
          <w:sz w:val="16"/>
          <w:szCs w:val="14"/>
        </w:rPr>
        <w:t xml:space="preserve">. </w:t>
      </w:r>
      <w:r w:rsidRPr="00D71E98">
        <w:rPr>
          <w:rStyle w:val="StyleUnderline"/>
        </w:rPr>
        <w:t xml:space="preserve">Fundamental human biological processes compel it. </w:t>
      </w:r>
      <w:r w:rsidRPr="00CD249F">
        <w:rPr>
          <w:rStyle w:val="StyleUnderline"/>
          <w:highlight w:val="cyan"/>
        </w:rPr>
        <w:t>Human life depends,</w:t>
      </w:r>
      <w:r w:rsidRPr="00D71E98">
        <w:rPr>
          <w:rStyle w:val="StyleUnderline"/>
        </w:rPr>
        <w:t xml:space="preserve"> as life does in many animals,</w:t>
      </w:r>
      <w:r w:rsidRPr="00D71E98">
        <w:rPr>
          <w:sz w:val="16"/>
          <w:szCs w:val="14"/>
        </w:rPr>
        <w:t xml:space="preserve"> on a series of chemical reactions within the cells of the human body capable of breaking down complex chemical compounds such as glucose into its component parts of carbon dioxide and water.19 The technical name of the necessary biochemical process for the breakdown of glucose is carbohydrate catabolism, which itself consists of three major stages: </w:t>
      </w:r>
      <w:proofErr w:type="spellStart"/>
      <w:r w:rsidRPr="00D71E98">
        <w:rPr>
          <w:sz w:val="16"/>
          <w:szCs w:val="14"/>
        </w:rPr>
        <w:t>glycosis</w:t>
      </w:r>
      <w:proofErr w:type="spellEnd"/>
      <w:r w:rsidRPr="00D71E98">
        <w:rPr>
          <w:sz w:val="16"/>
          <w:szCs w:val="14"/>
        </w:rPr>
        <w:t>, citric acid cycle (known as the "Krebs cycle") and phosphorylation.20 For the purposes of this essay, however, what is important for the nonscientific reader to understand is how these many biochemical processes ultimately depend on the breaking down of more complex and ordered chemical compounds into less complex and more disordered chemical elements. Some natural resource destruction and environmental pollution are necessarily implicated by such processes</w:t>
      </w:r>
      <w:r w:rsidRPr="00D71E98">
        <w:rPr>
          <w:rStyle w:val="StyleUnderline"/>
        </w:rPr>
        <w:t>. As energy is transformed from one form to another, natural resources are consumed and contamination of existing natural resources results. To the extent, moreover, that it is human nature to seek to survive, it is human nature to undertake activities that cause such natural resource destruction and environmental pollution</w:t>
      </w:r>
      <w:r w:rsidRPr="00D71E98">
        <w:rPr>
          <w:sz w:val="16"/>
          <w:szCs w:val="14"/>
        </w:rPr>
        <w:t>. That central threshold proposition should be noncontroversia</w:t>
      </w:r>
      <w:r w:rsidRPr="00D71E98">
        <w:rPr>
          <w:rStyle w:val="StyleUnderline"/>
        </w:rPr>
        <w:t>l</w:t>
      </w:r>
      <w:r w:rsidRPr="00D71E98">
        <w:rPr>
          <w:sz w:val="16"/>
          <w:szCs w:val="14"/>
        </w:rPr>
        <w:t xml:space="preserve">. What is no doubt more controversial is whether it is similarly human nature to consume the natural environment in a </w:t>
      </w:r>
      <w:proofErr w:type="spellStart"/>
      <w:r w:rsidRPr="00D71E98">
        <w:rPr>
          <w:sz w:val="16"/>
          <w:szCs w:val="14"/>
        </w:rPr>
        <w:t>nonsustainable</w:t>
      </w:r>
      <w:proofErr w:type="spellEnd"/>
      <w:r w:rsidRPr="00D71E98">
        <w:rPr>
          <w:sz w:val="16"/>
          <w:szCs w:val="14"/>
        </w:rPr>
        <w:t xml:space="preserve"> </w:t>
      </w:r>
      <w:proofErr w:type="gramStart"/>
      <w:r w:rsidRPr="00D71E98">
        <w:rPr>
          <w:sz w:val="16"/>
          <w:szCs w:val="14"/>
        </w:rPr>
        <w:t>fashion.</w:t>
      </w:r>
      <w:proofErr w:type="gramEnd"/>
      <w:r w:rsidRPr="00D71E98">
        <w:rPr>
          <w:sz w:val="16"/>
          <w:szCs w:val="14"/>
        </w:rPr>
        <w:t xml:space="preserve"> </w:t>
      </w:r>
      <w:r w:rsidRPr="00D71E98">
        <w:rPr>
          <w:rStyle w:val="StyleUnderline"/>
        </w:rPr>
        <w:t xml:space="preserve">Garrett </w:t>
      </w:r>
      <w:r w:rsidRPr="00CD249F">
        <w:rPr>
          <w:rStyle w:val="StyleUnderline"/>
          <w:highlight w:val="cyan"/>
        </w:rPr>
        <w:t>Hardin's</w:t>
      </w:r>
      <w:r w:rsidRPr="00D71E98">
        <w:rPr>
          <w:rStyle w:val="StyleUnderline"/>
        </w:rPr>
        <w:t xml:space="preserve"> classic </w:t>
      </w:r>
      <w:r w:rsidRPr="00CD249F">
        <w:rPr>
          <w:rStyle w:val="StyleUnderline"/>
          <w:highlight w:val="cyan"/>
        </w:rPr>
        <w:t>article</w:t>
      </w:r>
      <w:r w:rsidRPr="00D71E98">
        <w:rPr>
          <w:rStyle w:val="StyleUnderline"/>
        </w:rPr>
        <w:t xml:space="preserve"> "The Tragedy of the Commons," published in Science in 1968,21 </w:t>
      </w:r>
      <w:r w:rsidRPr="00CD249F">
        <w:rPr>
          <w:rStyle w:val="StyleUnderline"/>
          <w:highlight w:val="cyan"/>
        </w:rPr>
        <w:t>offers a</w:t>
      </w:r>
      <w:r w:rsidRPr="00D71E98">
        <w:rPr>
          <w:rStyle w:val="StyleUnderline"/>
        </w:rPr>
        <w:t xml:space="preserve"> disturbing </w:t>
      </w:r>
      <w:r w:rsidRPr="00CD249F">
        <w:rPr>
          <w:rStyle w:val="StyleUnderline"/>
          <w:highlight w:val="cyan"/>
        </w:rPr>
        <w:t>answer</w:t>
      </w:r>
      <w:r w:rsidRPr="00D71E98">
        <w:rPr>
          <w:rStyle w:val="StyleUnderline"/>
        </w:rPr>
        <w:t xml:space="preserve"> to that question</w:t>
      </w:r>
      <w:r w:rsidRPr="00D71E98">
        <w:rPr>
          <w:sz w:val="16"/>
          <w:szCs w:val="14"/>
        </w:rPr>
        <w:t>. Although Hardin's central thesis is well-known, it is worth emphasis here by repetition:</w:t>
      </w:r>
      <w:r w:rsidRPr="002637AD">
        <w:rPr>
          <w:u w:val="single"/>
        </w:rPr>
        <w:t xml:space="preserve"> </w:t>
      </w:r>
      <w:r w:rsidRPr="00D71E98">
        <w:rPr>
          <w:sz w:val="16"/>
          <w:szCs w:val="14"/>
        </w:rPr>
        <w:t xml:space="preserve">The tragedy of the commons develops in this way. Picture a pasture open to all. It is to be expected that each herdsman will try to keep as many cattle as possible on the commons. Such an arrangement may work reasonably satisfactorily for centuries because tribal wars, poaching, and disease keep the numbers of both man and beast well below the carrying capacity of the land. Finally, however, comes the day of reckoning, that is, the day when the long-desired goal of social stability becomes a reality. At this point, the inherent logic of the commons remorselessly generates tragedy. As a rational being, </w:t>
      </w:r>
      <w:r w:rsidRPr="00CD249F">
        <w:rPr>
          <w:rStyle w:val="StyleUnderline"/>
          <w:highlight w:val="cyan"/>
        </w:rPr>
        <w:t>each herdsman seeks to maximize his gain.</w:t>
      </w:r>
      <w:r w:rsidRPr="00D71E98">
        <w:rPr>
          <w:rStyle w:val="StyleUnderline"/>
        </w:rPr>
        <w:t xml:space="preserve"> Explicitly or implicitly, more or less consciously, he asks, "What is the utility to me of adding one more animal to my herd</w:t>
      </w:r>
      <w:r w:rsidRPr="00D71E98">
        <w:rPr>
          <w:sz w:val="16"/>
          <w:szCs w:val="14"/>
        </w:rPr>
        <w:t>?</w:t>
      </w:r>
      <w:proofErr w:type="gramStart"/>
      <w:r w:rsidRPr="00D71E98">
        <w:rPr>
          <w:sz w:val="16"/>
          <w:szCs w:val="14"/>
        </w:rPr>
        <w:t>" .</w:t>
      </w:r>
      <w:proofErr w:type="gramEnd"/>
      <w:r w:rsidRPr="00D71E98">
        <w:rPr>
          <w:sz w:val="16"/>
          <w:szCs w:val="14"/>
        </w:rPr>
        <w:t xml:space="preserve"> .. [</w:t>
      </w:r>
      <w:r w:rsidRPr="00CD249F">
        <w:rPr>
          <w:rStyle w:val="StyleUnderline"/>
          <w:highlight w:val="cyan"/>
        </w:rPr>
        <w:t>T]he rational herdsman concludes</w:t>
      </w:r>
      <w:r w:rsidRPr="00D71E98">
        <w:rPr>
          <w:rStyle w:val="StyleUnderline"/>
        </w:rPr>
        <w:t xml:space="preserve"> that the </w:t>
      </w:r>
      <w:r w:rsidRPr="00CD249F">
        <w:rPr>
          <w:rStyle w:val="StyleUnderline"/>
          <w:highlight w:val="cyan"/>
        </w:rPr>
        <w:t>only sensible course for him to pursue is to add another animal</w:t>
      </w:r>
      <w:r w:rsidRPr="00D71E98">
        <w:rPr>
          <w:rStyle w:val="StyleUnderline"/>
        </w:rPr>
        <w:t xml:space="preserve"> to his herd. </w:t>
      </w:r>
      <w:r w:rsidRPr="00CD249F">
        <w:rPr>
          <w:rStyle w:val="StyleUnderline"/>
          <w:highlight w:val="cyan"/>
        </w:rPr>
        <w:t xml:space="preserve">And </w:t>
      </w:r>
      <w:proofErr w:type="gramStart"/>
      <w:r w:rsidRPr="00CD249F">
        <w:rPr>
          <w:rStyle w:val="StyleUnderline"/>
          <w:highlight w:val="cyan"/>
        </w:rPr>
        <w:t>another</w:t>
      </w:r>
      <w:r w:rsidRPr="00D71E98">
        <w:rPr>
          <w:rStyle w:val="StyleUnderline"/>
        </w:rPr>
        <w:t>. ..</w:t>
      </w:r>
      <w:proofErr w:type="gramEnd"/>
      <w:r w:rsidRPr="00D71E98">
        <w:rPr>
          <w:rStyle w:val="StyleUnderline"/>
        </w:rPr>
        <w:t xml:space="preserve"> But this is the conclusion reached by each and every rational herdsman sharing </w:t>
      </w:r>
      <w:proofErr w:type="gramStart"/>
      <w:r w:rsidRPr="00D71E98">
        <w:rPr>
          <w:rStyle w:val="StyleUnderline"/>
        </w:rPr>
        <w:t>a commons</w:t>
      </w:r>
      <w:proofErr w:type="gramEnd"/>
      <w:r w:rsidRPr="00D71E98">
        <w:rPr>
          <w:sz w:val="16"/>
          <w:szCs w:val="14"/>
        </w:rPr>
        <w:t xml:space="preserve">. Therein is the tragedy. Each man is locked into a system that compels him to increase his herd without limit-in a world that is limited. </w:t>
      </w:r>
      <w:r w:rsidRPr="00CD249F">
        <w:rPr>
          <w:rStyle w:val="Emphasis"/>
          <w:highlight w:val="cyan"/>
        </w:rPr>
        <w:t>Ruin is the destination toward which all men rush</w:t>
      </w:r>
      <w:r w:rsidRPr="00D71E98">
        <w:rPr>
          <w:rStyle w:val="StyleUnderline"/>
        </w:rPr>
        <w:t xml:space="preserve">, each pursuing his own best interest in a society that believes in the freedom of the commons. Freedom in </w:t>
      </w:r>
      <w:proofErr w:type="gramStart"/>
      <w:r w:rsidRPr="00D71E98">
        <w:rPr>
          <w:rStyle w:val="StyleUnderline"/>
        </w:rPr>
        <w:t>a commons</w:t>
      </w:r>
      <w:proofErr w:type="gramEnd"/>
      <w:r w:rsidRPr="00D71E98">
        <w:rPr>
          <w:rStyle w:val="StyleUnderline"/>
        </w:rPr>
        <w:t xml:space="preserve"> brings ruin to all</w:t>
      </w:r>
      <w:r w:rsidRPr="00D71E98">
        <w:rPr>
          <w:sz w:val="16"/>
          <w:szCs w:val="14"/>
        </w:rPr>
        <w:t>.22</w:t>
      </w:r>
      <w:r>
        <w:rPr>
          <w:sz w:val="16"/>
          <w:szCs w:val="14"/>
        </w:rPr>
        <w:t xml:space="preserve"> </w:t>
      </w:r>
      <w:r w:rsidRPr="00D71E98">
        <w:rPr>
          <w:sz w:val="16"/>
          <w:szCs w:val="18"/>
        </w:rPr>
        <w:t>Hardin describes his thesis in the limited context of human nature faced with a pasture for animal grazing, but it all too easily extends with potentially catastrophic results to many contemporary environmental settings. The expansive reach of modern technology has turned the once seemingly infinite into the finite. Populations of ocean fisheries can be irreversibly destroyed. Underground aquifers of drinking water supplies can be forever lost. And, of course, potentially destructive global climate change may occur from increased loadings of carbon to the atmosphere from anywhere in the globe.</w:t>
      </w:r>
      <w:r>
        <w:rPr>
          <w:sz w:val="16"/>
          <w:szCs w:val="18"/>
        </w:rPr>
        <w:t xml:space="preserve"> </w:t>
      </w:r>
      <w:r w:rsidRPr="00D71E98">
        <w:rPr>
          <w:sz w:val="16"/>
          <w:szCs w:val="18"/>
        </w:rPr>
        <w:t>Modern technology also has its limits, as the nation was tragically reminded in the aftermath of Hurricane Katrina this past year. Modern technology allowed for the development of a major metropolitan area where nature, standing alone, would have precluded any such possibility. New Orleans was largely below sea level and existed only by grace of a complex series of levees designed to keep water from flowing along its natural course. Even when properly constructed, such levees are no match, however, for the enormous force of hurricanes like Katrina, especially when thousands of acres of surrounding wetlands, which might have otherwise provided some natural protection from flood waters, are filled to satisfy ever-rising demands for residential, commercial, and industrial development. The upshot: the devastation of a city, the loss of human life, and the destruction of an invaluable aquatic ecosystem by floodwaters laden with toxic contaminants.23</w:t>
      </w:r>
      <w:r>
        <w:rPr>
          <w:sz w:val="16"/>
          <w:szCs w:val="18"/>
        </w:rPr>
        <w:t xml:space="preserve"> </w:t>
      </w:r>
      <w:r w:rsidRPr="00D71E98">
        <w:rPr>
          <w:rStyle w:val="StyleUnderline"/>
        </w:rPr>
        <w:t xml:space="preserve">Hardin's central insight regarding the implications of human nature for the natural environment extends much further, however, </w:t>
      </w:r>
      <w:proofErr w:type="gramStart"/>
      <w:r w:rsidRPr="00D71E98">
        <w:rPr>
          <w:rStyle w:val="StyleUnderline"/>
        </w:rPr>
        <w:t>than</w:t>
      </w:r>
      <w:proofErr w:type="gramEnd"/>
      <w:r w:rsidRPr="00D71E98">
        <w:rPr>
          <w:rStyle w:val="StyleUnderline"/>
        </w:rPr>
        <w:t xml:space="preserve"> to just the potential tragic destruction of resource commons. Each of the individual</w:t>
      </w:r>
      <w:r>
        <w:rPr>
          <w:rStyle w:val="StyleUnderline"/>
        </w:rPr>
        <w:t xml:space="preserve"> </w:t>
      </w:r>
      <w:r w:rsidRPr="00D71E98">
        <w:rPr>
          <w:rStyle w:val="StyleUnderline"/>
        </w:rPr>
        <w:t xml:space="preserve">actors in Hardin's proffered tragedy cause ruin to all because of their inability to look beyond the here and now. </w:t>
      </w:r>
      <w:r w:rsidRPr="00D71E98">
        <w:rPr>
          <w:sz w:val="16"/>
          <w:szCs w:val="14"/>
        </w:rPr>
        <w:t xml:space="preserve">They perceive well their own, present short-term needs. </w:t>
      </w:r>
      <w:r w:rsidRPr="00CD249F">
        <w:rPr>
          <w:rStyle w:val="StyleUnderline"/>
          <w:highlight w:val="cyan"/>
        </w:rPr>
        <w:t xml:space="preserve">They are unable to apprehend and </w:t>
      </w:r>
      <w:proofErr w:type="gramStart"/>
      <w:r w:rsidRPr="00CD249F">
        <w:rPr>
          <w:rStyle w:val="StyleUnderline"/>
          <w:highlight w:val="cyan"/>
        </w:rPr>
        <w:t>take into account</w:t>
      </w:r>
      <w:proofErr w:type="gramEnd"/>
      <w:r w:rsidRPr="00CD249F">
        <w:rPr>
          <w:rStyle w:val="StyleUnderline"/>
          <w:highlight w:val="cyan"/>
        </w:rPr>
        <w:t xml:space="preserve"> the </w:t>
      </w:r>
      <w:proofErr w:type="spellStart"/>
      <w:r w:rsidRPr="00CD249F">
        <w:rPr>
          <w:rStyle w:val="Emphasis"/>
          <w:highlight w:val="cyan"/>
        </w:rPr>
        <w:t>longerterm</w:t>
      </w:r>
      <w:proofErr w:type="spellEnd"/>
      <w:r w:rsidRPr="00CD249F">
        <w:rPr>
          <w:rStyle w:val="Emphasis"/>
          <w:highlight w:val="cyan"/>
        </w:rPr>
        <w:t xml:space="preserve"> implications</w:t>
      </w:r>
      <w:r w:rsidRPr="00CD249F">
        <w:rPr>
          <w:rStyle w:val="StyleUnderline"/>
          <w:highlight w:val="cyan"/>
        </w:rPr>
        <w:t xml:space="preserve"> for</w:t>
      </w:r>
      <w:r w:rsidRPr="00D71E98">
        <w:rPr>
          <w:rStyle w:val="StyleUnderline"/>
        </w:rPr>
        <w:t xml:space="preserve"> individual </w:t>
      </w:r>
      <w:r w:rsidRPr="00CD249F">
        <w:rPr>
          <w:rStyle w:val="StyleUnderline"/>
          <w:highlight w:val="cyan"/>
        </w:rPr>
        <w:t>persons at other times</w:t>
      </w:r>
      <w:r w:rsidRPr="00D71E98">
        <w:rPr>
          <w:rStyle w:val="StyleUnderline"/>
        </w:rPr>
        <w:t xml:space="preserve"> or in other places</w:t>
      </w:r>
      <w:r w:rsidRPr="00D71E98">
        <w:rPr>
          <w:sz w:val="16"/>
          <w:szCs w:val="14"/>
        </w:rPr>
        <w:t xml:space="preserve">. Even if presented by information detailing those broader spatial and temporal impacts, they would be unable on their own to temper their own immediate actions as necessary to </w:t>
      </w:r>
      <w:r w:rsidRPr="006966E3">
        <w:rPr>
          <w:sz w:val="16"/>
          <w:szCs w:val="14"/>
        </w:rPr>
        <w:t xml:space="preserve">avoid the resource common's tragic destruction. The risks facing New Orleans have been well-known for decades. Yet, short-term needs always trumped government's willingness and ability to expend the massive resources necessary to guard against long-term, low-risk events, even if of potentially catastrophic </w:t>
      </w:r>
      <w:proofErr w:type="gramStart"/>
      <w:r w:rsidRPr="006966E3">
        <w:rPr>
          <w:sz w:val="16"/>
          <w:szCs w:val="14"/>
        </w:rPr>
        <w:t>consequences.z</w:t>
      </w:r>
      <w:proofErr w:type="gramEnd"/>
      <w:r w:rsidRPr="006966E3">
        <w:rPr>
          <w:sz w:val="16"/>
          <w:szCs w:val="14"/>
        </w:rPr>
        <w:t xml:space="preserve">4 More recent research into behavioral psychology and human cognitive biases offers contemporary confirmation of Hardin's basic thesis. Experimental research shows that </w:t>
      </w:r>
      <w:r w:rsidRPr="006966E3">
        <w:rPr>
          <w:rStyle w:val="StyleUnderline"/>
        </w:rPr>
        <w:t xml:space="preserve">humans strongly favor avoidance of immediate costs over less immediate, </w:t>
      </w:r>
      <w:proofErr w:type="spellStart"/>
      <w:r w:rsidRPr="006966E3">
        <w:rPr>
          <w:rStyle w:val="StyleUnderline"/>
        </w:rPr>
        <w:t>longerterm</w:t>
      </w:r>
      <w:proofErr w:type="spellEnd"/>
      <w:r w:rsidRPr="006966E3">
        <w:rPr>
          <w:rStyle w:val="StyleUnderline"/>
        </w:rPr>
        <w:t>, and distant risks. Dubbed by some a "myopia" bias, scientists argue that a strong basic desire to avoid immediate costs is present throughout nature and is deeply rooted in evolutionary biology</w:t>
      </w:r>
      <w:r w:rsidRPr="006966E3">
        <w:rPr>
          <w:sz w:val="16"/>
          <w:szCs w:val="14"/>
        </w:rPr>
        <w:t xml:space="preserve">.25 Others similarly argue that </w:t>
      </w:r>
      <w:r w:rsidRPr="006966E3">
        <w:rPr>
          <w:rStyle w:val="StyleUnderline"/>
        </w:rPr>
        <w:t>human genetic evolution has systematically favored consumerism and materialism</w:t>
      </w:r>
      <w:r w:rsidRPr="006966E3">
        <w:rPr>
          <w:sz w:val="16"/>
          <w:szCs w:val="14"/>
        </w:rPr>
        <w:t xml:space="preserve">, </w:t>
      </w:r>
      <w:r w:rsidRPr="006966E3">
        <w:rPr>
          <w:i/>
          <w:iCs/>
          <w:sz w:val="16"/>
          <w:szCs w:val="18"/>
        </w:rPr>
        <w:t xml:space="preserve">i.e., </w:t>
      </w:r>
      <w:r w:rsidRPr="006966E3">
        <w:rPr>
          <w:sz w:val="16"/>
          <w:szCs w:val="14"/>
        </w:rPr>
        <w:t xml:space="preserve">the so-called "selfish gene. "26 When, over thousands of years ago, </w:t>
      </w:r>
      <w:r w:rsidRPr="006966E3">
        <w:rPr>
          <w:rStyle w:val="StyleUnderline"/>
        </w:rPr>
        <w:t>human beings relied on hunting and gathering to get their next meal, long-term planning was of little value</w:t>
      </w:r>
      <w:r w:rsidRPr="00D71E98">
        <w:rPr>
          <w:rStyle w:val="StyleUnderline"/>
        </w:rPr>
        <w:t>. After all, without a means of preserving food, there was little reason to plan</w:t>
      </w:r>
      <w:r w:rsidRPr="00D71E98">
        <w:rPr>
          <w:sz w:val="16"/>
          <w:szCs w:val="14"/>
        </w:rPr>
        <w:t xml:space="preserve">. It was better to consume what one </w:t>
      </w:r>
      <w:r w:rsidRPr="006966E3">
        <w:rPr>
          <w:sz w:val="16"/>
          <w:szCs w:val="14"/>
        </w:rPr>
        <w:t>found when one found it, especially when there was no assurance that more would be found tomorrow. "</w:t>
      </w:r>
      <w:r w:rsidRPr="006966E3">
        <w:rPr>
          <w:rStyle w:val="StyleUnderline"/>
        </w:rPr>
        <w:t xml:space="preserve">Our brains were built for a world in which the currency of the day did lose value over time. Put simply: food </w:t>
      </w:r>
      <w:proofErr w:type="spellStart"/>
      <w:r w:rsidRPr="006966E3">
        <w:rPr>
          <w:rStyle w:val="StyleUnderline"/>
        </w:rPr>
        <w:t>rotS</w:t>
      </w:r>
      <w:proofErr w:type="spellEnd"/>
      <w:r w:rsidRPr="006966E3">
        <w:rPr>
          <w:rStyle w:val="StyleUnderline"/>
        </w:rPr>
        <w:t>."27 "[N]</w:t>
      </w:r>
      <w:proofErr w:type="spellStart"/>
      <w:r w:rsidRPr="006966E3">
        <w:rPr>
          <w:rStyle w:val="StyleUnderline"/>
        </w:rPr>
        <w:t>ature</w:t>
      </w:r>
      <w:proofErr w:type="spellEnd"/>
      <w:r w:rsidRPr="006966E3">
        <w:rPr>
          <w:rStyle w:val="StyleUnderline"/>
        </w:rPr>
        <w:t xml:space="preserve"> created within us a short-sighted set of moral instincts."</w:t>
      </w:r>
      <w:r w:rsidRPr="006966E3">
        <w:rPr>
          <w:sz w:val="16"/>
          <w:szCs w:val="14"/>
        </w:rPr>
        <w:t xml:space="preserve">28 </w:t>
      </w:r>
      <w:r w:rsidRPr="006966E3">
        <w:rPr>
          <w:rStyle w:val="StyleUnderline"/>
        </w:rPr>
        <w:t>Selfish shortsightedness and materialism became dominant tendencies in the competition with other species for survival</w:t>
      </w:r>
      <w:r w:rsidRPr="006966E3">
        <w:rPr>
          <w:sz w:val="16"/>
          <w:szCs w:val="14"/>
        </w:rPr>
        <w:t>. "Rather than leave some precious energy lying around to mold or be stolen, put it in your stomach and have your body convert the food into an energy</w:t>
      </w:r>
      <w:r w:rsidRPr="00D71E98">
        <w:rPr>
          <w:sz w:val="16"/>
          <w:szCs w:val="14"/>
        </w:rPr>
        <w:t xml:space="preserve"> savings account. "29 The drive for survival arguably extended to the production of heirs-survival by the passing of genes to one's children-and the accumulation of material wealth often seen as </w:t>
      </w:r>
      <w:proofErr w:type="gramStart"/>
      <w:r w:rsidRPr="00D71E98">
        <w:rPr>
          <w:sz w:val="16"/>
          <w:szCs w:val="14"/>
        </w:rPr>
        <w:t>a necessary prerequisite</w:t>
      </w:r>
      <w:proofErr w:type="gramEnd"/>
      <w:r w:rsidRPr="00D71E98">
        <w:rPr>
          <w:sz w:val="16"/>
          <w:szCs w:val="14"/>
        </w:rPr>
        <w:t xml:space="preserve"> for successful reproduction. </w:t>
      </w:r>
      <w:r w:rsidRPr="00D71E98">
        <w:rPr>
          <w:i/>
          <w:iCs/>
          <w:sz w:val="16"/>
          <w:szCs w:val="18"/>
        </w:rPr>
        <w:t xml:space="preserve">3D </w:t>
      </w:r>
      <w:r w:rsidRPr="00D71E98">
        <w:rPr>
          <w:sz w:val="16"/>
          <w:szCs w:val="14"/>
        </w:rPr>
        <w:t>And, "even though wealth may not relate to babies in an industrialized world, our instincts come from a time when concerns over material possessions were crucial."31 One commentator has gone so far as to suggest, provocatively, that "[h]</w:t>
      </w:r>
      <w:proofErr w:type="spellStart"/>
      <w:r w:rsidRPr="00D71E98">
        <w:rPr>
          <w:sz w:val="16"/>
          <w:szCs w:val="14"/>
        </w:rPr>
        <w:t>uman</w:t>
      </w:r>
      <w:proofErr w:type="spellEnd"/>
      <w:r w:rsidRPr="00D71E98">
        <w:rPr>
          <w:sz w:val="16"/>
          <w:szCs w:val="14"/>
        </w:rPr>
        <w:t xml:space="preserve"> failings, such as those that some call the Seven Deadly Sins, may all derive from our evolutionary traps. "32</w:t>
      </w:r>
    </w:p>
    <w:p w14:paraId="4BAD0E76" w14:textId="77777777" w:rsidR="009F1C18" w:rsidRPr="009815EC" w:rsidRDefault="009F1C18" w:rsidP="009F1C18">
      <w:pPr>
        <w:pStyle w:val="Heading4"/>
      </w:pPr>
      <w:r>
        <w:t>No extinction –</w:t>
      </w:r>
      <w:r w:rsidRPr="009815EC">
        <w:t xml:space="preserve"> tech has decoupled humanity for the environment</w:t>
      </w:r>
    </w:p>
    <w:p w14:paraId="4910A766" w14:textId="77777777" w:rsidR="009F1C18" w:rsidRPr="00717539" w:rsidRDefault="009F1C18" w:rsidP="009F1C18">
      <w:r w:rsidRPr="00717539">
        <w:rPr>
          <w:rStyle w:val="Style13ptBold"/>
        </w:rPr>
        <w:t xml:space="preserve">Science Daily </w:t>
      </w:r>
      <w:r>
        <w:rPr>
          <w:rStyle w:val="Style13ptBold"/>
        </w:rPr>
        <w:t>‘</w:t>
      </w:r>
      <w:r w:rsidRPr="00717539">
        <w:rPr>
          <w:rStyle w:val="Style13ptBold"/>
        </w:rPr>
        <w:t>10</w:t>
      </w:r>
      <w:r w:rsidRPr="00717539">
        <w:t xml:space="preserve"> (Science Daily, reprinted from materials provided by American Institute of Biological Sciences, "Human Well-Being Is Improving Even as Ecosystem Services Decline: Why?", </w:t>
      </w:r>
      <w:r w:rsidRPr="004B0FA1">
        <w:t>http://www.sciencedaily.com/releases/2010/09/100901072908.htm</w:t>
      </w:r>
      <w:r w:rsidRPr="00717539">
        <w:t>, September 1, 2010)</w:t>
      </w:r>
    </w:p>
    <w:p w14:paraId="1EF2C86D" w14:textId="77777777" w:rsidR="009F1C18" w:rsidRPr="009815EC" w:rsidRDefault="009F1C18" w:rsidP="009F1C18">
      <w:pPr>
        <w:rPr>
          <w:rFonts w:eastAsia="Calibri"/>
        </w:rPr>
      </w:pPr>
    </w:p>
    <w:p w14:paraId="62FFC54D" w14:textId="77777777" w:rsidR="009F1C18" w:rsidRPr="00CD249F" w:rsidRDefault="009F1C18" w:rsidP="009F1C18">
      <w:pPr>
        <w:rPr>
          <w:rFonts w:eastAsia="Calibri"/>
          <w:sz w:val="16"/>
        </w:rPr>
      </w:pPr>
      <w:r w:rsidRPr="00CD249F">
        <w:rPr>
          <w:rFonts w:eastAsia="Calibri"/>
          <w:sz w:val="16"/>
        </w:rPr>
        <w:t xml:space="preserve">Global degradation of ecosystems is widely believed to threaten human </w:t>
      </w:r>
      <w:proofErr w:type="gramStart"/>
      <w:r w:rsidRPr="00CD249F">
        <w:rPr>
          <w:rFonts w:eastAsia="Calibri"/>
          <w:sz w:val="16"/>
        </w:rPr>
        <w:t>welfare, yet</w:t>
      </w:r>
      <w:proofErr w:type="gramEnd"/>
      <w:r w:rsidRPr="00CD249F">
        <w:rPr>
          <w:rFonts w:eastAsia="Calibri"/>
          <w:sz w:val="16"/>
        </w:rPr>
        <w:t xml:space="preserve"> </w:t>
      </w:r>
      <w:r w:rsidRPr="00CD249F">
        <w:rPr>
          <w:rFonts w:eastAsia="Calibri"/>
          <w:bCs/>
          <w:highlight w:val="cyan"/>
          <w:u w:val="single"/>
        </w:rPr>
        <w:t>accepted measures of well-being show</w:t>
      </w:r>
      <w:r w:rsidRPr="00CD249F">
        <w:rPr>
          <w:rFonts w:eastAsia="Calibri"/>
          <w:sz w:val="16"/>
        </w:rPr>
        <w:t xml:space="preserve"> that </w:t>
      </w:r>
      <w:r w:rsidRPr="00CD249F">
        <w:rPr>
          <w:rFonts w:eastAsia="Calibri"/>
          <w:bCs/>
          <w:highlight w:val="cyan"/>
          <w:u w:val="single"/>
        </w:rPr>
        <w:t>it is</w:t>
      </w:r>
      <w:r w:rsidRPr="00CD249F">
        <w:rPr>
          <w:rFonts w:eastAsia="Calibri"/>
          <w:sz w:val="16"/>
        </w:rPr>
        <w:t xml:space="preserve"> on average </w:t>
      </w:r>
      <w:r w:rsidRPr="00CD249F">
        <w:rPr>
          <w:rFonts w:eastAsia="Calibri"/>
          <w:bCs/>
          <w:highlight w:val="cyan"/>
          <w:u w:val="single"/>
        </w:rPr>
        <w:t>improving globally</w:t>
      </w:r>
      <w:r w:rsidRPr="00CD249F">
        <w:rPr>
          <w:rFonts w:eastAsia="Calibri"/>
          <w:sz w:val="16"/>
        </w:rPr>
        <w:t xml:space="preserve">, both </w:t>
      </w:r>
      <w:r w:rsidRPr="00CD249F">
        <w:rPr>
          <w:rFonts w:eastAsia="Calibri"/>
          <w:bCs/>
          <w:highlight w:val="cyan"/>
          <w:u w:val="single"/>
        </w:rPr>
        <w:t>in poor countries and rich</w:t>
      </w:r>
      <w:r w:rsidRPr="00CD249F">
        <w:rPr>
          <w:rFonts w:eastAsia="Calibri"/>
          <w:sz w:val="16"/>
        </w:rPr>
        <w:t xml:space="preserve"> ones. A team of authors writing in the September issue of </w:t>
      </w:r>
      <w:proofErr w:type="spellStart"/>
      <w:r w:rsidRPr="00CD249F">
        <w:rPr>
          <w:rFonts w:eastAsia="Calibri"/>
          <w:sz w:val="16"/>
        </w:rPr>
        <w:t>BioScience</w:t>
      </w:r>
      <w:proofErr w:type="spellEnd"/>
      <w:r w:rsidRPr="00CD249F">
        <w:rPr>
          <w:rFonts w:eastAsia="Calibri"/>
          <w:sz w:val="16"/>
        </w:rPr>
        <w:t xml:space="preserve"> dissects explanations for this "environmentalist's paradox."  Noting that understanding the paradox is "critical to guiding future management of ecosystem services," Ciara </w:t>
      </w:r>
      <w:proofErr w:type="spellStart"/>
      <w:r w:rsidRPr="00CD249F">
        <w:rPr>
          <w:rFonts w:eastAsia="Calibri"/>
          <w:sz w:val="16"/>
        </w:rPr>
        <w:t>Raudsepp</w:t>
      </w:r>
      <w:proofErr w:type="spellEnd"/>
      <w:r w:rsidRPr="00CD249F">
        <w:rPr>
          <w:rFonts w:eastAsia="Calibri"/>
          <w:sz w:val="16"/>
        </w:rPr>
        <w:t xml:space="preserve">-Hearne and her colleagues confirm that improvements in aggregate well-being are real, </w:t>
      </w:r>
      <w:r w:rsidRPr="00CD249F">
        <w:rPr>
          <w:rFonts w:eastAsia="Calibri"/>
          <w:bCs/>
          <w:highlight w:val="cyan"/>
          <w:u w:val="single"/>
        </w:rPr>
        <w:t>despite</w:t>
      </w:r>
      <w:r w:rsidRPr="00CD249F">
        <w:rPr>
          <w:rFonts w:eastAsia="Calibri"/>
          <w:sz w:val="16"/>
        </w:rPr>
        <w:t xml:space="preserve"> convincing </w:t>
      </w:r>
      <w:r w:rsidRPr="00CD249F">
        <w:rPr>
          <w:rFonts w:eastAsia="Calibri"/>
          <w:bCs/>
          <w:highlight w:val="cyan"/>
          <w:u w:val="single"/>
        </w:rPr>
        <w:t>evidence of ecosystem decline</w:t>
      </w:r>
      <w:r w:rsidRPr="00CD249F">
        <w:rPr>
          <w:rFonts w:eastAsia="Calibri"/>
          <w:sz w:val="16"/>
        </w:rPr>
        <w:t xml:space="preserve">. Three likely reasons they identify -- past increases in food production, technological innovations that decouple people from ecosystems, and time lags before well-being is affected -- provide few grounds for complacency, however. </w:t>
      </w:r>
      <w:proofErr w:type="spellStart"/>
      <w:r w:rsidRPr="00CD249F">
        <w:rPr>
          <w:rFonts w:eastAsia="Calibri"/>
          <w:sz w:val="16"/>
        </w:rPr>
        <w:t>Raudsepp</w:t>
      </w:r>
      <w:proofErr w:type="spellEnd"/>
      <w:r w:rsidRPr="00CD249F">
        <w:rPr>
          <w:rFonts w:eastAsia="Calibri"/>
          <w:sz w:val="16"/>
        </w:rPr>
        <w:t xml:space="preserve">-Hearne and her coauthors accept the findings of the influential Millennium Ecosystem Assessment that the capacity of ecosystems to produce many services for humans is now low. Yet they uncover no fault with the composite Human Development Index, a widely used metric that incorporates measures of literacy, life expectancy, and income, and has improved markedly since the mid-1970s. Although some measures of personal security buck the upward trend, the overall improvement in well-being seems robust. The researchers resolve the paradox partly by pointing to evidence that </w:t>
      </w:r>
      <w:r w:rsidRPr="00CD249F">
        <w:rPr>
          <w:rFonts w:eastAsia="Calibri"/>
          <w:bCs/>
          <w:highlight w:val="cyan"/>
          <w:u w:val="single"/>
        </w:rPr>
        <w:t>food production</w:t>
      </w:r>
      <w:r w:rsidRPr="00CD249F">
        <w:rPr>
          <w:rFonts w:eastAsia="Calibri"/>
          <w:sz w:val="16"/>
        </w:rPr>
        <w:t xml:space="preserve"> (which has increased globally over past decades) </w:t>
      </w:r>
      <w:r w:rsidRPr="00CD249F">
        <w:rPr>
          <w:rFonts w:eastAsia="Calibri"/>
          <w:bCs/>
          <w:highlight w:val="cyan"/>
          <w:u w:val="single"/>
        </w:rPr>
        <w:t>is more important</w:t>
      </w:r>
      <w:r w:rsidRPr="00CD249F">
        <w:rPr>
          <w:rFonts w:eastAsia="Calibri"/>
          <w:sz w:val="16"/>
        </w:rPr>
        <w:t xml:space="preserve"> for human well-being </w:t>
      </w:r>
      <w:r w:rsidRPr="00CD249F">
        <w:rPr>
          <w:rFonts w:eastAsia="Calibri"/>
          <w:bCs/>
          <w:highlight w:val="cyan"/>
          <w:u w:val="single"/>
        </w:rPr>
        <w:t>than are other ecosystem services</w:t>
      </w:r>
      <w:r w:rsidRPr="00CD249F">
        <w:rPr>
          <w:rFonts w:eastAsia="Calibri"/>
          <w:sz w:val="16"/>
        </w:rPr>
        <w:t xml:space="preserve">. They also establish support for two other explanations: that </w:t>
      </w:r>
      <w:r w:rsidRPr="00CD249F">
        <w:rPr>
          <w:rFonts w:eastAsia="Calibri"/>
          <w:bCs/>
          <w:highlight w:val="cyan"/>
          <w:u w:val="single"/>
        </w:rPr>
        <w:t xml:space="preserve">technology and innovation have </w:t>
      </w:r>
      <w:r w:rsidRPr="00CD249F">
        <w:rPr>
          <w:rStyle w:val="Emphasis"/>
          <w:highlight w:val="cyan"/>
        </w:rPr>
        <w:t>decoupled human well-being from ecosystem degradation</w:t>
      </w:r>
      <w:r w:rsidRPr="00CD249F">
        <w:rPr>
          <w:rFonts w:eastAsia="Calibri"/>
          <w:sz w:val="16"/>
        </w:rPr>
        <w:t>, and that there is a time lag after ecosystem service degradation before human well-being will be affected.</w:t>
      </w:r>
    </w:p>
    <w:p w14:paraId="64564BD0" w14:textId="77777777" w:rsidR="009F1C18" w:rsidRPr="00CA3D2F" w:rsidRDefault="009F1C18" w:rsidP="009F1C18">
      <w:pPr>
        <w:rPr>
          <w:sz w:val="14"/>
        </w:rPr>
      </w:pPr>
    </w:p>
    <w:p w14:paraId="396CADED" w14:textId="77777777" w:rsidR="009F1C18" w:rsidRPr="006966E3" w:rsidRDefault="009F1C18" w:rsidP="009F1C18">
      <w:pPr>
        <w:pStyle w:val="Heading4"/>
      </w:pPr>
      <w:r w:rsidRPr="006966E3">
        <w:t>No impact to the environment</w:t>
      </w:r>
    </w:p>
    <w:p w14:paraId="19592B8D" w14:textId="77777777" w:rsidR="009F1C18" w:rsidRPr="006966E3" w:rsidRDefault="009F1C18" w:rsidP="009F1C18">
      <w:r w:rsidRPr="006966E3">
        <w:rPr>
          <w:rStyle w:val="Style13ptBold"/>
        </w:rPr>
        <w:t>Easterbrook ‘95</w:t>
      </w:r>
      <w:r w:rsidRPr="006966E3">
        <w:t xml:space="preserve"> (Gregg, Distinguished Fellow @ The </w:t>
      </w:r>
      <w:proofErr w:type="spellStart"/>
      <w:r w:rsidRPr="006966E3">
        <w:t>Fullbright</w:t>
      </w:r>
      <w:proofErr w:type="spellEnd"/>
      <w:r w:rsidRPr="006966E3">
        <w:t xml:space="preserve"> Foundation and Reuters Column</w:t>
      </w:r>
      <w:r>
        <w:t>ist, “A Moment on Earth,” p. 25, 1995)</w:t>
      </w:r>
    </w:p>
    <w:p w14:paraId="0CE87A85" w14:textId="77777777" w:rsidR="009F1C18" w:rsidRPr="006966E3" w:rsidRDefault="009F1C18" w:rsidP="009F1C18">
      <w:pPr>
        <w:rPr>
          <w:rStyle w:val="StyleUnderline"/>
        </w:rPr>
      </w:pPr>
      <w:r w:rsidRPr="00B5186D">
        <w:rPr>
          <w:sz w:val="16"/>
        </w:rPr>
        <w:t xml:space="preserve">In the aftermath of events such as Love Canal or the Exxon Valdez oil spill, every reference to the environment is prefaced with the adjective "fragile." "Fragile environment" has become a welded phrase of the modern lexicon, like "aging hippie" or "fugitive financier." But the notion of a fragile environment is profoundly wrong. Individual animals, plants, and people are distressingly fragile. </w:t>
      </w:r>
      <w:r w:rsidRPr="00CD249F">
        <w:rPr>
          <w:rStyle w:val="StyleUnderline"/>
          <w:highlight w:val="cyan"/>
        </w:rPr>
        <w:t>The environment</w:t>
      </w:r>
      <w:r w:rsidRPr="006966E3">
        <w:rPr>
          <w:rStyle w:val="StyleUnderline"/>
        </w:rPr>
        <w:t xml:space="preserve"> that contains them </w:t>
      </w:r>
      <w:r w:rsidRPr="00CD249F">
        <w:rPr>
          <w:rStyle w:val="StyleUnderline"/>
          <w:highlight w:val="cyan"/>
        </w:rPr>
        <w:t>is</w:t>
      </w:r>
      <w:r w:rsidRPr="006966E3">
        <w:rPr>
          <w:rStyle w:val="StyleUnderline"/>
        </w:rPr>
        <w:t xml:space="preserve"> close to </w:t>
      </w:r>
      <w:r w:rsidRPr="00CD249F">
        <w:rPr>
          <w:rStyle w:val="StyleUnderline"/>
          <w:highlight w:val="cyan"/>
        </w:rPr>
        <w:t>indestructible. The</w:t>
      </w:r>
      <w:r w:rsidRPr="006966E3">
        <w:rPr>
          <w:rStyle w:val="StyleUnderline"/>
        </w:rPr>
        <w:t xml:space="preserve"> living </w:t>
      </w:r>
      <w:r w:rsidRPr="00CD249F">
        <w:rPr>
          <w:rStyle w:val="StyleUnderline"/>
          <w:highlight w:val="cyan"/>
        </w:rPr>
        <w:t>environment</w:t>
      </w:r>
      <w:r w:rsidRPr="006966E3">
        <w:rPr>
          <w:rStyle w:val="StyleUnderline"/>
        </w:rPr>
        <w:t xml:space="preserve"> of Earth has </w:t>
      </w:r>
      <w:r w:rsidRPr="00CD249F">
        <w:rPr>
          <w:rStyle w:val="StyleUnderline"/>
          <w:highlight w:val="cyan"/>
        </w:rPr>
        <w:t>survived ice ages;</w:t>
      </w:r>
      <w:r w:rsidRPr="006966E3">
        <w:rPr>
          <w:rStyle w:val="StyleUnderline"/>
        </w:rPr>
        <w:t xml:space="preserve"> bombardments of </w:t>
      </w:r>
      <w:r w:rsidRPr="00CD249F">
        <w:rPr>
          <w:rStyle w:val="StyleUnderline"/>
          <w:highlight w:val="cyan"/>
        </w:rPr>
        <w:t>cosmic radiation</w:t>
      </w:r>
      <w:r w:rsidRPr="006966E3">
        <w:rPr>
          <w:rStyle w:val="StyleUnderline"/>
        </w:rPr>
        <w:t xml:space="preserve"> more deadly than atomic fallout; solar radiation more powerful than the worst-case projection for </w:t>
      </w:r>
      <w:r w:rsidRPr="00CD249F">
        <w:rPr>
          <w:rStyle w:val="StyleUnderline"/>
          <w:highlight w:val="cyan"/>
        </w:rPr>
        <w:t>ozone depletion</w:t>
      </w:r>
      <w:r w:rsidRPr="00B5186D">
        <w:rPr>
          <w:sz w:val="16"/>
        </w:rPr>
        <w:t xml:space="preserve">; thousand-year periods of intense volcanism releasing global air pollution far worse than that made by any factory; reversals of the planet's magnetic poles; the rearrangement of continents; transformation of plains into mountain ranges and of seas into plains; fluctuations of ocean currents and the jet stream; 300-foot vacillations in sea levels; shortening and lengthening of the seasons caused by shifts in the planetary axis; collisions of </w:t>
      </w:r>
      <w:r w:rsidRPr="00CD249F">
        <w:rPr>
          <w:rStyle w:val="StyleUnderline"/>
          <w:highlight w:val="cyan"/>
        </w:rPr>
        <w:t>asteroids</w:t>
      </w:r>
      <w:r w:rsidRPr="006966E3">
        <w:rPr>
          <w:rStyle w:val="StyleUnderline"/>
        </w:rPr>
        <w:t xml:space="preserve"> and comets bearing far more force than man's nuclear arsenals; and the years without summer that followed these impacts.   </w:t>
      </w:r>
      <w:r w:rsidRPr="00CD249F">
        <w:rPr>
          <w:rStyle w:val="StyleUnderline"/>
          <w:highlight w:val="cyan"/>
        </w:rPr>
        <w:t>Yet hearts beat on</w:t>
      </w:r>
      <w:r w:rsidRPr="006966E3">
        <w:rPr>
          <w:rStyle w:val="StyleUnderline"/>
        </w:rPr>
        <w:t xml:space="preserve">, and petals unfold still. </w:t>
      </w:r>
      <w:r w:rsidRPr="00CD249F">
        <w:rPr>
          <w:rStyle w:val="StyleUnderline"/>
          <w:highlight w:val="cyan"/>
        </w:rPr>
        <w:t xml:space="preserve">Were the environment fragile it would have expired many eons before </w:t>
      </w:r>
      <w:r w:rsidRPr="006966E3">
        <w:rPr>
          <w:rStyle w:val="StyleUnderline"/>
        </w:rPr>
        <w:t xml:space="preserve">the advent of the industrial affronts of the dreaming ape. </w:t>
      </w:r>
      <w:r w:rsidRPr="00CD249F">
        <w:rPr>
          <w:rStyle w:val="StyleUnderline"/>
          <w:highlight w:val="cyan"/>
        </w:rPr>
        <w:t xml:space="preserve">Human assaults </w:t>
      </w:r>
      <w:r w:rsidRPr="006966E3">
        <w:rPr>
          <w:rStyle w:val="StyleUnderline"/>
        </w:rPr>
        <w:t xml:space="preserve">on the environment, though mischievous, </w:t>
      </w:r>
      <w:r w:rsidRPr="00CD249F">
        <w:rPr>
          <w:rStyle w:val="StyleUnderline"/>
          <w:highlight w:val="cyan"/>
        </w:rPr>
        <w:t>are pinpricks compared to forces of the magnitude nature is accustomed to resisting.</w:t>
      </w:r>
      <w:r w:rsidRPr="006966E3">
        <w:rPr>
          <w:rStyle w:val="StyleUnderline"/>
        </w:rPr>
        <w:t xml:space="preserve"> </w:t>
      </w:r>
    </w:p>
    <w:p w14:paraId="0D1F76DB" w14:textId="23045363" w:rsidR="009F1C18" w:rsidRDefault="00A744D5" w:rsidP="00A744D5">
      <w:pPr>
        <w:pStyle w:val="Heading3"/>
      </w:pPr>
      <w:r>
        <w:t>2AC Foreign Policy</w:t>
      </w:r>
    </w:p>
    <w:p w14:paraId="1CE55940" w14:textId="1AFBCE00" w:rsidR="00A744D5" w:rsidRPr="00C915AA" w:rsidRDefault="00A744D5" w:rsidP="00A744D5">
      <w:pPr>
        <w:pStyle w:val="Heading4"/>
      </w:pPr>
      <w:r>
        <w:t xml:space="preserve">Dems winning the House can’t solve Trump foreign policy </w:t>
      </w:r>
    </w:p>
    <w:p w14:paraId="259DA1E7" w14:textId="77777777" w:rsidR="00A744D5" w:rsidRPr="00940EC4" w:rsidRDefault="00A744D5" w:rsidP="00A744D5">
      <w:pPr>
        <w:rPr>
          <w:rFonts w:asciiTheme="minorHAnsi" w:hAnsiTheme="minorHAnsi" w:cstheme="minorHAnsi"/>
        </w:rPr>
      </w:pPr>
      <w:r w:rsidRPr="00641484">
        <w:rPr>
          <w:rStyle w:val="Style13ptBold"/>
        </w:rPr>
        <w:t>Faris 4/2</w:t>
      </w:r>
      <w:r>
        <w:rPr>
          <w:rFonts w:asciiTheme="minorHAnsi" w:hAnsiTheme="minorHAnsi" w:cstheme="minorHAnsi"/>
        </w:rPr>
        <w:t xml:space="preserve"> (</w:t>
      </w:r>
      <w:r w:rsidRPr="00940EC4">
        <w:rPr>
          <w:rFonts w:asciiTheme="minorHAnsi" w:hAnsiTheme="minorHAnsi" w:cstheme="minorHAnsi"/>
        </w:rPr>
        <w:t>David Faris is an associate professor of political science at Roosevelt University and the author of It's Time to Fight Dirty: How Democrats Can Build a Lasting Majority in American Politics. He is a frequent contributor to Informed Comment, and his work has appeared in the Chicago Sun-Times, The Christian Science Monitor, and Indy Week.</w:t>
      </w:r>
      <w:r>
        <w:rPr>
          <w:rFonts w:asciiTheme="minorHAnsi" w:hAnsiTheme="minorHAnsi" w:cstheme="minorHAnsi"/>
        </w:rPr>
        <w:t xml:space="preserve"> “</w:t>
      </w:r>
      <w:r w:rsidRPr="00641484">
        <w:rPr>
          <w:rStyle w:val="Emphasis"/>
          <w:highlight w:val="cyan"/>
        </w:rPr>
        <w:t>What will happen if Democrats retake the House</w:t>
      </w:r>
      <w:r w:rsidRPr="00940EC4">
        <w:rPr>
          <w:rFonts w:asciiTheme="minorHAnsi" w:hAnsiTheme="minorHAnsi" w:cstheme="minorHAnsi"/>
        </w:rPr>
        <w:t>?</w:t>
      </w:r>
      <w:r>
        <w:rPr>
          <w:rFonts w:asciiTheme="minorHAnsi" w:hAnsiTheme="minorHAnsi" w:cstheme="minorHAnsi"/>
        </w:rPr>
        <w:t xml:space="preserve">”, </w:t>
      </w:r>
      <w:hyperlink r:id="rId86" w:history="1">
        <w:r w:rsidRPr="00940EC4">
          <w:rPr>
            <w:rStyle w:val="Hyperlink"/>
            <w:rFonts w:asciiTheme="minorHAnsi" w:hAnsiTheme="minorHAnsi" w:cstheme="minorHAnsi"/>
          </w:rPr>
          <w:t>http://theweek.com/articles/764126/what-happen-democrats-retake-house</w:t>
        </w:r>
      </w:hyperlink>
      <w:r>
        <w:rPr>
          <w:rStyle w:val="Hyperlink"/>
          <w:rFonts w:asciiTheme="minorHAnsi" w:hAnsiTheme="minorHAnsi" w:cstheme="minorHAnsi"/>
        </w:rPr>
        <w:t xml:space="preserve"> , </w:t>
      </w:r>
      <w:r w:rsidRPr="00940EC4">
        <w:rPr>
          <w:rFonts w:asciiTheme="minorHAnsi" w:hAnsiTheme="minorHAnsi" w:cstheme="minorHAnsi"/>
        </w:rPr>
        <w:t>April 2, 2018</w:t>
      </w:r>
      <w:r>
        <w:rPr>
          <w:rFonts w:asciiTheme="minorHAnsi" w:hAnsiTheme="minorHAnsi" w:cstheme="minorHAnsi"/>
        </w:rPr>
        <w:t>)</w:t>
      </w:r>
    </w:p>
    <w:p w14:paraId="2B58D07E" w14:textId="77777777" w:rsidR="00A744D5" w:rsidRPr="000A1EB8" w:rsidRDefault="00A744D5" w:rsidP="00A744D5">
      <w:pPr>
        <w:rPr>
          <w:rFonts w:asciiTheme="minorHAnsi" w:hAnsiTheme="minorHAnsi" w:cstheme="minorHAnsi"/>
          <w:sz w:val="16"/>
        </w:rPr>
      </w:pPr>
      <w:r w:rsidRPr="00940EC4">
        <w:rPr>
          <w:rFonts w:asciiTheme="minorHAnsi" w:hAnsiTheme="minorHAnsi" w:cstheme="minorHAnsi"/>
          <w:u w:val="single"/>
        </w:rPr>
        <w:t xml:space="preserve">3. </w:t>
      </w:r>
      <w:r w:rsidRPr="00967BF7">
        <w:rPr>
          <w:rFonts w:asciiTheme="minorHAnsi" w:hAnsiTheme="minorHAnsi" w:cstheme="minorHAnsi"/>
          <w:highlight w:val="cyan"/>
          <w:u w:val="single"/>
        </w:rPr>
        <w:t>Trump would</w:t>
      </w:r>
      <w:r w:rsidRPr="00940EC4">
        <w:rPr>
          <w:rFonts w:asciiTheme="minorHAnsi" w:hAnsiTheme="minorHAnsi" w:cstheme="minorHAnsi"/>
          <w:u w:val="single"/>
        </w:rPr>
        <w:t xml:space="preserve"> still </w:t>
      </w:r>
      <w:r w:rsidRPr="00967BF7">
        <w:rPr>
          <w:rFonts w:asciiTheme="minorHAnsi" w:hAnsiTheme="minorHAnsi" w:cstheme="minorHAnsi"/>
          <w:highlight w:val="cyan"/>
          <w:u w:val="single"/>
        </w:rPr>
        <w:t>be able to transform the courts and start wars</w:t>
      </w:r>
      <w:r w:rsidRPr="00940EC4">
        <w:rPr>
          <w:rFonts w:asciiTheme="minorHAnsi" w:hAnsiTheme="minorHAnsi" w:cstheme="minorHAnsi"/>
          <w:u w:val="single"/>
        </w:rPr>
        <w:t>.</w:t>
      </w:r>
      <w:r>
        <w:rPr>
          <w:rFonts w:asciiTheme="minorHAnsi" w:hAnsiTheme="minorHAnsi" w:cstheme="minorHAnsi"/>
          <w:u w:val="single"/>
        </w:rPr>
        <w:t xml:space="preserve"> </w:t>
      </w:r>
      <w:r w:rsidRPr="00967BF7">
        <w:rPr>
          <w:rStyle w:val="StyleUnderline"/>
          <w:highlight w:val="cyan"/>
        </w:rPr>
        <w:t>For Democratic partisans hoping that winning back the House would effectively end the Trump presidency</w:t>
      </w:r>
      <w:r w:rsidRPr="004747DE">
        <w:rPr>
          <w:rStyle w:val="StyleUnderline"/>
        </w:rPr>
        <w:t xml:space="preserve">, there is one sticking point — </w:t>
      </w:r>
      <w:proofErr w:type="gramStart"/>
      <w:r w:rsidRPr="004747DE">
        <w:rPr>
          <w:rStyle w:val="StyleUnderline"/>
        </w:rPr>
        <w:t>in order to</w:t>
      </w:r>
      <w:proofErr w:type="gramEnd"/>
      <w:r w:rsidRPr="004747DE">
        <w:rPr>
          <w:rStyle w:val="StyleUnderline"/>
        </w:rPr>
        <w:t xml:space="preserve"> really do that, </w:t>
      </w:r>
      <w:r w:rsidRPr="00967BF7">
        <w:rPr>
          <w:rStyle w:val="StyleUnderline"/>
          <w:highlight w:val="cyan"/>
        </w:rPr>
        <w:t>they need to take the Senate too</w:t>
      </w:r>
      <w:r w:rsidRPr="004747DE">
        <w:rPr>
          <w:rStyle w:val="StyleUnderline"/>
        </w:rPr>
        <w:t xml:space="preserve">, </w:t>
      </w:r>
      <w:r w:rsidRPr="00967BF7">
        <w:rPr>
          <w:rStyle w:val="StyleUnderline"/>
          <w:highlight w:val="cyan"/>
        </w:rPr>
        <w:t>and the odds there are considerably longer</w:t>
      </w:r>
      <w:r w:rsidRPr="000A1EB8">
        <w:rPr>
          <w:rFonts w:asciiTheme="minorHAnsi" w:hAnsiTheme="minorHAnsi" w:cstheme="minorHAnsi"/>
          <w:sz w:val="16"/>
        </w:rPr>
        <w:t xml:space="preserve">. Not only would Democrats have to effectively run the table by saving </w:t>
      </w:r>
      <w:proofErr w:type="gramStart"/>
      <w:r w:rsidRPr="000A1EB8">
        <w:rPr>
          <w:rFonts w:asciiTheme="minorHAnsi" w:hAnsiTheme="minorHAnsi" w:cstheme="minorHAnsi"/>
          <w:sz w:val="16"/>
        </w:rPr>
        <w:t>all of</w:t>
      </w:r>
      <w:proofErr w:type="gramEnd"/>
      <w:r w:rsidRPr="000A1EB8">
        <w:rPr>
          <w:rFonts w:asciiTheme="minorHAnsi" w:hAnsiTheme="minorHAnsi" w:cstheme="minorHAnsi"/>
          <w:sz w:val="16"/>
        </w:rPr>
        <w:t xml:space="preserve"> their vulnerable incumbents in states like North Dakota, Missouri, Indiana, and West Virginia, they would also have to flip at least two Republican-held seats. The two most likely candidates are Arizona, where Sen. Jeff Flake is retiring, and Nevada, where Sen. Dean Heller is the most vulnerable Republican in the country. The political futures market </w:t>
      </w:r>
      <w:proofErr w:type="spellStart"/>
      <w:r w:rsidRPr="000A1EB8">
        <w:rPr>
          <w:rFonts w:asciiTheme="minorHAnsi" w:hAnsiTheme="minorHAnsi" w:cstheme="minorHAnsi"/>
          <w:sz w:val="16"/>
        </w:rPr>
        <w:t>PredictIt</w:t>
      </w:r>
      <w:proofErr w:type="spellEnd"/>
      <w:r w:rsidRPr="000A1EB8">
        <w:rPr>
          <w:rFonts w:asciiTheme="minorHAnsi" w:hAnsiTheme="minorHAnsi" w:cstheme="minorHAnsi"/>
          <w:sz w:val="16"/>
        </w:rPr>
        <w:t xml:space="preserve"> pegs Republicans at about 60-40 favorites to retain the Senate, while Democrats are nearly 70-30 favorites to capture the lower chamber. </w:t>
      </w:r>
      <w:r w:rsidRPr="00414D77">
        <w:rPr>
          <w:rStyle w:val="StyleUnderline"/>
          <w:highlight w:val="cyan"/>
        </w:rPr>
        <w:t>If De</w:t>
      </w:r>
      <w:r w:rsidRPr="004747DE">
        <w:rPr>
          <w:rStyle w:val="StyleUnderline"/>
        </w:rPr>
        <w:t>m</w:t>
      </w:r>
      <w:r w:rsidRPr="000A1EB8">
        <w:rPr>
          <w:rFonts w:asciiTheme="minorHAnsi" w:hAnsiTheme="minorHAnsi" w:cstheme="minorHAnsi"/>
          <w:sz w:val="16"/>
        </w:rPr>
        <w:t>ocrat</w:t>
      </w:r>
      <w:r w:rsidRPr="00414D77">
        <w:rPr>
          <w:rStyle w:val="StyleUnderline"/>
          <w:highlight w:val="cyan"/>
        </w:rPr>
        <w:t>s</w:t>
      </w:r>
      <w:r w:rsidRPr="00414D77">
        <w:rPr>
          <w:rFonts w:asciiTheme="minorHAnsi" w:hAnsiTheme="minorHAnsi" w:cstheme="minorHAnsi"/>
          <w:sz w:val="16"/>
          <w:highlight w:val="cyan"/>
        </w:rPr>
        <w:t xml:space="preserve"> </w:t>
      </w:r>
      <w:r w:rsidRPr="00414D77">
        <w:rPr>
          <w:rStyle w:val="StyleUnderline"/>
          <w:highlight w:val="cyan"/>
        </w:rPr>
        <w:t>take the House but fail to regain the Senate,</w:t>
      </w:r>
      <w:r w:rsidRPr="004747DE">
        <w:rPr>
          <w:rStyle w:val="StyleUnderline"/>
        </w:rPr>
        <w:t xml:space="preserve"> </w:t>
      </w:r>
      <w:r w:rsidRPr="00414D77">
        <w:rPr>
          <w:rStyle w:val="StyleUnderline"/>
          <w:highlight w:val="cyan"/>
        </w:rPr>
        <w:t>they are</w:t>
      </w:r>
      <w:r w:rsidRPr="004747DE">
        <w:rPr>
          <w:rStyle w:val="StyleUnderline"/>
        </w:rPr>
        <w:t xml:space="preserve"> almost certainly going to </w:t>
      </w:r>
      <w:r w:rsidRPr="00414D77">
        <w:rPr>
          <w:rStyle w:val="StyleUnderline"/>
          <w:highlight w:val="cyan"/>
        </w:rPr>
        <w:t>have to sit and watch as Republicans</w:t>
      </w:r>
      <w:r w:rsidRPr="004747DE">
        <w:rPr>
          <w:rStyle w:val="StyleUnderline"/>
        </w:rPr>
        <w:t xml:space="preserve"> continue to </w:t>
      </w:r>
      <w:r w:rsidRPr="00414D77">
        <w:rPr>
          <w:rStyle w:val="StyleUnderline"/>
          <w:highlight w:val="cyan"/>
        </w:rPr>
        <w:t>remake the courts</w:t>
      </w:r>
      <w:r w:rsidRPr="004747DE">
        <w:rPr>
          <w:rStyle w:val="StyleUnderline"/>
        </w:rPr>
        <w:t xml:space="preserve"> into a bastion of inflexible originalism.</w:t>
      </w:r>
      <w:r w:rsidRPr="000A1EB8">
        <w:rPr>
          <w:rFonts w:asciiTheme="minorHAnsi" w:hAnsiTheme="minorHAnsi" w:cstheme="minorHAnsi"/>
          <w:sz w:val="16"/>
        </w:rPr>
        <w:t xml:space="preserve"> </w:t>
      </w:r>
      <w:r w:rsidRPr="00414D77">
        <w:rPr>
          <w:rStyle w:val="StyleUnderline"/>
          <w:highlight w:val="cyan"/>
        </w:rPr>
        <w:t>Appointments</w:t>
      </w:r>
      <w:r w:rsidRPr="004747DE">
        <w:rPr>
          <w:rStyle w:val="StyleUnderline"/>
        </w:rPr>
        <w:t xml:space="preserve"> to all levels of the federal judiciary </w:t>
      </w:r>
      <w:r w:rsidRPr="00414D77">
        <w:rPr>
          <w:rStyle w:val="StyleUnderline"/>
          <w:highlight w:val="cyan"/>
        </w:rPr>
        <w:t>are for life</w:t>
      </w:r>
      <w:r w:rsidRPr="004747DE">
        <w:rPr>
          <w:rStyle w:val="StyleUnderline"/>
        </w:rPr>
        <w:t>, and because Republicans basically stopped approving Obama nominees for anything after they took the Senate in 2014, there were a historically large number of openings when the president slouched his way into 1600 Pennsylvania Ave</w:t>
      </w:r>
      <w:r w:rsidRPr="000A1EB8">
        <w:rPr>
          <w:rFonts w:asciiTheme="minorHAnsi" w:hAnsiTheme="minorHAnsi" w:cstheme="minorHAnsi"/>
          <w:sz w:val="16"/>
        </w:rPr>
        <w:t xml:space="preserve">. President </w:t>
      </w:r>
      <w:r w:rsidRPr="00414D77">
        <w:rPr>
          <w:rStyle w:val="StyleUnderline"/>
          <w:highlight w:val="cyan"/>
        </w:rPr>
        <w:t>Trump has the opportunity to do in four years what</w:t>
      </w:r>
      <w:r w:rsidRPr="000A1EB8">
        <w:rPr>
          <w:rFonts w:asciiTheme="minorHAnsi" w:hAnsiTheme="minorHAnsi" w:cstheme="minorHAnsi"/>
          <w:sz w:val="16"/>
        </w:rPr>
        <w:t xml:space="preserve"> President </w:t>
      </w:r>
      <w:r w:rsidRPr="00414D77">
        <w:rPr>
          <w:rStyle w:val="StyleUnderline"/>
          <w:highlight w:val="cyan"/>
        </w:rPr>
        <w:t>Obama did in eight</w:t>
      </w:r>
      <w:r w:rsidRPr="004747DE">
        <w:rPr>
          <w:rStyle w:val="StyleUnderline"/>
        </w:rPr>
        <w:t xml:space="preserve"> — flip control of one court after another and in so doing, give reactionary Republicans extraordinary control of the public agenda. Because the Supreme Court only hears a handful of the 7,000 or so cases that are appealed to it every year, </w:t>
      </w:r>
      <w:r w:rsidRPr="00D50D36">
        <w:rPr>
          <w:rStyle w:val="StyleUnderline"/>
          <w:highlight w:val="cyan"/>
        </w:rPr>
        <w:t>the district and appellate courts have huge policymaking and agenda-setting power</w:t>
      </w:r>
      <w:r w:rsidRPr="004747DE">
        <w:rPr>
          <w:rStyle w:val="StyleUnderline"/>
        </w:rPr>
        <w:t xml:space="preserve">. Mostly </w:t>
      </w:r>
      <w:r w:rsidRPr="00D50D36">
        <w:rPr>
          <w:rStyle w:val="StyleUnderline"/>
          <w:highlight w:val="cyan"/>
        </w:rPr>
        <w:t>their word is the last word</w:t>
      </w:r>
      <w:r w:rsidRPr="004747DE">
        <w:rPr>
          <w:rStyle w:val="StyleUnderline"/>
        </w:rPr>
        <w:t xml:space="preserve">. And </w:t>
      </w:r>
      <w:r w:rsidRPr="00D50D36">
        <w:rPr>
          <w:rStyle w:val="StyleUnderline"/>
          <w:highlight w:val="cyan"/>
        </w:rPr>
        <w:t>the House has no role in this process</w:t>
      </w:r>
      <w:r w:rsidRPr="004747DE">
        <w:rPr>
          <w:rStyle w:val="StyleUnderline"/>
        </w:rPr>
        <w:t>.</w:t>
      </w:r>
      <w:r>
        <w:rPr>
          <w:rStyle w:val="StyleUnderline"/>
        </w:rPr>
        <w:t xml:space="preserve"> </w:t>
      </w:r>
      <w:r w:rsidRPr="00D50D36">
        <w:rPr>
          <w:rStyle w:val="StyleUnderline"/>
          <w:highlight w:val="cyan"/>
        </w:rPr>
        <w:t>Just as</w:t>
      </w:r>
      <w:r w:rsidRPr="004747DE">
        <w:rPr>
          <w:rStyle w:val="StyleUnderline"/>
        </w:rPr>
        <w:t xml:space="preserve"> </w:t>
      </w:r>
      <w:r w:rsidRPr="000A1EB8">
        <w:rPr>
          <w:rFonts w:asciiTheme="minorHAnsi" w:hAnsiTheme="minorHAnsi" w:cstheme="minorHAnsi"/>
          <w:sz w:val="16"/>
        </w:rPr>
        <w:t xml:space="preserve">President </w:t>
      </w:r>
      <w:r w:rsidRPr="00D50D36">
        <w:rPr>
          <w:rStyle w:val="StyleUnderline"/>
          <w:highlight w:val="cyan"/>
        </w:rPr>
        <w:t>Obama turned his attention to foreign policymaking</w:t>
      </w:r>
      <w:r w:rsidRPr="004747DE">
        <w:rPr>
          <w:rStyle w:val="StyleUnderline"/>
        </w:rPr>
        <w:t xml:space="preserve"> after his domestic policy agenda was stymied by Republicans, so </w:t>
      </w:r>
      <w:r w:rsidRPr="00D50D36">
        <w:rPr>
          <w:rStyle w:val="StyleUnderline"/>
          <w:highlight w:val="cyan"/>
        </w:rPr>
        <w:t>too will Trump have more time, energy, and inclination to apply</w:t>
      </w:r>
      <w:r w:rsidRPr="004747DE">
        <w:rPr>
          <w:rStyle w:val="StyleUnderline"/>
        </w:rPr>
        <w:t xml:space="preserve"> his meager talents </w:t>
      </w:r>
      <w:r w:rsidRPr="00D50D36">
        <w:rPr>
          <w:rStyle w:val="StyleUnderline"/>
          <w:highlight w:val="cyan"/>
        </w:rPr>
        <w:t>to</w:t>
      </w:r>
      <w:r w:rsidRPr="004747DE">
        <w:rPr>
          <w:rStyle w:val="StyleUnderline"/>
        </w:rPr>
        <w:t xml:space="preserve"> the challenging field of </w:t>
      </w:r>
      <w:r w:rsidRPr="00D50D36">
        <w:rPr>
          <w:rStyle w:val="StyleUnderline"/>
          <w:highlight w:val="cyan"/>
        </w:rPr>
        <w:t>international politics</w:t>
      </w:r>
      <w:r w:rsidRPr="000A1EB8">
        <w:rPr>
          <w:sz w:val="16"/>
        </w:rPr>
        <w:t>. With</w:t>
      </w:r>
      <w:r w:rsidRPr="000A1EB8">
        <w:rPr>
          <w:rFonts w:asciiTheme="minorHAnsi" w:hAnsiTheme="minorHAnsi" w:cstheme="minorHAnsi"/>
          <w:sz w:val="16"/>
        </w:rPr>
        <w:t xml:space="preserve"> the unreconstructed militarist John Bolton in the role of national security advisor, the odds of the president blundering into unprovoked wars with North Korea or Iran just increased significantly. Even if someone talks him out of some suicidal act of violence to boost his popularity, </w:t>
      </w:r>
      <w:r w:rsidRPr="00D50D36">
        <w:rPr>
          <w:rStyle w:val="StyleUnderline"/>
          <w:highlight w:val="cyan"/>
        </w:rPr>
        <w:t>the president can still engage in serious mischief</w:t>
      </w:r>
      <w:r w:rsidRPr="000A1EB8">
        <w:rPr>
          <w:rFonts w:asciiTheme="minorHAnsi" w:hAnsiTheme="minorHAnsi" w:cstheme="minorHAnsi"/>
          <w:sz w:val="16"/>
        </w:rPr>
        <w:t xml:space="preserve">. He can blow apart the Iran deal, or pull the U.S. out of the North American Free Trade Agreement (although his authority to set new tariff levels will be limited). </w:t>
      </w:r>
      <w:r w:rsidRPr="000A1EB8">
        <w:rPr>
          <w:rStyle w:val="StyleUnderline"/>
        </w:rPr>
        <w:t xml:space="preserve">You can also </w:t>
      </w:r>
      <w:r w:rsidRPr="00D50D36">
        <w:rPr>
          <w:rStyle w:val="StyleUnderline"/>
          <w:highlight w:val="cyan"/>
        </w:rPr>
        <w:t>expect big, theatrical initiative</w:t>
      </w:r>
      <w:r w:rsidRPr="000A1EB8">
        <w:rPr>
          <w:rStyle w:val="StyleUnderline"/>
        </w:rPr>
        <w:t>s that the president will lack either the legislative or Constitutional authority to pursue on his own</w:t>
      </w:r>
      <w:r w:rsidRPr="000A1EB8">
        <w:rPr>
          <w:rFonts w:asciiTheme="minorHAnsi" w:hAnsiTheme="minorHAnsi" w:cstheme="minorHAnsi"/>
          <w:sz w:val="16"/>
        </w:rPr>
        <w:t xml:space="preserve">, like pulling the United States out of the United Nations or the World Trade Organization or some other far-right foreign policy </w:t>
      </w:r>
      <w:proofErr w:type="spellStart"/>
      <w:r w:rsidRPr="000A1EB8">
        <w:rPr>
          <w:rFonts w:asciiTheme="minorHAnsi" w:hAnsiTheme="minorHAnsi" w:cstheme="minorHAnsi"/>
          <w:sz w:val="16"/>
        </w:rPr>
        <w:t>bete</w:t>
      </w:r>
      <w:proofErr w:type="spellEnd"/>
      <w:r w:rsidRPr="000A1EB8">
        <w:rPr>
          <w:rFonts w:asciiTheme="minorHAnsi" w:hAnsiTheme="minorHAnsi" w:cstheme="minorHAnsi"/>
          <w:sz w:val="16"/>
        </w:rPr>
        <w:t xml:space="preserve"> noir like cutting off all aid to the Palestinians. </w:t>
      </w:r>
      <w:r w:rsidRPr="00D50D36">
        <w:rPr>
          <w:rStyle w:val="StyleUnderline"/>
          <w:highlight w:val="cyan"/>
        </w:rPr>
        <w:t>House Dems will be able to stop these moronic initiatives, but that won't stop the president from proposing them</w:t>
      </w:r>
      <w:r w:rsidRPr="000A1EB8">
        <w:rPr>
          <w:rStyle w:val="StyleUnderline"/>
        </w:rPr>
        <w:t>.</w:t>
      </w:r>
      <w:r w:rsidRPr="000A1EB8">
        <w:rPr>
          <w:rFonts w:asciiTheme="minorHAnsi" w:hAnsiTheme="minorHAnsi" w:cstheme="minorHAnsi"/>
          <w:sz w:val="16"/>
        </w:rPr>
        <w:t xml:space="preserve"> As we have learned, the president generally does not care whether he has the authority to do something — he recently called for Congress to give him line-item veto power, something the Supreme Court ruled unconstitutional in 1998. The point is not to achieve things but to roil the waters of public discourse and create panic and consternation among his adversaries. At that he is quite good.</w:t>
      </w:r>
    </w:p>
    <w:p w14:paraId="1CECDE99" w14:textId="77777777" w:rsidR="00EF2B8E" w:rsidRPr="003009BD" w:rsidRDefault="00EF2B8E" w:rsidP="00EF2B8E">
      <w:pPr>
        <w:keepNext/>
        <w:keepLines/>
        <w:spacing w:before="40" w:after="0"/>
        <w:outlineLvl w:val="3"/>
        <w:rPr>
          <w:rFonts w:asciiTheme="minorHAnsi" w:eastAsiaTheme="majorEastAsia" w:hAnsiTheme="minorHAnsi" w:cstheme="majorBidi"/>
          <w:b/>
          <w:iCs/>
          <w:sz w:val="26"/>
        </w:rPr>
      </w:pPr>
      <w:r w:rsidRPr="003009BD">
        <w:rPr>
          <w:rFonts w:asciiTheme="minorHAnsi" w:eastAsiaTheme="majorEastAsia" w:hAnsiTheme="minorHAnsi" w:cstheme="majorBidi"/>
          <w:b/>
          <w:iCs/>
          <w:sz w:val="26"/>
        </w:rPr>
        <w:t xml:space="preserve">No Trump </w:t>
      </w:r>
      <w:r>
        <w:rPr>
          <w:rFonts w:asciiTheme="minorHAnsi" w:eastAsiaTheme="majorEastAsia" w:hAnsiTheme="minorHAnsi" w:cstheme="majorBidi"/>
          <w:b/>
          <w:iCs/>
          <w:sz w:val="26"/>
        </w:rPr>
        <w:t xml:space="preserve">recklessness or adventurism </w:t>
      </w:r>
    </w:p>
    <w:p w14:paraId="46244BC7" w14:textId="77777777" w:rsidR="00EF2B8E" w:rsidRPr="003009BD" w:rsidRDefault="00EF2B8E" w:rsidP="00EF2B8E">
      <w:pPr>
        <w:rPr>
          <w:rFonts w:asciiTheme="minorHAnsi" w:hAnsiTheme="minorHAnsi"/>
        </w:rPr>
      </w:pPr>
      <w:r w:rsidRPr="003009BD">
        <w:rPr>
          <w:rFonts w:asciiTheme="minorHAnsi" w:hAnsiTheme="minorHAnsi"/>
        </w:rPr>
        <w:t xml:space="preserve">Jonathan </w:t>
      </w:r>
      <w:r w:rsidRPr="003009BD">
        <w:rPr>
          <w:rFonts w:asciiTheme="minorHAnsi" w:hAnsiTheme="minorHAnsi"/>
          <w:b/>
          <w:bCs/>
          <w:sz w:val="26"/>
        </w:rPr>
        <w:t>Haslam 17</w:t>
      </w:r>
      <w:r w:rsidRPr="003009BD">
        <w:rPr>
          <w:rFonts w:asciiTheme="minorHAnsi" w:hAnsiTheme="minorHAnsi"/>
        </w:rPr>
        <w:t xml:space="preserve">, the George F. Kennan Professor at the School of Historical Studies, Institute for Advanced Study, Princeton, 1/24/17, “The Significance of the Trump Presidency,” </w:t>
      </w:r>
      <w:hyperlink r:id="rId87" w:history="1">
        <w:r w:rsidRPr="003009BD">
          <w:rPr>
            <w:rFonts w:asciiTheme="minorHAnsi" w:hAnsiTheme="minorHAnsi"/>
          </w:rPr>
          <w:t>https://networks.h-net.org/node/28443/discussions/162913/issf-policy-series-significance-trump-presidency</w:t>
        </w:r>
      </w:hyperlink>
    </w:p>
    <w:p w14:paraId="797BF3F8" w14:textId="77777777" w:rsidR="00EF2B8E" w:rsidRPr="003009BD" w:rsidRDefault="00EF2B8E" w:rsidP="00EF2B8E">
      <w:pPr>
        <w:rPr>
          <w:rFonts w:asciiTheme="minorHAnsi" w:hAnsiTheme="minorHAnsi"/>
          <w:sz w:val="16"/>
        </w:rPr>
      </w:pPr>
      <w:r w:rsidRPr="003009BD">
        <w:rPr>
          <w:rFonts w:asciiTheme="minorHAnsi" w:hAnsiTheme="minorHAnsi"/>
          <w:sz w:val="16"/>
        </w:rPr>
        <w:t xml:space="preserve">Certain </w:t>
      </w:r>
      <w:r w:rsidRPr="000C5287">
        <w:rPr>
          <w:rFonts w:asciiTheme="minorHAnsi" w:hAnsiTheme="minorHAnsi"/>
          <w:b/>
          <w:iCs/>
          <w:highlight w:val="cyan"/>
          <w:u w:val="single"/>
          <w:bdr w:val="single" w:sz="24" w:space="0" w:color="auto"/>
        </w:rPr>
        <w:t>fixed points of restraint</w:t>
      </w:r>
      <w:r w:rsidRPr="003009BD">
        <w:rPr>
          <w:rFonts w:asciiTheme="minorHAnsi" w:hAnsiTheme="minorHAnsi"/>
          <w:sz w:val="16"/>
        </w:rPr>
        <w:t xml:space="preserve"> do, of course, </w:t>
      </w:r>
      <w:r w:rsidRPr="000C5287">
        <w:rPr>
          <w:rFonts w:asciiTheme="minorHAnsi" w:hAnsiTheme="minorHAnsi"/>
          <w:highlight w:val="cyan"/>
          <w:u w:val="single"/>
        </w:rPr>
        <w:t>exist for</w:t>
      </w:r>
      <w:r w:rsidRPr="003009BD">
        <w:rPr>
          <w:rFonts w:asciiTheme="minorHAnsi" w:hAnsiTheme="minorHAnsi"/>
          <w:u w:val="single"/>
        </w:rPr>
        <w:t xml:space="preserve"> U.S. </w:t>
      </w:r>
      <w:r w:rsidRPr="000C5287">
        <w:rPr>
          <w:rFonts w:asciiTheme="minorHAnsi" w:hAnsiTheme="minorHAnsi"/>
          <w:highlight w:val="cyan"/>
          <w:u w:val="single"/>
        </w:rPr>
        <w:t xml:space="preserve">foreign policy, </w:t>
      </w:r>
      <w:r w:rsidRPr="000C5287">
        <w:rPr>
          <w:rFonts w:asciiTheme="minorHAnsi" w:hAnsiTheme="minorHAnsi"/>
          <w:b/>
          <w:iCs/>
          <w:highlight w:val="cyan"/>
          <w:u w:val="single"/>
          <w:bdr w:val="single" w:sz="24" w:space="0" w:color="auto"/>
        </w:rPr>
        <w:t>even if</w:t>
      </w:r>
      <w:r w:rsidRPr="000C5287">
        <w:rPr>
          <w:rFonts w:asciiTheme="minorHAnsi" w:hAnsiTheme="minorHAnsi"/>
          <w:highlight w:val="cyan"/>
          <w:u w:val="single"/>
        </w:rPr>
        <w:t xml:space="preserve"> an administration rides</w:t>
      </w:r>
      <w:r w:rsidRPr="003009BD">
        <w:rPr>
          <w:rFonts w:asciiTheme="minorHAnsi" w:hAnsiTheme="minorHAnsi"/>
          <w:u w:val="single"/>
        </w:rPr>
        <w:t xml:space="preserve"> roughshod </w:t>
      </w:r>
      <w:r w:rsidRPr="000C5287">
        <w:rPr>
          <w:rFonts w:asciiTheme="minorHAnsi" w:hAnsiTheme="minorHAnsi"/>
          <w:highlight w:val="cyan"/>
          <w:u w:val="single"/>
        </w:rPr>
        <w:t>over prior</w:t>
      </w:r>
      <w:r w:rsidRPr="003009BD">
        <w:rPr>
          <w:rFonts w:asciiTheme="minorHAnsi" w:hAnsiTheme="minorHAnsi"/>
          <w:u w:val="single"/>
        </w:rPr>
        <w:t xml:space="preserve"> treaty </w:t>
      </w:r>
      <w:r w:rsidRPr="000C5287">
        <w:rPr>
          <w:rFonts w:asciiTheme="minorHAnsi" w:hAnsiTheme="minorHAnsi"/>
          <w:highlight w:val="cyan"/>
          <w:u w:val="single"/>
        </w:rPr>
        <w:t>commitments</w:t>
      </w:r>
      <w:r w:rsidRPr="003009BD">
        <w:rPr>
          <w:rFonts w:asciiTheme="minorHAnsi" w:hAnsiTheme="minorHAnsi"/>
          <w:sz w:val="16"/>
        </w:rPr>
        <w:t xml:space="preserve">: </w:t>
      </w:r>
      <w:r w:rsidRPr="003009BD">
        <w:rPr>
          <w:rFonts w:asciiTheme="minorHAnsi" w:hAnsiTheme="minorHAnsi"/>
          <w:u w:val="single"/>
        </w:rPr>
        <w:t xml:space="preserve">overwhelming </w:t>
      </w:r>
      <w:r w:rsidRPr="000C5287">
        <w:rPr>
          <w:rFonts w:asciiTheme="minorHAnsi" w:hAnsiTheme="minorHAnsi"/>
          <w:highlight w:val="cyan"/>
          <w:u w:val="single"/>
        </w:rPr>
        <w:t xml:space="preserve">American firepower is </w:t>
      </w:r>
      <w:r w:rsidRPr="000C5287">
        <w:rPr>
          <w:rFonts w:asciiTheme="minorHAnsi" w:hAnsiTheme="minorHAnsi"/>
          <w:b/>
          <w:iCs/>
          <w:highlight w:val="cyan"/>
          <w:u w:val="single"/>
          <w:bdr w:val="single" w:sz="24" w:space="0" w:color="auto"/>
        </w:rPr>
        <w:t>severely constrained</w:t>
      </w:r>
      <w:r w:rsidRPr="000C5287">
        <w:rPr>
          <w:rFonts w:asciiTheme="minorHAnsi" w:hAnsiTheme="minorHAnsi"/>
          <w:highlight w:val="cyan"/>
          <w:u w:val="single"/>
        </w:rPr>
        <w:t xml:space="preserve"> by</w:t>
      </w:r>
      <w:r w:rsidRPr="003009BD">
        <w:rPr>
          <w:rFonts w:asciiTheme="minorHAnsi" w:hAnsiTheme="minorHAnsi"/>
          <w:sz w:val="16"/>
        </w:rPr>
        <w:t xml:space="preserve"> a </w:t>
      </w:r>
      <w:r w:rsidRPr="003009BD">
        <w:rPr>
          <w:rFonts w:asciiTheme="minorHAnsi" w:hAnsiTheme="minorHAnsi"/>
          <w:u w:val="single"/>
        </w:rPr>
        <w:t xml:space="preserve">strong </w:t>
      </w:r>
      <w:r w:rsidRPr="000C5287">
        <w:rPr>
          <w:rFonts w:asciiTheme="minorHAnsi" w:hAnsiTheme="minorHAnsi"/>
          <w:highlight w:val="cyan"/>
          <w:u w:val="single"/>
        </w:rPr>
        <w:t>public reluctance to use it</w:t>
      </w:r>
      <w:r w:rsidRPr="003009BD">
        <w:rPr>
          <w:rFonts w:asciiTheme="minorHAnsi" w:hAnsiTheme="minorHAnsi"/>
          <w:u w:val="single"/>
        </w:rPr>
        <w:t xml:space="preserve"> in any way that puts foot soldiers in the line of fire</w:t>
      </w:r>
      <w:r w:rsidRPr="003009BD">
        <w:rPr>
          <w:rFonts w:asciiTheme="minorHAnsi" w:hAnsiTheme="minorHAnsi"/>
          <w:sz w:val="16"/>
        </w:rPr>
        <w:t xml:space="preserve">; the massive, longstanding but often unspoken influence exerted by big business and finance on ‘the Hill’ can set its own limits on an administration’s freedom of action; and an unprecedented level of indebtedness on the public account ($20 trillion and growing) acts as a drag on government, including </w:t>
      </w:r>
      <w:proofErr w:type="spellStart"/>
      <w:r w:rsidRPr="003009BD">
        <w:rPr>
          <w:rFonts w:asciiTheme="minorHAnsi" w:hAnsiTheme="minorHAnsi"/>
          <w:sz w:val="16"/>
        </w:rPr>
        <w:t>defence</w:t>
      </w:r>
      <w:proofErr w:type="spellEnd"/>
      <w:r w:rsidRPr="003009BD">
        <w:rPr>
          <w:rFonts w:asciiTheme="minorHAnsi" w:hAnsiTheme="minorHAnsi"/>
          <w:sz w:val="16"/>
        </w:rPr>
        <w:t>, expenditure.</w:t>
      </w:r>
      <w:r>
        <w:rPr>
          <w:rFonts w:asciiTheme="minorHAnsi" w:hAnsiTheme="minorHAnsi"/>
          <w:sz w:val="16"/>
        </w:rPr>
        <w:t xml:space="preserve"> </w:t>
      </w:r>
      <w:r w:rsidRPr="000C5287">
        <w:rPr>
          <w:rFonts w:asciiTheme="minorHAnsi" w:hAnsiTheme="minorHAnsi"/>
          <w:highlight w:val="cyan"/>
          <w:u w:val="single"/>
        </w:rPr>
        <w:t>These limiting factors make</w:t>
      </w:r>
      <w:r w:rsidRPr="003009BD">
        <w:rPr>
          <w:rFonts w:asciiTheme="minorHAnsi" w:hAnsiTheme="minorHAnsi"/>
          <w:sz w:val="16"/>
        </w:rPr>
        <w:t xml:space="preserve"> a </w:t>
      </w:r>
      <w:r w:rsidRPr="000C5287">
        <w:rPr>
          <w:rFonts w:asciiTheme="minorHAnsi" w:hAnsiTheme="minorHAnsi"/>
          <w:highlight w:val="cyan"/>
          <w:u w:val="single"/>
        </w:rPr>
        <w:t>reckless foreign policy based on</w:t>
      </w:r>
      <w:r w:rsidRPr="003009BD">
        <w:rPr>
          <w:rFonts w:asciiTheme="minorHAnsi" w:hAnsiTheme="minorHAnsi"/>
          <w:sz w:val="16"/>
        </w:rPr>
        <w:t xml:space="preserve"> cavalier </w:t>
      </w:r>
      <w:r w:rsidRPr="000C5287">
        <w:rPr>
          <w:rFonts w:asciiTheme="minorHAnsi" w:hAnsiTheme="minorHAnsi"/>
          <w:b/>
          <w:iCs/>
          <w:highlight w:val="cyan"/>
          <w:u w:val="single"/>
          <w:bdr w:val="single" w:sz="24" w:space="0" w:color="auto"/>
        </w:rPr>
        <w:t>adventurism and</w:t>
      </w:r>
      <w:r w:rsidRPr="003009BD">
        <w:rPr>
          <w:rFonts w:asciiTheme="minorHAnsi" w:hAnsiTheme="minorHAnsi"/>
          <w:sz w:val="16"/>
        </w:rPr>
        <w:t xml:space="preserve"> brusque </w:t>
      </w:r>
      <w:r w:rsidRPr="000C5287">
        <w:rPr>
          <w:rFonts w:asciiTheme="minorHAnsi" w:hAnsiTheme="minorHAnsi"/>
          <w:b/>
          <w:iCs/>
          <w:highlight w:val="cyan"/>
          <w:u w:val="single"/>
          <w:bdr w:val="single" w:sz="24" w:space="0" w:color="auto"/>
        </w:rPr>
        <w:t>confrontation vis-à-vis Iran</w:t>
      </w:r>
      <w:r w:rsidRPr="003009BD">
        <w:rPr>
          <w:rFonts w:asciiTheme="minorHAnsi" w:hAnsiTheme="minorHAnsi"/>
          <w:sz w:val="16"/>
        </w:rPr>
        <w:t xml:space="preserve">, for instance, </w:t>
      </w:r>
      <w:r w:rsidRPr="000C5287">
        <w:rPr>
          <w:rFonts w:asciiTheme="minorHAnsi" w:hAnsiTheme="minorHAnsi"/>
          <w:highlight w:val="cyan"/>
          <w:u w:val="single"/>
        </w:rPr>
        <w:t>or</w:t>
      </w:r>
      <w:r w:rsidRPr="003009BD">
        <w:rPr>
          <w:rFonts w:asciiTheme="minorHAnsi" w:hAnsiTheme="minorHAnsi"/>
          <w:sz w:val="16"/>
        </w:rPr>
        <w:t xml:space="preserve"> directed against President Xi Jinping’s increasingly authoritarian </w:t>
      </w:r>
      <w:r w:rsidRPr="000C5287">
        <w:rPr>
          <w:rFonts w:asciiTheme="minorHAnsi" w:hAnsiTheme="minorHAnsi"/>
          <w:b/>
          <w:iCs/>
          <w:highlight w:val="cyan"/>
          <w:u w:val="single"/>
          <w:bdr w:val="single" w:sz="24" w:space="0" w:color="auto"/>
        </w:rPr>
        <w:t>China</w:t>
      </w:r>
      <w:r w:rsidRPr="000C5287">
        <w:rPr>
          <w:rFonts w:asciiTheme="minorHAnsi" w:hAnsiTheme="minorHAnsi"/>
          <w:highlight w:val="cyan"/>
          <w:u w:val="single"/>
        </w:rPr>
        <w:t xml:space="preserve"> a costly and tricky enterprise</w:t>
      </w:r>
      <w:r w:rsidRPr="003009BD">
        <w:rPr>
          <w:rFonts w:asciiTheme="minorHAnsi" w:hAnsiTheme="minorHAnsi"/>
          <w:sz w:val="16"/>
        </w:rPr>
        <w:t>. Though they certainly do not rule out a high degree of tension prior to renegotiating these testy relationships.</w:t>
      </w:r>
    </w:p>
    <w:p w14:paraId="77FFC2CC" w14:textId="0079102E" w:rsidR="00A744D5" w:rsidRDefault="00EF2B8E" w:rsidP="00EF2B8E">
      <w:pPr>
        <w:pStyle w:val="Heading3"/>
      </w:pPr>
      <w:r>
        <w:t>1AR Foreign Policy</w:t>
      </w:r>
    </w:p>
    <w:p w14:paraId="40464A26" w14:textId="65290B9E" w:rsidR="00EF2B8E" w:rsidRDefault="00EF2B8E" w:rsidP="00EF2B8E">
      <w:pPr>
        <w:pStyle w:val="Heading3"/>
      </w:pPr>
      <w:r>
        <w:t xml:space="preserve">--AT: Trump </w:t>
      </w:r>
      <w:proofErr w:type="spellStart"/>
      <w:r>
        <w:t>Lashout</w:t>
      </w:r>
      <w:proofErr w:type="spellEnd"/>
    </w:p>
    <w:p w14:paraId="63975B5C" w14:textId="77777777" w:rsidR="00EF2B8E" w:rsidRPr="00CD2F50" w:rsidRDefault="00EF2B8E" w:rsidP="00EF2B8E">
      <w:pPr>
        <w:keepNext/>
        <w:keepLines/>
        <w:spacing w:before="40" w:after="0"/>
        <w:outlineLvl w:val="3"/>
        <w:rPr>
          <w:rFonts w:eastAsiaTheme="majorEastAsia" w:cstheme="majorBidi"/>
          <w:b/>
          <w:iCs/>
          <w:sz w:val="26"/>
          <w:u w:val="single"/>
        </w:rPr>
      </w:pPr>
      <w:r w:rsidRPr="00CD2F50">
        <w:rPr>
          <w:rFonts w:eastAsiaTheme="majorEastAsia" w:cstheme="majorBidi"/>
          <w:b/>
          <w:iCs/>
          <w:sz w:val="26"/>
        </w:rPr>
        <w:t xml:space="preserve">No sudden Trump </w:t>
      </w:r>
      <w:proofErr w:type="spellStart"/>
      <w:r w:rsidRPr="00CD2F50">
        <w:rPr>
          <w:rFonts w:eastAsiaTheme="majorEastAsia" w:cstheme="majorBidi"/>
          <w:b/>
          <w:iCs/>
          <w:sz w:val="26"/>
        </w:rPr>
        <w:t>lashout</w:t>
      </w:r>
      <w:proofErr w:type="spellEnd"/>
      <w:r w:rsidRPr="00CD2F50">
        <w:rPr>
          <w:rFonts w:eastAsiaTheme="majorEastAsia" w:cstheme="majorBidi"/>
          <w:b/>
          <w:iCs/>
          <w:sz w:val="26"/>
        </w:rPr>
        <w:t xml:space="preserve"> or nukes—unless another country is </w:t>
      </w:r>
      <w:r>
        <w:rPr>
          <w:rFonts w:eastAsiaTheme="majorEastAsia" w:cstheme="majorBidi"/>
          <w:b/>
          <w:iCs/>
          <w:sz w:val="26"/>
        </w:rPr>
        <w:t>about to</w:t>
      </w:r>
      <w:r w:rsidRPr="00CD2F50">
        <w:rPr>
          <w:rFonts w:eastAsiaTheme="majorEastAsia" w:cstheme="majorBidi"/>
          <w:b/>
          <w:iCs/>
          <w:sz w:val="26"/>
        </w:rPr>
        <w:t xml:space="preserve"> launch, the chain of command simply won’t comply—</w:t>
      </w:r>
    </w:p>
    <w:p w14:paraId="4098C42B" w14:textId="77777777" w:rsidR="00EF2B8E" w:rsidRPr="003009BD" w:rsidRDefault="00EF2B8E" w:rsidP="00EF2B8E">
      <w:proofErr w:type="spellStart"/>
      <w:r w:rsidRPr="00CD2F50">
        <w:rPr>
          <w:b/>
          <w:bCs/>
          <w:sz w:val="26"/>
        </w:rPr>
        <w:t>Feaver</w:t>
      </w:r>
      <w:proofErr w:type="spellEnd"/>
      <w:r w:rsidRPr="00CD2F50">
        <w:rPr>
          <w:b/>
          <w:bCs/>
          <w:sz w:val="26"/>
        </w:rPr>
        <w:t xml:space="preserve"> 8/24</w:t>
      </w:r>
      <w:r>
        <w:rPr>
          <w:b/>
          <w:bCs/>
          <w:sz w:val="26"/>
        </w:rPr>
        <w:t xml:space="preserve"> </w:t>
      </w:r>
      <w:r w:rsidRPr="003009BD">
        <w:t xml:space="preserve">(Peter </w:t>
      </w:r>
      <w:proofErr w:type="spellStart"/>
      <w:r w:rsidRPr="003009BD">
        <w:t>Feaver</w:t>
      </w:r>
      <w:proofErr w:type="spellEnd"/>
      <w:r w:rsidRPr="003009BD">
        <w:t xml:space="preserve">, Professor of Political Science-Duke University and member of the NSC under </w:t>
      </w:r>
      <w:proofErr w:type="spellStart"/>
      <w:r w:rsidRPr="003009BD">
        <w:t>G.W.Bush</w:t>
      </w:r>
      <w:proofErr w:type="spellEnd"/>
      <w:r w:rsidRPr="003009BD">
        <w:t xml:space="preserve">, Judy Woodruff, Journalist-PBS and writer, Can the president launch a nuclear strike on his own?, August 24, 2017, </w:t>
      </w:r>
      <w:hyperlink r:id="rId88" w:history="1">
        <w:r w:rsidRPr="003009BD">
          <w:rPr>
            <w:rStyle w:val="Hyperlink"/>
          </w:rPr>
          <w:t>http://www.pbs.org/newshour/bb/heres-goes-presidents-decision-launch-nuclear-weapons/</w:t>
        </w:r>
      </w:hyperlink>
      <w:r w:rsidRPr="003009BD">
        <w:t xml:space="preserve"> )</w:t>
      </w:r>
    </w:p>
    <w:p w14:paraId="3FAA871A" w14:textId="77777777" w:rsidR="00EF2B8E" w:rsidRPr="00CD2F50" w:rsidRDefault="00EF2B8E" w:rsidP="00EF2B8E">
      <w:pPr>
        <w:rPr>
          <w:sz w:val="16"/>
        </w:rPr>
      </w:pPr>
      <w:r w:rsidRPr="00CD2F50">
        <w:rPr>
          <w:sz w:val="16"/>
        </w:rPr>
        <w:t xml:space="preserve">JUDY WOODRUFF: </w:t>
      </w:r>
      <w:r w:rsidRPr="00CD2F50">
        <w:rPr>
          <w:u w:val="single"/>
        </w:rPr>
        <w:t>During the Cold War, the U.S. military built an elaborate system to control the thousands of nuclear weapons in this country. There are many checks and balances, no officers who work with intercontinental ballistic missiles, nuclear armed aircraft, or nuclear submarines can launch missiles alone. They always work in</w:t>
      </w:r>
      <w:r w:rsidRPr="00CD2F50">
        <w:rPr>
          <w:sz w:val="16"/>
        </w:rPr>
        <w:t xml:space="preserve"> twos, or sometimes entire </w:t>
      </w:r>
      <w:r w:rsidRPr="00CD2F50">
        <w:rPr>
          <w:u w:val="single"/>
        </w:rPr>
        <w:t>teams</w:t>
      </w:r>
      <w:r w:rsidRPr="00CD2F50">
        <w:rPr>
          <w:sz w:val="16"/>
        </w:rPr>
        <w:t xml:space="preserve">. But there is an exception to that. The entire system is designed to respond to the sole decision of the president. This week, after watching President Trump’s campaign rally in Phoenix, the former director of national intelligence, retired General James Clapper, said on CNN that the president could be a threat to national security. (BEGIN VIDEO CLIP) JAMES CLAPPER, Former Director of National Intelligence: Having some understanding of the levers that a president can exercise, I worry about, frankly, you know, the access to the nuclear codes. In a fit of pique, he decides to do something about Kim Jong-un, there’s actually very little to stop him. The whole </w:t>
      </w:r>
      <w:proofErr w:type="gramStart"/>
      <w:r w:rsidRPr="00CD2F50">
        <w:rPr>
          <w:sz w:val="16"/>
        </w:rPr>
        <w:t>system’s</w:t>
      </w:r>
      <w:proofErr w:type="gramEnd"/>
      <w:r w:rsidRPr="00CD2F50">
        <w:rPr>
          <w:sz w:val="16"/>
        </w:rPr>
        <w:t xml:space="preserve"> built to insure rapid response if necessary. So, there’s very little in the way of controls over, you know, exercising a nuclear option, which is </w:t>
      </w:r>
      <w:proofErr w:type="gramStart"/>
      <w:r w:rsidRPr="00CD2F50">
        <w:rPr>
          <w:sz w:val="16"/>
        </w:rPr>
        <w:t>pretty damn</w:t>
      </w:r>
      <w:proofErr w:type="gramEnd"/>
      <w:r w:rsidRPr="00CD2F50">
        <w:rPr>
          <w:sz w:val="16"/>
        </w:rPr>
        <w:t xml:space="preserve"> scary. (END VIDEO CLIP) JUDY WOODRUFF: So, </w:t>
      </w:r>
      <w:r w:rsidRPr="00CD2F50">
        <w:rPr>
          <w:u w:val="single"/>
        </w:rPr>
        <w:t xml:space="preserve">what are the procedures for controlling the United States’ nuclear weapons? Who else is in the chain of command besides the president? </w:t>
      </w:r>
      <w:r w:rsidRPr="00CD2F50">
        <w:rPr>
          <w:sz w:val="16"/>
        </w:rPr>
        <w:t xml:space="preserve">For that, we turn to Peter </w:t>
      </w:r>
      <w:proofErr w:type="spellStart"/>
      <w:r w:rsidRPr="00CD2F50">
        <w:rPr>
          <w:sz w:val="16"/>
        </w:rPr>
        <w:t>Feaver</w:t>
      </w:r>
      <w:proofErr w:type="spellEnd"/>
      <w:r w:rsidRPr="00CD2F50">
        <w:rPr>
          <w:sz w:val="16"/>
        </w:rPr>
        <w:t xml:space="preserve">. He’s the author of “Guarding the Guardians: Civilian Control of Nuclear Weapons in the United States.” He served on the National Security Council staff during the George W. Bush administration. He’s now a professor at Duke University. Peter </w:t>
      </w:r>
      <w:proofErr w:type="spellStart"/>
      <w:r w:rsidRPr="00CD2F50">
        <w:rPr>
          <w:sz w:val="16"/>
        </w:rPr>
        <w:t>Feaver</w:t>
      </w:r>
      <w:proofErr w:type="spellEnd"/>
      <w:r w:rsidRPr="00CD2F50">
        <w:rPr>
          <w:sz w:val="16"/>
        </w:rPr>
        <w:t xml:space="preserve">, welcome back to the program. Let me start by asking you, </w:t>
      </w:r>
      <w:r w:rsidRPr="00CD2F50">
        <w:rPr>
          <w:u w:val="single"/>
        </w:rPr>
        <w:t xml:space="preserve">from a technical standpoint, what </w:t>
      </w:r>
      <w:proofErr w:type="gramStart"/>
      <w:r w:rsidRPr="00CD2F50">
        <w:rPr>
          <w:u w:val="single"/>
        </w:rPr>
        <w:t>has to</w:t>
      </w:r>
      <w:proofErr w:type="gramEnd"/>
      <w:r w:rsidRPr="00CD2F50">
        <w:rPr>
          <w:u w:val="single"/>
        </w:rPr>
        <w:t xml:space="preserve"> happen before the United States launches a nuclear attack on another country?</w:t>
      </w:r>
      <w:r w:rsidRPr="00CD2F50">
        <w:rPr>
          <w:sz w:val="16"/>
        </w:rPr>
        <w:t xml:space="preserve"> PETER FEAVER, Duke University: </w:t>
      </w:r>
      <w:r w:rsidRPr="00CD2F50">
        <w:rPr>
          <w:u w:val="single"/>
        </w:rPr>
        <w:t xml:space="preserve">Well, the </w:t>
      </w:r>
      <w:r w:rsidRPr="000C5287">
        <w:rPr>
          <w:highlight w:val="cyan"/>
          <w:u w:val="single"/>
        </w:rPr>
        <w:t xml:space="preserve">president </w:t>
      </w:r>
      <w:proofErr w:type="gramStart"/>
      <w:r w:rsidRPr="000C5287">
        <w:rPr>
          <w:highlight w:val="cyan"/>
          <w:u w:val="single"/>
        </w:rPr>
        <w:t>has to</w:t>
      </w:r>
      <w:proofErr w:type="gramEnd"/>
      <w:r w:rsidRPr="000C5287">
        <w:rPr>
          <w:highlight w:val="cyan"/>
          <w:u w:val="single"/>
        </w:rPr>
        <w:t xml:space="preserve"> give a </w:t>
      </w:r>
      <w:r w:rsidRPr="000C5287">
        <w:rPr>
          <w:b/>
          <w:iCs/>
          <w:highlight w:val="cyan"/>
          <w:u w:val="single"/>
          <w:bdr w:val="single" w:sz="24" w:space="0" w:color="auto"/>
        </w:rPr>
        <w:t>lawful</w:t>
      </w:r>
      <w:r w:rsidRPr="000C5287">
        <w:rPr>
          <w:highlight w:val="cyan"/>
          <w:u w:val="single"/>
        </w:rPr>
        <w:t xml:space="preserve"> order, and that</w:t>
      </w:r>
      <w:r w:rsidRPr="00CD2F50">
        <w:rPr>
          <w:u w:val="single"/>
        </w:rPr>
        <w:t xml:space="preserve"> order has to be </w:t>
      </w:r>
      <w:r w:rsidRPr="00CD2F50">
        <w:rPr>
          <w:b/>
          <w:iCs/>
          <w:u w:val="single"/>
          <w:bdr w:val="single" w:sz="24" w:space="0" w:color="auto"/>
        </w:rPr>
        <w:t>authentic</w:t>
      </w:r>
      <w:r w:rsidRPr="00CD2F50">
        <w:rPr>
          <w:u w:val="single"/>
        </w:rPr>
        <w:t xml:space="preserve"> and be </w:t>
      </w:r>
      <w:r w:rsidRPr="00CD2F50">
        <w:rPr>
          <w:b/>
          <w:iCs/>
          <w:u w:val="single"/>
          <w:bdr w:val="single" w:sz="24" w:space="0" w:color="auto"/>
        </w:rPr>
        <w:t>seen</w:t>
      </w:r>
      <w:r w:rsidRPr="00CD2F50">
        <w:rPr>
          <w:u w:val="single"/>
        </w:rPr>
        <w:t xml:space="preserve"> as authentic, because it’s validated by a code that he has carried with him or near his person at all times. And </w:t>
      </w:r>
      <w:r w:rsidRPr="000C5287">
        <w:rPr>
          <w:b/>
          <w:iCs/>
          <w:highlight w:val="cyan"/>
          <w:u w:val="single"/>
          <w:bdr w:val="single" w:sz="24" w:space="0" w:color="auto"/>
        </w:rPr>
        <w:t>that</w:t>
      </w:r>
      <w:r w:rsidRPr="00CD2F50">
        <w:rPr>
          <w:b/>
          <w:iCs/>
          <w:u w:val="single"/>
          <w:bdr w:val="single" w:sz="24" w:space="0" w:color="auto"/>
        </w:rPr>
        <w:t xml:space="preserve"> order </w:t>
      </w:r>
      <w:proofErr w:type="gramStart"/>
      <w:r w:rsidRPr="000C5287">
        <w:rPr>
          <w:b/>
          <w:iCs/>
          <w:highlight w:val="cyan"/>
          <w:u w:val="single"/>
          <w:bdr w:val="single" w:sz="24" w:space="0" w:color="auto"/>
        </w:rPr>
        <w:t>has to</w:t>
      </w:r>
      <w:proofErr w:type="gramEnd"/>
      <w:r w:rsidRPr="000C5287">
        <w:rPr>
          <w:b/>
          <w:iCs/>
          <w:highlight w:val="cyan"/>
          <w:u w:val="single"/>
          <w:bdr w:val="single" w:sz="24" w:space="0" w:color="auto"/>
        </w:rPr>
        <w:t xml:space="preserve"> pass through</w:t>
      </w:r>
      <w:r w:rsidRPr="00CD2F50">
        <w:rPr>
          <w:b/>
          <w:iCs/>
          <w:u w:val="single"/>
          <w:bdr w:val="single" w:sz="24" w:space="0" w:color="auto"/>
        </w:rPr>
        <w:t xml:space="preserve"> the </w:t>
      </w:r>
      <w:r w:rsidRPr="000C5287">
        <w:rPr>
          <w:b/>
          <w:iCs/>
          <w:highlight w:val="cyan"/>
          <w:u w:val="single"/>
          <w:bdr w:val="single" w:sz="24" w:space="0" w:color="auto"/>
        </w:rPr>
        <w:t>chain of command</w:t>
      </w:r>
      <w:r w:rsidRPr="00CD2F50">
        <w:rPr>
          <w:u w:val="single"/>
        </w:rPr>
        <w:t>, down to the subordinate elements where the nuclear weapons and the nuclear-tipped missile, the nuclear capable bombers, the submarines are. And that command would receive that authentic order and then launch accordingly</w:t>
      </w:r>
      <w:r w:rsidRPr="00CD2F50">
        <w:rPr>
          <w:sz w:val="16"/>
        </w:rPr>
        <w:t xml:space="preserve">. JUDY WOODRUFF: How many people are involved, and at what level are they? PETER FEAVER: Well, </w:t>
      </w:r>
      <w:r w:rsidRPr="00CD2F50">
        <w:rPr>
          <w:u w:val="single"/>
        </w:rPr>
        <w:t>it depends on the scenario</w:t>
      </w:r>
      <w:r w:rsidRPr="00CD2F50">
        <w:rPr>
          <w:sz w:val="16"/>
        </w:rPr>
        <w:t xml:space="preserve">, but </w:t>
      </w:r>
      <w:r w:rsidRPr="00CD2F50">
        <w:rPr>
          <w:u w:val="single"/>
        </w:rPr>
        <w:t>it’s true that the president doesn’t have to have his order OK’d by another person, that there’s not a two-man rule at the very top</w:t>
      </w:r>
      <w:r w:rsidRPr="00CD2F50">
        <w:rPr>
          <w:sz w:val="16"/>
        </w:rPr>
        <w:t xml:space="preserve">. The president alone makes the decision. </w:t>
      </w:r>
      <w:r w:rsidRPr="00CD2F50">
        <w:rPr>
          <w:b/>
          <w:iCs/>
          <w:u w:val="single"/>
          <w:bdr w:val="single" w:sz="24" w:space="0" w:color="auto"/>
        </w:rPr>
        <w:t xml:space="preserve">But </w:t>
      </w:r>
      <w:r w:rsidRPr="000C5287">
        <w:rPr>
          <w:b/>
          <w:iCs/>
          <w:highlight w:val="cyan"/>
          <w:u w:val="single"/>
          <w:bdr w:val="single" w:sz="24" w:space="0" w:color="auto"/>
        </w:rPr>
        <w:t>the president alone cannot carry out the decision</w:t>
      </w:r>
      <w:r w:rsidRPr="00CD2F50">
        <w:rPr>
          <w:sz w:val="16"/>
        </w:rPr>
        <w:t xml:space="preserve">. That </w:t>
      </w:r>
      <w:proofErr w:type="gramStart"/>
      <w:r w:rsidRPr="00CD2F50">
        <w:rPr>
          <w:sz w:val="16"/>
        </w:rPr>
        <w:t>has to</w:t>
      </w:r>
      <w:proofErr w:type="gramEnd"/>
      <w:r w:rsidRPr="00CD2F50">
        <w:rPr>
          <w:sz w:val="16"/>
        </w:rPr>
        <w:t xml:space="preserve"> — </w:t>
      </w:r>
      <w:r w:rsidRPr="00CD2F50">
        <w:rPr>
          <w:u w:val="single"/>
        </w:rPr>
        <w:t xml:space="preserve">that </w:t>
      </w:r>
      <w:r w:rsidRPr="000C5287">
        <w:rPr>
          <w:highlight w:val="cyan"/>
          <w:u w:val="single"/>
        </w:rPr>
        <w:t xml:space="preserve">decision has to be carried out </w:t>
      </w:r>
      <w:proofErr w:type="spellStart"/>
      <w:r w:rsidRPr="000C5287">
        <w:rPr>
          <w:highlight w:val="cyan"/>
          <w:u w:val="single"/>
        </w:rPr>
        <w:t>be</w:t>
      </w:r>
      <w:proofErr w:type="spellEnd"/>
      <w:r w:rsidRPr="000C5287">
        <w:rPr>
          <w:highlight w:val="cyan"/>
          <w:u w:val="single"/>
        </w:rPr>
        <w:t xml:space="preserve"> </w:t>
      </w:r>
      <w:r w:rsidRPr="000C5287">
        <w:rPr>
          <w:b/>
          <w:iCs/>
          <w:highlight w:val="cyan"/>
          <w:u w:val="single"/>
          <w:bdr w:val="single" w:sz="24" w:space="0" w:color="auto"/>
        </w:rPr>
        <w:t>many</w:t>
      </w:r>
      <w:r w:rsidRPr="00CD2F50">
        <w:rPr>
          <w:b/>
          <w:iCs/>
          <w:u w:val="single"/>
          <w:bdr w:val="single" w:sz="24" w:space="0" w:color="auto"/>
        </w:rPr>
        <w:t xml:space="preserve">, many </w:t>
      </w:r>
      <w:r w:rsidRPr="000C5287">
        <w:rPr>
          <w:b/>
          <w:iCs/>
          <w:highlight w:val="cyan"/>
          <w:u w:val="single"/>
          <w:bdr w:val="single" w:sz="24" w:space="0" w:color="auto"/>
        </w:rPr>
        <w:t>people</w:t>
      </w:r>
      <w:r w:rsidRPr="000C5287">
        <w:rPr>
          <w:highlight w:val="cyan"/>
          <w:u w:val="single"/>
        </w:rPr>
        <w:t xml:space="preserve"> further down</w:t>
      </w:r>
      <w:r w:rsidRPr="00CD2F50">
        <w:rPr>
          <w:u w:val="single"/>
        </w:rPr>
        <w:t xml:space="preserve"> in the chain of command</w:t>
      </w:r>
      <w:r w:rsidRPr="00CD2F50">
        <w:rPr>
          <w:sz w:val="16"/>
        </w:rPr>
        <w:t>. So</w:t>
      </w:r>
      <w:r w:rsidRPr="00CD2F50">
        <w:rPr>
          <w:u w:val="single"/>
        </w:rPr>
        <w:t>, for the question raised by General James Clapper’s concern, context matters</w:t>
      </w:r>
      <w:r w:rsidRPr="00CD2F50">
        <w:rPr>
          <w:sz w:val="16"/>
        </w:rPr>
        <w:t xml:space="preserve">. </w:t>
      </w:r>
      <w:r w:rsidRPr="000C5287">
        <w:rPr>
          <w:highlight w:val="cyan"/>
          <w:u w:val="single"/>
        </w:rPr>
        <w:t>There’s</w:t>
      </w:r>
      <w:r w:rsidRPr="00CD2F50">
        <w:rPr>
          <w:u w:val="single"/>
        </w:rPr>
        <w:t xml:space="preserve"> ample </w:t>
      </w:r>
      <w:r w:rsidRPr="000C5287">
        <w:rPr>
          <w:highlight w:val="cyan"/>
          <w:u w:val="single"/>
        </w:rPr>
        <w:t>opportunity for the rest of the system to put pressure, change the president’s mind</w:t>
      </w:r>
      <w:r w:rsidRPr="00CD2F50">
        <w:rPr>
          <w:u w:val="single"/>
        </w:rPr>
        <w:t xml:space="preserve"> under scenario of say preventive war, where the president and his team is </w:t>
      </w:r>
      <w:r w:rsidRPr="000C5287">
        <w:rPr>
          <w:highlight w:val="cyan"/>
          <w:u w:val="single"/>
        </w:rPr>
        <w:t>trying to</w:t>
      </w:r>
      <w:r w:rsidRPr="00CD2F50">
        <w:rPr>
          <w:sz w:val="16"/>
        </w:rPr>
        <w:t xml:space="preserve"> decide, do we </w:t>
      </w:r>
      <w:r w:rsidRPr="000C5287">
        <w:rPr>
          <w:highlight w:val="cyan"/>
          <w:u w:val="single"/>
        </w:rPr>
        <w:t>launch an attack</w:t>
      </w:r>
      <w:r w:rsidRPr="00CD2F50">
        <w:rPr>
          <w:u w:val="single"/>
        </w:rPr>
        <w:t xml:space="preserve"> against a country</w:t>
      </w:r>
      <w:r w:rsidRPr="00CD2F50">
        <w:rPr>
          <w:sz w:val="16"/>
        </w:rPr>
        <w:t xml:space="preserve"> </w:t>
      </w:r>
      <w:r w:rsidRPr="00CD2F50">
        <w:rPr>
          <w:u w:val="single"/>
        </w:rPr>
        <w:t>before they cross some</w:t>
      </w:r>
      <w:r w:rsidRPr="00CD2F50">
        <w:rPr>
          <w:sz w:val="16"/>
        </w:rPr>
        <w:t xml:space="preserve"> proliferation </w:t>
      </w:r>
      <w:r w:rsidRPr="00CD2F50">
        <w:rPr>
          <w:u w:val="single"/>
        </w:rPr>
        <w:t>threshold</w:t>
      </w:r>
      <w:r w:rsidRPr="00CD2F50">
        <w:rPr>
          <w:sz w:val="16"/>
        </w:rPr>
        <w:t xml:space="preserve">. That was a decision </w:t>
      </w:r>
      <w:r w:rsidRPr="00CD2F50">
        <w:rPr>
          <w:u w:val="single"/>
        </w:rPr>
        <w:t xml:space="preserve">that </w:t>
      </w:r>
      <w:r w:rsidRPr="000C5287">
        <w:rPr>
          <w:highlight w:val="cyan"/>
          <w:u w:val="single"/>
        </w:rPr>
        <w:t>would take</w:t>
      </w:r>
      <w:r w:rsidRPr="00CD2F50">
        <w:rPr>
          <w:u w:val="single"/>
        </w:rPr>
        <w:t xml:space="preserve"> </w:t>
      </w:r>
      <w:r w:rsidRPr="00CD2F50">
        <w:rPr>
          <w:b/>
          <w:iCs/>
          <w:u w:val="single"/>
          <w:bdr w:val="single" w:sz="24" w:space="0" w:color="auto"/>
        </w:rPr>
        <w:t xml:space="preserve">weeks or </w:t>
      </w:r>
      <w:r w:rsidRPr="000C5287">
        <w:rPr>
          <w:b/>
          <w:iCs/>
          <w:highlight w:val="cyan"/>
          <w:u w:val="single"/>
          <w:bdr w:val="single" w:sz="24" w:space="0" w:color="auto"/>
        </w:rPr>
        <w:t>months</w:t>
      </w:r>
      <w:r w:rsidRPr="00CD2F50">
        <w:rPr>
          <w:u w:val="single"/>
        </w:rPr>
        <w:t>, and they have plenty of opportunity for the president’s advisers to shape that decision</w:t>
      </w:r>
      <w:r w:rsidRPr="00CD2F50">
        <w:rPr>
          <w:sz w:val="16"/>
        </w:rPr>
        <w:t xml:space="preserve">. JUDY WOODRUFF: You’re saying </w:t>
      </w:r>
      <w:r w:rsidRPr="00CD2F50">
        <w:rPr>
          <w:u w:val="single"/>
        </w:rPr>
        <w:t>there are checks and balances in the decision-making process leading up to the point where the president makes the decision</w:t>
      </w:r>
      <w:r w:rsidRPr="00CD2F50">
        <w:rPr>
          <w:sz w:val="16"/>
        </w:rPr>
        <w:t xml:space="preserve">, but after that, less so? PETER FEAVER: </w:t>
      </w:r>
      <w:r w:rsidRPr="000C5287">
        <w:rPr>
          <w:highlight w:val="cyan"/>
          <w:u w:val="single"/>
        </w:rPr>
        <w:t>After that, the system is designed to move</w:t>
      </w:r>
      <w:r w:rsidRPr="000C5287">
        <w:rPr>
          <w:sz w:val="16"/>
          <w:highlight w:val="cyan"/>
        </w:rPr>
        <w:t xml:space="preserve"> </w:t>
      </w:r>
      <w:r w:rsidRPr="000C5287">
        <w:rPr>
          <w:highlight w:val="cyan"/>
          <w:u w:val="single"/>
        </w:rPr>
        <w:t>very</w:t>
      </w:r>
      <w:r w:rsidRPr="00CD2F50">
        <w:rPr>
          <w:sz w:val="16"/>
        </w:rPr>
        <w:t xml:space="preserve">, very </w:t>
      </w:r>
      <w:r w:rsidRPr="000C5287">
        <w:rPr>
          <w:highlight w:val="cyan"/>
          <w:u w:val="single"/>
        </w:rPr>
        <w:t>quickly</w:t>
      </w:r>
      <w:r w:rsidRPr="00CD2F50">
        <w:rPr>
          <w:sz w:val="16"/>
        </w:rPr>
        <w:t xml:space="preserve">, and the decision is designed to respond </w:t>
      </w:r>
      <w:r w:rsidRPr="000C5287">
        <w:rPr>
          <w:highlight w:val="cyan"/>
          <w:u w:val="single"/>
        </w:rPr>
        <w:t>in the extreme case</w:t>
      </w:r>
      <w:r w:rsidRPr="00CD2F50">
        <w:rPr>
          <w:u w:val="single"/>
        </w:rPr>
        <w:t xml:space="preserve"> where the president is</w:t>
      </w:r>
      <w:r w:rsidRPr="00CD2F50">
        <w:rPr>
          <w:sz w:val="16"/>
        </w:rPr>
        <w:t xml:space="preserve"> woken up in the middle of the night, he has 30 minutes to make a decision because he’s </w:t>
      </w:r>
      <w:r w:rsidRPr="00CD2F50">
        <w:rPr>
          <w:u w:val="single"/>
        </w:rPr>
        <w:t xml:space="preserve">told by his advisers, </w:t>
      </w:r>
      <w:r w:rsidRPr="000C5287">
        <w:rPr>
          <w:highlight w:val="cyan"/>
          <w:u w:val="single"/>
        </w:rPr>
        <w:t>if we don’t act now</w:t>
      </w:r>
      <w:r w:rsidRPr="00CD2F50">
        <w:rPr>
          <w:sz w:val="16"/>
        </w:rPr>
        <w:t xml:space="preserve">, such and such </w:t>
      </w:r>
      <w:r w:rsidRPr="000C5287">
        <w:rPr>
          <w:highlight w:val="cyan"/>
          <w:u w:val="single"/>
        </w:rPr>
        <w:t>a</w:t>
      </w:r>
      <w:r w:rsidRPr="00CD2F50">
        <w:rPr>
          <w:u w:val="single"/>
        </w:rPr>
        <w:t xml:space="preserve"> </w:t>
      </w:r>
      <w:r w:rsidRPr="000C5287">
        <w:rPr>
          <w:highlight w:val="cyan"/>
          <w:u w:val="single"/>
        </w:rPr>
        <w:t>country will</w:t>
      </w:r>
      <w:r w:rsidRPr="00CD2F50">
        <w:rPr>
          <w:u w:val="single"/>
        </w:rPr>
        <w:t xml:space="preserve"> be about to </w:t>
      </w:r>
      <w:r w:rsidRPr="000C5287">
        <w:rPr>
          <w:highlight w:val="cyan"/>
          <w:u w:val="single"/>
        </w:rPr>
        <w:t>launch</w:t>
      </w:r>
      <w:r w:rsidRPr="00CD2F50">
        <w:rPr>
          <w:u w:val="single"/>
        </w:rPr>
        <w:t xml:space="preserve"> a missile against the United States</w:t>
      </w:r>
      <w:r w:rsidRPr="00CD2F50">
        <w:rPr>
          <w:sz w:val="16"/>
        </w:rPr>
        <w:t xml:space="preserve"> that will cause untold destruction, say, to the city of Los Angeles. Mr. President, you must decide now. The president would have limited time to make that decision. Once he made the decision, then the system is trained to implement that very quickly. </w:t>
      </w:r>
      <w:r w:rsidRPr="00CD2F50">
        <w:rPr>
          <w:u w:val="single"/>
        </w:rPr>
        <w:t>But what critics worry about, and when you hear them talking about particularly what I call the bar man scenario,</w:t>
      </w:r>
      <w:r w:rsidRPr="00CD2F50">
        <w:rPr>
          <w:sz w:val="16"/>
        </w:rPr>
        <w:t xml:space="preserve"> when you’re talking to folks over a drink at a bar, to say, </w:t>
      </w:r>
      <w:r w:rsidRPr="00CD2F50">
        <w:rPr>
          <w:u w:val="single"/>
        </w:rPr>
        <w:t>what if the president wakes up in the middle of the night, gets angry, gets in a tweet storm, and then tries to launch a nuclear weapon</w:t>
      </w:r>
      <w:r w:rsidRPr="00CD2F50">
        <w:rPr>
          <w:sz w:val="16"/>
        </w:rPr>
        <w:t xml:space="preserve"> — </w:t>
      </w:r>
      <w:r w:rsidRPr="00CD2F50">
        <w:rPr>
          <w:b/>
          <w:iCs/>
          <w:u w:val="single"/>
          <w:bdr w:val="single" w:sz="24" w:space="0" w:color="auto"/>
        </w:rPr>
        <w:t>the system is not designed to respond quickly in that case</w:t>
      </w:r>
      <w:r w:rsidRPr="00CD2F50">
        <w:rPr>
          <w:u w:val="single"/>
        </w:rPr>
        <w:t xml:space="preserve">. He would issue the order, but as he is issuing the order, </w:t>
      </w:r>
      <w:r w:rsidRPr="000C5287">
        <w:rPr>
          <w:highlight w:val="cyan"/>
          <w:u w:val="single"/>
        </w:rPr>
        <w:t>he would</w:t>
      </w:r>
      <w:r w:rsidRPr="00CD2F50">
        <w:rPr>
          <w:u w:val="single"/>
        </w:rPr>
        <w:t xml:space="preserve"> also </w:t>
      </w:r>
      <w:r w:rsidRPr="000C5287">
        <w:rPr>
          <w:highlight w:val="cyan"/>
          <w:u w:val="single"/>
        </w:rPr>
        <w:t xml:space="preserve">be </w:t>
      </w:r>
      <w:r w:rsidRPr="000C5287">
        <w:rPr>
          <w:b/>
          <w:iCs/>
          <w:highlight w:val="cyan"/>
          <w:u w:val="single"/>
          <w:bdr w:val="single" w:sz="24" w:space="0" w:color="auto"/>
        </w:rPr>
        <w:t>alerting the chain of command</w:t>
      </w:r>
      <w:r w:rsidRPr="00CD2F50">
        <w:rPr>
          <w:b/>
          <w:iCs/>
          <w:u w:val="single"/>
          <w:bdr w:val="single" w:sz="24" w:space="0" w:color="auto"/>
        </w:rPr>
        <w:t xml:space="preserve"> that </w:t>
      </w:r>
      <w:r w:rsidRPr="000C5287">
        <w:rPr>
          <w:b/>
          <w:iCs/>
          <w:highlight w:val="cyan"/>
          <w:u w:val="single"/>
          <w:bdr w:val="single" w:sz="24" w:space="0" w:color="auto"/>
        </w:rPr>
        <w:t>he’s just come up with this crazy decision</w:t>
      </w:r>
      <w:r w:rsidRPr="00CD2F50">
        <w:rPr>
          <w:sz w:val="16"/>
        </w:rPr>
        <w:t xml:space="preserve">. </w:t>
      </w:r>
      <w:r w:rsidRPr="00CD2F50">
        <w:rPr>
          <w:u w:val="single"/>
        </w:rPr>
        <w:t xml:space="preserve">And that chain of command, </w:t>
      </w:r>
      <w:r w:rsidRPr="00CD2F50">
        <w:rPr>
          <w:sz w:val="16"/>
        </w:rPr>
        <w:t xml:space="preserve">while </w:t>
      </w:r>
      <w:r w:rsidRPr="00CD2F50">
        <w:rPr>
          <w:u w:val="single"/>
        </w:rPr>
        <w:t>not legally required and</w:t>
      </w:r>
      <w:r w:rsidRPr="00CD2F50">
        <w:rPr>
          <w:sz w:val="16"/>
        </w:rPr>
        <w:t xml:space="preserve"> while </w:t>
      </w:r>
      <w:r w:rsidRPr="00CD2F50">
        <w:rPr>
          <w:u w:val="single"/>
        </w:rPr>
        <w:t xml:space="preserve">not technically required to agree with the president, </w:t>
      </w:r>
      <w:r w:rsidRPr="00CD2F50">
        <w:rPr>
          <w:b/>
          <w:iCs/>
          <w:u w:val="single"/>
          <w:bdr w:val="single" w:sz="24" w:space="0" w:color="auto"/>
        </w:rPr>
        <w:t>in practice</w:t>
      </w:r>
      <w:r w:rsidRPr="00CD2F50">
        <w:rPr>
          <w:u w:val="single"/>
        </w:rPr>
        <w:t xml:space="preserve">, the </w:t>
      </w:r>
      <w:r w:rsidRPr="000C5287">
        <w:rPr>
          <w:highlight w:val="cyan"/>
          <w:u w:val="single"/>
        </w:rPr>
        <w:t xml:space="preserve">chain of command would have </w:t>
      </w:r>
      <w:r w:rsidRPr="000C5287">
        <w:rPr>
          <w:b/>
          <w:iCs/>
          <w:highlight w:val="cyan"/>
          <w:u w:val="single"/>
          <w:bdr w:val="single" w:sz="24" w:space="0" w:color="auto"/>
        </w:rPr>
        <w:t>ample opportunity to walk that decision back</w:t>
      </w:r>
      <w:r w:rsidRPr="00CD2F50">
        <w:rPr>
          <w:u w:val="single"/>
        </w:rPr>
        <w:t>. If the president is banging on the table in anger with no provocation, I don’t think the system would respond the way the critics worry about</w:t>
      </w:r>
      <w:r w:rsidRPr="00CD2F50">
        <w:rPr>
          <w:sz w:val="16"/>
        </w:rPr>
        <w:t xml:space="preserve">. </w:t>
      </w:r>
      <w:r w:rsidRPr="00CD2F50">
        <w:rPr>
          <w:u w:val="single"/>
        </w:rPr>
        <w:t>If the president reaches the decision after conferring with his advisers and then makes the decision, then the system will carry out the order</w:t>
      </w:r>
      <w:r w:rsidRPr="00CD2F50">
        <w:rPr>
          <w:sz w:val="16"/>
        </w:rPr>
        <w:t xml:space="preserve">. JUDY WOODRUFF: So, is General Clapper right to be worried is my question? And how much concern is there in the nuclear expert community about this? PETER FEAVER: Well, there is a division of opinion, and some of the experts point out that the system would be safer if we added a two-man rule at the top. Not sure that would be constitutional. Or if we added more technical limitations that would require more sub-elements of the chain of command to be consulted, technically require them to be consulted. I think that would be — reforms that would be worth considering. </w:t>
      </w:r>
      <w:r w:rsidRPr="00CD2F50">
        <w:rPr>
          <w:u w:val="single"/>
        </w:rPr>
        <w:t>But the idea that the president could wake up without any preparation of the national security team and then order a launch, just bang on the table, accidentally hit the button and send the missiles flying, that I don’t think is a reasonable worry</w:t>
      </w:r>
      <w:r w:rsidRPr="00CD2F50">
        <w:rPr>
          <w:sz w:val="16"/>
        </w:rPr>
        <w:t xml:space="preserve">. I believe what General Clapper was talking about was that middle scenario, the president has only 30 minutes to decide, the system will carry out his decision in that moment, and I think General Clapper was asking questions about how good a decision would the president make under those conditions. JUDY WOODRUFF: Professor Peter </w:t>
      </w:r>
      <w:proofErr w:type="spellStart"/>
      <w:r w:rsidRPr="00CD2F50">
        <w:rPr>
          <w:sz w:val="16"/>
        </w:rPr>
        <w:t>Feaver</w:t>
      </w:r>
      <w:proofErr w:type="spellEnd"/>
      <w:r w:rsidRPr="00CD2F50">
        <w:rPr>
          <w:sz w:val="16"/>
        </w:rPr>
        <w:t>, we thank you very much. PETER FEAVER: Thank you for having me.</w:t>
      </w:r>
    </w:p>
    <w:p w14:paraId="0C0DD65A" w14:textId="77777777" w:rsidR="00EF2B8E" w:rsidRDefault="00EF2B8E" w:rsidP="00EF2B8E"/>
    <w:p w14:paraId="09E4EF60" w14:textId="77777777" w:rsidR="00EF2B8E" w:rsidRPr="00CD2F50" w:rsidRDefault="00EF2B8E" w:rsidP="00EF2B8E">
      <w:pPr>
        <w:pStyle w:val="Heading4"/>
      </w:pPr>
      <w:r>
        <w:t xml:space="preserve">Check with the Executive solve their offense but don’t take out ours </w:t>
      </w:r>
    </w:p>
    <w:p w14:paraId="2EBFDD97" w14:textId="77777777" w:rsidR="00EF2B8E" w:rsidRPr="00CD2F50" w:rsidRDefault="00EF2B8E" w:rsidP="00EF2B8E">
      <w:r w:rsidRPr="00CD2F50">
        <w:rPr>
          <w:b/>
          <w:bCs/>
          <w:sz w:val="26"/>
        </w:rPr>
        <w:t>EPSC 17</w:t>
      </w:r>
      <w:r w:rsidRPr="00CD2F50">
        <w:t xml:space="preserve"> – European Political Strategy Centre, the European Commission’s in-house think tank, 2/14/17, “The Trump Presidency: Policy Outlook, Scenarios and Possible Implications for the EU,” https://ec.europa.eu/epsc/sites/epsc/files/epsc-brief-the-trump-presidency.pdf.pdf</w:t>
      </w:r>
    </w:p>
    <w:p w14:paraId="11A4A7AD" w14:textId="77777777" w:rsidR="00EF2B8E" w:rsidRDefault="00EF2B8E" w:rsidP="00EF2B8E">
      <w:pPr>
        <w:rPr>
          <w:sz w:val="16"/>
        </w:rPr>
      </w:pPr>
      <w:r w:rsidRPr="00CD2F50">
        <w:rPr>
          <w:u w:val="single"/>
        </w:rPr>
        <w:t xml:space="preserve">The American democratic system has </w:t>
      </w:r>
      <w:r w:rsidRPr="000C5287">
        <w:rPr>
          <w:highlight w:val="cyan"/>
          <w:u w:val="single"/>
        </w:rPr>
        <w:t>a number of ‘checks and balances’</w:t>
      </w:r>
      <w:r w:rsidRPr="00CD2F50">
        <w:rPr>
          <w:u w:val="single"/>
        </w:rPr>
        <w:t xml:space="preserve"> that</w:t>
      </w:r>
      <w:r w:rsidRPr="00CD2F50">
        <w:rPr>
          <w:sz w:val="16"/>
        </w:rPr>
        <w:t xml:space="preserve"> seek to </w:t>
      </w:r>
      <w:r w:rsidRPr="000C5287">
        <w:rPr>
          <w:highlight w:val="cyan"/>
          <w:u w:val="single"/>
        </w:rPr>
        <w:t>constrain</w:t>
      </w:r>
      <w:r w:rsidRPr="00CD2F50">
        <w:rPr>
          <w:u w:val="single"/>
        </w:rPr>
        <w:t xml:space="preserve"> the power of </w:t>
      </w:r>
      <w:r w:rsidRPr="000C5287">
        <w:rPr>
          <w:highlight w:val="cyan"/>
          <w:u w:val="single"/>
        </w:rPr>
        <w:t>the Executive</w:t>
      </w:r>
      <w:r w:rsidRPr="00CD2F50">
        <w:rPr>
          <w:u w:val="single"/>
        </w:rPr>
        <w:t xml:space="preserve"> Office</w:t>
      </w:r>
      <w:r w:rsidRPr="00CD2F50">
        <w:rPr>
          <w:sz w:val="16"/>
        </w:rPr>
        <w:t xml:space="preserve">. </w:t>
      </w:r>
      <w:r w:rsidRPr="000C5287">
        <w:rPr>
          <w:highlight w:val="cyan"/>
          <w:u w:val="single"/>
        </w:rPr>
        <w:t>Although</w:t>
      </w:r>
      <w:r w:rsidRPr="00CD2F50">
        <w:rPr>
          <w:sz w:val="16"/>
        </w:rPr>
        <w:t xml:space="preserve"> the first weeks of the </w:t>
      </w:r>
      <w:r w:rsidRPr="000C5287">
        <w:rPr>
          <w:highlight w:val="cyan"/>
          <w:u w:val="single"/>
        </w:rPr>
        <w:t>Trump</w:t>
      </w:r>
      <w:r w:rsidRPr="00CD2F50">
        <w:rPr>
          <w:sz w:val="16"/>
        </w:rPr>
        <w:t xml:space="preserve"> administration </w:t>
      </w:r>
      <w:r w:rsidRPr="000C5287">
        <w:rPr>
          <w:highlight w:val="cyan"/>
          <w:u w:val="single"/>
        </w:rPr>
        <w:t>seemed to point to</w:t>
      </w:r>
      <w:r w:rsidRPr="00CD2F50">
        <w:rPr>
          <w:u w:val="single"/>
        </w:rPr>
        <w:t xml:space="preserve"> a clear </w:t>
      </w:r>
      <w:r w:rsidRPr="000C5287">
        <w:rPr>
          <w:highlight w:val="cyan"/>
          <w:u w:val="single"/>
        </w:rPr>
        <w:t>dominance of the President’s inner circle</w:t>
      </w:r>
      <w:r w:rsidRPr="00CD2F50">
        <w:rPr>
          <w:sz w:val="16"/>
        </w:rPr>
        <w:t xml:space="preserve"> in his decision-making, </w:t>
      </w:r>
      <w:r w:rsidRPr="00CD2F50">
        <w:rPr>
          <w:u w:val="single"/>
        </w:rPr>
        <w:t xml:space="preserve">the </w:t>
      </w:r>
      <w:r w:rsidRPr="000C5287">
        <w:rPr>
          <w:b/>
          <w:iCs/>
          <w:highlight w:val="cyan"/>
          <w:u w:val="single"/>
          <w:bdr w:val="single" w:sz="24" w:space="0" w:color="auto"/>
        </w:rPr>
        <w:t>reality</w:t>
      </w:r>
      <w:r w:rsidRPr="000C5287">
        <w:rPr>
          <w:highlight w:val="cyan"/>
          <w:u w:val="single"/>
        </w:rPr>
        <w:t xml:space="preserve"> of the</w:t>
      </w:r>
      <w:r w:rsidRPr="00CD2F50">
        <w:rPr>
          <w:u w:val="single"/>
        </w:rPr>
        <w:t xml:space="preserve"> complex political, </w:t>
      </w:r>
      <w:r w:rsidRPr="000C5287">
        <w:rPr>
          <w:highlight w:val="cyan"/>
          <w:u w:val="single"/>
        </w:rPr>
        <w:t>institutional</w:t>
      </w:r>
      <w:r w:rsidRPr="00CD2F50">
        <w:rPr>
          <w:u w:val="single"/>
        </w:rPr>
        <w:t xml:space="preserve"> and </w:t>
      </w:r>
      <w:r w:rsidRPr="000C5287">
        <w:rPr>
          <w:highlight w:val="cyan"/>
          <w:u w:val="single"/>
        </w:rPr>
        <w:t>legal environment</w:t>
      </w:r>
      <w:r w:rsidRPr="00CD2F50">
        <w:rPr>
          <w:sz w:val="16"/>
        </w:rPr>
        <w:t xml:space="preserve"> </w:t>
      </w:r>
      <w:r w:rsidRPr="000C5287">
        <w:rPr>
          <w:highlight w:val="cyan"/>
          <w:u w:val="single"/>
        </w:rPr>
        <w:t>already</w:t>
      </w:r>
      <w:r w:rsidRPr="00CD2F50">
        <w:rPr>
          <w:sz w:val="16"/>
        </w:rPr>
        <w:t xml:space="preserve"> </w:t>
      </w:r>
      <w:r w:rsidRPr="00CD2F50">
        <w:rPr>
          <w:b/>
          <w:iCs/>
          <w:u w:val="single"/>
          <w:bdr w:val="single" w:sz="24" w:space="0" w:color="auto"/>
        </w:rPr>
        <w:t xml:space="preserve">appears to be </w:t>
      </w:r>
      <w:r w:rsidRPr="000C5287">
        <w:rPr>
          <w:b/>
          <w:iCs/>
          <w:highlight w:val="cyan"/>
          <w:u w:val="single"/>
          <w:bdr w:val="single" w:sz="24" w:space="0" w:color="auto"/>
        </w:rPr>
        <w:t>catch</w:t>
      </w:r>
      <w:r w:rsidRPr="00CD2F50">
        <w:rPr>
          <w:b/>
          <w:iCs/>
          <w:u w:val="single"/>
          <w:bdr w:val="single" w:sz="24" w:space="0" w:color="auto"/>
        </w:rPr>
        <w:t xml:space="preserve">ing </w:t>
      </w:r>
      <w:r w:rsidRPr="000C5287">
        <w:rPr>
          <w:b/>
          <w:iCs/>
          <w:highlight w:val="cyan"/>
          <w:u w:val="single"/>
          <w:bdr w:val="single" w:sz="24" w:space="0" w:color="auto"/>
        </w:rPr>
        <w:t>up with the White House</w:t>
      </w:r>
      <w:r w:rsidRPr="00CD2F50">
        <w:rPr>
          <w:sz w:val="16"/>
        </w:rPr>
        <w:t xml:space="preserve">. </w:t>
      </w:r>
      <w:r w:rsidRPr="004F5C41">
        <w:rPr>
          <w:sz w:val="16"/>
        </w:rPr>
        <w:t>The temporary suspension of the Muslim ‘travel ban’ that was ordered by a Washington State federal judge and subsequently upheld by a federal appeals court, illustrates this point, as does President Trump’s own admission that the replacement of Obama’s Affordable Care Act may only take place in 2018, despite his first Executive Order being aimed at speeding up the process</w:t>
      </w:r>
      <w:r w:rsidRPr="00CD2F50">
        <w:rPr>
          <w:sz w:val="16"/>
        </w:rPr>
        <w:t xml:space="preserve">. The </w:t>
      </w:r>
      <w:r w:rsidRPr="000C5287">
        <w:rPr>
          <w:highlight w:val="cyan"/>
          <w:u w:val="single"/>
        </w:rPr>
        <w:t>resignation of the National Security Advisor</w:t>
      </w:r>
      <w:r w:rsidRPr="00CD2F50">
        <w:rPr>
          <w:sz w:val="16"/>
        </w:rPr>
        <w:t xml:space="preserve"> less than one month into the new administration, on allegations that he had illegally discussed US policy with a Russian diplomat before the president’s inauguration, </w:t>
      </w:r>
      <w:r w:rsidRPr="000C5287">
        <w:rPr>
          <w:highlight w:val="cyan"/>
          <w:u w:val="single"/>
        </w:rPr>
        <w:t>is</w:t>
      </w:r>
      <w:r w:rsidRPr="00CD2F50">
        <w:rPr>
          <w:u w:val="single"/>
        </w:rPr>
        <w:t xml:space="preserve"> just </w:t>
      </w:r>
      <w:r w:rsidRPr="000C5287">
        <w:rPr>
          <w:highlight w:val="cyan"/>
          <w:u w:val="single"/>
        </w:rPr>
        <w:t>another</w:t>
      </w:r>
      <w:r w:rsidRPr="00CD2F50">
        <w:rPr>
          <w:u w:val="single"/>
        </w:rPr>
        <w:t xml:space="preserve"> example of this </w:t>
      </w:r>
      <w:r w:rsidRPr="000C5287">
        <w:rPr>
          <w:b/>
          <w:iCs/>
          <w:highlight w:val="cyan"/>
          <w:u w:val="single"/>
          <w:bdr w:val="single" w:sz="24" w:space="0" w:color="auto"/>
        </w:rPr>
        <w:t>reality check</w:t>
      </w:r>
      <w:r w:rsidRPr="00CD2F50">
        <w:rPr>
          <w:sz w:val="16"/>
        </w:rPr>
        <w:t xml:space="preserve">. The workings of </w:t>
      </w:r>
      <w:r w:rsidRPr="00CD2F50">
        <w:rPr>
          <w:u w:val="single"/>
        </w:rPr>
        <w:t xml:space="preserve">the Washington </w:t>
      </w:r>
      <w:r w:rsidRPr="000C5287">
        <w:rPr>
          <w:highlight w:val="cyan"/>
          <w:u w:val="single"/>
        </w:rPr>
        <w:t>bureaucracy and</w:t>
      </w:r>
      <w:r w:rsidRPr="00CD2F50">
        <w:rPr>
          <w:u w:val="single"/>
        </w:rPr>
        <w:t xml:space="preserve"> the </w:t>
      </w:r>
      <w:r w:rsidRPr="000C5287">
        <w:rPr>
          <w:highlight w:val="cyan"/>
          <w:u w:val="single"/>
        </w:rPr>
        <w:t>influence of</w:t>
      </w:r>
      <w:r w:rsidRPr="00CD2F50">
        <w:rPr>
          <w:u w:val="single"/>
        </w:rPr>
        <w:t xml:space="preserve"> the more </w:t>
      </w:r>
      <w:r w:rsidRPr="000C5287">
        <w:rPr>
          <w:highlight w:val="cyan"/>
          <w:u w:val="single"/>
        </w:rPr>
        <w:t>experienced members of the</w:t>
      </w:r>
      <w:r w:rsidRPr="00CD2F50">
        <w:rPr>
          <w:u w:val="single"/>
        </w:rPr>
        <w:t xml:space="preserve"> new US </w:t>
      </w:r>
      <w:r w:rsidRPr="000C5287">
        <w:rPr>
          <w:highlight w:val="cyan"/>
          <w:u w:val="single"/>
        </w:rPr>
        <w:t>administration may</w:t>
      </w:r>
      <w:r w:rsidRPr="00CD2F50">
        <w:rPr>
          <w:sz w:val="16"/>
        </w:rPr>
        <w:t xml:space="preserve"> help to </w:t>
      </w:r>
      <w:r w:rsidRPr="000C5287">
        <w:rPr>
          <w:b/>
          <w:iCs/>
          <w:highlight w:val="cyan"/>
          <w:u w:val="single"/>
          <w:bdr w:val="single" w:sz="24" w:space="0" w:color="auto"/>
        </w:rPr>
        <w:t>restrain</w:t>
      </w:r>
      <w:r w:rsidRPr="00CD2F50">
        <w:rPr>
          <w:b/>
          <w:iCs/>
          <w:u w:val="single"/>
          <w:bdr w:val="single" w:sz="24" w:space="0" w:color="auto"/>
        </w:rPr>
        <w:t xml:space="preserve"> the most </w:t>
      </w:r>
      <w:r w:rsidRPr="000C5287">
        <w:rPr>
          <w:b/>
          <w:iCs/>
          <w:highlight w:val="cyan"/>
          <w:u w:val="single"/>
          <w:bdr w:val="single" w:sz="24" w:space="0" w:color="auto"/>
        </w:rPr>
        <w:t>radical</w:t>
      </w:r>
      <w:r w:rsidRPr="00CD2F50">
        <w:rPr>
          <w:b/>
          <w:iCs/>
          <w:u w:val="single"/>
          <w:bdr w:val="single" w:sz="24" w:space="0" w:color="auto"/>
        </w:rPr>
        <w:t xml:space="preserve"> and </w:t>
      </w:r>
      <w:r w:rsidRPr="000C5287">
        <w:rPr>
          <w:b/>
          <w:iCs/>
          <w:highlight w:val="cyan"/>
          <w:u w:val="single"/>
          <w:bdr w:val="single" w:sz="24" w:space="0" w:color="auto"/>
        </w:rPr>
        <w:t>unorthodox impulses of the presidential team</w:t>
      </w:r>
      <w:r w:rsidRPr="000C5287">
        <w:rPr>
          <w:highlight w:val="cyan"/>
          <w:u w:val="single"/>
        </w:rPr>
        <w:t xml:space="preserve"> and mitigate attempts to upend current policy</w:t>
      </w:r>
      <w:r w:rsidRPr="00CD2F50">
        <w:rPr>
          <w:u w:val="single"/>
        </w:rPr>
        <w:t xml:space="preserve"> fundamentals</w:t>
      </w:r>
      <w:r w:rsidRPr="00CD2F50">
        <w:rPr>
          <w:sz w:val="16"/>
        </w:rPr>
        <w:t>. Nonetheless, the EU ought to assume that President Trump will attempt to see through his revisionist campaign agenda. This means that at least three scenarios are possible for the future government of the US, under a leader that has never held public office, has no military experience and seems to thrive on disruption and uncertainty. The scenarios are not fully distinct from one another and might overlap on some issues. But in a context of growing uncertainty and volatility each has implications for Europe and the European Union.</w:t>
      </w:r>
    </w:p>
    <w:p w14:paraId="74C145B3" w14:textId="77777777" w:rsidR="00EF2B8E" w:rsidRDefault="00EF2B8E" w:rsidP="00EF2B8E">
      <w:pPr>
        <w:rPr>
          <w:sz w:val="16"/>
        </w:rPr>
      </w:pPr>
    </w:p>
    <w:p w14:paraId="359BEA86" w14:textId="77777777" w:rsidR="00EF2B8E" w:rsidRPr="00CD2F50" w:rsidRDefault="00EF2B8E" w:rsidP="00EF2B8E">
      <w:pPr>
        <w:keepNext/>
        <w:keepLines/>
        <w:spacing w:before="40" w:after="0"/>
        <w:outlineLvl w:val="3"/>
        <w:rPr>
          <w:rFonts w:eastAsiaTheme="majorEastAsia" w:cstheme="majorBidi"/>
          <w:b/>
          <w:iCs/>
          <w:sz w:val="26"/>
        </w:rPr>
      </w:pPr>
      <w:r>
        <w:rPr>
          <w:rFonts w:eastAsiaTheme="majorEastAsia" w:cstheme="majorBidi"/>
          <w:b/>
          <w:iCs/>
          <w:sz w:val="26"/>
        </w:rPr>
        <w:t xml:space="preserve">He won’t escalate needlessly </w:t>
      </w:r>
    </w:p>
    <w:p w14:paraId="3980F251" w14:textId="77777777" w:rsidR="00EF2B8E" w:rsidRPr="00CD2F50" w:rsidRDefault="00EF2B8E" w:rsidP="00EF2B8E">
      <w:proofErr w:type="spellStart"/>
      <w:r w:rsidRPr="00CD2F50">
        <w:rPr>
          <w:b/>
          <w:bCs/>
          <w:sz w:val="26"/>
        </w:rPr>
        <w:t>Myre</w:t>
      </w:r>
      <w:proofErr w:type="spellEnd"/>
      <w:r w:rsidRPr="00CD2F50">
        <w:rPr>
          <w:b/>
          <w:bCs/>
          <w:sz w:val="26"/>
        </w:rPr>
        <w:t xml:space="preserve"> </w:t>
      </w:r>
      <w:r>
        <w:rPr>
          <w:b/>
          <w:bCs/>
          <w:sz w:val="26"/>
        </w:rPr>
        <w:t>17</w:t>
      </w:r>
      <w:r w:rsidRPr="00CD2F50">
        <w:t xml:space="preserve"> Greg </w:t>
      </w:r>
      <w:proofErr w:type="spellStart"/>
      <w:r w:rsidRPr="00CD2F50">
        <w:t>Myre</w:t>
      </w:r>
      <w:proofErr w:type="spellEnd"/>
      <w:r w:rsidRPr="00CD2F50">
        <w:t xml:space="preserve">, writer, NPR, U.S. Rivals Test Trump, And So </w:t>
      </w:r>
      <w:proofErr w:type="gramStart"/>
      <w:r w:rsidRPr="00CD2F50">
        <w:t>Far</w:t>
      </w:r>
      <w:proofErr w:type="gramEnd"/>
      <w:r w:rsidRPr="00CD2F50">
        <w:t xml:space="preserve"> The Response Is Restrained February 18, 2017, http://www.npr.org/sections/parallels/2017/02/18/515810109/u-s-rivals-test-trump-and-so-far-the-response-is-restrained</w:t>
      </w:r>
    </w:p>
    <w:p w14:paraId="22DCECE3" w14:textId="77777777" w:rsidR="00EF2B8E" w:rsidRPr="00CD2F50" w:rsidRDefault="00EF2B8E" w:rsidP="00EF2B8E"/>
    <w:p w14:paraId="107883AE" w14:textId="77777777" w:rsidR="00EF2B8E" w:rsidRPr="00CD2F50" w:rsidRDefault="00EF2B8E" w:rsidP="00EF2B8E">
      <w:pPr>
        <w:rPr>
          <w:u w:val="single"/>
        </w:rPr>
      </w:pPr>
      <w:r w:rsidRPr="000C5287">
        <w:rPr>
          <w:highlight w:val="cyan"/>
          <w:u w:val="single"/>
        </w:rPr>
        <w:t>Iran tested a ballistic missile</w:t>
      </w:r>
      <w:r w:rsidRPr="00CD2F50">
        <w:rPr>
          <w:sz w:val="16"/>
        </w:rPr>
        <w:t xml:space="preserve"> barely </w:t>
      </w:r>
      <w:r w:rsidRPr="002B02AE">
        <w:rPr>
          <w:u w:val="single"/>
        </w:rPr>
        <w:t>a week into</w:t>
      </w:r>
      <w:r w:rsidRPr="00CD2F50">
        <w:rPr>
          <w:sz w:val="16"/>
        </w:rPr>
        <w:t xml:space="preserve"> Donald </w:t>
      </w:r>
      <w:r w:rsidRPr="002B02AE">
        <w:rPr>
          <w:u w:val="single"/>
        </w:rPr>
        <w:t>Trump's presidency</w:t>
      </w:r>
      <w:r w:rsidRPr="00CD2F50">
        <w:rPr>
          <w:sz w:val="16"/>
        </w:rPr>
        <w:t xml:space="preserve">. </w:t>
      </w:r>
      <w:r w:rsidRPr="000C5287">
        <w:rPr>
          <w:highlight w:val="cyan"/>
          <w:u w:val="single"/>
        </w:rPr>
        <w:t>North Korea</w:t>
      </w:r>
      <w:r w:rsidRPr="00CD2F50">
        <w:rPr>
          <w:sz w:val="16"/>
        </w:rPr>
        <w:t xml:space="preserve"> then </w:t>
      </w:r>
      <w:r w:rsidRPr="000C5287">
        <w:rPr>
          <w:highlight w:val="cyan"/>
          <w:u w:val="single"/>
        </w:rPr>
        <w:t>shot off a missile</w:t>
      </w:r>
      <w:r w:rsidRPr="00CD2F50">
        <w:rPr>
          <w:sz w:val="16"/>
        </w:rPr>
        <w:t xml:space="preserve"> of its own</w:t>
      </w:r>
      <w:r w:rsidRPr="00CD2F50">
        <w:rPr>
          <w:u w:val="single"/>
        </w:rPr>
        <w:t xml:space="preserve">. </w:t>
      </w:r>
      <w:r w:rsidRPr="000C5287">
        <w:rPr>
          <w:highlight w:val="cyan"/>
          <w:u w:val="single"/>
        </w:rPr>
        <w:t>A Russian</w:t>
      </w:r>
      <w:r w:rsidRPr="00CD2F50">
        <w:rPr>
          <w:u w:val="single"/>
        </w:rPr>
        <w:t xml:space="preserve"> </w:t>
      </w:r>
      <w:r w:rsidRPr="000C5287">
        <w:rPr>
          <w:highlight w:val="cyan"/>
          <w:u w:val="single"/>
        </w:rPr>
        <w:t>warship</w:t>
      </w:r>
      <w:r w:rsidRPr="00CD2F50">
        <w:rPr>
          <w:u w:val="single"/>
        </w:rPr>
        <w:t xml:space="preserve"> has been hanging</w:t>
      </w:r>
      <w:r w:rsidRPr="00CD2F50">
        <w:rPr>
          <w:sz w:val="16"/>
        </w:rPr>
        <w:t xml:space="preserve"> out about </w:t>
      </w:r>
      <w:r w:rsidRPr="000C5287">
        <w:rPr>
          <w:highlight w:val="cyan"/>
          <w:u w:val="single"/>
        </w:rPr>
        <w:t>30 miles off the U.S.</w:t>
      </w:r>
      <w:r w:rsidRPr="00CD2F50">
        <w:rPr>
          <w:u w:val="single"/>
        </w:rPr>
        <w:t xml:space="preserve"> East </w:t>
      </w:r>
      <w:r w:rsidRPr="000C5287">
        <w:rPr>
          <w:highlight w:val="cyan"/>
          <w:u w:val="single"/>
        </w:rPr>
        <w:t>Coast</w:t>
      </w:r>
      <w:r w:rsidRPr="00CD2F50">
        <w:rPr>
          <w:sz w:val="16"/>
        </w:rPr>
        <w:t xml:space="preserve">, and </w:t>
      </w:r>
      <w:r w:rsidRPr="00CD2F50">
        <w:rPr>
          <w:u w:val="single"/>
        </w:rPr>
        <w:t xml:space="preserve">Moscow's </w:t>
      </w:r>
      <w:r w:rsidRPr="000C5287">
        <w:rPr>
          <w:highlight w:val="cyan"/>
          <w:u w:val="single"/>
        </w:rPr>
        <w:t>fighter jets</w:t>
      </w:r>
      <w:r w:rsidRPr="00CD2F50">
        <w:rPr>
          <w:u w:val="single"/>
        </w:rPr>
        <w:t xml:space="preserve"> recently </w:t>
      </w:r>
      <w:r w:rsidRPr="000C5287">
        <w:rPr>
          <w:highlight w:val="cyan"/>
          <w:u w:val="single"/>
        </w:rPr>
        <w:t>buzzed a U.S. warship</w:t>
      </w:r>
      <w:r w:rsidRPr="00CD2F50">
        <w:rPr>
          <w:sz w:val="16"/>
        </w:rPr>
        <w:t xml:space="preserve"> in the Black Sea. President Trump has been in office less than a month, and U.S. </w:t>
      </w:r>
      <w:r w:rsidRPr="000C5287">
        <w:rPr>
          <w:highlight w:val="cyan"/>
          <w:u w:val="single"/>
        </w:rPr>
        <w:t>adversaries have</w:t>
      </w:r>
      <w:r w:rsidRPr="00CD2F50">
        <w:rPr>
          <w:u w:val="single"/>
        </w:rPr>
        <w:t xml:space="preserve"> </w:t>
      </w:r>
      <w:r w:rsidRPr="000C5287">
        <w:rPr>
          <w:highlight w:val="cyan"/>
          <w:u w:val="single"/>
        </w:rPr>
        <w:t>already tested him on several fronts</w:t>
      </w:r>
      <w:r w:rsidRPr="00CD2F50">
        <w:rPr>
          <w:sz w:val="16"/>
        </w:rPr>
        <w:t xml:space="preserve">. So far, </w:t>
      </w:r>
      <w:r w:rsidRPr="000C5287">
        <w:rPr>
          <w:highlight w:val="cyan"/>
          <w:u w:val="single"/>
        </w:rPr>
        <w:t>Trump's responses have</w:t>
      </w:r>
      <w:r w:rsidRPr="00CD2F50">
        <w:rPr>
          <w:u w:val="single"/>
        </w:rPr>
        <w:t xml:space="preserve"> </w:t>
      </w:r>
      <w:r w:rsidRPr="000C5287">
        <w:rPr>
          <w:highlight w:val="cyan"/>
          <w:u w:val="single"/>
        </w:rPr>
        <w:t xml:space="preserve">been out of the </w:t>
      </w:r>
      <w:r w:rsidRPr="000C5287">
        <w:rPr>
          <w:b/>
          <w:iCs/>
          <w:highlight w:val="cyan"/>
          <w:u w:val="single"/>
          <w:bdr w:val="single" w:sz="24" w:space="0" w:color="auto"/>
        </w:rPr>
        <w:t>traditional foreign policy playbook</w:t>
      </w:r>
      <w:r w:rsidRPr="00CD2F50">
        <w:rPr>
          <w:sz w:val="16"/>
        </w:rPr>
        <w:t xml:space="preserve">, and </w:t>
      </w:r>
      <w:r w:rsidRPr="000C5287">
        <w:rPr>
          <w:b/>
          <w:iCs/>
          <w:highlight w:val="cyan"/>
          <w:u w:val="single"/>
          <w:bdr w:val="single" w:sz="24" w:space="0" w:color="auto"/>
        </w:rPr>
        <w:t>he's largely</w:t>
      </w:r>
      <w:r w:rsidRPr="00CD2F50">
        <w:rPr>
          <w:b/>
          <w:iCs/>
          <w:u w:val="single"/>
          <w:bdr w:val="single" w:sz="24" w:space="0" w:color="auto"/>
        </w:rPr>
        <w:t xml:space="preserve"> </w:t>
      </w:r>
      <w:r w:rsidRPr="000C5287">
        <w:rPr>
          <w:b/>
          <w:iCs/>
          <w:highlight w:val="cyan"/>
          <w:u w:val="single"/>
          <w:bdr w:val="single" w:sz="24" w:space="0" w:color="auto"/>
        </w:rPr>
        <w:t>refrained from the bluster of his campaign</w:t>
      </w:r>
      <w:r w:rsidRPr="00CD2F50">
        <w:rPr>
          <w:sz w:val="16"/>
        </w:rPr>
        <w:t xml:space="preserve">, when he threatened radical action against a host of rivals — and even some allies. Trump has plenty of critics who say the transition period has been extremely rocky, and they point to the tumult surrounding the departure of national security adviser Michael Flynn this week. "I think the national security agencies across the board — State Department, CIA, Defense Department — the career staff there are appalled," Richard Clarke, a counterterrorism adviser to three presidents, told Morning Edition. "They've never seen this level of disorganization. They're not sure who to trust in the White House." Yet in his first few weeks, </w:t>
      </w:r>
      <w:r w:rsidRPr="000C5287">
        <w:rPr>
          <w:highlight w:val="cyan"/>
          <w:u w:val="single"/>
        </w:rPr>
        <w:t>Trump has opted for limited, moderate</w:t>
      </w:r>
      <w:r w:rsidRPr="00CD2F50">
        <w:rPr>
          <w:u w:val="single"/>
        </w:rPr>
        <w:t xml:space="preserve"> </w:t>
      </w:r>
      <w:r w:rsidRPr="000C5287">
        <w:rPr>
          <w:highlight w:val="cyan"/>
          <w:u w:val="single"/>
        </w:rPr>
        <w:t>responses to events that had the potential to escalate</w:t>
      </w:r>
      <w:r w:rsidRPr="00CD2F50">
        <w:rPr>
          <w:u w:val="single"/>
        </w:rPr>
        <w:t xml:space="preserve">. </w:t>
      </w:r>
      <w:r w:rsidRPr="00CD2F50">
        <w:rPr>
          <w:sz w:val="16"/>
        </w:rPr>
        <w:t xml:space="preserve">Trump was hosting Japan's Prime Minister Shinzo Abe at an open-air dinner at his Mar-a-Lago estate in Florida on Feb. 10 when word broke that North Korea had fired a test missile into the Sea of Japan. As fellow diners noted, this created a flurry of activity, but Trump's public remarks were brief and restrained. "I just want everybody to understand and fully know, that the United States of America stands behind Japan, its great ally, 100 percent," Trump said. After the ballistic missile test by Iran, the Trump administration added additional sanctions to 25 individuals and companies, which </w:t>
      </w:r>
      <w:proofErr w:type="gramStart"/>
      <w:r w:rsidRPr="00CD2F50">
        <w:rPr>
          <w:sz w:val="16"/>
        </w:rPr>
        <w:t>was seen as</w:t>
      </w:r>
      <w:proofErr w:type="gramEnd"/>
      <w:r w:rsidRPr="00CD2F50">
        <w:rPr>
          <w:sz w:val="16"/>
        </w:rPr>
        <w:t xml:space="preserve"> a modest response. Trump tweeted that "Iran was playing with fire." But since taking office, the president has not yet given any indication that he will tear up the 2015 nuclear deal with Iran, as he promised to do during the campaign. On the military front, U.S. commandos carried out a Jan. 29 raid in Yemen — which was initially planned during Barack Obama's final days — with mixed and disputed results. The U.S. military campaigns in Syria, Iraq and Afghanistan have remained on the same trajectory that Trump inherited from Obama, though the new president has ordered a revamped plan for the battle against the Islamic State. After Trump's provocative campaign statements, many countries, including U.S. allies, are still wary of his plans on the international stage. That was evident Friday at the Munich Security Conference, where leaders referred to Trump's calls for tough action against Islamic radicals. "We must beware of turning this fight into one against Islam and Muslims," said Germany's Defense Minister Ursula von der </w:t>
      </w:r>
      <w:proofErr w:type="spellStart"/>
      <w:r w:rsidRPr="00CD2F50">
        <w:rPr>
          <w:sz w:val="16"/>
        </w:rPr>
        <w:t>Leyen</w:t>
      </w:r>
      <w:proofErr w:type="spellEnd"/>
      <w:r w:rsidRPr="00CD2F50">
        <w:rPr>
          <w:sz w:val="16"/>
        </w:rPr>
        <w:t xml:space="preserve">. "Otherwise we run the risk of deepening the trenches from which terrorism grows." A spotlight on Russia </w:t>
      </w:r>
      <w:proofErr w:type="spellStart"/>
      <w:r w:rsidRPr="00CD2F50">
        <w:rPr>
          <w:sz w:val="16"/>
        </w:rPr>
        <w:t>Russia</w:t>
      </w:r>
      <w:proofErr w:type="spellEnd"/>
      <w:r w:rsidRPr="00CD2F50">
        <w:rPr>
          <w:sz w:val="16"/>
        </w:rPr>
        <w:t xml:space="preserve"> has been the most active and most visible U.S. adversary in Trump's first month, and the president will have to address several issues: Russia's role in the Syrian war, Moscow's support for separatists in Ukraine and U.S. allies in Europe who are jittery about the future of NATO. Any action Trump takes will be placed under a microscope, given his complimentary remarks about Russian President Vladimir Putin during the campaign and the U.S. intelligence findings that Russia tried to influence the U.S. election. The Russians are already probing Trump's intentions, according to Clarke. "I think [the Russians] are being aggressive because they think the U.S. won't do anything about it," he said. "They think the president of the United States is a friend who wants good relations with </w:t>
      </w:r>
      <w:proofErr w:type="gramStart"/>
      <w:r w:rsidRPr="00CD2F50">
        <w:rPr>
          <w:sz w:val="16"/>
        </w:rPr>
        <w:t>them, and</w:t>
      </w:r>
      <w:proofErr w:type="gramEnd"/>
      <w:r w:rsidRPr="00CD2F50">
        <w:rPr>
          <w:sz w:val="16"/>
        </w:rPr>
        <w:t xml:space="preserve"> won't call them when they get more aggressive in Ukraine, which they've done, since the president came into office." Trump and Putin spoke by phone on Jan. 28, and both said they hoped for improved relations that have been deeply strained. However, they offered no specifics, and several points of friction have emerged since then. If Trump takes any actions seen as soft on Russia — like easing sanctions — he will face strong opposition in the U.S. foreign policy and military establishments, as well as many in his own Republican Party. A traditional response </w:t>
      </w:r>
      <w:r w:rsidRPr="000C5287">
        <w:rPr>
          <w:highlight w:val="cyan"/>
          <w:u w:val="single"/>
        </w:rPr>
        <w:t>Trump's</w:t>
      </w:r>
      <w:r w:rsidRPr="00CD2F50">
        <w:rPr>
          <w:sz w:val="16"/>
        </w:rPr>
        <w:t xml:space="preserve"> initial </w:t>
      </w:r>
      <w:r w:rsidRPr="000C5287">
        <w:rPr>
          <w:highlight w:val="cyan"/>
          <w:u w:val="single"/>
        </w:rPr>
        <w:t>steps have</w:t>
      </w:r>
      <w:r w:rsidRPr="00CD2F50">
        <w:rPr>
          <w:u w:val="single"/>
        </w:rPr>
        <w:t xml:space="preserve"> </w:t>
      </w:r>
      <w:r w:rsidRPr="000C5287">
        <w:rPr>
          <w:highlight w:val="cyan"/>
          <w:u w:val="single"/>
        </w:rPr>
        <w:t>been notable</w:t>
      </w:r>
      <w:r w:rsidRPr="00CD2F50">
        <w:rPr>
          <w:sz w:val="16"/>
        </w:rPr>
        <w:t xml:space="preserve"> mostly </w:t>
      </w:r>
      <w:r w:rsidRPr="000C5287">
        <w:rPr>
          <w:highlight w:val="cyan"/>
          <w:u w:val="single"/>
        </w:rPr>
        <w:t xml:space="preserve">because they are so </w:t>
      </w:r>
      <w:proofErr w:type="gramStart"/>
      <w:r w:rsidRPr="000C5287">
        <w:rPr>
          <w:highlight w:val="cyan"/>
          <w:u w:val="single"/>
        </w:rPr>
        <w:t>similar to</w:t>
      </w:r>
      <w:proofErr w:type="gramEnd"/>
      <w:r w:rsidRPr="000C5287">
        <w:rPr>
          <w:highlight w:val="cyan"/>
          <w:u w:val="single"/>
        </w:rPr>
        <w:t xml:space="preserve"> what his predecessors did.</w:t>
      </w:r>
    </w:p>
    <w:p w14:paraId="07E478D1" w14:textId="77777777" w:rsidR="00EF2B8E" w:rsidRDefault="00EF2B8E" w:rsidP="00EF2B8E"/>
    <w:p w14:paraId="62FB935C" w14:textId="77777777" w:rsidR="00EF2B8E" w:rsidRDefault="00EF2B8E" w:rsidP="00EF2B8E">
      <w:pPr>
        <w:pStyle w:val="Heading4"/>
      </w:pPr>
      <w:r>
        <w:t xml:space="preserve">Their authors overstate Trump </w:t>
      </w:r>
    </w:p>
    <w:p w14:paraId="68511B6B" w14:textId="77777777" w:rsidR="00EF2B8E" w:rsidRPr="00B5455E" w:rsidRDefault="00EF2B8E" w:rsidP="00EF2B8E">
      <w:r w:rsidRPr="00B5455E">
        <w:rPr>
          <w:b/>
        </w:rPr>
        <w:t xml:space="preserve">Friedman and </w:t>
      </w:r>
      <w:proofErr w:type="spellStart"/>
      <w:r w:rsidRPr="00B5455E">
        <w:rPr>
          <w:b/>
        </w:rPr>
        <w:t>Zenko</w:t>
      </w:r>
      <w:proofErr w:type="spellEnd"/>
      <w:r w:rsidRPr="00B5455E">
        <w:rPr>
          <w:b/>
        </w:rPr>
        <w:t xml:space="preserve"> 17</w:t>
      </w:r>
      <w:r w:rsidRPr="00B5455E">
        <w:t xml:space="preserve"> -- Stanton Nuclear Security fellow at the Council on Foreign Relations (Rebecca and Michael, “There is no Trump doctrine and there will never be one,” Foreign Policy, July 21, 2017, http://foreignpolicy.com/2017/07/21/there-is-no-trump-doctrine-and-there-will-never-be-one-grand-strategy/)</w:t>
      </w:r>
    </w:p>
    <w:p w14:paraId="0A95C066" w14:textId="77777777" w:rsidR="00EF2B8E" w:rsidRDefault="00EF2B8E" w:rsidP="00EF2B8E">
      <w:pPr>
        <w:rPr>
          <w:sz w:val="16"/>
        </w:rPr>
      </w:pPr>
      <w:r w:rsidRPr="00B5455E">
        <w:rPr>
          <w:sz w:val="16"/>
        </w:rPr>
        <w:t xml:space="preserve">Neither a wise man nor a brave man lies down on the tracks of history to wait for the train of the future to run over him,” Dwight D. Eisenhower observed in 1952. Managing the future’s course is no small task, but in foreign policy the development and execution of sound strategy are a leader’s best hope. In January, </w:t>
      </w:r>
      <w:r w:rsidRPr="00B5455E">
        <w:rPr>
          <w:u w:val="single"/>
        </w:rPr>
        <w:t xml:space="preserve">on the eve of Donald Trump’s inauguration, </w:t>
      </w:r>
      <w:r w:rsidRPr="000C5287">
        <w:rPr>
          <w:highlight w:val="cyan"/>
          <w:u w:val="single"/>
        </w:rPr>
        <w:t xml:space="preserve">we </w:t>
      </w:r>
      <w:hyperlink r:id="rId89" w:history="1">
        <w:r w:rsidRPr="000C5287">
          <w:rPr>
            <w:highlight w:val="cyan"/>
            <w:u w:val="single"/>
          </w:rPr>
          <w:t>warned</w:t>
        </w:r>
      </w:hyperlink>
      <w:r w:rsidRPr="00B5455E">
        <w:rPr>
          <w:u w:val="single"/>
        </w:rPr>
        <w:t xml:space="preserve"> in Foreign </w:t>
      </w:r>
      <w:proofErr w:type="spellStart"/>
      <w:r w:rsidRPr="00B5455E">
        <w:rPr>
          <w:u w:val="single"/>
        </w:rPr>
        <w:t>Policythat</w:t>
      </w:r>
      <w:proofErr w:type="spellEnd"/>
      <w:r w:rsidRPr="00B5455E">
        <w:rPr>
          <w:u w:val="single"/>
        </w:rPr>
        <w:t xml:space="preserve"> </w:t>
      </w:r>
      <w:r w:rsidRPr="000C5287">
        <w:rPr>
          <w:highlight w:val="cyan"/>
          <w:u w:val="single"/>
        </w:rPr>
        <w:t>Trump’s approach</w:t>
      </w:r>
      <w:r w:rsidRPr="00B5455E">
        <w:rPr>
          <w:u w:val="single"/>
        </w:rPr>
        <w:t xml:space="preserve"> to foreign policy was dangerously nearsighted and posed </w:t>
      </w:r>
      <w:r w:rsidRPr="000C5287">
        <w:rPr>
          <w:highlight w:val="cyan"/>
          <w:u w:val="single"/>
        </w:rPr>
        <w:t>unacceptable risks to national security</w:t>
      </w:r>
      <w:r w:rsidRPr="00B5455E">
        <w:rPr>
          <w:u w:val="single"/>
        </w:rPr>
        <w:t xml:space="preserve">. Absent a course correction, a </w:t>
      </w:r>
      <w:proofErr w:type="spellStart"/>
      <w:r w:rsidRPr="00B5455E">
        <w:rPr>
          <w:u w:val="single"/>
        </w:rPr>
        <w:t>trainwreck</w:t>
      </w:r>
      <w:proofErr w:type="spellEnd"/>
      <w:r w:rsidRPr="00B5455E">
        <w:rPr>
          <w:u w:val="single"/>
        </w:rPr>
        <w:t xml:space="preserve"> is all but assured. </w:t>
      </w:r>
      <w:r w:rsidRPr="00B5455E">
        <w:rPr>
          <w:b/>
          <w:iCs/>
          <w:u w:val="single"/>
          <w:bdr w:val="single" w:sz="24" w:space="0" w:color="auto"/>
        </w:rPr>
        <w:t xml:space="preserve">Six months later, </w:t>
      </w:r>
      <w:r w:rsidRPr="000C5287">
        <w:rPr>
          <w:b/>
          <w:iCs/>
          <w:highlight w:val="cyan"/>
          <w:u w:val="single"/>
          <w:bdr w:val="single" w:sz="24" w:space="0" w:color="auto"/>
        </w:rPr>
        <w:t>there is little indication</w:t>
      </w:r>
      <w:r w:rsidRPr="00B5455E">
        <w:rPr>
          <w:b/>
          <w:iCs/>
          <w:u w:val="single"/>
          <w:bdr w:val="single" w:sz="24" w:space="0" w:color="auto"/>
        </w:rPr>
        <w:t xml:space="preserve"> that the </w:t>
      </w:r>
      <w:r w:rsidRPr="000C5287">
        <w:rPr>
          <w:b/>
          <w:iCs/>
          <w:highlight w:val="cyan"/>
          <w:u w:val="single"/>
          <w:bdr w:val="single" w:sz="24" w:space="0" w:color="auto"/>
        </w:rPr>
        <w:t>president and his advisors have developed the kind of strategy</w:t>
      </w:r>
      <w:r w:rsidRPr="00B5455E">
        <w:rPr>
          <w:sz w:val="16"/>
        </w:rPr>
        <w:t xml:space="preserve"> — what academics call “grand strategy” and pundits refer to as “doctrine” — designed to impose America’s will on the world, rather than vice versa. Indeed, it seems there will never be a Trump doctrine. In resisting the careful patience required to develop and execute a purposive course of action over time, the administration’s method of policymaking is explicitly anti-strategic. This deficiency results from three operational and philosophical principles that orient the president’s decision-making: a focus on short-term wins rather than longer-term strategic foresight; a “zero-sum” worldview where all gains are </w:t>
      </w:r>
      <w:proofErr w:type="gramStart"/>
      <w:r w:rsidRPr="00B5455E">
        <w:rPr>
          <w:sz w:val="16"/>
        </w:rPr>
        <w:t>relative</w:t>
      </w:r>
      <w:proofErr w:type="gramEnd"/>
      <w:r w:rsidRPr="00B5455E">
        <w:rPr>
          <w:sz w:val="16"/>
        </w:rPr>
        <w:t xml:space="preserve"> and reciprocity is absent; and a rejection of values-based policymaking</w:t>
      </w:r>
      <w:r w:rsidRPr="00B5455E">
        <w:rPr>
          <w:u w:val="single"/>
        </w:rPr>
        <w:t xml:space="preserve">. The shortcomings of this approach — which we dubbed “tactical </w:t>
      </w:r>
      <w:proofErr w:type="spellStart"/>
      <w:r w:rsidRPr="00B5455E">
        <w:rPr>
          <w:u w:val="single"/>
        </w:rPr>
        <w:t>transactionalism</w:t>
      </w:r>
      <w:proofErr w:type="spellEnd"/>
      <w:r w:rsidRPr="00B5455E">
        <w:rPr>
          <w:u w:val="single"/>
        </w:rPr>
        <w:t xml:space="preserve">” — are already apparent in the </w:t>
      </w:r>
      <w:r w:rsidRPr="000C5287">
        <w:rPr>
          <w:highlight w:val="cyan"/>
          <w:u w:val="single"/>
        </w:rPr>
        <w:t>Trump</w:t>
      </w:r>
      <w:r w:rsidRPr="00B5455E">
        <w:rPr>
          <w:u w:val="single"/>
        </w:rPr>
        <w:t xml:space="preserve"> administration</w:t>
      </w:r>
      <w:r w:rsidRPr="000C5287">
        <w:rPr>
          <w:highlight w:val="cyan"/>
          <w:u w:val="single"/>
        </w:rPr>
        <w:t>’s</w:t>
      </w:r>
      <w:r w:rsidRPr="00B5455E">
        <w:rPr>
          <w:u w:val="single"/>
        </w:rPr>
        <w:t xml:space="preserve"> </w:t>
      </w:r>
      <w:r w:rsidRPr="000C5287">
        <w:rPr>
          <w:highlight w:val="cyan"/>
          <w:u w:val="single"/>
        </w:rPr>
        <w:t>foreign-policy record to date</w:t>
      </w:r>
      <w:r w:rsidRPr="00B5455E">
        <w:rPr>
          <w:u w:val="single"/>
        </w:rPr>
        <w:t xml:space="preserve">. </w:t>
      </w:r>
      <w:r w:rsidRPr="00B5455E">
        <w:rPr>
          <w:sz w:val="16"/>
        </w:rPr>
        <w:t xml:space="preserve">First, Trump has made no secret of his desire to “win,” a worldview that privileges short-term, tactical triumphs. </w:t>
      </w:r>
      <w:r w:rsidRPr="00B5455E">
        <w:rPr>
          <w:u w:val="single"/>
        </w:rPr>
        <w:t xml:space="preserve">Nowhere was this attitude more evident than in </w:t>
      </w:r>
      <w:r w:rsidRPr="000C5287">
        <w:rPr>
          <w:highlight w:val="cyan"/>
          <w:u w:val="single"/>
        </w:rPr>
        <w:t>Trump’s decision to</w:t>
      </w:r>
      <w:r w:rsidRPr="00B5455E">
        <w:rPr>
          <w:u w:val="single"/>
        </w:rPr>
        <w:t xml:space="preserve"> fire off 59 cruise missiles in retaliation for a Syrian government</w:t>
      </w:r>
      <w:r w:rsidRPr="00B5455E">
        <w:rPr>
          <w:sz w:val="16"/>
        </w:rPr>
        <w:t xml:space="preserve"> chemical weapons attack. Although administration officials herald this decision in public and private as a signal accomplishment of Trump’s foreign policy, </w:t>
      </w:r>
      <w:r w:rsidRPr="00B5455E">
        <w:rPr>
          <w:u w:val="single"/>
        </w:rPr>
        <w:t xml:space="preserve">the </w:t>
      </w:r>
      <w:r w:rsidRPr="000C5287">
        <w:rPr>
          <w:highlight w:val="cyan"/>
          <w:u w:val="single"/>
        </w:rPr>
        <w:t xml:space="preserve">strike </w:t>
      </w:r>
      <w:proofErr w:type="gramStart"/>
      <w:r w:rsidRPr="000C5287">
        <w:rPr>
          <w:highlight w:val="cyan"/>
          <w:u w:val="single"/>
        </w:rPr>
        <w:t>actually had</w:t>
      </w:r>
      <w:proofErr w:type="gramEnd"/>
      <w:r w:rsidRPr="000C5287">
        <w:rPr>
          <w:highlight w:val="cyan"/>
          <w:u w:val="single"/>
        </w:rPr>
        <w:t xml:space="preserve"> little effect</w:t>
      </w:r>
      <w:r w:rsidRPr="00B5455E">
        <w:rPr>
          <w:sz w:val="16"/>
        </w:rPr>
        <w:t xml:space="preserve">: The targeted airfield was operational again within days, and the </w:t>
      </w:r>
      <w:r w:rsidRPr="000C5287">
        <w:rPr>
          <w:highlight w:val="cyan"/>
          <w:u w:val="single"/>
        </w:rPr>
        <w:t>attack’s muddled rationale obscured any</w:t>
      </w:r>
      <w:r w:rsidRPr="00B5455E">
        <w:rPr>
          <w:u w:val="single"/>
        </w:rPr>
        <w:t xml:space="preserve"> intended </w:t>
      </w:r>
      <w:r w:rsidRPr="000C5287">
        <w:rPr>
          <w:highlight w:val="cyan"/>
          <w:u w:val="single"/>
        </w:rPr>
        <w:t>signal</w:t>
      </w:r>
      <w:r w:rsidRPr="00B5455E">
        <w:rPr>
          <w:u w:val="single"/>
        </w:rPr>
        <w:t xml:space="preserve"> to</w:t>
      </w:r>
      <w:r w:rsidRPr="00B5455E">
        <w:rPr>
          <w:sz w:val="16"/>
        </w:rPr>
        <w:t xml:space="preserve"> American adversaries. Nonetheless, the arresting images of U.S. Navy destroyers launching missiles remain the most vivid exemplar of the Trump administration’s foreign policy in its first six months. </w:t>
      </w:r>
      <w:r w:rsidRPr="00B5455E">
        <w:rPr>
          <w:u w:val="single"/>
        </w:rPr>
        <w:t>This short-termism was also apparent in the initial enthusiastic response to the Gulf</w:t>
      </w:r>
      <w:r w:rsidRPr="00B5455E">
        <w:rPr>
          <w:sz w:val="16"/>
        </w:rPr>
        <w:t xml:space="preserve"> crisis that began on June 5, when Saudi Arabia, the United Arab Emirates, Bahrain, and Egypt cut diplomatic ties with Qatar and announced a blockade on the country. Trump, eager to claim a win from his trip to the Middle East, tweeted his support for the move. Even as Secretary of State Rex Tillerson tried to take a more strategic view of the crisis — recognizing the centrality of the Al-</w:t>
      </w:r>
      <w:proofErr w:type="spellStart"/>
      <w:r w:rsidRPr="00B5455E">
        <w:rPr>
          <w:sz w:val="16"/>
        </w:rPr>
        <w:t>Udeid</w:t>
      </w:r>
      <w:proofErr w:type="spellEnd"/>
      <w:r w:rsidRPr="00B5455E">
        <w:rPr>
          <w:sz w:val="16"/>
        </w:rPr>
        <w:t xml:space="preserve"> Air Base in Qatar to the U.S.-led counter-Islamic State campaign — Trump undermined his chief diplomat with bravado, doubling down on his criticism of Qatar and asserting, “If we ever needed another military base, you have other countries that would gladly build it.” Unsurprisingly, when the secretary of state attempted a well-publicized diplomatic effort to find a regional solution, U.S. partners refused to participate.</w:t>
      </w:r>
    </w:p>
    <w:p w14:paraId="2E02CB71" w14:textId="77777777" w:rsidR="00EF2B8E" w:rsidRPr="00FA773C" w:rsidRDefault="00EF2B8E" w:rsidP="00EF2B8E">
      <w:pPr>
        <w:keepNext/>
        <w:keepLines/>
        <w:spacing w:before="40" w:after="0"/>
        <w:outlineLvl w:val="3"/>
        <w:rPr>
          <w:rFonts w:eastAsiaTheme="majorEastAsia" w:cstheme="majorBidi"/>
          <w:b/>
          <w:iCs/>
          <w:sz w:val="26"/>
        </w:rPr>
      </w:pPr>
      <w:r w:rsidRPr="00FA773C">
        <w:rPr>
          <w:rFonts w:eastAsiaTheme="majorEastAsia" w:cstheme="majorBidi"/>
          <w:b/>
          <w:iCs/>
          <w:sz w:val="26"/>
        </w:rPr>
        <w:t xml:space="preserve">He’ll tweet or launch a drone strike --- not a shooting war. </w:t>
      </w:r>
    </w:p>
    <w:p w14:paraId="3C438558" w14:textId="77777777" w:rsidR="00EF2B8E" w:rsidRPr="00FA773C" w:rsidRDefault="00EF2B8E" w:rsidP="00EF2B8E">
      <w:r w:rsidRPr="00FA773C">
        <w:t xml:space="preserve">Dominic </w:t>
      </w:r>
      <w:r w:rsidRPr="00FA773C">
        <w:rPr>
          <w:b/>
          <w:bCs/>
          <w:sz w:val="26"/>
        </w:rPr>
        <w:t>TIERNEY 17</w:t>
      </w:r>
      <w:r w:rsidRPr="00FA773C">
        <w:t xml:space="preserve">. Associate Professor, Political Science, Swarthmore College. “The Risks of Foreign Policy as Political Distraction.” </w:t>
      </w:r>
      <w:r w:rsidRPr="00FA773C">
        <w:rPr>
          <w:i/>
        </w:rPr>
        <w:t>The Atlantic</w:t>
      </w:r>
      <w:r w:rsidRPr="00FA773C">
        <w:t xml:space="preserve">. June 15. </w:t>
      </w:r>
      <w:hyperlink r:id="rId90" w:history="1">
        <w:r w:rsidRPr="00FA773C">
          <w:t>https://www.theatlantic.com/international/archive/2017/06/trump-diversionary-foreign-policy/530079/</w:t>
        </w:r>
      </w:hyperlink>
      <w:r w:rsidRPr="00FA773C">
        <w:t xml:space="preserve">. </w:t>
      </w:r>
    </w:p>
    <w:p w14:paraId="055F4BE7" w14:textId="77777777" w:rsidR="00EF2B8E" w:rsidRPr="00FA773C" w:rsidRDefault="00EF2B8E" w:rsidP="00EF2B8E">
      <w:pPr>
        <w:rPr>
          <w:sz w:val="16"/>
        </w:rPr>
      </w:pPr>
      <w:r w:rsidRPr="00FA773C">
        <w:rPr>
          <w:sz w:val="16"/>
        </w:rPr>
        <w:t xml:space="preserve">Seen through this lens, much of </w:t>
      </w:r>
      <w:r w:rsidRPr="00FA773C">
        <w:rPr>
          <w:u w:val="single"/>
        </w:rPr>
        <w:t>Trump’s behavior seems designed to distract, however clumsily</w:t>
      </w:r>
      <w:r w:rsidRPr="00FA773C">
        <w:rPr>
          <w:sz w:val="16"/>
        </w:rPr>
        <w:t xml:space="preserve">. </w:t>
      </w:r>
      <w:r w:rsidRPr="00FA773C">
        <w:rPr>
          <w:u w:val="single"/>
        </w:rPr>
        <w:t xml:space="preserve">Just consider the </w:t>
      </w:r>
      <w:r w:rsidRPr="000C5287">
        <w:rPr>
          <w:b/>
          <w:iCs/>
          <w:highlight w:val="cyan"/>
          <w:u w:val="single"/>
          <w:bdr w:val="single" w:sz="24" w:space="0" w:color="auto"/>
        </w:rPr>
        <w:t>diversionary tweets</w:t>
      </w:r>
      <w:r w:rsidRPr="00FA773C">
        <w:rPr>
          <w:sz w:val="16"/>
        </w:rPr>
        <w:t>. The president has repeatedly picked fights for his own political benefit by, for example, criticizing London mayor Sadiq Khan and taking his words out of context to make him appear weak on terrorism. Trump may see Khan, a foreign Muslim, as an ideal foil given the embrace of anti-Muslim attitudes among some in the Republican party.</w:t>
      </w:r>
      <w:r>
        <w:rPr>
          <w:sz w:val="16"/>
        </w:rPr>
        <w:t xml:space="preserve"> </w:t>
      </w:r>
      <w:r w:rsidRPr="00FA773C">
        <w:rPr>
          <w:sz w:val="16"/>
        </w:rPr>
        <w:t>And then there’s Trump’s diversionary staging. When he decided to withdraw America from the Paris climate deal, he could have given other nations maximum lead time to help them handle the fallout. Instead, he hyped up his forthcoming announcement, leading to frenzied debate about whether the United States would stay or go, as if his sole concern was to boost ratings on a reality television show.</w:t>
      </w:r>
      <w:r>
        <w:rPr>
          <w:sz w:val="16"/>
        </w:rPr>
        <w:t xml:space="preserve"> </w:t>
      </w:r>
      <w:r w:rsidRPr="00FA773C">
        <w:rPr>
          <w:u w:val="single"/>
        </w:rPr>
        <w:t>But what about military force?</w:t>
      </w:r>
      <w:r w:rsidRPr="00FA773C">
        <w:rPr>
          <w:sz w:val="16"/>
        </w:rPr>
        <w:t xml:space="preserve"> To be clear, </w:t>
      </w:r>
      <w:r w:rsidRPr="000C5287">
        <w:rPr>
          <w:highlight w:val="cyan"/>
          <w:u w:val="single"/>
        </w:rPr>
        <w:t xml:space="preserve">there is </w:t>
      </w:r>
      <w:r w:rsidRPr="000C5287">
        <w:rPr>
          <w:b/>
          <w:iCs/>
          <w:highlight w:val="cyan"/>
          <w:u w:val="single"/>
          <w:bdr w:val="single" w:sz="24" w:space="0" w:color="auto"/>
        </w:rPr>
        <w:t>little cause to speculate</w:t>
      </w:r>
      <w:r w:rsidRPr="000C5287">
        <w:rPr>
          <w:highlight w:val="cyan"/>
          <w:u w:val="single"/>
        </w:rPr>
        <w:t xml:space="preserve"> that Trump plans</w:t>
      </w:r>
      <w:r w:rsidRPr="00FA773C">
        <w:rPr>
          <w:u w:val="single"/>
        </w:rPr>
        <w:t xml:space="preserve"> to launch </w:t>
      </w:r>
      <w:r w:rsidRPr="000C5287">
        <w:rPr>
          <w:highlight w:val="cyan"/>
          <w:u w:val="single"/>
        </w:rPr>
        <w:t>a full-scale war</w:t>
      </w:r>
      <w:r w:rsidRPr="00FA773C">
        <w:rPr>
          <w:u w:val="single"/>
        </w:rPr>
        <w:t xml:space="preserve"> solely </w:t>
      </w:r>
      <w:r w:rsidRPr="000C5287">
        <w:rPr>
          <w:highlight w:val="cyan"/>
          <w:u w:val="single"/>
        </w:rPr>
        <w:t>to distract</w:t>
      </w:r>
      <w:r w:rsidRPr="00FA773C">
        <w:rPr>
          <w:u w:val="single"/>
        </w:rPr>
        <w:t xml:space="preserve"> attention</w:t>
      </w:r>
      <w:r w:rsidRPr="00FA773C">
        <w:rPr>
          <w:sz w:val="16"/>
        </w:rPr>
        <w:t xml:space="preserve">. For one thing, </w:t>
      </w:r>
      <w:r w:rsidRPr="00FA773C">
        <w:rPr>
          <w:u w:val="single"/>
        </w:rPr>
        <w:t xml:space="preserve">as president, </w:t>
      </w:r>
      <w:r w:rsidRPr="000C5287">
        <w:rPr>
          <w:highlight w:val="cyan"/>
          <w:u w:val="single"/>
        </w:rPr>
        <w:t xml:space="preserve">the </w:t>
      </w:r>
      <w:r w:rsidRPr="000C5287">
        <w:rPr>
          <w:b/>
          <w:iCs/>
          <w:highlight w:val="cyan"/>
          <w:u w:val="single"/>
          <w:bdr w:val="single" w:sz="24" w:space="0" w:color="auto"/>
        </w:rPr>
        <w:t>worst possible time</w:t>
      </w:r>
      <w:r w:rsidRPr="00FA773C">
        <w:rPr>
          <w:u w:val="single"/>
        </w:rPr>
        <w:t xml:space="preserve"> to start a major military campaign </w:t>
      </w:r>
      <w:r w:rsidRPr="000C5287">
        <w:rPr>
          <w:highlight w:val="cyan"/>
          <w:u w:val="single"/>
        </w:rPr>
        <w:t>is when you’re</w:t>
      </w:r>
      <w:r w:rsidRPr="00FA773C">
        <w:rPr>
          <w:u w:val="single"/>
        </w:rPr>
        <w:t xml:space="preserve"> deeply </w:t>
      </w:r>
      <w:r w:rsidRPr="000C5287">
        <w:rPr>
          <w:highlight w:val="cyan"/>
          <w:u w:val="single"/>
        </w:rPr>
        <w:t>unpopular</w:t>
      </w:r>
      <w:r w:rsidRPr="00FA773C">
        <w:rPr>
          <w:sz w:val="16"/>
        </w:rPr>
        <w:t xml:space="preserve">. </w:t>
      </w:r>
      <w:r w:rsidRPr="00FA773C">
        <w:rPr>
          <w:u w:val="single"/>
        </w:rPr>
        <w:t xml:space="preserve">And </w:t>
      </w:r>
      <w:r w:rsidRPr="000C5287">
        <w:rPr>
          <w:highlight w:val="cyan"/>
          <w:u w:val="single"/>
        </w:rPr>
        <w:t>the</w:t>
      </w:r>
      <w:r w:rsidRPr="00FA773C">
        <w:rPr>
          <w:u w:val="single"/>
        </w:rPr>
        <w:t xml:space="preserve"> political </w:t>
      </w:r>
      <w:r w:rsidRPr="000C5287">
        <w:rPr>
          <w:highlight w:val="cyan"/>
          <w:u w:val="single"/>
        </w:rPr>
        <w:t xml:space="preserve">upside is </w:t>
      </w:r>
      <w:r w:rsidRPr="000C5287">
        <w:rPr>
          <w:b/>
          <w:iCs/>
          <w:highlight w:val="cyan"/>
          <w:u w:val="single"/>
          <w:bdr w:val="single" w:sz="24" w:space="0" w:color="auto"/>
        </w:rPr>
        <w:t>shaky at best</w:t>
      </w:r>
      <w:r w:rsidRPr="00FA773C">
        <w:rPr>
          <w:sz w:val="16"/>
        </w:rPr>
        <w:t xml:space="preserve">. </w:t>
      </w:r>
      <w:r w:rsidRPr="00FA773C">
        <w:rPr>
          <w:u w:val="single"/>
        </w:rPr>
        <w:t xml:space="preserve">Recent big wars in </w:t>
      </w:r>
      <w:r w:rsidRPr="000C5287">
        <w:rPr>
          <w:highlight w:val="cyan"/>
          <w:u w:val="single"/>
        </w:rPr>
        <w:t>Afghanistan and Iraq were</w:t>
      </w:r>
      <w:r w:rsidRPr="00FA773C">
        <w:rPr>
          <w:u w:val="single"/>
        </w:rPr>
        <w:t xml:space="preserve"> politically </w:t>
      </w:r>
      <w:r w:rsidRPr="000C5287">
        <w:rPr>
          <w:highlight w:val="cyan"/>
          <w:u w:val="single"/>
        </w:rPr>
        <w:t>damaging to</w:t>
      </w:r>
      <w:r w:rsidRPr="00FA773C">
        <w:rPr>
          <w:sz w:val="16"/>
        </w:rPr>
        <w:t xml:space="preserve"> George W. </w:t>
      </w:r>
      <w:r w:rsidRPr="000C5287">
        <w:rPr>
          <w:highlight w:val="cyan"/>
          <w:u w:val="single"/>
        </w:rPr>
        <w:t>Bush</w:t>
      </w:r>
      <w:r w:rsidRPr="00FA773C">
        <w:rPr>
          <w:sz w:val="16"/>
        </w:rPr>
        <w:t xml:space="preserve">. </w:t>
      </w:r>
      <w:r w:rsidRPr="00FA773C">
        <w:rPr>
          <w:u w:val="single"/>
        </w:rPr>
        <w:t xml:space="preserve">Even </w:t>
      </w:r>
      <w:r w:rsidRPr="000C5287">
        <w:rPr>
          <w:highlight w:val="cyan"/>
          <w:u w:val="single"/>
        </w:rPr>
        <w:t>victory doesn’t guarantee</w:t>
      </w:r>
      <w:r w:rsidRPr="00FA773C">
        <w:rPr>
          <w:u w:val="single"/>
        </w:rPr>
        <w:t xml:space="preserve"> a </w:t>
      </w:r>
      <w:r w:rsidRPr="000C5287">
        <w:rPr>
          <w:highlight w:val="cyan"/>
          <w:u w:val="single"/>
        </w:rPr>
        <w:t>pay-off</w:t>
      </w:r>
      <w:r w:rsidRPr="00FA773C">
        <w:rPr>
          <w:u w:val="single"/>
        </w:rPr>
        <w:t>, as</w:t>
      </w:r>
      <w:r w:rsidRPr="00FA773C">
        <w:rPr>
          <w:sz w:val="16"/>
        </w:rPr>
        <w:t xml:space="preserve"> George H. W. </w:t>
      </w:r>
      <w:r w:rsidRPr="00FA773C">
        <w:rPr>
          <w:u w:val="single"/>
        </w:rPr>
        <w:t>Bush discovered when he won the 1991 Gulf War and then lost</w:t>
      </w:r>
      <w:r w:rsidRPr="00FA773C">
        <w:rPr>
          <w:sz w:val="16"/>
        </w:rPr>
        <w:t xml:space="preserve"> his bid for </w:t>
      </w:r>
      <w:r w:rsidRPr="00FA773C">
        <w:rPr>
          <w:u w:val="single"/>
        </w:rPr>
        <w:t>reelection</w:t>
      </w:r>
      <w:r w:rsidRPr="00FA773C">
        <w:rPr>
          <w:sz w:val="16"/>
        </w:rPr>
        <w:t xml:space="preserve"> in 1992.</w:t>
      </w:r>
      <w:r>
        <w:rPr>
          <w:sz w:val="16"/>
        </w:rPr>
        <w:t xml:space="preserve"> </w:t>
      </w:r>
      <w:r w:rsidRPr="00FA773C">
        <w:rPr>
          <w:sz w:val="16"/>
        </w:rPr>
        <w:t>A crisis may arise where there are real national-security rationales for fighting, along with potential domestic gains. Here, the payoff at home would likely enter Trump’s calculus, and even push him over the edge to fight, with the legitimate casus belli providing a shield of plausible deniability.</w:t>
      </w:r>
      <w:r>
        <w:rPr>
          <w:sz w:val="16"/>
        </w:rPr>
        <w:t xml:space="preserve"> </w:t>
      </w:r>
      <w:r w:rsidRPr="000C5287">
        <w:rPr>
          <w:highlight w:val="cyan"/>
          <w:u w:val="single"/>
        </w:rPr>
        <w:t>The most tempting use of force</w:t>
      </w:r>
      <w:r w:rsidRPr="00FA773C">
        <w:rPr>
          <w:u w:val="single"/>
        </w:rPr>
        <w:t xml:space="preserve"> may be </w:t>
      </w:r>
      <w:r w:rsidRPr="000C5287">
        <w:rPr>
          <w:highlight w:val="cyan"/>
          <w:u w:val="single"/>
        </w:rPr>
        <w:t>a</w:t>
      </w:r>
      <w:r w:rsidRPr="00FA773C">
        <w:rPr>
          <w:u w:val="single"/>
        </w:rPr>
        <w:t xml:space="preserve"> seemingly manageable, but still dazzling, kinetic operation, like a </w:t>
      </w:r>
      <w:r w:rsidRPr="00FA773C">
        <w:rPr>
          <w:b/>
          <w:iCs/>
          <w:u w:val="single"/>
          <w:bdr w:val="single" w:sz="24" w:space="0" w:color="auto"/>
        </w:rPr>
        <w:t xml:space="preserve">missile </w:t>
      </w:r>
      <w:r w:rsidRPr="000C5287">
        <w:rPr>
          <w:b/>
          <w:iCs/>
          <w:highlight w:val="cyan"/>
          <w:u w:val="single"/>
          <w:bdr w:val="single" w:sz="24" w:space="0" w:color="auto"/>
        </w:rPr>
        <w:t>strike</w:t>
      </w:r>
      <w:r w:rsidRPr="00FA773C">
        <w:rPr>
          <w:u w:val="single"/>
        </w:rPr>
        <w:t xml:space="preserve"> or a </w:t>
      </w:r>
      <w:r w:rsidRPr="00FA773C">
        <w:rPr>
          <w:b/>
          <w:iCs/>
          <w:u w:val="single"/>
          <w:bdr w:val="single" w:sz="24" w:space="0" w:color="auto"/>
        </w:rPr>
        <w:t xml:space="preserve">raid </w:t>
      </w:r>
      <w:r w:rsidRPr="000C5287">
        <w:rPr>
          <w:b/>
          <w:iCs/>
          <w:highlight w:val="cyan"/>
          <w:u w:val="single"/>
          <w:bdr w:val="single" w:sz="24" w:space="0" w:color="auto"/>
        </w:rPr>
        <w:t>to kill terrorist leaders</w:t>
      </w:r>
      <w:r w:rsidRPr="00FA773C">
        <w:rPr>
          <w:sz w:val="16"/>
        </w:rPr>
        <w:t xml:space="preserve">. </w:t>
      </w:r>
      <w:r w:rsidRPr="00FA773C">
        <w:rPr>
          <w:u w:val="single"/>
        </w:rPr>
        <w:t xml:space="preserve">Another option would be to escalate a crisis where an easy win seems available: The key is to find </w:t>
      </w:r>
      <w:r w:rsidRPr="000C5287">
        <w:rPr>
          <w:highlight w:val="cyan"/>
          <w:u w:val="single"/>
        </w:rPr>
        <w:t>the</w:t>
      </w:r>
      <w:r w:rsidRPr="00FA773C">
        <w:rPr>
          <w:u w:val="single"/>
        </w:rPr>
        <w:t xml:space="preserve"> right </w:t>
      </w:r>
      <w:r w:rsidRPr="000C5287">
        <w:rPr>
          <w:highlight w:val="cyan"/>
          <w:u w:val="single"/>
        </w:rPr>
        <w:t>enemy</w:t>
      </w:r>
      <w:r w:rsidRPr="00FA773C">
        <w:rPr>
          <w:sz w:val="16"/>
        </w:rPr>
        <w:t xml:space="preserve">, one </w:t>
      </w:r>
      <w:r w:rsidRPr="00FA773C">
        <w:rPr>
          <w:u w:val="single"/>
        </w:rPr>
        <w:t xml:space="preserve">that’s both widely hated and </w:t>
      </w:r>
      <w:r w:rsidRPr="000C5287">
        <w:rPr>
          <w:highlight w:val="cyan"/>
          <w:u w:val="single"/>
        </w:rPr>
        <w:t>too weak to fight back</w:t>
      </w:r>
      <w:r w:rsidRPr="00FA773C">
        <w:rPr>
          <w:sz w:val="16"/>
        </w:rPr>
        <w:t>. After all, there’s a well-established “rally ‘round the flag” effect, where almost any military crisis temporarily juices the president’s approval ratings. In the wake of Clinton’s airstrikes in 1998, one poll found that 68 percent of Americans approved of his foreign policy. Republican House Speaker Newt Gingrich said, “it was the right thing to do at the right time.”</w:t>
      </w:r>
    </w:p>
    <w:p w14:paraId="33EF829C" w14:textId="77777777" w:rsidR="00EF2B8E" w:rsidRDefault="00EF2B8E" w:rsidP="00EF2B8E">
      <w:pPr>
        <w:rPr>
          <w:sz w:val="16"/>
        </w:rPr>
      </w:pPr>
    </w:p>
    <w:p w14:paraId="06725C2A" w14:textId="77777777" w:rsidR="00EF2B8E" w:rsidRPr="0079479F" w:rsidRDefault="00EF2B8E" w:rsidP="00EF2B8E">
      <w:pPr>
        <w:keepNext/>
        <w:keepLines/>
        <w:spacing w:before="40" w:after="0"/>
        <w:outlineLvl w:val="3"/>
        <w:rPr>
          <w:rFonts w:eastAsiaTheme="majorEastAsia" w:cstheme="majorBidi"/>
          <w:b/>
          <w:iCs/>
          <w:sz w:val="26"/>
        </w:rPr>
      </w:pPr>
      <w:r w:rsidRPr="0079479F">
        <w:rPr>
          <w:rFonts w:eastAsiaTheme="majorEastAsia" w:cstheme="majorBidi"/>
          <w:b/>
          <w:iCs/>
          <w:sz w:val="26"/>
        </w:rPr>
        <w:t xml:space="preserve">Domestic and international constraints check egregious Trump policy </w:t>
      </w:r>
    </w:p>
    <w:p w14:paraId="6C46614A" w14:textId="77777777" w:rsidR="00EF2B8E" w:rsidRPr="0079479F" w:rsidRDefault="00EF2B8E" w:rsidP="00EF2B8E">
      <w:bookmarkStart w:id="1" w:name="_Hlk477465942"/>
      <w:r w:rsidRPr="0079479F">
        <w:t xml:space="preserve">Stephen </w:t>
      </w:r>
      <w:proofErr w:type="spellStart"/>
      <w:r w:rsidRPr="0079479F">
        <w:rPr>
          <w:b/>
          <w:bCs/>
          <w:sz w:val="26"/>
        </w:rPr>
        <w:t>Chaudoin</w:t>
      </w:r>
      <w:proofErr w:type="spellEnd"/>
      <w:r w:rsidRPr="0079479F">
        <w:rPr>
          <w:b/>
          <w:bCs/>
          <w:sz w:val="26"/>
        </w:rPr>
        <w:t xml:space="preserve"> 17, </w:t>
      </w:r>
      <w:r w:rsidRPr="0079479F">
        <w:t>Ph.D. from the Princeton University Department of Politics, Assistant Professor of Political Science at the University of Illinois at Urbana Champaign, Helen V. Milner, B.C. Forbes Professor of Politics and International Affairs at Woodrow Wilson School of Princeton University, and Director of the Niehaus Center for Globalization and Governance, Dustin Tingley, Ph.D. in Politics from Princeton, Professor of Government in the Government Department at Harvard University, et al., 3-14-17, “POLICY Roundtable 1-6 (2017): Is Liberal Internationalism Still Alive?,” pg. 19</w:t>
      </w:r>
    </w:p>
    <w:bookmarkEnd w:id="1"/>
    <w:p w14:paraId="630F5043" w14:textId="77777777" w:rsidR="00EF2B8E" w:rsidRPr="0079479F" w:rsidRDefault="00EF2B8E" w:rsidP="00EF2B8E">
      <w:pPr>
        <w:rPr>
          <w:u w:val="single"/>
        </w:rPr>
      </w:pPr>
      <w:r w:rsidRPr="0079479F">
        <w:rPr>
          <w:sz w:val="16"/>
        </w:rPr>
        <w:t xml:space="preserve">First, </w:t>
      </w:r>
      <w:r w:rsidRPr="000C5287">
        <w:rPr>
          <w:b/>
          <w:iCs/>
          <w:highlight w:val="cyan"/>
          <w:u w:val="single"/>
          <w:bdr w:val="single" w:sz="24" w:space="0" w:color="auto"/>
        </w:rPr>
        <w:t>domestic politics</w:t>
      </w:r>
      <w:r w:rsidRPr="0079479F">
        <w:rPr>
          <w:u w:val="single"/>
        </w:rPr>
        <w:t xml:space="preserve"> </w:t>
      </w:r>
      <w:r w:rsidRPr="000C5287">
        <w:rPr>
          <w:highlight w:val="cyan"/>
          <w:u w:val="single"/>
        </w:rPr>
        <w:t>and</w:t>
      </w:r>
      <w:r w:rsidRPr="0079479F">
        <w:rPr>
          <w:u w:val="single"/>
        </w:rPr>
        <w:t xml:space="preserve"> the </w:t>
      </w:r>
      <w:r w:rsidRPr="000C5287">
        <w:rPr>
          <w:b/>
          <w:iCs/>
          <w:highlight w:val="cyan"/>
          <w:u w:val="single"/>
          <w:bdr w:val="single" w:sz="24" w:space="0" w:color="auto"/>
        </w:rPr>
        <w:t>institutions</w:t>
      </w:r>
      <w:r w:rsidRPr="0079479F">
        <w:rPr>
          <w:u w:val="single"/>
        </w:rPr>
        <w:t xml:space="preserve"> </w:t>
      </w:r>
      <w:r w:rsidRPr="000C5287">
        <w:rPr>
          <w:highlight w:val="cyan"/>
          <w:u w:val="single"/>
        </w:rPr>
        <w:t>that shape</w:t>
      </w:r>
      <w:r w:rsidRPr="0079479F">
        <w:rPr>
          <w:u w:val="single"/>
        </w:rPr>
        <w:t xml:space="preserve"> American </w:t>
      </w:r>
      <w:r w:rsidRPr="000C5287">
        <w:rPr>
          <w:highlight w:val="cyan"/>
          <w:u w:val="single"/>
        </w:rPr>
        <w:t>foreign policy will be</w:t>
      </w:r>
      <w:r w:rsidRPr="0079479F">
        <w:rPr>
          <w:u w:val="single"/>
        </w:rPr>
        <w:t xml:space="preserve"> </w:t>
      </w:r>
      <w:r w:rsidRPr="000C5287">
        <w:rPr>
          <w:b/>
          <w:iCs/>
          <w:highlight w:val="cyan"/>
          <w:u w:val="single"/>
          <w:bdr w:val="single" w:sz="24" w:space="0" w:color="auto"/>
        </w:rPr>
        <w:t>powerful constraints</w:t>
      </w:r>
      <w:r w:rsidRPr="000C5287">
        <w:rPr>
          <w:highlight w:val="cyan"/>
          <w:u w:val="single"/>
        </w:rPr>
        <w:t xml:space="preserve"> on Trump</w:t>
      </w:r>
      <w:r w:rsidRPr="0079479F">
        <w:rPr>
          <w:u w:val="single"/>
        </w:rPr>
        <w:t>’s ability to depart</w:t>
      </w:r>
      <w:r w:rsidRPr="0079479F">
        <w:rPr>
          <w:sz w:val="16"/>
        </w:rPr>
        <w:t xml:space="preserve"> completely </w:t>
      </w:r>
      <w:r w:rsidRPr="0079479F">
        <w:rPr>
          <w:u w:val="single"/>
        </w:rPr>
        <w:t xml:space="preserve">from a liberal internationalist foreign policy. The </w:t>
      </w:r>
      <w:r w:rsidRPr="000C5287">
        <w:rPr>
          <w:highlight w:val="cyan"/>
          <w:u w:val="single"/>
        </w:rPr>
        <w:t>individuals</w:t>
      </w:r>
      <w:r w:rsidRPr="0079479F">
        <w:rPr>
          <w:u w:val="single"/>
        </w:rPr>
        <w:t xml:space="preserve"> </w:t>
      </w:r>
      <w:r w:rsidRPr="000C5287">
        <w:rPr>
          <w:highlight w:val="cyan"/>
          <w:u w:val="single"/>
        </w:rPr>
        <w:t>that</w:t>
      </w:r>
      <w:r w:rsidRPr="0079479F">
        <w:rPr>
          <w:sz w:val="16"/>
        </w:rPr>
        <w:t xml:space="preserve"> have </w:t>
      </w:r>
      <w:r w:rsidRPr="000C5287">
        <w:rPr>
          <w:highlight w:val="cyan"/>
          <w:u w:val="single"/>
        </w:rPr>
        <w:t>influence</w:t>
      </w:r>
      <w:r w:rsidRPr="0079479F">
        <w:rPr>
          <w:sz w:val="16"/>
        </w:rPr>
        <w:t xml:space="preserve"> over </w:t>
      </w:r>
      <w:r w:rsidRPr="0079479F">
        <w:rPr>
          <w:u w:val="single"/>
        </w:rPr>
        <w:t xml:space="preserve">American foreign </w:t>
      </w:r>
      <w:r w:rsidRPr="000C5287">
        <w:rPr>
          <w:highlight w:val="cyan"/>
          <w:u w:val="single"/>
        </w:rPr>
        <w:t>policy have</w:t>
      </w:r>
      <w:r w:rsidRPr="0079479F">
        <w:rPr>
          <w:u w:val="single"/>
        </w:rPr>
        <w:t xml:space="preserve"> a wide array of heterogeneous policy preferences, and they inhabit institutional positions that give them </w:t>
      </w:r>
      <w:r w:rsidRPr="000C5287">
        <w:rPr>
          <w:b/>
          <w:iCs/>
          <w:highlight w:val="cyan"/>
          <w:u w:val="single"/>
          <w:bdr w:val="single" w:sz="24" w:space="0" w:color="auto"/>
        </w:rPr>
        <w:t>powerful tools to resist radical changes</w:t>
      </w:r>
      <w:r w:rsidRPr="0079479F">
        <w:rPr>
          <w:u w:val="single"/>
        </w:rPr>
        <w:t xml:space="preserve">. No matter the energy of the President and his policy team, </w:t>
      </w:r>
      <w:r w:rsidRPr="000C5287">
        <w:rPr>
          <w:highlight w:val="cyan"/>
          <w:u w:val="single"/>
        </w:rPr>
        <w:t>politics</w:t>
      </w:r>
      <w:r w:rsidRPr="0079479F">
        <w:rPr>
          <w:u w:val="single"/>
        </w:rPr>
        <w:t xml:space="preserve"> in the American democracy, </w:t>
      </w:r>
      <w:r w:rsidRPr="000C5287">
        <w:rPr>
          <w:highlight w:val="cyan"/>
          <w:u w:val="single"/>
        </w:rPr>
        <w:t>with</w:t>
      </w:r>
      <w:r w:rsidRPr="0079479F">
        <w:rPr>
          <w:u w:val="single"/>
        </w:rPr>
        <w:t xml:space="preserve"> its </w:t>
      </w:r>
      <w:r w:rsidRPr="000C5287">
        <w:rPr>
          <w:highlight w:val="cyan"/>
          <w:u w:val="single"/>
        </w:rPr>
        <w:t xml:space="preserve">many </w:t>
      </w:r>
      <w:r w:rsidRPr="000C5287">
        <w:rPr>
          <w:b/>
          <w:iCs/>
          <w:highlight w:val="cyan"/>
          <w:u w:val="single"/>
          <w:bdr w:val="single" w:sz="24" w:space="0" w:color="auto"/>
        </w:rPr>
        <w:t>checks and balances</w:t>
      </w:r>
      <w:r w:rsidRPr="0079479F">
        <w:rPr>
          <w:sz w:val="16"/>
        </w:rPr>
        <w:t xml:space="preserve">, </w:t>
      </w:r>
      <w:r w:rsidRPr="000C5287">
        <w:rPr>
          <w:highlight w:val="cyan"/>
          <w:u w:val="single"/>
        </w:rPr>
        <w:t>is hard and time consuming</w:t>
      </w:r>
      <w:r w:rsidRPr="00DE0FAF">
        <w:rPr>
          <w:u w:val="single"/>
        </w:rPr>
        <w:t>, and</w:t>
      </w:r>
      <w:r w:rsidRPr="0079479F">
        <w:rPr>
          <w:u w:val="single"/>
        </w:rPr>
        <w:t xml:space="preserve"> policy directions that are deeply ingrained are difficult to </w:t>
      </w:r>
      <w:proofErr w:type="gramStart"/>
      <w:r w:rsidRPr="0079479F">
        <w:rPr>
          <w:u w:val="single"/>
        </w:rPr>
        <w:t>change.</w:t>
      </w:r>
      <w:r w:rsidRPr="0079479F">
        <w:rPr>
          <w:sz w:val="12"/>
          <w:u w:val="single"/>
        </w:rPr>
        <w:t>¶</w:t>
      </w:r>
      <w:proofErr w:type="gramEnd"/>
      <w:r w:rsidRPr="0079479F">
        <w:rPr>
          <w:sz w:val="12"/>
          <w:u w:val="single"/>
        </w:rPr>
        <w:t xml:space="preserve"> </w:t>
      </w:r>
      <w:r w:rsidRPr="0079479F">
        <w:rPr>
          <w:sz w:val="16"/>
        </w:rPr>
        <w:t xml:space="preserve">Second, </w:t>
      </w:r>
      <w:r w:rsidRPr="0079479F">
        <w:rPr>
          <w:b/>
          <w:iCs/>
          <w:u w:val="single"/>
          <w:bdr w:val="single" w:sz="24" w:space="0" w:color="auto"/>
        </w:rPr>
        <w:t>structural factors</w:t>
      </w:r>
      <w:r w:rsidRPr="0079479F">
        <w:rPr>
          <w:u w:val="single"/>
        </w:rPr>
        <w:t xml:space="preserve"> of the international system will continue to position the </w:t>
      </w:r>
      <w:r w:rsidRPr="0079479F">
        <w:rPr>
          <w:b/>
          <w:iCs/>
          <w:u w:val="single"/>
          <w:bdr w:val="single" w:sz="24" w:space="0" w:color="auto"/>
        </w:rPr>
        <w:t>U</w:t>
      </w:r>
      <w:r w:rsidRPr="0079479F">
        <w:rPr>
          <w:u w:val="single"/>
        </w:rPr>
        <w:t xml:space="preserve">nited </w:t>
      </w:r>
      <w:r w:rsidRPr="0079479F">
        <w:rPr>
          <w:b/>
          <w:iCs/>
          <w:u w:val="single"/>
          <w:bdr w:val="single" w:sz="24" w:space="0" w:color="auto"/>
        </w:rPr>
        <w:t>S</w:t>
      </w:r>
      <w:r w:rsidRPr="0079479F">
        <w:rPr>
          <w:u w:val="single"/>
        </w:rPr>
        <w:t>tates as most likely to benefit from liberal internationalist policies. The U.S. occupies a favored position in many international institutions,</w:t>
      </w:r>
      <w:r w:rsidRPr="0079479F">
        <w:rPr>
          <w:sz w:val="16"/>
        </w:rPr>
        <w:t xml:space="preserve"> which already allow it to enjoy favorable policies. </w:t>
      </w:r>
      <w:r w:rsidRPr="0079479F">
        <w:rPr>
          <w:u w:val="single"/>
        </w:rPr>
        <w:t xml:space="preserve">Abandoning these institutions will be costly and painful for the </w:t>
      </w:r>
      <w:r w:rsidRPr="0079479F">
        <w:rPr>
          <w:b/>
          <w:iCs/>
          <w:u w:val="single"/>
          <w:bdr w:val="single" w:sz="24" w:space="0" w:color="auto"/>
        </w:rPr>
        <w:t>U</w:t>
      </w:r>
      <w:r w:rsidRPr="0079479F">
        <w:rPr>
          <w:u w:val="single"/>
        </w:rPr>
        <w:t xml:space="preserve">nited </w:t>
      </w:r>
      <w:r w:rsidRPr="0079479F">
        <w:rPr>
          <w:b/>
          <w:iCs/>
          <w:u w:val="single"/>
          <w:bdr w:val="single" w:sz="24" w:space="0" w:color="auto"/>
        </w:rPr>
        <w:t>S</w:t>
      </w:r>
      <w:r w:rsidRPr="0079479F">
        <w:rPr>
          <w:u w:val="single"/>
        </w:rPr>
        <w:t>tates</w:t>
      </w:r>
      <w:r w:rsidRPr="0079479F">
        <w:rPr>
          <w:sz w:val="16"/>
        </w:rPr>
        <w:t>—</w:t>
      </w:r>
      <w:r w:rsidRPr="0079479F">
        <w:rPr>
          <w:u w:val="single"/>
        </w:rPr>
        <w:t>for its public, its economy and firms, its military, and its political elites. The loss of a leadership position in world affairs will not be costless, and the loss of legitimacy abroad will have consequences that make achieving American goals harder</w:t>
      </w:r>
      <w:r w:rsidRPr="0079479F">
        <w:rPr>
          <w:sz w:val="16"/>
        </w:rPr>
        <w:t xml:space="preserve">. Moreover, </w:t>
      </w:r>
      <w:r w:rsidRPr="0079479F">
        <w:rPr>
          <w:u w:val="single"/>
        </w:rPr>
        <w:t>countries can retaliate if the U.S. adopts extreme policies that hurt them. The importance of international pressures has been evident many times before and after the end of the Cold War.</w:t>
      </w:r>
    </w:p>
    <w:p w14:paraId="5D870842" w14:textId="77777777" w:rsidR="00EF2B8E" w:rsidRPr="00CD2F50" w:rsidRDefault="00EF2B8E" w:rsidP="00EF2B8E"/>
    <w:p w14:paraId="2054B7BA" w14:textId="77777777" w:rsidR="00EF2B8E" w:rsidRPr="00B5455E" w:rsidRDefault="00EF2B8E" w:rsidP="00EF2B8E">
      <w:pPr>
        <w:pStyle w:val="Heading4"/>
      </w:pPr>
      <w:r>
        <w:t xml:space="preserve">He’ll use the media not wars to divert attention </w:t>
      </w:r>
    </w:p>
    <w:p w14:paraId="6D1915B0" w14:textId="77777777" w:rsidR="00EF2B8E" w:rsidRPr="00995512" w:rsidRDefault="00EF2B8E" w:rsidP="00EF2B8E">
      <w:proofErr w:type="spellStart"/>
      <w:r w:rsidRPr="00995512">
        <w:rPr>
          <w:b/>
          <w:bCs/>
          <w:sz w:val="26"/>
        </w:rPr>
        <w:t>Bershidsky</w:t>
      </w:r>
      <w:proofErr w:type="spellEnd"/>
      <w:r w:rsidRPr="00995512">
        <w:rPr>
          <w:b/>
          <w:bCs/>
          <w:sz w:val="26"/>
        </w:rPr>
        <w:t xml:space="preserve"> 17</w:t>
      </w:r>
      <w:r w:rsidRPr="00995512">
        <w:t xml:space="preserve"> (Leonid </w:t>
      </w:r>
      <w:proofErr w:type="spellStart"/>
      <w:r w:rsidRPr="00995512">
        <w:t>Bershidsky</w:t>
      </w:r>
      <w:proofErr w:type="spellEnd"/>
      <w:r w:rsidRPr="00995512">
        <w:t xml:space="preserve">, “Commentary: Trump is a master of diversionary tactics,” 1/26/17, </w:t>
      </w:r>
      <w:hyperlink r:id="rId91" w:history="1">
        <w:r w:rsidRPr="00995512">
          <w:t>http://www.chicagotribune.com/news/opinion/commentary/ct-trump-diversion-tactics-media-20170126-story.html</w:t>
        </w:r>
      </w:hyperlink>
      <w:r w:rsidRPr="00995512">
        <w:t>)</w:t>
      </w:r>
    </w:p>
    <w:p w14:paraId="7661E6D6" w14:textId="77777777" w:rsidR="00EF2B8E" w:rsidRPr="00995512" w:rsidRDefault="00EF2B8E" w:rsidP="00EF2B8E">
      <w:pPr>
        <w:rPr>
          <w:sz w:val="16"/>
        </w:rPr>
      </w:pPr>
      <w:r w:rsidRPr="00995512">
        <w:rPr>
          <w:sz w:val="16"/>
        </w:rPr>
        <w:t xml:space="preserve">President Donald </w:t>
      </w:r>
      <w:r w:rsidRPr="00995512">
        <w:rPr>
          <w:u w:val="single"/>
        </w:rPr>
        <w:t>Trump</w:t>
      </w:r>
      <w:r w:rsidRPr="00995512">
        <w:rPr>
          <w:sz w:val="16"/>
        </w:rPr>
        <w:t xml:space="preserve">’s executive activity has been frantic in the first days of his term. He </w:t>
      </w:r>
      <w:r w:rsidRPr="00995512">
        <w:rPr>
          <w:u w:val="single"/>
        </w:rPr>
        <w:t xml:space="preserve">has moved to keep </w:t>
      </w:r>
      <w:proofErr w:type="gramStart"/>
      <w:r w:rsidRPr="00995512">
        <w:rPr>
          <w:u w:val="single"/>
        </w:rPr>
        <w:t>a number of</w:t>
      </w:r>
      <w:proofErr w:type="gramEnd"/>
      <w:r w:rsidRPr="00995512">
        <w:rPr>
          <w:u w:val="single"/>
        </w:rPr>
        <w:t xml:space="preserve"> the scary promises</w:t>
      </w:r>
      <w:r w:rsidRPr="00995512">
        <w:rPr>
          <w:sz w:val="16"/>
        </w:rPr>
        <w:t xml:space="preserve"> that were easier to dismiss as unfeasible during the campaign than to accept as actual policies in the real world. </w:t>
      </w:r>
      <w:r w:rsidRPr="00995512">
        <w:rPr>
          <w:u w:val="single"/>
        </w:rPr>
        <w:t>But the big stories he has generated have had nothing to do with these actions.</w:t>
      </w:r>
      <w:r w:rsidRPr="00995512">
        <w:rPr>
          <w:sz w:val="16"/>
        </w:rPr>
        <w:t xml:space="preserve"> According to data collected by BuzzSumo.com, </w:t>
      </w:r>
      <w:r w:rsidRPr="00995512">
        <w:rPr>
          <w:u w:val="single"/>
        </w:rPr>
        <w:t>the most widely shared CNN news story about</w:t>
      </w:r>
      <w:r w:rsidRPr="00995512">
        <w:rPr>
          <w:sz w:val="16"/>
        </w:rPr>
        <w:t xml:space="preserve"> Donald </w:t>
      </w:r>
      <w:r w:rsidRPr="000C5287">
        <w:rPr>
          <w:highlight w:val="cyan"/>
          <w:u w:val="single"/>
        </w:rPr>
        <w:t>Trump</w:t>
      </w:r>
      <w:r w:rsidRPr="00995512">
        <w:rPr>
          <w:sz w:val="16"/>
        </w:rPr>
        <w:t xml:space="preserve"> since Jan. 21 </w:t>
      </w:r>
      <w:r w:rsidRPr="00995512">
        <w:rPr>
          <w:u w:val="single"/>
        </w:rPr>
        <w:t>was one about</w:t>
      </w:r>
      <w:r w:rsidRPr="00995512">
        <w:rPr>
          <w:sz w:val="16"/>
        </w:rPr>
        <w:t xml:space="preserve"> his press secretary, Sean </w:t>
      </w:r>
      <w:r w:rsidRPr="00995512">
        <w:rPr>
          <w:u w:val="single"/>
        </w:rPr>
        <w:t>Spicer, attacking the media for its reporting on inauguration attendance</w:t>
      </w:r>
      <w:r w:rsidRPr="00995512">
        <w:rPr>
          <w:sz w:val="16"/>
        </w:rPr>
        <w:t xml:space="preserve">. It was shared 169,700 times on Facebook. A story on Trump’s executive order to start rolling back Obamacare clocked just 71,100 shares. On The New York Times’ website, the most widely shared story debunked Spicer’s “alternative facts.” It showed up on Facebook 170,900 times. The New York Times piece about Trump’s executive order abandoning the Trans-Pacific Partnership got 44,600 shares. </w:t>
      </w:r>
      <w:r w:rsidRPr="00995512">
        <w:rPr>
          <w:u w:val="single"/>
        </w:rPr>
        <w:t xml:space="preserve">This is the result of a </w:t>
      </w:r>
      <w:r w:rsidRPr="000C5287">
        <w:rPr>
          <w:highlight w:val="cyan"/>
          <w:u w:val="single"/>
        </w:rPr>
        <w:t>manipulation strategy</w:t>
      </w:r>
      <w:r w:rsidRPr="00995512">
        <w:rPr>
          <w:u w:val="single"/>
        </w:rPr>
        <w:t xml:space="preserve"> described long ago by</w:t>
      </w:r>
      <w:r w:rsidRPr="00995512">
        <w:rPr>
          <w:sz w:val="16"/>
        </w:rPr>
        <w:t xml:space="preserve"> historian and cognitive scientist Noam </w:t>
      </w:r>
      <w:r w:rsidRPr="00995512">
        <w:rPr>
          <w:u w:val="single"/>
        </w:rPr>
        <w:t>Chomsky: “</w:t>
      </w:r>
      <w:r w:rsidRPr="000C5287">
        <w:rPr>
          <w:b/>
          <w:iCs/>
          <w:highlight w:val="cyan"/>
          <w:u w:val="single"/>
          <w:bdr w:val="single" w:sz="24" w:space="0" w:color="auto"/>
        </w:rPr>
        <w:t>Keep</w:t>
      </w:r>
      <w:r w:rsidRPr="00995512">
        <w:rPr>
          <w:b/>
          <w:iCs/>
          <w:u w:val="single"/>
          <w:bdr w:val="single" w:sz="24" w:space="0" w:color="auto"/>
        </w:rPr>
        <w:t xml:space="preserve"> the adult </w:t>
      </w:r>
      <w:r w:rsidRPr="000C5287">
        <w:rPr>
          <w:b/>
          <w:iCs/>
          <w:highlight w:val="cyan"/>
          <w:u w:val="single"/>
          <w:bdr w:val="single" w:sz="24" w:space="0" w:color="auto"/>
        </w:rPr>
        <w:t>public attention diverted</w:t>
      </w:r>
      <w:r w:rsidRPr="00995512">
        <w:rPr>
          <w:b/>
          <w:iCs/>
          <w:u w:val="single"/>
          <w:bdr w:val="single" w:sz="24" w:space="0" w:color="auto"/>
        </w:rPr>
        <w:t xml:space="preserve"> away </w:t>
      </w:r>
      <w:r w:rsidRPr="000C5287">
        <w:rPr>
          <w:b/>
          <w:iCs/>
          <w:highlight w:val="cyan"/>
          <w:u w:val="single"/>
          <w:bdr w:val="single" w:sz="24" w:space="0" w:color="auto"/>
        </w:rPr>
        <w:t>from</w:t>
      </w:r>
      <w:r w:rsidRPr="00995512">
        <w:rPr>
          <w:b/>
          <w:iCs/>
          <w:u w:val="single"/>
          <w:bdr w:val="single" w:sz="24" w:space="0" w:color="auto"/>
        </w:rPr>
        <w:t xml:space="preserve"> the real social </w:t>
      </w:r>
      <w:proofErr w:type="gramStart"/>
      <w:r w:rsidRPr="000C5287">
        <w:rPr>
          <w:b/>
          <w:iCs/>
          <w:highlight w:val="cyan"/>
          <w:u w:val="single"/>
          <w:bdr w:val="single" w:sz="24" w:space="0" w:color="auto"/>
        </w:rPr>
        <w:t>issues</w:t>
      </w:r>
      <w:r w:rsidRPr="00995512">
        <w:rPr>
          <w:b/>
          <w:iCs/>
          <w:u w:val="single"/>
          <w:bdr w:val="single" w:sz="24" w:space="0" w:color="auto"/>
        </w:rPr>
        <w:t>, and</w:t>
      </w:r>
      <w:proofErr w:type="gramEnd"/>
      <w:r w:rsidRPr="00995512">
        <w:rPr>
          <w:b/>
          <w:iCs/>
          <w:u w:val="single"/>
          <w:bdr w:val="single" w:sz="24" w:space="0" w:color="auto"/>
        </w:rPr>
        <w:t xml:space="preserve"> captivated by matters of no real importance</w:t>
      </w:r>
      <w:r w:rsidRPr="00995512">
        <w:rPr>
          <w:u w:val="single"/>
        </w:rPr>
        <w:t>.”</w:t>
      </w:r>
      <w:r w:rsidRPr="00995512">
        <w:rPr>
          <w:sz w:val="16"/>
        </w:rPr>
        <w:t xml:space="preserve"> Leftists such as Chomsky argue that this is what capitalist elites do, but I know it as a common tactic of kleptocratic regimes such as Vladimir Putin’s in Russia. There’s even a term for the tactic: “diversionary conflict.” Faced with economic difficulties or other problems potentially threatening to its survival, the regime starts a war somewhere or sharpens domestic ethnic divisions. Since the oil price plummeted in late 2014, the Putin regime has kept Russians on a steady diet of war news from eastern Ukraine and Syria (Russia and its allies have been winning). With the Syrian operation, Putin sharply raised his international standing, but a big reduction in </w:t>
      </w:r>
      <w:proofErr w:type="gramStart"/>
      <w:r w:rsidRPr="00995512">
        <w:rPr>
          <w:sz w:val="16"/>
        </w:rPr>
        <w:t>protests against</w:t>
      </w:r>
      <w:proofErr w:type="gramEnd"/>
      <w:r w:rsidRPr="00995512">
        <w:rPr>
          <w:sz w:val="16"/>
        </w:rPr>
        <w:t xml:space="preserve"> worsening economic conditions has probably been more important to him. In neighboring Ukraine, every time a government finds itself in trouble and particularly unpopular, the matter of the country’s linguistic division surfaces, with various groups trying to promote or ban the Russian language. Former Ukraine President Viktor Yanukovych used the language matter as cover for passing other unpopular legislation. Now, with President Petro Poroshenko’s popularity at a nadir, reforms stalled and the cost of living rising sharply, Ukrainians are distracted by the discussion of a new language law that would make Ukrainian obligatory in public life, under threat of fines. </w:t>
      </w:r>
      <w:r w:rsidRPr="000C5287">
        <w:rPr>
          <w:b/>
          <w:iCs/>
          <w:highlight w:val="cyan"/>
          <w:u w:val="single"/>
          <w:bdr w:val="single" w:sz="24" w:space="0" w:color="auto"/>
        </w:rPr>
        <w:t>Trump doesn’t need to start wars: He and his team know how emotional</w:t>
      </w:r>
      <w:r w:rsidRPr="00995512">
        <w:rPr>
          <w:b/>
          <w:iCs/>
          <w:u w:val="single"/>
          <w:bdr w:val="single" w:sz="24" w:space="0" w:color="auto"/>
        </w:rPr>
        <w:t xml:space="preserve"> many </w:t>
      </w:r>
      <w:r w:rsidRPr="000C5287">
        <w:rPr>
          <w:b/>
          <w:iCs/>
          <w:highlight w:val="cyan"/>
          <w:u w:val="single"/>
          <w:bdr w:val="single" w:sz="24" w:space="0" w:color="auto"/>
        </w:rPr>
        <w:t xml:space="preserve">Americans </w:t>
      </w:r>
      <w:proofErr w:type="gramStart"/>
      <w:r w:rsidRPr="000C5287">
        <w:rPr>
          <w:b/>
          <w:iCs/>
          <w:highlight w:val="cyan"/>
          <w:u w:val="single"/>
          <w:bdr w:val="single" w:sz="24" w:space="0" w:color="auto"/>
        </w:rPr>
        <w:t>are about him</w:t>
      </w:r>
      <w:proofErr w:type="gramEnd"/>
      <w:r w:rsidRPr="000C5287">
        <w:rPr>
          <w:b/>
          <w:iCs/>
          <w:highlight w:val="cyan"/>
          <w:u w:val="single"/>
          <w:bdr w:val="single" w:sz="24" w:space="0" w:color="auto"/>
        </w:rPr>
        <w:t>.</w:t>
      </w:r>
      <w:r w:rsidRPr="00995512">
        <w:rPr>
          <w:sz w:val="16"/>
        </w:rPr>
        <w:t xml:space="preserve"> </w:t>
      </w:r>
      <w:r w:rsidRPr="000C5287">
        <w:rPr>
          <w:highlight w:val="cyan"/>
          <w:u w:val="single"/>
        </w:rPr>
        <w:t>He can choose</w:t>
      </w:r>
      <w:r w:rsidRPr="00995512">
        <w:rPr>
          <w:u w:val="single"/>
        </w:rPr>
        <w:t xml:space="preserve"> what he wants to be hated for — preferably for </w:t>
      </w:r>
      <w:r w:rsidRPr="000C5287">
        <w:rPr>
          <w:highlight w:val="cyan"/>
          <w:u w:val="single"/>
        </w:rPr>
        <w:t>something</w:t>
      </w:r>
      <w:r w:rsidRPr="00995512">
        <w:rPr>
          <w:u w:val="single"/>
        </w:rPr>
        <w:t xml:space="preserve"> silly and </w:t>
      </w:r>
      <w:r w:rsidRPr="000C5287">
        <w:rPr>
          <w:highlight w:val="cyan"/>
          <w:u w:val="single"/>
        </w:rPr>
        <w:t>unrelated</w:t>
      </w:r>
      <w:r w:rsidRPr="00995512">
        <w:rPr>
          <w:u w:val="single"/>
        </w:rPr>
        <w:t xml:space="preserve"> to his actual priorities </w:t>
      </w:r>
      <w:proofErr w:type="gramStart"/>
      <w:r w:rsidRPr="00995512">
        <w:rPr>
          <w:u w:val="single"/>
        </w:rPr>
        <w:t>at the moment</w:t>
      </w:r>
      <w:proofErr w:type="gramEnd"/>
      <w:r w:rsidRPr="00995512">
        <w:rPr>
          <w:u w:val="single"/>
        </w:rPr>
        <w:t xml:space="preserve">. He used this </w:t>
      </w:r>
      <w:r w:rsidRPr="000C5287">
        <w:rPr>
          <w:highlight w:val="cyan"/>
          <w:u w:val="single"/>
        </w:rPr>
        <w:t>to his advantage</w:t>
      </w:r>
      <w:r w:rsidRPr="00995512">
        <w:rPr>
          <w:u w:val="single"/>
        </w:rPr>
        <w:t xml:space="preserve"> during the campaign: His alleged sexual misconduct took up so much media time and public attention than issues like his business history, his tax returns and his proposals. </w:t>
      </w:r>
      <w:r w:rsidRPr="00995512">
        <w:rPr>
          <w:sz w:val="16"/>
        </w:rPr>
        <w:t xml:space="preserve">As the inauguration attendance argument played, Trump has been busy. Apart from starting the Obamacare rollback and withdrawing from the TPP, he has frozen a reduction of mortgage insurance premiums, allowed the Keystone pipeline to go ahead and is prepared to sign an executive order to begin construction of a border wall. </w:t>
      </w:r>
      <w:proofErr w:type="gramStart"/>
      <w:r w:rsidRPr="00995512">
        <w:rPr>
          <w:u w:val="single"/>
        </w:rPr>
        <w:t>Well aware</w:t>
      </w:r>
      <w:proofErr w:type="gramEnd"/>
      <w:r w:rsidRPr="00995512">
        <w:rPr>
          <w:u w:val="single"/>
        </w:rPr>
        <w:t xml:space="preserve"> that some</w:t>
      </w:r>
      <w:r w:rsidRPr="00995512">
        <w:rPr>
          <w:sz w:val="16"/>
        </w:rPr>
        <w:t xml:space="preserve"> of these important </w:t>
      </w:r>
      <w:r w:rsidRPr="00995512">
        <w:rPr>
          <w:u w:val="single"/>
        </w:rPr>
        <w:t>actions might cause indignation and targeted protest, Trump has tossed out another meaningless football for the media and the public to fixate on. “I will be asking for a major investigation into VOTER FRAUD</w:t>
      </w:r>
      <w:r w:rsidRPr="00995512">
        <w:rPr>
          <w:sz w:val="16"/>
        </w:rPr>
        <w:t xml:space="preserve">, including those registered to vote in two states, those who are illegal and even those registered to vote who are dead,” he tweeted. Sure enough, at the time of this writing, the CNN story about this was the most shared in the last 24 hours, with news about the border wall order coming a distant second. Just as it was unimportant how many people attended the inauguration, it doesn’t matter at all at this point whether undocumented immigrants </w:t>
      </w:r>
      <w:proofErr w:type="gramStart"/>
      <w:r w:rsidRPr="00995512">
        <w:rPr>
          <w:sz w:val="16"/>
        </w:rPr>
        <w:t>actually voted</w:t>
      </w:r>
      <w:proofErr w:type="gramEnd"/>
      <w:r w:rsidRPr="00995512">
        <w:rPr>
          <w:sz w:val="16"/>
        </w:rPr>
        <w:t xml:space="preserve"> last November and whether any votes were cast for dead people. No one is challenging the results of the election. The wall and the Keystone pipeline </w:t>
      </w:r>
      <w:proofErr w:type="gramStart"/>
      <w:r w:rsidRPr="00995512">
        <w:rPr>
          <w:sz w:val="16"/>
        </w:rPr>
        <w:t>matter, yet</w:t>
      </w:r>
      <w:proofErr w:type="gramEnd"/>
      <w:r w:rsidRPr="00995512">
        <w:rPr>
          <w:sz w:val="16"/>
        </w:rPr>
        <w:t xml:space="preserve"> are much smaller stories in terms of readership. </w:t>
      </w:r>
      <w:r w:rsidRPr="00995512">
        <w:rPr>
          <w:u w:val="single"/>
        </w:rPr>
        <w:t>Trump and his team are already showing a flair for diversion.</w:t>
      </w:r>
      <w:r w:rsidRPr="00995512">
        <w:rPr>
          <w:sz w:val="16"/>
        </w:rPr>
        <w:t xml:space="preserve"> Is it enough to discourage the kinds of mass protests that such aggressive moves on lightning-rod issues might spark? We’ll know in the coming days and weeks, though protesters’ energy was certainly sapped by the massive women’s march, which took place before Trump </w:t>
      </w:r>
      <w:proofErr w:type="gramStart"/>
      <w:r w:rsidRPr="00995512">
        <w:rPr>
          <w:sz w:val="16"/>
        </w:rPr>
        <w:t>actually did</w:t>
      </w:r>
      <w:proofErr w:type="gramEnd"/>
      <w:r w:rsidRPr="00995512">
        <w:rPr>
          <w:sz w:val="16"/>
        </w:rPr>
        <w:t xml:space="preserve"> anything damaging to women’s rights. </w:t>
      </w:r>
      <w:r w:rsidRPr="00995512">
        <w:rPr>
          <w:u w:val="single"/>
        </w:rPr>
        <w:t xml:space="preserve">Trump’s and his team’s communications look awkward, inept, gallingly primitive. It’s time to wise up: </w:t>
      </w:r>
      <w:r w:rsidRPr="00995512">
        <w:rPr>
          <w:b/>
          <w:iCs/>
          <w:u w:val="single"/>
          <w:bdr w:val="single" w:sz="24" w:space="0" w:color="auto"/>
        </w:rPr>
        <w:t xml:space="preserve">These people know what they’re doing. </w:t>
      </w:r>
      <w:r w:rsidRPr="000C5287">
        <w:rPr>
          <w:b/>
          <w:iCs/>
          <w:highlight w:val="cyan"/>
          <w:u w:val="single"/>
          <w:bdr w:val="single" w:sz="24" w:space="0" w:color="auto"/>
        </w:rPr>
        <w:t>They want their political opponents</w:t>
      </w:r>
      <w:r w:rsidRPr="00995512">
        <w:rPr>
          <w:b/>
          <w:iCs/>
          <w:u w:val="single"/>
          <w:bdr w:val="single" w:sz="24" w:space="0" w:color="auto"/>
        </w:rPr>
        <w:t xml:space="preserve"> to be </w:t>
      </w:r>
      <w:r w:rsidRPr="000C5287">
        <w:rPr>
          <w:b/>
          <w:iCs/>
          <w:highlight w:val="cyan"/>
          <w:u w:val="single"/>
          <w:bdr w:val="single" w:sz="24" w:space="0" w:color="auto"/>
        </w:rPr>
        <w:t>confused</w:t>
      </w:r>
      <w:r w:rsidRPr="00995512">
        <w:rPr>
          <w:b/>
          <w:iCs/>
          <w:u w:val="single"/>
          <w:bdr w:val="single" w:sz="24" w:space="0" w:color="auto"/>
        </w:rPr>
        <w:t xml:space="preserve">, to flail at windmills, to expend emotions on meaningless scandals </w:t>
      </w:r>
      <w:r w:rsidRPr="000C5287">
        <w:rPr>
          <w:b/>
          <w:iCs/>
          <w:highlight w:val="cyan"/>
          <w:u w:val="single"/>
          <w:bdr w:val="single" w:sz="24" w:space="0" w:color="auto"/>
        </w:rPr>
        <w:t>to distract</w:t>
      </w:r>
      <w:r w:rsidRPr="00995512">
        <w:rPr>
          <w:b/>
          <w:iCs/>
          <w:u w:val="single"/>
          <w:bdr w:val="single" w:sz="24" w:space="0" w:color="auto"/>
        </w:rPr>
        <w:t xml:space="preserve"> them </w:t>
      </w:r>
      <w:r w:rsidRPr="000C5287">
        <w:rPr>
          <w:b/>
          <w:iCs/>
          <w:highlight w:val="cyan"/>
          <w:u w:val="single"/>
          <w:bdr w:val="single" w:sz="24" w:space="0" w:color="auto"/>
        </w:rPr>
        <w:t>from</w:t>
      </w:r>
      <w:r w:rsidRPr="00995512">
        <w:rPr>
          <w:b/>
          <w:iCs/>
          <w:u w:val="single"/>
          <w:bdr w:val="single" w:sz="24" w:space="0" w:color="auto"/>
        </w:rPr>
        <w:t xml:space="preserve"> any targeted, </w:t>
      </w:r>
      <w:r w:rsidRPr="000C5287">
        <w:rPr>
          <w:b/>
          <w:iCs/>
          <w:highlight w:val="cyan"/>
          <w:u w:val="single"/>
          <w:bdr w:val="single" w:sz="24" w:space="0" w:color="auto"/>
        </w:rPr>
        <w:t>coordinated action</w:t>
      </w:r>
      <w:r w:rsidRPr="00995512">
        <w:rPr>
          <w:b/>
          <w:iCs/>
          <w:u w:val="single"/>
          <w:bdr w:val="single" w:sz="24" w:space="0" w:color="auto"/>
        </w:rPr>
        <w:t xml:space="preserve"> against specific threats.</w:t>
      </w:r>
      <w:r w:rsidRPr="00995512">
        <w:rPr>
          <w:sz w:val="16"/>
        </w:rPr>
        <w:t xml:space="preserve"> There are going to be many of these: Trump appears intent on keeping his promises. Calm concentration is needed to counteract dangerous policies.</w:t>
      </w:r>
    </w:p>
    <w:p w14:paraId="24E1A125" w14:textId="5604FE11" w:rsidR="00EF2B8E" w:rsidRDefault="00EF2B8E" w:rsidP="00EF2B8E">
      <w:pPr>
        <w:pStyle w:val="Heading3"/>
      </w:pPr>
      <w:r>
        <w:t xml:space="preserve">--AT: Trump Kills </w:t>
      </w:r>
      <w:proofErr w:type="spellStart"/>
      <w:r>
        <w:t>Heg</w:t>
      </w:r>
      <w:proofErr w:type="spellEnd"/>
    </w:p>
    <w:p w14:paraId="7EEFD697" w14:textId="77777777" w:rsidR="00EF2B8E" w:rsidRPr="00056670" w:rsidRDefault="00EF2B8E" w:rsidP="00EF2B8E">
      <w:pPr>
        <w:keepNext/>
        <w:keepLines/>
        <w:spacing w:before="40" w:after="0"/>
        <w:outlineLvl w:val="3"/>
        <w:rPr>
          <w:rFonts w:eastAsiaTheme="majorEastAsia" w:cstheme="majorBidi"/>
          <w:b/>
          <w:bCs/>
          <w:iCs/>
          <w:sz w:val="26"/>
        </w:rPr>
      </w:pPr>
      <w:r w:rsidRPr="00056670">
        <w:rPr>
          <w:rFonts w:eastAsiaTheme="majorEastAsia" w:cstheme="majorBidi"/>
          <w:b/>
          <w:bCs/>
          <w:iCs/>
          <w:sz w:val="26"/>
        </w:rPr>
        <w:t xml:space="preserve">Trump’s all bark– bureaucracy, institutional checks, and bipartisan consensus mean he’ll maintain hegemony </w:t>
      </w:r>
    </w:p>
    <w:p w14:paraId="52084A01" w14:textId="77777777" w:rsidR="00EF2B8E" w:rsidRPr="00056670" w:rsidRDefault="00EF2B8E" w:rsidP="00EF2B8E">
      <w:pPr>
        <w:rPr>
          <w:sz w:val="16"/>
        </w:rPr>
      </w:pPr>
      <w:r w:rsidRPr="00056670">
        <w:rPr>
          <w:b/>
          <w:bCs/>
          <w:sz w:val="26"/>
        </w:rPr>
        <w:t>Glaser and Thrall, 2017</w:t>
      </w:r>
      <w:r w:rsidRPr="00056670">
        <w:rPr>
          <w:sz w:val="16"/>
        </w:rPr>
        <w:t xml:space="preserve"> (John, Director of foreign policy studies at the Cato Institute, M.A. in International Security from the </w:t>
      </w:r>
      <w:proofErr w:type="spellStart"/>
      <w:r w:rsidRPr="00056670">
        <w:rPr>
          <w:sz w:val="16"/>
        </w:rPr>
        <w:t>Schar</w:t>
      </w:r>
      <w:proofErr w:type="spellEnd"/>
      <w:r w:rsidRPr="00056670">
        <w:rPr>
          <w:sz w:val="16"/>
        </w:rPr>
        <w:t xml:space="preserve"> School of Policy and Government at George Mason University, Trevor, Associate professor at George Mason University’s </w:t>
      </w:r>
      <w:proofErr w:type="spellStart"/>
      <w:r w:rsidRPr="00056670">
        <w:rPr>
          <w:sz w:val="16"/>
        </w:rPr>
        <w:t>Schar</w:t>
      </w:r>
      <w:proofErr w:type="spellEnd"/>
      <w:r w:rsidRPr="00056670">
        <w:rPr>
          <w:sz w:val="16"/>
        </w:rPr>
        <w:t xml:space="preserve"> School of Policy and Government, Ph.D. in political science from the Massachusetts Institute of Technology, Senior fellow for the Cato Institute’s Defense and Foreign Policy Department, “Obama's Foreign Policy Legacy and the Myth of Retrenchment”, Cato Working Paper No. 43, The Cato Institute, 4/24/2017, https://object.cato.org/sites/cato.org/files/pubs/pdf/working-paper-43-updated.pdf)//JBS</w:t>
      </w:r>
    </w:p>
    <w:p w14:paraId="230BD89D" w14:textId="77777777" w:rsidR="00EF2B8E" w:rsidRPr="00056670" w:rsidRDefault="00EF2B8E" w:rsidP="00EF2B8E">
      <w:pPr>
        <w:rPr>
          <w:b/>
          <w:iCs/>
          <w:u w:val="single"/>
          <w:bdr w:val="single" w:sz="24" w:space="0" w:color="auto"/>
        </w:rPr>
      </w:pPr>
      <w:r w:rsidRPr="00056670">
        <w:rPr>
          <w:u w:val="single"/>
        </w:rPr>
        <w:t>The election of</w:t>
      </w:r>
      <w:r w:rsidRPr="00056670">
        <w:rPr>
          <w:sz w:val="16"/>
        </w:rPr>
        <w:t xml:space="preserve"> Donald J. </w:t>
      </w:r>
      <w:r w:rsidRPr="00056670">
        <w:rPr>
          <w:u w:val="single"/>
        </w:rPr>
        <w:t>Trump jolted the</w:t>
      </w:r>
      <w:r w:rsidRPr="00056670">
        <w:rPr>
          <w:sz w:val="16"/>
        </w:rPr>
        <w:t xml:space="preserve"> Washington, </w:t>
      </w:r>
      <w:r w:rsidRPr="00056670">
        <w:rPr>
          <w:u w:val="single"/>
        </w:rPr>
        <w:t>D.C. foreign policy community</w:t>
      </w:r>
      <w:r w:rsidRPr="00056670">
        <w:rPr>
          <w:sz w:val="16"/>
        </w:rPr>
        <w:t xml:space="preserve">. Though erratic and habitually self-contradictory, </w:t>
      </w:r>
      <w:r w:rsidRPr="00056670">
        <w:rPr>
          <w:u w:val="single"/>
        </w:rPr>
        <w:t>Trump seemed to</w:t>
      </w:r>
      <w:r w:rsidRPr="00056670">
        <w:rPr>
          <w:sz w:val="16"/>
        </w:rPr>
        <w:t xml:space="preserve"> be the first man elected president since World War II to </w:t>
      </w:r>
      <w:r w:rsidRPr="00056670">
        <w:rPr>
          <w:u w:val="single"/>
        </w:rPr>
        <w:t>explicitly question America’s role in the world</w:t>
      </w:r>
      <w:r w:rsidRPr="00056670">
        <w:rPr>
          <w:sz w:val="16"/>
        </w:rPr>
        <w:t xml:space="preserve">. Although Republicans and Democrats spend a lot of time criticizing each other, foreign policy leaders have generally agreed on the broad strokes of American strategy over the past 70 years. Both parties have supported the steady expansion of free trade, the promotion of regional stability through American military and diplomatic activism, and the maintenance of the “liberal world order” established in the wake of World War II. The consensus around this grand strategy, known loosely as primacy or liberal hegemony, accelerated after the terrorist attacks of September 11, 2001, at which point political leaders used fears of terrorism to justify an even more interventionist and militaristic approach to foreign policy. </w:t>
      </w:r>
      <w:r w:rsidRPr="000C5287">
        <w:rPr>
          <w:highlight w:val="cyan"/>
          <w:u w:val="single"/>
        </w:rPr>
        <w:t>The extent to which Trump will</w:t>
      </w:r>
      <w:r w:rsidRPr="00056670">
        <w:rPr>
          <w:u w:val="single"/>
        </w:rPr>
        <w:t xml:space="preserve"> </w:t>
      </w:r>
      <w:proofErr w:type="gramStart"/>
      <w:r w:rsidRPr="00056670">
        <w:rPr>
          <w:u w:val="single"/>
        </w:rPr>
        <w:t xml:space="preserve">actually </w:t>
      </w:r>
      <w:r w:rsidRPr="000C5287">
        <w:rPr>
          <w:highlight w:val="cyan"/>
          <w:u w:val="single"/>
        </w:rPr>
        <w:t>depart</w:t>
      </w:r>
      <w:proofErr w:type="gramEnd"/>
      <w:r w:rsidRPr="000C5287">
        <w:rPr>
          <w:highlight w:val="cyan"/>
          <w:u w:val="single"/>
        </w:rPr>
        <w:t xml:space="preserve"> from</w:t>
      </w:r>
      <w:r w:rsidRPr="00056670">
        <w:rPr>
          <w:u w:val="single"/>
        </w:rPr>
        <w:t xml:space="preserve"> this expansive global role of </w:t>
      </w:r>
      <w:r w:rsidRPr="000C5287">
        <w:rPr>
          <w:highlight w:val="cyan"/>
          <w:u w:val="single"/>
        </w:rPr>
        <w:t>foreign policy activism remains to be seen.</w:t>
      </w:r>
      <w:r w:rsidRPr="00056670">
        <w:rPr>
          <w:sz w:val="16"/>
        </w:rPr>
        <w:t xml:space="preserve"> </w:t>
      </w:r>
      <w:r w:rsidRPr="00DB21DC">
        <w:rPr>
          <w:u w:val="single"/>
        </w:rPr>
        <w:t xml:space="preserve">Early signs suggest that the </w:t>
      </w:r>
      <w:r w:rsidRPr="000C5287">
        <w:rPr>
          <w:b/>
          <w:iCs/>
          <w:highlight w:val="cyan"/>
          <w:u w:val="single"/>
          <w:bdr w:val="single" w:sz="24" w:space="0" w:color="auto"/>
        </w:rPr>
        <w:t>bureaucracy</w:t>
      </w:r>
      <w:r w:rsidRPr="000C5287">
        <w:rPr>
          <w:sz w:val="16"/>
          <w:highlight w:val="cyan"/>
        </w:rPr>
        <w:t xml:space="preserve">, </w:t>
      </w:r>
      <w:r w:rsidRPr="000C5287">
        <w:rPr>
          <w:b/>
          <w:iCs/>
          <w:highlight w:val="cyan"/>
          <w:u w:val="single"/>
          <w:bdr w:val="single" w:sz="24" w:space="0" w:color="auto"/>
        </w:rPr>
        <w:t>institutional checks,</w:t>
      </w:r>
      <w:r w:rsidRPr="000C5287">
        <w:rPr>
          <w:sz w:val="16"/>
          <w:highlight w:val="cyan"/>
        </w:rPr>
        <w:t xml:space="preserve"> </w:t>
      </w:r>
      <w:r w:rsidRPr="000C5287">
        <w:rPr>
          <w:highlight w:val="cyan"/>
          <w:u w:val="single"/>
        </w:rPr>
        <w:t>and</w:t>
      </w:r>
      <w:r w:rsidRPr="000C5287">
        <w:rPr>
          <w:sz w:val="16"/>
          <w:highlight w:val="cyan"/>
        </w:rPr>
        <w:t xml:space="preserve"> </w:t>
      </w:r>
      <w:r w:rsidRPr="000C5287">
        <w:rPr>
          <w:b/>
          <w:iCs/>
          <w:highlight w:val="cyan"/>
          <w:u w:val="single"/>
          <w:bdr w:val="single" w:sz="24" w:space="0" w:color="auto"/>
        </w:rPr>
        <w:t>bipartisan consensus</w:t>
      </w:r>
      <w:r w:rsidRPr="000C5287">
        <w:rPr>
          <w:sz w:val="16"/>
          <w:highlight w:val="cyan"/>
        </w:rPr>
        <w:t xml:space="preserve"> </w:t>
      </w:r>
      <w:r w:rsidRPr="000C5287">
        <w:rPr>
          <w:highlight w:val="cyan"/>
          <w:u w:val="single"/>
        </w:rPr>
        <w:t>on</w:t>
      </w:r>
      <w:r w:rsidRPr="000C5287">
        <w:rPr>
          <w:sz w:val="16"/>
          <w:highlight w:val="cyan"/>
        </w:rPr>
        <w:t xml:space="preserve"> </w:t>
      </w:r>
      <w:r w:rsidRPr="000C5287">
        <w:rPr>
          <w:highlight w:val="cyan"/>
          <w:u w:val="single"/>
        </w:rPr>
        <w:t xml:space="preserve">this grand strategy are </w:t>
      </w:r>
      <w:r w:rsidRPr="000C5287">
        <w:rPr>
          <w:b/>
          <w:iCs/>
          <w:highlight w:val="cyan"/>
          <w:u w:val="single"/>
          <w:bdr w:val="single" w:sz="24" w:space="0" w:color="auto"/>
        </w:rPr>
        <w:t>moderating Trump’s fitful dissension</w:t>
      </w:r>
      <w:r w:rsidRPr="000C5287">
        <w:rPr>
          <w:sz w:val="16"/>
          <w:highlight w:val="cyan"/>
        </w:rPr>
        <w:t xml:space="preserve">, </w:t>
      </w:r>
      <w:r w:rsidRPr="000C5287">
        <w:rPr>
          <w:highlight w:val="cyan"/>
          <w:u w:val="single"/>
        </w:rPr>
        <w:t xml:space="preserve">resulting in </w:t>
      </w:r>
      <w:r w:rsidRPr="00DB21DC">
        <w:rPr>
          <w:u w:val="single"/>
        </w:rPr>
        <w:t xml:space="preserve">something that looks very close to </w:t>
      </w:r>
      <w:r w:rsidRPr="000C5287">
        <w:rPr>
          <w:highlight w:val="cyan"/>
          <w:u w:val="single"/>
        </w:rPr>
        <w:t>traditional U.S. foreign policy</w:t>
      </w:r>
      <w:r w:rsidRPr="00056670">
        <w:rPr>
          <w:sz w:val="16"/>
        </w:rPr>
        <w:t xml:space="preserve">.1 </w:t>
      </w:r>
      <w:r w:rsidRPr="000C5287">
        <w:rPr>
          <w:highlight w:val="cyan"/>
          <w:u w:val="single"/>
        </w:rPr>
        <w:t xml:space="preserve">As a result, </w:t>
      </w:r>
      <w:r w:rsidRPr="000C5287">
        <w:rPr>
          <w:b/>
          <w:iCs/>
          <w:highlight w:val="cyan"/>
          <w:u w:val="single"/>
          <w:bdr w:val="single" w:sz="24" w:space="0" w:color="auto"/>
        </w:rPr>
        <w:t>Trump’s bark may prove to be much worse than his bite.</w:t>
      </w:r>
    </w:p>
    <w:p w14:paraId="1881C71E" w14:textId="77777777" w:rsidR="00EF2B8E" w:rsidRPr="00CD2F50" w:rsidRDefault="00EF2B8E" w:rsidP="00EF2B8E">
      <w:pPr>
        <w:keepNext/>
        <w:keepLines/>
        <w:spacing w:before="40" w:after="0"/>
        <w:outlineLvl w:val="3"/>
        <w:rPr>
          <w:rFonts w:eastAsiaTheme="majorEastAsia" w:cstheme="majorBidi"/>
          <w:b/>
          <w:iCs/>
          <w:sz w:val="26"/>
        </w:rPr>
      </w:pPr>
      <w:r w:rsidRPr="00CD2F50">
        <w:rPr>
          <w:rFonts w:eastAsiaTheme="majorEastAsia" w:cstheme="majorBidi"/>
          <w:b/>
          <w:iCs/>
          <w:sz w:val="26"/>
        </w:rPr>
        <w:t xml:space="preserve">Trump won’t undermine U.S. leadership or the alliance system---he’ll support </w:t>
      </w:r>
      <w:r w:rsidRPr="00CD2F50">
        <w:rPr>
          <w:rFonts w:eastAsiaTheme="majorEastAsia" w:cstheme="majorBidi"/>
          <w:b/>
          <w:iCs/>
          <w:sz w:val="26"/>
          <w:u w:val="single"/>
        </w:rPr>
        <w:t>more robust</w:t>
      </w:r>
      <w:r w:rsidRPr="00CD2F50">
        <w:rPr>
          <w:rFonts w:eastAsiaTheme="majorEastAsia" w:cstheme="majorBidi"/>
          <w:b/>
          <w:iCs/>
          <w:sz w:val="26"/>
        </w:rPr>
        <w:t xml:space="preserve"> global engagement </w:t>
      </w:r>
    </w:p>
    <w:p w14:paraId="45C099B2" w14:textId="77777777" w:rsidR="00EF2B8E" w:rsidRPr="00CD2F50" w:rsidRDefault="00EF2B8E" w:rsidP="00EF2B8E">
      <w:r w:rsidRPr="00CD2F50">
        <w:t xml:space="preserve">Lawrence J. </w:t>
      </w:r>
      <w:r w:rsidRPr="00CD2F50">
        <w:rPr>
          <w:b/>
          <w:bCs/>
          <w:sz w:val="26"/>
        </w:rPr>
        <w:t>Haas 16</w:t>
      </w:r>
      <w:r w:rsidRPr="00CD2F50">
        <w:t xml:space="preserve">, a senior fellow at the American Foreign Policy Council, 11/15/16, “America </w:t>
      </w:r>
      <w:proofErr w:type="gramStart"/>
      <w:r w:rsidRPr="00CD2F50">
        <w:t>First?,</w:t>
      </w:r>
      <w:proofErr w:type="gramEnd"/>
      <w:r w:rsidRPr="00CD2F50">
        <w:t>” http://www.usnews.com/opinion/world-report/articles/2016-11-15/how-donald-trump-should-pursue-his-america-first-foreign-policy</w:t>
      </w:r>
    </w:p>
    <w:p w14:paraId="08D52CAA" w14:textId="77777777" w:rsidR="00EF2B8E" w:rsidRPr="00CD2F50" w:rsidRDefault="00EF2B8E" w:rsidP="00EF2B8E">
      <w:pPr>
        <w:rPr>
          <w:sz w:val="16"/>
        </w:rPr>
      </w:pPr>
      <w:r w:rsidRPr="00CD2F50">
        <w:rPr>
          <w:u w:val="single"/>
        </w:rPr>
        <w:t>As</w:t>
      </w:r>
      <w:r w:rsidRPr="00CD2F50">
        <w:rPr>
          <w:sz w:val="16"/>
        </w:rPr>
        <w:t xml:space="preserve"> President-elect Donald </w:t>
      </w:r>
      <w:r w:rsidRPr="000C5287">
        <w:rPr>
          <w:highlight w:val="cyan"/>
          <w:u w:val="single"/>
        </w:rPr>
        <w:t xml:space="preserve">Trump </w:t>
      </w:r>
      <w:r w:rsidRPr="000C5287">
        <w:rPr>
          <w:b/>
          <w:iCs/>
          <w:highlight w:val="cyan"/>
          <w:u w:val="single"/>
          <w:bdr w:val="single" w:sz="24" w:space="0" w:color="auto"/>
        </w:rPr>
        <w:t>walks back</w:t>
      </w:r>
      <w:r w:rsidRPr="00CD2F50">
        <w:rPr>
          <w:b/>
          <w:iCs/>
          <w:u w:val="single"/>
          <w:bdr w:val="single" w:sz="24" w:space="0" w:color="auto"/>
        </w:rPr>
        <w:t xml:space="preserve"> his </w:t>
      </w:r>
      <w:r w:rsidRPr="000C5287">
        <w:rPr>
          <w:b/>
          <w:iCs/>
          <w:highlight w:val="cyan"/>
          <w:u w:val="single"/>
          <w:bdr w:val="single" w:sz="24" w:space="0" w:color="auto"/>
        </w:rPr>
        <w:t>most controversial campaign pledges</w:t>
      </w:r>
      <w:r w:rsidRPr="00CD2F50">
        <w:rPr>
          <w:sz w:val="16"/>
        </w:rPr>
        <w:t xml:space="preserve"> on such issues as immigration and trade, </w:t>
      </w:r>
      <w:r w:rsidRPr="000C5287">
        <w:rPr>
          <w:highlight w:val="cyan"/>
          <w:u w:val="single"/>
        </w:rPr>
        <w:t>the</w:t>
      </w:r>
      <w:r w:rsidRPr="00CD2F50">
        <w:rPr>
          <w:u w:val="single"/>
        </w:rPr>
        <w:t xml:space="preserve"> most important </w:t>
      </w:r>
      <w:r w:rsidRPr="000C5287">
        <w:rPr>
          <w:highlight w:val="cyan"/>
          <w:u w:val="single"/>
        </w:rPr>
        <w:t>question is whether he'll do the same on</w:t>
      </w:r>
      <w:r w:rsidRPr="00CD2F50">
        <w:rPr>
          <w:sz w:val="16"/>
        </w:rPr>
        <w:t xml:space="preserve"> the all-encompassing issue of </w:t>
      </w:r>
      <w:r w:rsidRPr="000C5287">
        <w:rPr>
          <w:b/>
          <w:iCs/>
          <w:highlight w:val="cyan"/>
          <w:u w:val="single"/>
          <w:bdr w:val="single" w:sz="24" w:space="0" w:color="auto"/>
        </w:rPr>
        <w:t>U.S. global leadership</w:t>
      </w:r>
      <w:r w:rsidRPr="00CD2F50">
        <w:rPr>
          <w:sz w:val="16"/>
        </w:rPr>
        <w:t xml:space="preserve">. At stake is nothing less than the liberal international order – the military, diplomatic and economic institutions, treaties and doctrines through which the United States plays the leading role in ensuring global stability, defending freedom and democracy and promoting prosperity. This architecture – which President Roosevelt envisioned up through World War II, President Truman implemented after the war and successive presidents have supported and expanded – has served us well for 70 years, and a U.S. retreat of the kind Trump has suggested would create a global vacuum that hostile authoritarian governments in Beijing, Moscow, Tehran and elsewhere would be happy to fill. </w:t>
      </w:r>
      <w:r w:rsidRPr="00CD2F50">
        <w:rPr>
          <w:u w:val="single"/>
        </w:rPr>
        <w:t>During the campaign, Trump questioned</w:t>
      </w:r>
      <w:r w:rsidRPr="00CD2F50">
        <w:rPr>
          <w:sz w:val="16"/>
        </w:rPr>
        <w:t xml:space="preserve"> the value of </w:t>
      </w:r>
      <w:r w:rsidRPr="00CD2F50">
        <w:rPr>
          <w:u w:val="single"/>
        </w:rPr>
        <w:t>NATO</w:t>
      </w:r>
      <w:r w:rsidRPr="00CD2F50">
        <w:rPr>
          <w:sz w:val="16"/>
        </w:rPr>
        <w:t xml:space="preserve">, sometimes calling it "obsolete" and sometimes saying that Europe's members should contribute more to it; suggested that countries like </w:t>
      </w:r>
      <w:r w:rsidRPr="00CD2F50">
        <w:rPr>
          <w:u w:val="single"/>
        </w:rPr>
        <w:t>Japan</w:t>
      </w:r>
      <w:r w:rsidRPr="00CD2F50">
        <w:rPr>
          <w:sz w:val="16"/>
        </w:rPr>
        <w:t xml:space="preserve">, </w:t>
      </w:r>
      <w:r w:rsidRPr="00CD2F50">
        <w:rPr>
          <w:u w:val="single"/>
        </w:rPr>
        <w:t>South Korea and Saudi Arabia</w:t>
      </w:r>
      <w:r w:rsidRPr="00CD2F50">
        <w:rPr>
          <w:sz w:val="16"/>
        </w:rPr>
        <w:t xml:space="preserve"> should develop their own nuclear weapons to protect themselves; and praised Russia's Vladimir Putin as a strong leader with whom he'd like better relations. Were he to pursue an agenda reflecting those sentiments, our allies could find themselves no longer protected under the U.S. nuclear umbrella – with our Asian allies more vulnerable to China and North Korea and our European allies facing an emboldened Russia. In addition, the global nuclear nonproliferation regime that's already threatened by the North Korean and Iranian nuclear programs could break down more fully. </w:t>
      </w:r>
      <w:r w:rsidRPr="00CD2F50">
        <w:rPr>
          <w:u w:val="single"/>
        </w:rPr>
        <w:t>On U.S. global leadership, Trump has sent mixed signals</w:t>
      </w:r>
      <w:r w:rsidRPr="00CD2F50">
        <w:rPr>
          <w:sz w:val="16"/>
        </w:rPr>
        <w:t xml:space="preserve"> about his intentions in the aftermath of victory. On one hand, he continues to use the "America First" label to describe his outlook, spurring comparisons to the fiercely isolationist pre-World War II "America First" movement that decried FDR's efforts to help Great Britain hold off Nazi Germany and that's closely associated with Nazi sympathizer and anti-Semite Charles Lindbergh. That Trump just appointed Steve Bannon, the executive chairman of Breitbart News who is closely associated with the anti-Semitic "alt-right" movement, as his White House senior strategist and senior counselor – and that he has done little to rein in the ugly anti-Semitic displays of his supporters since Election Day – will do little to ease fears of renewed 1930s-style isolationism. On the other hand, </w:t>
      </w:r>
      <w:r w:rsidRPr="000C5287">
        <w:rPr>
          <w:highlight w:val="cyan"/>
          <w:u w:val="single"/>
        </w:rPr>
        <w:t>Trump and</w:t>
      </w:r>
      <w:r w:rsidRPr="00CD2F50">
        <w:rPr>
          <w:u w:val="single"/>
        </w:rPr>
        <w:t xml:space="preserve"> his </w:t>
      </w:r>
      <w:r w:rsidRPr="000C5287">
        <w:rPr>
          <w:highlight w:val="cyan"/>
          <w:u w:val="single"/>
        </w:rPr>
        <w:t>team have taken</w:t>
      </w:r>
      <w:r w:rsidRPr="00CD2F50">
        <w:rPr>
          <w:sz w:val="16"/>
        </w:rPr>
        <w:t xml:space="preserve"> some </w:t>
      </w:r>
      <w:r w:rsidRPr="000C5287">
        <w:rPr>
          <w:b/>
          <w:iCs/>
          <w:highlight w:val="cyan"/>
          <w:u w:val="single"/>
          <w:bdr w:val="single" w:sz="24" w:space="0" w:color="auto"/>
        </w:rPr>
        <w:t>reassuring steps</w:t>
      </w:r>
      <w:r w:rsidRPr="000C5287">
        <w:rPr>
          <w:highlight w:val="cyan"/>
          <w:u w:val="single"/>
        </w:rPr>
        <w:t xml:space="preserve"> that suggest</w:t>
      </w:r>
      <w:r w:rsidRPr="00CD2F50">
        <w:rPr>
          <w:u w:val="single"/>
        </w:rPr>
        <w:t xml:space="preserve"> that</w:t>
      </w:r>
      <w:r w:rsidRPr="00CD2F50">
        <w:rPr>
          <w:sz w:val="16"/>
        </w:rPr>
        <w:t xml:space="preserve">, </w:t>
      </w:r>
      <w:r w:rsidRPr="000C5287">
        <w:rPr>
          <w:b/>
          <w:iCs/>
          <w:highlight w:val="cyan"/>
          <w:u w:val="single"/>
          <w:bdr w:val="single" w:sz="24" w:space="0" w:color="auto"/>
        </w:rPr>
        <w:t>on foreign affairs</w:t>
      </w:r>
      <w:r w:rsidRPr="00CD2F50">
        <w:rPr>
          <w:sz w:val="16"/>
        </w:rPr>
        <w:t xml:space="preserve"> as on other issues, </w:t>
      </w:r>
      <w:r w:rsidRPr="000C5287">
        <w:rPr>
          <w:highlight w:val="cyan"/>
          <w:u w:val="single"/>
        </w:rPr>
        <w:t xml:space="preserve">he may </w:t>
      </w:r>
      <w:r w:rsidRPr="000C5287">
        <w:rPr>
          <w:b/>
          <w:iCs/>
          <w:highlight w:val="cyan"/>
          <w:u w:val="single"/>
          <w:bdr w:val="single" w:sz="24" w:space="0" w:color="auto"/>
        </w:rPr>
        <w:t>govern significantly differently than</w:t>
      </w:r>
      <w:r w:rsidRPr="00CD2F50">
        <w:rPr>
          <w:b/>
          <w:iCs/>
          <w:u w:val="single"/>
          <w:bdr w:val="single" w:sz="24" w:space="0" w:color="auto"/>
        </w:rPr>
        <w:t xml:space="preserve"> he had </w:t>
      </w:r>
      <w:r w:rsidRPr="000C5287">
        <w:rPr>
          <w:b/>
          <w:iCs/>
          <w:highlight w:val="cyan"/>
          <w:u w:val="single"/>
          <w:bdr w:val="single" w:sz="24" w:space="0" w:color="auto"/>
        </w:rPr>
        <w:t>suggested during the campaign</w:t>
      </w:r>
      <w:r w:rsidRPr="00CD2F50">
        <w:rPr>
          <w:sz w:val="16"/>
        </w:rPr>
        <w:t xml:space="preserve">. </w:t>
      </w:r>
      <w:r w:rsidRPr="000C5287">
        <w:rPr>
          <w:highlight w:val="cyan"/>
          <w:u w:val="single"/>
        </w:rPr>
        <w:t>Trump</w:t>
      </w:r>
      <w:r w:rsidRPr="00CD2F50">
        <w:rPr>
          <w:u w:val="single"/>
        </w:rPr>
        <w:t>,</w:t>
      </w:r>
      <w:r w:rsidRPr="00CD2F50">
        <w:rPr>
          <w:sz w:val="16"/>
        </w:rPr>
        <w:t xml:space="preserve"> for instance, </w:t>
      </w:r>
      <w:r w:rsidRPr="000C5287">
        <w:rPr>
          <w:highlight w:val="cyan"/>
          <w:u w:val="single"/>
        </w:rPr>
        <w:t>told</w:t>
      </w:r>
      <w:r w:rsidRPr="00CD2F50">
        <w:rPr>
          <w:sz w:val="16"/>
        </w:rPr>
        <w:t xml:space="preserve"> South Korean President </w:t>
      </w:r>
      <w:r w:rsidRPr="000C5287">
        <w:rPr>
          <w:highlight w:val="cyan"/>
          <w:u w:val="single"/>
        </w:rPr>
        <w:t>Park</w:t>
      </w:r>
      <w:r w:rsidRPr="00CD2F50">
        <w:rPr>
          <w:sz w:val="16"/>
        </w:rPr>
        <w:t xml:space="preserve"> Geun-hye by phone last week that </w:t>
      </w:r>
      <w:r w:rsidRPr="000C5287">
        <w:rPr>
          <w:b/>
          <w:iCs/>
          <w:highlight w:val="cyan"/>
          <w:u w:val="single"/>
          <w:bdr w:val="single" w:sz="24" w:space="0" w:color="auto"/>
        </w:rPr>
        <w:t xml:space="preserve">he will maintain the U.S. commitment </w:t>
      </w:r>
      <w:r w:rsidRPr="00CD2F50">
        <w:rPr>
          <w:u w:val="single"/>
        </w:rPr>
        <w:t>to defend our Asian ally</w:t>
      </w:r>
      <w:r w:rsidRPr="00CD2F50">
        <w:rPr>
          <w:sz w:val="16"/>
        </w:rPr>
        <w:t xml:space="preserve">, while an unnamed advisor played down Trump's campaign comment that he wanted South Korea to pay a larger share of the U.S. cost of that commitment. Meanwhile, </w:t>
      </w:r>
      <w:r w:rsidRPr="000C5287">
        <w:rPr>
          <w:highlight w:val="cyan"/>
          <w:u w:val="single"/>
        </w:rPr>
        <w:t>Trump sounded more like a neocon</w:t>
      </w:r>
      <w:r w:rsidRPr="00CD2F50">
        <w:rPr>
          <w:u w:val="single"/>
        </w:rPr>
        <w:t xml:space="preserve">servative </w:t>
      </w:r>
      <w:r w:rsidRPr="000C5287">
        <w:rPr>
          <w:highlight w:val="cyan"/>
          <w:u w:val="single"/>
        </w:rPr>
        <w:t>than</w:t>
      </w:r>
      <w:r w:rsidRPr="00CD2F50">
        <w:rPr>
          <w:u w:val="single"/>
        </w:rPr>
        <w:t xml:space="preserve"> an </w:t>
      </w:r>
      <w:r w:rsidRPr="000C5287">
        <w:rPr>
          <w:highlight w:val="cyan"/>
          <w:u w:val="single"/>
        </w:rPr>
        <w:t>isolationist when he praised Israel</w:t>
      </w:r>
      <w:r w:rsidRPr="00CD2F50">
        <w:rPr>
          <w:sz w:val="16"/>
        </w:rPr>
        <w:t xml:space="preserve"> last week as "the one true democracy and defender of human rights in the Middle East" and "a beacon of hope to countless people." A Trump advisor added that he doesn't view Israeli settlements as an obstacle to Israeli-Palestinian peace. Finally, </w:t>
      </w:r>
      <w:r w:rsidRPr="000C5287">
        <w:rPr>
          <w:highlight w:val="cyan"/>
          <w:u w:val="single"/>
        </w:rPr>
        <w:t>Trump's short list for</w:t>
      </w:r>
      <w:r w:rsidRPr="00CD2F50">
        <w:rPr>
          <w:sz w:val="16"/>
        </w:rPr>
        <w:t xml:space="preserve"> such </w:t>
      </w:r>
      <w:r w:rsidRPr="000C5287">
        <w:rPr>
          <w:highlight w:val="cyan"/>
          <w:u w:val="single"/>
        </w:rPr>
        <w:t>top military</w:t>
      </w:r>
      <w:r w:rsidRPr="00CD2F50">
        <w:rPr>
          <w:u w:val="single"/>
        </w:rPr>
        <w:t xml:space="preserve"> and </w:t>
      </w:r>
      <w:r w:rsidRPr="000C5287">
        <w:rPr>
          <w:highlight w:val="cyan"/>
          <w:u w:val="single"/>
        </w:rPr>
        <w:t>diplomatic positions</w:t>
      </w:r>
      <w:r w:rsidRPr="00CD2F50">
        <w:rPr>
          <w:sz w:val="16"/>
        </w:rPr>
        <w:t xml:space="preserve"> as secretary of state and of defense </w:t>
      </w:r>
      <w:r w:rsidRPr="000C5287">
        <w:rPr>
          <w:b/>
          <w:iCs/>
          <w:highlight w:val="cyan"/>
          <w:u w:val="single"/>
          <w:bdr w:val="single" w:sz="24" w:space="0" w:color="auto"/>
        </w:rPr>
        <w:t>hardly reflect an isolationist outlook</w:t>
      </w:r>
      <w:r w:rsidRPr="000C5287">
        <w:rPr>
          <w:highlight w:val="cyan"/>
          <w:u w:val="single"/>
        </w:rPr>
        <w:t>. They suggest a return to a</w:t>
      </w:r>
      <w:r w:rsidRPr="00CD2F50">
        <w:rPr>
          <w:u w:val="single"/>
        </w:rPr>
        <w:t xml:space="preserve"> </w:t>
      </w:r>
      <w:r w:rsidRPr="00CD2F50">
        <w:rPr>
          <w:b/>
          <w:iCs/>
          <w:u w:val="single"/>
          <w:bdr w:val="single" w:sz="24" w:space="0" w:color="auto"/>
        </w:rPr>
        <w:t xml:space="preserve">more </w:t>
      </w:r>
      <w:r w:rsidRPr="000C5287">
        <w:rPr>
          <w:b/>
          <w:iCs/>
          <w:highlight w:val="cyan"/>
          <w:u w:val="single"/>
          <w:bdr w:val="single" w:sz="24" w:space="0" w:color="auto"/>
        </w:rPr>
        <w:t>robust U.S. role in the world</w:t>
      </w:r>
      <w:r w:rsidRPr="00CD2F50">
        <w:rPr>
          <w:sz w:val="16"/>
        </w:rPr>
        <w:t xml:space="preserve"> after eight years of retrenchment under President Obama in the Middle East and elsewhere.</w:t>
      </w:r>
    </w:p>
    <w:p w14:paraId="751F37EB" w14:textId="77777777" w:rsidR="00EF2B8E" w:rsidRPr="00CD2F50" w:rsidRDefault="00EF2B8E" w:rsidP="00EF2B8E"/>
    <w:p w14:paraId="49B11B1F" w14:textId="77777777" w:rsidR="00EF2B8E" w:rsidRPr="00CD2F50" w:rsidRDefault="00EF2B8E" w:rsidP="00EF2B8E">
      <w:pPr>
        <w:keepNext/>
        <w:keepLines/>
        <w:spacing w:before="40" w:after="0"/>
        <w:outlineLvl w:val="3"/>
        <w:rPr>
          <w:rFonts w:eastAsiaTheme="majorEastAsia" w:cstheme="majorBidi"/>
          <w:b/>
          <w:iCs/>
          <w:sz w:val="26"/>
        </w:rPr>
      </w:pPr>
      <w:r>
        <w:rPr>
          <w:rFonts w:eastAsiaTheme="majorEastAsia" w:cstheme="majorBidi"/>
          <w:b/>
          <w:iCs/>
          <w:sz w:val="26"/>
        </w:rPr>
        <w:t xml:space="preserve">History disproves their pessimism with “turns inward” </w:t>
      </w:r>
    </w:p>
    <w:p w14:paraId="2A6A4BB4" w14:textId="77777777" w:rsidR="00EF2B8E" w:rsidRPr="00CD2F50" w:rsidRDefault="00EF2B8E" w:rsidP="00EF2B8E">
      <w:r w:rsidRPr="00CD2F50">
        <w:t xml:space="preserve">Hal </w:t>
      </w:r>
      <w:r w:rsidRPr="00CD2F50">
        <w:rPr>
          <w:b/>
          <w:bCs/>
          <w:sz w:val="26"/>
        </w:rPr>
        <w:t>Brands 17</w:t>
      </w:r>
      <w:r w:rsidRPr="00CD2F50">
        <w:t xml:space="preserve">, the Henry A. Kissinger distinguished professor of global affairs at Johns Hopkins University’s School of Advanced International Studies. With Charles </w:t>
      </w:r>
      <w:proofErr w:type="spellStart"/>
      <w:r w:rsidRPr="00CD2F50">
        <w:t>Edel</w:t>
      </w:r>
      <w:proofErr w:type="spellEnd"/>
      <w:r w:rsidRPr="00CD2F50">
        <w:t xml:space="preserve"> associate professor of strategy and policy at the U.S. Naval War College. 7/14/17, “The Gathering Storm vs. the Crisis of Confidence” http://foreignpolicy.com/2017/07/14/the-gathering-storm-vs-the-crisis-of-confidence-trump-1930s-1970s/</w:t>
      </w:r>
    </w:p>
    <w:p w14:paraId="4AE71141" w14:textId="77777777" w:rsidR="00EF2B8E" w:rsidRPr="00CD2F50" w:rsidRDefault="00EF2B8E" w:rsidP="00EF2B8E">
      <w:pPr>
        <w:rPr>
          <w:sz w:val="16"/>
        </w:rPr>
      </w:pPr>
      <w:r w:rsidRPr="000C5287">
        <w:rPr>
          <w:highlight w:val="cyan"/>
          <w:u w:val="single"/>
        </w:rPr>
        <w:t>In</w:t>
      </w:r>
      <w:r w:rsidRPr="00CD2F50">
        <w:rPr>
          <w:sz w:val="16"/>
        </w:rPr>
        <w:t xml:space="preserve"> many ways, this was an accurate reflection of the national mood at the end of </w:t>
      </w:r>
      <w:r w:rsidRPr="000C5287">
        <w:rPr>
          <w:highlight w:val="cyan"/>
          <w:u w:val="single"/>
        </w:rPr>
        <w:t>the</w:t>
      </w:r>
      <w:r w:rsidRPr="00CD2F50">
        <w:rPr>
          <w:sz w:val="16"/>
        </w:rPr>
        <w:t xml:space="preserve"> 19</w:t>
      </w:r>
      <w:r w:rsidRPr="000C5287">
        <w:rPr>
          <w:highlight w:val="cyan"/>
          <w:u w:val="single"/>
        </w:rPr>
        <w:t>70s</w:t>
      </w:r>
      <w:r w:rsidRPr="00CD2F50">
        <w:rPr>
          <w:sz w:val="16"/>
        </w:rPr>
        <w:t xml:space="preserve">. During that decade, </w:t>
      </w:r>
      <w:r w:rsidRPr="00CD2F50">
        <w:rPr>
          <w:u w:val="single"/>
        </w:rPr>
        <w:t xml:space="preserve">the </w:t>
      </w:r>
      <w:r w:rsidRPr="00CD2F50">
        <w:rPr>
          <w:b/>
          <w:iCs/>
          <w:u w:val="single"/>
          <w:bdr w:val="single" w:sz="24" w:space="0" w:color="auto"/>
        </w:rPr>
        <w:t>U</w:t>
      </w:r>
      <w:r w:rsidRPr="00CD2F50">
        <w:rPr>
          <w:u w:val="single"/>
        </w:rPr>
        <w:t xml:space="preserve">nited </w:t>
      </w:r>
      <w:r w:rsidRPr="00CD2F50">
        <w:rPr>
          <w:b/>
          <w:iCs/>
          <w:u w:val="single"/>
          <w:bdr w:val="single" w:sz="24" w:space="0" w:color="auto"/>
        </w:rPr>
        <w:t>S</w:t>
      </w:r>
      <w:r w:rsidRPr="00CD2F50">
        <w:rPr>
          <w:u w:val="single"/>
        </w:rPr>
        <w:t>tates faced a raft of serious challenges</w:t>
      </w:r>
      <w:r w:rsidRPr="00CD2F50">
        <w:rPr>
          <w:sz w:val="16"/>
        </w:rPr>
        <w:t xml:space="preserve"> — severe economic competition from other leading powers, the rise of the Soviet Union as a global peer competitor in military terms, the stagflation and national humiliation caused by the oil shocks. </w:t>
      </w:r>
      <w:r w:rsidRPr="000C5287">
        <w:rPr>
          <w:highlight w:val="cyan"/>
          <w:u w:val="single"/>
        </w:rPr>
        <w:t xml:space="preserve">There were concerns that the </w:t>
      </w:r>
      <w:r w:rsidRPr="000C5287">
        <w:rPr>
          <w:b/>
          <w:iCs/>
          <w:highlight w:val="cyan"/>
          <w:u w:val="single"/>
          <w:bdr w:val="single" w:sz="24" w:space="0" w:color="auto"/>
        </w:rPr>
        <w:t>U</w:t>
      </w:r>
      <w:r w:rsidRPr="00CD2F50">
        <w:rPr>
          <w:sz w:val="16"/>
        </w:rPr>
        <w:t xml:space="preserve">nited </w:t>
      </w:r>
      <w:r w:rsidRPr="000C5287">
        <w:rPr>
          <w:b/>
          <w:iCs/>
          <w:highlight w:val="cyan"/>
          <w:u w:val="single"/>
          <w:bdr w:val="single" w:sz="24" w:space="0" w:color="auto"/>
        </w:rPr>
        <w:t>S</w:t>
      </w:r>
      <w:r w:rsidRPr="00CD2F50">
        <w:rPr>
          <w:sz w:val="16"/>
        </w:rPr>
        <w:t xml:space="preserve">tates </w:t>
      </w:r>
      <w:r w:rsidRPr="000C5287">
        <w:rPr>
          <w:highlight w:val="cyan"/>
          <w:u w:val="single"/>
        </w:rPr>
        <w:t>was turning inward</w:t>
      </w:r>
      <w:r w:rsidRPr="00CD2F50">
        <w:rPr>
          <w:sz w:val="16"/>
        </w:rPr>
        <w:t xml:space="preserve"> </w:t>
      </w:r>
      <w:r w:rsidRPr="00CD2F50">
        <w:rPr>
          <w:u w:val="single"/>
        </w:rPr>
        <w:t>in the wake of Vietnam, as leading congressional observers even sought to withdraw significant numbers of U.S. troops from Europe</w:t>
      </w:r>
      <w:r w:rsidRPr="00CD2F50">
        <w:rPr>
          <w:sz w:val="16"/>
        </w:rPr>
        <w:t>. Economic nationalism was on the rise. Richard Nixon’s first treasury secretary, John Connally, artfully expressed the ethos: “Foreigners are out to screw us. Our job is to screw them first.”</w:t>
      </w:r>
      <w:r>
        <w:rPr>
          <w:sz w:val="16"/>
        </w:rPr>
        <w:t xml:space="preserve"> </w:t>
      </w:r>
      <w:r w:rsidRPr="00CD2F50">
        <w:rPr>
          <w:sz w:val="16"/>
        </w:rPr>
        <w:t xml:space="preserve">In these circumstances, </w:t>
      </w:r>
      <w:r w:rsidRPr="00CD2F50">
        <w:rPr>
          <w:u w:val="single"/>
        </w:rPr>
        <w:t xml:space="preserve">doubts about the staying power of the United States and the postwar international system were pervasive. Defenders of that system fretted that the American era was </w:t>
      </w:r>
      <w:proofErr w:type="gramStart"/>
      <w:r w:rsidRPr="00CD2F50">
        <w:rPr>
          <w:u w:val="single"/>
        </w:rPr>
        <w:t>coming to a close</w:t>
      </w:r>
      <w:proofErr w:type="gramEnd"/>
      <w:r w:rsidRPr="00CD2F50">
        <w:rPr>
          <w:u w:val="single"/>
        </w:rPr>
        <w:t>;</w:t>
      </w:r>
      <w:r w:rsidRPr="00CD2F50">
        <w:rPr>
          <w:sz w:val="16"/>
        </w:rPr>
        <w:t xml:space="preserve"> enemies of the free world were often exultant. “The retreat of American power” could “become a rout,” James Schlesinger, the former secretary of defense and secretary of energy, wrote in 1979. “The trend could well become irreversible in many respects.” “Imperialism is not able to face the crises,” Leonid Brezhnev had told Warsaw Pact leaders the year prior.</w:t>
      </w:r>
      <w:r>
        <w:rPr>
          <w:sz w:val="16"/>
        </w:rPr>
        <w:t xml:space="preserve"> </w:t>
      </w:r>
      <w:r w:rsidRPr="00CD2F50">
        <w:rPr>
          <w:b/>
          <w:iCs/>
          <w:u w:val="single"/>
          <w:bdr w:val="single" w:sz="24" w:space="0" w:color="auto"/>
        </w:rPr>
        <w:t xml:space="preserve">And </w:t>
      </w:r>
      <w:r w:rsidRPr="000C5287">
        <w:rPr>
          <w:b/>
          <w:iCs/>
          <w:highlight w:val="cyan"/>
          <w:u w:val="single"/>
          <w:bdr w:val="single" w:sz="24" w:space="0" w:color="auto"/>
        </w:rPr>
        <w:t>yet the</w:t>
      </w:r>
      <w:r w:rsidRPr="00CD2F50">
        <w:rPr>
          <w:b/>
          <w:iCs/>
          <w:u w:val="single"/>
          <w:bdr w:val="single" w:sz="24" w:space="0" w:color="auto"/>
        </w:rPr>
        <w:t xml:space="preserve"> 19</w:t>
      </w:r>
      <w:r w:rsidRPr="000C5287">
        <w:rPr>
          <w:b/>
          <w:iCs/>
          <w:highlight w:val="cyan"/>
          <w:u w:val="single"/>
          <w:bdr w:val="single" w:sz="24" w:space="0" w:color="auto"/>
        </w:rPr>
        <w:t>70s proved not to be the death knell for American power</w:t>
      </w:r>
      <w:r w:rsidRPr="00CD2F50">
        <w:rPr>
          <w:sz w:val="16"/>
        </w:rPr>
        <w:t xml:space="preserve"> and the free world system erected after World War II, </w:t>
      </w:r>
      <w:r w:rsidRPr="00CD2F50">
        <w:rPr>
          <w:u w:val="single"/>
        </w:rPr>
        <w:t>but simply a difficult moment that served as prelude to renewal. By the late 1970s, the world was again turning in America’s direction — democracy was spreading, globalization was racing ahead, America’s primary great-power competitor was sliding into irreversible decline</w:t>
      </w:r>
      <w:r w:rsidRPr="00CD2F50">
        <w:rPr>
          <w:sz w:val="16"/>
        </w:rPr>
        <w:t>. And by the early 1980s the United States was pursuing assertive and broadly effective strategies for re-establishing its global ascendancy and pushing the positive trends along. Within a decade, the Cold War had ended on American terms, as democracy and markets were advancing — with U.S. assistance — further than ever before.</w:t>
      </w:r>
      <w:r>
        <w:rPr>
          <w:sz w:val="16"/>
        </w:rPr>
        <w:t xml:space="preserve"> </w:t>
      </w:r>
      <w:r w:rsidRPr="00CD2F50">
        <w:rPr>
          <w:sz w:val="16"/>
        </w:rPr>
        <w:t xml:space="preserve">If focusing on the 1930s analogy thus leads one to fear that the end of the international order is nigh, looking at the 1970s encourages the conclusion that perhaps the future is relatively bright after all. In this view, the United States and the international system it anchors still have tremendous and unmatched strengths vis-à-vis the competition, the long-term trends are working in Washington’s favor, and </w:t>
      </w:r>
      <w:r w:rsidRPr="000C5287">
        <w:rPr>
          <w:highlight w:val="cyan"/>
          <w:u w:val="single"/>
        </w:rPr>
        <w:t>America is</w:t>
      </w:r>
      <w:r w:rsidRPr="00CD2F50">
        <w:rPr>
          <w:u w:val="single"/>
        </w:rPr>
        <w:t xml:space="preserve"> simply </w:t>
      </w:r>
      <w:r w:rsidRPr="000C5287">
        <w:rPr>
          <w:highlight w:val="cyan"/>
          <w:u w:val="single"/>
        </w:rPr>
        <w:t>experiencing one of its periodic moments of doubt</w:t>
      </w:r>
      <w:r w:rsidRPr="00CD2F50">
        <w:rPr>
          <w:u w:val="single"/>
        </w:rPr>
        <w:t xml:space="preserve"> and introspection </w:t>
      </w:r>
      <w:r w:rsidRPr="000C5287">
        <w:rPr>
          <w:highlight w:val="cyan"/>
          <w:u w:val="single"/>
        </w:rPr>
        <w:t>rather than a</w:t>
      </w:r>
      <w:r w:rsidRPr="00CD2F50">
        <w:rPr>
          <w:u w:val="single"/>
        </w:rPr>
        <w:t xml:space="preserve"> more </w:t>
      </w:r>
      <w:r w:rsidRPr="000C5287">
        <w:rPr>
          <w:b/>
          <w:iCs/>
          <w:highlight w:val="cyan"/>
          <w:u w:val="single"/>
          <w:bdr w:val="single" w:sz="24" w:space="0" w:color="auto"/>
        </w:rPr>
        <w:t>fundamental turn</w:t>
      </w:r>
      <w:r w:rsidRPr="000C5287">
        <w:rPr>
          <w:highlight w:val="cyan"/>
          <w:u w:val="single"/>
        </w:rPr>
        <w:t xml:space="preserve"> away from internationalism</w:t>
      </w:r>
      <w:r w:rsidRPr="00CD2F50">
        <w:rPr>
          <w:u w:val="single"/>
        </w:rPr>
        <w:t xml:space="preserve"> </w:t>
      </w:r>
      <w:r w:rsidRPr="00CD2F50">
        <w:rPr>
          <w:sz w:val="16"/>
        </w:rPr>
        <w:t>— just as occurred during the 1970s.</w:t>
      </w:r>
      <w:r>
        <w:rPr>
          <w:sz w:val="16"/>
        </w:rPr>
        <w:t xml:space="preserve"> </w:t>
      </w:r>
      <w:r w:rsidRPr="00CD2F50">
        <w:rPr>
          <w:sz w:val="16"/>
        </w:rPr>
        <w:t xml:space="preserve">So how well does this analogy fit? In some ways, emphasizing the 1970s comparison risks understating the difficulties and challenges America faces today. For all the disillusion occasioned by Vietnam, America did not elect a president who repudiated key traditions of U.S. foreign policy as vehemently and frequently as Donald Trump did during the 2016 campaign. American “soft power” took a beating amid the domestic upheaval of the 1970s, but that weakness may ultimately prove to be minor compared with the loss of prestige the United States is already suffering </w:t>
      </w:r>
      <w:proofErr w:type="gramStart"/>
      <w:r w:rsidRPr="00CD2F50">
        <w:rPr>
          <w:sz w:val="16"/>
        </w:rPr>
        <w:t>as a result of</w:t>
      </w:r>
      <w:proofErr w:type="gramEnd"/>
      <w:r w:rsidRPr="00CD2F50">
        <w:rPr>
          <w:sz w:val="16"/>
        </w:rPr>
        <w:t xml:space="preserve"> Trump’s presidency.</w:t>
      </w:r>
      <w:r>
        <w:rPr>
          <w:sz w:val="16"/>
        </w:rPr>
        <w:t xml:space="preserve"> </w:t>
      </w:r>
      <w:r w:rsidRPr="00CD2F50">
        <w:rPr>
          <w:sz w:val="16"/>
        </w:rPr>
        <w:t>From a global perspective, the Soviet Union may have been an authentic military peer rival during the 1970s, but even at its peak its sclerotic, command economy never threatened U.S. economic primacy as China does today. And in the 1970s, the United States was able deftly to play China and the Soviet Union against each other; today, Washington has fraught and deteriorating relations with both powers as they challenge international norms and geopolitical arrangements to which they were never genuinely reconciled. The 1970s were a difficult period, no doubt, but the comparison may — at least in some ways — encourage too rosy a view of what America confronts today.</w:t>
      </w:r>
      <w:r>
        <w:rPr>
          <w:sz w:val="16"/>
        </w:rPr>
        <w:t xml:space="preserve"> </w:t>
      </w:r>
      <w:r w:rsidRPr="00CD2F50">
        <w:rPr>
          <w:sz w:val="16"/>
        </w:rPr>
        <w:t>Yet if the 1970s are far from the perfect analogy, the period does nonetheless illuminate important aspects of the contemporary moment. It reminds us that, today as in the past, America’s competitors face long-term challenges that make ours look relatively modest by comparison. Russia is, after all, a declining economic power and a demographic basket case; its military power thus rests on extremely precarious foundations. China is already dealing with slowing economic growth, a rapidly aging population, and a massive debt bubble, and its sense of geopolitical self-confidence hardly conceals its leadership’s transparent nervousness about growing social unrest and other signs of dissatisfaction with a corrupt and ruthlessly authoritarian political system.</w:t>
      </w:r>
      <w:r>
        <w:rPr>
          <w:sz w:val="16"/>
        </w:rPr>
        <w:t xml:space="preserve"> </w:t>
      </w:r>
      <w:r w:rsidRPr="00CD2F50">
        <w:rPr>
          <w:sz w:val="16"/>
        </w:rPr>
        <w:t xml:space="preserve">Similarly, </w:t>
      </w:r>
      <w:r w:rsidRPr="000C5287">
        <w:rPr>
          <w:highlight w:val="cyan"/>
          <w:u w:val="single"/>
        </w:rPr>
        <w:t>the</w:t>
      </w:r>
      <w:r w:rsidRPr="00CD2F50">
        <w:rPr>
          <w:u w:val="single"/>
        </w:rPr>
        <w:t xml:space="preserve"> 19</w:t>
      </w:r>
      <w:r w:rsidRPr="000C5287">
        <w:rPr>
          <w:highlight w:val="cyan"/>
          <w:u w:val="single"/>
        </w:rPr>
        <w:t>70s</w:t>
      </w:r>
      <w:r w:rsidRPr="00CD2F50">
        <w:rPr>
          <w:u w:val="single"/>
        </w:rPr>
        <w:t xml:space="preserve"> analogy </w:t>
      </w:r>
      <w:r w:rsidRPr="000C5287">
        <w:rPr>
          <w:highlight w:val="cyan"/>
          <w:u w:val="single"/>
        </w:rPr>
        <w:t xml:space="preserve">reminds us to </w:t>
      </w:r>
      <w:proofErr w:type="gramStart"/>
      <w:r w:rsidRPr="000C5287">
        <w:rPr>
          <w:highlight w:val="cyan"/>
          <w:u w:val="single"/>
        </w:rPr>
        <w:t>take into account</w:t>
      </w:r>
      <w:proofErr w:type="gramEnd"/>
      <w:r w:rsidRPr="000C5287">
        <w:rPr>
          <w:highlight w:val="cyan"/>
          <w:u w:val="single"/>
        </w:rPr>
        <w:t xml:space="preserve"> long-range U.S. strengths</w:t>
      </w:r>
      <w:r w:rsidRPr="00CD2F50">
        <w:rPr>
          <w:u w:val="single"/>
        </w:rPr>
        <w:t xml:space="preserve"> that no adversary can match and to factor in emerging trends that may play to America’s advantage.</w:t>
      </w:r>
      <w:r w:rsidRPr="00CD2F50">
        <w:rPr>
          <w:sz w:val="16"/>
        </w:rPr>
        <w:t xml:space="preserve"> </w:t>
      </w:r>
      <w:r w:rsidRPr="00CD2F50">
        <w:rPr>
          <w:u w:val="single"/>
        </w:rPr>
        <w:t>Washington’s</w:t>
      </w:r>
      <w:r w:rsidRPr="00CD2F50">
        <w:rPr>
          <w:sz w:val="16"/>
        </w:rPr>
        <w:t xml:space="preserve"> unequaled collection of allies, its relatively healthy demographic profile, its </w:t>
      </w:r>
      <w:r w:rsidRPr="00CD2F50">
        <w:rPr>
          <w:u w:val="single"/>
        </w:rPr>
        <w:t>culture of innovation</w:t>
      </w:r>
      <w:r w:rsidRPr="00CD2F50">
        <w:rPr>
          <w:sz w:val="16"/>
        </w:rPr>
        <w:t xml:space="preserve">, and its repeated resilience in the face of macroeconomic shifts falls into the first category; an energy revolution that is giving America new </w:t>
      </w:r>
      <w:r w:rsidRPr="000C5287">
        <w:rPr>
          <w:highlight w:val="cyan"/>
          <w:u w:val="single"/>
        </w:rPr>
        <w:t>economic</w:t>
      </w:r>
      <w:r w:rsidRPr="00CD2F50">
        <w:rPr>
          <w:u w:val="single"/>
        </w:rPr>
        <w:t xml:space="preserve"> and geopolitical </w:t>
      </w:r>
      <w:r w:rsidRPr="000C5287">
        <w:rPr>
          <w:highlight w:val="cyan"/>
          <w:u w:val="single"/>
        </w:rPr>
        <w:t>leverage is</w:t>
      </w:r>
      <w:r w:rsidRPr="00CD2F50">
        <w:rPr>
          <w:u w:val="single"/>
        </w:rPr>
        <w:t xml:space="preserve"> but </w:t>
      </w:r>
      <w:r w:rsidRPr="000C5287">
        <w:rPr>
          <w:highlight w:val="cyan"/>
          <w:u w:val="single"/>
        </w:rPr>
        <w:t>one example</w:t>
      </w:r>
      <w:r w:rsidRPr="00CD2F50">
        <w:rPr>
          <w:u w:val="single"/>
        </w:rPr>
        <w:t xml:space="preserve"> of the second.</w:t>
      </w:r>
      <w:r>
        <w:rPr>
          <w:u w:val="single"/>
        </w:rPr>
        <w:t xml:space="preserve"> </w:t>
      </w:r>
      <w:r w:rsidRPr="00CD2F50">
        <w:rPr>
          <w:sz w:val="16"/>
        </w:rPr>
        <w:t xml:space="preserve">Moreover, the experience of the 1970s underscores that assertive challengers often overplay their hand, thereby risking overreach and exposing vulnerabilities for the United States and its allies to exploit. An overconfident Moscow took on numerous Third World commitments during the 1970s, allowing Carter and then Reagan to punish that overextension through support to anti-communist guerrillas. Should Russia and China continue their revisionist behavior today, they are similarly likely to encourage geopolitical blowback, if only by driving their rivals toward closer cooperation with one another and with the United States. Additionally, </w:t>
      </w:r>
      <w:r w:rsidRPr="00CD2F50">
        <w:rPr>
          <w:u w:val="single"/>
        </w:rPr>
        <w:t>we can learn from the 1970s that our current traumas are neither unprecedented nor particularly severe by historical standards. In its effects on U.S. political stability and American power, the Vietnam War was far worse than anything the country has experienced in Iraq or Afghanistan over the past 15 years.</w:t>
      </w:r>
      <w:r>
        <w:rPr>
          <w:u w:val="single"/>
        </w:rPr>
        <w:t xml:space="preserve"> </w:t>
      </w:r>
      <w:r w:rsidRPr="00CD2F50">
        <w:rPr>
          <w:sz w:val="16"/>
        </w:rPr>
        <w:t xml:space="preserve">Finally, </w:t>
      </w:r>
      <w:r w:rsidRPr="00CD2F50">
        <w:rPr>
          <w:u w:val="single"/>
        </w:rPr>
        <w:t xml:space="preserve">the experience of the 1970s also cautions us not to panic about the state of American internationalism. </w:t>
      </w:r>
      <w:r w:rsidRPr="000C5287">
        <w:rPr>
          <w:highlight w:val="cyan"/>
          <w:u w:val="single"/>
        </w:rPr>
        <w:t>Yes</w:t>
      </w:r>
      <w:r w:rsidRPr="00CD2F50">
        <w:rPr>
          <w:u w:val="single"/>
        </w:rPr>
        <w:t xml:space="preserve">, the </w:t>
      </w:r>
      <w:r w:rsidRPr="000C5287">
        <w:rPr>
          <w:highlight w:val="cyan"/>
          <w:u w:val="single"/>
        </w:rPr>
        <w:t>Trump</w:t>
      </w:r>
      <w:r w:rsidRPr="00CD2F50">
        <w:rPr>
          <w:u w:val="single"/>
        </w:rPr>
        <w:t xml:space="preserve"> phenomenon </w:t>
      </w:r>
      <w:r w:rsidRPr="000C5287">
        <w:rPr>
          <w:highlight w:val="cyan"/>
          <w:u w:val="single"/>
        </w:rPr>
        <w:t>is</w:t>
      </w:r>
      <w:r w:rsidRPr="00CD2F50">
        <w:rPr>
          <w:u w:val="single"/>
        </w:rPr>
        <w:t xml:space="preserve"> </w:t>
      </w:r>
      <w:r w:rsidRPr="00CD2F50">
        <w:rPr>
          <w:b/>
          <w:iCs/>
          <w:u w:val="single"/>
          <w:bdr w:val="single" w:sz="24" w:space="0" w:color="auto"/>
        </w:rPr>
        <w:t xml:space="preserve">deeply </w:t>
      </w:r>
      <w:r w:rsidRPr="000C5287">
        <w:rPr>
          <w:b/>
          <w:iCs/>
          <w:highlight w:val="cyan"/>
          <w:u w:val="single"/>
          <w:bdr w:val="single" w:sz="24" w:space="0" w:color="auto"/>
        </w:rPr>
        <w:t>disturbing</w:t>
      </w:r>
      <w:r w:rsidRPr="000C5287">
        <w:rPr>
          <w:highlight w:val="cyan"/>
          <w:u w:val="single"/>
        </w:rPr>
        <w:t xml:space="preserve"> for those who wish to see a globally engaged America</w:t>
      </w:r>
      <w:r w:rsidRPr="00CD2F50">
        <w:rPr>
          <w:u w:val="single"/>
        </w:rPr>
        <w:t xml:space="preserve"> contributing constructively on issues including international trade and combating climate change. </w:t>
      </w:r>
      <w:r w:rsidRPr="000C5287">
        <w:rPr>
          <w:highlight w:val="cyan"/>
          <w:u w:val="single"/>
        </w:rPr>
        <w:t>But we have lived through periods of American disillusion</w:t>
      </w:r>
      <w:r w:rsidRPr="00CD2F50">
        <w:rPr>
          <w:sz w:val="16"/>
        </w:rPr>
        <w:t xml:space="preserve"> </w:t>
      </w:r>
      <w:r w:rsidRPr="00CD2F50">
        <w:rPr>
          <w:u w:val="single"/>
        </w:rPr>
        <w:t xml:space="preserve">with the world </w:t>
      </w:r>
      <w:proofErr w:type="gramStart"/>
      <w:r w:rsidRPr="000C5287">
        <w:rPr>
          <w:highlight w:val="cyan"/>
          <w:u w:val="single"/>
        </w:rPr>
        <w:t xml:space="preserve">before </w:t>
      </w:r>
      <w:r w:rsidRPr="00CD2F50">
        <w:rPr>
          <w:u w:val="single"/>
        </w:rPr>
        <w:t>,</w:t>
      </w:r>
      <w:proofErr w:type="gramEnd"/>
      <w:r w:rsidRPr="00CD2F50">
        <w:rPr>
          <w:u w:val="single"/>
        </w:rPr>
        <w:t xml:space="preserve"> as the experience of the 1970s reminds us, and the logic of </w:t>
      </w:r>
      <w:r w:rsidRPr="000C5287">
        <w:rPr>
          <w:highlight w:val="cyan"/>
          <w:u w:val="single"/>
        </w:rPr>
        <w:t>global engagement</w:t>
      </w:r>
      <w:r w:rsidRPr="00CD2F50">
        <w:rPr>
          <w:u w:val="single"/>
        </w:rPr>
        <w:t xml:space="preserve"> and activism has generally </w:t>
      </w:r>
      <w:r w:rsidRPr="000C5287">
        <w:rPr>
          <w:highlight w:val="cyan"/>
          <w:u w:val="single"/>
        </w:rPr>
        <w:t>reasserted itself</w:t>
      </w:r>
      <w:r w:rsidRPr="00CD2F50">
        <w:rPr>
          <w:u w:val="single"/>
        </w:rPr>
        <w:t xml:space="preserve"> after a fashion</w:t>
      </w:r>
      <w:r w:rsidRPr="00CD2F50">
        <w:rPr>
          <w:sz w:val="16"/>
        </w:rPr>
        <w:t xml:space="preserve"> — </w:t>
      </w:r>
      <w:r w:rsidRPr="00CD2F50">
        <w:rPr>
          <w:u w:val="single"/>
        </w:rPr>
        <w:t xml:space="preserve">usually in response to threatening developments abroad. Indeed, the fact that public opinion polling on support for U.S. alliances and honoring America’s overseas commitments </w:t>
      </w:r>
      <w:proofErr w:type="gramStart"/>
      <w:r w:rsidRPr="00CD2F50">
        <w:rPr>
          <w:u w:val="single"/>
        </w:rPr>
        <w:t>actually looked</w:t>
      </w:r>
      <w:proofErr w:type="gramEnd"/>
      <w:r w:rsidRPr="00CD2F50">
        <w:rPr>
          <w:u w:val="single"/>
        </w:rPr>
        <w:t xml:space="preserve"> much worse in the mid-1970s than it does at present</w:t>
      </w:r>
      <w:r w:rsidRPr="00CD2F50">
        <w:rPr>
          <w:sz w:val="16"/>
        </w:rPr>
        <w:t xml:space="preserve"> (after the U.S. withdrawal from Vietnam, for instance, only 36 percent of Americans felt that “it was important for the United States to make and keep commitments to other nations”) </w:t>
      </w:r>
      <w:r w:rsidRPr="00CD2F50">
        <w:rPr>
          <w:u w:val="single"/>
        </w:rPr>
        <w:t>provides some antidote to pessimism today</w:t>
      </w:r>
      <w:r w:rsidRPr="00CD2F50">
        <w:rPr>
          <w:sz w:val="16"/>
        </w:rPr>
        <w:t>.</w:t>
      </w:r>
    </w:p>
    <w:p w14:paraId="3F6E6D95" w14:textId="06D657B5" w:rsidR="00EF2B8E" w:rsidRDefault="00EF2B8E" w:rsidP="00EF2B8E">
      <w:pPr>
        <w:pStyle w:val="Heading3"/>
      </w:pPr>
      <w:r>
        <w:t>2AC Inequality</w:t>
      </w:r>
    </w:p>
    <w:p w14:paraId="2014F6EE" w14:textId="77777777" w:rsidR="00EF2B8E" w:rsidRDefault="00EF2B8E" w:rsidP="00EF2B8E">
      <w:pPr>
        <w:pStyle w:val="Heading4"/>
      </w:pPr>
      <w:r>
        <w:t xml:space="preserve">Even if inequality spurs national identification, it doesn’t cause </w:t>
      </w:r>
      <w:r>
        <w:rPr>
          <w:u w:val="single"/>
        </w:rPr>
        <w:t>antagonism toward outgroups</w:t>
      </w:r>
      <w:r>
        <w:t xml:space="preserve"> or diversionary war</w:t>
      </w:r>
    </w:p>
    <w:p w14:paraId="5F51D6C2" w14:textId="77777777" w:rsidR="00EF2B8E" w:rsidRPr="002245AA" w:rsidRDefault="00EF2B8E" w:rsidP="00EF2B8E">
      <w:r>
        <w:t xml:space="preserve">Gal </w:t>
      </w:r>
      <w:proofErr w:type="spellStart"/>
      <w:r w:rsidRPr="002245AA">
        <w:rPr>
          <w:rStyle w:val="Style13ptBold"/>
        </w:rPr>
        <w:t>Ariely</w:t>
      </w:r>
      <w:proofErr w:type="spellEnd"/>
      <w:r w:rsidRPr="002245AA">
        <w:rPr>
          <w:rStyle w:val="Style13ptBold"/>
        </w:rPr>
        <w:t xml:space="preserve"> 15</w:t>
      </w:r>
      <w:r>
        <w:t>, senior lecturer in the Department of Politics &amp; Government, Ben-Gurion University of the Negev, PhD from the University of Haifa’s School of Political Sciences, “Does National Identification Always Lead to Chauvinism? A Cross-national Analysis of Contextual Explanations,” Globalizations, 2015, https://s3.amazonaws.com/academia.edu.documents/43980028/Ariely_Globalizations_2015.pdf?AWSAccessKeyId=AKIAIWOWYYGZ2Y53UL3A&amp;Expires=1515397197&amp;Signature=78lnbbHNRVjhLgOKyRPKm%2BK8M1o%3D&amp;response-content-disposition=inline%3B%20filename%3DDoes_National_Identification_Always_Lead.pdf</w:t>
      </w:r>
    </w:p>
    <w:p w14:paraId="61A8C98F" w14:textId="77777777" w:rsidR="00EF2B8E" w:rsidRPr="002245AA" w:rsidRDefault="00EF2B8E" w:rsidP="00EF2B8E">
      <w:pPr>
        <w:rPr>
          <w:sz w:val="12"/>
        </w:rPr>
      </w:pPr>
      <w:r w:rsidRPr="002245AA">
        <w:rPr>
          <w:sz w:val="12"/>
        </w:rPr>
        <w:t xml:space="preserve">With respect to internal explanations, </w:t>
      </w:r>
      <w:r w:rsidRPr="008170C9">
        <w:rPr>
          <w:rStyle w:val="StyleUnderline"/>
        </w:rPr>
        <w:t xml:space="preserve">the </w:t>
      </w:r>
      <w:r w:rsidRPr="00C17A10">
        <w:rPr>
          <w:rStyle w:val="StyleUnderline"/>
          <w:highlight w:val="cyan"/>
        </w:rPr>
        <w:t>effects of income inequality</w:t>
      </w:r>
      <w:r w:rsidRPr="002245AA">
        <w:rPr>
          <w:sz w:val="12"/>
        </w:rPr>
        <w:t xml:space="preserve"> and ethnic diversity </w:t>
      </w:r>
      <w:r w:rsidRPr="008170C9">
        <w:rPr>
          <w:rStyle w:val="StyleUnderline"/>
        </w:rPr>
        <w:t xml:space="preserve">are </w:t>
      </w:r>
      <w:r w:rsidRPr="00C17A10">
        <w:rPr>
          <w:rStyle w:val="StyleUnderline"/>
          <w:highlight w:val="cyan"/>
        </w:rPr>
        <w:t>presented</w:t>
      </w:r>
      <w:r w:rsidRPr="002245AA">
        <w:rPr>
          <w:sz w:val="12"/>
        </w:rPr>
        <w:t xml:space="preserve"> in Table 3. </w:t>
      </w:r>
      <w:r w:rsidRPr="008170C9">
        <w:rPr>
          <w:rStyle w:val="StyleUnderline"/>
        </w:rPr>
        <w:t>Models</w:t>
      </w:r>
      <w:r w:rsidRPr="002245AA">
        <w:rPr>
          <w:sz w:val="12"/>
        </w:rPr>
        <w:t xml:space="preserve"> 3.1 and 3.2 </w:t>
      </w:r>
      <w:r w:rsidRPr="00C17A10">
        <w:rPr>
          <w:rStyle w:val="StyleUnderline"/>
          <w:highlight w:val="cyan"/>
        </w:rPr>
        <w:t>indicate</w:t>
      </w:r>
      <w:r w:rsidRPr="002245AA">
        <w:rPr>
          <w:sz w:val="12"/>
        </w:rPr>
        <w:t xml:space="preserve"> that </w:t>
      </w:r>
      <w:r w:rsidRPr="00C17A10">
        <w:rPr>
          <w:rStyle w:val="Emphasis"/>
          <w:highlight w:val="cyan"/>
        </w:rPr>
        <w:t>neither directly affects chauvinism</w:t>
      </w:r>
      <w:r w:rsidRPr="002245AA">
        <w:rPr>
          <w:sz w:val="12"/>
        </w:rPr>
        <w:t xml:space="preserve">. H4 is therefore not supported. The </w:t>
      </w:r>
      <w:r w:rsidRPr="002245AA">
        <w:rPr>
          <w:rStyle w:val="StyleUnderline"/>
        </w:rPr>
        <w:t>results suggest</w:t>
      </w:r>
      <w:r w:rsidRPr="002245AA">
        <w:rPr>
          <w:sz w:val="12"/>
        </w:rPr>
        <w:t xml:space="preserve">, however, that </w:t>
      </w:r>
      <w:r w:rsidRPr="002245AA">
        <w:rPr>
          <w:rStyle w:val="Emphasis"/>
        </w:rPr>
        <w:t>both have a negative effect on</w:t>
      </w:r>
      <w:r w:rsidRPr="002245AA">
        <w:rPr>
          <w:sz w:val="12"/>
        </w:rPr>
        <w:t xml:space="preserve"> the </w:t>
      </w:r>
      <w:r w:rsidRPr="002245AA">
        <w:rPr>
          <w:rStyle w:val="Emphasis"/>
        </w:rPr>
        <w:t xml:space="preserve">national-identification slopes. </w:t>
      </w:r>
      <w:r w:rsidRPr="00C17A10">
        <w:rPr>
          <w:rStyle w:val="Emphasis"/>
          <w:highlight w:val="cyan"/>
        </w:rPr>
        <w:t>Contrary to</w:t>
      </w:r>
      <w:r w:rsidRPr="002245AA">
        <w:rPr>
          <w:rStyle w:val="Emphasis"/>
        </w:rPr>
        <w:t xml:space="preserve"> our </w:t>
      </w:r>
      <w:r w:rsidRPr="00C17A10">
        <w:rPr>
          <w:rStyle w:val="Emphasis"/>
          <w:highlight w:val="cyan"/>
        </w:rPr>
        <w:t>expectations,</w:t>
      </w:r>
      <w:r w:rsidRPr="00C17A10">
        <w:rPr>
          <w:sz w:val="12"/>
          <w:highlight w:val="cyan"/>
        </w:rPr>
        <w:t xml:space="preserve"> </w:t>
      </w:r>
      <w:r w:rsidRPr="00C17A10">
        <w:rPr>
          <w:rStyle w:val="StyleUnderline"/>
          <w:highlight w:val="cyan"/>
        </w:rPr>
        <w:t>countries with higher</w:t>
      </w:r>
      <w:r w:rsidRPr="002245AA">
        <w:rPr>
          <w:rStyle w:val="StyleUnderline"/>
        </w:rPr>
        <w:t xml:space="preserve"> levels</w:t>
      </w:r>
      <w:r w:rsidRPr="008170C9">
        <w:rPr>
          <w:rStyle w:val="StyleUnderline"/>
        </w:rPr>
        <w:t xml:space="preserve"> of </w:t>
      </w:r>
      <w:r w:rsidRPr="00C17A10">
        <w:rPr>
          <w:rStyle w:val="StyleUnderline"/>
          <w:highlight w:val="cyan"/>
        </w:rPr>
        <w:t>economic</w:t>
      </w:r>
      <w:r w:rsidRPr="008170C9">
        <w:rPr>
          <w:rStyle w:val="StyleUnderline"/>
        </w:rPr>
        <w:t xml:space="preserve"> </w:t>
      </w:r>
      <w:r w:rsidRPr="002245AA">
        <w:rPr>
          <w:sz w:val="12"/>
        </w:rPr>
        <w:t xml:space="preserve">and ethnic </w:t>
      </w:r>
      <w:r w:rsidRPr="00C17A10">
        <w:rPr>
          <w:rStyle w:val="StyleUnderline"/>
          <w:highlight w:val="cyan"/>
        </w:rPr>
        <w:t xml:space="preserve">division </w:t>
      </w:r>
      <w:r w:rsidRPr="002245AA">
        <w:rPr>
          <w:rStyle w:val="StyleUnderline"/>
        </w:rPr>
        <w:t xml:space="preserve">appear to </w:t>
      </w:r>
      <w:r w:rsidRPr="00C17A10">
        <w:rPr>
          <w:rStyle w:val="StyleUnderline"/>
          <w:highlight w:val="cyan"/>
        </w:rPr>
        <w:t xml:space="preserve">exhibit a </w:t>
      </w:r>
      <w:r w:rsidRPr="00C17A10">
        <w:rPr>
          <w:rStyle w:val="Emphasis"/>
          <w:highlight w:val="cyan"/>
        </w:rPr>
        <w:t>weaker relation between national identification and chauvinism</w:t>
      </w:r>
      <w:r w:rsidRPr="002245AA">
        <w:rPr>
          <w:sz w:val="12"/>
        </w:rPr>
        <w:t xml:space="preserve">. While these findings might seem to contradict H5, </w:t>
      </w:r>
      <w:r w:rsidRPr="002245AA">
        <w:rPr>
          <w:rStyle w:val="StyleUnderline"/>
        </w:rPr>
        <w:t>the pattern was caused by outliers</w:t>
      </w:r>
      <w:r w:rsidRPr="002245AA">
        <w:rPr>
          <w:sz w:val="12"/>
        </w:rPr>
        <w:t xml:space="preserve">. After excluding South Africa—the most unequal and ethnic diverse country in our sample—the effect of ethnic diversity is not even of borderline significance. </w:t>
      </w:r>
      <w:r w:rsidRPr="002245AA">
        <w:rPr>
          <w:rStyle w:val="StyleUnderline"/>
        </w:rPr>
        <w:t>After excluding Chile—the most unequal country</w:t>
      </w:r>
      <w:r w:rsidRPr="002245AA">
        <w:rPr>
          <w:sz w:val="12"/>
        </w:rPr>
        <w:t xml:space="preserve"> in our sample—</w:t>
      </w:r>
      <w:r w:rsidRPr="002245AA">
        <w:rPr>
          <w:rStyle w:val="Emphasis"/>
        </w:rPr>
        <w:t xml:space="preserve">the </w:t>
      </w:r>
      <w:r w:rsidRPr="00C17A10">
        <w:rPr>
          <w:rStyle w:val="Emphasis"/>
          <w:highlight w:val="cyan"/>
        </w:rPr>
        <w:t xml:space="preserve">interaction effects for economic inequality were </w:t>
      </w:r>
      <w:r w:rsidRPr="002245AA">
        <w:rPr>
          <w:rStyle w:val="Emphasis"/>
        </w:rPr>
        <w:t xml:space="preserve">also </w:t>
      </w:r>
      <w:r w:rsidRPr="00C17A10">
        <w:rPr>
          <w:rStyle w:val="Emphasis"/>
          <w:highlight w:val="cyan"/>
        </w:rPr>
        <w:t>far from significant</w:t>
      </w:r>
      <w:r w:rsidRPr="002245AA">
        <w:rPr>
          <w:sz w:val="12"/>
        </w:rPr>
        <w:t>. The results, therefore, do not support H5.21¶ Conclusions¶ During the historic phone call between President Obama and Iranian President Sheikh Hasan Rouhani in September 2013, the latter stated that his country’s nuclear program ‘represents Iran’s national dignity’.22 This declaration reflects the common perception that Iran’s nuclear program mobilizes Iranians in support of resisting further national humiliation at the hands of foreigners (</w:t>
      </w:r>
      <w:proofErr w:type="spellStart"/>
      <w:r w:rsidRPr="002245AA">
        <w:rPr>
          <w:sz w:val="12"/>
        </w:rPr>
        <w:t>Moshirzadeh</w:t>
      </w:r>
      <w:proofErr w:type="spellEnd"/>
      <w:r w:rsidRPr="002245AA">
        <w:rPr>
          <w:sz w:val="12"/>
        </w:rPr>
        <w:t>, 2007). This reflects the important role national feelings play in the contemporary international arena. Evidence from other examples—such as the Israeli-Palestine conflict—indicates that national identity serves as a key factor in conflict resolution. The prominence of national feelings is not limited to the Middle East, their effect on public attitudes towards international issues, and conflicts also being manifest in the West (</w:t>
      </w:r>
      <w:proofErr w:type="spellStart"/>
      <w:r w:rsidRPr="002245AA">
        <w:rPr>
          <w:sz w:val="12"/>
        </w:rPr>
        <w:t>Billig</w:t>
      </w:r>
      <w:proofErr w:type="spellEnd"/>
      <w:r w:rsidRPr="002245AA">
        <w:rPr>
          <w:sz w:val="12"/>
        </w:rPr>
        <w:t xml:space="preserve">, 1995; Kinder &amp; Kam, 2010).¶ It is thus hardly surprising that </w:t>
      </w:r>
      <w:r w:rsidRPr="00C17A10">
        <w:rPr>
          <w:rStyle w:val="StyleUnderline"/>
          <w:highlight w:val="cyan"/>
        </w:rPr>
        <w:t>scholars seeking to</w:t>
      </w:r>
      <w:r w:rsidRPr="002245AA">
        <w:rPr>
          <w:rStyle w:val="StyleUnderline"/>
        </w:rPr>
        <w:t xml:space="preserve"> develop a better </w:t>
      </w:r>
      <w:r w:rsidRPr="00C17A10">
        <w:rPr>
          <w:rStyle w:val="StyleUnderline"/>
          <w:highlight w:val="cyan"/>
        </w:rPr>
        <w:t>understand</w:t>
      </w:r>
      <w:r w:rsidRPr="002245AA">
        <w:rPr>
          <w:rStyle w:val="StyleUnderline"/>
        </w:rPr>
        <w:t xml:space="preserve">ing of </w:t>
      </w:r>
      <w:r w:rsidRPr="00C17A10">
        <w:rPr>
          <w:rStyle w:val="StyleUnderline"/>
          <w:highlight w:val="cyan"/>
        </w:rPr>
        <w:t xml:space="preserve">conflicts </w:t>
      </w:r>
      <w:r w:rsidRPr="002245AA">
        <w:rPr>
          <w:rStyle w:val="StyleUnderline"/>
        </w:rPr>
        <w:t xml:space="preserve">adopt a social-psychology perspective, </w:t>
      </w:r>
      <w:r w:rsidRPr="00C17A10">
        <w:rPr>
          <w:rStyle w:val="StyleUnderline"/>
          <w:highlight w:val="cyan"/>
        </w:rPr>
        <w:t>replac</w:t>
      </w:r>
      <w:r w:rsidRPr="002245AA">
        <w:rPr>
          <w:rStyle w:val="StyleUnderline"/>
        </w:rPr>
        <w:t xml:space="preserve">ing </w:t>
      </w:r>
      <w:r w:rsidRPr="00C17A10">
        <w:rPr>
          <w:rStyle w:val="StyleUnderline"/>
          <w:highlight w:val="cyan"/>
        </w:rPr>
        <w:t xml:space="preserve">the </w:t>
      </w:r>
      <w:r w:rsidRPr="00C17A10">
        <w:rPr>
          <w:rStyle w:val="Emphasis"/>
          <w:highlight w:val="cyan"/>
        </w:rPr>
        <w:t>deterministic view</w:t>
      </w:r>
      <w:r w:rsidRPr="00C17A10">
        <w:rPr>
          <w:rStyle w:val="StyleUnderline"/>
          <w:highlight w:val="cyan"/>
        </w:rPr>
        <w:t xml:space="preserve"> that identification with one’s in-group </w:t>
      </w:r>
      <w:r w:rsidRPr="00C17A10">
        <w:rPr>
          <w:rStyle w:val="Emphasis"/>
          <w:highlight w:val="cyan"/>
        </w:rPr>
        <w:t>necessarily</w:t>
      </w:r>
      <w:r w:rsidRPr="00C17A10">
        <w:rPr>
          <w:rStyle w:val="StyleUnderline"/>
          <w:highlight w:val="cyan"/>
        </w:rPr>
        <w:t xml:space="preserve"> leads to antagonism towards out-groups with</w:t>
      </w:r>
      <w:r w:rsidRPr="002245AA">
        <w:rPr>
          <w:rStyle w:val="StyleUnderline"/>
        </w:rPr>
        <w:t xml:space="preserve"> an</w:t>
      </w:r>
      <w:r w:rsidRPr="002245AA">
        <w:rPr>
          <w:sz w:val="12"/>
        </w:rPr>
        <w:t xml:space="preserve"> </w:t>
      </w:r>
      <w:r w:rsidRPr="00C17A10">
        <w:rPr>
          <w:rStyle w:val="Emphasis"/>
          <w:highlight w:val="cyan"/>
        </w:rPr>
        <w:t>examination of</w:t>
      </w:r>
      <w:r w:rsidRPr="002245AA">
        <w:rPr>
          <w:rStyle w:val="Emphasis"/>
        </w:rPr>
        <w:t xml:space="preserve"> the broader </w:t>
      </w:r>
      <w:r w:rsidRPr="00C17A10">
        <w:rPr>
          <w:rStyle w:val="Emphasis"/>
          <w:highlight w:val="cyan"/>
        </w:rPr>
        <w:t>social context</w:t>
      </w:r>
      <w:r w:rsidRPr="002245AA">
        <w:rPr>
          <w:rStyle w:val="Emphasis"/>
        </w:rPr>
        <w:t>.</w:t>
      </w:r>
      <w:r w:rsidRPr="002245AA">
        <w:rPr>
          <w:sz w:val="12"/>
        </w:rPr>
        <w:t xml:space="preserve"> In line with this approach, the present paper focuses on the way in which political and social contexts encourage chauvinistic views towards the international arena and how they affect the relation between national identification and </w:t>
      </w:r>
      <w:proofErr w:type="gramStart"/>
      <w:r w:rsidRPr="002245AA">
        <w:rPr>
          <w:sz w:val="12"/>
        </w:rPr>
        <w:t>chauvinism.¶</w:t>
      </w:r>
      <w:proofErr w:type="gramEnd"/>
      <w:r w:rsidRPr="002245AA">
        <w:rPr>
          <w:sz w:val="12"/>
        </w:rPr>
        <w:t xml:space="preserve"> Integrating various social and psychological theories, we investigated two external contextual explanations (globalization and conflict) and an internal explanation (social division). Employing cross-national survey data, we examined the relation between national identification and chauvinism across 33 countries. The findings indicate that a positive relationship exists between national identification and chauvinism across most of the countries, although the level differs from country to country. Using a multilevel regression analysis, we tested to see whether globalization, conflict, and social division correlate with this variation. The results indicate that social and political contexts are related to chauvinism and the ways national </w:t>
      </w:r>
      <w:proofErr w:type="spellStart"/>
      <w:r w:rsidRPr="002245AA">
        <w:rPr>
          <w:sz w:val="12"/>
        </w:rPr>
        <w:t>identifi</w:t>
      </w:r>
      <w:proofErr w:type="spellEnd"/>
      <w:r w:rsidRPr="002245AA">
        <w:rPr>
          <w:sz w:val="12"/>
        </w:rPr>
        <w:t xml:space="preserve">- cation and chauvinism are linked. Although a closer relation exists between national identification and chauvinism in more globalized countries, globalization failed to explain the variation in chauvinism itself. These findings support the notion that globalization highlights the importance of national identity (Calhoun, 2007; Castells, 2011). While those sections of globalized societies that are attached to their country also tend to resist international cooperation and endorse hostile views, the complexity of the phenomenon—as evinced by the divergent findings of previous studies (e.g. Jung, 2008; Norris &amp; Inglehart, 2009)—calls for further research of this interpretation. The fact that the current study is cross-sectional must also be </w:t>
      </w:r>
      <w:proofErr w:type="gramStart"/>
      <w:r w:rsidRPr="002245AA">
        <w:rPr>
          <w:sz w:val="12"/>
        </w:rPr>
        <w:t>taken into account</w:t>
      </w:r>
      <w:proofErr w:type="gramEnd"/>
      <w:r w:rsidRPr="002245AA">
        <w:rPr>
          <w:sz w:val="12"/>
        </w:rPr>
        <w:t xml:space="preserve">, the findings adducing the relation but not the causal relations between the variables. In contrast to experimental studies, the present design is similarly limited in its ability to offer a robust control for alternative </w:t>
      </w:r>
      <w:proofErr w:type="gramStart"/>
      <w:r w:rsidRPr="002245AA">
        <w:rPr>
          <w:sz w:val="12"/>
        </w:rPr>
        <w:t>explanations.¶</w:t>
      </w:r>
      <w:proofErr w:type="gramEnd"/>
      <w:r w:rsidRPr="002245AA">
        <w:rPr>
          <w:sz w:val="12"/>
        </w:rPr>
        <w:t xml:space="preserve"> Another external factor found to be relevant—to a certain degree—was conflict. Countries that suffered large numbers of deaths in conflicts and mobilized resources and personnel exhibited higher levels of chauvinism. When other indices for conflict were used, however, these results were not replicated. A possible explanation for this finding lies in the inherent limitation in the way in which conflicts are measured across various countries. Measuring international conflicts is a challenging task (Anderton &amp; Carter, 2011). While the ways of measuring conflict were chosen because they reflect different dimensions of conflict </w:t>
      </w:r>
      <w:proofErr w:type="gramStart"/>
      <w:r w:rsidRPr="002245AA">
        <w:rPr>
          <w:sz w:val="12"/>
        </w:rPr>
        <w:t>in order to</w:t>
      </w:r>
      <w:proofErr w:type="gramEnd"/>
      <w:r w:rsidRPr="002245AA">
        <w:rPr>
          <w:sz w:val="12"/>
        </w:rPr>
        <w:t xml:space="preserve"> be representative of a wide range of countries, the problem of comparability cannot be ignored. An alternative explanation may derive from the fact that only deaths from conflict and resources/personnel mobilization are sufficiently significant to contribute to chauvinism. The limitations of our measurements of conflict and research design mean that this idea must remain speculative, however. In addition, it is important to emphasize that the sample of countries is also limited as many countries are not involved in conflict and there is also limited variation in the types of </w:t>
      </w:r>
      <w:proofErr w:type="gramStart"/>
      <w:r w:rsidRPr="002245AA">
        <w:rPr>
          <w:sz w:val="12"/>
        </w:rPr>
        <w:t>conflicts.¶</w:t>
      </w:r>
      <w:proofErr w:type="gramEnd"/>
      <w:r w:rsidRPr="002245AA">
        <w:rPr>
          <w:sz w:val="12"/>
        </w:rPr>
        <w:t xml:space="preserve"> </w:t>
      </w:r>
      <w:r w:rsidRPr="00C17A10">
        <w:rPr>
          <w:rStyle w:val="Emphasis"/>
          <w:highlight w:val="cyan"/>
        </w:rPr>
        <w:t>Contrary to</w:t>
      </w:r>
      <w:r w:rsidRPr="008170C9">
        <w:rPr>
          <w:rStyle w:val="Emphasis"/>
        </w:rPr>
        <w:t xml:space="preserve"> what </w:t>
      </w:r>
      <w:r w:rsidRPr="002245AA">
        <w:rPr>
          <w:rStyle w:val="Emphasis"/>
        </w:rPr>
        <w:t xml:space="preserve">the </w:t>
      </w:r>
      <w:r w:rsidRPr="00C17A10">
        <w:rPr>
          <w:rStyle w:val="Emphasis"/>
          <w:highlight w:val="cyan"/>
        </w:rPr>
        <w:t>divisionary theory of national mobilization</w:t>
      </w:r>
      <w:r w:rsidRPr="008170C9">
        <w:rPr>
          <w:rStyle w:val="Emphasis"/>
        </w:rPr>
        <w:t xml:space="preserve"> would lead us to expect,</w:t>
      </w:r>
      <w:r w:rsidRPr="002245AA">
        <w:rPr>
          <w:sz w:val="12"/>
        </w:rPr>
        <w:t xml:space="preserve"> </w:t>
      </w:r>
      <w:r w:rsidRPr="00C17A10">
        <w:rPr>
          <w:rStyle w:val="StyleUnderline"/>
          <w:highlight w:val="cyan"/>
        </w:rPr>
        <w:t>neither economic inequality nor</w:t>
      </w:r>
      <w:r w:rsidRPr="008170C9">
        <w:rPr>
          <w:rStyle w:val="StyleUnderline"/>
        </w:rPr>
        <w:t xml:space="preserve"> ethnic </w:t>
      </w:r>
      <w:r w:rsidRPr="00C17A10">
        <w:rPr>
          <w:rStyle w:val="StyleUnderline"/>
          <w:highlight w:val="cyan"/>
        </w:rPr>
        <w:t xml:space="preserve">diversity were related to chauvinism </w:t>
      </w:r>
      <w:r w:rsidRPr="002245AA">
        <w:rPr>
          <w:rStyle w:val="StyleUnderline"/>
        </w:rPr>
        <w:t xml:space="preserve">or affected the relation between </w:t>
      </w:r>
      <w:r w:rsidRPr="002245AA">
        <w:rPr>
          <w:rStyle w:val="Emphasis"/>
        </w:rPr>
        <w:t>national identification</w:t>
      </w:r>
      <w:r w:rsidRPr="002245AA">
        <w:rPr>
          <w:rStyle w:val="StyleUnderline"/>
        </w:rPr>
        <w:t xml:space="preserve"> and </w:t>
      </w:r>
      <w:r w:rsidRPr="002245AA">
        <w:rPr>
          <w:rStyle w:val="Emphasis"/>
        </w:rPr>
        <w:t>chauvinism</w:t>
      </w:r>
      <w:r w:rsidRPr="002245AA">
        <w:rPr>
          <w:sz w:val="12"/>
        </w:rPr>
        <w:t>. This finding might also be explained by the limitation of the current research design. The number of countries included in the ISSP 2003 National Identity Module being relatively small and the sample only covering countries with available survey data, the results relate solely to this specific sample of countries. Across another set of countries, social division might play a far more significant role. Another explanation might be the meaning given to national identification and chauvinism across the countries. While evidence exists for the comparability of the scales across most of the countries, the divergent meaning probably attributed to them in Germany, the United States, and Israel might form an additional limitation.</w:t>
      </w:r>
    </w:p>
    <w:p w14:paraId="67EF6A55" w14:textId="0FADB049" w:rsidR="00EF2B8E" w:rsidRDefault="00EF2B8E" w:rsidP="00EF2B8E">
      <w:pPr>
        <w:pStyle w:val="Heading3"/>
      </w:pPr>
      <w:r>
        <w:t>1AR Inequality</w:t>
      </w:r>
    </w:p>
    <w:p w14:paraId="4FBD6A23" w14:textId="77777777" w:rsidR="00EF2B8E" w:rsidRPr="007D138F" w:rsidRDefault="00EF2B8E" w:rsidP="00EF2B8E">
      <w:pPr>
        <w:pStyle w:val="Heading4"/>
      </w:pPr>
      <w:r w:rsidRPr="007D138F">
        <w:t xml:space="preserve">Income inequality doesn’t cause nationalism </w:t>
      </w:r>
    </w:p>
    <w:p w14:paraId="309D8EB7" w14:textId="77777777" w:rsidR="00EF2B8E" w:rsidRPr="006E5EBA" w:rsidRDefault="00EF2B8E" w:rsidP="00EF2B8E">
      <w:proofErr w:type="spellStart"/>
      <w:r w:rsidRPr="007D138F">
        <w:rPr>
          <w:rStyle w:val="Style13ptBold"/>
        </w:rPr>
        <w:t>Bosancia</w:t>
      </w:r>
      <w:r>
        <w:rPr>
          <w:rStyle w:val="Style13ptBold"/>
        </w:rPr>
        <w:t>n</w:t>
      </w:r>
      <w:r w:rsidRPr="007D138F">
        <w:rPr>
          <w:rStyle w:val="Style13ptBold"/>
        </w:rPr>
        <w:t>u</w:t>
      </w:r>
      <w:proofErr w:type="spellEnd"/>
      <w:r w:rsidRPr="007D138F">
        <w:rPr>
          <w:rStyle w:val="Style13ptBold"/>
        </w:rPr>
        <w:t xml:space="preserve"> 17</w:t>
      </w:r>
      <w:r>
        <w:t xml:space="preserve"> (</w:t>
      </w:r>
      <w:r w:rsidRPr="006E5EBA">
        <w:t xml:space="preserve">Constantin Manuel </w:t>
      </w:r>
      <w:proofErr w:type="spellStart"/>
      <w:r w:rsidRPr="006E5EBA">
        <w:t>Bosancianu</w:t>
      </w:r>
      <w:proofErr w:type="spellEnd"/>
      <w:r w:rsidRPr="006E5EBA">
        <w:t xml:space="preserve">, Doctoral School of Political Science, Central European University, </w:t>
      </w:r>
      <w:proofErr w:type="spellStart"/>
      <w:r w:rsidRPr="006E5EBA">
        <w:t>Nador</w:t>
      </w:r>
      <w:proofErr w:type="spellEnd"/>
      <w:r w:rsidRPr="006E5EBA">
        <w:t xml:space="preserve"> u. 9, H-1051 Budapest, Hungary </w:t>
      </w:r>
      <w:r>
        <w:rPr>
          <w:rFonts w:ascii="MS Gothic" w:hAnsi="MS Gothic" w:cs="MS Gothic"/>
        </w:rPr>
        <w:t>“</w:t>
      </w:r>
      <w:r w:rsidRPr="006E5EBA">
        <w:t>A Growing Rift in Values? Income and Educational Inequality and Their Impac</w:t>
      </w:r>
      <w:r>
        <w:t xml:space="preserve">t on Mass Attitude Polarization”, </w:t>
      </w:r>
      <w:r w:rsidRPr="006E5EBA">
        <w:t xml:space="preserve">Social Science </w:t>
      </w:r>
      <w:proofErr w:type="gramStart"/>
      <w:r w:rsidRPr="006E5EBA">
        <w:t xml:space="preserve">Quarterly </w:t>
      </w:r>
      <w:r>
        <w:t>,</w:t>
      </w:r>
      <w:proofErr w:type="gramEnd"/>
      <w:r>
        <w:t xml:space="preserve"> </w:t>
      </w:r>
      <w:r w:rsidRPr="006E5EBA">
        <w:t>Volume 98, Issue 5</w:t>
      </w:r>
      <w:r>
        <w:t xml:space="preserve">, November 2017, </w:t>
      </w:r>
      <w:r w:rsidRPr="006E5EBA">
        <w:t>Pages 1587–1602</w:t>
      </w:r>
      <w:r>
        <w:t>, Accessed 3/3/18, N.G.)</w:t>
      </w:r>
    </w:p>
    <w:p w14:paraId="2778DFB1" w14:textId="77777777" w:rsidR="00EF2B8E" w:rsidRPr="000D261C" w:rsidRDefault="00EF2B8E" w:rsidP="00EF2B8E">
      <w:pPr>
        <w:rPr>
          <w:u w:val="single"/>
        </w:rPr>
      </w:pPr>
      <w:r w:rsidRPr="007D138F">
        <w:rPr>
          <w:sz w:val="16"/>
        </w:rPr>
        <w:t xml:space="preserve">The analyses presented so far have tended to </w:t>
      </w:r>
      <w:r w:rsidRPr="00020F2E">
        <w:rPr>
          <w:sz w:val="16"/>
        </w:rPr>
        <w:t xml:space="preserve">refute the hypotheses I have outlined in the beginning: </w:t>
      </w:r>
      <w:r w:rsidRPr="00020F2E">
        <w:rPr>
          <w:rStyle w:val="Emphasis"/>
        </w:rPr>
        <w:t>economic inequality is not associated with increased attitude polarization</w:t>
      </w:r>
      <w:r w:rsidRPr="00020F2E">
        <w:rPr>
          <w:rStyle w:val="StyleUnderline"/>
        </w:rPr>
        <w:t xml:space="preserve">, </w:t>
      </w:r>
      <w:r w:rsidRPr="00020F2E">
        <w:rPr>
          <w:sz w:val="16"/>
        </w:rPr>
        <w:t>regardless of whether I examine the dispersion, bimodality, or consolidation of Left-Right self-placement with respect to income groups in the population. Although for dispersion and bimodality the estimates for income inequality tend to be in the direction expected, they are not statistically significant once educational inequality is</w:t>
      </w:r>
      <w:r w:rsidRPr="007D138F">
        <w:rPr>
          <w:sz w:val="16"/>
        </w:rPr>
        <w:t xml:space="preserve"> controlled for. </w:t>
      </w:r>
      <w:r w:rsidRPr="007D138F">
        <w:rPr>
          <w:rStyle w:val="Emphasis"/>
          <w:highlight w:val="cyan"/>
        </w:rPr>
        <w:t>A conservative interpretation</w:t>
      </w:r>
      <w:r w:rsidRPr="007D138F">
        <w:rPr>
          <w:sz w:val="16"/>
        </w:rPr>
        <w:t xml:space="preserve">, pending a larger sample, </w:t>
      </w:r>
      <w:r w:rsidRPr="007D138F">
        <w:rPr>
          <w:rStyle w:val="StyleUnderline"/>
          <w:highlight w:val="cyan"/>
        </w:rPr>
        <w:t>is that there is no</w:t>
      </w:r>
      <w:r w:rsidRPr="007D138F">
        <w:rPr>
          <w:rStyle w:val="StyleUnderline"/>
        </w:rPr>
        <w:t xml:space="preserve"> significant </w:t>
      </w:r>
      <w:r w:rsidRPr="007D138F">
        <w:rPr>
          <w:rStyle w:val="StyleUnderline"/>
          <w:highlight w:val="cyan"/>
        </w:rPr>
        <w:t>association between inequality and</w:t>
      </w:r>
      <w:r w:rsidRPr="007D138F">
        <w:rPr>
          <w:rStyle w:val="StyleUnderline"/>
        </w:rPr>
        <w:t xml:space="preserve"> attitude </w:t>
      </w:r>
      <w:r w:rsidRPr="007D138F">
        <w:rPr>
          <w:rStyle w:val="StyleUnderline"/>
          <w:highlight w:val="cyan"/>
        </w:rPr>
        <w:t>polarization</w:t>
      </w:r>
      <w:r w:rsidRPr="007D138F">
        <w:rPr>
          <w:rStyle w:val="StyleUnderline"/>
        </w:rPr>
        <w:t>.</w:t>
      </w:r>
      <w:r w:rsidRPr="007D138F">
        <w:rPr>
          <w:sz w:val="16"/>
        </w:rPr>
        <w:t xml:space="preserve"> The evidence is in line with analyses from the context of the United States, finding little connection between inequality and income-based partisan sorting (</w:t>
      </w:r>
      <w:proofErr w:type="spellStart"/>
      <w:r w:rsidRPr="007D138F">
        <w:rPr>
          <w:sz w:val="16"/>
        </w:rPr>
        <w:t>Dettrey</w:t>
      </w:r>
      <w:proofErr w:type="spellEnd"/>
      <w:r w:rsidRPr="007D138F">
        <w:rPr>
          <w:sz w:val="16"/>
        </w:rPr>
        <w:t xml:space="preserve"> and Campbell, 2013) or polarization in preferences for redistribution between income groups (</w:t>
      </w:r>
      <w:proofErr w:type="spellStart"/>
      <w:r w:rsidRPr="007D138F">
        <w:rPr>
          <w:sz w:val="16"/>
        </w:rPr>
        <w:t>Luttig</w:t>
      </w:r>
      <w:proofErr w:type="spellEnd"/>
      <w:r w:rsidRPr="007D138F">
        <w:rPr>
          <w:sz w:val="16"/>
        </w:rPr>
        <w:t xml:space="preserve">, 2013). </w:t>
      </w:r>
      <w:r w:rsidRPr="00020F2E">
        <w:rPr>
          <w:sz w:val="16"/>
        </w:rPr>
        <w:t xml:space="preserve">The models presented in the previous section also offer a refutation of the RD framework, </w:t>
      </w:r>
      <w:proofErr w:type="gramStart"/>
      <w:r w:rsidRPr="00020F2E">
        <w:rPr>
          <w:sz w:val="16"/>
        </w:rPr>
        <w:t>inasmuch as</w:t>
      </w:r>
      <w:proofErr w:type="gramEnd"/>
      <w:r w:rsidRPr="00020F2E">
        <w:rPr>
          <w:sz w:val="16"/>
        </w:rPr>
        <w:t xml:space="preserve"> it applies to mass attitude polarization, as well as of the political economic models presented in the beginning. </w:t>
      </w:r>
      <w:r w:rsidRPr="00020F2E">
        <w:rPr>
          <w:rStyle w:val="StyleUnderline"/>
        </w:rPr>
        <w:t>Rising income inequality neither increases nor decreases the level of attitude polarization in a country; rather, the two appear to be unconnected</w:t>
      </w:r>
      <w:r w:rsidRPr="00020F2E">
        <w:rPr>
          <w:sz w:val="16"/>
        </w:rPr>
        <w:t>. The reasons for this have already been presented: it is unlikely for small-to-medium</w:t>
      </w:r>
      <w:r w:rsidRPr="007D138F">
        <w:rPr>
          <w:sz w:val="16"/>
        </w:rPr>
        <w:t xml:space="preserve"> shifts in inequality over a period of 20–30 years to be properly assessed by individuals who most often than not have difficulties naming members of the government, or the parties that form the governing coalition. A recent set of studies confirms that individuals in the United States and Australia woefully underestimate the degree of economic inequality in their society (Norton and </w:t>
      </w:r>
      <w:proofErr w:type="spellStart"/>
      <w:r w:rsidRPr="007D138F">
        <w:rPr>
          <w:sz w:val="16"/>
        </w:rPr>
        <w:t>Ariely</w:t>
      </w:r>
      <w:proofErr w:type="spellEnd"/>
      <w:r w:rsidRPr="007D138F">
        <w:rPr>
          <w:sz w:val="16"/>
        </w:rPr>
        <w:t xml:space="preserve">, 2011; Norton et al., 2014). If this insight holds for other nations as well, it is to be expected that </w:t>
      </w:r>
      <w:r w:rsidRPr="002C1F94">
        <w:rPr>
          <w:rStyle w:val="Emphasis"/>
          <w:highlight w:val="cyan"/>
        </w:rPr>
        <w:t>variations in attitude polarization are not connected in any way to</w:t>
      </w:r>
      <w:r w:rsidRPr="002C1F94">
        <w:rPr>
          <w:rStyle w:val="Emphasis"/>
        </w:rPr>
        <w:t xml:space="preserve"> the level of </w:t>
      </w:r>
      <w:r w:rsidRPr="002C1F94">
        <w:rPr>
          <w:rStyle w:val="Emphasis"/>
          <w:highlight w:val="cyan"/>
        </w:rPr>
        <w:t>income inequality</w:t>
      </w:r>
      <w:r w:rsidRPr="002C1F94">
        <w:rPr>
          <w:rStyle w:val="Emphasis"/>
        </w:rPr>
        <w:t xml:space="preserve"> in the country.</w:t>
      </w:r>
      <w:r>
        <w:rPr>
          <w:rStyle w:val="StyleUnderline"/>
        </w:rPr>
        <w:t xml:space="preserve"> </w:t>
      </w:r>
      <w:r w:rsidRPr="007D138F">
        <w:rPr>
          <w:sz w:val="16"/>
        </w:rPr>
        <w:t xml:space="preserve">An additional contribution of the analysis conducted here is the strong cross-national impact that educational inequality has on attitude polarization: when controlling for it, the effect of income inequality on either attitude dispersion or bimodality largely disappears. Although economic inequality has been included in a variety of models used to predict attitudes toward redistribution, turnout, political engagement, or social trust, my analysis reveals that treating inequality as a completely exogenous factor is likely to yield biased findings. The effect of educational inequality is likely felt on both income inequality and attitude polarization, but, unlike the former, it does not depend on unrealistic expectations concerning the ability of voters to recognize glacial trends in inequality over decade-long periods. Most likely, educational inequality exerts an impact by shaping the socioeconomic circumstances of individuals at different educational levels, which, in turn, influences their prevailing policy orientations and values, particularly with respect to redistributive issues. These attitudes are some of the more important questions over which political competition is carried </w:t>
      </w:r>
      <w:proofErr w:type="gramStart"/>
      <w:r w:rsidRPr="007D138F">
        <w:rPr>
          <w:sz w:val="16"/>
        </w:rPr>
        <w:t>out, and</w:t>
      </w:r>
      <w:proofErr w:type="gramEnd"/>
      <w:r w:rsidRPr="007D138F">
        <w:rPr>
          <w:sz w:val="16"/>
        </w:rPr>
        <w:t xml:space="preserve"> form the foundation of Left-Right identification: the extent to which income differences result in harder work and a boost in productivity, or constitute a social harm; the extent to which government intervention in the economy maintains equality in the provision of goods and services, or rather leads to inefficiency and financial waste. Larger educational inequality leads to a growing divergence in these attitudes, which could subsequently make way for increased social tensions and breakdown in civil debate if allowed to continue unabated.</w:t>
      </w:r>
      <w:r>
        <w:rPr>
          <w:rStyle w:val="StyleUnderline"/>
        </w:rPr>
        <w:t xml:space="preserve"> </w:t>
      </w:r>
      <w:r w:rsidRPr="007D138F">
        <w:rPr>
          <w:rStyle w:val="StyleUnderline"/>
          <w:highlight w:val="cyan"/>
        </w:rPr>
        <w:t>The findings offer</w:t>
      </w:r>
      <w:r w:rsidRPr="002C1F94">
        <w:rPr>
          <w:rStyle w:val="StyleUnderline"/>
        </w:rPr>
        <w:t xml:space="preserve"> an additional </w:t>
      </w:r>
      <w:r w:rsidRPr="007D138F">
        <w:rPr>
          <w:rStyle w:val="StyleUnderline"/>
          <w:highlight w:val="cyan"/>
        </w:rPr>
        <w:t>cautionary tale for studies</w:t>
      </w:r>
      <w:r w:rsidRPr="00020F2E">
        <w:rPr>
          <w:rStyle w:val="StyleUnderline"/>
        </w:rPr>
        <w:t xml:space="preserve"> that attempt to model in vacuo the impact of income inequality on any individual-level political behavior or attitude</w:t>
      </w:r>
      <w:r w:rsidRPr="007D138F">
        <w:rPr>
          <w:sz w:val="16"/>
        </w:rPr>
        <w:t xml:space="preserve">.8 </w:t>
      </w:r>
      <w:r w:rsidRPr="007D138F">
        <w:rPr>
          <w:rStyle w:val="StyleUnderline"/>
          <w:highlight w:val="cyan"/>
        </w:rPr>
        <w:t>A</w:t>
      </w:r>
      <w:r w:rsidRPr="007D138F">
        <w:rPr>
          <w:sz w:val="16"/>
          <w:highlight w:val="cyan"/>
        </w:rPr>
        <w:t xml:space="preserve"> </w:t>
      </w:r>
      <w:r w:rsidRPr="007D138F">
        <w:rPr>
          <w:rStyle w:val="StyleUnderline"/>
          <w:highlight w:val="cyan"/>
        </w:rPr>
        <w:t>wide range of factors</w:t>
      </w:r>
      <w:r w:rsidRPr="002C1F94">
        <w:rPr>
          <w:rStyle w:val="StyleUnderline"/>
        </w:rPr>
        <w:t xml:space="preserve"> </w:t>
      </w:r>
      <w:r w:rsidRPr="007D138F">
        <w:rPr>
          <w:rStyle w:val="StyleUnderline"/>
          <w:highlight w:val="cyan"/>
        </w:rPr>
        <w:t>can be</w:t>
      </w:r>
      <w:r w:rsidRPr="002C1F94">
        <w:rPr>
          <w:rStyle w:val="StyleUnderline"/>
        </w:rPr>
        <w:t xml:space="preserve"> presumed to be </w:t>
      </w:r>
      <w:r w:rsidRPr="007D138F">
        <w:rPr>
          <w:rStyle w:val="StyleUnderline"/>
          <w:highlight w:val="cyan"/>
        </w:rPr>
        <w:t>causes of</w:t>
      </w:r>
      <w:r w:rsidRPr="002C1F94">
        <w:rPr>
          <w:rStyle w:val="StyleUnderline"/>
        </w:rPr>
        <w:t xml:space="preserve"> both </w:t>
      </w:r>
      <w:r w:rsidRPr="007D138F">
        <w:rPr>
          <w:rStyle w:val="StyleUnderline"/>
          <w:highlight w:val="cyan"/>
        </w:rPr>
        <w:t>income inequality and attitude shift</w:t>
      </w:r>
      <w:r w:rsidRPr="002C1F94">
        <w:rPr>
          <w:rStyle w:val="StyleUnderline"/>
        </w:rPr>
        <w:t>:</w:t>
      </w:r>
      <w:r w:rsidRPr="007D138F">
        <w:rPr>
          <w:sz w:val="16"/>
        </w:rPr>
        <w:t xml:space="preserve"> changes in the population structure or in the relative importance of economic sectors, or the policies that have brought about welfare state retrenchment (an externality of which is educational inequality). Lack of proper consideration for the sources of economic inequality, and for the potential influences of these sources on the phenomenon to be explained, cannot produce an adequate picture of the true effects of inequality on democratic dynamics. As I have shown here, controlling for what could be considered a causal determinant of income inequality, </w:t>
      </w:r>
      <w:r w:rsidRPr="007D138F">
        <w:rPr>
          <w:rStyle w:val="StyleUnderline"/>
        </w:rPr>
        <w:t>the impact of the Gini index on attitude p</w:t>
      </w:r>
      <w:r>
        <w:rPr>
          <w:rStyle w:val="StyleUnderline"/>
        </w:rPr>
        <w:t>olarization largely disappears.</w:t>
      </w:r>
    </w:p>
    <w:p w14:paraId="082B0754" w14:textId="77777777" w:rsidR="00EF2B8E" w:rsidRPr="00E347F6" w:rsidRDefault="00EF2B8E" w:rsidP="00EF2B8E">
      <w:pPr>
        <w:pStyle w:val="Heading4"/>
      </w:pPr>
      <w:proofErr w:type="spellStart"/>
      <w:r>
        <w:t>Bosancianu’s</w:t>
      </w:r>
      <w:proofErr w:type="spellEnd"/>
      <w:r>
        <w:t xml:space="preserve"> data is responding to </w:t>
      </w:r>
      <w:proofErr w:type="spellStart"/>
      <w:r>
        <w:t>Solt</w:t>
      </w:r>
      <w:proofErr w:type="spellEnd"/>
      <w:r>
        <w:t xml:space="preserve"> directly </w:t>
      </w:r>
    </w:p>
    <w:p w14:paraId="75C4C794" w14:textId="77777777" w:rsidR="00EF2B8E" w:rsidRPr="006E5EBA" w:rsidRDefault="00EF2B8E" w:rsidP="00EF2B8E">
      <w:proofErr w:type="spellStart"/>
      <w:r w:rsidRPr="007D138F">
        <w:rPr>
          <w:rStyle w:val="Style13ptBold"/>
        </w:rPr>
        <w:t>Bosancia</w:t>
      </w:r>
      <w:r>
        <w:rPr>
          <w:rStyle w:val="Style13ptBold"/>
        </w:rPr>
        <w:t>n</w:t>
      </w:r>
      <w:r w:rsidRPr="007D138F">
        <w:rPr>
          <w:rStyle w:val="Style13ptBold"/>
        </w:rPr>
        <w:t>u</w:t>
      </w:r>
      <w:proofErr w:type="spellEnd"/>
      <w:r w:rsidRPr="007D138F">
        <w:rPr>
          <w:rStyle w:val="Style13ptBold"/>
        </w:rPr>
        <w:t xml:space="preserve"> 17</w:t>
      </w:r>
      <w:r>
        <w:t xml:space="preserve"> (</w:t>
      </w:r>
      <w:r w:rsidRPr="006E5EBA">
        <w:t xml:space="preserve">Constantin Manuel </w:t>
      </w:r>
      <w:proofErr w:type="spellStart"/>
      <w:r w:rsidRPr="006E5EBA">
        <w:t>Bosancianu</w:t>
      </w:r>
      <w:proofErr w:type="spellEnd"/>
      <w:r w:rsidRPr="006E5EBA">
        <w:t xml:space="preserve">, Doctoral School of Political Science, Central European University, </w:t>
      </w:r>
      <w:proofErr w:type="spellStart"/>
      <w:r w:rsidRPr="006E5EBA">
        <w:t>Nador</w:t>
      </w:r>
      <w:proofErr w:type="spellEnd"/>
      <w:r w:rsidRPr="006E5EBA">
        <w:t xml:space="preserve"> u. 9, H-1051 Budapest, Hungary </w:t>
      </w:r>
      <w:r>
        <w:rPr>
          <w:rFonts w:ascii="MS Gothic" w:hAnsi="MS Gothic" w:cs="MS Gothic"/>
        </w:rPr>
        <w:t>“</w:t>
      </w:r>
      <w:r w:rsidRPr="006E5EBA">
        <w:t>A Growing Rift in Values? Income and Educational Inequality and Their Impac</w:t>
      </w:r>
      <w:r>
        <w:t xml:space="preserve">t on Mass Attitude Polarization”, </w:t>
      </w:r>
      <w:r w:rsidRPr="006E5EBA">
        <w:t xml:space="preserve">Social Science </w:t>
      </w:r>
      <w:proofErr w:type="gramStart"/>
      <w:r w:rsidRPr="006E5EBA">
        <w:t xml:space="preserve">Quarterly </w:t>
      </w:r>
      <w:r>
        <w:t>,</w:t>
      </w:r>
      <w:proofErr w:type="gramEnd"/>
      <w:r>
        <w:t xml:space="preserve"> </w:t>
      </w:r>
      <w:r w:rsidRPr="006E5EBA">
        <w:t>Volume 98, Issue 5</w:t>
      </w:r>
      <w:r>
        <w:t xml:space="preserve">, November 2017, </w:t>
      </w:r>
      <w:r w:rsidRPr="006E5EBA">
        <w:t>Pages 1587–1602</w:t>
      </w:r>
      <w:r>
        <w:t>, Accessed 3/3/18, N.G.)</w:t>
      </w:r>
    </w:p>
    <w:p w14:paraId="19295D19" w14:textId="77777777" w:rsidR="00EF2B8E" w:rsidRDefault="00EF2B8E" w:rsidP="00EF2B8E">
      <w:pPr>
        <w:rPr>
          <w:rStyle w:val="StyleUnderline"/>
        </w:rPr>
      </w:pPr>
      <w:r w:rsidRPr="00E347F6">
        <w:rPr>
          <w:rStyle w:val="StyleUnderline"/>
        </w:rPr>
        <w:t>A</w:t>
      </w:r>
      <w:r w:rsidRPr="00E347F6">
        <w:rPr>
          <w:sz w:val="16"/>
        </w:rPr>
        <w:t xml:space="preserve"> recent and dynamic </w:t>
      </w:r>
      <w:r w:rsidRPr="00E347F6">
        <w:rPr>
          <w:rStyle w:val="StyleUnderline"/>
        </w:rPr>
        <w:t xml:space="preserve">strand of </w:t>
      </w:r>
      <w:r w:rsidRPr="00E347F6">
        <w:rPr>
          <w:rStyle w:val="StyleUnderline"/>
          <w:highlight w:val="cyan"/>
        </w:rPr>
        <w:t>literature has taken notice of</w:t>
      </w:r>
      <w:r w:rsidRPr="00E347F6">
        <w:rPr>
          <w:sz w:val="16"/>
        </w:rPr>
        <w:t xml:space="preserve"> a three-decade-long trend of </w:t>
      </w:r>
      <w:r w:rsidRPr="00E347F6">
        <w:rPr>
          <w:rStyle w:val="StyleUnderline"/>
        </w:rPr>
        <w:t xml:space="preserve">rising </w:t>
      </w:r>
      <w:r w:rsidRPr="00E347F6">
        <w:rPr>
          <w:rStyle w:val="StyleUnderline"/>
          <w:highlight w:val="cyan"/>
        </w:rPr>
        <w:t>income inequality</w:t>
      </w:r>
      <w:r w:rsidRPr="00E347F6">
        <w:rPr>
          <w:sz w:val="16"/>
        </w:rPr>
        <w:t xml:space="preserve"> across most advanced industrial democracies and has assembled a thorough record of the multitude of ways in which inequality can disrupt democratic dynamics. The pernicious influence of economic inequality extends both to attitudes, </w:t>
      </w:r>
      <w:r w:rsidRPr="00E347F6">
        <w:rPr>
          <w:rStyle w:val="Emphasis"/>
        </w:rPr>
        <w:t xml:space="preserve">such as feelings of </w:t>
      </w:r>
      <w:r w:rsidRPr="00E347F6">
        <w:rPr>
          <w:rStyle w:val="Emphasis"/>
          <w:highlight w:val="cyan"/>
        </w:rPr>
        <w:t>nationalism (</w:t>
      </w:r>
      <w:proofErr w:type="spellStart"/>
      <w:r w:rsidRPr="00E347F6">
        <w:rPr>
          <w:rStyle w:val="Emphasis"/>
          <w:highlight w:val="cyan"/>
        </w:rPr>
        <w:t>Solt</w:t>
      </w:r>
      <w:proofErr w:type="spellEnd"/>
      <w:r w:rsidRPr="00E347F6">
        <w:rPr>
          <w:rStyle w:val="Emphasis"/>
          <w:highlight w:val="cyan"/>
        </w:rPr>
        <w:t>, 2011</w:t>
      </w:r>
      <w:r w:rsidRPr="00DF520A">
        <w:rPr>
          <w:rStyle w:val="Emphasis"/>
          <w:highlight w:val="cyan"/>
        </w:rPr>
        <w:t>),</w:t>
      </w:r>
      <w:r w:rsidRPr="00E347F6">
        <w:rPr>
          <w:sz w:val="16"/>
        </w:rPr>
        <w:t xml:space="preserve"> of religiosity (</w:t>
      </w:r>
      <w:proofErr w:type="spellStart"/>
      <w:r w:rsidRPr="00E347F6">
        <w:rPr>
          <w:sz w:val="16"/>
        </w:rPr>
        <w:t>Solt</w:t>
      </w:r>
      <w:proofErr w:type="spellEnd"/>
      <w:r w:rsidRPr="00E347F6">
        <w:rPr>
          <w:sz w:val="16"/>
        </w:rPr>
        <w:t xml:space="preserve">, </w:t>
      </w:r>
      <w:proofErr w:type="spellStart"/>
      <w:r w:rsidRPr="00E347F6">
        <w:rPr>
          <w:sz w:val="16"/>
        </w:rPr>
        <w:t>Habel</w:t>
      </w:r>
      <w:proofErr w:type="spellEnd"/>
      <w:r w:rsidRPr="00E347F6">
        <w:rPr>
          <w:sz w:val="16"/>
        </w:rPr>
        <w:t>, and Grant, 2011), or social trust (</w:t>
      </w:r>
      <w:proofErr w:type="spellStart"/>
      <w:r w:rsidRPr="00E347F6">
        <w:rPr>
          <w:sz w:val="16"/>
        </w:rPr>
        <w:t>Uslaner</w:t>
      </w:r>
      <w:proofErr w:type="spellEnd"/>
      <w:r w:rsidRPr="00E347F6">
        <w:rPr>
          <w:sz w:val="16"/>
        </w:rPr>
        <w:t xml:space="preserve"> and Brown, 2005), as well as to the behaviors that these attitudes underpin, such as political participation (</w:t>
      </w:r>
      <w:proofErr w:type="spellStart"/>
      <w:r w:rsidRPr="00E347F6">
        <w:rPr>
          <w:sz w:val="16"/>
        </w:rPr>
        <w:t>Solt</w:t>
      </w:r>
      <w:proofErr w:type="spellEnd"/>
      <w:r w:rsidRPr="00E347F6">
        <w:rPr>
          <w:sz w:val="16"/>
        </w:rPr>
        <w:t xml:space="preserve">, 2008). In this article, </w:t>
      </w:r>
      <w:r w:rsidRPr="007F5FA8">
        <w:rPr>
          <w:rStyle w:val="StyleUnderline"/>
          <w:highlight w:val="cyan"/>
        </w:rPr>
        <w:t>I t</w:t>
      </w:r>
      <w:r w:rsidRPr="00E347F6">
        <w:rPr>
          <w:rStyle w:val="StyleUnderline"/>
          <w:highlight w:val="cyan"/>
        </w:rPr>
        <w:t>ake a step back from</w:t>
      </w:r>
      <w:r w:rsidRPr="00E347F6">
        <w:rPr>
          <w:rStyle w:val="StyleUnderline"/>
        </w:rPr>
        <w:t xml:space="preserve"> the </w:t>
      </w:r>
      <w:r w:rsidRPr="00E347F6">
        <w:rPr>
          <w:rStyle w:val="StyleUnderline"/>
          <w:highlight w:val="cyan"/>
        </w:rPr>
        <w:t>micro-level perspective</w:t>
      </w:r>
      <w:r w:rsidRPr="00E347F6">
        <w:rPr>
          <w:rStyle w:val="StyleUnderline"/>
        </w:rPr>
        <w:t xml:space="preserve"> most often </w:t>
      </w:r>
      <w:r w:rsidRPr="00E347F6">
        <w:rPr>
          <w:rStyle w:val="StyleUnderline"/>
          <w:highlight w:val="cyan"/>
        </w:rPr>
        <w:t>adopted in this literature</w:t>
      </w:r>
      <w:r w:rsidRPr="00E347F6">
        <w:rPr>
          <w:rStyle w:val="StyleUnderline"/>
        </w:rPr>
        <w:t xml:space="preserve"> by </w:t>
      </w:r>
      <w:r w:rsidRPr="00E347F6">
        <w:rPr>
          <w:rStyle w:val="StyleUnderline"/>
          <w:highlight w:val="cyan"/>
        </w:rPr>
        <w:t>focusing on the influence of</w:t>
      </w:r>
      <w:r w:rsidRPr="00E347F6">
        <w:rPr>
          <w:rStyle w:val="StyleUnderline"/>
        </w:rPr>
        <w:t xml:space="preserve"> economic </w:t>
      </w:r>
      <w:r w:rsidRPr="00E347F6">
        <w:rPr>
          <w:rStyle w:val="StyleUnderline"/>
          <w:highlight w:val="cyan"/>
        </w:rPr>
        <w:t>inequality on</w:t>
      </w:r>
      <w:r w:rsidRPr="00E347F6">
        <w:rPr>
          <w:rStyle w:val="StyleUnderline"/>
        </w:rPr>
        <w:t xml:space="preserve"> a </w:t>
      </w:r>
      <w:r w:rsidRPr="00E347F6">
        <w:rPr>
          <w:rStyle w:val="StyleUnderline"/>
          <w:highlight w:val="cyan"/>
        </w:rPr>
        <w:t>macro-level characteristic of</w:t>
      </w:r>
      <w:r w:rsidRPr="00E347F6">
        <w:rPr>
          <w:rStyle w:val="StyleUnderline"/>
        </w:rPr>
        <w:t xml:space="preserve"> democratic public opinion: mass attitude </w:t>
      </w:r>
      <w:r w:rsidRPr="00E347F6">
        <w:rPr>
          <w:rStyle w:val="StyleUnderline"/>
          <w:highlight w:val="cyan"/>
        </w:rPr>
        <w:t>polarization.</w:t>
      </w:r>
    </w:p>
    <w:p w14:paraId="155096FF" w14:textId="77777777" w:rsidR="00EF2B8E" w:rsidRPr="00EF2B8E" w:rsidRDefault="00EF2B8E" w:rsidP="00EF2B8E"/>
    <w:sectPr w:rsidR="00EF2B8E" w:rsidRPr="00EF2B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57459048"/>
  </w:docVars>
  <w:rsids>
    <w:rsidRoot w:val="00AE57E1"/>
    <w:rsid w:val="00002FE3"/>
    <w:rsid w:val="00005A77"/>
    <w:rsid w:val="000073ED"/>
    <w:rsid w:val="0001251D"/>
    <w:rsid w:val="0001422C"/>
    <w:rsid w:val="000333FA"/>
    <w:rsid w:val="00033405"/>
    <w:rsid w:val="000361AC"/>
    <w:rsid w:val="00042E21"/>
    <w:rsid w:val="000458D9"/>
    <w:rsid w:val="00050DFC"/>
    <w:rsid w:val="000525A0"/>
    <w:rsid w:val="000616CE"/>
    <w:rsid w:val="000865DC"/>
    <w:rsid w:val="00092B76"/>
    <w:rsid w:val="00097B22"/>
    <w:rsid w:val="000A1EB8"/>
    <w:rsid w:val="000A5329"/>
    <w:rsid w:val="000B403B"/>
    <w:rsid w:val="000B68A0"/>
    <w:rsid w:val="000B715A"/>
    <w:rsid w:val="000C5796"/>
    <w:rsid w:val="000C6F96"/>
    <w:rsid w:val="000E63EC"/>
    <w:rsid w:val="0010233E"/>
    <w:rsid w:val="00103D11"/>
    <w:rsid w:val="00110F6F"/>
    <w:rsid w:val="001137FA"/>
    <w:rsid w:val="00114DA8"/>
    <w:rsid w:val="00115549"/>
    <w:rsid w:val="001161C7"/>
    <w:rsid w:val="001366BB"/>
    <w:rsid w:val="00142237"/>
    <w:rsid w:val="00151D7D"/>
    <w:rsid w:val="0015555C"/>
    <w:rsid w:val="0015579D"/>
    <w:rsid w:val="001612B0"/>
    <w:rsid w:val="00171B15"/>
    <w:rsid w:val="0017535D"/>
    <w:rsid w:val="00181E3A"/>
    <w:rsid w:val="00181FCE"/>
    <w:rsid w:val="00183CA1"/>
    <w:rsid w:val="00186765"/>
    <w:rsid w:val="0019051D"/>
    <w:rsid w:val="0019187D"/>
    <w:rsid w:val="00192227"/>
    <w:rsid w:val="00194645"/>
    <w:rsid w:val="001A4A94"/>
    <w:rsid w:val="001B4B8E"/>
    <w:rsid w:val="001C3903"/>
    <w:rsid w:val="001C7E3C"/>
    <w:rsid w:val="001D157B"/>
    <w:rsid w:val="001E01AE"/>
    <w:rsid w:val="001E4021"/>
    <w:rsid w:val="002015AB"/>
    <w:rsid w:val="00205E50"/>
    <w:rsid w:val="00207630"/>
    <w:rsid w:val="00210C80"/>
    <w:rsid w:val="00210E8A"/>
    <w:rsid w:val="00211B27"/>
    <w:rsid w:val="0021571B"/>
    <w:rsid w:val="0021596D"/>
    <w:rsid w:val="00223B7F"/>
    <w:rsid w:val="00241333"/>
    <w:rsid w:val="0025186E"/>
    <w:rsid w:val="002547F5"/>
    <w:rsid w:val="00264EF7"/>
    <w:rsid w:val="00277D3D"/>
    <w:rsid w:val="002835E5"/>
    <w:rsid w:val="00290C95"/>
    <w:rsid w:val="002929A8"/>
    <w:rsid w:val="002962E5"/>
    <w:rsid w:val="002A1B41"/>
    <w:rsid w:val="002A57EF"/>
    <w:rsid w:val="002A63B8"/>
    <w:rsid w:val="002C72F6"/>
    <w:rsid w:val="002D07C9"/>
    <w:rsid w:val="002D12A4"/>
    <w:rsid w:val="002E132A"/>
    <w:rsid w:val="002E30AB"/>
    <w:rsid w:val="002E7C6B"/>
    <w:rsid w:val="003031C2"/>
    <w:rsid w:val="003129C2"/>
    <w:rsid w:val="00322188"/>
    <w:rsid w:val="00323F07"/>
    <w:rsid w:val="00332A59"/>
    <w:rsid w:val="00350268"/>
    <w:rsid w:val="0035029B"/>
    <w:rsid w:val="00356DC7"/>
    <w:rsid w:val="00367A60"/>
    <w:rsid w:val="0037267B"/>
    <w:rsid w:val="00373438"/>
    <w:rsid w:val="00380CE4"/>
    <w:rsid w:val="003853A9"/>
    <w:rsid w:val="00395B5C"/>
    <w:rsid w:val="00396389"/>
    <w:rsid w:val="003A054E"/>
    <w:rsid w:val="003A17CC"/>
    <w:rsid w:val="003A65EB"/>
    <w:rsid w:val="003B020B"/>
    <w:rsid w:val="003B2170"/>
    <w:rsid w:val="003B30D9"/>
    <w:rsid w:val="003B6829"/>
    <w:rsid w:val="003C6735"/>
    <w:rsid w:val="003D2760"/>
    <w:rsid w:val="003D29BC"/>
    <w:rsid w:val="003E448E"/>
    <w:rsid w:val="003F46A9"/>
    <w:rsid w:val="003F6CEA"/>
    <w:rsid w:val="003F6DD0"/>
    <w:rsid w:val="003F7D79"/>
    <w:rsid w:val="00402AD0"/>
    <w:rsid w:val="004052FF"/>
    <w:rsid w:val="00414D77"/>
    <w:rsid w:val="004371D4"/>
    <w:rsid w:val="004404FE"/>
    <w:rsid w:val="00445BE9"/>
    <w:rsid w:val="00453C5A"/>
    <w:rsid w:val="00454EC9"/>
    <w:rsid w:val="004554F5"/>
    <w:rsid w:val="00460420"/>
    <w:rsid w:val="0047176F"/>
    <w:rsid w:val="0047397F"/>
    <w:rsid w:val="004747DE"/>
    <w:rsid w:val="00476320"/>
    <w:rsid w:val="00476AEB"/>
    <w:rsid w:val="00476C9A"/>
    <w:rsid w:val="0048303D"/>
    <w:rsid w:val="00494FE6"/>
    <w:rsid w:val="004A1A86"/>
    <w:rsid w:val="004A3662"/>
    <w:rsid w:val="004B7E04"/>
    <w:rsid w:val="004C0944"/>
    <w:rsid w:val="004C3737"/>
    <w:rsid w:val="004E2C58"/>
    <w:rsid w:val="004E591B"/>
    <w:rsid w:val="004F0A9B"/>
    <w:rsid w:val="005049D5"/>
    <w:rsid w:val="00504C90"/>
    <w:rsid w:val="0051155F"/>
    <w:rsid w:val="00512F8A"/>
    <w:rsid w:val="00520A32"/>
    <w:rsid w:val="005255C2"/>
    <w:rsid w:val="0053424F"/>
    <w:rsid w:val="005463AE"/>
    <w:rsid w:val="00546A28"/>
    <w:rsid w:val="00547EE7"/>
    <w:rsid w:val="00553205"/>
    <w:rsid w:val="00554670"/>
    <w:rsid w:val="005549A0"/>
    <w:rsid w:val="00562A98"/>
    <w:rsid w:val="005741B7"/>
    <w:rsid w:val="0059226D"/>
    <w:rsid w:val="005950C2"/>
    <w:rsid w:val="00597E63"/>
    <w:rsid w:val="005A3B0E"/>
    <w:rsid w:val="005B2078"/>
    <w:rsid w:val="005B5ECD"/>
    <w:rsid w:val="005C6734"/>
    <w:rsid w:val="005D3099"/>
    <w:rsid w:val="005E5357"/>
    <w:rsid w:val="005F29C5"/>
    <w:rsid w:val="00601322"/>
    <w:rsid w:val="006165BE"/>
    <w:rsid w:val="006223B1"/>
    <w:rsid w:val="0062322C"/>
    <w:rsid w:val="0062775B"/>
    <w:rsid w:val="00641484"/>
    <w:rsid w:val="0064259B"/>
    <w:rsid w:val="006567BD"/>
    <w:rsid w:val="006648CB"/>
    <w:rsid w:val="00684347"/>
    <w:rsid w:val="0069036C"/>
    <w:rsid w:val="00691C13"/>
    <w:rsid w:val="0069779B"/>
    <w:rsid w:val="006A35E2"/>
    <w:rsid w:val="006B3C00"/>
    <w:rsid w:val="006B4391"/>
    <w:rsid w:val="006B7212"/>
    <w:rsid w:val="006C1980"/>
    <w:rsid w:val="006C3185"/>
    <w:rsid w:val="006D1BD8"/>
    <w:rsid w:val="006D4B54"/>
    <w:rsid w:val="006F1BF5"/>
    <w:rsid w:val="006F30FD"/>
    <w:rsid w:val="0070091A"/>
    <w:rsid w:val="00702CDD"/>
    <w:rsid w:val="00705AD3"/>
    <w:rsid w:val="0073010B"/>
    <w:rsid w:val="007416E6"/>
    <w:rsid w:val="00743452"/>
    <w:rsid w:val="00767C13"/>
    <w:rsid w:val="007703EA"/>
    <w:rsid w:val="00772C1C"/>
    <w:rsid w:val="00773CE4"/>
    <w:rsid w:val="0077515A"/>
    <w:rsid w:val="00781AC2"/>
    <w:rsid w:val="00782A81"/>
    <w:rsid w:val="00783729"/>
    <w:rsid w:val="00785333"/>
    <w:rsid w:val="007A583B"/>
    <w:rsid w:val="007B2405"/>
    <w:rsid w:val="007C15F0"/>
    <w:rsid w:val="007C6E0C"/>
    <w:rsid w:val="007D24D6"/>
    <w:rsid w:val="007D7DD2"/>
    <w:rsid w:val="007E3781"/>
    <w:rsid w:val="007F3CEC"/>
    <w:rsid w:val="007F46F2"/>
    <w:rsid w:val="00804459"/>
    <w:rsid w:val="0081213A"/>
    <w:rsid w:val="00822873"/>
    <w:rsid w:val="00826761"/>
    <w:rsid w:val="0084271C"/>
    <w:rsid w:val="00846352"/>
    <w:rsid w:val="00855B04"/>
    <w:rsid w:val="00865499"/>
    <w:rsid w:val="00872CFF"/>
    <w:rsid w:val="0087616D"/>
    <w:rsid w:val="00882FB2"/>
    <w:rsid w:val="00897221"/>
    <w:rsid w:val="008978D0"/>
    <w:rsid w:val="008A2CC3"/>
    <w:rsid w:val="008A5D2B"/>
    <w:rsid w:val="008B6E99"/>
    <w:rsid w:val="008C00E9"/>
    <w:rsid w:val="008D3EF6"/>
    <w:rsid w:val="008D6C93"/>
    <w:rsid w:val="008E25EF"/>
    <w:rsid w:val="008E5B1B"/>
    <w:rsid w:val="008F0260"/>
    <w:rsid w:val="008F0AF8"/>
    <w:rsid w:val="008F22B6"/>
    <w:rsid w:val="008F7D15"/>
    <w:rsid w:val="00911802"/>
    <w:rsid w:val="009127A8"/>
    <w:rsid w:val="0091756C"/>
    <w:rsid w:val="009275AA"/>
    <w:rsid w:val="009278C5"/>
    <w:rsid w:val="009306F0"/>
    <w:rsid w:val="0094078C"/>
    <w:rsid w:val="00940EC4"/>
    <w:rsid w:val="00956B76"/>
    <w:rsid w:val="0096575A"/>
    <w:rsid w:val="00967BF7"/>
    <w:rsid w:val="00972647"/>
    <w:rsid w:val="0098264B"/>
    <w:rsid w:val="009875CE"/>
    <w:rsid w:val="0099156D"/>
    <w:rsid w:val="009917F9"/>
    <w:rsid w:val="00995494"/>
    <w:rsid w:val="009A328F"/>
    <w:rsid w:val="009A6918"/>
    <w:rsid w:val="009B448F"/>
    <w:rsid w:val="009B5227"/>
    <w:rsid w:val="009B596E"/>
    <w:rsid w:val="009C4B5D"/>
    <w:rsid w:val="009C530B"/>
    <w:rsid w:val="009D20AE"/>
    <w:rsid w:val="009F02D5"/>
    <w:rsid w:val="009F1C18"/>
    <w:rsid w:val="009F6C9D"/>
    <w:rsid w:val="00A10BA9"/>
    <w:rsid w:val="00A14E6A"/>
    <w:rsid w:val="00A15448"/>
    <w:rsid w:val="00A2476E"/>
    <w:rsid w:val="00A2571E"/>
    <w:rsid w:val="00A25931"/>
    <w:rsid w:val="00A2596E"/>
    <w:rsid w:val="00A35D6D"/>
    <w:rsid w:val="00A47839"/>
    <w:rsid w:val="00A515F6"/>
    <w:rsid w:val="00A72855"/>
    <w:rsid w:val="00A744D5"/>
    <w:rsid w:val="00A75558"/>
    <w:rsid w:val="00A7618A"/>
    <w:rsid w:val="00A83E57"/>
    <w:rsid w:val="00A86161"/>
    <w:rsid w:val="00A92531"/>
    <w:rsid w:val="00A97571"/>
    <w:rsid w:val="00AB7A03"/>
    <w:rsid w:val="00AC03B0"/>
    <w:rsid w:val="00AC308A"/>
    <w:rsid w:val="00AC4005"/>
    <w:rsid w:val="00AC4E0A"/>
    <w:rsid w:val="00AC700E"/>
    <w:rsid w:val="00AD5663"/>
    <w:rsid w:val="00AD61EF"/>
    <w:rsid w:val="00AE026E"/>
    <w:rsid w:val="00AE1DFD"/>
    <w:rsid w:val="00AE33C4"/>
    <w:rsid w:val="00AE38C1"/>
    <w:rsid w:val="00AE57E1"/>
    <w:rsid w:val="00AF3B4F"/>
    <w:rsid w:val="00AF5423"/>
    <w:rsid w:val="00AF5FC0"/>
    <w:rsid w:val="00AF6307"/>
    <w:rsid w:val="00B0548E"/>
    <w:rsid w:val="00B15BB9"/>
    <w:rsid w:val="00B324E6"/>
    <w:rsid w:val="00B356D7"/>
    <w:rsid w:val="00B41F2B"/>
    <w:rsid w:val="00B4242B"/>
    <w:rsid w:val="00B61E30"/>
    <w:rsid w:val="00B6255E"/>
    <w:rsid w:val="00B66FFE"/>
    <w:rsid w:val="00B67739"/>
    <w:rsid w:val="00B80757"/>
    <w:rsid w:val="00B80EF9"/>
    <w:rsid w:val="00B83C12"/>
    <w:rsid w:val="00BA54FA"/>
    <w:rsid w:val="00BB3847"/>
    <w:rsid w:val="00BB3A57"/>
    <w:rsid w:val="00BC193A"/>
    <w:rsid w:val="00BC5888"/>
    <w:rsid w:val="00BD464C"/>
    <w:rsid w:val="00BD6344"/>
    <w:rsid w:val="00BF4B4D"/>
    <w:rsid w:val="00C00F76"/>
    <w:rsid w:val="00C039D1"/>
    <w:rsid w:val="00C107E3"/>
    <w:rsid w:val="00C206E6"/>
    <w:rsid w:val="00C2199D"/>
    <w:rsid w:val="00C32F00"/>
    <w:rsid w:val="00C36F25"/>
    <w:rsid w:val="00C41ECF"/>
    <w:rsid w:val="00C420FE"/>
    <w:rsid w:val="00C46FA8"/>
    <w:rsid w:val="00C4779F"/>
    <w:rsid w:val="00C51419"/>
    <w:rsid w:val="00C57325"/>
    <w:rsid w:val="00C722A5"/>
    <w:rsid w:val="00C73412"/>
    <w:rsid w:val="00C74C2F"/>
    <w:rsid w:val="00C775CF"/>
    <w:rsid w:val="00C85F77"/>
    <w:rsid w:val="00C86E55"/>
    <w:rsid w:val="00C915AA"/>
    <w:rsid w:val="00C920E5"/>
    <w:rsid w:val="00C967A3"/>
    <w:rsid w:val="00CB1735"/>
    <w:rsid w:val="00CB4598"/>
    <w:rsid w:val="00CB4F9B"/>
    <w:rsid w:val="00CC7D22"/>
    <w:rsid w:val="00CD060F"/>
    <w:rsid w:val="00CD4F04"/>
    <w:rsid w:val="00CD5BAB"/>
    <w:rsid w:val="00CE0133"/>
    <w:rsid w:val="00CE5EE7"/>
    <w:rsid w:val="00CF081D"/>
    <w:rsid w:val="00CF5589"/>
    <w:rsid w:val="00D00091"/>
    <w:rsid w:val="00D06B41"/>
    <w:rsid w:val="00D1361D"/>
    <w:rsid w:val="00D148A3"/>
    <w:rsid w:val="00D22F6B"/>
    <w:rsid w:val="00D23A39"/>
    <w:rsid w:val="00D452BA"/>
    <w:rsid w:val="00D50D36"/>
    <w:rsid w:val="00D5177B"/>
    <w:rsid w:val="00D53D12"/>
    <w:rsid w:val="00D65668"/>
    <w:rsid w:val="00D66D12"/>
    <w:rsid w:val="00D75077"/>
    <w:rsid w:val="00D93599"/>
    <w:rsid w:val="00DA2364"/>
    <w:rsid w:val="00DB0B86"/>
    <w:rsid w:val="00DB166F"/>
    <w:rsid w:val="00DC01BA"/>
    <w:rsid w:val="00DC099B"/>
    <w:rsid w:val="00DC2881"/>
    <w:rsid w:val="00DC4142"/>
    <w:rsid w:val="00DD3D3D"/>
    <w:rsid w:val="00DD7400"/>
    <w:rsid w:val="00DE2D86"/>
    <w:rsid w:val="00DE464F"/>
    <w:rsid w:val="00E1158E"/>
    <w:rsid w:val="00E22942"/>
    <w:rsid w:val="00E270D7"/>
    <w:rsid w:val="00E42329"/>
    <w:rsid w:val="00E54F33"/>
    <w:rsid w:val="00E57210"/>
    <w:rsid w:val="00E73285"/>
    <w:rsid w:val="00E7571F"/>
    <w:rsid w:val="00E85543"/>
    <w:rsid w:val="00E86571"/>
    <w:rsid w:val="00E87C19"/>
    <w:rsid w:val="00E940C0"/>
    <w:rsid w:val="00EB5FE2"/>
    <w:rsid w:val="00EB5FF7"/>
    <w:rsid w:val="00EC246F"/>
    <w:rsid w:val="00EC4545"/>
    <w:rsid w:val="00ED7031"/>
    <w:rsid w:val="00EE048F"/>
    <w:rsid w:val="00EE7004"/>
    <w:rsid w:val="00EF2B8E"/>
    <w:rsid w:val="00EF3F91"/>
    <w:rsid w:val="00F11489"/>
    <w:rsid w:val="00F1705A"/>
    <w:rsid w:val="00F4710E"/>
    <w:rsid w:val="00F512AD"/>
    <w:rsid w:val="00F5436E"/>
    <w:rsid w:val="00F6640D"/>
    <w:rsid w:val="00F72C13"/>
    <w:rsid w:val="00F7363A"/>
    <w:rsid w:val="00F76D7D"/>
    <w:rsid w:val="00F811E4"/>
    <w:rsid w:val="00F8731F"/>
    <w:rsid w:val="00F90B24"/>
    <w:rsid w:val="00F93716"/>
    <w:rsid w:val="00FA7982"/>
    <w:rsid w:val="00FB52C8"/>
    <w:rsid w:val="00FB5567"/>
    <w:rsid w:val="00FC0760"/>
    <w:rsid w:val="00FD0CE9"/>
    <w:rsid w:val="00FD37AB"/>
    <w:rsid w:val="00FD71D8"/>
    <w:rsid w:val="00FE4A48"/>
    <w:rsid w:val="00FE56BF"/>
    <w:rsid w:val="00FF2E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A210C2"/>
  <w15:chartTrackingRefBased/>
  <w15:docId w15:val="{8E2F6F6D-D928-43A5-926D-17E175431D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967BF7"/>
    <w:rPr>
      <w:rFonts w:ascii="Calibri" w:hAnsi="Calibri" w:cs="Calibri"/>
    </w:rPr>
  </w:style>
  <w:style w:type="paragraph" w:styleId="Heading1">
    <w:name w:val="heading 1"/>
    <w:aliases w:val="Pocket"/>
    <w:basedOn w:val="Normal"/>
    <w:next w:val="Normal"/>
    <w:link w:val="Heading1Char"/>
    <w:qFormat/>
    <w:rsid w:val="00967BF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967BF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Char Char, Char Char Char Char Char Char Char Char, Char Char Char Char Char Char Char,Char Char Char Char Char Char Char Char,Char Char Char Char Char Char Char,Underlines,Heading 3 Char3,Underline Char Char Char"/>
    <w:basedOn w:val="Normal"/>
    <w:next w:val="Normal"/>
    <w:link w:val="Heading3Char"/>
    <w:uiPriority w:val="2"/>
    <w:unhideWhenUsed/>
    <w:qFormat/>
    <w:rsid w:val="00967BF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Ch,no read,No Spacing12,Heading 2 Char1 Char Char,No Spacing211,No Spacing2111,No Spacing5,TAG,Tags,ta,small space,Dont use,CD - Cite,No Spacing1121,t,T,No Spacing31, Ch,Ta"/>
    <w:basedOn w:val="Normal"/>
    <w:next w:val="Normal"/>
    <w:link w:val="Heading4Char"/>
    <w:uiPriority w:val="3"/>
    <w:unhideWhenUsed/>
    <w:qFormat/>
    <w:rsid w:val="00967BF7"/>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967BF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67BF7"/>
  </w:style>
  <w:style w:type="character" w:customStyle="1" w:styleId="Heading1Char">
    <w:name w:val="Heading 1 Char"/>
    <w:aliases w:val="Pocket Char"/>
    <w:basedOn w:val="DefaultParagraphFont"/>
    <w:link w:val="Heading1"/>
    <w:rsid w:val="00967BF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67BF7"/>
    <w:rPr>
      <w:rFonts w:ascii="Calibri" w:eastAsiaTheme="majorEastAsia" w:hAnsi="Calibri" w:cstheme="majorBidi"/>
      <w:b/>
      <w:sz w:val="44"/>
      <w:szCs w:val="26"/>
      <w:u w:val="double"/>
    </w:rPr>
  </w:style>
  <w:style w:type="character" w:customStyle="1" w:styleId="Heading3Char">
    <w:name w:val="Heading 3 Char"/>
    <w:aliases w:val="Block Char,Tags v 2 Char,3: Cite Char,Char1 Char,Char Char Char, Char Char Char Char Char Char Char Char Char, Char Char Char Char Char Char Char Char1,Char Char Char Char Char Char Char Char Char,Char Char Char Char Char Char Char Char1"/>
    <w:basedOn w:val="DefaultParagraphFont"/>
    <w:link w:val="Heading3"/>
    <w:uiPriority w:val="2"/>
    <w:rsid w:val="00967BF7"/>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Ch Char,no read Char,No Spacing12 Char,Heading 2 Char1 Char Char Char,No Spacing211 Char,No Spacing2111 Char,No Spacing5 Char,t Char"/>
    <w:basedOn w:val="DefaultParagraphFont"/>
    <w:link w:val="Heading4"/>
    <w:uiPriority w:val="3"/>
    <w:rsid w:val="00967BF7"/>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7"/>
    <w:qFormat/>
    <w:rsid w:val="00967BF7"/>
    <w:rPr>
      <w:rFonts w:ascii="Calibri" w:hAnsi="Calibri" w:cs="Calibri"/>
      <w:b/>
      <w:i w:val="0"/>
      <w:iCs/>
      <w:sz w:val="22"/>
      <w:u w:val="single"/>
      <w:bdr w:val="single" w:sz="24"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967BF7"/>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c"/>
    <w:basedOn w:val="DefaultParagraphFont"/>
    <w:uiPriority w:val="6"/>
    <w:qFormat/>
    <w:rsid w:val="00967BF7"/>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Heading 1 Char1,Pocket Char1,TAG "/>
    <w:basedOn w:val="DefaultParagraphFont"/>
    <w:link w:val="Card"/>
    <w:uiPriority w:val="99"/>
    <w:unhideWhenUsed/>
    <w:rsid w:val="00967BF7"/>
    <w:rPr>
      <w:color w:val="auto"/>
      <w:u w:val="none"/>
    </w:rPr>
  </w:style>
  <w:style w:type="character" w:styleId="FollowedHyperlink">
    <w:name w:val="FollowedHyperlink"/>
    <w:basedOn w:val="DefaultParagraphFont"/>
    <w:uiPriority w:val="99"/>
    <w:semiHidden/>
    <w:unhideWhenUsed/>
    <w:rsid w:val="00967BF7"/>
    <w:rPr>
      <w:color w:val="auto"/>
      <w:u w:val="none"/>
    </w:rPr>
  </w:style>
  <w:style w:type="character" w:styleId="UnresolvedMention">
    <w:name w:val="Unresolved Mention"/>
    <w:basedOn w:val="DefaultParagraphFont"/>
    <w:uiPriority w:val="99"/>
    <w:semiHidden/>
    <w:unhideWhenUsed/>
    <w:rsid w:val="00AE57E1"/>
    <w:rPr>
      <w:color w:val="808080"/>
      <w:shd w:val="clear" w:color="auto" w:fill="E6E6E6"/>
    </w:rPr>
  </w:style>
  <w:style w:type="paragraph" w:customStyle="1" w:styleId="textbold">
    <w:name w:val="text bold"/>
    <w:basedOn w:val="Normal"/>
    <w:link w:val="Emphasis"/>
    <w:uiPriority w:val="7"/>
    <w:qFormat/>
    <w:rsid w:val="002E7C6B"/>
    <w:pPr>
      <w:pBdr>
        <w:top w:val="single" w:sz="4" w:space="0" w:color="auto"/>
        <w:left w:val="single" w:sz="4" w:space="0" w:color="auto"/>
        <w:bottom w:val="single" w:sz="4" w:space="0" w:color="auto"/>
        <w:right w:val="single" w:sz="4" w:space="0" w:color="auto"/>
      </w:pBdr>
      <w:ind w:left="720"/>
      <w:jc w:val="both"/>
    </w:pPr>
    <w:rPr>
      <w:b/>
      <w:iCs/>
      <w:u w:val="single"/>
      <w:bdr w:val="single" w:sz="24" w:space="0" w:color="auto"/>
    </w:rPr>
  </w:style>
  <w:style w:type="paragraph" w:styleId="ListParagraph">
    <w:name w:val="List Paragraph"/>
    <w:basedOn w:val="Normal"/>
    <w:uiPriority w:val="34"/>
    <w:qFormat/>
    <w:rsid w:val="00CF5589"/>
    <w:pPr>
      <w:ind w:left="720"/>
      <w:contextualSpacing/>
    </w:pPr>
  </w:style>
  <w:style w:type="paragraph" w:customStyle="1" w:styleId="Emphasis1">
    <w:name w:val="Emphasis1"/>
    <w:basedOn w:val="Normal"/>
    <w:uiPriority w:val="7"/>
    <w:qFormat/>
    <w:rsid w:val="004C3737"/>
    <w:pPr>
      <w:pBdr>
        <w:top w:val="single" w:sz="4" w:space="1" w:color="auto"/>
        <w:left w:val="single" w:sz="4" w:space="4" w:color="auto"/>
        <w:bottom w:val="single" w:sz="4" w:space="1" w:color="auto"/>
        <w:right w:val="single" w:sz="4" w:space="4" w:color="auto"/>
      </w:pBdr>
      <w:ind w:left="720"/>
      <w:jc w:val="both"/>
    </w:pPr>
    <w:rPr>
      <w:b/>
      <w:iCs/>
      <w:u w:val="single"/>
      <w:bdr w:val="single" w:sz="24" w:space="0" w:color="auto"/>
    </w:rPr>
  </w:style>
  <w:style w:type="paragraph" w:customStyle="1" w:styleId="Card">
    <w:name w:val="Card"/>
    <w:basedOn w:val="Heading1"/>
    <w:link w:val="Hyperlink"/>
    <w:autoRedefine/>
    <w:uiPriority w:val="99"/>
    <w:qFormat/>
    <w:rsid w:val="004C3737"/>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character" w:customStyle="1" w:styleId="BoldUnderline">
    <w:name w:val="BoldUnderline"/>
    <w:basedOn w:val="DefaultParagraphFont"/>
    <w:uiPriority w:val="1"/>
    <w:qFormat/>
    <w:rsid w:val="009F1C18"/>
    <w:rPr>
      <w:rFonts w:ascii="Arial" w:hAnsi="Arial"/>
      <w:b/>
      <w:sz w:val="2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nytimes.com/2018/06/06/us/politics/california-house-races-congress.html" TargetMode="External"/><Relationship Id="rId18" Type="http://schemas.openxmlformats.org/officeDocument/2006/relationships/hyperlink" Target="https://www.theatlantic.com/politics/archive/2018/05/the-gop-is-betting-its-majority-on-older-white-voters/560537/" TargetMode="External"/><Relationship Id="rId26" Type="http://schemas.openxmlformats.org/officeDocument/2006/relationships/hyperlink" Target="https://www.census.gov/newsroom/blogs/random-samplings/2017/05/voting_in_america.html" TargetMode="External"/><Relationship Id="rId39" Type="http://schemas.openxmlformats.org/officeDocument/2006/relationships/hyperlink" Target="https://www.vox.com/policy-and-politics/2018/1/30/16945068/immigration-millennials-race-genforward-survey" TargetMode="External"/><Relationship Id="rId21" Type="http://schemas.openxmlformats.org/officeDocument/2006/relationships/hyperlink" Target="https://www.bloomberg.com/news/articles/2018-04-02/how-the-failure-of-a-dreamer-deal-may-tip-control-of-congress" TargetMode="External"/><Relationship Id="rId34" Type="http://schemas.openxmlformats.org/officeDocument/2006/relationships/hyperlink" Target="https://www.vox.com/2018/2/14/17012358/immigration-congress-trump-daca" TargetMode="External"/><Relationship Id="rId42" Type="http://schemas.openxmlformats.org/officeDocument/2006/relationships/hyperlink" Target="https://www.cnbc.com/2018/06/04/democrats-could-get-locked-out-in-california-house-primary-elections.html" TargetMode="External"/><Relationship Id="rId47" Type="http://schemas.openxmlformats.org/officeDocument/2006/relationships/hyperlink" Target="https://www.nytimes.com/2018/02/11/opinion/democrats-win-immigration.html" TargetMode="External"/><Relationship Id="rId50" Type="http://schemas.openxmlformats.org/officeDocument/2006/relationships/hyperlink" Target="https://www.nytimes.com/2018/06/04/us/california-primary-election-live.html" TargetMode="External"/><Relationship Id="rId55" Type="http://schemas.openxmlformats.org/officeDocument/2006/relationships/hyperlink" Target="http://theweek.com/articles/764126/what-happen-democrats-retake-house" TargetMode="External"/><Relationship Id="rId63" Type="http://schemas.openxmlformats.org/officeDocument/2006/relationships/hyperlink" Target="http://thehill.com/opinion/campaign/391575-the-progressive-blue-wave-is-crashing-and-burning-in-2018" TargetMode="External"/><Relationship Id="rId68" Type="http://schemas.openxmlformats.org/officeDocument/2006/relationships/hyperlink" Target="https://www.vox.com/policy-and-politics/2018/4/12/17216136/2018-midterm-elections-predictions-house-control" TargetMode="External"/><Relationship Id="rId76" Type="http://schemas.openxmlformats.org/officeDocument/2006/relationships/hyperlink" Target="http://nymag.com/daily/intelligencer/2018/05/democrats-need-unusually-high-millennial-turnout-in-midterms.html" TargetMode="External"/><Relationship Id="rId84" Type="http://schemas.openxmlformats.org/officeDocument/2006/relationships/hyperlink" Target="http://theweek.com/articles/764126/what-happen-democrats-retake-house" TargetMode="External"/><Relationship Id="rId89" Type="http://schemas.openxmlformats.org/officeDocument/2006/relationships/hyperlink" Target="http://foreignpolicy.com/2017/01/13/trump-is-going-to-regret-not-having-a-grand-strategy/" TargetMode="External"/><Relationship Id="rId7" Type="http://schemas.openxmlformats.org/officeDocument/2006/relationships/hyperlink" Target="https://www.usatoday.com/story/news/politics/2018/05/29/immigration-dominating-gop-tv-ads-house-contests/638063002/" TargetMode="External"/><Relationship Id="rId71" Type="http://schemas.openxmlformats.org/officeDocument/2006/relationships/hyperlink" Target="http://thehill.com/opinion/campaign/373883-democrats-will-lose-this-fall-by-fighting-over-immigration-now" TargetMode="External"/><Relationship Id="rId9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fivethirtyeight.com/features/the-polls-are-all-right/" TargetMode="External"/><Relationship Id="rId29" Type="http://schemas.openxmlformats.org/officeDocument/2006/relationships/hyperlink" Target="https://www.pbs.org/newshour/politics/in-speech-slamming-californias-immigration-policies-trump-calls-some-unauthorized-border-crossers-animals" TargetMode="External"/><Relationship Id="rId11" Type="http://schemas.openxmlformats.org/officeDocument/2006/relationships/hyperlink" Target="http://nymag.com/daily/intelligencer/2018/05/will-democrats-win-congress-in-2018.html" TargetMode="External"/><Relationship Id="rId24" Type="http://schemas.openxmlformats.org/officeDocument/2006/relationships/hyperlink" Target="https://psmag.com/news/research-finds-that-racism-sexism-and-status-fears-drove-trump-voters" TargetMode="External"/><Relationship Id="rId32" Type="http://schemas.openxmlformats.org/officeDocument/2006/relationships/hyperlink" Target="https://www.realclearpolicy.com/articles/2018/03/27/immigration_compromise_is_a_winning_strategy_110565.html" TargetMode="External"/><Relationship Id="rId37" Type="http://schemas.openxmlformats.org/officeDocument/2006/relationships/hyperlink" Target="https://www.csmonitor.com/USA/Politics/2018/0515/A-new-push-on-immigration-roils-the-midterms-and-House-Republicans" TargetMode="External"/><Relationship Id="rId40" Type="http://schemas.openxmlformats.org/officeDocument/2006/relationships/hyperlink" Target="http://www.chicagotribune.com/news/nationworld/politics/ct-young-voters-clout-20180326-story.html" TargetMode="External"/><Relationship Id="rId45" Type="http://schemas.openxmlformats.org/officeDocument/2006/relationships/hyperlink" Target="https://www.usatoday.com/story/news/politics/2018/04/02/immigration-roads-dont-expect-action-these-aeimmigration-what-congress-accomplish-before-2018-midter/470604002/" TargetMode="External"/><Relationship Id="rId53" Type="http://schemas.openxmlformats.org/officeDocument/2006/relationships/hyperlink" Target="https://www.rollcall.com/news/politics/democratic-majority-act-quickly-guns-dreamers-infrastructure-pelosi-says" TargetMode="External"/><Relationship Id="rId58" Type="http://schemas.openxmlformats.org/officeDocument/2006/relationships/hyperlink" Target="https://www.nytimes.com/2018/03/03/sunday-review/what-if-republicans-win-the-midterms.html" TargetMode="External"/><Relationship Id="rId66" Type="http://schemas.openxmlformats.org/officeDocument/2006/relationships/hyperlink" Target="https://www.npr.org/2018/05/24/613837678/trump-is-sticking-to-his-playbook-to-win-the-midterms" TargetMode="External"/><Relationship Id="rId74" Type="http://schemas.openxmlformats.org/officeDocument/2006/relationships/hyperlink" Target="http://nymag.com/daily/intelligencer/2018/05/democrats-need-unusually-high-millennial-turnout-in-midterms.html" TargetMode="External"/><Relationship Id="rId79" Type="http://schemas.openxmlformats.org/officeDocument/2006/relationships/hyperlink" Target="https://www.cnn.com/2018/06/08/politics/national-house-vote-wave/index.html" TargetMode="External"/><Relationship Id="rId87" Type="http://schemas.openxmlformats.org/officeDocument/2006/relationships/hyperlink" Target="https://networks.h-net.org/node/28443/discussions/162913/issf-policy-series-significance-trump-presidency" TargetMode="External"/><Relationship Id="rId5" Type="http://schemas.openxmlformats.org/officeDocument/2006/relationships/webSettings" Target="webSettings.xml"/><Relationship Id="rId61" Type="http://schemas.openxmlformats.org/officeDocument/2006/relationships/hyperlink" Target="http://www.gainesville.com/opinion/20180611/polman-4-reasons-democrats-could-lose-midterms" TargetMode="External"/><Relationship Id="rId82" Type="http://schemas.openxmlformats.org/officeDocument/2006/relationships/hyperlink" Target="http://www.cnn.com/2011/OPINION/09/07/warren.9.11.rights/index.html" TargetMode="External"/><Relationship Id="rId90" Type="http://schemas.openxmlformats.org/officeDocument/2006/relationships/hyperlink" Target="https://www.theatlantic.com/international/archive/2017/06/trump-diversionary-foreign-policy/530079/" TargetMode="External"/><Relationship Id="rId19" Type="http://schemas.openxmlformats.org/officeDocument/2006/relationships/hyperlink" Target="https://www.washingtonpost.com/politics/trump-ties-republican-midterm-strategy-to-immigration-claims-mexico-will-pay-for-the-wall/2018/05/29/75df6884-634d-11e8-a69c-b944de66d9e7_story.html?noredirect=on&amp;utm_term=.225107ccadbb" TargetMode="External"/><Relationship Id="rId14" Type="http://schemas.openxmlformats.org/officeDocument/2006/relationships/hyperlink" Target="https://www.theguardian.com/us-news/2018/jun/09/democrats-party-divided-donald-trump-midterms" TargetMode="External"/><Relationship Id="rId22" Type="http://schemas.openxmlformats.org/officeDocument/2006/relationships/hyperlink" Target="https://www.fox25boston.com/news/fresh-house-immigration-push-hits-electionyear-currents/734242244" TargetMode="External"/><Relationship Id="rId27" Type="http://schemas.openxmlformats.org/officeDocument/2006/relationships/hyperlink" Target="http://www.mcclatchydc.com/news/politics-government/election/article209334544.html" TargetMode="External"/><Relationship Id="rId30" Type="http://schemas.openxmlformats.org/officeDocument/2006/relationships/hyperlink" Target="https://www.npr.org/2018/05/09/609851223/group-of-house-republicans-trying-to-force-vote-on-immigration-legislation" TargetMode="External"/><Relationship Id="rId35" Type="http://schemas.openxmlformats.org/officeDocument/2006/relationships/hyperlink" Target="https://www.denverpost.com/2018/05/20/immigration-republicans-election-2018/" TargetMode="External"/><Relationship Id="rId43" Type="http://schemas.openxmlformats.org/officeDocument/2006/relationships/hyperlink" Target="https://www.nytimes.com/2018/06/04/us/california-primary-election-live.html" TargetMode="External"/><Relationship Id="rId48" Type="http://schemas.openxmlformats.org/officeDocument/2006/relationships/hyperlink" Target="https://www.firstpost.com/world/in-h1b-haven-of-california-sharp-political-divisions-on-immigration-surface-as-midterm-elections-loom-4434163.html" TargetMode="External"/><Relationship Id="rId56" Type="http://schemas.openxmlformats.org/officeDocument/2006/relationships/hyperlink" Target="https://newrepublic.com/minutes/148924/trump-trump-gop-real-threat-american-global-leadership" TargetMode="External"/><Relationship Id="rId64" Type="http://schemas.openxmlformats.org/officeDocument/2006/relationships/hyperlink" Target="https://www.vox.com/2018/4/16/17242220/poll-democrats-midterm-elections-2018-congressional-ballot" TargetMode="External"/><Relationship Id="rId69" Type="http://schemas.openxmlformats.org/officeDocument/2006/relationships/hyperlink" Target="https://www.cnbc.com/2018/05/18/mccarthy-thinks-daca-immigration-deal-would-deter-gop-midterm-voters.html" TargetMode="External"/><Relationship Id="rId77" Type="http://schemas.openxmlformats.org/officeDocument/2006/relationships/hyperlink" Target="https://www.axios.com/millennial-hispanic-voters-midterm-turnout-0a477696-6650-40ec-bf82-395d1a2d681f.html" TargetMode="External"/><Relationship Id="rId8" Type="http://schemas.openxmlformats.org/officeDocument/2006/relationships/hyperlink" Target="http://nymag.com/daily/intelligencer/2017/11/tide-of-right-wing-judges-could-recede-quickly.html)" TargetMode="External"/><Relationship Id="rId51" Type="http://schemas.openxmlformats.org/officeDocument/2006/relationships/hyperlink" Target="https://www.vox.com/2018/6/4/17390070/california-primary-2018-midterms-house-blue-wave" TargetMode="External"/><Relationship Id="rId72" Type="http://schemas.openxmlformats.org/officeDocument/2006/relationships/hyperlink" Target="mailto:m.solis@newsweekgroup.com" TargetMode="External"/><Relationship Id="rId80" Type="http://schemas.openxmlformats.org/officeDocument/2006/relationships/hyperlink" Target="https://www.vox.com/world/2018/1/30/16924454/state-of-the-union-trump-democracy" TargetMode="External"/><Relationship Id="rId85" Type="http://schemas.openxmlformats.org/officeDocument/2006/relationships/hyperlink" Target="http://www.pacificresearch.org/docLib/20110419_almanac2011.pdf" TargetMode="External"/><Relationship Id="rId93"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s://www.washingtonpost.com/news/the-fix/wp/2018/06/08/the-top-10-house-races-of-2018-still-heavily-favor-democrats/?noredirect=on&amp;utm_term=.45394240cfb8" TargetMode="External"/><Relationship Id="rId17" Type="http://schemas.openxmlformats.org/officeDocument/2006/relationships/hyperlink" Target="http://www.politifact.com/truth-o-meter/article/2018/jan/03/more-year-after-2016-election-how-trustworthy-are-/" TargetMode="External"/><Relationship Id="rId25" Type="http://schemas.openxmlformats.org/officeDocument/2006/relationships/hyperlink" Target="https://www.npr.org/2018/02/18/586475474/how-immigration-could-motivate-democrats-in-2018" TargetMode="External"/><Relationship Id="rId33" Type="http://schemas.openxmlformats.org/officeDocument/2006/relationships/hyperlink" Target="http://thehill.com/opinion/campaign/387644-impeachment-and-immigration-two-topics-to-help-the-gop-hold-the-house" TargetMode="External"/><Relationship Id="rId38" Type="http://schemas.openxmlformats.org/officeDocument/2006/relationships/hyperlink" Target="https://www.cnn.com/2018/04/10/politics/young-americans-midterm-elections-poll/index.html" TargetMode="External"/><Relationship Id="rId46" Type="http://schemas.openxmlformats.org/officeDocument/2006/relationships/hyperlink" Target="https://www.cnbc.com/2018/04/03/trump-congress-dont-expect-big-legislation-in-2018.html" TargetMode="External"/><Relationship Id="rId59" Type="http://schemas.openxmlformats.org/officeDocument/2006/relationships/hyperlink" Target="https://www.vox.com/policy-and-politics/2018/6/8/17434132/democrats-economic-agenda-strong-economy-donald-trump-steny-hoyer-2018-midterms" TargetMode="External"/><Relationship Id="rId67" Type="http://schemas.openxmlformats.org/officeDocument/2006/relationships/hyperlink" Target="http://www.businessinsider.com/democrats-worried-economy-2018-5" TargetMode="External"/><Relationship Id="rId20" Type="http://schemas.openxmlformats.org/officeDocument/2006/relationships/hyperlink" Target="https://www.cnbc.com/2018/05/29/in-2081-midterm-elections-a-strong-economy-wont-save-republicans.html" TargetMode="External"/><Relationship Id="rId41" Type="http://schemas.openxmlformats.org/officeDocument/2006/relationships/hyperlink" Target="http://www.ppic.org/blog/californias-immigrants-2018-election-context/" TargetMode="External"/><Relationship Id="rId54" Type="http://schemas.openxmlformats.org/officeDocument/2006/relationships/hyperlink" Target="https://www.nationalreview.com/2018/04/democrat-midterm-victory-could-cripple-trump-agenda/" TargetMode="External"/><Relationship Id="rId62" Type="http://schemas.openxmlformats.org/officeDocument/2006/relationships/hyperlink" Target="http://thehill.com/opinion/campaign/390504-matt-schlapp-metrics-that-matter-make-the-case-for-gop-victory-in-2018" TargetMode="External"/><Relationship Id="rId70" Type="http://schemas.openxmlformats.org/officeDocument/2006/relationships/hyperlink" Target="http://thehill.com/opinion/campaign/377782-to-win-in-2018-democrats-must-show-why-voting-blue-is-worth-it" TargetMode="External"/><Relationship Id="rId75" Type="http://schemas.openxmlformats.org/officeDocument/2006/relationships/hyperlink" Target="https://www.brookings.edu/blog/fixgov/2018/04/05/how-millennials-and-gun-control-can-change-the-2018-midterm-landscape/" TargetMode="External"/><Relationship Id="rId83" Type="http://schemas.openxmlformats.org/officeDocument/2006/relationships/hyperlink" Target="http://observer.com/2018/02/if-democrats-win-the-house-in-2018-gridlock-will-stop-trump/" TargetMode="External"/><Relationship Id="rId88" Type="http://schemas.openxmlformats.org/officeDocument/2006/relationships/hyperlink" Target="http://www.pbs.org/newshour/bb/heres-goes-presidents-decision-launch-nuclear-weapons/" TargetMode="External"/><Relationship Id="rId91" Type="http://schemas.openxmlformats.org/officeDocument/2006/relationships/hyperlink" Target="http://www.chicagotribune.com/news/opinion/commentary/ct-trump-diversion-tactics-media-20170126-story.html" TargetMode="External"/><Relationship Id="rId1" Type="http://schemas.openxmlformats.org/officeDocument/2006/relationships/customXml" Target="../customXml/item1.xml"/><Relationship Id="rId6" Type="http://schemas.openxmlformats.org/officeDocument/2006/relationships/hyperlink" Target="https://www.vox.com/2018/5/3/17315970/generic-ballot-2018-midterms-democrats-republicans-monmouth-poll" TargetMode="External"/><Relationship Id="rId15" Type="http://schemas.openxmlformats.org/officeDocument/2006/relationships/hyperlink" Target="https://www.cnn.com/2018/05/02/politics/the-polling-has-been-good-in-midterms/index.html" TargetMode="External"/><Relationship Id="rId23" Type="http://schemas.openxmlformats.org/officeDocument/2006/relationships/hyperlink" Target="https://www.marketwatch.com/story/how-immigrants-help-republicans-win-elections-2018-05-14" TargetMode="External"/><Relationship Id="rId28" Type="http://schemas.openxmlformats.org/officeDocument/2006/relationships/hyperlink" Target="https://www.thenation.com/article/latinos-are-the-key-to-taking-back-the-senate-in-2018/" TargetMode="External"/><Relationship Id="rId36" Type="http://schemas.openxmlformats.org/officeDocument/2006/relationships/hyperlink" Target="http://thehill.com/opinion/finance/381949-trumps-misguided-immigration-tactics-may-doom-gop-in-midterms" TargetMode="External"/><Relationship Id="rId49" Type="http://schemas.openxmlformats.org/officeDocument/2006/relationships/hyperlink" Target="https://www.cnbc.com/2018/06/04/democrats-could-get-locked-out-in-california-house-primary-elections.html" TargetMode="External"/><Relationship Id="rId57" Type="http://schemas.openxmlformats.org/officeDocument/2006/relationships/hyperlink" Target="https://www.politico.com/magazine/story/2018/05/14/donald-trump-foreign-policy-20-218366" TargetMode="External"/><Relationship Id="rId10" Type="http://schemas.openxmlformats.org/officeDocument/2006/relationships/hyperlink" Target="https://www.vox.com/policy-and-politics/2018/6/7/17426576/blue-wave-explained" TargetMode="External"/><Relationship Id="rId31" Type="http://schemas.openxmlformats.org/officeDocument/2006/relationships/hyperlink" Target="https://www.ft.com/content/b00c3b72-56be-11e8-bdb7-f6677d2e1ce8" TargetMode="External"/><Relationship Id="rId44" Type="http://schemas.openxmlformats.org/officeDocument/2006/relationships/hyperlink" Target="https://www.vox.com/2018/6/4/17390070/california-primary-2018-midterms-house-blue-wave" TargetMode="External"/><Relationship Id="rId52" Type="http://schemas.openxmlformats.org/officeDocument/2006/relationships/hyperlink" Target="https://www.bloomberg.com/view/articles/2018-01-07/congress-will-be-different-in-2018-trump-won-t" TargetMode="External"/><Relationship Id="rId60" Type="http://schemas.openxmlformats.org/officeDocument/2006/relationships/hyperlink" Target="http://www.chicagotribune.com/news/opinion/commentary/ct-trump-2018-election-nightmare20171214-story.html" TargetMode="External"/><Relationship Id="rId65" Type="http://schemas.openxmlformats.org/officeDocument/2006/relationships/hyperlink" Target="http://www.latimes.com/politics/la-na-pol-trump-immigration-analysis-20180405-story.html" TargetMode="External"/><Relationship Id="rId73" Type="http://schemas.openxmlformats.org/officeDocument/2006/relationships/hyperlink" Target="http://www.newsweek.com/if-democrats-cant-deliver-daca-it-could-cost-them-2018s-biggest-battleground-800840" TargetMode="External"/><Relationship Id="rId78" Type="http://schemas.openxmlformats.org/officeDocument/2006/relationships/hyperlink" Target="https://www.cnn.com/2018/05/31/politics/california-primary-top-two-fears/index.html" TargetMode="External"/><Relationship Id="rId81" Type="http://schemas.openxmlformats.org/officeDocument/2006/relationships/hyperlink" Target="https://www.realclearworld.com/articles/2017/03/01/nationalism_and_liberal_democracy_112238.html" TargetMode="External"/><Relationship Id="rId86" Type="http://schemas.openxmlformats.org/officeDocument/2006/relationships/hyperlink" Target="http://theweek.com/articles/764126/what-happen-democrats-retake-house" TargetMode="External"/><Relationship Id="rId4" Type="http://schemas.openxmlformats.org/officeDocument/2006/relationships/settings" Target="settings.xml"/><Relationship Id="rId9" Type="http://schemas.openxmlformats.org/officeDocument/2006/relationships/hyperlink" Target="https://www.vox.com/policy-and-politics/2018/1/2/16795804/elections-2018-midterms-consequence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idlel14\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B2026E-5E5E-47BA-944A-7AFA10B48E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66545</Words>
  <Characters>379312</Characters>
  <Application>Microsoft Office Word</Application>
  <DocSecurity>0</DocSecurity>
  <Lines>3160</Lines>
  <Paragraphs>889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Gidley, Edward L.</dc:creator>
  <cp:keywords/>
  <dc:description/>
  <cp:lastModifiedBy>Gidley, Edward L.</cp:lastModifiedBy>
  <cp:revision>2</cp:revision>
  <dcterms:created xsi:type="dcterms:W3CDTF">2018-06-14T13:16:00Z</dcterms:created>
  <dcterms:modified xsi:type="dcterms:W3CDTF">2018-06-14T13:16:00Z</dcterms:modified>
</cp:coreProperties>
</file>