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622D" w:rsidRDefault="0064622D" w:rsidP="0064622D">
      <w:pPr>
        <w:pStyle w:val="Heading1"/>
      </w:pPr>
      <w:r>
        <w:t>NEG</w:t>
      </w:r>
    </w:p>
    <w:p w:rsidR="0064622D" w:rsidRDefault="0064622D" w:rsidP="0064622D">
      <w:pPr>
        <w:pStyle w:val="Heading2"/>
      </w:pPr>
      <w:r>
        <w:t>1NC</w:t>
      </w:r>
    </w:p>
    <w:p w:rsidR="0064622D" w:rsidRDefault="0064622D" w:rsidP="0064622D">
      <w:pPr>
        <w:pStyle w:val="Heading3"/>
      </w:pPr>
      <w:r>
        <w:t xml:space="preserve">Shell </w:t>
      </w:r>
    </w:p>
    <w:p w:rsidR="0064622D" w:rsidRPr="006C6EB2" w:rsidRDefault="0064622D" w:rsidP="0064622D">
      <w:pPr>
        <w:pStyle w:val="Heading4"/>
      </w:pPr>
      <w:r w:rsidRPr="006C6EB2">
        <w:t>Strict immigration laws are effective in stopping terrorism</w:t>
      </w:r>
    </w:p>
    <w:p w:rsidR="0064622D" w:rsidRPr="00C33FB5" w:rsidRDefault="0064622D" w:rsidP="0064622D">
      <w:pPr>
        <w:rPr>
          <w:rFonts w:eastAsia="Times New Roman"/>
          <w:bCs/>
          <w:color w:val="000000"/>
          <w:bdr w:val="none" w:sz="0" w:space="0" w:color="auto" w:frame="1"/>
        </w:rPr>
      </w:pPr>
      <w:r w:rsidRPr="006C6EB2">
        <w:rPr>
          <w:rStyle w:val="Style13ptBold"/>
        </w:rPr>
        <w:t xml:space="preserve">Dreher, </w:t>
      </w:r>
      <w:proofErr w:type="spellStart"/>
      <w:r w:rsidRPr="006C6EB2">
        <w:rPr>
          <w:rStyle w:val="Style13ptBold"/>
        </w:rPr>
        <w:t>Gassebner</w:t>
      </w:r>
      <w:proofErr w:type="spellEnd"/>
      <w:r w:rsidRPr="006C6EB2">
        <w:rPr>
          <w:rStyle w:val="Style13ptBold"/>
        </w:rPr>
        <w:t xml:space="preserve">, and </w:t>
      </w:r>
      <w:proofErr w:type="spellStart"/>
      <w:r w:rsidRPr="006C6EB2">
        <w:rPr>
          <w:rStyle w:val="Style13ptBold"/>
        </w:rPr>
        <w:t>Schaudt</w:t>
      </w:r>
      <w:proofErr w:type="spellEnd"/>
      <w:r w:rsidRPr="006C6EB2">
        <w:rPr>
          <w:rStyle w:val="Style13ptBold"/>
        </w:rPr>
        <w:t xml:space="preserve"> 17</w:t>
      </w:r>
      <w:r>
        <w:rPr>
          <w:rFonts w:eastAsia="Times New Roman"/>
          <w:b/>
          <w:bCs/>
          <w:color w:val="000000"/>
          <w:bdr w:val="none" w:sz="0" w:space="0" w:color="auto" w:frame="1"/>
        </w:rPr>
        <w:t xml:space="preserve"> </w:t>
      </w:r>
      <w:r w:rsidRPr="006C6EB2">
        <w:t>(</w:t>
      </w:r>
      <w:hyperlink r:id="rId9" w:history="1">
        <w:r w:rsidRPr="006C6EB2">
          <w:rPr>
            <w:rStyle w:val="Hyperlink"/>
          </w:rPr>
          <w:t>Axel Dreher</w:t>
        </w:r>
      </w:hyperlink>
      <w:r w:rsidRPr="006C6EB2">
        <w:t xml:space="preserve">: Professor of International and Development Politics, Heidelberg University, </w:t>
      </w:r>
      <w:hyperlink r:id="rId10" w:history="1">
        <w:r w:rsidRPr="006C6EB2">
          <w:rPr>
            <w:rStyle w:val="Hyperlink"/>
          </w:rPr>
          <w:t>Martin Gassebner</w:t>
        </w:r>
      </w:hyperlink>
      <w:r w:rsidRPr="006C6EB2">
        <w:t xml:space="preserve">: Professor of Macroeconomics at University of Hannover, </w:t>
      </w:r>
      <w:hyperlink r:id="rId11" w:history="1">
        <w:r w:rsidRPr="006C6EB2">
          <w:rPr>
            <w:rStyle w:val="Hyperlink"/>
          </w:rPr>
          <w:t>Paul Schaudt</w:t>
        </w:r>
      </w:hyperlink>
      <w:r w:rsidRPr="006C6EB2">
        <w:t>: Ph.D. student, Institute for Macroeconomics, Leibniz University of Hannover) “Migration and terror” Vox https://voxeu.org/article/migration-and-terror</w:t>
      </w:r>
    </w:p>
    <w:p w:rsidR="0064622D" w:rsidRDefault="0064622D" w:rsidP="0064622D">
      <w:pPr>
        <w:pStyle w:val="NormalWeb"/>
        <w:spacing w:before="240" w:beforeAutospacing="0" w:after="240" w:afterAutospacing="0"/>
        <w:textAlignment w:val="baseline"/>
      </w:pPr>
      <w:r w:rsidRPr="006C6EB2">
        <w:t>(In our recent work (Dreher et al. 2017) we provide a detailed analysis of how the number of foreigners living in a country has affected the number of terrorist attacks made by foreigners on citizens of their host countries. According to the raw data</w:t>
      </w:r>
      <w:r>
        <w:rPr>
          <w:rFonts w:ascii="Arial" w:hAnsi="Arial" w:cs="Arial"/>
          <w:color w:val="000000"/>
          <w:sz w:val="24"/>
          <w:szCs w:val="24"/>
        </w:rPr>
        <w:t xml:space="preserve">, </w:t>
      </w:r>
      <w:r w:rsidRPr="00C33FB5">
        <w:rPr>
          <w:rStyle w:val="StyleUnderline"/>
          <w:sz w:val="26"/>
          <w:szCs w:val="26"/>
        </w:rPr>
        <w:t>in OECD countries</w:t>
      </w:r>
      <w:r>
        <w:rPr>
          <w:rFonts w:ascii="Arial" w:hAnsi="Arial" w:cs="Arial"/>
          <w:color w:val="000000"/>
          <w:sz w:val="24"/>
          <w:szCs w:val="24"/>
        </w:rPr>
        <w:t xml:space="preserve"> </w:t>
      </w:r>
      <w:r w:rsidRPr="006C6EB2">
        <w:t>between 1980 and 2010, for every million foreigners in the population, 0.8 terror attacks are committed per year, per country</w:t>
      </w:r>
      <w:r>
        <w:rPr>
          <w:rFonts w:ascii="Arial" w:hAnsi="Arial" w:cs="Arial"/>
          <w:color w:val="000000"/>
          <w:sz w:val="24"/>
          <w:szCs w:val="24"/>
        </w:rPr>
        <w:t xml:space="preserve"> (</w:t>
      </w:r>
      <w:r w:rsidRPr="00C33FB5">
        <w:rPr>
          <w:rStyle w:val="StyleUnderline"/>
          <w:sz w:val="26"/>
          <w:szCs w:val="26"/>
        </w:rPr>
        <w:t>there were 662</w:t>
      </w:r>
      <w:r w:rsidRPr="00C33FB5">
        <w:rPr>
          <w:rStyle w:val="StyleUnderline"/>
        </w:rPr>
        <w:t xml:space="preserve"> </w:t>
      </w:r>
      <w:r w:rsidRPr="00C33FB5">
        <w:rPr>
          <w:rStyle w:val="StyleUnderline"/>
          <w:sz w:val="26"/>
          <w:szCs w:val="26"/>
        </w:rPr>
        <w:t>transnational attacks</w:t>
      </w:r>
      <w:r>
        <w:rPr>
          <w:rFonts w:ascii="Arial" w:hAnsi="Arial" w:cs="Arial"/>
          <w:color w:val="000000"/>
          <w:sz w:val="24"/>
          <w:szCs w:val="24"/>
        </w:rPr>
        <w:t xml:space="preserve">). </w:t>
      </w:r>
      <w:r w:rsidRPr="006C6EB2">
        <w:t>While it is obvious that the number of attacks increases with the number of people living in a country (after all, with no foreigners in a country, no foreigners would commit any attacks), on average these numbers amount to about one attack by foreigners per year and host country, and 1.3 people die from these attacks in the average country and year. Transnational terror is dwarfed in absolute numbers by the number of attacks made by the domestic population. In the 20 OECD countries that our sample covers,</w:t>
      </w:r>
      <w:r>
        <w:rPr>
          <w:rFonts w:ascii="Arial" w:hAnsi="Arial" w:cs="Arial"/>
          <w:color w:val="000000"/>
          <w:sz w:val="24"/>
          <w:szCs w:val="24"/>
        </w:rPr>
        <w:t xml:space="preserve"> </w:t>
      </w:r>
      <w:r w:rsidRPr="00C33FB5">
        <w:rPr>
          <w:rStyle w:val="StyleUnderline"/>
          <w:sz w:val="26"/>
          <w:szCs w:val="26"/>
        </w:rPr>
        <w:t>there were 2,740 attacks arising from the domestic population.</w:t>
      </w:r>
      <w:r>
        <w:rPr>
          <w:rFonts w:ascii="Arial" w:hAnsi="Arial" w:cs="Arial"/>
          <w:color w:val="000000"/>
          <w:sz w:val="24"/>
          <w:szCs w:val="24"/>
        </w:rPr>
        <w:t xml:space="preserve"> </w:t>
      </w:r>
      <w:r w:rsidRPr="006C6EB2">
        <w:t>In relative terms though, the picture is different – there were fewer than 0.18 terrorist attacks for every one million locally born citizens in a typical country and year. Overall, while the probability that foreigners are involved in an attack on the domestic population was much higher than the risk that citizens were involved in attacks on their own country, the risk associated with each additional foreigner was tiny.</w:t>
      </w:r>
      <w:r>
        <w:rPr>
          <w:rFonts w:ascii="Arial" w:hAnsi="Arial" w:cs="Arial"/>
          <w:color w:val="000000"/>
          <w:sz w:val="24"/>
          <w:szCs w:val="24"/>
        </w:rPr>
        <w:t xml:space="preserve"> </w:t>
      </w:r>
      <w:r w:rsidRPr="00C33FB5">
        <w:rPr>
          <w:rStyle w:val="StyleUnderline"/>
          <w:sz w:val="26"/>
          <w:szCs w:val="26"/>
        </w:rPr>
        <w:t>Studies focusing on terrorists with immigrant backgrounds find a close link between immigration and terrorism</w:t>
      </w:r>
      <w:r w:rsidRPr="00C33FB5">
        <w:rPr>
          <w:rFonts w:ascii="Arial" w:eastAsia="Times New Roman" w:hAnsi="Arial" w:cs="Arial"/>
          <w:color w:val="000000"/>
          <w:sz w:val="26"/>
          <w:szCs w:val="26"/>
          <w:shd w:val="clear" w:color="auto" w:fill="FFFFFF"/>
        </w:rPr>
        <w:t>.</w:t>
      </w:r>
      <w:r w:rsidRPr="001A7B51">
        <w:rPr>
          <w:rFonts w:ascii="Arial" w:eastAsia="Times New Roman" w:hAnsi="Arial" w:cs="Arial"/>
          <w:color w:val="000000"/>
          <w:shd w:val="clear" w:color="auto" w:fill="FFFFFF"/>
        </w:rPr>
        <w:t xml:space="preserve"> </w:t>
      </w:r>
      <w:r w:rsidRPr="006C6EB2">
        <w:t>Given that they do not examine overall flows of immigration, but only those cases in which immigrants have been involved in terrorist activity, these studies are not reliable indicators of how overall migration and terrorist attacks relate (Spencer 2007).</w:t>
      </w:r>
      <w:r>
        <w:rPr>
          <w:rFonts w:ascii="Arial" w:hAnsi="Arial" w:cs="Arial"/>
          <w:color w:val="000000"/>
          <w:sz w:val="24"/>
          <w:szCs w:val="24"/>
        </w:rPr>
        <w:t xml:space="preserve"> </w:t>
      </w:r>
      <w:r w:rsidRPr="00C33FB5">
        <w:rPr>
          <w:rStyle w:val="StyleUnderline"/>
          <w:sz w:val="26"/>
          <w:szCs w:val="26"/>
        </w:rPr>
        <w:t xml:space="preserve">President Trump seems to share the widespread concern that foreigners – </w:t>
      </w:r>
      <w:proofErr w:type="gramStart"/>
      <w:r w:rsidRPr="00C33FB5">
        <w:rPr>
          <w:rStyle w:val="StyleUnderline"/>
          <w:sz w:val="26"/>
          <w:szCs w:val="26"/>
        </w:rPr>
        <w:t>and in particular, immigrants</w:t>
      </w:r>
      <w:proofErr w:type="gramEnd"/>
      <w:r w:rsidRPr="00C33FB5">
        <w:rPr>
          <w:rStyle w:val="StyleUnderline"/>
          <w:sz w:val="26"/>
          <w:szCs w:val="26"/>
        </w:rPr>
        <w:t xml:space="preserve"> from Muslim-majority countries – are more likely to commit terrorist attacks.</w:t>
      </w:r>
      <w:r>
        <w:rPr>
          <w:rFonts w:ascii="Arial" w:hAnsi="Arial" w:cs="Arial"/>
          <w:color w:val="000000"/>
          <w:sz w:val="24"/>
          <w:szCs w:val="24"/>
        </w:rPr>
        <w:t xml:space="preserve"> </w:t>
      </w:r>
      <w:r w:rsidRPr="006C6EB2">
        <w:t>His recent ban on travel to the US is an attempt to prevent people from six countries with predominantly Muslim population from entering the country. The US travel ban is not a unique response</w:t>
      </w:r>
      <w:r>
        <w:rPr>
          <w:rFonts w:ascii="Arial" w:hAnsi="Arial" w:cs="Arial"/>
          <w:color w:val="000000"/>
          <w:sz w:val="24"/>
          <w:szCs w:val="24"/>
        </w:rPr>
        <w:t xml:space="preserve">. </w:t>
      </w:r>
      <w:r w:rsidRPr="00C33FB5">
        <w:rPr>
          <w:rStyle w:val="StyleUnderline"/>
          <w:sz w:val="26"/>
          <w:szCs w:val="26"/>
        </w:rPr>
        <w:t>Plenty of evidence suggests that stricter immigration and visa policies are a preferred reaction to terrorist attacks</w:t>
      </w:r>
      <w:r>
        <w:rPr>
          <w:rFonts w:ascii="Arial" w:hAnsi="Arial" w:cs="Arial"/>
          <w:color w:val="000000"/>
          <w:sz w:val="24"/>
          <w:szCs w:val="24"/>
        </w:rPr>
        <w:t xml:space="preserve"> </w:t>
      </w:r>
      <w:r w:rsidRPr="00C33FB5">
        <w:rPr>
          <w:rFonts w:ascii="Arial" w:hAnsi="Arial" w:cs="Arial"/>
          <w:color w:val="000000"/>
        </w:rPr>
        <w:t xml:space="preserve">(Martin and Martin 2004, </w:t>
      </w:r>
      <w:proofErr w:type="spellStart"/>
      <w:r w:rsidRPr="00C33FB5">
        <w:rPr>
          <w:rFonts w:ascii="Arial" w:hAnsi="Arial" w:cs="Arial"/>
          <w:color w:val="000000"/>
        </w:rPr>
        <w:t>Avdan</w:t>
      </w:r>
      <w:proofErr w:type="spellEnd"/>
      <w:r w:rsidRPr="00C33FB5">
        <w:rPr>
          <w:rFonts w:ascii="Arial" w:hAnsi="Arial" w:cs="Arial"/>
          <w:color w:val="000000"/>
        </w:rPr>
        <w:t xml:space="preserve"> 2014). </w:t>
      </w:r>
      <w:r w:rsidRPr="006C6EB2">
        <w:t xml:space="preserve">On the other hand, evidence is surprisingly scarce that either liberal immigration and integration policies or having more foreigners living in a country will foster terrorism. The only systematic statistical analysis we are aware of reports a negative correlation between migration and terrorist attacks (Bove and </w:t>
      </w:r>
      <w:proofErr w:type="spellStart"/>
      <w:r w:rsidRPr="006C6EB2">
        <w:t>Böhmelt</w:t>
      </w:r>
      <w:proofErr w:type="spellEnd"/>
      <w:r w:rsidRPr="006C6EB2">
        <w:t xml:space="preserve"> 2016). Previous studies that address the link between terror and migration either examine the effect of terror on migration (Dreher et al. 2011) or employ data on terrorists with immigration status, rather than relying on systematic cross-country time-series data on migration and terrorist attacks (Kephart 2005, </w:t>
      </w:r>
      <w:proofErr w:type="spellStart"/>
      <w:r w:rsidRPr="006C6EB2">
        <w:t>Leiken</w:t>
      </w:r>
      <w:proofErr w:type="spellEnd"/>
      <w:r w:rsidRPr="006C6EB2">
        <w:t xml:space="preserve"> and Brooke 2006). Our results illustrate an important trade-off. While </w:t>
      </w:r>
      <w:r w:rsidRPr="00C33FB5">
        <w:rPr>
          <w:rStyle w:val="StyleUnderline"/>
          <w:sz w:val="26"/>
          <w:szCs w:val="26"/>
        </w:rPr>
        <w:t>stricter immigration laws could reduce the inflow of (violent) foreigners and thus potentially the number of future terrorist attacks</w:t>
      </w:r>
      <w:r w:rsidRPr="00C33FB5">
        <w:rPr>
          <w:rFonts w:ascii="Arial" w:hAnsi="Arial" w:cs="Arial"/>
          <w:color w:val="000000"/>
        </w:rPr>
        <w:t xml:space="preserve">, </w:t>
      </w:r>
      <w:r w:rsidRPr="006C6EB2">
        <w:t>the restrictions would also increase the probability that those foreigners already living in the country become more violent. Immigration bans, like those recently introduced in the US, would arguably increase the short-term risk of attacks, before potentially reducing risk when the number of foreigners in the population has decreased.</w:t>
      </w:r>
    </w:p>
    <w:p w:rsidR="0064622D" w:rsidRDefault="0064622D" w:rsidP="0064622D">
      <w:pPr>
        <w:pStyle w:val="Heading4"/>
      </w:pPr>
      <w:r>
        <w:t>&lt;LINK&gt;</w:t>
      </w:r>
    </w:p>
    <w:p w:rsidR="0064622D" w:rsidRPr="00380AFC" w:rsidRDefault="0064622D" w:rsidP="0064622D"/>
    <w:p w:rsidR="0064622D" w:rsidRDefault="0064622D" w:rsidP="0064622D">
      <w:pPr>
        <w:pStyle w:val="Heading4"/>
      </w:pPr>
      <w:r>
        <w:t>It is very easy for terrorists to sabotage nuclear facilities and build dirty bombs</w:t>
      </w:r>
    </w:p>
    <w:p w:rsidR="0064622D" w:rsidRPr="00882D1C" w:rsidRDefault="0064622D" w:rsidP="0064622D">
      <w:pPr>
        <w:spacing w:after="0" w:line="240" w:lineRule="auto"/>
        <w:rPr>
          <w:rStyle w:val="Style13ptBold"/>
          <w:b w:val="0"/>
        </w:rPr>
      </w:pPr>
      <w:r w:rsidRPr="00882D1C">
        <w:rPr>
          <w:rStyle w:val="Style13ptBold"/>
          <w:b w:val="0"/>
        </w:rPr>
        <w:t xml:space="preserve">Muhammed </w:t>
      </w:r>
      <w:r w:rsidRPr="00882D1C">
        <w:rPr>
          <w:rStyle w:val="Heading4Char"/>
        </w:rPr>
        <w:t>Ali</w:t>
      </w:r>
      <w:r w:rsidRPr="00882D1C">
        <w:rPr>
          <w:rStyle w:val="Style13ptBold"/>
          <w:b w:val="0"/>
        </w:rPr>
        <w:t xml:space="preserve"> ALKIŞ </w:t>
      </w:r>
      <w:r w:rsidRPr="00882D1C">
        <w:rPr>
          <w:rStyle w:val="Heading4Char"/>
        </w:rPr>
        <w:t xml:space="preserve">2017 </w:t>
      </w:r>
      <w:proofErr w:type="spellStart"/>
      <w:r w:rsidRPr="00882D1C">
        <w:rPr>
          <w:rStyle w:val="Style13ptBold"/>
          <w:b w:val="0"/>
        </w:rPr>
        <w:t>Hacettepe</w:t>
      </w:r>
      <w:proofErr w:type="spellEnd"/>
      <w:r w:rsidRPr="00882D1C">
        <w:rPr>
          <w:rStyle w:val="Style13ptBold"/>
          <w:b w:val="0"/>
        </w:rPr>
        <w:t xml:space="preserve"> University Graduate School of Social Sciences Department of International Relations HREAT OF NUCLEAR TERRORISM: TOWARDS AN EFFECTIVE NUCLEAR SECURITY REGIME</w:t>
      </w:r>
    </w:p>
    <w:p w:rsidR="0064622D" w:rsidRPr="00882D1C" w:rsidRDefault="0064622D" w:rsidP="0064622D">
      <w:pPr>
        <w:spacing w:after="0" w:line="240" w:lineRule="auto"/>
      </w:pPr>
      <w:r w:rsidRPr="00882D1C">
        <w:rPr>
          <w:rStyle w:val="Style13ptBold"/>
          <w:b w:val="0"/>
        </w:rPr>
        <w:t xml:space="preserve">http://www.openaccess.hacettepe.edu.tr:8080/xmlui/bitstream/handle/11655/3794/10153272.pdf?sequence=1&amp;isAllowed=y </w:t>
      </w:r>
      <w:r>
        <w:rPr>
          <w:rStyle w:val="Style13ptBold"/>
          <w:b w:val="0"/>
        </w:rPr>
        <w:t>//ZL</w:t>
      </w:r>
    </w:p>
    <w:p w:rsidR="0064622D" w:rsidRDefault="0064622D" w:rsidP="0064622D">
      <w:pPr>
        <w:spacing w:after="0" w:line="240" w:lineRule="auto"/>
        <w:rPr>
          <w:rFonts w:ascii="Times New Roman" w:eastAsia="Times New Roman" w:hAnsi="Times New Roman" w:cs="Times New Roman"/>
        </w:rPr>
      </w:pPr>
      <w:r w:rsidRPr="00882D1C">
        <w:rPr>
          <w:rFonts w:ascii="Times New Roman" w:eastAsia="Times New Roman" w:hAnsi="Times New Roman" w:cs="Times New Roman"/>
        </w:rPr>
        <w:t xml:space="preserve">Even though they would not cause incidents with nuclear yield, </w:t>
      </w:r>
      <w:r w:rsidRPr="00882D1C">
        <w:rPr>
          <w:rStyle w:val="StyleUnderline"/>
        </w:rPr>
        <w:t xml:space="preserve">this does not mean that this kind of terrorist groups do not cause casualty and destruction. Because of their political agenda, these terrorists are believed to be in “a war of attrition” with states and cause casualties repeatedly </w:t>
      </w:r>
      <w:proofErr w:type="gramStart"/>
      <w:r w:rsidRPr="00882D1C">
        <w:rPr>
          <w:rStyle w:val="StyleUnderline"/>
        </w:rPr>
        <w:t>in order to</w:t>
      </w:r>
      <w:proofErr w:type="gramEnd"/>
      <w:r w:rsidRPr="00882D1C">
        <w:rPr>
          <w:rStyle w:val="StyleUnderline"/>
        </w:rPr>
        <w:t xml:space="preserve"> break the will of states to yield.</w:t>
      </w:r>
      <w:r w:rsidRPr="00882D1C">
        <w:rPr>
          <w:rFonts w:ascii="Times New Roman" w:eastAsia="Times New Roman" w:hAnsi="Times New Roman" w:cs="Times New Roman"/>
        </w:rPr>
        <w:t xml:space="preserve">361 </w:t>
      </w:r>
      <w:r w:rsidRPr="00882D1C">
        <w:rPr>
          <w:rStyle w:val="Emphasis"/>
        </w:rPr>
        <w:t>So, these terrorists might sabotage nuclear facilities with an aim of harming states’ important infrastructure and financial sources as well as targeting public psychology</w:t>
      </w:r>
      <w:r w:rsidRPr="00882D1C">
        <w:rPr>
          <w:rFonts w:ascii="Times New Roman" w:eastAsia="Times New Roman" w:hAnsi="Times New Roman" w:cs="Times New Roman"/>
        </w:rPr>
        <w:t xml:space="preserve">. </w:t>
      </w:r>
      <w:r w:rsidRPr="00882D1C">
        <w:rPr>
          <w:rStyle w:val="StyleUnderline"/>
        </w:rPr>
        <w:t>But, they would not target nuclear facilities which are located close to their so called “territories” in order not to cause harm to supporters.</w:t>
      </w:r>
      <w:r w:rsidRPr="00882D1C">
        <w:rPr>
          <w:rFonts w:ascii="Times New Roman" w:eastAsia="Times New Roman" w:hAnsi="Times New Roman" w:cs="Times New Roman"/>
        </w:rPr>
        <w:t xml:space="preserve"> Moreover, they might even cause construction of new nuclear facilities which would mean the rejection of state’s existence in the region for them. In fact, this </w:t>
      </w:r>
      <w:proofErr w:type="gramStart"/>
      <w:r w:rsidRPr="00882D1C">
        <w:rPr>
          <w:rFonts w:ascii="Times New Roman" w:eastAsia="Times New Roman" w:hAnsi="Times New Roman" w:cs="Times New Roman"/>
        </w:rPr>
        <w:t>particular incident</w:t>
      </w:r>
      <w:proofErr w:type="gramEnd"/>
      <w:r w:rsidRPr="00882D1C">
        <w:rPr>
          <w:rFonts w:ascii="Times New Roman" w:eastAsia="Times New Roman" w:hAnsi="Times New Roman" w:cs="Times New Roman"/>
        </w:rPr>
        <w:t xml:space="preserve"> happened when ETA activities resulted in stoppage of the </w:t>
      </w:r>
      <w:proofErr w:type="spellStart"/>
      <w:r w:rsidRPr="00882D1C">
        <w:rPr>
          <w:rFonts w:ascii="Times New Roman" w:eastAsia="Times New Roman" w:hAnsi="Times New Roman" w:cs="Times New Roman"/>
        </w:rPr>
        <w:t>Lemoniz</w:t>
      </w:r>
      <w:proofErr w:type="spellEnd"/>
      <w:r w:rsidRPr="00882D1C">
        <w:rPr>
          <w:rFonts w:ascii="Times New Roman" w:eastAsia="Times New Roman" w:hAnsi="Times New Roman" w:cs="Times New Roman"/>
        </w:rPr>
        <w:t xml:space="preserve"> Nuclear Power Plant construction.362 </w:t>
      </w:r>
      <w:r w:rsidRPr="00882D1C">
        <w:rPr>
          <w:rStyle w:val="Emphasis"/>
        </w:rPr>
        <w:t>Also, they might use dirty bombs which offers heavy psychological effects as well as destruction depending on the explosives used and comparatively lower level of radiological consequences of dirty bomb might not result in full closure of doors for negotiation.</w:t>
      </w:r>
      <w:r w:rsidRPr="00882D1C">
        <w:rPr>
          <w:rFonts w:ascii="Times New Roman" w:eastAsia="Times New Roman" w:hAnsi="Times New Roman" w:cs="Times New Roman"/>
        </w:rPr>
        <w:t xml:space="preserve"> </w:t>
      </w:r>
      <w:r w:rsidRPr="00882D1C">
        <w:rPr>
          <w:rStyle w:val="StyleUnderline"/>
        </w:rPr>
        <w:t>When the necessary capabilities are evaluated for most of nationalistic/separatist terrorist groups, detonating an intact nuclear weapon or an IND might seem unlikely due to the 360 Ibid</w:t>
      </w:r>
      <w:r w:rsidRPr="00882D1C">
        <w:rPr>
          <w:rFonts w:ascii="Times New Roman" w:eastAsia="Times New Roman" w:hAnsi="Times New Roman" w:cs="Times New Roman"/>
        </w:rPr>
        <w:t xml:space="preserve">., </w:t>
      </w:r>
      <w:r w:rsidRPr="00882D1C">
        <w:rPr>
          <w:rStyle w:val="Emphasis"/>
        </w:rPr>
        <w:t>However, attacking or sabotaging a nuclear facility might not pose such a challenge for nationalist/separatist terrorist groups, especially if there is an insider help. Similarly, dirty bombs are relatively much easier for many of the nationalist/separatist terrorist groups who are very familiar with conventional bombings</w:t>
      </w:r>
      <w:r w:rsidRPr="00882D1C">
        <w:rPr>
          <w:rFonts w:ascii="Times New Roman" w:eastAsia="Times New Roman" w:hAnsi="Times New Roman" w:cs="Times New Roman"/>
        </w:rPr>
        <w:t>.</w:t>
      </w:r>
      <w:r>
        <w:rPr>
          <w:rFonts w:ascii="Times New Roman" w:eastAsia="Times New Roman" w:hAnsi="Times New Roman" w:cs="Times New Roman"/>
        </w:rPr>
        <w:t xml:space="preserve"> </w:t>
      </w:r>
    </w:p>
    <w:p w:rsidR="0064622D" w:rsidRDefault="0064622D" w:rsidP="0064622D">
      <w:pPr>
        <w:spacing w:after="0" w:line="240" w:lineRule="auto"/>
        <w:rPr>
          <w:rFonts w:ascii="Times New Roman" w:eastAsia="Times New Roman" w:hAnsi="Times New Roman" w:cs="Times New Roman"/>
        </w:rPr>
      </w:pPr>
    </w:p>
    <w:p w:rsidR="0064622D" w:rsidRPr="00765287" w:rsidRDefault="0064622D" w:rsidP="0064622D">
      <w:pPr>
        <w:pStyle w:val="Heading4"/>
        <w:rPr>
          <w:sz w:val="28"/>
          <w:szCs w:val="28"/>
        </w:rPr>
      </w:pPr>
      <w:r>
        <w:rPr>
          <w:sz w:val="28"/>
          <w:szCs w:val="28"/>
        </w:rPr>
        <w:t xml:space="preserve">And </w:t>
      </w:r>
      <w:r w:rsidRPr="00765287">
        <w:rPr>
          <w:sz w:val="28"/>
          <w:szCs w:val="28"/>
        </w:rPr>
        <w:t>Trump likely to lash out in the aftermath o</w:t>
      </w:r>
      <w:r>
        <w:rPr>
          <w:sz w:val="28"/>
          <w:szCs w:val="28"/>
        </w:rPr>
        <w:t xml:space="preserve">f a terrorist attack – impulsivity </w:t>
      </w:r>
      <w:proofErr w:type="spellStart"/>
      <w:r>
        <w:rPr>
          <w:sz w:val="28"/>
          <w:szCs w:val="28"/>
        </w:rPr>
        <w:t>guarentees</w:t>
      </w:r>
      <w:proofErr w:type="spellEnd"/>
      <w:r>
        <w:rPr>
          <w:sz w:val="28"/>
          <w:szCs w:val="28"/>
        </w:rPr>
        <w:t xml:space="preserve"> escalation and nuclear war</w:t>
      </w:r>
    </w:p>
    <w:p w:rsidR="0064622D" w:rsidRPr="00545337" w:rsidRDefault="0064622D" w:rsidP="0064622D">
      <w:proofErr w:type="spellStart"/>
      <w:r w:rsidRPr="00E31CA6">
        <w:rPr>
          <w:rStyle w:val="Style13ptBold"/>
        </w:rPr>
        <w:t>Byman</w:t>
      </w:r>
      <w:proofErr w:type="spellEnd"/>
      <w:r>
        <w:rPr>
          <w:rStyle w:val="Style13ptBold"/>
        </w:rPr>
        <w:t xml:space="preserve"> 17</w:t>
      </w:r>
      <w:r w:rsidRPr="00E31CA6">
        <w:t xml:space="preserve">, Senior Fellow at the Center for Middle East Policy at the Brookings Institute, </w:t>
      </w:r>
      <w:r>
        <w:t xml:space="preserve">(Daniel L., “Trump and the next terrorist attack,” Brookings, May 3 2017,  </w:t>
      </w:r>
      <w:hyperlink r:id="rId12" w:history="1">
        <w:r>
          <w:rPr>
            <w:rStyle w:val="Hyperlink"/>
          </w:rPr>
          <w:t>https://www.brookings.edu/blog/markaz/2017/05/03/trump-and-the-next-terrorist-attack/</w:t>
        </w:r>
      </w:hyperlink>
      <w:r>
        <w:t xml:space="preserve">, accessed </w:t>
      </w:r>
      <w:r w:rsidRPr="00545337">
        <w:t>7/11/18, AH @ DDI)</w:t>
      </w:r>
    </w:p>
    <w:p w:rsidR="0064622D" w:rsidRPr="00545337" w:rsidRDefault="0064622D" w:rsidP="0064622D">
      <w:pPr>
        <w:rPr>
          <w:sz w:val="16"/>
        </w:rPr>
      </w:pPr>
      <w:r w:rsidRPr="00545337">
        <w:rPr>
          <w:rStyle w:val="StyleUnderline"/>
        </w:rPr>
        <w:t>The best response in the hours after an attack involves a mix of rhetoric, leadership, and caution</w:t>
      </w:r>
      <w:r w:rsidRPr="00545337">
        <w:rPr>
          <w:sz w:val="16"/>
        </w:rPr>
        <w:t xml:space="preserve">. </w:t>
      </w:r>
      <w:r w:rsidRPr="00545337">
        <w:rPr>
          <w:rStyle w:val="StyleUnderline"/>
        </w:rPr>
        <w:t>The president should publicly honor the dead and reassure Americans that the government is working to hunt down the guilty and care for those injured. At the same time, he should point out that American Muslims have proven vital allies against terrorism</w:t>
      </w:r>
      <w:r w:rsidRPr="00545337">
        <w:rPr>
          <w:sz w:val="16"/>
        </w:rPr>
        <w:t xml:space="preserve">. As FBI Director James Comey put it, “They do not want people committing violence, either in their community or in the name of their faith, and so some of our most productive relationships are with people who see things and tell us things who happen to be Muslim.” Almost half of all tips on extremism come from the community. </w:t>
      </w:r>
      <w:r w:rsidRPr="00545337">
        <w:rPr>
          <w:rStyle w:val="StyleUnderline"/>
        </w:rPr>
        <w:t>An immediate retaliatory strike—one that on its surface would signal toughness and thus be attractive to a president who talks about toughness a lot—might be a mistake</w:t>
      </w:r>
      <w:r w:rsidRPr="00545337">
        <w:rPr>
          <w:sz w:val="16"/>
        </w:rPr>
        <w:t xml:space="preserve">. </w:t>
      </w:r>
      <w:r w:rsidRPr="00545337">
        <w:rPr>
          <w:rStyle w:val="StyleUnderline"/>
        </w:rPr>
        <w:t>Initial information on responsibility or the extent of overseas links is often flawed or incomplete</w:t>
      </w:r>
      <w:r w:rsidRPr="00545337">
        <w:rPr>
          <w:sz w:val="16"/>
        </w:rPr>
        <w:t>, and it is useful for the administration to assess a full range of options before plunging in. Since the Trump administration is already hitting the Islamic State hard</w:t>
      </w:r>
      <w:r w:rsidRPr="00545337">
        <w:rPr>
          <w:rStyle w:val="StyleUnderline"/>
        </w:rPr>
        <w:t>, it’s difficult to imagine an easy way to ratchet up the pressure that does not involve significant costs or downsides</w:t>
      </w:r>
      <w:r w:rsidRPr="00545337">
        <w:rPr>
          <w:sz w:val="16"/>
        </w:rPr>
        <w:t xml:space="preserve">. Instead, various agencies should be scrutinizing intelligence and security procedures to determine culpability and identify real and potential holes while the military and intelligence agencies assess options overseas. Based on his initial record in office and rhetoric on the campaign trail, </w:t>
      </w:r>
      <w:r w:rsidRPr="00545337">
        <w:rPr>
          <w:rStyle w:val="StyleUnderline"/>
        </w:rPr>
        <w:t>however, Trump might opt for a disastrous approach. The president acts out of impulse</w:t>
      </w:r>
      <w:r w:rsidRPr="00545337">
        <w:rPr>
          <w:sz w:val="16"/>
        </w:rPr>
        <w:t xml:space="preserve">, whether this involves sarcastic tweets to Arnold </w:t>
      </w:r>
      <w:proofErr w:type="spellStart"/>
      <w:r w:rsidRPr="00545337">
        <w:rPr>
          <w:sz w:val="16"/>
        </w:rPr>
        <w:t>Schwartzenegger</w:t>
      </w:r>
      <w:proofErr w:type="spellEnd"/>
      <w:r w:rsidRPr="00545337">
        <w:rPr>
          <w:sz w:val="16"/>
        </w:rPr>
        <w:t xml:space="preserve"> or </w:t>
      </w:r>
      <w:r w:rsidRPr="00545337">
        <w:rPr>
          <w:rStyle w:val="StyleUnderline"/>
        </w:rPr>
        <w:t>the sudden decision to bomb Syria after the regime’s use of chemical weapons</w:t>
      </w:r>
      <w:r w:rsidRPr="00545337">
        <w:rPr>
          <w:sz w:val="16"/>
        </w:rPr>
        <w:t xml:space="preserve">. It’s safe to say that </w:t>
      </w:r>
      <w:r w:rsidRPr="00545337">
        <w:rPr>
          <w:rStyle w:val="StyleUnderline"/>
        </w:rPr>
        <w:t>restraint and deliberation are not characteristics of this administration</w:t>
      </w:r>
      <w:r w:rsidRPr="00545337">
        <w:rPr>
          <w:sz w:val="16"/>
        </w:rPr>
        <w:t xml:space="preserve">—or the man himself. Perhaps even worse, </w:t>
      </w:r>
      <w:r w:rsidRPr="00545337">
        <w:rPr>
          <w:rStyle w:val="StyleUnderline"/>
        </w:rPr>
        <w:t xml:space="preserve">this administration has </w:t>
      </w:r>
      <w:proofErr w:type="gramStart"/>
      <w:r w:rsidRPr="00545337">
        <w:rPr>
          <w:rStyle w:val="StyleUnderline"/>
        </w:rPr>
        <w:t>a track record</w:t>
      </w:r>
      <w:proofErr w:type="gramEnd"/>
      <w:r w:rsidRPr="00545337">
        <w:rPr>
          <w:rStyle w:val="StyleUnderline"/>
        </w:rPr>
        <w:t xml:space="preserve"> of mismanaging policy processes</w:t>
      </w:r>
      <w:r w:rsidRPr="00545337">
        <w:rPr>
          <w:sz w:val="16"/>
        </w:rPr>
        <w:t xml:space="preserve">. This includes signature items like the “Muslim Ban” executive order or less prominent but important announcements, like the supposed deployment of an aircraft carrier to Korea. </w:t>
      </w:r>
      <w:r w:rsidRPr="00545337">
        <w:rPr>
          <w:rStyle w:val="StyleUnderline"/>
        </w:rPr>
        <w:t>This bungling and the president’s many about-faces on issues have damaged his credibility as a messenger and are likely to make people more skeptical of the content of his statements and actions in the aftermath of a terrorist attack. The president is likely to want to overreact abroad. He seems to want to appear tough more than he wants to be effective</w:t>
      </w:r>
      <w:r w:rsidRPr="00545337">
        <w:rPr>
          <w:sz w:val="16"/>
        </w:rPr>
        <w:t xml:space="preserve">. </w:t>
      </w:r>
      <w:proofErr w:type="gramStart"/>
      <w:r w:rsidRPr="00545337">
        <w:rPr>
          <w:sz w:val="16"/>
        </w:rPr>
        <w:t>So</w:t>
      </w:r>
      <w:proofErr w:type="gramEnd"/>
      <w:r w:rsidRPr="00545337">
        <w:rPr>
          <w:sz w:val="16"/>
        </w:rPr>
        <w:t xml:space="preserve"> </w:t>
      </w:r>
      <w:r w:rsidRPr="00545337">
        <w:rPr>
          <w:rStyle w:val="StyleUnderline"/>
        </w:rPr>
        <w:t>he boasted</w:t>
      </w:r>
      <w:r w:rsidRPr="00545337">
        <w:rPr>
          <w:sz w:val="16"/>
        </w:rPr>
        <w:t xml:space="preserve">, for example, </w:t>
      </w:r>
      <w:r w:rsidRPr="00545337">
        <w:rPr>
          <w:rStyle w:val="StyleUnderline"/>
        </w:rPr>
        <w:t>about dropping a massive bomb on Islamic State targets in Afghanistan without waiting to learn whether it achieved its objectives</w:t>
      </w:r>
      <w:r w:rsidRPr="00545337">
        <w:rPr>
          <w:sz w:val="16"/>
        </w:rPr>
        <w:t>. On the campaign trail, the president wanted to “</w:t>
      </w:r>
      <w:r w:rsidRPr="00545337">
        <w:t>bomb the shit out of them</w:t>
      </w:r>
      <w:r w:rsidRPr="00545337">
        <w:rPr>
          <w:sz w:val="16"/>
        </w:rPr>
        <w:t xml:space="preserve">” even though it was not clear an increase in the scale of bombing would achieve much. </w:t>
      </w:r>
      <w:r w:rsidRPr="00545337">
        <w:rPr>
          <w:rStyle w:val="StyleUnderline"/>
        </w:rPr>
        <w:t>Trump might also expand the war, bringing it to new zones that have only a tenuous Islamic State or al-Qaida presence</w:t>
      </w:r>
      <w:r w:rsidRPr="00545337">
        <w:rPr>
          <w:sz w:val="16"/>
        </w:rPr>
        <w:t xml:space="preserve">. He has already authorized the intensification of US operations targeting </w:t>
      </w:r>
      <w:proofErr w:type="spellStart"/>
      <w:r w:rsidRPr="00545337">
        <w:rPr>
          <w:sz w:val="16"/>
        </w:rPr>
        <w:t>Shabaab</w:t>
      </w:r>
      <w:proofErr w:type="spellEnd"/>
      <w:r w:rsidRPr="00545337">
        <w:rPr>
          <w:sz w:val="16"/>
        </w:rPr>
        <w:t xml:space="preserve"> and increased the pace of strikes targeting terrorist groups more generally.</w:t>
      </w:r>
    </w:p>
    <w:p w:rsidR="0064622D" w:rsidRPr="00545337" w:rsidRDefault="0064622D" w:rsidP="0064622D">
      <w:pPr>
        <w:pStyle w:val="Heading4"/>
      </w:pPr>
      <w:r w:rsidRPr="00545337">
        <w:t xml:space="preserve">The consequences of even a small nuclear attack would be devastating </w:t>
      </w:r>
    </w:p>
    <w:p w:rsidR="0064622D" w:rsidRPr="00545337" w:rsidRDefault="0064622D" w:rsidP="0064622D">
      <w:pPr>
        <w:rPr>
          <w:rStyle w:val="Style13ptBold"/>
        </w:rPr>
      </w:pPr>
      <w:r w:rsidRPr="00545337">
        <w:rPr>
          <w:rStyle w:val="Style13ptBold"/>
        </w:rPr>
        <w:t xml:space="preserve">Arguello, </w:t>
      </w:r>
      <w:r w:rsidRPr="00545337">
        <w:t>International Security Expert at the Nonproliferation for Global Security Foundation,</w:t>
      </w:r>
      <w:r w:rsidRPr="00545337">
        <w:rPr>
          <w:rStyle w:val="Style13ptBold"/>
        </w:rPr>
        <w:t xml:space="preserve"> and </w:t>
      </w:r>
      <w:proofErr w:type="spellStart"/>
      <w:r w:rsidRPr="00545337">
        <w:rPr>
          <w:rStyle w:val="Style13ptBold"/>
        </w:rPr>
        <w:t>Buis</w:t>
      </w:r>
      <w:proofErr w:type="spellEnd"/>
      <w:r w:rsidRPr="00545337">
        <w:t>, Associate Professor of Public International Law at University of Buenos Aires Law School,</w:t>
      </w:r>
      <w:r w:rsidRPr="00545337">
        <w:rPr>
          <w:rStyle w:val="Style13ptBold"/>
        </w:rPr>
        <w:t xml:space="preserve"> 2018</w:t>
      </w:r>
    </w:p>
    <w:p w:rsidR="0064622D" w:rsidRPr="00545337" w:rsidRDefault="0064622D" w:rsidP="0064622D">
      <w:r w:rsidRPr="00545337">
        <w:t xml:space="preserve">(Irma and Emiliano J., “The global impacts of a terrorist nuclear attack: What would happen? What should we </w:t>
      </w:r>
      <w:proofErr w:type="gramStart"/>
      <w:r w:rsidRPr="00545337">
        <w:t>do?,</w:t>
      </w:r>
      <w:proofErr w:type="gramEnd"/>
      <w:r w:rsidRPr="00545337">
        <w:t>” Bulletin of the Atomic Scientists, Volume 74, 2018 - Issue 2: Special issue: Resilience and the climate threat, https://www.tandfonline.com/doi/full/10.1080/00963402.2018.1436812)</w:t>
      </w:r>
    </w:p>
    <w:p w:rsidR="0064622D" w:rsidRPr="00547E9B" w:rsidRDefault="0064622D" w:rsidP="0064622D">
      <w:pPr>
        <w:rPr>
          <w:rStyle w:val="StyleUnderline"/>
        </w:rPr>
      </w:pPr>
      <w:r w:rsidRPr="00545337">
        <w:rPr>
          <w:sz w:val="14"/>
        </w:rPr>
        <w:t>The consequences of a terrorist nuclear attack A small and primitive 1-kiloton fission bomb (with a yield of about one-fifteenth of the one dropped on Hiroshima, and certainly much less sophisticated; cf. Figure 1</w:t>
      </w:r>
      <w:r w:rsidRPr="00545337">
        <w:rPr>
          <w:rStyle w:val="StyleUnderline"/>
        </w:rPr>
        <w:t xml:space="preserve">), detonated in any large capital city of the developed world, would cause an unprecedented catastrophic scenario. </w:t>
      </w:r>
      <w:r w:rsidRPr="00545337">
        <w:rPr>
          <w:sz w:val="14"/>
        </w:rPr>
        <w:t xml:space="preserve">An estimate of direct effects in the attack’s location includes </w:t>
      </w:r>
      <w:r w:rsidRPr="00545337">
        <w:rPr>
          <w:rStyle w:val="StyleUnderline"/>
        </w:rPr>
        <w:t>a death toll of 7,300-to-23,000 people</w:t>
      </w:r>
      <w:r w:rsidRPr="00545337">
        <w:rPr>
          <w:sz w:val="14"/>
        </w:rPr>
        <w:t xml:space="preserve"> and 12,600-to-57,000 people injured, depending on the target’s geography and population density. </w:t>
      </w:r>
      <w:r w:rsidRPr="00545337">
        <w:rPr>
          <w:rStyle w:val="StyleUnderline"/>
        </w:rPr>
        <w:t xml:space="preserve">Total physical destruction of the city’s infrastructure, due to the blast (shock wave) and thermal radiation, would cover a radius of about 500 meters </w:t>
      </w:r>
      <w:r w:rsidRPr="00545337">
        <w:rPr>
          <w:sz w:val="14"/>
        </w:rPr>
        <w:t xml:space="preserve">from the point of detonation (also known as ground zero), while ionizing radiation greater than 5 Sieverts – compatible with the deadly acute radiation syndrome – would expand within an 850-meter radius. From the environmental point of view, such an area would be unusable for years. </w:t>
      </w:r>
      <w:r w:rsidRPr="00545337">
        <w:rPr>
          <w:rStyle w:val="StyleUnderline"/>
        </w:rPr>
        <w:t>In addition, radioactive fallout would expand in an area of about 300 square kilometers</w:t>
      </w:r>
      <w:r w:rsidRPr="00545337">
        <w:rPr>
          <w:sz w:val="14"/>
        </w:rPr>
        <w:t xml:space="preserve">, depending on meteorological conditions (cf. Figure 2). But the consequences would go far beyond the effects in the target country, however, and promptly propagate worldwide. </w:t>
      </w:r>
      <w:r w:rsidRPr="00545337">
        <w:rPr>
          <w:rStyle w:val="StyleUnderline"/>
        </w:rPr>
        <w:t>Global and national security, economy and finance, international governance and its framework, national political systems, and the behavior of governments and individuals would all be put under severe trial.</w:t>
      </w:r>
      <w:r w:rsidRPr="00545337">
        <w:rPr>
          <w:sz w:val="14"/>
        </w:rPr>
        <w:t xml:space="preserve"> The severity of the effects at a national level, however, would depend on the countries’ level of development, geopolitical location, and resilience. Global security and regional/national defense schemes would be strongly affected. An increase in global distrust would spark rising tensions among countries and blocs, that could even lead to the brink of nuclear weapons use by states (if, for instance, a sponsor country is identified). </w:t>
      </w:r>
      <w:r w:rsidRPr="00545337">
        <w:rPr>
          <w:rStyle w:val="StyleUnderline"/>
        </w:rPr>
        <w:t>The consequences of such a shocking scenario would include a decrease in states’ self-control, an escalation of present conflicts and the emergence of new ones, accompanied by an increase in military unilateralism and military expenditures. Regarding the economic and financial impacts, a severe global economic depression would rise from the attack, likely lasting for years</w:t>
      </w:r>
      <w:r w:rsidRPr="00545337">
        <w:rPr>
          <w:sz w:val="14"/>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w:t>
      </w:r>
      <w:r w:rsidRPr="00545337">
        <w:rPr>
          <w:rStyle w:val="StyleUnderline"/>
        </w:rPr>
        <w:t>In the case of developing and less-developed countries, the economic impacts would also include a shortage of high-technology products such as medicines, as well as a fall in foreign direct investment and a severe decline of international humanitarian aid toward low-income countries.</w:t>
      </w:r>
      <w:r w:rsidRPr="00545337">
        <w:rPr>
          <w:sz w:val="14"/>
        </w:rPr>
        <w:t xml:space="preserve"> We expect an increase of unemployment and poverty in all countries. </w:t>
      </w:r>
      <w:r w:rsidRPr="00545337">
        <w:rPr>
          <w:rStyle w:val="StyleUnderline"/>
        </w:rPr>
        <w:t>Global poverty would raise about 4 percent after the attack</w:t>
      </w:r>
      <w:r w:rsidRPr="00545337">
        <w:rPr>
          <w:sz w:val="14"/>
        </w:rPr>
        <w:t xml:space="preserve">, which implies that at least 30 million more people would be living in extreme poverty, in addition to the current estimated 767 million. </w:t>
      </w:r>
      <w:proofErr w:type="gramStart"/>
      <w:r w:rsidRPr="00545337">
        <w:rPr>
          <w:sz w:val="14"/>
        </w:rPr>
        <w:t>In the area of</w:t>
      </w:r>
      <w:proofErr w:type="gramEnd"/>
      <w:r w:rsidRPr="00545337">
        <w:rPr>
          <w:sz w:val="14"/>
        </w:rPr>
        <w:t xml:space="preserve"> int</w:t>
      </w:r>
      <w:r w:rsidRPr="00547E9B">
        <w:rPr>
          <w:sz w:val="14"/>
        </w:rPr>
        <w:t>ernational relations, we would expect a breakdown of key doctrines involving politics, security, and relations among states</w:t>
      </w:r>
      <w:r w:rsidRPr="00547E9B">
        <w:rPr>
          <w:rStyle w:val="StyleUnderline"/>
        </w:rPr>
        <w:t>. These international tensions could lead to a collapse of the nuclear order as we know it today,</w:t>
      </w:r>
      <w:r w:rsidRPr="00547E9B">
        <w:rPr>
          <w:sz w:val="14"/>
        </w:rPr>
        <w:t xml:space="preserve"> with a consequent setback of nuclear disarmament and nonproliferation commitments.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Finally, </w:t>
      </w:r>
      <w:r w:rsidRPr="00547E9B">
        <w:rPr>
          <w:rStyle w:val="StyleUnderline"/>
        </w:rPr>
        <w:t xml:space="preserve">the behavior of governments and individuals would also change radically. </w:t>
      </w:r>
      <w:r w:rsidRPr="00547E9B">
        <w:rPr>
          <w:sz w:val="14"/>
        </w:rPr>
        <w:t xml:space="preserve">Internal chaos fueled by the media and social networks would threaten governance at all levels, with greater impact on those countries with weak institutional frameworks. Social turbulence would emerge in most countries, with consequent attempts by governments to impose restrictions on personal freedoms to preserve order – possibly by declaring a state of siege or state of emergency – and legislation would surely become tougher on human rights. </w:t>
      </w:r>
      <w:r w:rsidRPr="00547E9B">
        <w:rPr>
          <w:rStyle w:val="StyleUnderline"/>
        </w:rPr>
        <w:t>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w:t>
      </w:r>
    </w:p>
    <w:p w:rsidR="0064622D" w:rsidRPr="00882D1C" w:rsidRDefault="0064622D" w:rsidP="0064622D">
      <w:pPr>
        <w:spacing w:after="0" w:line="240" w:lineRule="auto"/>
        <w:rPr>
          <w:rFonts w:ascii="Times New Roman" w:eastAsia="Times New Roman" w:hAnsi="Times New Roman" w:cs="Times New Roman"/>
        </w:rPr>
      </w:pPr>
    </w:p>
    <w:p w:rsidR="0064622D" w:rsidRDefault="0064622D" w:rsidP="0064622D"/>
    <w:p w:rsidR="0064622D" w:rsidRPr="00773BD6" w:rsidRDefault="0064622D" w:rsidP="0064622D">
      <w:pPr>
        <w:rPr>
          <w:u w:val="single"/>
        </w:rPr>
      </w:pPr>
    </w:p>
    <w:p w:rsidR="0064622D" w:rsidRPr="006C6EB2" w:rsidRDefault="0064622D" w:rsidP="0064622D">
      <w:pPr>
        <w:pStyle w:val="Heading2"/>
      </w:pPr>
      <w:r>
        <w:t>UQ – Restrictions key</w:t>
      </w:r>
    </w:p>
    <w:p w:rsidR="0064622D" w:rsidRDefault="0064622D" w:rsidP="0064622D">
      <w:pPr>
        <w:pStyle w:val="Heading4"/>
      </w:pPr>
      <w:r>
        <w:t>Restrictive Immigration policies are effective in deterring foreign and domestic terrorism</w:t>
      </w:r>
    </w:p>
    <w:p w:rsidR="0064622D" w:rsidRPr="006C6EB2" w:rsidRDefault="0064622D" w:rsidP="0064622D">
      <w:pPr>
        <w:rPr>
          <w:bCs/>
        </w:rPr>
      </w:pPr>
      <w:r w:rsidRPr="00C23D54">
        <w:rPr>
          <w:b/>
          <w:sz w:val="26"/>
          <w:szCs w:val="26"/>
        </w:rPr>
        <w:t>DOJ 18</w:t>
      </w:r>
      <w:r>
        <w:t xml:space="preserve"> </w:t>
      </w:r>
      <w:r w:rsidRPr="00C23D54">
        <w:t>“</w:t>
      </w:r>
      <w:r w:rsidRPr="00C23D54">
        <w:rPr>
          <w:bCs/>
        </w:rPr>
        <w:t>DOJ, DHS Report: Three Out of Four Individuals Convicted of International Terrorism and Terrorism-Related Offenses were Foreign-Born” justive.gov https://www.justice.gov/opa/pr/doj-dhs-report-three-out-four-individuals-convicted-international-terrorism-and-terrorism</w:t>
      </w:r>
    </w:p>
    <w:p w:rsidR="0064622D" w:rsidRPr="006C6EB2" w:rsidRDefault="0064622D" w:rsidP="0064622D">
      <w:pPr>
        <w:rPr>
          <w:rStyle w:val="StyleUnderline"/>
          <w:u w:val="none"/>
        </w:rPr>
      </w:pPr>
      <w:r w:rsidRPr="00815F91">
        <w:rPr>
          <w:rFonts w:ascii="Georgia" w:hAnsi="Georgia"/>
          <w:color w:val="171E24"/>
          <w:sz w:val="28"/>
          <w:szCs w:val="28"/>
        </w:rPr>
        <w:t xml:space="preserve">Today, </w:t>
      </w:r>
      <w:r w:rsidRPr="00815F91">
        <w:rPr>
          <w:rStyle w:val="StyleUnderline"/>
          <w:sz w:val="28"/>
          <w:szCs w:val="28"/>
        </w:rPr>
        <w:t>the</w:t>
      </w:r>
      <w:r w:rsidRPr="00815F91">
        <w:rPr>
          <w:rFonts w:ascii="Georgia" w:hAnsi="Georgia"/>
          <w:color w:val="171E24"/>
          <w:sz w:val="28"/>
          <w:szCs w:val="28"/>
        </w:rPr>
        <w:t xml:space="preserve"> Department of Justice </w:t>
      </w:r>
      <w:r w:rsidRPr="00815F91">
        <w:rPr>
          <w:rStyle w:val="StyleUnderline"/>
          <w:sz w:val="28"/>
          <w:szCs w:val="28"/>
        </w:rPr>
        <w:t>(DOJ) and</w:t>
      </w:r>
      <w:r w:rsidRPr="00815F91">
        <w:rPr>
          <w:rFonts w:ascii="Georgia" w:hAnsi="Georgia"/>
          <w:color w:val="171E24"/>
          <w:sz w:val="28"/>
          <w:szCs w:val="28"/>
        </w:rPr>
        <w:t xml:space="preserve"> the Department of Homeland Security </w:t>
      </w:r>
      <w:r w:rsidRPr="00815F91">
        <w:rPr>
          <w:rStyle w:val="StyleUnderline"/>
          <w:sz w:val="28"/>
          <w:szCs w:val="28"/>
        </w:rPr>
        <w:t>(DHS) released a report, revealing that three out of every four, or 402, individuals convicted of international terrorism-related charges in U.S. federal courts between September 11, 2001, and December 31, 2016 were foreign-born</w:t>
      </w:r>
      <w:r w:rsidRPr="00815F91">
        <w:rPr>
          <w:rFonts w:ascii="Georgia" w:hAnsi="Georgia"/>
          <w:color w:val="171E24"/>
          <w:sz w:val="28"/>
          <w:szCs w:val="28"/>
        </w:rPr>
        <w:t xml:space="preserve">. </w:t>
      </w:r>
      <w:r w:rsidRPr="006C6EB2">
        <w:t>Over the same period, U.S. Immigration and Customs Enforcement removed approximately 1,716 aliens with national security concerns. Further, in 2017 alone DHS had 2,554 encounters with individuals on the terrorist watch list (also known as the FBI’s Terrorist Screening Database) traveling to the United States.</w:t>
      </w:r>
      <w:r w:rsidRPr="00815F91">
        <w:rPr>
          <w:rFonts w:ascii="Georgia" w:hAnsi="Georgia"/>
          <w:color w:val="171E24"/>
          <w:sz w:val="28"/>
          <w:szCs w:val="28"/>
        </w:rPr>
        <w:t xml:space="preserve"> </w:t>
      </w:r>
      <w:r w:rsidRPr="00815F91">
        <w:rPr>
          <w:rFonts w:ascii="Georgia" w:eastAsia="Times New Roman" w:hAnsi="Georgia" w:cs="Times New Roman"/>
          <w:color w:val="171E24"/>
          <w:sz w:val="28"/>
          <w:szCs w:val="28"/>
          <w:shd w:val="clear" w:color="auto" w:fill="F8F9F4"/>
        </w:rPr>
        <w:t xml:space="preserve">The report reveals that </w:t>
      </w:r>
      <w:r w:rsidRPr="00815F91">
        <w:rPr>
          <w:rStyle w:val="StyleUnderline"/>
          <w:sz w:val="28"/>
          <w:szCs w:val="28"/>
        </w:rPr>
        <w:t>at least 549 individuals were convicted of international terrorism-related charges in U.S. federal courts</w:t>
      </w:r>
      <w:r w:rsidRPr="00815F91">
        <w:rPr>
          <w:rFonts w:ascii="Georgia" w:eastAsia="Times New Roman" w:hAnsi="Georgia" w:cs="Times New Roman"/>
          <w:color w:val="171E24"/>
          <w:sz w:val="28"/>
          <w:szCs w:val="28"/>
          <w:shd w:val="clear" w:color="auto" w:fill="F8F9F4"/>
        </w:rPr>
        <w:t xml:space="preserve"> </w:t>
      </w:r>
      <w:r w:rsidRPr="006C6EB2">
        <w:t xml:space="preserve">between September 11, 2001, and December 31, 2016. An analysis conducted by DHS determined that approximately </w:t>
      </w:r>
      <w:r w:rsidRPr="00815F91">
        <w:rPr>
          <w:rStyle w:val="StyleUnderline"/>
          <w:sz w:val="28"/>
          <w:szCs w:val="28"/>
        </w:rPr>
        <w:t>73 percent (402 of these 549 individuals) were foreign-born</w:t>
      </w:r>
      <w:r w:rsidRPr="00815F91">
        <w:rPr>
          <w:rFonts w:ascii="Georgia" w:eastAsia="Times New Roman" w:hAnsi="Georgia" w:cs="Times New Roman"/>
          <w:color w:val="171E24"/>
          <w:sz w:val="28"/>
          <w:szCs w:val="28"/>
          <w:shd w:val="clear" w:color="auto" w:fill="F8F9F4"/>
        </w:rPr>
        <w:t xml:space="preserve">. </w:t>
      </w:r>
      <w:r w:rsidRPr="006C6EB2">
        <w:t xml:space="preserve">Breaking down the 549 individuals by citizenship status at the time of their respective convictions reveals that: 254 were not U.S. citizens; 148 were foreign-born, naturalized and received U.S. citizenship; and, 147 were U.S. citizens by </w:t>
      </w:r>
      <w:proofErr w:type="spellStart"/>
      <w:proofErr w:type="gramStart"/>
      <w:r w:rsidRPr="006C6EB2">
        <w:t>birth.</w:t>
      </w:r>
      <w:r w:rsidRPr="00815F91">
        <w:t>According</w:t>
      </w:r>
      <w:proofErr w:type="spellEnd"/>
      <w:proofErr w:type="gramEnd"/>
      <w:r w:rsidRPr="00815F91">
        <w:t xml:space="preserve"> to information available to U.S. Immigration and Customs Enforcement (ICE), since September 11, 2001, </w:t>
      </w:r>
      <w:r w:rsidRPr="00815F91">
        <w:rPr>
          <w:rStyle w:val="StyleUnderline"/>
          <w:sz w:val="28"/>
          <w:szCs w:val="28"/>
        </w:rPr>
        <w:t>there were approximately 1,716 removals of aliens with national security concerns.  </w:t>
      </w:r>
      <w:r w:rsidRPr="00815F91">
        <w:t>As mentioned above</w:t>
      </w:r>
      <w:r w:rsidRPr="00815F91">
        <w:rPr>
          <w:rStyle w:val="StyleUnderline"/>
          <w:sz w:val="28"/>
          <w:szCs w:val="28"/>
        </w:rPr>
        <w:t>, in FY 2017, DHS encountered 2,554 individuals on the terrorist watchlist</w:t>
      </w:r>
      <w:r w:rsidRPr="00815F91">
        <w:t xml:space="preserve"> (also known as the FBI’s Terrorist Screening Database) traveling to the United States. Of those individuals, 335 were attempting to enter by land, 2,170 were attempting to enter by air, and 49 were attempting to enter by sea. Where consistent with the law, such individuals </w:t>
      </w:r>
      <w:r w:rsidRPr="00815F91">
        <w:rPr>
          <w:rStyle w:val="StyleUnderline"/>
          <w:sz w:val="28"/>
          <w:szCs w:val="28"/>
        </w:rPr>
        <w:t>are denied entry into the United States</w:t>
      </w:r>
      <w:r w:rsidRPr="00815F91">
        <w:t xml:space="preserve">, while in some cases </w:t>
      </w:r>
      <w:r w:rsidRPr="00815F91">
        <w:rPr>
          <w:rStyle w:val="StyleUnderline"/>
          <w:sz w:val="28"/>
          <w:szCs w:val="28"/>
        </w:rPr>
        <w:t xml:space="preserve">law enforcement authorities are notified and can take appropriate </w:t>
      </w:r>
      <w:proofErr w:type="spellStart"/>
      <w:r w:rsidRPr="00815F91">
        <w:rPr>
          <w:rStyle w:val="StyleUnderline"/>
          <w:sz w:val="28"/>
          <w:szCs w:val="28"/>
        </w:rPr>
        <w:t>action</w:t>
      </w:r>
      <w:r w:rsidRPr="00815F91">
        <w:t>.</w:t>
      </w:r>
      <w:r w:rsidRPr="00815F91">
        <w:rPr>
          <w:rFonts w:ascii="Georgia" w:hAnsi="Georgia"/>
          <w:color w:val="171E24"/>
        </w:rPr>
        <w:t>From</w:t>
      </w:r>
      <w:proofErr w:type="spellEnd"/>
      <w:r w:rsidRPr="00815F91">
        <w:rPr>
          <w:rFonts w:ascii="Georgia" w:hAnsi="Georgia"/>
          <w:color w:val="171E24"/>
        </w:rPr>
        <w:t xml:space="preserve"> October 1, 2011, to September 30, 2017, </w:t>
      </w:r>
      <w:r w:rsidRPr="00815F91">
        <w:rPr>
          <w:rStyle w:val="StyleUnderline"/>
          <w:sz w:val="28"/>
          <w:szCs w:val="28"/>
        </w:rPr>
        <w:t>a total of 355,345 non-U.S. citizen offenders, were administratively arrested after previously being convicted of an aggravated felony,</w:t>
      </w:r>
      <w:r w:rsidRPr="00815F91">
        <w:rPr>
          <w:rFonts w:ascii="Georgia" w:hAnsi="Georgia"/>
          <w:color w:val="171E24"/>
        </w:rPr>
        <w:t xml:space="preserve"> as defined in 8 U.S.C. § 1101(a)(43), or two or more crimes each punishable by more than one year (felony offenses).  During that same period, a total of 372,098 non-U.S. citizen offenders were removed from the United States after conviction of an aggravated felony or two or more felonies. </w:t>
      </w:r>
      <w:r w:rsidRPr="00815F91">
        <w:rPr>
          <w:rStyle w:val="apple-converted-space"/>
          <w:rFonts w:ascii="Georgia" w:hAnsi="Georgia"/>
          <w:color w:val="171E24"/>
          <w:sz w:val="28"/>
          <w:szCs w:val="28"/>
        </w:rPr>
        <w:t> </w:t>
      </w:r>
      <w:r w:rsidRPr="00815F91">
        <w:t xml:space="preserve">Data from U.S. Citizenship and Immigration Services’ Fraud Detection and National Security Directorate shows that between 2007 and 2017, </w:t>
      </w:r>
      <w:r w:rsidRPr="00815F91">
        <w:rPr>
          <w:rStyle w:val="StyleUnderline"/>
          <w:sz w:val="28"/>
          <w:szCs w:val="28"/>
        </w:rPr>
        <w:t>USCIS referred 45,858 foreign nationals who applied for immigration benefits</w:t>
      </w:r>
      <w:r w:rsidRPr="00815F91">
        <w:t xml:space="preserve"> </w:t>
      </w:r>
      <w:r w:rsidRPr="00815F91">
        <w:rPr>
          <w:rStyle w:val="StyleUnderline"/>
          <w:sz w:val="28"/>
          <w:szCs w:val="28"/>
        </w:rPr>
        <w:t>to ICE for criminal or civil enforcement action, based on information indicating that such foreign nationals had committed egregious public safety-related offenses</w:t>
      </w:r>
      <w:r w:rsidRPr="00815F91">
        <w:t xml:space="preserve"> within the United </w:t>
      </w:r>
      <w:proofErr w:type="spellStart"/>
      <w:r w:rsidRPr="00815F91">
        <w:t>States.</w:t>
      </w:r>
      <w:r w:rsidRPr="00815F91">
        <w:rPr>
          <w:rFonts w:ascii="Georgia" w:hAnsi="Georgia"/>
          <w:color w:val="171E24"/>
        </w:rPr>
        <w:t>Between</w:t>
      </w:r>
      <w:proofErr w:type="spellEnd"/>
      <w:r w:rsidRPr="00815F91">
        <w:rPr>
          <w:rFonts w:ascii="Georgia" w:hAnsi="Georgia"/>
          <w:color w:val="171E24"/>
        </w:rPr>
        <w:t xml:space="preserve"> FY 2010 and FY 2016, </w:t>
      </w:r>
      <w:r w:rsidRPr="00815F91">
        <w:rPr>
          <w:rStyle w:val="StyleUnderline"/>
          <w:sz w:val="28"/>
          <w:szCs w:val="28"/>
        </w:rPr>
        <w:t>CBP identified and prevented the boarding of 73,261 foreign travelers on flights destined for the United States, who may have presented an immigration or security risk.</w:t>
      </w:r>
    </w:p>
    <w:p w:rsidR="0064622D" w:rsidRDefault="0064622D" w:rsidP="0064622D">
      <w:pPr>
        <w:pStyle w:val="Heading4"/>
      </w:pPr>
      <w:r>
        <w:t>Stringent admissibility and deportability grounds are key immigration restrictions that check terrorism – post 9/11 proves</w:t>
      </w:r>
    </w:p>
    <w:p w:rsidR="0064622D" w:rsidRPr="006C6EB2" w:rsidRDefault="0064622D" w:rsidP="0064622D">
      <w:r w:rsidRPr="00C23D54">
        <w:rPr>
          <w:b/>
          <w:sz w:val="26"/>
          <w:szCs w:val="26"/>
        </w:rPr>
        <w:t>Martin 09</w:t>
      </w:r>
      <w:r>
        <w:t xml:space="preserve"> </w:t>
      </w:r>
      <w:r w:rsidRPr="00C23D54">
        <w:t>David A. Martin, Warner-Booker Distinguished Professor of International Law at the University of Virginia, is a Migration Policy Institute nonresident fellow. He was special assistant to the State Department's assistant secretary for human rights and humanitarian affairs</w:t>
      </w:r>
      <w:r>
        <w:t xml:space="preserve"> </w:t>
      </w:r>
      <w:r w:rsidRPr="00C23D54">
        <w:t>“</w:t>
      </w:r>
      <w:r w:rsidRPr="00C23D54">
        <w:rPr>
          <w:bCs/>
        </w:rPr>
        <w:t>Refining Immigration Law’s Role in Counterterrorism” Brookings https://www.brookings.edu/research/refining-immigration-laws-role-in-counterterrorism/</w:t>
      </w:r>
    </w:p>
    <w:p w:rsidR="0064622D" w:rsidRPr="006C6EB2" w:rsidRDefault="0064622D" w:rsidP="0064622D">
      <w:pPr>
        <w:pStyle w:val="NormalWeb"/>
        <w:spacing w:before="0" w:beforeAutospacing="0" w:after="480" w:afterAutospacing="0"/>
        <w:textAlignment w:val="baseline"/>
        <w:rPr>
          <w:rFonts w:ascii="PT Serif" w:hAnsi="PT Serif"/>
          <w:color w:val="101010"/>
          <w:sz w:val="28"/>
          <w:szCs w:val="28"/>
        </w:rPr>
      </w:pPr>
      <w:r w:rsidRPr="00C23D54">
        <w:rPr>
          <w:rStyle w:val="StyleUnderline"/>
          <w:sz w:val="28"/>
          <w:szCs w:val="28"/>
        </w:rPr>
        <w:t>The federal government relied heavily on immigration laws in its immediate response to the September 11 terrorist attacks, which were carried out by aliens</w:t>
      </w:r>
      <w:r w:rsidRPr="00C23D54">
        <w:rPr>
          <w:rFonts w:ascii="PT Serif" w:hAnsi="PT Serif"/>
          <w:color w:val="101010"/>
          <w:sz w:val="28"/>
          <w:szCs w:val="28"/>
        </w:rPr>
        <w:t xml:space="preserve"> who were present in the United States on short-term visas. </w:t>
      </w:r>
      <w:r w:rsidRPr="00C23D54">
        <w:rPr>
          <w:rStyle w:val="StyleUnderline"/>
          <w:sz w:val="28"/>
          <w:szCs w:val="28"/>
        </w:rPr>
        <w:t>Hundreds of foreigners, swiftly deemed of “special interest,” were taken into custody</w:t>
      </w:r>
      <w:r w:rsidRPr="00C23D54">
        <w:rPr>
          <w:rFonts w:ascii="PT Serif" w:hAnsi="PT Serif"/>
          <w:color w:val="101010"/>
          <w:sz w:val="28"/>
          <w:szCs w:val="28"/>
        </w:rPr>
        <w:t xml:space="preserve"> on immigration charges, often of the most routine variety. Their removal proceedings were closed to the public under a blanket order issued by the Attorney General. Many </w:t>
      </w:r>
      <w:r w:rsidRPr="00C23D54">
        <w:rPr>
          <w:rStyle w:val="StyleUnderline"/>
          <w:sz w:val="28"/>
          <w:szCs w:val="28"/>
        </w:rPr>
        <w:t>noncitizens were subjected to exceedingly strict application of the inadmissibility and deportability grounds of the immigration statute</w:t>
      </w:r>
      <w:r w:rsidRPr="00C23D54">
        <w:rPr>
          <w:rFonts w:ascii="PT Serif" w:hAnsi="PT Serif"/>
          <w:color w:val="101010"/>
          <w:sz w:val="28"/>
          <w:szCs w:val="28"/>
        </w:rPr>
        <w:t xml:space="preserve">, as well as a hardening of the criteria for release pending their hearings. Even those who conceded deportability and could have been sent readily to their countries of nationality often found themselves lingering in a kind of preventive detention, because they were forced to remain incarcerated </w:t>
      </w:r>
      <w:proofErr w:type="gramStart"/>
      <w:r w:rsidRPr="00C23D54">
        <w:rPr>
          <w:rFonts w:ascii="PT Serif" w:hAnsi="PT Serif"/>
          <w:color w:val="101010"/>
          <w:sz w:val="28"/>
          <w:szCs w:val="28"/>
        </w:rPr>
        <w:t>on the basis of</w:t>
      </w:r>
      <w:proofErr w:type="gramEnd"/>
      <w:r w:rsidRPr="00C23D54">
        <w:rPr>
          <w:rFonts w:ascii="PT Serif" w:hAnsi="PT Serif"/>
          <w:color w:val="101010"/>
          <w:sz w:val="28"/>
          <w:szCs w:val="28"/>
        </w:rPr>
        <w:t xml:space="preserve"> the removal order, frequently for months, pending FBI release clearance. Months later, </w:t>
      </w:r>
      <w:r w:rsidRPr="00C23D54">
        <w:rPr>
          <w:rStyle w:val="StyleUnderline"/>
          <w:sz w:val="28"/>
          <w:szCs w:val="28"/>
        </w:rPr>
        <w:t>thousands of other persons already in the United States were called in for special immigration status review, close questioning, and fingerprinting</w:t>
      </w:r>
      <w:r w:rsidRPr="00C23D54">
        <w:rPr>
          <w:rFonts w:ascii="PT Serif" w:hAnsi="PT Serif"/>
          <w:color w:val="101010"/>
          <w:sz w:val="28"/>
          <w:szCs w:val="28"/>
        </w:rPr>
        <w:t xml:space="preserve"> if they came from a specified list of predominantly Arab or Muslim countries, under a system called the National Security Entry-Exit Registration System (NSEERS). </w:t>
      </w:r>
      <w:r w:rsidRPr="00C23D54">
        <w:rPr>
          <w:rStyle w:val="StyleUnderline"/>
          <w:sz w:val="28"/>
          <w:szCs w:val="28"/>
        </w:rPr>
        <w:t>A significant percentage of them were detained and processed for removal.</w:t>
      </w:r>
      <w:r w:rsidRPr="00C23D54">
        <w:rPr>
          <w:rFonts w:ascii="PT Serif" w:hAnsi="PT Serif"/>
          <w:color w:val="101010"/>
          <w:sz w:val="28"/>
          <w:szCs w:val="28"/>
        </w:rPr>
        <w:t xml:space="preserve"> Admission procedures for all future travelers were tightened, including expanded requirements for consular interviews and for often time-consuming checks against disparate databases.</w:t>
      </w:r>
      <w:r w:rsidRPr="00C23D54">
        <w:rPr>
          <w:rStyle w:val="apple-converted-space"/>
          <w:rFonts w:ascii="PT Serif" w:hAnsi="PT Serif"/>
          <w:color w:val="101010"/>
          <w:sz w:val="28"/>
          <w:szCs w:val="28"/>
        </w:rPr>
        <w:t> </w:t>
      </w:r>
      <w:r w:rsidRPr="00C23D54">
        <w:rPr>
          <w:rStyle w:val="StyleUnderline"/>
          <w:sz w:val="28"/>
          <w:szCs w:val="28"/>
        </w:rPr>
        <w:t>The immigration laws were pressed into service because they were available and flexible</w:t>
      </w:r>
      <w:r w:rsidRPr="00C23D54">
        <w:rPr>
          <w:rFonts w:ascii="PT Serif" w:hAnsi="PT Serif"/>
          <w:color w:val="101010"/>
          <w:sz w:val="28"/>
          <w:szCs w:val="28"/>
        </w:rPr>
        <w:t xml:space="preserve">, affording discretion that could be directed toward targets deemed immediate and urgent. </w:t>
      </w:r>
      <w:r w:rsidRPr="00C23D54">
        <w:rPr>
          <w:rStyle w:val="Emphasis"/>
          <w:sz w:val="28"/>
          <w:szCs w:val="28"/>
        </w:rPr>
        <w:t xml:space="preserve">These </w:t>
      </w:r>
      <w:r w:rsidRPr="00C23D54">
        <w:rPr>
          <w:rStyle w:val="Emphasis"/>
          <w:b w:val="0"/>
          <w:sz w:val="28"/>
          <w:szCs w:val="28"/>
        </w:rPr>
        <w:t>advantages quickly commended themselves to the key executive branch decision-makers</w:t>
      </w:r>
      <w:r w:rsidRPr="00C23D54">
        <w:rPr>
          <w:rFonts w:ascii="PT Serif" w:hAnsi="PT Serif"/>
          <w:b/>
          <w:color w:val="101010"/>
          <w:sz w:val="28"/>
          <w:szCs w:val="28"/>
        </w:rPr>
        <w:t>.</w:t>
      </w:r>
      <w:r>
        <w:rPr>
          <w:rFonts w:ascii="PT Serif" w:hAnsi="PT Serif"/>
          <w:color w:val="101010"/>
          <w:sz w:val="27"/>
          <w:szCs w:val="27"/>
        </w:rPr>
        <w:t xml:space="preserve"> </w:t>
      </w:r>
      <w:r w:rsidRPr="00C23D54">
        <w:rPr>
          <w:rFonts w:ascii="PT Serif" w:hAnsi="PT Serif"/>
          <w:color w:val="101010"/>
        </w:rPr>
        <w:t xml:space="preserve">The disadvantages of this approach, however, became widely apparent only over time. Many of these steps, both in isolation and particularly in cumulative effect, hampered useful trade and travel, impaired scientific and scholarly exchange, imposed competitive disadvantages on many American businesses, and clouded a traditional American stance of openness and welcome that has been valuable to diplomacy, </w:t>
      </w:r>
      <w:proofErr w:type="gramStart"/>
      <w:r w:rsidRPr="00C23D54">
        <w:rPr>
          <w:rFonts w:ascii="PT Serif" w:hAnsi="PT Serif"/>
          <w:color w:val="101010"/>
        </w:rPr>
        <w:t>business</w:t>
      </w:r>
      <w:proofErr w:type="gramEnd"/>
      <w:r w:rsidRPr="00C23D54">
        <w:rPr>
          <w:rFonts w:ascii="PT Serif" w:hAnsi="PT Serif"/>
          <w:color w:val="101010"/>
        </w:rPr>
        <w:t xml:space="preserve"> and the successful integration of immigrant populations.</w:t>
      </w:r>
    </w:p>
    <w:p w:rsidR="0064622D" w:rsidRDefault="0064622D" w:rsidP="0064622D">
      <w:pPr>
        <w:pStyle w:val="NormalWeb"/>
        <w:spacing w:before="0" w:beforeAutospacing="0" w:after="0" w:afterAutospacing="0"/>
        <w:rPr>
          <w:rFonts w:ascii="Georgia" w:hAnsi="Georgia"/>
          <w:color w:val="171E24"/>
        </w:rPr>
      </w:pPr>
      <w:r>
        <w:rPr>
          <w:rFonts w:ascii="Georgia" w:hAnsi="Georgia"/>
          <w:color w:val="171E24"/>
        </w:rPr>
        <w:t> </w:t>
      </w:r>
    </w:p>
    <w:p w:rsidR="0064622D" w:rsidRDefault="0064622D" w:rsidP="0064622D">
      <w:pPr>
        <w:pStyle w:val="NormalWeb"/>
        <w:spacing w:before="0" w:beforeAutospacing="0" w:after="0" w:afterAutospacing="0"/>
        <w:rPr>
          <w:rFonts w:ascii="Georgia" w:hAnsi="Georgia"/>
          <w:color w:val="171E24"/>
        </w:rPr>
      </w:pPr>
    </w:p>
    <w:p w:rsidR="0064622D" w:rsidRPr="006C6EB2" w:rsidRDefault="0064622D" w:rsidP="0064622D">
      <w:pPr>
        <w:pStyle w:val="Heading4"/>
      </w:pPr>
      <w:r w:rsidRPr="006C6EB2">
        <w:t>Post-9/11 counterterrorism methods effective in stopping terrorism</w:t>
      </w:r>
    </w:p>
    <w:p w:rsidR="0064622D" w:rsidRPr="007719D8" w:rsidRDefault="0064622D" w:rsidP="0064622D">
      <w:pPr>
        <w:widowControl w:val="0"/>
        <w:autoSpaceDE w:val="0"/>
        <w:autoSpaceDN w:val="0"/>
        <w:adjustRightInd w:val="0"/>
        <w:spacing w:after="240"/>
        <w:rPr>
          <w:rFonts w:ascii="Gill Sans MT" w:hAnsi="Gill Sans MT" w:cs="Gill Sans MT"/>
        </w:rPr>
      </w:pPr>
      <w:proofErr w:type="spellStart"/>
      <w:r w:rsidRPr="006C6EB2">
        <w:rPr>
          <w:rStyle w:val="Style13ptBold"/>
        </w:rPr>
        <w:t>Mittelstadt</w:t>
      </w:r>
      <w:proofErr w:type="spellEnd"/>
      <w:r w:rsidRPr="006C6EB2">
        <w:rPr>
          <w:rStyle w:val="Style13ptBold"/>
        </w:rPr>
        <w:t xml:space="preserve">, Speaker, </w:t>
      </w:r>
      <w:proofErr w:type="gramStart"/>
      <w:r w:rsidRPr="006C6EB2">
        <w:rPr>
          <w:rStyle w:val="Style13ptBold"/>
        </w:rPr>
        <w:t>Meissner ,</w:t>
      </w:r>
      <w:proofErr w:type="gramEnd"/>
      <w:r w:rsidRPr="006C6EB2">
        <w:rPr>
          <w:rStyle w:val="Style13ptBold"/>
        </w:rPr>
        <w:t xml:space="preserve"> and Chishti 11 </w:t>
      </w:r>
      <w:r w:rsidRPr="006C6EB2">
        <w:t xml:space="preserve">(Michelle </w:t>
      </w:r>
      <w:proofErr w:type="spellStart"/>
      <w:r w:rsidRPr="006C6EB2">
        <w:t>Mittelstadt</w:t>
      </w:r>
      <w:proofErr w:type="spellEnd"/>
      <w:r w:rsidRPr="006C6EB2">
        <w:t xml:space="preserve"> is MPI’s Director of Communications and Public Affairs, Burke Speaker was Deputy Director of Communications at MPI between 2010 and 2013, Muzaffar Chishti, a lawyer, is Director of MPI’s office at New York University School of Law. His work focuses on U.S. immigration policy at the federal, state, and local levels; the intersection of labor and immigration law; immigration enforcement;</w:t>
      </w:r>
      <w:r w:rsidRPr="002D6BEC">
        <w:rPr>
          <w:rFonts w:ascii="Gill Sans MT" w:hAnsi="Gill Sans MT" w:cs="Gill Sans MT"/>
        </w:rPr>
        <w:t xml:space="preserve"> civil liberties; and immigrant integration.) </w:t>
      </w:r>
      <w:r w:rsidRPr="002D6BEC">
        <w:rPr>
          <w:rFonts w:ascii="Georgia" w:hAnsi="Georgia"/>
          <w:bCs/>
          <w:color w:val="171E24"/>
        </w:rPr>
        <w:t xml:space="preserve"> “</w:t>
      </w:r>
      <w:r w:rsidRPr="002D6BEC">
        <w:rPr>
          <w:rFonts w:ascii="Georgia" w:hAnsi="Georgia" w:cs="Times New Roman"/>
          <w:bCs/>
          <w:color w:val="171E24"/>
        </w:rPr>
        <w:t>Through the Prism of National Security:</w:t>
      </w:r>
      <w:r w:rsidRPr="002D6BEC">
        <w:rPr>
          <w:rFonts w:ascii="MS Mincho" w:eastAsia="MS Mincho" w:hAnsi="MS Mincho" w:cs="MS Mincho" w:hint="eastAsia"/>
          <w:bCs/>
          <w:color w:val="171E24"/>
        </w:rPr>
        <w:t> </w:t>
      </w:r>
      <w:r w:rsidRPr="002D6BEC">
        <w:rPr>
          <w:rFonts w:ascii="Georgia" w:hAnsi="Georgia" w:cs="Times New Roman"/>
          <w:bCs/>
          <w:color w:val="171E24"/>
        </w:rPr>
        <w:t>Major Immigration Policy and Program Changes in the Decade since 9/11</w:t>
      </w:r>
      <w:r w:rsidRPr="002D6BEC">
        <w:rPr>
          <w:rFonts w:ascii="Georgia" w:hAnsi="Georgia"/>
          <w:bCs/>
          <w:color w:val="171E24"/>
        </w:rPr>
        <w:t xml:space="preserve">” Migration Policy </w:t>
      </w:r>
      <w:proofErr w:type="gramStart"/>
      <w:r w:rsidRPr="002D6BEC">
        <w:rPr>
          <w:rFonts w:ascii="Georgia" w:hAnsi="Georgia"/>
          <w:bCs/>
          <w:color w:val="171E24"/>
        </w:rPr>
        <w:t>Institute</w:t>
      </w:r>
      <w:r w:rsidRPr="002D6BEC">
        <w:t xml:space="preserve">  </w:t>
      </w:r>
      <w:r w:rsidRPr="002D6BEC">
        <w:rPr>
          <w:rFonts w:ascii="Georgia" w:hAnsi="Georgia"/>
          <w:bCs/>
          <w:color w:val="171E24"/>
        </w:rPr>
        <w:t>https://www.migrationpolicy.org/research/post-9-11-immigration-policy-program-change</w:t>
      </w:r>
      <w:proofErr w:type="gramEnd"/>
    </w:p>
    <w:p w:rsidR="0064622D" w:rsidRPr="007719D8" w:rsidRDefault="0064622D" w:rsidP="0064622D">
      <w:pPr>
        <w:widowControl w:val="0"/>
        <w:autoSpaceDE w:val="0"/>
        <w:autoSpaceDN w:val="0"/>
        <w:adjustRightInd w:val="0"/>
        <w:spacing w:after="240"/>
        <w:rPr>
          <w:rFonts w:ascii="Times" w:hAnsi="Times" w:cs="Times"/>
        </w:rPr>
      </w:pPr>
      <w:r w:rsidRPr="00C33FB5">
        <w:rPr>
          <w:rStyle w:val="StyleUnderline"/>
        </w:rPr>
        <w:t>The FBI conducted rounds of voluntary interviews of Muslim and Arab Americans in the months and years after 9/11</w:t>
      </w:r>
      <w:r>
        <w:rPr>
          <w:rFonts w:ascii="Cambria" w:hAnsi="Cambria" w:cs="Cambria"/>
          <w:sz w:val="30"/>
          <w:szCs w:val="30"/>
        </w:rPr>
        <w:t>.</w:t>
      </w:r>
      <w:r>
        <w:rPr>
          <w:rFonts w:ascii="Cambria" w:hAnsi="Cambria" w:cs="Cambria"/>
          <w:position w:val="10"/>
          <w:sz w:val="16"/>
          <w:szCs w:val="16"/>
        </w:rPr>
        <w:t xml:space="preserve">35 </w:t>
      </w:r>
      <w:r>
        <w:rPr>
          <w:rFonts w:ascii="Cambria" w:hAnsi="Cambria" w:cs="Cambria"/>
          <w:sz w:val="30"/>
          <w:szCs w:val="30"/>
        </w:rPr>
        <w:t xml:space="preserve">Separately, </w:t>
      </w:r>
      <w:r w:rsidRPr="00C33FB5">
        <w:rPr>
          <w:rStyle w:val="StyleUnderline"/>
        </w:rPr>
        <w:t>FBI agents interviewed more than 5,000 Iraqis living in the United States as part of an FBI war-time effort to prevent possible acts of reprisal by Iraqi agents or al-Qaeda operatives; some 30 were detained on immigration charges</w:t>
      </w:r>
      <w:r>
        <w:rPr>
          <w:rFonts w:ascii="Cambria" w:hAnsi="Cambria" w:cs="Cambria"/>
          <w:sz w:val="30"/>
          <w:szCs w:val="30"/>
        </w:rPr>
        <w:t>.</w:t>
      </w:r>
      <w:r>
        <w:rPr>
          <w:rFonts w:ascii="Cambria" w:hAnsi="Cambria" w:cs="Cambria"/>
          <w:position w:val="10"/>
          <w:sz w:val="16"/>
          <w:szCs w:val="16"/>
        </w:rPr>
        <w:t xml:space="preserve">36 </w:t>
      </w:r>
      <w:r>
        <w:rPr>
          <w:rFonts w:ascii="Cambria" w:hAnsi="Cambria" w:cs="Cambria"/>
          <w:sz w:val="30"/>
          <w:szCs w:val="30"/>
        </w:rPr>
        <w:t xml:space="preserve">The United States has required most applicants for nonimmigrant (temporary) visas to submit to in-person consular interviews since 9/11. </w:t>
      </w:r>
      <w:r w:rsidRPr="00C33FB5">
        <w:rPr>
          <w:rStyle w:val="StyleUnderline"/>
        </w:rPr>
        <w:t>DHS plays a role in vetting applications and ICE’s Office of Investigations Visa Security Program (VSP) now operates in 17 “high-risk” locations in 14 nations</w:t>
      </w:r>
      <w:r>
        <w:rPr>
          <w:rFonts w:ascii="Cambria" w:hAnsi="Cambria" w:cs="Cambria"/>
          <w:sz w:val="30"/>
          <w:szCs w:val="30"/>
        </w:rPr>
        <w:t>.</w:t>
      </w:r>
      <w:r>
        <w:rPr>
          <w:rFonts w:ascii="Cambria" w:hAnsi="Cambria" w:cs="Cambria"/>
          <w:position w:val="10"/>
          <w:sz w:val="16"/>
          <w:szCs w:val="16"/>
        </w:rPr>
        <w:t xml:space="preserve">57 </w:t>
      </w:r>
      <w:r>
        <w:rPr>
          <w:rFonts w:ascii="Cambria" w:hAnsi="Cambria" w:cs="Cambria"/>
          <w:sz w:val="30"/>
          <w:szCs w:val="30"/>
        </w:rPr>
        <w:t xml:space="preserve">The review of visa </w:t>
      </w:r>
      <w:proofErr w:type="spellStart"/>
      <w:r>
        <w:rPr>
          <w:rFonts w:ascii="Cambria" w:hAnsi="Cambria" w:cs="Cambria"/>
          <w:sz w:val="30"/>
          <w:szCs w:val="30"/>
        </w:rPr>
        <w:t>applica</w:t>
      </w:r>
      <w:proofErr w:type="spellEnd"/>
      <w:r>
        <w:rPr>
          <w:rFonts w:ascii="Cambria" w:hAnsi="Cambria" w:cs="Cambria"/>
          <w:sz w:val="30"/>
          <w:szCs w:val="30"/>
        </w:rPr>
        <w:t xml:space="preserve">- </w:t>
      </w:r>
      <w:proofErr w:type="spellStart"/>
      <w:r>
        <w:rPr>
          <w:rFonts w:ascii="Cambria" w:hAnsi="Cambria" w:cs="Cambria"/>
          <w:sz w:val="30"/>
          <w:szCs w:val="30"/>
        </w:rPr>
        <w:t>tions</w:t>
      </w:r>
      <w:proofErr w:type="spellEnd"/>
      <w:r>
        <w:rPr>
          <w:rFonts w:ascii="Cambria" w:hAnsi="Cambria" w:cs="Cambria"/>
          <w:sz w:val="30"/>
          <w:szCs w:val="30"/>
        </w:rPr>
        <w:t xml:space="preserve"> by VSP agents is incorporated into the visa process at overseas posts, with consular officers first making a preliminary determination about whether to issue a visa, to refuse, or refer for additional security clearance and VSP agents then screening the applicant. In FY 2010, </w:t>
      </w:r>
      <w:r w:rsidRPr="00C33FB5">
        <w:rPr>
          <w:rStyle w:val="StyleUnderline"/>
        </w:rPr>
        <w:t xml:space="preserve">VSP screened 950,000 applicants, vetted 260,000 </w:t>
      </w:r>
      <w:proofErr w:type="spellStart"/>
      <w:r w:rsidRPr="00C33FB5">
        <w:rPr>
          <w:rStyle w:val="StyleUnderline"/>
        </w:rPr>
        <w:t>applica</w:t>
      </w:r>
      <w:proofErr w:type="spellEnd"/>
      <w:r w:rsidRPr="00C33FB5">
        <w:rPr>
          <w:rStyle w:val="StyleUnderline"/>
        </w:rPr>
        <w:t xml:space="preserve">- </w:t>
      </w:r>
      <w:proofErr w:type="spellStart"/>
      <w:r w:rsidRPr="00C33FB5">
        <w:rPr>
          <w:rStyle w:val="StyleUnderline"/>
        </w:rPr>
        <w:t>tions</w:t>
      </w:r>
      <w:proofErr w:type="spellEnd"/>
      <w:r w:rsidRPr="00C33FB5">
        <w:rPr>
          <w:rStyle w:val="StyleUnderline"/>
        </w:rPr>
        <w:t xml:space="preserve">, recommended more than 1,000 applications be refused based on derogatory information, and submitted 50 new </w:t>
      </w:r>
      <w:proofErr w:type="gramStart"/>
      <w:r w:rsidRPr="00C33FB5">
        <w:rPr>
          <w:rStyle w:val="StyleUnderline"/>
        </w:rPr>
        <w:t>person</w:t>
      </w:r>
      <w:proofErr w:type="gramEnd"/>
      <w:r w:rsidRPr="00C33FB5">
        <w:rPr>
          <w:rStyle w:val="StyleUnderline"/>
        </w:rPr>
        <w:t xml:space="preserve"> to terrorist watch lists.</w:t>
      </w:r>
    </w:p>
    <w:p w:rsidR="0064622D" w:rsidRPr="002D6BEC" w:rsidRDefault="0064622D" w:rsidP="0064622D">
      <w:pPr>
        <w:widowControl w:val="0"/>
        <w:autoSpaceDE w:val="0"/>
        <w:autoSpaceDN w:val="0"/>
        <w:adjustRightInd w:val="0"/>
        <w:spacing w:after="240"/>
        <w:rPr>
          <w:rStyle w:val="StyleUnderline"/>
        </w:rPr>
      </w:pPr>
      <w:r w:rsidRPr="00C33FB5">
        <w:rPr>
          <w:rStyle w:val="StyleUnderline"/>
        </w:rPr>
        <w:t>The post-9/11 era has witnessed the emergence of an immigration system in the United States dominated by national security and enforcement considerations</w:t>
      </w:r>
      <w:r>
        <w:rPr>
          <w:rFonts w:ascii="Cambria" w:hAnsi="Cambria" w:cs="Cambria"/>
          <w:sz w:val="30"/>
          <w:szCs w:val="30"/>
        </w:rPr>
        <w:t xml:space="preserve">. </w:t>
      </w:r>
      <w:r w:rsidRPr="002D6BEC">
        <w:rPr>
          <w:rStyle w:val="StyleUnderline"/>
        </w:rPr>
        <w:t xml:space="preserve">Policymakers authorized ex- </w:t>
      </w:r>
      <w:proofErr w:type="spellStart"/>
      <w:r w:rsidRPr="002D6BEC">
        <w:rPr>
          <w:rStyle w:val="StyleUnderline"/>
        </w:rPr>
        <w:t>ponential</w:t>
      </w:r>
      <w:proofErr w:type="spellEnd"/>
      <w:r w:rsidRPr="002D6BEC">
        <w:rPr>
          <w:rStyle w:val="StyleUnderline"/>
        </w:rPr>
        <w:t xml:space="preserve"> growth in funding for immigration programs with a connection to homeland security and gave new life to sidetracked or slow-moving initiatives</w:t>
      </w:r>
      <w:r>
        <w:rPr>
          <w:rFonts w:ascii="Cambria" w:hAnsi="Cambria" w:cs="Cambria"/>
          <w:sz w:val="30"/>
          <w:szCs w:val="30"/>
        </w:rPr>
        <w:t xml:space="preserve">. The decade since the attacks also has been characterized by the birth of a new generation of interoperable databases and systems that sit at the crossroads of intelligence and law enforcement, reshaping immigration enforce- </w:t>
      </w:r>
      <w:proofErr w:type="spellStart"/>
      <w:r>
        <w:rPr>
          <w:rFonts w:ascii="Cambria" w:hAnsi="Cambria" w:cs="Cambria"/>
          <w:sz w:val="30"/>
          <w:szCs w:val="30"/>
        </w:rPr>
        <w:t>ment</w:t>
      </w:r>
      <w:proofErr w:type="spellEnd"/>
      <w:r>
        <w:rPr>
          <w:rFonts w:ascii="Cambria" w:hAnsi="Cambria" w:cs="Cambria"/>
          <w:sz w:val="30"/>
          <w:szCs w:val="30"/>
        </w:rPr>
        <w:t xml:space="preserve"> at the federal, state, and local levels through increased information collection and sharing. Other hallmarks of the period: </w:t>
      </w:r>
      <w:r w:rsidRPr="002D6BEC">
        <w:rPr>
          <w:rStyle w:val="StyleUnderline"/>
        </w:rPr>
        <w:t xml:space="preserve">Significant use and expansion of immigrant detention policies; broad use of nationality-based interview, screening, and enforcement initiatives; and the </w:t>
      </w:r>
      <w:proofErr w:type="spellStart"/>
      <w:r w:rsidRPr="002D6BEC">
        <w:rPr>
          <w:rStyle w:val="StyleUnderline"/>
        </w:rPr>
        <w:t>impe</w:t>
      </w:r>
      <w:proofErr w:type="spellEnd"/>
      <w:r w:rsidRPr="002D6BEC">
        <w:rPr>
          <w:rStyle w:val="StyleUnderline"/>
        </w:rPr>
        <w:t xml:space="preserve">- </w:t>
      </w:r>
      <w:proofErr w:type="spellStart"/>
      <w:r w:rsidRPr="002D6BEC">
        <w:rPr>
          <w:rStyle w:val="StyleUnderline"/>
        </w:rPr>
        <w:t>tus</w:t>
      </w:r>
      <w:proofErr w:type="spellEnd"/>
      <w:r w:rsidRPr="002D6BEC">
        <w:rPr>
          <w:rStyle w:val="StyleUnderline"/>
        </w:rPr>
        <w:t xml:space="preserve"> for growing state and local involvement in immigration enforcement and policymaking. </w:t>
      </w:r>
    </w:p>
    <w:p w:rsidR="0064622D" w:rsidRDefault="0064622D" w:rsidP="0064622D">
      <w:pPr>
        <w:widowControl w:val="0"/>
        <w:autoSpaceDE w:val="0"/>
        <w:autoSpaceDN w:val="0"/>
        <w:adjustRightInd w:val="0"/>
        <w:spacing w:after="240"/>
        <w:rPr>
          <w:rFonts w:ascii="Times" w:hAnsi="Times" w:cs="Times"/>
        </w:rPr>
      </w:pPr>
      <w:r>
        <w:rPr>
          <w:rFonts w:ascii="Cambria" w:hAnsi="Cambria" w:cs="Cambria"/>
          <w:sz w:val="30"/>
          <w:szCs w:val="30"/>
        </w:rPr>
        <w:t xml:space="preserve">Immigration policy proposals outside the national security ambit became sidelined amid the intense focus on border security. This paradigm almost certainly will remain a legacy of 9/11 </w:t>
      </w:r>
    </w:p>
    <w:p w:rsidR="0064622D" w:rsidRDefault="0064622D" w:rsidP="0064622D">
      <w:pPr>
        <w:widowControl w:val="0"/>
        <w:autoSpaceDE w:val="0"/>
        <w:autoSpaceDN w:val="0"/>
        <w:adjustRightInd w:val="0"/>
        <w:spacing w:after="240"/>
        <w:rPr>
          <w:rFonts w:ascii="Times" w:hAnsi="Times" w:cs="Times"/>
        </w:rPr>
      </w:pPr>
    </w:p>
    <w:p w:rsidR="0064622D" w:rsidRDefault="0064622D" w:rsidP="0064622D">
      <w:pPr>
        <w:pStyle w:val="NormalWeb"/>
        <w:spacing w:before="0" w:beforeAutospacing="0" w:after="0" w:afterAutospacing="0"/>
        <w:rPr>
          <w:rFonts w:ascii="Georgia" w:hAnsi="Georgia"/>
          <w:color w:val="171E24"/>
        </w:rPr>
      </w:pPr>
    </w:p>
    <w:p w:rsidR="0064622D" w:rsidRDefault="0064622D" w:rsidP="0064622D">
      <w:pPr>
        <w:pStyle w:val="NormalWeb"/>
        <w:spacing w:before="0" w:beforeAutospacing="0" w:after="480" w:afterAutospacing="0"/>
        <w:textAlignment w:val="baseline"/>
        <w:rPr>
          <w:rFonts w:ascii="PT Serif" w:hAnsi="PT Serif"/>
          <w:color w:val="101010"/>
          <w:sz w:val="27"/>
          <w:szCs w:val="27"/>
        </w:rPr>
      </w:pPr>
    </w:p>
    <w:p w:rsidR="0064622D" w:rsidRPr="00F601E6" w:rsidRDefault="0064622D" w:rsidP="0064622D"/>
    <w:p w:rsidR="0064622D" w:rsidRPr="006C6EB2" w:rsidRDefault="0064622D" w:rsidP="0064622D"/>
    <w:p w:rsidR="0064622D" w:rsidRDefault="0064622D" w:rsidP="0064622D">
      <w:pPr>
        <w:pStyle w:val="Heading2"/>
      </w:pPr>
      <w:r>
        <w:t>UQ - Yes Terror</w:t>
      </w:r>
    </w:p>
    <w:p w:rsidR="0064622D" w:rsidRPr="00CF55E5" w:rsidRDefault="0064622D" w:rsidP="0064622D"/>
    <w:p w:rsidR="0064622D" w:rsidRDefault="0064622D" w:rsidP="0064622D">
      <w:pPr>
        <w:pStyle w:val="Heading3"/>
      </w:pPr>
      <w:r>
        <w:t xml:space="preserve">ISIS threat </w:t>
      </w:r>
    </w:p>
    <w:p w:rsidR="0064622D" w:rsidRDefault="0064622D" w:rsidP="0064622D">
      <w:pPr>
        <w:pStyle w:val="Heading4"/>
      </w:pPr>
      <w:r>
        <w:t>ISIS is still a threat now</w:t>
      </w:r>
    </w:p>
    <w:p w:rsidR="0064622D" w:rsidRPr="00C666B3" w:rsidRDefault="0064622D" w:rsidP="0064622D">
      <w:pPr>
        <w:rPr>
          <w:rStyle w:val="Style13ptBold"/>
          <w:b w:val="0"/>
          <w:sz w:val="21"/>
        </w:rPr>
      </w:pPr>
      <w:r w:rsidRPr="00C666B3">
        <w:rPr>
          <w:rStyle w:val="Style13ptBold"/>
          <w:b w:val="0"/>
          <w:sz w:val="21"/>
        </w:rPr>
        <w:t xml:space="preserve">Paul </w:t>
      </w:r>
      <w:r w:rsidRPr="00C666B3">
        <w:rPr>
          <w:rStyle w:val="Heading4Char"/>
        </w:rPr>
        <w:t>Rogers</w:t>
      </w:r>
      <w:r w:rsidRPr="00C666B3">
        <w:rPr>
          <w:rStyle w:val="Style13ptBold"/>
          <w:b w:val="0"/>
          <w:sz w:val="21"/>
        </w:rPr>
        <w:t xml:space="preserve"> JULY 10, 20</w:t>
      </w:r>
      <w:r w:rsidRPr="00C666B3">
        <w:rPr>
          <w:rStyle w:val="Heading4Char"/>
        </w:rPr>
        <w:t>18</w:t>
      </w:r>
      <w:r w:rsidRPr="00C666B3">
        <w:rPr>
          <w:rStyle w:val="Style13ptBold"/>
          <w:b w:val="0"/>
          <w:sz w:val="21"/>
        </w:rPr>
        <w:t xml:space="preserve"> Paul Rogers is Emeritus Professor of Peace Studies at the University of Bradford and Global Security Consultant with Oxford Research Group. He has worked in the field of international security, arms </w:t>
      </w:r>
      <w:proofErr w:type="gramStart"/>
      <w:r w:rsidRPr="00C666B3">
        <w:rPr>
          <w:rStyle w:val="Style13ptBold"/>
          <w:b w:val="0"/>
          <w:sz w:val="21"/>
        </w:rPr>
        <w:t>control</w:t>
      </w:r>
      <w:proofErr w:type="gramEnd"/>
      <w:r w:rsidRPr="00C666B3">
        <w:rPr>
          <w:rStyle w:val="Style13ptBold"/>
          <w:b w:val="0"/>
          <w:sz w:val="21"/>
        </w:rPr>
        <w:t xml:space="preserve"> and political violence for over 30 years.</w:t>
      </w:r>
    </w:p>
    <w:p w:rsidR="0064622D" w:rsidRPr="00C666B3" w:rsidRDefault="006A20CF" w:rsidP="0064622D">
      <w:pPr>
        <w:rPr>
          <w:rStyle w:val="Style13ptBold"/>
          <w:b w:val="0"/>
          <w:sz w:val="21"/>
        </w:rPr>
      </w:pPr>
      <w:hyperlink r:id="rId13" w:history="1">
        <w:r w:rsidR="0064622D" w:rsidRPr="001618B0">
          <w:rPr>
            <w:rStyle w:val="Hyperlink"/>
            <w:sz w:val="21"/>
          </w:rPr>
          <w:t>https://www.news.com.au/world/middle-east/islamic-state-has-survived-100000-bombs-and-missiles-and-is-still-very-much-active/news-story/0f62e90544bb8f89ef7b9706977349aa/ZL</w:t>
        </w:r>
      </w:hyperlink>
    </w:p>
    <w:p w:rsidR="0064622D" w:rsidRDefault="0064622D" w:rsidP="0064622D">
      <w:pPr>
        <w:rPr>
          <w:color w:val="000000" w:themeColor="text1"/>
        </w:rPr>
      </w:pPr>
      <w:r w:rsidRPr="009B1EF4">
        <w:rPr>
          <w:color w:val="000000" w:themeColor="text1"/>
        </w:rPr>
        <w:t xml:space="preserve">SHORTLY after the fall of the Syrian city of Raqqa in October 2017 — </w:t>
      </w:r>
      <w:r w:rsidRPr="009B1EF4">
        <w:rPr>
          <w:rStyle w:val="Emphasis"/>
        </w:rPr>
        <w:t xml:space="preserve">the </w:t>
      </w:r>
      <w:proofErr w:type="spellStart"/>
      <w:r w:rsidRPr="009B1EF4">
        <w:rPr>
          <w:rStyle w:val="Emphasis"/>
        </w:rPr>
        <w:t>centre</w:t>
      </w:r>
      <w:proofErr w:type="spellEnd"/>
      <w:r w:rsidRPr="009B1EF4">
        <w:rPr>
          <w:rStyle w:val="Emphasis"/>
        </w:rPr>
        <w:t xml:space="preserve"> of the Islamic State (IS) caliphate — US President Donald Trump announced that IS had been defeated and the war was won. Nine months later it is far from clear that IS </w:t>
      </w:r>
      <w:proofErr w:type="spellStart"/>
      <w:r w:rsidRPr="009B1EF4">
        <w:rPr>
          <w:rStyle w:val="Emphasis"/>
        </w:rPr>
        <w:t>is</w:t>
      </w:r>
      <w:proofErr w:type="spellEnd"/>
      <w:r w:rsidRPr="009B1EF4">
        <w:rPr>
          <w:rStyle w:val="Emphasis"/>
        </w:rPr>
        <w:t xml:space="preserve"> finished and extreme paramilitary Islamist movements are increasingly active in several regions, he writes for</w:t>
      </w:r>
      <w:r>
        <w:rPr>
          <w:color w:val="000000" w:themeColor="text1"/>
        </w:rPr>
        <w:t xml:space="preserve"> </w:t>
      </w:r>
      <w:hyperlink r:id="rId14" w:tgtFrame="_blank" w:history="1">
        <w:r w:rsidRPr="009B1EF4">
          <w:rPr>
            <w:rStyle w:val="Hyperlink"/>
            <w:rFonts w:ascii="inherit" w:eastAsiaTheme="majorEastAsia" w:hAnsi="inherit"/>
            <w:i/>
            <w:iCs/>
            <w:color w:val="000000" w:themeColor="text1"/>
            <w:sz w:val="29"/>
            <w:szCs w:val="29"/>
            <w:bdr w:val="none" w:sz="0" w:space="0" w:color="auto" w:frame="1"/>
          </w:rPr>
          <w:t>The Conversation</w:t>
        </w:r>
      </w:hyperlink>
      <w:r w:rsidRPr="009B1EF4">
        <w:rPr>
          <w:color w:val="000000" w:themeColor="text1"/>
        </w:rPr>
        <w:t>.</w:t>
      </w:r>
      <w:r>
        <w:rPr>
          <w:color w:val="000000" w:themeColor="text1"/>
        </w:rPr>
        <w:t xml:space="preserve"> </w:t>
      </w:r>
      <w:hyperlink r:id="rId15" w:tgtFrame="_blank" w:history="1">
        <w:r w:rsidRPr="009B1EF4">
          <w:rPr>
            <w:rStyle w:val="Hyperlink"/>
            <w:rFonts w:ascii="inherit" w:eastAsiaTheme="majorEastAsia" w:hAnsi="inherit"/>
            <w:color w:val="000000" w:themeColor="text1"/>
            <w:sz w:val="29"/>
            <w:szCs w:val="29"/>
            <w:bdr w:val="none" w:sz="0" w:space="0" w:color="auto" w:frame="1"/>
          </w:rPr>
          <w:t>IS had taken over much of northern Syria and Iraq, including Mosul, by mid-2014</w:t>
        </w:r>
      </w:hyperlink>
      <w:r w:rsidRPr="009B1EF4">
        <w:rPr>
          <w:color w:val="000000" w:themeColor="text1"/>
        </w:rPr>
        <w:t xml:space="preserve">leading President Barack </w:t>
      </w:r>
      <w:r w:rsidRPr="009B1EF4">
        <w:rPr>
          <w:rStyle w:val="Emphasis"/>
        </w:rPr>
        <w:t xml:space="preserve">Obama to order intensive air strikes to limit its spread and aid the Iraqis and others to push it on to the defensive. For close to four years an extraordinarily intensive air war was fought, principally by the US but aided by France, the </w:t>
      </w:r>
      <w:proofErr w:type="gramStart"/>
      <w:r w:rsidRPr="009B1EF4">
        <w:rPr>
          <w:rStyle w:val="Emphasis"/>
        </w:rPr>
        <w:t>UK</w:t>
      </w:r>
      <w:proofErr w:type="gramEnd"/>
      <w:r w:rsidRPr="009B1EF4">
        <w:rPr>
          <w:rStyle w:val="Emphasis"/>
        </w:rPr>
        <w:t xml:space="preserve"> and some other European and Middle Eastern powers</w:t>
      </w:r>
      <w:r w:rsidRPr="009B1EF4">
        <w:rPr>
          <w:color w:val="000000" w:themeColor="text1"/>
        </w:rPr>
        <w:t>.</w:t>
      </w:r>
      <w:r>
        <w:rPr>
          <w:color w:val="000000" w:themeColor="text1"/>
        </w:rPr>
        <w:t xml:space="preserve"> </w:t>
      </w:r>
      <w:r w:rsidRPr="009B1EF4">
        <w:rPr>
          <w:color w:val="000000" w:themeColor="text1"/>
        </w:rPr>
        <w:t>According to the latest data from the</w:t>
      </w:r>
      <w:r>
        <w:rPr>
          <w:color w:val="000000" w:themeColor="text1"/>
        </w:rPr>
        <w:t xml:space="preserve"> </w:t>
      </w:r>
      <w:hyperlink r:id="rId16" w:tgtFrame="_blank" w:history="1">
        <w:proofErr w:type="spellStart"/>
        <w:r w:rsidRPr="009B1EF4">
          <w:rPr>
            <w:rStyle w:val="Hyperlink"/>
            <w:rFonts w:ascii="inherit" w:eastAsiaTheme="majorEastAsia" w:hAnsi="inherit"/>
            <w:color w:val="000000" w:themeColor="text1"/>
            <w:sz w:val="29"/>
            <w:szCs w:val="29"/>
            <w:bdr w:val="none" w:sz="0" w:space="0" w:color="auto" w:frame="1"/>
          </w:rPr>
          <w:t>Airwars</w:t>
        </w:r>
        <w:proofErr w:type="spellEnd"/>
      </w:hyperlink>
      <w:r>
        <w:rPr>
          <w:color w:val="000000" w:themeColor="text1"/>
        </w:rPr>
        <w:t xml:space="preserve"> </w:t>
      </w:r>
      <w:r w:rsidRPr="009B1EF4">
        <w:rPr>
          <w:color w:val="000000" w:themeColor="text1"/>
        </w:rPr>
        <w:t xml:space="preserve">monitoring group, </w:t>
      </w:r>
      <w:r w:rsidRPr="009B1EF4">
        <w:rPr>
          <w:rStyle w:val="StyleUnderline"/>
        </w:rPr>
        <w:t xml:space="preserve">over 1,424 days of air strikes, 107,814 bombs and missiles have been used against 29,741 targets in Iraq and Syria by the US-led forces. </w:t>
      </w:r>
      <w:hyperlink r:id="rId17" w:tgtFrame="_blank" w:history="1">
        <w:r w:rsidRPr="009B1EF4">
          <w:rPr>
            <w:rStyle w:val="StyleUnderline"/>
            <w:rFonts w:eastAsiaTheme="majorEastAsia"/>
          </w:rPr>
          <w:t>Pentagon sources</w:t>
        </w:r>
      </w:hyperlink>
      <w:r w:rsidRPr="009B1EF4">
        <w:rPr>
          <w:rStyle w:val="StyleUnderline"/>
        </w:rPr>
        <w:t xml:space="preserve"> speak of at least 60,000 IS paramilitaries killed but </w:t>
      </w:r>
      <w:proofErr w:type="spellStart"/>
      <w:r w:rsidRPr="009B1EF4">
        <w:rPr>
          <w:rStyle w:val="StyleUnderline"/>
        </w:rPr>
        <w:t>Airwars</w:t>
      </w:r>
      <w:proofErr w:type="spellEnd"/>
      <w:r w:rsidRPr="009B1EF4">
        <w:rPr>
          <w:rStyle w:val="StyleUnderline"/>
        </w:rPr>
        <w:t xml:space="preserve"> also </w:t>
      </w:r>
      <w:hyperlink r:id="rId18" w:tgtFrame="_blank" w:history="1">
        <w:r w:rsidRPr="009B1EF4">
          <w:rPr>
            <w:rStyle w:val="StyleUnderline"/>
            <w:rFonts w:eastAsiaTheme="majorEastAsia"/>
          </w:rPr>
          <w:t>reported</w:t>
        </w:r>
      </w:hyperlink>
      <w:r w:rsidRPr="009B1EF4">
        <w:rPr>
          <w:rStyle w:val="StyleUnderline"/>
        </w:rPr>
        <w:t xml:space="preserve"> 6,321 civilians killed. </w:t>
      </w:r>
      <w:r w:rsidRPr="009B1EF4">
        <w:t>The figures do not include the impact of hundreds of Russian air strikes in Syria and information from the heavily bombed cities of Raqqa, and Mosul in Iraq, suggest that many thousands of bodies</w:t>
      </w:r>
      <w:r w:rsidRPr="009B1EF4">
        <w:rPr>
          <w:color w:val="000000" w:themeColor="text1"/>
        </w:rPr>
        <w:t xml:space="preserve"> of civilians are still buried under the rubble.</w:t>
      </w:r>
      <w:r>
        <w:rPr>
          <w:color w:val="000000" w:themeColor="text1"/>
        </w:rPr>
        <w:t xml:space="preserve"> </w:t>
      </w:r>
      <w:r w:rsidRPr="009B1EF4">
        <w:rPr>
          <w:rStyle w:val="StyleUnderline"/>
        </w:rPr>
        <w:t>The war did have the desired effect and Iraqi, US, French and other ground forces, greatly assisted by Iran-linked militias, have successfully taken back most of the territory formerly controlled be IS.</w:t>
      </w:r>
      <w:r w:rsidRPr="009B1EF4">
        <w:rPr>
          <w:color w:val="000000" w:themeColor="text1"/>
        </w:rPr>
        <w:t xml:space="preserve"> </w:t>
      </w:r>
      <w:r w:rsidRPr="009B1EF4">
        <w:rPr>
          <w:rStyle w:val="Emphasis"/>
        </w:rPr>
        <w:t>The caliphate is certainly gone — at least for now — but many other developments suggest that this is little more than a pause in a very long irregular war</w:t>
      </w:r>
      <w:r w:rsidRPr="009B1EF4">
        <w:rPr>
          <w:color w:val="000000" w:themeColor="text1"/>
        </w:rPr>
        <w:t>.</w:t>
      </w:r>
      <w:r>
        <w:rPr>
          <w:color w:val="000000" w:themeColor="text1"/>
        </w:rPr>
        <w:t xml:space="preserve"> </w:t>
      </w:r>
      <w:r w:rsidRPr="009B1EF4">
        <w:t xml:space="preserve">We have been here before. President George W Bush declared the Taliban regime in Afghanistan terminated and al-Qaida dispersed within four months of the 9/11 attacks and promptly broadened the “war on terror” to include an axis of evil of rogue states with Iran the first target. </w:t>
      </w:r>
      <w:r w:rsidRPr="009B1EF4">
        <w:rPr>
          <w:rStyle w:val="StyleUnderline"/>
        </w:rPr>
        <w:t xml:space="preserve">The war against the Taliban and IS goes on in Afghanistan and is approaching its 18th year, with the new US Commander in the country, General Austin Scott Miller, </w:t>
      </w:r>
      <w:hyperlink r:id="rId19" w:tgtFrame="_blank" w:history="1">
        <w:r w:rsidRPr="009B1EF4">
          <w:rPr>
            <w:rStyle w:val="StyleUnderline"/>
            <w:rFonts w:eastAsiaTheme="majorEastAsia"/>
          </w:rPr>
          <w:t>recently telling the Senate Armed Service Committee</w:t>
        </w:r>
      </w:hyperlink>
      <w:r w:rsidRPr="009B1EF4">
        <w:rPr>
          <w:rStyle w:val="StyleUnderline"/>
        </w:rPr>
        <w:t xml:space="preserve"> that there had been some progress but that: “I can’t guarantee you a timeline or an end date”.</w:t>
      </w:r>
      <w:r w:rsidRPr="009B1EF4">
        <w:rPr>
          <w:color w:val="000000" w:themeColor="text1"/>
        </w:rPr>
        <w:t xml:space="preserve"> Miller is the 17th commander of US forces in the country since 9/11.</w:t>
      </w:r>
      <w:r>
        <w:rPr>
          <w:color w:val="000000" w:themeColor="text1"/>
        </w:rPr>
        <w:t xml:space="preserve"> </w:t>
      </w:r>
      <w:r w:rsidRPr="009B1EF4">
        <w:rPr>
          <w:rStyle w:val="Emphasis"/>
        </w:rPr>
        <w:t>Bush also led the US and its coalition partners into the Iraq War in March 2003. Baghdad fell to coalition troops within three weeks and Bush gave his “mission accomplished” speech three weeks later.</w:t>
      </w:r>
      <w:r w:rsidRPr="009B1EF4">
        <w:rPr>
          <w:color w:val="000000" w:themeColor="text1"/>
        </w:rPr>
        <w:t xml:space="preserve"> Instead, the war went on for seven years.</w:t>
      </w:r>
      <w:r>
        <w:rPr>
          <w:color w:val="000000" w:themeColor="text1"/>
        </w:rPr>
        <w:t xml:space="preserve"> </w:t>
      </w:r>
      <w:r w:rsidRPr="009B1EF4">
        <w:rPr>
          <w:color w:val="000000" w:themeColor="text1"/>
        </w:rPr>
        <w:t>Osama bin Laden was killed by US special forces in 2011 but al-Qaida continues in several countries. Obama thought the Iraq War had died down sufficiently for the US to withdraw troops by the end of 2011 but within two years IS had come from nowhere to pose a new regional threat, with the UK’s head of MI5 saying earlier this year that the risk of attacks in Britain remained as high as ever.</w:t>
      </w:r>
      <w:r>
        <w:rPr>
          <w:color w:val="000000" w:themeColor="text1"/>
        </w:rPr>
        <w:t xml:space="preserve"> </w:t>
      </w:r>
      <w:r w:rsidRPr="009B1EF4">
        <w:rPr>
          <w:color w:val="000000" w:themeColor="text1"/>
        </w:rPr>
        <w:t xml:space="preserve">The current situation is that IS continues to exist </w:t>
      </w:r>
      <w:proofErr w:type="gramStart"/>
      <w:r w:rsidRPr="009B1EF4">
        <w:rPr>
          <w:color w:val="000000" w:themeColor="text1"/>
        </w:rPr>
        <w:t>in spite of</w:t>
      </w:r>
      <w:proofErr w:type="gramEnd"/>
      <w:r w:rsidRPr="009B1EF4">
        <w:rPr>
          <w:color w:val="000000" w:themeColor="text1"/>
        </w:rPr>
        <w:t xml:space="preserve"> its huge losses</w:t>
      </w:r>
      <w:r w:rsidRPr="009B1EF4">
        <w:rPr>
          <w:rStyle w:val="StyleUnderline"/>
        </w:rPr>
        <w:t xml:space="preserve">. It controls sufficient territory in eastern Syria for the Iraqi government to see it as a threat requiring the construction of security fence on the border between the two countries. IS also continues to put out intensive social media propaganda encouraging attacks on Western states and it is actively linked with groups in Egypt, Somalia, </w:t>
      </w:r>
      <w:proofErr w:type="gramStart"/>
      <w:r w:rsidRPr="009B1EF4">
        <w:rPr>
          <w:rStyle w:val="StyleUnderline"/>
        </w:rPr>
        <w:t>Yemen</w:t>
      </w:r>
      <w:proofErr w:type="gramEnd"/>
      <w:r w:rsidRPr="009B1EF4">
        <w:rPr>
          <w:rStyle w:val="StyleUnderline"/>
        </w:rPr>
        <w:t xml:space="preserve"> and the Philippines. In Syria and </w:t>
      </w:r>
      <w:proofErr w:type="gramStart"/>
      <w:r w:rsidRPr="009B1EF4">
        <w:rPr>
          <w:rStyle w:val="StyleUnderline"/>
        </w:rPr>
        <w:t>Iraq</w:t>
      </w:r>
      <w:proofErr w:type="gramEnd"/>
      <w:r w:rsidRPr="009B1EF4">
        <w:rPr>
          <w:rStyle w:val="StyleUnderline"/>
        </w:rPr>
        <w:t xml:space="preserve"> it appears now to have reverted to guerrilla warfare</w:t>
      </w:r>
      <w:r w:rsidRPr="009B1EF4">
        <w:rPr>
          <w:color w:val="000000" w:themeColor="text1"/>
        </w:rPr>
        <w:t xml:space="preserve">. The line to its supporters is now that the four </w:t>
      </w:r>
      <w:proofErr w:type="gramStart"/>
      <w:r w:rsidRPr="009B1EF4">
        <w:rPr>
          <w:color w:val="000000" w:themeColor="text1"/>
        </w:rPr>
        <w:t>year</w:t>
      </w:r>
      <w:proofErr w:type="gramEnd"/>
      <w:r w:rsidRPr="009B1EF4">
        <w:rPr>
          <w:color w:val="000000" w:themeColor="text1"/>
        </w:rPr>
        <w:t xml:space="preserve"> “caliphate” was primarily a symbol of what could be achieved against the overwhelming forces of the Crusaders and their Zionist supporters — a symbol for the future.</w:t>
      </w:r>
      <w:r>
        <w:rPr>
          <w:color w:val="000000" w:themeColor="text1"/>
        </w:rPr>
        <w:t xml:space="preserve"> </w:t>
      </w:r>
      <w:r w:rsidRPr="009B1EF4">
        <w:rPr>
          <w:color w:val="000000" w:themeColor="text1"/>
        </w:rPr>
        <w:t xml:space="preserve">Perhaps most indicative of that future is </w:t>
      </w:r>
      <w:r w:rsidRPr="009B1EF4">
        <w:rPr>
          <w:rStyle w:val="Emphasis"/>
        </w:rPr>
        <w:t xml:space="preserve">the </w:t>
      </w:r>
      <w:hyperlink r:id="rId20" w:tgtFrame="_blank" w:history="1">
        <w:r w:rsidRPr="009B1EF4">
          <w:rPr>
            <w:rStyle w:val="Emphasis"/>
            <w:rFonts w:eastAsiaTheme="majorEastAsia"/>
          </w:rPr>
          <w:t xml:space="preserve">current level of western military operations </w:t>
        </w:r>
      </w:hyperlink>
      <w:r w:rsidRPr="009B1EF4">
        <w:rPr>
          <w:rStyle w:val="Emphasis"/>
        </w:rPr>
        <w:t xml:space="preserve">across the Sahel region of sub-Saharan Africa. </w:t>
      </w:r>
      <w:r w:rsidRPr="009B1EF4">
        <w:rPr>
          <w:color w:val="000000" w:themeColor="text1"/>
        </w:rPr>
        <w:t xml:space="preserve">Britain and France are the main European states involved, not least in Mali, </w:t>
      </w:r>
      <w:proofErr w:type="gramStart"/>
      <w:r w:rsidRPr="009B1EF4">
        <w:rPr>
          <w:color w:val="000000" w:themeColor="text1"/>
        </w:rPr>
        <w:t>Niger</w:t>
      </w:r>
      <w:proofErr w:type="gramEnd"/>
      <w:r w:rsidRPr="009B1EF4">
        <w:rPr>
          <w:color w:val="000000" w:themeColor="text1"/>
        </w:rPr>
        <w:t xml:space="preserve"> and Nigeria. But US Special Forces are at the forefront of a bitter, yet almost entirely unreported, series of wars which also include Somalia, </w:t>
      </w:r>
      <w:proofErr w:type="gramStart"/>
      <w:r w:rsidRPr="009B1EF4">
        <w:rPr>
          <w:color w:val="000000" w:themeColor="text1"/>
        </w:rPr>
        <w:t>Kenya</w:t>
      </w:r>
      <w:proofErr w:type="gramEnd"/>
      <w:r w:rsidRPr="009B1EF4">
        <w:rPr>
          <w:color w:val="000000" w:themeColor="text1"/>
        </w:rPr>
        <w:t xml:space="preserve"> and Tunisia.</w:t>
      </w:r>
      <w:r>
        <w:rPr>
          <w:color w:val="000000" w:themeColor="text1"/>
        </w:rPr>
        <w:t xml:space="preserve"> </w:t>
      </w:r>
      <w:r w:rsidRPr="009B1EF4">
        <w:rPr>
          <w:rStyle w:val="StyleUnderline"/>
        </w:rPr>
        <w:t xml:space="preserve">A brief report by </w:t>
      </w:r>
      <w:hyperlink r:id="rId21" w:tgtFrame="_blank" w:history="1">
        <w:r w:rsidRPr="009B1EF4">
          <w:rPr>
            <w:rStyle w:val="StyleUnderline"/>
            <w:rFonts w:eastAsiaTheme="majorEastAsia"/>
          </w:rPr>
          <w:t>Politico</w:t>
        </w:r>
      </w:hyperlink>
      <w:r w:rsidRPr="009B1EF4">
        <w:rPr>
          <w:rStyle w:val="StyleUnderline"/>
        </w:rPr>
        <w:t xml:space="preserve"> published some details that US special forces had been involved in direct military action. The report states that despite military spokespeople claiming the American role in Africa is limited to “advising and assisting” other militaries, the truth is that for at least five years, Green Berets, Navy SEALs and other commandos “operating under a little-understood authority” have planned and controlled missions — putting them in charge of their African partner forces.</w:t>
      </w:r>
      <w:r w:rsidRPr="009B1EF4">
        <w:rPr>
          <w:color w:val="000000" w:themeColor="text1"/>
        </w:rPr>
        <w:t xml:space="preserve"> One Green Beret officer told Politico: “It’s less, ‘We’re helping you,’ and more, ‘You’re doing our bidding.’”</w:t>
      </w:r>
      <w:r>
        <w:rPr>
          <w:color w:val="000000" w:themeColor="text1"/>
        </w:rPr>
        <w:t xml:space="preserve"> </w:t>
      </w:r>
      <w:r w:rsidRPr="009B1EF4">
        <w:rPr>
          <w:color w:val="000000" w:themeColor="text1"/>
        </w:rPr>
        <w:t>Where IS and other extreme movements now seem to see their future is wherever there are large numbers of people on the margins — especially bitter and resentful young men — who have enough education to know that their life chances are scarcely better than zero and are all-too-ready converts to an attractive if extreme cause.</w:t>
      </w:r>
      <w:r>
        <w:rPr>
          <w:color w:val="000000" w:themeColor="text1"/>
        </w:rPr>
        <w:t xml:space="preserve"> </w:t>
      </w:r>
      <w:r w:rsidRPr="009B1EF4">
        <w:rPr>
          <w:color w:val="000000" w:themeColor="text1"/>
        </w:rPr>
        <w:t>What the wars against IS, al-Qaida and the other movements show is that military responses may seem to work in the short term but don’t change much. That will only come by addressing the underlying socio-economic and environmental factors that are so helpful to these movements. That is not a message that western elites want to hear and so the wars will go on.</w:t>
      </w:r>
      <w:r>
        <w:rPr>
          <w:color w:val="000000" w:themeColor="text1"/>
        </w:rPr>
        <w:t xml:space="preserve"> </w:t>
      </w:r>
    </w:p>
    <w:p w:rsidR="0064622D" w:rsidRDefault="0064622D" w:rsidP="0064622D">
      <w:pPr>
        <w:pStyle w:val="Heading4"/>
      </w:pPr>
      <w:r>
        <w:t xml:space="preserve">ISIS still an ongoing threat – ability to shift demonstrates resilience – even small numbers of </w:t>
      </w:r>
      <w:proofErr w:type="spellStart"/>
      <w:r>
        <w:t>infiltrants</w:t>
      </w:r>
      <w:proofErr w:type="spellEnd"/>
      <w:r>
        <w:t xml:space="preserve"> can cause massive casualties </w:t>
      </w:r>
    </w:p>
    <w:p w:rsidR="0064622D" w:rsidRDefault="0064622D" w:rsidP="0064622D">
      <w:pPr>
        <w:rPr>
          <w:rStyle w:val="Style13ptBold"/>
        </w:rPr>
      </w:pPr>
      <w:r>
        <w:rPr>
          <w:rStyle w:val="Style13ptBold"/>
        </w:rPr>
        <w:t>Smith</w:t>
      </w:r>
      <w:r w:rsidRPr="00091862">
        <w:t>, Reporter for NBC News London,</w:t>
      </w:r>
      <w:r>
        <w:rPr>
          <w:rStyle w:val="Style13ptBold"/>
        </w:rPr>
        <w:t xml:space="preserve"> and Neubert</w:t>
      </w:r>
      <w:r w:rsidRPr="00091862">
        <w:t>, News Producer NBC London,</w:t>
      </w:r>
      <w:r>
        <w:rPr>
          <w:rStyle w:val="Style13ptBold"/>
        </w:rPr>
        <w:t xml:space="preserve"> 2018</w:t>
      </w:r>
    </w:p>
    <w:p w:rsidR="0064622D" w:rsidRPr="00091862" w:rsidRDefault="0064622D" w:rsidP="0064622D">
      <w:r w:rsidRPr="00091862">
        <w:t>(</w:t>
      </w:r>
      <w:proofErr w:type="spellStart"/>
      <w:r>
        <w:t>Saphora</w:t>
      </w:r>
      <w:proofErr w:type="spellEnd"/>
      <w:r>
        <w:t xml:space="preserve"> and Michele, “ISIS will remain a threat in 2018, experts warn,” NBC News, December 27 2017, </w:t>
      </w:r>
      <w:hyperlink r:id="rId22" w:history="1">
        <w:r w:rsidRPr="00CA5806">
          <w:rPr>
            <w:rStyle w:val="Hyperlink"/>
          </w:rPr>
          <w:t>https://www.nbcnews.com/storyline/isis-terror/isis-will-remain-threat-2018-experts-warn-n828146</w:t>
        </w:r>
      </w:hyperlink>
      <w:r>
        <w:t>, accessed 7/12/18, AH @ DDI)</w:t>
      </w:r>
    </w:p>
    <w:p w:rsidR="0064622D" w:rsidRPr="00091862" w:rsidRDefault="0064622D" w:rsidP="0064622D">
      <w:pPr>
        <w:rPr>
          <w:rStyle w:val="StyleUnderline"/>
        </w:rPr>
      </w:pPr>
      <w:r w:rsidRPr="00091862">
        <w:t>“</w:t>
      </w:r>
      <w:r w:rsidRPr="00091862">
        <w:rPr>
          <w:rStyle w:val="StyleUnderline"/>
          <w:highlight w:val="cyan"/>
        </w:rPr>
        <w:t>This is a group that emerged from being an insurgency into a proto-state, and it’s now</w:t>
      </w:r>
      <w:r w:rsidRPr="00091862">
        <w:rPr>
          <w:rStyle w:val="StyleUnderline"/>
        </w:rPr>
        <w:t xml:space="preserve"> simply pulling </w:t>
      </w:r>
      <w:r w:rsidRPr="00091862">
        <w:rPr>
          <w:rStyle w:val="StyleUnderline"/>
          <w:highlight w:val="cyan"/>
        </w:rPr>
        <w:t>back to what it knows best</w:t>
      </w:r>
      <w:r w:rsidRPr="00091862">
        <w:t>,” Maher told a counterterrorism conference in London at the Royal United Services Institute (RUSI), a think tank on international defense and security.</w:t>
      </w:r>
      <w:r>
        <w:t xml:space="preserve"> </w:t>
      </w:r>
      <w:r w:rsidRPr="00091862">
        <w:rPr>
          <w:rStyle w:val="StyleUnderline"/>
          <w:highlight w:val="cyan"/>
        </w:rPr>
        <w:t>The ability of ISIS to shift forms demonstrates its</w:t>
      </w:r>
      <w:r w:rsidRPr="00091862">
        <w:rPr>
          <w:rStyle w:val="StyleUnderline"/>
        </w:rPr>
        <w:t xml:space="preserve"> “inherent </w:t>
      </w:r>
      <w:r w:rsidRPr="00091862">
        <w:rPr>
          <w:rStyle w:val="StyleUnderline"/>
          <w:highlight w:val="cyan"/>
        </w:rPr>
        <w:t>resilience</w:t>
      </w:r>
      <w:r w:rsidRPr="00091862">
        <w:rPr>
          <w:rStyle w:val="StyleUnderline"/>
        </w:rPr>
        <w:t>,"</w:t>
      </w:r>
      <w:r w:rsidRPr="00091862">
        <w:t xml:space="preserve"> he said.</w:t>
      </w:r>
      <w:r>
        <w:t xml:space="preserve"> </w:t>
      </w:r>
      <w:r w:rsidRPr="00091862">
        <w:rPr>
          <w:rStyle w:val="StyleUnderline"/>
        </w:rPr>
        <w:t>“This notion that we’re defeating Daesh</w:t>
      </w:r>
      <w:r w:rsidRPr="00091862">
        <w:t xml:space="preserve">, that we can begin to think about a post-Daesh reality </w:t>
      </w:r>
      <w:r w:rsidRPr="00091862">
        <w:rPr>
          <w:rStyle w:val="StyleUnderline"/>
        </w:rPr>
        <w:t>is not</w:t>
      </w:r>
      <w:r w:rsidRPr="00091862">
        <w:t xml:space="preserve"> to my mind </w:t>
      </w:r>
      <w:r w:rsidRPr="00091862">
        <w:rPr>
          <w:rStyle w:val="StyleUnderline"/>
        </w:rPr>
        <w:t>accurate</w:t>
      </w:r>
      <w:r w:rsidRPr="00091862">
        <w:t xml:space="preserve">,” he said, using the pejorative Arabic term for ISIS. “This is an ongoing threat, </w:t>
      </w:r>
      <w:r w:rsidRPr="00091862">
        <w:rPr>
          <w:rStyle w:val="StyleUnderline"/>
        </w:rPr>
        <w:t>it’s a live event</w:t>
      </w:r>
      <w:r w:rsidRPr="00091862">
        <w:t>.”</w:t>
      </w:r>
      <w:r>
        <w:t xml:space="preserve"> </w:t>
      </w:r>
      <w:r w:rsidRPr="00091862">
        <w:t xml:space="preserve">With the caliphate all but gone, </w:t>
      </w:r>
      <w:r w:rsidRPr="00091862">
        <w:rPr>
          <w:rStyle w:val="StyleUnderline"/>
          <w:highlight w:val="cyan"/>
        </w:rPr>
        <w:t>the question of where displaced fighters might go and what they will do when they get there is what keeps intelligence officers up at night</w:t>
      </w:r>
      <w:r w:rsidRPr="00091862">
        <w:t>, according to Karin von Hippel, RUSI's director.</w:t>
      </w:r>
      <w:r>
        <w:t xml:space="preserve"> </w:t>
      </w:r>
      <w:r w:rsidRPr="00091862">
        <w:rPr>
          <w:rStyle w:val="StyleUnderline"/>
        </w:rPr>
        <w:t>It's an acute fear in Europe</w:t>
      </w:r>
      <w:r w:rsidRPr="00091862">
        <w:t>, which suffered a string of deadly terror attacks this year, including car-ramming attacks in Barcelona, Spain, Stockholm and London, and the bombing at an Ariana Grande concert in Manchester, England.</w:t>
      </w:r>
      <w:r>
        <w:t xml:space="preserve"> </w:t>
      </w:r>
      <w:r w:rsidRPr="00091862">
        <w:rPr>
          <w:rStyle w:val="StyleUnderline"/>
        </w:rPr>
        <w:t>Of the 5,000 to 6,000 European nationals who went to fight with ISIS in Syria and Iraq, some 25 to 30 percent have returned home</w:t>
      </w:r>
      <w:r w:rsidRPr="00091862">
        <w:t>, according to Rob Wainwright, director of the European Union's police agency, Europol. A similar number are believed to have died in battle, he said, leaving roughly 2,500 to 3,000 alive.</w:t>
      </w:r>
      <w:r>
        <w:t xml:space="preserve"> </w:t>
      </w:r>
      <w:r w:rsidRPr="00091862">
        <w:t>“</w:t>
      </w:r>
      <w:r w:rsidRPr="00091862">
        <w:rPr>
          <w:rStyle w:val="StyleUnderline"/>
        </w:rPr>
        <w:t xml:space="preserve">There is a danger, yes, that </w:t>
      </w:r>
      <w:r w:rsidRPr="00091862">
        <w:rPr>
          <w:rStyle w:val="StyleUnderline"/>
          <w:highlight w:val="cyan"/>
        </w:rPr>
        <w:t>some of them will go underground</w:t>
      </w:r>
      <w:r w:rsidRPr="00091862">
        <w:rPr>
          <w:rStyle w:val="StyleUnderline"/>
        </w:rPr>
        <w:t xml:space="preserve">, through other countries, </w:t>
      </w:r>
      <w:r w:rsidRPr="00091862">
        <w:rPr>
          <w:rStyle w:val="StyleUnderline"/>
          <w:highlight w:val="cyan"/>
        </w:rPr>
        <w:t>in a way in which we have lost sight of them</w:t>
      </w:r>
      <w:r w:rsidRPr="00091862">
        <w:t>,” he told NBC News recently in an interview, although he said the actual number of foreign fighters returning to the West in the past 18 months had been surprisingly low.</w:t>
      </w:r>
      <w:r>
        <w:t xml:space="preserve"> </w:t>
      </w:r>
      <w:r w:rsidRPr="00091862">
        <w:t xml:space="preserve">“The intelligence community doesn’t fear a massive flow of returnees but more a trickle,” Gilles de </w:t>
      </w:r>
      <w:proofErr w:type="spellStart"/>
      <w:r w:rsidRPr="00091862">
        <w:t>Kerchove</w:t>
      </w:r>
      <w:proofErr w:type="spellEnd"/>
      <w:r w:rsidRPr="00091862">
        <w:t>, counterterrorism coordinator for the European Union, told the RUSI conference.</w:t>
      </w:r>
      <w:r>
        <w:t xml:space="preserve"> </w:t>
      </w:r>
      <w:r w:rsidRPr="00091862">
        <w:t xml:space="preserve">He warned that </w:t>
      </w:r>
      <w:r w:rsidRPr="00091862">
        <w:rPr>
          <w:rStyle w:val="StyleUnderline"/>
          <w:highlight w:val="cyan"/>
        </w:rPr>
        <w:t>even a small number of returning foreign fighters have the potential to cause mass casualties.</w:t>
      </w:r>
    </w:p>
    <w:p w:rsidR="0064622D" w:rsidRPr="003F4A88" w:rsidRDefault="0064622D" w:rsidP="0064622D">
      <w:pPr>
        <w:pStyle w:val="Heading4"/>
      </w:pPr>
      <w:r w:rsidRPr="003F4A88">
        <w:t xml:space="preserve">ISIS operatives spreading across the world now – only territorial control was lost – organization remains an incredible threat </w:t>
      </w:r>
    </w:p>
    <w:p w:rsidR="0064622D" w:rsidRDefault="0064622D" w:rsidP="0064622D">
      <w:pPr>
        <w:rPr>
          <w:rStyle w:val="Style13ptBold"/>
        </w:rPr>
      </w:pPr>
      <w:r>
        <w:rPr>
          <w:rStyle w:val="Style13ptBold"/>
        </w:rPr>
        <w:t>Smith</w:t>
      </w:r>
      <w:r w:rsidRPr="00091862">
        <w:t>, Reporter for NBC News London,</w:t>
      </w:r>
      <w:r>
        <w:rPr>
          <w:rStyle w:val="Style13ptBold"/>
        </w:rPr>
        <w:t xml:space="preserve"> and Neubert</w:t>
      </w:r>
      <w:r w:rsidRPr="00091862">
        <w:t>, News Producer NBC London,</w:t>
      </w:r>
      <w:r>
        <w:rPr>
          <w:rStyle w:val="Style13ptBold"/>
        </w:rPr>
        <w:t xml:space="preserve"> 2018</w:t>
      </w:r>
    </w:p>
    <w:p w:rsidR="0064622D" w:rsidRDefault="0064622D" w:rsidP="0064622D">
      <w:r w:rsidRPr="00091862">
        <w:t>(</w:t>
      </w:r>
      <w:proofErr w:type="spellStart"/>
      <w:r>
        <w:t>Saphora</w:t>
      </w:r>
      <w:proofErr w:type="spellEnd"/>
      <w:r>
        <w:t xml:space="preserve"> and Michele, “ISIS will remain a threat in 2018, experts warn,” NBC News, December 27 2017, </w:t>
      </w:r>
      <w:hyperlink r:id="rId23" w:history="1">
        <w:r w:rsidRPr="00CA5806">
          <w:rPr>
            <w:rStyle w:val="Hyperlink"/>
          </w:rPr>
          <w:t>https://www.nbcnews.com/storyline/isis-terror/isis-will-remain-threat-2018-experts-warn-n828146</w:t>
        </w:r>
      </w:hyperlink>
      <w:r>
        <w:t>, accessed 7/12/18, AH @ DDI)</w:t>
      </w:r>
    </w:p>
    <w:p w:rsidR="0064622D" w:rsidRDefault="0064622D" w:rsidP="0064622D">
      <w:r w:rsidRPr="00091862">
        <w:t xml:space="preserve">Von Hippel said </w:t>
      </w:r>
      <w:r w:rsidRPr="00091862">
        <w:rPr>
          <w:rStyle w:val="StyleUnderline"/>
          <w:highlight w:val="cyan"/>
        </w:rPr>
        <w:t>having operatives spread across the world was part of the extremists' “long-term strategy</w:t>
      </w:r>
      <w:r w:rsidRPr="00091862">
        <w:t xml:space="preserve">,” </w:t>
      </w:r>
      <w:r w:rsidRPr="00091862">
        <w:rPr>
          <w:rStyle w:val="StyleUnderline"/>
        </w:rPr>
        <w:t>which the U.S.-led coalition against ISIS had not done enough to tackle</w:t>
      </w:r>
      <w:r w:rsidRPr="00091862">
        <w:t>.</w:t>
      </w:r>
      <w:r>
        <w:t xml:space="preserve"> </w:t>
      </w:r>
      <w:r w:rsidRPr="00091862">
        <w:t>ISIS could also try to rebuild its caliphate in Iraq and Syria.</w:t>
      </w:r>
      <w:r>
        <w:t xml:space="preserve"> </w:t>
      </w:r>
      <w:r w:rsidRPr="00091862">
        <w:t>“</w:t>
      </w:r>
      <w:r w:rsidRPr="00091862">
        <w:rPr>
          <w:rStyle w:val="StyleUnderline"/>
        </w:rPr>
        <w:t>The international community better be very careful about dancing on top of the tombstones of the</w:t>
      </w:r>
      <w:r w:rsidRPr="00091862">
        <w:t xml:space="preserve"> Islamic State’s </w:t>
      </w:r>
      <w:r w:rsidRPr="00091862">
        <w:rPr>
          <w:rStyle w:val="StyleUnderline"/>
        </w:rPr>
        <w:t>caliphate</w:t>
      </w:r>
      <w:r w:rsidRPr="00091862">
        <w:t xml:space="preserve"> </w:t>
      </w:r>
      <w:r w:rsidRPr="00091862">
        <w:rPr>
          <w:rStyle w:val="StyleUnderline"/>
        </w:rPr>
        <w:t xml:space="preserve">because, </w:t>
      </w:r>
      <w:r w:rsidRPr="007904A9">
        <w:rPr>
          <w:rStyle w:val="StyleUnderline"/>
          <w:highlight w:val="cyan"/>
        </w:rPr>
        <w:t>like nature, ISIS abhors a vacuum</w:t>
      </w:r>
      <w:r w:rsidRPr="00091862">
        <w:t>," said Vincent, who added that there were already examples of ISIS fighters returning to liberated areas.</w:t>
      </w:r>
      <w:r>
        <w:t xml:space="preserve"> </w:t>
      </w:r>
      <w:r w:rsidRPr="00091862">
        <w:t>Barrett, the former MI6 officer, said he believes the caliphate is still a reality in the minds of ISIS fighters.</w:t>
      </w:r>
      <w:r>
        <w:t xml:space="preserve"> </w:t>
      </w:r>
      <w:r w:rsidRPr="00091862">
        <w:t xml:space="preserve">"For them </w:t>
      </w:r>
      <w:r w:rsidRPr="00091862">
        <w:rPr>
          <w:rStyle w:val="StyleUnderline"/>
        </w:rPr>
        <w:t xml:space="preserve">the caliphate exists even if it's only one room in one house, and </w:t>
      </w:r>
      <w:r w:rsidRPr="007904A9">
        <w:rPr>
          <w:rStyle w:val="StyleUnderline"/>
          <w:highlight w:val="cyan"/>
        </w:rPr>
        <w:t>they will always try to expand it back to</w:t>
      </w:r>
      <w:r w:rsidRPr="00091862">
        <w:rPr>
          <w:rStyle w:val="StyleUnderline"/>
        </w:rPr>
        <w:t xml:space="preserve"> real, </w:t>
      </w:r>
      <w:r w:rsidRPr="007904A9">
        <w:rPr>
          <w:rStyle w:val="StyleUnderline"/>
          <w:highlight w:val="cyan"/>
        </w:rPr>
        <w:t>significant</w:t>
      </w:r>
      <w:r w:rsidRPr="00091862">
        <w:rPr>
          <w:rStyle w:val="StyleUnderline"/>
        </w:rPr>
        <w:t xml:space="preserve"> territorial </w:t>
      </w:r>
      <w:r w:rsidRPr="007904A9">
        <w:rPr>
          <w:rStyle w:val="StyleUnderline"/>
          <w:highlight w:val="cyan"/>
        </w:rPr>
        <w:t>control</w:t>
      </w:r>
      <w:r w:rsidRPr="00091862">
        <w:t>," he said.</w:t>
      </w:r>
      <w:r>
        <w:t xml:space="preserve"> </w:t>
      </w:r>
    </w:p>
    <w:p w:rsidR="0064622D" w:rsidRPr="0044314A" w:rsidRDefault="0064622D" w:rsidP="0064622D">
      <w:pPr>
        <w:pStyle w:val="Heading4"/>
      </w:pPr>
      <w:r>
        <w:t xml:space="preserve">ISIS still a threat – has become geographically diffuse – conditions remain for thousands to embrace the group’s ideology </w:t>
      </w:r>
    </w:p>
    <w:p w:rsidR="0064622D" w:rsidRDefault="0064622D" w:rsidP="0064622D">
      <w:pPr>
        <w:rPr>
          <w:rStyle w:val="Style13ptBold"/>
        </w:rPr>
      </w:pPr>
      <w:proofErr w:type="spellStart"/>
      <w:r>
        <w:rPr>
          <w:rStyle w:val="Style13ptBold"/>
        </w:rPr>
        <w:t>Rosand</w:t>
      </w:r>
      <w:proofErr w:type="spellEnd"/>
      <w:r w:rsidRPr="003F4A88">
        <w:t>, Nonresident senior fellow in the Project on U.S. Relations with the Islamic World at Brookings</w:t>
      </w:r>
      <w:r>
        <w:t xml:space="preserve">, </w:t>
      </w:r>
      <w:r>
        <w:rPr>
          <w:rStyle w:val="Style13ptBold"/>
        </w:rPr>
        <w:t>2018</w:t>
      </w:r>
    </w:p>
    <w:p w:rsidR="0064622D" w:rsidRDefault="0064622D" w:rsidP="0064622D">
      <w:r w:rsidRPr="003F4A88">
        <w:t>(</w:t>
      </w:r>
      <w:r>
        <w:t xml:space="preserve">Eric, “As the threat from ISIS evolves, so must our counter approach,” The Hill, June 18 2018, </w:t>
      </w:r>
      <w:hyperlink r:id="rId24" w:history="1">
        <w:r w:rsidRPr="00CA5806">
          <w:rPr>
            <w:rStyle w:val="Hyperlink"/>
          </w:rPr>
          <w:t>http://thehill.com/opinion/national-security/392553-as-the-threat-from-isis-evolves-so-must-our-counter-approach</w:t>
        </w:r>
      </w:hyperlink>
      <w:r>
        <w:t>, accessed 7.12.18, AH @ DDI)</w:t>
      </w:r>
    </w:p>
    <w:p w:rsidR="0064622D" w:rsidRDefault="0064622D" w:rsidP="0064622D">
      <w:r w:rsidRPr="0044314A">
        <w:rPr>
          <w:rStyle w:val="StyleUnderline"/>
          <w:highlight w:val="cyan"/>
        </w:rPr>
        <w:t xml:space="preserve">The </w:t>
      </w:r>
      <w:r w:rsidRPr="0044314A">
        <w:rPr>
          <w:rStyle w:val="StyleUnderline"/>
        </w:rPr>
        <w:t xml:space="preserve">battlefield </w:t>
      </w:r>
      <w:r w:rsidRPr="0044314A">
        <w:rPr>
          <w:rStyle w:val="StyleUnderline"/>
          <w:highlight w:val="cyan"/>
        </w:rPr>
        <w:t xml:space="preserve">success against ISIS does not mean the end of </w:t>
      </w:r>
      <w:r w:rsidRPr="0044314A">
        <w:rPr>
          <w:rStyle w:val="StyleUnderline"/>
        </w:rPr>
        <w:t xml:space="preserve">the group or </w:t>
      </w:r>
      <w:r w:rsidRPr="0044314A">
        <w:rPr>
          <w:rStyle w:val="StyleUnderline"/>
          <w:highlight w:val="cyan"/>
        </w:rPr>
        <w:t xml:space="preserve">its </w:t>
      </w:r>
      <w:r w:rsidRPr="0044314A">
        <w:rPr>
          <w:rStyle w:val="StyleUnderline"/>
        </w:rPr>
        <w:t xml:space="preserve">brand of </w:t>
      </w:r>
      <w:r w:rsidRPr="0044314A">
        <w:rPr>
          <w:rStyle w:val="StyleUnderline"/>
          <w:highlight w:val="cyan"/>
        </w:rPr>
        <w:t>transnational terrorism</w:t>
      </w:r>
      <w:r>
        <w:t xml:space="preserve">. Even having lost territory, </w:t>
      </w:r>
      <w:r w:rsidRPr="0044314A">
        <w:rPr>
          <w:rStyle w:val="StyleUnderline"/>
          <w:highlight w:val="cyan"/>
        </w:rPr>
        <w:t>ISIS has continued to spread its violent</w:t>
      </w:r>
      <w:r>
        <w:t xml:space="preserve"> extremist </w:t>
      </w:r>
      <w:r w:rsidRPr="0044314A">
        <w:rPr>
          <w:rStyle w:val="StyleUnderline"/>
          <w:highlight w:val="cyan"/>
        </w:rPr>
        <w:t>ideology</w:t>
      </w:r>
      <w:r w:rsidRPr="0044314A">
        <w:rPr>
          <w:rStyle w:val="StyleUnderline"/>
        </w:rPr>
        <w:t xml:space="preserve"> and operational reach by transforming local insurgencies and aligning with terrorist groups in Afghanistan, Bangladesh, Egypt, the Philippines, </w:t>
      </w:r>
      <w:proofErr w:type="gramStart"/>
      <w:r w:rsidRPr="0044314A">
        <w:rPr>
          <w:rStyle w:val="StyleUnderline"/>
        </w:rPr>
        <w:t>Libya</w:t>
      </w:r>
      <w:proofErr w:type="gramEnd"/>
      <w:r w:rsidRPr="0044314A">
        <w:rPr>
          <w:rStyle w:val="StyleUnderline"/>
        </w:rPr>
        <w:t xml:space="preserve"> and West Africa</w:t>
      </w:r>
      <w:r>
        <w:t xml:space="preserve">. U.S. government assessments judge ISIS to be “operational” in 18 countries, meaning </w:t>
      </w:r>
      <w:r w:rsidRPr="0044314A">
        <w:rPr>
          <w:rStyle w:val="StyleUnderline"/>
          <w:highlight w:val="cyan"/>
        </w:rPr>
        <w:t>the threat has become more geographically diffuse</w:t>
      </w:r>
      <w:r w:rsidRPr="0044314A">
        <w:rPr>
          <w:rStyle w:val="StyleUnderline"/>
        </w:rPr>
        <w:t xml:space="preserve"> and localized.</w:t>
      </w:r>
      <w:r>
        <w:rPr>
          <w:rStyle w:val="StyleUnderline"/>
        </w:rPr>
        <w:t xml:space="preserve"> </w:t>
      </w:r>
      <w:r>
        <w:t xml:space="preserve">Just as the threat from ISIS has evolved since the Global Coalition was established, so too has our understanding of the most effective ways to counter it. There is growing consensus among policymakers and practitioners that </w:t>
      </w:r>
      <w:r w:rsidRPr="0044314A">
        <w:rPr>
          <w:rStyle w:val="StyleUnderline"/>
        </w:rPr>
        <w:t>halting the re-emergence of ISIS and its durable influence requires much more than</w:t>
      </w:r>
      <w:r>
        <w:t xml:space="preserve"> killing and </w:t>
      </w:r>
      <w:r w:rsidRPr="0044314A">
        <w:rPr>
          <w:rStyle w:val="StyleUnderline"/>
        </w:rPr>
        <w:t>capturing terrorists and countering their narratives</w:t>
      </w:r>
      <w:r>
        <w:t xml:space="preserve">. It requires a comprehensive, multifaceted approach, tailored to the local context and more focused on changing the conditions that make the extremists’ propaganda attractive to recruits. </w:t>
      </w:r>
      <w:r w:rsidRPr="0044314A">
        <w:rPr>
          <w:rStyle w:val="StyleUnderline"/>
        </w:rPr>
        <w:t>Although we are at</w:t>
      </w:r>
      <w:r>
        <w:t xml:space="preserve"> (or near) </w:t>
      </w:r>
      <w:r w:rsidRPr="0044314A">
        <w:rPr>
          <w:rStyle w:val="StyleUnderline"/>
        </w:rPr>
        <w:t xml:space="preserve">the end of the military effort to defeat ISIS in Iraq and Syria, </w:t>
      </w:r>
      <w:r w:rsidRPr="0044314A">
        <w:rPr>
          <w:rStyle w:val="StyleUnderline"/>
          <w:highlight w:val="cyan"/>
        </w:rPr>
        <w:t xml:space="preserve">we have not appreciably altered the political, social, </w:t>
      </w:r>
      <w:proofErr w:type="gramStart"/>
      <w:r w:rsidRPr="0044314A">
        <w:rPr>
          <w:rStyle w:val="StyleUnderline"/>
          <w:highlight w:val="cyan"/>
        </w:rPr>
        <w:t>economic</w:t>
      </w:r>
      <w:proofErr w:type="gramEnd"/>
      <w:r w:rsidRPr="0044314A">
        <w:rPr>
          <w:rStyle w:val="StyleUnderline"/>
          <w:highlight w:val="cyan"/>
        </w:rPr>
        <w:t xml:space="preserve"> and confessional conditions</w:t>
      </w:r>
      <w:r w:rsidRPr="0044314A">
        <w:rPr>
          <w:rStyle w:val="StyleUnderline"/>
        </w:rPr>
        <w:t xml:space="preserve"> and grievances </w:t>
      </w:r>
      <w:r w:rsidRPr="0044314A">
        <w:rPr>
          <w:rStyle w:val="StyleUnderline"/>
          <w:highlight w:val="cyan"/>
        </w:rPr>
        <w:t>that originally caused thousands</w:t>
      </w:r>
      <w:r>
        <w:t xml:space="preserve"> of mainly young people from dozens of countries </w:t>
      </w:r>
      <w:r w:rsidRPr="0044314A">
        <w:rPr>
          <w:rStyle w:val="StyleUnderline"/>
          <w:highlight w:val="cyan"/>
        </w:rPr>
        <w:t>to embrace ISIS</w:t>
      </w:r>
      <w:r>
        <w:t xml:space="preserve"> and its violent ideology.</w:t>
      </w:r>
    </w:p>
    <w:p w:rsidR="0064622D" w:rsidRDefault="0064622D" w:rsidP="0064622D">
      <w:pPr>
        <w:rPr>
          <w:rFonts w:asciiTheme="minorHAnsi" w:hAnsiTheme="minorHAnsi"/>
        </w:rPr>
      </w:pPr>
    </w:p>
    <w:p w:rsidR="0064622D" w:rsidRPr="009B1EF4" w:rsidRDefault="0064622D" w:rsidP="0064622D">
      <w:pPr>
        <w:rPr>
          <w:color w:val="000000" w:themeColor="text1"/>
        </w:rPr>
      </w:pPr>
    </w:p>
    <w:p w:rsidR="0064622D" w:rsidRDefault="0064622D" w:rsidP="0064622D">
      <w:pPr>
        <w:pStyle w:val="Heading3"/>
      </w:pPr>
      <w:r>
        <w:t xml:space="preserve">Al Qaeda </w:t>
      </w:r>
    </w:p>
    <w:p w:rsidR="0064622D" w:rsidRDefault="0064622D" w:rsidP="0064622D">
      <w:pPr>
        <w:pStyle w:val="Heading4"/>
      </w:pPr>
      <w:r>
        <w:t>Al-Qaeda is more of a threat than ever – at its largest size in history – complacency in counter-terrorism has facilitated its resurgence</w:t>
      </w:r>
    </w:p>
    <w:p w:rsidR="0064622D" w:rsidRDefault="0064622D" w:rsidP="0064622D">
      <w:pPr>
        <w:rPr>
          <w:rStyle w:val="Style13ptBold"/>
        </w:rPr>
      </w:pPr>
      <w:r>
        <w:rPr>
          <w:rStyle w:val="Style13ptBold"/>
        </w:rPr>
        <w:t xml:space="preserve">Hoffman, </w:t>
      </w:r>
      <w:r w:rsidRPr="000F0678">
        <w:t>Tenured Professor in Georgetown University’s Edmund A. Walsh School of Foreign Service</w:t>
      </w:r>
      <w:r>
        <w:t xml:space="preserve">, </w:t>
      </w:r>
      <w:r w:rsidRPr="000F0678">
        <w:rPr>
          <w:rStyle w:val="Style13ptBold"/>
        </w:rPr>
        <w:t>2018</w:t>
      </w:r>
    </w:p>
    <w:p w:rsidR="0064622D" w:rsidRPr="000F0678" w:rsidRDefault="0064622D" w:rsidP="0064622D">
      <w:r w:rsidRPr="000F0678">
        <w:t xml:space="preserve">(Bruce, “The resurgence of Al-Qaeda,” The Interpreter, March 13 2018, </w:t>
      </w:r>
      <w:hyperlink r:id="rId25" w:history="1">
        <w:r w:rsidRPr="000F0678">
          <w:rPr>
            <w:rStyle w:val="Hyperlink"/>
          </w:rPr>
          <w:t>https://www.lowyinstitute.org/the-interpreter/resurgence-al-qaeda</w:t>
        </w:r>
      </w:hyperlink>
      <w:r w:rsidRPr="000F0678">
        <w:t xml:space="preserve">, accessed 7/12/18, AH @ DDI) </w:t>
      </w:r>
    </w:p>
    <w:p w:rsidR="0064622D" w:rsidRPr="000F0678" w:rsidRDefault="0064622D" w:rsidP="0064622D">
      <w:pPr>
        <w:rPr>
          <w:sz w:val="16"/>
        </w:rPr>
      </w:pPr>
      <w:r w:rsidRPr="000F0678">
        <w:rPr>
          <w:rStyle w:val="StyleUnderline"/>
          <w:highlight w:val="cyan"/>
        </w:rPr>
        <w:t xml:space="preserve">Nearly seven years after the killing of Osama bin Laden, al-Qaeda is numerically larger and present in more countries than at any other time in </w:t>
      </w:r>
      <w:r w:rsidRPr="000F0678">
        <w:rPr>
          <w:rStyle w:val="StyleUnderline"/>
        </w:rPr>
        <w:t xml:space="preserve">its </w:t>
      </w:r>
      <w:r w:rsidRPr="000F0678">
        <w:rPr>
          <w:rStyle w:val="StyleUnderline"/>
          <w:highlight w:val="cyan"/>
        </w:rPr>
        <w:t>history</w:t>
      </w:r>
      <w:r w:rsidRPr="000F0678">
        <w:rPr>
          <w:rStyle w:val="StyleUnderline"/>
        </w:rPr>
        <w:t xml:space="preserve">. </w:t>
      </w:r>
      <w:r w:rsidRPr="000F0678">
        <w:rPr>
          <w:sz w:val="16"/>
        </w:rPr>
        <w:t xml:space="preserve">Indeed, the movement now boasts of some 40,000 men under arms, with approximately 10,000–20,000 fighters in Syria; 7000–9000 in Somalia; 5000 in Libya; 4000 in Yemen; a similar number dispersed throughout other countries across the Maghreb and Sahel; 3000 in Indonesia; and approximately 1000 in South Asia. </w:t>
      </w:r>
      <w:r w:rsidRPr="000F0678">
        <w:rPr>
          <w:rStyle w:val="StyleUnderline"/>
          <w:highlight w:val="cyan"/>
        </w:rPr>
        <w:t>From north-west Africa to South East Asia, al-Qaeda has been able to knit together a global movement</w:t>
      </w:r>
      <w:r w:rsidRPr="000F0678">
        <w:rPr>
          <w:rStyle w:val="StyleUnderline"/>
        </w:rPr>
        <w:t xml:space="preserve"> of some two dozen local franchises</w:t>
      </w:r>
      <w:r w:rsidRPr="000F0678">
        <w:rPr>
          <w:sz w:val="16"/>
        </w:rPr>
        <w:t xml:space="preserve">. How is this possible? There are four reasons. First, </w:t>
      </w:r>
      <w:r w:rsidRPr="000F0678">
        <w:rPr>
          <w:rStyle w:val="StyleUnderline"/>
        </w:rPr>
        <w:t>al-Qaeda proved remarkably adept at exploiting the upheaval and instability that swept across North Africa and the Middle East</w:t>
      </w:r>
      <w:r w:rsidRPr="000F0678">
        <w:rPr>
          <w:sz w:val="16"/>
        </w:rPr>
        <w:t xml:space="preserve"> in 2011 and 2012 during the Arab Spring. “The mujahidin around the world are going through a moment of elation,” the movement’s chief propagandist, Anwar al-</w:t>
      </w:r>
      <w:proofErr w:type="spellStart"/>
      <w:r w:rsidRPr="000F0678">
        <w:rPr>
          <w:sz w:val="16"/>
        </w:rPr>
        <w:t>Awlaki</w:t>
      </w:r>
      <w:proofErr w:type="spellEnd"/>
      <w:r w:rsidRPr="000F0678">
        <w:rPr>
          <w:sz w:val="16"/>
        </w:rPr>
        <w:t xml:space="preserve">, wrote in the March 2011 issue of Inspire, the online magazine of al-Qaeda in the Arabian Peninsula, “and I wonder whether the West is aware of the upsurge of mujahidin activity in Egypt, Tunisia, Libya, Yemen, Arabia, Algeria, and Morocco?” </w:t>
      </w:r>
      <w:r w:rsidRPr="000F0678">
        <w:rPr>
          <w:rStyle w:val="StyleUnderline"/>
        </w:rPr>
        <w:t>The thousands of hardened al-Qaeda prisoners Egyptian President</w:t>
      </w:r>
      <w:r w:rsidRPr="000F0678">
        <w:rPr>
          <w:sz w:val="16"/>
        </w:rPr>
        <w:t xml:space="preserve"> Mohamed </w:t>
      </w:r>
      <w:r w:rsidRPr="000F0678">
        <w:rPr>
          <w:rStyle w:val="StyleUnderline"/>
        </w:rPr>
        <w:t>Morsi freed,</w:t>
      </w:r>
      <w:r w:rsidRPr="000F0678">
        <w:rPr>
          <w:sz w:val="16"/>
        </w:rPr>
        <w:t xml:space="preserve"> who fled to Libya, Turkey, Syria, Yemen, and other locales, </w:t>
      </w:r>
      <w:r w:rsidRPr="000F0678">
        <w:rPr>
          <w:rStyle w:val="StyleUnderline"/>
        </w:rPr>
        <w:t>endowed the movement at an opportune moment with combat expertise, leadership skills, and foot soldiers.</w:t>
      </w:r>
      <w:r w:rsidRPr="000F0678">
        <w:rPr>
          <w:sz w:val="16"/>
        </w:rPr>
        <w:t xml:space="preserve"> </w:t>
      </w:r>
      <w:r w:rsidRPr="000F0678">
        <w:rPr>
          <w:rStyle w:val="StyleUnderline"/>
        </w:rPr>
        <w:t xml:space="preserve">Then, </w:t>
      </w:r>
      <w:r w:rsidRPr="000F0678">
        <w:rPr>
          <w:rStyle w:val="StyleUnderline"/>
          <w:highlight w:val="cyan"/>
        </w:rPr>
        <w:t>the military coup that</w:t>
      </w:r>
      <w:r w:rsidRPr="000F0678">
        <w:rPr>
          <w:rStyle w:val="StyleUnderline"/>
        </w:rPr>
        <w:t xml:space="preserve"> subsequently </w:t>
      </w:r>
      <w:r w:rsidRPr="000F0678">
        <w:rPr>
          <w:rStyle w:val="StyleUnderline"/>
          <w:highlight w:val="cyan"/>
        </w:rPr>
        <w:t>toppled Morsi greatly enhanced al-Qaeda’s credibility</w:t>
      </w:r>
      <w:r w:rsidRPr="000F0678">
        <w:rPr>
          <w:rStyle w:val="StyleUnderline"/>
        </w:rPr>
        <w:t xml:space="preserve"> and appeal: validating its new leader Ayman al-Zawahiri’s repeated admonitions to Muslims not to trust the West or have any faith in the sanctity of democratic processes.</w:t>
      </w:r>
      <w:r>
        <w:rPr>
          <w:rStyle w:val="StyleUnderline"/>
        </w:rPr>
        <w:t xml:space="preserve"> </w:t>
      </w:r>
      <w:r w:rsidRPr="000F0678">
        <w:rPr>
          <w:sz w:val="16"/>
        </w:rPr>
        <w:t xml:space="preserve">In fact, long before the Arab Spring had run its course, </w:t>
      </w:r>
      <w:r w:rsidRPr="000F0678">
        <w:rPr>
          <w:rStyle w:val="StyleUnderline"/>
          <w:highlight w:val="cyan"/>
        </w:rPr>
        <w:t>al-</w:t>
      </w:r>
      <w:proofErr w:type="spellStart"/>
      <w:r w:rsidRPr="000F0678">
        <w:rPr>
          <w:rStyle w:val="StyleUnderline"/>
          <w:highlight w:val="cyan"/>
        </w:rPr>
        <w:t>Awlaki</w:t>
      </w:r>
      <w:proofErr w:type="spellEnd"/>
      <w:r w:rsidRPr="000F0678">
        <w:rPr>
          <w:sz w:val="16"/>
        </w:rPr>
        <w:t xml:space="preserve"> accurately </w:t>
      </w:r>
      <w:r w:rsidRPr="000F0678">
        <w:rPr>
          <w:rStyle w:val="StyleUnderline"/>
          <w:highlight w:val="cyan"/>
        </w:rPr>
        <w:t>intuited</w:t>
      </w:r>
      <w:r w:rsidRPr="000F0678">
        <w:rPr>
          <w:sz w:val="16"/>
        </w:rPr>
        <w:t xml:space="preserve"> that </w:t>
      </w:r>
      <w:r w:rsidRPr="000F0678">
        <w:rPr>
          <w:rStyle w:val="StyleUnderline"/>
          <w:highlight w:val="cyan"/>
        </w:rPr>
        <w:t>regional and international counterterrorism cooperation would both slacken and become more inconsistent as governments were lulled into a false sense of complacency that the threat of terrorism had passe</w:t>
      </w:r>
      <w:r w:rsidRPr="000F0678">
        <w:rPr>
          <w:rStyle w:val="StyleUnderline"/>
        </w:rPr>
        <w:t>d</w:t>
      </w:r>
      <w:r w:rsidRPr="000F0678">
        <w:rPr>
          <w:sz w:val="16"/>
        </w:rPr>
        <w:t xml:space="preserve">. He also correctly anticipated that </w:t>
      </w:r>
      <w:r w:rsidRPr="000F0678">
        <w:rPr>
          <w:rStyle w:val="StyleUnderline"/>
        </w:rPr>
        <w:t>voices sympathetic to al-Qaeda’s aims and objectives would henceforth have greater freedom and acquire new platforms from which to propagate their views</w:t>
      </w:r>
      <w:r w:rsidRPr="000F0678">
        <w:rPr>
          <w:sz w:val="16"/>
        </w:rPr>
        <w:t>. Finally, al-</w:t>
      </w:r>
      <w:proofErr w:type="spellStart"/>
      <w:r w:rsidRPr="000F0678">
        <w:rPr>
          <w:sz w:val="16"/>
        </w:rPr>
        <w:t>Awlaki</w:t>
      </w:r>
      <w:proofErr w:type="spellEnd"/>
      <w:r w:rsidRPr="000F0678">
        <w:rPr>
          <w:sz w:val="16"/>
        </w:rPr>
        <w:t xml:space="preserve"> perceived that the spreading unrest would create new geographic openings and opportunities for al-Qaeda’s intervention.</w:t>
      </w:r>
    </w:p>
    <w:p w:rsidR="0064622D" w:rsidRDefault="0064622D" w:rsidP="0064622D">
      <w:pPr>
        <w:pStyle w:val="Heading4"/>
      </w:pPr>
      <w:r>
        <w:t>Al-Qaeda still a threat- Africa proves</w:t>
      </w:r>
    </w:p>
    <w:p w:rsidR="0064622D" w:rsidRPr="002A63B5" w:rsidRDefault="0064622D" w:rsidP="0064622D">
      <w:pPr>
        <w:pStyle w:val="Heading4"/>
      </w:pPr>
      <w:r w:rsidRPr="00422354">
        <w:t>The Economist 18</w:t>
      </w:r>
      <w:r>
        <w:t xml:space="preserve"> </w:t>
      </w:r>
      <w:r w:rsidRPr="002A63B5">
        <w:rPr>
          <w:b w:val="0"/>
          <w:sz w:val="20"/>
          <w:szCs w:val="20"/>
        </w:rPr>
        <w:t xml:space="preserve">The Fight Against Islamic State Is Moving To </w:t>
      </w:r>
      <w:proofErr w:type="gramStart"/>
      <w:r w:rsidRPr="002A63B5">
        <w:rPr>
          <w:b w:val="0"/>
          <w:sz w:val="20"/>
          <w:szCs w:val="20"/>
        </w:rPr>
        <w:t>Africa  July</w:t>
      </w:r>
      <w:proofErr w:type="gramEnd"/>
      <w:r w:rsidRPr="002A63B5">
        <w:rPr>
          <w:b w:val="0"/>
          <w:sz w:val="20"/>
          <w:szCs w:val="20"/>
        </w:rPr>
        <w:t xml:space="preserve"> 14th 2018 |Niger and Nigeria https://www.economist.com/middle-east-and-africa/2018/07/14/the-fight-against-islamic-state-is-moving-to-africa</w:t>
      </w:r>
    </w:p>
    <w:p w:rsidR="0064622D" w:rsidRPr="002A63B5" w:rsidRDefault="0064622D" w:rsidP="0064622D">
      <w:r w:rsidRPr="002A63B5">
        <w:t xml:space="preserve">Worryingly, it is a war that the jihadists seem to be winning. General Bruno </w:t>
      </w:r>
      <w:proofErr w:type="spellStart"/>
      <w:r w:rsidRPr="002A63B5">
        <w:t>Guibert</w:t>
      </w:r>
      <w:proofErr w:type="spellEnd"/>
      <w:r w:rsidRPr="002A63B5">
        <w:t xml:space="preserve">, who commands the French counter-terrorism effort in the region, Operation </w:t>
      </w:r>
      <w:proofErr w:type="spellStart"/>
      <w:r w:rsidRPr="002A63B5">
        <w:t>Barkhane</w:t>
      </w:r>
      <w:proofErr w:type="spellEnd"/>
      <w:r w:rsidRPr="002A63B5">
        <w:t xml:space="preserve">, which has about 4,500 troops, claims that the campaign is making significant progress: “I can’t say the situation is getting worse, actually it is getting better.” Yet the statistics suggest otherwise: </w:t>
      </w:r>
      <w:r w:rsidRPr="00CD78E1">
        <w:rPr>
          <w:u w:val="single"/>
        </w:rPr>
        <w:t>the number of violent incidents involving jihadist groups in Africa has increased by more than 300% between 2010 and 2017</w:t>
      </w:r>
      <w:r w:rsidRPr="002A63B5">
        <w:t xml:space="preserve">; the number of African countries experiencing sustained militant activity has more than doubled to 12 over the period, according to the Africa Centre for Strategic Studies, which is part of America’s </w:t>
      </w:r>
      <w:proofErr w:type="spellStart"/>
      <w:r w:rsidRPr="002A63B5">
        <w:t>Defence</w:t>
      </w:r>
      <w:proofErr w:type="spellEnd"/>
      <w:r w:rsidRPr="002A63B5">
        <w:t xml:space="preserve"> Department. Many Western officers are despondent. Without more troops </w:t>
      </w:r>
      <w:r w:rsidRPr="00CD78E1">
        <w:rPr>
          <w:u w:val="single"/>
        </w:rPr>
        <w:t>“there is no question we will lose</w:t>
      </w:r>
      <w:r w:rsidRPr="002A63B5">
        <w:t>”, says a senior French officer</w:t>
      </w:r>
      <w:r w:rsidRPr="00CD78E1">
        <w:rPr>
          <w:u w:val="single"/>
        </w:rPr>
        <w:t xml:space="preserve">. In the potpourri of jihadist groups, many pledge their loyalties to al-Qaeda or IS. They include al-Shabab in Somalia, Boko Haram and its factions in Nigeria, and </w:t>
      </w:r>
      <w:proofErr w:type="spellStart"/>
      <w:r w:rsidRPr="00CD78E1">
        <w:rPr>
          <w:u w:val="single"/>
        </w:rPr>
        <w:t>Jama’a</w:t>
      </w:r>
      <w:proofErr w:type="spellEnd"/>
      <w:r w:rsidRPr="00CD78E1">
        <w:rPr>
          <w:u w:val="single"/>
        </w:rPr>
        <w:t xml:space="preserve"> Nusrat al-Islam </w:t>
      </w:r>
      <w:proofErr w:type="spellStart"/>
      <w:r w:rsidRPr="00CD78E1">
        <w:rPr>
          <w:u w:val="single"/>
        </w:rPr>
        <w:t>wal-Muslimin</w:t>
      </w:r>
      <w:proofErr w:type="spellEnd"/>
      <w:r w:rsidRPr="00CD78E1">
        <w:rPr>
          <w:u w:val="single"/>
        </w:rPr>
        <w:t xml:space="preserve"> in Mali</w:t>
      </w:r>
      <w:r w:rsidRPr="002A63B5">
        <w:t xml:space="preserve">. In each country, conflict may be </w:t>
      </w:r>
      <w:proofErr w:type="spellStart"/>
      <w:r w:rsidRPr="002A63B5">
        <w:t>fuelled</w:t>
      </w:r>
      <w:proofErr w:type="spellEnd"/>
      <w:r w:rsidRPr="002A63B5">
        <w:t xml:space="preserve"> largely by local grievances. But the insurgents share some ideological traits. Many have been strengthened by the breakdown of Libya after the downfall of Muammar Qaddafi’s regime in 2011. Weapons spilled out of Libya’s </w:t>
      </w:r>
      <w:proofErr w:type="spellStart"/>
      <w:r w:rsidRPr="002A63B5">
        <w:t>armouries</w:t>
      </w:r>
      <w:proofErr w:type="spellEnd"/>
      <w:r w:rsidRPr="002A63B5">
        <w:t xml:space="preserve">, and smuggling networks for everything from people to drugs developed across the Sahara. </w:t>
      </w:r>
      <w:r w:rsidRPr="00CD78E1">
        <w:rPr>
          <w:u w:val="single"/>
        </w:rPr>
        <w:t>There are signs that the jihadists are learning from one another and sucking money and support from militant groups in the Middle East</w:t>
      </w:r>
      <w:r w:rsidRPr="002A63B5">
        <w:t>. Emmanuel Macron, France’s president, warned: “The challenge for us is to manage the conflicts ... and stop them joining together.”</w:t>
      </w:r>
    </w:p>
    <w:p w:rsidR="0064622D" w:rsidRPr="00367443" w:rsidRDefault="0064622D" w:rsidP="0064622D"/>
    <w:p w:rsidR="0064622D" w:rsidRDefault="0064622D" w:rsidP="0064622D">
      <w:pPr>
        <w:pStyle w:val="Heading4"/>
      </w:pPr>
      <w:r>
        <w:t xml:space="preserve">Al-Qaeda has ensured its longevity –and with ISIS still looming as a threat the terror potential is higher than ever </w:t>
      </w:r>
    </w:p>
    <w:p w:rsidR="0064622D" w:rsidRDefault="0064622D" w:rsidP="0064622D">
      <w:pPr>
        <w:rPr>
          <w:rStyle w:val="Style13ptBold"/>
        </w:rPr>
      </w:pPr>
      <w:r>
        <w:rPr>
          <w:rStyle w:val="Style13ptBold"/>
        </w:rPr>
        <w:t xml:space="preserve">Hoffman, </w:t>
      </w:r>
      <w:r w:rsidRPr="000F0678">
        <w:t>Tenured Professor in Georgetown University’s Edmund A. Walsh School of Foreign Service</w:t>
      </w:r>
      <w:r>
        <w:t xml:space="preserve">, </w:t>
      </w:r>
      <w:r w:rsidRPr="000F0678">
        <w:rPr>
          <w:rStyle w:val="Style13ptBold"/>
        </w:rPr>
        <w:t>2018</w:t>
      </w:r>
    </w:p>
    <w:p w:rsidR="0064622D" w:rsidRPr="00B03C5B" w:rsidRDefault="0064622D" w:rsidP="0064622D">
      <w:r w:rsidRPr="000F0678">
        <w:t xml:space="preserve">(Bruce, “The resurgence of Al-Qaeda,” The Interpreter, March 13 2018, </w:t>
      </w:r>
      <w:hyperlink r:id="rId26" w:history="1">
        <w:r w:rsidRPr="000F0678">
          <w:rPr>
            <w:rStyle w:val="Hyperlink"/>
          </w:rPr>
          <w:t>https://www.lowyinstitute.org/the-interpreter/resurgence-al-qaeda</w:t>
        </w:r>
      </w:hyperlink>
      <w:r w:rsidRPr="000F0678">
        <w:t xml:space="preserve">, accessed 7/12/18, AH @ DDI) </w:t>
      </w:r>
    </w:p>
    <w:p w:rsidR="0064622D" w:rsidRDefault="0064622D" w:rsidP="0064622D">
      <w:pPr>
        <w:rPr>
          <w:rStyle w:val="StyleUnderline"/>
        </w:rPr>
      </w:pPr>
      <w:r w:rsidRPr="00B03C5B">
        <w:rPr>
          <w:rStyle w:val="StyleUnderline"/>
        </w:rPr>
        <w:t>Advances in commercial</w:t>
      </w:r>
      <w:r>
        <w:t xml:space="preserve">, off-the-shelf digital </w:t>
      </w:r>
      <w:r w:rsidRPr="00B03C5B">
        <w:rPr>
          <w:rStyle w:val="StyleUnderline"/>
        </w:rPr>
        <w:t>communications, alongside successive public revelations of US and allied intelligence services’ eavesdropping capabilities</w:t>
      </w:r>
      <w:r>
        <w:t xml:space="preserve">, </w:t>
      </w:r>
      <w:r w:rsidRPr="00B03C5B">
        <w:rPr>
          <w:rStyle w:val="StyleUnderline"/>
        </w:rPr>
        <w:t xml:space="preserve">have enabled al-Qaeda to </w:t>
      </w:r>
      <w:proofErr w:type="spellStart"/>
      <w:r w:rsidRPr="00B03C5B">
        <w:rPr>
          <w:rStyle w:val="StyleUnderline"/>
        </w:rPr>
        <w:t>utilise</w:t>
      </w:r>
      <w:proofErr w:type="spellEnd"/>
      <w:r>
        <w:t xml:space="preserve"> end-to-end </w:t>
      </w:r>
      <w:r w:rsidRPr="00B03C5B">
        <w:rPr>
          <w:rStyle w:val="StyleUnderline"/>
        </w:rPr>
        <w:t>encryption technology</w:t>
      </w:r>
      <w:r>
        <w:t xml:space="preserve"> to a point where As-</w:t>
      </w:r>
      <w:proofErr w:type="spellStart"/>
      <w:r>
        <w:t>Sahab</w:t>
      </w:r>
      <w:proofErr w:type="spellEnd"/>
      <w:r>
        <w:t xml:space="preserve">, al-Qaeda’s communications department, brags of maintaining regular contact between al-Zawahiri and his minions in far-flung battle zones, such as the Levant and Africa. </w:t>
      </w:r>
      <w:r w:rsidRPr="00B03C5B">
        <w:rPr>
          <w:rStyle w:val="StyleUnderline"/>
          <w:highlight w:val="cyan"/>
        </w:rPr>
        <w:t>With both a resilient senior command structure and effective communications network</w:t>
      </w:r>
      <w:r w:rsidRPr="00B03C5B">
        <w:rPr>
          <w:rStyle w:val="StyleUnderline"/>
        </w:rPr>
        <w:t xml:space="preserve"> </w:t>
      </w:r>
      <w:r>
        <w:t xml:space="preserve">now in place, </w:t>
      </w:r>
      <w:r w:rsidRPr="00B03C5B">
        <w:rPr>
          <w:rStyle w:val="StyleUnderline"/>
          <w:highlight w:val="cyan"/>
        </w:rPr>
        <w:t>al-Qaeda is especially well-positioned to exploit ISIS’s weakening</w:t>
      </w:r>
      <w:r w:rsidRPr="00B03C5B">
        <w:rPr>
          <w:rStyle w:val="StyleUnderline"/>
        </w:rPr>
        <w:t xml:space="preserve"> military </w:t>
      </w:r>
      <w:r w:rsidRPr="00B03C5B">
        <w:rPr>
          <w:rStyle w:val="StyleUnderline"/>
          <w:highlight w:val="cyan"/>
        </w:rPr>
        <w:t>position</w:t>
      </w:r>
      <w:r>
        <w:t xml:space="preserve"> and territorial losses across the region, and once again claim its pre-eminent position at the vanguard of the violent Salafi-jihadi struggle. Finally, </w:t>
      </w:r>
      <w:r w:rsidRPr="00B03C5B">
        <w:rPr>
          <w:rStyle w:val="StyleUnderline"/>
        </w:rPr>
        <w:t>the moratorium on mass-casualty operations</w:t>
      </w:r>
      <w:r>
        <w:t xml:space="preserve"> imposed by al-Zawahiri, especially with respect to those attacks that might kill Muslim civilians, </w:t>
      </w:r>
      <w:r w:rsidRPr="00B03C5B">
        <w:rPr>
          <w:rStyle w:val="StyleUnderline"/>
        </w:rPr>
        <w:t>has enabled al-Qaeda and its franchises to present themselves as “moderate extremists”</w:t>
      </w:r>
      <w:r>
        <w:t xml:space="preserve"> – a less unhinged and ostensibly more palatable rival to ISIS. </w:t>
      </w:r>
      <w:r w:rsidRPr="00B03C5B">
        <w:rPr>
          <w:rStyle w:val="StyleUnderline"/>
        </w:rPr>
        <w:t xml:space="preserve">This </w:t>
      </w:r>
      <w:r w:rsidRPr="00B03C5B">
        <w:rPr>
          <w:rStyle w:val="StyleUnderline"/>
          <w:highlight w:val="cyan"/>
        </w:rPr>
        <w:t>development</w:t>
      </w:r>
      <w:r w:rsidRPr="00B03C5B">
        <w:rPr>
          <w:rStyle w:val="StyleUnderline"/>
        </w:rPr>
        <w:t xml:space="preserve"> also </w:t>
      </w:r>
      <w:r w:rsidRPr="00B03C5B">
        <w:rPr>
          <w:rStyle w:val="StyleUnderline"/>
          <w:highlight w:val="cyan"/>
        </w:rPr>
        <w:t>supports al-Zawahiri’s</w:t>
      </w:r>
      <w:r w:rsidRPr="00B03C5B">
        <w:rPr>
          <w:rStyle w:val="StyleUnderline"/>
        </w:rPr>
        <w:t xml:space="preserve"> ancillary </w:t>
      </w:r>
      <w:r w:rsidRPr="00B03C5B">
        <w:rPr>
          <w:rStyle w:val="StyleUnderline"/>
          <w:highlight w:val="cyan"/>
        </w:rPr>
        <w:t>strategy of allowing ISIS to stay in the limelight, taking all the</w:t>
      </w:r>
      <w:r w:rsidRPr="00B03C5B">
        <w:rPr>
          <w:rStyle w:val="StyleUnderline"/>
        </w:rPr>
        <w:t xml:space="preserve"> </w:t>
      </w:r>
      <w:r w:rsidRPr="00B03C5B">
        <w:rPr>
          <w:rStyle w:val="StyleUnderline"/>
          <w:highlight w:val="cyan"/>
        </w:rPr>
        <w:t>heat</w:t>
      </w:r>
      <w:r>
        <w:t xml:space="preserve"> and absorbing the blows from the coalition arrayed against it, </w:t>
      </w:r>
      <w:r w:rsidRPr="00B03C5B">
        <w:rPr>
          <w:rStyle w:val="StyleUnderline"/>
          <w:highlight w:val="cyan"/>
        </w:rPr>
        <w:t>while al-Qaeda unobtrusively rebuilds its</w:t>
      </w:r>
      <w:r w:rsidRPr="00B03C5B">
        <w:rPr>
          <w:rStyle w:val="StyleUnderline"/>
        </w:rPr>
        <w:t xml:space="preserve"> military </w:t>
      </w:r>
      <w:r w:rsidRPr="00B03C5B">
        <w:rPr>
          <w:rStyle w:val="StyleUnderline"/>
          <w:highlight w:val="cyan"/>
        </w:rPr>
        <w:t>strength</w:t>
      </w:r>
      <w:r>
        <w:t xml:space="preserve"> and basks in its new-found cachet as moderate in contrast to the unconstrained ISIS. Accordingly, </w:t>
      </w:r>
      <w:r w:rsidRPr="00B03C5B">
        <w:rPr>
          <w:rStyle w:val="StyleUnderline"/>
          <w:highlight w:val="cyan"/>
        </w:rPr>
        <w:t>with ISIS</w:t>
      </w:r>
      <w:r w:rsidRPr="00B03C5B">
        <w:rPr>
          <w:rStyle w:val="StyleUnderline"/>
        </w:rPr>
        <w:t xml:space="preserve"> lamentably </w:t>
      </w:r>
      <w:r w:rsidRPr="00B03C5B">
        <w:rPr>
          <w:rStyle w:val="StyleUnderline"/>
          <w:highlight w:val="cyan"/>
        </w:rPr>
        <w:t>still active and al-Qaeda clearly resurgent</w:t>
      </w:r>
      <w:r w:rsidRPr="00B03C5B">
        <w:rPr>
          <w:rStyle w:val="StyleUnderline"/>
        </w:rPr>
        <w:t xml:space="preserve">, today </w:t>
      </w:r>
      <w:r w:rsidRPr="00B03C5B">
        <w:rPr>
          <w:rStyle w:val="StyleUnderline"/>
          <w:highlight w:val="cyan"/>
        </w:rPr>
        <w:t>we</w:t>
      </w:r>
      <w:r w:rsidRPr="00B03C5B">
        <w:rPr>
          <w:rStyle w:val="StyleUnderline"/>
        </w:rPr>
        <w:t xml:space="preserve"> arguably </w:t>
      </w:r>
      <w:r w:rsidRPr="00B03C5B">
        <w:rPr>
          <w:rStyle w:val="StyleUnderline"/>
          <w:highlight w:val="cyan"/>
        </w:rPr>
        <w:t>face the most perilous international security environment since 2001</w:t>
      </w:r>
      <w:r w:rsidRPr="00B03C5B">
        <w:rPr>
          <w:rStyle w:val="StyleUnderline"/>
        </w:rPr>
        <w:t xml:space="preserve">, </w:t>
      </w:r>
      <w:r w:rsidRPr="00B03C5B">
        <w:rPr>
          <w:rStyle w:val="StyleUnderline"/>
          <w:highlight w:val="cyan"/>
        </w:rPr>
        <w:t>with serious threats emanating from</w:t>
      </w:r>
      <w:r w:rsidRPr="00B03C5B">
        <w:rPr>
          <w:rStyle w:val="StyleUnderline"/>
        </w:rPr>
        <w:t xml:space="preserve"> not one but </w:t>
      </w:r>
      <w:r w:rsidRPr="00B03C5B">
        <w:rPr>
          <w:rStyle w:val="StyleUnderline"/>
          <w:highlight w:val="cyan"/>
        </w:rPr>
        <w:t>two terrorist movements</w:t>
      </w:r>
      <w:r w:rsidRPr="00B03C5B">
        <w:rPr>
          <w:rStyle w:val="StyleUnderline"/>
        </w:rPr>
        <w:t xml:space="preserve"> who both have cultivated a myriad of branches and affiliates, thereby </w:t>
      </w:r>
      <w:r w:rsidRPr="00B03C5B">
        <w:rPr>
          <w:rStyle w:val="StyleUnderline"/>
          <w:highlight w:val="cyan"/>
        </w:rPr>
        <w:t xml:space="preserve">enhancing their </w:t>
      </w:r>
      <w:proofErr w:type="gramStart"/>
      <w:r w:rsidRPr="00B03C5B">
        <w:rPr>
          <w:rStyle w:val="StyleUnderline"/>
          <w:highlight w:val="cyan"/>
        </w:rPr>
        <w:t>capabilities</w:t>
      </w:r>
      <w:proofErr w:type="gramEnd"/>
      <w:r w:rsidRPr="00B03C5B">
        <w:rPr>
          <w:rStyle w:val="StyleUnderline"/>
          <w:highlight w:val="cyan"/>
        </w:rPr>
        <w:t xml:space="preserve"> and ensuring their longevity</w:t>
      </w:r>
      <w:r w:rsidRPr="00B03C5B">
        <w:rPr>
          <w:rStyle w:val="StyleUnderline"/>
        </w:rPr>
        <w:t>.</w:t>
      </w:r>
    </w:p>
    <w:p w:rsidR="0064622D" w:rsidRDefault="0064622D" w:rsidP="0064622D">
      <w:pPr>
        <w:pStyle w:val="Heading3"/>
      </w:pPr>
      <w:r w:rsidRPr="00A6236B">
        <w:t>Taliban</w:t>
      </w:r>
    </w:p>
    <w:p w:rsidR="0064622D" w:rsidRDefault="0064622D" w:rsidP="0064622D">
      <w:pPr>
        <w:pStyle w:val="Heading4"/>
      </w:pPr>
      <w:r>
        <w:t>Taliban more of a threat than ever – lack of interest from international community has facilitate its insurgence</w:t>
      </w:r>
    </w:p>
    <w:p w:rsidR="0064622D" w:rsidRDefault="0064622D" w:rsidP="0064622D">
      <w:pPr>
        <w:rPr>
          <w:rStyle w:val="Style13ptBold"/>
        </w:rPr>
      </w:pPr>
      <w:r>
        <w:rPr>
          <w:rStyle w:val="Style13ptBold"/>
        </w:rPr>
        <w:t>The Week, 2017</w:t>
      </w:r>
    </w:p>
    <w:p w:rsidR="0064622D" w:rsidRPr="005E05E8" w:rsidRDefault="0064622D" w:rsidP="0064622D">
      <w:r w:rsidRPr="005E05E8">
        <w:t>(</w:t>
      </w:r>
      <w:r>
        <w:t xml:space="preserve">“Afghanistan: US unveils new strategy as situation worsens,” The Week, Aug 23, 2017, </w:t>
      </w:r>
      <w:hyperlink r:id="rId27" w:history="1">
        <w:r w:rsidRPr="00CA5806">
          <w:rPr>
            <w:rStyle w:val="Hyperlink"/>
          </w:rPr>
          <w:t>http://www.theweek.co.uk/87959/afghanistan-us-unveils-new-strategy-as-situation-worsens</w:t>
        </w:r>
      </w:hyperlink>
      <w:r>
        <w:t xml:space="preserve">, accessed 7/12/18, AH @ DDI) </w:t>
      </w:r>
    </w:p>
    <w:p w:rsidR="0064622D" w:rsidRDefault="0064622D" w:rsidP="0064622D">
      <w:pPr>
        <w:rPr>
          <w:rStyle w:val="StyleUnderline"/>
          <w:highlight w:val="cyan"/>
        </w:rPr>
      </w:pPr>
      <w:r w:rsidRPr="001C068A">
        <w:rPr>
          <w:sz w:val="16"/>
        </w:rPr>
        <w:t xml:space="preserve">Not good. </w:t>
      </w:r>
      <w:r w:rsidRPr="001C068A">
        <w:rPr>
          <w:rStyle w:val="StyleUnderline"/>
          <w:highlight w:val="cyan"/>
        </w:rPr>
        <w:t>The Taliban</w:t>
      </w:r>
      <w:r w:rsidRPr="002D1D9B">
        <w:rPr>
          <w:rStyle w:val="StyleUnderline"/>
        </w:rPr>
        <w:t xml:space="preserve"> now </w:t>
      </w:r>
      <w:r w:rsidRPr="001C068A">
        <w:rPr>
          <w:rStyle w:val="StyleUnderline"/>
          <w:highlight w:val="cyan"/>
        </w:rPr>
        <w:t>control "more territory in Afghanistan than they have since an American invasion ousted them from power</w:t>
      </w:r>
      <w:r w:rsidRPr="002D1D9B">
        <w:rPr>
          <w:rStyle w:val="StyleUnderline"/>
        </w:rPr>
        <w:t xml:space="preserve"> nearly </w:t>
      </w:r>
      <w:r w:rsidRPr="001C068A">
        <w:rPr>
          <w:rStyle w:val="StyleUnderline"/>
          <w:highlight w:val="cyan"/>
        </w:rPr>
        <w:t>16 years ago</w:t>
      </w:r>
      <w:r w:rsidRPr="002D1D9B">
        <w:rPr>
          <w:rStyle w:val="StyleUnderline"/>
        </w:rPr>
        <w:t>,"</w:t>
      </w:r>
      <w:r w:rsidRPr="001C068A">
        <w:rPr>
          <w:sz w:val="16"/>
        </w:rPr>
        <w:t xml:space="preserve"> says the New York Times. When the US and </w:t>
      </w:r>
      <w:proofErr w:type="spellStart"/>
      <w:r w:rsidRPr="001C068A">
        <w:rPr>
          <w:sz w:val="16"/>
        </w:rPr>
        <w:t>Nato's</w:t>
      </w:r>
      <w:proofErr w:type="spellEnd"/>
      <w:r w:rsidRPr="001C068A">
        <w:rPr>
          <w:sz w:val="16"/>
        </w:rPr>
        <w:t xml:space="preserve"> combat missions ended in 2014, </w:t>
      </w:r>
      <w:r w:rsidRPr="001C068A">
        <w:rPr>
          <w:rStyle w:val="StyleUnderline"/>
          <w:highlight w:val="cyan"/>
        </w:rPr>
        <w:t>the militant group took advantage</w:t>
      </w:r>
      <w:r w:rsidRPr="002D1D9B">
        <w:rPr>
          <w:rStyle w:val="StyleUnderline"/>
        </w:rPr>
        <w:t xml:space="preserve"> of the breathing room </w:t>
      </w:r>
      <w:r w:rsidRPr="001C068A">
        <w:rPr>
          <w:rStyle w:val="StyleUnderline"/>
          <w:highlight w:val="cyan"/>
        </w:rPr>
        <w:t>to regroup and relaunch, "emboldened by the comparative lack of interest from the international community</w:t>
      </w:r>
      <w:r w:rsidRPr="001C068A">
        <w:rPr>
          <w:sz w:val="16"/>
        </w:rPr>
        <w:t xml:space="preserve">," says the BBC. As of May 2017, a US government report found that </w:t>
      </w:r>
      <w:r w:rsidRPr="002D1D9B">
        <w:rPr>
          <w:rStyle w:val="StyleUnderline"/>
        </w:rPr>
        <w:t>45 of Afghanistan's 407 districts were under Taliban control or influence, while 119 others are contested</w:t>
      </w:r>
      <w:r w:rsidRPr="001C068A">
        <w:rPr>
          <w:sz w:val="16"/>
        </w:rPr>
        <w:t xml:space="preserve"> between militants and security forces. Overall, </w:t>
      </w:r>
      <w:r w:rsidRPr="001C068A">
        <w:rPr>
          <w:rStyle w:val="StyleUnderline"/>
          <w:highlight w:val="cyan"/>
        </w:rPr>
        <w:t>the Kabul-based government is estimated to directly control less than a quarter of Afghanistan</w:t>
      </w:r>
      <w:r w:rsidRPr="001C068A">
        <w:rPr>
          <w:sz w:val="16"/>
          <w:highlight w:val="cyan"/>
        </w:rPr>
        <w:t xml:space="preserve">, </w:t>
      </w:r>
      <w:r w:rsidRPr="001C068A">
        <w:rPr>
          <w:rStyle w:val="StyleUnderline"/>
          <w:highlight w:val="cyan"/>
        </w:rPr>
        <w:t>with "influence" over another third.</w:t>
      </w:r>
    </w:p>
    <w:p w:rsidR="0064622D" w:rsidRPr="00A6236B" w:rsidRDefault="0064622D" w:rsidP="0064622D"/>
    <w:p w:rsidR="0064622D" w:rsidRDefault="0064622D" w:rsidP="0064622D">
      <w:pPr>
        <w:pStyle w:val="Heading3"/>
      </w:pPr>
      <w:r>
        <w:t>General</w:t>
      </w:r>
    </w:p>
    <w:p w:rsidR="0064622D" w:rsidRDefault="0064622D" w:rsidP="0064622D">
      <w:pPr>
        <w:pStyle w:val="Heading4"/>
      </w:pPr>
      <w:r>
        <w:t>Trump administration increasing immigration restriction now to strengthen national security and fight terrorism</w:t>
      </w:r>
    </w:p>
    <w:p w:rsidR="0064622D" w:rsidRDefault="0064622D" w:rsidP="0064622D">
      <w:pPr>
        <w:rPr>
          <w:rStyle w:val="Style13ptBold"/>
        </w:rPr>
      </w:pPr>
      <w:r w:rsidRPr="00C44E1E">
        <w:rPr>
          <w:rStyle w:val="Style13ptBold"/>
        </w:rPr>
        <w:t>Stein</w:t>
      </w:r>
      <w:r w:rsidRPr="0047283E">
        <w:t xml:space="preserve">, B.A in History @ Cornell University, Staff Writer at </w:t>
      </w:r>
      <w:proofErr w:type="spellStart"/>
      <w:r w:rsidRPr="0047283E">
        <w:t>WaPo</w:t>
      </w:r>
      <w:proofErr w:type="spellEnd"/>
      <w:r w:rsidRPr="0047283E">
        <w:t>,</w:t>
      </w:r>
      <w:r>
        <w:rPr>
          <w:rStyle w:val="Style13ptBold"/>
        </w:rPr>
        <w:t xml:space="preserve"> </w:t>
      </w:r>
      <w:r w:rsidRPr="00C44E1E">
        <w:rPr>
          <w:rStyle w:val="Style13ptBold"/>
        </w:rPr>
        <w:t>18</w:t>
      </w:r>
      <w:r>
        <w:rPr>
          <w:rStyle w:val="Style13ptBold"/>
        </w:rPr>
        <w:t xml:space="preserve"> </w:t>
      </w:r>
    </w:p>
    <w:p w:rsidR="0064622D" w:rsidRPr="00C44E1E" w:rsidRDefault="0064622D" w:rsidP="0064622D">
      <w:r>
        <w:t>(Jeff Stein, Washington Post, “</w:t>
      </w:r>
      <w:r w:rsidRPr="008206A4">
        <w:rPr>
          <w:i/>
        </w:rPr>
        <w:t>U.S. immigration is less welcoming than 24 major nations. Trump’s plan would put us behind 2</w:t>
      </w:r>
      <w:r>
        <w:rPr>
          <w:i/>
        </w:rPr>
        <w:t>8”</w:t>
      </w:r>
      <w:r>
        <w:t xml:space="preserve"> Feb.16, 2018, https://www.washingtonpost.com/news/wonk/wp/2018/02/16/u-s-immigration-is-less-welcoming-than-24-major-nations-trumps-plan-would-put-us-behind-28/)</w:t>
      </w:r>
    </w:p>
    <w:p w:rsidR="0064622D" w:rsidRDefault="0064622D" w:rsidP="0064622D">
      <w:r>
        <w:t xml:space="preserve">America takes in </w:t>
      </w:r>
      <w:r w:rsidRPr="00A6236B">
        <w:rPr>
          <w:rStyle w:val="StyleUnderline"/>
        </w:rPr>
        <w:t>fewer immigrants</w:t>
      </w:r>
      <w:r>
        <w:t xml:space="preserve"> as a share of its population than most economically developed countries, and </w:t>
      </w:r>
      <w:r w:rsidRPr="0047283E">
        <w:rPr>
          <w:u w:val="single"/>
        </w:rPr>
        <w:t>new proposals from Congress and the White House</w:t>
      </w:r>
      <w:r>
        <w:t xml:space="preserve"> — several of which were rejected by the Senate on Thursday — </w:t>
      </w:r>
      <w:r w:rsidRPr="0047283E">
        <w:rPr>
          <w:u w:val="single"/>
        </w:rPr>
        <w:t>would push the nation further toward the back of the pack</w:t>
      </w:r>
      <w:r>
        <w:t xml:space="preserve">. Under the status quo, </w:t>
      </w:r>
      <w:r w:rsidRPr="0047283E">
        <w:rPr>
          <w:u w:val="single"/>
        </w:rPr>
        <w:t>the U</w:t>
      </w:r>
      <w:r>
        <w:t xml:space="preserve">nited </w:t>
      </w:r>
      <w:r w:rsidRPr="0047283E">
        <w:rPr>
          <w:u w:val="single"/>
        </w:rPr>
        <w:t>S</w:t>
      </w:r>
      <w:r>
        <w:t xml:space="preserve">tates </w:t>
      </w:r>
      <w:r w:rsidRPr="0047283E">
        <w:rPr>
          <w:u w:val="single"/>
        </w:rPr>
        <w:t>welcomes about 3.3 immigrants</w:t>
      </w:r>
      <w:r>
        <w:t xml:space="preserve"> annually </w:t>
      </w:r>
      <w:r w:rsidRPr="0047283E">
        <w:rPr>
          <w:u w:val="single"/>
        </w:rPr>
        <w:t>for every 1,000 current residents</w:t>
      </w:r>
      <w:r>
        <w:t xml:space="preserve">, </w:t>
      </w:r>
      <w:r w:rsidRPr="0047283E">
        <w:rPr>
          <w:u w:val="single"/>
        </w:rPr>
        <w:t>which puts it 25th among developed nations in welcoming immigrants.</w:t>
      </w:r>
      <w:r>
        <w:t xml:space="preserve"> Only 10 countries of the 35 in the Organization for Economic Co-operation and Development, a group of developed nations, have lower immigration rates per capita, according to projections based on OECD data. The White House's </w:t>
      </w:r>
      <w:r w:rsidRPr="0047283E">
        <w:rPr>
          <w:u w:val="single"/>
        </w:rPr>
        <w:t>proposed cuts to immigration</w:t>
      </w:r>
      <w:r>
        <w:t xml:space="preserve">, released last month, would move the U.S. further down on the list. The Trump administration's plan to end various forms of family-based migration and a diversity visa program would put America in the 29th position, meaning that six other nations included in the OECD — Mexico, Turkey and four countries in Eastern Europe — would have lower immigration rates. </w:t>
      </w:r>
      <w:r w:rsidRPr="0047283E">
        <w:rPr>
          <w:u w:val="single"/>
        </w:rPr>
        <w:t>A more aggressive cut to legal immigration</w:t>
      </w:r>
      <w:r>
        <w:t xml:space="preserve">, introduced in the Senate by Sens. Tom Cotton (R-Ark.) and David Perdue (R-Ga.) </w:t>
      </w:r>
      <w:r w:rsidRPr="0047283E">
        <w:rPr>
          <w:u w:val="single"/>
        </w:rPr>
        <w:t>would also move America into the 29th slot.</w:t>
      </w:r>
      <w:r>
        <w:t xml:space="preserve"> (These numbers were found by comparing 14-year averages of immigration flows for OECD countries with American immigration rates, as projected by the Cato Institute, under the Trump and Cotton-Perdue plans).</w:t>
      </w:r>
    </w:p>
    <w:p w:rsidR="0064622D" w:rsidRPr="0041222A" w:rsidRDefault="0064622D" w:rsidP="0064622D"/>
    <w:p w:rsidR="0064622D" w:rsidRPr="00E31CA6" w:rsidRDefault="0064622D" w:rsidP="0064622D">
      <w:pPr>
        <w:pStyle w:val="Heading3"/>
      </w:pPr>
      <w:r w:rsidRPr="00E31CA6">
        <w:t>Vetting/Screening now</w:t>
      </w:r>
    </w:p>
    <w:p w:rsidR="0064622D" w:rsidRDefault="0064622D" w:rsidP="0064622D">
      <w:pPr>
        <w:pStyle w:val="Heading4"/>
      </w:pPr>
      <w:r>
        <w:t xml:space="preserve">Current vetting key to check terrorism – removing immigration restrictions decks  </w:t>
      </w:r>
    </w:p>
    <w:p w:rsidR="0064622D" w:rsidRPr="00D47F12" w:rsidRDefault="0064622D" w:rsidP="0064622D">
      <w:r w:rsidRPr="00D47F12">
        <w:t xml:space="preserve">David </w:t>
      </w:r>
      <w:r w:rsidRPr="002204E1">
        <w:rPr>
          <w:rStyle w:val="Style13ptBold"/>
        </w:rPr>
        <w:t>Bier</w:t>
      </w:r>
      <w:r w:rsidRPr="00D47F12">
        <w:t>, 4-22-</w:t>
      </w:r>
      <w:r w:rsidRPr="0068396A">
        <w:rPr>
          <w:rStyle w:val="Style13ptBold"/>
        </w:rPr>
        <w:t>2018</w:t>
      </w:r>
      <w:r w:rsidRPr="002204E1">
        <w:rPr>
          <w:rStyle w:val="Style13ptBold"/>
        </w:rPr>
        <w:t>,</w:t>
      </w:r>
      <w:r w:rsidRPr="00D47F12">
        <w:t xml:space="preserve"> "Vetting process for refugees, immigrants already extreme," Post and Courier, https://www.postandcourier.com/opinion/commentary/vetting-process-for-refugees-immigrants-already-extreme/article_10769d62-44cd-11e8-a771-9f3e8e262b16.html David Bier is an immigration policy analyst at the Cato Institute.</w:t>
      </w:r>
    </w:p>
    <w:p w:rsidR="0064622D" w:rsidRPr="00F601E6" w:rsidRDefault="0064622D" w:rsidP="0064622D">
      <w:r>
        <w:t xml:space="preserve">Not only have </w:t>
      </w:r>
      <w:r w:rsidRPr="00D47F12">
        <w:rPr>
          <w:rStyle w:val="StyleUnderline"/>
        </w:rPr>
        <w:t>vetting failures become less frequent,</w:t>
      </w:r>
      <w:r>
        <w:t xml:space="preserve"> they have become much less deadly. During the pre-9/11 years, 27 vetting failures resulted in deaths in the United States — 1 in 9.2 million visa vetting approvals. This compares with just one deadly failure in the post-9/11 era, a rate of one deadly approval per 379 million approvals. That exception, which allowed the 2014 admission of Pakistani national </w:t>
      </w:r>
      <w:proofErr w:type="spellStart"/>
      <w:r>
        <w:t>Tashfeen</w:t>
      </w:r>
      <w:proofErr w:type="spellEnd"/>
      <w:r>
        <w:t xml:space="preserve"> Malik, facilitated the shooting deaths of 14 innocent people in San Bernardino, California, in December 2015. It was a tragedy, but it translates to an annual chance of a U.S. resident being killed </w:t>
      </w:r>
      <w:proofErr w:type="gramStart"/>
      <w:r>
        <w:t>as a result of</w:t>
      </w:r>
      <w:proofErr w:type="gramEnd"/>
      <w:r>
        <w:t xml:space="preserve"> a vetting failure of 1 in 328 million</w:t>
      </w:r>
      <w:r w:rsidRPr="00D47F12">
        <w:rPr>
          <w:rStyle w:val="StyleUnderline"/>
        </w:rPr>
        <w:t xml:space="preserve">. Including the 9/11 attacks, vetting failures up to 9/11 resulted in the deaths of 2,986 innocent people in the United States, an annual risk of 1 in 1.5 million. The risk has been reduced 99.5 percent. What caused the decline? There aren’t fewer terrorists in the world. Nor did immigration from countries where vetting failures had previously occurred decline. The best explanation is that the government has improved the screening process. Immediately after 9/11, the government invested billions of dollars in new infrastructure, training, procedures, </w:t>
      </w:r>
      <w:proofErr w:type="gramStart"/>
      <w:r w:rsidRPr="00D47F12">
        <w:rPr>
          <w:rStyle w:val="StyleUnderline"/>
        </w:rPr>
        <w:t>databases</w:t>
      </w:r>
      <w:proofErr w:type="gramEnd"/>
      <w:r w:rsidRPr="00D47F12">
        <w:rPr>
          <w:rStyle w:val="StyleUnderline"/>
        </w:rPr>
        <w:t xml:space="preserve"> and surveillance. And each time failures have occurred since, the government has further tightened procedures. The data also show that the president’s travel ban is misguided. </w:t>
      </w:r>
      <w:r>
        <w:t xml:space="preserve">The 65 vetting failures over the past three decades came from 20 different countries — only one of which made the president’s travel ban (Somalia). The precipitous decline in vetting failures after 9/11 proves the government can keep Americans safe without banning certain nationalities or categories of immigrants. </w:t>
      </w:r>
    </w:p>
    <w:p w:rsidR="0064622D" w:rsidRDefault="0064622D" w:rsidP="0064622D">
      <w:pPr>
        <w:pStyle w:val="Heading4"/>
      </w:pPr>
      <w:r>
        <w:t>Even without trump’s extra vetting measures, vetting solved – loosening restrictions risks terrorism</w:t>
      </w:r>
    </w:p>
    <w:p w:rsidR="0064622D" w:rsidRPr="00813792" w:rsidRDefault="0064622D" w:rsidP="0064622D">
      <w:pPr>
        <w:rPr>
          <w:sz w:val="16"/>
        </w:rPr>
      </w:pPr>
      <w:r w:rsidRPr="00813792">
        <w:rPr>
          <w:sz w:val="16"/>
        </w:rPr>
        <w:t xml:space="preserve">Natasha </w:t>
      </w:r>
      <w:r w:rsidRPr="0068396A">
        <w:rPr>
          <w:rStyle w:val="Style13ptBold"/>
        </w:rPr>
        <w:t>Noman</w:t>
      </w:r>
      <w:r w:rsidRPr="00813792">
        <w:rPr>
          <w:rStyle w:val="StyleUnderline"/>
        </w:rPr>
        <w:t>,</w:t>
      </w:r>
      <w:r w:rsidRPr="00813792">
        <w:rPr>
          <w:sz w:val="16"/>
        </w:rPr>
        <w:t xml:space="preserve"> 1-30-</w:t>
      </w:r>
      <w:r w:rsidRPr="0068396A">
        <w:rPr>
          <w:rStyle w:val="Style13ptBold"/>
        </w:rPr>
        <w:t>2017</w:t>
      </w:r>
      <w:r w:rsidRPr="00813792">
        <w:rPr>
          <w:sz w:val="16"/>
        </w:rPr>
        <w:t xml:space="preserve">, "What does vetting mean? Here's what the US process for screening immigrants and refugees looks like," No Publication, </w:t>
      </w:r>
      <w:hyperlink r:id="rId28" w:anchor=".4Pr2224S2" w:history="1">
        <w:r w:rsidRPr="00813792">
          <w:rPr>
            <w:rStyle w:val="Hyperlink"/>
            <w:sz w:val="16"/>
          </w:rPr>
          <w:t>https://mic.com/articles/167047/what-does-vetting-mean-heres-what-the-us-process-for-screening-immigrants-and-refugees-looks-like#.4Pr2224S2</w:t>
        </w:r>
      </w:hyperlink>
      <w:r w:rsidRPr="00813792">
        <w:rPr>
          <w:sz w:val="16"/>
        </w:rPr>
        <w:t xml:space="preserve">, Natasha is a Presenter and Staff Writer for Mic, </w:t>
      </w:r>
      <w:proofErr w:type="spellStart"/>
      <w:r w:rsidRPr="00813792">
        <w:rPr>
          <w:sz w:val="16"/>
        </w:rPr>
        <w:t>focussing</w:t>
      </w:r>
      <w:proofErr w:type="spellEnd"/>
      <w:r w:rsidRPr="00813792">
        <w:rPr>
          <w:sz w:val="16"/>
        </w:rPr>
        <w:t xml:space="preserve"> on global affairs — she has covered both the Muslim world and feminist issues extensively. Natasha has done foreign coverage for Mic, reporting (both print and video) from Paris immediately after the coordinated attacks in </w:t>
      </w:r>
      <w:proofErr w:type="gramStart"/>
      <w:r w:rsidRPr="00813792">
        <w:rPr>
          <w:sz w:val="16"/>
        </w:rPr>
        <w:t>November 2015, and</w:t>
      </w:r>
      <w:proofErr w:type="gramEnd"/>
      <w:r w:rsidRPr="00813792">
        <w:rPr>
          <w:sz w:val="16"/>
        </w:rPr>
        <w:t xml:space="preserve"> is a joint host for the outlet's daily video show, Mic Check. Other on-camera work includes video op-eds and punditry for Mic's joint series with Spotify on issues in the 2016 American elections. Before Mic, Natasha reported on regional affairs in Pakistan. She has written and performed an acclaimed, one-woman comedy, Noman's Land, about her time working in Pakistan, which was accepted into the 2015 Edinburgh Fringe Festival.</w:t>
      </w:r>
    </w:p>
    <w:p w:rsidR="0064622D" w:rsidRPr="00813792" w:rsidRDefault="0064622D" w:rsidP="0064622D">
      <w:pPr>
        <w:rPr>
          <w:rStyle w:val="StyleUnderline"/>
        </w:rPr>
      </w:pPr>
      <w:r w:rsidRPr="00813792">
        <w:rPr>
          <w:sz w:val="16"/>
        </w:rPr>
        <w:t xml:space="preserve">An archived White House webpage under President Barack Obama's presidency provides an infographic of what the refugee screening process included. </w:t>
      </w:r>
      <w:r w:rsidRPr="00813792">
        <w:rPr>
          <w:rStyle w:val="StyleUnderline"/>
        </w:rPr>
        <w:t xml:space="preserve">There are nine hoops to jump through, all of which include </w:t>
      </w:r>
      <w:proofErr w:type="gramStart"/>
      <w:r w:rsidRPr="00813792">
        <w:rPr>
          <w:rStyle w:val="StyleUnderline"/>
        </w:rPr>
        <w:t>a number of</w:t>
      </w:r>
      <w:proofErr w:type="gramEnd"/>
      <w:r w:rsidRPr="00813792">
        <w:rPr>
          <w:rStyle w:val="StyleUnderline"/>
        </w:rPr>
        <w:t xml:space="preserve"> steps before being eligible to continue with the process. In total, there's a minimum of around 40 steps.</w:t>
      </w:r>
      <w:r w:rsidRPr="00813792">
        <w:rPr>
          <w:sz w:val="16"/>
        </w:rPr>
        <w:t xml:space="preserve"> These steps include collecting biometric data and screening by various agencies: </w:t>
      </w:r>
      <w:proofErr w:type="gramStart"/>
      <w:r w:rsidRPr="00813792">
        <w:rPr>
          <w:sz w:val="16"/>
        </w:rPr>
        <w:t>the</w:t>
      </w:r>
      <w:proofErr w:type="gramEnd"/>
      <w:r w:rsidRPr="00813792">
        <w:rPr>
          <w:sz w:val="16"/>
        </w:rPr>
        <w:t xml:space="preserve"> National Counterterrorism Center/intelligence community, FBI, Department of Homeland Security, State Department and, in some cases the Citizenship and Immigration Services' Fraud Detection and National Security Directorate. T</w:t>
      </w:r>
      <w:r w:rsidRPr="00813792">
        <w:rPr>
          <w:rStyle w:val="StyleUnderline"/>
        </w:rPr>
        <w:t>his screening involves a series of interviews by different agencies. Any time new information is gathered — e.g. a different spelling of a name on an official document — the security check with these agencies resets and begins again. There is also medical screening, to name just a few of the necessary steps in the refugee screening process.</w:t>
      </w:r>
      <w:r w:rsidRPr="00813792">
        <w:rPr>
          <w:sz w:val="16"/>
        </w:rPr>
        <w:t xml:space="preserve"> As for migrants, they can legally reside in America for </w:t>
      </w:r>
      <w:proofErr w:type="gramStart"/>
      <w:r w:rsidRPr="00813792">
        <w:rPr>
          <w:sz w:val="16"/>
        </w:rPr>
        <w:t>a number of</w:t>
      </w:r>
      <w:proofErr w:type="gramEnd"/>
      <w:r w:rsidRPr="00813792">
        <w:rPr>
          <w:sz w:val="16"/>
        </w:rPr>
        <w:t xml:space="preserve"> reasons — from work visas to green cards. </w:t>
      </w:r>
      <w:r w:rsidRPr="00813792">
        <w:rPr>
          <w:rStyle w:val="StyleUnderline"/>
        </w:rPr>
        <w:t xml:space="preserve">There are </w:t>
      </w:r>
      <w:hyperlink r:id="rId29" w:history="1">
        <w:r w:rsidRPr="00813792">
          <w:rPr>
            <w:rStyle w:val="StyleUnderline"/>
          </w:rPr>
          <w:t xml:space="preserve">different kinds of green cards </w:t>
        </w:r>
      </w:hyperlink>
      <w:r w:rsidRPr="00813792">
        <w:rPr>
          <w:rStyle w:val="StyleUnderline"/>
        </w:rPr>
        <w:t xml:space="preserve">available, but each involve exhaustive screening. </w:t>
      </w:r>
      <w:r w:rsidRPr="00813792">
        <w:rPr>
          <w:sz w:val="16"/>
        </w:rPr>
        <w:t>These steps can range from</w:t>
      </w:r>
      <w:hyperlink r:id="rId30" w:history="1">
        <w:r w:rsidRPr="00813792">
          <w:rPr>
            <w:rStyle w:val="Hyperlink"/>
            <w:sz w:val="16"/>
          </w:rPr>
          <w:t xml:space="preserve"> finger printing </w:t>
        </w:r>
      </w:hyperlink>
      <w:r w:rsidRPr="00813792">
        <w:rPr>
          <w:sz w:val="16"/>
        </w:rPr>
        <w:t xml:space="preserve">to interviews with government officials to </w:t>
      </w:r>
      <w:hyperlink r:id="rId31" w:history="1">
        <w:r w:rsidRPr="00813792">
          <w:rPr>
            <w:rStyle w:val="Hyperlink"/>
            <w:sz w:val="16"/>
          </w:rPr>
          <w:t>medical exams</w:t>
        </w:r>
      </w:hyperlink>
      <w:r w:rsidRPr="00813792">
        <w:rPr>
          <w:sz w:val="16"/>
        </w:rPr>
        <w:t xml:space="preserve"> to being sponsored by an American citizen. </w:t>
      </w:r>
      <w:r w:rsidRPr="00813792">
        <w:rPr>
          <w:rStyle w:val="StyleUnderline"/>
        </w:rPr>
        <w:t xml:space="preserve">Subsequently, the chances of a terrorist or someone affiliated with a terrorist organization slipping through the screening process were already near-impossible — before Trump instituted his ban. </w:t>
      </w:r>
    </w:p>
    <w:p w:rsidR="0064622D" w:rsidRDefault="0064622D" w:rsidP="0064622D">
      <w:pPr>
        <w:pStyle w:val="Heading4"/>
      </w:pPr>
      <w:r w:rsidRPr="00E3561E">
        <w:t xml:space="preserve">Extreme immigrant </w:t>
      </w:r>
      <w:r>
        <w:t>vetting now – key to keep out terrorist</w:t>
      </w:r>
    </w:p>
    <w:p w:rsidR="0064622D" w:rsidRPr="0068396A" w:rsidRDefault="0064622D" w:rsidP="0064622D">
      <w:pPr>
        <w:rPr>
          <w:b/>
          <w:sz w:val="26"/>
        </w:rPr>
      </w:pPr>
      <w:r w:rsidRPr="00E31CA6">
        <w:rPr>
          <w:rStyle w:val="Style13ptBold"/>
        </w:rPr>
        <w:t>Siskin</w:t>
      </w:r>
      <w:r>
        <w:rPr>
          <w:rStyle w:val="Style13ptBold"/>
        </w:rPr>
        <w:t xml:space="preserve"> et.al</w:t>
      </w:r>
      <w:r w:rsidRPr="00E31CA6">
        <w:rPr>
          <w:rStyle w:val="Style13ptBold"/>
        </w:rPr>
        <w:t>,</w:t>
      </w:r>
      <w:r>
        <w:rPr>
          <w:rStyle w:val="Style13ptBold"/>
        </w:rPr>
        <w:t xml:space="preserve"> Specialist in Immigration Policy, 2016 </w:t>
      </w:r>
      <w:r>
        <w:t xml:space="preserve">(Alison, Bart Elias, </w:t>
      </w:r>
      <w:r w:rsidRPr="00E31CA6">
        <w:t xml:space="preserve">Specialist in Aviation Policy, </w:t>
      </w:r>
      <w:r>
        <w:t xml:space="preserve">Jerome </w:t>
      </w:r>
      <w:proofErr w:type="spellStart"/>
      <w:r>
        <w:t>Bjelopera</w:t>
      </w:r>
      <w:proofErr w:type="spellEnd"/>
      <w:r>
        <w:t xml:space="preserve">, </w:t>
      </w:r>
      <w:r w:rsidRPr="00E31CA6">
        <w:t>Specialist in Organized Crime and Terrorism,</w:t>
      </w:r>
      <w:r>
        <w:t xml:space="preserve"> Congressional Research Service</w:t>
      </w:r>
      <w:r w:rsidRPr="00E31CA6">
        <w:t xml:space="preserve">, </w:t>
      </w:r>
      <w:r>
        <w:t>“</w:t>
      </w:r>
      <w:r w:rsidRPr="00E31CA6">
        <w:t>The Terrorist Screening Database and Preventing Terrorist Travel</w:t>
      </w:r>
      <w:r>
        <w:t xml:space="preserve">,” November </w:t>
      </w:r>
      <w:proofErr w:type="gramStart"/>
      <w:r>
        <w:t>7</w:t>
      </w:r>
      <w:proofErr w:type="gramEnd"/>
      <w:r>
        <w:t xml:space="preserve"> 2016,</w:t>
      </w:r>
      <w:r w:rsidRPr="00E31CA6">
        <w:t xml:space="preserve"> https://fas.org/sgp/crs/terror/R44678.pdf</w:t>
      </w:r>
      <w:r>
        <w:t>)</w:t>
      </w:r>
    </w:p>
    <w:p w:rsidR="0064622D" w:rsidRPr="005D15F0" w:rsidRDefault="0064622D" w:rsidP="0064622D">
      <w:pPr>
        <w:pStyle w:val="ListParagraph"/>
        <w:rPr>
          <w:rFonts w:ascii="Times" w:hAnsi="Times" w:cs="Times New Roman"/>
        </w:rPr>
      </w:pPr>
      <w:r w:rsidRPr="005D15F0">
        <w:rPr>
          <w:rStyle w:val="StyleUnderline"/>
          <w:sz w:val="36"/>
          <w:szCs w:val="36"/>
        </w:rPr>
        <w:t>The TSDB lies at the heart of federal efforts to identify and share information among U.S. law enforcement about identified people who may pose terrorism-related threats to the United States.</w:t>
      </w:r>
      <w:r w:rsidRPr="005D15F0">
        <w:rPr>
          <w:rFonts w:ascii="Times New Roman" w:hAnsi="Times New Roman"/>
        </w:rPr>
        <w:t xml:space="preserve"> It is managed by the Terrorist Screening Center (TSC), a multi-agency organization created by presidential directive in 2003 and administered by the Federal Bureau of Investigation (FBI). The TSDB </w:t>
      </w:r>
      <w:r w:rsidRPr="005D15F0">
        <w:rPr>
          <w:rStyle w:val="StyleUnderline"/>
          <w:sz w:val="36"/>
          <w:szCs w:val="36"/>
        </w:rPr>
        <w:t>includes biographic identifiers for those known either to have or be suspected of having ties to terrorism.</w:t>
      </w:r>
      <w:r w:rsidRPr="005D15F0">
        <w:rPr>
          <w:rFonts w:ascii="Times New Roman" w:hAnsi="Times New Roman"/>
        </w:rPr>
        <w:t xml:space="preserve"> In some </w:t>
      </w:r>
      <w:proofErr w:type="gramStart"/>
      <w:r w:rsidRPr="005D15F0">
        <w:rPr>
          <w:rFonts w:ascii="Times New Roman" w:hAnsi="Times New Roman"/>
        </w:rPr>
        <w:t>instances</w:t>
      </w:r>
      <w:proofErr w:type="gramEnd"/>
      <w:r w:rsidRPr="005D15F0">
        <w:rPr>
          <w:rFonts w:ascii="Times New Roman" w:hAnsi="Times New Roman"/>
        </w:rPr>
        <w:t xml:space="preserve"> </w:t>
      </w:r>
      <w:r w:rsidRPr="005D15F0">
        <w:rPr>
          <w:rStyle w:val="StyleUnderline"/>
          <w:sz w:val="36"/>
          <w:szCs w:val="36"/>
        </w:rPr>
        <w:t>it also includes biometric information on such people.</w:t>
      </w:r>
      <w:r w:rsidRPr="005D15F0">
        <w:rPr>
          <w:rFonts w:ascii="Times New Roman" w:hAnsi="Times New Roman"/>
        </w:rPr>
        <w:t xml:space="preserve"> It stores hundreds of thousands of unique identities. Portions of the TSDB are exported to </w:t>
      </w:r>
      <w:r w:rsidRPr="005D15F0">
        <w:rPr>
          <w:rStyle w:val="StyleUnderline"/>
          <w:sz w:val="36"/>
          <w:szCs w:val="36"/>
        </w:rPr>
        <w:t>data systems</w:t>
      </w:r>
      <w:r w:rsidRPr="005D15F0">
        <w:rPr>
          <w:rFonts w:ascii="Times New Roman" w:hAnsi="Times New Roman"/>
        </w:rPr>
        <w:t xml:space="preserve"> in federal agencies that </w:t>
      </w:r>
      <w:r w:rsidRPr="005D15F0">
        <w:rPr>
          <w:rStyle w:val="StyleUnderline"/>
          <w:sz w:val="36"/>
          <w:szCs w:val="36"/>
        </w:rPr>
        <w:t xml:space="preserve">perform screening activities such as background checks, reviewing the records of passport and visa applicants, official encounters with travelers at U.S. border crossings, and air passenger screening. The efforts that surround the federal </w:t>
      </w:r>
      <w:proofErr w:type="spellStart"/>
      <w:r w:rsidRPr="005D15F0">
        <w:rPr>
          <w:rStyle w:val="StyleUnderline"/>
          <w:sz w:val="36"/>
          <w:szCs w:val="36"/>
        </w:rPr>
        <w:t>watchlisting</w:t>
      </w:r>
      <w:proofErr w:type="spellEnd"/>
      <w:r w:rsidRPr="005D15F0">
        <w:rPr>
          <w:rStyle w:val="StyleUnderline"/>
          <w:sz w:val="36"/>
          <w:szCs w:val="36"/>
        </w:rPr>
        <w:t xml:space="preserve"> regimen can be divided into three broad processes centered on the TSDB: Nomination, which involves the identification of known or suspected terrorists via intelligence collection or law enforcement investigations. The</w:t>
      </w:r>
      <w:r w:rsidRPr="005D15F0">
        <w:rPr>
          <w:rFonts w:ascii="Times New Roman" w:hAnsi="Times New Roman" w:cs="Times New Roman"/>
        </w:rPr>
        <w:t xml:space="preserve"> </w:t>
      </w:r>
      <w:r w:rsidRPr="005D15F0">
        <w:rPr>
          <w:rStyle w:val="StyleUnderline"/>
          <w:sz w:val="36"/>
          <w:szCs w:val="36"/>
        </w:rPr>
        <w:t>U.S. government has a formal watchlist nomination process. Verification of identities for the TSDB and export of data to screening systems</w:t>
      </w:r>
      <w:r w:rsidRPr="005D15F0">
        <w:rPr>
          <w:rFonts w:ascii="Times New Roman" w:hAnsi="Times New Roman"/>
        </w:rPr>
        <w:t xml:space="preserve">, which involves managing records in the TSDB, as well as the compiling and export of special TSDB subsets for various intelligence or law enforcement end users (screeners). </w:t>
      </w:r>
      <w:r w:rsidRPr="005D15F0">
        <w:rPr>
          <w:rStyle w:val="StyleUnderline"/>
          <w:sz w:val="36"/>
          <w:szCs w:val="36"/>
        </w:rPr>
        <w:t xml:space="preserve">Screening, which involves end users—screeners—checking individuals or identities they encounter against information from the TSDB that is exported to screening databases. These databases include the </w:t>
      </w:r>
      <w:proofErr w:type="gramStart"/>
      <w:r w:rsidRPr="005D15F0">
        <w:rPr>
          <w:rStyle w:val="StyleUnderline"/>
          <w:sz w:val="36"/>
          <w:szCs w:val="36"/>
        </w:rPr>
        <w:t>No Fly</w:t>
      </w:r>
      <w:proofErr w:type="gramEnd"/>
      <w:r w:rsidRPr="005D15F0">
        <w:rPr>
          <w:rStyle w:val="StyleUnderline"/>
          <w:sz w:val="36"/>
          <w:szCs w:val="36"/>
        </w:rPr>
        <w:t xml:space="preserve"> List and the Selectee and Expanded Selectee lists for airline passenger screening; the Department of State’s Consular Lookout and Support System (CLASS); the FBI’s National Crime Information Center (NCIC); the TECS (not an acronym) system for border and port of entry screening; and the military base access and screening system.</w:t>
      </w:r>
      <w:r w:rsidRPr="005D15F0">
        <w:rPr>
          <w:rFonts w:ascii="Times New Roman" w:hAnsi="Times New Roman"/>
        </w:rPr>
        <w:t xml:space="preserve"> (In FY2011, there were “more than 1.2 billion queries against [the TSDB].”) The screening and vetting processes can yield more information on </w:t>
      </w:r>
      <w:proofErr w:type="gramStart"/>
      <w:r w:rsidRPr="005D15F0">
        <w:rPr>
          <w:rFonts w:ascii="Times New Roman" w:hAnsi="Times New Roman"/>
        </w:rPr>
        <w:t>particular subjects</w:t>
      </w:r>
      <w:proofErr w:type="gramEnd"/>
      <w:r w:rsidRPr="005D15F0">
        <w:rPr>
          <w:rFonts w:ascii="Times New Roman" w:hAnsi="Times New Roman"/>
        </w:rPr>
        <w:t xml:space="preserve"> that may be fed back into the TSDB. </w:t>
      </w:r>
      <w:r w:rsidRPr="005D15F0">
        <w:rPr>
          <w:rFonts w:ascii="Exchange" w:eastAsia="Times New Roman" w:hAnsi="Exchange" w:cs="Times New Roman"/>
          <w:color w:val="333333"/>
          <w:sz w:val="26"/>
          <w:szCs w:val="26"/>
        </w:rPr>
        <w:t>If the U.S. loosened visa restrictions or expanded the sanctuary-city concept to the national level, particularly with no similar moves from any of the world’s other rich nations, we’d see the largest mass movement in human history. It would be an epic economic and environmental catastrophe. And yet in the current political climate, it’s hard to find anyone outside the Trump wing of the Republican Party willing to articulate the need for enforcement.</w:t>
      </w:r>
    </w:p>
    <w:p w:rsidR="0064622D" w:rsidRPr="00091862" w:rsidRDefault="0064622D" w:rsidP="0064622D">
      <w:pPr>
        <w:pStyle w:val="Heading3"/>
      </w:pPr>
      <w:r>
        <w:t xml:space="preserve">Visa </w:t>
      </w:r>
      <w:proofErr w:type="spellStart"/>
      <w:r>
        <w:t>Scrunity</w:t>
      </w:r>
      <w:proofErr w:type="spellEnd"/>
      <w:r>
        <w:t xml:space="preserve"> </w:t>
      </w:r>
    </w:p>
    <w:p w:rsidR="0064622D" w:rsidRDefault="0064622D" w:rsidP="0064622D">
      <w:pPr>
        <w:pStyle w:val="Heading4"/>
      </w:pPr>
      <w:r>
        <w:t xml:space="preserve">Department of State increasing scrutiny on visa applications now – key to prevent future terrorist threats </w:t>
      </w:r>
    </w:p>
    <w:p w:rsidR="0064622D" w:rsidRDefault="0064622D" w:rsidP="0064622D">
      <w:pPr>
        <w:rPr>
          <w:rStyle w:val="Style13ptBold"/>
        </w:rPr>
      </w:pPr>
      <w:r>
        <w:rPr>
          <w:rStyle w:val="Style13ptBold"/>
        </w:rPr>
        <w:t>Cadman</w:t>
      </w:r>
      <w:r w:rsidRPr="0045057B">
        <w:t>, Fellow at the Center for Immigration Studies,</w:t>
      </w:r>
      <w:r>
        <w:rPr>
          <w:rStyle w:val="Style13ptBold"/>
        </w:rPr>
        <w:t xml:space="preserve"> 2018</w:t>
      </w:r>
    </w:p>
    <w:p w:rsidR="0064622D" w:rsidRPr="0045057B" w:rsidRDefault="0064622D" w:rsidP="0064622D">
      <w:r w:rsidRPr="0045057B">
        <w:t xml:space="preserve">(Dan, “'Extreme Vetting' and Social Media Inquiries,” Center for Immigration Studies, April 3 2018, </w:t>
      </w:r>
      <w:hyperlink r:id="rId32" w:history="1">
        <w:r w:rsidRPr="0045057B">
          <w:rPr>
            <w:rStyle w:val="Hyperlink"/>
          </w:rPr>
          <w:t>https://cis.org/Cadman/Extreme-Vetting-and-Social-Media-Inquiries</w:t>
        </w:r>
      </w:hyperlink>
      <w:r w:rsidRPr="0045057B">
        <w:t>, accessed 7/12/18, AH @ DDI)</w:t>
      </w:r>
    </w:p>
    <w:p w:rsidR="0064622D" w:rsidRDefault="0064622D" w:rsidP="0064622D">
      <w:pPr>
        <w:rPr>
          <w:rStyle w:val="StyleUnderline"/>
          <w:highlight w:val="cyan"/>
        </w:rPr>
      </w:pPr>
      <w:r w:rsidRPr="00E32580">
        <w:rPr>
          <w:rStyle w:val="StyleUnderline"/>
          <w:highlight w:val="cyan"/>
        </w:rPr>
        <w:t>The Department of State</w:t>
      </w:r>
      <w:r w:rsidRPr="00E32580">
        <w:rPr>
          <w:rStyle w:val="StyleUnderline"/>
        </w:rPr>
        <w:t>'s Bureau of Consular Affairs</w:t>
      </w:r>
      <w:r w:rsidRPr="00E32580">
        <w:rPr>
          <w:sz w:val="16"/>
        </w:rPr>
        <w:t xml:space="preserve"> (DOS CA) </w:t>
      </w:r>
      <w:r w:rsidRPr="00E32580">
        <w:rPr>
          <w:rStyle w:val="StyleUnderline"/>
          <w:highlight w:val="cyan"/>
        </w:rPr>
        <w:t>has</w:t>
      </w:r>
      <w:r w:rsidRPr="00E32580">
        <w:rPr>
          <w:rStyle w:val="StyleUnderline"/>
        </w:rPr>
        <w:t xml:space="preserve"> finally </w:t>
      </w:r>
      <w:r w:rsidRPr="00E32580">
        <w:rPr>
          <w:rStyle w:val="StyleUnderline"/>
          <w:highlight w:val="cyan"/>
        </w:rPr>
        <w:t>made good on its commitment to start delving into</w:t>
      </w:r>
      <w:r w:rsidRPr="00E32580">
        <w:rPr>
          <w:sz w:val="16"/>
        </w:rPr>
        <w:t xml:space="preserve"> the murky online world of </w:t>
      </w:r>
      <w:r w:rsidRPr="00E32580">
        <w:rPr>
          <w:rStyle w:val="StyleUnderline"/>
          <w:highlight w:val="cyan"/>
        </w:rPr>
        <w:t>social media</w:t>
      </w:r>
      <w:r w:rsidRPr="00E32580">
        <w:rPr>
          <w:rStyle w:val="StyleUnderline"/>
        </w:rPr>
        <w:t xml:space="preserve"> applications </w:t>
      </w:r>
      <w:r w:rsidRPr="00E32580">
        <w:rPr>
          <w:rStyle w:val="StyleUnderline"/>
          <w:highlight w:val="cyan"/>
        </w:rPr>
        <w:t>as a part of the vetting process for</w:t>
      </w:r>
      <w:r w:rsidRPr="00E32580">
        <w:rPr>
          <w:rStyle w:val="StyleUnderline"/>
        </w:rPr>
        <w:t xml:space="preserve"> individuals seeking </w:t>
      </w:r>
      <w:r w:rsidRPr="00E32580">
        <w:rPr>
          <w:rStyle w:val="StyleUnderline"/>
          <w:highlight w:val="cyan"/>
        </w:rPr>
        <w:t>visas</w:t>
      </w:r>
      <w:r w:rsidRPr="00E32580">
        <w:rPr>
          <w:sz w:val="16"/>
        </w:rPr>
        <w:t xml:space="preserve"> to come to the United States. The required notice was published in the Federal Register (FR) last week and within a heartbeat the media and self-appointed guardians of the nation's well-being were all over it. For instance, a Reuters journalist just couldn't help pointing out that the FR notice indicated a scope of action that appeared to be broader than DOS officials had initially suggested: Perhaps in the fullness of time the folks at CA realized that</w:t>
      </w:r>
      <w:r w:rsidRPr="00E32580">
        <w:rPr>
          <w:rStyle w:val="StyleUnderline"/>
        </w:rPr>
        <w:t xml:space="preserve"> </w:t>
      </w:r>
      <w:r w:rsidRPr="00E32580">
        <w:rPr>
          <w:rStyle w:val="StyleUnderline"/>
          <w:highlight w:val="cyan"/>
        </w:rPr>
        <w:t>there wasn't any way to know who warranted "additional scrutiny in connection with terrorism</w:t>
      </w:r>
      <w:r w:rsidRPr="00E32580">
        <w:rPr>
          <w:rStyle w:val="StyleUnderline"/>
        </w:rPr>
        <w:t xml:space="preserve"> or other national security-related visa ineligibilities" without delving into their social media profiles and statements</w:t>
      </w:r>
      <w:r w:rsidRPr="00E32580">
        <w:rPr>
          <w:sz w:val="16"/>
        </w:rPr>
        <w:t xml:space="preserve">. </w:t>
      </w:r>
      <w:r w:rsidRPr="00E32580">
        <w:rPr>
          <w:rStyle w:val="StyleUnderline"/>
        </w:rPr>
        <w:t>That certainly seems to have been the case with some of the more horrific and notable acts of terrorism to hit our shores in recent years</w:t>
      </w:r>
      <w:r w:rsidRPr="00E32580">
        <w:rPr>
          <w:sz w:val="16"/>
        </w:rPr>
        <w:t xml:space="preserve">, such as the woman who entered on a fiancée visa and went on with her later-husband to kill so many people in San Bernardino, Calif., in 2015 (see here, here, and here). It seems to me that </w:t>
      </w:r>
      <w:r w:rsidRPr="00E32580">
        <w:rPr>
          <w:rStyle w:val="StyleUnderline"/>
        </w:rPr>
        <w:t xml:space="preserve">not checking everyone out would be by far the greater sin, one approaching the level of misfeasance, given </w:t>
      </w:r>
      <w:proofErr w:type="gramStart"/>
      <w:r w:rsidRPr="00E32580">
        <w:rPr>
          <w:rStyle w:val="StyleUnderline"/>
        </w:rPr>
        <w:t>past history</w:t>
      </w:r>
      <w:proofErr w:type="gramEnd"/>
      <w:r w:rsidRPr="00E32580">
        <w:rPr>
          <w:sz w:val="16"/>
        </w:rPr>
        <w:t xml:space="preserve"> — and I believe this to be true even knowing that some people will alter or delete messages and profiles in light of this new vetting check. After all, how stupid are you if you fail to learn from history? We have an entire new global regimen at airports that was derived solely from the events of September 11, 2001, because we were determined not to let the lessons of that day go unheard. </w:t>
      </w:r>
      <w:r w:rsidRPr="00E32580">
        <w:rPr>
          <w:rStyle w:val="StyleUnderline"/>
        </w:rPr>
        <w:t xml:space="preserve">It is often inconvenient, but is there anyone out there who doesn't think </w:t>
      </w:r>
      <w:r w:rsidRPr="00E32580">
        <w:rPr>
          <w:rStyle w:val="StyleUnderline"/>
          <w:highlight w:val="cyan"/>
        </w:rPr>
        <w:t>it has saved many lives all over the world in the past decade-and-a-half</w:t>
      </w:r>
      <w:r w:rsidRPr="00E32580">
        <w:rPr>
          <w:rStyle w:val="StyleUnderline"/>
        </w:rPr>
        <w:t>?</w:t>
      </w:r>
      <w:r w:rsidRPr="00E32580">
        <w:rPr>
          <w:sz w:val="16"/>
        </w:rPr>
        <w:t xml:space="preserve"> But then, this is part of the "gotcha either way" mentality of many journalists these days, because you can bet sure as the sun will rise that </w:t>
      </w:r>
      <w:r w:rsidRPr="00E32580">
        <w:rPr>
          <w:rStyle w:val="StyleUnderline"/>
          <w:highlight w:val="cyan"/>
        </w:rPr>
        <w:t>if another terrorist managed to come to our shores and wreak</w:t>
      </w:r>
      <w:r w:rsidRPr="00E32580">
        <w:rPr>
          <w:rStyle w:val="StyleUnderline"/>
        </w:rPr>
        <w:t xml:space="preserve"> death and </w:t>
      </w:r>
      <w:r w:rsidRPr="00E32580">
        <w:rPr>
          <w:rStyle w:val="StyleUnderline"/>
          <w:highlight w:val="cyan"/>
        </w:rPr>
        <w:t>havoc, and it was revealed afterward that he (or she) had exhibited extremist views online</w:t>
      </w:r>
      <w:r w:rsidRPr="00E32580">
        <w:rPr>
          <w:rStyle w:val="StyleUnderline"/>
        </w:rPr>
        <w:t xml:space="preserve">, </w:t>
      </w:r>
      <w:r w:rsidRPr="00E32580">
        <w:rPr>
          <w:rStyle w:val="StyleUnderline"/>
          <w:highlight w:val="cyan"/>
        </w:rPr>
        <w:t>the press</w:t>
      </w:r>
      <w:r w:rsidRPr="00E32580">
        <w:rPr>
          <w:rStyle w:val="StyleUnderline"/>
        </w:rPr>
        <w:t xml:space="preserve">, certainly including Reuters, </w:t>
      </w:r>
      <w:r w:rsidRPr="00E32580">
        <w:rPr>
          <w:rStyle w:val="StyleUnderline"/>
          <w:highlight w:val="cyan"/>
        </w:rPr>
        <w:t>would be merciless.</w:t>
      </w:r>
    </w:p>
    <w:p w:rsidR="0064622D" w:rsidRDefault="0064622D" w:rsidP="0064622D">
      <w:pPr>
        <w:pStyle w:val="Heading3"/>
      </w:pPr>
      <w:r>
        <w:t>Security Checks (Asylees and Refugees)</w:t>
      </w:r>
    </w:p>
    <w:p w:rsidR="0064622D" w:rsidRPr="003579CE" w:rsidRDefault="0064622D" w:rsidP="0064622D">
      <w:pPr>
        <w:pStyle w:val="Heading4"/>
      </w:pPr>
      <w:r>
        <w:t xml:space="preserve">Extensive security checks on asylees and refugees have stopped terrorism </w:t>
      </w:r>
    </w:p>
    <w:p w:rsidR="0064622D" w:rsidRPr="00773BD6" w:rsidRDefault="0064622D" w:rsidP="0064622D">
      <w:pPr>
        <w:rPr>
          <w:b/>
          <w:sz w:val="26"/>
        </w:rPr>
      </w:pPr>
      <w:proofErr w:type="spellStart"/>
      <w:r>
        <w:rPr>
          <w:rStyle w:val="Style13ptBold"/>
        </w:rPr>
        <w:t>Micinski</w:t>
      </w:r>
      <w:proofErr w:type="spellEnd"/>
      <w:r>
        <w:rPr>
          <w:rStyle w:val="Style13ptBold"/>
        </w:rPr>
        <w:t xml:space="preserve">, </w:t>
      </w:r>
      <w:r w:rsidRPr="00580CBE">
        <w:t>Research and Editorial Associate at the Ralph Bunche Institute for International Studies</w:t>
      </w:r>
      <w:r>
        <w:t xml:space="preserve">, </w:t>
      </w:r>
      <w:r w:rsidRPr="00580CBE">
        <w:rPr>
          <w:rStyle w:val="Style13ptBold"/>
        </w:rPr>
        <w:t>2018</w:t>
      </w:r>
      <w:r>
        <w:rPr>
          <w:rStyle w:val="Style13ptBold"/>
        </w:rPr>
        <w:t xml:space="preserve"> </w:t>
      </w:r>
      <w:r>
        <w:t xml:space="preserve">(Nicholas R., “Are You A Terrorist? Comparing Security Screening for Iraqi Asylum Seekers in the United States and Sweden,” International Migration, </w:t>
      </w:r>
      <w:hyperlink r:id="rId33" w:history="1">
        <w:r w:rsidRPr="00CA5806">
          <w:rPr>
            <w:rStyle w:val="Hyperlink"/>
          </w:rPr>
          <w:t>https://onlinelibrary.wiley.com/doi/abs/10.1111/imig.12448</w:t>
        </w:r>
      </w:hyperlink>
      <w:r>
        <w:t>, accessed 7.12.18, AH @ DDI)</w:t>
      </w:r>
    </w:p>
    <w:p w:rsidR="0064622D" w:rsidRDefault="0064622D" w:rsidP="0064622D">
      <w:pPr>
        <w:rPr>
          <w:rStyle w:val="StyleUnderline"/>
        </w:rPr>
      </w:pPr>
      <w:r w:rsidRPr="003579CE">
        <w:rPr>
          <w:sz w:val="16"/>
        </w:rPr>
        <w:t xml:space="preserve">From 2003-2013, Iraqi applicants went through multiple layers of screening before being admitted to the US, including, in some cases, up to seven security checks. </w:t>
      </w:r>
      <w:r w:rsidRPr="003579CE">
        <w:rPr>
          <w:rStyle w:val="StyleUnderline"/>
          <w:highlight w:val="cyan"/>
        </w:rPr>
        <w:t>To be considered for resettlement, an applicant must be determined a refugee by UNHCR</w:t>
      </w:r>
      <w:r w:rsidRPr="003579CE">
        <w:rPr>
          <w:rStyle w:val="StyleUnderline"/>
        </w:rPr>
        <w:t xml:space="preserve"> or another agency</w:t>
      </w:r>
      <w:r w:rsidRPr="003579CE">
        <w:rPr>
          <w:sz w:val="16"/>
        </w:rPr>
        <w:t xml:space="preserve"> </w:t>
      </w:r>
      <w:proofErr w:type="gramStart"/>
      <w:r w:rsidRPr="003579CE">
        <w:rPr>
          <w:sz w:val="16"/>
        </w:rPr>
        <w:t>and also</w:t>
      </w:r>
      <w:proofErr w:type="gramEnd"/>
      <w:r w:rsidRPr="003579CE">
        <w:rPr>
          <w:sz w:val="16"/>
        </w:rPr>
        <w:t xml:space="preserve"> meet certain priorities for resettlement. </w:t>
      </w:r>
      <w:r w:rsidRPr="003579CE">
        <w:rPr>
          <w:rStyle w:val="StyleUnderline"/>
        </w:rPr>
        <w:t>Once a referral is made, an ofﬁcial collected biographical data in an</w:t>
      </w:r>
      <w:r w:rsidRPr="003579CE">
        <w:rPr>
          <w:sz w:val="16"/>
        </w:rPr>
        <w:t xml:space="preserve"> over-seas Resettlement Support Centre (</w:t>
      </w:r>
      <w:r w:rsidRPr="003579CE">
        <w:rPr>
          <w:rStyle w:val="StyleUnderline"/>
        </w:rPr>
        <w:t>RSC</w:t>
      </w:r>
      <w:r w:rsidRPr="003579CE">
        <w:rPr>
          <w:sz w:val="16"/>
        </w:rPr>
        <w:t xml:space="preserve">). </w:t>
      </w:r>
      <w:r w:rsidRPr="003579CE">
        <w:rPr>
          <w:rStyle w:val="StyleUnderline"/>
        </w:rPr>
        <w:t>This information was ﬁrst run through the Consular Lookout and Support System (CLASS) by the State Department, which checks primarily for fraudulent information and lost or stolen passports</w:t>
      </w:r>
      <w:r w:rsidRPr="003579CE">
        <w:rPr>
          <w:sz w:val="16"/>
        </w:rPr>
        <w:t xml:space="preserve"> (USDOS, 2012). CLASS also shared information with Interpol, National Counterterrorism Centre, Terrorist Screening Centre, and the Treasury Enforcement and Communication System</w:t>
      </w:r>
      <w:r w:rsidRPr="003579CE">
        <w:rPr>
          <w:sz w:val="16"/>
          <w:highlight w:val="cyan"/>
        </w:rPr>
        <w:t xml:space="preserve">. </w:t>
      </w:r>
      <w:r w:rsidRPr="003579CE">
        <w:rPr>
          <w:rStyle w:val="StyleUnderline"/>
          <w:highlight w:val="cyan"/>
        </w:rPr>
        <w:t>If questions were raised, the State Department</w:t>
      </w:r>
      <w:r w:rsidRPr="003579CE">
        <w:rPr>
          <w:rStyle w:val="StyleUnderline"/>
        </w:rPr>
        <w:t xml:space="preserve"> could coordinate a Security Advisory Opinion (SAO), which </w:t>
      </w:r>
      <w:r w:rsidRPr="003579CE">
        <w:rPr>
          <w:rStyle w:val="StyleUnderline"/>
          <w:highlight w:val="cyan"/>
        </w:rPr>
        <w:t>asked law enforcement and intelligence agencies for relevant information about the applicant</w:t>
      </w:r>
      <w:r w:rsidRPr="003579CE">
        <w:rPr>
          <w:rStyle w:val="StyleUnderline"/>
        </w:rPr>
        <w:t xml:space="preserve">. </w:t>
      </w:r>
      <w:proofErr w:type="gramStart"/>
      <w:r w:rsidRPr="003579CE">
        <w:rPr>
          <w:rStyle w:val="StyleUnderline"/>
        </w:rPr>
        <w:t>T</w:t>
      </w:r>
      <w:r w:rsidRPr="003579CE">
        <w:rPr>
          <w:rStyle w:val="StyleUnderline"/>
          <w:highlight w:val="cyan"/>
        </w:rPr>
        <w:t>he application was vetted by the D</w:t>
      </w:r>
      <w:r w:rsidRPr="003579CE">
        <w:rPr>
          <w:rStyle w:val="StyleUnderline"/>
        </w:rPr>
        <w:t xml:space="preserve">epartment of </w:t>
      </w:r>
      <w:r w:rsidRPr="003579CE">
        <w:rPr>
          <w:rStyle w:val="StyleUnderline"/>
          <w:highlight w:val="cyan"/>
        </w:rPr>
        <w:t>H</w:t>
      </w:r>
      <w:r w:rsidRPr="003579CE">
        <w:rPr>
          <w:rStyle w:val="StyleUnderline"/>
        </w:rPr>
        <w:t xml:space="preserve">omeland </w:t>
      </w:r>
      <w:r w:rsidRPr="003579CE">
        <w:rPr>
          <w:rStyle w:val="StyleUnderline"/>
          <w:highlight w:val="cyan"/>
        </w:rPr>
        <w:t>S</w:t>
      </w:r>
      <w:r w:rsidRPr="003579CE">
        <w:rPr>
          <w:rStyle w:val="StyleUnderline"/>
        </w:rPr>
        <w:t>ecurity’s National Counterterrorism Centre</w:t>
      </w:r>
      <w:proofErr w:type="gramEnd"/>
      <w:r w:rsidRPr="003579CE">
        <w:rPr>
          <w:rStyle w:val="StyleUnderline"/>
        </w:rPr>
        <w:t xml:space="preserve"> </w:t>
      </w:r>
      <w:r w:rsidRPr="003579CE">
        <w:rPr>
          <w:rStyle w:val="StyleUnderline"/>
          <w:highlight w:val="cyan"/>
        </w:rPr>
        <w:t>through interagency check</w:t>
      </w:r>
      <w:r w:rsidRPr="003579CE">
        <w:rPr>
          <w:sz w:val="16"/>
          <w:highlight w:val="cyan"/>
        </w:rPr>
        <w:t>s</w:t>
      </w:r>
      <w:r w:rsidRPr="003579CE">
        <w:rPr>
          <w:sz w:val="16"/>
        </w:rPr>
        <w:t xml:space="preserve"> (IACs). </w:t>
      </w:r>
      <w:r w:rsidRPr="003579CE">
        <w:rPr>
          <w:rStyle w:val="StyleUnderline"/>
          <w:highlight w:val="cyan"/>
        </w:rPr>
        <w:t>This</w:t>
      </w:r>
      <w:r w:rsidRPr="003579CE">
        <w:rPr>
          <w:rStyle w:val="StyleUnderline"/>
        </w:rPr>
        <w:t xml:space="preserve"> extra security check </w:t>
      </w:r>
      <w:r w:rsidRPr="003579CE">
        <w:rPr>
          <w:sz w:val="16"/>
        </w:rPr>
        <w:t xml:space="preserve">began exclusively with Iraqi applicants in 2008 but </w:t>
      </w:r>
      <w:r w:rsidRPr="003579CE">
        <w:rPr>
          <w:rStyle w:val="StyleUnderline"/>
          <w:highlight w:val="cyan"/>
        </w:rPr>
        <w:t>expanded</w:t>
      </w:r>
      <w:r w:rsidRPr="003579CE">
        <w:rPr>
          <w:sz w:val="16"/>
        </w:rPr>
        <w:t xml:space="preserve"> by 2012 </w:t>
      </w:r>
      <w:r w:rsidRPr="003579CE">
        <w:rPr>
          <w:rStyle w:val="StyleUnderline"/>
          <w:highlight w:val="cyan"/>
        </w:rPr>
        <w:t xml:space="preserve">to </w:t>
      </w:r>
      <w:r w:rsidRPr="003579CE">
        <w:rPr>
          <w:rStyle w:val="StyleUnderline"/>
        </w:rPr>
        <w:t xml:space="preserve">all </w:t>
      </w:r>
      <w:r w:rsidRPr="003579CE">
        <w:rPr>
          <w:rStyle w:val="StyleUnderline"/>
          <w:highlight w:val="cyan"/>
        </w:rPr>
        <w:t>asylum seekers</w:t>
      </w:r>
      <w:r w:rsidRPr="003579CE">
        <w:rPr>
          <w:sz w:val="16"/>
        </w:rPr>
        <w:t xml:space="preserve"> aged 14-65 (House of Representatives, 2012, 9). Next, a</w:t>
      </w:r>
      <w:r w:rsidRPr="003579CE">
        <w:rPr>
          <w:rStyle w:val="StyleUnderline"/>
        </w:rPr>
        <w:t>n USCIS ofﬁcial conducted an in-person interview with applicants to collect additional biographic and biometric data</w:t>
      </w:r>
      <w:r w:rsidRPr="003579CE">
        <w:rPr>
          <w:sz w:val="16"/>
        </w:rPr>
        <w:t xml:space="preserve">. Finger-prints were screened against the FBI’s Integrated Automated Fingerprint Identiﬁcation System (IAFIS) and recorded in DHS’s Automated Biometric Identiﬁcation System (IDENT). IDENT cross-referenced the ﬁngerprints with data from watch lists and pervious applications to US embassies. Additionally, </w:t>
      </w:r>
      <w:r w:rsidRPr="003579CE">
        <w:rPr>
          <w:rStyle w:val="StyleUnderline"/>
        </w:rPr>
        <w:t>the applicant’s data were checked with the Department of Defense’s Automated Biometric Identiﬁcation System</w:t>
      </w:r>
      <w:r w:rsidRPr="003579CE">
        <w:rPr>
          <w:sz w:val="16"/>
        </w:rPr>
        <w:t xml:space="preserve"> (ABIS). This database was developed throughout the second Iraq war, including ﬁngerprints of detainees in Iraq. </w:t>
      </w:r>
      <w:r w:rsidRPr="003579CE">
        <w:rPr>
          <w:rStyle w:val="StyleUnderline"/>
          <w:highlight w:val="cyan"/>
        </w:rPr>
        <w:t xml:space="preserve">If all security screenings came back negative and the USCIS </w:t>
      </w:r>
      <w:r w:rsidRPr="003579CE">
        <w:rPr>
          <w:rStyle w:val="StyleUnderline"/>
        </w:rPr>
        <w:t xml:space="preserve">ofﬁcer </w:t>
      </w:r>
      <w:r w:rsidRPr="003579CE">
        <w:rPr>
          <w:rStyle w:val="StyleUnderline"/>
          <w:highlight w:val="cyan"/>
        </w:rPr>
        <w:t>believed the asylum seeker qualiﬁed for protection, they were granted asylum</w:t>
      </w:r>
      <w:r w:rsidRPr="003579CE">
        <w:rPr>
          <w:sz w:val="16"/>
        </w:rPr>
        <w:t xml:space="preserve">. The approval was conditional until the applicant passed a medical screening and another pre-departure security check. Because there can be signiﬁcant time between conditional approval and actual resettlement, this screening included a second IAC, and checks with the US Customs and Border Protection’s National Targeting Centre and Transportation Security Administration. </w:t>
      </w:r>
      <w:r w:rsidRPr="003579CE">
        <w:rPr>
          <w:rStyle w:val="StyleUnderline"/>
          <w:highlight w:val="cyan"/>
        </w:rPr>
        <w:t>The ﬁnal screening occurred at the US border</w:t>
      </w:r>
      <w:r w:rsidRPr="003579CE">
        <w:rPr>
          <w:rStyle w:val="StyleUnderline"/>
        </w:rPr>
        <w:t xml:space="preserve"> by an immigration ofﬁcial who checked the refugee’s documents to ensure they were the same person who applied and passed all previous security checks.</w:t>
      </w:r>
    </w:p>
    <w:p w:rsidR="0064622D" w:rsidRDefault="0064622D" w:rsidP="0064622D">
      <w:pPr>
        <w:pStyle w:val="Heading2"/>
      </w:pPr>
      <w:r>
        <w:t>Links</w:t>
      </w:r>
    </w:p>
    <w:p w:rsidR="0064622D" w:rsidRDefault="0064622D" w:rsidP="0064622D">
      <w:pPr>
        <w:pStyle w:val="Heading3"/>
      </w:pPr>
      <w:r>
        <w:t>Foreigner Immigrants</w:t>
      </w:r>
    </w:p>
    <w:p w:rsidR="0064622D" w:rsidRDefault="0064622D" w:rsidP="0064622D">
      <w:pPr>
        <w:pStyle w:val="Heading4"/>
      </w:pPr>
      <w:r>
        <w:t xml:space="preserve">Foreign born immigrants are responsible for 75% of terrorist acts </w:t>
      </w:r>
    </w:p>
    <w:p w:rsidR="0064622D" w:rsidRPr="00FF2F68" w:rsidRDefault="0064622D" w:rsidP="0064622D">
      <w:pPr>
        <w:rPr>
          <w:b/>
          <w:sz w:val="26"/>
        </w:rPr>
      </w:pPr>
      <w:r w:rsidRPr="00FF2F68">
        <w:rPr>
          <w:rStyle w:val="Style13ptBold"/>
        </w:rPr>
        <w:t>Ballesteros</w:t>
      </w:r>
      <w:r>
        <w:rPr>
          <w:rStyle w:val="Style13ptBold"/>
        </w:rPr>
        <w:t xml:space="preserve">, </w:t>
      </w:r>
      <w:r w:rsidRPr="00FF2F68">
        <w:t>staff writer </w:t>
      </w:r>
      <w:r>
        <w:t>for Newsweek</w:t>
      </w:r>
      <w:r>
        <w:rPr>
          <w:rStyle w:val="Style13ptBold"/>
        </w:rPr>
        <w:t>,</w:t>
      </w:r>
      <w:r w:rsidRPr="00FF2F68">
        <w:rPr>
          <w:rStyle w:val="Style13ptBold"/>
        </w:rPr>
        <w:t>18</w:t>
      </w:r>
      <w:r>
        <w:rPr>
          <w:rStyle w:val="Style13ptBold"/>
        </w:rPr>
        <w:br/>
      </w:r>
      <w:r>
        <w:t xml:space="preserve">(Carlos, </w:t>
      </w:r>
      <w:r w:rsidRPr="00FF2F68">
        <w:t>“DHS REPORT: 73 PERCENT OF TERRORISTS CONVICTED BY U.S. ARE FOREIGN-BORN”, Newsweek. 1/16/18</w:t>
      </w:r>
      <w:r>
        <w:t xml:space="preserve">, </w:t>
      </w:r>
      <w:hyperlink r:id="rId34" w:history="1">
        <w:r w:rsidRPr="004A10C9">
          <w:rPr>
            <w:rStyle w:val="Hyperlink"/>
          </w:rPr>
          <w:t>http://www.newsweek.com/dhs-terrorism-immigrants-report-national-security-782520</w:t>
        </w:r>
      </w:hyperlink>
      <w:r>
        <w:t>, accessed 7/12/18)</w:t>
      </w:r>
    </w:p>
    <w:p w:rsidR="0064622D" w:rsidRDefault="0064622D" w:rsidP="0064622D">
      <w:r w:rsidRPr="006F7546">
        <w:rPr>
          <w:rStyle w:val="StyleUnderline"/>
        </w:rPr>
        <w:t>Federal agencies released a report</w:t>
      </w:r>
      <w:r w:rsidRPr="006F7546">
        <w:t xml:space="preserve"> Tuesday that </w:t>
      </w:r>
      <w:r w:rsidRPr="00FB0BD4">
        <w:rPr>
          <w:rStyle w:val="StyleUnderline"/>
        </w:rPr>
        <w:t>highlights the number of immigrants arrested and convicted in the United States for terrorism-related activities</w:t>
      </w:r>
      <w:r w:rsidRPr="006F7546">
        <w:t> over the past decade and a half.</w:t>
      </w:r>
      <w:r>
        <w:t xml:space="preserve"> </w:t>
      </w:r>
      <w:r w:rsidRPr="00FB0BD4">
        <w:rPr>
          <w:rStyle w:val="StyleUnderline"/>
        </w:rPr>
        <w:t>The report, issued by the Departments of Justice (DOJ) and Homeland Security (DHS),</w:t>
      </w:r>
      <w:r w:rsidRPr="006F7546">
        <w:t xml:space="preserve"> reveals that U.S. federal courts convicted 549 people with international terrorism-related charges between September 11, 2001, and December 31, 2016. </w:t>
      </w:r>
      <w:r w:rsidRPr="00FB0BD4">
        <w:rPr>
          <w:rStyle w:val="Emphasis"/>
        </w:rPr>
        <w:t xml:space="preserve">Nearly three-quarters of those charged were foreign-born; </w:t>
      </w:r>
      <w:r w:rsidRPr="006F7546">
        <w:t>148 of them were naturalized U.S. citizens.</w:t>
      </w:r>
      <w:r>
        <w:t xml:space="preserve"> </w:t>
      </w:r>
      <w:r w:rsidRPr="006F7546">
        <w:t>The report was produced as part of President Donald Trump's</w:t>
      </w:r>
      <w:r w:rsidRPr="00857F0A">
        <w:rPr>
          <w:rFonts w:eastAsiaTheme="majorEastAsia"/>
        </w:rPr>
        <w:t> </w:t>
      </w:r>
      <w:hyperlink r:id="rId35" w:tgtFrame="_blank" w:history="1">
        <w:r w:rsidRPr="00857F0A">
          <w:rPr>
            <w:rStyle w:val="Hyperlink"/>
            <w:rFonts w:eastAsiaTheme="majorEastAsia"/>
          </w:rPr>
          <w:t>Executive Order 13780</w:t>
        </w:r>
      </w:hyperlink>
      <w:r w:rsidRPr="006F7546">
        <w:t>, issued in October 2017.</w:t>
      </w:r>
      <w:r>
        <w:t xml:space="preserve"> </w:t>
      </w:r>
      <w:r w:rsidRPr="006F7546">
        <w:t xml:space="preserve">Attorney General Jeff </w:t>
      </w:r>
      <w:r w:rsidRPr="00FB0BD4">
        <w:rPr>
          <w:rStyle w:val="StyleUnderline"/>
        </w:rPr>
        <w:t>Sessions and</w:t>
      </w:r>
      <w:r w:rsidRPr="006F7546">
        <w:t xml:space="preserve"> Secretary of Homeland Security </w:t>
      </w:r>
      <w:proofErr w:type="spellStart"/>
      <w:r w:rsidRPr="006F7546">
        <w:t>Kirstjen</w:t>
      </w:r>
      <w:proofErr w:type="spellEnd"/>
      <w:r w:rsidRPr="006F7546">
        <w:t xml:space="preserve"> </w:t>
      </w:r>
      <w:r w:rsidRPr="00FB0BD4">
        <w:rPr>
          <w:rStyle w:val="StyleUnderline"/>
        </w:rPr>
        <w:t>Nielsen both said the report illustrated the need for stringent immigration reform and a substantial increase in border security funding.</w:t>
      </w:r>
      <w:r w:rsidRPr="00857F0A">
        <w:rPr>
          <w:rStyle w:val="StyleUnderline"/>
          <w:u w:val="none"/>
        </w:rPr>
        <w:t xml:space="preserve"> </w:t>
      </w:r>
      <w:r w:rsidRPr="006F7546">
        <w:t>“This report reveals an indisputable sobering reality—</w:t>
      </w:r>
      <w:r w:rsidRPr="00FB0BD4">
        <w:rPr>
          <w:rStyle w:val="Emphasis"/>
        </w:rPr>
        <w:t>our immigration system has undermined our national security and public safety,”</w:t>
      </w:r>
      <w:r w:rsidRPr="006F7546">
        <w:t xml:space="preserve"> Sessions said in a press release.</w:t>
      </w:r>
      <w:r>
        <w:t xml:space="preserve"> </w:t>
      </w:r>
      <w:r w:rsidRPr="006F7546">
        <w:t>Nielsen added that the report is indicative of current and future security concerns barring congressional action:</w:t>
      </w:r>
      <w:r>
        <w:t xml:space="preserve"> </w:t>
      </w:r>
      <w:r w:rsidRPr="00FB0BD4">
        <w:rPr>
          <w:rStyle w:val="StyleUnderline"/>
        </w:rPr>
        <w:t>This report is a clear reminder of why we cannot continue to rely on immigration policy based on pre-9/11 thinking that leaves us woefully vulnerable to foreign-born terrorists</w:t>
      </w:r>
      <w:r w:rsidRPr="006F7546">
        <w:t xml:space="preserve">, and why </w:t>
      </w:r>
      <w:r w:rsidRPr="000729A1">
        <w:rPr>
          <w:rStyle w:val="StyleUnderline"/>
        </w:rPr>
        <w:t xml:space="preserve">we must examine our visa laws and continue to intensify screening and vetting of individuals traveling to the United States to prevent terrorists, criminals, and other dangerous individuals from reaching our country. </w:t>
      </w:r>
      <w:r w:rsidRPr="006F7546">
        <w:t xml:space="preserve">Without legislative change, DHS will continue to see thousands of terrorists a year attempt to enter the United States, and </w:t>
      </w:r>
      <w:r w:rsidRPr="000729A1">
        <w:rPr>
          <w:rStyle w:val="StyleUnderline"/>
        </w:rPr>
        <w:t>while we must be right every time, the terrorists only need to be lucky once.</w:t>
      </w:r>
      <w:r>
        <w:rPr>
          <w:rStyle w:val="StyleUnderline"/>
        </w:rPr>
        <w:t xml:space="preserve"> </w:t>
      </w:r>
      <w:r w:rsidRPr="006F7546">
        <w:t>The report quantifies the national security threat that Nielsen and Sessions cite as a top priority: Since 9/11, Immigration and Customs Enforcement (ICE) officers have removed a little over 1,700 immigrants with "national security concerns" from the U.S. In Fiscal Year 2017, DHS "encountered" 2,554 individuals on the terrorist watchlist traveling to the United States. Of those, 335 were attempting to enter by land, 2,170 were attempting to enter by air, and 49 were attempting to enter by sea, according to the report.</w:t>
      </w:r>
      <w:r>
        <w:t xml:space="preserve"> </w:t>
      </w:r>
      <w:r w:rsidRPr="006F7546">
        <w:t>In an interview with</w:t>
      </w:r>
      <w:r w:rsidRPr="00857F0A">
        <w:rPr>
          <w:rFonts w:eastAsiaTheme="majorEastAsia"/>
        </w:rPr>
        <w:t> </w:t>
      </w:r>
      <w:hyperlink r:id="rId36" w:tgtFrame="_blank" w:history="1">
        <w:r w:rsidRPr="006F7546">
          <w:rPr>
            <w:rStyle w:val="Hyperlink"/>
          </w:rPr>
          <w:t>CBS This Morning</w:t>
        </w:r>
      </w:hyperlink>
      <w:r w:rsidRPr="006F7546">
        <w:t> published on Tuesday, Nielsen said the country needs "to continue to enhance our screening and vetting," but also "continually vet" some legal residents.</w:t>
      </w:r>
    </w:p>
    <w:p w:rsidR="0064622D" w:rsidRDefault="0064622D" w:rsidP="0064622D">
      <w:pPr>
        <w:pStyle w:val="Heading3"/>
      </w:pPr>
      <w:r>
        <w:t>Abolish Ice</w:t>
      </w:r>
    </w:p>
    <w:p w:rsidR="0064622D" w:rsidRPr="002166CA" w:rsidRDefault="0064622D" w:rsidP="0064622D">
      <w:pPr>
        <w:pStyle w:val="Heading4"/>
        <w:rPr>
          <w:rFonts w:asciiTheme="minorHAnsi" w:hAnsiTheme="minorHAnsi" w:cstheme="minorHAnsi"/>
        </w:rPr>
      </w:pPr>
      <w:r w:rsidRPr="002166CA">
        <w:rPr>
          <w:rFonts w:asciiTheme="minorHAnsi" w:hAnsiTheme="minorHAnsi" w:cstheme="minorHAnsi"/>
        </w:rPr>
        <w:t xml:space="preserve">Abolishing ICE </w:t>
      </w:r>
      <w:r>
        <w:rPr>
          <w:rFonts w:asciiTheme="minorHAnsi" w:hAnsiTheme="minorHAnsi" w:cstheme="minorHAnsi"/>
        </w:rPr>
        <w:t xml:space="preserve">erases defense against crime and terror </w:t>
      </w:r>
    </w:p>
    <w:p w:rsidR="0064622D" w:rsidRDefault="0064622D" w:rsidP="0064622D">
      <w:pPr>
        <w:rPr>
          <w:rFonts w:asciiTheme="minorHAnsi" w:hAnsiTheme="minorHAnsi" w:cstheme="minorHAnsi"/>
        </w:rPr>
      </w:pPr>
      <w:r w:rsidRPr="002166CA">
        <w:rPr>
          <w:rStyle w:val="Style13ptBold"/>
          <w:rFonts w:asciiTheme="minorHAnsi" w:hAnsiTheme="minorHAnsi" w:cstheme="minorHAnsi"/>
        </w:rPr>
        <w:t>Hendricks</w:t>
      </w:r>
      <w:r>
        <w:rPr>
          <w:rStyle w:val="Style13ptBold"/>
          <w:rFonts w:asciiTheme="minorHAnsi" w:hAnsiTheme="minorHAnsi" w:cstheme="minorHAnsi"/>
        </w:rPr>
        <w:t>, Reporter at The New York Times,</w:t>
      </w:r>
      <w:r w:rsidRPr="002166CA">
        <w:rPr>
          <w:rStyle w:val="Style13ptBold"/>
          <w:rFonts w:asciiTheme="minorHAnsi" w:hAnsiTheme="minorHAnsi" w:cstheme="minorHAnsi"/>
        </w:rPr>
        <w:t xml:space="preserve"> 18</w:t>
      </w:r>
      <w:r w:rsidRPr="002166CA">
        <w:rPr>
          <w:rFonts w:asciiTheme="minorHAnsi" w:hAnsiTheme="minorHAnsi" w:cstheme="minorHAnsi"/>
        </w:rPr>
        <w:t xml:space="preserve"> </w:t>
      </w:r>
    </w:p>
    <w:p w:rsidR="0064622D" w:rsidRPr="002166CA" w:rsidRDefault="0064622D" w:rsidP="0064622D">
      <w:pPr>
        <w:rPr>
          <w:rFonts w:asciiTheme="minorHAnsi" w:hAnsiTheme="minorHAnsi" w:cstheme="minorHAnsi"/>
        </w:rPr>
      </w:pPr>
      <w:r>
        <w:rPr>
          <w:rFonts w:asciiTheme="minorHAnsi" w:hAnsiTheme="minorHAnsi" w:cstheme="minorHAnsi"/>
        </w:rPr>
        <w:t>(</w:t>
      </w:r>
      <w:r w:rsidRPr="002166CA">
        <w:rPr>
          <w:rFonts w:asciiTheme="minorHAnsi" w:hAnsiTheme="minorHAnsi" w:cstheme="minorHAnsi"/>
        </w:rPr>
        <w:t xml:space="preserve">Alexandra Yoon-Hendricks, </w:t>
      </w:r>
      <w:r w:rsidRPr="002166CA">
        <w:rPr>
          <w:rFonts w:asciiTheme="minorHAnsi" w:hAnsiTheme="minorHAnsi" w:cstheme="minorHAnsi"/>
          <w:i/>
        </w:rPr>
        <w:t>‘We Will Never Abolish ICE,’ Pence Says as He Slams Democrats</w:t>
      </w:r>
      <w:r>
        <w:rPr>
          <w:rFonts w:asciiTheme="minorHAnsi" w:hAnsiTheme="minorHAnsi" w:cstheme="minorHAnsi"/>
          <w:i/>
        </w:rPr>
        <w:t>,” New York Times,</w:t>
      </w:r>
      <w:r w:rsidRPr="002166CA">
        <w:rPr>
          <w:rFonts w:asciiTheme="minorHAnsi" w:hAnsiTheme="minorHAnsi" w:cstheme="minorHAnsi"/>
          <w:i/>
        </w:rPr>
        <w:t xml:space="preserve"> </w:t>
      </w:r>
      <w:r w:rsidRPr="002166CA">
        <w:rPr>
          <w:rFonts w:asciiTheme="minorHAnsi" w:hAnsiTheme="minorHAnsi" w:cstheme="minorHAnsi"/>
        </w:rPr>
        <w:t>July 6, 2018</w:t>
      </w:r>
      <w:r>
        <w:rPr>
          <w:rFonts w:asciiTheme="minorHAnsi" w:hAnsiTheme="minorHAnsi" w:cstheme="minorHAnsi"/>
        </w:rPr>
        <w:t xml:space="preserve">, </w:t>
      </w:r>
      <w:hyperlink r:id="rId37" w:history="1">
        <w:r w:rsidRPr="004A10C9">
          <w:rPr>
            <w:rStyle w:val="Hyperlink"/>
            <w:rFonts w:asciiTheme="minorHAnsi" w:hAnsiTheme="minorHAnsi" w:cstheme="minorHAnsi"/>
          </w:rPr>
          <w:t>https://www.nytimes.com/2018/07/06/us/politics/mike-pence-ice.html</w:t>
        </w:r>
      </w:hyperlink>
      <w:r>
        <w:rPr>
          <w:rFonts w:asciiTheme="minorHAnsi" w:hAnsiTheme="minorHAnsi" w:cstheme="minorHAnsi"/>
        </w:rPr>
        <w:t>, accessed 7/12/18)</w:t>
      </w:r>
    </w:p>
    <w:p w:rsidR="0064622D" w:rsidRPr="002166CA" w:rsidRDefault="0064622D" w:rsidP="0064622D">
      <w:pPr>
        <w:rPr>
          <w:rFonts w:asciiTheme="minorHAnsi" w:hAnsiTheme="minorHAnsi" w:cstheme="minorHAnsi"/>
        </w:rPr>
      </w:pPr>
      <w:r w:rsidRPr="002166CA">
        <w:rPr>
          <w:rFonts w:asciiTheme="minorHAnsi" w:hAnsiTheme="minorHAnsi" w:cstheme="minorHAnsi"/>
        </w:rPr>
        <w:t>Mr. Pence said that “the calls to abolish ICE are not just outrageous, they’re irresponsible,” adding later that “</w:t>
      </w:r>
      <w:r w:rsidRPr="002166CA">
        <w:rPr>
          <w:rFonts w:asciiTheme="minorHAnsi" w:hAnsiTheme="minorHAnsi" w:cstheme="minorHAnsi"/>
          <w:u w:val="single"/>
        </w:rPr>
        <w:t>the men and women of this agency over the last 15 years have played a critical role in ensuring that no major terrorist attack occurred on our shores.”</w:t>
      </w:r>
      <w:r>
        <w:rPr>
          <w:rFonts w:asciiTheme="minorHAnsi" w:hAnsiTheme="minorHAnsi" w:cstheme="minorHAnsi"/>
        </w:rPr>
        <w:t xml:space="preserve"> </w:t>
      </w:r>
      <w:r w:rsidRPr="002166CA">
        <w:rPr>
          <w:rFonts w:asciiTheme="minorHAnsi" w:hAnsiTheme="minorHAnsi" w:cstheme="minorHAnsi"/>
        </w:rPr>
        <w:t>President Trump has vocally defended ICE in recent weeks, posting praise for the agency on Twitter and hitting back against Democrats’ criticism.</w:t>
      </w:r>
      <w:r>
        <w:rPr>
          <w:rFonts w:asciiTheme="minorHAnsi" w:hAnsiTheme="minorHAnsi" w:cstheme="minorHAnsi"/>
        </w:rPr>
        <w:t xml:space="preserve"> </w:t>
      </w:r>
      <w:r w:rsidRPr="002166CA">
        <w:rPr>
          <w:rFonts w:asciiTheme="minorHAnsi" w:hAnsiTheme="minorHAnsi" w:cstheme="minorHAnsi"/>
        </w:rPr>
        <w:t xml:space="preserve">“Every day, the </w:t>
      </w:r>
      <w:r w:rsidRPr="002166CA">
        <w:rPr>
          <w:rFonts w:asciiTheme="minorHAnsi" w:hAnsiTheme="minorHAnsi" w:cstheme="minorHAnsi"/>
          <w:u w:val="single"/>
        </w:rPr>
        <w:t>brave men and women of ICE are liberating communities from savage gangs like MS-13,</w:t>
      </w:r>
      <w:r w:rsidRPr="002166CA">
        <w:rPr>
          <w:rFonts w:asciiTheme="minorHAnsi" w:hAnsiTheme="minorHAnsi" w:cstheme="minorHAnsi"/>
        </w:rPr>
        <w:t>” Mr. Trump tweeted on Thursday. “We will NOT stand for these vile Democrat smears in law enforcement. We will always stand proudly with the BRAVE HEROES of ICE and BORDER PATROL!”</w:t>
      </w:r>
      <w:r>
        <w:rPr>
          <w:rFonts w:asciiTheme="minorHAnsi" w:hAnsiTheme="minorHAnsi" w:cstheme="minorHAnsi"/>
        </w:rPr>
        <w:t xml:space="preserve"> </w:t>
      </w:r>
      <w:r w:rsidRPr="002166CA">
        <w:rPr>
          <w:rFonts w:asciiTheme="minorHAnsi" w:hAnsiTheme="minorHAnsi" w:cstheme="minorHAnsi"/>
        </w:rPr>
        <w:t xml:space="preserve">Before his speech on Friday, Mr. Pence, along with the homeland security secretary, </w:t>
      </w:r>
      <w:proofErr w:type="spellStart"/>
      <w:r w:rsidRPr="002166CA">
        <w:rPr>
          <w:rFonts w:asciiTheme="minorHAnsi" w:hAnsiTheme="minorHAnsi" w:cstheme="minorHAnsi"/>
        </w:rPr>
        <w:t>Kirstjen</w:t>
      </w:r>
      <w:proofErr w:type="spellEnd"/>
      <w:r w:rsidRPr="002166CA">
        <w:rPr>
          <w:rFonts w:asciiTheme="minorHAnsi" w:hAnsiTheme="minorHAnsi" w:cstheme="minorHAnsi"/>
        </w:rPr>
        <w:t xml:space="preserve"> Nielsen, met with </w:t>
      </w:r>
      <w:r w:rsidRPr="002166CA">
        <w:rPr>
          <w:rFonts w:asciiTheme="minorHAnsi" w:hAnsiTheme="minorHAnsi" w:cstheme="minorHAnsi"/>
          <w:u w:val="single"/>
        </w:rPr>
        <w:t>ICE staff members</w:t>
      </w:r>
      <w:r w:rsidRPr="002166CA">
        <w:rPr>
          <w:rFonts w:asciiTheme="minorHAnsi" w:hAnsiTheme="minorHAnsi" w:cstheme="minorHAnsi"/>
        </w:rPr>
        <w:t xml:space="preserve"> to learn more about the overall efforts of the agency, whose </w:t>
      </w:r>
      <w:r w:rsidRPr="002166CA">
        <w:rPr>
          <w:rFonts w:asciiTheme="minorHAnsi" w:hAnsiTheme="minorHAnsi" w:cstheme="minorHAnsi"/>
          <w:u w:val="single"/>
        </w:rPr>
        <w:t>responsibilities include detaining and deporting unauthorized immigrants who are already in the country and investigating human trafficking and drug and weapons smuggling.</w:t>
      </w:r>
      <w:r>
        <w:rPr>
          <w:rFonts w:asciiTheme="minorHAnsi" w:hAnsiTheme="minorHAnsi" w:cstheme="minorHAnsi"/>
        </w:rPr>
        <w:t xml:space="preserve"> </w:t>
      </w:r>
      <w:r w:rsidRPr="002166CA">
        <w:rPr>
          <w:rFonts w:asciiTheme="minorHAnsi" w:hAnsiTheme="minorHAnsi" w:cstheme="minorHAnsi"/>
        </w:rPr>
        <w:t>At one point during his speech, Mr. Pence rattled off a list of statistics to highlight the work the “incredible patriots” were doing.</w:t>
      </w:r>
      <w:r>
        <w:rPr>
          <w:rFonts w:asciiTheme="minorHAnsi" w:hAnsiTheme="minorHAnsi" w:cstheme="minorHAnsi"/>
        </w:rPr>
        <w:t xml:space="preserve"> </w:t>
      </w:r>
      <w:r w:rsidRPr="002166CA">
        <w:rPr>
          <w:rFonts w:asciiTheme="minorHAnsi" w:hAnsiTheme="minorHAnsi" w:cstheme="minorHAnsi"/>
        </w:rPr>
        <w:t xml:space="preserve">He said that last year, </w:t>
      </w:r>
      <w:r w:rsidRPr="002166CA">
        <w:rPr>
          <w:rFonts w:asciiTheme="minorHAnsi" w:hAnsiTheme="minorHAnsi" w:cstheme="minorHAnsi"/>
          <w:u w:val="single"/>
        </w:rPr>
        <w:t>ICE made nearly 33,000 arrests of “individuals who came into this country illegally and then pursued crime against our people,” and seized nearly a million pounds of narcotics.</w:t>
      </w:r>
      <w:r w:rsidRPr="002166CA">
        <w:rPr>
          <w:rFonts w:asciiTheme="minorHAnsi" w:hAnsiTheme="minorHAnsi" w:cstheme="minorHAnsi"/>
        </w:rPr>
        <w:t xml:space="preserve"> He added that in 2017</w:t>
      </w:r>
      <w:r w:rsidRPr="002166CA">
        <w:rPr>
          <w:rFonts w:asciiTheme="minorHAnsi" w:hAnsiTheme="minorHAnsi" w:cstheme="minorHAnsi"/>
          <w:u w:val="single"/>
        </w:rPr>
        <w:t>, ICE agents made 4,818 gang arrests, including 796 members of MS-13</w:t>
      </w:r>
      <w:r w:rsidRPr="002166CA">
        <w:rPr>
          <w:rFonts w:asciiTheme="minorHAnsi" w:hAnsiTheme="minorHAnsi" w:cstheme="minorHAnsi"/>
        </w:rPr>
        <w:t xml:space="preserve"> — a gang that the Trump administration has held up as a prime example of the risks of illegal immigration, despite law enforcement officials’ saying that the threat may be overstated.</w:t>
      </w:r>
      <w:r>
        <w:rPr>
          <w:rFonts w:asciiTheme="minorHAnsi" w:hAnsiTheme="minorHAnsi" w:cstheme="minorHAnsi"/>
        </w:rPr>
        <w:t xml:space="preserve"> </w:t>
      </w:r>
      <w:r w:rsidRPr="002166CA">
        <w:rPr>
          <w:rFonts w:asciiTheme="minorHAnsi" w:hAnsiTheme="minorHAnsi" w:cstheme="minorHAnsi"/>
          <w:u w:val="single"/>
        </w:rPr>
        <w:t>“Abolishing ICE would mean more violent crime,”</w:t>
      </w:r>
      <w:r w:rsidRPr="002166CA">
        <w:rPr>
          <w:rFonts w:asciiTheme="minorHAnsi" w:hAnsiTheme="minorHAnsi" w:cstheme="minorHAnsi"/>
        </w:rPr>
        <w:t xml:space="preserve"> Mr. Pence said, as well as “more vi</w:t>
      </w:r>
      <w:r>
        <w:rPr>
          <w:rFonts w:asciiTheme="minorHAnsi" w:hAnsiTheme="minorHAnsi" w:cstheme="minorHAnsi"/>
        </w:rPr>
        <w:t xml:space="preserve">cious gangs” and “more drugs in </w:t>
      </w:r>
      <w:r w:rsidRPr="002166CA">
        <w:rPr>
          <w:rFonts w:asciiTheme="minorHAnsi" w:hAnsiTheme="minorHAnsi" w:cstheme="minorHAnsi"/>
        </w:rPr>
        <w:t>our schools and our streets.”</w:t>
      </w:r>
      <w:r>
        <w:rPr>
          <w:rFonts w:asciiTheme="minorHAnsi" w:hAnsiTheme="minorHAnsi" w:cstheme="minorHAnsi"/>
        </w:rPr>
        <w:t xml:space="preserve"> </w:t>
      </w:r>
      <w:r w:rsidRPr="002166CA">
        <w:rPr>
          <w:rFonts w:asciiTheme="minorHAnsi" w:hAnsiTheme="minorHAnsi" w:cstheme="minorHAnsi"/>
        </w:rPr>
        <w:t>Mr. Pence concluded his speech by saying, “I know we will make America safe again, and we’ll have all of you to thank.”</w:t>
      </w:r>
    </w:p>
    <w:p w:rsidR="0064622D" w:rsidRPr="001E06E1" w:rsidRDefault="0064622D" w:rsidP="0064622D">
      <w:pPr>
        <w:rPr>
          <w:rFonts w:asciiTheme="minorHAnsi" w:hAnsiTheme="minorHAnsi" w:cstheme="minorHAnsi"/>
          <w:sz w:val="16"/>
          <w:szCs w:val="16"/>
        </w:rPr>
      </w:pPr>
    </w:p>
    <w:p w:rsidR="0064622D" w:rsidRDefault="0064622D" w:rsidP="0064622D">
      <w:pPr>
        <w:pStyle w:val="Heading3"/>
      </w:pPr>
      <w:r>
        <w:t>Visas</w:t>
      </w:r>
    </w:p>
    <w:p w:rsidR="0064622D" w:rsidRDefault="0064622D" w:rsidP="0064622D">
      <w:pPr>
        <w:pStyle w:val="Heading4"/>
      </w:pPr>
      <w:r>
        <w:t xml:space="preserve">Visa overstayers are a huge risk </w:t>
      </w:r>
    </w:p>
    <w:p w:rsidR="0064622D" w:rsidRDefault="0064622D" w:rsidP="0064622D">
      <w:pPr>
        <w:rPr>
          <w:sz w:val="16"/>
        </w:rPr>
      </w:pPr>
      <w:r w:rsidRPr="00095C8E">
        <w:rPr>
          <w:sz w:val="16"/>
        </w:rPr>
        <w:t xml:space="preserve">Kevin D. </w:t>
      </w:r>
      <w:r w:rsidRPr="00D54743">
        <w:rPr>
          <w:rStyle w:val="Style13ptBold"/>
        </w:rPr>
        <w:t>Williamson</w:t>
      </w:r>
      <w:r w:rsidRPr="00095C8E">
        <w:rPr>
          <w:sz w:val="16"/>
        </w:rPr>
        <w:t>,</w:t>
      </w:r>
      <w:r>
        <w:rPr>
          <w:sz w:val="16"/>
        </w:rPr>
        <w:t xml:space="preserve"> Staff Writer at the National Review</w:t>
      </w:r>
      <w:r w:rsidRPr="00095C8E">
        <w:rPr>
          <w:sz w:val="16"/>
        </w:rPr>
        <w:t xml:space="preserve"> 1-3-</w:t>
      </w:r>
      <w:r w:rsidRPr="00D54743">
        <w:rPr>
          <w:rStyle w:val="Style13ptBold"/>
        </w:rPr>
        <w:t>2016</w:t>
      </w:r>
    </w:p>
    <w:p w:rsidR="0064622D" w:rsidRPr="00095C8E" w:rsidRDefault="0064622D" w:rsidP="0064622D">
      <w:pPr>
        <w:rPr>
          <w:sz w:val="16"/>
        </w:rPr>
      </w:pPr>
      <w:r>
        <w:rPr>
          <w:sz w:val="16"/>
        </w:rPr>
        <w:t>(</w:t>
      </w:r>
      <w:r w:rsidRPr="00095C8E">
        <w:rPr>
          <w:sz w:val="16"/>
        </w:rPr>
        <w:t xml:space="preserve">"Visa Vulnerability," National Review, </w:t>
      </w:r>
      <w:r>
        <w:rPr>
          <w:sz w:val="16"/>
        </w:rPr>
        <w:t xml:space="preserve">January 2 2016, </w:t>
      </w:r>
      <w:hyperlink r:id="rId38" w:history="1">
        <w:r w:rsidRPr="004A10C9">
          <w:rPr>
            <w:rStyle w:val="Hyperlink"/>
            <w:sz w:val="16"/>
          </w:rPr>
          <w:t>https://www.nationalreview.com/2016/01/visa-overstayers-terrorism-vulnerability/</w:t>
        </w:r>
      </w:hyperlink>
      <w:r>
        <w:rPr>
          <w:sz w:val="16"/>
        </w:rPr>
        <w:t>, accessed 7/12/18)</w:t>
      </w:r>
    </w:p>
    <w:p w:rsidR="0064622D" w:rsidRPr="001F45EC" w:rsidRDefault="0064622D" w:rsidP="0064622D">
      <w:pPr>
        <w:rPr>
          <w:rStyle w:val="StyleUnderline"/>
        </w:rPr>
      </w:pPr>
      <w:r w:rsidRPr="001F45EC">
        <w:rPr>
          <w:sz w:val="16"/>
        </w:rPr>
        <w:t xml:space="preserve"> An interesting related report comes from the New York Times. Don’t try explaining it to a Trumpkin</w:t>
      </w:r>
      <w:r w:rsidRPr="001F45EC">
        <w:rPr>
          <w:rStyle w:val="StyleUnderline"/>
        </w:rPr>
        <w:t>, but the largest source of illegal immigration</w:t>
      </w:r>
      <w:r w:rsidRPr="001F45EC">
        <w:rPr>
          <w:sz w:val="16"/>
        </w:rPr>
        <w:t xml:space="preserve"> into these United States today isn’t farmhands marching stoically across our unsecured southern border, but </w:t>
      </w:r>
      <w:r w:rsidRPr="001F45EC">
        <w:rPr>
          <w:rStyle w:val="StyleUnderline"/>
        </w:rPr>
        <w:t>visitors who enter legally on visas and then refuse to go home when their visas expire</w:t>
      </w:r>
      <w:r w:rsidRPr="001F45EC">
        <w:rPr>
          <w:sz w:val="16"/>
        </w:rPr>
        <w:t xml:space="preserve">. This cohort by some estimates now accounts for more than half of all illegal immigration. But how many overstays are there? </w:t>
      </w:r>
      <w:hyperlink r:id="rId39" w:tgtFrame="_blank" w:history="1">
        <w:r w:rsidRPr="001F45EC">
          <w:rPr>
            <w:rStyle w:val="Hyperlink"/>
            <w:sz w:val="16"/>
          </w:rPr>
          <w:t>Nobody knows</w:t>
        </w:r>
      </w:hyperlink>
      <w:r w:rsidRPr="001F45EC">
        <w:rPr>
          <w:sz w:val="16"/>
        </w:rPr>
        <w:t xml:space="preserve">. In congressional testimony in December, Alan </w:t>
      </w:r>
      <w:proofErr w:type="spellStart"/>
      <w:r w:rsidRPr="001F45EC">
        <w:rPr>
          <w:sz w:val="16"/>
        </w:rPr>
        <w:t>Bersin</w:t>
      </w:r>
      <w:proofErr w:type="spellEnd"/>
      <w:r w:rsidRPr="001F45EC">
        <w:rPr>
          <w:sz w:val="16"/>
        </w:rPr>
        <w:t xml:space="preserve">, assistant secretary for international affairs at the Department of Homeland Security — the most cruelly misnamed bureaucratic concatenation since the Government Accountability Office — was asked by Representative Mark Meadows (R., N.C.) to answer the simple question of how many aliens illegally overstay their visas every year. </w:t>
      </w:r>
      <w:proofErr w:type="spellStart"/>
      <w:r w:rsidRPr="001F45EC">
        <w:rPr>
          <w:sz w:val="16"/>
        </w:rPr>
        <w:t>Bersin’s</w:t>
      </w:r>
      <w:proofErr w:type="spellEnd"/>
      <w:r w:rsidRPr="001F45EC">
        <w:rPr>
          <w:sz w:val="16"/>
        </w:rPr>
        <w:t xml:space="preserve"> answer as quoted in the Times was: “We don’t know.” Why don’t we know? There doesn’t seem to have been an estimate of the problem since 1997, which was a few years before persistent visa overstayers </w:t>
      </w:r>
      <w:proofErr w:type="spellStart"/>
      <w:r w:rsidRPr="001F45EC">
        <w:rPr>
          <w:sz w:val="16"/>
        </w:rPr>
        <w:t>Satam</w:t>
      </w:r>
      <w:proofErr w:type="spellEnd"/>
      <w:r w:rsidRPr="001F45EC">
        <w:rPr>
          <w:sz w:val="16"/>
        </w:rPr>
        <w:t xml:space="preserve"> al-</w:t>
      </w:r>
      <w:proofErr w:type="spellStart"/>
      <w:r w:rsidRPr="001F45EC">
        <w:rPr>
          <w:sz w:val="16"/>
        </w:rPr>
        <w:t>Suqami</w:t>
      </w:r>
      <w:proofErr w:type="spellEnd"/>
      <w:r w:rsidRPr="001F45EC">
        <w:rPr>
          <w:sz w:val="16"/>
        </w:rPr>
        <w:t xml:space="preserve"> and Nawaf al-</w:t>
      </w:r>
      <w:proofErr w:type="spellStart"/>
      <w:r w:rsidRPr="001F45EC">
        <w:rPr>
          <w:sz w:val="16"/>
        </w:rPr>
        <w:t>Hazmi</w:t>
      </w:r>
      <w:proofErr w:type="spellEnd"/>
      <w:r w:rsidRPr="001F45EC">
        <w:rPr>
          <w:sz w:val="16"/>
        </w:rPr>
        <w:t xml:space="preserve"> helped crash airliners into the World Trade Center and the Pentagon on Sept. 11, 2001. I recently took a brief trip abroad, and the process for exiting and reentering the United States as a citizen looks like this: Make an airline reservation, which electronically alerts federal authorities that you plan to leave the country. Show up at the airport, show your passport, have it checked against the entry requirements of the destination country. Present the passport again on entering the airplane. Fill out forms on the airplane, present the forms and passport for inspection in the destination country. On the way home, return to the airport, certify that all legal obligations have been met (exit tax, etc.), present passport and documents to immigration authorities, board plane, fill out customs declaration, land, scan passport into kiosk, have photo taken, answer questionnaire, present </w:t>
      </w:r>
      <w:proofErr w:type="gramStart"/>
      <w:r w:rsidRPr="001F45EC">
        <w:rPr>
          <w:sz w:val="16"/>
        </w:rPr>
        <w:t>photo</w:t>
      </w:r>
      <w:proofErr w:type="gramEnd"/>
      <w:r w:rsidRPr="001F45EC">
        <w:rPr>
          <w:sz w:val="16"/>
        </w:rPr>
        <w:t xml:space="preserve"> and questionnaire to immigration authorities, answer such questions as are presented, reclaim baggage, present passport and paperwork to final exit control station. Which is to say, as a citizen coming and going, I present the federal government with a dozen or so opportunities to determine my whereabouts and the legality of same. But we cannot keep track of foreign nationals who are obliged to apply for visas? Preposterous. #</w:t>
      </w:r>
      <w:proofErr w:type="spellStart"/>
      <w:r w:rsidRPr="001F45EC">
        <w:rPr>
          <w:sz w:val="16"/>
        </w:rPr>
        <w:t>share#But</w:t>
      </w:r>
      <w:proofErr w:type="spellEnd"/>
      <w:r w:rsidRPr="001F45EC">
        <w:rPr>
          <w:sz w:val="16"/>
        </w:rPr>
        <w:t xml:space="preserve"> preposterous is what we do when it comes to these things. </w:t>
      </w:r>
      <w:r w:rsidRPr="001F45EC">
        <w:rPr>
          <w:rStyle w:val="StyleUnderline"/>
        </w:rPr>
        <w:t xml:space="preserve">The Transportation Security Administration, which is a nest of petty thieves, drug smugglers, and </w:t>
      </w:r>
      <w:hyperlink r:id="rId40" w:tgtFrame="_blank" w:history="1">
        <w:r w:rsidRPr="001F45EC">
          <w:rPr>
            <w:rStyle w:val="StyleUnderline"/>
          </w:rPr>
          <w:t>child pornographers</w:t>
        </w:r>
      </w:hyperlink>
      <w:r w:rsidRPr="001F45EC">
        <w:rPr>
          <w:rStyle w:val="StyleUnderline"/>
        </w:rPr>
        <w:t xml:space="preserve">, </w:t>
      </w:r>
      <w:hyperlink r:id="rId41" w:tgtFrame="_blank" w:history="1">
        <w:r w:rsidRPr="001F45EC">
          <w:rPr>
            <w:rStyle w:val="StyleUnderline"/>
          </w:rPr>
          <w:t>routinely misses firearms and explosives</w:t>
        </w:r>
      </w:hyperlink>
      <w:r w:rsidRPr="001F45EC">
        <w:rPr>
          <w:rStyle w:val="StyleUnderline"/>
        </w:rPr>
        <w:t xml:space="preserve"> being sneaked past their checkpoints, but you can be confident that nonconforming tubes of toothpaste will be seized.</w:t>
      </w:r>
      <w:r w:rsidRPr="001F45EC">
        <w:rPr>
          <w:sz w:val="16"/>
        </w:rPr>
        <w:t xml:space="preserve"> I have many times crossed the U.S.–Mexico border on foot, and each time I am selected for “random” additional screening. (You’d think that after the 18th or 19th “random” screening, even a committed addict would learn that they are going to inspect his Tony Lamas for weed.) But after having been abroad for a year and having visited one of the world’s critical hot spots of Islamic terrorism, all I heard upon returning was “Welcome home,” stamp! “Next!” </w:t>
      </w:r>
      <w:r w:rsidRPr="001F45EC">
        <w:rPr>
          <w:rStyle w:val="StyleUnderline"/>
        </w:rPr>
        <w:t>From two of the 9/11 hijackers to one of the San Bernardino shooters, our visa program is a real source of national vulnerability to terrorism. And the fact is that the federal government is doing such a catastrophically poor job policing visa overstays that its minions are terrified even to keep track of how catastrophically poorly they are performing. #</w:t>
      </w:r>
      <w:proofErr w:type="spellStart"/>
      <w:r w:rsidRPr="001F45EC">
        <w:rPr>
          <w:rStyle w:val="StyleUnderline"/>
        </w:rPr>
        <w:t>related#We</w:t>
      </w:r>
      <w:proofErr w:type="spellEnd"/>
      <w:r w:rsidRPr="001F45EC">
        <w:rPr>
          <w:rStyle w:val="StyleUnderline"/>
        </w:rPr>
        <w:t xml:space="preserve"> are perfectly capable of keeping track of these things: Miss the January payment on your Macy’s card by two days, and financial firms around the world will know instantly, but flout federal immigration law, and the mighty, mighty Department of Homeland Security can’t find its own ass with both hands, much less locate yours</w:t>
      </w:r>
      <w:r w:rsidRPr="001F45EC">
        <w:rPr>
          <w:sz w:val="16"/>
        </w:rPr>
        <w:t xml:space="preserve">. Congress should give DHS a deadline — say, June 1 of this year — to at least get a handle on how bad a job it is doing. And if it fails to satisfy congressional demands, then DHS Secretary </w:t>
      </w:r>
      <w:proofErr w:type="spellStart"/>
      <w:r w:rsidRPr="001F45EC">
        <w:rPr>
          <w:sz w:val="16"/>
        </w:rPr>
        <w:t>Jeh</w:t>
      </w:r>
      <w:proofErr w:type="spellEnd"/>
      <w:r w:rsidRPr="001F45EC">
        <w:rPr>
          <w:sz w:val="16"/>
        </w:rPr>
        <w:t xml:space="preserve"> Johnson should be expected to resign or face impeachment. Impeachment is not something to be taken lightly, but we cannot afford to have intelligence operations that are this unintelligent. </w:t>
      </w:r>
      <w:r w:rsidRPr="001F45EC">
        <w:rPr>
          <w:rStyle w:val="StyleUnderline"/>
        </w:rPr>
        <w:t>Institutional ignorance on this level does not happen by accident or through negligence — it happens only by design.</w:t>
      </w:r>
    </w:p>
    <w:p w:rsidR="0064622D" w:rsidRDefault="0064622D" w:rsidP="0064622D">
      <w:pPr>
        <w:pStyle w:val="Heading3"/>
      </w:pPr>
      <w:r>
        <w:t>Student Visas</w:t>
      </w:r>
    </w:p>
    <w:p w:rsidR="0064622D" w:rsidRDefault="0064622D" w:rsidP="0064622D">
      <w:pPr>
        <w:pStyle w:val="Heading4"/>
      </w:pPr>
      <w:r>
        <w:t>Student visas are a huge risk to our national security and have vulnerabilities that are easily exploitable by terrorists</w:t>
      </w:r>
    </w:p>
    <w:p w:rsidR="0064622D" w:rsidRDefault="0064622D" w:rsidP="0064622D">
      <w:pPr>
        <w:rPr>
          <w:sz w:val="16"/>
        </w:rPr>
      </w:pPr>
      <w:r w:rsidRPr="00095C8E">
        <w:rPr>
          <w:sz w:val="16"/>
        </w:rPr>
        <w:t xml:space="preserve">Malia </w:t>
      </w:r>
      <w:r w:rsidRPr="0041037B">
        <w:rPr>
          <w:rStyle w:val="Style13ptBold"/>
        </w:rPr>
        <w:t>Zimmerman</w:t>
      </w:r>
      <w:r w:rsidRPr="00095C8E">
        <w:rPr>
          <w:sz w:val="16"/>
        </w:rPr>
        <w:t>,</w:t>
      </w:r>
      <w:r>
        <w:rPr>
          <w:sz w:val="16"/>
        </w:rPr>
        <w:t xml:space="preserve"> Investigative Reporter for Fox News,</w:t>
      </w:r>
      <w:r w:rsidRPr="00095C8E">
        <w:rPr>
          <w:sz w:val="16"/>
        </w:rPr>
        <w:t xml:space="preserve"> 1-7-</w:t>
      </w:r>
      <w:r w:rsidRPr="0041037B">
        <w:rPr>
          <w:rStyle w:val="Style13ptBold"/>
        </w:rPr>
        <w:t>2016</w:t>
      </w:r>
    </w:p>
    <w:p w:rsidR="0064622D" w:rsidRPr="0041037B" w:rsidRDefault="0064622D" w:rsidP="0064622D">
      <w:r w:rsidRPr="0041037B">
        <w:t xml:space="preserve">("US student visa program's 'many vulnerabilities' raise spying, terror fears," Fox News, January 7 2016, </w:t>
      </w:r>
      <w:hyperlink r:id="rId42" w:history="1">
        <w:r w:rsidRPr="0041037B">
          <w:rPr>
            <w:rStyle w:val="Hyperlink"/>
          </w:rPr>
          <w:t>http://www.foxnews.com/us/2016/01/07/us-student-visa-programs-many-vulnerabilities-raise-spying-terror-fears.html</w:t>
        </w:r>
      </w:hyperlink>
      <w:r w:rsidRPr="0041037B">
        <w:t xml:space="preserve">, accessed 7/12/18- Malia) </w:t>
      </w:r>
    </w:p>
    <w:p w:rsidR="0064622D" w:rsidRPr="00D54743" w:rsidRDefault="0064622D" w:rsidP="0064622D">
      <w:pPr>
        <w:rPr>
          <w:sz w:val="14"/>
        </w:rPr>
      </w:pPr>
      <w:r w:rsidRPr="006232C0">
        <w:rPr>
          <w:u w:val="single"/>
        </w:rPr>
        <w:t>From potential terrorists who enroll at phony schools only to melt into the U.S. population, to foreign scientists who come to study weapons technology at America’s top schools, the student visa program is allowing dangerous enemies into the country</w:t>
      </w:r>
      <w:r w:rsidRPr="006232C0">
        <w:rPr>
          <w:sz w:val="14"/>
        </w:rPr>
        <w:t xml:space="preserve">, a former top federal official told FoxNews.com. Recent attention has been focused on refugee programs and illegal border crossings, but </w:t>
      </w:r>
      <w:r w:rsidRPr="006232C0">
        <w:rPr>
          <w:u w:val="single"/>
        </w:rPr>
        <w:t xml:space="preserve">the Achilles heel in America’s immigration system may be the program that invites 1.2 million foreigners into the U.S. each year, </w:t>
      </w:r>
      <w:r w:rsidRPr="006232C0">
        <w:rPr>
          <w:sz w:val="14"/>
        </w:rPr>
        <w:t xml:space="preserve">according to Claude Arnold, retired special agent in charge for Immigration and Customs Enforcement’s Los Angeles bureau of Homeland Security Investigations. Once here on student visas, immigrants are barely monitored and tens of thousands don’t show up for classes and fall off the government radar. </w:t>
      </w:r>
      <w:r w:rsidRPr="006232C0">
        <w:rPr>
          <w:u w:val="single"/>
        </w:rPr>
        <w:t>“Our legal immigration system has many vulnerabilities and the student visa program is no different,” Arnold said. “It is only a matter of time before there is either some horrible criminal act, or some act of terrorism, and there is absolutely no information available that would have caused [authorities] to go out and pick that person up.</w:t>
      </w:r>
      <w:r w:rsidRPr="006232C0">
        <w:rPr>
          <w:sz w:val="14"/>
        </w:rPr>
        <w:t xml:space="preserve">” “It is only a matter of time before there is either some horrible criminal act, or some act of terrorism, and there is absolutely no information available that would have caused [authorities] to go out and pick that person up.” - Claude Arnold, retired ICE special agent in charge Most of student visa recipients do exactly what they said they would do when they applied – take advantage of America’s vaunted system of higher education and leave when the terms expire. </w:t>
      </w:r>
      <w:r w:rsidRPr="006232C0">
        <w:rPr>
          <w:u w:val="single"/>
        </w:rPr>
        <w:t>But every year, approximately 58,000 overstay their visas and drop out of contact with authorities</w:t>
      </w:r>
      <w:r w:rsidRPr="006232C0">
        <w:rPr>
          <w:sz w:val="14"/>
        </w:rPr>
        <w:t xml:space="preserve">. While the </w:t>
      </w:r>
      <w:proofErr w:type="gramStart"/>
      <w:r w:rsidRPr="006232C0">
        <w:rPr>
          <w:sz w:val="14"/>
        </w:rPr>
        <w:t>vast majority</w:t>
      </w:r>
      <w:proofErr w:type="gramEnd"/>
      <w:r w:rsidRPr="006232C0">
        <w:rPr>
          <w:sz w:val="14"/>
        </w:rPr>
        <w:t xml:space="preserve"> of those are not terrorists or spies, some are, said Arnold. ICE’s 7,000 agents simply don’t have the ability to monitor all of them, Arnold said. </w:t>
      </w:r>
      <w:r w:rsidRPr="006232C0">
        <w:rPr>
          <w:u w:val="single"/>
        </w:rPr>
        <w:t>By the time a red flag goes up, it may be too late.</w:t>
      </w:r>
      <w:r w:rsidRPr="006232C0">
        <w:rPr>
          <w:sz w:val="14"/>
        </w:rPr>
        <w:t xml:space="preserve"> “You have to conduct a threat assessment and go after those who are a threat to national security,” Arnold said. “But within that universe of people who are visa overstays, </w:t>
      </w:r>
      <w:r w:rsidRPr="006232C0">
        <w:rPr>
          <w:u w:val="single"/>
        </w:rPr>
        <w:t>there could be people who are radicalized, and we just don’t know it because there is no intelligence on them</w:t>
      </w:r>
      <w:r w:rsidRPr="006232C0">
        <w:rPr>
          <w:sz w:val="14"/>
        </w:rPr>
        <w:t>,” he added</w:t>
      </w:r>
      <w:r w:rsidRPr="006232C0">
        <w:rPr>
          <w:u w:val="single"/>
        </w:rPr>
        <w:t>. Foreign enemies know how to exploit the student visa program, Arnold said. Iran</w:t>
      </w:r>
      <w:proofErr w:type="gramStart"/>
      <w:r w:rsidRPr="006232C0">
        <w:rPr>
          <w:u w:val="single"/>
        </w:rPr>
        <w:t>, in particular, has</w:t>
      </w:r>
      <w:proofErr w:type="gramEnd"/>
      <w:r w:rsidRPr="006232C0">
        <w:rPr>
          <w:u w:val="single"/>
        </w:rPr>
        <w:t xml:space="preserve"> sent scientists to the U.S., ostensibly to study other subjects, but really to gain knowledge to benefit Iran’s weapons program</w:t>
      </w:r>
      <w:r w:rsidRPr="006232C0">
        <w:rPr>
          <w:sz w:val="14"/>
        </w:rPr>
        <w:t xml:space="preserve">. visafraud1.jpgExpand / Contract (A probe in Los Angeles uncovered a network of sham schools that helped foreigners come to the US on student visas. (ICE)) “My concern was we had Iranian students who studied at Iran’s big physics school and were essentially nuclear physicists working on their bomb project,” Arnold said. “We had cases where they would register for a mechanical engineering class in the U.S., but really all they were trying to do is get access to an aeronautical engineering program, so they could work on the delivery system for Iran’s nuclear program.” The State Department and the Department of Homeland Security share responsibility for screening applicants and monitoring them once they arrive. ICE officials told FoxNews.com each school that takes in visa recipients has a designated official who serves as a point of contact between students, the school and the government’s Student and Exchange Visitor Program to ensure the federal computer tracking system is updated. In addition, 58 field representatives visit approved schools twice a year to ensure compliance. The State Department, which oversees part of the student visa program, told FoxNews.com in an emailed statement it is committed to a “transparent and efficient visa application process,” and maintains extensive programs to vigorously combat and investigate visa fraud. Fraud prevention managers engage in public outreach, training, detailed review of cases, statistical </w:t>
      </w:r>
      <w:proofErr w:type="gramStart"/>
      <w:r w:rsidRPr="006232C0">
        <w:rPr>
          <w:sz w:val="14"/>
        </w:rPr>
        <w:t>analysis</w:t>
      </w:r>
      <w:proofErr w:type="gramEnd"/>
      <w:r w:rsidRPr="006232C0">
        <w:rPr>
          <w:sz w:val="14"/>
        </w:rPr>
        <w:t xml:space="preserve"> and other activities, including communicating with host government officials and U.S. law enforcement authorities, the statement said. Applicants are screened by a host of federal agency databases and personnel against databases of fingerprints of known and suspected terrorists, wanted persons, immigration law violators, and more than 75.5 million criminal history records. ICE statistics show countries sending their students include several considered by the U.S. as State Sponsors of Terrorism, including Syria and Iran, as well as Saudi Arabia, </w:t>
      </w:r>
      <w:proofErr w:type="gramStart"/>
      <w:r w:rsidRPr="006232C0">
        <w:rPr>
          <w:sz w:val="14"/>
        </w:rPr>
        <w:t>China</w:t>
      </w:r>
      <w:proofErr w:type="gramEnd"/>
      <w:r w:rsidRPr="006232C0">
        <w:rPr>
          <w:sz w:val="14"/>
        </w:rPr>
        <w:t xml:space="preserve"> and Pakistan. More than 700 Syrians came to the U.S. via the student visa program in 2014, and another 3,700 came from Iran the same year. “We don’t really know if State’s efforts are effective or if they are helping reduce fraud and abuse of visa programs, because Department of Homeland Security refuses to release a report detailing the number of overstays in each visa category and from each country, even though Congress has mandated this report since at least 2004,” said Jessica Vaughan, a former State Department consular officer who now is the director of Policy Studies for the Center for Immigration Studies, a Washington, DC-based research institute. </w:t>
      </w:r>
      <w:r w:rsidRPr="006232C0">
        <w:rPr>
          <w:u w:val="single"/>
        </w:rPr>
        <w:t xml:space="preserve">“What I am worried about is students who are allowed to get a student visa to attend some nondescript school and then they disappear,” said Vaughan, who noted that Hani </w:t>
      </w:r>
      <w:proofErr w:type="spellStart"/>
      <w:r w:rsidRPr="006232C0">
        <w:rPr>
          <w:u w:val="single"/>
        </w:rPr>
        <w:t>Hanjour</w:t>
      </w:r>
      <w:proofErr w:type="spellEnd"/>
      <w:r w:rsidRPr="006232C0">
        <w:rPr>
          <w:u w:val="single"/>
        </w:rPr>
        <w:t xml:space="preserve">, the 9/11 hijacker who flew Flight 77 into the Pentagon, had obtained a student visa but never showed up for class. Too often, schools play along. ICE has cracked down in recent years on “visa mills,” or facilities that help foreigners get a student visa for a fee, but never hold classes or ensure students attend class. </w:t>
      </w:r>
      <w:r w:rsidRPr="006232C0">
        <w:rPr>
          <w:sz w:val="14"/>
        </w:rPr>
        <w:t xml:space="preserve">Three California residents pleaded guilty last March in a "pay-to-stay" scheme involving three sham schools in Los Angeles. The schools had legitimate-sounding names, like Walter Jay M.D. Institute and the American College of Forensic </w:t>
      </w:r>
      <w:proofErr w:type="gramStart"/>
      <w:r w:rsidRPr="006232C0">
        <w:rPr>
          <w:sz w:val="14"/>
        </w:rPr>
        <w:t>Studies, and</w:t>
      </w:r>
      <w:proofErr w:type="gramEnd"/>
      <w:r w:rsidRPr="006232C0">
        <w:rPr>
          <w:sz w:val="14"/>
        </w:rPr>
        <w:t xml:space="preserve"> took in millions of dollars in tuition fees. But investigators found classes that were supposed to hold 30 students had just few, if any students. According to Arnold, who oversaw the investigation, the schools existed only to facilitate foreign students’ purchase of visas under the guise of studying. “This is an example where the system worked,” said Arnold. In addition to better screening and monitoring, Arnold believes overstaying a visa should be a misdemeanor. That might make visa holders less likely to violate the </w:t>
      </w:r>
      <w:proofErr w:type="gramStart"/>
      <w:r w:rsidRPr="006232C0">
        <w:rPr>
          <w:sz w:val="14"/>
        </w:rPr>
        <w:t>terms, and</w:t>
      </w:r>
      <w:proofErr w:type="gramEnd"/>
      <w:r w:rsidRPr="006232C0">
        <w:rPr>
          <w:sz w:val="14"/>
        </w:rPr>
        <w:t xml:space="preserve"> would also trigger alarms if they were stopped for a traffic violation or arrested for another reason. Arnold and Vaughan also want tighter controls on the kinds of schools that can accept foreign students. Some trade school programs that teach subjects like massage, baking and horseshoeing could invite fraud. And courses that teach material with military applications invite something even more sinister, Arnold said. “Why do we want people who are our enemies, whether it is potentially ISIS or Iran, here learning technical skills they are going to use against us?” he said. “It is insane.”</w:t>
      </w:r>
    </w:p>
    <w:p w:rsidR="0064622D" w:rsidRDefault="0064622D" w:rsidP="0064622D">
      <w:pPr>
        <w:pStyle w:val="Heading3"/>
      </w:pPr>
      <w:r>
        <w:t>Diversity Visas</w:t>
      </w:r>
    </w:p>
    <w:p w:rsidR="0064622D" w:rsidRPr="00796FD3" w:rsidRDefault="0064622D" w:rsidP="0064622D">
      <w:pPr>
        <w:pStyle w:val="Heading4"/>
      </w:pPr>
      <w:r w:rsidRPr="00796FD3">
        <w:t>Diversity Visas cause terrorist attacks</w:t>
      </w:r>
    </w:p>
    <w:p w:rsidR="0064622D" w:rsidRDefault="0064622D" w:rsidP="0064622D">
      <w:r w:rsidRPr="00E667BC">
        <w:rPr>
          <w:rStyle w:val="Style13ptBold"/>
        </w:rPr>
        <w:t>Arthur 17</w:t>
      </w:r>
      <w:r w:rsidRPr="00E667BC">
        <w:t xml:space="preserve"> Andrew R. Arthur is a Resident Fellow in Law and Policy for the Center for Immigration Studies </w:t>
      </w:r>
    </w:p>
    <w:p w:rsidR="0064622D" w:rsidRDefault="0064622D" w:rsidP="0064622D">
      <w:pPr>
        <w:rPr>
          <w:color w:val="000000"/>
          <w:u w:val="single"/>
        </w:rPr>
      </w:pPr>
      <w:r>
        <w:t>(</w:t>
      </w:r>
      <w:r w:rsidRPr="00E667BC">
        <w:t>November 1, 2017</w:t>
      </w:r>
      <w:r>
        <w:t>, “</w:t>
      </w:r>
      <w:r w:rsidRPr="00E667BC">
        <w:t>Another Terrorist Exploits the Diversity Visa Lottery</w:t>
      </w:r>
      <w:r>
        <w:t>”, Center for Immigration Studies,</w:t>
      </w:r>
      <w:r w:rsidRPr="00E667BC">
        <w:t xml:space="preserve"> </w:t>
      </w:r>
      <w:hyperlink r:id="rId43" w:history="1">
        <w:r w:rsidRPr="00E667BC">
          <w:rPr>
            <w:rStyle w:val="Hyperlink"/>
          </w:rPr>
          <w:t>https://cis.org/Arthur/Another-Terrorist-Exploits-Diversity-Visa-Lottery</w:t>
        </w:r>
      </w:hyperlink>
      <w:r>
        <w:rPr>
          <w:rStyle w:val="Hyperlink"/>
        </w:rPr>
        <w:t>, accessed 7/11/18)</w:t>
      </w:r>
    </w:p>
    <w:p w:rsidR="0064622D" w:rsidRDefault="0064622D" w:rsidP="0064622D">
      <w:r>
        <w:rPr>
          <w:color w:val="000000"/>
          <w:u w:val="single"/>
        </w:rPr>
        <w:t>On</w:t>
      </w:r>
      <w:r>
        <w:rPr>
          <w:color w:val="000000"/>
        </w:rPr>
        <w:t xml:space="preserve"> the afternoon of </w:t>
      </w:r>
      <w:r>
        <w:rPr>
          <w:color w:val="000000"/>
          <w:u w:val="single"/>
        </w:rPr>
        <w:t>Halloween 2017</w:t>
      </w:r>
      <w:r>
        <w:rPr>
          <w:color w:val="000000"/>
        </w:rPr>
        <w:t xml:space="preserve"> in downtown Manhattan, a </w:t>
      </w:r>
      <w:r>
        <w:rPr>
          <w:color w:val="000000"/>
          <w:u w:val="single"/>
        </w:rPr>
        <w:t>29-year-old</w:t>
      </w:r>
      <w:r>
        <w:rPr>
          <w:color w:val="000000"/>
        </w:rPr>
        <w:t xml:space="preserve"> Uzbek national identified as </w:t>
      </w:r>
      <w:r>
        <w:rPr>
          <w:color w:val="000000"/>
          <w:u w:val="single"/>
        </w:rPr>
        <w:t>Sayfullo</w:t>
      </w:r>
      <w:r>
        <w:rPr>
          <w:color w:val="000000"/>
        </w:rPr>
        <w:t xml:space="preserve"> </w:t>
      </w:r>
      <w:proofErr w:type="spellStart"/>
      <w:r>
        <w:rPr>
          <w:color w:val="000000"/>
        </w:rPr>
        <w:t>Habibullaevic</w:t>
      </w:r>
      <w:proofErr w:type="spellEnd"/>
      <w:r>
        <w:rPr>
          <w:color w:val="000000"/>
        </w:rPr>
        <w:t xml:space="preserve"> </w:t>
      </w:r>
      <w:r>
        <w:rPr>
          <w:color w:val="000000"/>
          <w:u w:val="single"/>
        </w:rPr>
        <w:t>Saipov "plowed into a crowd of bicyclists and pedestrians</w:t>
      </w:r>
      <w:r>
        <w:rPr>
          <w:color w:val="000000"/>
        </w:rPr>
        <w:t xml:space="preserve"> just blocks away from the World Trade </w:t>
      </w:r>
      <w:proofErr w:type="spellStart"/>
      <w:r>
        <w:rPr>
          <w:color w:val="000000"/>
        </w:rPr>
        <w:t>Center."How</w:t>
      </w:r>
      <w:proofErr w:type="spellEnd"/>
      <w:r>
        <w:rPr>
          <w:color w:val="000000"/>
        </w:rPr>
        <w:t xml:space="preserve"> did he get here? According to press reports, </w:t>
      </w:r>
      <w:r>
        <w:rPr>
          <w:color w:val="000000"/>
          <w:u w:val="single"/>
        </w:rPr>
        <w:t>he immigrated through the "Diversity Visa (DV) Lottery"</w:t>
      </w:r>
      <w:r>
        <w:rPr>
          <w:color w:val="000000"/>
        </w:rPr>
        <w:t xml:space="preserve">. If this is true, </w:t>
      </w:r>
      <w:r>
        <w:rPr>
          <w:color w:val="000000"/>
          <w:u w:val="single"/>
        </w:rPr>
        <w:t xml:space="preserve">he will not have been the first terrorist to have exploited this national security vulnerability, and unless we shut down this pointless program, he will not be the </w:t>
      </w:r>
      <w:proofErr w:type="spellStart"/>
      <w:proofErr w:type="gramStart"/>
      <w:r>
        <w:rPr>
          <w:color w:val="000000"/>
          <w:u w:val="single"/>
        </w:rPr>
        <w:t>last.</w:t>
      </w:r>
      <w:r>
        <w:rPr>
          <w:color w:val="000000"/>
        </w:rPr>
        <w:t>This</w:t>
      </w:r>
      <w:proofErr w:type="spellEnd"/>
      <w:proofErr w:type="gramEnd"/>
      <w:r>
        <w:rPr>
          <w:color w:val="000000"/>
        </w:rPr>
        <w:t xml:space="preserve"> would not be the first time that I have had to consider the terrorist exploitation of this program. On October 9, 2002, as immigration oversight counsel for the House Judiciary Committee, I participated </w:t>
      </w:r>
      <w:r>
        <w:rPr>
          <w:color w:val="000000"/>
          <w:u w:val="single"/>
        </w:rPr>
        <w:t>in a hearing</w:t>
      </w:r>
      <w:r>
        <w:rPr>
          <w:color w:val="000000"/>
        </w:rPr>
        <w:t xml:space="preserve"> that I had prepared </w:t>
      </w:r>
      <w:r>
        <w:rPr>
          <w:color w:val="000000"/>
          <w:u w:val="single"/>
        </w:rPr>
        <w:t>for</w:t>
      </w:r>
      <w:r>
        <w:rPr>
          <w:color w:val="000000"/>
        </w:rPr>
        <w:t xml:space="preserve"> the then-Subcommittee on Immigration and Claims relating to</w:t>
      </w:r>
      <w:r>
        <w:rPr>
          <w:color w:val="000000"/>
          <w:u w:val="single"/>
        </w:rPr>
        <w:t xml:space="preserve"> Hesham Mohamed Ali </w:t>
      </w:r>
      <w:proofErr w:type="spellStart"/>
      <w:r>
        <w:rPr>
          <w:color w:val="000000"/>
          <w:u w:val="single"/>
        </w:rPr>
        <w:t>Hedayet</w:t>
      </w:r>
      <w:proofErr w:type="spellEnd"/>
      <w:r>
        <w:rPr>
          <w:color w:val="000000"/>
          <w:u w:val="single"/>
        </w:rPr>
        <w:t>.</w:t>
      </w:r>
      <w:r>
        <w:rPr>
          <w:color w:val="000000"/>
        </w:rPr>
        <w:t xml:space="preserve"> As then-Chairman George Gekas explained in his opening statement at that </w:t>
      </w:r>
      <w:proofErr w:type="spellStart"/>
      <w:proofErr w:type="gramStart"/>
      <w:r>
        <w:rPr>
          <w:color w:val="000000"/>
        </w:rPr>
        <w:t>hearing:This</w:t>
      </w:r>
      <w:proofErr w:type="spellEnd"/>
      <w:proofErr w:type="gramEnd"/>
      <w:r>
        <w:rPr>
          <w:color w:val="000000"/>
        </w:rPr>
        <w:t xml:space="preserve"> hearing has been called, as everyone knows by now, to consider the interactions between the Immigration and Naturalization Service and Hesham Mohamed Ali </w:t>
      </w:r>
      <w:proofErr w:type="spellStart"/>
      <w:r>
        <w:rPr>
          <w:color w:val="000000"/>
        </w:rPr>
        <w:t>Hedayet</w:t>
      </w:r>
      <w:proofErr w:type="spellEnd"/>
      <w:r>
        <w:rPr>
          <w:color w:val="000000"/>
        </w:rPr>
        <w:t xml:space="preserve">. This is </w:t>
      </w:r>
      <w:r>
        <w:rPr>
          <w:color w:val="000000"/>
          <w:u w:val="single"/>
        </w:rPr>
        <w:t>the individual who, on July 4, 2002, at the Los Angeles International Airport, gunned down several people, killing two, and then being caught in fire himself</w:t>
      </w:r>
      <w:r>
        <w:rPr>
          <w:color w:val="000000"/>
        </w:rPr>
        <w:t xml:space="preserve"> whereby he perished. </w:t>
      </w:r>
      <w:proofErr w:type="spellStart"/>
      <w:r>
        <w:rPr>
          <w:color w:val="000000"/>
        </w:rPr>
        <w:t>Hedayet</w:t>
      </w:r>
      <w:proofErr w:type="spellEnd"/>
      <w:r>
        <w:rPr>
          <w:color w:val="000000"/>
        </w:rPr>
        <w:t xml:space="preserve"> was an Egyptian immigrant that day when he "strode into the airport and approached the El Al Airlines ticket counter, where he opened fire Thursday morning, killing ticket agent Victoria Hen, 25, and Yaakov </w:t>
      </w:r>
      <w:proofErr w:type="spellStart"/>
      <w:r>
        <w:rPr>
          <w:color w:val="000000"/>
        </w:rPr>
        <w:t>Aminov</w:t>
      </w:r>
      <w:proofErr w:type="spellEnd"/>
      <w:r>
        <w:rPr>
          <w:color w:val="000000"/>
        </w:rPr>
        <w:t xml:space="preserve">, 46, who had driven a friend to the airport." Why was </w:t>
      </w:r>
      <w:proofErr w:type="spellStart"/>
      <w:r>
        <w:rPr>
          <w:color w:val="000000"/>
        </w:rPr>
        <w:t>Hedayet</w:t>
      </w:r>
      <w:proofErr w:type="spellEnd"/>
      <w:r>
        <w:rPr>
          <w:color w:val="000000"/>
        </w:rPr>
        <w:t xml:space="preserve"> in the United States, let alone at LAX? Bill Yates, then-deputy executive associate commissioner for the Immigration Services Division at the former Immigration and Naturalization Service (INS) detailed </w:t>
      </w:r>
      <w:proofErr w:type="spellStart"/>
      <w:r>
        <w:rPr>
          <w:color w:val="000000"/>
        </w:rPr>
        <w:t>Hedayet's</w:t>
      </w:r>
      <w:proofErr w:type="spellEnd"/>
      <w:r>
        <w:rPr>
          <w:color w:val="000000"/>
        </w:rPr>
        <w:t xml:space="preserve"> immigration history at that hearing. According to Yates, </w:t>
      </w:r>
      <w:proofErr w:type="spellStart"/>
      <w:r>
        <w:rPr>
          <w:color w:val="000000"/>
        </w:rPr>
        <w:t>Hedayet</w:t>
      </w:r>
      <w:proofErr w:type="spellEnd"/>
      <w:r>
        <w:rPr>
          <w:color w:val="000000"/>
        </w:rPr>
        <w:t xml:space="preserve"> was admitted to the United States on a visitor's visa on July 31, 1992 (with permission to remain in the United States until January 25, 1993), and subsequently applied for asylum on December 29, 1992. In that application, </w:t>
      </w:r>
      <w:proofErr w:type="spellStart"/>
      <w:r>
        <w:rPr>
          <w:color w:val="000000"/>
        </w:rPr>
        <w:t>Hedayet</w:t>
      </w:r>
      <w:proofErr w:type="spellEnd"/>
      <w:r>
        <w:rPr>
          <w:color w:val="000000"/>
        </w:rPr>
        <w:t xml:space="preserve"> claimed "discrimination and police harassment due to his religious beliefs." He "was interviewed regarding his asylum claim on March 30, 1993," at which time: He testified that he had been arrested and tortured multiple </w:t>
      </w:r>
      <w:proofErr w:type="gramStart"/>
      <w:r>
        <w:rPr>
          <w:color w:val="000000"/>
        </w:rPr>
        <w:t>times, and</w:t>
      </w:r>
      <w:proofErr w:type="gramEnd"/>
      <w:r>
        <w:rPr>
          <w:color w:val="000000"/>
        </w:rPr>
        <w:t xml:space="preserve"> was also made to sign documents admitting his membership in </w:t>
      </w:r>
      <w:proofErr w:type="spellStart"/>
      <w:r>
        <w:rPr>
          <w:color w:val="000000"/>
        </w:rPr>
        <w:t>Gama'a</w:t>
      </w:r>
      <w:proofErr w:type="spellEnd"/>
      <w:r>
        <w:rPr>
          <w:color w:val="000000"/>
        </w:rPr>
        <w:t xml:space="preserve"> al-</w:t>
      </w:r>
      <w:proofErr w:type="spellStart"/>
      <w:r>
        <w:rPr>
          <w:color w:val="000000"/>
        </w:rPr>
        <w:t>Islamiyaa</w:t>
      </w:r>
      <w:proofErr w:type="spellEnd"/>
      <w:r>
        <w:rPr>
          <w:color w:val="000000"/>
        </w:rPr>
        <w:t xml:space="preserve">. He </w:t>
      </w:r>
      <w:proofErr w:type="gramStart"/>
      <w:r>
        <w:rPr>
          <w:color w:val="000000"/>
        </w:rPr>
        <w:t>state</w:t>
      </w:r>
      <w:proofErr w:type="gramEnd"/>
      <w:r>
        <w:rPr>
          <w:color w:val="000000"/>
        </w:rPr>
        <w:t xml:space="preserve">[d] that he [was] not a member of </w:t>
      </w:r>
      <w:proofErr w:type="spellStart"/>
      <w:r>
        <w:rPr>
          <w:color w:val="000000"/>
        </w:rPr>
        <w:t>Gama'a</w:t>
      </w:r>
      <w:proofErr w:type="spellEnd"/>
      <w:r>
        <w:rPr>
          <w:color w:val="000000"/>
        </w:rPr>
        <w:t xml:space="preserve"> al-</w:t>
      </w:r>
      <w:proofErr w:type="spellStart"/>
      <w:r>
        <w:rPr>
          <w:color w:val="000000"/>
        </w:rPr>
        <w:t>Islamiyaa</w:t>
      </w:r>
      <w:proofErr w:type="spellEnd"/>
      <w:r>
        <w:rPr>
          <w:color w:val="000000"/>
        </w:rPr>
        <w:t xml:space="preserve"> but of Assad </w:t>
      </w:r>
      <w:proofErr w:type="spellStart"/>
      <w:r>
        <w:rPr>
          <w:color w:val="000000"/>
        </w:rPr>
        <w:t>Eben</w:t>
      </w:r>
      <w:proofErr w:type="spellEnd"/>
      <w:r>
        <w:rPr>
          <w:color w:val="000000"/>
        </w:rPr>
        <w:t xml:space="preserve"> </w:t>
      </w:r>
      <w:proofErr w:type="spellStart"/>
      <w:r>
        <w:rPr>
          <w:color w:val="000000"/>
        </w:rPr>
        <w:t>Furat</w:t>
      </w:r>
      <w:proofErr w:type="spellEnd"/>
      <w:r>
        <w:rPr>
          <w:color w:val="000000"/>
        </w:rPr>
        <w:t xml:space="preserve"> Mosque Association, an organization that advocates the application of Islamic laws in Egypt. That application was denied, and </w:t>
      </w:r>
      <w:proofErr w:type="spellStart"/>
      <w:r>
        <w:rPr>
          <w:color w:val="000000"/>
        </w:rPr>
        <w:t>Hedayet</w:t>
      </w:r>
      <w:proofErr w:type="spellEnd"/>
      <w:r>
        <w:rPr>
          <w:color w:val="000000"/>
        </w:rPr>
        <w:t xml:space="preserve"> was issued an Order to Show Cause for a deportation hearing, in which he was charged as a nonimmigrant overstay. As Yates explained: "Later, after his wife won a visa through the annual diversity visa lottery, Mr. </w:t>
      </w:r>
      <w:proofErr w:type="spellStart"/>
      <w:r>
        <w:rPr>
          <w:color w:val="000000"/>
        </w:rPr>
        <w:t>Hedayet</w:t>
      </w:r>
      <w:proofErr w:type="spellEnd"/>
      <w:r>
        <w:rPr>
          <w:color w:val="000000"/>
        </w:rPr>
        <w:t xml:space="preserve"> filed an adjustment of status application with INS. The INS interviewed him on this application and approved it in August 1997." My now-colleague </w:t>
      </w:r>
      <w:r>
        <w:rPr>
          <w:color w:val="000000"/>
          <w:u w:val="single"/>
        </w:rPr>
        <w:t xml:space="preserve">Steven </w:t>
      </w:r>
      <w:proofErr w:type="spellStart"/>
      <w:r>
        <w:rPr>
          <w:color w:val="000000"/>
          <w:u w:val="single"/>
        </w:rPr>
        <w:t>Camarota</w:t>
      </w:r>
      <w:proofErr w:type="spellEnd"/>
      <w:r>
        <w:rPr>
          <w:color w:val="000000"/>
        </w:rPr>
        <w:t xml:space="preserve"> also </w:t>
      </w:r>
      <w:r>
        <w:rPr>
          <w:color w:val="000000"/>
          <w:u w:val="single"/>
        </w:rPr>
        <w:t>testified</w:t>
      </w:r>
      <w:r>
        <w:rPr>
          <w:color w:val="000000"/>
        </w:rPr>
        <w:t xml:space="preserve"> at</w:t>
      </w:r>
      <w:r>
        <w:rPr>
          <w:color w:val="000000"/>
          <w:u w:val="single"/>
        </w:rPr>
        <w:t xml:space="preserve"> that</w:t>
      </w:r>
      <w:r>
        <w:rPr>
          <w:color w:val="000000"/>
        </w:rPr>
        <w:t xml:space="preserve"> hearing. Prophetically, he told the </w:t>
      </w:r>
      <w:proofErr w:type="spellStart"/>
      <w:proofErr w:type="gramStart"/>
      <w:r>
        <w:rPr>
          <w:color w:val="000000"/>
        </w:rPr>
        <w:t>subcommittee:</w:t>
      </w:r>
      <w:r>
        <w:rPr>
          <w:color w:val="000000"/>
          <w:u w:val="single"/>
        </w:rPr>
        <w:t>One</w:t>
      </w:r>
      <w:proofErr w:type="spellEnd"/>
      <w:proofErr w:type="gramEnd"/>
      <w:r>
        <w:rPr>
          <w:color w:val="000000"/>
          <w:u w:val="single"/>
        </w:rPr>
        <w:t xml:space="preserve"> of the problems with the lottery is that it gives green cards to people who have no strong ties to the United States,</w:t>
      </w:r>
      <w:r>
        <w:rPr>
          <w:color w:val="000000"/>
        </w:rPr>
        <w:t xml:space="preserve"> unlike family-based immigration</w:t>
      </w:r>
      <w:r>
        <w:rPr>
          <w:color w:val="000000"/>
          <w:u w:val="single"/>
        </w:rPr>
        <w:t xml:space="preserve">. </w:t>
      </w:r>
      <w:proofErr w:type="gramStart"/>
      <w:r>
        <w:rPr>
          <w:color w:val="000000"/>
          <w:u w:val="single"/>
        </w:rPr>
        <w:t>Certainly</w:t>
      </w:r>
      <w:proofErr w:type="gramEnd"/>
      <w:r>
        <w:rPr>
          <w:color w:val="000000"/>
          <w:u w:val="single"/>
        </w:rPr>
        <w:t xml:space="preserve"> individuals with few ties to the United States are more willing and more likely to engage in attacks on our country.</w:t>
      </w:r>
      <w:r>
        <w:rPr>
          <w:color w:val="000000"/>
        </w:rPr>
        <w:t xml:space="preserve"> The attractiveness of the lottery to terrorists is shown by the fact that two terrorists arrested in August of this year in Michigan also used the lottery. ... Clearly, strictly enforcing our immigration laws and permanently eliminating policies like the lottery and 245(</w:t>
      </w:r>
      <w:proofErr w:type="spellStart"/>
      <w:r>
        <w:rPr>
          <w:color w:val="000000"/>
        </w:rPr>
        <w:t>i</w:t>
      </w:r>
      <w:proofErr w:type="spellEnd"/>
      <w:r>
        <w:rPr>
          <w:color w:val="000000"/>
        </w:rPr>
        <w:t xml:space="preserve">) could significantly reduce the terrorist </w:t>
      </w:r>
      <w:proofErr w:type="spellStart"/>
      <w:proofErr w:type="gramStart"/>
      <w:r>
        <w:rPr>
          <w:color w:val="000000"/>
        </w:rPr>
        <w:t>threat.nThis</w:t>
      </w:r>
      <w:proofErr w:type="spellEnd"/>
      <w:proofErr w:type="gramEnd"/>
      <w:r>
        <w:rPr>
          <w:color w:val="000000"/>
        </w:rPr>
        <w:t xml:space="preserve"> was not to be the last time that </w:t>
      </w:r>
      <w:proofErr w:type="spellStart"/>
      <w:r>
        <w:rPr>
          <w:color w:val="000000"/>
        </w:rPr>
        <w:t>Camarota</w:t>
      </w:r>
      <w:proofErr w:type="spellEnd"/>
      <w:r>
        <w:rPr>
          <w:color w:val="000000"/>
        </w:rPr>
        <w:t xml:space="preserve"> testified about this program. At an April 29, 2004, hearing that I prepared for the House Judiciary Committee's then-Subcommittee on Immigration, Border Security, and Claims on the "Diversity Visa Program and Its Susceptibility to Fraud and Abuse", he reiterated these warnings, explaining that amongst other flaws, the DV program "Creates an Opportunity for Terrorists": </w:t>
      </w:r>
      <w:r>
        <w:rPr>
          <w:color w:val="000000"/>
          <w:u w:val="single"/>
        </w:rPr>
        <w:t>Ordinary fraud is bad enough, but after the September 11th attacks, immigration fraud of any kind poses a dire security threat.</w:t>
      </w:r>
      <w:r>
        <w:rPr>
          <w:color w:val="000000"/>
        </w:rPr>
        <w:t xml:space="preserve"> We must remember that the lottery does not draw people randomly from around the globe. </w:t>
      </w:r>
      <w:r>
        <w:rPr>
          <w:color w:val="000000"/>
          <w:u w:val="single"/>
        </w:rPr>
        <w:t>Winners come disproportionately from countries that were part of the special registration system for temporary visitors set up by DHS after 9/</w:t>
      </w:r>
      <w:proofErr w:type="gramStart"/>
      <w:r>
        <w:rPr>
          <w:color w:val="000000"/>
          <w:u w:val="single"/>
        </w:rPr>
        <w:t>11 .</w:t>
      </w:r>
      <w:proofErr w:type="gramEnd"/>
      <w:r>
        <w:rPr>
          <w:color w:val="000000"/>
        </w:rPr>
        <w:t xml:space="preserve"> All observers agree that these countries are of special concern in the war against Islamic extremism. And about a third of winners come from those </w:t>
      </w:r>
      <w:proofErr w:type="spellStart"/>
      <w:proofErr w:type="gramStart"/>
      <w:r>
        <w:rPr>
          <w:color w:val="000000"/>
        </w:rPr>
        <w:t>countries.</w:t>
      </w:r>
      <w:r>
        <w:rPr>
          <w:color w:val="000000"/>
          <w:u w:val="single"/>
        </w:rPr>
        <w:t>Several</w:t>
      </w:r>
      <w:proofErr w:type="spellEnd"/>
      <w:proofErr w:type="gramEnd"/>
      <w:r>
        <w:rPr>
          <w:color w:val="000000"/>
          <w:u w:val="single"/>
        </w:rPr>
        <w:t xml:space="preserve"> lottery winners have already been involved in terrorism in the United States.</w:t>
      </w:r>
      <w:r>
        <w:rPr>
          <w:color w:val="000000"/>
        </w:rPr>
        <w:t xml:space="preserve"> Michigan sleeper cell member Karim </w:t>
      </w:r>
      <w:proofErr w:type="spellStart"/>
      <w:r>
        <w:rPr>
          <w:color w:val="000000"/>
        </w:rPr>
        <w:t>Koubriti</w:t>
      </w:r>
      <w:proofErr w:type="spellEnd"/>
      <w:r>
        <w:rPr>
          <w:color w:val="000000"/>
        </w:rPr>
        <w:t xml:space="preserve">, convicted this summer on terrorism-related charges, was a lottery winner from Morocco, as was Ahmed Hannan, who was acquitted of terrorism charges in the same trial but convicted of document fraud. </w:t>
      </w:r>
      <w:r>
        <w:rPr>
          <w:color w:val="000000"/>
          <w:u w:val="single"/>
        </w:rPr>
        <w:t xml:space="preserve">The most notorious lottery winner is, of course, Hesham Mohamed </w:t>
      </w:r>
      <w:proofErr w:type="spellStart"/>
      <w:r>
        <w:rPr>
          <w:color w:val="000000"/>
          <w:u w:val="single"/>
        </w:rPr>
        <w:t>Hedayet</w:t>
      </w:r>
      <w:proofErr w:type="spellEnd"/>
      <w:r>
        <w:rPr>
          <w:color w:val="000000"/>
          <w:u w:val="single"/>
        </w:rPr>
        <w:t>. The lottery is ideal for terrorists because it encourages immigration from those parts of the world were fraud is common, documents are difficult to verify, and al Qaeda is very active</w:t>
      </w:r>
      <w:r>
        <w:rPr>
          <w:color w:val="000000"/>
        </w:rPr>
        <w:t xml:space="preserve">. </w:t>
      </w:r>
      <w:r w:rsidRPr="00E667BC">
        <w:t xml:space="preserve">Moreover, it allows people into the country with no family or other significant connections to the United States. Again, </w:t>
      </w:r>
      <w:r w:rsidRPr="00E667BC">
        <w:rPr>
          <w:rStyle w:val="StyleUnderline"/>
        </w:rPr>
        <w:t>this is tailor-made for someone wishing to attack our country</w:t>
      </w:r>
      <w:r w:rsidRPr="00E667BC">
        <w:t xml:space="preserve">. While there are other ways to enter the country, a green card is far more valuable to terrorists than a temporary visa such as those for tourists or students. </w:t>
      </w:r>
      <w:r w:rsidRPr="00E667BC">
        <w:rPr>
          <w:rStyle w:val="Emphasis"/>
        </w:rPr>
        <w:t>A green card lets a person stay in the country indefinitely and this gives terrorists the time they may need to plan a sophisticated plot</w:t>
      </w:r>
      <w:r w:rsidRPr="00E667BC">
        <w:t xml:space="preserve">. Moreover, </w:t>
      </w:r>
      <w:r w:rsidRPr="00E667BC">
        <w:rPr>
          <w:rStyle w:val="StyleUnderline"/>
        </w:rPr>
        <w:t xml:space="preserve">permanent residency allows the recipient to work at almost any job they like, get a </w:t>
      </w:r>
      <w:proofErr w:type="spellStart"/>
      <w:r w:rsidRPr="00E667BC">
        <w:rPr>
          <w:rStyle w:val="StyleUnderline"/>
        </w:rPr>
        <w:t>licen</w:t>
      </w:r>
      <w:proofErr w:type="spellEnd"/>
      <w:r w:rsidRPr="00E667BC">
        <w:rPr>
          <w:rStyle w:val="StyleUnderline"/>
        </w:rPr>
        <w:t>[s]e to handle hazardous material, and to travel to and from the United States as often as they please</w:t>
      </w:r>
      <w:r w:rsidRPr="00E667BC">
        <w:t>.</w:t>
      </w:r>
      <w:r>
        <w:rPr>
          <w:color w:val="000000"/>
          <w:u w:val="single"/>
        </w:rPr>
        <w:t xml:space="preserve"> If one were to set out to design a visa that was ideal for terrorists, the visa lottery system would be it. </w:t>
      </w:r>
      <w:r w:rsidRPr="00E667BC">
        <w:t>In addition to these terrorists, then-subcommittee Chairman John Hostettler noted that</w:t>
      </w:r>
      <w:r w:rsidRPr="00E667BC">
        <w:rPr>
          <w:rStyle w:val="StyleUnderline"/>
        </w:rPr>
        <w:t>: "a Pakistani national who pleaded guilty in August 2002 to a single count of conspiracy to use arson or explosives to destroy electrical power stations in Florida ... also entered the United States under the DV Program.</w:t>
      </w:r>
      <w:r w:rsidRPr="00E667BC">
        <w:t xml:space="preserve">" That same subcommittee held another hearing on June 15, 2005, on the "Diversity Visa Program", which I also prepared. Chairman Hostettler began that hearing by stating: </w:t>
      </w:r>
      <w:r w:rsidRPr="00E667BC">
        <w:rPr>
          <w:rStyle w:val="Emphasis"/>
        </w:rPr>
        <w:t>The lack of restrictions on admissions under the DV program has also been identified as a vulnerability that could be exploited by criminals and terrorists</w:t>
      </w:r>
      <w:r w:rsidRPr="00E667BC">
        <w:t xml:space="preserve">. It should be noted in this regard that almost 1,900 aliens from state sponsors of terrorism were selected in the DV 2005 lottery. From 1995 to 2003, </w:t>
      </w:r>
      <w:r w:rsidRPr="00E667BC">
        <w:rPr>
          <w:rStyle w:val="StyleUnderline"/>
        </w:rPr>
        <w:t>18 percent of Diversity Visa recipients were from countries of concern with respect to terrorism</w:t>
      </w:r>
      <w:r w:rsidRPr="00E667BC">
        <w:t>. Further, unlike other visa categories</w:t>
      </w:r>
      <w:r w:rsidRPr="00E667BC">
        <w:rPr>
          <w:rStyle w:val="StyleUnderline"/>
        </w:rPr>
        <w:t>, aliens who enter the United States under the DV program do not need familial or business ties to our country</w:t>
      </w:r>
      <w:r w:rsidRPr="00E667BC">
        <w:t xml:space="preserve">. Such </w:t>
      </w:r>
      <w:r w:rsidRPr="00E667BC">
        <w:rPr>
          <w:rStyle w:val="StyleUnderline"/>
        </w:rPr>
        <w:t>relationships logically make it more likely that immigrants entering our country have a stake in our country's success as well as skills to contribute to our economy</w:t>
      </w:r>
      <w:r w:rsidRPr="00E667BC">
        <w:t xml:space="preserve">. At that hearing, my now-colleague Mark Krikorian testified that: The fraud [in the program] is bad enough, of course, in the abstract, but after 9/11, this poses a serious security threat. </w:t>
      </w:r>
      <w:proofErr w:type="gramStart"/>
      <w:r w:rsidRPr="00E667BC">
        <w:t>First of all</w:t>
      </w:r>
      <w:proofErr w:type="gramEnd"/>
      <w:r w:rsidRPr="00E667BC">
        <w:t xml:space="preserve">, it is a diversion for the State Department, a diversion of time and resources from people who are supposed to be attempting to screen terrorists and others out of those who are trying to come to the United States. And the lottery composes a large portion of the work in a number of important consular </w:t>
      </w:r>
      <w:proofErr w:type="spellStart"/>
      <w:proofErr w:type="gramStart"/>
      <w:r w:rsidRPr="00E667BC">
        <w:t>posts.Nor</w:t>
      </w:r>
      <w:proofErr w:type="spellEnd"/>
      <w:proofErr w:type="gramEnd"/>
      <w:r w:rsidRPr="00E667BC">
        <w:t xml:space="preserve"> does it draw people randomly from around the world. It disproportionately draws people from the Islamic world, the very countries where al-Qaeda is active. And I have some statistics on that in my statement. This is not theoretical. As you said, Mr. Chairman, there are actual terrorists who have come in through the lottery program. ... There are other ways to get here. For instance, temporary visas and what have you, but a green card enables a terrorist to do a lot more than a temporary visa would. And the real vulnerability is not simply in the process that the Kentucky service center deals with, the initial application. The security vulnerability especially comes from the final application process where the winning numbers can and in fact according to the State Department have been sold to people who did not actually apply; and this gives al-Qaeda or any other bad guys attempting to enter the United States an opening. In his testimony at that hearing, the State Department (DOS) Inspector General (IG), Howard J. </w:t>
      </w:r>
      <w:proofErr w:type="spellStart"/>
      <w:r w:rsidRPr="00E667BC">
        <w:t>Krongard</w:t>
      </w:r>
      <w:proofErr w:type="spellEnd"/>
      <w:r w:rsidRPr="00E667BC">
        <w:t xml:space="preserve"> stated that in a September 2003 report, his office had recommended that the DOS Bureau of Consular Affairs (CA) "propose legislative changes to the Immigration and Nationality Act to bar aliens from states that sponsor terrorism from the Diversity Visa program.”</w:t>
      </w:r>
      <w:r>
        <w:t xml:space="preserve"> </w:t>
      </w:r>
      <w:r w:rsidRPr="00E667BC">
        <w:t>As he explained: "OIG continues to believe that</w:t>
      </w:r>
      <w:r>
        <w:rPr>
          <w:color w:val="000000"/>
        </w:rPr>
        <w:t xml:space="preserve"> </w:t>
      </w:r>
      <w:r w:rsidRPr="00E667BC">
        <w:rPr>
          <w:rStyle w:val="StyleUnderline"/>
        </w:rPr>
        <w:t>the Diversity Visa program contains significant risks to national security from</w:t>
      </w:r>
      <w:r w:rsidRPr="00E667BC">
        <w:t xml:space="preserve"> hostile intelligence officers, criminals, and </w:t>
      </w:r>
      <w:r w:rsidRPr="00E667BC">
        <w:rPr>
          <w:rStyle w:val="StyleUnderline"/>
        </w:rPr>
        <w:t>terrorists attempting to use the program for entry into the United States as permanent residents</w:t>
      </w:r>
      <w:r w:rsidRPr="00E667BC">
        <w:t>." Despite this fact, OIG's simple, common sen</w:t>
      </w:r>
      <w:r>
        <w:t>se proposal was never adopted.</w:t>
      </w:r>
    </w:p>
    <w:p w:rsidR="0064622D" w:rsidRDefault="0064622D" w:rsidP="0064622D">
      <w:pPr>
        <w:pStyle w:val="Heading4"/>
        <w:rPr>
          <w:rFonts w:asciiTheme="minorHAnsi" w:hAnsiTheme="minorHAnsi" w:cstheme="minorHAnsi"/>
        </w:rPr>
      </w:pPr>
      <w:r w:rsidRPr="002166CA">
        <w:rPr>
          <w:rFonts w:asciiTheme="minorHAnsi" w:hAnsiTheme="minorHAnsi" w:cstheme="minorHAnsi"/>
        </w:rPr>
        <w:t xml:space="preserve">Diversity visa lottery program facilitates port of entry for terrorists </w:t>
      </w:r>
    </w:p>
    <w:p w:rsidR="0064622D" w:rsidRDefault="0064622D" w:rsidP="0064622D">
      <w:r w:rsidRPr="00887B81">
        <w:rPr>
          <w:rStyle w:val="Heading4Char"/>
        </w:rPr>
        <w:t>Jordan 17</w:t>
      </w:r>
      <w:r>
        <w:t xml:space="preserve"> Miriam Jordan, national immigration correspondent @ The New York Times,</w:t>
      </w:r>
    </w:p>
    <w:p w:rsidR="0064622D" w:rsidRPr="00887B81" w:rsidRDefault="0064622D" w:rsidP="0064622D">
      <w:r>
        <w:rPr>
          <w:i/>
        </w:rPr>
        <w:t>(“</w:t>
      </w:r>
      <w:r w:rsidRPr="00887B81">
        <w:rPr>
          <w:i/>
        </w:rPr>
        <w:t>Diversity Visa Lottery: Inside the Program That Admitted a Terror Suspect</w:t>
      </w:r>
      <w:r>
        <w:rPr>
          <w:i/>
        </w:rPr>
        <w:t xml:space="preserve">,” New York Times, </w:t>
      </w:r>
      <w:r>
        <w:t>Nov. 1, 2017, https://www.nytimes.com/2017/11/01/us/diversity-visa-lottery.html)</w:t>
      </w:r>
    </w:p>
    <w:p w:rsidR="0064622D" w:rsidRPr="00887B81" w:rsidRDefault="0064622D" w:rsidP="0064622D">
      <w:pPr>
        <w:rPr>
          <w:rFonts w:asciiTheme="minorHAnsi" w:hAnsiTheme="minorHAnsi" w:cstheme="minorHAnsi"/>
          <w:u w:val="single"/>
        </w:rPr>
      </w:pPr>
      <w:r w:rsidRPr="00887B81">
        <w:rPr>
          <w:rFonts w:asciiTheme="minorHAnsi" w:hAnsiTheme="minorHAnsi" w:cstheme="minorHAnsi"/>
          <w:sz w:val="16"/>
          <w:szCs w:val="16"/>
        </w:rPr>
        <w:t xml:space="preserve">The terrorist attack in New York quickly turned into a debate over immigration policy after </w:t>
      </w:r>
      <w:proofErr w:type="gramStart"/>
      <w:r w:rsidRPr="00887B81">
        <w:rPr>
          <w:rFonts w:asciiTheme="minorHAnsi" w:hAnsiTheme="minorHAnsi" w:cstheme="minorHAnsi"/>
          <w:sz w:val="16"/>
          <w:szCs w:val="16"/>
        </w:rPr>
        <w:t>President  Trump</w:t>
      </w:r>
      <w:proofErr w:type="gramEnd"/>
      <w:r w:rsidRPr="00887B81">
        <w:rPr>
          <w:rFonts w:asciiTheme="minorHAnsi" w:hAnsiTheme="minorHAnsi" w:cstheme="minorHAnsi"/>
          <w:sz w:val="16"/>
          <w:szCs w:val="16"/>
        </w:rPr>
        <w:t xml:space="preserve"> revealed Wednesday that</w:t>
      </w:r>
      <w:r w:rsidRPr="002166CA">
        <w:rPr>
          <w:rFonts w:asciiTheme="minorHAnsi" w:hAnsiTheme="minorHAnsi" w:cstheme="minorHAnsi"/>
        </w:rPr>
        <w:t xml:space="preserve"> </w:t>
      </w:r>
      <w:r w:rsidRPr="00887B81">
        <w:rPr>
          <w:rFonts w:asciiTheme="minorHAnsi" w:hAnsiTheme="minorHAnsi" w:cstheme="minorHAnsi"/>
          <w:u w:val="single"/>
        </w:rPr>
        <w:t>Sayfullo Saipov, the man accused of killing eight people, had benefited from an obscure program known as the diversity visa lottery.</w:t>
      </w:r>
      <w:r>
        <w:rPr>
          <w:rFonts w:asciiTheme="minorHAnsi" w:hAnsiTheme="minorHAnsi" w:cstheme="minorHAnsi"/>
          <w:u w:val="single"/>
        </w:rPr>
        <w:t xml:space="preserve"> </w:t>
      </w:r>
      <w:r w:rsidRPr="00887B81">
        <w:rPr>
          <w:rFonts w:asciiTheme="minorHAnsi" w:hAnsiTheme="minorHAnsi" w:cstheme="minorHAnsi"/>
          <w:sz w:val="16"/>
          <w:szCs w:val="16"/>
        </w:rPr>
        <w:t>Mr. Trump’s comment — and his attack on Senator Chuck Schumer, the New York Democrat who was instrumental in creating the program in 1990 — threw a spotlight on the lottery, a small part of the overall immigration system that</w:t>
      </w:r>
      <w:r>
        <w:rPr>
          <w:rFonts w:asciiTheme="minorHAnsi" w:hAnsiTheme="minorHAnsi" w:cstheme="minorHAnsi"/>
          <w:sz w:val="16"/>
          <w:szCs w:val="16"/>
        </w:rPr>
        <w:t xml:space="preserve"> </w:t>
      </w:r>
      <w:r w:rsidRPr="00887B81">
        <w:rPr>
          <w:rFonts w:asciiTheme="minorHAnsi" w:hAnsiTheme="minorHAnsi" w:cstheme="minorHAnsi"/>
          <w:sz w:val="16"/>
          <w:szCs w:val="16"/>
        </w:rPr>
        <w:t>nonetheless has been criticized by members of both parties. Mr. Schumer, in fact, was among senators proposing to end it several years ago.</w:t>
      </w:r>
      <w:r>
        <w:rPr>
          <w:rFonts w:asciiTheme="minorHAnsi" w:hAnsiTheme="minorHAnsi" w:cstheme="minorHAnsi"/>
          <w:u w:val="single"/>
        </w:rPr>
        <w:t xml:space="preserve"> </w:t>
      </w:r>
      <w:r w:rsidRPr="00887B81">
        <w:rPr>
          <w:rFonts w:asciiTheme="minorHAnsi" w:hAnsiTheme="minorHAnsi" w:cstheme="minorHAnsi"/>
          <w:sz w:val="16"/>
          <w:szCs w:val="16"/>
        </w:rPr>
        <w:t>The lottery offers one of the fastest paths to legal permanent residency, often in less than two years. Some one million people have been awarded green cards through the program</w:t>
      </w:r>
      <w:r w:rsidRPr="002166CA">
        <w:rPr>
          <w:rFonts w:asciiTheme="minorHAnsi" w:hAnsiTheme="minorHAnsi" w:cstheme="minorHAnsi"/>
        </w:rPr>
        <w:t xml:space="preserve">. </w:t>
      </w:r>
      <w:r w:rsidRPr="00887B81">
        <w:rPr>
          <w:rFonts w:asciiTheme="minorHAnsi" w:hAnsiTheme="minorHAnsi" w:cstheme="minorHAnsi"/>
          <w:u w:val="single"/>
        </w:rPr>
        <w:t>Unlike other immigrants who gain admission, winners of the lottery do not need to have a close relative living in the United States, or any special skill.</w:t>
      </w:r>
      <w:r>
        <w:rPr>
          <w:rFonts w:asciiTheme="minorHAnsi" w:hAnsiTheme="minorHAnsi" w:cstheme="minorHAnsi"/>
          <w:u w:val="single"/>
        </w:rPr>
        <w:t xml:space="preserve"> </w:t>
      </w:r>
      <w:r w:rsidRPr="00887B81">
        <w:rPr>
          <w:rFonts w:asciiTheme="minorHAnsi" w:hAnsiTheme="minorHAnsi" w:cstheme="minorHAnsi"/>
          <w:sz w:val="16"/>
          <w:szCs w:val="16"/>
        </w:rPr>
        <w:t>It is indeed a little like hitting a lottery. Some years, the program has attracted nearly 15 million applications, but no more than 50,000 visas may be awarded.</w:t>
      </w:r>
      <w:r>
        <w:rPr>
          <w:rFonts w:asciiTheme="minorHAnsi" w:hAnsiTheme="minorHAnsi" w:cstheme="minorHAnsi"/>
          <w:sz w:val="16"/>
          <w:szCs w:val="16"/>
        </w:rPr>
        <w:t xml:space="preserve"> </w:t>
      </w:r>
      <w:r w:rsidRPr="00887B81">
        <w:rPr>
          <w:rFonts w:asciiTheme="minorHAnsi" w:hAnsiTheme="minorHAnsi" w:cstheme="minorHAnsi"/>
          <w:sz w:val="16"/>
          <w:szCs w:val="16"/>
        </w:rPr>
        <w:t>During the monthlong application period each fall, which is currently in full swing, the lottery creates a craze in countries where it is regarded as a ticket out of poverty and to the American dream.</w:t>
      </w:r>
    </w:p>
    <w:p w:rsidR="0064622D" w:rsidRPr="00887B81" w:rsidRDefault="0064622D" w:rsidP="0064622D">
      <w:pPr>
        <w:rPr>
          <w:rFonts w:asciiTheme="minorHAnsi" w:hAnsiTheme="minorHAnsi" w:cstheme="minorHAnsi"/>
          <w:sz w:val="16"/>
          <w:szCs w:val="16"/>
        </w:rPr>
      </w:pPr>
      <w:r w:rsidRPr="00887B81">
        <w:rPr>
          <w:rFonts w:asciiTheme="minorHAnsi" w:hAnsiTheme="minorHAnsi" w:cstheme="minorHAnsi"/>
          <w:sz w:val="16"/>
          <w:szCs w:val="16"/>
        </w:rPr>
        <w:t>Calls to End the Lottery</w:t>
      </w:r>
    </w:p>
    <w:p w:rsidR="0064622D" w:rsidRDefault="0064622D" w:rsidP="0064622D">
      <w:pPr>
        <w:rPr>
          <w:rFonts w:asciiTheme="minorHAnsi" w:hAnsiTheme="minorHAnsi" w:cstheme="minorHAnsi"/>
          <w:u w:val="single"/>
        </w:rPr>
      </w:pPr>
      <w:r w:rsidRPr="00887B81">
        <w:rPr>
          <w:rFonts w:asciiTheme="minorHAnsi" w:hAnsiTheme="minorHAnsi" w:cstheme="minorHAnsi"/>
          <w:sz w:val="16"/>
          <w:szCs w:val="16"/>
        </w:rPr>
        <w:t>The program had been under scrutiny even before the terrorist attack.</w:t>
      </w:r>
      <w:r>
        <w:rPr>
          <w:rFonts w:asciiTheme="minorHAnsi" w:hAnsiTheme="minorHAnsi" w:cstheme="minorHAnsi"/>
          <w:sz w:val="16"/>
          <w:szCs w:val="16"/>
        </w:rPr>
        <w:t xml:space="preserve"> </w:t>
      </w:r>
      <w:r w:rsidRPr="00887B81">
        <w:rPr>
          <w:rFonts w:asciiTheme="minorHAnsi" w:hAnsiTheme="minorHAnsi" w:cstheme="minorHAnsi"/>
          <w:sz w:val="16"/>
          <w:szCs w:val="16"/>
        </w:rPr>
        <w:t>Critics have long contended that</w:t>
      </w:r>
      <w:r w:rsidRPr="00887B81">
        <w:rPr>
          <w:rFonts w:asciiTheme="minorHAnsi" w:hAnsiTheme="minorHAnsi" w:cstheme="minorHAnsi"/>
        </w:rPr>
        <w:t xml:space="preserve"> </w:t>
      </w:r>
      <w:r w:rsidRPr="00887B81">
        <w:rPr>
          <w:rFonts w:asciiTheme="minorHAnsi" w:hAnsiTheme="minorHAnsi" w:cstheme="minorHAnsi"/>
          <w:u w:val="single"/>
        </w:rPr>
        <w:t>the program poses security risks, brings in low-skilled immigrants and is unfair because it enables people with no connection to the U</w:t>
      </w:r>
      <w:r w:rsidRPr="00887B81">
        <w:rPr>
          <w:rFonts w:asciiTheme="minorHAnsi" w:hAnsiTheme="minorHAnsi" w:cstheme="minorHAnsi"/>
          <w:sz w:val="16"/>
          <w:szCs w:val="16"/>
        </w:rPr>
        <w:t>nited</w:t>
      </w:r>
      <w:r w:rsidRPr="00887B81">
        <w:rPr>
          <w:rFonts w:asciiTheme="minorHAnsi" w:hAnsiTheme="minorHAnsi" w:cstheme="minorHAnsi"/>
        </w:rPr>
        <w:t xml:space="preserve"> </w:t>
      </w:r>
      <w:r w:rsidRPr="00887B81">
        <w:rPr>
          <w:rFonts w:asciiTheme="minorHAnsi" w:hAnsiTheme="minorHAnsi" w:cstheme="minorHAnsi"/>
          <w:u w:val="single"/>
        </w:rPr>
        <w:t>S</w:t>
      </w:r>
      <w:r w:rsidRPr="00887B81">
        <w:rPr>
          <w:rFonts w:asciiTheme="minorHAnsi" w:hAnsiTheme="minorHAnsi" w:cstheme="minorHAnsi"/>
          <w:sz w:val="16"/>
          <w:szCs w:val="16"/>
        </w:rPr>
        <w:t>tates</w:t>
      </w:r>
      <w:r w:rsidRPr="00887B81">
        <w:rPr>
          <w:rFonts w:asciiTheme="minorHAnsi" w:hAnsiTheme="minorHAnsi" w:cstheme="minorHAnsi"/>
        </w:rPr>
        <w:t xml:space="preserve"> </w:t>
      </w:r>
      <w:r w:rsidRPr="00887B81">
        <w:rPr>
          <w:rFonts w:asciiTheme="minorHAnsi" w:hAnsiTheme="minorHAnsi" w:cstheme="minorHAnsi"/>
          <w:u w:val="single"/>
        </w:rPr>
        <w:t>t</w:t>
      </w:r>
      <w:r>
        <w:rPr>
          <w:rFonts w:asciiTheme="minorHAnsi" w:hAnsiTheme="minorHAnsi" w:cstheme="minorHAnsi"/>
          <w:u w:val="single"/>
        </w:rPr>
        <w:t>o enter more easily than others.</w:t>
      </w:r>
    </w:p>
    <w:p w:rsidR="0064622D" w:rsidRPr="00D54743" w:rsidRDefault="0064622D" w:rsidP="0064622D">
      <w:pPr>
        <w:pStyle w:val="Heading4"/>
      </w:pPr>
      <w:r w:rsidRPr="00D54743">
        <w:t xml:space="preserve">Diversity visa program is </w:t>
      </w:r>
      <w:proofErr w:type="spellStart"/>
      <w:r w:rsidRPr="00D54743">
        <w:t>hella</w:t>
      </w:r>
      <w:proofErr w:type="spellEnd"/>
      <w:r w:rsidRPr="00D54743">
        <w:t xml:space="preserve"> bad my </w:t>
      </w:r>
      <w:proofErr w:type="gramStart"/>
      <w:r w:rsidRPr="00D54743">
        <w:t>dude</w:t>
      </w:r>
      <w:proofErr w:type="gramEnd"/>
    </w:p>
    <w:p w:rsidR="0064622D" w:rsidRPr="00301ED8" w:rsidRDefault="0064622D" w:rsidP="0064622D">
      <w:pPr>
        <w:rPr>
          <w:sz w:val="16"/>
        </w:rPr>
      </w:pPr>
      <w:r w:rsidRPr="00301ED8">
        <w:rPr>
          <w:sz w:val="16"/>
        </w:rPr>
        <w:t xml:space="preserve">NOLAN </w:t>
      </w:r>
      <w:r w:rsidRPr="00D54743">
        <w:rPr>
          <w:rStyle w:val="Style13ptBold"/>
        </w:rPr>
        <w:t>RAPPAPORT</w:t>
      </w:r>
      <w:r w:rsidRPr="00301ED8">
        <w:rPr>
          <w:sz w:val="16"/>
        </w:rPr>
        <w:t>, 11-3-</w:t>
      </w:r>
      <w:r w:rsidRPr="00D54743">
        <w:rPr>
          <w:rStyle w:val="Style13ptBold"/>
        </w:rPr>
        <w:t>2017</w:t>
      </w:r>
      <w:r w:rsidRPr="00301ED8">
        <w:rPr>
          <w:sz w:val="16"/>
        </w:rPr>
        <w:t xml:space="preserve">, "We don't need a terrorist attack to know diversity program has to go," </w:t>
      </w:r>
      <w:hyperlink r:id="rId44" w:history="1">
        <w:r w:rsidRPr="00301ED8">
          <w:rPr>
            <w:rStyle w:val="Hyperlink"/>
            <w:sz w:val="16"/>
          </w:rPr>
          <w:t>http://thehill.com/opinion/immigration/358611-we-dont-need-a-terrorist-attack-to-know-diversity-visa-program-has-to-go</w:t>
        </w:r>
      </w:hyperlink>
      <w:r w:rsidRPr="00301ED8">
        <w:rPr>
          <w:sz w:val="16"/>
        </w:rPr>
        <w:t>, Nolan Rappaport was detailed to the House Judiciary Committee as an executive branch immigration law expert for three years; he subsequently served as an immigration counsel for the Subcommittee on Immigration, Border Security and Claims for four years. Prior to working on the Judiciary Committee, he wrote decisions for the Board of Immigration Appeals for 20 years.</w:t>
      </w:r>
    </w:p>
    <w:p w:rsidR="0064622D" w:rsidRDefault="0064622D" w:rsidP="0064622D">
      <w:pPr>
        <w:rPr>
          <w:sz w:val="14"/>
        </w:rPr>
      </w:pPr>
      <w:r w:rsidRPr="00113A33">
        <w:rPr>
          <w:sz w:val="14"/>
        </w:rPr>
        <w:t xml:space="preserve">A few days ago, a 29-year-old terrorist drove a rented pickup truck down a busy bicycle path in New York City, killing eight people and injuring a dozen more. </w:t>
      </w:r>
      <w:r w:rsidRPr="00113A33">
        <w:rPr>
          <w:rStyle w:val="StyleUnderline"/>
        </w:rPr>
        <w:t>The terrorist</w:t>
      </w:r>
      <w:r w:rsidRPr="00113A33">
        <w:rPr>
          <w:sz w:val="14"/>
        </w:rPr>
        <w:t xml:space="preserve">, a native of Uzbekistan, came to the United States in 2010 </w:t>
      </w:r>
      <w:r w:rsidRPr="00113A33">
        <w:rPr>
          <w:rStyle w:val="StyleUnderline"/>
        </w:rPr>
        <w:t>through the Diversity Visa</w:t>
      </w:r>
      <w:r w:rsidRPr="00113A33">
        <w:rPr>
          <w:sz w:val="14"/>
        </w:rPr>
        <w:t xml:space="preserve"> Program (program) according to press reports. Uzbekistan is a large, majority-Muslim country located north of Afghanistan. The next day, President Donald Trump said he wants congress to terminate the program. Trump is not the first to want to end this program, and it is not just a partisan desire. The bipartisan Border Security, Economic Opportunity, and Immigration Modernization Act, S.744, that the Senate passed in 2013 would have ended the program if it had not been rejected on other grounds in the House. S.744 was introduced by “the Gang of 8,” which included Senate Minority Leader Charles Schumer (D-N.Y.); Sen. Dick Durbin (D-Ill.), author of the original DREAM Act; and Sen. Robert Menendez (D-N.J.), a member of the Congressional Hispanic Caucus. What is the Diversity Visa Program? Section 201(e) of the Immigration and Nationality Act (INA) provides 55,000 visas a year for a class of immigrants known as “diversity immigrants,” from countries with historically low rates of immigration to the United States. The number temporarily has been reduced to 50,000, to make up to 5,000 visas a year available for use by Nicaraguans who are eligible for the NACARA program. The eligibility requirements are stated in section 203(c). The applicant must have been born in a designated country. There are exceptions based on other connections to the designated country. Also, he must have at least a high school education or its equivalent, or two years of work experience that required at least two years of training or experience to perform. Reasons for terminating it. </w:t>
      </w:r>
      <w:r w:rsidRPr="00113A33">
        <w:rPr>
          <w:rStyle w:val="StyleUnderline"/>
        </w:rPr>
        <w:t xml:space="preserve">While it may be difficult to justify terminating the program </w:t>
      </w:r>
      <w:proofErr w:type="gramStart"/>
      <w:r w:rsidRPr="00113A33">
        <w:rPr>
          <w:rStyle w:val="StyleUnderline"/>
        </w:rPr>
        <w:t>on account of</w:t>
      </w:r>
      <w:proofErr w:type="gramEnd"/>
      <w:r w:rsidRPr="00113A33">
        <w:rPr>
          <w:rStyle w:val="StyleUnderline"/>
        </w:rPr>
        <w:t xml:space="preserve"> the recent terrorist attack, there should be some benefit to offset the fact that the program could bring terrorists to the United States. If the New York City terrorist hadn’t been here, he wouldn’t have been able to commit a terrorist act here. The claimed benefit is diversity, but does the program really make America more diverse?</w:t>
      </w:r>
      <w:r w:rsidRPr="00113A33">
        <w:rPr>
          <w:sz w:val="14"/>
        </w:rPr>
        <w:t xml:space="preserve"> The United States has a population of 326,199,506 people, and that number is increasing by one international migrant (net) every 32 seconds. How does adding 50,000 aliens a year make the country more diverse? Nevertheless, the program is bringing a lot of people in an absolute sense. Since 1995, it has made visas available to roughly one million people who have no ties to the United States. Is this fair to American citizens and legal permanent residents who get visa petitions approved to bring family members here and then </w:t>
      </w:r>
      <w:proofErr w:type="gramStart"/>
      <w:r w:rsidRPr="00113A33">
        <w:rPr>
          <w:sz w:val="14"/>
        </w:rPr>
        <w:t>have to</w:t>
      </w:r>
      <w:proofErr w:type="gramEnd"/>
      <w:r w:rsidRPr="00113A33">
        <w:rPr>
          <w:sz w:val="14"/>
        </w:rPr>
        <w:t xml:space="preserve"> wait years for visas to become available? The Visa Bulletin for November announced that visas are available to the unmarried sons and daughters of citizens, and the spouses and children and unmarried sons and daughters of permanent residents, </w:t>
      </w:r>
      <w:proofErr w:type="gramStart"/>
      <w:r w:rsidRPr="00113A33">
        <w:rPr>
          <w:sz w:val="14"/>
        </w:rPr>
        <w:t>on the basis of</w:t>
      </w:r>
      <w:proofErr w:type="gramEnd"/>
      <w:r w:rsidRPr="00113A33">
        <w:rPr>
          <w:sz w:val="14"/>
        </w:rPr>
        <w:t xml:space="preserve"> visa petitions that were filed more than six years ago on or before January 22, 2011. The required filing dates are November 15, 2015, for the spouses and children of permanent residents; November 15, 2010, for the unmarried sons and daughters of permanent residents; August 15, 2005, for the married sons and daughters of citizens; and May 22, 2004, for the brothers and sisters of citizens. Relatives from some countries wait even longer. </w:t>
      </w:r>
      <w:r w:rsidRPr="00113A33">
        <w:rPr>
          <w:rStyle w:val="StyleUnderline"/>
        </w:rPr>
        <w:t>The program always has had problems with fraud. An applicant once submitted more than 2,000 entries in a single year. Winners have sold themselves for marriage to bring a stranger to the United States as a spouse. And government audits have exposed sophisticated fraud schemes. This has included extortion rackets, sham marriages, and the use of fake identification documents. Moreover, the Federal Trade Commission has warned lottery participants that scammers are using fraudulent schemes to take advantage of them. Adequate background investigations can be difficult to conduct in many of the designated countries.</w:t>
      </w:r>
      <w:r w:rsidRPr="00113A33">
        <w:rPr>
          <w:sz w:val="14"/>
        </w:rPr>
        <w:t xml:space="preserve"> </w:t>
      </w:r>
      <w:proofErr w:type="gramStart"/>
      <w:r w:rsidRPr="00113A33">
        <w:rPr>
          <w:sz w:val="14"/>
        </w:rPr>
        <w:t>All of</w:t>
      </w:r>
      <w:proofErr w:type="gramEnd"/>
      <w:r w:rsidRPr="00113A33">
        <w:rPr>
          <w:sz w:val="14"/>
        </w:rPr>
        <w:t xml:space="preserve"> the countries on Trump’s new travel ban list are on the list of eligible countries. In fact, in 2015, approximately 10,500 citizens from six of those countries were selected for the program according to the State Department. Lastly, the visas are allocated randomly </w:t>
      </w:r>
      <w:proofErr w:type="gramStart"/>
      <w:r w:rsidRPr="00113A33">
        <w:rPr>
          <w:sz w:val="14"/>
        </w:rPr>
        <w:t>on the basis of</w:t>
      </w:r>
      <w:proofErr w:type="gramEnd"/>
      <w:r w:rsidRPr="00113A33">
        <w:rPr>
          <w:sz w:val="14"/>
        </w:rPr>
        <w:t xml:space="preserve"> a lottery run by the Department of State. “A lottery is a crazy way to run an immigration system,” according to Steve Yale-Loehr, an immigration law professor at Cornell. “No other country selects immigrants based on a lottery.” Wouldn’t the program add as much diversity if the same number of aliens, from the same group of countries, were to be selected on a merit-based point system? My prediction is that the program will be terminated to make the visas available to family and/or employment-based immigrants.</w:t>
      </w:r>
    </w:p>
    <w:p w:rsidR="0064622D" w:rsidRPr="00671CBB" w:rsidRDefault="0064622D" w:rsidP="0064622D">
      <w:pPr>
        <w:pStyle w:val="Heading3"/>
      </w:pPr>
      <w:r>
        <w:t>EB5</w:t>
      </w:r>
    </w:p>
    <w:p w:rsidR="0064622D" w:rsidRDefault="0064622D" w:rsidP="0064622D">
      <w:pPr>
        <w:pStyle w:val="Heading4"/>
      </w:pPr>
      <w:r>
        <w:t xml:space="preserve">Empirics prove – EB-5 visas used to sidestep routine visa security checks for terror groups to enter the US – expanding it risks more infiltration </w:t>
      </w:r>
    </w:p>
    <w:p w:rsidR="0064622D" w:rsidRDefault="0064622D" w:rsidP="0064622D">
      <w:pPr>
        <w:rPr>
          <w:rStyle w:val="Style13ptBold"/>
        </w:rPr>
      </w:pPr>
      <w:r>
        <w:rPr>
          <w:rStyle w:val="Style13ptBold"/>
        </w:rPr>
        <w:t>Ryan</w:t>
      </w:r>
      <w:r w:rsidRPr="00222CEA">
        <w:t>, J.D. Candidate at University of San Diego Law School,</w:t>
      </w:r>
      <w:r>
        <w:rPr>
          <w:rStyle w:val="Style13ptBold"/>
        </w:rPr>
        <w:t xml:space="preserve"> 2015</w:t>
      </w:r>
    </w:p>
    <w:p w:rsidR="0064622D" w:rsidRDefault="0064622D" w:rsidP="0064622D">
      <w:r w:rsidRPr="00222CEA">
        <w:t>(</w:t>
      </w:r>
      <w:r>
        <w:t xml:space="preserve">Christine, “Too Porous for Protection? Loopholes in EB-5 Investor Visa Oversight Are Cause for National Security Concern,” San Diego International Law Journal, Volume 16 Issue 2, Spring 2015, </w:t>
      </w:r>
      <w:hyperlink r:id="rId45" w:history="1">
        <w:r w:rsidRPr="00860A51">
          <w:rPr>
            <w:rStyle w:val="Hyperlink"/>
          </w:rPr>
          <w:t>https://digital.sandiego.edu/cgi/viewcontent.cgi?article=1032&amp;context=ilj</w:t>
        </w:r>
      </w:hyperlink>
      <w:r>
        <w:t xml:space="preserve">, accessed 7/10/18, JCP—AH) </w:t>
      </w:r>
    </w:p>
    <w:p w:rsidR="0064622D" w:rsidRPr="004F1B23" w:rsidRDefault="0064622D" w:rsidP="0064622D">
      <w:pPr>
        <w:rPr>
          <w:sz w:val="16"/>
        </w:rPr>
      </w:pPr>
      <w:r w:rsidRPr="004F1B23">
        <w:rPr>
          <w:rStyle w:val="StyleUnderline"/>
        </w:rPr>
        <w:t>The</w:t>
      </w:r>
      <w:r w:rsidRPr="004F1B23">
        <w:rPr>
          <w:sz w:val="16"/>
        </w:rPr>
        <w:t xml:space="preserve"> intense and </w:t>
      </w:r>
      <w:r w:rsidRPr="004F1B23">
        <w:rPr>
          <w:rStyle w:val="StyleUnderline"/>
          <w:highlight w:val="cyan"/>
        </w:rPr>
        <w:t>detailed reviews conducted by CFIUS</w:t>
      </w:r>
      <w:r w:rsidRPr="004F1B23">
        <w:rPr>
          <w:sz w:val="16"/>
          <w:highlight w:val="cyan"/>
        </w:rPr>
        <w:t xml:space="preserve"> </w:t>
      </w:r>
      <w:r w:rsidRPr="004F1B23">
        <w:rPr>
          <w:rStyle w:val="StyleUnderline"/>
          <w:highlight w:val="cyan"/>
        </w:rPr>
        <w:t>throw the shortcomings of the EB-5 Program</w:t>
      </w:r>
      <w:r w:rsidRPr="004F1B23">
        <w:rPr>
          <w:rStyle w:val="StyleUnderline"/>
        </w:rPr>
        <w:t>,</w:t>
      </w:r>
      <w:r w:rsidRPr="004F1B23">
        <w:rPr>
          <w:sz w:val="16"/>
        </w:rPr>
        <w:t xml:space="preserve"> most notably </w:t>
      </w:r>
      <w:r w:rsidRPr="004F1B23">
        <w:rPr>
          <w:rStyle w:val="StyleUnderline"/>
        </w:rPr>
        <w:t>the lack of any</w:t>
      </w:r>
      <w:r w:rsidRPr="004F1B23">
        <w:rPr>
          <w:sz w:val="16"/>
        </w:rPr>
        <w:t xml:space="preserve"> similar </w:t>
      </w:r>
      <w:r w:rsidRPr="004F1B23">
        <w:rPr>
          <w:rStyle w:val="StyleUnderline"/>
        </w:rPr>
        <w:t xml:space="preserve">background checks, </w:t>
      </w:r>
      <w:r w:rsidRPr="004F1B23">
        <w:rPr>
          <w:rStyle w:val="StyleUnderline"/>
          <w:highlight w:val="cyan"/>
        </w:rPr>
        <w:t>into focus</w:t>
      </w:r>
      <w:r w:rsidRPr="004F1B23">
        <w:rPr>
          <w:sz w:val="16"/>
        </w:rPr>
        <w:t xml:space="preserve">. </w:t>
      </w:r>
      <w:r w:rsidRPr="004F1B23">
        <w:rPr>
          <w:rStyle w:val="StyleUnderline"/>
        </w:rPr>
        <w:t xml:space="preserve">Conspicuously </w:t>
      </w:r>
      <w:r w:rsidRPr="004F1B23">
        <w:rPr>
          <w:rStyle w:val="StyleUnderline"/>
          <w:highlight w:val="cyan"/>
        </w:rPr>
        <w:t>absent are any inquiries into</w:t>
      </w:r>
      <w:r w:rsidRPr="004F1B23">
        <w:rPr>
          <w:rStyle w:val="StyleUnderline"/>
        </w:rPr>
        <w:t xml:space="preserve"> criminal convictions, much less any inquiry into </w:t>
      </w:r>
      <w:r w:rsidRPr="004F1B23">
        <w:rPr>
          <w:rStyle w:val="StyleUnderline"/>
          <w:highlight w:val="cyan"/>
        </w:rPr>
        <w:t>troubling connections that</w:t>
      </w:r>
      <w:r w:rsidRPr="004F1B23">
        <w:rPr>
          <w:rStyle w:val="StyleUnderline"/>
        </w:rPr>
        <w:t xml:space="preserve"> possibly </w:t>
      </w:r>
      <w:r w:rsidRPr="004F1B23">
        <w:rPr>
          <w:rStyle w:val="StyleUnderline"/>
          <w:highlight w:val="cyan"/>
        </w:rPr>
        <w:t>pose security threats</w:t>
      </w:r>
      <w:r w:rsidRPr="004F1B23">
        <w:rPr>
          <w:sz w:val="16"/>
        </w:rPr>
        <w:t xml:space="preserve">. Perhaps more troubling still is that, absent adequate review, </w:t>
      </w:r>
      <w:r w:rsidRPr="004F1B23">
        <w:rPr>
          <w:rStyle w:val="StyleUnderline"/>
        </w:rPr>
        <w:t>the EB-5 visa can serve as a route around CFIUS scrutiny, effectively sidestepping inquiries into security threats</w:t>
      </w:r>
      <w:r w:rsidRPr="004F1B23">
        <w:rPr>
          <w:sz w:val="16"/>
        </w:rPr>
        <w:t xml:space="preserve"> and simultaneously granting citizenship status. </w:t>
      </w:r>
      <w:r w:rsidRPr="004F1B23">
        <w:rPr>
          <w:rStyle w:val="StyleUnderline"/>
        </w:rPr>
        <w:t>This is particularly worrisome, considering the complex nature of the threat posed by cyberattacks––just one type of threat that CFIUS screens for––and the recent surge in EB-5 applications</w:t>
      </w:r>
      <w:r w:rsidRPr="004F1B23">
        <w:rPr>
          <w:sz w:val="16"/>
        </w:rPr>
        <w:t xml:space="preserve">. On December 12, 2013, Senator Charles E. Grassley wrote an open letter to John </w:t>
      </w:r>
      <w:proofErr w:type="spellStart"/>
      <w:r w:rsidRPr="004F1B23">
        <w:rPr>
          <w:sz w:val="16"/>
        </w:rPr>
        <w:t>Sandweg</w:t>
      </w:r>
      <w:proofErr w:type="spellEnd"/>
      <w:r w:rsidRPr="004F1B23">
        <w:rPr>
          <w:sz w:val="16"/>
        </w:rPr>
        <w:t xml:space="preserve">, the Acting Director of U.S. Immigrations and Customs Enforcement, asking questions about the EB-5 Visa Program and making public a Homeland Security Investigations (“HSI”) internal memo that was leaked. </w:t>
      </w:r>
      <w:r w:rsidRPr="004F1B23">
        <w:rPr>
          <w:rStyle w:val="StyleUnderline"/>
        </w:rPr>
        <w:t>The memo is from HSI</w:t>
      </w:r>
      <w:r w:rsidRPr="004F1B23">
        <w:rPr>
          <w:sz w:val="16"/>
        </w:rPr>
        <w:t xml:space="preserve">, the investigative branch of Immigrations and Customs Enforcement and </w:t>
      </w:r>
      <w:r w:rsidRPr="004F1B23">
        <w:rPr>
          <w:rStyle w:val="StyleUnderline"/>
        </w:rPr>
        <w:t>America’s second largest investigatory agency after the FBI</w:t>
      </w:r>
      <w:r w:rsidRPr="004F1B23">
        <w:rPr>
          <w:sz w:val="16"/>
        </w:rPr>
        <w:t xml:space="preserve">, </w:t>
      </w:r>
      <w:r w:rsidRPr="004F1B23">
        <w:rPr>
          <w:rStyle w:val="StyleUnderline"/>
        </w:rPr>
        <w:t xml:space="preserve">and “appears to have been written in response to a request from then-Secretary Janet Napolitano as part of an investigation of Iranian operatives with known connections to terrorist groups.” In the memo, </w:t>
      </w:r>
      <w:r w:rsidRPr="004F1B23">
        <w:rPr>
          <w:rStyle w:val="StyleUnderline"/>
          <w:highlight w:val="cyan"/>
        </w:rPr>
        <w:t xml:space="preserve">HSI expressed concerns that the EB-5 </w:t>
      </w:r>
      <w:r w:rsidRPr="004F1B23">
        <w:rPr>
          <w:rStyle w:val="StyleUnderline"/>
        </w:rPr>
        <w:t xml:space="preserve">investor visa </w:t>
      </w:r>
      <w:r w:rsidRPr="004F1B23">
        <w:rPr>
          <w:rStyle w:val="StyleUnderline"/>
          <w:highlight w:val="cyan"/>
        </w:rPr>
        <w:t xml:space="preserve">program could be abused by foreign operatives </w:t>
      </w:r>
      <w:proofErr w:type="gramStart"/>
      <w:r w:rsidRPr="004F1B23">
        <w:rPr>
          <w:rStyle w:val="StyleUnderline"/>
          <w:highlight w:val="cyan"/>
        </w:rPr>
        <w:t>as a means to</w:t>
      </w:r>
      <w:proofErr w:type="gramEnd"/>
      <w:r w:rsidRPr="004F1B23">
        <w:rPr>
          <w:rStyle w:val="StyleUnderline"/>
          <w:highlight w:val="cyan"/>
        </w:rPr>
        <w:t xml:space="preserve"> infiltrate the United States</w:t>
      </w:r>
      <w:r w:rsidRPr="004F1B23">
        <w:rPr>
          <w:rStyle w:val="StyleUnderline"/>
        </w:rPr>
        <w:t>.</w:t>
      </w:r>
      <w:r>
        <w:rPr>
          <w:rStyle w:val="StyleUnderline"/>
        </w:rPr>
        <w:t xml:space="preserve"> </w:t>
      </w:r>
      <w:r w:rsidRPr="004F1B23">
        <w:rPr>
          <w:rStyle w:val="StyleUnderline"/>
        </w:rPr>
        <w:t xml:space="preserve">The memo describes the HSI investigation of </w:t>
      </w:r>
      <w:r w:rsidRPr="004F1B23">
        <w:rPr>
          <w:rStyle w:val="StyleUnderline"/>
          <w:highlight w:val="cyan"/>
        </w:rPr>
        <w:t>a known Iranian operative</w:t>
      </w:r>
      <w:r w:rsidRPr="004F1B23">
        <w:rPr>
          <w:rStyle w:val="StyleUnderline"/>
        </w:rPr>
        <w:t xml:space="preserve"> involved in a procurement network that exports items, particularly sensitive electronics, to Iran for use by “secret Iranian government agencies” </w:t>
      </w:r>
      <w:r w:rsidRPr="004F1B23">
        <w:rPr>
          <w:rStyle w:val="StyleUnderline"/>
          <w:highlight w:val="cyan"/>
        </w:rPr>
        <w:t>involved in a series of international</w:t>
      </w:r>
      <w:r w:rsidRPr="004F1B23">
        <w:rPr>
          <w:rStyle w:val="StyleUnderline"/>
        </w:rPr>
        <w:t xml:space="preserve"> assassination and </w:t>
      </w:r>
      <w:r w:rsidRPr="004F1B23">
        <w:rPr>
          <w:rStyle w:val="StyleUnderline"/>
          <w:highlight w:val="cyan"/>
        </w:rPr>
        <w:t>terrorism operations</w:t>
      </w:r>
      <w:r w:rsidRPr="004F1B23">
        <w:rPr>
          <w:sz w:val="16"/>
        </w:rPr>
        <w:t xml:space="preserve">. </w:t>
      </w:r>
      <w:r w:rsidRPr="004F1B23">
        <w:rPr>
          <w:rStyle w:val="StyleUnderline"/>
        </w:rPr>
        <w:t xml:space="preserve">That </w:t>
      </w:r>
      <w:proofErr w:type="gramStart"/>
      <w:r w:rsidRPr="004F1B23">
        <w:rPr>
          <w:rStyle w:val="StyleUnderline"/>
        </w:rPr>
        <w:t>particular operative</w:t>
      </w:r>
      <w:proofErr w:type="gramEnd"/>
      <w:r w:rsidRPr="004F1B23">
        <w:rPr>
          <w:rStyle w:val="StyleUnderline"/>
        </w:rPr>
        <w:t xml:space="preserve"> </w:t>
      </w:r>
      <w:r w:rsidRPr="004F1B23">
        <w:rPr>
          <w:rStyle w:val="StyleUnderline"/>
          <w:highlight w:val="cyan"/>
        </w:rPr>
        <w:t>was employed by a participant in the EB-5</w:t>
      </w:r>
      <w:r w:rsidRPr="004F1B23">
        <w:rPr>
          <w:rStyle w:val="StyleUnderline"/>
        </w:rPr>
        <w:t xml:space="preserve"> Visa </w:t>
      </w:r>
      <w:r w:rsidRPr="004F1B23">
        <w:rPr>
          <w:rStyle w:val="StyleUnderline"/>
          <w:highlight w:val="cyan"/>
        </w:rPr>
        <w:t>Program</w:t>
      </w:r>
      <w:r w:rsidRPr="004F1B23">
        <w:rPr>
          <w:sz w:val="16"/>
        </w:rPr>
        <w:t xml:space="preserve">. Additionally, </w:t>
      </w:r>
      <w:r w:rsidRPr="004F1B23">
        <w:rPr>
          <w:rStyle w:val="StyleUnderline"/>
        </w:rPr>
        <w:t>the memo identified seven main areas of vulnerability with the EB-5 Visa Program</w:t>
      </w:r>
      <w:r w:rsidRPr="004F1B23">
        <w:rPr>
          <w:sz w:val="16"/>
        </w:rPr>
        <w:t xml:space="preserve">: (1) export of sensitive technology/economic espionage; (2) use by foreign government agents/espionage; (3) use by terrorists; (4) investment fraud by Regional Center; (5) investment fraud by investors; (6) fraud conspiracies by investors and Regional Center; and (7) illicit finance/money laundering. </w:t>
      </w:r>
      <w:r w:rsidRPr="004F1B23">
        <w:rPr>
          <w:rStyle w:val="StyleUnderline"/>
        </w:rPr>
        <w:t xml:space="preserve">The memo, though heavily redacted, confirms that </w:t>
      </w:r>
      <w:r w:rsidRPr="004F1B23">
        <w:rPr>
          <w:rStyle w:val="StyleUnderline"/>
          <w:highlight w:val="cyan"/>
        </w:rPr>
        <w:t xml:space="preserve">the EB-5 Program </w:t>
      </w:r>
      <w:r w:rsidRPr="004F1B23">
        <w:rPr>
          <w:rStyle w:val="StyleUnderline"/>
        </w:rPr>
        <w:t xml:space="preserve">has the potential to </w:t>
      </w:r>
      <w:r>
        <w:rPr>
          <w:rStyle w:val="StyleUnderline"/>
        </w:rPr>
        <w:t xml:space="preserve">be (and </w:t>
      </w:r>
      <w:r w:rsidRPr="004F1B23">
        <w:rPr>
          <w:rStyle w:val="StyleUnderline"/>
          <w:highlight w:val="cyan"/>
        </w:rPr>
        <w:t>is</w:t>
      </w:r>
      <w:r>
        <w:rPr>
          <w:rStyle w:val="StyleUnderline"/>
        </w:rPr>
        <w:t xml:space="preserve"> </w:t>
      </w:r>
      <w:proofErr w:type="gramStart"/>
      <w:r>
        <w:rPr>
          <w:rStyle w:val="StyleUnderline"/>
        </w:rPr>
        <w:t xml:space="preserve">actually </w:t>
      </w:r>
      <w:r w:rsidRPr="004F1B23">
        <w:rPr>
          <w:rStyle w:val="StyleUnderline"/>
          <w:highlight w:val="cyan"/>
        </w:rPr>
        <w:t>being</w:t>
      </w:r>
      <w:proofErr w:type="gramEnd"/>
      <w:r>
        <w:rPr>
          <w:rStyle w:val="StyleUnderline"/>
        </w:rPr>
        <w:t xml:space="preserve">) </w:t>
      </w:r>
      <w:r w:rsidRPr="004F1B23">
        <w:rPr>
          <w:rStyle w:val="StyleUnderline"/>
          <w:highlight w:val="cyan"/>
        </w:rPr>
        <w:t>used to sidestep the</w:t>
      </w:r>
      <w:r w:rsidRPr="004F1B23">
        <w:rPr>
          <w:rStyle w:val="StyleUnderline"/>
        </w:rPr>
        <w:t xml:space="preserve"> routine </w:t>
      </w:r>
      <w:r w:rsidRPr="004F1B23">
        <w:rPr>
          <w:rStyle w:val="StyleUnderline"/>
          <w:highlight w:val="cyan"/>
        </w:rPr>
        <w:t>security checks required to obtain other visas</w:t>
      </w:r>
      <w:r w:rsidRPr="004F1B23">
        <w:rPr>
          <w:sz w:val="16"/>
        </w:rPr>
        <w:t xml:space="preserve">. The memo underscores the problematic lack of information with EB-5 visas—both at the time of initial application and following approval. Most notably, the memo demonstrates that </w:t>
      </w:r>
      <w:r w:rsidRPr="004F1B23">
        <w:rPr>
          <w:rStyle w:val="StyleUnderline"/>
        </w:rPr>
        <w:t>the EB-5 Program has no mechanism for recognizing individuals known to the intelligence community and are known to be potential security threats</w:t>
      </w:r>
      <w:r w:rsidRPr="004F1B23">
        <w:rPr>
          <w:sz w:val="16"/>
        </w:rPr>
        <w:t xml:space="preserve">, much less a process for referring those individuals for additional oversight or scrutiny prior to visa approval. Indeed, despite the existence of the Visa Security Program (“VSP”), which examines visa applications for fraud and initiates investigations of suspected terrorist suspects, the VSP does not provide additional security to the EB-5 Program, as </w:t>
      </w:r>
      <w:r w:rsidRPr="004F1B23">
        <w:rPr>
          <w:rStyle w:val="StyleUnderline"/>
        </w:rPr>
        <w:t>the EB-5 application process lacks a mechanism to, first, flag problematic individuals and then refer those individuals to additional oversight.</w:t>
      </w:r>
      <w:r w:rsidRPr="004F1B23">
        <w:rPr>
          <w:sz w:val="16"/>
        </w:rPr>
        <w:t xml:space="preserve"> Consequently, EB-5 applications cannot be referred to VSP or another similar security-based agency because there is insufficient background information provided in an EB-5 application to alert CIS of potential security issues.</w:t>
      </w:r>
    </w:p>
    <w:p w:rsidR="0064622D" w:rsidRDefault="0064622D" w:rsidP="0064622D">
      <w:pPr>
        <w:pStyle w:val="Heading4"/>
      </w:pPr>
      <w:r>
        <w:t xml:space="preserve">More evidence – relaxing EB-5 requirements empirically dispenses of scrutiny over potential national security threats posed by investors </w:t>
      </w:r>
    </w:p>
    <w:p w:rsidR="0064622D" w:rsidRDefault="0064622D" w:rsidP="0064622D">
      <w:r w:rsidRPr="00D33C70">
        <w:rPr>
          <w:rStyle w:val="Style13ptBold"/>
        </w:rPr>
        <w:t>Ryan</w:t>
      </w:r>
      <w:r>
        <w:t xml:space="preserve">, J.D. Candidate at University of San Diego Law School, </w:t>
      </w:r>
      <w:r w:rsidRPr="00D33C70">
        <w:rPr>
          <w:rStyle w:val="Style13ptBold"/>
        </w:rPr>
        <w:t>2015</w:t>
      </w:r>
    </w:p>
    <w:p w:rsidR="0064622D" w:rsidRDefault="0064622D" w:rsidP="0064622D">
      <w:r>
        <w:t xml:space="preserve">(Christine, “Too Porous for Protection? Loopholes in EB-5 Investor Visa Oversight Are Cause for National Security Concern,” San Diego International Law Journal, Volume 16 Issue 2, Spring 2015, https://digital.sandiego.edu/cgi/viewcontent.cgi?article=1032&amp;context=ilj, accessed 7/10/18, JCP—AH) </w:t>
      </w:r>
    </w:p>
    <w:p w:rsidR="0064622D" w:rsidRPr="00F84A94" w:rsidRDefault="0064622D" w:rsidP="0064622D">
      <w:pPr>
        <w:rPr>
          <w:rStyle w:val="StyleUnderline"/>
        </w:rPr>
      </w:pPr>
      <w:r>
        <w:t xml:space="preserve">Given the legal significance attached to adjustment of status from LPR to U.S. citizen and the number of recent national security threats flagged by CFIUS, </w:t>
      </w:r>
      <w:r w:rsidRPr="00D33C70">
        <w:rPr>
          <w:rStyle w:val="StyleUnderline"/>
        </w:rPr>
        <w:t>it is surprising that there are so few background reviews of alien investors</w:t>
      </w:r>
      <w:r>
        <w:t xml:space="preserve">. In the approval processes for I-526 and I-829 forms, </w:t>
      </w:r>
      <w:r w:rsidRPr="00F84A94">
        <w:rPr>
          <w:rStyle w:val="StyleUnderline"/>
          <w:highlight w:val="cyan"/>
        </w:rPr>
        <w:t>there are no criminal checks and no inquiries into investors’ unfavorable ties</w:t>
      </w:r>
      <w:r w:rsidRPr="00D33C70">
        <w:rPr>
          <w:rStyle w:val="StyleUnderline"/>
        </w:rPr>
        <w:t>.</w:t>
      </w:r>
      <w:r>
        <w:t xml:space="preserve"> Further, </w:t>
      </w:r>
      <w:r w:rsidRPr="00F84A94">
        <w:rPr>
          <w:rStyle w:val="StyleUnderline"/>
          <w:highlight w:val="cyan"/>
        </w:rPr>
        <w:t>the relaxation of</w:t>
      </w:r>
      <w:r w:rsidRPr="00D33C70">
        <w:rPr>
          <w:rStyle w:val="StyleUnderline"/>
        </w:rPr>
        <w:t xml:space="preserve"> several basic </w:t>
      </w:r>
      <w:r w:rsidRPr="00F84A94">
        <w:rPr>
          <w:rStyle w:val="StyleUnderline"/>
          <w:highlight w:val="cyan"/>
        </w:rPr>
        <w:t>requirements</w:t>
      </w:r>
      <w:r w:rsidRPr="00D33C70">
        <w:rPr>
          <w:rStyle w:val="StyleUnderline"/>
        </w:rPr>
        <w:t xml:space="preserve"> has not only made it easier to qualify </w:t>
      </w:r>
      <w:r w:rsidRPr="00F84A94">
        <w:rPr>
          <w:rStyle w:val="StyleUnderline"/>
          <w:highlight w:val="cyan"/>
        </w:rPr>
        <w:t>for an EB-5 visa</w:t>
      </w:r>
      <w:r w:rsidRPr="00D33C70">
        <w:rPr>
          <w:rStyle w:val="StyleUnderline"/>
        </w:rPr>
        <w:t xml:space="preserve"> but </w:t>
      </w:r>
      <w:r w:rsidRPr="00F84A94">
        <w:rPr>
          <w:rStyle w:val="StyleUnderline"/>
          <w:highlight w:val="cyan"/>
        </w:rPr>
        <w:t>has</w:t>
      </w:r>
      <w:r w:rsidRPr="00D33C70">
        <w:rPr>
          <w:rStyle w:val="StyleUnderline"/>
        </w:rPr>
        <w:t xml:space="preserve"> also effectively </w:t>
      </w:r>
      <w:r w:rsidRPr="00F84A94">
        <w:rPr>
          <w:rStyle w:val="StyleUnderline"/>
          <w:highlight w:val="cyan"/>
        </w:rPr>
        <w:t>dispensed of any scrutiny</w:t>
      </w:r>
      <w:r>
        <w:t xml:space="preserve"> that may have taken place </w:t>
      </w:r>
      <w:r w:rsidRPr="00F84A94">
        <w:rPr>
          <w:rStyle w:val="StyleUnderline"/>
          <w:highlight w:val="cyan"/>
        </w:rPr>
        <w:t>during the approval process</w:t>
      </w:r>
      <w:r>
        <w:t xml:space="preserve">. Unsurprisingly, </w:t>
      </w:r>
      <w:r w:rsidRPr="00D33C70">
        <w:rPr>
          <w:rStyle w:val="StyleUnderline"/>
        </w:rPr>
        <w:t>this relaxation of requirements has been coupled with a surge in EB-5 visa applications and approval</w:t>
      </w:r>
      <w:r>
        <w:t xml:space="preserve">s. But worryingly, the EB5 Program appears to be being used by some </w:t>
      </w:r>
      <w:proofErr w:type="gramStart"/>
      <w:r>
        <w:t>as a way to</w:t>
      </w:r>
      <w:proofErr w:type="gramEnd"/>
      <w:r>
        <w:t xml:space="preserve"> evade scrutiny, as the amount of background information required to obtain an EB-5 visa is minimal. Because </w:t>
      </w:r>
      <w:r w:rsidRPr="00F84A94">
        <w:rPr>
          <w:rStyle w:val="StyleUnderline"/>
        </w:rPr>
        <w:t>there does not appear to be a way to meaningfully distinguish between FDIs subjected to CFIUS review and investments through the EB-5 Program used to obtain American citizenship</w:t>
      </w:r>
      <w:r>
        <w:t xml:space="preserve">, additional </w:t>
      </w:r>
      <w:proofErr w:type="gramStart"/>
      <w:r>
        <w:t>oversight</w:t>
      </w:r>
      <w:proofErr w:type="gramEnd"/>
      <w:r>
        <w:t xml:space="preserve"> and deeper inquiries of EB-5 applications are needed to ensure that prospective EB-5 investors do not pose threats to national security. Though the magnitude and potential ramifications of the EB-5 Program’s shortcomings are still unknown, </w:t>
      </w:r>
      <w:r w:rsidRPr="00F84A94">
        <w:rPr>
          <w:rStyle w:val="StyleUnderline"/>
          <w:highlight w:val="cyan"/>
        </w:rPr>
        <w:t>the absence</w:t>
      </w:r>
      <w:r w:rsidRPr="00F84A94">
        <w:rPr>
          <w:rStyle w:val="StyleUnderline"/>
        </w:rPr>
        <w:t xml:space="preserve"> of a meaningful, </w:t>
      </w:r>
      <w:r w:rsidRPr="00F84A94">
        <w:rPr>
          <w:rStyle w:val="StyleUnderline"/>
          <w:highlight w:val="cyan"/>
        </w:rPr>
        <w:t>background checking mechanism allows the EB-5 Program to serve as a route around other established channels of scrutiny</w:t>
      </w:r>
      <w:r w:rsidRPr="00F84A94">
        <w:rPr>
          <w:rStyle w:val="StyleUnderline"/>
        </w:rPr>
        <w:t xml:space="preserve">, as is demonstrated by the investigation described in the leaked HSI memo. As such, </w:t>
      </w:r>
      <w:r w:rsidRPr="00F84A94">
        <w:rPr>
          <w:rStyle w:val="StyleUnderline"/>
          <w:highlight w:val="cyan"/>
        </w:rPr>
        <w:t>the economic benefits of offering foreign investor visas may be far outweighed by the national security costs of continuing the EB-5 Program.</w:t>
      </w:r>
    </w:p>
    <w:p w:rsidR="0064622D" w:rsidRPr="00F84A94" w:rsidRDefault="0064622D" w:rsidP="0064622D">
      <w:pPr>
        <w:pStyle w:val="Heading4"/>
        <w:rPr>
          <w:rStyle w:val="StyleUnderline"/>
        </w:rPr>
      </w:pPr>
      <w:r>
        <w:t xml:space="preserve">Relaxed EB-5 requirements allow evasion of security threats and further the shift of US cyber penetration </w:t>
      </w:r>
    </w:p>
    <w:p w:rsidR="0064622D" w:rsidRPr="00D33C70" w:rsidRDefault="0064622D" w:rsidP="0064622D">
      <w:r w:rsidRPr="00D33C70">
        <w:rPr>
          <w:rStyle w:val="Style13ptBold"/>
        </w:rPr>
        <w:t>Ryan</w:t>
      </w:r>
      <w:r>
        <w:t xml:space="preserve">, J.D. Candidate at University of San Diego Law School, </w:t>
      </w:r>
      <w:r w:rsidRPr="00D33C70">
        <w:rPr>
          <w:rStyle w:val="Style13ptBold"/>
        </w:rPr>
        <w:t>2015</w:t>
      </w:r>
      <w:r>
        <w:br/>
        <w:t xml:space="preserve">(Christine, “Too Porous for Protection? Loopholes in EB-5 Investor Visa Oversight Are Cause for National Security Concern,” San Diego International Law Journal, Volume 16 Issue 2, Spring 2015, https://digital.sandiego.edu/cgi/viewcontent.cgi?article=1032&amp;context=ilj, accessed 7/10/18, JCP—AH) </w:t>
      </w:r>
    </w:p>
    <w:p w:rsidR="0064622D" w:rsidRPr="00222CEA" w:rsidRDefault="0064622D" w:rsidP="0064622D">
      <w:r w:rsidRPr="00F84A94">
        <w:rPr>
          <w:rStyle w:val="StyleUnderline"/>
        </w:rPr>
        <w:t>The tension between strengthening the economy and preserving national security is increasingly apparent in CFIUS scrutiny and recent revelations about the EB-5 visa</w:t>
      </w:r>
      <w:r>
        <w:t xml:space="preserve">. Congress’ grand expectations of EB-5 visas rejuvenating the American economy, for the most part, have been unfulfilled. And though the past two years have seen a massive surge in the number of EB-5 applications, </w:t>
      </w:r>
      <w:r w:rsidRPr="00F84A94">
        <w:rPr>
          <w:rStyle w:val="StyleUnderline"/>
        </w:rPr>
        <w:t>relaxed requirements and several fraud scandals demonstrate that the economic value of EB-5 visas remain unclear</w:t>
      </w:r>
      <w:r>
        <w:t xml:space="preserve">. </w:t>
      </w:r>
      <w:proofErr w:type="gramStart"/>
      <w:r>
        <w:t>In light of</w:t>
      </w:r>
      <w:proofErr w:type="gramEnd"/>
      <w:r>
        <w:t xml:space="preserve"> increasingly CFIUS scrutiny on foreign investments and the HSI memo’s indication that </w:t>
      </w:r>
      <w:r w:rsidRPr="00671CBB">
        <w:rPr>
          <w:rStyle w:val="StyleUnderline"/>
          <w:highlight w:val="yellow"/>
        </w:rPr>
        <w:t>the EB-5 visas have been used to evade security checks</w:t>
      </w:r>
      <w:r>
        <w:t xml:space="preserve">, the costs of continuing the EB-5 Visa Program as it currently exists may well outweigh the benefits that the program provides. </w:t>
      </w:r>
      <w:r w:rsidRPr="00F84A94">
        <w:rPr>
          <w:rStyle w:val="StyleUnderline"/>
        </w:rPr>
        <w:t xml:space="preserve">Recent </w:t>
      </w:r>
      <w:r w:rsidRPr="00671CBB">
        <w:rPr>
          <w:rStyle w:val="StyleUnderline"/>
          <w:highlight w:val="yellow"/>
        </w:rPr>
        <w:t>growth in the number of applications filed and revelations of EB-5 misuse call into question the prudence of allowing the EB-5 Visa Program to continue as is.</w:t>
      </w:r>
      <w:r w:rsidRPr="00F84A94">
        <w:rPr>
          <w:rStyle w:val="StyleUnderline"/>
        </w:rPr>
        <w:t xml:space="preserve"> Given the shifts in national security threats from physical attack to cyber penetration, as well as upcoming immigration reform, promptly making several changes to limit the EB-5 Program would be consistent with both national security policy and immigration practice.</w:t>
      </w:r>
      <w:r>
        <w:t xml:space="preserve"> </w:t>
      </w:r>
    </w:p>
    <w:p w:rsidR="0064622D" w:rsidRDefault="0064622D" w:rsidP="0064622D">
      <w:pPr>
        <w:pStyle w:val="Heading4"/>
      </w:pPr>
      <w:r>
        <w:t xml:space="preserve">The EB-5’s program inability to vet applicants justifies foreign intelligence operatives infiltrating the US and millions of dollars funneled into domestic terror </w:t>
      </w:r>
    </w:p>
    <w:p w:rsidR="0064622D" w:rsidRPr="00134638" w:rsidRDefault="0064622D" w:rsidP="0064622D">
      <w:pPr>
        <w:rPr>
          <w:b/>
          <w:sz w:val="26"/>
        </w:rPr>
      </w:pPr>
      <w:r>
        <w:rPr>
          <w:rStyle w:val="Style13ptBold"/>
        </w:rPr>
        <w:t xml:space="preserve">Hasson, </w:t>
      </w:r>
      <w:r w:rsidRPr="00740A29">
        <w:t>Staff Writer for the Federalist</w:t>
      </w:r>
      <w:r>
        <w:t xml:space="preserve">, </w:t>
      </w:r>
      <w:r w:rsidRPr="00740A29">
        <w:rPr>
          <w:rStyle w:val="Style13ptBold"/>
        </w:rPr>
        <w:t>2018</w:t>
      </w:r>
      <w:r>
        <w:rPr>
          <w:rStyle w:val="Style13ptBold"/>
        </w:rPr>
        <w:br/>
      </w:r>
      <w:r>
        <w:t xml:space="preserve">(James, “The Immigration Law With Huge National Security Implications No One Is Talking About,” The </w:t>
      </w:r>
      <w:r w:rsidRPr="00740A29">
        <w:t xml:space="preserve">Federalist, January 18 2018, </w:t>
      </w:r>
      <w:hyperlink r:id="rId46" w:history="1">
        <w:r w:rsidRPr="00740A29">
          <w:rPr>
            <w:rStyle w:val="Hyperlink"/>
          </w:rPr>
          <w:t>http://thefederalist.com/2018/01/18/the-eb-5-visa-program-needs-to-go-for-the-sake-of-national-security/</w:t>
        </w:r>
      </w:hyperlink>
      <w:r w:rsidRPr="00740A29">
        <w:t>, accessed 7/10/18, JCP</w:t>
      </w:r>
      <w:r>
        <w:t xml:space="preserve">—AH) </w:t>
      </w:r>
    </w:p>
    <w:p w:rsidR="0064622D" w:rsidRPr="00671CBB" w:rsidRDefault="0064622D" w:rsidP="0064622D">
      <w:pPr>
        <w:rPr>
          <w:u w:val="single"/>
        </w:rPr>
      </w:pPr>
      <w:r>
        <w:t xml:space="preserve">Which brings us to the national security problem. </w:t>
      </w:r>
      <w:r w:rsidRPr="00740A29">
        <w:rPr>
          <w:rStyle w:val="StyleUnderline"/>
        </w:rPr>
        <w:t>The program is not very selective when it comes to prospective investors</w:t>
      </w:r>
      <w:r>
        <w:t xml:space="preserve">. </w:t>
      </w:r>
      <w:proofErr w:type="gramStart"/>
      <w:r>
        <w:t xml:space="preserve">Generally speaking, </w:t>
      </w:r>
      <w:r w:rsidRPr="00740A29">
        <w:rPr>
          <w:rStyle w:val="StyleUnderline"/>
        </w:rPr>
        <w:t>if</w:t>
      </w:r>
      <w:proofErr w:type="gramEnd"/>
      <w:r w:rsidRPr="00740A29">
        <w:rPr>
          <w:rStyle w:val="StyleUnderline"/>
        </w:rPr>
        <w:t xml:space="preserve"> you have the cash, you get in.</w:t>
      </w:r>
      <w:r>
        <w:t xml:space="preserve"> In December 2014, Sen. Chuck Grassley (R-Iowa) disclosed that he had received reports from government whistleblowers that </w:t>
      </w:r>
      <w:r w:rsidRPr="00740A29">
        <w:rPr>
          <w:rStyle w:val="StyleUnderline"/>
        </w:rPr>
        <w:t>EB-5 was being exploited by nefarious actors.</w:t>
      </w:r>
      <w:r>
        <w:t xml:space="preserve"> A subsequent GAO report found that “fraud mitigation in the EB-5 Program is hindered by a reliance on voluminous paper files, which limit the agency’s ability to collect and analyze program information.” “</w:t>
      </w:r>
      <w:r w:rsidRPr="00740A29">
        <w:rPr>
          <w:rStyle w:val="StyleUnderline"/>
        </w:rPr>
        <w:t>Identifying fraud indicators is extremely challenging</w:t>
      </w:r>
      <w:r>
        <w:t xml:space="preserve">,” the report concluded. </w:t>
      </w:r>
      <w:r w:rsidRPr="00740A29">
        <w:rPr>
          <w:rStyle w:val="StyleUnderline"/>
        </w:rPr>
        <w:t xml:space="preserve">Given our inability to properly vet EB-5 applicants, what keeps China or Russia from sending intelligence operatives to the US as “investors” who can become American citizens </w:t>
      </w:r>
      <w:r>
        <w:t xml:space="preserve">after they have held permanent residency for five years? </w:t>
      </w:r>
      <w:r w:rsidRPr="00740A29">
        <w:rPr>
          <w:rStyle w:val="StyleUnderline"/>
        </w:rPr>
        <w:t>Once these individuals have citizenship, they can apply for jobs that require security clearances.</w:t>
      </w:r>
      <w:r>
        <w:t xml:space="preserve"> Furthermore, </w:t>
      </w:r>
      <w:r w:rsidRPr="00740A29">
        <w:rPr>
          <w:rStyle w:val="StyleUnderline"/>
        </w:rPr>
        <w:t>what keeps Gulf states that spend billions of dollars financing terrorism each year from spending $1 million of that money to place people who hate America inside our borders?</w:t>
      </w:r>
    </w:p>
    <w:p w:rsidR="0064622D" w:rsidRDefault="0064622D" w:rsidP="0064622D">
      <w:pPr>
        <w:pStyle w:val="Heading3"/>
      </w:pPr>
      <w:r w:rsidRPr="00D54743">
        <w:t>U Visas</w:t>
      </w:r>
    </w:p>
    <w:p w:rsidR="0064622D" w:rsidRDefault="0064622D" w:rsidP="0064622D">
      <w:pPr>
        <w:pStyle w:val="Heading4"/>
      </w:pPr>
      <w:r>
        <w:t>U visas are extremely vulnerable to fraud, especially for terrorists, and terrorist</w:t>
      </w:r>
    </w:p>
    <w:p w:rsidR="0064622D" w:rsidRDefault="0064622D" w:rsidP="0064622D">
      <w:pPr>
        <w:rPr>
          <w:sz w:val="16"/>
        </w:rPr>
      </w:pPr>
      <w:r>
        <w:rPr>
          <w:rStyle w:val="Style13ptBold"/>
        </w:rPr>
        <w:t>Hutchinson</w:t>
      </w:r>
      <w:r w:rsidRPr="004545B7">
        <w:rPr>
          <w:sz w:val="16"/>
        </w:rPr>
        <w:t xml:space="preserve">, </w:t>
      </w:r>
      <w:r w:rsidRPr="00F25C0E">
        <w:t>1-10-</w:t>
      </w:r>
      <w:r w:rsidRPr="00F25C0E">
        <w:rPr>
          <w:rStyle w:val="Style13ptBold"/>
        </w:rPr>
        <w:t>2018</w:t>
      </w:r>
      <w:r>
        <w:rPr>
          <w:sz w:val="16"/>
        </w:rPr>
        <w:t xml:space="preserve"> </w:t>
      </w:r>
      <w:r w:rsidRPr="004545B7">
        <w:rPr>
          <w:sz w:val="16"/>
        </w:rPr>
        <w:t>Robert C. Hutchinson is a former deputy special agent in charge and acting special agent in charge with the U.S. Department of Homeland Security (DHS)</w:t>
      </w:r>
    </w:p>
    <w:p w:rsidR="0064622D" w:rsidRPr="00155459" w:rsidRDefault="0064622D" w:rsidP="0064622D">
      <w:r>
        <w:t xml:space="preserve">(Robert C., </w:t>
      </w:r>
      <w:r w:rsidRPr="00155459">
        <w:t>"U Visas – A Hidden Homeland Security Vulnerability," Domestic Preparedness, https://www.domesticpreparedness.com/preparedness/u-visas-a-hidden-homeland-security-vulnerability/</w:t>
      </w:r>
      <w:r>
        <w:t>,)</w:t>
      </w:r>
    </w:p>
    <w:p w:rsidR="0064622D" w:rsidRDefault="0064622D" w:rsidP="0064622D">
      <w:pPr>
        <w:rPr>
          <w:rStyle w:val="StyleUnderline"/>
        </w:rPr>
      </w:pPr>
      <w:r w:rsidRPr="006B4642">
        <w:rPr>
          <w:sz w:val="14"/>
        </w:rPr>
        <w:t xml:space="preserve">Beyond the good intentions of the U visa program, </w:t>
      </w:r>
      <w:r w:rsidRPr="00481621">
        <w:rPr>
          <w:rStyle w:val="StyleUnderline"/>
        </w:rPr>
        <w:t>investigative reporting and research have identified broad and widespread abuses of the U visa process</w:t>
      </w:r>
      <w:r w:rsidRPr="006B4642">
        <w:rPr>
          <w:sz w:val="14"/>
        </w:rPr>
        <w:t xml:space="preserve">, with fraud and abuse perpetuated by incorrect or inconsistent information provided to or possessed by law enforcement and prosecutors. </w:t>
      </w:r>
      <w:r w:rsidRPr="00481621">
        <w:rPr>
          <w:rStyle w:val="StyleUnderline"/>
        </w:rPr>
        <w:t>With no statute of limitations for the reported crime or victimization, it is even more difficult for the certifying officials to determine helpfulness or the actual role of the aliens for alleged crimes that are decades old</w:t>
      </w:r>
      <w:r w:rsidRPr="006B4642">
        <w:rPr>
          <w:sz w:val="14"/>
        </w:rPr>
        <w:t>. Even though DHS has issued U visa reference resources, the application process may not be well understood by the thousands of law enforcement agencies, prosecuting attorneys, and nongovernmental organizations requested to assist with the applications. Checks and balances are needed between CIS and the certifying officials and agencies, including confirmation of the number of petitions submitted and received each year from the agency. Without them</w:t>
      </w:r>
      <w:r w:rsidRPr="006B4642">
        <w:rPr>
          <w:rStyle w:val="StyleUnderline"/>
        </w:rPr>
        <w:t>, CIS could process applications with fraudulent information and counterfeit signatures without the certifying official knowing of the submitted false petitions</w:t>
      </w:r>
      <w:r w:rsidRPr="006B4642">
        <w:rPr>
          <w:sz w:val="14"/>
        </w:rPr>
        <w:t xml:space="preserve">. In addition to the challenges encountered by the law enforcement agencies and prosecuting attorneys, CIS may not be able to verify all the authorizing officials and their signatures on thousands of petitions with so many agencies involved in the process across the country. It is often difficult when dealing with one large organization over time with policy, authority, position, and official changes to ensure that the submissions are true and factual. Due to this situation, </w:t>
      </w:r>
      <w:r w:rsidRPr="006B4642">
        <w:rPr>
          <w:rStyle w:val="StyleUnderline"/>
        </w:rPr>
        <w:t>there is ample room for fraud with the limited CIS verification resources</w:t>
      </w:r>
      <w:r w:rsidRPr="006B4642">
        <w:rPr>
          <w:sz w:val="14"/>
        </w:rPr>
        <w:t xml:space="preserve">. Beyond the challenges of those wishing to support this well-intentioned program, many document and benefit fraud investigations have verified attorneys and public officials abusing the U visa process. For example, an attorney and a police officer were reportedly indicted in 2016 along with others for submitting fraudulent documents to CIS to obtain U visas for other co-defendants during a marriage fraud scheme. Similar violations may be more prevalent than reported. Unexpected Consequences </w:t>
      </w:r>
      <w:proofErr w:type="gramStart"/>
      <w:r w:rsidRPr="006B4642">
        <w:rPr>
          <w:sz w:val="14"/>
        </w:rPr>
        <w:t>The</w:t>
      </w:r>
      <w:proofErr w:type="gramEnd"/>
      <w:r w:rsidRPr="006B4642">
        <w:rPr>
          <w:sz w:val="14"/>
        </w:rPr>
        <w:t xml:space="preserve"> U visa process has reportedly been utilized to release aliens from immigration detention prior to scheduled deportation due to questionable claims, documents, and/or incidents. Information indicates that certain groups, notaries, and attorneys have utilized this process with successful results and profits. The lack of formal and consistent nationwide training and guidance provided to state and local law enforcement, prosecutors, courts, and nongovernmental organizations create confusion and opportunities for error and abuse. Aliens smuggled into the United States could also utilize the process. For example, an alien smuggled into the United States is held at a load house pending release to their family or friends. The alien does not wish to pay for the smuggling venture or an unexpected fee increase, so he contacts a family member for assistance. The family member contacts law enforcement to report that his family member is being held against his will by the smugglers. When located and rescued by law enforcement, the alien could be offered a U visa as a victim of hostage taking or other crimes, since smuggling is not a qualifying U visa crime. This scenario provides a free or reduced smuggling fee and a solid immigration status to remain in the United States. Another possible scenario involves two illegal aliens involved in an unsuccessful illegal narcotic transaction. For example, a drug buyer and/or seller injured after a robbery or assault of each other during the illegal transaction could be eligible for a U visa as victims of assault and other crimes or as witnesses against each other; they could even apply from jail. This scenario has reportedly occurred and benefited illegal aliens involved in criminal violations. Such victims could be eligible for the benefit if not fully vetted by the different agencies and parties involved in the review and submission process. Domestic violence is one of the primary crimes utilized in many U visa claims. However, John Sampson, a retired U.S. Immigration and Customs Enforcement (ICE), provided written testimony to the Senate Committee on the Judiciary describing </w:t>
      </w:r>
      <w:r w:rsidRPr="006B4642">
        <w:rPr>
          <w:rStyle w:val="StyleUnderline"/>
        </w:rPr>
        <w:t xml:space="preserve">immigration fraud </w:t>
      </w:r>
      <w:r w:rsidRPr="006B4642">
        <w:rPr>
          <w:sz w:val="14"/>
        </w:rPr>
        <w:t xml:space="preserve">as having </w:t>
      </w:r>
      <w:r w:rsidRPr="006B4642">
        <w:rPr>
          <w:rStyle w:val="StyleUnderline"/>
        </w:rPr>
        <w:t>reached an “epidemic</w:t>
      </w:r>
      <w:r w:rsidRPr="006B4642">
        <w:rPr>
          <w:sz w:val="14"/>
        </w:rPr>
        <w:t xml:space="preserve">” level. Such fraud includes using U visas to expedite lawful permanent resident (green card) status during alleged marriage fraud schemes and alleged domestic violence situations. Retired ICE Special Agent in Charge Claude Arnold identified the enormous value of the Violence Against Women Act of 1993 and U visa process in getting the abused much needed </w:t>
      </w:r>
      <w:proofErr w:type="gramStart"/>
      <w:r w:rsidRPr="006B4642">
        <w:rPr>
          <w:sz w:val="14"/>
        </w:rPr>
        <w:t>protection, but</w:t>
      </w:r>
      <w:proofErr w:type="gramEnd"/>
      <w:r w:rsidRPr="006B4642">
        <w:rPr>
          <w:sz w:val="14"/>
        </w:rPr>
        <w:t xml:space="preserve"> sees the challenges of the program. In 2011, Arnold stressed that, “</w:t>
      </w:r>
      <w:r w:rsidRPr="006B4642">
        <w:rPr>
          <w:rStyle w:val="StyleUnderline"/>
        </w:rPr>
        <w:t>Visa fraud is a serious crime. Not only does it undermine the integrity of our legal immigration process and penalize those who abide by the law, it also poses a significant security vulnerability.”</w:t>
      </w:r>
    </w:p>
    <w:p w:rsidR="0064622D" w:rsidRDefault="0064622D" w:rsidP="0064622D">
      <w:pPr>
        <w:pStyle w:val="Heading4"/>
        <w:rPr>
          <w:rStyle w:val="Emphasis"/>
          <w:rFonts w:ascii="Times New Roman" w:hAnsi="Times New Roman"/>
          <w:b/>
          <w:iCs/>
        </w:rPr>
      </w:pPr>
      <w:r w:rsidRPr="00BA4591">
        <w:rPr>
          <w:rStyle w:val="Emphasis"/>
          <w:rFonts w:ascii="Times New Roman" w:hAnsi="Times New Roman"/>
          <w:b/>
        </w:rPr>
        <w:t>Because the U visa is very easy to obtain, our country is very vulnerable to terrorist attacks if we increase the quota.</w:t>
      </w:r>
    </w:p>
    <w:p w:rsidR="0064622D" w:rsidRDefault="0064622D" w:rsidP="0064622D">
      <w:pPr>
        <w:rPr>
          <w:sz w:val="16"/>
        </w:rPr>
      </w:pPr>
      <w:r>
        <w:rPr>
          <w:rStyle w:val="Style13ptBold"/>
        </w:rPr>
        <w:t>Hutchinson</w:t>
      </w:r>
      <w:r w:rsidRPr="004545B7">
        <w:rPr>
          <w:sz w:val="16"/>
        </w:rPr>
        <w:t xml:space="preserve">, </w:t>
      </w:r>
      <w:r w:rsidRPr="00F25C0E">
        <w:t>1-10-</w:t>
      </w:r>
      <w:r w:rsidRPr="00F25C0E">
        <w:rPr>
          <w:rStyle w:val="Style13ptBold"/>
        </w:rPr>
        <w:t>2018</w:t>
      </w:r>
      <w:r>
        <w:rPr>
          <w:sz w:val="16"/>
        </w:rPr>
        <w:t xml:space="preserve"> </w:t>
      </w:r>
      <w:r w:rsidRPr="004545B7">
        <w:rPr>
          <w:sz w:val="16"/>
        </w:rPr>
        <w:t>Robert C. Hutchinson is a former deputy special agent in charge and acting special agent in charge with the U.S. Department of Homeland Security (DHS)</w:t>
      </w:r>
    </w:p>
    <w:p w:rsidR="0064622D" w:rsidRPr="00155459" w:rsidRDefault="0064622D" w:rsidP="0064622D">
      <w:r>
        <w:t xml:space="preserve">(Robert C., </w:t>
      </w:r>
      <w:r w:rsidRPr="00155459">
        <w:t>"U Visas – A Hidden Homeland Security Vulnerability," Domestic Preparedness, https://www.domesticpreparedness.com/preparedness/u-visas-a-hidden-homeland-security-vulnerability/</w:t>
      </w:r>
      <w:r>
        <w:t>,)</w:t>
      </w:r>
    </w:p>
    <w:p w:rsidR="0064622D" w:rsidRPr="00BA4591" w:rsidRDefault="0064622D" w:rsidP="0064622D">
      <w:pPr>
        <w:rPr>
          <w:rStyle w:val="Emphasis"/>
        </w:rPr>
      </w:pPr>
      <w:r w:rsidRPr="00BA4591">
        <w:rPr>
          <w:rStyle w:val="Emphasis"/>
        </w:rPr>
        <w:t>The U nonimmigrant status (U visa) application process presents a hidden threat that may not be properly analyzed and addressed until well after a critical event. At that point, questions will arise about the warning signs that were not addressed long before the terrorist attack or high-profile criminal act.</w:t>
      </w:r>
    </w:p>
    <w:p w:rsidR="0064622D" w:rsidRPr="00BA4591" w:rsidRDefault="0064622D" w:rsidP="0064622D">
      <w:pPr>
        <w:rPr>
          <w:rStyle w:val="Emphasis"/>
        </w:rPr>
      </w:pPr>
      <w:r w:rsidRPr="00BA4591">
        <w:rPr>
          <w:rStyle w:val="Style13ptBold"/>
        </w:rPr>
        <w:t xml:space="preserve">According to U.S. Citizenship and Immigration Services (CIS), </w:t>
      </w:r>
      <w:r w:rsidRPr="00BA4591">
        <w:rPr>
          <w:rStyle w:val="StyleUnderline"/>
        </w:rPr>
        <w:t>the </w:t>
      </w:r>
      <w:hyperlink r:id="rId47" w:history="1">
        <w:r w:rsidRPr="00BA4591">
          <w:rPr>
            <w:rStyle w:val="StyleUnderline"/>
            <w:rFonts w:eastAsiaTheme="majorEastAsia"/>
          </w:rPr>
          <w:t>U visa</w:t>
        </w:r>
      </w:hyperlink>
      <w:r w:rsidRPr="00BA4591">
        <w:rPr>
          <w:rStyle w:val="StyleUnderline"/>
        </w:rPr>
        <w:t> is reserved for victims of certain crimes who have suffered mental or physical abuse and are helpful to law enforcement or government officials in the investigation or prosecution of criminal activity</w:t>
      </w:r>
      <w:r w:rsidRPr="00BA4591">
        <w:rPr>
          <w:rStyle w:val="Style13ptBold"/>
        </w:rPr>
        <w:t>. As a result of the passage of the </w:t>
      </w:r>
      <w:hyperlink r:id="rId48" w:history="1">
        <w:r w:rsidRPr="00BA4591">
          <w:rPr>
            <w:rStyle w:val="Style13ptBold"/>
            <w:rFonts w:eastAsiaTheme="majorEastAsia"/>
          </w:rPr>
          <w:t>Victims of Trafficking and Violence Protection Act</w:t>
        </w:r>
      </w:hyperlink>
      <w:r w:rsidRPr="00BA4591">
        <w:rPr>
          <w:rStyle w:val="Style13ptBold"/>
        </w:rPr>
        <w:t xml:space="preserve"> in October 2000, </w:t>
      </w:r>
      <w:r w:rsidRPr="00BA4591">
        <w:rPr>
          <w:rStyle w:val="StyleUnderline"/>
        </w:rPr>
        <w:t>the U visa was created to strengthen the ability of law enforcement agencies to investigate and prosecute cases of domestic violence, sexual assault, trafficking of aliens, and other crimes, while protecting victims of crimes.</w:t>
      </w:r>
      <w:r w:rsidRPr="00BA4591">
        <w:rPr>
          <w:rStyle w:val="Style13ptBold"/>
        </w:rPr>
        <w:t xml:space="preserve"> Some of these victims have suffered substantial mental or physical abuse due to the crime and are willing to help law enforcement authorities in the investigation or prosecution of the criminal activity. </w:t>
      </w:r>
      <w:r w:rsidRPr="00BA4591">
        <w:rPr>
          <w:rStyle w:val="Emphasis"/>
        </w:rPr>
        <w:t>According to CIS, the legislation also helps law enforcement agencies to better serve victims of crimes.</w:t>
      </w:r>
    </w:p>
    <w:p w:rsidR="0064622D" w:rsidRPr="006B4642" w:rsidRDefault="0064622D" w:rsidP="0064622D">
      <w:pPr>
        <w:rPr>
          <w:rStyle w:val="StyleUnderline"/>
        </w:rPr>
      </w:pPr>
    </w:p>
    <w:p w:rsidR="0064622D" w:rsidRDefault="0064622D" w:rsidP="0064622D">
      <w:pPr>
        <w:pStyle w:val="Heading3"/>
      </w:pPr>
      <w:r w:rsidRPr="003217FD">
        <w:t>Trafficking</w:t>
      </w:r>
    </w:p>
    <w:p w:rsidR="0064622D" w:rsidRDefault="0064622D" w:rsidP="0064622D">
      <w:pPr>
        <w:pStyle w:val="Heading4"/>
      </w:pPr>
      <w:r>
        <w:t>Terrorists recruit women and girls through trafficking – Europe proves</w:t>
      </w:r>
    </w:p>
    <w:p w:rsidR="0064622D" w:rsidRPr="003217FD" w:rsidRDefault="0064622D" w:rsidP="0064622D">
      <w:pPr>
        <w:rPr>
          <w:rStyle w:val="Style13ptBold"/>
        </w:rPr>
      </w:pPr>
      <w:r w:rsidRPr="003217FD">
        <w:rPr>
          <w:rStyle w:val="Style13ptBold"/>
        </w:rPr>
        <w:t>OSCE 18</w:t>
      </w:r>
    </w:p>
    <w:p w:rsidR="0064622D" w:rsidRPr="003217FD" w:rsidRDefault="0064622D" w:rsidP="0064622D">
      <w:r w:rsidRPr="003217FD">
        <w:t>Organization for Security and Cooperation in Europe. The OSCE has a comprehensive approach to security that encompasses politico-military, economic and environmental, and human aspects. It therefore addresses a wide range of security-related concerns, including arms control, confidence- and security-building measures, human rights, national minorities, democratization, policing strategies, counter-</w:t>
      </w:r>
      <w:proofErr w:type="gramStart"/>
      <w:r w:rsidRPr="003217FD">
        <w:t>terrorism</w:t>
      </w:r>
      <w:proofErr w:type="gramEnd"/>
      <w:r w:rsidRPr="003217FD">
        <w:t xml:space="preserve"> and economic and environmental activities. All 57 participating States enjoy equal status, and decisions are taken by consensus on a politically, but not legally binding basis.</w:t>
      </w:r>
      <w:r>
        <w:t xml:space="preserve"> “</w:t>
      </w:r>
      <w:r w:rsidRPr="003217FD">
        <w:t>Second expert meeting on trafficking in human beings for terrorist activities concludes in London</w:t>
      </w:r>
      <w:r>
        <w:t>”, OSCE. 2/20/18.</w:t>
      </w:r>
      <w:r w:rsidRPr="003217FD">
        <w:t xml:space="preserve"> https://www.osce.org/secretariat/373001</w:t>
      </w:r>
    </w:p>
    <w:p w:rsidR="0064622D" w:rsidRPr="003217FD" w:rsidRDefault="0064622D" w:rsidP="0064622D">
      <w:r w:rsidRPr="003217FD">
        <w:t xml:space="preserve">Participants discussed the </w:t>
      </w:r>
      <w:r w:rsidRPr="003217FD">
        <w:rPr>
          <w:rStyle w:val="StyleUnderline"/>
        </w:rPr>
        <w:t>preliminary findings of research</w:t>
      </w:r>
      <w:r w:rsidRPr="003217FD">
        <w:t xml:space="preserve"> conducted to date, along with specific </w:t>
      </w:r>
      <w:r w:rsidRPr="003217FD">
        <w:rPr>
          <w:rStyle w:val="StyleUnderline"/>
        </w:rPr>
        <w:t xml:space="preserve">cases of women and girls being </w:t>
      </w:r>
      <w:r w:rsidRPr="003217FD">
        <w:rPr>
          <w:rStyle w:val="Emphasis"/>
        </w:rPr>
        <w:t>recruited to join terrorist groups</w:t>
      </w:r>
      <w:r w:rsidRPr="003217FD">
        <w:rPr>
          <w:rStyle w:val="StyleUnderline"/>
        </w:rPr>
        <w:t xml:space="preserve"> in trafficking-related circumstances</w:t>
      </w:r>
      <w:r w:rsidRPr="003217FD">
        <w:t>.</w:t>
      </w:r>
      <w:r>
        <w:t xml:space="preserve"> </w:t>
      </w:r>
      <w:r w:rsidRPr="003217FD">
        <w:t xml:space="preserve">"The cases presented during the meeting involving trafficking for terrorist activities ensured thought-provoking discussions and enabled extremely insightful views to be shared among all specialists present," stated </w:t>
      </w:r>
      <w:proofErr w:type="spellStart"/>
      <w:r w:rsidRPr="003217FD">
        <w:t>Parosha</w:t>
      </w:r>
      <w:proofErr w:type="spellEnd"/>
      <w:r w:rsidRPr="003217FD">
        <w:t xml:space="preserve"> Chandran, the OSCE’s key international expert directing the research project.  </w:t>
      </w:r>
      <w:r>
        <w:t xml:space="preserve"> </w:t>
      </w:r>
      <w:r w:rsidRPr="003217FD">
        <w:t xml:space="preserve">The meeting was designed to </w:t>
      </w:r>
      <w:r w:rsidRPr="003217FD">
        <w:rPr>
          <w:rStyle w:val="StyleUnderline"/>
        </w:rPr>
        <w:t>draw the attention of anti-trafficking experts</w:t>
      </w:r>
      <w:r w:rsidRPr="003217FD">
        <w:t xml:space="preserve"> across the United Kingdom </w:t>
      </w:r>
      <w:r w:rsidRPr="003217FD">
        <w:rPr>
          <w:rStyle w:val="Emphasis"/>
        </w:rPr>
        <w:t>to the increasingly widespread phenomenon of deceptive and forced recruitment of adults and children</w:t>
      </w:r>
      <w:r w:rsidRPr="003217FD">
        <w:t xml:space="preserve"> across the OSCE </w:t>
      </w:r>
      <w:r w:rsidRPr="003217FD">
        <w:rPr>
          <w:rStyle w:val="Emphasis"/>
        </w:rPr>
        <w:t>region for terrorism-related exploitative practices.</w:t>
      </w:r>
      <w:r>
        <w:rPr>
          <w:rStyle w:val="Emphasis"/>
        </w:rPr>
        <w:t xml:space="preserve"> </w:t>
      </w:r>
      <w:r w:rsidRPr="003217FD">
        <w:t xml:space="preserve">Experts from the Office of the Independent Anti-Slavery Commissioner, the Joint Slavery Trafficking Analysis Centre, the Crown Prosecution Service, the United Kingdom Committee for UNICEF, Every Child Protected Against Trafficking, Anti-Slavery International, the Human Trafficking Foundation, the AIRE </w:t>
      </w:r>
      <w:proofErr w:type="gramStart"/>
      <w:r w:rsidRPr="003217FD">
        <w:t>Centre</w:t>
      </w:r>
      <w:proofErr w:type="gramEnd"/>
      <w:r w:rsidRPr="003217FD">
        <w:t xml:space="preserve"> and the National Society for the Prevention of Cruelty to Children in attendance were invited to collaborate in the research. </w:t>
      </w:r>
    </w:p>
    <w:p w:rsidR="0064622D" w:rsidRPr="001C40B3" w:rsidRDefault="0064622D" w:rsidP="0064622D">
      <w:pPr>
        <w:rPr>
          <w:u w:val="single"/>
        </w:rPr>
      </w:pPr>
    </w:p>
    <w:p w:rsidR="0064622D" w:rsidRDefault="0064622D" w:rsidP="0064622D">
      <w:pPr>
        <w:pStyle w:val="Heading3"/>
      </w:pPr>
      <w:r>
        <w:t>Citizenship Test</w:t>
      </w:r>
    </w:p>
    <w:p w:rsidR="0064622D" w:rsidRDefault="0064622D" w:rsidP="0064622D">
      <w:pPr>
        <w:pStyle w:val="Heading4"/>
      </w:pPr>
      <w:r>
        <w:t xml:space="preserve">Citizenship and naturalization tests are a core part of US security against terrorist infiltrators – 9/11 commission proves </w:t>
      </w:r>
    </w:p>
    <w:p w:rsidR="0064622D" w:rsidRPr="00773BD6" w:rsidRDefault="0064622D" w:rsidP="0064622D">
      <w:pPr>
        <w:rPr>
          <w:b/>
          <w:sz w:val="26"/>
        </w:rPr>
      </w:pPr>
      <w:r>
        <w:rPr>
          <w:rStyle w:val="Style13ptBold"/>
        </w:rPr>
        <w:t xml:space="preserve">Reasoner, </w:t>
      </w:r>
      <w:r w:rsidRPr="00DC46BE">
        <w:t>W.D. Reasoner (a pseudonym) is a retired government employee with many years of experience in immigration administration, law enforcement, and national security matters</w:t>
      </w:r>
      <w:r>
        <w:t xml:space="preserve">, </w:t>
      </w:r>
      <w:r>
        <w:rPr>
          <w:rStyle w:val="Style13ptBold"/>
        </w:rPr>
        <w:t>2013</w:t>
      </w:r>
      <w:r w:rsidRPr="00773BD6">
        <w:t xml:space="preserve"> (“Upholding the Value of Our Citizenship,” Center for Immigration Studies, January 17 2013, </w:t>
      </w:r>
      <w:hyperlink r:id="rId49" w:history="1">
        <w:r w:rsidRPr="00773BD6">
          <w:rPr>
            <w:rStyle w:val="Hyperlink"/>
          </w:rPr>
          <w:t>https://cis.org/Upholding-Value-Our-Citizenship</w:t>
        </w:r>
      </w:hyperlink>
      <w:r w:rsidRPr="00773BD6">
        <w:t>, accessed 7/12/18, AH @ DDI)</w:t>
      </w:r>
    </w:p>
    <w:p w:rsidR="0064622D" w:rsidRPr="00E64034" w:rsidRDefault="0064622D" w:rsidP="0064622D">
      <w:pPr>
        <w:rPr>
          <w:highlight w:val="cyan"/>
          <w:u w:val="single"/>
        </w:rPr>
      </w:pPr>
      <w:r w:rsidRPr="00A30F6F">
        <w:rPr>
          <w:sz w:val="14"/>
        </w:rPr>
        <w:t xml:space="preserve">There is no doubt that </w:t>
      </w:r>
      <w:r w:rsidRPr="00A30F6F">
        <w:rPr>
          <w:rStyle w:val="StyleUnderline"/>
          <w:highlight w:val="cyan"/>
        </w:rPr>
        <w:t>detecting terrorists</w:t>
      </w:r>
      <w:r w:rsidRPr="00A30F6F">
        <w:rPr>
          <w:rStyle w:val="StyleUnderline"/>
        </w:rPr>
        <w:t xml:space="preserve"> and spies </w:t>
      </w:r>
      <w:r w:rsidRPr="00A30F6F">
        <w:rPr>
          <w:rStyle w:val="StyleUnderline"/>
          <w:highlight w:val="cyan"/>
        </w:rPr>
        <w:t>among</w:t>
      </w:r>
      <w:r w:rsidRPr="00A30F6F">
        <w:rPr>
          <w:rStyle w:val="StyleUnderline"/>
        </w:rPr>
        <w:t xml:space="preserve"> the population of </w:t>
      </w:r>
      <w:r w:rsidRPr="00A30F6F">
        <w:rPr>
          <w:rStyle w:val="StyleUnderline"/>
          <w:highlight w:val="cyan"/>
        </w:rPr>
        <w:t>naturalized American citizens is daunting</w:t>
      </w:r>
      <w:r w:rsidRPr="00A30F6F">
        <w:rPr>
          <w:rStyle w:val="StyleUnderline"/>
        </w:rPr>
        <w:t xml:space="preserve"> task</w:t>
      </w:r>
      <w:r w:rsidRPr="00A30F6F">
        <w:rPr>
          <w:sz w:val="14"/>
        </w:rPr>
        <w:t xml:space="preserve">. It is a needle-in-the-haystack proposition and trying to do so indiscriminately and without foundation could easily give rise to the worst excesses of McCarthyism — something to be avoided at all costs. This is a key </w:t>
      </w:r>
      <w:proofErr w:type="gramStart"/>
      <w:r w:rsidRPr="00A30F6F">
        <w:rPr>
          <w:sz w:val="14"/>
        </w:rPr>
        <w:t>reason why</w:t>
      </w:r>
      <w:proofErr w:type="gramEnd"/>
      <w:r w:rsidRPr="00A30F6F">
        <w:rPr>
          <w:sz w:val="14"/>
        </w:rPr>
        <w:t xml:space="preserve"> </w:t>
      </w:r>
      <w:r w:rsidRPr="00A30F6F">
        <w:rPr>
          <w:rStyle w:val="StyleUnderline"/>
        </w:rPr>
        <w:t>it is important to conduct thorough and intelligible vetting of applicants before they naturalize, and why it is equally important to deal with those naturalized citizens who come to the attention of our intelligence and law enforcement</w:t>
      </w:r>
      <w:r w:rsidRPr="00A30F6F">
        <w:rPr>
          <w:sz w:val="14"/>
        </w:rPr>
        <w:t xml:space="preserve"> communities by promptly taking effective action to strip them of their ill-gotten citizenship status. Unfortunately, the larger the haystack, the harder it is to find the needle. In our country's case, it is huge. </w:t>
      </w:r>
      <w:r w:rsidRPr="00A30F6F">
        <w:rPr>
          <w:rStyle w:val="StyleUnderline"/>
          <w:highlight w:val="cyan"/>
        </w:rPr>
        <w:t>In the</w:t>
      </w:r>
      <w:r w:rsidRPr="00A30F6F">
        <w:rPr>
          <w:rStyle w:val="StyleUnderline"/>
        </w:rPr>
        <w:t xml:space="preserve"> decade from federal fiscal </w:t>
      </w:r>
      <w:r w:rsidRPr="00A30F6F">
        <w:rPr>
          <w:rStyle w:val="StyleUnderline"/>
          <w:highlight w:val="cyan"/>
        </w:rPr>
        <w:t>years 2001 to 2011, over 6.5 million aliens were naturalized</w:t>
      </w:r>
      <w:r w:rsidRPr="00A30F6F">
        <w:rPr>
          <w:sz w:val="14"/>
        </w:rPr>
        <w:t xml:space="preserve">, as shown in Figure 1. The philosophical temperament of administration leaders about immigration and borders is significant beyond measure because it influences in a direct and immediate way the administration's quantitative and qualitative reaction to denial of benefits of any sort by the bureaucrats who daily make such decisions. Under the Obama administration, </w:t>
      </w:r>
      <w:r w:rsidRPr="00A30F6F">
        <w:rPr>
          <w:rStyle w:val="StyleUnderline"/>
        </w:rPr>
        <w:t>denials are abysmally low in any of the benefits adjudication processes and there have been allegations by USCIS adjudicators that they are subject to substantial politically motivated pressure to avoid denials under any circumstances</w:t>
      </w:r>
      <w:r w:rsidRPr="00A30F6F">
        <w:rPr>
          <w:sz w:val="14"/>
        </w:rPr>
        <w:t xml:space="preserve">.17 The same don't-even-think-about-it attitude holds true for rescinding or revoking inappropriately granted benefits, including citizenship. </w:t>
      </w:r>
      <w:r w:rsidRPr="00A30F6F">
        <w:rPr>
          <w:rStyle w:val="StyleUnderline"/>
        </w:rPr>
        <w:t xml:space="preserve">This appears to be because the Obama administration and its cabinet and agency leaders do not truly believe that there is a link between national security matters on the one hand and immigration and citizenship matters on the other. </w:t>
      </w:r>
      <w:r w:rsidRPr="00A30F6F">
        <w:rPr>
          <w:sz w:val="14"/>
        </w:rPr>
        <w:t xml:space="preserve">They see no nexus. This is in no small way ironic, in that </w:t>
      </w:r>
      <w:r w:rsidRPr="00A30F6F">
        <w:rPr>
          <w:rStyle w:val="StyleUnderline"/>
        </w:rPr>
        <w:t>i</w:t>
      </w:r>
      <w:r w:rsidRPr="00A30F6F">
        <w:rPr>
          <w:rStyle w:val="StyleUnderline"/>
          <w:highlight w:val="cyan"/>
        </w:rPr>
        <w:t>mmigration and citizenship functions were transferred to</w:t>
      </w:r>
      <w:r w:rsidRPr="00A30F6F">
        <w:rPr>
          <w:rStyle w:val="StyleUnderline"/>
        </w:rPr>
        <w:t xml:space="preserve"> </w:t>
      </w:r>
      <w:r w:rsidRPr="00A30F6F">
        <w:rPr>
          <w:rStyle w:val="StyleUnderline"/>
          <w:highlight w:val="cyan"/>
        </w:rPr>
        <w:t>the</w:t>
      </w:r>
      <w:r w:rsidRPr="00A30F6F">
        <w:rPr>
          <w:rStyle w:val="StyleUnderline"/>
        </w:rPr>
        <w:t xml:space="preserve"> newly created </w:t>
      </w:r>
      <w:r w:rsidRPr="00A30F6F">
        <w:rPr>
          <w:rStyle w:val="StyleUnderline"/>
          <w:highlight w:val="cyan"/>
        </w:rPr>
        <w:t>D</w:t>
      </w:r>
      <w:r w:rsidRPr="00A30F6F">
        <w:rPr>
          <w:sz w:val="14"/>
        </w:rPr>
        <w:t>epartment of</w:t>
      </w:r>
      <w:r w:rsidRPr="00A30F6F">
        <w:rPr>
          <w:rStyle w:val="StyleUnderline"/>
        </w:rPr>
        <w:t xml:space="preserve"> </w:t>
      </w:r>
      <w:r w:rsidRPr="00A30F6F">
        <w:rPr>
          <w:rStyle w:val="StyleUnderline"/>
          <w:highlight w:val="cyan"/>
        </w:rPr>
        <w:t>H</w:t>
      </w:r>
      <w:r w:rsidRPr="00A30F6F">
        <w:rPr>
          <w:sz w:val="14"/>
        </w:rPr>
        <w:t xml:space="preserve">omeland </w:t>
      </w:r>
      <w:r w:rsidRPr="00A30F6F">
        <w:rPr>
          <w:rStyle w:val="StyleUnderline"/>
          <w:highlight w:val="cyan"/>
        </w:rPr>
        <w:t>S</w:t>
      </w:r>
      <w:r w:rsidRPr="00A30F6F">
        <w:rPr>
          <w:sz w:val="14"/>
        </w:rPr>
        <w:t>ecurity</w:t>
      </w:r>
      <w:r w:rsidRPr="00A30F6F">
        <w:rPr>
          <w:rStyle w:val="StyleUnderline"/>
        </w:rPr>
        <w:t xml:space="preserve"> </w:t>
      </w:r>
      <w:r w:rsidRPr="00A33F10">
        <w:rPr>
          <w:rStyle w:val="StyleUnderline"/>
          <w:highlight w:val="cyan"/>
        </w:rPr>
        <w:t>in the aftermath of the 9/11 attacks because of</w:t>
      </w:r>
      <w:r w:rsidRPr="00A30F6F">
        <w:rPr>
          <w:rStyle w:val="StyleUnderline"/>
        </w:rPr>
        <w:t xml:space="preserve"> congressional recognition of the policy and </w:t>
      </w:r>
      <w:r w:rsidRPr="00A33F10">
        <w:rPr>
          <w:rStyle w:val="StyleUnderline"/>
          <w:highlight w:val="cyan"/>
        </w:rPr>
        <w:t>process failures that had permitted the</w:t>
      </w:r>
      <w:r w:rsidRPr="00A30F6F">
        <w:rPr>
          <w:rStyle w:val="StyleUnderline"/>
        </w:rPr>
        <w:t xml:space="preserve"> alien </w:t>
      </w:r>
      <w:r w:rsidRPr="00A33F10">
        <w:rPr>
          <w:rStyle w:val="StyleUnderline"/>
          <w:highlight w:val="cyan"/>
        </w:rPr>
        <w:t>attackers to obtain visas</w:t>
      </w:r>
      <w:r w:rsidRPr="00A30F6F">
        <w:rPr>
          <w:rStyle w:val="StyleUnderline"/>
        </w:rPr>
        <w:t xml:space="preserve">, enter and remain in the country — </w:t>
      </w:r>
      <w:r w:rsidRPr="00A33F10">
        <w:rPr>
          <w:rStyle w:val="StyleUnderline"/>
          <w:highlight w:val="cyan"/>
        </w:rPr>
        <w:t>points made clear by the</w:t>
      </w:r>
      <w:r w:rsidRPr="00A30F6F">
        <w:rPr>
          <w:rStyle w:val="StyleUnderline"/>
        </w:rPr>
        <w:t xml:space="preserve"> findings and reports of the National Commission on Terrorist Attacks Upon the United States, commonly referred to as the </w:t>
      </w:r>
      <w:r w:rsidRPr="00A33F10">
        <w:rPr>
          <w:rStyle w:val="StyleUnderline"/>
          <w:highlight w:val="cyan"/>
        </w:rPr>
        <w:t>9/11 Commission.</w:t>
      </w:r>
    </w:p>
    <w:p w:rsidR="0064622D" w:rsidRDefault="0064622D" w:rsidP="0064622D">
      <w:pPr>
        <w:pStyle w:val="Heading3"/>
      </w:pPr>
      <w:r w:rsidRPr="003C1EFC">
        <w:t>Green Cards</w:t>
      </w:r>
    </w:p>
    <w:p w:rsidR="0064622D" w:rsidRDefault="0064622D" w:rsidP="0064622D">
      <w:pPr>
        <w:pStyle w:val="Heading4"/>
      </w:pPr>
      <w:r>
        <w:t>Tightly controlled and thoroughgoing green card issuances in the immigration system is key to prevent future terrorist attacks</w:t>
      </w:r>
    </w:p>
    <w:p w:rsidR="0064622D" w:rsidRPr="00773BD6" w:rsidRDefault="0064622D" w:rsidP="0064622D">
      <w:pPr>
        <w:rPr>
          <w:b/>
          <w:sz w:val="26"/>
        </w:rPr>
      </w:pPr>
      <w:proofErr w:type="spellStart"/>
      <w:r>
        <w:rPr>
          <w:rStyle w:val="Style13ptBold"/>
        </w:rPr>
        <w:t>Camarota</w:t>
      </w:r>
      <w:proofErr w:type="spellEnd"/>
      <w:r w:rsidRPr="002E50FA">
        <w:t>, Director of Research at the Center for Immigration Studies,</w:t>
      </w:r>
      <w:r>
        <w:rPr>
          <w:rStyle w:val="Style13ptBold"/>
        </w:rPr>
        <w:t xml:space="preserve"> 2002</w:t>
      </w:r>
      <w:r>
        <w:rPr>
          <w:rStyle w:val="Style13ptBold"/>
        </w:rPr>
        <w:br/>
      </w:r>
      <w:r w:rsidRPr="002E50FA">
        <w:t xml:space="preserve">(Stephen A., “How the Terrorists Get In,” Center for Immigration Studies, September </w:t>
      </w:r>
      <w:proofErr w:type="gramStart"/>
      <w:r w:rsidRPr="002E50FA">
        <w:t>1</w:t>
      </w:r>
      <w:proofErr w:type="gramEnd"/>
      <w:r w:rsidRPr="002E50FA">
        <w:t xml:space="preserve"> 2002, </w:t>
      </w:r>
      <w:hyperlink r:id="rId50" w:history="1">
        <w:r w:rsidRPr="002E50FA">
          <w:rPr>
            <w:rStyle w:val="Hyperlink"/>
          </w:rPr>
          <w:t>https://cis.org/How-Terrorists-Get</w:t>
        </w:r>
      </w:hyperlink>
      <w:r w:rsidRPr="002E50FA">
        <w:t>, accessed 7/12/18, AH @ DDI)</w:t>
      </w:r>
    </w:p>
    <w:p w:rsidR="0064622D" w:rsidRPr="008C7ED8" w:rsidRDefault="0064622D" w:rsidP="0064622D">
      <w:pPr>
        <w:rPr>
          <w:rStyle w:val="StyleUnderline"/>
        </w:rPr>
      </w:pPr>
      <w:r w:rsidRPr="0042250C">
        <w:rPr>
          <w:rStyle w:val="StyleUnderline"/>
          <w:highlight w:val="cyan"/>
        </w:rPr>
        <w:t>The current immigration system has many points of weakness</w:t>
      </w:r>
      <w:r w:rsidRPr="008C7ED8">
        <w:rPr>
          <w:rStyle w:val="StyleUnderline"/>
        </w:rPr>
        <w:t>.</w:t>
      </w:r>
      <w:r w:rsidRPr="008C7ED8">
        <w:t xml:space="preserve"> It does not vigorously interview or carefully check the backgrounds of visa applicants. Nor does it enforce time limits on temporary visas. </w:t>
      </w:r>
      <w:r w:rsidRPr="0042250C">
        <w:rPr>
          <w:rStyle w:val="StyleUnderline"/>
          <w:highlight w:val="cyan"/>
        </w:rPr>
        <w:t>Fraudulent applications for green cards are often approved</w:t>
      </w:r>
      <w:r w:rsidRPr="008C7ED8">
        <w:t xml:space="preserve">, and people in the country illegally </w:t>
      </w:r>
      <w:proofErr w:type="gramStart"/>
      <w:r w:rsidRPr="008C7ED8">
        <w:t>are allowed to</w:t>
      </w:r>
      <w:proofErr w:type="gramEnd"/>
      <w:r w:rsidRPr="008C7ED8">
        <w:t xml:space="preserve"> work, open bank accounts, and receive driver's licenses. The INS and consular officers are simply overwhelmed by the number of applicants they must </w:t>
      </w:r>
      <w:proofErr w:type="gramStart"/>
      <w:r w:rsidRPr="008C7ED8">
        <w:t>process, and</w:t>
      </w:r>
      <w:proofErr w:type="gramEnd"/>
      <w:r w:rsidRPr="008C7ED8">
        <w:t xml:space="preserve"> are stretched so thin that they cannot do their jobs. In addition, the nation's borders remain largely undefended. </w:t>
      </w:r>
      <w:r w:rsidRPr="008C7ED8">
        <w:rPr>
          <w:rStyle w:val="StyleUnderline"/>
        </w:rPr>
        <w:t xml:space="preserve">No system, of course, will catch every terrorist every time, but </w:t>
      </w:r>
      <w:r w:rsidRPr="0042250C">
        <w:rPr>
          <w:rStyle w:val="StyleUnderline"/>
          <w:highlight w:val="cyan"/>
        </w:rPr>
        <w:t>a more tightly controlled immigration system would greatly increase the chances that</w:t>
      </w:r>
      <w:r w:rsidRPr="008C7ED8">
        <w:rPr>
          <w:rStyle w:val="StyleUnderline"/>
        </w:rPr>
        <w:t xml:space="preserve"> at least some of </w:t>
      </w:r>
      <w:r w:rsidRPr="0042250C">
        <w:rPr>
          <w:rStyle w:val="StyleUnderline"/>
          <w:highlight w:val="cyan"/>
        </w:rPr>
        <w:t>those involved in a large conspiracy</w:t>
      </w:r>
      <w:r w:rsidRPr="008C7ED8">
        <w:rPr>
          <w:rStyle w:val="StyleUnderline"/>
        </w:rPr>
        <w:t xml:space="preserve"> like the September 11 attacks </w:t>
      </w:r>
      <w:r w:rsidRPr="0042250C">
        <w:rPr>
          <w:rStyle w:val="StyleUnderline"/>
          <w:highlight w:val="cyan"/>
        </w:rPr>
        <w:t>will be caught.</w:t>
      </w:r>
    </w:p>
    <w:p w:rsidR="0064622D" w:rsidRPr="008C7ED8" w:rsidRDefault="0064622D" w:rsidP="0064622D">
      <w:pPr>
        <w:rPr>
          <w:rStyle w:val="StyleUnderline"/>
        </w:rPr>
      </w:pPr>
      <w:r w:rsidRPr="008C7ED8">
        <w:t xml:space="preserve">For our immigration system to be an effective part in the war against Islamic extremists, it does not have to become an antiterrorist operation. </w:t>
      </w:r>
      <w:proofErr w:type="gramStart"/>
      <w:r w:rsidRPr="008C7ED8">
        <w:t>With the exception of</w:t>
      </w:r>
      <w:proofErr w:type="gramEnd"/>
      <w:r w:rsidRPr="008C7ED8">
        <w:t xml:space="preserve"> improving the watch list, </w:t>
      </w:r>
      <w:r w:rsidRPr="0042250C">
        <w:rPr>
          <w:rStyle w:val="StyleUnderline"/>
          <w:highlight w:val="cyan"/>
        </w:rPr>
        <w:t>most of the problems identified above involve the mundane work of</w:t>
      </w:r>
      <w:r w:rsidRPr="008C7ED8">
        <w:rPr>
          <w:rStyle w:val="StyleUnderline"/>
        </w:rPr>
        <w:t xml:space="preserve"> </w:t>
      </w:r>
      <w:r w:rsidRPr="008C7ED8">
        <w:t xml:space="preserve">careful issuance of visas, developing a system to track the arrival and departure of foreign citizens, </w:t>
      </w:r>
      <w:r w:rsidRPr="0042250C">
        <w:rPr>
          <w:rStyle w:val="StyleUnderline"/>
          <w:highlight w:val="cyan"/>
        </w:rPr>
        <w:t>painstakingly verifying green-card applications</w:t>
      </w:r>
      <w:r w:rsidRPr="008C7ED8">
        <w:rPr>
          <w:rStyle w:val="StyleUnderline"/>
        </w:rPr>
        <w:t xml:space="preserve"> and, most importantly, prosecuting those who violate the law. Failure to learn from past mistakes and </w:t>
      </w:r>
      <w:r w:rsidRPr="0042250C">
        <w:rPr>
          <w:rStyle w:val="StyleUnderline"/>
          <w:highlight w:val="cyan"/>
        </w:rPr>
        <w:t>to develop a</w:t>
      </w:r>
      <w:r w:rsidRPr="008C7ED8">
        <w:rPr>
          <w:rStyle w:val="StyleUnderline"/>
        </w:rPr>
        <w:t xml:space="preserve"> better, </w:t>
      </w:r>
      <w:r w:rsidRPr="0042250C">
        <w:rPr>
          <w:rStyle w:val="StyleUnderline"/>
          <w:highlight w:val="cyan"/>
        </w:rPr>
        <w:t>more thorough immigration system will significantly increase the chance of another attack on American soil.</w:t>
      </w:r>
    </w:p>
    <w:p w:rsidR="0064622D" w:rsidRDefault="0064622D" w:rsidP="0064622D">
      <w:pPr>
        <w:pStyle w:val="Heading4"/>
      </w:pPr>
      <w:r>
        <w:t xml:space="preserve">Green card holders have played an integral role in terrorism – almost all attacks have involved LPRs who have exploited the green card system – reducing restrictions would exacerbate that </w:t>
      </w:r>
    </w:p>
    <w:p w:rsidR="0064622D" w:rsidRPr="00773BD6" w:rsidRDefault="0064622D" w:rsidP="0064622D">
      <w:pPr>
        <w:rPr>
          <w:b/>
          <w:sz w:val="26"/>
        </w:rPr>
      </w:pPr>
      <w:proofErr w:type="spellStart"/>
      <w:r>
        <w:rPr>
          <w:rStyle w:val="Style13ptBold"/>
        </w:rPr>
        <w:t>Camarota</w:t>
      </w:r>
      <w:proofErr w:type="spellEnd"/>
      <w:r w:rsidRPr="002E50FA">
        <w:t>, Director of Research at the Center for Immigration Studies,</w:t>
      </w:r>
      <w:r>
        <w:rPr>
          <w:rStyle w:val="Style13ptBold"/>
        </w:rPr>
        <w:t xml:space="preserve"> 2002 </w:t>
      </w:r>
      <w:r w:rsidRPr="002E50FA">
        <w:t xml:space="preserve">(Stephen A., “How the Terrorists Get In,” Center for Immigration Studies, September </w:t>
      </w:r>
      <w:proofErr w:type="gramStart"/>
      <w:r w:rsidRPr="002E50FA">
        <w:t>1</w:t>
      </w:r>
      <w:proofErr w:type="gramEnd"/>
      <w:r w:rsidRPr="002E50FA">
        <w:t xml:space="preserve"> 2002, </w:t>
      </w:r>
      <w:hyperlink r:id="rId51" w:history="1">
        <w:r w:rsidRPr="002E50FA">
          <w:rPr>
            <w:rStyle w:val="Hyperlink"/>
          </w:rPr>
          <w:t>https://cis.org/How-Terrorists-Get</w:t>
        </w:r>
      </w:hyperlink>
      <w:r w:rsidRPr="002E50FA">
        <w:t>, accessed 7/12/18, AH @ DDI)</w:t>
      </w:r>
    </w:p>
    <w:p w:rsidR="0064622D" w:rsidRPr="002E50FA" w:rsidRDefault="0064622D" w:rsidP="0064622D">
      <w:pPr>
        <w:rPr>
          <w:sz w:val="14"/>
        </w:rPr>
      </w:pPr>
      <w:r w:rsidRPr="002E50FA">
        <w:rPr>
          <w:sz w:val="14"/>
        </w:rPr>
        <w:t xml:space="preserve">Lawful permanent residents (also known as </w:t>
      </w:r>
      <w:r w:rsidRPr="002E50FA">
        <w:rPr>
          <w:rStyle w:val="StyleUnderline"/>
          <w:highlight w:val="cyan"/>
        </w:rPr>
        <w:t>green-card holders</w:t>
      </w:r>
      <w:r w:rsidRPr="002E50FA">
        <w:rPr>
          <w:sz w:val="14"/>
          <w:highlight w:val="cyan"/>
        </w:rPr>
        <w:t xml:space="preserve">) </w:t>
      </w:r>
      <w:r w:rsidRPr="002E50FA">
        <w:rPr>
          <w:rStyle w:val="StyleUnderline"/>
          <w:highlight w:val="cyan"/>
        </w:rPr>
        <w:t>have</w:t>
      </w:r>
      <w:r w:rsidRPr="002E50FA">
        <w:rPr>
          <w:sz w:val="14"/>
        </w:rPr>
        <w:t xml:space="preserve"> also </w:t>
      </w:r>
      <w:r w:rsidRPr="002E50FA">
        <w:rPr>
          <w:rStyle w:val="StyleUnderline"/>
          <w:highlight w:val="cyan"/>
        </w:rPr>
        <w:t>played an integral role in terrorism</w:t>
      </w:r>
      <w:r w:rsidRPr="002E50FA">
        <w:rPr>
          <w:sz w:val="14"/>
        </w:rPr>
        <w:t xml:space="preserve">. In all, </w:t>
      </w:r>
      <w:r w:rsidRPr="002E50FA">
        <w:rPr>
          <w:rStyle w:val="StyleUnderline"/>
          <w:highlight w:val="cyan"/>
        </w:rPr>
        <w:t>11 LPRs have been convicted or pled guilty to terrorist activities</w:t>
      </w:r>
      <w:r w:rsidRPr="002E50FA">
        <w:rPr>
          <w:sz w:val="14"/>
        </w:rPr>
        <w:t xml:space="preserve">. </w:t>
      </w:r>
      <w:r w:rsidRPr="002E50FA">
        <w:rPr>
          <w:rStyle w:val="StyleUnderline"/>
        </w:rPr>
        <w:t>These include</w:t>
      </w:r>
      <w:r w:rsidRPr="002E50FA">
        <w:rPr>
          <w:sz w:val="14"/>
        </w:rPr>
        <w:t xml:space="preserve"> Mahmud </w:t>
      </w:r>
      <w:proofErr w:type="spellStart"/>
      <w:r w:rsidRPr="002E50FA">
        <w:rPr>
          <w:sz w:val="14"/>
        </w:rPr>
        <w:t>Abouhalima</w:t>
      </w:r>
      <w:proofErr w:type="spellEnd"/>
      <w:r w:rsidRPr="002E50FA">
        <w:rPr>
          <w:sz w:val="14"/>
        </w:rPr>
        <w:t xml:space="preserve">, </w:t>
      </w:r>
      <w:r w:rsidRPr="002E50FA">
        <w:rPr>
          <w:rStyle w:val="StyleUnderline"/>
        </w:rPr>
        <w:t>one of the leaders of the first World Trade Center bombing</w:t>
      </w:r>
      <w:r w:rsidRPr="002E50FA">
        <w:rPr>
          <w:sz w:val="14"/>
        </w:rPr>
        <w:t xml:space="preserve">, who became a legal resident after falsely claiming to be an agricultural worker, allowing him to qualify for a green card as part of the 1986 amnesty. </w:t>
      </w:r>
      <w:r w:rsidRPr="002E50FA">
        <w:rPr>
          <w:rStyle w:val="StyleUnderline"/>
        </w:rPr>
        <w:t>Another LPR was Mohammed Saleh, who provided the money and the fuel oil needed to create the bombs for the massive terrorist plot targeting landmarks around New York City</w:t>
      </w:r>
      <w:r w:rsidRPr="002E50FA">
        <w:rPr>
          <w:sz w:val="14"/>
        </w:rPr>
        <w:t xml:space="preserve"> in the summer of 1993. The ringleader of this plot, </w:t>
      </w:r>
      <w:proofErr w:type="spellStart"/>
      <w:r w:rsidRPr="002E50FA">
        <w:rPr>
          <w:sz w:val="14"/>
        </w:rPr>
        <w:t>Siddig</w:t>
      </w:r>
      <w:proofErr w:type="spellEnd"/>
      <w:r w:rsidRPr="002E50FA">
        <w:rPr>
          <w:sz w:val="14"/>
        </w:rPr>
        <w:t xml:space="preserve"> Ibrahim </w:t>
      </w:r>
      <w:proofErr w:type="spellStart"/>
      <w:r w:rsidRPr="002E50FA">
        <w:rPr>
          <w:sz w:val="14"/>
        </w:rPr>
        <w:t>Siddig</w:t>
      </w:r>
      <w:proofErr w:type="spellEnd"/>
      <w:r w:rsidRPr="002E50FA">
        <w:rPr>
          <w:sz w:val="14"/>
        </w:rPr>
        <w:t xml:space="preserve"> Ali, was also a legal permanent resident. </w:t>
      </w:r>
      <w:r w:rsidRPr="002E50FA">
        <w:rPr>
          <w:rStyle w:val="StyleUnderline"/>
        </w:rPr>
        <w:t xml:space="preserve">The nation's humanitarian tradition of offering refuge to those fleeing persecution has also been exploited by </w:t>
      </w:r>
      <w:proofErr w:type="gramStart"/>
      <w:r w:rsidRPr="002E50FA">
        <w:rPr>
          <w:rStyle w:val="StyleUnderline"/>
        </w:rPr>
        <w:t>a number of</w:t>
      </w:r>
      <w:proofErr w:type="gramEnd"/>
      <w:r w:rsidRPr="002E50FA">
        <w:rPr>
          <w:rStyle w:val="StyleUnderline"/>
        </w:rPr>
        <w:t xml:space="preserve"> terrorists</w:t>
      </w:r>
      <w:r w:rsidRPr="002E50FA">
        <w:rPr>
          <w:sz w:val="14"/>
        </w:rPr>
        <w:t xml:space="preserve">. Three of them had asylum claims pending when they committed their crimes. Sheik Omar Abdel Rahman used an asylum application to prevent his deportation to Egypt after all other means of remaining in the country had failed. Rahman inspired both the first World Trade Center attack and the plot to bomb New York City landmarks. Moreover, he is widely considered to be one of the spiritual leaders whose ideas helped to </w:t>
      </w:r>
      <w:proofErr w:type="gramStart"/>
      <w:r w:rsidRPr="002E50FA">
        <w:rPr>
          <w:sz w:val="14"/>
        </w:rPr>
        <w:t>found</w:t>
      </w:r>
      <w:proofErr w:type="gramEnd"/>
      <w:r w:rsidRPr="002E50FA">
        <w:rPr>
          <w:sz w:val="14"/>
        </w:rPr>
        <w:t xml:space="preserve"> al Qaeda. Mir </w:t>
      </w:r>
      <w:proofErr w:type="spellStart"/>
      <w:r w:rsidRPr="002E50FA">
        <w:rPr>
          <w:sz w:val="14"/>
        </w:rPr>
        <w:t>Aimal</w:t>
      </w:r>
      <w:proofErr w:type="spellEnd"/>
      <w:r w:rsidRPr="002E50FA">
        <w:rPr>
          <w:sz w:val="14"/>
        </w:rPr>
        <w:t xml:space="preserve"> </w:t>
      </w:r>
      <w:proofErr w:type="spellStart"/>
      <w:r w:rsidRPr="002E50FA">
        <w:rPr>
          <w:sz w:val="14"/>
        </w:rPr>
        <w:t>Kansi</w:t>
      </w:r>
      <w:proofErr w:type="spellEnd"/>
      <w:r w:rsidRPr="002E50FA">
        <w:rPr>
          <w:sz w:val="14"/>
        </w:rPr>
        <w:t xml:space="preserve">, who murdered two CIA employees in 1993, and Ramzi Yousef, who was sentenced to death for </w:t>
      </w:r>
      <w:proofErr w:type="gramStart"/>
      <w:r w:rsidRPr="002E50FA">
        <w:rPr>
          <w:sz w:val="14"/>
        </w:rPr>
        <w:t>masterminding</w:t>
      </w:r>
      <w:proofErr w:type="gramEnd"/>
      <w:r w:rsidRPr="002E50FA">
        <w:rPr>
          <w:sz w:val="14"/>
        </w:rPr>
        <w:t xml:space="preserve"> the first attack on the World Trade Center, both had applications for political asylum pending. </w:t>
      </w:r>
      <w:r w:rsidRPr="002E50FA">
        <w:rPr>
          <w:rStyle w:val="StyleUnderline"/>
        </w:rPr>
        <w:t xml:space="preserve">While most foreign-born terrorists were in the country legally, either as temporary visitors, </w:t>
      </w:r>
      <w:r w:rsidRPr="002E50FA">
        <w:rPr>
          <w:rStyle w:val="StyleUnderline"/>
          <w:highlight w:val="cyan"/>
        </w:rPr>
        <w:t>lawful permanent residents</w:t>
      </w:r>
      <w:r w:rsidRPr="002E50FA">
        <w:rPr>
          <w:sz w:val="14"/>
        </w:rPr>
        <w:t xml:space="preserve">, or naturalized citizens, illegal aliens </w:t>
      </w:r>
      <w:r w:rsidRPr="002E50FA">
        <w:rPr>
          <w:rStyle w:val="StyleUnderline"/>
          <w:highlight w:val="cyan"/>
        </w:rPr>
        <w:t>have</w:t>
      </w:r>
      <w:r w:rsidRPr="002E50FA">
        <w:rPr>
          <w:sz w:val="14"/>
        </w:rPr>
        <w:t xml:space="preserve"> also </w:t>
      </w:r>
      <w:r w:rsidRPr="002E50FA">
        <w:rPr>
          <w:rStyle w:val="StyleUnderline"/>
          <w:highlight w:val="cyan"/>
        </w:rPr>
        <w:t>taken</w:t>
      </w:r>
      <w:r w:rsidRPr="002E50FA">
        <w:rPr>
          <w:rStyle w:val="StyleUnderline"/>
        </w:rPr>
        <w:t xml:space="preserve"> </w:t>
      </w:r>
      <w:r w:rsidRPr="002E50FA">
        <w:rPr>
          <w:rStyle w:val="StyleUnderline"/>
          <w:highlight w:val="cyan"/>
        </w:rPr>
        <w:t>part in almost every major terrorist attack on American soil</w:t>
      </w:r>
      <w:r w:rsidRPr="002E50FA">
        <w:rPr>
          <w:sz w:val="14"/>
        </w:rPr>
        <w:t xml:space="preserve">, including the first attack on the World Trade Center, the Millennium plot, the plot to bomb the Brooklyn subway system, and the attacks of September 11. Of the 48 Islamic terrorists in the last decade, 12 were in the country illegally when they committed their crimes. (It may also be more accurate to include asylum applicants in the category of illegal aliens, because </w:t>
      </w:r>
      <w:proofErr w:type="gramStart"/>
      <w:r w:rsidRPr="002E50FA">
        <w:rPr>
          <w:sz w:val="14"/>
        </w:rPr>
        <w:t>all of</w:t>
      </w:r>
      <w:proofErr w:type="gramEnd"/>
      <w:r w:rsidRPr="002E50FA">
        <w:rPr>
          <w:sz w:val="14"/>
        </w:rPr>
        <w:t xml:space="preserve"> the three terrorists discussed above had no legal basis for being in the United States and were awaiting the outcome of the asylum process.) Altogether, 19 </w:t>
      </w:r>
      <w:r w:rsidRPr="002E50FA">
        <w:rPr>
          <w:rStyle w:val="StyleUnderline"/>
          <w:highlight w:val="cyan"/>
        </w:rPr>
        <w:t>foreign terrorists</w:t>
      </w:r>
      <w:r w:rsidRPr="002E50FA">
        <w:rPr>
          <w:sz w:val="14"/>
        </w:rPr>
        <w:t xml:space="preserve"> over the last decade were either illegal aliens at the time they engaged in terrorism or had lived in the United States illegally for an extended period before they committed their crimes. How did all these terrorists get into the country? The plain fact is that they </w:t>
      </w:r>
      <w:r w:rsidRPr="002E50FA">
        <w:rPr>
          <w:rStyle w:val="StyleUnderline"/>
          <w:highlight w:val="cyan"/>
        </w:rPr>
        <w:t>exploited weaknesses in nearly every part of the U.S. immigration system</w:t>
      </w:r>
      <w:r w:rsidRPr="002E50FA">
        <w:rPr>
          <w:sz w:val="14"/>
          <w:highlight w:val="cyan"/>
        </w:rPr>
        <w:t xml:space="preserve">, </w:t>
      </w:r>
      <w:r w:rsidRPr="002E50FA">
        <w:rPr>
          <w:rStyle w:val="StyleUnderline"/>
          <w:highlight w:val="cyan"/>
        </w:rPr>
        <w:t>from its visa-processing operations overseas, to control of the border and ports of entry, to green-card issuance</w:t>
      </w:r>
      <w:r w:rsidRPr="002E50FA">
        <w:rPr>
          <w:rStyle w:val="StyleUnderline"/>
        </w:rPr>
        <w:t>.</w:t>
      </w:r>
      <w:r w:rsidRPr="002E50FA">
        <w:rPr>
          <w:sz w:val="14"/>
        </w:rPr>
        <w:t xml:space="preserve"> An examination of these problems reveals inadequate vetting of visa applicants, lack of cooperation among U.S. agencies and between the United States and foreign governments, failure to adequately police the borders, and a complete lack of interior enforcement.</w:t>
      </w:r>
    </w:p>
    <w:p w:rsidR="0064622D" w:rsidRDefault="0064622D" w:rsidP="0064622D">
      <w:pPr>
        <w:pStyle w:val="Heading3"/>
      </w:pPr>
      <w:r>
        <w:t>High skilled workers</w:t>
      </w:r>
    </w:p>
    <w:p w:rsidR="0064622D" w:rsidRDefault="0064622D" w:rsidP="0064622D">
      <w:pPr>
        <w:pStyle w:val="Heading4"/>
        <w:rPr>
          <w:sz w:val="36"/>
          <w:szCs w:val="36"/>
        </w:rPr>
      </w:pPr>
      <w:r w:rsidRPr="008F00DD">
        <w:rPr>
          <w:sz w:val="36"/>
          <w:szCs w:val="36"/>
        </w:rPr>
        <w:t>Terrorists abroad are high-skilled and educated</w:t>
      </w:r>
    </w:p>
    <w:p w:rsidR="0064622D" w:rsidRDefault="0064622D" w:rsidP="0064622D">
      <w:r w:rsidRPr="00492A30">
        <w:rPr>
          <w:b/>
          <w:sz w:val="28"/>
          <w:szCs w:val="28"/>
        </w:rPr>
        <w:t>Bandyopadhyay</w:t>
      </w:r>
      <w:r>
        <w:rPr>
          <w:b/>
          <w:sz w:val="28"/>
          <w:szCs w:val="28"/>
        </w:rPr>
        <w:t xml:space="preserve">, </w:t>
      </w:r>
      <w:r w:rsidRPr="00492A30">
        <w:t>Research</w:t>
      </w:r>
      <w:r>
        <w:t xml:space="preserve">er at the </w:t>
      </w:r>
      <w:r w:rsidRPr="00492A30">
        <w:t>Federal Reserve Bank of St. Louis</w:t>
      </w:r>
      <w:r w:rsidRPr="00492A30">
        <w:rPr>
          <w:b/>
          <w:sz w:val="28"/>
          <w:szCs w:val="28"/>
        </w:rPr>
        <w:t xml:space="preserve"> and Sandler</w:t>
      </w:r>
      <w:r>
        <w:rPr>
          <w:b/>
          <w:sz w:val="28"/>
          <w:szCs w:val="28"/>
        </w:rPr>
        <w:t xml:space="preserve">, </w:t>
      </w:r>
      <w:r>
        <w:t xml:space="preserve">Researcher at the </w:t>
      </w:r>
      <w:r w:rsidRPr="00492A30">
        <w:t>School of Economic, Political &amp; Policy Sciences, University of Texas at Dallas</w:t>
      </w:r>
      <w:r>
        <w:rPr>
          <w:b/>
          <w:sz w:val="28"/>
          <w:szCs w:val="28"/>
        </w:rPr>
        <w:t xml:space="preserve"> </w:t>
      </w:r>
      <w:r w:rsidRPr="00492A30">
        <w:rPr>
          <w:b/>
          <w:sz w:val="28"/>
          <w:szCs w:val="28"/>
        </w:rPr>
        <w:t>13</w:t>
      </w:r>
      <w:r>
        <w:t xml:space="preserve"> </w:t>
      </w:r>
    </w:p>
    <w:p w:rsidR="0064622D" w:rsidRPr="003F6456" w:rsidRDefault="0064622D" w:rsidP="0064622D">
      <w:r w:rsidRPr="003F6456">
        <w:t xml:space="preserve">(Bandyopadhyay and Todd, </w:t>
      </w:r>
      <w:hyperlink r:id="rId52" w:tooltip="Go to Journal of Public Economics on ScienceDirect" w:history="1">
        <w:r w:rsidRPr="003F6456">
          <w:rPr>
            <w:rStyle w:val="Hyperlink"/>
          </w:rPr>
          <w:t>Journal of Public Economics</w:t>
        </w:r>
      </w:hyperlink>
      <w:r w:rsidRPr="003F6456">
        <w:t>, “Immigration policy and counterterrorism” Volume 110, 112-123, https://www.sciencedirect.com/science/article/pii/S0047272713002557#bb0045</w:t>
      </w:r>
    </w:p>
    <w:p w:rsidR="0064622D" w:rsidRPr="00286595" w:rsidRDefault="0064622D" w:rsidP="0064622D">
      <w:pPr>
        <w:spacing w:line="240" w:lineRule="auto"/>
        <w:rPr>
          <w:sz w:val="28"/>
          <w:szCs w:val="36"/>
          <w:u w:val="single"/>
        </w:rPr>
      </w:pPr>
      <w:r w:rsidRPr="00286595">
        <w:rPr>
          <w:sz w:val="28"/>
          <w:szCs w:val="36"/>
        </w:rPr>
        <w:t xml:space="preserve">In our theoretical framework, a transnational terrorist organization draws unskilled and skilled labor from the productive sector to attack targets at home and abroad. These two types of laborers join the terrorist group when their anticipated gain exceeds that in the productive sector; this decision is influenced by wages, radicalization, and counterterrorism-induced risks of failure. </w:t>
      </w:r>
      <w:r w:rsidRPr="00286595">
        <w:rPr>
          <w:rStyle w:val="StyleUnderline"/>
          <w:sz w:val="28"/>
          <w:szCs w:val="36"/>
        </w:rPr>
        <w:t>Hitting targets abroad in a developed country relies on skilled labor from the terrorist organization</w:t>
      </w:r>
      <w:r w:rsidRPr="00286595">
        <w:rPr>
          <w:sz w:val="28"/>
          <w:szCs w:val="36"/>
        </w:rPr>
        <w:t xml:space="preserve">, whereas hitting targets at home relies on unskilled labor from the organization. This follows because </w:t>
      </w:r>
      <w:r w:rsidRPr="00286595">
        <w:rPr>
          <w:rStyle w:val="StyleUnderline"/>
          <w:sz w:val="28"/>
          <w:szCs w:val="36"/>
        </w:rPr>
        <w:t>attacks abroad require possessing language skills, operating with reduced infrastructure, overcoming security safeguards, and traversing borders.</w:t>
      </w:r>
      <w:r w:rsidRPr="00286595">
        <w:rPr>
          <w:sz w:val="28"/>
          <w:szCs w:val="36"/>
        </w:rPr>
        <w:t> </w:t>
      </w:r>
      <w:bookmarkStart w:id="0" w:name="bbb0055"/>
      <w:proofErr w:type="spellStart"/>
      <w:r w:rsidRPr="00286595">
        <w:rPr>
          <w:sz w:val="28"/>
          <w:szCs w:val="36"/>
        </w:rPr>
        <w:fldChar w:fldCharType="begin"/>
      </w:r>
      <w:r w:rsidRPr="00286595">
        <w:rPr>
          <w:sz w:val="28"/>
          <w:szCs w:val="36"/>
        </w:rPr>
        <w:instrText xml:space="preserve"> HYPERLINK "https://www.sciencedirect.com/science/article/pii/S0047272713002557" \l "bb0055" </w:instrText>
      </w:r>
      <w:r w:rsidRPr="00286595">
        <w:rPr>
          <w:sz w:val="28"/>
          <w:szCs w:val="36"/>
        </w:rPr>
        <w:fldChar w:fldCharType="separate"/>
      </w:r>
      <w:r w:rsidRPr="00286595">
        <w:rPr>
          <w:rStyle w:val="Hyperlink"/>
          <w:sz w:val="28"/>
          <w:szCs w:val="36"/>
        </w:rPr>
        <w:t>Chivers</w:t>
      </w:r>
      <w:proofErr w:type="spellEnd"/>
      <w:r w:rsidRPr="00286595">
        <w:rPr>
          <w:rStyle w:val="Hyperlink"/>
          <w:sz w:val="28"/>
          <w:szCs w:val="36"/>
        </w:rPr>
        <w:t xml:space="preserve"> and Rohde (2002)</w:t>
      </w:r>
      <w:r w:rsidRPr="00286595">
        <w:rPr>
          <w:sz w:val="28"/>
          <w:szCs w:val="36"/>
        </w:rPr>
        <w:fldChar w:fldCharType="end"/>
      </w:r>
      <w:bookmarkEnd w:id="0"/>
      <w:r w:rsidRPr="00286595">
        <w:rPr>
          <w:sz w:val="28"/>
          <w:szCs w:val="36"/>
        </w:rPr>
        <w:t xml:space="preserve"> documented that </w:t>
      </w:r>
      <w:r w:rsidRPr="00286595">
        <w:rPr>
          <w:rStyle w:val="StyleUnderline"/>
          <w:sz w:val="28"/>
          <w:szCs w:val="36"/>
        </w:rPr>
        <w:t>terrorists sent abroad required much greater skills than guerrillas fighting at home. These skills included map reading, logistical training, bomb-making knowledge, and electrical engineering that unskilled laborers are unlikely to possess or master</w:t>
      </w:r>
      <w:r w:rsidRPr="00286595">
        <w:rPr>
          <w:sz w:val="28"/>
          <w:szCs w:val="36"/>
        </w:rPr>
        <w:t xml:space="preserve"> (also, see </w:t>
      </w:r>
      <w:bookmarkStart w:id="1" w:name="bbb0050"/>
      <w:r w:rsidRPr="00286595">
        <w:rPr>
          <w:sz w:val="28"/>
          <w:szCs w:val="36"/>
        </w:rPr>
        <w:fldChar w:fldCharType="begin"/>
      </w:r>
      <w:r w:rsidRPr="00286595">
        <w:rPr>
          <w:sz w:val="28"/>
          <w:szCs w:val="36"/>
        </w:rPr>
        <w:instrText xml:space="preserve"> HYPERLINK "https://www.sciencedirect.com/science/article/pii/S0047272713002557" \l "bb0050" </w:instrText>
      </w:r>
      <w:r w:rsidRPr="00286595">
        <w:rPr>
          <w:sz w:val="28"/>
          <w:szCs w:val="36"/>
        </w:rPr>
        <w:fldChar w:fldCharType="separate"/>
      </w:r>
      <w:r w:rsidRPr="00286595">
        <w:rPr>
          <w:rStyle w:val="Hyperlink"/>
          <w:sz w:val="28"/>
          <w:szCs w:val="36"/>
        </w:rPr>
        <w:t xml:space="preserve">Campos and </w:t>
      </w:r>
      <w:proofErr w:type="spellStart"/>
      <w:r w:rsidRPr="00286595">
        <w:rPr>
          <w:rStyle w:val="Hyperlink"/>
          <w:sz w:val="28"/>
          <w:szCs w:val="36"/>
        </w:rPr>
        <w:t>Gassebner</w:t>
      </w:r>
      <w:proofErr w:type="spellEnd"/>
      <w:r w:rsidRPr="00286595">
        <w:rPr>
          <w:rStyle w:val="Hyperlink"/>
          <w:sz w:val="28"/>
          <w:szCs w:val="36"/>
        </w:rPr>
        <w:t>, 2013</w:t>
      </w:r>
      <w:r w:rsidRPr="00286595">
        <w:rPr>
          <w:sz w:val="28"/>
          <w:szCs w:val="36"/>
        </w:rPr>
        <w:fldChar w:fldCharType="end"/>
      </w:r>
      <w:bookmarkEnd w:id="1"/>
      <w:r w:rsidRPr="00286595">
        <w:rPr>
          <w:sz w:val="28"/>
          <w:szCs w:val="36"/>
        </w:rPr>
        <w:t xml:space="preserve">). </w:t>
      </w:r>
      <w:r w:rsidRPr="00286595">
        <w:rPr>
          <w:rStyle w:val="StyleUnderline"/>
          <w:sz w:val="28"/>
          <w:szCs w:val="36"/>
        </w:rPr>
        <w:t>All four pilots of the 9/11 hijackings had higher education with two possessing engineering degrees</w:t>
      </w:r>
      <w:r w:rsidRPr="00286595">
        <w:rPr>
          <w:sz w:val="28"/>
          <w:szCs w:val="36"/>
        </w:rPr>
        <w:t>, as did Khalid Sheikh Mohammed, who planned 9/11 (</w:t>
      </w:r>
      <w:bookmarkStart w:id="2" w:name="bbb0100"/>
      <w:r w:rsidRPr="00286595">
        <w:rPr>
          <w:sz w:val="28"/>
          <w:szCs w:val="36"/>
        </w:rPr>
        <w:fldChar w:fldCharType="begin"/>
      </w:r>
      <w:r w:rsidRPr="00286595">
        <w:rPr>
          <w:sz w:val="28"/>
          <w:szCs w:val="36"/>
        </w:rPr>
        <w:instrText xml:space="preserve"> HYPERLINK "https://www.sciencedirect.com/science/article/pii/S0047272713002557" \l "bb0100" </w:instrText>
      </w:r>
      <w:r w:rsidRPr="00286595">
        <w:rPr>
          <w:sz w:val="28"/>
          <w:szCs w:val="36"/>
        </w:rPr>
        <w:fldChar w:fldCharType="separate"/>
      </w:r>
      <w:r w:rsidRPr="00286595">
        <w:rPr>
          <w:rStyle w:val="Hyperlink"/>
          <w:sz w:val="28"/>
          <w:szCs w:val="36"/>
        </w:rPr>
        <w:t>National Commission on Terrorist Attacks Upon the United States, 2004</w:t>
      </w:r>
      <w:r w:rsidRPr="00286595">
        <w:rPr>
          <w:sz w:val="28"/>
          <w:szCs w:val="36"/>
        </w:rPr>
        <w:fldChar w:fldCharType="end"/>
      </w:r>
      <w:bookmarkEnd w:id="2"/>
      <w:r w:rsidRPr="00286595">
        <w:rPr>
          <w:sz w:val="28"/>
          <w:szCs w:val="36"/>
        </w:rPr>
        <w:t xml:space="preserve">). </w:t>
      </w:r>
      <w:r w:rsidRPr="00286595">
        <w:rPr>
          <w:rStyle w:val="StyleUnderline"/>
          <w:sz w:val="28"/>
          <w:szCs w:val="36"/>
        </w:rPr>
        <w:t>The two primary perpetrators of the bombing of the Glasgow International Airport</w:t>
      </w:r>
      <w:r w:rsidRPr="00286595">
        <w:rPr>
          <w:sz w:val="28"/>
          <w:szCs w:val="36"/>
        </w:rPr>
        <w:t xml:space="preserve"> on June 30, 2007 </w:t>
      </w:r>
      <w:r w:rsidRPr="00286595">
        <w:rPr>
          <w:rStyle w:val="StyleUnderline"/>
          <w:sz w:val="28"/>
          <w:szCs w:val="36"/>
        </w:rPr>
        <w:t>were an engineer with ties to Iraq and a PhD student from India</w:t>
      </w:r>
      <w:r w:rsidRPr="00286595">
        <w:rPr>
          <w:sz w:val="28"/>
          <w:szCs w:val="36"/>
        </w:rPr>
        <w:t xml:space="preserve"> (</w:t>
      </w:r>
      <w:bookmarkStart w:id="3" w:name="bbb0095"/>
      <w:proofErr w:type="spellStart"/>
      <w:r w:rsidRPr="00286595">
        <w:rPr>
          <w:sz w:val="28"/>
          <w:szCs w:val="36"/>
        </w:rPr>
        <w:fldChar w:fldCharType="begin"/>
      </w:r>
      <w:r w:rsidRPr="00286595">
        <w:rPr>
          <w:sz w:val="28"/>
          <w:szCs w:val="36"/>
        </w:rPr>
        <w:instrText xml:space="preserve"> HYPERLINK "https://www.sciencedirect.com/science/article/pii/S0047272713002557" \l "bb0095" </w:instrText>
      </w:r>
      <w:r w:rsidRPr="00286595">
        <w:rPr>
          <w:sz w:val="28"/>
          <w:szCs w:val="36"/>
        </w:rPr>
        <w:fldChar w:fldCharType="separate"/>
      </w:r>
      <w:r w:rsidRPr="00286595">
        <w:rPr>
          <w:rStyle w:val="Hyperlink"/>
          <w:sz w:val="28"/>
          <w:szCs w:val="36"/>
        </w:rPr>
        <w:t>Mickolus</w:t>
      </w:r>
      <w:proofErr w:type="spellEnd"/>
      <w:r w:rsidRPr="00286595">
        <w:rPr>
          <w:rStyle w:val="Hyperlink"/>
          <w:sz w:val="28"/>
          <w:szCs w:val="36"/>
        </w:rPr>
        <w:t>, 2008</w:t>
      </w:r>
      <w:r w:rsidRPr="00286595">
        <w:rPr>
          <w:sz w:val="28"/>
          <w:szCs w:val="36"/>
        </w:rPr>
        <w:fldChar w:fldCharType="end"/>
      </w:r>
      <w:bookmarkEnd w:id="3"/>
      <w:r w:rsidRPr="00286595">
        <w:rPr>
          <w:sz w:val="28"/>
          <w:szCs w:val="36"/>
        </w:rPr>
        <w:t>). Based on interviews and field work, </w:t>
      </w:r>
      <w:bookmarkStart w:id="4" w:name="bbb0105"/>
      <w:proofErr w:type="spellStart"/>
      <w:r w:rsidRPr="00286595">
        <w:rPr>
          <w:sz w:val="28"/>
          <w:szCs w:val="36"/>
        </w:rPr>
        <w:fldChar w:fldCharType="begin"/>
      </w:r>
      <w:r w:rsidRPr="00286595">
        <w:rPr>
          <w:sz w:val="28"/>
          <w:szCs w:val="36"/>
        </w:rPr>
        <w:instrText xml:space="preserve"> HYPERLINK "https://www.sciencedirect.com/science/article/pii/S0047272713002557" \l "bb0105" </w:instrText>
      </w:r>
      <w:r w:rsidRPr="00286595">
        <w:rPr>
          <w:sz w:val="28"/>
          <w:szCs w:val="36"/>
        </w:rPr>
        <w:fldChar w:fldCharType="separate"/>
      </w:r>
      <w:r w:rsidRPr="00286595">
        <w:rPr>
          <w:rStyle w:val="Hyperlink"/>
          <w:sz w:val="28"/>
          <w:szCs w:val="36"/>
        </w:rPr>
        <w:t>Sageman</w:t>
      </w:r>
      <w:proofErr w:type="spellEnd"/>
      <w:r w:rsidRPr="00286595">
        <w:rPr>
          <w:rStyle w:val="Hyperlink"/>
          <w:sz w:val="28"/>
          <w:szCs w:val="36"/>
        </w:rPr>
        <w:t xml:space="preserve"> (2004, p. 78)</w:t>
      </w:r>
      <w:r w:rsidRPr="00286595">
        <w:rPr>
          <w:sz w:val="28"/>
          <w:szCs w:val="36"/>
        </w:rPr>
        <w:fldChar w:fldCharType="end"/>
      </w:r>
      <w:bookmarkEnd w:id="4"/>
      <w:r w:rsidRPr="00286595">
        <w:rPr>
          <w:sz w:val="28"/>
          <w:szCs w:val="36"/>
        </w:rPr>
        <w:t xml:space="preserve"> concluded that </w:t>
      </w:r>
      <w:r w:rsidRPr="00286595">
        <w:rPr>
          <w:rStyle w:val="StyleUnderline"/>
          <w:sz w:val="28"/>
          <w:szCs w:val="36"/>
        </w:rPr>
        <w:t>75% of</w:t>
      </w:r>
      <w:r w:rsidRPr="00286595">
        <w:rPr>
          <w:sz w:val="28"/>
          <w:szCs w:val="36"/>
        </w:rPr>
        <w:t xml:space="preserve"> his </w:t>
      </w:r>
      <w:r w:rsidRPr="00286595">
        <w:rPr>
          <w:rStyle w:val="StyleUnderline"/>
          <w:sz w:val="28"/>
          <w:szCs w:val="36"/>
        </w:rPr>
        <w:t>terrorists</w:t>
      </w:r>
      <w:r w:rsidRPr="00286595">
        <w:rPr>
          <w:sz w:val="28"/>
          <w:szCs w:val="36"/>
        </w:rPr>
        <w:t xml:space="preserve"> sample, most of whom engaged in transnational terrorism, </w:t>
      </w:r>
      <w:r w:rsidRPr="00286595">
        <w:rPr>
          <w:rStyle w:val="StyleUnderline"/>
          <w:sz w:val="28"/>
          <w:szCs w:val="36"/>
        </w:rPr>
        <w:t>were professionals or semi-skilled</w:t>
      </w:r>
      <w:r w:rsidRPr="00286595">
        <w:rPr>
          <w:sz w:val="28"/>
          <w:szCs w:val="36"/>
        </w:rPr>
        <w:t>. </w:t>
      </w:r>
      <w:bookmarkStart w:id="5" w:name="bbb0045"/>
      <w:proofErr w:type="spellStart"/>
      <w:r w:rsidRPr="00286595">
        <w:rPr>
          <w:sz w:val="28"/>
          <w:szCs w:val="36"/>
        </w:rPr>
        <w:fldChar w:fldCharType="begin"/>
      </w:r>
      <w:r w:rsidRPr="00286595">
        <w:rPr>
          <w:sz w:val="28"/>
          <w:szCs w:val="36"/>
        </w:rPr>
        <w:instrText xml:space="preserve"> HYPERLINK "https://www.sciencedirect.com/science/article/pii/S0047272713002557" \l "bb0045" </w:instrText>
      </w:r>
      <w:r w:rsidRPr="00286595">
        <w:rPr>
          <w:sz w:val="28"/>
          <w:szCs w:val="36"/>
        </w:rPr>
        <w:fldChar w:fldCharType="separate"/>
      </w:r>
      <w:r w:rsidRPr="00286595">
        <w:rPr>
          <w:rStyle w:val="Hyperlink"/>
          <w:sz w:val="28"/>
          <w:szCs w:val="36"/>
        </w:rPr>
        <w:t>Benmelech</w:t>
      </w:r>
      <w:proofErr w:type="spellEnd"/>
      <w:r w:rsidRPr="00286595">
        <w:rPr>
          <w:rStyle w:val="Hyperlink"/>
          <w:sz w:val="28"/>
          <w:szCs w:val="36"/>
        </w:rPr>
        <w:t xml:space="preserve"> and </w:t>
      </w:r>
      <w:proofErr w:type="spellStart"/>
      <w:r w:rsidRPr="00286595">
        <w:rPr>
          <w:rStyle w:val="Hyperlink"/>
          <w:sz w:val="28"/>
          <w:szCs w:val="36"/>
        </w:rPr>
        <w:t>Berrebi</w:t>
      </w:r>
      <w:proofErr w:type="spellEnd"/>
      <w:r w:rsidRPr="00286595">
        <w:rPr>
          <w:rStyle w:val="Hyperlink"/>
          <w:sz w:val="28"/>
          <w:szCs w:val="36"/>
        </w:rPr>
        <w:t xml:space="preserve"> (2007)</w:t>
      </w:r>
      <w:r w:rsidRPr="00286595">
        <w:rPr>
          <w:sz w:val="28"/>
          <w:szCs w:val="36"/>
        </w:rPr>
        <w:fldChar w:fldCharType="end"/>
      </w:r>
      <w:bookmarkEnd w:id="5"/>
      <w:r w:rsidRPr="00286595">
        <w:rPr>
          <w:sz w:val="28"/>
          <w:szCs w:val="36"/>
        </w:rPr>
        <w:t xml:space="preserve"> showed that </w:t>
      </w:r>
      <w:r w:rsidRPr="00286595">
        <w:rPr>
          <w:rStyle w:val="StyleUnderline"/>
          <w:sz w:val="28"/>
          <w:szCs w:val="36"/>
        </w:rPr>
        <w:t>terrorist groups assigned their better educated and skilled operatives to the most demanding missions.</w:t>
      </w:r>
    </w:p>
    <w:p w:rsidR="0064622D" w:rsidRDefault="0064622D" w:rsidP="0064622D">
      <w:pPr>
        <w:widowControl w:val="0"/>
        <w:tabs>
          <w:tab w:val="left" w:pos="220"/>
          <w:tab w:val="left" w:pos="720"/>
        </w:tabs>
        <w:autoSpaceDE w:val="0"/>
        <w:autoSpaceDN w:val="0"/>
        <w:adjustRightInd w:val="0"/>
        <w:spacing w:after="0" w:line="240" w:lineRule="auto"/>
        <w:ind w:left="720"/>
        <w:rPr>
          <w:rFonts w:ascii="Helvetica Neue" w:hAnsi="Helvetica Neue" w:cs="Helvetica Neue"/>
          <w:color w:val="262626"/>
          <w:sz w:val="28"/>
          <w:szCs w:val="28"/>
        </w:rPr>
      </w:pPr>
      <w:r>
        <w:rPr>
          <w:rFonts w:ascii="Helvetica Neue" w:hAnsi="Helvetica Neue" w:cs="Helvetica Neue"/>
          <w:color w:val="262626"/>
          <w:sz w:val="28"/>
          <w:szCs w:val="28"/>
        </w:rPr>
        <w:tab/>
      </w:r>
      <w:r>
        <w:rPr>
          <w:rFonts w:ascii="Helvetica Neue" w:hAnsi="Helvetica Neue" w:cs="Helvetica Neue"/>
          <w:color w:val="262626"/>
          <w:sz w:val="28"/>
          <w:szCs w:val="28"/>
        </w:rPr>
        <w:tab/>
      </w:r>
    </w:p>
    <w:p w:rsidR="0064622D" w:rsidRDefault="0064622D" w:rsidP="0064622D">
      <w:pPr>
        <w:pStyle w:val="Heading4"/>
        <w:rPr>
          <w:sz w:val="36"/>
          <w:szCs w:val="36"/>
        </w:rPr>
      </w:pPr>
      <w:r w:rsidRPr="00A83ABC">
        <w:rPr>
          <w:sz w:val="36"/>
          <w:szCs w:val="36"/>
        </w:rPr>
        <w:t>F1 and H-1B visas flawed- Times Square Bomber shows</w:t>
      </w:r>
    </w:p>
    <w:p w:rsidR="0064622D" w:rsidRPr="0086102F" w:rsidRDefault="0064622D" w:rsidP="0064622D">
      <w:pPr>
        <w:rPr>
          <w:rFonts w:ascii="Helvetica Neue" w:eastAsia="Times New Roman" w:hAnsi="Helvetica Neue" w:cs="Times New Roman"/>
          <w:color w:val="333333"/>
          <w:shd w:val="clear" w:color="auto" w:fill="FFFFFF"/>
        </w:rPr>
      </w:pPr>
      <w:r w:rsidRPr="00C8599C">
        <w:rPr>
          <w:rFonts w:ascii="Helvetica Neue" w:eastAsia="Times New Roman" w:hAnsi="Helvetica Neue" w:cs="Times New Roman"/>
          <w:b/>
          <w:color w:val="333333"/>
          <w:sz w:val="28"/>
          <w:szCs w:val="28"/>
          <w:shd w:val="clear" w:color="auto" w:fill="FFFFFF"/>
        </w:rPr>
        <w:t>Vaughan 10</w:t>
      </w:r>
      <w:r>
        <w:rPr>
          <w:rFonts w:ascii="Helvetica Neue" w:eastAsia="Times New Roman" w:hAnsi="Helvetica Neue" w:cs="Times New Roman"/>
          <w:color w:val="333333"/>
          <w:sz w:val="21"/>
          <w:szCs w:val="21"/>
          <w:shd w:val="clear" w:color="auto" w:fill="FFFFFF"/>
        </w:rPr>
        <w:t xml:space="preserve"> </w:t>
      </w:r>
      <w:r w:rsidRPr="00C8599C">
        <w:rPr>
          <w:rFonts w:ascii="Helvetica Neue" w:eastAsia="Times New Roman" w:hAnsi="Helvetica Neue" w:cs="Times New Roman"/>
          <w:color w:val="333333"/>
          <w:shd w:val="clear" w:color="auto" w:fill="FFFFFF"/>
        </w:rPr>
        <w:t xml:space="preserve">(Jessica M. Vaughan is Director of Policy Studies at the Center for Immigration Studies </w:t>
      </w:r>
      <w:r>
        <w:rPr>
          <w:rFonts w:ascii="Helvetica Neue" w:eastAsia="Times New Roman" w:hAnsi="Helvetica Neue" w:cs="Times New Roman"/>
          <w:color w:val="333333"/>
          <w:shd w:val="clear" w:color="auto" w:fill="FFFFFF"/>
        </w:rPr>
        <w:t xml:space="preserve">Center for Immigration Studies </w:t>
      </w:r>
      <w:r w:rsidRPr="00C8599C">
        <w:rPr>
          <w:rFonts w:ascii="Helvetica Neue" w:eastAsia="Times New Roman" w:hAnsi="Helvetica Neue" w:cs="Times New Roman"/>
          <w:color w:val="333333"/>
          <w:shd w:val="clear" w:color="auto" w:fill="FFFFFF"/>
        </w:rPr>
        <w:t>“Faisal Shahzad: So Easy, Anyone Can Do It</w:t>
      </w:r>
      <w:r>
        <w:rPr>
          <w:rFonts w:ascii="Helvetica Neue" w:eastAsia="Times New Roman" w:hAnsi="Helvetica Neue" w:cs="Times New Roman"/>
          <w:color w:val="333333"/>
          <w:shd w:val="clear" w:color="auto" w:fill="FFFFFF"/>
        </w:rPr>
        <w:t>,</w:t>
      </w:r>
      <w:r w:rsidRPr="00C8599C">
        <w:rPr>
          <w:rFonts w:ascii="Helvetica Neue" w:eastAsia="Times New Roman" w:hAnsi="Helvetica Neue" w:cs="Times New Roman"/>
          <w:color w:val="333333"/>
          <w:shd w:val="clear" w:color="auto" w:fill="FFFFFF"/>
        </w:rPr>
        <w:t>”</w:t>
      </w:r>
      <w:r>
        <w:rPr>
          <w:rFonts w:ascii="Helvetica Neue" w:eastAsia="Times New Roman" w:hAnsi="Helvetica Neue" w:cs="Times New Roman"/>
          <w:color w:val="333333"/>
          <w:shd w:val="clear" w:color="auto" w:fill="FFFFFF"/>
        </w:rPr>
        <w:t xml:space="preserve"> May </w:t>
      </w:r>
      <w:proofErr w:type="gramStart"/>
      <w:r>
        <w:rPr>
          <w:rFonts w:ascii="Helvetica Neue" w:eastAsia="Times New Roman" w:hAnsi="Helvetica Neue" w:cs="Times New Roman"/>
          <w:color w:val="333333"/>
          <w:shd w:val="clear" w:color="auto" w:fill="FFFFFF"/>
        </w:rPr>
        <w:t>13</w:t>
      </w:r>
      <w:proofErr w:type="gramEnd"/>
      <w:r>
        <w:rPr>
          <w:rFonts w:ascii="Helvetica Neue" w:eastAsia="Times New Roman" w:hAnsi="Helvetica Neue" w:cs="Times New Roman"/>
          <w:color w:val="333333"/>
          <w:shd w:val="clear" w:color="auto" w:fill="FFFFFF"/>
        </w:rPr>
        <w:t xml:space="preserve"> 2010,</w:t>
      </w:r>
      <w:r w:rsidRPr="00C8599C">
        <w:rPr>
          <w:rFonts w:ascii="Helvetica Neue" w:eastAsia="Times New Roman" w:hAnsi="Helvetica Neue" w:cs="Times New Roman"/>
          <w:color w:val="333333"/>
          <w:shd w:val="clear" w:color="auto" w:fill="FFFFFF"/>
        </w:rPr>
        <w:t xml:space="preserve"> https://cis.org/Faisal-Shahzad-So-Easy-Anyone-Can-Do-It</w:t>
      </w:r>
      <w:r>
        <w:rPr>
          <w:rFonts w:ascii="Helvetica Neue" w:eastAsia="Times New Roman" w:hAnsi="Helvetica Neue" w:cs="Times New Roman"/>
          <w:color w:val="333333"/>
          <w:shd w:val="clear" w:color="auto" w:fill="FFFFFF"/>
        </w:rPr>
        <w:t>)</w:t>
      </w:r>
    </w:p>
    <w:p w:rsidR="0064622D" w:rsidRPr="0086102F" w:rsidRDefault="0064622D" w:rsidP="0064622D">
      <w:pPr>
        <w:spacing w:line="240" w:lineRule="auto"/>
        <w:rPr>
          <w:rFonts w:asciiTheme="minorHAnsi" w:eastAsia="Times New Roman" w:hAnsiTheme="minorHAnsi" w:cs="Times New Roman"/>
          <w:color w:val="000000" w:themeColor="text1"/>
          <w:sz w:val="32"/>
          <w:szCs w:val="36"/>
        </w:rPr>
      </w:pPr>
      <w:r w:rsidRPr="0086102F">
        <w:rPr>
          <w:rStyle w:val="StyleUnderline"/>
          <w:rFonts w:asciiTheme="minorHAnsi" w:hAnsiTheme="minorHAnsi"/>
          <w:sz w:val="32"/>
          <w:szCs w:val="36"/>
        </w:rPr>
        <w:t>Below is a synopsis of the information that has been released on Times Square bomber Faisal Shahzad’s immigration history.</w:t>
      </w:r>
      <w:r w:rsidRPr="0086102F">
        <w:rPr>
          <w:rFonts w:asciiTheme="minorHAnsi" w:eastAsia="Times New Roman" w:hAnsiTheme="minorHAnsi" w:cs="Times New Roman"/>
          <w:color w:val="000000" w:themeColor="text1"/>
          <w:sz w:val="32"/>
          <w:szCs w:val="36"/>
          <w:shd w:val="clear" w:color="auto" w:fill="FFFFFF"/>
        </w:rPr>
        <w:t xml:space="preserve"> </w:t>
      </w:r>
      <w:r w:rsidRPr="0086102F">
        <w:rPr>
          <w:rStyle w:val="StyleUnderline"/>
          <w:rFonts w:asciiTheme="minorHAnsi" w:hAnsiTheme="minorHAnsi"/>
          <w:sz w:val="32"/>
          <w:szCs w:val="36"/>
        </w:rPr>
        <w:t xml:space="preserve">It reveals a familiar pattern of a terrorist easily taking advantage of weak spots in America’s immigration system. </w:t>
      </w:r>
      <w:r w:rsidRPr="0086102F">
        <w:rPr>
          <w:rFonts w:asciiTheme="minorHAnsi" w:eastAsia="Times New Roman" w:hAnsiTheme="minorHAnsi" w:cs="Times New Roman"/>
          <w:color w:val="000000" w:themeColor="text1"/>
          <w:sz w:val="32"/>
          <w:szCs w:val="36"/>
          <w:shd w:val="clear" w:color="auto" w:fill="FFFFFF"/>
        </w:rPr>
        <w:t xml:space="preserve">Shahzad was admitted long before 9/11, but the openings he exploited are still in place today. </w:t>
      </w:r>
      <w:r w:rsidRPr="0086102F">
        <w:rPr>
          <w:rStyle w:val="StyleUnderline"/>
          <w:rFonts w:asciiTheme="minorHAnsi" w:hAnsiTheme="minorHAnsi"/>
          <w:sz w:val="32"/>
          <w:szCs w:val="36"/>
        </w:rPr>
        <w:t xml:space="preserve">Until policymakers move to shrink them, they offer a sobering guarantee of job security for counter-terrorism and security personnel for the </w:t>
      </w:r>
      <w:proofErr w:type="gramStart"/>
      <w:r w:rsidRPr="0086102F">
        <w:rPr>
          <w:rStyle w:val="StyleUnderline"/>
          <w:rFonts w:asciiTheme="minorHAnsi" w:hAnsiTheme="minorHAnsi"/>
          <w:sz w:val="32"/>
          <w:szCs w:val="36"/>
        </w:rPr>
        <w:t>foreseeable future</w:t>
      </w:r>
      <w:proofErr w:type="gramEnd"/>
      <w:r w:rsidRPr="0086102F">
        <w:rPr>
          <w:rFonts w:asciiTheme="minorHAnsi" w:eastAsia="Times New Roman" w:hAnsiTheme="minorHAnsi" w:cs="Times New Roman"/>
          <w:color w:val="000000" w:themeColor="text1"/>
          <w:sz w:val="32"/>
          <w:szCs w:val="36"/>
          <w:shd w:val="clear" w:color="auto" w:fill="FFFFFF"/>
        </w:rPr>
        <w:t>. The Center for Immigration Studies also offers several policy recommendations that would reduce the risks inherent in U.S. visa and immigration programs.</w:t>
      </w:r>
      <w:r w:rsidRPr="0086102F">
        <w:rPr>
          <w:rFonts w:asciiTheme="minorHAnsi" w:eastAsia="Times New Roman" w:hAnsiTheme="minorHAnsi" w:cs="Times New Roman"/>
          <w:color w:val="000000" w:themeColor="text1"/>
          <w:sz w:val="32"/>
          <w:szCs w:val="36"/>
        </w:rPr>
        <w:t xml:space="preserve"> </w:t>
      </w:r>
    </w:p>
    <w:p w:rsidR="0064622D" w:rsidRPr="0086102F" w:rsidRDefault="0064622D" w:rsidP="0064622D">
      <w:pPr>
        <w:spacing w:line="240" w:lineRule="auto"/>
        <w:rPr>
          <w:rFonts w:asciiTheme="minorHAnsi" w:hAnsiTheme="minorHAnsi" w:cs="Helvetica Neue"/>
          <w:color w:val="000000" w:themeColor="text1"/>
          <w:sz w:val="32"/>
          <w:szCs w:val="36"/>
        </w:rPr>
      </w:pPr>
      <w:r w:rsidRPr="0086102F">
        <w:rPr>
          <w:rStyle w:val="StyleUnderline"/>
          <w:rFonts w:asciiTheme="minorHAnsi" w:hAnsiTheme="minorHAnsi"/>
          <w:sz w:val="32"/>
          <w:szCs w:val="36"/>
        </w:rPr>
        <w:t>December 22, 1998 — Issued student visa in Islamabad</w:t>
      </w:r>
      <w:r w:rsidRPr="0086102F">
        <w:rPr>
          <w:rFonts w:asciiTheme="minorHAnsi" w:hAnsiTheme="minorHAnsi" w:cs="Helvetica Neue"/>
          <w:b/>
          <w:bCs/>
          <w:color w:val="000000" w:themeColor="text1"/>
          <w:sz w:val="32"/>
          <w:szCs w:val="36"/>
        </w:rPr>
        <w:t>.</w:t>
      </w:r>
      <w:r w:rsidRPr="0086102F">
        <w:rPr>
          <w:rFonts w:asciiTheme="minorHAnsi" w:hAnsiTheme="minorHAnsi" w:cs="Helvetica Neue"/>
          <w:color w:val="000000" w:themeColor="text1"/>
          <w:sz w:val="32"/>
          <w:szCs w:val="36"/>
        </w:rPr>
        <w:t xml:space="preserve"> </w:t>
      </w:r>
      <w:r w:rsidRPr="0086102F">
        <w:rPr>
          <w:rStyle w:val="StyleUnderline"/>
          <w:rFonts w:asciiTheme="minorHAnsi" w:hAnsiTheme="minorHAnsi"/>
          <w:sz w:val="32"/>
          <w:szCs w:val="36"/>
        </w:rPr>
        <w:t>It is difficult to justify the issuance of this student visa</w:t>
      </w:r>
      <w:r w:rsidRPr="0086102F">
        <w:rPr>
          <w:rFonts w:asciiTheme="minorHAnsi" w:hAnsiTheme="minorHAnsi" w:cs="Helvetica Neue"/>
          <w:color w:val="000000" w:themeColor="text1"/>
          <w:sz w:val="32"/>
          <w:szCs w:val="36"/>
        </w:rPr>
        <w:t xml:space="preserve">. Shahzad certainly failed to demonstrate that he had “sufficient academic preparation to pursue the intended course of study” at the University of Bridgeport, as the regulations required. He was applying as a transfer student, and </w:t>
      </w:r>
      <w:r w:rsidRPr="0086102F">
        <w:rPr>
          <w:rStyle w:val="StyleUnderline"/>
          <w:rFonts w:asciiTheme="minorHAnsi" w:hAnsiTheme="minorHAnsi"/>
          <w:sz w:val="32"/>
          <w:szCs w:val="36"/>
        </w:rPr>
        <w:t>his transcript</w:t>
      </w:r>
      <w:r w:rsidRPr="0086102F">
        <w:rPr>
          <w:rFonts w:asciiTheme="minorHAnsi" w:hAnsiTheme="minorHAnsi" w:cs="Helvetica Neue"/>
          <w:color w:val="000000" w:themeColor="text1"/>
          <w:sz w:val="32"/>
          <w:szCs w:val="36"/>
        </w:rPr>
        <w:t xml:space="preserve"> from his correspondence course with Southeastern University, a now defunct fourth-rate academic program, </w:t>
      </w:r>
      <w:r w:rsidRPr="0086102F">
        <w:rPr>
          <w:rStyle w:val="StyleUnderline"/>
          <w:rFonts w:asciiTheme="minorHAnsi" w:hAnsiTheme="minorHAnsi"/>
          <w:sz w:val="32"/>
          <w:szCs w:val="36"/>
        </w:rPr>
        <w:t xml:space="preserve">showed a </w:t>
      </w:r>
      <w:hyperlink r:id="rId53" w:history="1">
        <w:r w:rsidRPr="0086102F">
          <w:rPr>
            <w:rStyle w:val="StyleUnderline"/>
            <w:rFonts w:asciiTheme="minorHAnsi" w:hAnsiTheme="minorHAnsi"/>
            <w:sz w:val="32"/>
            <w:szCs w:val="36"/>
          </w:rPr>
          <w:t>GPA of 2.78</w:t>
        </w:r>
      </w:hyperlink>
      <w:r w:rsidRPr="0086102F">
        <w:rPr>
          <w:rStyle w:val="StyleUnderline"/>
          <w:rFonts w:asciiTheme="minorHAnsi" w:hAnsiTheme="minorHAnsi"/>
          <w:sz w:val="32"/>
          <w:szCs w:val="36"/>
        </w:rPr>
        <w:t>, including several Ds and an F</w:t>
      </w:r>
      <w:r w:rsidRPr="0086102F">
        <w:rPr>
          <w:rFonts w:asciiTheme="minorHAnsi" w:hAnsiTheme="minorHAnsi" w:cs="Helvetica Neue"/>
          <w:color w:val="000000" w:themeColor="text1"/>
          <w:sz w:val="32"/>
          <w:szCs w:val="36"/>
        </w:rPr>
        <w:t xml:space="preserve"> (in statistics). Moreover, during the 1990s, the University of Bridgeport was financially and academically troubled, with its accreditation and reputation in serious jeopardy, and actively seeking foreign students to compensate for </w:t>
      </w:r>
      <w:hyperlink r:id="rId54" w:history="1">
        <w:r w:rsidRPr="0086102F">
          <w:rPr>
            <w:rFonts w:asciiTheme="minorHAnsi" w:hAnsiTheme="minorHAnsi" w:cs="Helvetica Neue"/>
            <w:color w:val="000000" w:themeColor="text1"/>
            <w:sz w:val="32"/>
            <w:szCs w:val="36"/>
          </w:rPr>
          <w:t>plummeting U.S. enrollment</w:t>
        </w:r>
      </w:hyperlink>
      <w:r w:rsidRPr="0086102F">
        <w:rPr>
          <w:rFonts w:asciiTheme="minorHAnsi" w:hAnsiTheme="minorHAnsi" w:cs="Helvetica Neue"/>
          <w:color w:val="000000" w:themeColor="text1"/>
          <w:sz w:val="32"/>
          <w:szCs w:val="36"/>
        </w:rPr>
        <w:t xml:space="preserve">. </w:t>
      </w:r>
      <w:r w:rsidRPr="0086102F">
        <w:rPr>
          <w:rStyle w:val="StyleUnderline"/>
          <w:rFonts w:asciiTheme="minorHAnsi" w:hAnsiTheme="minorHAnsi"/>
          <w:sz w:val="32"/>
          <w:szCs w:val="36"/>
        </w:rPr>
        <w:t>Not only was the visa a mistake</w:t>
      </w:r>
      <w:r w:rsidRPr="0086102F">
        <w:rPr>
          <w:rFonts w:asciiTheme="minorHAnsi" w:hAnsiTheme="minorHAnsi" w:cs="Helvetica Neue"/>
          <w:color w:val="000000" w:themeColor="text1"/>
          <w:sz w:val="32"/>
          <w:szCs w:val="36"/>
        </w:rPr>
        <w:t xml:space="preserve">, </w:t>
      </w:r>
      <w:r w:rsidRPr="0086102F">
        <w:rPr>
          <w:rStyle w:val="StyleUnderline"/>
          <w:rFonts w:asciiTheme="minorHAnsi" w:hAnsiTheme="minorHAnsi"/>
          <w:sz w:val="32"/>
          <w:szCs w:val="36"/>
        </w:rPr>
        <w:t>but the visa officer appears to have erred in giving Shahzad a four-year visa when two would have sufficed to complete the program</w:t>
      </w:r>
      <w:r w:rsidRPr="0086102F">
        <w:rPr>
          <w:rFonts w:asciiTheme="minorHAnsi" w:hAnsiTheme="minorHAnsi" w:cs="Helvetica Neue"/>
          <w:color w:val="000000" w:themeColor="text1"/>
          <w:sz w:val="32"/>
          <w:szCs w:val="36"/>
        </w:rPr>
        <w:t xml:space="preserve"> that Shahzad reportedly told officials he wanted to complete. Many news accounts have asserted that Shahzad underwent a “criminal background check” </w:t>
      </w:r>
      <w:proofErr w:type="gramStart"/>
      <w:r w:rsidRPr="0086102F">
        <w:rPr>
          <w:rFonts w:asciiTheme="minorHAnsi" w:hAnsiTheme="minorHAnsi" w:cs="Helvetica Neue"/>
          <w:color w:val="000000" w:themeColor="text1"/>
          <w:sz w:val="32"/>
          <w:szCs w:val="36"/>
        </w:rPr>
        <w:t>in order to</w:t>
      </w:r>
      <w:proofErr w:type="gramEnd"/>
      <w:r w:rsidRPr="0086102F">
        <w:rPr>
          <w:rFonts w:asciiTheme="minorHAnsi" w:hAnsiTheme="minorHAnsi" w:cs="Helvetica Neue"/>
          <w:color w:val="000000" w:themeColor="text1"/>
          <w:sz w:val="32"/>
          <w:szCs w:val="36"/>
        </w:rPr>
        <w:t xml:space="preserve"> qualify for the visa. Not exactly — in 1998 this would have been a check of CLASS, the consular database with information on prior refusals, ineligibilities, and derogatory information such as federal arrest warrants, and TIPOFF, which was a watchlist of known and suspected terrorists. Today’s watchlists and databases are far more comprehensive, but still would not have provided grounds for refusal, as Shahzad apparently had no serious criminal history. Under the law, however, the mere absence of a criminal or terrorist history is not enough by itself to qualify for a U.S. visa. For more on temporary visas, see “</w:t>
      </w:r>
      <w:hyperlink r:id="rId55" w:history="1">
        <w:r w:rsidRPr="0086102F">
          <w:rPr>
            <w:rFonts w:asciiTheme="minorHAnsi" w:hAnsiTheme="minorHAnsi" w:cs="Helvetica Neue"/>
            <w:color w:val="000000" w:themeColor="text1"/>
            <w:sz w:val="32"/>
            <w:szCs w:val="36"/>
          </w:rPr>
          <w:t>Shortcuts to Immigration</w:t>
        </w:r>
      </w:hyperlink>
      <w:r w:rsidRPr="0086102F">
        <w:rPr>
          <w:rFonts w:asciiTheme="minorHAnsi" w:hAnsiTheme="minorHAnsi" w:cs="Helvetica Neue"/>
          <w:color w:val="000000" w:themeColor="text1"/>
          <w:sz w:val="32"/>
          <w:szCs w:val="36"/>
        </w:rPr>
        <w:t>” and “</w:t>
      </w:r>
      <w:hyperlink r:id="rId56" w:history="1">
        <w:r w:rsidRPr="0086102F">
          <w:rPr>
            <w:rFonts w:asciiTheme="minorHAnsi" w:hAnsiTheme="minorHAnsi" w:cs="Helvetica Neue"/>
            <w:color w:val="000000" w:themeColor="text1"/>
            <w:sz w:val="32"/>
            <w:szCs w:val="36"/>
          </w:rPr>
          <w:t>No Coyote Needed</w:t>
        </w:r>
      </w:hyperlink>
      <w:r w:rsidRPr="0086102F">
        <w:rPr>
          <w:rFonts w:asciiTheme="minorHAnsi" w:hAnsiTheme="minorHAnsi" w:cs="Helvetica Neue"/>
          <w:color w:val="000000" w:themeColor="text1"/>
          <w:sz w:val="32"/>
          <w:szCs w:val="36"/>
        </w:rPr>
        <w:t xml:space="preserve">.” </w:t>
      </w:r>
    </w:p>
    <w:p w:rsidR="0064622D" w:rsidRPr="0086102F" w:rsidRDefault="0064622D" w:rsidP="0064622D">
      <w:pPr>
        <w:spacing w:line="240" w:lineRule="auto"/>
        <w:rPr>
          <w:rStyle w:val="StyleUnderline"/>
          <w:rFonts w:asciiTheme="minorHAnsi" w:hAnsiTheme="minorHAnsi"/>
          <w:sz w:val="32"/>
          <w:szCs w:val="36"/>
        </w:rPr>
      </w:pPr>
      <w:r w:rsidRPr="0086102F">
        <w:rPr>
          <w:rStyle w:val="StyleUnderline"/>
          <w:rFonts w:asciiTheme="minorHAnsi" w:hAnsiTheme="minorHAnsi"/>
          <w:sz w:val="32"/>
          <w:szCs w:val="36"/>
        </w:rPr>
        <w:t xml:space="preserve">2002 — Issued H-1B visa. Shahzad was sponsored by Elizabeth Arden to work in a </w:t>
      </w:r>
      <w:proofErr w:type="gramStart"/>
      <w:r w:rsidRPr="0086102F">
        <w:rPr>
          <w:rStyle w:val="StyleUnderline"/>
          <w:rFonts w:asciiTheme="minorHAnsi" w:hAnsiTheme="minorHAnsi"/>
          <w:sz w:val="32"/>
          <w:szCs w:val="36"/>
        </w:rPr>
        <w:t>low level</w:t>
      </w:r>
      <w:proofErr w:type="gramEnd"/>
      <w:r w:rsidRPr="0086102F">
        <w:rPr>
          <w:rStyle w:val="StyleUnderline"/>
          <w:rFonts w:asciiTheme="minorHAnsi" w:hAnsiTheme="minorHAnsi"/>
          <w:sz w:val="32"/>
          <w:szCs w:val="36"/>
        </w:rPr>
        <w:t xml:space="preserve"> accounting job, yet another validation of H-1B critics’ assertions that this controversial visa program brings in mainly ordinary workers, not the best and the brightest IT stars, as H-1B defenders claim.</w:t>
      </w:r>
    </w:p>
    <w:p w:rsidR="0064622D" w:rsidRPr="00D0422F" w:rsidRDefault="0064622D" w:rsidP="0064622D">
      <w:pPr>
        <w:pStyle w:val="Heading3"/>
      </w:pPr>
      <w:r w:rsidRPr="00D0422F">
        <w:t>Low Skilled Workers</w:t>
      </w:r>
    </w:p>
    <w:p w:rsidR="0064622D" w:rsidRPr="00414987" w:rsidRDefault="0064622D" w:rsidP="0064622D">
      <w:pPr>
        <w:spacing w:after="0" w:line="240" w:lineRule="auto"/>
        <w:rPr>
          <w:rFonts w:ascii="Times New Roman" w:eastAsia="Times New Roman" w:hAnsi="Times New Roman" w:cs="Times New Roman"/>
        </w:rPr>
      </w:pPr>
    </w:p>
    <w:p w:rsidR="0064622D" w:rsidRPr="001A0986" w:rsidRDefault="0064622D" w:rsidP="0064622D">
      <w:pPr>
        <w:pStyle w:val="Heading4"/>
      </w:pPr>
      <w:r w:rsidRPr="001A0986">
        <w:t>H-2A Visa holders are a serious threat to our national security</w:t>
      </w:r>
    </w:p>
    <w:p w:rsidR="0064622D" w:rsidRDefault="0064622D" w:rsidP="0064622D">
      <w:r w:rsidRPr="001A0986">
        <w:t xml:space="preserve">David T. </w:t>
      </w:r>
      <w:r w:rsidRPr="001A0986">
        <w:rPr>
          <w:rStyle w:val="Style13ptBold"/>
        </w:rPr>
        <w:t>Donahue</w:t>
      </w:r>
      <w:r w:rsidRPr="001A0986">
        <w:t xml:space="preserve">, January 22, </w:t>
      </w:r>
      <w:r w:rsidRPr="001A0986">
        <w:rPr>
          <w:rStyle w:val="Style13ptBold"/>
        </w:rPr>
        <w:t>2016</w:t>
      </w:r>
      <w:r w:rsidRPr="001A0986">
        <w:t>. Acting assistant, Secretary for Consular Affairs</w:t>
      </w:r>
      <w:r>
        <w:t xml:space="preserve"> at the State Department </w:t>
      </w:r>
    </w:p>
    <w:p w:rsidR="0064622D" w:rsidRPr="001A0986" w:rsidRDefault="0064622D" w:rsidP="0064622D">
      <w:r>
        <w:t>(</w:t>
      </w:r>
      <w:r w:rsidRPr="001A0986">
        <w:t>"Visas: Documentation of Nonimmigrants Under the Immigration and Nationality Act, as Amended," Federal Register, https://www.federalregister.gov/documents/2016/02/04/2016-02191/visas-documentation-of-nonimmigrants-under-the-immigration-and-nationality-act-as-amended/ZL</w:t>
      </w:r>
      <w:r>
        <w:t>)</w:t>
      </w:r>
    </w:p>
    <w:p w:rsidR="0064622D" w:rsidRPr="009A366C" w:rsidRDefault="0064622D" w:rsidP="0064622D">
      <w:pPr>
        <w:rPr>
          <w:u w:val="single"/>
        </w:rPr>
      </w:pPr>
      <w:r w:rsidRPr="00414987">
        <w:rPr>
          <w:rStyle w:val="Emphasis"/>
        </w:rPr>
        <w:t>The department, in conjunction with DHS, had determined that the visa exemption provided a loophole that could potentially be exploited by terrorists</w:t>
      </w:r>
      <w:r w:rsidRPr="00414987">
        <w:rPr>
          <w:rStyle w:val="Style13ptBold"/>
        </w:rPr>
        <w:t xml:space="preserve"> </w:t>
      </w:r>
      <w:r w:rsidRPr="00F261BC">
        <w:t>and other persons seeking to engage in unlawful activities in the United States and</w:t>
      </w:r>
      <w:r w:rsidRPr="00414987">
        <w:rPr>
          <w:rStyle w:val="Style13ptBold"/>
        </w:rPr>
        <w:t xml:space="preserve"> </w:t>
      </w:r>
      <w:r w:rsidRPr="00414987">
        <w:rPr>
          <w:rStyle w:val="StyleUnderline"/>
        </w:rPr>
        <w:t>that threatens the security interests of the United States</w:t>
      </w:r>
      <w:r w:rsidRPr="00414987">
        <w:rPr>
          <w:rStyle w:val="Style13ptBold"/>
        </w:rPr>
        <w:t xml:space="preserve">. </w:t>
      </w:r>
      <w:r w:rsidRPr="00414987">
        <w:rPr>
          <w:rStyle w:val="StyleUnderline"/>
        </w:rPr>
        <w:t xml:space="preserve">This visa exemption is outdated in the post-9/11 environment and inconsistent with the visa requirement for other H-2A agricultural workers from other countries. </w:t>
      </w:r>
      <w:r w:rsidRPr="00F261BC">
        <w:t>The Department and DHS have determined that</w:t>
      </w:r>
      <w:r w:rsidRPr="00414987">
        <w:rPr>
          <w:rStyle w:val="Style13ptBold"/>
        </w:rPr>
        <w:t xml:space="preserve"> </w:t>
      </w:r>
      <w:r w:rsidRPr="00414987">
        <w:rPr>
          <w:rStyle w:val="StyleUnderline"/>
        </w:rPr>
        <w:t>elevating this visa exemption furthers the national security interests of the United States.</w:t>
      </w:r>
    </w:p>
    <w:p w:rsidR="0064622D" w:rsidRDefault="0064622D" w:rsidP="0064622D">
      <w:pPr>
        <w:pStyle w:val="Heading4"/>
        <w:rPr>
          <w:shd w:val="clear" w:color="auto" w:fill="FFFFFF"/>
        </w:rPr>
      </w:pPr>
      <w:r>
        <w:rPr>
          <w:shd w:val="clear" w:color="auto" w:fill="FFFFFF"/>
        </w:rPr>
        <w:t>Getting a low-skilled visa is easy which allows for terrorists to obtain them</w:t>
      </w:r>
    </w:p>
    <w:p w:rsidR="0064622D" w:rsidRPr="00F261BC" w:rsidRDefault="0064622D" w:rsidP="0064622D">
      <w:r w:rsidRPr="00F261BC">
        <w:t xml:space="preserve">David </w:t>
      </w:r>
      <w:proofErr w:type="spellStart"/>
      <w:r w:rsidRPr="00F261BC">
        <w:t>Melech</w:t>
      </w:r>
      <w:proofErr w:type="spellEnd"/>
      <w:r w:rsidRPr="00F261BC">
        <w:t xml:space="preserve"> </w:t>
      </w:r>
      <w:r w:rsidRPr="00F261BC">
        <w:rPr>
          <w:rStyle w:val="Style13ptBold"/>
        </w:rPr>
        <w:t>Friedman</w:t>
      </w:r>
      <w:r>
        <w:rPr>
          <w:rStyle w:val="Style13ptBold"/>
        </w:rPr>
        <w:t xml:space="preserve"> </w:t>
      </w:r>
      <w:r>
        <w:t>i</w:t>
      </w:r>
      <w:r w:rsidRPr="00F261BC">
        <w:t>s an American bankruptcy lawyer and the </w:t>
      </w:r>
      <w:hyperlink r:id="rId57" w:tooltip="United States Ambassador to Israel" w:history="1">
        <w:r w:rsidRPr="00F261BC">
          <w:rPr>
            <w:rStyle w:val="Hyperlink"/>
          </w:rPr>
          <w:t>United States Ambassador to Israel</w:t>
        </w:r>
      </w:hyperlink>
      <w:r>
        <w:t xml:space="preserve">, </w:t>
      </w:r>
      <w:r w:rsidRPr="008921FE">
        <w:rPr>
          <w:rStyle w:val="Style13ptBold"/>
        </w:rPr>
        <w:t>No Date</w:t>
      </w:r>
      <w:r>
        <w:t>(“</w:t>
      </w:r>
      <w:r w:rsidRPr="00F261BC">
        <w:t>Terrorism and illegal immigration in the United States,"</w:t>
      </w:r>
      <w:r>
        <w:t xml:space="preserve"> Open Borders: The Case,</w:t>
      </w:r>
      <w:r w:rsidRPr="00F261BC">
        <w:t xml:space="preserve"> </w:t>
      </w:r>
      <w:hyperlink r:id="rId58" w:history="1">
        <w:r w:rsidRPr="00F261BC">
          <w:rPr>
            <w:rStyle w:val="Hyperlink"/>
          </w:rPr>
          <w:t>https://openborders.info/terrorism-and-illegal-immigration-in-the-united-states/ZL</w:t>
        </w:r>
      </w:hyperlink>
      <w:r>
        <w:rPr>
          <w:rStyle w:val="Hyperlink"/>
        </w:rPr>
        <w:t>)</w:t>
      </w:r>
    </w:p>
    <w:p w:rsidR="0064622D" w:rsidRPr="00F261BC" w:rsidRDefault="0064622D" w:rsidP="0064622D">
      <w:pPr>
        <w:rPr>
          <w:rFonts w:ascii="inherit" w:hAnsi="inherit" w:hint="eastAsia"/>
          <w:color w:val="2B2B2B"/>
        </w:rPr>
      </w:pPr>
      <w:r w:rsidRPr="00F261BC">
        <w:rPr>
          <w:color w:val="2B2B2B"/>
        </w:rPr>
        <w:t xml:space="preserve">Some </w:t>
      </w:r>
      <w:proofErr w:type="spellStart"/>
      <w:r w:rsidRPr="00F261BC">
        <w:rPr>
          <w:color w:val="2B2B2B"/>
        </w:rPr>
        <w:t>restrictionists</w:t>
      </w:r>
      <w:proofErr w:type="spellEnd"/>
      <w:r w:rsidRPr="00F261BC">
        <w:rPr>
          <w:color w:val="2B2B2B"/>
        </w:rPr>
        <w:t xml:space="preserve"> have made arguments that relate the problems of terrorism (such as the 9/11 terrorist attacks in </w:t>
      </w:r>
      <w:r w:rsidRPr="00BE7862">
        <w:t>2001) with illegal immigration in the United States. There are some legitimate concerns about</w:t>
      </w:r>
      <w:r w:rsidRPr="00414987">
        <w:t xml:space="preserve"> </w:t>
      </w:r>
      <w:hyperlink r:id="rId59" w:history="1">
        <w:r w:rsidRPr="00F261BC">
          <w:rPr>
            <w:rFonts w:ascii="inherit" w:hAnsi="inherit"/>
            <w:u w:val="single"/>
            <w:bdr w:val="none" w:sz="0" w:space="0" w:color="auto" w:frame="1"/>
          </w:rPr>
          <w:t>terrorism</w:t>
        </w:r>
      </w:hyperlink>
      <w:r w:rsidRPr="00414987">
        <w:t xml:space="preserve"> </w:t>
      </w:r>
      <w:r w:rsidRPr="00BE7862">
        <w:t xml:space="preserve">and immigration (as well as tourist visas) </w:t>
      </w:r>
      <w:proofErr w:type="gramStart"/>
      <w:r w:rsidRPr="00BE7862">
        <w:t>on the whole</w:t>
      </w:r>
      <w:proofErr w:type="gramEnd"/>
      <w:r w:rsidRPr="00BE7862">
        <w:t>. But illegal immigration along the southern US border is not a contributor to terrorism. Some of the reasons are outlined below.</w:t>
      </w:r>
      <w:r w:rsidRPr="00414987">
        <w:t xml:space="preserve"> </w:t>
      </w:r>
      <w:r w:rsidRPr="00F261BC">
        <w:rPr>
          <w:rFonts w:ascii="inherit" w:hAnsi="inherit"/>
        </w:rPr>
        <w:t xml:space="preserve">Empirically, the case is simply false. </w:t>
      </w:r>
      <w:r w:rsidRPr="00F261BC">
        <w:rPr>
          <w:rStyle w:val="Emphasis"/>
          <w:color w:val="000000" w:themeColor="text1"/>
        </w:rPr>
        <w:t>Foreigners who’ve carried out terrorist attacks have entered the United States legally on immigrant, non-immigrant work/study, or tourist visas</w:t>
      </w:r>
      <w:r w:rsidRPr="00F261BC">
        <w:rPr>
          <w:rFonts w:ascii="inherit" w:hAnsi="inherit"/>
        </w:rPr>
        <w:t xml:space="preserve">. </w:t>
      </w:r>
      <w:r w:rsidRPr="00F261BC">
        <w:rPr>
          <w:rStyle w:val="StyleUnderline"/>
          <w:color w:val="000000" w:themeColor="text1"/>
        </w:rPr>
        <w:t>While some of them may have been “illegal” in the sense of overstaying their visas, this is a qualitatively different problem than border crossing.</w:t>
      </w:r>
      <w:r w:rsidRPr="00F261BC">
        <w:rPr>
          <w:rFonts w:ascii="inherit" w:hAnsi="inherit"/>
        </w:rPr>
        <w:t xml:space="preserve"> </w:t>
      </w:r>
      <w:r w:rsidRPr="00F261BC">
        <w:rPr>
          <w:rStyle w:val="StyleUnderline"/>
          <w:color w:val="000000" w:themeColor="text1"/>
        </w:rPr>
        <w:t>Getting a tourist visa remains considerably easier than getting an immigrant or work/study visa.</w:t>
      </w:r>
      <w:r w:rsidRPr="00F261BC">
        <w:rPr>
          <w:rFonts w:ascii="inherit" w:hAnsi="inherit"/>
        </w:rPr>
        <w:t xml:space="preserve"> </w:t>
      </w:r>
      <w:proofErr w:type="gramStart"/>
      <w:r w:rsidRPr="00F261BC">
        <w:rPr>
          <w:rFonts w:ascii="inherit" w:hAnsi="inherit"/>
        </w:rPr>
        <w:t>This point was made by David Friedman</w:t>
      </w:r>
      <w:proofErr w:type="gramEnd"/>
      <w:r w:rsidRPr="00F261BC">
        <w:rPr>
          <w:rFonts w:ascii="inherit" w:hAnsi="inherit"/>
        </w:rPr>
        <w:t xml:space="preserve"> in a blog post titled </w:t>
      </w:r>
      <w:hyperlink r:id="rId60" w:history="1">
        <w:r w:rsidRPr="00F261BC">
          <w:rPr>
            <w:rFonts w:ascii="inherit" w:hAnsi="inherit"/>
            <w:u w:val="single"/>
            <w:bdr w:val="none" w:sz="0" w:space="0" w:color="auto" w:frame="1"/>
          </w:rPr>
          <w:t>Immigration and Terrorism</w:t>
        </w:r>
      </w:hyperlink>
      <w:r w:rsidRPr="00F261BC">
        <w:rPr>
          <w:rFonts w:ascii="inherit" w:hAnsi="inherit"/>
        </w:rPr>
        <w:t xml:space="preserve">. In recent history, </w:t>
      </w:r>
      <w:r w:rsidRPr="00F261BC">
        <w:rPr>
          <w:rStyle w:val="StyleUnderline"/>
          <w:color w:val="000000" w:themeColor="text1"/>
        </w:rPr>
        <w:t>most terrorism in the United States has been motivated by certain Islamist ideologies.</w:t>
      </w:r>
      <w:r w:rsidRPr="00F261BC">
        <w:rPr>
          <w:rFonts w:ascii="inherit" w:hAnsi="inherit"/>
        </w:rPr>
        <w:t xml:space="preserve"> Most illegal immigrants who cross the border to the United States come from </w:t>
      </w:r>
      <w:r w:rsidRPr="00F261BC">
        <w:rPr>
          <w:rFonts w:ascii="inherit" w:hAnsi="inherit"/>
          <w:color w:val="2B2B2B"/>
        </w:rPr>
        <w:t xml:space="preserve">Mexico and Latin America, where Catholicism is the main religion. Radical Islam has, if anything, less of a stronghold in these countries than in the United States. </w:t>
      </w:r>
    </w:p>
    <w:p w:rsidR="0064622D" w:rsidRDefault="0064622D" w:rsidP="0064622D">
      <w:pPr>
        <w:pStyle w:val="Heading4"/>
      </w:pPr>
      <w:r>
        <w:t>Low and no skilled work visas are ways for terrorists to easily get into the country.</w:t>
      </w:r>
    </w:p>
    <w:p w:rsidR="0064622D" w:rsidRPr="00F261BC" w:rsidRDefault="0064622D" w:rsidP="0064622D">
      <w:r w:rsidRPr="00F261BC">
        <w:t xml:space="preserve">Miriam </w:t>
      </w:r>
      <w:r w:rsidRPr="00F261BC">
        <w:rPr>
          <w:rStyle w:val="Style13ptBold"/>
        </w:rPr>
        <w:t>Valverde 17,</w:t>
      </w:r>
      <w:r w:rsidRPr="00F261BC">
        <w:t xml:space="preserve"> 11-1-2017, Miriam Valverde is a staff writer for PolitiFact. </w:t>
      </w:r>
      <w:r>
        <w:t>(</w:t>
      </w:r>
      <w:r w:rsidRPr="00F261BC">
        <w:t xml:space="preserve">"Is the diversity visa program a tool for terrorists?," PolitiFact, </w:t>
      </w:r>
      <w:hyperlink r:id="rId61" w:history="1">
        <w:r w:rsidRPr="00F261BC">
          <w:rPr>
            <w:rStyle w:val="Hyperlink"/>
          </w:rPr>
          <w:t>http://www.politifact.com/truth-o-meter/article/2017/nov/01/what-connection-between-diversity-visa-lottery-ter/ZL</w:t>
        </w:r>
      </w:hyperlink>
      <w:r>
        <w:rPr>
          <w:rStyle w:val="Hyperlink"/>
        </w:rPr>
        <w:t>)</w:t>
      </w:r>
    </w:p>
    <w:p w:rsidR="0064622D" w:rsidRDefault="0064622D" w:rsidP="0064622D">
      <w:r w:rsidRPr="00B337D3">
        <w:t xml:space="preserve">President Donald Trump said that </w:t>
      </w:r>
      <w:r w:rsidRPr="00B337D3">
        <w:rPr>
          <w:rStyle w:val="StyleUnderline"/>
        </w:rPr>
        <w:t>the suspect in an Oct. 31 terrorist attack in New York City came to the United States through a diversity visa program,</w:t>
      </w:r>
      <w:r w:rsidRPr="00B337D3">
        <w:t xml:space="preserve"> which he wants to eliminate. Authorities say Sayfullo Saipov, </w:t>
      </w:r>
      <w:r w:rsidRPr="00B337D3">
        <w:rPr>
          <w:rStyle w:val="StyleUnderline"/>
        </w:rPr>
        <w:t>the suspected driver of the truck that killed at least eight people and injured about a dozen others in a bicycle path, entered the United States from Uzbekistan under the diversity visa program</w:t>
      </w:r>
      <w:r w:rsidRPr="00B337D3">
        <w:t xml:space="preserve">. </w:t>
      </w:r>
      <w:hyperlink r:id="rId62" w:history="1">
        <w:r w:rsidRPr="00B337D3">
          <w:rPr>
            <w:rStyle w:val="StyleUnderline"/>
          </w:rPr>
          <w:t>Trump</w:t>
        </w:r>
      </w:hyperlink>
      <w:r w:rsidRPr="00B337D3">
        <w:rPr>
          <w:rStyle w:val="StyleUnderline"/>
        </w:rPr>
        <w:t xml:space="preserve"> </w:t>
      </w:r>
      <w:hyperlink r:id="rId63" w:history="1">
        <w:r w:rsidRPr="00B337D3">
          <w:rPr>
            <w:rStyle w:val="StyleUnderline"/>
          </w:rPr>
          <w:t>tweeted</w:t>
        </w:r>
      </w:hyperlink>
      <w:r w:rsidRPr="00B337D3">
        <w:rPr>
          <w:rStyle w:val="StyleUnderline"/>
        </w:rPr>
        <w:t xml:space="preserve"> on Nov. 1, "The terrorist came into our country through what is called the "Diversity Visa Lottery Program," a Chuck Schumer beauty. I want merit based." (We rated his Schumer claim </w:t>
      </w:r>
      <w:hyperlink r:id="rId64" w:history="1">
        <w:r w:rsidRPr="00B337D3">
          <w:rPr>
            <w:rStyle w:val="StyleUnderline"/>
          </w:rPr>
          <w:t>Mostly False</w:t>
        </w:r>
      </w:hyperlink>
      <w:r w:rsidRPr="00B337D3">
        <w:rPr>
          <w:rStyle w:val="StyleUnderline"/>
        </w:rPr>
        <w:t>.) "We are fighting hard for Merit Based immigration, no more Democrat Lottery Systems. We must get MUCH tougher (and smarter). @</w:t>
      </w:r>
      <w:proofErr w:type="spellStart"/>
      <w:r w:rsidRPr="00B337D3">
        <w:rPr>
          <w:rStyle w:val="StyleUnderline"/>
        </w:rPr>
        <w:t>foxandfriends</w:t>
      </w:r>
      <w:proofErr w:type="spellEnd"/>
      <w:r w:rsidRPr="00B337D3">
        <w:rPr>
          <w:rStyle w:val="StyleUnderline"/>
        </w:rPr>
        <w:t xml:space="preserve">" </w:t>
      </w:r>
      <w:hyperlink r:id="rId65" w:history="1">
        <w:r w:rsidRPr="00B337D3">
          <w:rPr>
            <w:rStyle w:val="StyleUnderline"/>
          </w:rPr>
          <w:t>Trump also said</w:t>
        </w:r>
      </w:hyperlink>
      <w:r w:rsidRPr="00B337D3">
        <w:rPr>
          <w:rStyle w:val="StyleUnderline"/>
        </w:rPr>
        <w:t xml:space="preserve"> </w:t>
      </w:r>
      <w:r w:rsidRPr="00B337D3">
        <w:t xml:space="preserve">during a Nov. 1 Cabinet meeting, "I am going to ask Congress to immediately initiate work to get rid of this program ... Diversity lottery. Sounds nice, it is not nice, it is not good. It hasn't been </w:t>
      </w:r>
      <w:proofErr w:type="gramStart"/>
      <w:r w:rsidRPr="00B337D3">
        <w:t>good</w:t>
      </w:r>
      <w:proofErr w:type="gramEnd"/>
      <w:r w:rsidRPr="00B337D3">
        <w:t xml:space="preserve"> and we have been against it." </w:t>
      </w:r>
      <w:r w:rsidRPr="00B337D3">
        <w:rPr>
          <w:rStyle w:val="Emphasis"/>
        </w:rPr>
        <w:t xml:space="preserve">There is at least </w:t>
      </w:r>
      <w:hyperlink r:id="rId66" w:history="1">
        <w:r w:rsidRPr="00B337D3">
          <w:rPr>
            <w:rStyle w:val="Emphasis"/>
          </w:rPr>
          <w:t>one</w:t>
        </w:r>
      </w:hyperlink>
      <w:hyperlink r:id="rId67" w:history="1">
        <w:r w:rsidRPr="00B337D3">
          <w:rPr>
            <w:rStyle w:val="Emphasis"/>
          </w:rPr>
          <w:t xml:space="preserve"> documented example</w:t>
        </w:r>
      </w:hyperlink>
      <w:r w:rsidRPr="00B337D3">
        <w:rPr>
          <w:rStyle w:val="Emphasis"/>
        </w:rPr>
        <w:t xml:space="preserve"> of an individual who migrated through the diversity visa system and was later arrested on terrorism-related charges</w:t>
      </w:r>
      <w:r w:rsidRPr="00B337D3">
        <w:rPr>
          <w:rStyle w:val="StyleUnderline"/>
        </w:rPr>
        <w:t>.</w:t>
      </w:r>
      <w:r w:rsidRPr="00B337D3">
        <w:t xml:space="preserve"> But it’s not clear that the diversity lottery has historically been used as a strategic entry point for terrorists. </w:t>
      </w:r>
      <w:r w:rsidRPr="00B337D3">
        <w:rPr>
          <w:rStyle w:val="StyleUnderline"/>
        </w:rPr>
        <w:t>The goal of the diversity visa program is to diversify the United States’ immigrant population.</w:t>
      </w:r>
      <w:r w:rsidRPr="00B337D3">
        <w:t xml:space="preserve"> The annual random lottery system began selecting applicants in 1995 from countries that had low immigration levels in the previous five years, with a cap of 55,000 immigrant visas a year to recipients who meet </w:t>
      </w:r>
      <w:hyperlink r:id="rId68" w:history="1">
        <w:r w:rsidRPr="00B337D3">
          <w:rPr>
            <w:rStyle w:val="Hyperlink"/>
          </w:rPr>
          <w:t>education or work requirements</w:t>
        </w:r>
      </w:hyperlink>
      <w:r w:rsidRPr="00B337D3">
        <w:t xml:space="preserve">. The cap was lowered to </w:t>
      </w:r>
      <w:hyperlink r:id="rId69" w:history="1">
        <w:r w:rsidRPr="00B337D3">
          <w:rPr>
            <w:rStyle w:val="Hyperlink"/>
          </w:rPr>
          <w:t>50,000</w:t>
        </w:r>
      </w:hyperlink>
      <w:r w:rsidRPr="00B337D3">
        <w:t xml:space="preserve"> after Congress decided to allocate 5,000 visas to people </w:t>
      </w:r>
      <w:hyperlink r:id="rId70" w:history="1">
        <w:r w:rsidRPr="00B337D3">
          <w:rPr>
            <w:rStyle w:val="Hyperlink"/>
          </w:rPr>
          <w:t>eligible for the Nicaraguan and Central American Relief Act program</w:t>
        </w:r>
      </w:hyperlink>
      <w:r w:rsidRPr="00B337D3">
        <w:t xml:space="preserve">. </w:t>
      </w:r>
      <w:proofErr w:type="spellStart"/>
      <w:r w:rsidRPr="00B337D3">
        <w:rPr>
          <w:rStyle w:val="Emphasis"/>
        </w:rPr>
        <w:t>Abdurasul</w:t>
      </w:r>
      <w:proofErr w:type="spellEnd"/>
      <w:r w:rsidRPr="00B337D3">
        <w:rPr>
          <w:rStyle w:val="Emphasis"/>
        </w:rPr>
        <w:t xml:space="preserve"> </w:t>
      </w:r>
      <w:proofErr w:type="spellStart"/>
      <w:r w:rsidRPr="00B337D3">
        <w:rPr>
          <w:rStyle w:val="Emphasis"/>
        </w:rPr>
        <w:t>Hasanovich</w:t>
      </w:r>
      <w:proofErr w:type="spellEnd"/>
      <w:r w:rsidRPr="00B337D3">
        <w:rPr>
          <w:rStyle w:val="Emphasis"/>
        </w:rPr>
        <w:t xml:space="preserve"> </w:t>
      </w:r>
      <w:proofErr w:type="spellStart"/>
      <w:r w:rsidRPr="00B337D3">
        <w:rPr>
          <w:rStyle w:val="Emphasis"/>
        </w:rPr>
        <w:t>Juraboev</w:t>
      </w:r>
      <w:proofErr w:type="spellEnd"/>
      <w:r w:rsidRPr="00B337D3">
        <w:rPr>
          <w:rStyle w:val="Emphasis"/>
        </w:rPr>
        <w:t xml:space="preserve">, an Uzbek citizen, in 2015 pleaded guilty to conspiring to provide material support to the terrorist organization ISIS, the </w:t>
      </w:r>
      <w:hyperlink r:id="rId71" w:history="1">
        <w:r w:rsidRPr="00B337D3">
          <w:rPr>
            <w:rStyle w:val="Emphasis"/>
          </w:rPr>
          <w:t>New York Times reported</w:t>
        </w:r>
      </w:hyperlink>
      <w:r w:rsidRPr="00B337D3">
        <w:rPr>
          <w:rStyle w:val="Emphasis"/>
        </w:rPr>
        <w:t xml:space="preserve"> in August 2015</w:t>
      </w:r>
      <w:r w:rsidRPr="00B337D3">
        <w:t xml:space="preserve">. </w:t>
      </w:r>
      <w:proofErr w:type="spellStart"/>
      <w:r w:rsidRPr="00B337D3">
        <w:t>Juraboev</w:t>
      </w:r>
      <w:proofErr w:type="spellEnd"/>
      <w:r w:rsidRPr="00B337D3">
        <w:t xml:space="preserve"> "</w:t>
      </w:r>
      <w:r w:rsidRPr="00B337D3">
        <w:rPr>
          <w:rStyle w:val="Emphasis"/>
        </w:rPr>
        <w:t>had talked of violence on behalf of the Islamic State, like planting a bomb in Coney Island and attacking President (Barack) Obama,</w:t>
      </w:r>
      <w:r w:rsidRPr="00B337D3">
        <w:t xml:space="preserve">" the Times reported. Given the nature of the program, </w:t>
      </w:r>
      <w:r w:rsidRPr="00B337D3">
        <w:rPr>
          <w:rStyle w:val="StyleUnderline"/>
        </w:rPr>
        <w:t>experts questioned how effective the program would be for terrorist entry</w:t>
      </w:r>
      <w:r w:rsidRPr="00B337D3">
        <w:t xml:space="preserve">. "Because visas are allocated by lottery, it is hard to see how the system could be easily manipulated by those who want to do harm to the United States," added Kevin Johnson, an immigration law expert and dean of the University of California-Davis School of Law. The chances of winning the visa lottery typically range somewhere between 200-to-1 and 400-to-1, said Stephen H. </w:t>
      </w:r>
      <w:proofErr w:type="spellStart"/>
      <w:r w:rsidRPr="00B337D3">
        <w:t>Legomsky</w:t>
      </w:r>
      <w:proofErr w:type="spellEnd"/>
      <w:r w:rsidRPr="00B337D3">
        <w:t xml:space="preserve">, an emeritus professor at the Washington University School of Law in St. Louis who served as chief counsel of U.S. Citizenship and Immigration Services from 2011 to 2013 during the Obama administration. The suspect in the New York City attack might have self-radicalized once in the United States, rather than coming into the country with the intention of committing an attack. </w:t>
      </w:r>
    </w:p>
    <w:p w:rsidR="0064622D" w:rsidRPr="00BE7862" w:rsidRDefault="0064622D" w:rsidP="0064622D">
      <w:pPr>
        <w:pStyle w:val="Heading3"/>
      </w:pPr>
      <w:r>
        <w:t>Refugees</w:t>
      </w:r>
    </w:p>
    <w:p w:rsidR="0064622D" w:rsidRPr="00F261BC" w:rsidRDefault="0064622D" w:rsidP="0064622D">
      <w:pPr>
        <w:pStyle w:val="Heading4"/>
      </w:pPr>
      <w:r>
        <w:t xml:space="preserve">Terrorism is not random and increasing immigration from Muslim facilitates recruiting networks that risk radical Islamic terrorism </w:t>
      </w:r>
    </w:p>
    <w:p w:rsidR="0064622D" w:rsidRDefault="0064622D" w:rsidP="0064622D">
      <w:pPr>
        <w:rPr>
          <w:b/>
          <w:bCs/>
        </w:rPr>
      </w:pPr>
      <w:r w:rsidRPr="004E3852">
        <w:rPr>
          <w:b/>
          <w:bCs/>
        </w:rPr>
        <w:t>Kevin D. Williamson,</w:t>
      </w:r>
      <w:r>
        <w:rPr>
          <w:b/>
          <w:bCs/>
        </w:rPr>
        <w:t xml:space="preserve"> Staff Writer for the National Review,</w:t>
      </w:r>
      <w:r w:rsidRPr="004E3852">
        <w:rPr>
          <w:b/>
          <w:bCs/>
        </w:rPr>
        <w:t xml:space="preserve"> 5-28-2017</w:t>
      </w:r>
    </w:p>
    <w:p w:rsidR="0064622D" w:rsidRPr="00C75174" w:rsidRDefault="0064622D" w:rsidP="0064622D">
      <w:r w:rsidRPr="00C75174">
        <w:t>("Terrorism Is Not Random," National Review, https://www.nationalreview.com/2017/05/terrorism-muslim-immigration-connected/)</w:t>
      </w:r>
    </w:p>
    <w:p w:rsidR="0064622D" w:rsidRDefault="0064622D" w:rsidP="0064622D">
      <w:pPr>
        <w:rPr>
          <w:sz w:val="16"/>
        </w:rPr>
      </w:pPr>
      <w:r w:rsidRPr="00CF6461">
        <w:rPr>
          <w:sz w:val="16"/>
        </w:rPr>
        <w:t xml:space="preserve">The Venn-diagram overlap between the world’s Muslims and the world’s terrorists may be small, but it is not trivial, and the confrontation between the Islamic world and the West puts a cold light on areas of concern beyond political violence. In the Islamic world itself, we see a heritage of high culture and great civilizational achievements, but a great deal of it looks like Karachi at the high end and rural Yemen at the low end: violent, backward, cruel, and uninterested in progress to the extent that “progress” is synonymous with Westernization — which, multiculturalist pieties notwithstanding, it is. Even if you set aside the propensity of certain Muslim fanatics to bomb pizza shops and to name public plazas in celebration of fanatics who bomb pizza shops, there’s still a lot of real life as lived in Afghanistan or Egypt that just isn’t going to fly in Chicago. In places such as Minneapolis, we have done a </w:t>
      </w:r>
      <w:proofErr w:type="gramStart"/>
      <w:r w:rsidRPr="00CF6461">
        <w:rPr>
          <w:sz w:val="16"/>
        </w:rPr>
        <w:t>fairly poor</w:t>
      </w:r>
      <w:proofErr w:type="gramEnd"/>
      <w:r w:rsidRPr="00CF6461">
        <w:rPr>
          <w:sz w:val="16"/>
        </w:rPr>
        <w:t xml:space="preserve"> job integrating the relatively small number of Muslim immigrants we already have. And that is of some intense concern </w:t>
      </w:r>
      <w:proofErr w:type="gramStart"/>
      <w:r w:rsidRPr="00CF6461">
        <w:rPr>
          <w:sz w:val="16"/>
        </w:rPr>
        <w:t>in light of</w:t>
      </w:r>
      <w:proofErr w:type="gramEnd"/>
      <w:r w:rsidRPr="00CF6461">
        <w:rPr>
          <w:sz w:val="16"/>
        </w:rPr>
        <w:t xml:space="preserve"> the experiences of the </w:t>
      </w:r>
      <w:r w:rsidRPr="00CF6461">
        <w:rPr>
          <w:u w:val="single"/>
        </w:rPr>
        <w:t>many Western European metropolises that are today home to large and poorly assimilated Muslim minority populations,</w:t>
      </w:r>
      <w:r w:rsidRPr="00CF6461">
        <w:rPr>
          <w:sz w:val="16"/>
        </w:rPr>
        <w:t xml:space="preserve"> immigrants and the children and grandchildren of immigrants, a non-trivial number of whom are not especially interested in becoming German, Dutch, Swedish, French, or British. </w:t>
      </w:r>
      <w:r w:rsidRPr="00CF6461">
        <w:rPr>
          <w:u w:val="single"/>
        </w:rPr>
        <w:t xml:space="preserve">It is from among this population that international terrorist networks </w:t>
      </w:r>
      <w:proofErr w:type="gramStart"/>
      <w:r w:rsidRPr="00CF6461">
        <w:rPr>
          <w:u w:val="single"/>
        </w:rPr>
        <w:t>are able to</w:t>
      </w:r>
      <w:proofErr w:type="gramEnd"/>
      <w:r w:rsidRPr="00CF6461">
        <w:rPr>
          <w:u w:val="single"/>
        </w:rPr>
        <w:t xml:space="preserve"> recruit their local boots on the ground,</w:t>
      </w:r>
      <w:r w:rsidRPr="00CF6461">
        <w:rPr>
          <w:sz w:val="16"/>
        </w:rPr>
        <w:t xml:space="preserve"> maladjusted misfits and losers (for once, the president’s penchant for insults is appropriate) such as Omar Mateen and Salman Abedi and the </w:t>
      </w:r>
      <w:proofErr w:type="spellStart"/>
      <w:r w:rsidRPr="00CF6461">
        <w:rPr>
          <w:sz w:val="16"/>
        </w:rPr>
        <w:t>Tsarnaev</w:t>
      </w:r>
      <w:proofErr w:type="spellEnd"/>
      <w:r w:rsidRPr="00CF6461">
        <w:rPr>
          <w:sz w:val="16"/>
        </w:rPr>
        <w:t xml:space="preserve"> brothers. It may very well be the case that </w:t>
      </w:r>
      <w:r w:rsidRPr="00CF6461">
        <w:rPr>
          <w:u w:val="single"/>
        </w:rPr>
        <w:t>99 out of 100 members of Muslim immigrant communities reject jihadism and Islamic supremacism, but the 100th man is Salman Abedi</w:t>
      </w:r>
      <w:r w:rsidRPr="00CF6461">
        <w:rPr>
          <w:sz w:val="16"/>
        </w:rPr>
        <w:t xml:space="preserve">. If you happened to live in a city that does not have a significant, poorly assimilated Muslim minority population on the Malmö model, would you want one? Why? Maybe there is invidious prejudice in that, but that is not all there is to it. If you happened to live in a city that does not have a significant, poorly assimilated Muslim minority population on the Malmö model, would you want one? In the case of many terrorist incidents in the West, </w:t>
      </w:r>
      <w:proofErr w:type="gramStart"/>
      <w:r w:rsidRPr="00CF6461">
        <w:rPr>
          <w:sz w:val="16"/>
        </w:rPr>
        <w:t>immigration</w:t>
      </w:r>
      <w:proofErr w:type="gramEnd"/>
      <w:r w:rsidRPr="00CF6461">
        <w:rPr>
          <w:sz w:val="16"/>
        </w:rPr>
        <w:t xml:space="preserve"> and travel to and from Islamist hot spots abroad is a part of the equation: San Bernardino, Manchester, 9/11, Orlando, 7/7. The Trump administration is trying, in its habitually incompetent way, to take that fact into consideration, twice failing to impose travel restrictions that fall well within the president’s statutory powers under U.S. immigration law. If anything, the administration does not go far enough. Anti-terrorism considerations should be a substantial part of our public policy not only where visitors’ visas and the like are concerned, but especially in the matter of immigration. The responsibility of the American government is to the American people, as sympathetic as many of those Syrian refugees might be. We do not seem to have much of a well-developed policy on them </w:t>
      </w:r>
      <w:proofErr w:type="gramStart"/>
      <w:r w:rsidRPr="00CF6461">
        <w:rPr>
          <w:sz w:val="16"/>
        </w:rPr>
        <w:t>at the moment</w:t>
      </w:r>
      <w:proofErr w:type="gramEnd"/>
      <w:r w:rsidRPr="00CF6461">
        <w:rPr>
          <w:sz w:val="16"/>
        </w:rPr>
        <w:t xml:space="preserve">, but the most intelligent and decent one would be seeing to it that they are reasonably well looked after — in Syria, or in one of the bordering countries. We were, impossible as it sounds to say it, in one sense lucky to have al-Qaeda as our main terrorist threat in the years immediately following September 11, 2001. Al-Qaeda was, as an ideological matter, focused on spectacular attacks when it came to the West, desiring each to be more dramatic than the last. Osama bin Laden et al. found 9/11 difficult to follow up on, especially with U.S. forces hunting them down in their safe havens. </w:t>
      </w:r>
      <w:r w:rsidRPr="00CF6461">
        <w:rPr>
          <w:u w:val="single"/>
        </w:rPr>
        <w:t>The Islamic State</w:t>
      </w:r>
      <w:r w:rsidRPr="00CF6461">
        <w:rPr>
          <w:sz w:val="16"/>
        </w:rPr>
        <w:t xml:space="preserve"> has no such ideological limitation, and it is happy to bomb a concert here and behead a hostage there. The mullahs in Iran may </w:t>
      </w:r>
      <w:r w:rsidRPr="00CF6461">
        <w:rPr>
          <w:u w:val="single"/>
        </w:rPr>
        <w:t>dream of a nuclear Armageddon</w:t>
      </w:r>
      <w:r w:rsidRPr="00CF6461">
        <w:rPr>
          <w:sz w:val="16"/>
        </w:rPr>
        <w:t xml:space="preserve">, but the Islamic State would be perfectly satisfied with a permanent intifada being fought in every Western city of any consequence. No one wants to see the United States turned into a police state — which almost certainly would mean, among other things, subjecting our own Muslim communities and the U.S. citizens in them to an extraordinary degree of surveillance and other invasive counterterrorism measures. </w:t>
      </w:r>
      <w:r w:rsidRPr="00CF6461">
        <w:rPr>
          <w:u w:val="single"/>
        </w:rPr>
        <w:t>The most humane and effective policy consistent with our traditions of constitutional government and civil liberty is to limit the pool of potential Islamist allies in the United States,</w:t>
      </w:r>
      <w:r w:rsidRPr="00CF6461">
        <w:rPr>
          <w:sz w:val="16"/>
        </w:rPr>
        <w:t xml:space="preserve"> where Muslims make up only about 1 percent of the population. </w:t>
      </w:r>
      <w:r w:rsidRPr="00CF6461">
        <w:rPr>
          <w:u w:val="single"/>
        </w:rPr>
        <w:t>The pretense that Islamist terrorism in the West can be understood as a phenomenon separate from the Muslim immigration and the character of Muslim immigrant communities serves no one very well</w:t>
      </w:r>
      <w:r w:rsidRPr="00CF6461">
        <w:rPr>
          <w:sz w:val="16"/>
        </w:rPr>
        <w:t xml:space="preserve"> — least of all those Muslim immigrants in Minneapolis or the Bronx who thought they were leaving this sort of trouble behind in Sana’a or </w:t>
      </w:r>
      <w:proofErr w:type="spellStart"/>
      <w:r w:rsidRPr="00CF6461">
        <w:rPr>
          <w:sz w:val="16"/>
        </w:rPr>
        <w:t>Kismayo</w:t>
      </w:r>
      <w:proofErr w:type="spellEnd"/>
      <w:r w:rsidRPr="00CF6461">
        <w:rPr>
          <w:sz w:val="16"/>
        </w:rPr>
        <w:t xml:space="preserve">. </w:t>
      </w:r>
    </w:p>
    <w:p w:rsidR="0064622D" w:rsidRDefault="0064622D" w:rsidP="0064622D">
      <w:pPr>
        <w:pStyle w:val="Heading4"/>
      </w:pPr>
      <w:r>
        <w:t>Europe proves -massive increase in crime and terrorism since increase in Muslim refugees</w:t>
      </w:r>
    </w:p>
    <w:p w:rsidR="0064622D" w:rsidRDefault="0064622D" w:rsidP="0064622D">
      <w:r>
        <w:t xml:space="preserve">Gavin </w:t>
      </w:r>
      <w:r w:rsidRPr="00586A4A">
        <w:rPr>
          <w:rStyle w:val="Style13ptBold"/>
        </w:rPr>
        <w:t>Swanson</w:t>
      </w:r>
      <w:r>
        <w:t xml:space="preserve">, Author at Daily Utah Chronicle, </w:t>
      </w:r>
      <w:r w:rsidRPr="00FF73CA">
        <w:t xml:space="preserve">February 5, </w:t>
      </w:r>
      <w:r w:rsidRPr="00586A4A">
        <w:rPr>
          <w:rStyle w:val="Style13ptBold"/>
        </w:rPr>
        <w:t>2018</w:t>
      </w:r>
    </w:p>
    <w:p w:rsidR="0064622D" w:rsidRPr="00FF73CA" w:rsidRDefault="0064622D" w:rsidP="0064622D">
      <w:r>
        <w:t>(</w:t>
      </w:r>
      <w:r w:rsidRPr="00FF73CA">
        <w:t>"Swanson: If We Want America to be Open to Refugees, Immigrants, Europe Needs to do Better – Daily Utah Chronicle," Daily Utah Chronicle, http://dailyutahchronicle.com/2018/02/05/swanson-want-america-open-refugees-immigrants-europe-needs-better/</w:t>
      </w:r>
      <w:r>
        <w:t>)</w:t>
      </w:r>
    </w:p>
    <w:p w:rsidR="0064622D" w:rsidRPr="0041083E" w:rsidRDefault="0064622D" w:rsidP="0064622D">
      <w:pPr>
        <w:rPr>
          <w:sz w:val="14"/>
        </w:rPr>
      </w:pPr>
      <w:r w:rsidRPr="00FF73CA">
        <w:rPr>
          <w:sz w:val="14"/>
        </w:rPr>
        <w:t xml:space="preserve">Since the beginning of 2015, member nations of the European Union have seen an incredible increase in immigration from Muslim-majority nations of Northern Africa and the Middle East. Pressed by the crisis going on in Syria and the campaigns of ISIS, millions fled to countries like Germany, the United Kingdom and Sweden to start building new lives in Europe. </w:t>
      </w:r>
      <w:r w:rsidRPr="00FF73CA">
        <w:rPr>
          <w:u w:val="single"/>
        </w:rPr>
        <w:t xml:space="preserve">Unfortunately, with this influx of immigrants coming from </w:t>
      </w:r>
      <w:proofErr w:type="spellStart"/>
      <w:r w:rsidRPr="00FF73CA">
        <w:rPr>
          <w:u w:val="single"/>
        </w:rPr>
        <w:t>wartorn</w:t>
      </w:r>
      <w:proofErr w:type="spellEnd"/>
      <w:r w:rsidRPr="00FF73CA">
        <w:rPr>
          <w:u w:val="single"/>
        </w:rPr>
        <w:t xml:space="preserve"> nations, militants and terrorists</w:t>
      </w:r>
      <w:r w:rsidRPr="00FF73CA">
        <w:rPr>
          <w:sz w:val="14"/>
        </w:rPr>
        <w:t xml:space="preserve"> were bound to </w:t>
      </w:r>
      <w:r w:rsidRPr="00FF73CA">
        <w:rPr>
          <w:u w:val="single"/>
        </w:rPr>
        <w:t>slip past security and cause trouble.</w:t>
      </w:r>
      <w:r w:rsidRPr="00FF73CA">
        <w:rPr>
          <w:sz w:val="14"/>
        </w:rPr>
        <w:t xml:space="preserve"> No one could really predict the amount of havoc this would create: the 2015 Paris terrorist attacks, Nice and Berlin in 2016, Istanbul and Barcelona last year. </w:t>
      </w:r>
      <w:r w:rsidRPr="00FF73CA">
        <w:rPr>
          <w:u w:val="single"/>
        </w:rPr>
        <w:t>Europe has seen a rapid and disturbing rise of terrorist attacks since the rise of the European Migrant Crisis</w:t>
      </w:r>
      <w:r w:rsidRPr="00FF73CA">
        <w:rPr>
          <w:sz w:val="14"/>
        </w:rPr>
        <w:t xml:space="preserve">. Some of these are at the hands of people raised in Europe and who acted alone in their plans, such as the attack at the Ariana Grande concert in Manchester. Yet, </w:t>
      </w:r>
      <w:r w:rsidRPr="00FF73CA">
        <w:rPr>
          <w:u w:val="single"/>
        </w:rPr>
        <w:t>a large portion of these attacks and disturbances are being made by militants passing as the refugees trying to escape them.</w:t>
      </w:r>
      <w:r w:rsidRPr="00FF73CA">
        <w:rPr>
          <w:sz w:val="14"/>
        </w:rPr>
        <w:t xml:space="preserve"> However, the troubles don’t end with shootings and bombings. </w:t>
      </w:r>
      <w:proofErr w:type="gramStart"/>
      <w:r w:rsidRPr="00FF73CA">
        <w:rPr>
          <w:sz w:val="14"/>
        </w:rPr>
        <w:t>As a result of</w:t>
      </w:r>
      <w:proofErr w:type="gramEnd"/>
      <w:r w:rsidRPr="00FF73CA">
        <w:rPr>
          <w:sz w:val="14"/>
        </w:rPr>
        <w:t xml:space="preserve"> the increase in Muslim migrants in Europe from Muslim-majority nations there have been startling increases in reports of sexual assaults and rapes. This was probably highlighted most prominently in the beginning of 2016 with the New Year’s attacks in Cologne, Germany — a night of infamy so widespread in its range that German police estimate nearly 1,200 women were attacked and that 2,000 men participated. This is an isolated event only in the case of its size and concentration in one night. Sexual assaults have been on the rise across Europe, night is becoming scarier for women and anti-immigration sentiments have risen. This has especially been the case in America. Since Trump’s inauguration, his administration has worked to simply block immigration from some of these Muslim-majority nations. The sentiment does not accurately reflect the ideas of everyone in the States, but the U.S. is taking in a significantly lower </w:t>
      </w:r>
      <w:proofErr w:type="gramStart"/>
      <w:r w:rsidRPr="00FF73CA">
        <w:rPr>
          <w:sz w:val="14"/>
        </w:rPr>
        <w:t>amount</w:t>
      </w:r>
      <w:proofErr w:type="gramEnd"/>
      <w:r w:rsidRPr="00FF73CA">
        <w:rPr>
          <w:sz w:val="14"/>
        </w:rPr>
        <w:t xml:space="preserve"> of refugees than her European allies. Republicans and Conservatives, while sympathetic to the situations of hopeful migrants, are simply too afraid to open America’s doors to migrants that have been causing so much disturbance across the Atlantic. Until Europe resolves the issue of terrorism bleeding through the Migrant Crisis, it will be very hard to convince many Americans, and the people Americans elect, to be more open with the migrants. After nearly three years of dealing with it, one would hope that Europe and the nations who have taken on the responsibility of taking in these people would crack down on the problem and find some sort of solution to protect the citizens who long to live in the safe countries they used to be. Unfortunately, that is simply not the case and things are just as bad at the beginning of 2018 as they were in 2015. Sweden has gained an international reputation for being one of the wealthiest and safest nations in the world. They have also taken on the responsibility of giving homes to thousands of refugees. Now </w:t>
      </w:r>
      <w:r w:rsidRPr="00FF73CA">
        <w:rPr>
          <w:u w:val="single"/>
        </w:rPr>
        <w:t>Sweden has seen a massive rise in terrorism and sexual crime. Bombings in Sweden are being treated like a new norm by some citizens.</w:t>
      </w:r>
      <w:r w:rsidRPr="00FF73CA">
        <w:rPr>
          <w:sz w:val="14"/>
        </w:rPr>
        <w:t xml:space="preserve"> “I knew it was a bomb again,” was what a man said to </w:t>
      </w:r>
      <w:r w:rsidRPr="00FF73CA">
        <w:rPr>
          <w:i/>
          <w:iCs/>
          <w:sz w:val="14"/>
        </w:rPr>
        <w:t>The Times</w:t>
      </w:r>
      <w:r w:rsidRPr="00FF73CA">
        <w:rPr>
          <w:sz w:val="14"/>
        </w:rPr>
        <w:t xml:space="preserve"> after someone bombed a police station in Malmo, Sweden. In the same article, witnesses claim to have seen gangs of teenagers openly carrying assault rifles down the street. The pressure of sexual assault has </w:t>
      </w:r>
      <w:proofErr w:type="spellStart"/>
      <w:r w:rsidRPr="00FF73CA">
        <w:rPr>
          <w:sz w:val="14"/>
        </w:rPr>
        <w:t>lead</w:t>
      </w:r>
      <w:proofErr w:type="spellEnd"/>
      <w:r w:rsidRPr="00FF73CA">
        <w:rPr>
          <w:sz w:val="14"/>
        </w:rPr>
        <w:t xml:space="preserve"> to the cancellation of Sweden’s largest music festival, </w:t>
      </w:r>
      <w:proofErr w:type="spellStart"/>
      <w:r w:rsidRPr="00FF73CA">
        <w:rPr>
          <w:sz w:val="14"/>
        </w:rPr>
        <w:t>Bråvalla</w:t>
      </w:r>
      <w:proofErr w:type="spellEnd"/>
      <w:r w:rsidRPr="00FF73CA">
        <w:rPr>
          <w:sz w:val="14"/>
        </w:rPr>
        <w:t xml:space="preserve">. </w:t>
      </w:r>
    </w:p>
    <w:p w:rsidR="0064622D" w:rsidRDefault="0064622D" w:rsidP="0064622D">
      <w:pPr>
        <w:pStyle w:val="Heading3"/>
      </w:pPr>
      <w:r>
        <w:t>Asylum - Resettlement</w:t>
      </w:r>
    </w:p>
    <w:p w:rsidR="0064622D" w:rsidRPr="000A587F" w:rsidRDefault="0064622D" w:rsidP="0064622D">
      <w:pPr>
        <w:pStyle w:val="Heading4"/>
      </w:pPr>
      <w:r w:rsidRPr="000A587F">
        <w:t>Asylum seekers have a history of terrorism</w:t>
      </w:r>
    </w:p>
    <w:p w:rsidR="0064622D" w:rsidRPr="00F07F5E" w:rsidRDefault="0064622D" w:rsidP="0064622D">
      <w:pPr>
        <w:rPr>
          <w:rStyle w:val="Style13ptBold"/>
        </w:rPr>
      </w:pPr>
      <w:proofErr w:type="spellStart"/>
      <w:r>
        <w:rPr>
          <w:rStyle w:val="Style13ptBold"/>
        </w:rPr>
        <w:t>Cianciarulo</w:t>
      </w:r>
      <w:proofErr w:type="spellEnd"/>
      <w:r w:rsidRPr="00F07F5E">
        <w:t>, Specialist in Immigration Law at Chapman University,</w:t>
      </w:r>
      <w:r>
        <w:rPr>
          <w:rStyle w:val="Style13ptBold"/>
        </w:rPr>
        <w:t xml:space="preserve"> 2006</w:t>
      </w:r>
    </w:p>
    <w:p w:rsidR="0064622D" w:rsidRDefault="0064622D" w:rsidP="0064622D">
      <w:r>
        <w:t xml:space="preserve">(Marisa S., “Terrorism and Asylum Seekers: Why the Real ID Act Is a False Promise,” </w:t>
      </w:r>
      <w:r w:rsidRPr="00F07F5E">
        <w:t>Harvard Journal on Legislation, Vol. 43, No. 1, Winter 2006</w:t>
      </w:r>
      <w:r>
        <w:t xml:space="preserve">, </w:t>
      </w:r>
      <w:hyperlink r:id="rId72" w:history="1">
        <w:r w:rsidRPr="004A10C9">
          <w:rPr>
            <w:rStyle w:val="Hyperlink"/>
          </w:rPr>
          <w:t>https://papers.ssrn.com/sol3/papers.cfm?abstract_id=896533</w:t>
        </w:r>
      </w:hyperlink>
      <w:r>
        <w:t>)</w:t>
      </w:r>
    </w:p>
    <w:p w:rsidR="0064622D" w:rsidRPr="004947D7" w:rsidRDefault="0064622D" w:rsidP="0064622D">
      <w:r w:rsidRPr="004947D7">
        <w:t xml:space="preserve">There is </w:t>
      </w:r>
      <w:r w:rsidRPr="004947D7">
        <w:rPr>
          <w:rStyle w:val="Emphasis"/>
        </w:rPr>
        <w:t>no one</w:t>
      </w:r>
      <w:r w:rsidRPr="004947D7">
        <w:t xml:space="preserve"> who is lying through their teeth that </w:t>
      </w:r>
      <w:r w:rsidRPr="004947D7">
        <w:rPr>
          <w:rStyle w:val="Emphasis"/>
        </w:rPr>
        <w:t>should be able to get relief from the courts</w:t>
      </w:r>
      <w:r w:rsidRPr="004947D7">
        <w:t xml:space="preserve">, and I would just point out that this bill would give immigration judges the tool to get at </w:t>
      </w:r>
      <w:r w:rsidRPr="004947D7">
        <w:rPr>
          <w:rStyle w:val="Emphasis"/>
        </w:rPr>
        <w:t>the Blind Sheikh who wanted to blow up landmarks in New York</w:t>
      </w:r>
      <w:r w:rsidRPr="004947D7">
        <w:t xml:space="preserve">, </w:t>
      </w:r>
      <w:r w:rsidRPr="004947D7">
        <w:rPr>
          <w:rStyle w:val="Emphasis"/>
        </w:rPr>
        <w:t>the man who</w:t>
      </w:r>
      <w:r w:rsidRPr="004947D7">
        <w:t xml:space="preserve"> plotted and </w:t>
      </w:r>
      <w:r w:rsidRPr="004947D7">
        <w:rPr>
          <w:rStyle w:val="Emphasis"/>
        </w:rPr>
        <w:t>executed the bombing of the World Trade Center</w:t>
      </w:r>
      <w:r w:rsidRPr="004947D7">
        <w:t xml:space="preserve"> in New York, </w:t>
      </w:r>
      <w:r w:rsidRPr="004947D7">
        <w:rPr>
          <w:rStyle w:val="Emphasis"/>
        </w:rPr>
        <w:t>the man who shot up the entrance to the CIA headquarters</w:t>
      </w:r>
      <w:r w:rsidRPr="004947D7">
        <w:t xml:space="preserve"> in northern Virginia, </w:t>
      </w:r>
      <w:r w:rsidRPr="004947D7">
        <w:rPr>
          <w:rStyle w:val="Emphasis"/>
        </w:rPr>
        <w:t>and the man who shot up the El Al counter at Los Angeles International Airport.</w:t>
      </w:r>
      <w:r w:rsidRPr="004947D7">
        <w:t xml:space="preserve"> Every one of these non–9/11 terrorists who tried to kill or did kill honest, law-abiding Americans </w:t>
      </w:r>
      <w:r w:rsidRPr="004947D7">
        <w:rPr>
          <w:rStyle w:val="Emphasis"/>
        </w:rPr>
        <w:t>was an asylum applicant</w:t>
      </w:r>
      <w:r w:rsidRPr="004947D7">
        <w:t xml:space="preserve">. </w:t>
      </w:r>
      <w:r w:rsidRPr="004947D7">
        <w:rPr>
          <w:rStyle w:val="Emphasis"/>
        </w:rPr>
        <w:t>We ought</w:t>
      </w:r>
      <w:r w:rsidRPr="004947D7">
        <w:t xml:space="preserve"> to give our judges the opportunity </w:t>
      </w:r>
      <w:r w:rsidRPr="004947D7">
        <w:rPr>
          <w:rStyle w:val="Emphasis"/>
        </w:rPr>
        <w:t>to tell these people no</w:t>
      </w:r>
      <w:r w:rsidRPr="004947D7">
        <w:t xml:space="preserve"> and to pass the bill.</w:t>
      </w:r>
    </w:p>
    <w:p w:rsidR="0064622D" w:rsidRDefault="0064622D" w:rsidP="0064622D">
      <w:pPr>
        <w:pStyle w:val="Heading4"/>
      </w:pPr>
      <w:r>
        <w:t xml:space="preserve">Terrorists posing as asylum seekers pose a serious threat the security – Europe proves </w:t>
      </w:r>
    </w:p>
    <w:p w:rsidR="0064622D" w:rsidRPr="004947D7" w:rsidRDefault="0064622D" w:rsidP="0064622D">
      <w:proofErr w:type="spellStart"/>
      <w:r>
        <w:rPr>
          <w:rStyle w:val="Style13ptBold"/>
        </w:rPr>
        <w:t>Simcox</w:t>
      </w:r>
      <w:proofErr w:type="spellEnd"/>
      <w:r>
        <w:rPr>
          <w:rStyle w:val="Style13ptBold"/>
        </w:rPr>
        <w:t xml:space="preserve">, </w:t>
      </w:r>
      <w:r w:rsidRPr="004947D7">
        <w:t>Margaret Thatcher Fellow at the Heritage Foundation</w:t>
      </w:r>
      <w:r>
        <w:t xml:space="preserve">, </w:t>
      </w:r>
      <w:r w:rsidRPr="004947D7">
        <w:rPr>
          <w:rStyle w:val="Style13ptBold"/>
        </w:rPr>
        <w:t>2018</w:t>
      </w:r>
    </w:p>
    <w:p w:rsidR="0064622D" w:rsidRPr="004947D7" w:rsidRDefault="0064622D" w:rsidP="0064622D">
      <w:r>
        <w:t xml:space="preserve">(“The Asylum–Terror Nexus: How Europe Should Respond,” The Heritage Foundation, June 18 2018, </w:t>
      </w:r>
      <w:hyperlink r:id="rId73" w:history="1">
        <w:r w:rsidRPr="004A10C9">
          <w:rPr>
            <w:rStyle w:val="Hyperlink"/>
          </w:rPr>
          <w:t>https://www.heritage.org/terrorism/report/the-asylum-terror-nexus-how-europe-should-respond</w:t>
        </w:r>
      </w:hyperlink>
      <w:r>
        <w:t>)</w:t>
      </w:r>
    </w:p>
    <w:p w:rsidR="0064622D" w:rsidRPr="00F74121" w:rsidRDefault="0064622D" w:rsidP="0064622D">
      <w:pPr>
        <w:rPr>
          <w:rFonts w:asciiTheme="majorHAnsi" w:hAnsiTheme="majorHAnsi" w:cstheme="majorHAnsi"/>
        </w:rPr>
      </w:pPr>
      <w:r w:rsidRPr="004A7780">
        <w:rPr>
          <w:rStyle w:val="Emphasis"/>
          <w:rFonts w:asciiTheme="majorHAnsi" w:hAnsiTheme="majorHAnsi" w:cstheme="majorHAnsi"/>
        </w:rPr>
        <w:t>In November 2015, an ISIS cell killed 130 and injured 368 in coordinated attacks</w:t>
      </w:r>
      <w:r w:rsidRPr="004A7780">
        <w:rPr>
          <w:rFonts w:asciiTheme="majorHAnsi" w:hAnsiTheme="majorHAnsi" w:cstheme="majorHAnsi"/>
        </w:rPr>
        <w:t xml:space="preserve"> across Paris. </w:t>
      </w:r>
      <w:proofErr w:type="gramStart"/>
      <w:r w:rsidRPr="004A7780">
        <w:rPr>
          <w:rFonts w:asciiTheme="majorHAnsi" w:hAnsiTheme="majorHAnsi" w:cstheme="majorHAnsi"/>
        </w:rPr>
        <w:t>In order to</w:t>
      </w:r>
      <w:proofErr w:type="gramEnd"/>
      <w:r w:rsidRPr="004A7780">
        <w:rPr>
          <w:rFonts w:asciiTheme="majorHAnsi" w:hAnsiTheme="majorHAnsi" w:cstheme="majorHAnsi"/>
        </w:rPr>
        <w:t xml:space="preserve"> plan the atrocity, key members of the cell—a mix of those born in Europe and those born in the Middle East, South Asia, or North Africa—used migrant routes to travel back and forth between Syria and Europe. </w:t>
      </w:r>
      <w:r w:rsidRPr="004A7780">
        <w:rPr>
          <w:rStyle w:val="Emphasis"/>
          <w:rFonts w:asciiTheme="majorHAnsi" w:hAnsiTheme="majorHAnsi" w:cstheme="majorHAnsi"/>
        </w:rPr>
        <w:t>The</w:t>
      </w:r>
      <w:r w:rsidRPr="004A7780">
        <w:rPr>
          <w:rFonts w:asciiTheme="majorHAnsi" w:hAnsiTheme="majorHAnsi" w:cstheme="majorHAnsi"/>
        </w:rPr>
        <w:t xml:space="preserve"> potential </w:t>
      </w:r>
      <w:r w:rsidRPr="004A7780">
        <w:rPr>
          <w:rStyle w:val="Emphasis"/>
          <w:rFonts w:asciiTheme="majorHAnsi" w:hAnsiTheme="majorHAnsi" w:cstheme="majorHAnsi"/>
        </w:rPr>
        <w:t>security risk that bogus asylum seekers pose</w:t>
      </w:r>
      <w:r w:rsidRPr="004A7780">
        <w:rPr>
          <w:rFonts w:asciiTheme="majorHAnsi" w:hAnsiTheme="majorHAnsi" w:cstheme="majorHAnsi"/>
        </w:rPr>
        <w:t xml:space="preserve"> in Europe </w:t>
      </w:r>
      <w:r w:rsidRPr="004A7780">
        <w:rPr>
          <w:rStyle w:val="Emphasis"/>
          <w:rFonts w:asciiTheme="majorHAnsi" w:hAnsiTheme="majorHAnsi" w:cstheme="majorHAnsi"/>
        </w:rPr>
        <w:t>was brought into focus with more urgency than ever. It proved</w:t>
      </w:r>
      <w:r w:rsidRPr="004A7780">
        <w:rPr>
          <w:rFonts w:asciiTheme="majorHAnsi" w:hAnsiTheme="majorHAnsi" w:cstheme="majorHAnsi"/>
        </w:rPr>
        <w:t xml:space="preserve"> disturbingly </w:t>
      </w:r>
      <w:r w:rsidRPr="004A7780">
        <w:rPr>
          <w:rStyle w:val="Emphasis"/>
          <w:rFonts w:asciiTheme="majorHAnsi" w:hAnsiTheme="majorHAnsi" w:cstheme="majorHAnsi"/>
        </w:rPr>
        <w:t>simple for</w:t>
      </w:r>
      <w:r w:rsidRPr="004A7780">
        <w:rPr>
          <w:rFonts w:asciiTheme="majorHAnsi" w:hAnsiTheme="majorHAnsi" w:cstheme="majorHAnsi"/>
        </w:rPr>
        <w:t xml:space="preserve"> these </w:t>
      </w:r>
      <w:r w:rsidRPr="004A7780">
        <w:rPr>
          <w:rStyle w:val="Emphasis"/>
          <w:rFonts w:asciiTheme="majorHAnsi" w:hAnsiTheme="majorHAnsi" w:cstheme="majorHAnsi"/>
        </w:rPr>
        <w:t>ISIS members to conceal themselves among genuine refugees</w:t>
      </w:r>
      <w:r w:rsidRPr="004A7780">
        <w:rPr>
          <w:rFonts w:asciiTheme="majorHAnsi" w:hAnsiTheme="majorHAnsi" w:cstheme="majorHAnsi"/>
        </w:rPr>
        <w:t xml:space="preserve"> as, at the time, European borders were under great strain. In Africa, hundreds of thousands of people had used an increasingly lawless Libya as a gateway from which to land in Italy via the Mediterranean Sea. In the Middle East, the humanitarian catastrophe in Syria saw hundreds of </w:t>
      </w:r>
      <w:proofErr w:type="gramStart"/>
      <w:r w:rsidRPr="004A7780">
        <w:rPr>
          <w:rFonts w:asciiTheme="majorHAnsi" w:hAnsiTheme="majorHAnsi" w:cstheme="majorHAnsi"/>
        </w:rPr>
        <w:t>thousands</w:t>
      </w:r>
      <w:proofErr w:type="gramEnd"/>
      <w:r w:rsidRPr="004A7780">
        <w:rPr>
          <w:rFonts w:asciiTheme="majorHAnsi" w:hAnsiTheme="majorHAnsi" w:cstheme="majorHAnsi"/>
        </w:rPr>
        <w:t xml:space="preserve"> head to Europe via Turkey. Massive burdens were placed on Greek landing ports and neighboring Balkan countries as asylum seekers headed north. In the fall of 2015, Chancellor Angela Merkel opened Germany’s borders </w:t>
      </w:r>
      <w:proofErr w:type="gramStart"/>
      <w:r w:rsidRPr="004A7780">
        <w:rPr>
          <w:rFonts w:asciiTheme="majorHAnsi" w:hAnsiTheme="majorHAnsi" w:cstheme="majorHAnsi"/>
        </w:rPr>
        <w:t>in an attempt to</w:t>
      </w:r>
      <w:proofErr w:type="gramEnd"/>
      <w:r w:rsidRPr="004A7780">
        <w:rPr>
          <w:rFonts w:asciiTheme="majorHAnsi" w:hAnsiTheme="majorHAnsi" w:cstheme="majorHAnsi"/>
        </w:rPr>
        <w:t xml:space="preserve"> respond to the crisis. None of this makes Western European countries’ handling of migration flows any less catastrophic. Nor does it alter the fact that </w:t>
      </w:r>
      <w:r w:rsidRPr="004A7780">
        <w:rPr>
          <w:rStyle w:val="Emphasis"/>
          <w:rFonts w:asciiTheme="majorHAnsi" w:hAnsiTheme="majorHAnsi" w:cstheme="majorHAnsi"/>
        </w:rPr>
        <w:t>the terrorist threat in Europe has increased as a direct result of immigration and open-border policies.</w:t>
      </w:r>
      <w:r w:rsidRPr="004A7780">
        <w:rPr>
          <w:rFonts w:asciiTheme="majorHAnsi" w:hAnsiTheme="majorHAnsi" w:cstheme="majorHAnsi"/>
        </w:rPr>
        <w:t xml:space="preserve"> This </w:t>
      </w:r>
      <w:r w:rsidRPr="004A7780">
        <w:rPr>
          <w:rFonts w:asciiTheme="majorHAnsi" w:hAnsiTheme="majorHAnsi" w:cstheme="majorHAnsi"/>
          <w:i/>
          <w:iCs/>
        </w:rPr>
        <w:t>Backgrounder</w:t>
      </w:r>
      <w:r w:rsidRPr="004A7780">
        <w:rPr>
          <w:rFonts w:asciiTheme="majorHAnsi" w:hAnsiTheme="majorHAnsi" w:cstheme="majorHAnsi"/>
        </w:rPr>
        <w:t xml:space="preserve"> analyzes terrorist attacks planned in the period </w:t>
      </w:r>
      <w:r w:rsidRPr="004A7780">
        <w:rPr>
          <w:rStyle w:val="Emphasis"/>
          <w:rFonts w:asciiTheme="majorHAnsi" w:hAnsiTheme="majorHAnsi" w:cstheme="majorHAnsi"/>
        </w:rPr>
        <w:t>between January 2014 and December 2017</w:t>
      </w:r>
      <w:r w:rsidRPr="004A7780">
        <w:rPr>
          <w:rFonts w:asciiTheme="majorHAnsi" w:hAnsiTheme="majorHAnsi" w:cstheme="majorHAnsi"/>
        </w:rPr>
        <w:t xml:space="preserve">. During this time, </w:t>
      </w:r>
      <w:r w:rsidRPr="004A7780">
        <w:rPr>
          <w:rStyle w:val="Emphasis"/>
          <w:rFonts w:asciiTheme="majorHAnsi" w:hAnsiTheme="majorHAnsi" w:cstheme="majorHAnsi"/>
        </w:rPr>
        <w:t>there were a minimum of 32 plots</w:t>
      </w:r>
      <w:r w:rsidRPr="004A7780">
        <w:rPr>
          <w:rStyle w:val="StyleUnderline"/>
          <w:rFonts w:asciiTheme="majorHAnsi" w:hAnsiTheme="majorHAnsi" w:cstheme="majorHAnsi"/>
          <w:u w:val="none"/>
        </w:rPr>
        <w:t xml:space="preserve"> featuring refugees or asylum seekers</w:t>
      </w:r>
      <w:r w:rsidRPr="004A7780">
        <w:rPr>
          <w:rFonts w:asciiTheme="majorHAnsi" w:hAnsiTheme="majorHAnsi" w:cstheme="majorHAnsi"/>
        </w:rPr>
        <w:t xml:space="preserve"> that were either foiled or took place (an average of eight a year), which featured a total of 44 refugees or asylum seekers.</w:t>
      </w:r>
      <w:bookmarkStart w:id="6" w:name="_ftn6"/>
      <w:bookmarkEnd w:id="6"/>
      <w:r w:rsidRPr="004A7780">
        <w:rPr>
          <w:rFonts w:asciiTheme="majorHAnsi" w:hAnsiTheme="majorHAnsi" w:cstheme="majorHAnsi"/>
          <w:b/>
          <w:bCs/>
          <w:vertAlign w:val="superscript"/>
        </w:rPr>
        <w:t xml:space="preserve">6 </w:t>
      </w:r>
      <w:r w:rsidRPr="004A7780">
        <w:rPr>
          <w:rStyle w:val="StyleUnderline"/>
          <w:rFonts w:asciiTheme="majorHAnsi" w:hAnsiTheme="majorHAnsi" w:cstheme="majorHAnsi"/>
          <w:u w:val="none"/>
        </w:rPr>
        <w:t>Twenty-four of the 44 individuals registered as asylum seekers</w:t>
      </w:r>
      <w:r w:rsidRPr="004A7780">
        <w:rPr>
          <w:rFonts w:asciiTheme="majorHAnsi" w:hAnsiTheme="majorHAnsi" w:cstheme="majorHAnsi"/>
        </w:rPr>
        <w:t xml:space="preserve"> (55 percent); a further 11 were given refugee status (25 percent). The status of the other nine (20 percent) was unclear. Eleven of </w:t>
      </w:r>
      <w:r w:rsidRPr="004A7780">
        <w:rPr>
          <w:rStyle w:val="StyleUnderline"/>
          <w:rFonts w:asciiTheme="majorHAnsi" w:hAnsiTheme="majorHAnsi" w:cstheme="majorHAnsi"/>
          <w:u w:val="none"/>
        </w:rPr>
        <w:t>the</w:t>
      </w:r>
      <w:r w:rsidRPr="004A7780">
        <w:rPr>
          <w:rFonts w:asciiTheme="majorHAnsi" w:hAnsiTheme="majorHAnsi" w:cstheme="majorHAnsi"/>
        </w:rPr>
        <w:t xml:space="preserve"> 32 </w:t>
      </w:r>
      <w:r w:rsidRPr="004A7780">
        <w:rPr>
          <w:rStyle w:val="StyleUnderline"/>
          <w:rFonts w:asciiTheme="majorHAnsi" w:hAnsiTheme="majorHAnsi" w:cstheme="majorHAnsi"/>
          <w:u w:val="none"/>
        </w:rPr>
        <w:t>plots</w:t>
      </w:r>
      <w:r w:rsidRPr="004A7780">
        <w:rPr>
          <w:rFonts w:asciiTheme="majorHAnsi" w:hAnsiTheme="majorHAnsi" w:cstheme="majorHAnsi"/>
        </w:rPr>
        <w:t xml:space="preserve"> (34 percent) were broadly successful for the terrorists in </w:t>
      </w:r>
      <w:r w:rsidRPr="004A7780">
        <w:rPr>
          <w:rStyle w:val="Emphasis"/>
          <w:rFonts w:asciiTheme="majorHAnsi" w:hAnsiTheme="majorHAnsi" w:cstheme="majorHAnsi"/>
        </w:rPr>
        <w:t>that</w:t>
      </w:r>
      <w:r w:rsidRPr="004A7780">
        <w:rPr>
          <w:rFonts w:asciiTheme="majorHAnsi" w:hAnsiTheme="majorHAnsi" w:cstheme="majorHAnsi"/>
        </w:rPr>
        <w:t xml:space="preserve"> they </w:t>
      </w:r>
      <w:r w:rsidRPr="004A7780">
        <w:rPr>
          <w:rStyle w:val="Emphasis"/>
          <w:rFonts w:asciiTheme="majorHAnsi" w:hAnsiTheme="majorHAnsi" w:cstheme="majorHAnsi"/>
        </w:rPr>
        <w:t>led to casualties</w:t>
      </w:r>
      <w:r w:rsidRPr="004A7780">
        <w:rPr>
          <w:rFonts w:asciiTheme="majorHAnsi" w:hAnsiTheme="majorHAnsi" w:cstheme="majorHAnsi"/>
        </w:rPr>
        <w:t xml:space="preserve"> of some kind (either injuries or deaths). In total, these 11 attacks injured 814 people and killed 182. The cell that carried out the Paris attacks in November 2015—which was comprised of both homegrown and foreign-national terrorists exploiting migrant routes—is responsible for 368 of these injuries and 130 deaths. The deadliest attack solely carried out by a refugee or asylum seeker was the vehicular attack carried out in Berlin in December 2016, which injured 48 and killed 12</w:t>
      </w:r>
    </w:p>
    <w:p w:rsidR="0064622D" w:rsidRDefault="0064622D" w:rsidP="0064622D">
      <w:pPr>
        <w:pStyle w:val="Heading3"/>
      </w:pPr>
      <w:r>
        <w:t>Translators</w:t>
      </w:r>
    </w:p>
    <w:p w:rsidR="0064622D" w:rsidRDefault="0064622D" w:rsidP="0064622D">
      <w:pPr>
        <w:pStyle w:val="Heading4"/>
      </w:pPr>
      <w:r>
        <w:t xml:space="preserve">Translators Visas and Special immigrant visas are prone to fraud – lack of security </w:t>
      </w:r>
    </w:p>
    <w:p w:rsidR="0064622D" w:rsidRPr="00E77870" w:rsidRDefault="0064622D" w:rsidP="0064622D">
      <w:r w:rsidRPr="00E77870">
        <w:rPr>
          <w:rStyle w:val="Style13ptBold"/>
        </w:rPr>
        <w:t>Pincus 08</w:t>
      </w:r>
      <w:r>
        <w:t xml:space="preserve"> (Walter, Washington Post Staff Writer, “Report Says Fraud, Abuse Are Possible Under Iraqi Visa Law”, Washington Post, 9/5/08, </w:t>
      </w:r>
      <w:hyperlink r:id="rId74" w:history="1">
        <w:r w:rsidRPr="0094300E">
          <w:rPr>
            <w:rStyle w:val="Hyperlink"/>
          </w:rPr>
          <w:t>http://www.washingtonpost.com/wp-dyn/content/article/2008/09/04/AR2008090403251.html</w:t>
        </w:r>
      </w:hyperlink>
      <w:r>
        <w:t>) JA</w:t>
      </w:r>
    </w:p>
    <w:p w:rsidR="0064622D" w:rsidRPr="007D33BD" w:rsidRDefault="0064622D" w:rsidP="0064622D">
      <w:r w:rsidRPr="00DA2097">
        <w:rPr>
          <w:rStyle w:val="StyleUnderline"/>
        </w:rPr>
        <w:t xml:space="preserve">A new law that permits up to 5,000 Iraqis who previously worked for the U.S. government or its contractors to resettle in the United States annually over the next five years "is at </w:t>
      </w:r>
      <w:r w:rsidRPr="00DA2097">
        <w:rPr>
          <w:rStyle w:val="Emphasis"/>
        </w:rPr>
        <w:t>high risk for fraud and abuse</w:t>
      </w:r>
      <w:r>
        <w:t xml:space="preserve">," </w:t>
      </w:r>
      <w:r w:rsidRPr="00DA2097">
        <w:rPr>
          <w:rStyle w:val="StyleUnderline"/>
        </w:rPr>
        <w:t>according to consular officials interviewed</w:t>
      </w:r>
      <w:r>
        <w:t xml:space="preserve"> </w:t>
      </w:r>
      <w:r w:rsidRPr="00DA2097">
        <w:rPr>
          <w:rStyle w:val="StyleUnderline"/>
        </w:rPr>
        <w:t>by the State Department inspector general.</w:t>
      </w:r>
      <w:r>
        <w:rPr>
          <w:rStyle w:val="StyleUnderline"/>
        </w:rPr>
        <w:t xml:space="preserve"> </w:t>
      </w:r>
      <w:r w:rsidRPr="00DA2097">
        <w:rPr>
          <w:rStyle w:val="StyleUnderline"/>
        </w:rPr>
        <w:t xml:space="preserve">That opinion is contained in a report by the inspector general's Middle East regional office, which investigated an earlier program that in 2007 and 2008 provided </w:t>
      </w:r>
      <w:r w:rsidRPr="007D33BD">
        <w:rPr>
          <w:rStyle w:val="Emphasis"/>
        </w:rPr>
        <w:t>special immigrant visas</w:t>
      </w:r>
      <w:r w:rsidRPr="00DA2097">
        <w:rPr>
          <w:rStyle w:val="StyleUnderline"/>
        </w:rPr>
        <w:t xml:space="preserve"> to 500 Iraq and Afghan translators and interpreters who had worked for U.S. government agencies</w:t>
      </w:r>
      <w:r>
        <w:t>. The report, obtained by The Washington Post, was completed in July but has not been publicly released.</w:t>
      </w:r>
      <w:r>
        <w:rPr>
          <w:u w:val="single"/>
        </w:rPr>
        <w:t xml:space="preserve"> </w:t>
      </w:r>
      <w:r>
        <w:t xml:space="preserve">The investigators found that </w:t>
      </w:r>
      <w:r w:rsidRPr="00DA2097">
        <w:rPr>
          <w:rStyle w:val="StyleUnderline"/>
        </w:rPr>
        <w:t>almost 25 percent of those approved worked "in a variety of positions such as medical doctors, computer programmers, engineers, pharmacists, warehouse workers, and caterers</w:t>
      </w:r>
      <w:r>
        <w:t xml:space="preserve">" </w:t>
      </w:r>
      <w:r w:rsidRPr="00DA2097">
        <w:rPr>
          <w:rStyle w:val="StyleUnderline"/>
        </w:rPr>
        <w:t>and "did not meet the criteria as working primarily as interpreters or translators</w:t>
      </w:r>
      <w:r>
        <w:t>." Several cases involved individuals who "could not speak English," according to the report.</w:t>
      </w:r>
      <w:r>
        <w:rPr>
          <w:u w:val="single"/>
        </w:rPr>
        <w:t xml:space="preserve"> </w:t>
      </w:r>
      <w:r w:rsidRPr="00DA2097">
        <w:rPr>
          <w:rStyle w:val="StyleUnderline"/>
        </w:rPr>
        <w:t>Iraqis who had worked for the Defense Department -- making up 95 percent of the resettlement cases -- were required to obtain recommendation letters from U.S. generals or flag officers as part of their application</w:t>
      </w:r>
      <w:r>
        <w:t xml:space="preserve">. However, </w:t>
      </w:r>
      <w:r w:rsidRPr="00DA2097">
        <w:rPr>
          <w:rStyle w:val="StyleUnderline"/>
        </w:rPr>
        <w:t>investigators found that most of the letters submitted appeared to be "nonspecific pro forma documents endorsing petition submissions from military subordinates."</w:t>
      </w:r>
      <w:r>
        <w:rPr>
          <w:rStyle w:val="StyleUnderline"/>
        </w:rPr>
        <w:t xml:space="preserve"> </w:t>
      </w:r>
      <w:r w:rsidRPr="00DA2097">
        <w:rPr>
          <w:rStyle w:val="StyleUnderline"/>
        </w:rPr>
        <w:t xml:space="preserve">The report also disclosed that </w:t>
      </w:r>
      <w:r w:rsidRPr="00DA2097">
        <w:rPr>
          <w:rStyle w:val="Emphasis"/>
        </w:rPr>
        <w:t>among those approved were</w:t>
      </w:r>
      <w:r w:rsidRPr="00DA2097">
        <w:rPr>
          <w:rStyle w:val="StyleUnderline"/>
        </w:rPr>
        <w:t xml:space="preserve"> "</w:t>
      </w:r>
      <w:r w:rsidRPr="00DA2097">
        <w:rPr>
          <w:rStyle w:val="Emphasis"/>
        </w:rPr>
        <w:t>former Saddam-era military personnel</w:t>
      </w:r>
      <w:r w:rsidRPr="00DA2097">
        <w:rPr>
          <w:rStyle w:val="StyleUnderline"/>
        </w:rPr>
        <w:t xml:space="preserve"> including Republican Guard officers, </w:t>
      </w:r>
      <w:r w:rsidRPr="00DA2097">
        <w:rPr>
          <w:rStyle w:val="Emphasis"/>
        </w:rPr>
        <w:t>a chemical warfare specialist</w:t>
      </w:r>
      <w:r w:rsidRPr="00DA2097">
        <w:rPr>
          <w:rStyle w:val="StyleUnderline"/>
        </w:rPr>
        <w:t xml:space="preserve">, a </w:t>
      </w:r>
      <w:r w:rsidRPr="00DA2097">
        <w:rPr>
          <w:rStyle w:val="Emphasis"/>
        </w:rPr>
        <w:t>former fighter pilot who flew against U.S. military forces</w:t>
      </w:r>
      <w:r w:rsidRPr="00DA2097">
        <w:rPr>
          <w:rStyle w:val="StyleUnderline"/>
        </w:rPr>
        <w:t xml:space="preserve">, </w:t>
      </w:r>
      <w:r w:rsidRPr="00DA2097">
        <w:rPr>
          <w:rStyle w:val="Emphasis"/>
        </w:rPr>
        <w:t>and a commander of the national air defense center</w:t>
      </w:r>
      <w:r w:rsidRPr="00DA2097">
        <w:rPr>
          <w:rStyle w:val="StyleUnderline"/>
        </w:rPr>
        <w:t>."</w:t>
      </w:r>
      <w:r>
        <w:rPr>
          <w:rStyle w:val="StyleUnderline"/>
        </w:rPr>
        <w:t xml:space="preserve"> </w:t>
      </w:r>
      <w:r>
        <w:t>State Department officials contended they had no authority to question the letters, saying "</w:t>
      </w:r>
      <w:r w:rsidRPr="00DA2097">
        <w:rPr>
          <w:rStyle w:val="StyleUnderline"/>
        </w:rPr>
        <w:t>running a background check and screening was the responsibility of the general or flag officer" or of the Department of Defense, according to the report.</w:t>
      </w:r>
      <w:r>
        <w:rPr>
          <w:rStyle w:val="StyleUnderline"/>
        </w:rPr>
        <w:t xml:space="preserve"> </w:t>
      </w:r>
      <w:r w:rsidRPr="00DA2097">
        <w:rPr>
          <w:rStyle w:val="StyleUnderline"/>
        </w:rPr>
        <w:t>The law, contained in the fiscal 2008 Defense Authorization Act signed by President Bush last January, is more expansive. It provides that over each of the next five years, 5,000 Iraqis who have provided "faithful and valuable service" to U.S. government agencies or their contractors and as a result faced "an ongoing serious threat" are eligible for the special immigrant visas (SIVs)</w:t>
      </w:r>
      <w:r>
        <w:t xml:space="preserve"> for themselves and their immediate family members to enter the United States. The recipients also will be eligible for financial help reaching the United States, along with resettlement benefits once they arrive.</w:t>
      </w:r>
      <w:r>
        <w:rPr>
          <w:u w:val="single"/>
        </w:rPr>
        <w:t xml:space="preserve"> </w:t>
      </w:r>
      <w:r w:rsidRPr="00DA2097">
        <w:rPr>
          <w:rStyle w:val="StyleUnderline"/>
        </w:rPr>
        <w:t xml:space="preserve">Based on its investigation of the earlier resettlement program, the inspector general's office concluded that the "difficult security and economic environment in Iraq, coupled with the enlarged applicant pool and enhanced benefits, </w:t>
      </w:r>
      <w:r w:rsidRPr="00DA2097">
        <w:rPr>
          <w:rStyle w:val="Emphasis"/>
        </w:rPr>
        <w:t>will attract numerous individuals who will try to dishonestly insert themselves into the SIV queue</w:t>
      </w:r>
      <w:r>
        <w:t xml:space="preserve">." According to the report, </w:t>
      </w:r>
      <w:r w:rsidRPr="00DA2097">
        <w:rPr>
          <w:rStyle w:val="StyleUnderline"/>
        </w:rPr>
        <w:t xml:space="preserve">investigators interviewed current and former consular officers involved in the program, some of whom were also part of a similar effort at the end of the Vietnam War. The officers interviewed concluded that </w:t>
      </w:r>
      <w:r w:rsidRPr="00DA2097">
        <w:rPr>
          <w:rStyle w:val="Emphasis"/>
        </w:rPr>
        <w:t>the new program "is at high risk for fraud and abuse."</w:t>
      </w:r>
      <w:r>
        <w:rPr>
          <w:rStyle w:val="StyleUnderline"/>
        </w:rPr>
        <w:t xml:space="preserve"> </w:t>
      </w:r>
      <w:r w:rsidRPr="00DA2097">
        <w:rPr>
          <w:rStyle w:val="StyleUnderline"/>
        </w:rPr>
        <w:t>There is no central repository or database for the names of Iraqis who have worked for U.S. government agencies or their contractors</w:t>
      </w:r>
      <w:r>
        <w:t xml:space="preserve">, the report says. And while the State Department has records for Iraqis who worked for the U.S. Embassy, </w:t>
      </w:r>
      <w:r w:rsidRPr="00DA2097">
        <w:rPr>
          <w:rStyle w:val="StyleUnderline"/>
        </w:rPr>
        <w:t>its regional offices and provincial reconstruction teams, most of the supervisors who are needed to document "faithful and valuable service" have left the country.</w:t>
      </w:r>
      <w:r>
        <w:rPr>
          <w:rStyle w:val="StyleUnderline"/>
        </w:rPr>
        <w:t xml:space="preserve"> </w:t>
      </w:r>
      <w:r w:rsidRPr="00DA2097">
        <w:rPr>
          <w:rStyle w:val="StyleUnderline"/>
        </w:rPr>
        <w:t>The report also describes as "a challenge" the effort to determine whether an applicant "is experiencing an ongoing serious threat based upon their employment</w:t>
      </w:r>
      <w:r>
        <w:t xml:space="preserve">." It calls for State to coordinate with the Departments of Defense and Homeland Security </w:t>
      </w:r>
      <w:r w:rsidRPr="00DA2097">
        <w:rPr>
          <w:rStyle w:val="StyleUnderline"/>
        </w:rPr>
        <w:t>to develop a "clear definition of what constitutes . . . an ongoing serious threat" and how to verify it.</w:t>
      </w:r>
      <w:r>
        <w:rPr>
          <w:rStyle w:val="StyleUnderline"/>
        </w:rPr>
        <w:t xml:space="preserve"> </w:t>
      </w:r>
      <w:r>
        <w:t xml:space="preserve">Melissa Waggoner, </w:t>
      </w:r>
      <w:proofErr w:type="gramStart"/>
      <w:r>
        <w:t>a spokeswoman</w:t>
      </w:r>
      <w:proofErr w:type="gramEnd"/>
      <w:r>
        <w:t xml:space="preserve"> for Sen. Edward M. Kennedy (D-Mass.), a chief author of the new SIV program, said the State Department had taken steps "to correct the issues raised in the report."</w:t>
      </w:r>
      <w:r>
        <w:rPr>
          <w:u w:val="single"/>
        </w:rPr>
        <w:t xml:space="preserve"> </w:t>
      </w:r>
      <w:r>
        <w:t>She added: "We're satisfied that Ambassador [Ryan C.] Crocker is fully committed to rescuing those Iraqis whose lives are at risk for helping Americans."</w:t>
      </w:r>
    </w:p>
    <w:p w:rsidR="0064622D" w:rsidRDefault="0064622D" w:rsidP="0064622D">
      <w:pPr>
        <w:pStyle w:val="Heading4"/>
      </w:pPr>
      <w:r>
        <w:t>Empirics prove – translator system lacks integrity and can be exploited using foreign aid</w:t>
      </w:r>
    </w:p>
    <w:p w:rsidR="0064622D" w:rsidRPr="00E234EA" w:rsidRDefault="0064622D" w:rsidP="0064622D">
      <w:r w:rsidRPr="00E77870">
        <w:rPr>
          <w:rStyle w:val="Style13ptBold"/>
        </w:rPr>
        <w:t>Silverman 15</w:t>
      </w:r>
      <w:r>
        <w:t xml:space="preserve"> (Ellie, McClatchy special correspondent, “Long wait to come to America for Iraqis, Afghans who served U.S. troops”, McClatchy Washington Bureau, 7/03/15, </w:t>
      </w:r>
      <w:hyperlink r:id="rId75" w:history="1">
        <w:r w:rsidRPr="0094300E">
          <w:rPr>
            <w:rStyle w:val="Hyperlink"/>
          </w:rPr>
          <w:t>https://www.mcclatchydc.com/news/nation-world/world/article26283241.html</w:t>
        </w:r>
      </w:hyperlink>
      <w:r>
        <w:t>) JA</w:t>
      </w:r>
    </w:p>
    <w:p w:rsidR="0064622D" w:rsidRDefault="0064622D" w:rsidP="0064622D">
      <w:r>
        <w:t xml:space="preserve">It’s not just </w:t>
      </w:r>
      <w:proofErr w:type="gramStart"/>
      <w:r>
        <w:t>manpower</w:t>
      </w:r>
      <w:proofErr w:type="gramEnd"/>
      <w:r>
        <w:t xml:space="preserve"> that slows the processing, said Christopher Bentley, a spokesman for citizenship and immigration services at the Department of Homeland Security. </w:t>
      </w:r>
      <w:r w:rsidRPr="00DA2097">
        <w:rPr>
          <w:rStyle w:val="StyleUnderline"/>
        </w:rPr>
        <w:t>Problems can be as simple as a forgotten signature or as serious as questions about a criminal background check.</w:t>
      </w:r>
      <w:r>
        <w:rPr>
          <w:rStyle w:val="StyleUnderline"/>
        </w:rPr>
        <w:t xml:space="preserve"> </w:t>
      </w:r>
      <w:r w:rsidRPr="00DA2097">
        <w:t xml:space="preserve">In May 2011, </w:t>
      </w:r>
      <w:r w:rsidRPr="00DA2097">
        <w:rPr>
          <w:rStyle w:val="StyleUnderline"/>
        </w:rPr>
        <w:t>the FBI arrested two Iraqis living in Kentucky</w:t>
      </w:r>
      <w:r w:rsidRPr="00DA2097">
        <w:t xml:space="preserve"> </w:t>
      </w:r>
      <w:r w:rsidRPr="00DA2097">
        <w:rPr>
          <w:rStyle w:val="StyleUnderline"/>
        </w:rPr>
        <w:t>after they were caught trying to send weapons back to al Qaida operatives</w:t>
      </w:r>
      <w:r w:rsidRPr="00DA2097">
        <w:t xml:space="preserve">. Although the men were not resettled through the special immigrant visa program, Bentley said </w:t>
      </w:r>
      <w:r w:rsidRPr="00DA2097">
        <w:rPr>
          <w:rStyle w:val="StyleUnderline"/>
        </w:rPr>
        <w:t xml:space="preserve">the case is an example of why </w:t>
      </w:r>
      <w:r w:rsidRPr="00DA2097">
        <w:rPr>
          <w:rStyle w:val="Emphasis"/>
        </w:rPr>
        <w:t>the process needs to maintain strict requirements.</w:t>
      </w:r>
      <w:r>
        <w:rPr>
          <w:rStyle w:val="Emphasis"/>
          <w:b w:val="0"/>
        </w:rPr>
        <w:t xml:space="preserve"> </w:t>
      </w:r>
      <w:r>
        <w:t>“</w:t>
      </w:r>
      <w:r w:rsidRPr="00DA2097">
        <w:rPr>
          <w:rStyle w:val="StyleUnderline"/>
        </w:rPr>
        <w:t>Our commitment is to make sure the system has a great amount of integrity</w:t>
      </w:r>
      <w:r>
        <w:t>,” Bentley said. “</w:t>
      </w:r>
      <w:r w:rsidRPr="00DA2097">
        <w:rPr>
          <w:rStyle w:val="StyleUnderline"/>
        </w:rPr>
        <w:t>That means we get to the right answer, not the quickest answer, not the most expedient answer and certainly not a denial as a blanket answer</w:t>
      </w:r>
      <w:r>
        <w:t xml:space="preserve">. </w:t>
      </w:r>
      <w:r w:rsidRPr="00DA2097">
        <w:rPr>
          <w:rStyle w:val="StyleUnderline"/>
        </w:rPr>
        <w:t>We get to the right answer in the amount of time</w:t>
      </w:r>
      <w:r>
        <w:t xml:space="preserve"> that it takes us to get to that.”</w:t>
      </w:r>
    </w:p>
    <w:p w:rsidR="0064622D" w:rsidRDefault="0064622D" w:rsidP="0064622D">
      <w:pPr>
        <w:pStyle w:val="Heading4"/>
      </w:pPr>
      <w:r>
        <w:t>Taliban can use biometrics and lack of back ground checks to game special immigrant visa program in Afghanistan</w:t>
      </w:r>
    </w:p>
    <w:p w:rsidR="0064622D" w:rsidRPr="00B147D0" w:rsidRDefault="0064622D" w:rsidP="0064622D">
      <w:r w:rsidRPr="008D3DFE">
        <w:rPr>
          <w:rStyle w:val="Style13ptBold"/>
        </w:rPr>
        <w:t>Reuters 17</w:t>
      </w:r>
      <w:r>
        <w:t xml:space="preserve"> (Reuters Staff, Reporting by Patricia </w:t>
      </w:r>
      <w:proofErr w:type="spellStart"/>
      <w:r>
        <w:t>Zengerle</w:t>
      </w:r>
      <w:proofErr w:type="spellEnd"/>
      <w:r>
        <w:t xml:space="preserve">, </w:t>
      </w:r>
      <w:proofErr w:type="spellStart"/>
      <w:r>
        <w:t>Yeganah</w:t>
      </w:r>
      <w:proofErr w:type="spellEnd"/>
      <w:r>
        <w:t xml:space="preserve"> Torbati and </w:t>
      </w:r>
      <w:proofErr w:type="spellStart"/>
      <w:r>
        <w:t>Mirwais</w:t>
      </w:r>
      <w:proofErr w:type="spellEnd"/>
      <w:r>
        <w:t xml:space="preserve"> </w:t>
      </w:r>
      <w:proofErr w:type="spellStart"/>
      <w:r>
        <w:t>Harooni</w:t>
      </w:r>
      <w:proofErr w:type="spellEnd"/>
      <w:r>
        <w:t xml:space="preserve"> in KABUL; Editing by Clarence Fernandez, “U.S. program for Afghan translators in jeopardy as visa supply runs low”, 3/9/17, </w:t>
      </w:r>
      <w:hyperlink r:id="rId76" w:history="1">
        <w:r w:rsidRPr="0094300E">
          <w:rPr>
            <w:rStyle w:val="Hyperlink"/>
          </w:rPr>
          <w:t>https://www.reuters.com/article/us-usa-afghanistan-visas-idUSKBN16G38E</w:t>
        </w:r>
      </w:hyperlink>
      <w:r>
        <w:t>) JA</w:t>
      </w:r>
    </w:p>
    <w:p w:rsidR="0064622D" w:rsidRPr="007D33BD" w:rsidRDefault="0064622D" w:rsidP="0064622D">
      <w:pPr>
        <w:rPr>
          <w:u w:val="single"/>
        </w:rPr>
      </w:pPr>
      <w:proofErr w:type="spellStart"/>
      <w:r>
        <w:t>Shaheen</w:t>
      </w:r>
      <w:proofErr w:type="spellEnd"/>
      <w:r>
        <w:t xml:space="preserve"> and Republican Senator John </w:t>
      </w:r>
      <w:r w:rsidRPr="00B1248A">
        <w:rPr>
          <w:rStyle w:val="StyleUnderline"/>
        </w:rPr>
        <w:t>McCain led a failed effort last year to pass legislation extending to 4,000 more people an existing special immigrant visa program for Afghans who assisted U.S. forces, often risking their lives.</w:t>
      </w:r>
      <w:r>
        <w:rPr>
          <w:rStyle w:val="StyleUnderline"/>
        </w:rPr>
        <w:t xml:space="preserve"> </w:t>
      </w:r>
      <w:r w:rsidRPr="008D3DFE">
        <w:rPr>
          <w:rStyle w:val="StyleUnderline"/>
        </w:rPr>
        <w:t>In Afghanistan, where the Taliban has steadily expanded its insurgency and where government forces now control less than 60 percent of the country, there has been deep concern among local contractors working for international forces.</w:t>
      </w:r>
      <w:r>
        <w:rPr>
          <w:rStyle w:val="StyleUnderline"/>
        </w:rPr>
        <w:t xml:space="preserve"> </w:t>
      </w:r>
      <w:r>
        <w:t>“</w:t>
      </w:r>
      <w:r w:rsidRPr="008D3DFE">
        <w:rPr>
          <w:rStyle w:val="StyleUnderline"/>
        </w:rPr>
        <w:t>Most of those working with foreigners are in trouble with their relatives, villagers and even family members</w:t>
      </w:r>
      <w:r>
        <w:t xml:space="preserve">,” said one translator, who is waiting for medical checks after completing his interview. He declined to give his name because his visa has not yet been </w:t>
      </w:r>
      <w:proofErr w:type="spellStart"/>
      <w:r>
        <w:t>granted.U.S</w:t>
      </w:r>
      <w:proofErr w:type="spellEnd"/>
      <w:r>
        <w:t xml:space="preserve">. troops attend a change of command ceremony in Kabul February 10, 2013. REUTERS/Omar </w:t>
      </w:r>
      <w:proofErr w:type="spellStart"/>
      <w:r>
        <w:t>Sobhani</w:t>
      </w:r>
      <w:proofErr w:type="spellEnd"/>
      <w:r>
        <w:t xml:space="preserve"> </w:t>
      </w:r>
      <w:r w:rsidRPr="00B1248A">
        <w:rPr>
          <w:rStyle w:val="StyleUnderline"/>
        </w:rPr>
        <w:t xml:space="preserve">The Taliban has captured biometric equipment to let it identify staff working for the Western-backed government and international forces, heightening the risk for those on official </w:t>
      </w:r>
      <w:proofErr w:type="spellStart"/>
      <w:proofErr w:type="gramStart"/>
      <w:r w:rsidRPr="00B1248A">
        <w:rPr>
          <w:rStyle w:val="StyleUnderline"/>
        </w:rPr>
        <w:t>payrolls.</w:t>
      </w:r>
      <w:r>
        <w:t>“</w:t>
      </w:r>
      <w:proofErr w:type="gramEnd"/>
      <w:r>
        <w:t>I</w:t>
      </w:r>
      <w:proofErr w:type="spellEnd"/>
      <w:r>
        <w:t xml:space="preserve"> cannot go to my home and it has been two years now,” the translator said. “</w:t>
      </w:r>
      <w:r w:rsidRPr="00B1248A">
        <w:rPr>
          <w:rStyle w:val="StyleUnderline"/>
        </w:rPr>
        <w:t>If they don’t give us a visa, we will be killed or in big trouble, especially once foreigners leave Afghanistan.”</w:t>
      </w:r>
      <w:r>
        <w:rPr>
          <w:rStyle w:val="StyleUnderline"/>
        </w:rPr>
        <w:t xml:space="preserve"> </w:t>
      </w:r>
      <w:r w:rsidRPr="00B1248A">
        <w:rPr>
          <w:rStyle w:val="StyleUnderline"/>
        </w:rPr>
        <w:t>The National Defense Authorization Act passed late last year added 1,500 visas to the program, while tightening requirements for eligibility</w:t>
      </w:r>
      <w:r>
        <w:t>.</w:t>
      </w:r>
      <w:r>
        <w:rPr>
          <w:u w:val="single"/>
        </w:rPr>
        <w:t xml:space="preserve"> </w:t>
      </w:r>
      <w:r>
        <w:t>Immigration, particularly from Muslim-majority countries, has been in the U.S. news spotlight lately.</w:t>
      </w:r>
      <w:r>
        <w:rPr>
          <w:u w:val="single"/>
        </w:rPr>
        <w:t xml:space="preserve"> </w:t>
      </w:r>
      <w:r>
        <w:t>The Afghan visa announcement came as U.S. officials prepared to implement President Donald Trump’s executive order signed this week that temporarily bans the admission of refugees and some travelers from six Muslim-majority countries. Afghanistan is not one of the six.</w:t>
      </w:r>
      <w:r>
        <w:rPr>
          <w:u w:val="single"/>
        </w:rPr>
        <w:t xml:space="preserve"> </w:t>
      </w:r>
      <w:r>
        <w:t>The new travel order, which is set to take effect on March 16, replaced a more sweeping ban issued on Jan. 27 that caused chaos and protests at airports.</w:t>
      </w:r>
      <w:r>
        <w:rPr>
          <w:u w:val="single"/>
        </w:rPr>
        <w:t xml:space="preserve"> </w:t>
      </w:r>
      <w:r>
        <w:t xml:space="preserve">Opponents of Trump’s orders charge his administration with unfairly targeting Muslims because of their religion. The White House says </w:t>
      </w:r>
      <w:r w:rsidRPr="008D3DFE">
        <w:rPr>
          <w:rStyle w:val="StyleUnderline"/>
        </w:rPr>
        <w:t>the intention is to boost national security</w:t>
      </w:r>
      <w:r w:rsidRPr="008D3DFE">
        <w:t>.</w:t>
      </w:r>
    </w:p>
    <w:p w:rsidR="0064622D" w:rsidRDefault="0064622D" w:rsidP="0064622D">
      <w:pPr>
        <w:pStyle w:val="Heading4"/>
      </w:pPr>
      <w:r>
        <w:t>Afghanistan is a hotbed for terrorist activity</w:t>
      </w:r>
    </w:p>
    <w:p w:rsidR="0064622D" w:rsidRPr="008D3DFE" w:rsidRDefault="0064622D" w:rsidP="0064622D">
      <w:r w:rsidRPr="008D3DFE">
        <w:rPr>
          <w:rStyle w:val="Style13ptBold"/>
        </w:rPr>
        <w:t>Shafqat 18</w:t>
      </w:r>
      <w:r>
        <w:t xml:space="preserve"> (</w:t>
      </w:r>
      <w:proofErr w:type="spellStart"/>
      <w:r>
        <w:t>Shazar</w:t>
      </w:r>
      <w:proofErr w:type="spellEnd"/>
      <w:r>
        <w:t xml:space="preserve">, counterterrorism and security analyst for the Middle East Eye, Middle East </w:t>
      </w:r>
      <w:proofErr w:type="gramStart"/>
      <w:r>
        <w:t>Monitor</w:t>
      </w:r>
      <w:proofErr w:type="gramEnd"/>
      <w:r>
        <w:t xml:space="preserve"> and others. His research focuses on South Asian security, Middle East politics and security issues, counterterrorism strategies, and military-related affairs. His commentary has been published by World Policy Journal, Asia Times and </w:t>
      </w:r>
      <w:proofErr w:type="spellStart"/>
      <w:r>
        <w:t>RealClearDefense</w:t>
      </w:r>
      <w:proofErr w:type="spellEnd"/>
      <w:r>
        <w:t xml:space="preserve">, among others, “Terror isn't subsiding in Afghanistan”, The Hill, 5/06/18, </w:t>
      </w:r>
      <w:hyperlink r:id="rId77" w:history="1">
        <w:r w:rsidRPr="0094300E">
          <w:rPr>
            <w:rStyle w:val="Hyperlink"/>
          </w:rPr>
          <w:t>http://thehill.com/opinion/international/386402-terror-isnt-subsiding-in-afghanistan</w:t>
        </w:r>
      </w:hyperlink>
      <w:r>
        <w:t>) JA</w:t>
      </w:r>
    </w:p>
    <w:p w:rsidR="0064622D" w:rsidRPr="001C3C08" w:rsidRDefault="0064622D" w:rsidP="0064622D">
      <w:pPr>
        <w:rPr>
          <w:u w:val="single"/>
        </w:rPr>
      </w:pPr>
      <w:r w:rsidRPr="00DA2097">
        <w:rPr>
          <w:rStyle w:val="StyleUnderline"/>
        </w:rPr>
        <w:t>Twin suicide blasts in Kabul on last week have, once again, shocked Afghanistan. The Islamic State has claimed responsibility for the attacks that killed at least 25 people. The security situation in Afghanistan is getting murkier with time</w:t>
      </w:r>
      <w:r>
        <w:t xml:space="preserve">. And, unfortunately, </w:t>
      </w:r>
      <w:r w:rsidRPr="00DA2097">
        <w:rPr>
          <w:rStyle w:val="StyleUnderline"/>
        </w:rPr>
        <w:t>there's all the reason to believe it is going to get worse in the coming days. It appears as if the recent calls for peace were nothing but hogwash.</w:t>
      </w:r>
      <w:r>
        <w:rPr>
          <w:rStyle w:val="StyleUnderline"/>
        </w:rPr>
        <w:t xml:space="preserve"> </w:t>
      </w:r>
      <w:r w:rsidRPr="00DA2097">
        <w:rPr>
          <w:rStyle w:val="StyleUnderline"/>
        </w:rPr>
        <w:t>The Taliban and the Islamic State were never serious about the peace initiatives</w:t>
      </w:r>
      <w:r>
        <w:t>. Apparently, the U.S. policymakers don’t know that they don’t know this plain fact. The idea of peace talks is great, but this back and forth rhetoric based on peace initiatives and direct strikes just doesn’t serve the purpose.</w:t>
      </w:r>
      <w:r>
        <w:rPr>
          <w:u w:val="single"/>
        </w:rPr>
        <w:t xml:space="preserve"> </w:t>
      </w:r>
      <w:r w:rsidRPr="00DA2097">
        <w:rPr>
          <w:rStyle w:val="StyleUnderline"/>
        </w:rPr>
        <w:t>With Afghan parliamentary elections already postponed up until October, the terrorists and the insurgents in Afghanistan are going to up the ante to ensure the government in Kabul comes to the negotiation table with everything to lose</w:t>
      </w:r>
      <w:r>
        <w:t xml:space="preserve">. Afghanistan President Ashraf Ghani earlier offered an olive branch to the Taliban, but just last month, the </w:t>
      </w:r>
      <w:r w:rsidRPr="00DA2097">
        <w:rPr>
          <w:rStyle w:val="StyleUnderline"/>
        </w:rPr>
        <w:t xml:space="preserve">Taliban announced the start of the Spring Offensive, and that the group intends to cause more mayhem than ever.  </w:t>
      </w:r>
      <w:r>
        <w:rPr>
          <w:rStyle w:val="StyleUnderline"/>
        </w:rPr>
        <w:t xml:space="preserve"> </w:t>
      </w:r>
      <w:r w:rsidRPr="00DA2097">
        <w:rPr>
          <w:rStyle w:val="StyleUnderline"/>
        </w:rPr>
        <w:t xml:space="preserve">With the current security situation being fragile in Afghanistan, there are three aspects that the United States needs to </w:t>
      </w:r>
      <w:proofErr w:type="gramStart"/>
      <w:r w:rsidRPr="00DA2097">
        <w:rPr>
          <w:rStyle w:val="StyleUnderline"/>
        </w:rPr>
        <w:t>look into</w:t>
      </w:r>
      <w:proofErr w:type="gramEnd"/>
      <w:r w:rsidRPr="00DA2097">
        <w:rPr>
          <w:rStyle w:val="StyleUnderline"/>
        </w:rPr>
        <w:t xml:space="preserve"> in order to stand a viable chance to wipe the terrorists out.</w:t>
      </w:r>
      <w:r>
        <w:rPr>
          <w:rStyle w:val="StyleUnderline"/>
        </w:rPr>
        <w:t xml:space="preserve"> </w:t>
      </w:r>
      <w:r>
        <w:t>Relationship with Pakistan It has now become clear that Pakistan won’t budge under U.S. pressure to combat terrorism in Afghanistan.</w:t>
      </w:r>
      <w:r>
        <w:rPr>
          <w:u w:val="single"/>
        </w:rPr>
        <w:t xml:space="preserve"> </w:t>
      </w:r>
      <w:r w:rsidRPr="00DA2097">
        <w:rPr>
          <w:rStyle w:val="StyleUnderline"/>
        </w:rPr>
        <w:t>Tensions are notable. Pakistan continues to hold in custody a jailed doctor believed to have helped the CIA hunt down Osama bin Laden. For its part, the United States cut military aid over speculation that Pakistan shelters Taliban militants fighting U.S. and Afghan soldiers in Afghanistan.</w:t>
      </w:r>
      <w:r>
        <w:rPr>
          <w:rStyle w:val="StyleUnderline"/>
        </w:rPr>
        <w:t xml:space="preserve"> </w:t>
      </w:r>
      <w:r>
        <w:t>If human security in Afghanistan is to get any better, then the United States and Pakistan need to work in unison. A tall order, yes, but certainly worth giving a shot.</w:t>
      </w:r>
      <w:r>
        <w:rPr>
          <w:u w:val="single"/>
        </w:rPr>
        <w:t xml:space="preserve"> </w:t>
      </w:r>
      <w:r>
        <w:t>Passive, not active, warfare</w:t>
      </w:r>
      <w:r>
        <w:rPr>
          <w:u w:val="single"/>
        </w:rPr>
        <w:t xml:space="preserve"> </w:t>
      </w:r>
      <w:r>
        <w:t>Afghanistan is one country where non-kinetic warfare appears to be the only way out. Conventional warfare plans might help in attaining tactical-level gains, but it will make achieving strategic gains even harder. The U.S. forces in Afghanistan needs to disrupt the terrorists from within.</w:t>
      </w:r>
      <w:r>
        <w:rPr>
          <w:u w:val="single"/>
        </w:rPr>
        <w:t xml:space="preserve"> </w:t>
      </w:r>
      <w:r>
        <w:t xml:space="preserve">The results conventional attacks and direct bombings have had in the recent past don’t provide for anything significant to write home about. </w:t>
      </w:r>
      <w:proofErr w:type="spellStart"/>
      <w:r>
        <w:t>Psy</w:t>
      </w:r>
      <w:proofErr w:type="spellEnd"/>
      <w:r>
        <w:t xml:space="preserve">-ops and decimating the terrorists from within are options that can help the American ground troops get rid of the terrorists. Engaging in active warfare, rather than passive, is the primary reason terrorism isn't subsiding in Afghanistan. As I stated in an earlier column, </w:t>
      </w:r>
      <w:r w:rsidRPr="00DA2097">
        <w:rPr>
          <w:rStyle w:val="StyleUnderline"/>
        </w:rPr>
        <w:t xml:space="preserve">conventional military strikes only </w:t>
      </w:r>
      <w:proofErr w:type="gramStart"/>
      <w:r w:rsidRPr="00DA2097">
        <w:rPr>
          <w:rStyle w:val="StyleUnderline"/>
        </w:rPr>
        <w:t>adds</w:t>
      </w:r>
      <w:proofErr w:type="gramEnd"/>
      <w:r w:rsidRPr="00DA2097">
        <w:rPr>
          <w:rStyle w:val="StyleUnderline"/>
        </w:rPr>
        <w:t xml:space="preserve"> to the possibility of collateral damage, which in turn, plays into the hands of the terrorists in Afghanistan.</w:t>
      </w:r>
      <w:r>
        <w:rPr>
          <w:rStyle w:val="StyleUnderline"/>
        </w:rPr>
        <w:t xml:space="preserve"> </w:t>
      </w:r>
      <w:r>
        <w:t>Focus more on Afghanistan</w:t>
      </w:r>
      <w:r>
        <w:rPr>
          <w:u w:val="single"/>
        </w:rPr>
        <w:t xml:space="preserve"> </w:t>
      </w:r>
      <w:r>
        <w:t xml:space="preserve">The United States needs to focus more on Afghanistan rather than the Middle East more broadly. ISIS has been on the run after they've been hit hard in Levant, and their first preference in terms of relocation is going to be Afghanistan. From </w:t>
      </w:r>
      <w:proofErr w:type="spellStart"/>
      <w:r>
        <w:t>Zawihiri</w:t>
      </w:r>
      <w:proofErr w:type="spellEnd"/>
      <w:r>
        <w:t xml:space="preserve"> to Bin Laden to Zarqawi, </w:t>
      </w:r>
      <w:r w:rsidRPr="00DA2097">
        <w:rPr>
          <w:rStyle w:val="StyleUnderline"/>
        </w:rPr>
        <w:t>Afghanistan is one country in the region that appears easier for terrorists to infiltrate. Islamic State might be on the run, but if left unchecked, it can wreak havoc in Afghanistan and beyond.</w:t>
      </w:r>
      <w:r>
        <w:rPr>
          <w:rStyle w:val="StyleUnderline"/>
        </w:rPr>
        <w:t xml:space="preserve"> </w:t>
      </w:r>
      <w:r>
        <w:t>There’s still time to play with. There’s still enough room to maneuver. There’s still a chance to wipe the terrorists out from Afghanistan. There’s still a ray of hope for the Afghan people. But, is the most appropriate counter-terror policy in place to get the job done?</w:t>
      </w:r>
    </w:p>
    <w:p w:rsidR="0064622D" w:rsidRDefault="0064622D" w:rsidP="0064622D">
      <w:pPr>
        <w:pStyle w:val="Heading4"/>
      </w:pPr>
      <w:r>
        <w:t>Link booster – terrorism high in Afghanistan</w:t>
      </w:r>
    </w:p>
    <w:p w:rsidR="0064622D" w:rsidRDefault="0064622D" w:rsidP="0064622D">
      <w:r w:rsidRPr="008D3DFE">
        <w:rPr>
          <w:rStyle w:val="Style13ptBold"/>
        </w:rPr>
        <w:t>Cooper 18</w:t>
      </w:r>
      <w:r>
        <w:t xml:space="preserve"> (Helene, Pentagon correspondent with The New York Times. She joined the paper in 2004 as assistant editorial page editor, before becoming diplomatic correspondent in 2006 and White House correspondent in 2009, “U.S. Braces for Return of Terrorist Safe Havens to Afghanistan”, The New York Times, 3/12/18, </w:t>
      </w:r>
      <w:hyperlink r:id="rId78" w:history="1">
        <w:r w:rsidRPr="0094300E">
          <w:rPr>
            <w:rStyle w:val="Hyperlink"/>
          </w:rPr>
          <w:t>https://www.nytimes.com/2018/03/12/world/middleeast/military-safe-havens-afghanistan.html</w:t>
        </w:r>
      </w:hyperlink>
      <w:r>
        <w:t>) JA</w:t>
      </w:r>
    </w:p>
    <w:p w:rsidR="0064622D" w:rsidRPr="002B0A2E" w:rsidRDefault="0064622D" w:rsidP="0064622D">
      <w:pPr>
        <w:rPr>
          <w:u w:val="single"/>
        </w:rPr>
      </w:pPr>
      <w:r>
        <w:t xml:space="preserve">WASHINGTON — For 17 years, </w:t>
      </w:r>
      <w:r w:rsidRPr="00DA2097">
        <w:rPr>
          <w:rStyle w:val="StyleUnderline"/>
        </w:rPr>
        <w:t xml:space="preserve">three successive presidents have told the American public that </w:t>
      </w:r>
      <w:proofErr w:type="gramStart"/>
      <w:r w:rsidRPr="00DA2097">
        <w:rPr>
          <w:rStyle w:val="StyleUnderline"/>
        </w:rPr>
        <w:t>above all else</w:t>
      </w:r>
      <w:proofErr w:type="gramEnd"/>
      <w:r w:rsidRPr="00DA2097">
        <w:rPr>
          <w:rStyle w:val="StyleUnderline"/>
        </w:rPr>
        <w:t>, Afghanistan must never again provide “safe haven” to terrorist groups seeking to harm the United States and its interests.</w:t>
      </w:r>
      <w:r>
        <w:rPr>
          <w:rStyle w:val="StyleUnderline"/>
        </w:rPr>
        <w:t xml:space="preserve"> </w:t>
      </w:r>
      <w:r>
        <w:t xml:space="preserve">But </w:t>
      </w:r>
      <w:r w:rsidRPr="00DA2097">
        <w:rPr>
          <w:rStyle w:val="StyleUnderline"/>
        </w:rPr>
        <w:t>Defense Department and intelligence officials now say exactly that may be on the verge of happening.</w:t>
      </w:r>
      <w:r>
        <w:rPr>
          <w:rStyle w:val="StyleUnderline"/>
        </w:rPr>
        <w:t xml:space="preserve"> </w:t>
      </w:r>
      <w:r w:rsidRPr="00DA2097">
        <w:rPr>
          <w:rStyle w:val="StyleUnderline"/>
        </w:rPr>
        <w:t>With the war against the Islamic State in Iraq and Syria in its twilight, American officials are tracking foreign fighters veering to provinces in Afghanistan’s north and east.</w:t>
      </w:r>
      <w:r>
        <w:t xml:space="preserve"> Meanwhile, </w:t>
      </w:r>
      <w:r w:rsidRPr="00DA2097">
        <w:rPr>
          <w:rStyle w:val="StyleUnderline"/>
        </w:rPr>
        <w:t>Al Qaeda remains a persistent and deadly threat across the country, a senior American general told senators last week.</w:t>
      </w:r>
      <w:r>
        <w:rPr>
          <w:rStyle w:val="StyleUnderline"/>
        </w:rPr>
        <w:t xml:space="preserve"> </w:t>
      </w:r>
      <w:r>
        <w:t xml:space="preserve">And </w:t>
      </w:r>
      <w:r w:rsidRPr="00DA2097">
        <w:rPr>
          <w:rStyle w:val="StyleUnderline"/>
        </w:rPr>
        <w:t>a report published in November by the Institute for the Study of War flatly stated that Afghanistan is “a safe haven for terrorist plots against the U.S. homeland.”</w:t>
      </w:r>
      <w:r>
        <w:rPr>
          <w:rStyle w:val="StyleUnderline"/>
        </w:rPr>
        <w:t xml:space="preserve"> </w:t>
      </w:r>
      <w:r w:rsidRPr="00DA2097">
        <w:rPr>
          <w:rStyle w:val="StyleUnderline"/>
        </w:rPr>
        <w:t>Afghan officials believe there are now an estimated 3,000 Islamic State fighters in Afghanistan</w:t>
      </w:r>
      <w:r>
        <w:t xml:space="preserve">. Last week, the Islamic State in Khorasan released a video promoting </w:t>
      </w:r>
      <w:proofErr w:type="spellStart"/>
      <w:r>
        <w:t>Jowzjan</w:t>
      </w:r>
      <w:proofErr w:type="spellEnd"/>
      <w:r>
        <w:t xml:space="preserve"> Province in Afghanistan’s north and Nangarhar Province in the east as the next spot for Islamic extremists to establish a caliphate now that the group has been routed from its de facto capital in Syria.</w:t>
      </w:r>
      <w:r>
        <w:rPr>
          <w:u w:val="single"/>
        </w:rPr>
        <w:t xml:space="preserve"> </w:t>
      </w:r>
      <w:r>
        <w:t xml:space="preserve">Titled “The Land of Allah Is Vast,” the 25-minute video bragged about the strength of the Islamic State contingent that has taken </w:t>
      </w:r>
      <w:proofErr w:type="gramStart"/>
      <w:r>
        <w:t>safe haven</w:t>
      </w:r>
      <w:proofErr w:type="gramEnd"/>
      <w:r>
        <w:t xml:space="preserve"> in Tora Bora and Wazir </w:t>
      </w:r>
      <w:proofErr w:type="spellStart"/>
      <w:r>
        <w:t>Tanki</w:t>
      </w:r>
      <w:proofErr w:type="spellEnd"/>
      <w:r>
        <w:t xml:space="preserve">, districts in Nangarhar Province that are both close to Afghanistan’s border with Pakistan. It also mocked President Trump for using the so-called mother of all bombs, the largest conventional bomb in the American arsenal, in an unsuccessful effort last April to clear Islamic State fighters from a cave complex in nearby </w:t>
      </w:r>
      <w:proofErr w:type="spellStart"/>
      <w:r>
        <w:t>Achin</w:t>
      </w:r>
      <w:proofErr w:type="spellEnd"/>
      <w:r>
        <w:t xml:space="preserve"> district. “From the mountains of Tora Bora, we send the glad tidings to the caliph of the Muslims, of the return of the caliphate to this area that was swarming with immigrants and supporters who fought for the caliphate to be established,” a narrator intoned in the video, posted by the Washington-based SITE Intelligence Group, which monitors terrorist organizations.</w:t>
      </w:r>
      <w:r>
        <w:rPr>
          <w:u w:val="single"/>
        </w:rPr>
        <w:t xml:space="preserve"> </w:t>
      </w:r>
      <w:r w:rsidRPr="00DA2097">
        <w:rPr>
          <w:rStyle w:val="StyleUnderline"/>
        </w:rPr>
        <w:t xml:space="preserve">Sweeping footage from the video showed militants training, fighting, </w:t>
      </w:r>
      <w:proofErr w:type="gramStart"/>
      <w:r w:rsidRPr="00DA2097">
        <w:rPr>
          <w:rStyle w:val="StyleUnderline"/>
        </w:rPr>
        <w:t>eating</w:t>
      </w:r>
      <w:proofErr w:type="gramEnd"/>
      <w:r w:rsidRPr="00DA2097">
        <w:rPr>
          <w:rStyle w:val="StyleUnderline"/>
        </w:rPr>
        <w:t xml:space="preserve"> and praying in remote Afghan areas.</w:t>
      </w:r>
      <w:r>
        <w:rPr>
          <w:rStyle w:val="StyleUnderline"/>
        </w:rPr>
        <w:t xml:space="preserve"> </w:t>
      </w:r>
      <w:r>
        <w:t xml:space="preserve">In its report, </w:t>
      </w:r>
      <w:r w:rsidRPr="00DA2097">
        <w:rPr>
          <w:rStyle w:val="StyleUnderline"/>
        </w:rPr>
        <w:t xml:space="preserve">the Institute for the Study of War found that </w:t>
      </w:r>
      <w:r w:rsidRPr="00DA2097">
        <w:rPr>
          <w:rStyle w:val="Emphasis"/>
        </w:rPr>
        <w:t>the Islamic State was planning attacks in the United States from safe havens in Afghanistan and Pakistan</w:t>
      </w:r>
      <w:r>
        <w:t xml:space="preserve">. It said that residents in </w:t>
      </w:r>
      <w:proofErr w:type="spellStart"/>
      <w:r>
        <w:t>Jowzjan</w:t>
      </w:r>
      <w:proofErr w:type="spellEnd"/>
      <w:r>
        <w:t xml:space="preserve"> Province reported in November that Islamic State </w:t>
      </w:r>
      <w:r w:rsidRPr="00DA2097">
        <w:rPr>
          <w:rStyle w:val="StyleUnderline"/>
        </w:rPr>
        <w:t xml:space="preserve">extremists from France, Sudan, Chechnya, </w:t>
      </w:r>
      <w:proofErr w:type="gramStart"/>
      <w:r w:rsidRPr="00DA2097">
        <w:rPr>
          <w:rStyle w:val="StyleUnderline"/>
        </w:rPr>
        <w:t>Uzbekistan</w:t>
      </w:r>
      <w:proofErr w:type="gramEnd"/>
      <w:r w:rsidRPr="00DA2097">
        <w:rPr>
          <w:rStyle w:val="StyleUnderline"/>
        </w:rPr>
        <w:t xml:space="preserve"> and Tajikistan were recruiting fighters and training child suicide bombers.</w:t>
      </w:r>
      <w:r>
        <w:rPr>
          <w:rStyle w:val="StyleUnderline"/>
        </w:rPr>
        <w:t xml:space="preserve"> </w:t>
      </w:r>
      <w:r>
        <w:t xml:space="preserve">American military officials confirmed that </w:t>
      </w:r>
      <w:r w:rsidRPr="00DA2097">
        <w:rPr>
          <w:rStyle w:val="StyleUnderline"/>
        </w:rPr>
        <w:t xml:space="preserve">the Islamic State, as well as the Taliban, has now established training camps in </w:t>
      </w:r>
      <w:proofErr w:type="spellStart"/>
      <w:r w:rsidRPr="00DA2097">
        <w:rPr>
          <w:rStyle w:val="StyleUnderline"/>
        </w:rPr>
        <w:t>Jowzjan</w:t>
      </w:r>
      <w:proofErr w:type="spellEnd"/>
      <w:r w:rsidRPr="00DA2097">
        <w:rPr>
          <w:rStyle w:val="StyleUnderline"/>
        </w:rPr>
        <w:t xml:space="preserve"> Province.</w:t>
      </w:r>
      <w:r>
        <w:rPr>
          <w:rStyle w:val="StyleUnderline"/>
        </w:rPr>
        <w:t xml:space="preserve"> </w:t>
      </w:r>
      <w:r>
        <w:t>In October, the Justice Department unsealed charges against three Islamic State operatives in a plot for coordinated attacks in New York in summer 2016. Two of the men, according to the charges, said they were working with the Islamic State Khorasan in Afghanistan; one said he received authorization from the Afghanistan group for the planned attacks.</w:t>
      </w:r>
      <w:r>
        <w:rPr>
          <w:u w:val="single"/>
        </w:rPr>
        <w:t xml:space="preserve"> </w:t>
      </w:r>
      <w:r w:rsidRPr="00DA2097">
        <w:rPr>
          <w:rStyle w:val="StyleUnderline"/>
        </w:rPr>
        <w:t>Most of the concerns about safe havens focus on the Islamic State’s move into Afghanistan.</w:t>
      </w:r>
      <w:r>
        <w:rPr>
          <w:rStyle w:val="StyleUnderline"/>
        </w:rPr>
        <w:t xml:space="preserve"> </w:t>
      </w:r>
      <w:r w:rsidRPr="00DA2097">
        <w:rPr>
          <w:rStyle w:val="StyleUnderline"/>
        </w:rPr>
        <w:t>The Islamic State, a successor to Al Qaeda in Iraq, has joined a battle for turf and power among about 20 terrorist groups in Afghanistan</w:t>
      </w:r>
      <w:r>
        <w:t xml:space="preserve">, many of them with designs on the West. </w:t>
      </w:r>
      <w:r w:rsidRPr="00DA2097">
        <w:rPr>
          <w:rStyle w:val="StyleUnderline"/>
        </w:rPr>
        <w:t>Together, they make up the highest concentration of extremist groups worldwide among 98 that have been designated as terrorist organizations by the United States or the United Nations, according to Gen. John W. Nicholson</w:t>
      </w:r>
      <w:r>
        <w:t xml:space="preserve">, the commander of American and NATO forces in Afghanistan. Many experts say that General Nicholson’s data may be conflated. Yet </w:t>
      </w:r>
      <w:r w:rsidRPr="00DA2097">
        <w:rPr>
          <w:rStyle w:val="StyleUnderline"/>
        </w:rPr>
        <w:t>no one questions that the number of terrorist groups in Afghanistan has increased sharply in recent years — despite the 17-year presence of American troops.</w:t>
      </w:r>
      <w:r>
        <w:rPr>
          <w:rStyle w:val="StyleUnderline"/>
        </w:rPr>
        <w:t xml:space="preserve"> </w:t>
      </w:r>
      <w:r>
        <w:t>“The Afghanistan war is almost old enough to vote, and we have more groups that want to launch attacks against the U.S. operating there than we did when we started,” said Caitlin Forrest, an Afghanistan expert with the Institute for the Study of War.</w:t>
      </w:r>
      <w:r>
        <w:rPr>
          <w:u w:val="single"/>
        </w:rPr>
        <w:t xml:space="preserve"> </w:t>
      </w:r>
      <w:r>
        <w:t xml:space="preserve">This was not supposed to </w:t>
      </w:r>
      <w:proofErr w:type="spellStart"/>
      <w:proofErr w:type="gramStart"/>
      <w:r>
        <w:t>happen.Weeks</w:t>
      </w:r>
      <w:proofErr w:type="spellEnd"/>
      <w:proofErr w:type="gramEnd"/>
      <w:r>
        <w:t xml:space="preserve"> after the Sept. 11 attacks, President George W. Bush sent a small group of Special Operations troops into Afghanistan. Ever since, top officials have repeatedly justified the war as necessary to ensure that Afghanistan never again allows </w:t>
      </w:r>
      <w:proofErr w:type="gramStart"/>
      <w:r>
        <w:t>safe haven</w:t>
      </w:r>
      <w:proofErr w:type="gramEnd"/>
      <w:r>
        <w:t xml:space="preserve"> for groups that targeted American interests.</w:t>
      </w:r>
      <w:r>
        <w:rPr>
          <w:u w:val="single"/>
        </w:rPr>
        <w:t xml:space="preserve"> </w:t>
      </w:r>
      <w:r>
        <w:t>“</w:t>
      </w:r>
      <w:r w:rsidRPr="00DA2097">
        <w:rPr>
          <w:rStyle w:val="StyleUnderline"/>
        </w:rPr>
        <w:t xml:space="preserve">Afghanistan provided safe haven for Al Qaeda,” Mr. Bush said during a 2006 news conference. “That’s where they trained. That’s where they plotted. That’s where they planned the attacks that killed thousands of innocent </w:t>
      </w:r>
      <w:proofErr w:type="spellStart"/>
      <w:r w:rsidRPr="00DA2097">
        <w:rPr>
          <w:rStyle w:val="StyleUnderline"/>
        </w:rPr>
        <w:t>Americans</w:t>
      </w:r>
      <w:proofErr w:type="gramStart"/>
      <w:r w:rsidRPr="00DA2097">
        <w:rPr>
          <w:rStyle w:val="StyleUnderline"/>
        </w:rPr>
        <w:t>.”</w:t>
      </w:r>
      <w:r>
        <w:t>President</w:t>
      </w:r>
      <w:proofErr w:type="spellEnd"/>
      <w:proofErr w:type="gramEnd"/>
      <w:r>
        <w:t xml:space="preserve"> Barack Obama picked up that mantle when he took office, sending a surge of American troops there in 2009 before declaring the end of the combat mission in Afghanistan a few years later. “As president and commander in chief, I’ve made it clear that I will not allow Afghanistan to be used as safe haven for terrorists to attack our nation again,” Mr. Obama said on July 6, 2016.</w:t>
      </w:r>
      <w:r>
        <w:rPr>
          <w:u w:val="single"/>
        </w:rPr>
        <w:t xml:space="preserve"> </w:t>
      </w:r>
      <w:r>
        <w:t>Mr. Trump has struck a similar note. “We are committed to ensuring that Afghanistan never again becomes a safe haven for terrorists who want to commit mass murder of our citizens,” Mr. Trump said in August, announcing a strategy to send an additional 4,000 American troops to the country.</w:t>
      </w:r>
      <w:r>
        <w:rPr>
          <w:u w:val="single"/>
        </w:rPr>
        <w:t xml:space="preserve"> </w:t>
      </w:r>
      <w:r w:rsidRPr="00DA2097">
        <w:rPr>
          <w:rStyle w:val="StyleUnderline"/>
        </w:rPr>
        <w:t xml:space="preserve">But as the Islamic State in Khorasan has surged under Mr. Trump, and the Taliban and </w:t>
      </w:r>
      <w:proofErr w:type="spellStart"/>
      <w:r w:rsidRPr="00DA2097">
        <w:rPr>
          <w:rStyle w:val="StyleUnderline"/>
        </w:rPr>
        <w:t>Haqqani</w:t>
      </w:r>
      <w:proofErr w:type="spellEnd"/>
      <w:r w:rsidRPr="00DA2097">
        <w:rPr>
          <w:rStyle w:val="StyleUnderline"/>
        </w:rPr>
        <w:t xml:space="preserve"> networks have continued relentless attacks on civilian and military targets in Afghanistan, American officials have increasingly warned that safe havens are back.</w:t>
      </w:r>
      <w:r>
        <w:rPr>
          <w:rStyle w:val="StyleUnderline"/>
        </w:rPr>
        <w:t xml:space="preserve"> </w:t>
      </w:r>
      <w:r w:rsidRPr="00DA2097">
        <w:rPr>
          <w:rStyle w:val="StyleUnderline"/>
        </w:rPr>
        <w:t>Administration officials cited a huge concern at United States Central Command, which largely runs the war in Afghanistan, about the return of safe havens. Russia is also worried that an increased Islamic State presence in Afghanistan will further radicalize the Caucasus; as a result, according to Central Command officials, Moscow began supporting the Taliban as a counterweight, sending its fighters weapons and night vision goggles.</w:t>
      </w:r>
      <w:r>
        <w:rPr>
          <w:rStyle w:val="StyleUnderline"/>
        </w:rPr>
        <w:t xml:space="preserve"> </w:t>
      </w:r>
      <w:r>
        <w:t xml:space="preserve">At a Senate hearing last week, Lt. Gen. Robert P. Ashley, director of the Defense Intelligence Agency, said the Islamic State in Khorasan intended to “expand ISIS’ self-declared caliphate and compete with the Taliban for recognition as the dominant militant group in the region. “He also said that </w:t>
      </w:r>
      <w:r w:rsidRPr="00DA2097">
        <w:rPr>
          <w:rStyle w:val="StyleUnderline"/>
        </w:rPr>
        <w:t>Al Qaeda had “retained the intent and limited capability to threaten coalition and Afghan forces and interests in the region,” a reference to the American-led NATO coalition that has been fighting in Afghanistan.</w:t>
      </w:r>
      <w:r>
        <w:rPr>
          <w:rStyle w:val="StyleUnderline"/>
        </w:rPr>
        <w:t xml:space="preserve"> </w:t>
      </w:r>
      <w:r>
        <w:t>The official line at the Pentagon is that the textbook definition of “safe havens” — where insurgent groups can plan and conduct operations without disruption by significant external factors like arrest and airstrikes — has not quite been re-established in Afghanistan.</w:t>
      </w:r>
      <w:r>
        <w:rPr>
          <w:u w:val="single"/>
        </w:rPr>
        <w:t xml:space="preserve"> </w:t>
      </w:r>
      <w:r w:rsidRPr="00DA2097">
        <w:rPr>
          <w:rStyle w:val="StyleUnderline"/>
        </w:rPr>
        <w:t>Military officials said American and Afghan forces were doing just enough to pressure training camps and strongholds that the Islamic State had built in remote and ungoverned areas of the country</w:t>
      </w:r>
      <w:r>
        <w:t xml:space="preserve">. </w:t>
      </w:r>
      <w:r w:rsidRPr="00DA2097">
        <w:rPr>
          <w:rStyle w:val="StyleUnderline"/>
        </w:rPr>
        <w:t>One high-profile example of that, Central Command officials said, was the “MOAB” — the massive GBU-43/B Massive Ordnance Air Blast, nicknamed the “mother of all bombs,” that General Nicholson ordered against the Islamic State cave complex.</w:t>
      </w:r>
      <w:r>
        <w:rPr>
          <w:rStyle w:val="StyleUnderline"/>
        </w:rPr>
        <w:t xml:space="preserve"> </w:t>
      </w:r>
      <w:r>
        <w:t xml:space="preserve">But how the largest American conventional weapon came to be deployed, some 16 years after Mr. Bush first vowed that Afghanistan would never again provide </w:t>
      </w:r>
      <w:proofErr w:type="gramStart"/>
      <w:r>
        <w:t>safe haven</w:t>
      </w:r>
      <w:proofErr w:type="gramEnd"/>
      <w:r>
        <w:t xml:space="preserve"> to terrorist groups plotting against the United States, says much about the difficulties of keeping that pledge.</w:t>
      </w:r>
      <w:r>
        <w:rPr>
          <w:u w:val="single"/>
        </w:rPr>
        <w:t xml:space="preserve"> </w:t>
      </w:r>
      <w:r>
        <w:t xml:space="preserve">One year ago, after Islamic State </w:t>
      </w:r>
      <w:r w:rsidRPr="00DA2097">
        <w:rPr>
          <w:rStyle w:val="StyleUnderline"/>
        </w:rPr>
        <w:t xml:space="preserve">insurgents seized a series of towns and villages in the east, American and Afghan Special Operations forces responded with Operation Hamza to take back the territory. In its initial stage, American commandos helped run the extremists from the area. But officers in the Afghan 201st Corps at the nearby Tactical Base </w:t>
      </w:r>
      <w:proofErr w:type="spellStart"/>
      <w:r w:rsidRPr="00DA2097">
        <w:rPr>
          <w:rStyle w:val="StyleUnderline"/>
        </w:rPr>
        <w:t>Gamberi</w:t>
      </w:r>
      <w:proofErr w:type="spellEnd"/>
      <w:r w:rsidRPr="00DA2097">
        <w:rPr>
          <w:rStyle w:val="StyleUnderline"/>
        </w:rPr>
        <w:t xml:space="preserve"> were reluctant to secure the territory to keep the extremists from returning.</w:t>
      </w:r>
      <w:r>
        <w:rPr>
          <w:rStyle w:val="StyleUnderline"/>
        </w:rPr>
        <w:t xml:space="preserve"> </w:t>
      </w:r>
      <w:r>
        <w:t>“They did not have the appetite to go into southern Nangarhar and fight Daesh,” said Maj. Richard Anderson, an American operations adviser to the 201st Corps, using another name for the Islamic State. During a fight a month earlier, the 201st Corps lost 16 men in one night.</w:t>
      </w:r>
      <w:r>
        <w:rPr>
          <w:u w:val="single"/>
        </w:rPr>
        <w:t xml:space="preserve"> </w:t>
      </w:r>
      <w:r>
        <w:t xml:space="preserve">So General Nicholson ordered that the huge bomb be dropped on </w:t>
      </w:r>
      <w:proofErr w:type="spellStart"/>
      <w:r>
        <w:t>Achin</w:t>
      </w:r>
      <w:proofErr w:type="spellEnd"/>
      <w:r>
        <w:t xml:space="preserve">. Though it did initially clear the area of Islamic State fighters, many have since returned. And Afghan troops have urged American commanders to simply drop more bombs instead of launching ground </w:t>
      </w:r>
      <w:proofErr w:type="spellStart"/>
      <w:proofErr w:type="gramStart"/>
      <w:r>
        <w:t>battles.“</w:t>
      </w:r>
      <w:proofErr w:type="gramEnd"/>
      <w:r>
        <w:t>They</w:t>
      </w:r>
      <w:proofErr w:type="spellEnd"/>
      <w:r>
        <w:t xml:space="preserve"> said: ‘You dropped the MOAB. Why don’t you just drop another MOAB?’” Major Anderson recalled in an interview at </w:t>
      </w:r>
      <w:proofErr w:type="spellStart"/>
      <w:r>
        <w:t>Gamberi</w:t>
      </w:r>
      <w:proofErr w:type="spellEnd"/>
      <w:r>
        <w:t xml:space="preserve"> in </w:t>
      </w:r>
      <w:proofErr w:type="spellStart"/>
      <w:r>
        <w:t>August.But</w:t>
      </w:r>
      <w:proofErr w:type="spellEnd"/>
      <w:r>
        <w:t xml:space="preserve"> </w:t>
      </w:r>
      <w:r w:rsidRPr="00DA2097">
        <w:rPr>
          <w:rStyle w:val="StyleUnderline"/>
        </w:rPr>
        <w:t>securing territory — generally with constant patrols and ground intelligence — is necessary to prevent safe havens from being created. And now, Afghan and American officials said, the same area that was obliterated by the United States’ biggest conventional bomb is once again being used by extremists to plot attacks against the Afghan government and the West</w:t>
      </w:r>
      <w:r>
        <w:t>.</w:t>
      </w:r>
    </w:p>
    <w:p w:rsidR="0064622D" w:rsidRDefault="0064622D" w:rsidP="0064622D">
      <w:pPr>
        <w:pStyle w:val="Heading4"/>
      </w:pPr>
      <w:r>
        <w:t>Link – administrative processing</w:t>
      </w:r>
    </w:p>
    <w:p w:rsidR="0064622D" w:rsidRPr="005600B4" w:rsidRDefault="0064622D" w:rsidP="0064622D">
      <w:r w:rsidRPr="00DA2097">
        <w:rPr>
          <w:rStyle w:val="Style13ptBold"/>
        </w:rPr>
        <w:t>Bruno 16</w:t>
      </w:r>
      <w:r>
        <w:t xml:space="preserve"> (Andorra, Specialist in Immigration Policy, "Iraqi and Afghan Special Immigrant Visa Programs”, Congressional Research Service, 2/26/16, </w:t>
      </w:r>
      <w:hyperlink r:id="rId79" w:history="1">
        <w:r w:rsidRPr="0094300E">
          <w:rPr>
            <w:rStyle w:val="Hyperlink"/>
          </w:rPr>
          <w:t>https://fas.org/sgp/crs/homesec/R43725.pdf</w:t>
        </w:r>
      </w:hyperlink>
      <w:r>
        <w:t>) JA</w:t>
      </w:r>
    </w:p>
    <w:p w:rsidR="0064622D" w:rsidRDefault="0064622D" w:rsidP="0064622D">
      <w:r>
        <w:t>Security Concerns</w:t>
      </w:r>
    </w:p>
    <w:p w:rsidR="0064622D" w:rsidRPr="00D54743" w:rsidRDefault="0064622D" w:rsidP="0064622D">
      <w:r w:rsidRPr="00DA2097">
        <w:rPr>
          <w:rStyle w:val="StyleUnderline"/>
        </w:rPr>
        <w:t>As suggested by the “high-risk cases” language cited in the preceding section, protecting U.S. national security remains a major concern about the Iraqi and Afghan SIV programs. Iraqi and Afghan SIV applicants are subject to security checks conducted by DHS and DOS</w:t>
      </w:r>
      <w:r>
        <w:t xml:space="preserve">, a process that involves coordination with other </w:t>
      </w:r>
      <w:proofErr w:type="spellStart"/>
      <w:proofErr w:type="gramStart"/>
      <w:r>
        <w:t>agencies.Details</w:t>
      </w:r>
      <w:proofErr w:type="spellEnd"/>
      <w:proofErr w:type="gramEnd"/>
      <w:r>
        <w:t xml:space="preserve"> of the security review process are not publicly available. In her written testimony for the July 2011 Senate hearing, Jacobs said, “</w:t>
      </w:r>
      <w:r w:rsidRPr="00DA2097">
        <w:rPr>
          <w:rStyle w:val="StyleUnderline"/>
        </w:rPr>
        <w:t>While we cannot discuss specifics for security reasons, SIV applicants from Iraq as well as Afghanistan undergo multiple layers of review.” 62</w:t>
      </w:r>
      <w:r>
        <w:rPr>
          <w:rStyle w:val="StyleUnderline"/>
        </w:rPr>
        <w:t xml:space="preserve"> </w:t>
      </w:r>
      <w:r>
        <w:t xml:space="preserve">In written responses to questions following an April 2013 Senate Foreign Relations Committee hearing, Secretary of State John Kerry identified the interagency security screening process as one of the “major obstacles” to the quick processing of Afghan SIV applications. Indicating that </w:t>
      </w:r>
      <w:r w:rsidRPr="00DA2097">
        <w:rPr>
          <w:rStyle w:val="StyleUnderline"/>
        </w:rPr>
        <w:t>security screening “takes the most time,” he offered that “the Department of State is working constantly with our interagency counterparts to streamline this comprehensive and essential process while eliminating bottlenecks.”63</w:t>
      </w:r>
      <w:r>
        <w:rPr>
          <w:rStyle w:val="StyleUnderline"/>
        </w:rPr>
        <w:t xml:space="preserve"> </w:t>
      </w:r>
      <w:r w:rsidRPr="00DA2097">
        <w:rPr>
          <w:rStyle w:val="StyleUnderline"/>
        </w:rPr>
        <w:t>Scrutiny of the security review process for Iraqi and Afghan SIV applicants increased in 2011 following the arrest on terrorism charges of two Iraqi nationals who had entered the United States through the U.S. refugee program</w:t>
      </w:r>
      <w:r>
        <w:t xml:space="preserve">. </w:t>
      </w:r>
      <w:r w:rsidRPr="00DA2097">
        <w:rPr>
          <w:rStyle w:val="StyleUnderline"/>
        </w:rPr>
        <w:t>The potential security risks posed by prospective refugees and special immigrants from Iraq and elsewhere were discussed at the December 2012 House hearing cited above, which was entitled Terrorist Exploitation of Refugee Programs</w:t>
      </w:r>
      <w:r>
        <w:t xml:space="preserve">. At the hearing, </w:t>
      </w:r>
      <w:proofErr w:type="spellStart"/>
      <w:r>
        <w:t>thenDHS</w:t>
      </w:r>
      <w:proofErr w:type="spellEnd"/>
      <w:r>
        <w:t xml:space="preserve"> Deputy Under Secretary for Analysis Dawn </w:t>
      </w:r>
      <w:proofErr w:type="spellStart"/>
      <w:r>
        <w:t>Scalici</w:t>
      </w:r>
      <w:proofErr w:type="spellEnd"/>
      <w:r>
        <w:t xml:space="preserve"> described U</w:t>
      </w:r>
      <w:r w:rsidRPr="00DA2097">
        <w:rPr>
          <w:rStyle w:val="StyleUnderline"/>
        </w:rPr>
        <w:t>.S. government efforts to identify potential threats:</w:t>
      </w:r>
      <w:r>
        <w:rPr>
          <w:rStyle w:val="StyleUnderline"/>
        </w:rPr>
        <w:t xml:space="preserve"> </w:t>
      </w:r>
      <w:r w:rsidRPr="00DA2097">
        <w:rPr>
          <w:rStyle w:val="StyleUnderline"/>
        </w:rPr>
        <w:t xml:space="preserve">When we look at on [sic] the potential in the future for terrorist groups to exploit the refugee program, we do have concerns. Hence, we have the enhanced security and vetting procedures.... I will tell you that we have intelligence-driven processes regardless of the immigration program </w:t>
      </w:r>
      <w:r w:rsidRPr="00DA2097">
        <w:rPr>
          <w:rStyle w:val="Emphasis"/>
        </w:rPr>
        <w:t>that a terrorist actor may seek to use or just travel to the United States</w:t>
      </w:r>
      <w:r w:rsidRPr="00DA2097">
        <w:rPr>
          <w:rStyle w:val="StyleUnderline"/>
        </w:rPr>
        <w:t>.</w:t>
      </w:r>
      <w:r>
        <w:t xml:space="preserve"> </w:t>
      </w:r>
      <w:r w:rsidRPr="00DA2097">
        <w:rPr>
          <w:rStyle w:val="StyleUnderline"/>
        </w:rPr>
        <w:t>We are reviewing intelligence on a regular basis, sharing that with interagency partners and developing the procedures by which we can help to identify and further [screen] individuals of concern</w:t>
      </w:r>
      <w:r>
        <w:t>.64</w:t>
      </w:r>
    </w:p>
    <w:p w:rsidR="0064622D" w:rsidRDefault="0064622D" w:rsidP="0064622D">
      <w:pPr>
        <w:pStyle w:val="Heading3"/>
      </w:pPr>
      <w:r w:rsidRPr="00DD73B6">
        <w:rPr>
          <w:highlight w:val="yellow"/>
        </w:rPr>
        <w:t>Open borders</w:t>
      </w:r>
    </w:p>
    <w:p w:rsidR="0064622D" w:rsidRDefault="0064622D" w:rsidP="0064622D">
      <w:pPr>
        <w:pStyle w:val="Heading4"/>
      </w:pPr>
      <w:r>
        <w:t>Latin American countries are port of entry for terrorism into the US</w:t>
      </w:r>
    </w:p>
    <w:p w:rsidR="0064622D" w:rsidRPr="00574F4C" w:rsidRDefault="0064622D" w:rsidP="0064622D">
      <w:pPr>
        <w:rPr>
          <w:b/>
          <w:bCs/>
          <w:sz w:val="26"/>
        </w:rPr>
      </w:pPr>
      <w:proofErr w:type="spellStart"/>
      <w:r w:rsidRPr="00982898">
        <w:rPr>
          <w:rStyle w:val="Style13ptBold"/>
        </w:rPr>
        <w:t>Leiken</w:t>
      </w:r>
      <w:proofErr w:type="spellEnd"/>
      <w:r w:rsidRPr="00982898">
        <w:rPr>
          <w:rStyle w:val="Style13ptBold"/>
        </w:rPr>
        <w:t xml:space="preserve"> 02</w:t>
      </w:r>
      <w:r>
        <w:rPr>
          <w:rStyle w:val="Style13ptBold"/>
        </w:rPr>
        <w:t xml:space="preserve"> </w:t>
      </w:r>
      <w:r w:rsidRPr="00574F4C">
        <w:t xml:space="preserve">Robert S. </w:t>
      </w:r>
      <w:proofErr w:type="spellStart"/>
      <w:r w:rsidRPr="00574F4C">
        <w:t>Leiken</w:t>
      </w:r>
      <w:proofErr w:type="spellEnd"/>
      <w:r w:rsidRPr="00574F4C">
        <w:t xml:space="preserve">, Ph.D. Political Analyst, Senior Fellow Brookings Institution War </w:t>
      </w:r>
      <w:proofErr w:type="gramStart"/>
      <w:r w:rsidRPr="00574F4C">
        <w:t>On</w:t>
      </w:r>
      <w:proofErr w:type="gramEnd"/>
      <w:r w:rsidRPr="00574F4C">
        <w:t xml:space="preserve"> Terror: Mexico More Critical Than Ever for U.S. March 24, 2002 https://www.brookings.edu/opinions/war-on-terror-mexico-more-critical-than-ever-for-u-s/</w:t>
      </w:r>
    </w:p>
    <w:p w:rsidR="0064622D" w:rsidRDefault="0064622D" w:rsidP="0064622D">
      <w:pPr>
        <w:rPr>
          <w:sz w:val="18"/>
          <w:szCs w:val="20"/>
        </w:rPr>
      </w:pPr>
      <w:r w:rsidRPr="006050E8">
        <w:rPr>
          <w:sz w:val="20"/>
          <w:szCs w:val="20"/>
          <w:u w:val="single"/>
        </w:rPr>
        <w:t>Latin America affords terrorist networks promising avenues: a long, disorderly border; corrupt officials; well organized smuggling rings</w:t>
      </w:r>
      <w:r w:rsidRPr="006050E8">
        <w:rPr>
          <w:sz w:val="20"/>
          <w:szCs w:val="20"/>
        </w:rPr>
        <w:t xml:space="preserve">. </w:t>
      </w:r>
      <w:r w:rsidRPr="006050E8">
        <w:rPr>
          <w:sz w:val="18"/>
          <w:szCs w:val="20"/>
        </w:rPr>
        <w:t xml:space="preserve">Endemic official graft makes it easy to obtain travel documents. Police forces are often inefficient and corrupt. Latin America’s problematic transition to democracy and markets has widened the economic disparities that help perpetuate anti-American sentiment. The collapse of Argentina, the closest ally of the U.S. in South America, may fuel populist and anti-American movements. Terrorism is now on the rebound in Peru and on the offensive in Colombia. So far there is nothing to indicate a direct alliance between al-Qaeda and Latin American terrorist organizations like Colombia’s FARC or the Shining Path in Peru. But </w:t>
      </w:r>
      <w:r w:rsidRPr="006050E8">
        <w:rPr>
          <w:sz w:val="20"/>
          <w:szCs w:val="20"/>
          <w:u w:val="single"/>
        </w:rPr>
        <w:t>U.S. counter-terrorism experts say “sleeper cells” have been planted among Latin America’s six million Muslims</w:t>
      </w:r>
      <w:r w:rsidRPr="006050E8">
        <w:rPr>
          <w:sz w:val="20"/>
          <w:szCs w:val="20"/>
        </w:rPr>
        <w:t xml:space="preserve">. </w:t>
      </w:r>
      <w:r w:rsidRPr="006050E8">
        <w:rPr>
          <w:sz w:val="18"/>
          <w:szCs w:val="20"/>
        </w:rPr>
        <w:t xml:space="preserve">Author R Robert S. </w:t>
      </w:r>
      <w:proofErr w:type="spellStart"/>
      <w:r w:rsidRPr="006050E8">
        <w:rPr>
          <w:sz w:val="18"/>
          <w:szCs w:val="20"/>
        </w:rPr>
        <w:t>Leiken</w:t>
      </w:r>
      <w:proofErr w:type="spellEnd"/>
      <w:r w:rsidRPr="006050E8">
        <w:rPr>
          <w:sz w:val="18"/>
          <w:szCs w:val="20"/>
        </w:rPr>
        <w:t xml:space="preserve"> Former Brookings Expert After Sept. 11, 40 FBI agents and police officers from Argentina and Brazil scoured Paraguay’s notorious “triple border” region, which has become a haven for Islamic terrorists. U.S. authorities have asked government security forces in Argentina, Brazil, Colombia, </w:t>
      </w:r>
      <w:proofErr w:type="gramStart"/>
      <w:r w:rsidRPr="006050E8">
        <w:rPr>
          <w:sz w:val="18"/>
          <w:szCs w:val="20"/>
        </w:rPr>
        <w:t>Ecuador</w:t>
      </w:r>
      <w:proofErr w:type="gramEnd"/>
      <w:r w:rsidRPr="006050E8">
        <w:rPr>
          <w:sz w:val="18"/>
          <w:szCs w:val="20"/>
        </w:rPr>
        <w:t xml:space="preserve"> and Uruguay to track movements of suspect Arab nationals in the wake of the attacks. The Bush administration suspects that the Abdullah ring, which specializes in smuggling Middle Easterners over the Mexican border, has terrorist ties. Thanks to international alien smugglers, the </w:t>
      </w:r>
      <w:r w:rsidRPr="006050E8">
        <w:rPr>
          <w:sz w:val="20"/>
          <w:szCs w:val="20"/>
          <w:u w:val="single"/>
        </w:rPr>
        <w:t>number of Middle Easterners illegally crossing Mexico’s borders has soared</w:t>
      </w:r>
      <w:r w:rsidRPr="006050E8">
        <w:rPr>
          <w:sz w:val="20"/>
          <w:szCs w:val="20"/>
        </w:rPr>
        <w:t xml:space="preserve">. </w:t>
      </w:r>
      <w:r w:rsidRPr="006050E8">
        <w:rPr>
          <w:sz w:val="20"/>
          <w:szCs w:val="20"/>
          <w:u w:val="single"/>
        </w:rPr>
        <w:t>Mexican drug lords have tunneled the border and set up clandestine methamphetamine factories in various parts of the United States</w:t>
      </w:r>
      <w:r w:rsidRPr="006050E8">
        <w:rPr>
          <w:sz w:val="20"/>
          <w:szCs w:val="20"/>
        </w:rPr>
        <w:t xml:space="preserve">. </w:t>
      </w:r>
      <w:r w:rsidRPr="00250810">
        <w:rPr>
          <w:sz w:val="16"/>
          <w:szCs w:val="20"/>
        </w:rPr>
        <w:t xml:space="preserve">The State Department’s coordinator for counter-terrorism recently told a congressional committee that </w:t>
      </w:r>
      <w:r w:rsidRPr="006050E8">
        <w:rPr>
          <w:sz w:val="20"/>
          <w:szCs w:val="20"/>
          <w:u w:val="single"/>
        </w:rPr>
        <w:t>the Mexican border represents “a diffuse and insidious threat.”</w:t>
      </w:r>
    </w:p>
    <w:p w:rsidR="0064622D" w:rsidRPr="00250810" w:rsidRDefault="0064622D" w:rsidP="0064622D">
      <w:pPr>
        <w:rPr>
          <w:sz w:val="18"/>
          <w:szCs w:val="20"/>
        </w:rPr>
      </w:pPr>
      <w:r w:rsidRPr="00250810">
        <w:rPr>
          <w:sz w:val="18"/>
          <w:szCs w:val="20"/>
        </w:rPr>
        <w:t xml:space="preserve"> </w:t>
      </w:r>
      <w:r w:rsidRPr="006050E8">
        <w:rPr>
          <w:sz w:val="20"/>
          <w:szCs w:val="20"/>
          <w:u w:val="single"/>
        </w:rPr>
        <w:t>Mexican criminal organizations hospitable to international terrorists are a menace to both our countries</w:t>
      </w:r>
      <w:r w:rsidRPr="006050E8">
        <w:rPr>
          <w:sz w:val="20"/>
          <w:szCs w:val="20"/>
        </w:rPr>
        <w:t xml:space="preserve">. </w:t>
      </w:r>
      <w:r w:rsidRPr="00250810">
        <w:rPr>
          <w:sz w:val="18"/>
          <w:szCs w:val="20"/>
        </w:rPr>
        <w:t>Building the rule of law is the centerpiece of Fox’s administration, which has just achieved a signal victory over the notorious Arellano cartel. Fox’s pledge of “total support” for the United States after Sept. 11 roused strident criticisms from fundamentalist Mexican political forces. Historic anti-American resentment is fueled by a recession that was triggered by our slump. Agreement in principle on a bilateral migration accord would bolster a friend in need. Bush’s visit to Mexico was intended to back his affirmation that Mexico remains a top priority despite 9/11. In fact, Mexico is now more critical to the United States.</w:t>
      </w:r>
      <w:r w:rsidRPr="006050E8">
        <w:rPr>
          <w:sz w:val="20"/>
          <w:szCs w:val="20"/>
        </w:rPr>
        <w:t xml:space="preserve"> </w:t>
      </w:r>
      <w:r w:rsidRPr="006050E8">
        <w:rPr>
          <w:sz w:val="20"/>
          <w:szCs w:val="20"/>
          <w:u w:val="single"/>
        </w:rPr>
        <w:t>If our back door is not to remain open to terrorists, we need Mexico’s cooperation. Building the rule of law in Mexico has become a U.S. security concern. And a Mexican immigration accord would be a first step toward closing our back door, but gently.</w:t>
      </w:r>
    </w:p>
    <w:p w:rsidR="0064622D" w:rsidRDefault="0064622D" w:rsidP="0064622D">
      <w:pPr>
        <w:pStyle w:val="Heading4"/>
      </w:pPr>
      <w:r w:rsidRPr="006050E8">
        <w:t>ISIS weak- global threats continue to spread</w:t>
      </w:r>
    </w:p>
    <w:p w:rsidR="0064622D" w:rsidRDefault="0064622D" w:rsidP="0064622D">
      <w:r w:rsidRPr="00E2472F">
        <w:rPr>
          <w:rStyle w:val="Style13ptBold"/>
        </w:rPr>
        <w:t>Schmitt 18</w:t>
      </w:r>
      <w:r>
        <w:t xml:space="preserve"> Senior Writer on Terrorism and National Security @ The New York Times </w:t>
      </w:r>
    </w:p>
    <w:p w:rsidR="0064622D" w:rsidRPr="00E2472F" w:rsidRDefault="0064622D" w:rsidP="0064622D">
      <w:r>
        <w:t xml:space="preserve">(“ISIS May Be Waning, but Global Threats of Terrorism Continue to Spread,” New York Times, July 6 2018, </w:t>
      </w:r>
      <w:hyperlink r:id="rId80" w:history="1">
        <w:r w:rsidRPr="004A10C9">
          <w:rPr>
            <w:rStyle w:val="Hyperlink"/>
          </w:rPr>
          <w:t>https://www.nytimes.com/2018/07/06/world/middleeast/isis-global-terrorism.html</w:t>
        </w:r>
      </w:hyperlink>
      <w:r>
        <w:t>)</w:t>
      </w:r>
    </w:p>
    <w:p w:rsidR="0064622D" w:rsidRDefault="0064622D" w:rsidP="0064622D">
      <w:pPr>
        <w:rPr>
          <w:rFonts w:asciiTheme="minorHAnsi" w:hAnsiTheme="minorHAnsi" w:cstheme="minorHAnsi"/>
          <w:sz w:val="20"/>
          <w:szCs w:val="20"/>
        </w:rPr>
      </w:pPr>
      <w:r w:rsidRPr="00250810">
        <w:rPr>
          <w:rFonts w:asciiTheme="minorHAnsi" w:hAnsiTheme="minorHAnsi" w:cstheme="minorHAnsi"/>
          <w:sz w:val="20"/>
          <w:szCs w:val="20"/>
        </w:rPr>
        <w:t>WASHINGTON — In Germany and France, the authorities thwarted terrorists’ plots to attack with the deadly poison ricin. In eastern Syria, the Islamic State continued its retreat under stepped-up assaults by Kurdish militia and Iraqi pilots. And extremists in Yemen, Somalia and Libya were targeted by American airstrikes.</w:t>
      </w:r>
      <w:r>
        <w:rPr>
          <w:rFonts w:asciiTheme="minorHAnsi" w:hAnsiTheme="minorHAnsi" w:cstheme="minorHAnsi"/>
          <w:sz w:val="20"/>
          <w:szCs w:val="20"/>
        </w:rPr>
        <w:t xml:space="preserve"> </w:t>
      </w:r>
      <w:r w:rsidRPr="00250810">
        <w:rPr>
          <w:rFonts w:asciiTheme="minorHAnsi" w:hAnsiTheme="minorHAnsi" w:cstheme="minorHAnsi"/>
          <w:sz w:val="20"/>
          <w:szCs w:val="20"/>
        </w:rPr>
        <w:t>That spate of action, over the past few weeks alone, illustrates the shifting and enduring threat from Islamic extremism around the world that will last long after the Islamic State, also known as ISIS, is defeated on the battlefield.</w:t>
      </w:r>
      <w:r>
        <w:rPr>
          <w:rFonts w:asciiTheme="minorHAnsi" w:hAnsiTheme="minorHAnsi" w:cstheme="minorHAnsi"/>
          <w:sz w:val="20"/>
          <w:szCs w:val="20"/>
        </w:rPr>
        <w:t xml:space="preserve"> </w:t>
      </w:r>
      <w:r w:rsidRPr="00250810">
        <w:rPr>
          <w:rFonts w:asciiTheme="minorHAnsi" w:hAnsiTheme="minorHAnsi" w:cstheme="minorHAnsi"/>
          <w:sz w:val="20"/>
          <w:szCs w:val="20"/>
        </w:rPr>
        <w:t xml:space="preserve">From the scheming of lone extremists with no apparent connections to terrorist groups, like the ricin plots, to fighters aligned with the Islamic State or Al Qaeda in more than two dozen countries, </w:t>
      </w:r>
      <w:r w:rsidRPr="00E2472F">
        <w:rPr>
          <w:rStyle w:val="StyleUnderline"/>
        </w:rPr>
        <w:t xml:space="preserve">terrorist threats are as complex and diverse as ever, </w:t>
      </w:r>
      <w:proofErr w:type="gramStart"/>
      <w:r w:rsidRPr="00E2472F">
        <w:rPr>
          <w:rStyle w:val="StyleUnderline"/>
        </w:rPr>
        <w:t>American</w:t>
      </w:r>
      <w:proofErr w:type="gramEnd"/>
      <w:r w:rsidRPr="00E2472F">
        <w:rPr>
          <w:rStyle w:val="StyleUnderline"/>
        </w:rPr>
        <w:t xml:space="preserve"> and other Western intelligence officials said</w:t>
      </w:r>
      <w:r w:rsidRPr="00250810">
        <w:rPr>
          <w:rFonts w:asciiTheme="minorHAnsi" w:hAnsiTheme="minorHAnsi" w:cstheme="minorHAnsi"/>
          <w:sz w:val="20"/>
          <w:szCs w:val="20"/>
        </w:rPr>
        <w:t xml:space="preserve"> in interviews.</w:t>
      </w:r>
      <w:r>
        <w:rPr>
          <w:rFonts w:asciiTheme="minorHAnsi" w:hAnsiTheme="minorHAnsi" w:cstheme="minorHAnsi"/>
          <w:sz w:val="20"/>
          <w:szCs w:val="20"/>
        </w:rPr>
        <w:t xml:space="preserve"> </w:t>
      </w:r>
      <w:r w:rsidRPr="00E2472F">
        <w:rPr>
          <w:rFonts w:asciiTheme="minorHAnsi" w:hAnsiTheme="minorHAnsi" w:cstheme="minorHAnsi"/>
          <w:szCs w:val="20"/>
          <w:u w:val="single"/>
        </w:rPr>
        <w:t>The Islamic State</w:t>
      </w:r>
      <w:proofErr w:type="gramStart"/>
      <w:r w:rsidRPr="00250810">
        <w:rPr>
          <w:rFonts w:asciiTheme="minorHAnsi" w:hAnsiTheme="minorHAnsi" w:cstheme="minorHAnsi"/>
          <w:sz w:val="20"/>
          <w:szCs w:val="20"/>
        </w:rPr>
        <w:t xml:space="preserve">, in particular, </w:t>
      </w:r>
      <w:r w:rsidRPr="00E2472F">
        <w:rPr>
          <w:rFonts w:asciiTheme="minorHAnsi" w:hAnsiTheme="minorHAnsi" w:cstheme="minorHAnsi"/>
          <w:sz w:val="20"/>
          <w:szCs w:val="20"/>
          <w:u w:val="single"/>
        </w:rPr>
        <w:t>is</w:t>
      </w:r>
      <w:proofErr w:type="gramEnd"/>
      <w:r w:rsidRPr="00E2472F">
        <w:rPr>
          <w:rFonts w:asciiTheme="minorHAnsi" w:hAnsiTheme="minorHAnsi" w:cstheme="minorHAnsi"/>
          <w:sz w:val="20"/>
          <w:szCs w:val="20"/>
          <w:u w:val="single"/>
        </w:rPr>
        <w:t xml:space="preserve"> adapting to setbacks and increasingly using the tools of globalization</w:t>
      </w:r>
      <w:r w:rsidRPr="00250810">
        <w:rPr>
          <w:rFonts w:asciiTheme="minorHAnsi" w:hAnsiTheme="minorHAnsi" w:cstheme="minorHAnsi"/>
          <w:sz w:val="20"/>
          <w:szCs w:val="20"/>
        </w:rPr>
        <w:t xml:space="preserve"> — including Bitcoin and encrypted communications — to take their fight underground and rally adherents around the world.</w:t>
      </w:r>
      <w:r>
        <w:rPr>
          <w:rFonts w:asciiTheme="minorHAnsi" w:hAnsiTheme="minorHAnsi" w:cstheme="minorHAnsi"/>
          <w:caps/>
          <w:sz w:val="20"/>
          <w:szCs w:val="20"/>
        </w:rPr>
        <w:t xml:space="preserve"> </w:t>
      </w:r>
      <w:r w:rsidRPr="00250810">
        <w:rPr>
          <w:rFonts w:asciiTheme="minorHAnsi" w:hAnsiTheme="minorHAnsi" w:cstheme="minorHAnsi"/>
          <w:sz w:val="20"/>
          <w:szCs w:val="20"/>
        </w:rPr>
        <w:t>“If you look across the globe, the cohesive nature of the enterprise for ISIS has been maintained,” Russell Travers, the acting head of the National Counterterrorism Center, said in an interview.</w:t>
      </w:r>
      <w:r>
        <w:rPr>
          <w:rFonts w:asciiTheme="minorHAnsi" w:hAnsiTheme="minorHAnsi" w:cstheme="minorHAnsi"/>
          <w:sz w:val="20"/>
          <w:szCs w:val="20"/>
        </w:rPr>
        <w:t xml:space="preserve"> </w:t>
      </w:r>
      <w:r w:rsidRPr="00250810">
        <w:rPr>
          <w:rFonts w:asciiTheme="minorHAnsi" w:hAnsiTheme="minorHAnsi" w:cstheme="minorHAnsi"/>
          <w:sz w:val="20"/>
          <w:szCs w:val="20"/>
        </w:rPr>
        <w:t>“There’s not been any breaking up, at least not as yet,” Mr. Travers said. “The message continues to resonate with way too many people.”</w:t>
      </w:r>
      <w:r>
        <w:rPr>
          <w:rFonts w:asciiTheme="minorHAnsi" w:hAnsiTheme="minorHAnsi" w:cstheme="minorHAnsi"/>
          <w:sz w:val="20"/>
          <w:szCs w:val="20"/>
        </w:rPr>
        <w:t xml:space="preserve"> </w:t>
      </w:r>
      <w:r w:rsidRPr="00250810">
        <w:rPr>
          <w:rFonts w:asciiTheme="minorHAnsi" w:hAnsiTheme="minorHAnsi" w:cstheme="minorHAnsi"/>
          <w:sz w:val="20"/>
          <w:szCs w:val="20"/>
        </w:rPr>
        <w:t>The Pentagon’s latest defense strategy</w:t>
      </w:r>
      <w:r>
        <w:rPr>
          <w:rFonts w:asciiTheme="minorHAnsi" w:hAnsiTheme="minorHAnsi" w:cstheme="minorHAnsi"/>
          <w:sz w:val="20"/>
          <w:szCs w:val="20"/>
        </w:rPr>
        <w:t xml:space="preserve"> </w:t>
      </w:r>
      <w:hyperlink r:id="rId81" w:tgtFrame="_blank" w:history="1">
        <w:r w:rsidRPr="00250810">
          <w:rPr>
            <w:rStyle w:val="Hyperlink"/>
            <w:rFonts w:asciiTheme="minorHAnsi" w:hAnsiTheme="minorHAnsi" w:cstheme="minorHAnsi"/>
            <w:sz w:val="20"/>
            <w:szCs w:val="20"/>
            <w:bdr w:val="none" w:sz="0" w:space="0" w:color="auto" w:frame="1"/>
          </w:rPr>
          <w:t>elevates Russia and China above terrorism</w:t>
        </w:r>
      </w:hyperlink>
      <w:r>
        <w:rPr>
          <w:rFonts w:asciiTheme="minorHAnsi" w:hAnsiTheme="minorHAnsi" w:cstheme="minorHAnsi"/>
          <w:sz w:val="20"/>
          <w:szCs w:val="20"/>
        </w:rPr>
        <w:t xml:space="preserve"> </w:t>
      </w:r>
      <w:r w:rsidRPr="00250810">
        <w:rPr>
          <w:rFonts w:asciiTheme="minorHAnsi" w:hAnsiTheme="minorHAnsi" w:cstheme="minorHAnsi"/>
          <w:sz w:val="20"/>
          <w:szCs w:val="20"/>
        </w:rPr>
        <w:t>in the hierarchy of national threats. Defense Secretary Jim Mattis met late last month with the four-star commanders of American Special Operations forces and troops in Africa to discuss options for</w:t>
      </w:r>
      <w:r>
        <w:rPr>
          <w:rFonts w:asciiTheme="minorHAnsi" w:hAnsiTheme="minorHAnsi" w:cstheme="minorHAnsi"/>
          <w:sz w:val="20"/>
          <w:szCs w:val="20"/>
        </w:rPr>
        <w:t xml:space="preserve"> </w:t>
      </w:r>
      <w:hyperlink r:id="rId82" w:tgtFrame="_blank" w:history="1">
        <w:r w:rsidRPr="00250810">
          <w:rPr>
            <w:rStyle w:val="Hyperlink"/>
            <w:rFonts w:asciiTheme="minorHAnsi" w:hAnsiTheme="minorHAnsi" w:cstheme="minorHAnsi"/>
            <w:sz w:val="20"/>
            <w:szCs w:val="20"/>
            <w:bdr w:val="none" w:sz="0" w:space="0" w:color="auto" w:frame="1"/>
          </w:rPr>
          <w:t>halving the number of counterterrorism forces on the continent</w:t>
        </w:r>
      </w:hyperlink>
      <w:r>
        <w:rPr>
          <w:rFonts w:asciiTheme="minorHAnsi" w:hAnsiTheme="minorHAnsi" w:cstheme="minorHAnsi"/>
          <w:sz w:val="20"/>
          <w:szCs w:val="20"/>
        </w:rPr>
        <w:t xml:space="preserve"> </w:t>
      </w:r>
      <w:r w:rsidRPr="00250810">
        <w:rPr>
          <w:rFonts w:asciiTheme="minorHAnsi" w:hAnsiTheme="minorHAnsi" w:cstheme="minorHAnsi"/>
          <w:sz w:val="20"/>
          <w:szCs w:val="20"/>
        </w:rPr>
        <w:t>over the next three years, and assigning them new missions.</w:t>
      </w:r>
      <w:r>
        <w:rPr>
          <w:rFonts w:asciiTheme="minorHAnsi" w:hAnsiTheme="minorHAnsi" w:cstheme="minorHAnsi"/>
          <w:sz w:val="20"/>
          <w:szCs w:val="20"/>
        </w:rPr>
        <w:t xml:space="preserve"> </w:t>
      </w:r>
      <w:r w:rsidRPr="00250810">
        <w:rPr>
          <w:rFonts w:asciiTheme="minorHAnsi" w:hAnsiTheme="minorHAnsi" w:cstheme="minorHAnsi"/>
          <w:sz w:val="20"/>
          <w:szCs w:val="20"/>
        </w:rPr>
        <w:t xml:space="preserve">Yet </w:t>
      </w:r>
      <w:r w:rsidRPr="00E2472F">
        <w:rPr>
          <w:rFonts w:asciiTheme="minorHAnsi" w:hAnsiTheme="minorHAnsi" w:cstheme="minorHAnsi"/>
          <w:sz w:val="20"/>
          <w:szCs w:val="20"/>
          <w:u w:val="single"/>
        </w:rPr>
        <w:t>many counterterrorism specialists voiced concern that refocusing resources and political capital could go too far and give violent extremists time and space to regroup and rebound</w:t>
      </w:r>
      <w:r w:rsidRPr="00250810">
        <w:rPr>
          <w:rFonts w:asciiTheme="minorHAnsi" w:hAnsiTheme="minorHAnsi" w:cstheme="minorHAnsi"/>
          <w:sz w:val="20"/>
          <w:szCs w:val="20"/>
        </w:rPr>
        <w:t xml:space="preserve"> — much as the Islamic State did in 2013, emerging from the ashes of Al Qaeda in Iraq.</w:t>
      </w:r>
      <w:r>
        <w:rPr>
          <w:rFonts w:asciiTheme="minorHAnsi" w:hAnsiTheme="minorHAnsi" w:cstheme="minorHAnsi"/>
          <w:sz w:val="20"/>
          <w:szCs w:val="20"/>
        </w:rPr>
        <w:t xml:space="preserve"> </w:t>
      </w:r>
      <w:r w:rsidRPr="00250810">
        <w:rPr>
          <w:rFonts w:asciiTheme="minorHAnsi" w:hAnsiTheme="minorHAnsi" w:cstheme="minorHAnsi"/>
          <w:sz w:val="20"/>
          <w:szCs w:val="20"/>
        </w:rPr>
        <w:t>“</w:t>
      </w:r>
      <w:r w:rsidRPr="00E2472F">
        <w:rPr>
          <w:rFonts w:asciiTheme="minorHAnsi" w:hAnsiTheme="minorHAnsi" w:cstheme="minorHAnsi"/>
          <w:sz w:val="20"/>
          <w:szCs w:val="20"/>
          <w:u w:val="single"/>
        </w:rPr>
        <w:t xml:space="preserve">Terrorist networks have spread,” said Christopher P. Costa, a former senior director for counterterrorism to President Trump’s National Security Council. </w:t>
      </w:r>
      <w:hyperlink r:id="rId83" w:history="1">
        <w:r w:rsidRPr="00E2472F">
          <w:rPr>
            <w:rStyle w:val="Hyperlink"/>
            <w:rFonts w:asciiTheme="minorHAnsi" w:hAnsiTheme="minorHAnsi" w:cstheme="minorHAnsi"/>
            <w:sz w:val="20"/>
            <w:szCs w:val="20"/>
            <w:u w:val="single"/>
          </w:rPr>
          <w:t xml:space="preserve"> </w:t>
        </w:r>
      </w:hyperlink>
      <w:r w:rsidRPr="00E2472F">
        <w:rPr>
          <w:rFonts w:asciiTheme="minorHAnsi" w:hAnsiTheme="minorHAnsi" w:cstheme="minorHAnsi"/>
          <w:sz w:val="20"/>
          <w:szCs w:val="20"/>
          <w:u w:val="single"/>
        </w:rPr>
        <w:t>“I fear that without continuing counterterrorism pressure, where there are ungoverned spaces used as sanctuaries, there will be resurgent threats,”</w:t>
      </w:r>
      <w:r w:rsidRPr="00250810">
        <w:rPr>
          <w:rFonts w:asciiTheme="minorHAnsi" w:hAnsiTheme="minorHAnsi" w:cstheme="minorHAnsi"/>
          <w:sz w:val="20"/>
          <w:szCs w:val="20"/>
        </w:rPr>
        <w:t xml:space="preserve"> said Mr. Costa, now the executive director of the International Spy Museum in Washington.</w:t>
      </w:r>
      <w:r>
        <w:rPr>
          <w:rFonts w:asciiTheme="minorHAnsi" w:hAnsiTheme="minorHAnsi" w:cstheme="minorHAnsi"/>
          <w:sz w:val="20"/>
          <w:szCs w:val="20"/>
        </w:rPr>
        <w:t xml:space="preserve"> </w:t>
      </w:r>
      <w:r w:rsidRPr="00250810">
        <w:rPr>
          <w:rFonts w:asciiTheme="minorHAnsi" w:hAnsiTheme="minorHAnsi" w:cstheme="minorHAnsi"/>
          <w:sz w:val="20"/>
          <w:szCs w:val="20"/>
        </w:rPr>
        <w:t>American allies are echoing similar fears. “Europe faces an intense, unrelenting and multidimensional international terrorist threat,” Andrew Parker, the head of Britain’s domestic spy service, MI5, said in a rare address in Berlin in May.</w:t>
      </w:r>
      <w:r>
        <w:rPr>
          <w:rFonts w:asciiTheme="minorHAnsi" w:hAnsiTheme="minorHAnsi" w:cstheme="minorHAnsi"/>
          <w:sz w:val="20"/>
          <w:szCs w:val="20"/>
        </w:rPr>
        <w:t xml:space="preserve"> </w:t>
      </w:r>
    </w:p>
    <w:p w:rsidR="0064622D" w:rsidRPr="00250810" w:rsidRDefault="0064622D" w:rsidP="0064622D">
      <w:pPr>
        <w:rPr>
          <w:rFonts w:asciiTheme="minorHAnsi" w:hAnsiTheme="minorHAnsi" w:cstheme="minorHAnsi"/>
          <w:sz w:val="20"/>
          <w:szCs w:val="20"/>
          <w:u w:val="single"/>
        </w:rPr>
      </w:pPr>
      <w:r w:rsidRPr="00250810">
        <w:rPr>
          <w:rFonts w:asciiTheme="minorHAnsi" w:hAnsiTheme="minorHAnsi" w:cstheme="minorHAnsi"/>
          <w:sz w:val="20"/>
          <w:szCs w:val="20"/>
        </w:rPr>
        <w:t xml:space="preserve">Now, officials worry that the </w:t>
      </w:r>
      <w:proofErr w:type="gramStart"/>
      <w:r w:rsidRPr="00250810">
        <w:rPr>
          <w:rFonts w:asciiTheme="minorHAnsi" w:hAnsiTheme="minorHAnsi" w:cstheme="minorHAnsi"/>
          <w:sz w:val="20"/>
          <w:szCs w:val="20"/>
        </w:rPr>
        <w:t>know-how</w:t>
      </w:r>
      <w:proofErr w:type="gramEnd"/>
      <w:r w:rsidRPr="00250810">
        <w:rPr>
          <w:rFonts w:asciiTheme="minorHAnsi" w:hAnsiTheme="minorHAnsi" w:cstheme="minorHAnsi"/>
          <w:sz w:val="20"/>
          <w:szCs w:val="20"/>
        </w:rPr>
        <w:t xml:space="preserve"> from these </w:t>
      </w:r>
      <w:r w:rsidRPr="00E2472F">
        <w:rPr>
          <w:rFonts w:asciiTheme="minorHAnsi" w:hAnsiTheme="minorHAnsi" w:cstheme="minorHAnsi"/>
          <w:sz w:val="20"/>
          <w:szCs w:val="20"/>
          <w:u w:val="single"/>
        </w:rPr>
        <w:t>specialized battlefield plots</w:t>
      </w:r>
      <w:r w:rsidRPr="00250810">
        <w:rPr>
          <w:rFonts w:asciiTheme="minorHAnsi" w:hAnsiTheme="minorHAnsi" w:cstheme="minorHAnsi"/>
          <w:sz w:val="20"/>
          <w:szCs w:val="20"/>
        </w:rPr>
        <w:t xml:space="preserve"> and operations is seeping into everyday social media conduits, where they </w:t>
      </w:r>
      <w:r w:rsidRPr="00E2472F">
        <w:rPr>
          <w:rFonts w:asciiTheme="minorHAnsi" w:hAnsiTheme="minorHAnsi" w:cstheme="minorHAnsi"/>
          <w:sz w:val="20"/>
          <w:szCs w:val="20"/>
          <w:u w:val="single"/>
        </w:rPr>
        <w:t>are available for aspiring terrorists and even lone actors in their own lethal plans</w:t>
      </w:r>
      <w:r w:rsidRPr="00250810">
        <w:rPr>
          <w:rFonts w:asciiTheme="minorHAnsi" w:hAnsiTheme="minorHAnsi" w:cstheme="minorHAnsi"/>
          <w:sz w:val="20"/>
          <w:szCs w:val="20"/>
        </w:rPr>
        <w:t>.</w:t>
      </w:r>
      <w:r>
        <w:rPr>
          <w:rFonts w:asciiTheme="minorHAnsi" w:hAnsiTheme="minorHAnsi" w:cstheme="minorHAnsi"/>
          <w:sz w:val="20"/>
          <w:szCs w:val="20"/>
        </w:rPr>
        <w:t xml:space="preserve"> </w:t>
      </w:r>
      <w:r w:rsidRPr="00250810">
        <w:rPr>
          <w:rFonts w:asciiTheme="minorHAnsi" w:hAnsiTheme="minorHAnsi" w:cstheme="minorHAnsi"/>
          <w:sz w:val="20"/>
          <w:szCs w:val="20"/>
        </w:rPr>
        <w:t>Mr. Travers declined to elaborate on the German plot. But, “it does appear that the possibility of this kind of use is growing,” he said, speaking broadly of extremists’ use of chemical weapons and other poisons. “And that is a concern to all of us.”</w:t>
      </w:r>
      <w:r>
        <w:rPr>
          <w:rFonts w:asciiTheme="minorHAnsi" w:hAnsiTheme="minorHAnsi" w:cstheme="minorHAnsi"/>
          <w:sz w:val="20"/>
          <w:szCs w:val="20"/>
        </w:rPr>
        <w:t xml:space="preserve"> </w:t>
      </w:r>
    </w:p>
    <w:p w:rsidR="0064622D" w:rsidRPr="00781411" w:rsidRDefault="0064622D" w:rsidP="0064622D"/>
    <w:p w:rsidR="0064622D" w:rsidRPr="00B55AD5" w:rsidRDefault="0064622D" w:rsidP="0064622D"/>
    <w:p w:rsidR="0064622D" w:rsidRDefault="0064622D" w:rsidP="0064622D">
      <w:pPr>
        <w:pStyle w:val="Heading2"/>
      </w:pPr>
      <w:r>
        <w:t>Impacts</w:t>
      </w:r>
    </w:p>
    <w:p w:rsidR="0064622D" w:rsidRDefault="0064622D" w:rsidP="0064622D">
      <w:pPr>
        <w:pStyle w:val="Heading3"/>
      </w:pPr>
      <w:r>
        <w:t>Nuclear Bomb</w:t>
      </w:r>
    </w:p>
    <w:p w:rsidR="0064622D" w:rsidRPr="008D6E1B" w:rsidRDefault="0064622D" w:rsidP="0064622D">
      <w:pPr>
        <w:pStyle w:val="Heading4"/>
        <w:rPr>
          <w:sz w:val="28"/>
          <w:szCs w:val="28"/>
        </w:rPr>
      </w:pPr>
      <w:r w:rsidRPr="008D6E1B">
        <w:rPr>
          <w:sz w:val="28"/>
          <w:szCs w:val="28"/>
        </w:rPr>
        <w:t>It is very easy for terrorists to sabotage nuclear facilities and build dirty bombs</w:t>
      </w:r>
    </w:p>
    <w:p w:rsidR="0064622D" w:rsidRPr="00882D1C" w:rsidRDefault="0064622D" w:rsidP="0064622D">
      <w:pPr>
        <w:spacing w:after="0" w:line="240" w:lineRule="auto"/>
        <w:rPr>
          <w:rStyle w:val="Style13ptBold"/>
          <w:b w:val="0"/>
        </w:rPr>
      </w:pPr>
      <w:r w:rsidRPr="00882D1C">
        <w:rPr>
          <w:rStyle w:val="Style13ptBold"/>
          <w:b w:val="0"/>
        </w:rPr>
        <w:t xml:space="preserve">Muhammed </w:t>
      </w:r>
      <w:r w:rsidRPr="008D6E1B">
        <w:rPr>
          <w:rStyle w:val="Heading4Char"/>
          <w:sz w:val="28"/>
          <w:szCs w:val="28"/>
        </w:rPr>
        <w:t>Ali</w:t>
      </w:r>
      <w:r w:rsidRPr="008D6E1B">
        <w:rPr>
          <w:rStyle w:val="Style13ptBold"/>
          <w:b w:val="0"/>
          <w:sz w:val="28"/>
          <w:szCs w:val="28"/>
        </w:rPr>
        <w:t xml:space="preserve"> </w:t>
      </w:r>
      <w:r w:rsidRPr="00882D1C">
        <w:rPr>
          <w:rStyle w:val="Style13ptBold"/>
          <w:b w:val="0"/>
        </w:rPr>
        <w:t xml:space="preserve">ALKIŞ </w:t>
      </w:r>
      <w:r w:rsidRPr="008D6E1B">
        <w:rPr>
          <w:rStyle w:val="Heading4Char"/>
          <w:sz w:val="28"/>
          <w:szCs w:val="28"/>
        </w:rPr>
        <w:t>17</w:t>
      </w:r>
      <w:r w:rsidRPr="00882D1C">
        <w:rPr>
          <w:rStyle w:val="Heading4Char"/>
        </w:rPr>
        <w:t xml:space="preserve"> </w:t>
      </w:r>
      <w:proofErr w:type="spellStart"/>
      <w:r w:rsidRPr="00882D1C">
        <w:rPr>
          <w:rStyle w:val="Style13ptBold"/>
          <w:b w:val="0"/>
        </w:rPr>
        <w:t>Hacettepe</w:t>
      </w:r>
      <w:proofErr w:type="spellEnd"/>
      <w:r w:rsidRPr="00882D1C">
        <w:rPr>
          <w:rStyle w:val="Style13ptBold"/>
          <w:b w:val="0"/>
        </w:rPr>
        <w:t xml:space="preserve"> University Graduate School of Social Sciences Department of International Relations </w:t>
      </w:r>
      <w:r>
        <w:rPr>
          <w:rStyle w:val="Style13ptBold"/>
          <w:b w:val="0"/>
        </w:rPr>
        <w:t>T</w:t>
      </w:r>
      <w:r w:rsidRPr="00882D1C">
        <w:rPr>
          <w:rStyle w:val="Style13ptBold"/>
          <w:b w:val="0"/>
        </w:rPr>
        <w:t>HREAT OF NUCLEAR TERRORISM: TOWARDS AN EFFECTIVE NUCLEAR SECURITY REGIME</w:t>
      </w:r>
      <w:r>
        <w:rPr>
          <w:rStyle w:val="Style13ptBold"/>
          <w:b w:val="0"/>
        </w:rPr>
        <w:t xml:space="preserve"> openaccess.hacettepe.edu.tr</w:t>
      </w:r>
    </w:p>
    <w:p w:rsidR="0064622D" w:rsidRDefault="0064622D" w:rsidP="0064622D">
      <w:pPr>
        <w:spacing w:after="0" w:line="240" w:lineRule="auto"/>
        <w:rPr>
          <w:rStyle w:val="Style13ptBold"/>
          <w:b w:val="0"/>
        </w:rPr>
      </w:pPr>
      <w:r w:rsidRPr="00882D1C">
        <w:rPr>
          <w:rStyle w:val="Style13ptBold"/>
          <w:b w:val="0"/>
        </w:rPr>
        <w:t xml:space="preserve">http://www.openaccess.hacettepe.edu.tr:8080/xmlui/bitstream/handle/11655/3794/10153272.pdf?sequence=1&amp;isAllowed=y </w:t>
      </w:r>
    </w:p>
    <w:p w:rsidR="0064622D" w:rsidRPr="00882D1C" w:rsidRDefault="0064622D" w:rsidP="0064622D">
      <w:pPr>
        <w:spacing w:after="0" w:line="240" w:lineRule="auto"/>
      </w:pPr>
    </w:p>
    <w:p w:rsidR="0064622D" w:rsidRDefault="0064622D" w:rsidP="0064622D">
      <w:pPr>
        <w:spacing w:after="0" w:line="240" w:lineRule="auto"/>
        <w:rPr>
          <w:rFonts w:ascii="Times New Roman" w:eastAsia="Times New Roman" w:hAnsi="Times New Roman" w:cs="Times New Roman"/>
        </w:rPr>
      </w:pPr>
      <w:r w:rsidRPr="00882D1C">
        <w:rPr>
          <w:rFonts w:ascii="Times New Roman" w:eastAsia="Times New Roman" w:hAnsi="Times New Roman" w:cs="Times New Roman"/>
        </w:rPr>
        <w:t xml:space="preserve">Even though they would not cause incidents with nuclear yield, </w:t>
      </w:r>
      <w:r w:rsidRPr="00882D1C">
        <w:rPr>
          <w:rStyle w:val="StyleUnderline"/>
        </w:rPr>
        <w:t xml:space="preserve">this does not mean that this kind of terrorist groups do not cause casualty and destruction. Because of their political agenda, these terrorists are believed to be in “a war of attrition” with states and cause casualties repeatedly </w:t>
      </w:r>
      <w:proofErr w:type="gramStart"/>
      <w:r w:rsidRPr="00882D1C">
        <w:rPr>
          <w:rStyle w:val="StyleUnderline"/>
        </w:rPr>
        <w:t>in order to</w:t>
      </w:r>
      <w:proofErr w:type="gramEnd"/>
      <w:r w:rsidRPr="00882D1C">
        <w:rPr>
          <w:rStyle w:val="StyleUnderline"/>
        </w:rPr>
        <w:t xml:space="preserve"> break the will of states to yield.</w:t>
      </w:r>
      <w:r w:rsidRPr="00882D1C">
        <w:rPr>
          <w:rFonts w:ascii="Times New Roman" w:eastAsia="Times New Roman" w:hAnsi="Times New Roman" w:cs="Times New Roman"/>
        </w:rPr>
        <w:t xml:space="preserve">361 </w:t>
      </w:r>
      <w:r w:rsidRPr="00882D1C">
        <w:rPr>
          <w:rStyle w:val="Emphasis"/>
        </w:rPr>
        <w:t>So, these terrorists might sabotage nuclear facilities with an aim of harming states’ important infrastructure and financial sources as well as targeting public psychology</w:t>
      </w:r>
      <w:r w:rsidRPr="00882D1C">
        <w:rPr>
          <w:rFonts w:ascii="Times New Roman" w:eastAsia="Times New Roman" w:hAnsi="Times New Roman" w:cs="Times New Roman"/>
        </w:rPr>
        <w:t xml:space="preserve">. </w:t>
      </w:r>
      <w:r w:rsidRPr="00882D1C">
        <w:rPr>
          <w:rStyle w:val="StyleUnderline"/>
        </w:rPr>
        <w:t>But, they would not target nuclear facilities which are located close to their so called “territories” in order not to cause harm to supporters.</w:t>
      </w:r>
      <w:r w:rsidRPr="00882D1C">
        <w:rPr>
          <w:rFonts w:ascii="Times New Roman" w:eastAsia="Times New Roman" w:hAnsi="Times New Roman" w:cs="Times New Roman"/>
        </w:rPr>
        <w:t xml:space="preserve"> Moreover, they might even cause construction of new nuclear facilities which would mean the rejection of state’s existence in the region for them. In fact, this </w:t>
      </w:r>
      <w:proofErr w:type="gramStart"/>
      <w:r w:rsidRPr="00882D1C">
        <w:rPr>
          <w:rFonts w:ascii="Times New Roman" w:eastAsia="Times New Roman" w:hAnsi="Times New Roman" w:cs="Times New Roman"/>
        </w:rPr>
        <w:t>particular incident</w:t>
      </w:r>
      <w:proofErr w:type="gramEnd"/>
      <w:r w:rsidRPr="00882D1C">
        <w:rPr>
          <w:rFonts w:ascii="Times New Roman" w:eastAsia="Times New Roman" w:hAnsi="Times New Roman" w:cs="Times New Roman"/>
        </w:rPr>
        <w:t xml:space="preserve"> happened when ETA activities resulted in stoppage of the </w:t>
      </w:r>
      <w:proofErr w:type="spellStart"/>
      <w:r w:rsidRPr="00882D1C">
        <w:rPr>
          <w:rFonts w:ascii="Times New Roman" w:eastAsia="Times New Roman" w:hAnsi="Times New Roman" w:cs="Times New Roman"/>
        </w:rPr>
        <w:t>Lemoniz</w:t>
      </w:r>
      <w:proofErr w:type="spellEnd"/>
      <w:r w:rsidRPr="00882D1C">
        <w:rPr>
          <w:rFonts w:ascii="Times New Roman" w:eastAsia="Times New Roman" w:hAnsi="Times New Roman" w:cs="Times New Roman"/>
        </w:rPr>
        <w:t xml:space="preserve"> Nuclear Power Plant construction.362 </w:t>
      </w:r>
      <w:r w:rsidRPr="00882D1C">
        <w:rPr>
          <w:rStyle w:val="Emphasis"/>
        </w:rPr>
        <w:t>Also, they might use dirty bombs which offers heavy psychological effects as well as destruction depending on the explosives used and comparatively lower level of radiological consequences of dirty bomb might not result in full closure of doors for negotiation.</w:t>
      </w:r>
      <w:r w:rsidRPr="00882D1C">
        <w:rPr>
          <w:rFonts w:ascii="Times New Roman" w:eastAsia="Times New Roman" w:hAnsi="Times New Roman" w:cs="Times New Roman"/>
        </w:rPr>
        <w:t xml:space="preserve"> </w:t>
      </w:r>
      <w:r w:rsidRPr="00882D1C">
        <w:rPr>
          <w:rStyle w:val="StyleUnderline"/>
        </w:rPr>
        <w:t>When the necessary capabilities are evaluated for most of nationalistic/separatist terrorist groups, detonating an intact nuclear weapon or an IND might seem unlikely due to the 360 Ibid</w:t>
      </w:r>
      <w:r w:rsidRPr="00882D1C">
        <w:rPr>
          <w:rFonts w:ascii="Times New Roman" w:eastAsia="Times New Roman" w:hAnsi="Times New Roman" w:cs="Times New Roman"/>
        </w:rPr>
        <w:t xml:space="preserve">., </w:t>
      </w:r>
      <w:r w:rsidRPr="00882D1C">
        <w:rPr>
          <w:rStyle w:val="Emphasis"/>
        </w:rPr>
        <w:t>However, attacking or sabotaging a nuclear facility might not pose such a challenge for nationalist/separatist terrorist groups, especially if there is an insider help. Similarly, dirty bombs are relatively much easier for many of the nationalist/separatist terrorist groups who are very familiar with conventional bombings</w:t>
      </w:r>
      <w:r w:rsidRPr="00882D1C">
        <w:rPr>
          <w:rFonts w:ascii="Times New Roman" w:eastAsia="Times New Roman" w:hAnsi="Times New Roman" w:cs="Times New Roman"/>
        </w:rPr>
        <w:t>.</w:t>
      </w:r>
    </w:p>
    <w:p w:rsidR="0064622D" w:rsidRDefault="0064622D" w:rsidP="0064622D">
      <w:pPr>
        <w:spacing w:after="0" w:line="240" w:lineRule="auto"/>
        <w:rPr>
          <w:rFonts w:ascii="Times New Roman" w:eastAsia="Times New Roman" w:hAnsi="Times New Roman" w:cs="Times New Roman"/>
        </w:rPr>
      </w:pPr>
    </w:p>
    <w:p w:rsidR="0064622D" w:rsidRPr="00882D1C" w:rsidRDefault="0064622D" w:rsidP="0064622D">
      <w:pPr>
        <w:spacing w:after="0" w:line="240" w:lineRule="auto"/>
        <w:rPr>
          <w:rFonts w:ascii="Times New Roman" w:eastAsia="Times New Roman" w:hAnsi="Times New Roman" w:cs="Times New Roman"/>
        </w:rPr>
      </w:pPr>
    </w:p>
    <w:p w:rsidR="0064622D" w:rsidRDefault="0064622D" w:rsidP="0064622D">
      <w:pPr>
        <w:pStyle w:val="Heading4"/>
      </w:pPr>
      <w:r>
        <w:t xml:space="preserve">A nuclear bomb in Washington would devastate America and collapse the government </w:t>
      </w:r>
    </w:p>
    <w:p w:rsidR="0064622D" w:rsidRPr="008D6E1B" w:rsidRDefault="0064622D" w:rsidP="0064622D">
      <w:pPr>
        <w:rPr>
          <w:b/>
          <w:sz w:val="26"/>
        </w:rPr>
      </w:pPr>
      <w:r w:rsidRPr="00604736">
        <w:rPr>
          <w:rStyle w:val="Style13ptBold"/>
        </w:rPr>
        <w:t>The Economist</w:t>
      </w:r>
      <w:r>
        <w:rPr>
          <w:rStyle w:val="Style13ptBold"/>
        </w:rPr>
        <w:t xml:space="preserve"> 16 </w:t>
      </w:r>
      <w:r w:rsidRPr="00FA3F72">
        <w:rPr>
          <w:bCs/>
        </w:rPr>
        <w:t>The Economist</w:t>
      </w:r>
      <w:r w:rsidRPr="00FA3F72">
        <w:t> Group is the leading source analysis on international business and world affairs.</w:t>
      </w:r>
      <w:r>
        <w:rPr>
          <w:b/>
          <w:sz w:val="26"/>
        </w:rPr>
        <w:t xml:space="preserve"> </w:t>
      </w:r>
      <w:r>
        <w:t xml:space="preserve">Worldif.economist.com </w:t>
      </w:r>
      <w:r w:rsidRPr="00604736">
        <w:t>("IF TERRORISTS GOT HOLD OF A NUCLEAR WEAPON: THE STUFF OF NIGHTMARES,” http://worldif.economist.com/article/12137/stuff-nightmares)</w:t>
      </w:r>
    </w:p>
    <w:p w:rsidR="0064622D" w:rsidRPr="00A877FA" w:rsidRDefault="0064622D" w:rsidP="0064622D">
      <w:pPr>
        <w:rPr>
          <w:rStyle w:val="StyleUnderline"/>
        </w:rPr>
      </w:pPr>
      <w:r w:rsidRPr="00A877FA">
        <w:rPr>
          <w:sz w:val="16"/>
        </w:rPr>
        <w:t xml:space="preserve">TO SEE a nuclear horror </w:t>
      </w:r>
      <w:proofErr w:type="gramStart"/>
      <w:r w:rsidRPr="00A877FA">
        <w:rPr>
          <w:sz w:val="16"/>
        </w:rPr>
        <w:t>story</w:t>
      </w:r>
      <w:proofErr w:type="gramEnd"/>
      <w:r w:rsidRPr="00A877FA">
        <w:rPr>
          <w:sz w:val="16"/>
        </w:rPr>
        <w:t xml:space="preserve"> unfold, look no further than YouTube. In “My Nuclear Nightmare”, a five-minute graphic film, </w:t>
      </w:r>
      <w:r w:rsidRPr="00A877FA">
        <w:rPr>
          <w:rStyle w:val="StyleUnderline"/>
        </w:rPr>
        <w:t xml:space="preserve">Bill Perry, a former American </w:t>
      </w:r>
      <w:proofErr w:type="spellStart"/>
      <w:r w:rsidRPr="00A877FA">
        <w:rPr>
          <w:rStyle w:val="StyleUnderline"/>
        </w:rPr>
        <w:t>defence</w:t>
      </w:r>
      <w:proofErr w:type="spellEnd"/>
      <w:r w:rsidRPr="00A877FA">
        <w:rPr>
          <w:rStyle w:val="StyleUnderline"/>
        </w:rPr>
        <w:t xml:space="preserve"> secretary, describes how a</w:t>
      </w:r>
      <w:r w:rsidRPr="00A877FA">
        <w:rPr>
          <w:sz w:val="16"/>
        </w:rPr>
        <w:t xml:space="preserve"> breakaway </w:t>
      </w:r>
      <w:r w:rsidRPr="00A877FA">
        <w:rPr>
          <w:rStyle w:val="StyleUnderline"/>
        </w:rPr>
        <w:t>faction</w:t>
      </w:r>
      <w:r w:rsidRPr="00A877FA">
        <w:rPr>
          <w:sz w:val="16"/>
        </w:rPr>
        <w:t xml:space="preserve"> of a rogue state’s security forces enriches 40 kilograms of weapons-grade uranium in a secret facility and then </w:t>
      </w:r>
      <w:r w:rsidRPr="00A877FA">
        <w:rPr>
          <w:rStyle w:val="StyleUnderline"/>
        </w:rPr>
        <w:t>constructs what appears to be a crude bomb,</w:t>
      </w:r>
      <w:r w:rsidRPr="00A877FA">
        <w:rPr>
          <w:sz w:val="16"/>
        </w:rPr>
        <w:t xml:space="preserve"> similar in design and yield to the kind that obliterated Hiroshima. </w:t>
      </w:r>
      <w:r w:rsidRPr="00A877FA">
        <w:rPr>
          <w:rStyle w:val="StyleUnderline"/>
        </w:rPr>
        <w:t>It then transports the bomb in a box labelled “agricultural equipment”</w:t>
      </w:r>
      <w:r w:rsidRPr="00A877FA">
        <w:rPr>
          <w:sz w:val="16"/>
        </w:rPr>
        <w:t xml:space="preserve"> by civilian cargo aircraft to Dubai and on to Washington, DC. </w:t>
      </w:r>
      <w:r w:rsidRPr="00A877FA">
        <w:rPr>
          <w:rStyle w:val="StyleUnderline"/>
        </w:rPr>
        <w:t>It is soon loaded onto a delivery truck</w:t>
      </w:r>
      <w:r w:rsidRPr="00A877FA">
        <w:rPr>
          <w:sz w:val="16"/>
        </w:rPr>
        <w:t xml:space="preserve"> and driven to Pennsylvania Avenue, where it is </w:t>
      </w:r>
      <w:r w:rsidRPr="00A877FA">
        <w:rPr>
          <w:rStyle w:val="StyleUnderline"/>
        </w:rPr>
        <w:t>detonated at the halfway point between the White House and the Capitol building</w:t>
      </w:r>
      <w:r w:rsidRPr="00A877FA">
        <w:rPr>
          <w:sz w:val="16"/>
        </w:rPr>
        <w:t xml:space="preserve">. What follows is excruciating. </w:t>
      </w:r>
      <w:r w:rsidRPr="00A877FA">
        <w:rPr>
          <w:rStyle w:val="StyleUnderline"/>
        </w:rPr>
        <w:t>More than 80,000 people are instantly killed, including the president, the vice-president and every member of Congress present. Another 100,000 are severely injured. Phones are down</w:t>
      </w:r>
      <w:r w:rsidRPr="00A877FA">
        <w:rPr>
          <w:sz w:val="16"/>
        </w:rPr>
        <w:t xml:space="preserve">. A little later, it gets even worse: TV news stations have received a message that there are five more such bombs hidden in five more American cities. One bomb will be triggered each week unless all American troops serving abroad are immediately sent home. </w:t>
      </w:r>
      <w:r w:rsidRPr="00A877FA">
        <w:rPr>
          <w:rStyle w:val="StyleUnderline"/>
        </w:rPr>
        <w:t xml:space="preserve">Panic ensues as people stream out of cities, and with the administration wiped out by the blast there is a constitutional crisis. Martial law is declared as looting and rioting spread; military detention </w:t>
      </w:r>
      <w:proofErr w:type="spellStart"/>
      <w:r w:rsidRPr="00A877FA">
        <w:rPr>
          <w:rStyle w:val="StyleUnderline"/>
        </w:rPr>
        <w:t>centres</w:t>
      </w:r>
      <w:proofErr w:type="spellEnd"/>
      <w:r w:rsidRPr="00A877FA">
        <w:rPr>
          <w:rStyle w:val="StyleUnderline"/>
        </w:rPr>
        <w:t xml:space="preserve"> spring up across the country.</w:t>
      </w:r>
    </w:p>
    <w:p w:rsidR="0064622D" w:rsidRPr="00A877FA" w:rsidRDefault="0064622D" w:rsidP="0064622D">
      <w:pPr>
        <w:rPr>
          <w:rStyle w:val="StyleUnderline"/>
        </w:rPr>
      </w:pPr>
    </w:p>
    <w:p w:rsidR="0064622D" w:rsidRDefault="0064622D" w:rsidP="0064622D">
      <w:pPr>
        <w:pStyle w:val="Heading4"/>
      </w:pPr>
      <w:r>
        <w:t xml:space="preserve">The consequences of even a small nuclear attack would be devastating </w:t>
      </w:r>
    </w:p>
    <w:p w:rsidR="0064622D" w:rsidRPr="008D6E1B" w:rsidRDefault="0064622D" w:rsidP="0064622D">
      <w:pPr>
        <w:rPr>
          <w:rStyle w:val="Style13ptBold"/>
        </w:rPr>
      </w:pPr>
      <w:r>
        <w:rPr>
          <w:rStyle w:val="Style13ptBold"/>
        </w:rPr>
        <w:t xml:space="preserve">Arguello and </w:t>
      </w:r>
      <w:proofErr w:type="spellStart"/>
      <w:r>
        <w:rPr>
          <w:rStyle w:val="Style13ptBold"/>
        </w:rPr>
        <w:t>Buis</w:t>
      </w:r>
      <w:proofErr w:type="spellEnd"/>
      <w:r>
        <w:rPr>
          <w:rStyle w:val="Style13ptBold"/>
        </w:rPr>
        <w:t xml:space="preserve"> </w:t>
      </w:r>
      <w:proofErr w:type="gramStart"/>
      <w:r>
        <w:rPr>
          <w:rStyle w:val="Style13ptBold"/>
        </w:rPr>
        <w:t xml:space="preserve">18  </w:t>
      </w:r>
      <w:r w:rsidRPr="008D6E1B">
        <w:rPr>
          <w:rStyle w:val="Style13ptBold"/>
          <w:b w:val="0"/>
        </w:rPr>
        <w:t>(</w:t>
      </w:r>
      <w:proofErr w:type="gramEnd"/>
      <w:r w:rsidRPr="008D6E1B">
        <w:rPr>
          <w:rStyle w:val="Style13ptBold"/>
          <w:b w:val="0"/>
        </w:rPr>
        <w:t>Arguello</w:t>
      </w:r>
      <w:r>
        <w:rPr>
          <w:rStyle w:val="Style13ptBold"/>
          <w:b w:val="0"/>
        </w:rPr>
        <w:t xml:space="preserve"> is the </w:t>
      </w:r>
      <w:r w:rsidRPr="008D6E1B">
        <w:t>International Security Expert at the Nonproliferation for Global Security Foundation,</w:t>
      </w:r>
      <w:r w:rsidRPr="008D6E1B">
        <w:rPr>
          <w:b/>
        </w:rPr>
        <w:t xml:space="preserve"> </w:t>
      </w:r>
      <w:proofErr w:type="spellStart"/>
      <w:r w:rsidRPr="008D6E1B">
        <w:rPr>
          <w:rStyle w:val="Style13ptBold"/>
          <w:b w:val="0"/>
        </w:rPr>
        <w:t>Buis</w:t>
      </w:r>
      <w:proofErr w:type="spellEnd"/>
      <w:r w:rsidRPr="008D6E1B">
        <w:rPr>
          <w:rStyle w:val="Style13ptBold"/>
          <w:b w:val="0"/>
        </w:rPr>
        <w:t>:</w:t>
      </w:r>
      <w:r>
        <w:rPr>
          <w:b/>
        </w:rPr>
        <w:t xml:space="preserve"> is the </w:t>
      </w:r>
      <w:r w:rsidRPr="008D6E1B">
        <w:t>Associate Professor of Public International Law at University of Buenos Aires Law School)</w:t>
      </w:r>
    </w:p>
    <w:p w:rsidR="0064622D" w:rsidRPr="00604736" w:rsidRDefault="0064622D" w:rsidP="0064622D">
      <w:r w:rsidRPr="00604736">
        <w:t>(</w:t>
      </w:r>
      <w:r>
        <w:t xml:space="preserve">Irma and Emiliano J., “The global impacts of a terrorist nuclear attack: What would happen? What should we </w:t>
      </w:r>
      <w:proofErr w:type="gramStart"/>
      <w:r>
        <w:t>do?,</w:t>
      </w:r>
      <w:proofErr w:type="gramEnd"/>
      <w:r>
        <w:t>” Bulletin of the Atomic Scientists, Volume 74, 2018 - Issue 2: Special issue: Resilience and the climate threat, https://www.tandfonline.com/doi/full/10.1080/00963402.2018.1436812)</w:t>
      </w:r>
    </w:p>
    <w:p w:rsidR="0064622D" w:rsidRPr="00547E9B" w:rsidRDefault="0064622D" w:rsidP="0064622D">
      <w:pPr>
        <w:rPr>
          <w:rStyle w:val="StyleUnderline"/>
        </w:rPr>
      </w:pPr>
      <w:r w:rsidRPr="00547E9B">
        <w:rPr>
          <w:sz w:val="14"/>
        </w:rPr>
        <w:t>The consequences of a terrorist nuclear attack A small and primitive 1-kiloton fission bomb (with a yield of about one-fifteenth of the one dropped on Hiroshima, and certainly much less sophisticated; cf. Figure 1</w:t>
      </w:r>
      <w:r w:rsidRPr="00547E9B">
        <w:rPr>
          <w:rStyle w:val="StyleUnderline"/>
        </w:rPr>
        <w:t xml:space="preserve">), detonated in any large capital city of the developed world, would cause an unprecedented catastrophic scenario. </w:t>
      </w:r>
      <w:r w:rsidRPr="00547E9B">
        <w:rPr>
          <w:sz w:val="14"/>
        </w:rPr>
        <w:t xml:space="preserve">An estimate of direct effects in the attack’s location includes </w:t>
      </w:r>
      <w:r w:rsidRPr="00547E9B">
        <w:rPr>
          <w:rStyle w:val="StyleUnderline"/>
        </w:rPr>
        <w:t>a death toll of 7,300-to-23,000 people</w:t>
      </w:r>
      <w:r w:rsidRPr="00547E9B">
        <w:rPr>
          <w:sz w:val="14"/>
        </w:rPr>
        <w:t xml:space="preserve"> and 12,600-to-57,000 people injured, depending on the target’s geography and population density. </w:t>
      </w:r>
      <w:r w:rsidRPr="00547E9B">
        <w:rPr>
          <w:rStyle w:val="StyleUnderline"/>
        </w:rPr>
        <w:t xml:space="preserve">Total physical destruction of the city’s infrastructure, due to the blast (shock wave) and thermal radiation, would cover a radius of about 500 meters </w:t>
      </w:r>
      <w:r w:rsidRPr="00547E9B">
        <w:rPr>
          <w:sz w:val="14"/>
        </w:rPr>
        <w:t xml:space="preserve">from the point of detonation (also known as ground zero), while ionizing radiation greater than 5 Sieverts – compatible with the deadly acute radiation syndrome – would expand within an 850-meter radius. From the environmental point of view, such an area would be unusable for years. </w:t>
      </w:r>
      <w:r w:rsidRPr="00547E9B">
        <w:rPr>
          <w:rStyle w:val="StyleUnderline"/>
        </w:rPr>
        <w:t>In addition, radioactive fallout would expand in an area of about 300 square kilometers</w:t>
      </w:r>
      <w:r w:rsidRPr="00547E9B">
        <w:rPr>
          <w:sz w:val="14"/>
        </w:rPr>
        <w:t xml:space="preserve">, depending on meteorological conditions (cf. Figure 2). But the consequences would go far beyond the effects in the target country, however, and promptly propagate worldwide. </w:t>
      </w:r>
      <w:r w:rsidRPr="00547E9B">
        <w:rPr>
          <w:rStyle w:val="StyleUnderline"/>
        </w:rPr>
        <w:t>Global and national security, economy and finance, international governance and its framework, national political systems, and the behavior of governments and individuals would all be put under severe trial.</w:t>
      </w:r>
      <w:r w:rsidRPr="00547E9B">
        <w:rPr>
          <w:sz w:val="14"/>
        </w:rPr>
        <w:t xml:space="preserve"> The severity of the effects at a national level, however, would depend on the countries’ level of development, geopolitical location, and resilience. Global security and regional/national defense schemes would be strongly affected. An increase in global distrust would spark rising tensions among countries and blocs, that could even lead to the brink of nuclear weapons use by states (if, for instance, a sponsor country is identified). </w:t>
      </w:r>
      <w:r w:rsidRPr="00547E9B">
        <w:rPr>
          <w:rStyle w:val="StyleUnderline"/>
        </w:rPr>
        <w:t>The consequences of such a shocking scenario would include a decrease in states’ self-control, an escalation of present conflicts and the emergence of new ones, accompanied by an increase in military unilateralism and military expenditures. Regarding the economic and financial impacts, a severe global economic depression would rise from the attack, likely lasting for years</w:t>
      </w:r>
      <w:r w:rsidRPr="00547E9B">
        <w:rPr>
          <w:sz w:val="14"/>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w:t>
      </w:r>
      <w:r w:rsidRPr="00547E9B">
        <w:rPr>
          <w:rStyle w:val="StyleUnderline"/>
        </w:rPr>
        <w:t>In the case of developing and less-developed countries, the economic impacts would also include a shortage of high-technology products such as medicines, as well as a fall in foreign direct investment and a severe decline of international humanitarian aid toward low-income countries.</w:t>
      </w:r>
      <w:r w:rsidRPr="00547E9B">
        <w:rPr>
          <w:sz w:val="14"/>
        </w:rPr>
        <w:t xml:space="preserve"> We expect an increase of unemployment and poverty in all countries. </w:t>
      </w:r>
      <w:r w:rsidRPr="00547E9B">
        <w:rPr>
          <w:rStyle w:val="StyleUnderline"/>
        </w:rPr>
        <w:t>Global poverty would raise about 4 percent after the attack</w:t>
      </w:r>
      <w:r w:rsidRPr="00547E9B">
        <w:rPr>
          <w:sz w:val="14"/>
        </w:rPr>
        <w:t xml:space="preserve">, which implies that at least 30 million more people would be living in extreme poverty, in addition to the current estimated 767 million. </w:t>
      </w:r>
      <w:proofErr w:type="gramStart"/>
      <w:r w:rsidRPr="00547E9B">
        <w:rPr>
          <w:sz w:val="14"/>
        </w:rPr>
        <w:t>In the area of</w:t>
      </w:r>
      <w:proofErr w:type="gramEnd"/>
      <w:r w:rsidRPr="00547E9B">
        <w:rPr>
          <w:sz w:val="14"/>
        </w:rPr>
        <w:t xml:space="preserve"> international relations, we would expect a breakdown of key doctrines involving politics, security, and relations among states</w:t>
      </w:r>
      <w:r w:rsidRPr="00547E9B">
        <w:rPr>
          <w:rStyle w:val="StyleUnderline"/>
        </w:rPr>
        <w:t>. These international tensions could lead to a collapse of the nuclear order as we know it today,</w:t>
      </w:r>
      <w:r w:rsidRPr="00547E9B">
        <w:rPr>
          <w:sz w:val="14"/>
        </w:rPr>
        <w:t xml:space="preserve"> with a consequent setback of nuclear disarmament and nonproliferation commitments.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Finally, </w:t>
      </w:r>
      <w:r w:rsidRPr="00547E9B">
        <w:rPr>
          <w:rStyle w:val="StyleUnderline"/>
        </w:rPr>
        <w:t xml:space="preserve">the behavior of governments and individuals would also change radically. </w:t>
      </w:r>
      <w:r w:rsidRPr="00547E9B">
        <w:rPr>
          <w:sz w:val="14"/>
        </w:rPr>
        <w:t xml:space="preserve">Internal chaos fueled by the media and social networks would threaten governance at all levels, with greater impact on those countries with weak institutional frameworks. Social turbulence would emerge in most countries, with consequent attempts by governments to impose restrictions on personal freedoms to preserve order – possibly by declaring a state of siege or state of emergency – and legislation would surely become tougher on human rights. </w:t>
      </w:r>
      <w:r w:rsidRPr="00547E9B">
        <w:rPr>
          <w:rStyle w:val="StyleUnderline"/>
        </w:rPr>
        <w:t>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w:t>
      </w:r>
    </w:p>
    <w:p w:rsidR="0064622D" w:rsidRPr="00DE54CF" w:rsidRDefault="0064622D" w:rsidP="0064622D"/>
    <w:p w:rsidR="0064622D" w:rsidRDefault="0064622D" w:rsidP="0064622D">
      <w:pPr>
        <w:pStyle w:val="Heading3"/>
      </w:pPr>
      <w:r>
        <w:t>Bomb/Dirty Bomb</w:t>
      </w:r>
    </w:p>
    <w:p w:rsidR="0064622D" w:rsidRPr="00BB5A10" w:rsidRDefault="0064622D" w:rsidP="0064622D"/>
    <w:p w:rsidR="0064622D" w:rsidRPr="00BB5A10" w:rsidRDefault="0064622D" w:rsidP="0064622D">
      <w:pPr>
        <w:pStyle w:val="Heading4"/>
        <w:rPr>
          <w:sz w:val="28"/>
          <w:szCs w:val="28"/>
        </w:rPr>
      </w:pPr>
      <w:r w:rsidRPr="00BB5A10">
        <w:rPr>
          <w:sz w:val="28"/>
          <w:szCs w:val="28"/>
        </w:rPr>
        <w:t xml:space="preserve">Terrorists </w:t>
      </w:r>
      <w:proofErr w:type="gramStart"/>
      <w:r w:rsidRPr="00BB5A10">
        <w:rPr>
          <w:sz w:val="28"/>
          <w:szCs w:val="28"/>
        </w:rPr>
        <w:t>are capable of building</w:t>
      </w:r>
      <w:proofErr w:type="gramEnd"/>
      <w:r w:rsidRPr="00BB5A10">
        <w:rPr>
          <w:sz w:val="28"/>
          <w:szCs w:val="28"/>
        </w:rPr>
        <w:t xml:space="preserve"> a nuclear bomb --</w:t>
      </w:r>
      <w:bookmarkStart w:id="7" w:name="_GoBack"/>
      <w:bookmarkEnd w:id="7"/>
      <w:r w:rsidRPr="00BB5A10">
        <w:rPr>
          <w:sz w:val="28"/>
          <w:szCs w:val="28"/>
        </w:rPr>
        <w:t xml:space="preserve"> can cause destruction and panic in America</w:t>
      </w:r>
    </w:p>
    <w:p w:rsidR="0064622D" w:rsidRDefault="0064622D" w:rsidP="0064622D">
      <w:proofErr w:type="spellStart"/>
      <w:r w:rsidRPr="008D6E1B">
        <w:rPr>
          <w:b/>
          <w:sz w:val="30"/>
          <w:szCs w:val="30"/>
        </w:rPr>
        <w:t>Cirincione</w:t>
      </w:r>
      <w:proofErr w:type="spellEnd"/>
      <w:r>
        <w:t xml:space="preserve"> </w:t>
      </w:r>
      <w:proofErr w:type="gramStart"/>
      <w:r w:rsidRPr="008D6E1B">
        <w:rPr>
          <w:b/>
          <w:sz w:val="28"/>
          <w:szCs w:val="28"/>
        </w:rPr>
        <w:t>16</w:t>
      </w:r>
      <w:r>
        <w:t xml:space="preserve">  </w:t>
      </w:r>
      <w:r w:rsidRPr="008D6E1B">
        <w:rPr>
          <w:b/>
          <w:bCs/>
        </w:rPr>
        <w:t>Joseph</w:t>
      </w:r>
      <w:proofErr w:type="gramEnd"/>
      <w:r w:rsidRPr="008D6E1B">
        <w:rPr>
          <w:b/>
          <w:bCs/>
        </w:rPr>
        <w:t xml:space="preserve"> </w:t>
      </w:r>
      <w:proofErr w:type="spellStart"/>
      <w:r w:rsidRPr="008D6E1B">
        <w:rPr>
          <w:b/>
          <w:bCs/>
        </w:rPr>
        <w:t>Cirincione</w:t>
      </w:r>
      <w:proofErr w:type="spellEnd"/>
      <w:r w:rsidRPr="008D6E1B">
        <w:t xml:space="preserve"> is president of Ploughshares Fund, a global security </w:t>
      </w:r>
      <w:proofErr w:type="spellStart"/>
      <w:r w:rsidRPr="008D6E1B">
        <w:t>foundation.</w:t>
      </w:r>
      <w:r w:rsidRPr="00C15FF9">
        <w:t>"Opinion</w:t>
      </w:r>
      <w:proofErr w:type="spellEnd"/>
      <w:r w:rsidRPr="00C15FF9">
        <w:t xml:space="preserve">: Nuclear terrorism threat very real," CNN, </w:t>
      </w:r>
    </w:p>
    <w:p w:rsidR="0064622D" w:rsidRDefault="0064622D" w:rsidP="0064622D">
      <w:r w:rsidRPr="00C15FF9">
        <w:t>https://www.cnn.com/2016/04/01/opinions/nuclear-terrorism-threat-cirincione/index.html</w:t>
      </w:r>
    </w:p>
    <w:p w:rsidR="0064622D" w:rsidRDefault="0064622D" w:rsidP="0064622D">
      <w:pPr>
        <w:rPr>
          <w:sz w:val="14"/>
        </w:rPr>
      </w:pPr>
      <w:r w:rsidRPr="00A877FA">
        <w:rPr>
          <w:sz w:val="14"/>
        </w:rPr>
        <w:t>What are the risks? First, that terrorists could steal a complete nuclear weapon, like SPECTRE in the James Bond thriller, "</w:t>
      </w:r>
      <w:proofErr w:type="spellStart"/>
      <w:r w:rsidRPr="00A877FA">
        <w:rPr>
          <w:sz w:val="14"/>
        </w:rPr>
        <w:t>Thunderball</w:t>
      </w:r>
      <w:proofErr w:type="spellEnd"/>
      <w:r w:rsidRPr="00A877FA">
        <w:rPr>
          <w:sz w:val="14"/>
        </w:rPr>
        <w:t xml:space="preserve">." This is hard, but </w:t>
      </w:r>
      <w:proofErr w:type="gramStart"/>
      <w:r w:rsidRPr="00A877FA">
        <w:rPr>
          <w:sz w:val="14"/>
        </w:rPr>
        <w:t>not impossible</w:t>
      </w:r>
      <w:proofErr w:type="gramEnd"/>
      <w:r w:rsidRPr="00A877FA">
        <w:rPr>
          <w:sz w:val="14"/>
        </w:rPr>
        <w:t xml:space="preserve">. The key risk is that the outside terrorists get insider help: For example, </w:t>
      </w:r>
      <w:r w:rsidRPr="00A877FA">
        <w:rPr>
          <w:rStyle w:val="StyleUnderline"/>
        </w:rPr>
        <w:t xml:space="preserve">a radical jihadist working at a Pakistan weapon storage site. Or the </w:t>
      </w:r>
      <w:hyperlink r:id="rId84" w:tgtFrame="_blank" w:history="1">
        <w:r w:rsidRPr="00A877FA">
          <w:rPr>
            <w:rStyle w:val="StyleUnderline"/>
          </w:rPr>
          <w:t>Belgian base</w:t>
        </w:r>
      </w:hyperlink>
      <w:r w:rsidRPr="00A877FA">
        <w:rPr>
          <w:rStyle w:val="StyleUnderline"/>
        </w:rPr>
        <w:t xml:space="preserve"> just outside Brussels where we still stash a half-dozen nuclear weapons left over from Cold War deployments. Or the </w:t>
      </w:r>
      <w:hyperlink r:id="rId85" w:tgtFrame="_blank" w:history="1">
        <w:proofErr w:type="spellStart"/>
        <w:r w:rsidRPr="00A877FA">
          <w:rPr>
            <w:rStyle w:val="StyleUnderline"/>
          </w:rPr>
          <w:t>Incirlik</w:t>
        </w:r>
        <w:proofErr w:type="spellEnd"/>
        <w:r w:rsidRPr="00A877FA">
          <w:rPr>
            <w:rStyle w:val="StyleUnderline"/>
          </w:rPr>
          <w:t xml:space="preserve"> air base</w:t>
        </w:r>
      </w:hyperlink>
      <w:r w:rsidRPr="00A877FA">
        <w:rPr>
          <w:rStyle w:val="StyleUnderline"/>
        </w:rPr>
        <w:t xml:space="preserve"> in Turkey where we keep an estimated 50 weapons just 200 miles from the Syrian border</w:t>
      </w:r>
      <w:r w:rsidRPr="00A877FA">
        <w:rPr>
          <w:sz w:val="14"/>
        </w:rPr>
        <w:t xml:space="preserve">. Second, terrorists could steal the "stuff" of a bomb, highly enriched </w:t>
      </w:r>
      <w:proofErr w:type="gramStart"/>
      <w:r w:rsidRPr="00A877FA">
        <w:rPr>
          <w:sz w:val="14"/>
        </w:rPr>
        <w:t>uranium</w:t>
      </w:r>
      <w:proofErr w:type="gramEnd"/>
      <w:r w:rsidRPr="00A877FA">
        <w:rPr>
          <w:sz w:val="14"/>
        </w:rPr>
        <w:t xml:space="preserve"> or plutonium. They cannot make this themselves -- that requires huge, high-tech facilities that only nations can construct. But </w:t>
      </w:r>
      <w:r w:rsidRPr="00A877FA">
        <w:rPr>
          <w:rStyle w:val="StyleUnderline"/>
        </w:rPr>
        <w:t xml:space="preserve">if they could get </w:t>
      </w:r>
      <w:hyperlink r:id="rId86" w:tgtFrame="_blank" w:history="1">
        <w:r w:rsidRPr="00A877FA">
          <w:rPr>
            <w:rStyle w:val="StyleUnderline"/>
          </w:rPr>
          <w:t>50 or 100 pounds of uranium</w:t>
        </w:r>
      </w:hyperlink>
      <w:r w:rsidRPr="00A877FA">
        <w:rPr>
          <w:rStyle w:val="StyleUnderline"/>
        </w:rPr>
        <w:t xml:space="preserve"> -- about the size of a bag of sugar -- they could construct a crude Hiroshima-style bomb.</w:t>
      </w:r>
      <w:r w:rsidRPr="00A877FA">
        <w:rPr>
          <w:sz w:val="14"/>
        </w:rPr>
        <w:t xml:space="preserve"> ISIS, with its money, </w:t>
      </w:r>
      <w:proofErr w:type="gramStart"/>
      <w:r w:rsidRPr="00A877FA">
        <w:rPr>
          <w:sz w:val="14"/>
        </w:rPr>
        <w:t>territory</w:t>
      </w:r>
      <w:proofErr w:type="gramEnd"/>
      <w:r w:rsidRPr="00A877FA">
        <w:rPr>
          <w:sz w:val="14"/>
        </w:rPr>
        <w:t xml:space="preserve"> and global networks, poses the greatest threat to do this that we have ever seen</w:t>
      </w:r>
      <w:r w:rsidRPr="00A877FA">
        <w:rPr>
          <w:rStyle w:val="StyleUnderline"/>
        </w:rPr>
        <w:t xml:space="preserve">. </w:t>
      </w:r>
      <w:hyperlink r:id="rId87" w:tgtFrame="_blank" w:history="1">
        <w:r w:rsidRPr="00A877FA">
          <w:rPr>
            <w:rStyle w:val="StyleUnderline"/>
          </w:rPr>
          <w:t>Such a bomb</w:t>
        </w:r>
      </w:hyperlink>
      <w:r w:rsidRPr="00A877FA">
        <w:rPr>
          <w:rStyle w:val="StyleUnderline"/>
        </w:rPr>
        <w:t xml:space="preserve"> brought by truck or ship or FedEx to an urban target could kill hundreds of thousands, destroy a </w:t>
      </w:r>
      <w:proofErr w:type="gramStart"/>
      <w:r w:rsidRPr="00A877FA">
        <w:rPr>
          <w:rStyle w:val="StyleUnderline"/>
        </w:rPr>
        <w:t>city</w:t>
      </w:r>
      <w:proofErr w:type="gramEnd"/>
      <w:r w:rsidRPr="00A877FA">
        <w:rPr>
          <w:rStyle w:val="StyleUnderline"/>
        </w:rPr>
        <w:t xml:space="preserve"> and put the world's economy and politics into shock</w:t>
      </w:r>
      <w:r w:rsidRPr="00A877FA">
        <w:rPr>
          <w:sz w:val="14"/>
        </w:rPr>
        <w:t xml:space="preserve">. Third, there is the possibility of a </w:t>
      </w:r>
      <w:hyperlink r:id="rId88" w:tgtFrame="_blank" w:history="1">
        <w:r w:rsidRPr="00A877FA">
          <w:rPr>
            <w:rStyle w:val="Hyperlink"/>
            <w:sz w:val="14"/>
          </w:rPr>
          <w:t>dirty bomb</w:t>
        </w:r>
      </w:hyperlink>
      <w:r w:rsidRPr="00A877FA">
        <w:rPr>
          <w:sz w:val="14"/>
        </w:rPr>
        <w:t xml:space="preserve">. Frankly, many of us are surprised this has not happened already. I </w:t>
      </w:r>
      <w:hyperlink r:id="rId89" w:tgtFrame="_blank" w:history="1">
        <w:r w:rsidRPr="00A877FA">
          <w:rPr>
            <w:rStyle w:val="Hyperlink"/>
            <w:sz w:val="14"/>
          </w:rPr>
          <w:t>spoke to Jon Stewart</w:t>
        </w:r>
      </w:hyperlink>
      <w:r w:rsidRPr="00A877FA">
        <w:rPr>
          <w:sz w:val="14"/>
        </w:rPr>
        <w:t xml:space="preserve"> on his show 15 years ago about the danger. This is not a nuclear explosion unleashed by splitting atoms, but simply </w:t>
      </w:r>
      <w:r w:rsidRPr="00A877FA">
        <w:rPr>
          <w:rStyle w:val="StyleUnderline"/>
        </w:rPr>
        <w:t>a conventional explosive, like dynamite, laced with radioactive material, like cesium or strontium</w:t>
      </w:r>
      <w:r w:rsidRPr="00A877FA">
        <w:rPr>
          <w:sz w:val="14"/>
        </w:rPr>
        <w:t xml:space="preserve">. A 10-pound satchel of dynamite mixed with less than 2 ounces of cesium (about the size of a pencil eraser) could spew a radioactive cloud </w:t>
      </w:r>
      <w:hyperlink r:id="rId90" w:tgtFrame="_blank" w:history="1">
        <w:r w:rsidRPr="00A877FA">
          <w:rPr>
            <w:rStyle w:val="Hyperlink"/>
            <w:sz w:val="14"/>
          </w:rPr>
          <w:t>over tens of square blocks</w:t>
        </w:r>
      </w:hyperlink>
      <w:r w:rsidRPr="00A877FA">
        <w:rPr>
          <w:sz w:val="14"/>
        </w:rPr>
        <w:t xml:space="preserve">. No one would die, unless they were right next to the explosion. But </w:t>
      </w:r>
      <w:r w:rsidRPr="00A877FA">
        <w:rPr>
          <w:rStyle w:val="StyleUnderline"/>
        </w:rPr>
        <w:t>the material would stick to the buildings</w:t>
      </w:r>
      <w:r w:rsidRPr="00A877FA">
        <w:rPr>
          <w:sz w:val="14"/>
        </w:rPr>
        <w:t xml:space="preserve">. Inhaling just a speck would greatly increase your risk of getting cancer. You could go into the buildings, but no one would. </w:t>
      </w:r>
      <w:r w:rsidRPr="00A877FA">
        <w:rPr>
          <w:rStyle w:val="StyleUnderline"/>
        </w:rPr>
        <w:t>There would be mass panic and evacuations,</w:t>
      </w:r>
      <w:r w:rsidRPr="00A877FA">
        <w:rPr>
          <w:sz w:val="14"/>
        </w:rPr>
        <w:t xml:space="preserve"> and the bomb would render a port, financial district, or government complex unusable and uninhabitable for years until scrubbed clean. </w:t>
      </w:r>
      <w:r w:rsidRPr="00A877FA">
        <w:rPr>
          <w:rStyle w:val="StyleUnderline"/>
        </w:rPr>
        <w:t>Economic losses could be in the trillions.</w:t>
      </w:r>
      <w:r w:rsidRPr="00A877FA">
        <w:rPr>
          <w:sz w:val="14"/>
        </w:rPr>
        <w:t xml:space="preserve"> Fourth, terrorists could just </w:t>
      </w:r>
      <w:hyperlink r:id="rId91" w:tgtFrame="_blank" w:history="1">
        <w:r w:rsidRPr="00A877FA">
          <w:rPr>
            <w:rStyle w:val="Hyperlink"/>
            <w:sz w:val="14"/>
          </w:rPr>
          <w:t>attack</w:t>
        </w:r>
      </w:hyperlink>
      <w:r w:rsidRPr="00A877FA">
        <w:rPr>
          <w:sz w:val="14"/>
        </w:rPr>
        <w:t xml:space="preserve"> a nuclear power reactor, fuel storage or other site to trigger a massive radioactive release that could contaminate hundreds or thousands of square miles, like Chernobyl or Fukushima. While nuclear reactors are hardened against outside attack, including by the intentional crash of a medium-sized jet plane, larger planes could destroy them. Or a series of suicide truck bombers. But it might not even take a physical explosion. This week, it was reported the United States and the United Kingdom are to simulate a </w:t>
      </w:r>
      <w:hyperlink r:id="rId92" w:tgtFrame="_blank" w:history="1">
        <w:r w:rsidRPr="00A877FA">
          <w:rPr>
            <w:rStyle w:val="Hyperlink"/>
            <w:sz w:val="14"/>
          </w:rPr>
          <w:t>cyberattack</w:t>
        </w:r>
      </w:hyperlink>
      <w:r w:rsidRPr="00A877FA">
        <w:rPr>
          <w:sz w:val="14"/>
        </w:rPr>
        <w:t xml:space="preserve"> on a nuclear power plant. Can we prevent these attacks? </w:t>
      </w:r>
    </w:p>
    <w:p w:rsidR="0064622D" w:rsidRPr="00A877FA" w:rsidRDefault="0064622D" w:rsidP="0064622D">
      <w:pPr>
        <w:rPr>
          <w:sz w:val="14"/>
        </w:rPr>
      </w:pPr>
    </w:p>
    <w:p w:rsidR="0064622D" w:rsidRPr="00BB5A10" w:rsidRDefault="0064622D" w:rsidP="0064622D">
      <w:pPr>
        <w:pStyle w:val="Heading4"/>
        <w:rPr>
          <w:sz w:val="28"/>
          <w:szCs w:val="28"/>
        </w:rPr>
      </w:pPr>
      <w:r w:rsidRPr="00BB5A10">
        <w:rPr>
          <w:sz w:val="28"/>
          <w:szCs w:val="28"/>
        </w:rPr>
        <w:t>Contamination from dirty bombs devastate America’s economy and population</w:t>
      </w:r>
    </w:p>
    <w:p w:rsidR="0064622D" w:rsidRPr="008D6E1B" w:rsidRDefault="0064622D" w:rsidP="0064622D">
      <w:r w:rsidRPr="006441BE">
        <w:rPr>
          <w:sz w:val="16"/>
        </w:rPr>
        <w:t xml:space="preserve">Robert J </w:t>
      </w:r>
      <w:r w:rsidRPr="008D6E1B">
        <w:rPr>
          <w:rStyle w:val="StyleUnderline"/>
          <w:b/>
          <w:sz w:val="28"/>
          <w:szCs w:val="28"/>
        </w:rPr>
        <w:t>Downes</w:t>
      </w:r>
      <w:r w:rsidRPr="006441BE">
        <w:rPr>
          <w:sz w:val="16"/>
        </w:rPr>
        <w:t>, 4-6-</w:t>
      </w:r>
      <w:proofErr w:type="gramStart"/>
      <w:r w:rsidRPr="006441BE">
        <w:rPr>
          <w:sz w:val="16"/>
        </w:rPr>
        <w:t>20</w:t>
      </w:r>
      <w:r w:rsidRPr="008D6E1B">
        <w:rPr>
          <w:rStyle w:val="StyleUnderline"/>
          <w:b/>
          <w:sz w:val="28"/>
          <w:szCs w:val="28"/>
          <w:u w:val="none"/>
        </w:rPr>
        <w:t>16</w:t>
      </w:r>
      <w:r w:rsidRPr="006441BE">
        <w:rPr>
          <w:sz w:val="16"/>
        </w:rPr>
        <w:t xml:space="preserve">, </w:t>
      </w:r>
      <w:r>
        <w:rPr>
          <w:sz w:val="16"/>
        </w:rPr>
        <w:t xml:space="preserve"> </w:t>
      </w:r>
      <w:r w:rsidRPr="008D6E1B">
        <w:t>Rob</w:t>
      </w:r>
      <w:proofErr w:type="gramEnd"/>
      <w:r w:rsidRPr="008D6E1B">
        <w:t> </w:t>
      </w:r>
      <w:r w:rsidRPr="008D6E1B">
        <w:rPr>
          <w:bCs/>
        </w:rPr>
        <w:t>Downes</w:t>
      </w:r>
      <w:r w:rsidRPr="008D6E1B">
        <w:t> is a Fellow in Nuclear Security working at the Centre for Science and Security Studies  theconversation.com</w:t>
      </w:r>
      <w:r>
        <w:t xml:space="preserve"> </w:t>
      </w:r>
      <w:r w:rsidRPr="008D6E1B">
        <w:t>"Explainer: What is a dirty bomb and how dangerous is it?," Conversation, https://theconversation.com/explainer-what-is-a-dirty-bomb-and-how-dangerous-is-it-57235</w:t>
      </w:r>
    </w:p>
    <w:p w:rsidR="0064622D" w:rsidRDefault="0064622D" w:rsidP="0064622D">
      <w:pPr>
        <w:rPr>
          <w:sz w:val="14"/>
        </w:rPr>
      </w:pPr>
      <w:r w:rsidRPr="00B45B63">
        <w:rPr>
          <w:rStyle w:val="StyleUnderline"/>
        </w:rPr>
        <w:t>Although dirty bombs do not produce catastrophic explosions they can nevertheless be deadly.</w:t>
      </w:r>
      <w:r w:rsidRPr="00B45B63">
        <w:rPr>
          <w:sz w:val="14"/>
        </w:rPr>
        <w:t xml:space="preserve"> </w:t>
      </w:r>
      <w:r w:rsidRPr="00B45B63">
        <w:rPr>
          <w:rStyle w:val="StyleUnderline"/>
        </w:rPr>
        <w:t xml:space="preserve">Radioactive materials produce </w:t>
      </w:r>
      <w:proofErr w:type="spellStart"/>
      <w:r w:rsidRPr="00B45B63">
        <w:rPr>
          <w:rStyle w:val="StyleUnderline"/>
        </w:rPr>
        <w:t>ionising</w:t>
      </w:r>
      <w:proofErr w:type="spellEnd"/>
      <w:r w:rsidRPr="00B45B63">
        <w:rPr>
          <w:rStyle w:val="StyleUnderline"/>
        </w:rPr>
        <w:t xml:space="preserve"> radiation which can destroy bodily tissues and create harmful mutations that lead to cancer.</w:t>
      </w:r>
      <w:r w:rsidRPr="00B45B63">
        <w:rPr>
          <w:sz w:val="14"/>
        </w:rPr>
        <w:t xml:space="preserve"> The danger posed by radioactive material depends on the means of exposure and type of radiation it produces. Alpha radiation is harmful only if inhaled or ingested, while other types – known as beta and gamma radiation – can penetrate and damage human tissue even if the material is external to the body. Fukushima evacuee being screened for radioactive contamination. Wally Santana/AP/Press Association </w:t>
      </w:r>
      <w:r w:rsidRPr="00B45B63">
        <w:rPr>
          <w:rStyle w:val="StyleUnderline"/>
        </w:rPr>
        <w:t xml:space="preserve">Images In 1987 two men stole </w:t>
      </w:r>
      <w:r w:rsidRPr="00B45B63">
        <w:rPr>
          <w:sz w:val="14"/>
        </w:rPr>
        <w:t xml:space="preserve">a teletherapy unit from an abandoned cancer clinic in </w:t>
      </w:r>
      <w:proofErr w:type="spellStart"/>
      <w:r w:rsidRPr="00B45B63">
        <w:rPr>
          <w:sz w:val="14"/>
        </w:rPr>
        <w:t>Goiânia</w:t>
      </w:r>
      <w:proofErr w:type="spellEnd"/>
      <w:r w:rsidRPr="00B45B63">
        <w:rPr>
          <w:sz w:val="14"/>
        </w:rPr>
        <w:t xml:space="preserve">, Brazil, believing its parts might have scrap value. The unit contained </w:t>
      </w:r>
      <w:r w:rsidRPr="00B45B63">
        <w:rPr>
          <w:rStyle w:val="StyleUnderline"/>
        </w:rPr>
        <w:t>a</w:t>
      </w:r>
      <w:r w:rsidRPr="00B45B63">
        <w:rPr>
          <w:sz w:val="14"/>
        </w:rPr>
        <w:t xml:space="preserve"> heavily shielded </w:t>
      </w:r>
      <w:r w:rsidRPr="00B45B63">
        <w:rPr>
          <w:rStyle w:val="StyleUnderline"/>
        </w:rPr>
        <w:t>caesium-137 radioactive source</w:t>
      </w:r>
      <w:r w:rsidRPr="00B45B63">
        <w:rPr>
          <w:sz w:val="14"/>
        </w:rPr>
        <w:t xml:space="preserve"> which produced high-intensity gamma radiation. When the source was removed from its case, both men received full-body exposure to the penetrating radiation. They worked for several days to remove the </w:t>
      </w:r>
      <w:proofErr w:type="spellStart"/>
      <w:r w:rsidRPr="00B45B63">
        <w:rPr>
          <w:sz w:val="14"/>
        </w:rPr>
        <w:t>caesium</w:t>
      </w:r>
      <w:proofErr w:type="spellEnd"/>
      <w:r w:rsidRPr="00B45B63">
        <w:rPr>
          <w:sz w:val="14"/>
        </w:rPr>
        <w:t xml:space="preserve">, drawn to the fascinating blue glow emanating from an aperture normally used to direct a radiation beam towards malignant </w:t>
      </w:r>
      <w:proofErr w:type="spellStart"/>
      <w:r w:rsidRPr="00B45B63">
        <w:rPr>
          <w:sz w:val="14"/>
        </w:rPr>
        <w:t>tumours</w:t>
      </w:r>
      <w:proofErr w:type="spellEnd"/>
      <w:r w:rsidRPr="00B45B63">
        <w:rPr>
          <w:sz w:val="14"/>
        </w:rPr>
        <w:t xml:space="preserve">. Experiencing </w:t>
      </w:r>
      <w:proofErr w:type="spellStart"/>
      <w:r w:rsidRPr="00B45B63">
        <w:rPr>
          <w:sz w:val="14"/>
        </w:rPr>
        <w:t>diarrhoea</w:t>
      </w:r>
      <w:proofErr w:type="spellEnd"/>
      <w:r w:rsidRPr="00B45B63">
        <w:rPr>
          <w:sz w:val="14"/>
        </w:rPr>
        <w:t xml:space="preserve"> and vomiting from their unwitting exposure (which they attributed to food poisoning) the men gave the </w:t>
      </w:r>
      <w:proofErr w:type="spellStart"/>
      <w:r w:rsidRPr="00B45B63">
        <w:rPr>
          <w:sz w:val="14"/>
        </w:rPr>
        <w:t>caesium</w:t>
      </w:r>
      <w:proofErr w:type="spellEnd"/>
      <w:r w:rsidRPr="00B45B63">
        <w:rPr>
          <w:sz w:val="14"/>
        </w:rPr>
        <w:t xml:space="preserve"> to their family and friends as gifts. One father gave the glowing material to his daughter who played with it for several hours. She was one of four individuals to succumb to radiation injuries a short time later. Twenty people developed acute radiation syndrome from the exposure. This is </w:t>
      </w:r>
      <w:proofErr w:type="spellStart"/>
      <w:r w:rsidRPr="00B45B63">
        <w:rPr>
          <w:sz w:val="14"/>
        </w:rPr>
        <w:t>characterised</w:t>
      </w:r>
      <w:proofErr w:type="spellEnd"/>
      <w:r w:rsidRPr="00B45B63">
        <w:rPr>
          <w:sz w:val="14"/>
        </w:rPr>
        <w:t xml:space="preserve"> by gastro-intestinal symptoms, immune system disruption, potential loss of consciousness and death. Those who handled the </w:t>
      </w:r>
      <w:proofErr w:type="spellStart"/>
      <w:r w:rsidRPr="00B45B63">
        <w:rPr>
          <w:sz w:val="14"/>
        </w:rPr>
        <w:t>caesium</w:t>
      </w:r>
      <w:proofErr w:type="spellEnd"/>
      <w:r w:rsidRPr="00B45B63">
        <w:rPr>
          <w:sz w:val="14"/>
        </w:rPr>
        <w:t xml:space="preserve"> also developed local radiation injuries such as erythema (skin reddening), blisters and ulcers, desquamation (skin shedding) and tissue necrosis (premature death of cells in the tissue). </w:t>
      </w:r>
      <w:r w:rsidRPr="00B45B63">
        <w:rPr>
          <w:rStyle w:val="StyleUnderline"/>
        </w:rPr>
        <w:t xml:space="preserve">The event caused widespread panic about contamination in </w:t>
      </w:r>
      <w:proofErr w:type="spellStart"/>
      <w:r w:rsidRPr="00B45B63">
        <w:rPr>
          <w:rStyle w:val="StyleUnderline"/>
        </w:rPr>
        <w:t>Goiânia</w:t>
      </w:r>
      <w:proofErr w:type="spellEnd"/>
      <w:r w:rsidRPr="00B45B63">
        <w:rPr>
          <w:sz w:val="14"/>
        </w:rPr>
        <w:t xml:space="preserve">. Some 112,000 people (10% of the population) sought help, overwhelming local healthcare services. </w:t>
      </w:r>
      <w:r w:rsidRPr="00B45B63">
        <w:rPr>
          <w:rStyle w:val="StyleUnderline"/>
        </w:rPr>
        <w:t xml:space="preserve">Decontamination costs ran into tens of millions of dollars, buildings were </w:t>
      </w:r>
      <w:proofErr w:type="gramStart"/>
      <w:r w:rsidRPr="00B45B63">
        <w:rPr>
          <w:rStyle w:val="StyleUnderline"/>
        </w:rPr>
        <w:t>demolished</w:t>
      </w:r>
      <w:proofErr w:type="gramEnd"/>
      <w:r w:rsidRPr="00B45B63">
        <w:rPr>
          <w:rStyle w:val="StyleUnderline"/>
        </w:rPr>
        <w:t xml:space="preserve"> and contaminated top-soil was removed</w:t>
      </w:r>
      <w:r w:rsidRPr="00B45B63">
        <w:rPr>
          <w:sz w:val="14"/>
        </w:rPr>
        <w:t xml:space="preserve">. Public fears also stoked an unofficial boycott of locally produced goods which dropped in price by 40% and tourism collapsed. Despite the International Atomic Energy Agency calling it “one of the world’s worst radiological incidents”, only four lives were lost. However, </w:t>
      </w:r>
      <w:r w:rsidRPr="00B45B63">
        <w:rPr>
          <w:rStyle w:val="StyleUnderline"/>
        </w:rPr>
        <w:t>the psychological effect on the population, the protracted clean-up and economic disruption suggest a terrorist dirty bomb can nevertheless have a huge impact.</w:t>
      </w:r>
      <w:r w:rsidRPr="00B45B63">
        <w:rPr>
          <w:sz w:val="14"/>
        </w:rPr>
        <w:t xml:space="preserve"> Over the long term, the effects of contamination have been largely social. Public fears of </w:t>
      </w:r>
      <w:proofErr w:type="gramStart"/>
      <w:r w:rsidRPr="00B45B63">
        <w:rPr>
          <w:sz w:val="14"/>
        </w:rPr>
        <w:t>coming in contact with</w:t>
      </w:r>
      <w:proofErr w:type="gramEnd"/>
      <w:r w:rsidRPr="00B45B63">
        <w:rPr>
          <w:sz w:val="14"/>
        </w:rPr>
        <w:t xml:space="preserve"> contamination have led to discrimination against survivors. Yet cancer rates in </w:t>
      </w:r>
      <w:proofErr w:type="spellStart"/>
      <w:r w:rsidRPr="00B45B63">
        <w:rPr>
          <w:sz w:val="14"/>
        </w:rPr>
        <w:t>Goiânia</w:t>
      </w:r>
      <w:proofErr w:type="spellEnd"/>
      <w:r w:rsidRPr="00B45B63">
        <w:rPr>
          <w:sz w:val="14"/>
        </w:rPr>
        <w:t xml:space="preserve"> have remained comparable with other areas of Brazil. </w:t>
      </w:r>
    </w:p>
    <w:p w:rsidR="0064622D" w:rsidRDefault="0064622D" w:rsidP="0064622D">
      <w:pPr>
        <w:rPr>
          <w:sz w:val="14"/>
        </w:rPr>
      </w:pPr>
    </w:p>
    <w:p w:rsidR="0064622D" w:rsidRPr="00BB5A10" w:rsidRDefault="0064622D" w:rsidP="0064622D">
      <w:pPr>
        <w:pStyle w:val="Heading4"/>
        <w:rPr>
          <w:sz w:val="28"/>
          <w:szCs w:val="28"/>
        </w:rPr>
      </w:pPr>
      <w:r w:rsidRPr="00BB5A10">
        <w:rPr>
          <w:sz w:val="28"/>
          <w:szCs w:val="28"/>
        </w:rPr>
        <w:t>Mass destruction of American cities leads to America’s collapse</w:t>
      </w:r>
    </w:p>
    <w:p w:rsidR="0064622D" w:rsidRPr="00162DC2" w:rsidRDefault="0064622D" w:rsidP="0064622D">
      <w:pPr>
        <w:rPr>
          <w:sz w:val="14"/>
        </w:rPr>
      </w:pPr>
      <w:r w:rsidRPr="00162DC2">
        <w:rPr>
          <w:sz w:val="14"/>
        </w:rPr>
        <w:t xml:space="preserve">Carter </w:t>
      </w:r>
      <w:r w:rsidRPr="008D6E1B">
        <w:rPr>
          <w:b/>
          <w:sz w:val="28"/>
          <w:szCs w:val="28"/>
          <w:u w:val="single"/>
        </w:rPr>
        <w:t>Moore</w:t>
      </w:r>
      <w:r>
        <w:rPr>
          <w:b/>
          <w:sz w:val="28"/>
          <w:szCs w:val="28"/>
          <w:u w:val="single"/>
        </w:rPr>
        <w:t xml:space="preserve"> 14</w:t>
      </w:r>
      <w:r w:rsidRPr="008D6E1B">
        <w:rPr>
          <w:b/>
          <w:sz w:val="28"/>
          <w:szCs w:val="28"/>
        </w:rPr>
        <w:t>,</w:t>
      </w:r>
      <w:r w:rsidRPr="00162DC2">
        <w:rPr>
          <w:sz w:val="14"/>
        </w:rPr>
        <w:t xml:space="preserve"> </w:t>
      </w:r>
      <w:r w:rsidRPr="008D6E1B">
        <w:t xml:space="preserve">Degree in Political Science, former Congressional aide and Federal employee 7-31-20, "What would happen if the 20 biggest cities of the U.S. were destroyed by Nuclear </w:t>
      </w:r>
      <w:proofErr w:type="gramStart"/>
      <w:r w:rsidRPr="008D6E1B">
        <w:t>Weapons?,</w:t>
      </w:r>
      <w:proofErr w:type="gramEnd"/>
      <w:r w:rsidRPr="008D6E1B">
        <w:t>" HuffPost, https://www.huffingtonpost.com/quora/what-would-happen-if-the_b_5638488.html</w:t>
      </w:r>
    </w:p>
    <w:p w:rsidR="0064622D" w:rsidRDefault="0064622D" w:rsidP="0064622D">
      <w:pPr>
        <w:spacing w:line="240" w:lineRule="auto"/>
        <w:rPr>
          <w:sz w:val="14"/>
        </w:rPr>
      </w:pPr>
      <w:r w:rsidRPr="006F4091">
        <w:rPr>
          <w:sz w:val="14"/>
        </w:rPr>
        <w:t xml:space="preserve">At 2 p.m. on the East Coast, the peak business hour, </w:t>
      </w:r>
      <w:r w:rsidRPr="005A4DCB">
        <w:rPr>
          <w:rStyle w:val="StyleUnderline"/>
        </w:rPr>
        <w:t>the terrorists detonate their weapons, killing over two-million people and injuring millions more from shrapnel and burns</w:t>
      </w:r>
      <w:r w:rsidRPr="006F4091">
        <w:rPr>
          <w:sz w:val="14"/>
        </w:rPr>
        <w:t xml:space="preserve">. Even though most of </w:t>
      </w:r>
      <w:r w:rsidRPr="005A4DCB">
        <w:rPr>
          <w:rStyle w:val="StyleUnderline"/>
        </w:rPr>
        <w:t>the cities</w:t>
      </w:r>
      <w:r w:rsidRPr="006F4091">
        <w:rPr>
          <w:sz w:val="14"/>
        </w:rPr>
        <w:t xml:space="preserve">’ areas remain intact due to the low yields of the blasts, their </w:t>
      </w:r>
      <w:r w:rsidRPr="005A4DCB">
        <w:rPr>
          <w:rStyle w:val="StyleUnderline"/>
        </w:rPr>
        <w:t>downtowns have ceased to exist</w:t>
      </w:r>
      <w:r w:rsidRPr="006F4091">
        <w:rPr>
          <w:sz w:val="14"/>
        </w:rPr>
        <w:t xml:space="preserve"> - and fires are ignited well across the metropolitan areas. </w:t>
      </w:r>
      <w:r w:rsidRPr="005A4DCB">
        <w:rPr>
          <w:rStyle w:val="StyleUnderline"/>
        </w:rPr>
        <w:t>It only takes minutes for panic to set in among the survivors</w:t>
      </w:r>
      <w:r w:rsidRPr="006F4091">
        <w:rPr>
          <w:sz w:val="14"/>
        </w:rPr>
        <w:t xml:space="preserve">. The 120 million people - more than one in three Americans - who live in the affected metropolitan areas are now desperately trying to get anywhere else but the cities they call home. </w:t>
      </w:r>
      <w:r w:rsidRPr="005A4DCB">
        <w:rPr>
          <w:rStyle w:val="StyleUnderline"/>
        </w:rPr>
        <w:t>Outside the targeted cities, panic sets in as news of the blasts floods the Internet and the surviving cable and television networks’ broadcasts</w:t>
      </w:r>
      <w:r w:rsidRPr="006F4091">
        <w:rPr>
          <w:sz w:val="14"/>
        </w:rPr>
        <w:t xml:space="preserve">. People voluntarily evacuate other cities as rumors and fears of additional bombs spread. </w:t>
      </w:r>
      <w:r w:rsidRPr="005A4DCB">
        <w:rPr>
          <w:rStyle w:val="StyleUnderline"/>
        </w:rPr>
        <w:t>In Washington, DC</w:t>
      </w:r>
      <w:r w:rsidRPr="006F4091">
        <w:rPr>
          <w:sz w:val="14"/>
        </w:rPr>
        <w:t xml:space="preserve">, there are more pressing concerns. The bomb was detonated at 16th and K St, NW, just a few blocks due north of the White House. </w:t>
      </w:r>
      <w:r w:rsidRPr="005A4DCB">
        <w:rPr>
          <w:rStyle w:val="StyleUnderline"/>
        </w:rPr>
        <w:t>Whatever little of the mansion the 50psi overpressure did not destroy, the intense thermal radiation has ignited. The President and Vice President are almost certainly dead</w:t>
      </w:r>
      <w:r w:rsidRPr="006F4091">
        <w:rPr>
          <w:sz w:val="14"/>
        </w:rPr>
        <w:t xml:space="preserve">. At the other end of Pennsylvania Avenue, </w:t>
      </w:r>
      <w:r w:rsidRPr="005A4DCB">
        <w:rPr>
          <w:rStyle w:val="StyleUnderline"/>
        </w:rPr>
        <w:t>the Speaker of the House</w:t>
      </w:r>
      <w:r w:rsidRPr="006F4091">
        <w:rPr>
          <w:sz w:val="14"/>
        </w:rPr>
        <w:t xml:space="preserve">, second-in-line to the presidency, was in his office overlooking the National Mall. When the fireball rises over the ruins of downtown, he </w:t>
      </w:r>
      <w:r w:rsidRPr="005A4DCB">
        <w:rPr>
          <w:rStyle w:val="StyleUnderline"/>
        </w:rPr>
        <w:t>has no shielding from its full effect, suffering a mix of second and third degree burns on his exposed skin.</w:t>
      </w:r>
      <w:r w:rsidRPr="006F4091">
        <w:rPr>
          <w:sz w:val="14"/>
        </w:rPr>
        <w:t xml:space="preserve"> Some loose papers in his office ignite, and wood surfaces scorch. When the blast wave hits the Capitol Building, it is a mere 2 psi overpressure - not enough to knock down the marble, but plenty to turn its blast-facing windows into projectiles. </w:t>
      </w:r>
      <w:r w:rsidRPr="005A4DCB">
        <w:rPr>
          <w:rStyle w:val="StyleUnderline"/>
        </w:rPr>
        <w:t>The moment the Speaker’s security detail, who were sheltered in the halls of the Capitol, rush in to evacuate him, he is alive, but in critical condition</w:t>
      </w:r>
      <w:r w:rsidRPr="006F4091">
        <w:rPr>
          <w:sz w:val="14"/>
        </w:rPr>
        <w:t xml:space="preserve">. There is now a leadership crisis: Under the Presidential Succession Act of 1947, the Speaker assumes the role of Acting President unless he “fails to qualify.” Does his incapacity mean he fails to qualify for the role? “Fails to qualify” is specifically defined in the Act as regarding Constitutional eligibility criteria, and makes separate, specific reference to “inability” - but only to the President, Vice President, and President pro tempore of the Senate. “Disability” is also specifically mentioned separate from a failure to qualify, but again only applies to the President pro tempore of the Senate and successive Cabinet officials. The President pro tempore of the Senate has survived (with minor injuries) and, on learning of the Speaker’s condition, urges that he be sworn in as Acting President for the sake of providing leadership to a stricken nation - just as soon as they can find the Chief Justice of the Supreme Court to provide a favorable interpretation of the law. </w:t>
      </w:r>
      <w:r w:rsidRPr="005A4DCB">
        <w:rPr>
          <w:rStyle w:val="StyleUnderline"/>
        </w:rPr>
        <w:t>At the Pentagon, across the river from the blast, America’s military leadership has survived mostly unscathed.</w:t>
      </w:r>
      <w:r w:rsidRPr="006F4091">
        <w:rPr>
          <w:sz w:val="14"/>
        </w:rPr>
        <w:t xml:space="preserve"> A few high-ranking officials whose offices faced the blast have sustained minor burns, and some have been blinded, but the building has survived. It is one of the very few headquarters of government that has escaped the DC blast that is still operational. While </w:t>
      </w:r>
      <w:r w:rsidRPr="005A4DCB">
        <w:rPr>
          <w:rStyle w:val="StyleUnderline"/>
        </w:rPr>
        <w:t>they bring the Armed Forces to its highest state of readiness</w:t>
      </w:r>
      <w:r w:rsidRPr="006F4091">
        <w:rPr>
          <w:sz w:val="14"/>
        </w:rPr>
        <w:t xml:space="preserve">, there is almost no question in the minds of military leaders that Pakistan was effectively complicit in the attack by waiting so long to raise the alarm. </w:t>
      </w:r>
      <w:r w:rsidRPr="005A4DCB">
        <w:rPr>
          <w:rStyle w:val="StyleUnderline"/>
        </w:rPr>
        <w:t>To them, it is only a matter of time before they are ordered to retaliate with the full might of the United States</w:t>
      </w:r>
      <w:r w:rsidRPr="006F4091">
        <w:rPr>
          <w:sz w:val="14"/>
        </w:rPr>
        <w:t xml:space="preserve">; but as the law does not allow for the Secretary of Defense to take full control of the National Command Authority, they </w:t>
      </w:r>
      <w:proofErr w:type="gramStart"/>
      <w:r w:rsidRPr="006F4091">
        <w:rPr>
          <w:sz w:val="14"/>
        </w:rPr>
        <w:t>have to</w:t>
      </w:r>
      <w:proofErr w:type="gramEnd"/>
      <w:r w:rsidRPr="006F4091">
        <w:rPr>
          <w:sz w:val="14"/>
        </w:rPr>
        <w:t xml:space="preserve"> wait for an Acting President to be sworn in. At the same time, leaders of the civil service who have not been killed in the attacks make their way to secondary and tertiary continuity of government </w:t>
      </w:r>
      <w:proofErr w:type="gramStart"/>
      <w:r w:rsidRPr="006F4091">
        <w:rPr>
          <w:sz w:val="14"/>
        </w:rPr>
        <w:t>sites, and</w:t>
      </w:r>
      <w:proofErr w:type="gramEnd"/>
      <w:r w:rsidRPr="006F4091">
        <w:rPr>
          <w:sz w:val="14"/>
        </w:rPr>
        <w:t xml:space="preserve"> await instructions from the surviving heads of their respective agencies. Many Cabinet officials and their deputies have been killed, putting the Federal government’s agencies in the hands of people whose authority to make orders is in doubt. Meanwhile, </w:t>
      </w:r>
      <w:r w:rsidRPr="006F4091">
        <w:rPr>
          <w:rStyle w:val="StyleUnderline"/>
        </w:rPr>
        <w:t>financial markets around the world begin to implode</w:t>
      </w:r>
      <w:r w:rsidRPr="006F4091">
        <w:rPr>
          <w:sz w:val="14"/>
        </w:rPr>
        <w:t xml:space="preserve">. </w:t>
      </w:r>
      <w:r w:rsidRPr="006F4091">
        <w:rPr>
          <w:rStyle w:val="StyleUnderline"/>
        </w:rPr>
        <w:t>The tremendous loss of financial capital and power through the destruction</w:t>
      </w:r>
      <w:r w:rsidRPr="006F4091">
        <w:rPr>
          <w:sz w:val="14"/>
        </w:rPr>
        <w:t xml:space="preserve"> of New York, LA, and Chicago has sent confidence tumbling. While heads of state and militaries brace themselves for further attacks, </w:t>
      </w:r>
      <w:r w:rsidRPr="006F4091">
        <w:rPr>
          <w:rStyle w:val="StyleUnderline"/>
        </w:rPr>
        <w:t>heads of finance wonder aloud if the world’s reserve currency has just lost its value.</w:t>
      </w:r>
      <w:r w:rsidRPr="006F4091">
        <w:rPr>
          <w:sz w:val="14"/>
        </w:rPr>
        <w:t xml:space="preserve"> Global depression seems imminent. In the hours after the attack, the 50 States call up their National Guards </w:t>
      </w:r>
      <w:proofErr w:type="gramStart"/>
      <w:r w:rsidRPr="006F4091">
        <w:rPr>
          <w:sz w:val="14"/>
        </w:rPr>
        <w:t>in an attempt to</w:t>
      </w:r>
      <w:proofErr w:type="gramEnd"/>
      <w:r w:rsidRPr="006F4091">
        <w:rPr>
          <w:sz w:val="14"/>
        </w:rPr>
        <w:t xml:space="preserve"> bring order to the chaos now spreading across the country</w:t>
      </w:r>
      <w:r w:rsidRPr="006F4091">
        <w:rPr>
          <w:rStyle w:val="StyleUnderline"/>
        </w:rPr>
        <w:t>. Health services have been overwhelmed with the injured</w:t>
      </w:r>
      <w:r w:rsidRPr="006F4091">
        <w:rPr>
          <w:sz w:val="14"/>
        </w:rPr>
        <w:t xml:space="preserve">, law enforcement spread thin, and cities and States outside of the targeted areas struggling to manage the displaced and panicked masses. </w:t>
      </w:r>
      <w:r w:rsidRPr="006F4091">
        <w:rPr>
          <w:rStyle w:val="StyleUnderline"/>
        </w:rPr>
        <w:t>The country’s transportation network has largely ground to a halt,</w:t>
      </w:r>
      <w:r w:rsidRPr="006F4091">
        <w:rPr>
          <w:sz w:val="14"/>
        </w:rPr>
        <w:t xml:space="preserve"> as the interstates have been clogged with refugees, air traffic grounded, and major rail hubs rendered inoperable. Most of its busiest seaports, too, have been knocked out of commission, either through damage (in the case of seven of the nation’s 10 busiest) or their workers fleeing in the mass exodus from America’s urban centers. In the days following the attack, the President pro tempore of the Senate is sworn in as Acting President, as the surviving Supreme Court justices determine that the Speaker’s ongoing incapacity means he fails to qualify for office; but they made no ruling on what might happen if the Speaker recovers. Quorums of both houses of Congress managed to escape Washington and, in playing very loose with the text of the Constitution, have granted themselves the authority to meet in sessions outside the destroyed capital. It did not take long for the US to lay blame for the attack at the feet of Pakistan, due to their failure to cooperate with the international community in the hunt for the stolen nuclear weapons, and the military has begun planning its response. The US did not have trouble convincing its allies in NATO, ANZUS, and others, to supporting its declaration of war. A nuclear strike has not been definitively ruled out, although Iran, Russia, and China all warn - with deep sympathies to the millions killed, of course - of consequences should the US launch a retaliatory nuclear strike. India is less strident in cautioning against a nuclear </w:t>
      </w:r>
      <w:proofErr w:type="gramStart"/>
      <w:r w:rsidRPr="006F4091">
        <w:rPr>
          <w:sz w:val="14"/>
        </w:rPr>
        <w:t>strike, but</w:t>
      </w:r>
      <w:proofErr w:type="gramEnd"/>
      <w:r w:rsidRPr="006F4091">
        <w:rPr>
          <w:sz w:val="14"/>
        </w:rPr>
        <w:t xml:space="preserve"> keeps a close eye on prevailing winds as it readies its own nuclear arsenal. </w:t>
      </w:r>
      <w:r w:rsidRPr="006F4091">
        <w:rPr>
          <w:u w:val="single"/>
        </w:rPr>
        <w:t>The US economy, however, has effectively collapsed. Consumer confidence is at lows not seen since the 1930s, and absenteeism is at all-time highs, leaving the surviving urban centers of America as ghost towns. To prevent a full economic free fall, trading and banking has been halted; but that leaves many without access to funds. Millions of people, mostly from the densely populated Northeast Corridor between DC and Boston, are now suffering from the effects of radiation sickness, and hundreds of thousands of them are likely to die as medical services continue to be stretched. International aid is mobilizing, but with most major air and seaports out of action, it will take weeks for significant relief to make its way to the tens of millions of displaced and terrified people who need it.</w:t>
      </w:r>
      <w:r w:rsidRPr="006F4091">
        <w:rPr>
          <w:sz w:val="14"/>
        </w:rPr>
        <w:t xml:space="preserve"> The military response, once it is organized, is brutal. Over international objections, the US destroyed several major urban centers, but the consequences major powers warned about did not materialize. The US and its allies quickly overwhelm Pakistan’s armed forces, their dual mandate to remove the government and quell the Taliban insurgency; and in the latter case, the US forces are particularly harsh in executing on their mandate. Months after the attack, and the US economy has begun to show signs of life. Many have made their way back to urban areas which have been declared safe, but others have begun to settle in other cities, creating boom towns in the upper Midwest, New England, and mid-South. However, the strength and longevity of America’s economic recovery is in doubt as the global depression persists and there is very open talk of replacing the US Dollar with the Euro as the world’s reserve currency, leaving its value at historic lows. The US capital is relocated to Denver, due in part to the destruction of the nation’s historical, alternate capitals, its distance from the attacked cities, and the area’s high number of Federal employees and major Federal installations. The political chaos in the aftermath of the attack, and in the beginnings of investigations into how such an attack could have been possible, has angered an already government-resentful population. The early election results to replace those Members of Congress killed in and </w:t>
      </w:r>
      <w:proofErr w:type="gramStart"/>
      <w:r w:rsidRPr="006F4091">
        <w:rPr>
          <w:sz w:val="14"/>
        </w:rPr>
        <w:t>as a result of</w:t>
      </w:r>
      <w:proofErr w:type="gramEnd"/>
      <w:r w:rsidRPr="006F4091">
        <w:rPr>
          <w:sz w:val="14"/>
        </w:rPr>
        <w:t xml:space="preserve"> the attack have shown a rise of third-parties and extremists. America survives, but it’s been scarred and forever changed.</w:t>
      </w:r>
    </w:p>
    <w:p w:rsidR="0064622D" w:rsidRPr="006F4091" w:rsidRDefault="0064622D" w:rsidP="0064622D">
      <w:pPr>
        <w:spacing w:line="240" w:lineRule="auto"/>
        <w:rPr>
          <w:sz w:val="14"/>
        </w:rPr>
      </w:pPr>
    </w:p>
    <w:p w:rsidR="0064622D" w:rsidRPr="00BB5A10" w:rsidRDefault="0064622D" w:rsidP="0064622D">
      <w:pPr>
        <w:pStyle w:val="Heading4"/>
        <w:rPr>
          <w:rFonts w:ascii="-webkit-standard" w:hAnsi="-webkit-standard" w:hint="eastAsia"/>
          <w:color w:val="000000"/>
          <w:sz w:val="28"/>
          <w:szCs w:val="28"/>
        </w:rPr>
      </w:pPr>
      <w:r w:rsidRPr="00BB5A10">
        <w:rPr>
          <w:sz w:val="28"/>
          <w:szCs w:val="28"/>
          <w:shd w:val="clear" w:color="auto" w:fill="FFFFFF"/>
        </w:rPr>
        <w:t>Common explosives can cause mass destruction</w:t>
      </w:r>
    </w:p>
    <w:p w:rsidR="0064622D" w:rsidRPr="00091C5A" w:rsidRDefault="0064622D" w:rsidP="0064622D">
      <w:r w:rsidRPr="00BB5A10">
        <w:rPr>
          <w:b/>
          <w:bCs/>
          <w:color w:val="0F2A38"/>
          <w:sz w:val="28"/>
          <w:szCs w:val="28"/>
          <w:shd w:val="clear" w:color="auto" w:fill="FFFFFF"/>
        </w:rPr>
        <w:t>Mayo and Kluger 06</w:t>
      </w:r>
      <w:r>
        <w:rPr>
          <w:b/>
          <w:bCs/>
          <w:color w:val="0F2A38"/>
          <w:shd w:val="clear" w:color="auto" w:fill="FFFFFF"/>
        </w:rPr>
        <w:t xml:space="preserve"> </w:t>
      </w:r>
      <w:r w:rsidRPr="00091C5A">
        <w:t xml:space="preserve">Dr. Yoram Kluger is the director of the division of general surgery and the medical director of the pancreatic surgery service at Rambam Health Care Campus. Ami Mayo has a M.D. </w:t>
      </w:r>
      <w:r>
        <w:t xml:space="preserve">and is the </w:t>
      </w:r>
      <w:r w:rsidRPr="00BB5A10">
        <w:t>Asst. Dir. Of Admissions</w:t>
      </w:r>
      <w:r>
        <w:t xml:space="preserve"> at St. Benedict’s hospital World Journal of Emergency Surgery “</w:t>
      </w:r>
      <w:r w:rsidRPr="00091C5A">
        <w:t>Terrorist bombing.</w:t>
      </w:r>
      <w:r>
        <w:t>”</w:t>
      </w:r>
      <w:r w:rsidRPr="00091C5A">
        <w:t xml:space="preserve"> By Yoram Kluger and Ami Mayo November 13, 2006.</w:t>
      </w:r>
      <w:r>
        <w:t xml:space="preserve"> </w:t>
      </w:r>
      <w:hyperlink r:id="rId93" w:history="1">
        <w:r w:rsidRPr="00091C5A">
          <w:rPr>
            <w:rStyle w:val="Hyperlink"/>
          </w:rPr>
          <w:t>https://wjes.biomedcentral.com/articles/10.1186/1749-7922-1-33</w:t>
        </w:r>
      </w:hyperlink>
    </w:p>
    <w:p w:rsidR="0064622D" w:rsidRDefault="0064622D" w:rsidP="0064622D">
      <w:pPr>
        <w:pStyle w:val="NormalWeb"/>
        <w:spacing w:before="0" w:beforeAutospacing="0" w:after="0" w:afterAutospacing="0"/>
        <w:rPr>
          <w:rFonts w:ascii="-webkit-standard" w:hAnsi="-webkit-standard" w:hint="eastAsia"/>
          <w:color w:val="000000"/>
        </w:rPr>
      </w:pPr>
      <w:r>
        <w:rPr>
          <w:rFonts w:ascii="Roboto" w:hAnsi="Roboto"/>
          <w:color w:val="000000"/>
          <w:sz w:val="22"/>
          <w:szCs w:val="22"/>
          <w:u w:val="single"/>
        </w:rPr>
        <w:t xml:space="preserve">Bombings and explosions directed against innocent civilians are the primary instrument of global terror, resulting in death, injury, </w:t>
      </w:r>
      <w:proofErr w:type="gramStart"/>
      <w:r>
        <w:rPr>
          <w:rFonts w:ascii="Roboto" w:hAnsi="Roboto"/>
          <w:color w:val="000000"/>
          <w:sz w:val="22"/>
          <w:szCs w:val="22"/>
          <w:u w:val="single"/>
        </w:rPr>
        <w:t>fear</w:t>
      </w:r>
      <w:proofErr w:type="gramEnd"/>
      <w:r>
        <w:rPr>
          <w:rFonts w:ascii="Roboto" w:hAnsi="Roboto"/>
          <w:color w:val="000000"/>
          <w:sz w:val="22"/>
          <w:szCs w:val="22"/>
          <w:u w:val="single"/>
        </w:rPr>
        <w:t xml:space="preserve"> and chaos. </w:t>
      </w:r>
      <w:r>
        <w:rPr>
          <w:rFonts w:ascii="Roboto" w:hAnsi="Roboto"/>
          <w:color w:val="000000"/>
          <w:sz w:val="22"/>
          <w:szCs w:val="22"/>
        </w:rPr>
        <w:t>With the lessening of full-scale military conflicts, terror has become a prominent feature in modern life, as realized by the tripling of the number of serious terror incidents in recent years.</w:t>
      </w:r>
      <w:r>
        <w:rPr>
          <w:rFonts w:ascii="-webkit-standard" w:hAnsi="-webkit-standard"/>
          <w:color w:val="000000"/>
        </w:rPr>
        <w:t xml:space="preserve"> </w:t>
      </w:r>
      <w:proofErr w:type="spellStart"/>
      <w:r>
        <w:rPr>
          <w:rFonts w:ascii="Roboto" w:hAnsi="Roboto"/>
          <w:color w:val="000000"/>
          <w:sz w:val="22"/>
          <w:szCs w:val="22"/>
        </w:rPr>
        <w:t>Fuelled</w:t>
      </w:r>
      <w:proofErr w:type="spellEnd"/>
      <w:r>
        <w:rPr>
          <w:rFonts w:ascii="Roboto" w:hAnsi="Roboto"/>
          <w:color w:val="000000"/>
          <w:sz w:val="22"/>
          <w:szCs w:val="22"/>
        </w:rPr>
        <w:t xml:space="preserve"> by zealotry and supported by tools of modern life, especially the Internet, </w:t>
      </w:r>
      <w:r>
        <w:rPr>
          <w:rFonts w:ascii="Roboto" w:hAnsi="Roboto"/>
          <w:color w:val="000000"/>
          <w:sz w:val="22"/>
          <w:szCs w:val="22"/>
          <w:u w:val="single"/>
        </w:rPr>
        <w:t xml:space="preserve">the destructive capabilities of terrorists have increased tremendously. Conventional explosives are the commonest tools of terrorist attacks, because of the easiness by which explosives and knowledge of their manufacture and use can be acquired and the stricter control of stockpiles of nuclear, </w:t>
      </w:r>
      <w:proofErr w:type="gramStart"/>
      <w:r>
        <w:rPr>
          <w:rFonts w:ascii="Roboto" w:hAnsi="Roboto"/>
          <w:color w:val="000000"/>
          <w:sz w:val="22"/>
          <w:szCs w:val="22"/>
          <w:u w:val="single"/>
        </w:rPr>
        <w:t>biological</w:t>
      </w:r>
      <w:proofErr w:type="gramEnd"/>
      <w:r>
        <w:rPr>
          <w:rFonts w:ascii="Roboto" w:hAnsi="Roboto"/>
          <w:color w:val="000000"/>
          <w:sz w:val="22"/>
          <w:szCs w:val="22"/>
          <w:u w:val="single"/>
        </w:rPr>
        <w:t xml:space="preserve"> and chemical weapons</w:t>
      </w:r>
      <w:r>
        <w:rPr>
          <w:rFonts w:ascii="Roboto" w:hAnsi="Roboto"/>
          <w:color w:val="000000"/>
          <w:sz w:val="22"/>
          <w:szCs w:val="22"/>
        </w:rPr>
        <w:t xml:space="preserve">. In contradiction to the common perception that </w:t>
      </w:r>
      <w:r>
        <w:rPr>
          <w:rFonts w:ascii="Roboto" w:hAnsi="Roboto"/>
          <w:color w:val="000000"/>
          <w:sz w:val="22"/>
          <w:szCs w:val="22"/>
          <w:u w:val="single"/>
        </w:rPr>
        <w:t xml:space="preserve">unconventional weapons are more dangerous than explosives, the number of lives </w:t>
      </w:r>
      <w:proofErr w:type="gramStart"/>
      <w:r>
        <w:rPr>
          <w:rFonts w:ascii="Roboto" w:hAnsi="Roboto"/>
          <w:color w:val="000000"/>
          <w:sz w:val="22"/>
          <w:szCs w:val="22"/>
          <w:u w:val="single"/>
        </w:rPr>
        <w:t>lost</w:t>
      </w:r>
      <w:proofErr w:type="gramEnd"/>
      <w:r>
        <w:rPr>
          <w:rFonts w:ascii="Roboto" w:hAnsi="Roboto"/>
          <w:color w:val="000000"/>
          <w:sz w:val="22"/>
          <w:szCs w:val="22"/>
          <w:u w:val="single"/>
        </w:rPr>
        <w:t xml:space="preserve"> and people injured and infrastructure damaged from bombings are orders of magnitude higher than those caused by chemical or biologic incidents.</w:t>
      </w:r>
      <w:r>
        <w:rPr>
          <w:rFonts w:ascii="Roboto" w:hAnsi="Roboto"/>
          <w:color w:val="000000"/>
          <w:sz w:val="22"/>
          <w:szCs w:val="22"/>
        </w:rPr>
        <w:t xml:space="preserve"> This necessitates fresh awareness, properly oriented education of medical professionals, and careful and advanced planning of the medical system.</w:t>
      </w:r>
      <w:r>
        <w:rPr>
          <w:rFonts w:ascii="-webkit-standard" w:hAnsi="-webkit-standard"/>
          <w:color w:val="000000"/>
        </w:rPr>
        <w:t xml:space="preserve"> </w:t>
      </w:r>
      <w:r>
        <w:rPr>
          <w:rFonts w:ascii="Roboto" w:hAnsi="Roboto"/>
          <w:color w:val="000000"/>
          <w:sz w:val="22"/>
          <w:szCs w:val="22"/>
        </w:rPr>
        <w:t>Primary blast injury mechanism</w:t>
      </w:r>
      <w:r>
        <w:rPr>
          <w:rFonts w:ascii="-webkit-standard" w:hAnsi="-webkit-standard"/>
          <w:color w:val="000000"/>
        </w:rPr>
        <w:t xml:space="preserve"> </w:t>
      </w:r>
      <w:proofErr w:type="gramStart"/>
      <w:r>
        <w:rPr>
          <w:rFonts w:ascii="Roboto" w:hAnsi="Roboto"/>
          <w:color w:val="000000"/>
          <w:sz w:val="22"/>
          <w:szCs w:val="22"/>
        </w:rPr>
        <w:t>The</w:t>
      </w:r>
      <w:proofErr w:type="gramEnd"/>
      <w:r>
        <w:rPr>
          <w:rFonts w:ascii="Roboto" w:hAnsi="Roboto"/>
          <w:color w:val="000000"/>
          <w:sz w:val="22"/>
          <w:szCs w:val="22"/>
        </w:rPr>
        <w:t xml:space="preserve"> initial blast wave, an almost instantaneous rise of air pressure, is followed by a wave of negative pressure when air gushes to fill the void caused by the primary pressure wave and follows complex nonlinear physics.</w:t>
      </w:r>
      <w:r>
        <w:rPr>
          <w:rFonts w:ascii="-webkit-standard" w:hAnsi="-webkit-standard"/>
          <w:color w:val="000000"/>
        </w:rPr>
        <w:t xml:space="preserve"> </w:t>
      </w:r>
      <w:r>
        <w:rPr>
          <w:rFonts w:ascii="Roboto" w:hAnsi="Roboto"/>
          <w:color w:val="000000"/>
          <w:sz w:val="22"/>
          <w:szCs w:val="22"/>
        </w:rPr>
        <w:t>The forces of the blast waves decrease exponentially with distance from source and so is their damage. When the same explosive is detonated in confined closed quarters, a distinctive increase in the morbidity and in mortality, compared to open-air explosion, is evident. In open-air explosions the quick dissipation and velocity decline of the shock front results in low immediate and late-mortality and in predominantly non-critical injuries, but indoors standing waves and heightened pressure differentials from reflection of the waves from walls and objects produce a special pattern of blast behavior, particularly in ultra-confined spaces (</w:t>
      </w:r>
      <w:proofErr w:type="spellStart"/>
      <w:r>
        <w:rPr>
          <w:rFonts w:ascii="Roboto" w:hAnsi="Roboto"/>
          <w:color w:val="000000"/>
          <w:sz w:val="22"/>
          <w:szCs w:val="22"/>
        </w:rPr>
        <w:t>eg</w:t>
      </w:r>
      <w:proofErr w:type="spellEnd"/>
      <w:r>
        <w:rPr>
          <w:rFonts w:ascii="Roboto" w:hAnsi="Roboto"/>
          <w:color w:val="000000"/>
          <w:sz w:val="22"/>
          <w:szCs w:val="22"/>
        </w:rPr>
        <w:t xml:space="preserve"> buses). The localized area of overpressure from the explosion is instantly amplified, and therefore bus bombings are highly </w:t>
      </w:r>
      <w:proofErr w:type="gramStart"/>
      <w:r>
        <w:rPr>
          <w:rFonts w:ascii="Roboto" w:hAnsi="Roboto"/>
          <w:color w:val="000000"/>
          <w:sz w:val="22"/>
          <w:szCs w:val="22"/>
        </w:rPr>
        <w:t>lethal .</w:t>
      </w:r>
      <w:proofErr w:type="gramEnd"/>
      <w:r>
        <w:rPr>
          <w:rFonts w:ascii="Roboto" w:hAnsi="Roboto"/>
          <w:color w:val="000000"/>
          <w:sz w:val="22"/>
          <w:szCs w:val="22"/>
        </w:rPr>
        <w:t xml:space="preserve"> Thus, proximity of the victims to the explosion site is responsible only for part of the high incidence of death, while intense overpressure also further away from the blast center is also the immediate cause of many other deaths.</w:t>
      </w:r>
      <w:r>
        <w:rPr>
          <w:rFonts w:ascii="-webkit-standard" w:hAnsi="-webkit-standard"/>
          <w:color w:val="000000"/>
        </w:rPr>
        <w:t xml:space="preserve"> </w:t>
      </w:r>
      <w:r>
        <w:rPr>
          <w:rFonts w:ascii="Roboto" w:hAnsi="Roboto"/>
          <w:color w:val="000000"/>
          <w:sz w:val="22"/>
          <w:szCs w:val="22"/>
        </w:rPr>
        <w:t xml:space="preserve">The blast wave itself causes the primary and tertiary injury patterns; it affects mostly air-filled organs and air-liquid interfaces. Perforation of the eardrums and </w:t>
      </w:r>
      <w:proofErr w:type="spellStart"/>
      <w:r>
        <w:rPr>
          <w:rFonts w:ascii="Roboto" w:hAnsi="Roboto"/>
          <w:color w:val="000000"/>
          <w:sz w:val="22"/>
          <w:szCs w:val="22"/>
        </w:rPr>
        <w:t>pneumothoraces</w:t>
      </w:r>
      <w:proofErr w:type="spellEnd"/>
      <w:r>
        <w:rPr>
          <w:rFonts w:ascii="Roboto" w:hAnsi="Roboto"/>
          <w:color w:val="000000"/>
          <w:sz w:val="22"/>
          <w:szCs w:val="22"/>
        </w:rPr>
        <w:t xml:space="preserve"> are the hallmarks of blast wave injury. Solid and fluid-filled organs are rarely damaged, but their interaction with the </w:t>
      </w:r>
      <w:proofErr w:type="spellStart"/>
      <w:r>
        <w:rPr>
          <w:rFonts w:ascii="Roboto" w:hAnsi="Roboto"/>
          <w:color w:val="000000"/>
          <w:sz w:val="22"/>
          <w:szCs w:val="22"/>
        </w:rPr>
        <w:t>blastwave</w:t>
      </w:r>
      <w:proofErr w:type="spellEnd"/>
      <w:r>
        <w:rPr>
          <w:rFonts w:ascii="Roboto" w:hAnsi="Roboto"/>
          <w:color w:val="000000"/>
          <w:sz w:val="22"/>
          <w:szCs w:val="22"/>
        </w:rPr>
        <w:t xml:space="preserve"> may accelerate and so increase the injurious stress forces.</w:t>
      </w:r>
    </w:p>
    <w:p w:rsidR="0064622D" w:rsidRDefault="0064622D" w:rsidP="0064622D">
      <w:pPr>
        <w:pStyle w:val="Heading3"/>
      </w:pPr>
      <w:r>
        <w:t>Bioterror</w:t>
      </w:r>
    </w:p>
    <w:p w:rsidR="0064622D" w:rsidRDefault="0064622D" w:rsidP="0064622D">
      <w:pPr>
        <w:pStyle w:val="Heading4"/>
      </w:pPr>
      <w:r>
        <w:t xml:space="preserve">Yes </w:t>
      </w:r>
      <w:proofErr w:type="spellStart"/>
      <w:r>
        <w:t>Cyberterror</w:t>
      </w:r>
      <w:proofErr w:type="spellEnd"/>
      <w:r>
        <w:t xml:space="preserve"> – terrorist will use cyber-attacks to destroy American democracy and undermine US alliances</w:t>
      </w:r>
    </w:p>
    <w:p w:rsidR="0064622D" w:rsidRPr="00D6073D" w:rsidRDefault="0064622D" w:rsidP="0064622D">
      <w:pPr>
        <w:rPr>
          <w:rStyle w:val="Style13ptBold"/>
        </w:rPr>
      </w:pPr>
      <w:proofErr w:type="spellStart"/>
      <w:r w:rsidRPr="00D6073D">
        <w:rPr>
          <w:rStyle w:val="Style13ptBold"/>
        </w:rPr>
        <w:t>Garamone</w:t>
      </w:r>
      <w:proofErr w:type="spellEnd"/>
      <w:r w:rsidRPr="00D6073D">
        <w:rPr>
          <w:rStyle w:val="Style13ptBold"/>
        </w:rPr>
        <w:t xml:space="preserve"> 18</w:t>
      </w:r>
    </w:p>
    <w:p w:rsidR="0064622D" w:rsidRPr="00D6073D" w:rsidRDefault="0064622D" w:rsidP="0064622D">
      <w:r w:rsidRPr="00D6073D">
        <w:t xml:space="preserve">Jim </w:t>
      </w:r>
      <w:proofErr w:type="spellStart"/>
      <w:r w:rsidRPr="00D6073D">
        <w:t>Garamone</w:t>
      </w:r>
      <w:proofErr w:type="spellEnd"/>
      <w:r w:rsidRPr="00D6073D">
        <w:t> is a DoD News analyst, Defense Media Activity. “Cyber Tops List of Threats to U.S., Director of National Intelligence Says</w:t>
      </w:r>
      <w:r>
        <w:t>”, US Department of Defense. 2/13/18.</w:t>
      </w:r>
      <w:r w:rsidRPr="00D6073D">
        <w:t xml:space="preserve"> https://www.defense.gov/News/Article/Article/1440838/cyber-tops-list-of-threats-to-us-director-of-national-intelligence-says/</w:t>
      </w:r>
      <w:r>
        <w:t>-JrH18</w:t>
      </w:r>
    </w:p>
    <w:p w:rsidR="0064622D" w:rsidRPr="00D6073D" w:rsidRDefault="0064622D" w:rsidP="0064622D">
      <w:pPr>
        <w:pStyle w:val="ListParagraph"/>
      </w:pPr>
      <w:r w:rsidRPr="00D6073D">
        <w:t xml:space="preserve">WASHINGTON </w:t>
      </w:r>
      <w:r w:rsidRPr="00D6073D">
        <w:rPr>
          <w:rStyle w:val="StyleUnderline"/>
        </w:rPr>
        <w:t xml:space="preserve">--  It’s a measure of the growth of cyber and America’s vulnerability to it that the cyber threat was at the top of the list of worldwide threats the director of national intelligence </w:t>
      </w:r>
      <w:r w:rsidRPr="00D6073D">
        <w:t xml:space="preserve">chose to </w:t>
      </w:r>
      <w:r w:rsidRPr="00D6073D">
        <w:rPr>
          <w:rStyle w:val="StyleUnderline"/>
        </w:rPr>
        <w:t>highlight</w:t>
      </w:r>
      <w:r w:rsidRPr="00D6073D">
        <w:t xml:space="preserve"> at a Senate Select Committee on Intelligence hearing today </w:t>
      </w:r>
      <w:hyperlink r:id="rId94" w:tgtFrame="_blank" w:history="1">
        <w:r w:rsidRPr="00D6073D">
          <w:rPr>
            <w:rStyle w:val="Hyperlink"/>
          </w:rPr>
          <w:t>Daniel Coats</w:t>
        </w:r>
      </w:hyperlink>
      <w:r w:rsidRPr="00D6073D">
        <w:t xml:space="preserve"> also covered Russia, China, Iran, North Korea and terrorism, but he led with the cyberwar that nations, organizations and sometimes individuals are fighting against the United </w:t>
      </w:r>
      <w:proofErr w:type="spellStart"/>
      <w:r w:rsidRPr="00D6073D">
        <w:t>States.</w:t>
      </w:r>
      <w:r w:rsidRPr="00D6073D">
        <w:rPr>
          <w:rStyle w:val="Emphasis"/>
        </w:rPr>
        <w:t>“We</w:t>
      </w:r>
      <w:proofErr w:type="spellEnd"/>
      <w:r w:rsidRPr="00D6073D">
        <w:rPr>
          <w:rStyle w:val="Emphasis"/>
        </w:rPr>
        <w:t xml:space="preserve"> face a complex, volatile and challenging threat environment,”</w:t>
      </w:r>
      <w:r w:rsidRPr="00D6073D">
        <w:t xml:space="preserve"> Coats told the senators. </w:t>
      </w:r>
      <w:r w:rsidRPr="00D6073D">
        <w:rPr>
          <w:rStyle w:val="StyleUnderline"/>
        </w:rPr>
        <w:t xml:space="preserve">“The risk of interstate conflict is higher than any time since the end of the Cold War -- </w:t>
      </w:r>
      <w:proofErr w:type="gramStart"/>
      <w:r w:rsidRPr="00D6073D">
        <w:rPr>
          <w:rStyle w:val="StyleUnderline"/>
        </w:rPr>
        <w:t>all the more</w:t>
      </w:r>
      <w:proofErr w:type="gramEnd"/>
      <w:r w:rsidRPr="00D6073D">
        <w:rPr>
          <w:rStyle w:val="StyleUnderline"/>
        </w:rPr>
        <w:t xml:space="preserve"> alarming because of the growing development and use of weapons of mass destruction by state and nonstate actors</w:t>
      </w:r>
      <w:r w:rsidRPr="00D6073D">
        <w:t xml:space="preserve">. </w:t>
      </w:r>
      <w:r w:rsidRPr="00D6073D">
        <w:rPr>
          <w:rStyle w:val="StyleUnderline"/>
        </w:rPr>
        <w:t xml:space="preserve">Our adversaries, as well as the other malign actors, are using cyber and other instruments of power to shape societies and markets, international rules and institutions, and international hotspots to their </w:t>
      </w:r>
      <w:proofErr w:type="spellStart"/>
      <w:r w:rsidRPr="00D6073D">
        <w:rPr>
          <w:rStyle w:val="StyleUnderline"/>
        </w:rPr>
        <w:t>advantage</w:t>
      </w:r>
      <w:proofErr w:type="gramStart"/>
      <w:r w:rsidRPr="00D6073D">
        <w:t>.”Competition</w:t>
      </w:r>
      <w:proofErr w:type="spellEnd"/>
      <w:proofErr w:type="gramEnd"/>
      <w:r w:rsidRPr="00D6073D">
        <w:t xml:space="preserve"> for Technological Superiority</w:t>
      </w:r>
      <w:r>
        <w:t xml:space="preserve"> </w:t>
      </w:r>
      <w:r w:rsidRPr="00D6073D">
        <w:t>The United States is in competition for technological superiority, Coats said, noting that adversaries “seek to sow division in the United States and weaken U.S. leadership.”</w:t>
      </w:r>
      <w:r>
        <w:t xml:space="preserve"> </w:t>
      </w:r>
      <w:r w:rsidRPr="00D6073D">
        <w:t xml:space="preserve">Nonstate actors, which include </w:t>
      </w:r>
      <w:r w:rsidRPr="00D6073D">
        <w:rPr>
          <w:rStyle w:val="Emphasis"/>
        </w:rPr>
        <w:t xml:space="preserve">terrorists and criminal syndicates, exploit weak state capacity in Africa, the Middle East, </w:t>
      </w:r>
      <w:proofErr w:type="gramStart"/>
      <w:r w:rsidRPr="00D6073D">
        <w:rPr>
          <w:rStyle w:val="Emphasis"/>
        </w:rPr>
        <w:t>Asia</w:t>
      </w:r>
      <w:proofErr w:type="gramEnd"/>
      <w:r w:rsidRPr="00D6073D">
        <w:rPr>
          <w:rStyle w:val="Emphasis"/>
        </w:rPr>
        <w:t xml:space="preserve"> and Latin America, to cause instability and violence within states and among states</w:t>
      </w:r>
      <w:r w:rsidRPr="00D6073D">
        <w:t xml:space="preserve">. A part of many of these malign actors is </w:t>
      </w:r>
      <w:r w:rsidRPr="00D6073D">
        <w:rPr>
          <w:rStyle w:val="Emphasis"/>
        </w:rPr>
        <w:t>their use of cyber</w:t>
      </w:r>
      <w:r w:rsidRPr="00D6073D">
        <w:t xml:space="preserve">, the nation’s top intelligence official said. “Frankly, the United States is under attack -- under attack by entities that are using cyber to penetrate virtually every major action that takes place in the United States,” Coats told the panel. “From U.S. businesses, to the federal government, to state and local governments, the United States is threatened by cyberattacks every day.” </w:t>
      </w:r>
      <w:r w:rsidRPr="00D6073D">
        <w:rPr>
          <w:rStyle w:val="StyleUnderline"/>
        </w:rPr>
        <w:t xml:space="preserve">Russia, China, </w:t>
      </w:r>
      <w:proofErr w:type="gramStart"/>
      <w:r w:rsidRPr="00D6073D">
        <w:rPr>
          <w:rStyle w:val="StyleUnderline"/>
        </w:rPr>
        <w:t>Iran</w:t>
      </w:r>
      <w:proofErr w:type="gramEnd"/>
      <w:r w:rsidRPr="00D6073D">
        <w:rPr>
          <w:rStyle w:val="StyleUnderline"/>
        </w:rPr>
        <w:t xml:space="preserve"> and North Korea pose the greatest cyber threats,</w:t>
      </w:r>
      <w:r w:rsidRPr="00D6073D">
        <w:rPr>
          <w:rStyle w:val="Emphasis"/>
        </w:rPr>
        <w:t xml:space="preserve"> </w:t>
      </w:r>
      <w:r w:rsidRPr="00D6073D">
        <w:t>he said, but others use cyber operations to achieve strategic and malign objectives.</w:t>
      </w:r>
      <w:r>
        <w:t xml:space="preserve"> </w:t>
      </w:r>
      <w:r w:rsidRPr="00D6073D">
        <w:t xml:space="preserve">“Some of these actors, including Russia, are </w:t>
      </w:r>
      <w:r w:rsidRPr="00D6073D">
        <w:rPr>
          <w:rStyle w:val="StyleUnderline"/>
        </w:rPr>
        <w:t>likely to pursue even more aggressive cyberattacks with the intent of degrading our democratic values and weakening our alliances</w:t>
      </w:r>
      <w:r w:rsidRPr="00D6073D">
        <w:t>,” the intelligence chief said. “Persistent and disruptive cyber operations will continue against the United States and our European allies, using elections as opportunities to undermine democracy, sow discord and undermine our values.”</w:t>
      </w:r>
      <w:r>
        <w:t xml:space="preserve"> </w:t>
      </w:r>
      <w:r w:rsidRPr="00D6073D">
        <w:t>Other Threats</w:t>
      </w:r>
      <w:r>
        <w:t xml:space="preserve"> </w:t>
      </w:r>
      <w:r w:rsidRPr="00D6073D">
        <w:t>China also uses cyber to enable espionage and attack capabilities to support its national security and economic priorities, Coats said. “Iran will try to penetrate U.S. and allied networks for espionage and lay the groundwork for future cyberattacks,” he added. “And North Korea will continue to use cyber operations to raise funds, launch attacks and gather intelligence against the United States.”</w:t>
      </w:r>
      <w:r>
        <w:t xml:space="preserve"> </w:t>
      </w:r>
      <w:r w:rsidRPr="00D6073D">
        <w:t>Weapons of mass destruction is No. 2 on Coats’ list of threats. “Overall, state efforts to modernize, develop or acquire WMD, their delivery systems or the underlying technologies constitute a major threat to the United States and to our allies,” he said.</w:t>
      </w:r>
      <w:r>
        <w:t xml:space="preserve"> </w:t>
      </w:r>
      <w:r w:rsidRPr="00D6073D">
        <w:t>Coats called North Korea the most volatile and confrontational threat. “In addition to its ballistic missile tests and growing number of nuclear warheads for these missiles, North Korea will continue its longstanding chemical and biological warfare programs, also,” he told the senators.</w:t>
      </w:r>
      <w:r>
        <w:t xml:space="preserve"> </w:t>
      </w:r>
      <w:r w:rsidRPr="00D6073D">
        <w:t>Russia and China are expanding and modernizing their WMD arsenals, he said. “Iran's implementation of the Joint Comprehensive Plan of Action, the JCPOA, has extended the time it would take to develop a nuclear weapon from several months to about a year, provided Iran continues to adhere to the deal’s major provisions,” he added.</w:t>
      </w:r>
      <w:r>
        <w:t xml:space="preserve"> </w:t>
      </w:r>
      <w:r w:rsidRPr="00D6073D">
        <w:t>Pakistan is developing new types of short-range tactical nuclear weapons, Coats said, and Syria has used chemical weapons in its civil war. Nonstate actors would love to get their hands on chemical weapons and are trying to get biological weapons, he pointed out. </w:t>
      </w:r>
      <w:r>
        <w:t xml:space="preserve"> </w:t>
      </w:r>
      <w:r w:rsidRPr="00D6073D">
        <w:rPr>
          <w:rStyle w:val="Emphasis"/>
        </w:rPr>
        <w:t>The Terrorism Threat</w:t>
      </w:r>
      <w:r>
        <w:rPr>
          <w:rStyle w:val="Emphasis"/>
          <w:b w:val="0"/>
          <w:iCs w:val="0"/>
          <w:u w:val="none"/>
        </w:rPr>
        <w:t xml:space="preserve"> </w:t>
      </w:r>
      <w:r w:rsidRPr="00D6073D">
        <w:rPr>
          <w:rStyle w:val="Emphasis"/>
        </w:rPr>
        <w:t>Terrorism remains a threat and runs the gamut from ISIS and al-Qaida to Lebanese Hezbollah</w:t>
      </w:r>
      <w:r w:rsidRPr="00D6073D">
        <w:t xml:space="preserve"> and </w:t>
      </w:r>
      <w:r w:rsidRPr="00D6073D">
        <w:rPr>
          <w:rStyle w:val="StyleUnderline"/>
        </w:rPr>
        <w:t>other affiliated terrorist organizations</w:t>
      </w:r>
      <w:r w:rsidRPr="00D6073D">
        <w:t xml:space="preserve">. </w:t>
      </w:r>
      <w:r w:rsidRPr="00D6073D">
        <w:rPr>
          <w:rStyle w:val="Emphasis"/>
        </w:rPr>
        <w:t xml:space="preserve">Iran is a major state sponsor of terror </w:t>
      </w:r>
      <w:proofErr w:type="spellStart"/>
      <w:proofErr w:type="gramStart"/>
      <w:r w:rsidRPr="00D6073D">
        <w:rPr>
          <w:rStyle w:val="Emphasis"/>
        </w:rPr>
        <w:t>groups</w:t>
      </w:r>
      <w:r w:rsidRPr="00D6073D">
        <w:t>.</w:t>
      </w:r>
      <w:r w:rsidRPr="00D6073D">
        <w:rPr>
          <w:rStyle w:val="Emphasis"/>
        </w:rPr>
        <w:t>The</w:t>
      </w:r>
      <w:proofErr w:type="spellEnd"/>
      <w:proofErr w:type="gramEnd"/>
      <w:r w:rsidRPr="00D6073D">
        <w:rPr>
          <w:rStyle w:val="Emphasis"/>
        </w:rPr>
        <w:t xml:space="preserve"> United States is not immune</w:t>
      </w:r>
      <w:r w:rsidRPr="00D6073D">
        <w:t>, Coats said, noting that individuals have “self-radicalized” and launched attacks against their fellow citizens. </w:t>
      </w:r>
      <w:r>
        <w:t xml:space="preserve"> </w:t>
      </w:r>
      <w:r w:rsidRPr="00D6073D">
        <w:t xml:space="preserve">“ISIS' claim to </w:t>
      </w:r>
      <w:proofErr w:type="gramStart"/>
      <w:r w:rsidRPr="00D6073D">
        <w:t>having</w:t>
      </w:r>
      <w:proofErr w:type="gramEnd"/>
      <w:r w:rsidRPr="00D6073D">
        <w:t xml:space="preserve"> a functioning caliphate that governs populations is all but thwarted,” Coats said. “However, </w:t>
      </w:r>
      <w:r w:rsidRPr="00D6073D">
        <w:rPr>
          <w:rStyle w:val="StyleUnderline"/>
        </w:rPr>
        <w:t xml:space="preserve">ISIS remains a threat and will likely focus on regrouping in Iraq and Syria, particularly in ungoverned portions of those countries, enhancing its global presence, championing its cause, planning international attacks and encouraging members and sympathizers to attack their home </w:t>
      </w:r>
      <w:proofErr w:type="spellStart"/>
      <w:r w:rsidRPr="00D6073D">
        <w:rPr>
          <w:rStyle w:val="StyleUnderline"/>
        </w:rPr>
        <w:t>countries</w:t>
      </w:r>
      <w:proofErr w:type="gramStart"/>
      <w:r w:rsidRPr="00D6073D">
        <w:t>.”</w:t>
      </w:r>
      <w:r w:rsidRPr="00D6073D">
        <w:rPr>
          <w:rStyle w:val="Emphasis"/>
        </w:rPr>
        <w:t>Al</w:t>
      </w:r>
      <w:proofErr w:type="spellEnd"/>
      <w:proofErr w:type="gramEnd"/>
      <w:r w:rsidRPr="00D6073D">
        <w:rPr>
          <w:rStyle w:val="Emphasis"/>
        </w:rPr>
        <w:t>-Qaida also will remain a threat</w:t>
      </w:r>
      <w:r w:rsidRPr="00D6073D">
        <w:t>, Coats said, telling the senators that the organization remains intent on attacking the United States and U.S. interests abroad.</w:t>
      </w:r>
    </w:p>
    <w:p w:rsidR="0064622D" w:rsidRPr="00E05638" w:rsidRDefault="0064622D" w:rsidP="0064622D"/>
    <w:p w:rsidR="0064622D" w:rsidRDefault="0064622D" w:rsidP="0064622D">
      <w:pPr>
        <w:pStyle w:val="Heading4"/>
      </w:pPr>
      <w:r>
        <w:t>Advances in Biotech can result in catastrophic disease outbreaks.</w:t>
      </w:r>
    </w:p>
    <w:p w:rsidR="0064622D" w:rsidRPr="00B5576D" w:rsidRDefault="0064622D" w:rsidP="0064622D">
      <w:pPr>
        <w:rPr>
          <w:b/>
        </w:rPr>
      </w:pPr>
      <w:r w:rsidRPr="00BB5A10">
        <w:rPr>
          <w:b/>
          <w:sz w:val="26"/>
          <w:szCs w:val="26"/>
        </w:rPr>
        <w:t>Farmer 17</w:t>
      </w:r>
      <w:r>
        <w:rPr>
          <w:b/>
        </w:rPr>
        <w:t xml:space="preserve"> </w:t>
      </w:r>
      <w:r>
        <w:t xml:space="preserve">(Ben Farmer is a defense correspondent.) Telegraph “Bioterrorism could kill more people than nuclear war, Bill Gates to warn world leaders” February 18, 2017. </w:t>
      </w:r>
      <w:hyperlink r:id="rId95" w:history="1">
        <w:r w:rsidRPr="001E4C74">
          <w:rPr>
            <w:rStyle w:val="Hyperlink"/>
          </w:rPr>
          <w:t>https://www.telegraph.co.uk/news/2017/02/17/biological-terrorism-could-kill-people-nuclear-attacks-bill/</w:t>
        </w:r>
      </w:hyperlink>
      <w:r>
        <w:t xml:space="preserve"> July 12, 2018 EW)</w:t>
      </w:r>
    </w:p>
    <w:p w:rsidR="0064622D" w:rsidRDefault="0064622D" w:rsidP="0064622D">
      <w:pPr>
        <w:rPr>
          <w:rStyle w:val="StyleUnderline"/>
        </w:rPr>
      </w:pPr>
      <w:r w:rsidRPr="00827F4C">
        <w:rPr>
          <w:rStyle w:val="StyleUnderline"/>
        </w:rPr>
        <w:t>Rapid advances in genetic engineering have opened the door for small terrorism groups to tailor and easily turn biological viruses into weapons.</w:t>
      </w:r>
      <w:r>
        <w:rPr>
          <w:rStyle w:val="StyleUnderline"/>
        </w:rPr>
        <w:t xml:space="preserve"> </w:t>
      </w:r>
      <w:proofErr w:type="spellStart"/>
      <w:r w:rsidRPr="00827F4C">
        <w:rPr>
          <w:rStyle w:val="StyleUnderline"/>
        </w:rPr>
        <w:t>Mr</w:t>
      </w:r>
      <w:proofErr w:type="spellEnd"/>
      <w:r w:rsidRPr="00827F4C">
        <w:rPr>
          <w:rStyle w:val="StyleUnderline"/>
        </w:rPr>
        <w:t xml:space="preserve"> Gates </w:t>
      </w:r>
      <w:r w:rsidRPr="00827F4C">
        <w:rPr>
          <w:sz w:val="16"/>
        </w:rPr>
        <w:t xml:space="preserve">will today (Saturday) tell an audience of international leaders and senior officers that the world’s next deadly </w:t>
      </w:r>
      <w:r w:rsidRPr="00827F4C">
        <w:rPr>
          <w:sz w:val="16"/>
          <w:szCs w:val="12"/>
        </w:rPr>
        <w:t>pandemic “could</w:t>
      </w:r>
      <w:r w:rsidRPr="00827F4C">
        <w:rPr>
          <w:sz w:val="16"/>
        </w:rPr>
        <w:t xml:space="preserve"> originate on the computer screen of a terrorist”. He </w:t>
      </w:r>
      <w:r w:rsidRPr="00827F4C">
        <w:rPr>
          <w:rStyle w:val="StyleUnderline"/>
        </w:rPr>
        <w:t>told the Telegraph: “Natural epidemics can be extremely large. Intentionally caused epidemics, bioterrorism, would be the largest of all</w:t>
      </w:r>
      <w:r w:rsidRPr="00827F4C">
        <w:rPr>
          <w:sz w:val="16"/>
        </w:rPr>
        <w:t xml:space="preserve">. “With nuclear weapons, you’d think you would probably stop after killing 100million. Smallpox won’t stop. Because </w:t>
      </w:r>
      <w:r w:rsidRPr="00827F4C">
        <w:rPr>
          <w:rStyle w:val="StyleUnderline"/>
        </w:rPr>
        <w:t>the population is naïve, and there are no real preparations. That, if it got out and spread, would be a larger number.”</w:t>
      </w:r>
      <w:r>
        <w:rPr>
          <w:rStyle w:val="StyleUnderline"/>
        </w:rPr>
        <w:t xml:space="preserve"> </w:t>
      </w:r>
      <w:r w:rsidRPr="00827F4C">
        <w:rPr>
          <w:sz w:val="16"/>
        </w:rPr>
        <w:t xml:space="preserve">He said developments in genetic engineering were proceeding at a “mind-blowing rate”. </w:t>
      </w:r>
      <w:r w:rsidRPr="00827F4C">
        <w:rPr>
          <w:rStyle w:val="StyleUnderline"/>
        </w:rPr>
        <w:t>Biological warfare ambitions</w:t>
      </w:r>
      <w:r w:rsidRPr="00827F4C">
        <w:rPr>
          <w:sz w:val="16"/>
        </w:rPr>
        <w:t xml:space="preserve"> once limited to a handful of nation states </w:t>
      </w:r>
      <w:r w:rsidRPr="00827F4C">
        <w:rPr>
          <w:rStyle w:val="StyleUnderline"/>
        </w:rPr>
        <w:t>are now open to small groups with limited resources and skills.</w:t>
      </w:r>
      <w:r>
        <w:rPr>
          <w:rStyle w:val="StyleUnderline"/>
        </w:rPr>
        <w:t xml:space="preserve"> </w:t>
      </w:r>
      <w:proofErr w:type="spellStart"/>
      <w:r w:rsidRPr="00827F4C">
        <w:rPr>
          <w:rStyle w:val="StyleUnderline"/>
          <w:sz w:val="16"/>
          <w:u w:val="none"/>
        </w:rPr>
        <w:t>Mr</w:t>
      </w:r>
      <w:proofErr w:type="spellEnd"/>
      <w:r w:rsidRPr="00827F4C">
        <w:rPr>
          <w:rStyle w:val="StyleUnderline"/>
          <w:sz w:val="16"/>
          <w:u w:val="none"/>
        </w:rPr>
        <w:t xml:space="preserve"> Gates said </w:t>
      </w:r>
      <w:r w:rsidRPr="00827F4C">
        <w:rPr>
          <w:rStyle w:val="StyleUnderline"/>
        </w:rPr>
        <w:t>the potential death toll from a disease outbreak could be higher than other threats such as climate change or nuclear war.</w:t>
      </w:r>
      <w:r w:rsidRPr="00827F4C">
        <w:rPr>
          <w:rStyle w:val="StyleUnderline"/>
          <w:sz w:val="16"/>
          <w:u w:val="none"/>
        </w:rPr>
        <w:t xml:space="preserve"> He said: “This is like earthquakes, you should </w:t>
      </w:r>
      <w:r w:rsidRPr="00827F4C">
        <w:rPr>
          <w:rStyle w:val="StyleUnderline"/>
        </w:rPr>
        <w:t xml:space="preserve">think in order of magnitudes. If you can kill 10 people that’s a one, 100 people that’s a two... Bioterrorism is the thing that can give you not just sixes, but sevens, </w:t>
      </w:r>
      <w:proofErr w:type="gramStart"/>
      <w:r w:rsidRPr="00827F4C">
        <w:rPr>
          <w:rStyle w:val="StyleUnderline"/>
        </w:rPr>
        <w:t>eights</w:t>
      </w:r>
      <w:proofErr w:type="gramEnd"/>
      <w:r w:rsidRPr="00827F4C">
        <w:rPr>
          <w:rStyle w:val="StyleUnderline"/>
        </w:rPr>
        <w:t xml:space="preserve"> and nines.</w:t>
      </w:r>
      <w:r>
        <w:rPr>
          <w:rStyle w:val="StyleUnderline"/>
        </w:rPr>
        <w:t xml:space="preserve"> </w:t>
      </w:r>
      <w:r w:rsidRPr="00827F4C">
        <w:rPr>
          <w:rStyle w:val="StyleUnderline"/>
        </w:rPr>
        <w:t xml:space="preserve">“With nuclear war, once you </w:t>
      </w:r>
      <w:proofErr w:type="gramStart"/>
      <w:r w:rsidRPr="00827F4C">
        <w:rPr>
          <w:rStyle w:val="StyleUnderline"/>
        </w:rPr>
        <w:t>have got</w:t>
      </w:r>
      <w:proofErr w:type="gramEnd"/>
      <w:r w:rsidRPr="00827F4C">
        <w:rPr>
          <w:rStyle w:val="StyleUnderline"/>
        </w:rPr>
        <w:t xml:space="preserve"> a six, or a seven, or eight, you’d think it would probably stop. [With bioterrorism] it’s just unbounded if you are not there to stop the spread of it.”</w:t>
      </w:r>
      <w:r w:rsidRPr="00827F4C">
        <w:rPr>
          <w:rStyle w:val="StyleUnderline"/>
          <w:sz w:val="16"/>
          <w:u w:val="none"/>
        </w:rPr>
        <w:t xml:space="preserve"> By tailoring the genes of a virus</w:t>
      </w:r>
      <w:r w:rsidRPr="00827F4C">
        <w:rPr>
          <w:rStyle w:val="StyleUnderline"/>
        </w:rPr>
        <w:t>, it would be possible to manipulate its ability to spread and its ability to harm people</w:t>
      </w:r>
      <w:r w:rsidRPr="00827F4C">
        <w:rPr>
          <w:rStyle w:val="StyleUnderline"/>
          <w:sz w:val="16"/>
          <w:u w:val="none"/>
        </w:rPr>
        <w:t xml:space="preserve">. Whether naturally occurring, or deliberately started, </w:t>
      </w:r>
      <w:r w:rsidRPr="00827F4C">
        <w:rPr>
          <w:rStyle w:val="StyleUnderline"/>
        </w:rPr>
        <w:t>it is almost certain that a highly lethal global pandemic will occur within our lifetimes,</w:t>
      </w:r>
      <w:r w:rsidRPr="00827F4C">
        <w:rPr>
          <w:rStyle w:val="StyleUnderline"/>
          <w:sz w:val="16"/>
          <w:u w:val="none"/>
        </w:rPr>
        <w:t xml:space="preserve"> he believes. But the good news for those contemplating the potential damage is that </w:t>
      </w:r>
      <w:r w:rsidRPr="00827F4C">
        <w:rPr>
          <w:rStyle w:val="StyleUnderline"/>
        </w:rPr>
        <w:t>the same biotechnology can prevent epidemics spreading out of control.</w:t>
      </w:r>
    </w:p>
    <w:p w:rsidR="0064622D" w:rsidRDefault="0064622D" w:rsidP="0064622D">
      <w:pPr>
        <w:pStyle w:val="Heading4"/>
      </w:pPr>
      <w:r>
        <w:t>CRISPR facilitates biological warfare- terrorists won’t struggle to cause destruction</w:t>
      </w:r>
    </w:p>
    <w:p w:rsidR="0064622D" w:rsidRPr="008E6667" w:rsidRDefault="0064622D" w:rsidP="0064622D">
      <w:r w:rsidRPr="00245ACE">
        <w:rPr>
          <w:rStyle w:val="Style13ptBold"/>
        </w:rPr>
        <w:t>Wagner 17</w:t>
      </w:r>
      <w:r>
        <w:t xml:space="preserve"> Daniel Wagner, </w:t>
      </w:r>
      <w:r w:rsidRPr="00245ACE">
        <w:t>CEO of Country Risk Solutions and widely published author on current affairs and risk management</w:t>
      </w:r>
      <w:r>
        <w:t>,</w:t>
      </w:r>
      <w:r w:rsidRPr="008E6667">
        <w:t xml:space="preserve"> </w:t>
      </w:r>
      <w:r>
        <w:t>M.</w:t>
      </w:r>
      <w:proofErr w:type="gramStart"/>
      <w:r>
        <w:t>A</w:t>
      </w:r>
      <w:proofErr w:type="gramEnd"/>
      <w:r w:rsidRPr="008E6667">
        <w:t xml:space="preserve"> International Relations from the </w:t>
      </w:r>
      <w:r>
        <w:t>U of Chicago</w:t>
      </w:r>
      <w:r w:rsidRPr="008E6667">
        <w:t xml:space="preserve"> </w:t>
      </w:r>
      <w:r>
        <w:t>&amp;</w:t>
      </w:r>
      <w:r w:rsidRPr="008E6667">
        <w:t xml:space="preserve"> International Management from the American Graduate School of International Management. </w:t>
      </w:r>
      <w:r>
        <w:t xml:space="preserve">B.A. </w:t>
      </w:r>
      <w:r w:rsidRPr="008E6667">
        <w:t>Political Science from Richmond College</w:t>
      </w:r>
      <w:r>
        <w:t xml:space="preserve">. Huffington Post. </w:t>
      </w:r>
      <w:r w:rsidRPr="008206A4">
        <w:rPr>
          <w:i/>
        </w:rPr>
        <w:t>“Biological Weapons and Virtual Terrorism”</w:t>
      </w:r>
      <w:r>
        <w:t xml:space="preserve"> Oct. 2, 2017 </w:t>
      </w:r>
      <w:r w:rsidRPr="00BB5A10">
        <w:t>https://www.huffingtonpost.com/entry/biological-weapons-and-virtual-terrorism_us_59d23151e4b034ae778d4c3c</w:t>
      </w:r>
    </w:p>
    <w:p w:rsidR="0064622D" w:rsidRDefault="0064622D" w:rsidP="0064622D">
      <w:pPr>
        <w:rPr>
          <w:rFonts w:asciiTheme="minorHAnsi" w:hAnsiTheme="minorHAnsi" w:cstheme="minorHAnsi"/>
          <w:color w:val="000000" w:themeColor="text1"/>
        </w:rPr>
      </w:pPr>
      <w:r w:rsidRPr="008E6667">
        <w:rPr>
          <w:rFonts w:asciiTheme="minorHAnsi" w:hAnsiTheme="minorHAnsi" w:cstheme="minorHAnsi"/>
          <w:color w:val="000000" w:themeColor="text1"/>
          <w:u w:val="single"/>
        </w:rPr>
        <w:t>Bio</w:t>
      </w:r>
      <w:r w:rsidRPr="008E6667">
        <w:rPr>
          <w:rFonts w:asciiTheme="minorHAnsi" w:hAnsiTheme="minorHAnsi" w:cstheme="minorHAnsi"/>
          <w:color w:val="000000" w:themeColor="text1"/>
        </w:rPr>
        <w:t xml:space="preserve">logical </w:t>
      </w:r>
      <w:r w:rsidRPr="008E6667">
        <w:rPr>
          <w:rFonts w:asciiTheme="minorHAnsi" w:hAnsiTheme="minorHAnsi" w:cstheme="minorHAnsi"/>
          <w:color w:val="000000" w:themeColor="text1"/>
          <w:u w:val="single"/>
        </w:rPr>
        <w:t>weapons are very attractive to terrorists because they can be difficult to detect, are cost effective, and can be easy to use</w:t>
      </w:r>
      <w:r w:rsidRPr="008E6667">
        <w:rPr>
          <w:rFonts w:asciiTheme="minorHAnsi" w:hAnsiTheme="minorHAnsi" w:cstheme="minorHAnsi"/>
          <w:color w:val="000000" w:themeColor="text1"/>
        </w:rPr>
        <w:t xml:space="preserve">. Aerosols of biological agents are invisible, silent, odorless, tasteless, relatively easily dispersed, and they are 600 to 2000 times cheaper than other weapons of mass destruction. It has been estimated that the cost of a biological weapon is about 0.05 percent the cost of a conventional weapon to produce similar numbers of mass casualties per square kilometer. </w:t>
      </w:r>
      <w:r w:rsidRPr="008E6667">
        <w:rPr>
          <w:rFonts w:asciiTheme="minorHAnsi" w:hAnsiTheme="minorHAnsi" w:cstheme="minorHAnsi"/>
          <w:color w:val="000000" w:themeColor="text1"/>
          <w:u w:val="single"/>
        </w:rPr>
        <w:t>Production is comparatively easy,</w:t>
      </w:r>
      <w:r w:rsidRPr="008E6667">
        <w:rPr>
          <w:rFonts w:asciiTheme="minorHAnsi" w:hAnsiTheme="minorHAnsi" w:cstheme="minorHAnsi"/>
          <w:color w:val="000000" w:themeColor="text1"/>
        </w:rPr>
        <w:t xml:space="preserve"> using common technology available </w:t>
      </w:r>
      <w:proofErr w:type="gramStart"/>
      <w:r w:rsidRPr="008E6667">
        <w:rPr>
          <w:rFonts w:asciiTheme="minorHAnsi" w:hAnsiTheme="minorHAnsi" w:cstheme="minorHAnsi"/>
          <w:color w:val="000000" w:themeColor="text1"/>
        </w:rPr>
        <w:t>for the production of</w:t>
      </w:r>
      <w:proofErr w:type="gramEnd"/>
      <w:r w:rsidRPr="008E6667">
        <w:rPr>
          <w:rFonts w:asciiTheme="minorHAnsi" w:hAnsiTheme="minorHAnsi" w:cstheme="minorHAnsi"/>
          <w:color w:val="000000" w:themeColor="text1"/>
        </w:rPr>
        <w:t xml:space="preserve"> some antibiotics, vaccines, foods, and beverages, and delivery systems such as spray devices from an airplane, boat, or car are commonly available.</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u w:val="single"/>
        </w:rPr>
        <w:t>Another appeal of biological agents for terrorists is the natural lead time provided by the organism’s incubation period (3 to 7 days for most potential organisms), which allows terrorists to escape before an investigation by law enforcement or intelligence agencies could even begin</w:t>
      </w:r>
      <w:r w:rsidRPr="008E6667">
        <w:rPr>
          <w:rFonts w:asciiTheme="minorHAnsi" w:hAnsiTheme="minorHAnsi" w:cstheme="minorHAnsi"/>
          <w:color w:val="000000" w:themeColor="text1"/>
        </w:rPr>
        <w:t>. Apart from the use of an endemic infectious agent likely causing initial confusion because of the inability to differentiate a biological warfare attack from a natural epidemic, for some agents, the potential exists for secondary or tertiary transmission by person-to-person transmission or natural vectors. For these reasons, biological weapons have become a new weapon of choice for virtual terrorists, who seek to acquire toxic pathogens or their ingredients online.</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Scientists are concerned that a technique called Clustered, Regularly Interspaced, Short Palindromic Repeat (</w:t>
      </w:r>
      <w:r w:rsidRPr="008E6667">
        <w:rPr>
          <w:rFonts w:asciiTheme="minorHAnsi" w:hAnsiTheme="minorHAnsi" w:cstheme="minorHAnsi"/>
          <w:color w:val="000000" w:themeColor="text1"/>
          <w:u w:val="single"/>
        </w:rPr>
        <w:t>CRISPR</w:t>
      </w:r>
      <w:r w:rsidRPr="008E6667">
        <w:rPr>
          <w:rFonts w:asciiTheme="minorHAnsi" w:hAnsiTheme="minorHAnsi" w:cstheme="minorHAnsi"/>
          <w:color w:val="000000" w:themeColor="text1"/>
        </w:rPr>
        <w:t xml:space="preserve">) is now so cheap and widely available that amateurs will start experimenting at home or in school labs. The technique works like genetic scissors to cut away DNA code and replace it with new genes. It has been hailed as one the most significant scientific breakthroughs in recent years, but there are fears that in the wrong hands, the procedure </w:t>
      </w:r>
      <w:r w:rsidRPr="008E6667">
        <w:rPr>
          <w:rFonts w:asciiTheme="minorHAnsi" w:hAnsiTheme="minorHAnsi" w:cstheme="minorHAnsi"/>
          <w:color w:val="000000" w:themeColor="text1"/>
          <w:u w:val="single"/>
        </w:rPr>
        <w:t>could unleash dangerous strains of bacteria or other organisms.</w:t>
      </w:r>
      <w:r w:rsidRPr="008E6667">
        <w:rPr>
          <w:rFonts w:asciiTheme="minorHAnsi" w:hAnsiTheme="minorHAnsi" w:cstheme="minorHAnsi"/>
          <w:color w:val="000000" w:themeColor="text1"/>
        </w:rPr>
        <w:t xml:space="preserve"> Kits to make </w:t>
      </w:r>
      <w:proofErr w:type="gramStart"/>
      <w:r w:rsidRPr="008E6667">
        <w:rPr>
          <w:rFonts w:asciiTheme="minorHAnsi" w:hAnsiTheme="minorHAnsi" w:cstheme="minorHAnsi"/>
          <w:color w:val="000000" w:themeColor="text1"/>
        </w:rPr>
        <w:t>E.coli</w:t>
      </w:r>
      <w:proofErr w:type="gramEnd"/>
      <w:r w:rsidRPr="008E6667">
        <w:rPr>
          <w:rFonts w:asciiTheme="minorHAnsi" w:hAnsiTheme="minorHAnsi" w:cstheme="minorHAnsi"/>
          <w:color w:val="000000" w:themeColor="text1"/>
        </w:rPr>
        <w:t xml:space="preserve"> resistant to antibiotics are already for sale on the Internet.</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 xml:space="preserve">The comparatively </w:t>
      </w:r>
      <w:r w:rsidRPr="008E6667">
        <w:rPr>
          <w:rFonts w:asciiTheme="minorHAnsi" w:hAnsiTheme="minorHAnsi" w:cstheme="minorHAnsi"/>
          <w:color w:val="000000" w:themeColor="text1"/>
          <w:u w:val="single"/>
        </w:rPr>
        <w:t>low cost and ease of use of</w:t>
      </w:r>
      <w:r w:rsidRPr="008E6667">
        <w:rPr>
          <w:rFonts w:asciiTheme="minorHAnsi" w:hAnsiTheme="minorHAnsi" w:cstheme="minorHAnsi"/>
          <w:color w:val="000000" w:themeColor="text1"/>
        </w:rPr>
        <w:t xml:space="preserve"> the </w:t>
      </w:r>
      <w:r w:rsidRPr="008E6667">
        <w:rPr>
          <w:rFonts w:asciiTheme="minorHAnsi" w:hAnsiTheme="minorHAnsi" w:cstheme="minorHAnsi"/>
          <w:color w:val="000000" w:themeColor="text1"/>
          <w:u w:val="single"/>
        </w:rPr>
        <w:t>CRISPR</w:t>
      </w:r>
      <w:r w:rsidRPr="008E6667">
        <w:rPr>
          <w:rFonts w:asciiTheme="minorHAnsi" w:hAnsiTheme="minorHAnsi" w:cstheme="minorHAnsi"/>
          <w:color w:val="000000" w:themeColor="text1"/>
        </w:rPr>
        <w:t xml:space="preserve"> system (which is a naturally-occurring </w:t>
      </w:r>
      <w:proofErr w:type="spellStart"/>
      <w:r w:rsidRPr="008E6667">
        <w:rPr>
          <w:rFonts w:asciiTheme="minorHAnsi" w:hAnsiTheme="minorHAnsi" w:cstheme="minorHAnsi"/>
          <w:color w:val="000000" w:themeColor="text1"/>
        </w:rPr>
        <w:t>defence</w:t>
      </w:r>
      <w:proofErr w:type="spellEnd"/>
      <w:r w:rsidRPr="008E6667">
        <w:rPr>
          <w:rFonts w:asciiTheme="minorHAnsi" w:hAnsiTheme="minorHAnsi" w:cstheme="minorHAnsi"/>
          <w:color w:val="000000" w:themeColor="text1"/>
        </w:rPr>
        <w:t xml:space="preserve"> mechanism used by bacteria) </w:t>
      </w:r>
      <w:r w:rsidRPr="008E6667">
        <w:rPr>
          <w:rFonts w:asciiTheme="minorHAnsi" w:hAnsiTheme="minorHAnsi" w:cstheme="minorHAnsi"/>
          <w:color w:val="000000" w:themeColor="text1"/>
          <w:u w:val="single"/>
        </w:rPr>
        <w:t>has made it feasible for a greater range of users</w:t>
      </w:r>
      <w:r w:rsidRPr="008E6667">
        <w:rPr>
          <w:rFonts w:asciiTheme="minorHAnsi" w:hAnsiTheme="minorHAnsi" w:cstheme="minorHAnsi"/>
          <w:color w:val="000000" w:themeColor="text1"/>
        </w:rPr>
        <w:t xml:space="preserve"> beyond those who would ordinarily make use of the techniques of molecular biology. Prior to CRISPR, editing DNA required sophisticated labs, years of experience, a PhD degree, and many thousands of d</w:t>
      </w:r>
      <w:r>
        <w:rPr>
          <w:rFonts w:asciiTheme="minorHAnsi" w:hAnsiTheme="minorHAnsi" w:cstheme="minorHAnsi"/>
          <w:color w:val="000000" w:themeColor="text1"/>
        </w:rPr>
        <w:t>3</w:t>
      </w:r>
      <w:r w:rsidRPr="008E6667">
        <w:rPr>
          <w:rFonts w:asciiTheme="minorHAnsi" w:hAnsiTheme="minorHAnsi" w:cstheme="minorHAnsi"/>
          <w:color w:val="000000" w:themeColor="text1"/>
        </w:rPr>
        <w:t>ollars. Today the simple do-it-yourself C</w:t>
      </w:r>
      <w:r w:rsidRPr="008E6667">
        <w:rPr>
          <w:rFonts w:asciiTheme="minorHAnsi" w:hAnsiTheme="minorHAnsi" w:cstheme="minorHAnsi"/>
          <w:color w:val="000000" w:themeColor="text1"/>
          <w:u w:val="single"/>
        </w:rPr>
        <w:t>RISPR kits could enable virtual terrorists targeting the food supply chain to alter the</w:t>
      </w:r>
      <w:r w:rsidRPr="008E6667">
        <w:rPr>
          <w:rFonts w:asciiTheme="minorHAnsi" w:hAnsiTheme="minorHAnsi" w:cstheme="minorHAnsi"/>
          <w:color w:val="000000" w:themeColor="text1"/>
        </w:rPr>
        <w:t xml:space="preserve"> avian in</w:t>
      </w:r>
      <w:r w:rsidRPr="008E6667">
        <w:rPr>
          <w:rFonts w:asciiTheme="minorHAnsi" w:hAnsiTheme="minorHAnsi" w:cstheme="minorHAnsi"/>
          <w:color w:val="000000" w:themeColor="text1"/>
          <w:u w:val="single"/>
        </w:rPr>
        <w:t>flu</w:t>
      </w:r>
      <w:r w:rsidRPr="008E6667">
        <w:rPr>
          <w:rFonts w:asciiTheme="minorHAnsi" w:hAnsiTheme="minorHAnsi" w:cstheme="minorHAnsi"/>
          <w:color w:val="000000" w:themeColor="text1"/>
        </w:rPr>
        <w:t xml:space="preserve">enza </w:t>
      </w:r>
      <w:r w:rsidRPr="008E6667">
        <w:rPr>
          <w:rFonts w:asciiTheme="minorHAnsi" w:hAnsiTheme="minorHAnsi" w:cstheme="minorHAnsi"/>
          <w:color w:val="000000" w:themeColor="text1"/>
          <w:u w:val="single"/>
        </w:rPr>
        <w:t>genome and engineer a large bird flu epidemic</w:t>
      </w:r>
      <w:r w:rsidRPr="008E6667">
        <w:rPr>
          <w:rFonts w:asciiTheme="minorHAnsi" w:hAnsiTheme="minorHAnsi" w:cstheme="minorHAnsi"/>
          <w:color w:val="000000" w:themeColor="text1"/>
        </w:rPr>
        <w:t xml:space="preserve">, </w:t>
      </w:r>
      <w:proofErr w:type="gramStart"/>
      <w:r w:rsidRPr="008E6667">
        <w:rPr>
          <w:rFonts w:asciiTheme="minorHAnsi" w:hAnsiTheme="minorHAnsi" w:cstheme="minorHAnsi"/>
          <w:color w:val="000000" w:themeColor="text1"/>
        </w:rPr>
        <w:t>similar to</w:t>
      </w:r>
      <w:proofErr w:type="gramEnd"/>
      <w:r w:rsidRPr="008E6667">
        <w:rPr>
          <w:rFonts w:asciiTheme="minorHAnsi" w:hAnsiTheme="minorHAnsi" w:cstheme="minorHAnsi"/>
          <w:color w:val="000000" w:themeColor="text1"/>
        </w:rPr>
        <w:t xml:space="preserve"> the 2009 H1N1 epidemic in Asia that affected not only poultry, but also other mammals, including human beings.</w:t>
      </w:r>
    </w:p>
    <w:p w:rsidR="0064622D" w:rsidRDefault="0064622D" w:rsidP="0064622D">
      <w:pPr>
        <w:rPr>
          <w:rFonts w:asciiTheme="minorHAnsi" w:hAnsiTheme="minorHAnsi" w:cstheme="minorHAnsi"/>
          <w:color w:val="000000" w:themeColor="text1"/>
        </w:rPr>
      </w:pPr>
    </w:p>
    <w:p w:rsidR="0064622D" w:rsidRPr="00BB5A10" w:rsidRDefault="0064622D" w:rsidP="0064622D">
      <w:pPr>
        <w:pStyle w:val="Heading4"/>
        <w:rPr>
          <w:sz w:val="28"/>
          <w:szCs w:val="28"/>
        </w:rPr>
      </w:pPr>
      <w:r w:rsidRPr="00BB5A10">
        <w:rPr>
          <w:sz w:val="28"/>
          <w:szCs w:val="28"/>
        </w:rPr>
        <w:t>CRISPR increases probability of bioterror</w:t>
      </w:r>
    </w:p>
    <w:p w:rsidR="0064622D" w:rsidRPr="00DB5E32" w:rsidRDefault="0064622D" w:rsidP="0064622D">
      <w:proofErr w:type="spellStart"/>
      <w:r w:rsidRPr="00DB5E32">
        <w:rPr>
          <w:rFonts w:eastAsiaTheme="majorEastAsia" w:cstheme="majorBidi"/>
          <w:b/>
          <w:iCs/>
          <w:sz w:val="26"/>
        </w:rPr>
        <w:t>Revill</w:t>
      </w:r>
      <w:proofErr w:type="spellEnd"/>
      <w:r w:rsidRPr="00DB5E32">
        <w:rPr>
          <w:rFonts w:eastAsiaTheme="majorEastAsia" w:cstheme="majorBidi"/>
          <w:b/>
          <w:iCs/>
          <w:sz w:val="26"/>
        </w:rPr>
        <w:t xml:space="preserve"> 17</w:t>
      </w:r>
      <w:r>
        <w:t xml:space="preserve"> James </w:t>
      </w:r>
      <w:proofErr w:type="spellStart"/>
      <w:r>
        <w:t>Revill</w:t>
      </w:r>
      <w:proofErr w:type="spellEnd"/>
      <w:r>
        <w:t>, PhD Biological Weapons Convention, Research Fellow with</w:t>
      </w:r>
      <w:r>
        <w:rPr>
          <w:rFonts w:ascii="Helvetica" w:hAnsi="Helvetica" w:cs="Helvetica"/>
          <w:color w:val="383838"/>
          <w:shd w:val="clear" w:color="auto" w:fill="FFFFFF"/>
        </w:rPr>
        <w:t xml:space="preserve"> </w:t>
      </w:r>
      <w:r w:rsidRPr="003C387E">
        <w:t>Harvard Sussex Program, Science Policy Research Unit (SPRU), University of Sussex former consultant to the United Nations Institute for Disarmament Research</w:t>
      </w:r>
      <w:r>
        <w:t xml:space="preserve">, The </w:t>
      </w:r>
      <w:proofErr w:type="spellStart"/>
      <w:r>
        <w:t>Convervation</w:t>
      </w:r>
      <w:proofErr w:type="spellEnd"/>
      <w:r>
        <w:t>. “</w:t>
      </w:r>
      <w:r w:rsidRPr="003C387E">
        <w:rPr>
          <w:i/>
        </w:rPr>
        <w:t>Could gene editing tools such as CRISPR be used as a biological weapon?</w:t>
      </w:r>
      <w:r>
        <w:t xml:space="preserve">” August 31, 2017 </w:t>
      </w:r>
      <w:r w:rsidRPr="00BB5A10">
        <w:t>https://theconversation.com/could-gene-editing-tools-such-as-crispr-be-used-as-a-biological-weapon-82187</w:t>
      </w:r>
    </w:p>
    <w:p w:rsidR="0064622D" w:rsidRDefault="0064622D" w:rsidP="0064622D">
      <w:pPr>
        <w:rPr>
          <w:rFonts w:asciiTheme="minorHAnsi" w:hAnsiTheme="minorHAnsi" w:cstheme="minorHAnsi"/>
          <w:color w:val="000000" w:themeColor="text1"/>
        </w:rPr>
      </w:pPr>
      <w:r w:rsidRPr="008E6667">
        <w:rPr>
          <w:rFonts w:asciiTheme="minorHAnsi" w:hAnsiTheme="minorHAnsi" w:cstheme="minorHAnsi"/>
          <w:color w:val="000000" w:themeColor="text1"/>
        </w:rPr>
        <w:t xml:space="preserve">Concerns are also mounting that gene editing could be used in the development of biological weapons. In 2016, Bill Gates remarked that “the next epidemic could originate on the computer screen of a terrorist intent on using genetic engineering to create a synthetic version of the smallpox virus”. More recently, in July 2017, </w:t>
      </w:r>
      <w:r w:rsidRPr="003C387E">
        <w:rPr>
          <w:rFonts w:asciiTheme="minorHAnsi" w:hAnsiTheme="minorHAnsi" w:cstheme="minorHAnsi"/>
          <w:color w:val="000000" w:themeColor="text1"/>
          <w:u w:val="single"/>
        </w:rPr>
        <w:t xml:space="preserve">John </w:t>
      </w:r>
      <w:proofErr w:type="spellStart"/>
      <w:r w:rsidRPr="003C387E">
        <w:rPr>
          <w:rFonts w:asciiTheme="minorHAnsi" w:hAnsiTheme="minorHAnsi" w:cstheme="minorHAnsi"/>
          <w:color w:val="000000" w:themeColor="text1"/>
          <w:u w:val="single"/>
        </w:rPr>
        <w:t>Sotos</w:t>
      </w:r>
      <w:proofErr w:type="spellEnd"/>
      <w:r w:rsidRPr="003C387E">
        <w:rPr>
          <w:rFonts w:asciiTheme="minorHAnsi" w:hAnsiTheme="minorHAnsi" w:cstheme="minorHAnsi"/>
          <w:color w:val="000000" w:themeColor="text1"/>
          <w:u w:val="single"/>
        </w:rPr>
        <w:t>, of Intel Health &amp; Life Sciences, stated that gene editing research could “open up the potential for bioweapons of unimaginable destructive potential”.</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An annual worldwide threat assessment report of the US intelligence community in February 2016 argued that the broad availability and low cost of the basic ingredients of technologies like CRISPR makes it particularly concerning.</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Smallpox virus. CDC/ Fred Murphy</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 xml:space="preserve">However, one </w:t>
      </w:r>
      <w:proofErr w:type="gramStart"/>
      <w:r w:rsidRPr="008E6667">
        <w:rPr>
          <w:rFonts w:asciiTheme="minorHAnsi" w:hAnsiTheme="minorHAnsi" w:cstheme="minorHAnsi"/>
          <w:color w:val="000000" w:themeColor="text1"/>
        </w:rPr>
        <w:t>has to</w:t>
      </w:r>
      <w:proofErr w:type="gramEnd"/>
      <w:r w:rsidRPr="008E6667">
        <w:rPr>
          <w:rFonts w:asciiTheme="minorHAnsi" w:hAnsiTheme="minorHAnsi" w:cstheme="minorHAnsi"/>
          <w:color w:val="000000" w:themeColor="text1"/>
        </w:rPr>
        <w:t xml:space="preserve"> be careful with the hype surrounding new technologies and, at present, the security implications of CRISPR are probably modest. </w:t>
      </w:r>
      <w:r w:rsidRPr="003C387E">
        <w:rPr>
          <w:rFonts w:asciiTheme="minorHAnsi" w:hAnsiTheme="minorHAnsi" w:cstheme="minorHAnsi"/>
          <w:color w:val="000000" w:themeColor="text1"/>
          <w:u w:val="single"/>
        </w:rPr>
        <w:t>There are easier, cruder methods of creating terror. CRISPR would only get aspiring biological terrorists so far. Other steps, such as growing and disseminating biological weapons agents, would typically be required for it to become an effective weapon</w:t>
      </w:r>
      <w:r w:rsidRPr="008E6667">
        <w:rPr>
          <w:rFonts w:asciiTheme="minorHAnsi" w:hAnsiTheme="minorHAnsi" w:cstheme="minorHAnsi"/>
          <w:color w:val="000000" w:themeColor="text1"/>
        </w:rPr>
        <w:t>. This would require additional skills and places CRISPR-based biological weapons beyond the reach of most terrorist groups. At least for the time being.</w:t>
      </w:r>
    </w:p>
    <w:p w:rsidR="0064622D" w:rsidRPr="008E6667" w:rsidRDefault="0064622D" w:rsidP="0064622D">
      <w:pPr>
        <w:rPr>
          <w:rFonts w:asciiTheme="minorHAnsi" w:hAnsiTheme="minorHAnsi" w:cstheme="minorHAnsi"/>
          <w:color w:val="000000" w:themeColor="text1"/>
        </w:rPr>
      </w:pPr>
    </w:p>
    <w:p w:rsidR="0064622D" w:rsidRDefault="0064622D" w:rsidP="0064622D">
      <w:pPr>
        <w:pStyle w:val="Heading4"/>
        <w:rPr>
          <w:rFonts w:asciiTheme="minorHAnsi" w:hAnsiTheme="minorHAnsi" w:cstheme="minorHAnsi"/>
          <w:color w:val="000000" w:themeColor="text1"/>
        </w:rPr>
      </w:pPr>
      <w:r>
        <w:rPr>
          <w:rFonts w:asciiTheme="minorHAnsi" w:hAnsiTheme="minorHAnsi" w:cstheme="minorHAnsi"/>
          <w:color w:val="000000" w:themeColor="text1"/>
        </w:rPr>
        <w:t>ISIS easily obtains bioweapons- threat to national security</w:t>
      </w:r>
    </w:p>
    <w:p w:rsidR="0064622D" w:rsidRPr="00DB5E32" w:rsidRDefault="0064622D" w:rsidP="0064622D">
      <w:r w:rsidRPr="00245ACE">
        <w:rPr>
          <w:rStyle w:val="Style13ptBold"/>
        </w:rPr>
        <w:t>Amiga and Shuster 15</w:t>
      </w:r>
      <w:r w:rsidRPr="00245ACE">
        <w:t xml:space="preserve"> </w:t>
      </w:r>
      <w:r>
        <w:t>Aimee Amiga and Ruth Schuste</w:t>
      </w:r>
      <w:r w:rsidRPr="00DB5E32">
        <w:t xml:space="preserve">r, Ruth Schuster is Senior Editor at the </w:t>
      </w:r>
      <w:proofErr w:type="spellStart"/>
      <w:r w:rsidRPr="00DB5E32">
        <w:t>Haaretz-TheMarker</w:t>
      </w:r>
      <w:proofErr w:type="spellEnd"/>
      <w:r w:rsidRPr="00DB5E32">
        <w:t xml:space="preserve"> English Edition, BSc in biology from the Hebrew University</w:t>
      </w:r>
      <w:r>
        <w:t xml:space="preserve">, </w:t>
      </w:r>
      <w:r w:rsidRPr="00DB5E32">
        <w:t xml:space="preserve">Aimee Amiga is an editor, </w:t>
      </w:r>
      <w:proofErr w:type="gramStart"/>
      <w:r w:rsidRPr="00DB5E32">
        <w:t>reporter</w:t>
      </w:r>
      <w:proofErr w:type="gramEnd"/>
      <w:r w:rsidRPr="00DB5E32">
        <w:t xml:space="preserve"> and presenter at </w:t>
      </w:r>
      <w:proofErr w:type="spellStart"/>
      <w:r w:rsidRPr="00DB5E32">
        <w:t>Haaretz</w:t>
      </w:r>
      <w:proofErr w:type="spellEnd"/>
      <w:r w:rsidRPr="00DB5E32">
        <w:t xml:space="preserve">. She has a master's degree in counter-terrorism and homeland security from the IDC </w:t>
      </w:r>
      <w:proofErr w:type="spellStart"/>
      <w:proofErr w:type="gramStart"/>
      <w:r w:rsidRPr="00DB5E32">
        <w:t>Herzliya</w:t>
      </w:r>
      <w:proofErr w:type="spellEnd"/>
      <w:r>
        <w:t xml:space="preserve">; </w:t>
      </w:r>
      <w:r>
        <w:rPr>
          <w:rFonts w:ascii="Helvetica Neue" w:hAnsi="Helvetica Neue"/>
          <w:i/>
          <w:iCs/>
          <w:color w:val="2D2D2D"/>
          <w:shd w:val="clear" w:color="auto" w:fill="FFFFFF"/>
        </w:rPr>
        <w:t xml:space="preserve"> </w:t>
      </w:r>
      <w:r>
        <w:t>EU</w:t>
      </w:r>
      <w:proofErr w:type="gramEnd"/>
      <w:r>
        <w:t xml:space="preserve"> Report: </w:t>
      </w:r>
      <w:r w:rsidRPr="00DB5E32">
        <w:rPr>
          <w:i/>
        </w:rPr>
        <w:t>ISIS Could Commit Chemical or Biological Terror Attack in West</w:t>
      </w:r>
      <w:r>
        <w:t xml:space="preserve">, Dec 13, 2015 haaretz.com  </w:t>
      </w:r>
      <w:r w:rsidRPr="00CC35A7">
        <w:t>https://www.haaretz.com/middle-east-news/isis/eu-isis-could-commit-chemical-biological-attack-in-west-1.5436111</w:t>
      </w:r>
    </w:p>
    <w:p w:rsidR="0064622D" w:rsidRPr="008E6667" w:rsidRDefault="0064622D" w:rsidP="0064622D">
      <w:pPr>
        <w:rPr>
          <w:rFonts w:asciiTheme="minorHAnsi" w:hAnsiTheme="minorHAnsi" w:cstheme="minorHAnsi"/>
          <w:color w:val="000000" w:themeColor="text1"/>
        </w:rPr>
      </w:pPr>
      <w:r w:rsidRPr="008E6667">
        <w:rPr>
          <w:rFonts w:asciiTheme="minorHAnsi" w:hAnsiTheme="minorHAnsi" w:cstheme="minorHAnsi"/>
          <w:color w:val="000000" w:themeColor="text1"/>
        </w:rPr>
        <w:t xml:space="preserve">Could Islamic State carry out chemical or biological terrorism in Europe? Yes, and it might, warns a briefing to the European Parliament published this week, saying that the radical Islamic group has money; scientists – some of foreign origin – on the payroll; found an abundance of deadly toxins stockpiled by the tyrants of Syria, Iraq and Libya; and could make more of its own quite </w:t>
      </w:r>
      <w:proofErr w:type="spellStart"/>
      <w:r w:rsidRPr="008E6667">
        <w:rPr>
          <w:rFonts w:asciiTheme="minorHAnsi" w:hAnsiTheme="minorHAnsi" w:cstheme="minorHAnsi"/>
          <w:color w:val="000000" w:themeColor="text1"/>
        </w:rPr>
        <w:t>easily.Moreover</w:t>
      </w:r>
      <w:proofErr w:type="spellEnd"/>
      <w:r w:rsidRPr="00DB5E32">
        <w:rPr>
          <w:rFonts w:asciiTheme="minorHAnsi" w:hAnsiTheme="minorHAnsi" w:cstheme="minorHAnsi"/>
          <w:color w:val="000000" w:themeColor="text1"/>
          <w:u w:val="single"/>
        </w:rPr>
        <w:t>, it would be fairly simple for ISIS sympathizers to obtain the materials for chemical and biological attacks</w:t>
      </w:r>
      <w:r w:rsidRPr="008E6667">
        <w:rPr>
          <w:rFonts w:asciiTheme="minorHAnsi" w:hAnsiTheme="minorHAnsi" w:cstheme="minorHAnsi"/>
          <w:color w:val="000000" w:themeColor="text1"/>
        </w:rPr>
        <w:t xml:space="preserve"> in Europe itself, the report says. The continent is brimming with them and security is inadequate.</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 xml:space="preserve">Israeli experts add that the group could make deadly chemicals of its </w:t>
      </w:r>
      <w:proofErr w:type="gramStart"/>
      <w:r w:rsidRPr="008E6667">
        <w:rPr>
          <w:rFonts w:asciiTheme="minorHAnsi" w:hAnsiTheme="minorHAnsi" w:cstheme="minorHAnsi"/>
          <w:color w:val="000000" w:themeColor="text1"/>
        </w:rPr>
        <w:t>own, and</w:t>
      </w:r>
      <w:proofErr w:type="gramEnd"/>
      <w:r w:rsidRPr="008E6667">
        <w:rPr>
          <w:rFonts w:asciiTheme="minorHAnsi" w:hAnsiTheme="minorHAnsi" w:cstheme="minorHAnsi"/>
          <w:color w:val="000000" w:themeColor="text1"/>
        </w:rPr>
        <w:t xml:space="preserve"> could be already developing the capacity to weaponize them.</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 xml:space="preserve">At least some chemical weapons, whether gaseous, </w:t>
      </w:r>
      <w:proofErr w:type="gramStart"/>
      <w:r w:rsidRPr="008E6667">
        <w:rPr>
          <w:rFonts w:asciiTheme="minorHAnsi" w:hAnsiTheme="minorHAnsi" w:cstheme="minorHAnsi"/>
          <w:color w:val="000000" w:themeColor="text1"/>
        </w:rPr>
        <w:t>liquid</w:t>
      </w:r>
      <w:proofErr w:type="gramEnd"/>
      <w:r w:rsidRPr="008E6667">
        <w:rPr>
          <w:rFonts w:asciiTheme="minorHAnsi" w:hAnsiTheme="minorHAnsi" w:cstheme="minorHAnsi"/>
          <w:color w:val="000000" w:themeColor="text1"/>
        </w:rPr>
        <w:t xml:space="preserve"> or solid, are fairly trivial to make. To attack the Kurds, for example, says the EU report, it appears that ISIS simply repurposed fertilizer.</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Making – or obtaining – the chemical is the first stage. The second is weaponizing it. Can ISIS make its own chemical weapons?</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 xml:space="preserve">A screengrab of an AP video from Sept. 18, 2013 shows a student wearing a gas mask and protective suit during a session on reacting to a chemical weapons attack, in Aleppo, </w:t>
      </w:r>
      <w:proofErr w:type="spellStart"/>
      <w:r w:rsidRPr="008E6667">
        <w:rPr>
          <w:rFonts w:asciiTheme="minorHAnsi" w:hAnsiTheme="minorHAnsi" w:cstheme="minorHAnsi"/>
          <w:color w:val="000000" w:themeColor="text1"/>
        </w:rPr>
        <w:t>Syria.AP</w:t>
      </w:r>
      <w:proofErr w:type="spellEnd"/>
      <w:r>
        <w:rPr>
          <w:rFonts w:asciiTheme="minorHAnsi" w:hAnsiTheme="minorHAnsi" w:cstheme="minorHAnsi"/>
          <w:color w:val="000000" w:themeColor="text1"/>
        </w:rPr>
        <w:t xml:space="preserve"> </w:t>
      </w:r>
      <w:r w:rsidRPr="00DB5E32">
        <w:rPr>
          <w:rFonts w:asciiTheme="minorHAnsi" w:hAnsiTheme="minorHAnsi" w:cstheme="minorHAnsi"/>
          <w:color w:val="000000" w:themeColor="text1"/>
          <w:u w:val="single"/>
        </w:rPr>
        <w:t>ISIS may have manufactured crude shells containing toxic chemicals</w:t>
      </w:r>
      <w:r w:rsidRPr="008E6667">
        <w:rPr>
          <w:rFonts w:asciiTheme="minorHAnsi" w:hAnsiTheme="minorHAnsi" w:cstheme="minorHAnsi"/>
          <w:color w:val="000000" w:themeColor="text1"/>
        </w:rPr>
        <w:t xml:space="preserve">, the EU report says. </w:t>
      </w:r>
      <w:r w:rsidRPr="00DB5E32">
        <w:rPr>
          <w:rFonts w:asciiTheme="minorHAnsi" w:hAnsiTheme="minorHAnsi" w:cstheme="minorHAnsi"/>
          <w:color w:val="000000" w:themeColor="text1"/>
          <w:u w:val="single"/>
        </w:rPr>
        <w:t>"[Weaponization] can be done crudely by putting the substance into shells and firing those shells,</w:t>
      </w:r>
      <w:r w:rsidRPr="008E6667">
        <w:rPr>
          <w:rFonts w:asciiTheme="minorHAnsi" w:hAnsiTheme="minorHAnsi" w:cstheme="minorHAnsi"/>
          <w:color w:val="000000" w:themeColor="text1"/>
        </w:rPr>
        <w:t xml:space="preserve">" says Dany </w:t>
      </w:r>
      <w:proofErr w:type="spellStart"/>
      <w:r w:rsidRPr="008E6667">
        <w:rPr>
          <w:rFonts w:asciiTheme="minorHAnsi" w:hAnsiTheme="minorHAnsi" w:cstheme="minorHAnsi"/>
          <w:color w:val="000000" w:themeColor="text1"/>
        </w:rPr>
        <w:t>Shoham</w:t>
      </w:r>
      <w:proofErr w:type="spellEnd"/>
      <w:r w:rsidRPr="008E6667">
        <w:rPr>
          <w:rFonts w:asciiTheme="minorHAnsi" w:hAnsiTheme="minorHAnsi" w:cstheme="minorHAnsi"/>
          <w:color w:val="000000" w:themeColor="text1"/>
        </w:rPr>
        <w:t xml:space="preserve">, a specialist in unconventional weapons from the Begin Sadat Center of Strategic Studies at Bar </w:t>
      </w:r>
      <w:proofErr w:type="spellStart"/>
      <w:r w:rsidRPr="008E6667">
        <w:rPr>
          <w:rFonts w:asciiTheme="minorHAnsi" w:hAnsiTheme="minorHAnsi" w:cstheme="minorHAnsi"/>
          <w:color w:val="000000" w:themeColor="text1"/>
        </w:rPr>
        <w:t>Ilan</w:t>
      </w:r>
      <w:proofErr w:type="spellEnd"/>
      <w:r w:rsidRPr="008E6667">
        <w:rPr>
          <w:rFonts w:asciiTheme="minorHAnsi" w:hAnsiTheme="minorHAnsi" w:cstheme="minorHAnsi"/>
          <w:color w:val="000000" w:themeColor="text1"/>
        </w:rPr>
        <w:t xml:space="preserve"> University.</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Indeed, ISIS' use of chemical weapons has been crude so far, but the group could become more sophisticated in their weaponization in the future, he suggests.</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 xml:space="preserve">Alternatively, </w:t>
      </w:r>
      <w:r w:rsidRPr="00DB5E32">
        <w:rPr>
          <w:rFonts w:asciiTheme="minorHAnsi" w:hAnsiTheme="minorHAnsi" w:cstheme="minorHAnsi"/>
          <w:color w:val="000000" w:themeColor="text1"/>
          <w:u w:val="single"/>
        </w:rPr>
        <w:t>ISIS could capture already weaponized chemicals. It is probable that ISIS has deployed both weapons it made itself and weapons it captured</w:t>
      </w:r>
      <w:r w:rsidRPr="008E6667">
        <w:rPr>
          <w:rFonts w:asciiTheme="minorHAnsi" w:hAnsiTheme="minorHAnsi" w:cstheme="minorHAnsi"/>
          <w:color w:val="000000" w:themeColor="text1"/>
        </w:rPr>
        <w:t xml:space="preserve">, says </w:t>
      </w:r>
      <w:proofErr w:type="spellStart"/>
      <w:r w:rsidRPr="008E6667">
        <w:rPr>
          <w:rFonts w:asciiTheme="minorHAnsi" w:hAnsiTheme="minorHAnsi" w:cstheme="minorHAnsi"/>
          <w:color w:val="000000" w:themeColor="text1"/>
        </w:rPr>
        <w:t>Shoham</w:t>
      </w:r>
      <w:proofErr w:type="spellEnd"/>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Weaponizing germs</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 xml:space="preserve">Biological weapons – germs – are a different story. The science of bio-weaponry has come far since the millennia of yore, when besiegers might toss a disease-riddled corpse over the town walls to terrify and infect the people inside. Today's nightmare scenarios include, for example, weaponized </w:t>
      </w:r>
      <w:proofErr w:type="spellStart"/>
      <w:r w:rsidRPr="008E6667">
        <w:rPr>
          <w:rFonts w:asciiTheme="minorHAnsi" w:hAnsiTheme="minorHAnsi" w:cstheme="minorHAnsi"/>
          <w:color w:val="000000" w:themeColor="text1"/>
        </w:rPr>
        <w:t>ebola</w:t>
      </w:r>
      <w:proofErr w:type="spellEnd"/>
      <w:r w:rsidRPr="008E6667">
        <w:rPr>
          <w:rFonts w:asciiTheme="minorHAnsi" w:hAnsiTheme="minorHAnsi" w:cstheme="minorHAnsi"/>
          <w:color w:val="000000" w:themeColor="text1"/>
        </w:rPr>
        <w:t xml:space="preserve"> virus that can infect through the air, rather than requiring physical proximity to infected mucous membranes, or anthrax engineered to be even deadlier than the original bacterium.</w:t>
      </w:r>
      <w:r>
        <w:rPr>
          <w:rFonts w:asciiTheme="minorHAnsi" w:hAnsiTheme="minorHAnsi" w:cstheme="minorHAnsi"/>
          <w:color w:val="000000" w:themeColor="text1"/>
        </w:rPr>
        <w:t xml:space="preserve"> </w:t>
      </w:r>
      <w:r w:rsidRPr="008E6667">
        <w:rPr>
          <w:rFonts w:asciiTheme="minorHAnsi" w:hAnsiTheme="minorHAnsi" w:cstheme="minorHAnsi"/>
          <w:color w:val="000000" w:themeColor="text1"/>
        </w:rPr>
        <w:t>How easy is it for ISIS to procure or make biological weapons? And if they had them, would they be likely they use them?</w:t>
      </w:r>
      <w:r>
        <w:rPr>
          <w:rFonts w:asciiTheme="minorHAnsi" w:hAnsiTheme="minorHAnsi" w:cstheme="minorHAnsi"/>
          <w:color w:val="000000" w:themeColor="text1"/>
        </w:rPr>
        <w:t xml:space="preserve"> </w:t>
      </w:r>
      <w:r w:rsidRPr="00DB5E32">
        <w:rPr>
          <w:rFonts w:asciiTheme="minorHAnsi" w:hAnsiTheme="minorHAnsi" w:cstheme="minorHAnsi"/>
          <w:color w:val="000000" w:themeColor="text1"/>
          <w:u w:val="single"/>
        </w:rPr>
        <w:t>Obtaining the bugs at the base of biological weapons wouldn't be a big problem,</w:t>
      </w:r>
      <w:r w:rsidRPr="008E6667">
        <w:rPr>
          <w:rFonts w:asciiTheme="minorHAnsi" w:hAnsiTheme="minorHAnsi" w:cstheme="minorHAnsi"/>
          <w:color w:val="000000" w:themeColor="text1"/>
        </w:rPr>
        <w:t xml:space="preserve"> surmises </w:t>
      </w:r>
      <w:proofErr w:type="spellStart"/>
      <w:r w:rsidRPr="008E6667">
        <w:rPr>
          <w:rFonts w:asciiTheme="minorHAnsi" w:hAnsiTheme="minorHAnsi" w:cstheme="minorHAnsi"/>
          <w:color w:val="000000" w:themeColor="text1"/>
        </w:rPr>
        <w:t>Shoham</w:t>
      </w:r>
      <w:proofErr w:type="spellEnd"/>
      <w:r w:rsidRPr="008E6667">
        <w:rPr>
          <w:rFonts w:asciiTheme="minorHAnsi" w:hAnsiTheme="minorHAnsi" w:cstheme="minorHAnsi"/>
          <w:color w:val="000000" w:themeColor="text1"/>
        </w:rPr>
        <w:t xml:space="preserve">. </w:t>
      </w:r>
      <w:r w:rsidRPr="00DB5E32">
        <w:rPr>
          <w:rFonts w:asciiTheme="minorHAnsi" w:hAnsiTheme="minorHAnsi" w:cstheme="minorHAnsi"/>
          <w:color w:val="000000" w:themeColor="text1"/>
          <w:u w:val="single"/>
        </w:rPr>
        <w:t>Suitable pathogens are readily available at academic laboratories, vaccine factories and pharmaceutical companies, all of which are civilian facilities. Even if few such institutions still exist in the ISIS territories, the group might try to get bacteria from sympathizers in Europe or the United States</w:t>
      </w:r>
      <w:r w:rsidRPr="008E6667">
        <w:rPr>
          <w:rFonts w:asciiTheme="minorHAnsi" w:hAnsiTheme="minorHAnsi" w:cstheme="minorHAnsi"/>
          <w:color w:val="000000" w:themeColor="text1"/>
        </w:rPr>
        <w:t xml:space="preserve">, </w:t>
      </w:r>
      <w:proofErr w:type="spellStart"/>
      <w:r w:rsidRPr="008E6667">
        <w:rPr>
          <w:rFonts w:asciiTheme="minorHAnsi" w:hAnsiTheme="minorHAnsi" w:cstheme="minorHAnsi"/>
          <w:color w:val="000000" w:themeColor="text1"/>
        </w:rPr>
        <w:t>Shoham</w:t>
      </w:r>
      <w:proofErr w:type="spellEnd"/>
      <w:r w:rsidRPr="008E6667">
        <w:rPr>
          <w:rFonts w:asciiTheme="minorHAnsi" w:hAnsiTheme="minorHAnsi" w:cstheme="minorHAnsi"/>
          <w:color w:val="000000" w:themeColor="text1"/>
        </w:rPr>
        <w:t xml:space="preserve"> says</w:t>
      </w:r>
      <w:r>
        <w:rPr>
          <w:rFonts w:asciiTheme="minorHAnsi" w:hAnsiTheme="minorHAnsi" w:cstheme="minorHAnsi"/>
          <w:color w:val="000000" w:themeColor="text1"/>
        </w:rPr>
        <w:t>…</w:t>
      </w:r>
    </w:p>
    <w:p w:rsidR="0064622D" w:rsidRPr="00265DEC" w:rsidRDefault="0064622D" w:rsidP="0064622D">
      <w:pPr>
        <w:pStyle w:val="Heading4"/>
        <w:rPr>
          <w:rFonts w:asciiTheme="minorHAnsi" w:hAnsiTheme="minorHAnsi" w:cstheme="minorHAnsi"/>
          <w:color w:val="000000" w:themeColor="text1"/>
        </w:rPr>
      </w:pPr>
      <w:r>
        <w:rPr>
          <w:rFonts w:asciiTheme="minorHAnsi" w:hAnsiTheme="minorHAnsi" w:cstheme="minorHAnsi"/>
          <w:color w:val="000000" w:themeColor="text1"/>
        </w:rPr>
        <w:t>ISIS bioweapon will ensue pandemic</w:t>
      </w:r>
    </w:p>
    <w:p w:rsidR="0064622D" w:rsidRPr="00093070" w:rsidRDefault="0064622D" w:rsidP="0064622D">
      <w:r w:rsidRPr="00093070">
        <w:rPr>
          <w:rFonts w:eastAsiaTheme="majorEastAsia" w:cstheme="majorBidi"/>
          <w:b/>
          <w:iCs/>
          <w:sz w:val="26"/>
        </w:rPr>
        <w:t>MacAskill 17</w:t>
      </w:r>
      <w:r>
        <w:t xml:space="preserve"> </w:t>
      </w:r>
      <w:r w:rsidRPr="00093070">
        <w:t xml:space="preserve">Ewen MacAskill, Defense </w:t>
      </w:r>
      <w:r>
        <w:t>and intelligence correspondent at</w:t>
      </w:r>
      <w:r w:rsidRPr="00093070">
        <w:t xml:space="preserve"> The Guardian, Former Washington DC bureau chief, diplomatic editor, and chief political correspondent. The Guardian </w:t>
      </w:r>
      <w:r>
        <w:t>“</w:t>
      </w:r>
      <w:r w:rsidRPr="00093070">
        <w:rPr>
          <w:i/>
        </w:rPr>
        <w:t>Bill Gates warns tens of millions could be killed by bio-terrorism</w:t>
      </w:r>
      <w:r>
        <w:rPr>
          <w:i/>
        </w:rPr>
        <w:t xml:space="preserve">”, </w:t>
      </w:r>
      <w:r w:rsidRPr="00093070">
        <w:t>Feb. 18. 2017</w:t>
      </w:r>
      <w:r>
        <w:t xml:space="preserve">   </w:t>
      </w:r>
      <w:r w:rsidRPr="00CC35A7">
        <w:t>https://www.theguardian.com/technology/2017/feb/18/bill-gates-warns-tens-of-millions-could-be-killed-by-bio-terrorism</w:t>
      </w:r>
    </w:p>
    <w:p w:rsidR="0064622D" w:rsidRPr="00A61078" w:rsidRDefault="0064622D" w:rsidP="0064622D">
      <w:r w:rsidRPr="003C387E">
        <w:rPr>
          <w:u w:val="single"/>
        </w:rPr>
        <w:t>Gates</w:t>
      </w:r>
      <w:r w:rsidRPr="003C387E">
        <w:t xml:space="preserve">, the co-founder of Microsoft who has spent billions in a philanthropic drive to improve health worldwide, </w:t>
      </w:r>
      <w:r w:rsidRPr="003C387E">
        <w:rPr>
          <w:u w:val="single"/>
        </w:rPr>
        <w:t>said: “The next epidemic could originate on the computer screen of a terrorist intent on using genetic engineering to create a synthetic version of the smallpox virus ... or a super contagious and deadly strain of the flu</w:t>
      </w:r>
      <w:r w:rsidRPr="003C387E">
        <w:t>.”</w:t>
      </w:r>
      <w:r>
        <w:t xml:space="preserve"> </w:t>
      </w:r>
      <w:r w:rsidRPr="003C387E">
        <w:t xml:space="preserve">US and UK intelligence agencies have said that </w:t>
      </w:r>
      <w:r w:rsidRPr="00093070">
        <w:rPr>
          <w:u w:val="single"/>
        </w:rPr>
        <w:t xml:space="preserve">Islamic State has been trying to develop biological weapons at its bases in Syria and Iraq. However, they have played down the threat, saying that the terrorists would need people with the necessary skills, good </w:t>
      </w:r>
      <w:proofErr w:type="gramStart"/>
      <w:r w:rsidRPr="00093070">
        <w:rPr>
          <w:u w:val="single"/>
        </w:rPr>
        <w:t>laboratories</w:t>
      </w:r>
      <w:proofErr w:type="gramEnd"/>
      <w:r w:rsidRPr="00093070">
        <w:rPr>
          <w:u w:val="single"/>
        </w:rPr>
        <w:t xml:space="preserve"> and a relatively calm environment free from the confusion and chaos of conflict zones.</w:t>
      </w:r>
      <w:r>
        <w:t xml:space="preserve"> </w:t>
      </w:r>
      <w:r w:rsidRPr="003C387E">
        <w:t xml:space="preserve">Yet other security specialists say the </w:t>
      </w:r>
      <w:r w:rsidRPr="00093070">
        <w:rPr>
          <w:u w:val="single"/>
        </w:rPr>
        <w:t>threat from bio-terrorism has become more realistic over the past decade</w:t>
      </w:r>
      <w:r w:rsidRPr="003C387E">
        <w:t xml:space="preserve">, particularly the past five years, with </w:t>
      </w:r>
      <w:r w:rsidRPr="00093070">
        <w:rPr>
          <w:u w:val="single"/>
        </w:rPr>
        <w:t>changes in molecular biology</w:t>
      </w:r>
      <w:r w:rsidRPr="003C387E">
        <w:t xml:space="preserve"> that </w:t>
      </w:r>
      <w:r w:rsidRPr="00093070">
        <w:rPr>
          <w:u w:val="single"/>
        </w:rPr>
        <w:t>make development of biological weapons more accessible.</w:t>
      </w:r>
      <w:r>
        <w:t xml:space="preserve"> </w:t>
      </w:r>
      <w:r w:rsidRPr="003C387E">
        <w:t xml:space="preserve">Gates, making his first appearance at the Munich security conference on Saturday, said: </w:t>
      </w:r>
      <w:r w:rsidRPr="00093070">
        <w:rPr>
          <w:u w:val="single"/>
        </w:rPr>
        <w:t>“Whether it occurs by a quirk of nature or at the hand of a terrorist, epidemiologists say a fast-moving airborne pathogen could kill more than 30 million people in less than a year. And they say there is a reasonable probability the world will experience such an outbreak in the next 10 to 15 years.”</w:t>
      </w:r>
      <w:r>
        <w:t xml:space="preserve"> </w:t>
      </w:r>
      <w:r w:rsidRPr="003C387E">
        <w:t>He added: “It’s hard to get your mind around a catastrophe of that scale, but it happened not that long ago. In 1918, a particularly virulent and deadly strain of flu killed between 50 million and 100 million people.</w:t>
      </w:r>
      <w:r>
        <w:t xml:space="preserve"> </w:t>
      </w:r>
      <w:r w:rsidRPr="003C387E">
        <w:t xml:space="preserve">“You might be wondering how real these doomsday scenarios really are. </w:t>
      </w:r>
      <w:r w:rsidRPr="00093070">
        <w:rPr>
          <w:u w:val="single"/>
        </w:rPr>
        <w:t>The fact that a deadly global pandemic has not occurred in recent history shouldn’t be mistaken for evidence that a deadly pandemic will not occur in the future.</w:t>
      </w:r>
      <w:r w:rsidRPr="003C387E">
        <w:t xml:space="preserve"> And even if the next pandemic isn’t on the scale of the 1918 flu, we would be wise to consider the social and economic turmoil that might ensue if something like Ebola made its way into urban </w:t>
      </w:r>
      <w:proofErr w:type="spellStart"/>
      <w:r w:rsidRPr="003C387E">
        <w:t>centres</w:t>
      </w:r>
      <w:proofErr w:type="spellEnd"/>
      <w:r w:rsidRPr="003C387E">
        <w:t>.</w:t>
      </w:r>
    </w:p>
    <w:p w:rsidR="0064622D" w:rsidRPr="006805ED" w:rsidRDefault="0064622D" w:rsidP="0064622D">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Terrorists will use bioweapons- guarantees extinction</w:t>
      </w:r>
    </w:p>
    <w:p w:rsidR="0064622D" w:rsidRPr="00CF7B57" w:rsidRDefault="0064622D" w:rsidP="0064622D">
      <w:pPr>
        <w:rPr>
          <w:b/>
          <w:sz w:val="26"/>
        </w:rPr>
      </w:pPr>
      <w:r w:rsidRPr="006805ED">
        <w:rPr>
          <w:b/>
          <w:sz w:val="26"/>
        </w:rPr>
        <w:t>Cooper 13</w:t>
      </w:r>
      <w:r>
        <w:rPr>
          <w:b/>
          <w:sz w:val="26"/>
        </w:rPr>
        <w:t xml:space="preserve"> </w:t>
      </w:r>
      <w:r w:rsidRPr="006805ED">
        <w:t>(Joshua, 1/23/13, University of South Carolina, “Bioterrorism and the Fermi Paradox,” http://people.math.s</w:t>
      </w:r>
      <w:r>
        <w:t>c.edu/cooper/fermi.pdf, 7/15/15</w:t>
      </w:r>
      <w:r w:rsidRPr="006805ED">
        <w:t>)</w:t>
      </w:r>
    </w:p>
    <w:p w:rsidR="0064622D" w:rsidRPr="006805ED" w:rsidRDefault="0064622D" w:rsidP="0064622D">
      <w:pPr>
        <w:rPr>
          <w:sz w:val="16"/>
        </w:rPr>
      </w:pPr>
      <w:r w:rsidRPr="006805ED">
        <w:rPr>
          <w:sz w:val="16"/>
        </w:rPr>
        <w:t xml:space="preserve">We may conclude that, when a </w:t>
      </w:r>
      <w:r w:rsidRPr="006805ED">
        <w:rPr>
          <w:u w:val="single"/>
        </w:rPr>
        <w:t>civilization</w:t>
      </w:r>
      <w:r w:rsidRPr="006805ED">
        <w:rPr>
          <w:sz w:val="16"/>
        </w:rPr>
        <w:t xml:space="preserve"> reaches its space-faring age, it</w:t>
      </w:r>
      <w:r w:rsidRPr="006805ED">
        <w:rPr>
          <w:sz w:val="12"/>
        </w:rPr>
        <w:t>∂</w:t>
      </w:r>
      <w:r w:rsidRPr="006805ED">
        <w:rPr>
          <w:sz w:val="16"/>
        </w:rPr>
        <w:t xml:space="preserve"> will </w:t>
      </w:r>
      <w:proofErr w:type="gramStart"/>
      <w:r w:rsidRPr="006805ED">
        <w:rPr>
          <w:sz w:val="16"/>
        </w:rPr>
        <w:t>more or less at</w:t>
      </w:r>
      <w:proofErr w:type="gramEnd"/>
      <w:r w:rsidRPr="006805ED">
        <w:rPr>
          <w:sz w:val="16"/>
        </w:rPr>
        <w:t xml:space="preserve"> the same moment (1) </w:t>
      </w:r>
      <w:r w:rsidRPr="006805ED">
        <w:rPr>
          <w:u w:val="single"/>
        </w:rPr>
        <w:t>contain many individuals who seek to cause large-scale destruction, and (2) acquire the capacity to tinker with its own genetic chemistry. This is a perfect recipe for bioterrorism</w:t>
      </w:r>
      <w:r w:rsidRPr="006805ED">
        <w:rPr>
          <w:sz w:val="16"/>
        </w:rPr>
        <w:t xml:space="preserve">, </w:t>
      </w:r>
      <w:r w:rsidRPr="006805ED">
        <w:rPr>
          <w:rStyle w:val="StyleUnderline"/>
        </w:rPr>
        <w:t xml:space="preserve">and, given the many very natural pathways for its development and the overwhelming∂ evidence that precisely </w:t>
      </w:r>
      <w:proofErr w:type="gramStart"/>
      <w:r w:rsidRPr="006805ED">
        <w:rPr>
          <w:rStyle w:val="StyleUnderline"/>
        </w:rPr>
        <w:t>this course has been taken by humanity</w:t>
      </w:r>
      <w:proofErr w:type="gramEnd"/>
      <w:r w:rsidRPr="006805ED">
        <w:rPr>
          <w:sz w:val="16"/>
        </w:rPr>
        <w:t>, it is hard to</w:t>
      </w:r>
      <w:r w:rsidRPr="006805ED">
        <w:rPr>
          <w:sz w:val="12"/>
        </w:rPr>
        <w:t>∂</w:t>
      </w:r>
      <w:r w:rsidRPr="006805ED">
        <w:rPr>
          <w:sz w:val="16"/>
        </w:rPr>
        <w:t xml:space="preserve"> see how bioterrorism does not provide a neat, if profoundly unsettling, solution</w:t>
      </w:r>
      <w:r w:rsidRPr="006805ED">
        <w:rPr>
          <w:sz w:val="12"/>
        </w:rPr>
        <w:t>∂</w:t>
      </w:r>
      <w:r w:rsidRPr="006805ED">
        <w:rPr>
          <w:sz w:val="16"/>
        </w:rPr>
        <w:t xml:space="preserve"> to Fermi’s paradox. One might object that, </w:t>
      </w:r>
      <w:r w:rsidRPr="006805ED">
        <w:rPr>
          <w:u w:val="single"/>
        </w:rPr>
        <w:t>if</w:t>
      </w:r>
      <w:r w:rsidRPr="006805ED">
        <w:rPr>
          <w:sz w:val="16"/>
        </w:rPr>
        <w:t xml:space="preserve"> </w:t>
      </w:r>
      <w:proofErr w:type="spellStart"/>
      <w:r w:rsidRPr="006805ED">
        <w:rPr>
          <w:sz w:val="16"/>
        </w:rPr>
        <w:t>omnicidal</w:t>
      </w:r>
      <w:proofErr w:type="spellEnd"/>
      <w:r w:rsidRPr="006805ED">
        <w:rPr>
          <w:sz w:val="16"/>
        </w:rPr>
        <w:t xml:space="preserve"> </w:t>
      </w:r>
      <w:r w:rsidRPr="006805ED">
        <w:rPr>
          <w:rStyle w:val="Emphasis"/>
        </w:rPr>
        <w:t>individuals</w:t>
      </w:r>
      <w:r w:rsidRPr="006805ED">
        <w:rPr>
          <w:u w:val="single"/>
        </w:rPr>
        <w:t xml:space="preserve"> are</w:t>
      </w:r>
      <w:r w:rsidRPr="006805ED">
        <w:rPr>
          <w:sz w:val="12"/>
        </w:rPr>
        <w:t>∂</w:t>
      </w:r>
      <w:r w:rsidRPr="006805ED">
        <w:rPr>
          <w:u w:val="single"/>
        </w:rPr>
        <w:t xml:space="preserve"> successful in releasing </w:t>
      </w:r>
      <w:r w:rsidRPr="006805ED">
        <w:rPr>
          <w:rStyle w:val="Emphasis"/>
        </w:rPr>
        <w:t>highly virulent</w:t>
      </w:r>
      <w:r w:rsidRPr="006805ED">
        <w:rPr>
          <w:u w:val="single"/>
        </w:rPr>
        <w:t xml:space="preserve"> and </w:t>
      </w:r>
      <w:r w:rsidRPr="006805ED">
        <w:rPr>
          <w:rStyle w:val="Emphasis"/>
        </w:rPr>
        <w:t>deadly genetic malware</w:t>
      </w:r>
      <w:r w:rsidRPr="006805ED">
        <w:rPr>
          <w:sz w:val="16"/>
        </w:rPr>
        <w:t xml:space="preserve"> into the</w:t>
      </w:r>
      <w:r w:rsidRPr="006805ED">
        <w:rPr>
          <w:sz w:val="12"/>
        </w:rPr>
        <w:t>∂</w:t>
      </w:r>
      <w:r w:rsidRPr="006805ED">
        <w:rPr>
          <w:sz w:val="16"/>
        </w:rPr>
        <w:t xml:space="preserve"> wild, they are still unlikely to succeed in killing everyone. However, </w:t>
      </w:r>
      <w:r w:rsidRPr="006805ED">
        <w:rPr>
          <w:u w:val="single"/>
        </w:rPr>
        <w:t>even if</w:t>
      </w:r>
      <w:r w:rsidRPr="006805ED">
        <w:rPr>
          <w:sz w:val="12"/>
        </w:rPr>
        <w:t>∂</w:t>
      </w:r>
      <w:r w:rsidRPr="006805ED">
        <w:rPr>
          <w:u w:val="single"/>
        </w:rPr>
        <w:t xml:space="preserve"> every such mass death event results only in a high (i.e., not total) kill rate and</w:t>
      </w:r>
      <w:r w:rsidRPr="006805ED">
        <w:rPr>
          <w:sz w:val="12"/>
        </w:rPr>
        <w:t>∂</w:t>
      </w:r>
      <w:r w:rsidRPr="006805ED">
        <w:rPr>
          <w:u w:val="single"/>
        </w:rPr>
        <w:t xml:space="preserve"> there is a large gap between each such event (so that individuals can build up</w:t>
      </w:r>
      <w:r w:rsidRPr="006805ED">
        <w:rPr>
          <w:sz w:val="12"/>
        </w:rPr>
        <w:t>∂</w:t>
      </w:r>
      <w:r w:rsidRPr="006805ED">
        <w:rPr>
          <w:u w:val="single"/>
        </w:rPr>
        <w:t xml:space="preserve"> the requisite scientific infrastructure again</w:t>
      </w:r>
      <w:r w:rsidRPr="006805ED">
        <w:rPr>
          <w:b/>
          <w:iCs/>
          <w:u w:val="single"/>
        </w:rPr>
        <w:t xml:space="preserve">), </w:t>
      </w:r>
      <w:r w:rsidRPr="006805ED">
        <w:rPr>
          <w:rStyle w:val="Emphasis"/>
        </w:rPr>
        <w:t>extinction would be inevitable</w:t>
      </w:r>
      <w:r w:rsidRPr="006805ED">
        <w:rPr>
          <w:sz w:val="12"/>
        </w:rPr>
        <w:t>∂</w:t>
      </w:r>
      <w:r w:rsidRPr="006805ED">
        <w:rPr>
          <w:u w:val="single"/>
        </w:rPr>
        <w:t xml:space="preserve"> regardless</w:t>
      </w:r>
      <w:r w:rsidRPr="006805ED">
        <w:rPr>
          <w:sz w:val="16"/>
        </w:rPr>
        <w:t>. Some of the engineered bioweapons will be more successful than</w:t>
      </w:r>
      <w:r w:rsidRPr="006805ED">
        <w:rPr>
          <w:sz w:val="12"/>
        </w:rPr>
        <w:t>∂</w:t>
      </w:r>
      <w:r w:rsidRPr="006805ED">
        <w:rPr>
          <w:sz w:val="16"/>
        </w:rPr>
        <w:t xml:space="preserve"> others; the inter-apocalyptic eras will vary in length; and </w:t>
      </w:r>
      <w:r w:rsidRPr="006805ED">
        <w:rPr>
          <w:u w:val="single"/>
        </w:rPr>
        <w:t>post-apocalyptic</w:t>
      </w:r>
      <w:r w:rsidRPr="006805ED">
        <w:rPr>
          <w:sz w:val="12"/>
        </w:rPr>
        <w:t>∂</w:t>
      </w:r>
      <w:r w:rsidRPr="006805ED">
        <w:rPr>
          <w:u w:val="single"/>
        </w:rPr>
        <w:t xml:space="preserve"> environments may be so </w:t>
      </w:r>
      <w:r w:rsidRPr="006805ED">
        <w:rPr>
          <w:rStyle w:val="Emphasis"/>
        </w:rPr>
        <w:t>war-torn, disease-stricken, and impoverished of genetic variation that they may culminate in true extinction events even if the initial cataclysm ‘only’ results in 90% death rates</w:t>
      </w:r>
      <w:r w:rsidRPr="006805ED">
        <w:rPr>
          <w:u w:val="single"/>
        </w:rPr>
        <w:t>, since they may cause the</w:t>
      </w:r>
      <w:r w:rsidRPr="006805ED">
        <w:rPr>
          <w:sz w:val="12"/>
        </w:rPr>
        <w:t>∂</w:t>
      </w:r>
      <w:r w:rsidRPr="006805ED">
        <w:rPr>
          <w:u w:val="single"/>
        </w:rPr>
        <w:t xml:space="preserve"> effective population size to dip below the so-called “minimum viable population</w:t>
      </w:r>
      <w:r w:rsidRPr="006805ED">
        <w:rPr>
          <w:sz w:val="16"/>
        </w:rPr>
        <w:t>.”</w:t>
      </w:r>
      <w:r w:rsidRPr="006805ED">
        <w:rPr>
          <w:sz w:val="12"/>
        </w:rPr>
        <w:t>∂</w:t>
      </w:r>
      <w:r w:rsidRPr="006805ED">
        <w:rPr>
          <w:sz w:val="16"/>
        </w:rPr>
        <w:t xml:space="preserve"> This author ran a Monte Carlo simulation using as (admittedly very</w:t>
      </w:r>
      <w:r w:rsidRPr="006805ED">
        <w:rPr>
          <w:sz w:val="12"/>
        </w:rPr>
        <w:t>∂</w:t>
      </w:r>
      <w:r w:rsidRPr="006805ED">
        <w:rPr>
          <w:sz w:val="16"/>
        </w:rPr>
        <w:t xml:space="preserve"> crude and poorly informed, though arguably conservative) estimates the following</w:t>
      </w:r>
      <w:r w:rsidRPr="006805ED">
        <w:rPr>
          <w:sz w:val="12"/>
        </w:rPr>
        <w:t>∂</w:t>
      </w:r>
      <w:r w:rsidRPr="006805ED">
        <w:rPr>
          <w:sz w:val="16"/>
        </w:rPr>
        <w:t xml:space="preserve"> Earth-like parameters: bioterrorism event mean death rate 50% and</w:t>
      </w:r>
      <w:r w:rsidRPr="006805ED">
        <w:rPr>
          <w:sz w:val="12"/>
        </w:rPr>
        <w:t>∂</w:t>
      </w:r>
      <w:r w:rsidRPr="006805ED">
        <w:rPr>
          <w:sz w:val="16"/>
        </w:rPr>
        <w:t xml:space="preserve"> standard deviation 25% (beta distribution), initial population 1010, minimum</w:t>
      </w:r>
      <w:r w:rsidRPr="006805ED">
        <w:rPr>
          <w:sz w:val="12"/>
        </w:rPr>
        <w:t>∂</w:t>
      </w:r>
      <w:r w:rsidRPr="006805ED">
        <w:rPr>
          <w:sz w:val="16"/>
        </w:rPr>
        <w:t xml:space="preserve"> viable population 4000, individual </w:t>
      </w:r>
      <w:proofErr w:type="spellStart"/>
      <w:r w:rsidRPr="006805ED">
        <w:rPr>
          <w:sz w:val="16"/>
        </w:rPr>
        <w:t>omnicidal</w:t>
      </w:r>
      <w:proofErr w:type="spellEnd"/>
      <w:r w:rsidRPr="006805ED">
        <w:rPr>
          <w:sz w:val="16"/>
        </w:rPr>
        <w:t xml:space="preserve"> act probability 10−7 per annum,</w:t>
      </w:r>
      <w:r w:rsidRPr="006805ED">
        <w:rPr>
          <w:sz w:val="12"/>
        </w:rPr>
        <w:t>∂</w:t>
      </w:r>
      <w:r w:rsidRPr="006805ED">
        <w:rPr>
          <w:sz w:val="16"/>
        </w:rPr>
        <w:t xml:space="preserve"> and population growth rate 2% per annum. One thousand trials yielded an</w:t>
      </w:r>
      <w:r w:rsidRPr="006805ED">
        <w:rPr>
          <w:sz w:val="12"/>
        </w:rPr>
        <w:t>∂</w:t>
      </w:r>
      <w:r w:rsidRPr="006805ED">
        <w:rPr>
          <w:sz w:val="16"/>
        </w:rPr>
        <w:t xml:space="preserve"> average post-space-age time until extinction of less than 8000 years. This is</w:t>
      </w:r>
      <w:r w:rsidRPr="006805ED">
        <w:rPr>
          <w:sz w:val="12"/>
        </w:rPr>
        <w:t>∂</w:t>
      </w:r>
      <w:r w:rsidRPr="006805ED">
        <w:rPr>
          <w:sz w:val="16"/>
        </w:rPr>
        <w:t xml:space="preserve"> essentially instantaneous on a cosmological </w:t>
      </w:r>
      <w:proofErr w:type="gramStart"/>
      <w:r w:rsidRPr="006805ED">
        <w:rPr>
          <w:sz w:val="16"/>
        </w:rPr>
        <w:t>scale, and</w:t>
      </w:r>
      <w:proofErr w:type="gramEnd"/>
      <w:r w:rsidRPr="006805ED">
        <w:rPr>
          <w:sz w:val="16"/>
        </w:rPr>
        <w:t xml:space="preserve"> varying the parameters</w:t>
      </w:r>
      <w:r w:rsidRPr="006805ED">
        <w:rPr>
          <w:sz w:val="12"/>
        </w:rPr>
        <w:t>∂</w:t>
      </w:r>
      <w:r w:rsidRPr="006805ED">
        <w:rPr>
          <w:sz w:val="16"/>
        </w:rPr>
        <w:t xml:space="preserve"> by quite a bit does nothing to make the survival period comparable with the</w:t>
      </w:r>
      <w:r w:rsidRPr="006805ED">
        <w:rPr>
          <w:sz w:val="12"/>
        </w:rPr>
        <w:t>∂</w:t>
      </w:r>
      <w:r w:rsidRPr="006805ED">
        <w:rPr>
          <w:sz w:val="16"/>
        </w:rPr>
        <w:t xml:space="preserve"> age of the universe.</w:t>
      </w:r>
    </w:p>
    <w:p w:rsidR="0064622D" w:rsidRPr="006805ED" w:rsidRDefault="0064622D" w:rsidP="0064622D"/>
    <w:p w:rsidR="0064622D" w:rsidRPr="00A61078" w:rsidRDefault="0064622D" w:rsidP="0064622D"/>
    <w:p w:rsidR="0064622D" w:rsidRPr="00F51484" w:rsidRDefault="0064622D" w:rsidP="0064622D">
      <w:pPr>
        <w:pStyle w:val="Heading3"/>
      </w:pPr>
      <w:r>
        <w:t>Economy</w:t>
      </w:r>
    </w:p>
    <w:p w:rsidR="0064622D" w:rsidRDefault="0064622D" w:rsidP="0064622D">
      <w:pPr>
        <w:pStyle w:val="Heading4"/>
      </w:pPr>
      <w:r>
        <w:t xml:space="preserve">A nuclear terrorism attack would destroy the global economy </w:t>
      </w:r>
    </w:p>
    <w:p w:rsidR="0064622D" w:rsidRPr="00C15FF9" w:rsidRDefault="0064622D" w:rsidP="0064622D">
      <w:pPr>
        <w:rPr>
          <w:sz w:val="16"/>
        </w:rPr>
      </w:pPr>
      <w:r w:rsidRPr="00C15FF9">
        <w:rPr>
          <w:sz w:val="16"/>
        </w:rPr>
        <w:t xml:space="preserve">Matthew </w:t>
      </w:r>
      <w:r w:rsidRPr="00CC35A7">
        <w:rPr>
          <w:b/>
          <w:sz w:val="26"/>
          <w:szCs w:val="26"/>
        </w:rPr>
        <w:t>Bunn,</w:t>
      </w:r>
      <w:r w:rsidRPr="00C15FF9">
        <w:rPr>
          <w:sz w:val="16"/>
        </w:rPr>
        <w:t xml:space="preserve"> 9-28-</w:t>
      </w:r>
      <w:proofErr w:type="gramStart"/>
      <w:r w:rsidRPr="00C15FF9">
        <w:rPr>
          <w:sz w:val="16"/>
        </w:rPr>
        <w:t>20</w:t>
      </w:r>
      <w:r w:rsidRPr="00CC35A7">
        <w:rPr>
          <w:b/>
          <w:sz w:val="26"/>
          <w:szCs w:val="26"/>
        </w:rPr>
        <w:t>17</w:t>
      </w:r>
      <w:r w:rsidRPr="00C15FF9">
        <w:rPr>
          <w:sz w:val="16"/>
        </w:rPr>
        <w:t xml:space="preserve">, </w:t>
      </w:r>
      <w:r>
        <w:rPr>
          <w:sz w:val="16"/>
        </w:rPr>
        <w:t xml:space="preserve"> </w:t>
      </w:r>
      <w:r w:rsidRPr="00CC35A7">
        <w:t>Matthew</w:t>
      </w:r>
      <w:proofErr w:type="gramEnd"/>
      <w:r w:rsidRPr="00CC35A7">
        <w:t xml:space="preserve"> Bunn is an American nuclear and energy policy analyst, currently a professor of practice at the Harvard Kennedy School at Harvard University.</w:t>
      </w:r>
      <w:r w:rsidRPr="00CC35A7">
        <w:rPr>
          <w:sz w:val="16"/>
        </w:rPr>
        <w:t xml:space="preserve"> </w:t>
      </w:r>
      <w:r w:rsidRPr="00CC35A7">
        <w:t>"The effects of a single terrorist nuclear bomb," Bulletin of the Atomic Scientists, https://thebulletin.org/2017/09/the-effects-of-a-single-terrorist-nuclear-bomb/</w:t>
      </w:r>
    </w:p>
    <w:p w:rsidR="0064622D" w:rsidRDefault="0064622D" w:rsidP="0064622D">
      <w:pPr>
        <w:rPr>
          <w:u w:val="single"/>
        </w:rPr>
      </w:pPr>
      <w:r w:rsidRPr="00CC35A7">
        <w:rPr>
          <w:b/>
          <w:bCs/>
        </w:rPr>
        <w:t xml:space="preserve">Global economic disaster. </w:t>
      </w:r>
      <w:r w:rsidRPr="00A877FA">
        <w:t xml:space="preserve">The economic impact of such an attack </w:t>
      </w:r>
      <w:hyperlink r:id="rId96" w:tgtFrame="_blank" w:history="1">
        <w:r w:rsidRPr="00CC35A7">
          <w:rPr>
            <w:rStyle w:val="Hyperlink"/>
            <w:sz w:val="16"/>
          </w:rPr>
          <w:t>would be enormous</w:t>
        </w:r>
      </w:hyperlink>
      <w:r w:rsidRPr="00A877FA">
        <w:t xml:space="preserve">. The effects would reverberate for so far and so long that they are difficult to estimate in all their complexity. </w:t>
      </w:r>
      <w:r w:rsidRPr="00CC35A7">
        <w:rPr>
          <w:u w:val="single"/>
        </w:rPr>
        <w:t>Hundreds of thousands of people would be too injured or sick to work for weeks or months.</w:t>
      </w:r>
      <w:r w:rsidRPr="00A877FA">
        <w:t xml:space="preserve"> Hundreds of thousands more would evacuate to locations far from their jobs. </w:t>
      </w:r>
      <w:r w:rsidRPr="00CC35A7">
        <w:rPr>
          <w:u w:val="single"/>
        </w:rPr>
        <w:t>Many places of employment would have to be abandoned because of the radioactive fallout.</w:t>
      </w:r>
      <w:r w:rsidRPr="00A877FA">
        <w:t xml:space="preserve"> Insurance companies would reel under the losses; but at the same time, many insurance policies exclude the effects of nuclear attacks—</w:t>
      </w:r>
      <w:proofErr w:type="gramStart"/>
      <w:r w:rsidRPr="00A877FA">
        <w:t>an item insurers</w:t>
      </w:r>
      <w:proofErr w:type="gramEnd"/>
      <w:r w:rsidRPr="00A877FA">
        <w:t xml:space="preserve"> considered beyond their ability to cover—so </w:t>
      </w:r>
      <w:r w:rsidRPr="00CC35A7">
        <w:rPr>
          <w:u w:val="single"/>
        </w:rPr>
        <w:t>the owners of thousands of buildings would not have the insurance payments needed to cover the cost of fixing them, thousands of companies would go bankrupt, and banks would be left holding an immense number of mortgages that would never be repaid.</w:t>
      </w:r>
      <w:r w:rsidRPr="00A877FA">
        <w:t xml:space="preserve"> Consumer and investor confidence would likely be dramatically affected, as worried people slowed their spending. Enormous new homeland security and military investments would be very likely. If the bomb had come in a shipping container, </w:t>
      </w:r>
      <w:r w:rsidRPr="00CC35A7">
        <w:rPr>
          <w:u w:val="single"/>
        </w:rPr>
        <w:t>the targeted country</w:t>
      </w:r>
      <w:r w:rsidRPr="00A877FA">
        <w:t>—and possibly others—</w:t>
      </w:r>
      <w:r w:rsidRPr="00CC35A7">
        <w:rPr>
          <w:u w:val="single"/>
        </w:rPr>
        <w:t>might stop all containers from entering</w:t>
      </w:r>
      <w:r w:rsidRPr="00A877FA">
        <w:t xml:space="preserve"> until it could devise a system for ensuring they could never again be used for such a purpose, </w:t>
      </w:r>
      <w:r w:rsidRPr="00CC35A7">
        <w:rPr>
          <w:u w:val="single"/>
        </w:rPr>
        <w:t>throwing a wrench into the gears of global trade for an extended period.</w:t>
      </w:r>
      <w:r w:rsidRPr="00A877FA">
        <w:t xml:space="preserve"> (And this might well occur even if a shipping container had </w:t>
      </w:r>
      <w:r w:rsidRPr="00CC35A7">
        <w:rPr>
          <w:i/>
          <w:iCs/>
        </w:rPr>
        <w:t>not</w:t>
      </w:r>
      <w:r w:rsidRPr="00A877FA">
        <w:t xml:space="preserve"> been the means of delivery.) Even the far smaller 9/11 attacks are estimated to have caused </w:t>
      </w:r>
      <w:r w:rsidRPr="00CC35A7">
        <w:rPr>
          <w:u w:val="single"/>
        </w:rPr>
        <w:t xml:space="preserve">economic </w:t>
      </w:r>
      <w:proofErr w:type="spellStart"/>
      <w:r w:rsidRPr="00CC35A7">
        <w:rPr>
          <w:u w:val="single"/>
        </w:rPr>
        <w:t>aftershocks</w:t>
      </w:r>
      <w:hyperlink r:id="rId97" w:tgtFrame="_blank" w:history="1">
        <w:r w:rsidRPr="00CC35A7">
          <w:rPr>
            <w:rStyle w:val="Hyperlink"/>
            <w:u w:val="single"/>
          </w:rPr>
          <w:t>costing</w:t>
        </w:r>
        <w:proofErr w:type="spellEnd"/>
        <w:r w:rsidRPr="00CC35A7">
          <w:rPr>
            <w:rStyle w:val="Hyperlink"/>
            <w:u w:val="single"/>
          </w:rPr>
          <w:t xml:space="preserve"> almost $1 trillion</w:t>
        </w:r>
      </w:hyperlink>
      <w:r w:rsidRPr="00CC35A7">
        <w:rPr>
          <w:u w:val="single"/>
        </w:rPr>
        <w:t xml:space="preserve"> even excluding the multi-trillion-dollar costs of the wars that ensue</w:t>
      </w:r>
      <w:r w:rsidRPr="00A877FA">
        <w:t xml:space="preserve">d. The cost of a terrorist nuclear attack in a major city would likely be many times higher. </w:t>
      </w:r>
      <w:r w:rsidRPr="00CC35A7">
        <w:rPr>
          <w:u w:val="single"/>
        </w:rPr>
        <w:t>The most severe effects would be local, but the effects of trade disruptions, reduced economic activity, and more would reverberate around the world.</w:t>
      </w:r>
      <w:r w:rsidRPr="00A877FA">
        <w:t xml:space="preserve"> Consequently, while some countries may feel that nuclear terrorism is only a concern for the </w:t>
      </w:r>
      <w:proofErr w:type="spellStart"/>
      <w:r w:rsidRPr="00A877FA">
        <w:t>countries</w:t>
      </w:r>
      <w:proofErr w:type="spellEnd"/>
      <w:r w:rsidRPr="00A877FA">
        <w:t xml:space="preserve"> most likely to be targeted—such as the United States—</w:t>
      </w:r>
      <w:proofErr w:type="gramStart"/>
      <w:r w:rsidRPr="00A877FA">
        <w:t>in reality it</w:t>
      </w:r>
      <w:proofErr w:type="gramEnd"/>
      <w:r w:rsidRPr="00A877FA">
        <w:t xml:space="preserve"> is a threat to everyone, everywhere. In 2005, then-UN Secretary-General </w:t>
      </w:r>
      <w:hyperlink r:id="rId98" w:tgtFrame="_blank" w:history="1">
        <w:r w:rsidRPr="00CC35A7">
          <w:rPr>
            <w:rStyle w:val="Hyperlink"/>
            <w:sz w:val="16"/>
          </w:rPr>
          <w:t>Kofi Annan warned</w:t>
        </w:r>
      </w:hyperlink>
      <w:r w:rsidRPr="00A877FA">
        <w:t xml:space="preserve"> that </w:t>
      </w:r>
      <w:r w:rsidRPr="00CC35A7">
        <w:rPr>
          <w:u w:val="single"/>
        </w:rPr>
        <w:t xml:space="preserve">these global effects would push “tens of millions of people into dire poverty,” creating “a second death toll throughout the developing world.” One </w:t>
      </w:r>
      <w:hyperlink r:id="rId99" w:history="1">
        <w:r w:rsidRPr="00CC35A7">
          <w:rPr>
            <w:rStyle w:val="Hyperlink"/>
            <w:u w:val="single"/>
          </w:rPr>
          <w:t>recent estimate</w:t>
        </w:r>
      </w:hyperlink>
      <w:r w:rsidRPr="00CC35A7">
        <w:rPr>
          <w:u w:val="single"/>
        </w:rPr>
        <w:t xml:space="preserve"> suggested that a nuclear attack in an urban area would cause a global recession, cutting global Gross Domestic Product by some two percent, and pushing an additional 30 million people in the developing world into</w:t>
      </w:r>
      <w:hyperlink r:id="rId100" w:tgtFrame="_blank" w:history="1">
        <w:r w:rsidRPr="00CC35A7">
          <w:rPr>
            <w:rStyle w:val="Hyperlink"/>
            <w:u w:val="single"/>
          </w:rPr>
          <w:t xml:space="preserve"> </w:t>
        </w:r>
      </w:hyperlink>
      <w:r w:rsidRPr="00CC35A7">
        <w:rPr>
          <w:u w:val="single"/>
        </w:rPr>
        <w:t xml:space="preserve">extreme poverty. </w:t>
      </w:r>
    </w:p>
    <w:p w:rsidR="0064622D" w:rsidRPr="00CC35A7" w:rsidRDefault="0064622D" w:rsidP="0064622D">
      <w:pPr>
        <w:rPr>
          <w:u w:val="single"/>
        </w:rPr>
      </w:pPr>
    </w:p>
    <w:p w:rsidR="0064622D" w:rsidRPr="00CC35A7" w:rsidRDefault="0064622D" w:rsidP="0064622D">
      <w:pPr>
        <w:pStyle w:val="Heading4"/>
      </w:pPr>
      <w:r w:rsidRPr="00CC35A7">
        <w:t>Terrorism causes uncertainties within country and changes in investment behavior- leads to adverse effect on economy</w:t>
      </w:r>
    </w:p>
    <w:p w:rsidR="0064622D" w:rsidRPr="00CC35A7" w:rsidRDefault="0064622D" w:rsidP="0064622D">
      <w:pPr>
        <w:numPr>
          <w:ilvl w:val="0"/>
          <w:numId w:val="14"/>
        </w:numPr>
        <w:spacing w:before="100" w:beforeAutospacing="1" w:after="120" w:line="240" w:lineRule="auto"/>
        <w:ind w:left="0"/>
        <w:rPr>
          <w:rFonts w:ascii="Roboto" w:eastAsia="Times New Roman" w:hAnsi="Roboto" w:cs="Times New Roman"/>
          <w:color w:val="777777"/>
          <w:sz w:val="20"/>
          <w:szCs w:val="20"/>
        </w:rPr>
      </w:pPr>
      <w:proofErr w:type="spellStart"/>
      <w:r w:rsidRPr="009D2034">
        <w:rPr>
          <w:rStyle w:val="Style13ptBold"/>
        </w:rPr>
        <w:t>Cinar</w:t>
      </w:r>
      <w:proofErr w:type="spellEnd"/>
      <w:r w:rsidRPr="009D2034">
        <w:rPr>
          <w:rStyle w:val="Style13ptBold"/>
        </w:rPr>
        <w:t xml:space="preserve"> </w:t>
      </w:r>
      <w:proofErr w:type="gramStart"/>
      <w:r w:rsidRPr="009D2034">
        <w:rPr>
          <w:rStyle w:val="Style13ptBold"/>
        </w:rPr>
        <w:t>17</w:t>
      </w:r>
      <w:r w:rsidRPr="009D2034">
        <w:t xml:space="preserve">  </w:t>
      </w:r>
      <w:r>
        <w:t>(</w:t>
      </w:r>
      <w:proofErr w:type="gramEnd"/>
      <w:r w:rsidRPr="00CC35A7">
        <w:t xml:space="preserve">Mehmet </w:t>
      </w:r>
      <w:proofErr w:type="spellStart"/>
      <w:r w:rsidRPr="00CC35A7">
        <w:t>Çinar</w:t>
      </w:r>
      <w:proofErr w:type="spellEnd"/>
      <w:r>
        <w:t xml:space="preserve"> is a professor in the </w:t>
      </w:r>
      <w:proofErr w:type="spellStart"/>
      <w:r w:rsidRPr="00CC35A7">
        <w:rPr>
          <w:rFonts w:ascii="Roboto" w:eastAsia="Times New Roman" w:hAnsi="Roboto" w:cs="Times New Roman"/>
          <w:color w:val="777777"/>
          <w:sz w:val="20"/>
          <w:szCs w:val="20"/>
        </w:rPr>
        <w:t>Deoartment</w:t>
      </w:r>
      <w:proofErr w:type="spellEnd"/>
      <w:r w:rsidRPr="00CC35A7">
        <w:rPr>
          <w:rFonts w:ascii="Roboto" w:eastAsia="Times New Roman" w:hAnsi="Roboto" w:cs="Times New Roman"/>
          <w:color w:val="777777"/>
          <w:sz w:val="20"/>
          <w:szCs w:val="20"/>
        </w:rPr>
        <w:t xml:space="preserve"> of Material Science and Nanotechnology Engineering</w:t>
      </w:r>
      <w:r>
        <w:rPr>
          <w:rFonts w:ascii="Roboto" w:eastAsia="Times New Roman" w:hAnsi="Roboto" w:cs="Times New Roman"/>
          <w:color w:val="777777"/>
          <w:sz w:val="20"/>
          <w:szCs w:val="20"/>
        </w:rPr>
        <w:t xml:space="preserve"> in </w:t>
      </w:r>
      <w:r w:rsidRPr="00CC35A7">
        <w:rPr>
          <w:rFonts w:ascii="Roboto" w:eastAsia="Times New Roman" w:hAnsi="Roboto" w:cs="Times New Roman"/>
          <w:color w:val="777777"/>
          <w:sz w:val="20"/>
          <w:szCs w:val="20"/>
        </w:rPr>
        <w:t>Bayburt, Turkey</w:t>
      </w:r>
      <w:r>
        <w:rPr>
          <w:rFonts w:ascii="Roboto" w:eastAsia="Times New Roman" w:hAnsi="Roboto" w:cs="Times New Roman"/>
          <w:color w:val="777777"/>
          <w:sz w:val="20"/>
          <w:szCs w:val="20"/>
        </w:rPr>
        <w:t xml:space="preserve">)  SSRN  </w:t>
      </w:r>
      <w:r w:rsidRPr="009D2034">
        <w:t>“The effects of terrorism on economic growth: Panel data approach”.</w:t>
      </w:r>
      <w:r>
        <w:rPr>
          <w:rStyle w:val="Style13ptBold"/>
        </w:rPr>
        <w:t xml:space="preserve">  </w:t>
      </w:r>
      <w:r w:rsidRPr="00CC35A7">
        <w:rPr>
          <w:rStyle w:val="Style13ptBold"/>
          <w:b w:val="0"/>
        </w:rPr>
        <w:t>https://papers.ssrn.com/sol3/papers.cfm?abstract_id=2997408</w:t>
      </w:r>
    </w:p>
    <w:p w:rsidR="0064622D" w:rsidRDefault="0064622D" w:rsidP="0064622D">
      <w:pPr>
        <w:rPr>
          <w:rFonts w:cs="Times New Roman"/>
        </w:rPr>
      </w:pPr>
      <w:r w:rsidRPr="00CC35A7">
        <w:rPr>
          <w:rStyle w:val="StyleUnderline"/>
          <w:rFonts w:asciiTheme="minorHAnsi" w:hAnsiTheme="minorHAnsi"/>
          <w:sz w:val="36"/>
          <w:szCs w:val="36"/>
        </w:rPr>
        <w:t>Terror and terrorism can lead to a substantial loss for the economy of the country</w:t>
      </w:r>
      <w:r w:rsidRPr="00CC35A7">
        <w:rPr>
          <w:rFonts w:cs="Times New Roman"/>
        </w:rPr>
        <w:t xml:space="preserve">. These </w:t>
      </w:r>
      <w:r w:rsidRPr="00CC35A7">
        <w:rPr>
          <w:rStyle w:val="StyleUnderline"/>
          <w:rFonts w:asciiTheme="minorHAnsi" w:hAnsiTheme="minorHAnsi"/>
          <w:sz w:val="36"/>
          <w:szCs w:val="36"/>
        </w:rPr>
        <w:t>losses are mainly due to uncertainties brought about by the confidence lost with terrorism and transferring a significant portion of the country’s resources to military expenditure</w:t>
      </w:r>
      <w:r w:rsidRPr="00CC35A7">
        <w:rPr>
          <w:rFonts w:cs="Times New Roman"/>
        </w:rPr>
        <w:t xml:space="preserve"> (</w:t>
      </w:r>
      <w:proofErr w:type="spellStart"/>
      <w:r w:rsidRPr="00CC35A7">
        <w:rPr>
          <w:rFonts w:cs="Times New Roman"/>
        </w:rPr>
        <w:t>Karagöz</w:t>
      </w:r>
      <w:proofErr w:type="spellEnd"/>
      <w:r w:rsidRPr="00CC35A7">
        <w:rPr>
          <w:rFonts w:cs="Times New Roman"/>
        </w:rPr>
        <w:t xml:space="preserve">, 2016: 5). On the other hand, terrorist can also target directly key sectors of economics. These results suggest that the purpose of terrorism, which aims to achieve political and economic demands of the illegitimate way, is a clear indication of the government to intimidate and create fear and horror in the society. In other words, </w:t>
      </w:r>
      <w:r w:rsidRPr="00CC35A7">
        <w:rPr>
          <w:rStyle w:val="StyleUnderline"/>
          <w:rFonts w:asciiTheme="minorHAnsi" w:hAnsiTheme="minorHAnsi"/>
          <w:sz w:val="36"/>
          <w:szCs w:val="36"/>
        </w:rPr>
        <w:t>the purposes of terrorism reach a political goal by creating a pressure on political authority and digesting public interest through violence</w:t>
      </w:r>
      <w:r w:rsidRPr="00CC35A7">
        <w:rPr>
          <w:rFonts w:cs="Times New Roman"/>
        </w:rPr>
        <w:t xml:space="preserve"> (</w:t>
      </w:r>
      <w:proofErr w:type="spellStart"/>
      <w:r w:rsidRPr="00CC35A7">
        <w:rPr>
          <w:rFonts w:cs="Times New Roman"/>
        </w:rPr>
        <w:t>Karaduman</w:t>
      </w:r>
      <w:proofErr w:type="spellEnd"/>
      <w:r w:rsidRPr="00CC35A7">
        <w:rPr>
          <w:rFonts w:cs="Times New Roman"/>
        </w:rPr>
        <w:t xml:space="preserve"> and </w:t>
      </w:r>
      <w:proofErr w:type="spellStart"/>
      <w:r w:rsidRPr="00CC35A7">
        <w:rPr>
          <w:rFonts w:cs="Times New Roman"/>
        </w:rPr>
        <w:t>Batu</w:t>
      </w:r>
      <w:proofErr w:type="spellEnd"/>
      <w:r w:rsidRPr="00CC35A7">
        <w:rPr>
          <w:rFonts w:cs="Times New Roman"/>
        </w:rPr>
        <w:t xml:space="preserve">, 2011: 361). </w:t>
      </w:r>
      <w:r w:rsidRPr="00CC35A7">
        <w:rPr>
          <w:rStyle w:val="StyleUnderline"/>
          <w:rFonts w:asciiTheme="minorHAnsi" w:hAnsiTheme="minorHAnsi"/>
          <w:sz w:val="36"/>
          <w:szCs w:val="36"/>
        </w:rPr>
        <w:t>One of the important places among the objectives of the country’s basic economic policy is economic growth</w:t>
      </w:r>
      <w:r w:rsidRPr="00CC35A7">
        <w:rPr>
          <w:rFonts w:cs="Times New Roman"/>
        </w:rPr>
        <w:t xml:space="preserve">. Simply a country in a given period, the increase in the amount of goods and services produced by expressing economic growth is set to move to the percentage increase in Gross Domestic Product (GDP). GDP is calculated according to the expenditure method using the economic units in a given period by </w:t>
      </w:r>
      <w:proofErr w:type="gramStart"/>
      <w:r w:rsidRPr="00CC35A7">
        <w:rPr>
          <w:rFonts w:cs="Times New Roman"/>
        </w:rPr>
        <w:t>taking into account</w:t>
      </w:r>
      <w:proofErr w:type="gramEnd"/>
      <w:r w:rsidRPr="00CC35A7">
        <w:rPr>
          <w:rFonts w:cs="Times New Roman"/>
        </w:rPr>
        <w:t xml:space="preserve"> the spending on final goods and services. </w:t>
      </w:r>
      <w:r w:rsidRPr="00CC35A7">
        <w:rPr>
          <w:rStyle w:val="StyleUnderline"/>
          <w:rFonts w:asciiTheme="minorHAnsi" w:hAnsiTheme="minorHAnsi"/>
          <w:sz w:val="36"/>
          <w:szCs w:val="36"/>
        </w:rPr>
        <w:t>Terrorist attack, without doubt, affects it determinants of national GDP and thus show clear evidence that reflect the negative effects on economic growth</w:t>
      </w:r>
      <w:r w:rsidRPr="00CC35A7">
        <w:rPr>
          <w:rFonts w:cs="Times New Roman"/>
        </w:rPr>
        <w:t xml:space="preserve">. For example, </w:t>
      </w:r>
      <w:r w:rsidRPr="00CC35A7">
        <w:rPr>
          <w:rStyle w:val="StyleUnderline"/>
          <w:rFonts w:asciiTheme="minorHAnsi" w:hAnsiTheme="minorHAnsi"/>
          <w:sz w:val="36"/>
          <w:szCs w:val="36"/>
        </w:rPr>
        <w:t>distrust that result from terrorism leads to changes in consumption and investment behaviors.</w:t>
      </w:r>
      <w:r w:rsidRPr="00CC35A7">
        <w:rPr>
          <w:rFonts w:cs="Times New Roman"/>
        </w:rPr>
        <w:t xml:space="preserve"> More detailed information written in recent years with some of the locals’ theoretical studies about terrorism and its economic losses are as follows: </w:t>
      </w:r>
      <w:proofErr w:type="spellStart"/>
      <w:r w:rsidRPr="00CC35A7">
        <w:rPr>
          <w:rFonts w:cs="Times New Roman"/>
        </w:rPr>
        <w:t>Ağır</w:t>
      </w:r>
      <w:proofErr w:type="spellEnd"/>
      <w:r w:rsidRPr="00CC35A7">
        <w:rPr>
          <w:rFonts w:cs="Times New Roman"/>
        </w:rPr>
        <w:t xml:space="preserve"> and Kar (2010), </w:t>
      </w:r>
      <w:proofErr w:type="spellStart"/>
      <w:r w:rsidRPr="00CC35A7">
        <w:rPr>
          <w:rFonts w:cs="Times New Roman"/>
        </w:rPr>
        <w:t>Öcal</w:t>
      </w:r>
      <w:proofErr w:type="spellEnd"/>
      <w:r w:rsidRPr="00CC35A7">
        <w:rPr>
          <w:rFonts w:cs="Times New Roman"/>
        </w:rPr>
        <w:t xml:space="preserve"> and </w:t>
      </w:r>
      <w:proofErr w:type="spellStart"/>
      <w:r w:rsidRPr="00CC35A7">
        <w:rPr>
          <w:rFonts w:cs="Times New Roman"/>
        </w:rPr>
        <w:t>Yıldırım</w:t>
      </w:r>
      <w:proofErr w:type="spellEnd"/>
      <w:r w:rsidRPr="00CC35A7">
        <w:rPr>
          <w:rFonts w:cs="Times New Roman"/>
        </w:rPr>
        <w:t xml:space="preserve"> (2010), Altay et al. (2013) and Ak et al. (2015). </w:t>
      </w:r>
    </w:p>
    <w:p w:rsidR="0064622D" w:rsidRPr="00CC35A7" w:rsidRDefault="0064622D" w:rsidP="0064622D">
      <w:pPr>
        <w:rPr>
          <w:rFonts w:cs="Times"/>
        </w:rPr>
      </w:pPr>
    </w:p>
    <w:p w:rsidR="0064622D" w:rsidRPr="00C22222" w:rsidRDefault="0064622D" w:rsidP="0064622D">
      <w:pPr>
        <w:pStyle w:val="Heading4"/>
      </w:pPr>
      <w:r w:rsidRPr="00C22222">
        <w:t xml:space="preserve">Terrorism has negative effects on business confidence and the insurance industry- 9/11 shows </w:t>
      </w:r>
    </w:p>
    <w:p w:rsidR="0064622D" w:rsidRPr="00B63655" w:rsidRDefault="0064622D" w:rsidP="0064622D">
      <w:pPr>
        <w:pStyle w:val="NormalWeb"/>
        <w:rPr>
          <w:sz w:val="22"/>
          <w:szCs w:val="22"/>
        </w:rPr>
      </w:pPr>
      <w:proofErr w:type="spellStart"/>
      <w:r>
        <w:rPr>
          <w:rStyle w:val="Style13ptBold"/>
        </w:rPr>
        <w:t>Lenain</w:t>
      </w:r>
      <w:proofErr w:type="spellEnd"/>
      <w:r>
        <w:rPr>
          <w:rStyle w:val="Style13ptBold"/>
        </w:rPr>
        <w:t xml:space="preserve">, </w:t>
      </w:r>
      <w:proofErr w:type="spellStart"/>
      <w:r>
        <w:rPr>
          <w:rStyle w:val="Style13ptBold"/>
        </w:rPr>
        <w:t>Bonturi</w:t>
      </w:r>
      <w:proofErr w:type="spellEnd"/>
      <w:r>
        <w:rPr>
          <w:rStyle w:val="Style13ptBold"/>
        </w:rPr>
        <w:t>, and Koen</w:t>
      </w:r>
      <w:r w:rsidRPr="009D2034">
        <w:rPr>
          <w:rStyle w:val="Style13ptBold"/>
        </w:rPr>
        <w:t xml:space="preserve"> 02</w:t>
      </w:r>
      <w:r>
        <w:rPr>
          <w:rStyle w:val="Style13ptBold"/>
        </w:rPr>
        <w:t xml:space="preserve"> (</w:t>
      </w:r>
      <w:r w:rsidRPr="00B63655">
        <w:rPr>
          <w:rFonts w:cstheme="minorBidi"/>
          <w:bCs/>
          <w:sz w:val="26"/>
          <w:szCs w:val="24"/>
        </w:rPr>
        <w:t>Patrick</w:t>
      </w:r>
      <w:r w:rsidRPr="00B63655">
        <w:rPr>
          <w:rFonts w:cstheme="minorBidi"/>
          <w:b/>
          <w:bCs/>
          <w:sz w:val="26"/>
          <w:szCs w:val="24"/>
        </w:rPr>
        <w:t xml:space="preserve"> </w:t>
      </w:r>
      <w:proofErr w:type="spellStart"/>
      <w:r w:rsidRPr="00B63655">
        <w:rPr>
          <w:rFonts w:cstheme="minorBidi"/>
          <w:bCs/>
          <w:sz w:val="22"/>
          <w:szCs w:val="22"/>
        </w:rPr>
        <w:t>Lenain</w:t>
      </w:r>
      <w:proofErr w:type="spellEnd"/>
      <w:r w:rsidRPr="00B63655">
        <w:rPr>
          <w:bCs/>
          <w:sz w:val="22"/>
          <w:szCs w:val="22"/>
        </w:rPr>
        <w:t xml:space="preserve"> is the </w:t>
      </w:r>
      <w:r w:rsidRPr="00B63655">
        <w:rPr>
          <w:sz w:val="22"/>
          <w:szCs w:val="22"/>
        </w:rPr>
        <w:t xml:space="preserve">OECD Assistant Director, Division Head &amp; GFP Manager, </w:t>
      </w:r>
      <w:r w:rsidRPr="00B63655">
        <w:rPr>
          <w:rFonts w:ascii="Helvetica Neue" w:eastAsia="Times New Roman" w:hAnsi="Helvetica Neue"/>
          <w:color w:val="333333"/>
          <w:sz w:val="22"/>
          <w:szCs w:val="22"/>
          <w:shd w:val="clear" w:color="auto" w:fill="F9F9F9"/>
        </w:rPr>
        <w:t xml:space="preserve">Mr. Marcos </w:t>
      </w:r>
      <w:proofErr w:type="spellStart"/>
      <w:r w:rsidRPr="00B63655">
        <w:rPr>
          <w:rFonts w:ascii="Helvetica Neue" w:eastAsia="Times New Roman" w:hAnsi="Helvetica Neue"/>
          <w:color w:val="333333"/>
          <w:sz w:val="22"/>
          <w:szCs w:val="22"/>
          <w:shd w:val="clear" w:color="auto" w:fill="F9F9F9"/>
        </w:rPr>
        <w:t>Bonturi</w:t>
      </w:r>
      <w:proofErr w:type="spellEnd"/>
      <w:r w:rsidRPr="00B63655">
        <w:rPr>
          <w:rFonts w:ascii="Helvetica Neue" w:eastAsia="Times New Roman" w:hAnsi="Helvetica Neue"/>
          <w:color w:val="333333"/>
          <w:sz w:val="22"/>
          <w:szCs w:val="22"/>
          <w:shd w:val="clear" w:color="auto" w:fill="F9F9F9"/>
        </w:rPr>
        <w:t xml:space="preserve"> is the OECD Director for Public Governance. Mr. </w:t>
      </w:r>
      <w:proofErr w:type="spellStart"/>
      <w:r w:rsidRPr="00B63655">
        <w:rPr>
          <w:rFonts w:ascii="Helvetica Neue" w:eastAsia="Times New Roman" w:hAnsi="Helvetica Neue"/>
          <w:color w:val="333333"/>
          <w:sz w:val="22"/>
          <w:szCs w:val="22"/>
          <w:shd w:val="clear" w:color="auto" w:fill="F9F9F9"/>
        </w:rPr>
        <w:t>Bonturi</w:t>
      </w:r>
      <w:proofErr w:type="spellEnd"/>
      <w:r w:rsidRPr="00B63655">
        <w:rPr>
          <w:rFonts w:ascii="Helvetica Neue" w:eastAsia="Times New Roman" w:hAnsi="Helvetica Neue"/>
          <w:color w:val="333333"/>
          <w:sz w:val="22"/>
          <w:szCs w:val="22"/>
          <w:shd w:val="clear" w:color="auto" w:fill="F9F9F9"/>
        </w:rPr>
        <w:t xml:space="preserve"> studied Engineering at the Federal University of Rio de Janeiro, holds a </w:t>
      </w:r>
      <w:proofErr w:type="gramStart"/>
      <w:r w:rsidRPr="00B63655">
        <w:rPr>
          <w:rFonts w:ascii="Helvetica Neue" w:eastAsia="Times New Roman" w:hAnsi="Helvetica Neue"/>
          <w:color w:val="333333"/>
          <w:sz w:val="22"/>
          <w:szCs w:val="22"/>
          <w:shd w:val="clear" w:color="auto" w:fill="F9F9F9"/>
        </w:rPr>
        <w:t>Master’s</w:t>
      </w:r>
      <w:proofErr w:type="gramEnd"/>
      <w:r w:rsidRPr="00B63655">
        <w:rPr>
          <w:rFonts w:ascii="Helvetica Neue" w:eastAsia="Times New Roman" w:hAnsi="Helvetica Neue"/>
          <w:color w:val="333333"/>
          <w:sz w:val="22"/>
          <w:szCs w:val="22"/>
          <w:shd w:val="clear" w:color="auto" w:fill="F9F9F9"/>
        </w:rPr>
        <w:t xml:space="preserve"> degree in Economics and has also undertaken Doctoral studies in Trade Policy and Development Economics at the University of Maryland, Vincent Koen has a </w:t>
      </w:r>
      <w:r w:rsidRPr="00B63655">
        <w:rPr>
          <w:rFonts w:ascii="Calibri" w:hAnsi="Calibri"/>
          <w:sz w:val="22"/>
          <w:szCs w:val="22"/>
        </w:rPr>
        <w:t xml:space="preserve">PhD, Economics, Massachusetts Institute of Technology. He is the Head of Division in </w:t>
      </w:r>
      <w:proofErr w:type="gramStart"/>
      <w:r w:rsidRPr="00B63655">
        <w:rPr>
          <w:rFonts w:ascii="Calibri" w:hAnsi="Calibri"/>
          <w:sz w:val="22"/>
          <w:szCs w:val="22"/>
        </w:rPr>
        <w:t>OECD)</w:t>
      </w:r>
      <w:r>
        <w:rPr>
          <w:rFonts w:ascii="Calibri" w:hAnsi="Calibri"/>
          <w:sz w:val="22"/>
          <w:szCs w:val="22"/>
        </w:rPr>
        <w:t xml:space="preserve"> </w:t>
      </w:r>
      <w:r w:rsidRPr="00B63655">
        <w:rPr>
          <w:b/>
          <w:sz w:val="26"/>
        </w:rPr>
        <w:t xml:space="preserve"> </w:t>
      </w:r>
      <w:r w:rsidRPr="009D2034">
        <w:t>“</w:t>
      </w:r>
      <w:proofErr w:type="gramEnd"/>
      <w:r w:rsidRPr="009D2034">
        <w:t xml:space="preserve">The Economic Consequences of Terrorism”, OECD Economics Department Working Papers, No. 334, OECD Publishing, Paris. http://dx.doi.org/10.1787/511778841283 </w:t>
      </w:r>
    </w:p>
    <w:p w:rsidR="0064622D" w:rsidRDefault="0064622D" w:rsidP="0064622D">
      <w:pPr>
        <w:rPr>
          <w:sz w:val="36"/>
          <w:szCs w:val="36"/>
        </w:rPr>
      </w:pPr>
      <w:r w:rsidRPr="00B63655">
        <w:rPr>
          <w:rStyle w:val="StyleUnderline"/>
          <w:sz w:val="36"/>
          <w:szCs w:val="36"/>
        </w:rPr>
        <w:t xml:space="preserve">By early September 2001, household and business confidence in the United States as well as in most other OECD countries had already weakened </w:t>
      </w:r>
      <w:r w:rsidRPr="000A17E9">
        <w:t xml:space="preserve">considerably compared with their 2000peaks 6 (Figure 1). The attacks further dented confidence. In the United States, </w:t>
      </w:r>
      <w:r w:rsidRPr="00B63655">
        <w:rPr>
          <w:rStyle w:val="StyleUnderline"/>
          <w:sz w:val="36"/>
          <w:szCs w:val="36"/>
        </w:rPr>
        <w:t>consumer and business surveys showed falls in the overall confidence</w:t>
      </w:r>
      <w:r w:rsidRPr="000A17E9">
        <w:t xml:space="preserve"> measures akin to those observed in the wake of the Iraqi invasion of Kuwait in 1990, and much larger than those following terrorist attacks in the 1990s. In Europe and Japan, confidence was also weakened, albeit less sharply. Forecasters responded with one of the largest one-time collective downward revisions in recent history. Thus, </w:t>
      </w:r>
      <w:r w:rsidRPr="00B63655">
        <w:rPr>
          <w:rStyle w:val="StyleUnderline"/>
          <w:sz w:val="36"/>
          <w:szCs w:val="36"/>
        </w:rPr>
        <w:t>the consensus forecast for US real GDP growth was instantly downgraded by 0.5 percentage point for 2001 and 1.2 percentage points for 2002</w:t>
      </w:r>
      <w:r w:rsidRPr="000A17E9">
        <w:t xml:space="preserve"> (Figure 2). The implied projected cumulative loss in national income through the end of 2003 amounted to 5 percentage points of annual GDP, or half a trillion dollars. </w:t>
      </w:r>
      <w:r w:rsidRPr="00B63655">
        <w:rPr>
          <w:rStyle w:val="StyleUnderline"/>
          <w:sz w:val="36"/>
          <w:szCs w:val="36"/>
        </w:rPr>
        <w:t>The losses from the terrorist attacks for the insurance industry (including reinsurance) are estimated at between $30 billion and $58 billion</w:t>
      </w:r>
      <w:r w:rsidRPr="00B63655">
        <w:rPr>
          <w:sz w:val="36"/>
          <w:szCs w:val="36"/>
        </w:rPr>
        <w:t xml:space="preserve">, with the main uncertainty deriving from payments on 15 liability insurance (Table 2). </w:t>
      </w:r>
      <w:r w:rsidRPr="00B63655">
        <w:rPr>
          <w:rStyle w:val="StyleUnderline"/>
          <w:sz w:val="36"/>
          <w:szCs w:val="36"/>
        </w:rPr>
        <w:t>The attacks represented the largest insurance event in history</w:t>
      </w:r>
      <w:r w:rsidRPr="00B63655">
        <w:rPr>
          <w:sz w:val="36"/>
          <w:szCs w:val="36"/>
        </w:rPr>
        <w:t xml:space="preserve">, dwarfing the 16 $21 billion of losses incurred when Hurricane Andrew hit Florida in 1992. Even if the final cost is close to the lower estimate, insured losses in 2001 are likely to have been the highest ever (Figure 8). </w:t>
      </w:r>
      <w:r w:rsidRPr="00B63655">
        <w:rPr>
          <w:rStyle w:val="StyleUnderline"/>
          <w:sz w:val="36"/>
          <w:szCs w:val="36"/>
        </w:rPr>
        <w:t>Another channel through which developments in the insurance sector may have economy-wide implications is the reduction in coverage</w:t>
      </w:r>
      <w:r w:rsidRPr="00B63655">
        <w:rPr>
          <w:sz w:val="36"/>
          <w:szCs w:val="36"/>
        </w:rPr>
        <w:t xml:space="preserve">. </w:t>
      </w:r>
      <w:r w:rsidRPr="00B63655">
        <w:rPr>
          <w:rStyle w:val="StyleUnderline"/>
          <w:sz w:val="36"/>
          <w:szCs w:val="36"/>
        </w:rPr>
        <w:t>Uncertainty negatively affects the capital accumulation process and the existence of instruments to share and limit risk</w:t>
      </w:r>
      <w:r w:rsidRPr="00B63655">
        <w:rPr>
          <w:sz w:val="36"/>
          <w:szCs w:val="36"/>
        </w:rPr>
        <w:t xml:space="preserve"> -- which help reduce uncertainty -- are often 19 associated with increased investment. These instruments have included over time the creation of limited liability corporate structures, the development of hedging instruments in financial markets and the growth of the insurance industry, the size of which is positively correlated with GDP. To the extent that it increases uncertainty related to investment decisions, </w:t>
      </w:r>
      <w:r w:rsidRPr="00B63655">
        <w:rPr>
          <w:rStyle w:val="StyleUnderline"/>
          <w:sz w:val="36"/>
          <w:szCs w:val="36"/>
        </w:rPr>
        <w:t>reduced insurance coverage may thus have a negative impact on growth.</w:t>
      </w:r>
      <w:r w:rsidRPr="00B63655">
        <w:rPr>
          <w:sz w:val="36"/>
          <w:szCs w:val="36"/>
        </w:rPr>
        <w:t xml:space="preserve"> </w:t>
      </w:r>
    </w:p>
    <w:p w:rsidR="0064622D" w:rsidRPr="009D2034" w:rsidRDefault="0064622D" w:rsidP="0064622D"/>
    <w:p w:rsidR="0064622D" w:rsidRPr="00B63655" w:rsidRDefault="0064622D" w:rsidP="0064622D">
      <w:pPr>
        <w:pStyle w:val="Heading4"/>
        <w:rPr>
          <w:sz w:val="28"/>
          <w:szCs w:val="28"/>
        </w:rPr>
      </w:pPr>
      <w:r w:rsidRPr="00B63655">
        <w:rPr>
          <w:sz w:val="28"/>
          <w:szCs w:val="28"/>
        </w:rPr>
        <w:t>Fighting terrorism curtails spending in health care, education, and public safety—leads to costs on the economy</w:t>
      </w:r>
    </w:p>
    <w:p w:rsidR="0064622D" w:rsidRPr="009D2034" w:rsidRDefault="0064622D" w:rsidP="0064622D">
      <w:r w:rsidRPr="009D2034">
        <w:rPr>
          <w:rStyle w:val="Style13ptBold"/>
        </w:rPr>
        <w:t>Gold</w:t>
      </w:r>
      <w:r w:rsidRPr="009D2034">
        <w:t>, D. (20</w:t>
      </w:r>
      <w:r w:rsidRPr="009D2034">
        <w:rPr>
          <w:rStyle w:val="Style13ptBold"/>
        </w:rPr>
        <w:t>04</w:t>
      </w:r>
      <w:r w:rsidRPr="009D2034">
        <w:t xml:space="preserve">). </w:t>
      </w:r>
      <w:r>
        <w:t xml:space="preserve"> (David Gold is the </w:t>
      </w:r>
      <w:r w:rsidRPr="00B63655">
        <w:t>Professor of </w:t>
      </w:r>
      <w:r w:rsidRPr="00B63655">
        <w:rPr>
          <w:b/>
          <w:bCs/>
        </w:rPr>
        <w:t>Economics</w:t>
      </w:r>
      <w:r w:rsidRPr="00B63655">
        <w:t>. Graduate Program in International Affairs. New School University. Introduction.</w:t>
      </w:r>
      <w:r>
        <w:t>) “</w:t>
      </w:r>
      <w:r w:rsidRPr="009D2034">
        <w:t>Some Economic Considerations in the U.S. War on Terrorism.</w:t>
      </w:r>
      <w:r>
        <w:t>”</w:t>
      </w:r>
      <w:r w:rsidRPr="009D2034">
        <w:t> Connections</w:t>
      </w:r>
      <w:r>
        <w:t xml:space="preserve"> </w:t>
      </w:r>
      <w:proofErr w:type="spellStart"/>
      <w:r>
        <w:t>JournAL</w:t>
      </w:r>
      <w:proofErr w:type="spellEnd"/>
      <w:r w:rsidRPr="009D2034">
        <w:t xml:space="preserve">, 3(1), 1-14. Retrieved from </w:t>
      </w:r>
      <w:hyperlink r:id="rId101" w:history="1">
        <w:r w:rsidRPr="00687CC4">
          <w:rPr>
            <w:rStyle w:val="Hyperlink"/>
          </w:rPr>
          <w:t>http://www.jstor.org/stable/26323017</w:t>
        </w:r>
      </w:hyperlink>
      <w:r>
        <w:t xml:space="preserve"> </w:t>
      </w:r>
    </w:p>
    <w:p w:rsidR="0064622D" w:rsidRDefault="0064622D" w:rsidP="0064622D">
      <w:pPr>
        <w:rPr>
          <w:rFonts w:ascii="Times New Roman" w:hAnsi="Times New Roman"/>
        </w:rPr>
      </w:pPr>
      <w:r w:rsidRPr="00B63655">
        <w:rPr>
          <w:rStyle w:val="StyleUnderline"/>
          <w:sz w:val="36"/>
          <w:szCs w:val="36"/>
        </w:rPr>
        <w:t>Fighting terrorism requires resources, so there is an immediate economic cost that terrorism imposes</w:t>
      </w:r>
      <w:r w:rsidRPr="00B63655">
        <w:rPr>
          <w:rFonts w:ascii="Times New Roman" w:hAnsi="Times New Roman"/>
        </w:rPr>
        <w:t xml:space="preserve">. </w:t>
      </w:r>
      <w:r w:rsidRPr="00B63655">
        <w:rPr>
          <w:rStyle w:val="StyleUnderline"/>
          <w:sz w:val="36"/>
          <w:szCs w:val="36"/>
        </w:rPr>
        <w:t>Businesses are forced to allocate more resources to security as the threat of terrorism increases.</w:t>
      </w:r>
      <w:r w:rsidRPr="00B63655">
        <w:rPr>
          <w:rFonts w:ascii="Times New Roman" w:hAnsi="Times New Roman"/>
        </w:rPr>
        <w:t xml:space="preserve"> Terrorists use violence for </w:t>
      </w:r>
      <w:proofErr w:type="spellStart"/>
      <w:r w:rsidRPr="00B63655">
        <w:rPr>
          <w:rFonts w:ascii="Times New Roman" w:hAnsi="Times New Roman"/>
        </w:rPr>
        <w:t>dramat</w:t>
      </w:r>
      <w:proofErr w:type="spellEnd"/>
      <w:r w:rsidRPr="00B63655">
        <w:rPr>
          <w:rFonts w:ascii="Times New Roman" w:hAnsi="Times New Roman"/>
        </w:rPr>
        <w:t xml:space="preserve">- </w:t>
      </w:r>
      <w:proofErr w:type="spellStart"/>
      <w:r w:rsidRPr="00B63655">
        <w:rPr>
          <w:rFonts w:ascii="Times New Roman" w:hAnsi="Times New Roman"/>
        </w:rPr>
        <w:t>ic</w:t>
      </w:r>
      <w:proofErr w:type="spellEnd"/>
      <w:r w:rsidRPr="00B63655">
        <w:rPr>
          <w:rFonts w:ascii="Times New Roman" w:hAnsi="Times New Roman"/>
        </w:rPr>
        <w:t xml:space="preserve"> effect, and acts of terrorism appear to the victims to be random. Thus, </w:t>
      </w:r>
      <w:r w:rsidRPr="00B63655">
        <w:rPr>
          <w:rStyle w:val="StyleUnderline"/>
          <w:sz w:val="36"/>
          <w:szCs w:val="36"/>
        </w:rPr>
        <w:t>societies see terrorism as an insurance problem,</w:t>
      </w:r>
      <w:r w:rsidRPr="00B63655">
        <w:rPr>
          <w:rFonts w:ascii="Times New Roman" w:hAnsi="Times New Roman"/>
        </w:rPr>
        <w:t xml:space="preserve"> the rough equivalent of an “act of god.” As such, there are additional costs to develop and institute appropriate insurance products. In addition, </w:t>
      </w:r>
      <w:r w:rsidRPr="00B63655">
        <w:rPr>
          <w:rStyle w:val="StyleUnderline"/>
          <w:sz w:val="36"/>
          <w:szCs w:val="36"/>
        </w:rPr>
        <w:t>time lost due to tighter restrictions on travel, extra effort to get goods through customs, and greater difficulties for workers moving across borders are all costs borne by both business and consumers. Government spending, of course, has a demand-stimulating impact, especially when financed by deficits</w:t>
      </w:r>
      <w:r w:rsidRPr="00B63655">
        <w:rPr>
          <w:rFonts w:ascii="Times New Roman" w:hAnsi="Times New Roman"/>
        </w:rPr>
        <w:t xml:space="preserve">. Offsetting this effect is the fact that </w:t>
      </w:r>
      <w:proofErr w:type="spellStart"/>
      <w:r w:rsidRPr="00B63655">
        <w:rPr>
          <w:rFonts w:ascii="Times New Roman" w:hAnsi="Times New Roman"/>
        </w:rPr>
        <w:t>secu</w:t>
      </w:r>
      <w:proofErr w:type="spellEnd"/>
      <w:r w:rsidRPr="00B63655">
        <w:rPr>
          <w:rFonts w:ascii="Times New Roman" w:hAnsi="Times New Roman"/>
        </w:rPr>
        <w:t xml:space="preserve">- </w:t>
      </w:r>
      <w:proofErr w:type="spellStart"/>
      <w:r w:rsidRPr="00B63655">
        <w:rPr>
          <w:rFonts w:ascii="Times New Roman" w:hAnsi="Times New Roman"/>
        </w:rPr>
        <w:t>rity</w:t>
      </w:r>
      <w:proofErr w:type="spellEnd"/>
      <w:r w:rsidRPr="00B63655">
        <w:rPr>
          <w:rFonts w:ascii="Times New Roman" w:hAnsi="Times New Roman"/>
        </w:rPr>
        <w:t xml:space="preserve">-related outlays tend to have substantial external leakages, as illustrated by the continuing spending for the occupations and military activities in Afghanistan and Iraq. </w:t>
      </w:r>
      <w:r w:rsidRPr="00B63655">
        <w:rPr>
          <w:rStyle w:val="StyleUnderline"/>
          <w:sz w:val="36"/>
          <w:szCs w:val="36"/>
        </w:rPr>
        <w:t>All outlays have opportunity costs, in that more spending in one area implies less spending in another</w:t>
      </w:r>
      <w:r w:rsidRPr="00B63655">
        <w:rPr>
          <w:rFonts w:ascii="Times New Roman" w:hAnsi="Times New Roman"/>
        </w:rPr>
        <w:t xml:space="preserve">. </w:t>
      </w:r>
      <w:proofErr w:type="gramStart"/>
      <w:r w:rsidRPr="00B63655">
        <w:rPr>
          <w:rFonts w:ascii="Times New Roman" w:hAnsi="Times New Roman"/>
        </w:rPr>
        <w:t>In the aggregate</w:t>
      </w:r>
      <w:proofErr w:type="gramEnd"/>
      <w:r w:rsidRPr="00B63655">
        <w:rPr>
          <w:rFonts w:ascii="Times New Roman" w:hAnsi="Times New Roman"/>
        </w:rPr>
        <w:t xml:space="preserve">, </w:t>
      </w:r>
      <w:r w:rsidRPr="00B63655">
        <w:rPr>
          <w:rStyle w:val="StyleUnderline"/>
          <w:sz w:val="36"/>
          <w:szCs w:val="36"/>
        </w:rPr>
        <w:t>increased U.S. spending on national defense and homeland security</w:t>
      </w:r>
      <w:r w:rsidRPr="00B63655">
        <w:rPr>
          <w:rFonts w:ascii="Times New Roman" w:hAnsi="Times New Roman"/>
        </w:rPr>
        <w:t xml:space="preserve">, combined with the Bush Administration’s tax cutting agenda, </w:t>
      </w:r>
      <w:r w:rsidRPr="00B63655">
        <w:rPr>
          <w:rStyle w:val="StyleUnderline"/>
          <w:sz w:val="36"/>
          <w:szCs w:val="36"/>
        </w:rPr>
        <w:t>has reduced natural spending increases in areas that are potential contributors to economic growth and national security.</w:t>
      </w:r>
      <w:r w:rsidRPr="00B63655">
        <w:rPr>
          <w:rFonts w:ascii="Times New Roman" w:hAnsi="Times New Roman"/>
        </w:rPr>
        <w:t xml:space="preserve"> For example, </w:t>
      </w:r>
      <w:proofErr w:type="gramStart"/>
      <w:r w:rsidRPr="00B63655">
        <w:rPr>
          <w:rFonts w:ascii="Times New Roman" w:hAnsi="Times New Roman"/>
        </w:rPr>
        <w:t>a number of</w:t>
      </w:r>
      <w:proofErr w:type="gramEnd"/>
      <w:r w:rsidRPr="00B63655">
        <w:rPr>
          <w:rFonts w:ascii="Times New Roman" w:hAnsi="Times New Roman"/>
        </w:rPr>
        <w:t xml:space="preserve"> federal government civilian programs in </w:t>
      </w:r>
      <w:r w:rsidRPr="00B63655">
        <w:rPr>
          <w:rStyle w:val="StyleUnderline"/>
          <w:sz w:val="36"/>
          <w:szCs w:val="36"/>
        </w:rPr>
        <w:t>health care and education</w:t>
      </w:r>
      <w:r w:rsidRPr="00B63655">
        <w:rPr>
          <w:rFonts w:ascii="Times New Roman" w:hAnsi="Times New Roman"/>
        </w:rPr>
        <w:t xml:space="preserve">, which are important components of human capital formation, </w:t>
      </w:r>
      <w:r w:rsidRPr="00B63655">
        <w:rPr>
          <w:rStyle w:val="StyleUnderline"/>
          <w:sz w:val="36"/>
          <w:szCs w:val="36"/>
        </w:rPr>
        <w:t>have already had their funding growth curtailed and are slated for funding cuts in the future.</w:t>
      </w:r>
      <w:r w:rsidRPr="00B63655">
        <w:rPr>
          <w:rFonts w:ascii="Times New Roman" w:hAnsi="Times New Roman"/>
        </w:rPr>
        <w:t xml:space="preserve"> Moreover, there is a trickle-down effect from the administration’s tax cuts. State governments use essentially the same base for income and wealth tax purposes as the federal government, leading to revenue shortfalls at the state level as the federal government cuts its tax rates. </w:t>
      </w:r>
      <w:r w:rsidRPr="00B63655">
        <w:rPr>
          <w:rStyle w:val="StyleUnderline"/>
          <w:sz w:val="36"/>
          <w:szCs w:val="36"/>
        </w:rPr>
        <w:t>With states unable to run deficits, they are forced to cut spending. Heavy losers have been health care, education, and public safety, such as police, fire, and emergency services</w:t>
      </w:r>
      <w:r w:rsidRPr="00B63655">
        <w:rPr>
          <w:rFonts w:ascii="Times New Roman" w:hAnsi="Times New Roman"/>
        </w:rPr>
        <w:t xml:space="preserve"> – the much-praised “first responders” who performed so well on September 11. </w:t>
      </w:r>
      <w:r w:rsidRPr="00B63655">
        <w:rPr>
          <w:rStyle w:val="StyleUnderline"/>
          <w:sz w:val="36"/>
          <w:szCs w:val="36"/>
        </w:rPr>
        <w:t>The combination of spending growth and tax rate cuts have led to high federal budget deficits</w:t>
      </w:r>
      <w:r w:rsidRPr="00B63655">
        <w:rPr>
          <w:rFonts w:ascii="Times New Roman" w:hAnsi="Times New Roman"/>
        </w:rPr>
        <w:t>, which have increased the likelihood of significant upward movements in interest rates. In the view of some knowledgeable observers</w:t>
      </w:r>
      <w:r w:rsidRPr="00B63655">
        <w:rPr>
          <w:rStyle w:val="StyleUnderline"/>
          <w:sz w:val="36"/>
          <w:szCs w:val="36"/>
        </w:rPr>
        <w:t>, these developments could impose costs on the economy in the future in terms of foregone growth opportunities</w:t>
      </w:r>
      <w:r w:rsidRPr="00B63655">
        <w:rPr>
          <w:rFonts w:ascii="Times New Roman" w:hAnsi="Times New Roman"/>
        </w:rPr>
        <w:t xml:space="preserve">, especially in the context of the need to allocate greater resources to an aging population. </w:t>
      </w:r>
    </w:p>
    <w:p w:rsidR="0064622D" w:rsidRPr="00B63655" w:rsidRDefault="0064622D" w:rsidP="0064622D">
      <w:pPr>
        <w:rPr>
          <w:rFonts w:ascii="Times" w:hAnsi="Times"/>
        </w:rPr>
      </w:pPr>
    </w:p>
    <w:p w:rsidR="0064622D" w:rsidRPr="00B63655" w:rsidRDefault="0064622D" w:rsidP="0064622D">
      <w:pPr>
        <w:pStyle w:val="Heading4"/>
        <w:rPr>
          <w:sz w:val="28"/>
          <w:szCs w:val="28"/>
        </w:rPr>
      </w:pPr>
      <w:r w:rsidRPr="00B63655">
        <w:rPr>
          <w:sz w:val="28"/>
          <w:szCs w:val="28"/>
        </w:rPr>
        <w:t>Successful terrorist attacks have negative effects on American industries</w:t>
      </w:r>
    </w:p>
    <w:p w:rsidR="0064622D" w:rsidRPr="009D2034" w:rsidRDefault="0064622D" w:rsidP="0064622D">
      <w:r w:rsidRPr="009D2034">
        <w:rPr>
          <w:rStyle w:val="Style13ptBold"/>
        </w:rPr>
        <w:t xml:space="preserve">Brodeur </w:t>
      </w:r>
      <w:proofErr w:type="gramStart"/>
      <w:r w:rsidRPr="009D2034">
        <w:rPr>
          <w:rStyle w:val="Style13ptBold"/>
        </w:rPr>
        <w:t>17</w:t>
      </w:r>
      <w:r w:rsidRPr="009D2034">
        <w:t xml:space="preserve"> ,</w:t>
      </w:r>
      <w:proofErr w:type="gramEnd"/>
      <w:r w:rsidRPr="009D2034">
        <w:t xml:space="preserve"> Assistant Professor in the Department of Economics at University of Ottawa, “The Effect of Terrorism on Employment and Consumer Sentiment: Evidence from Successful and Failed Terror Attacks</w:t>
      </w:r>
      <w:r w:rsidRPr="009D2034">
        <w:rPr>
          <w:rFonts w:hint="eastAsia"/>
        </w:rPr>
        <w:t>”</w:t>
      </w:r>
      <w:r w:rsidRPr="009D2034">
        <w:t xml:space="preserve"> </w:t>
      </w:r>
      <w:proofErr w:type="spellStart"/>
      <w:r>
        <w:t>Universitat</w:t>
      </w:r>
      <w:proofErr w:type="spellEnd"/>
      <w:r>
        <w:t xml:space="preserve"> </w:t>
      </w:r>
      <w:proofErr w:type="spellStart"/>
      <w:r>
        <w:t>Pompeu</w:t>
      </w:r>
      <w:proofErr w:type="spellEnd"/>
      <w:r>
        <w:t xml:space="preserve"> </w:t>
      </w:r>
      <w:proofErr w:type="spellStart"/>
      <w:r>
        <w:t>Fabra</w:t>
      </w:r>
      <w:proofErr w:type="spellEnd"/>
      <w:r>
        <w:t xml:space="preserve"> </w:t>
      </w:r>
      <w:r w:rsidRPr="009D2034">
        <w:t>https://www.upf.edu/documents/2963149/102820919/Brodeur_Terror.pdf/947bbd9f-3d96-2326-27e8-51cdba7d90fe</w:t>
      </w:r>
    </w:p>
    <w:p w:rsidR="0064622D" w:rsidRPr="009D2034" w:rsidRDefault="0064622D" w:rsidP="0064622D">
      <w:r w:rsidRPr="00C50843">
        <w:t xml:space="preserve">I now test whether </w:t>
      </w:r>
      <w:r w:rsidRPr="00B63655">
        <w:rPr>
          <w:rStyle w:val="StyleUnderline"/>
          <w:sz w:val="36"/>
          <w:szCs w:val="36"/>
        </w:rPr>
        <w:t>successful terror attacks negatively affect specific industries.</w:t>
      </w:r>
      <w:r w:rsidRPr="00C50843">
        <w:t xml:space="preserve"> In Table 7 and Appendix Table A13, I rely on the Standard Indus- trial Classification (SIC) and present estimates of equation (3) for jobs and earnings in the following industries: (1) manufacturing, (2) construction, transportation, </w:t>
      </w:r>
      <w:proofErr w:type="gramStart"/>
      <w:r w:rsidRPr="00C50843">
        <w:t>communications</w:t>
      </w:r>
      <w:proofErr w:type="gramEnd"/>
      <w:r w:rsidRPr="00C50843">
        <w:t xml:space="preserve"> and utilities, (3) wholesale trade, (4) retail trade, (5) services, and (6) finance, insurance, and real estate. The </w:t>
      </w:r>
      <w:proofErr w:type="gramStart"/>
      <w:r w:rsidRPr="00C50843">
        <w:t>time period</w:t>
      </w:r>
      <w:proofErr w:type="gramEnd"/>
      <w:r w:rsidRPr="00C50843">
        <w:t xml:space="preserve"> is 1970–1997 and only county and year fixed effects are included in the even-numbered columns. In columns 2, 4 and 6, I include the full set of controls. The estimates are negative for all the industries, which reinforces the earlier conclusions. But the size of the estimates varies across industries. </w:t>
      </w:r>
      <w:r w:rsidRPr="00B63655">
        <w:rPr>
          <w:rStyle w:val="StyleUnderline"/>
          <w:sz w:val="36"/>
          <w:szCs w:val="36"/>
        </w:rPr>
        <w:t>The impacts of successful terror attacks on jobs and earnings are especially large for manufacturing, construction and transportation and wholesale trade.</w:t>
      </w:r>
      <w:r w:rsidRPr="00C50843">
        <w:t xml:space="preserve"> On the other hand, the estimates are smaller for retail trade and services. </w:t>
      </w:r>
      <w:r w:rsidRPr="00B63655">
        <w:rPr>
          <w:rFonts w:asciiTheme="minorHAnsi" w:hAnsiTheme="minorHAnsi"/>
          <w:sz w:val="36"/>
          <w:szCs w:val="36"/>
        </w:rPr>
        <w:t xml:space="preserve">In Table 8, I provide evidence that </w:t>
      </w:r>
      <w:r w:rsidRPr="00B63655">
        <w:rPr>
          <w:rStyle w:val="StyleUnderline"/>
          <w:sz w:val="36"/>
          <w:szCs w:val="36"/>
        </w:rPr>
        <w:t>housing prices decline after successful attacks</w:t>
      </w:r>
      <w:r w:rsidRPr="00B63655">
        <w:rPr>
          <w:rFonts w:asciiTheme="minorHAnsi" w:hAnsiTheme="minorHAnsi"/>
          <w:sz w:val="36"/>
          <w:szCs w:val="36"/>
        </w:rPr>
        <w:t xml:space="preserve"> in comparison to failed attacks. I present estimates of equation (3) in which the dependent variable is 100 times the natural log of the county house price index. </w:t>
      </w:r>
      <w:r w:rsidRPr="00B63655">
        <w:rPr>
          <w:rStyle w:val="StyleUnderline"/>
          <w:sz w:val="36"/>
          <w:szCs w:val="36"/>
        </w:rPr>
        <w:t>The estimates range from 1.3% to 2.2%</w:t>
      </w:r>
      <w:r w:rsidRPr="00B63655">
        <w:rPr>
          <w:rFonts w:asciiTheme="minorHAnsi" w:hAnsiTheme="minorHAnsi"/>
          <w:sz w:val="36"/>
          <w:szCs w:val="36"/>
        </w:rPr>
        <w:t xml:space="preserve"> and are robust to the inclusion of Census division-by-year, month-by-year, attack-</w:t>
      </w:r>
      <w:proofErr w:type="gramStart"/>
      <w:r w:rsidRPr="00B63655">
        <w:rPr>
          <w:rFonts w:asciiTheme="minorHAnsi" w:hAnsiTheme="minorHAnsi"/>
          <w:sz w:val="36"/>
          <w:szCs w:val="36"/>
        </w:rPr>
        <w:t>type</w:t>
      </w:r>
      <w:proofErr w:type="gramEnd"/>
      <w:r w:rsidRPr="00B63655">
        <w:rPr>
          <w:rFonts w:asciiTheme="minorHAnsi" w:hAnsiTheme="minorHAnsi"/>
          <w:sz w:val="36"/>
          <w:szCs w:val="36"/>
        </w:rPr>
        <w:t xml:space="preserve"> and weapon fixed effects. When the full set of controls are included, the estimates are significant at the 5</w:t>
      </w:r>
      <w:proofErr w:type="gramStart"/>
      <w:r w:rsidRPr="00B63655">
        <w:rPr>
          <w:rFonts w:asciiTheme="minorHAnsi" w:hAnsiTheme="minorHAnsi"/>
          <w:sz w:val="36"/>
          <w:szCs w:val="36"/>
        </w:rPr>
        <w:t>%.</w:t>
      </w:r>
      <w:r w:rsidRPr="00B63655">
        <w:rPr>
          <w:rStyle w:val="StyleUnderline"/>
          <w:sz w:val="36"/>
          <w:szCs w:val="36"/>
        </w:rPr>
        <w:t>The</w:t>
      </w:r>
      <w:proofErr w:type="gramEnd"/>
      <w:r w:rsidRPr="00B63655">
        <w:rPr>
          <w:rStyle w:val="StyleUnderline"/>
          <w:sz w:val="36"/>
          <w:szCs w:val="36"/>
        </w:rPr>
        <w:t xml:space="preserve"> results on housing and employment by industry offer some insights on the channels through which successful terror attacks affect local employment.</w:t>
      </w:r>
      <w:r w:rsidRPr="00B63655">
        <w:rPr>
          <w:rFonts w:asciiTheme="minorHAnsi" w:hAnsiTheme="minorHAnsi"/>
          <w:sz w:val="36"/>
          <w:szCs w:val="36"/>
        </w:rPr>
        <w:t xml:space="preserve"> </w:t>
      </w:r>
      <w:r w:rsidRPr="00B63655">
        <w:rPr>
          <w:rStyle w:val="StyleUnderline"/>
          <w:sz w:val="36"/>
          <w:szCs w:val="36"/>
        </w:rPr>
        <w:t>The results suggest that successful attacks affect particularly specific industries such as real estate.</w:t>
      </w:r>
      <w:r w:rsidRPr="00B63655">
        <w:rPr>
          <w:rFonts w:asciiTheme="minorHAnsi" w:hAnsiTheme="minorHAnsi"/>
          <w:sz w:val="36"/>
          <w:szCs w:val="36"/>
        </w:rPr>
        <w:t xml:space="preserve"> These findings might be related to the salience of successful attacks and the increased uncertainty following the attacks. </w:t>
      </w:r>
    </w:p>
    <w:p w:rsidR="0064622D" w:rsidRPr="00B63655" w:rsidRDefault="0064622D" w:rsidP="0064622D">
      <w:pPr>
        <w:pStyle w:val="Heading4"/>
        <w:rPr>
          <w:rStyle w:val="Style13ptBold"/>
          <w:sz w:val="28"/>
          <w:szCs w:val="28"/>
        </w:rPr>
      </w:pPr>
      <w:r w:rsidRPr="00B63655">
        <w:rPr>
          <w:sz w:val="28"/>
          <w:szCs w:val="28"/>
        </w:rPr>
        <w:t>Terrorism has adverse effects on national market index- spills over to global market</w:t>
      </w:r>
      <w:r w:rsidRPr="00B63655">
        <w:rPr>
          <w:rStyle w:val="Style13ptBold"/>
          <w:sz w:val="28"/>
          <w:szCs w:val="28"/>
        </w:rPr>
        <w:t xml:space="preserve"> </w:t>
      </w:r>
    </w:p>
    <w:p w:rsidR="0064622D" w:rsidRPr="009D2034" w:rsidRDefault="0064622D" w:rsidP="0064622D">
      <w:r w:rsidRPr="009D2034">
        <w:rPr>
          <w:rStyle w:val="Style13ptBold"/>
        </w:rPr>
        <w:t>Karolyi 2006,</w:t>
      </w:r>
      <w:r w:rsidRPr="009D2034">
        <w:t xml:space="preserve"> Fisher College of Business, Ohio State University, fisher.osu.edu, “</w:t>
      </w:r>
      <w:proofErr w:type="gramStart"/>
      <w:r w:rsidRPr="009D2034">
        <w:t>The  Karolyi</w:t>
      </w:r>
      <w:proofErr w:type="gramEnd"/>
      <w:r w:rsidRPr="009D2034">
        <w:t xml:space="preserve"> 2006, Fisher College of Business, Ohio State University, fisher.osu.edu, Consequences of Terrorism for Financial Markets: What Do We Know?” </w:t>
      </w:r>
      <w:r>
        <w:t xml:space="preserve">fisher.osu.edu  Found at: </w:t>
      </w:r>
      <w:r w:rsidRPr="009D2034">
        <w:t>https://fisher.osu.edu/sites/default/files/2006-06.pdf</w:t>
      </w:r>
    </w:p>
    <w:p w:rsidR="0064622D" w:rsidRPr="009D2034" w:rsidRDefault="0064622D" w:rsidP="0064622D">
      <w:r w:rsidRPr="00B63655">
        <w:rPr>
          <w:rStyle w:val="StyleUnderline"/>
          <w:sz w:val="36"/>
          <w:szCs w:val="36"/>
        </w:rPr>
        <w:t>One question that each of these studies asks is whether the terrorist attacks are associated with significant negative abnormal returns</w:t>
      </w:r>
      <w:r w:rsidRPr="00B63655">
        <w:rPr>
          <w:rFonts w:ascii="Times New Roman" w:hAnsi="Times New Roman"/>
        </w:rPr>
        <w:t xml:space="preserve"> and, if so, how large are the reactions? </w:t>
      </w:r>
      <w:r w:rsidRPr="00B63655">
        <w:rPr>
          <w:rStyle w:val="StyleUnderline"/>
          <w:sz w:val="36"/>
          <w:szCs w:val="36"/>
        </w:rPr>
        <w:t xml:space="preserve">The answer is resoundingly </w:t>
      </w:r>
      <w:proofErr w:type="gramStart"/>
      <w:r w:rsidRPr="00B63655">
        <w:rPr>
          <w:rStyle w:val="StyleUnderline"/>
          <w:sz w:val="36"/>
          <w:szCs w:val="36"/>
        </w:rPr>
        <w:t>yes</w:t>
      </w:r>
      <w:proofErr w:type="gramEnd"/>
      <w:r w:rsidRPr="00B63655">
        <w:rPr>
          <w:rFonts w:ascii="Times New Roman" w:hAnsi="Times New Roman"/>
        </w:rPr>
        <w:t xml:space="preserve"> and it depends. Chen and </w:t>
      </w:r>
      <w:proofErr w:type="spellStart"/>
      <w:r w:rsidRPr="00B63655">
        <w:rPr>
          <w:rFonts w:ascii="Times New Roman" w:hAnsi="Times New Roman"/>
        </w:rPr>
        <w:t>Seims</w:t>
      </w:r>
      <w:proofErr w:type="spellEnd"/>
      <w:r w:rsidRPr="00B63655">
        <w:rPr>
          <w:rFonts w:ascii="Times New Roman" w:hAnsi="Times New Roman"/>
        </w:rPr>
        <w:t xml:space="preserve"> (2004) study the impact of six major events (e.g., 1941 Pearl Harbor attack, 1990 Iraqi attack on Kuwait) on national market index returns over six-day windows surround the events and </w:t>
      </w:r>
      <w:r w:rsidRPr="00B63655">
        <w:rPr>
          <w:rStyle w:val="StyleUnderline"/>
          <w:sz w:val="36"/>
          <w:szCs w:val="36"/>
        </w:rPr>
        <w:t>uncovered negative returns ranging from -2.75% around Pearl Harbor, -3.34% around the Korean Air bombing in November 1987, to as large as -7.14% around September 11, 2001</w:t>
      </w:r>
      <w:r w:rsidRPr="00B63655">
        <w:rPr>
          <w:rFonts w:ascii="Times New Roman" w:hAnsi="Times New Roman"/>
        </w:rPr>
        <w:t xml:space="preserve">. </w:t>
      </w:r>
      <w:proofErr w:type="spellStart"/>
      <w:r w:rsidRPr="00B63655">
        <w:rPr>
          <w:rFonts w:ascii="Times New Roman" w:hAnsi="Times New Roman"/>
        </w:rPr>
        <w:t>Berrebi</w:t>
      </w:r>
      <w:proofErr w:type="spellEnd"/>
      <w:r w:rsidRPr="00B63655">
        <w:rPr>
          <w:rFonts w:ascii="Times New Roman" w:hAnsi="Times New Roman"/>
        </w:rPr>
        <w:t xml:space="preserve"> and </w:t>
      </w:r>
      <w:proofErr w:type="spellStart"/>
      <w:r w:rsidRPr="00B63655">
        <w:rPr>
          <w:rFonts w:ascii="Times New Roman" w:hAnsi="Times New Roman"/>
        </w:rPr>
        <w:t>Klor</w:t>
      </w:r>
      <w:proofErr w:type="spellEnd"/>
      <w:r w:rsidRPr="00B63655">
        <w:rPr>
          <w:rFonts w:ascii="Times New Roman" w:hAnsi="Times New Roman"/>
        </w:rPr>
        <w:t xml:space="preserve"> (2005) focus only on attacks on Israeli companies during 1998-2000 Palestinian-Israel conflict. The innovative aspect of the study is that the Israeli companies are those cross-listed for trading in the U.S. and the benchmark sample constitutes other similar U.S. firms. They find large negative reactions of -0.77% overall, but for non-defense-related companies the reactions are more dramatic at -4.58%. Defense-related companies </w:t>
      </w:r>
      <w:proofErr w:type="gramStart"/>
      <w:r w:rsidRPr="00B63655">
        <w:rPr>
          <w:rFonts w:ascii="Times New Roman" w:hAnsi="Times New Roman"/>
        </w:rPr>
        <w:t>actually experience</w:t>
      </w:r>
      <w:proofErr w:type="gramEnd"/>
      <w:r w:rsidRPr="00B63655">
        <w:rPr>
          <w:rFonts w:ascii="Times New Roman" w:hAnsi="Times New Roman"/>
        </w:rPr>
        <w:t xml:space="preserve"> positive net reactions of +3.89%. Abadie and </w:t>
      </w:r>
      <w:proofErr w:type="spellStart"/>
      <w:r w:rsidRPr="00B63655">
        <w:rPr>
          <w:rFonts w:ascii="Times New Roman" w:hAnsi="Times New Roman"/>
        </w:rPr>
        <w:t>Gardeazabal</w:t>
      </w:r>
      <w:proofErr w:type="spellEnd"/>
      <w:r w:rsidRPr="00B63655">
        <w:rPr>
          <w:rFonts w:ascii="Times New Roman" w:hAnsi="Times New Roman"/>
        </w:rPr>
        <w:t xml:space="preserve"> (2003) study the costs of the Basque Country conflict in terms of economic growth and lost market capitalization of public firms. They report a 10% gap in the per capita growth of the Basque Country and that of a synthetic benchmark and they also find that Basque firms did significantly worse than non-Basque firms during the 1998-2000 period. </w:t>
      </w:r>
      <w:proofErr w:type="spellStart"/>
      <w:r w:rsidRPr="00B63655">
        <w:rPr>
          <w:rFonts w:ascii="Times New Roman" w:hAnsi="Times New Roman"/>
        </w:rPr>
        <w:t>Guidolin</w:t>
      </w:r>
      <w:proofErr w:type="spellEnd"/>
      <w:r w:rsidRPr="00B63655">
        <w:rPr>
          <w:rFonts w:ascii="Times New Roman" w:hAnsi="Times New Roman"/>
        </w:rPr>
        <w:t xml:space="preserve"> and La Ferrara (2005) looks at the effect on national stock market indices of 112 internal conflicts (civil wars) from 1974 to 2004 and find that </w:t>
      </w:r>
      <w:proofErr w:type="gramStart"/>
      <w:r w:rsidRPr="00B63655">
        <w:rPr>
          <w:rFonts w:ascii="Times New Roman" w:hAnsi="Times New Roman"/>
        </w:rPr>
        <w:t>a large number of</w:t>
      </w:r>
      <w:proofErr w:type="gramEnd"/>
      <w:r w:rsidRPr="00B63655">
        <w:rPr>
          <w:rFonts w:ascii="Times New Roman" w:hAnsi="Times New Roman"/>
        </w:rPr>
        <w:t xml:space="preserve"> those conflicts had a significant impact on stock indices and on commodity prices. Finally, Karolyi and Martell (2006), in the most broad-based, firm- level experiment to date, </w:t>
      </w:r>
      <w:r w:rsidRPr="00B63655">
        <w:rPr>
          <w:rStyle w:val="StyleUnderline"/>
          <w:sz w:val="36"/>
          <w:szCs w:val="36"/>
        </w:rPr>
        <w:t>find a large negative stock price reaction of -0.83% around the day of a terrorist attack for 75 such events for publicly-traded companies domiciled in 11 different developed and emerging market countries.</w:t>
      </w:r>
      <w:r w:rsidRPr="00B63655">
        <w:rPr>
          <w:rFonts w:ascii="Times New Roman" w:hAnsi="Times New Roman"/>
        </w:rPr>
        <w:t xml:space="preserve"> </w:t>
      </w:r>
      <w:r w:rsidRPr="00B63655">
        <w:rPr>
          <w:rFonts w:ascii="Times New Roman" w:hAnsi="Times New Roman"/>
          <w:sz w:val="36"/>
          <w:szCs w:val="36"/>
        </w:rPr>
        <w:t xml:space="preserve">This line of </w:t>
      </w:r>
      <w:r w:rsidRPr="00B63655">
        <w:rPr>
          <w:rStyle w:val="StyleUnderline"/>
          <w:sz w:val="36"/>
          <w:szCs w:val="36"/>
        </w:rPr>
        <w:t>inquiry on “spillover effects” of terrorist attacks is critical as it helps portfolio managers to gauge how broad-based or “systematic” a potential terrorism risk factor might be</w:t>
      </w:r>
      <w:r w:rsidRPr="00B63655">
        <w:rPr>
          <w:rFonts w:ascii="Times New Roman" w:hAnsi="Times New Roman"/>
          <w:sz w:val="36"/>
          <w:szCs w:val="36"/>
        </w:rPr>
        <w:t xml:space="preserve">. A proper investigation of this question mandates an analysis of “higher order” effects of terrorist attacks, however, including, say, on market- or individual stock-return volatility or market covariance (beta) risks in the context of an asset pricing model, like the CAPM. Only a few such studies have been attempted and with limited scope. Hon, </w:t>
      </w:r>
      <w:proofErr w:type="gramStart"/>
      <w:r w:rsidRPr="00B63655">
        <w:rPr>
          <w:rFonts w:ascii="Times New Roman" w:hAnsi="Times New Roman"/>
          <w:sz w:val="36"/>
          <w:szCs w:val="36"/>
        </w:rPr>
        <w:t>Strauss</w:t>
      </w:r>
      <w:proofErr w:type="gramEnd"/>
      <w:r w:rsidRPr="00B63655">
        <w:rPr>
          <w:rFonts w:ascii="Times New Roman" w:hAnsi="Times New Roman"/>
          <w:sz w:val="36"/>
          <w:szCs w:val="36"/>
        </w:rPr>
        <w:t xml:space="preserve"> and Yong (2003) showed that </w:t>
      </w:r>
      <w:r w:rsidRPr="00B63655">
        <w:rPr>
          <w:rStyle w:val="StyleUnderline"/>
          <w:sz w:val="36"/>
          <w:szCs w:val="36"/>
        </w:rPr>
        <w:t>September 11, 2001 resulted in a significant increase in correlations across global financial markets,</w:t>
      </w:r>
      <w:r w:rsidRPr="00B63655">
        <w:rPr>
          <w:rFonts w:ascii="Times New Roman" w:hAnsi="Times New Roman"/>
          <w:sz w:val="36"/>
          <w:szCs w:val="36"/>
        </w:rPr>
        <w:t xml:space="preserve"> which they associate with financial market contagion. </w:t>
      </w:r>
      <w:r w:rsidRPr="00B63655">
        <w:rPr>
          <w:rStyle w:val="StyleUnderline"/>
          <w:sz w:val="36"/>
          <w:szCs w:val="36"/>
        </w:rPr>
        <w:t>The effects were stronger among European and U.S. markets</w:t>
      </w:r>
      <w:r w:rsidRPr="00B63655">
        <w:rPr>
          <w:rFonts w:ascii="Times New Roman" w:hAnsi="Times New Roman"/>
          <w:sz w:val="36"/>
          <w:szCs w:val="36"/>
        </w:rPr>
        <w:t xml:space="preserve">, than among those in Asia or Latin America. Choudhry (2003) evaluated whether the market betas of 20 U.S. firms in a variety of different industries experienced a significant shift after September 11, 2001. He finds very mixed results and with no obvious pattern by type of firm. </w:t>
      </w:r>
    </w:p>
    <w:p w:rsidR="0064622D" w:rsidRDefault="0064622D" w:rsidP="0064622D">
      <w:pPr>
        <w:pStyle w:val="NormalWeb"/>
        <w:rPr>
          <w:rFonts w:ascii="Times New Roman" w:hAnsi="Times New Roman"/>
          <w:sz w:val="36"/>
          <w:szCs w:val="36"/>
        </w:rPr>
      </w:pPr>
    </w:p>
    <w:p w:rsidR="0064622D" w:rsidRDefault="0064622D" w:rsidP="0064622D">
      <w:pPr>
        <w:pStyle w:val="NormalWeb"/>
        <w:rPr>
          <w:rFonts w:ascii="Times New Roman" w:hAnsi="Times New Roman"/>
          <w:sz w:val="36"/>
          <w:szCs w:val="36"/>
        </w:rPr>
      </w:pPr>
    </w:p>
    <w:p w:rsidR="0064622D" w:rsidRPr="00E31CA6" w:rsidRDefault="0064622D" w:rsidP="0064622D">
      <w:pPr>
        <w:pStyle w:val="Heading3"/>
      </w:pPr>
      <w:r w:rsidRPr="00E31CA6">
        <w:t>Cyber attack</w:t>
      </w:r>
    </w:p>
    <w:p w:rsidR="0064622D" w:rsidRDefault="0064622D" w:rsidP="0064622D">
      <w:pPr>
        <w:pStyle w:val="Heading4"/>
      </w:pPr>
      <w:r>
        <w:t xml:space="preserve">Yes </w:t>
      </w:r>
      <w:proofErr w:type="spellStart"/>
      <w:r>
        <w:t>Cyberterror</w:t>
      </w:r>
      <w:proofErr w:type="spellEnd"/>
      <w:r>
        <w:t xml:space="preserve"> – terrorist will use cyber-attacks to destroy American democracy and undermine US alliances</w:t>
      </w:r>
    </w:p>
    <w:p w:rsidR="0064622D" w:rsidRPr="00D6073D" w:rsidRDefault="0064622D" w:rsidP="0064622D">
      <w:pPr>
        <w:rPr>
          <w:rStyle w:val="Style13ptBold"/>
        </w:rPr>
      </w:pPr>
      <w:proofErr w:type="spellStart"/>
      <w:r w:rsidRPr="00D6073D">
        <w:rPr>
          <w:rStyle w:val="Style13ptBold"/>
        </w:rPr>
        <w:t>Garamone</w:t>
      </w:r>
      <w:proofErr w:type="spellEnd"/>
      <w:r w:rsidRPr="00D6073D">
        <w:rPr>
          <w:rStyle w:val="Style13ptBold"/>
        </w:rPr>
        <w:t xml:space="preserve"> 18</w:t>
      </w:r>
    </w:p>
    <w:p w:rsidR="0064622D" w:rsidRPr="00D6073D" w:rsidRDefault="0064622D" w:rsidP="0064622D">
      <w:r w:rsidRPr="00D6073D">
        <w:t xml:space="preserve">Jim </w:t>
      </w:r>
      <w:proofErr w:type="spellStart"/>
      <w:r w:rsidRPr="00D6073D">
        <w:t>Garamone</w:t>
      </w:r>
      <w:proofErr w:type="spellEnd"/>
      <w:r w:rsidRPr="00D6073D">
        <w:t> is a DoD News analyst, Defense Media Activity. “Cyber Tops List of Threats to U.S., Director of National Intelligence Says</w:t>
      </w:r>
      <w:r>
        <w:t>”, US Department of Defense. 2/13/18.</w:t>
      </w:r>
      <w:r w:rsidRPr="00D6073D">
        <w:t xml:space="preserve"> https://www.defense.gov/News/Article/Article/1440838/cyber-tops-list-of-threats-to-us-director-of-national-intelligence-says/</w:t>
      </w:r>
      <w:r>
        <w:t>-JrH18</w:t>
      </w:r>
    </w:p>
    <w:p w:rsidR="0064622D" w:rsidRPr="00D6073D" w:rsidRDefault="0064622D" w:rsidP="0064622D">
      <w:pPr>
        <w:pStyle w:val="ListParagraph"/>
      </w:pPr>
      <w:r w:rsidRPr="00D6073D">
        <w:t xml:space="preserve">WASHINGTON </w:t>
      </w:r>
      <w:r w:rsidRPr="00D6073D">
        <w:rPr>
          <w:rStyle w:val="StyleUnderline"/>
        </w:rPr>
        <w:t xml:space="preserve">--  It’s a measure of the growth of cyber and America’s vulnerability to it that the cyber threat was at the top of the list of worldwide threats the director of national intelligence </w:t>
      </w:r>
      <w:r w:rsidRPr="00D6073D">
        <w:t xml:space="preserve">chose to </w:t>
      </w:r>
      <w:r w:rsidRPr="00D6073D">
        <w:rPr>
          <w:rStyle w:val="StyleUnderline"/>
        </w:rPr>
        <w:t>highlight</w:t>
      </w:r>
      <w:r w:rsidRPr="00D6073D">
        <w:t xml:space="preserve"> at a Senate Select Committee on Intelligence hearing today </w:t>
      </w:r>
      <w:hyperlink r:id="rId102" w:tgtFrame="_blank" w:history="1">
        <w:r w:rsidRPr="00D6073D">
          <w:rPr>
            <w:rStyle w:val="Hyperlink"/>
          </w:rPr>
          <w:t>Daniel Coats</w:t>
        </w:r>
      </w:hyperlink>
      <w:r w:rsidRPr="00D6073D">
        <w:t xml:space="preserve"> also covered Russia, China, Iran, North Korea and terrorism, but he led with the cyberwar that nations, organizations and sometimes individuals are fighting against the United </w:t>
      </w:r>
      <w:proofErr w:type="spellStart"/>
      <w:r w:rsidRPr="00D6073D">
        <w:t>States.</w:t>
      </w:r>
      <w:r w:rsidRPr="00D6073D">
        <w:rPr>
          <w:rStyle w:val="Emphasis"/>
        </w:rPr>
        <w:t>“We</w:t>
      </w:r>
      <w:proofErr w:type="spellEnd"/>
      <w:r w:rsidRPr="00D6073D">
        <w:rPr>
          <w:rStyle w:val="Emphasis"/>
        </w:rPr>
        <w:t xml:space="preserve"> face a complex, volatile and challenging threat environment,”</w:t>
      </w:r>
      <w:r w:rsidRPr="00D6073D">
        <w:t xml:space="preserve"> Coats told the senators. </w:t>
      </w:r>
      <w:r w:rsidRPr="00D6073D">
        <w:rPr>
          <w:rStyle w:val="StyleUnderline"/>
        </w:rPr>
        <w:t xml:space="preserve">“The risk of interstate conflict is higher than any time since the end of the Cold War -- </w:t>
      </w:r>
      <w:proofErr w:type="gramStart"/>
      <w:r w:rsidRPr="00D6073D">
        <w:rPr>
          <w:rStyle w:val="StyleUnderline"/>
        </w:rPr>
        <w:t>all the more</w:t>
      </w:r>
      <w:proofErr w:type="gramEnd"/>
      <w:r w:rsidRPr="00D6073D">
        <w:rPr>
          <w:rStyle w:val="StyleUnderline"/>
        </w:rPr>
        <w:t xml:space="preserve"> alarming because of the growing development and use of weapons of mass destruction by state and nonstate actors</w:t>
      </w:r>
      <w:r w:rsidRPr="00D6073D">
        <w:t xml:space="preserve">. </w:t>
      </w:r>
      <w:r w:rsidRPr="00D6073D">
        <w:rPr>
          <w:rStyle w:val="StyleUnderline"/>
        </w:rPr>
        <w:t xml:space="preserve">Our adversaries, as well as the other malign actors, are using cyber and other instruments of power to shape societies and markets, international rules and institutions, and international hotspots to their </w:t>
      </w:r>
      <w:proofErr w:type="spellStart"/>
      <w:r w:rsidRPr="00D6073D">
        <w:rPr>
          <w:rStyle w:val="StyleUnderline"/>
        </w:rPr>
        <w:t>advantage</w:t>
      </w:r>
      <w:proofErr w:type="gramStart"/>
      <w:r w:rsidRPr="00D6073D">
        <w:t>.”Competition</w:t>
      </w:r>
      <w:proofErr w:type="spellEnd"/>
      <w:proofErr w:type="gramEnd"/>
      <w:r w:rsidRPr="00D6073D">
        <w:t xml:space="preserve"> for Technological Superiority</w:t>
      </w:r>
      <w:r>
        <w:t xml:space="preserve"> </w:t>
      </w:r>
      <w:r w:rsidRPr="00D6073D">
        <w:t>The United States is in competition for technological superiority, Coats said, noting that adversaries “seek to sow division in the United States and weaken U.S. leadership.”</w:t>
      </w:r>
      <w:r>
        <w:t xml:space="preserve"> </w:t>
      </w:r>
      <w:r w:rsidRPr="00D6073D">
        <w:t xml:space="preserve">Nonstate actors, which include </w:t>
      </w:r>
      <w:r w:rsidRPr="00D6073D">
        <w:rPr>
          <w:rStyle w:val="Emphasis"/>
        </w:rPr>
        <w:t xml:space="preserve">terrorists and criminal syndicates, exploit weak state capacity in Africa, the Middle East, </w:t>
      </w:r>
      <w:proofErr w:type="gramStart"/>
      <w:r w:rsidRPr="00D6073D">
        <w:rPr>
          <w:rStyle w:val="Emphasis"/>
        </w:rPr>
        <w:t>Asia</w:t>
      </w:r>
      <w:proofErr w:type="gramEnd"/>
      <w:r w:rsidRPr="00D6073D">
        <w:rPr>
          <w:rStyle w:val="Emphasis"/>
        </w:rPr>
        <w:t xml:space="preserve"> and Latin America, to cause instability and violence within states and among states</w:t>
      </w:r>
      <w:r w:rsidRPr="00D6073D">
        <w:t xml:space="preserve">. A part of many of these malign actors is </w:t>
      </w:r>
      <w:r w:rsidRPr="00D6073D">
        <w:rPr>
          <w:rStyle w:val="Emphasis"/>
        </w:rPr>
        <w:t>their use of cyber</w:t>
      </w:r>
      <w:r w:rsidRPr="00D6073D">
        <w:t xml:space="preserve">, the nation’s top intelligence official said. “Frankly, the United States is under attack -- under attack by entities that are using cyber to penetrate virtually every major action that takes place in the United States,” Coats told the panel. “From U.S. businesses, to the federal government, to state and local governments, the United States is threatened by cyberattacks every day.” </w:t>
      </w:r>
      <w:r w:rsidRPr="00D6073D">
        <w:rPr>
          <w:rStyle w:val="StyleUnderline"/>
        </w:rPr>
        <w:t xml:space="preserve">Russia, China, </w:t>
      </w:r>
      <w:proofErr w:type="gramStart"/>
      <w:r w:rsidRPr="00D6073D">
        <w:rPr>
          <w:rStyle w:val="StyleUnderline"/>
        </w:rPr>
        <w:t>Iran</w:t>
      </w:r>
      <w:proofErr w:type="gramEnd"/>
      <w:r w:rsidRPr="00D6073D">
        <w:rPr>
          <w:rStyle w:val="StyleUnderline"/>
        </w:rPr>
        <w:t xml:space="preserve"> and North Korea pose the greatest cyber threats,</w:t>
      </w:r>
      <w:r w:rsidRPr="00D6073D">
        <w:rPr>
          <w:rStyle w:val="Emphasis"/>
        </w:rPr>
        <w:t xml:space="preserve"> </w:t>
      </w:r>
      <w:r w:rsidRPr="00D6073D">
        <w:t>he said, but others use cyber operations to achieve strategic and malign objectives.</w:t>
      </w:r>
      <w:r>
        <w:t xml:space="preserve"> </w:t>
      </w:r>
      <w:r w:rsidRPr="00D6073D">
        <w:t xml:space="preserve">“Some of these actors, including Russia, are </w:t>
      </w:r>
      <w:r w:rsidRPr="00D6073D">
        <w:rPr>
          <w:rStyle w:val="StyleUnderline"/>
        </w:rPr>
        <w:t>likely to pursue even more aggressive cyberattacks with the intent of degrading our democratic values and weakening our alliances</w:t>
      </w:r>
      <w:r w:rsidRPr="00D6073D">
        <w:t>,” the intelligence chief said. “Persistent and disruptive cyber operations will continue against the United States and our European allies, using elections as opportunities to undermine democracy, sow discord and undermine our values.”</w:t>
      </w:r>
      <w:r>
        <w:t xml:space="preserve"> </w:t>
      </w:r>
      <w:r w:rsidRPr="00D6073D">
        <w:t>Other Threats</w:t>
      </w:r>
      <w:r>
        <w:t xml:space="preserve"> </w:t>
      </w:r>
      <w:r w:rsidRPr="00D6073D">
        <w:t>China also uses cyber to enable espionage and attack capabilities to support its national security and economic priorities, Coats said. “Iran will try to penetrate U.S. and allied networks for espionage and lay the groundwork for future cyberattacks,” he added. “And North Korea will continue to use cyber operations to raise funds, launch attacks and gather intelligence against the United States.”</w:t>
      </w:r>
      <w:r>
        <w:t xml:space="preserve"> </w:t>
      </w:r>
      <w:r w:rsidRPr="00D6073D">
        <w:t>Weapons of mass destruction is No. 2 on Coats’ list of threats. “Overall, state efforts to modernize, develop or acquire WMD, their delivery systems or the underlying technologies constitute a major threat to the United States and to our allies,” he said.</w:t>
      </w:r>
      <w:r>
        <w:t xml:space="preserve"> </w:t>
      </w:r>
      <w:r w:rsidRPr="00D6073D">
        <w:t>Coats called North Korea the most volatile and confrontational threat. “In addition to its ballistic missile tests and growing number of nuclear warheads for these missiles, North Korea will continue its longstanding chemical and biological warfare programs, also,” he told the senators.</w:t>
      </w:r>
      <w:r>
        <w:t xml:space="preserve"> </w:t>
      </w:r>
      <w:r w:rsidRPr="00D6073D">
        <w:t>Russia and China are expanding and modernizing their WMD arsenals, he said. “Iran's implementation of the Joint Comprehensive Plan of Action, the JCPOA, has extended the time it would take to develop a nuclear weapon from several months to about a year, provided Iran continues to adhere to the deal’s major provisions,” he added.</w:t>
      </w:r>
      <w:r>
        <w:t xml:space="preserve"> </w:t>
      </w:r>
      <w:r w:rsidRPr="00D6073D">
        <w:t>Pakistan is developing new types of short-range tactical nuclear weapons, Coats said, and Syria has used chemical weapons in its civil war. Nonstate actors would love to get their hands on chemical weapons and are trying to get biological weapons, he pointed out. </w:t>
      </w:r>
      <w:r>
        <w:t xml:space="preserve"> </w:t>
      </w:r>
      <w:r w:rsidRPr="00D6073D">
        <w:rPr>
          <w:rStyle w:val="Emphasis"/>
        </w:rPr>
        <w:t>The Terrorism Threat</w:t>
      </w:r>
      <w:r>
        <w:rPr>
          <w:rStyle w:val="Emphasis"/>
          <w:b w:val="0"/>
          <w:iCs w:val="0"/>
          <w:u w:val="none"/>
        </w:rPr>
        <w:t xml:space="preserve"> </w:t>
      </w:r>
      <w:r w:rsidRPr="00D6073D">
        <w:rPr>
          <w:rStyle w:val="Emphasis"/>
        </w:rPr>
        <w:t>Terrorism remains a threat and runs the gamut from ISIS and al-Qaida to Lebanese Hezbollah</w:t>
      </w:r>
      <w:r w:rsidRPr="00D6073D">
        <w:t xml:space="preserve"> and </w:t>
      </w:r>
      <w:r w:rsidRPr="00D6073D">
        <w:rPr>
          <w:rStyle w:val="StyleUnderline"/>
        </w:rPr>
        <w:t>other affiliated terrorist organizations</w:t>
      </w:r>
      <w:r w:rsidRPr="00D6073D">
        <w:t xml:space="preserve">. </w:t>
      </w:r>
      <w:r w:rsidRPr="00D6073D">
        <w:rPr>
          <w:rStyle w:val="Emphasis"/>
        </w:rPr>
        <w:t xml:space="preserve">Iran is a major state sponsor of terror </w:t>
      </w:r>
      <w:proofErr w:type="spellStart"/>
      <w:proofErr w:type="gramStart"/>
      <w:r w:rsidRPr="00D6073D">
        <w:rPr>
          <w:rStyle w:val="Emphasis"/>
        </w:rPr>
        <w:t>groups</w:t>
      </w:r>
      <w:r w:rsidRPr="00D6073D">
        <w:t>.</w:t>
      </w:r>
      <w:r w:rsidRPr="00D6073D">
        <w:rPr>
          <w:rStyle w:val="Emphasis"/>
        </w:rPr>
        <w:t>The</w:t>
      </w:r>
      <w:proofErr w:type="spellEnd"/>
      <w:proofErr w:type="gramEnd"/>
      <w:r w:rsidRPr="00D6073D">
        <w:rPr>
          <w:rStyle w:val="Emphasis"/>
        </w:rPr>
        <w:t xml:space="preserve"> United States is not immune</w:t>
      </w:r>
      <w:r w:rsidRPr="00D6073D">
        <w:t>, Coats said, noting that individuals have “self-radicalized” and launched attacks against their fellow citizens. </w:t>
      </w:r>
      <w:r>
        <w:t xml:space="preserve"> </w:t>
      </w:r>
      <w:r w:rsidRPr="00D6073D">
        <w:t xml:space="preserve">“ISIS' claim to </w:t>
      </w:r>
      <w:proofErr w:type="gramStart"/>
      <w:r w:rsidRPr="00D6073D">
        <w:t>having</w:t>
      </w:r>
      <w:proofErr w:type="gramEnd"/>
      <w:r w:rsidRPr="00D6073D">
        <w:t xml:space="preserve"> a functioning caliphate that governs populations is all but thwarted,” Coats said. “However, </w:t>
      </w:r>
      <w:r w:rsidRPr="00D6073D">
        <w:rPr>
          <w:rStyle w:val="StyleUnderline"/>
        </w:rPr>
        <w:t xml:space="preserve">ISIS remains a threat and will likely focus on regrouping in Iraq and Syria, particularly in ungoverned portions of those countries, enhancing its global presence, championing its cause, planning international attacks and encouraging members and sympathizers to attack their home </w:t>
      </w:r>
      <w:proofErr w:type="spellStart"/>
      <w:r w:rsidRPr="00D6073D">
        <w:rPr>
          <w:rStyle w:val="StyleUnderline"/>
        </w:rPr>
        <w:t>countries</w:t>
      </w:r>
      <w:proofErr w:type="gramStart"/>
      <w:r w:rsidRPr="00D6073D">
        <w:t>.”</w:t>
      </w:r>
      <w:r w:rsidRPr="00D6073D">
        <w:rPr>
          <w:rStyle w:val="Emphasis"/>
        </w:rPr>
        <w:t>Al</w:t>
      </w:r>
      <w:proofErr w:type="spellEnd"/>
      <w:proofErr w:type="gramEnd"/>
      <w:r w:rsidRPr="00D6073D">
        <w:rPr>
          <w:rStyle w:val="Emphasis"/>
        </w:rPr>
        <w:t>-Qaida also will remain a threat</w:t>
      </w:r>
      <w:r w:rsidRPr="00D6073D">
        <w:t>, Coats said, telling the senators that the organization remains intent on attacking the United States and U.S. interests abroad.</w:t>
      </w:r>
    </w:p>
    <w:p w:rsidR="0064622D" w:rsidRDefault="0064622D" w:rsidP="0064622D">
      <w:pPr>
        <w:pStyle w:val="Heading4"/>
      </w:pPr>
      <w:r>
        <w:t>Pipelines vulnerable to terrorist cyber attack</w:t>
      </w:r>
    </w:p>
    <w:p w:rsidR="0064622D" w:rsidRPr="00E31CA6" w:rsidRDefault="0064622D" w:rsidP="0064622D">
      <w:r w:rsidRPr="00E31CA6">
        <w:rPr>
          <w:rStyle w:val="Style13ptBold"/>
        </w:rPr>
        <w:t>Dancy 17</w:t>
      </w:r>
      <w:r w:rsidRPr="00E31CA6">
        <w:t>, Executive Director of the Oil and Gas, Natural Resources, and Energy Center at OU College of Law, digitalcommons.law.ou.edu, Terrorism and Oil &amp; Gas Pipeline Infrastructure: Vulnerability and Potential Liability for Cybersecurity Attacks Found at: https://digitalcommons.law.ou.edu/cgi/viewcontent.cgi?article=1078&amp;context=onej</w:t>
      </w:r>
    </w:p>
    <w:p w:rsidR="0064622D" w:rsidRPr="00765287" w:rsidRDefault="0064622D" w:rsidP="0064622D">
      <w:pPr>
        <w:rPr>
          <w:rFonts w:ascii="Times" w:hAnsi="Times"/>
        </w:rPr>
      </w:pPr>
      <w:r w:rsidRPr="00765287">
        <w:rPr>
          <w:rFonts w:asciiTheme="minorHAnsi" w:hAnsiTheme="minorHAnsi"/>
        </w:rPr>
        <w:t xml:space="preserve">Despite being more important to national commerce than ever, </w:t>
      </w:r>
      <w:r w:rsidRPr="00765287">
        <w:rPr>
          <w:rStyle w:val="StyleUnderline"/>
          <w:sz w:val="36"/>
          <w:szCs w:val="36"/>
        </w:rPr>
        <w:t xml:space="preserve">numerous existing pipeline systems are quite dated. Many utilize outdated technology and were constructed utilizing techniques and materials prone to excessive rates of failure due to latent construction and material defects. </w:t>
      </w:r>
      <w:r w:rsidRPr="00765287">
        <w:rPr>
          <w:rFonts w:asciiTheme="minorHAnsi" w:hAnsiTheme="minorHAnsi"/>
        </w:rPr>
        <w:t xml:space="preserve">A November 2015 survey issued by security vendor Tripwire indicated that </w:t>
      </w:r>
      <w:r w:rsidRPr="00765287">
        <w:rPr>
          <w:rStyle w:val="StyleUnderline"/>
          <w:sz w:val="36"/>
          <w:szCs w:val="36"/>
        </w:rPr>
        <w:t>82% of oil and gas industry respondents reported their organizations experienced an increase in cyberattacks</w:t>
      </w:r>
      <w:r w:rsidRPr="00765287">
        <w:rPr>
          <w:rFonts w:asciiTheme="minorHAnsi" w:hAnsiTheme="minorHAnsi"/>
        </w:rPr>
        <w:t xml:space="preserve"> over the previous 12 months. Additionally, 53% of respondents stated that the rate of cyberattacks had increased between 50% and 100% during that same period. The survey noted further that almost </w:t>
      </w:r>
      <w:r w:rsidRPr="00765287">
        <w:rPr>
          <w:rStyle w:val="StyleUnderline"/>
          <w:sz w:val="36"/>
          <w:szCs w:val="36"/>
        </w:rPr>
        <w:t>seven out of ten respondents indicated a lack of confidence in their organizations to detect and stop attacks.</w:t>
      </w:r>
      <w:r w:rsidRPr="00765287">
        <w:rPr>
          <w:rFonts w:asciiTheme="minorHAnsi" w:hAnsiTheme="minorHAnsi"/>
        </w:rPr>
        <w:t xml:space="preserve"> </w:t>
      </w:r>
      <w:r w:rsidRPr="00765287">
        <w:rPr>
          <w:rFonts w:asciiTheme="minorHAnsi" w:hAnsiTheme="minorHAnsi"/>
          <w:sz w:val="36"/>
          <w:szCs w:val="36"/>
        </w:rPr>
        <w:t xml:space="preserve">Potentially, </w:t>
      </w:r>
      <w:r w:rsidRPr="00765287">
        <w:rPr>
          <w:rStyle w:val="StyleUnderline"/>
          <w:sz w:val="36"/>
          <w:szCs w:val="36"/>
        </w:rPr>
        <w:t>these intrusions could result in millions of dollars in economic damages or drastic harm to the environment, all while putting the welfare and safety of U.S. citizens at risk.</w:t>
      </w:r>
      <w:r w:rsidRPr="00765287">
        <w:rPr>
          <w:rFonts w:asciiTheme="minorHAnsi" w:hAnsiTheme="minorHAnsi"/>
          <w:sz w:val="36"/>
          <w:szCs w:val="36"/>
        </w:rPr>
        <w:t xml:space="preserve"> With the possibility of cyberattacks looming, the oil and gas industry has become aware of the growing threat and its vulnerability. In a 2015 survey, Ernst &amp; Young reported that </w:t>
      </w:r>
      <w:r w:rsidRPr="00765287">
        <w:rPr>
          <w:rStyle w:val="StyleUnderline"/>
          <w:sz w:val="36"/>
          <w:szCs w:val="36"/>
        </w:rPr>
        <w:t xml:space="preserve">“61% of oil and gas organizations surveyed believed they would be unlikely to be able to detect and react to a sophisticated cyberattack.” </w:t>
      </w:r>
      <w:r w:rsidRPr="00765287">
        <w:rPr>
          <w:rFonts w:asciiTheme="minorHAnsi" w:hAnsiTheme="minorHAnsi"/>
          <w:sz w:val="36"/>
          <w:szCs w:val="36"/>
        </w:rPr>
        <w:t xml:space="preserve">A recent </w:t>
      </w:r>
      <w:r w:rsidRPr="00765287">
        <w:rPr>
          <w:rFonts w:asciiTheme="minorHAnsi" w:hAnsiTheme="minorHAnsi"/>
          <w:i/>
          <w:iCs/>
          <w:sz w:val="36"/>
          <w:szCs w:val="36"/>
        </w:rPr>
        <w:t xml:space="preserve">Wall Street Journal </w:t>
      </w:r>
      <w:r w:rsidRPr="00765287">
        <w:rPr>
          <w:rStyle w:val="StyleUnderline"/>
          <w:sz w:val="36"/>
          <w:szCs w:val="36"/>
        </w:rPr>
        <w:t>survey of information technology executives in both the U.S. and in Europe found that 48% believed it is “likely there will be a cyberattack on critical infrastructure in the next three years that will result in the loss of life</w:t>
      </w:r>
      <w:r w:rsidRPr="00765287">
        <w:rPr>
          <w:rFonts w:asciiTheme="minorHAnsi" w:hAnsiTheme="minorHAnsi"/>
          <w:sz w:val="36"/>
          <w:szCs w:val="36"/>
        </w:rPr>
        <w:t xml:space="preserve">.” These surveys also note the cost of cybersecurity threats, with the assets required to address these threats increasing at an alarming rate. </w:t>
      </w:r>
      <w:r w:rsidRPr="00765287">
        <w:rPr>
          <w:rStyle w:val="StyleUnderline"/>
          <w:sz w:val="36"/>
          <w:szCs w:val="36"/>
        </w:rPr>
        <w:t>This cybersecurity threat extends across the energy sector, from oil and natural gas wells, pipelines, processing plants, refineries, gas utilities, to hydrocarbon retailers</w:t>
      </w:r>
      <w:r w:rsidRPr="00765287">
        <w:rPr>
          <w:rFonts w:asciiTheme="minorHAnsi" w:hAnsiTheme="minorHAnsi"/>
          <w:sz w:val="36"/>
          <w:szCs w:val="36"/>
        </w:rPr>
        <w:t xml:space="preserve">. In this analysis we will focus on the state of the nation’s liquid and natural gas pipeline system, its vulnerability to cyberattacks, and the potential liability of pipeline operators. </w:t>
      </w:r>
    </w:p>
    <w:p w:rsidR="0064622D" w:rsidRPr="00E31CA6" w:rsidRDefault="0064622D" w:rsidP="0064622D">
      <w:pPr>
        <w:pStyle w:val="Heading4"/>
      </w:pPr>
      <w:r w:rsidRPr="00E31CA6">
        <w:t xml:space="preserve">Terrorist </w:t>
      </w:r>
      <w:proofErr w:type="spellStart"/>
      <w:r w:rsidRPr="00E31CA6">
        <w:t>cyber attack</w:t>
      </w:r>
      <w:proofErr w:type="spellEnd"/>
      <w:r w:rsidRPr="00E31CA6">
        <w:t xml:space="preserve"> on oil pipelines disastrous for US economy</w:t>
      </w:r>
    </w:p>
    <w:p w:rsidR="0064622D" w:rsidRPr="00E31CA6" w:rsidRDefault="0064622D" w:rsidP="0064622D">
      <w:r w:rsidRPr="00E31CA6">
        <w:rPr>
          <w:rStyle w:val="Style13ptBold"/>
        </w:rPr>
        <w:t>Dancy 17</w:t>
      </w:r>
      <w:r w:rsidRPr="00E31CA6">
        <w:t>, Executive Director of the Oil and Gas, Natural Resources, and Energy Center at OU College of Law, digitalcommons.law.ou.edu, Terrorism and Oil &amp; Gas Pipeline Infrastructure: Vulnerability and Potential Liability for Cybersecurity Attacks Found at: https://digitalcommons.law.ou.edu/cgi/viewcontent.cgi?article=1078&amp;context=onej</w:t>
      </w:r>
    </w:p>
    <w:p w:rsidR="0064622D" w:rsidRPr="00765287" w:rsidRDefault="0064622D" w:rsidP="0064622D">
      <w:pPr>
        <w:rPr>
          <w:rStyle w:val="StyleUnderline"/>
          <w:u w:val="none"/>
        </w:rPr>
      </w:pPr>
      <w:r w:rsidRPr="00765287">
        <w:rPr>
          <w:rStyle w:val="StyleUnderline"/>
          <w:sz w:val="36"/>
          <w:szCs w:val="36"/>
        </w:rPr>
        <w:t>Those who study cybersecurity issues realize that it is potential cyberattack</w:t>
      </w:r>
      <w:r w:rsidRPr="00765287">
        <w:rPr>
          <w:rFonts w:ascii="Times New Roman" w:hAnsi="Times New Roman"/>
        </w:rPr>
        <w:t xml:space="preserve">s on the energy space, not the consumer credit space, </w:t>
      </w:r>
      <w:r w:rsidRPr="00765287">
        <w:rPr>
          <w:rStyle w:val="StyleUnderline"/>
          <w:sz w:val="36"/>
          <w:szCs w:val="36"/>
        </w:rPr>
        <w:t>that could cripple the United States economy</w:t>
      </w:r>
      <w:r w:rsidRPr="00765287">
        <w:rPr>
          <w:rFonts w:ascii="Times New Roman" w:hAnsi="Times New Roman"/>
        </w:rPr>
        <w:t xml:space="preserve">. At the extreme end of the spectrum </w:t>
      </w:r>
      <w:r w:rsidRPr="00765287">
        <w:rPr>
          <w:rStyle w:val="StyleUnderline"/>
          <w:sz w:val="36"/>
          <w:szCs w:val="36"/>
        </w:rPr>
        <w:t>a large cyberattack on energy infrastructure could bring about a collapse of society</w:t>
      </w:r>
      <w:r w:rsidRPr="00765287">
        <w:rPr>
          <w:rFonts w:ascii="Times New Roman" w:hAnsi="Times New Roman"/>
        </w:rPr>
        <w:t xml:space="preserve"> that most of us associate with apocalyptical scenarios. </w:t>
      </w:r>
      <w:r w:rsidRPr="00765287">
        <w:rPr>
          <w:rStyle w:val="StyleUnderline"/>
          <w:sz w:val="36"/>
          <w:szCs w:val="36"/>
        </w:rPr>
        <w:t>The costs of such a pipeline system cybersecurity breach include the cost of business interruption, damage to third parties, and damage to the physical plant or equipment and control systems.</w:t>
      </w:r>
      <w:r w:rsidRPr="00765287">
        <w:rPr>
          <w:rFonts w:ascii="Times New Roman" w:hAnsi="Times New Roman"/>
          <w:sz w:val="36"/>
          <w:szCs w:val="36"/>
        </w:rPr>
        <w:t xml:space="preserve"> </w:t>
      </w:r>
      <w:r w:rsidRPr="00765287">
        <w:rPr>
          <w:rStyle w:val="StyleUnderline"/>
          <w:sz w:val="36"/>
          <w:szCs w:val="36"/>
        </w:rPr>
        <w:t>For those companies that are publicly traded, the cost could include a large post-breach drop in the stock value.</w:t>
      </w:r>
      <w:r w:rsidRPr="00765287">
        <w:rPr>
          <w:rFonts w:ascii="Times New Roman" w:hAnsi="Times New Roman"/>
          <w:sz w:val="36"/>
          <w:szCs w:val="36"/>
        </w:rPr>
        <w:t xml:space="preserve"> For example, past post-breach market reaction has led to declines in shareholder values ranging from 17% to over 30% as well as creating business and market disruptions that can last for weeks. Due to the limited extent of disclosures required for a cybersecurity breach, damages are difficult to estimate. </w:t>
      </w:r>
      <w:r w:rsidRPr="00765287">
        <w:rPr>
          <w:rStyle w:val="StyleUnderline"/>
          <w:sz w:val="36"/>
          <w:szCs w:val="36"/>
        </w:rPr>
        <w:t xml:space="preserve">Some analysts, however, claim oil and gas companies lose $8.4 million per day due to cyberattacks. </w:t>
      </w:r>
    </w:p>
    <w:p w:rsidR="0064622D" w:rsidRPr="00E31CA6" w:rsidRDefault="0064622D" w:rsidP="0064622D">
      <w:pPr>
        <w:pStyle w:val="Heading3"/>
      </w:pPr>
      <w:r>
        <w:t>Retaliation/Lash Out</w:t>
      </w:r>
    </w:p>
    <w:p w:rsidR="0064622D" w:rsidRPr="00765287" w:rsidRDefault="0064622D" w:rsidP="0064622D">
      <w:pPr>
        <w:pStyle w:val="Heading4"/>
        <w:rPr>
          <w:sz w:val="28"/>
          <w:szCs w:val="28"/>
        </w:rPr>
      </w:pPr>
      <w:r w:rsidRPr="00765287">
        <w:rPr>
          <w:sz w:val="28"/>
          <w:szCs w:val="28"/>
        </w:rPr>
        <w:t xml:space="preserve">9/11 proves retaliation </w:t>
      </w:r>
      <w:r>
        <w:rPr>
          <w:sz w:val="28"/>
          <w:szCs w:val="28"/>
        </w:rPr>
        <w:t>is likely – military provocation is terrorist’s</w:t>
      </w:r>
      <w:r w:rsidRPr="00765287">
        <w:rPr>
          <w:sz w:val="28"/>
          <w:szCs w:val="28"/>
        </w:rPr>
        <w:t xml:space="preserve"> unstated goal </w:t>
      </w:r>
    </w:p>
    <w:p w:rsidR="0064622D" w:rsidRPr="00E31CA6" w:rsidRDefault="0064622D" w:rsidP="0064622D">
      <w:pPr>
        <w:rPr>
          <w:b/>
          <w:sz w:val="26"/>
        </w:rPr>
      </w:pPr>
      <w:proofErr w:type="spellStart"/>
      <w:r>
        <w:rPr>
          <w:rStyle w:val="Style13ptBold"/>
        </w:rPr>
        <w:t>Myhrvold</w:t>
      </w:r>
      <w:proofErr w:type="spellEnd"/>
      <w:r>
        <w:rPr>
          <w:rStyle w:val="Style13ptBold"/>
        </w:rPr>
        <w:t xml:space="preserve"> 13</w:t>
      </w:r>
      <w:r>
        <w:t xml:space="preserve">, Former Chief Tech Officer at </w:t>
      </w:r>
      <w:proofErr w:type="gramStart"/>
      <w:r>
        <w:t>Microsoft,</w:t>
      </w:r>
      <w:r>
        <w:rPr>
          <w:rStyle w:val="Style13ptBold"/>
        </w:rPr>
        <w:t xml:space="preserve">  </w:t>
      </w:r>
      <w:r>
        <w:t>(</w:t>
      </w:r>
      <w:proofErr w:type="gramEnd"/>
      <w:r>
        <w:t>Nathan, “Strategic Terrorism: A Call to Action,” Lawfare, The Lawfare Research Paper Series Research Paper No. 2 – 2013, July, https://lawfare.s3-us-west-2.amazonaws.com/staging/s3fs-public/uploads/2013/07/Strategic-Terrorism-Myhrvold-7-3-2013.pdf, accessed 7/11/18, AH @ DDI)</w:t>
      </w:r>
    </w:p>
    <w:p w:rsidR="0064622D" w:rsidRDefault="0064622D" w:rsidP="0064622D">
      <w:r>
        <w:t xml:space="preserve">Even if one could figure out where terrorists were hiding, going after them and their supporters would probably not serve as a deterrent. Indeed, </w:t>
      </w:r>
      <w:r w:rsidRPr="00765287">
        <w:rPr>
          <w:rStyle w:val="StyleUnderline"/>
          <w:highlight w:val="cyan"/>
        </w:rPr>
        <w:t xml:space="preserve">the fundamental equation of retaliation has become reversed because a frequent tactic of terrorists is to provoke reprisal attacks on their own people </w:t>
      </w:r>
      <w:r>
        <w:t xml:space="preserve">(or on the people they purport to represent) </w:t>
      </w:r>
      <w:r>
        <w:rPr>
          <w:rStyle w:val="StyleUnderline"/>
        </w:rPr>
        <w:t>in the hope that the reprisals will sway popular opinion in their favor</w:t>
      </w:r>
      <w:r>
        <w:t xml:space="preserve">. How can the threat of a counterattack be effective against enemies who want to provoke it? Among </w:t>
      </w:r>
      <w:proofErr w:type="spellStart"/>
      <w:r>
        <w:t>nationstates</w:t>
      </w:r>
      <w:proofErr w:type="spellEnd"/>
      <w:r>
        <w:t xml:space="preserve">, the deterrent value of a retaliatory nuclear strike is enormous, but the United States is impotent when it comes to nuclear terrorism. Who would we target in response? This question is hard enough to answer when seen through the lens of the 9/11 attacks, in which the enemy was recognizable, though hard to find. </w:t>
      </w:r>
      <w:r>
        <w:rPr>
          <w:rStyle w:val="StyleUnderline"/>
        </w:rPr>
        <w:t xml:space="preserve">Right after the Twin Towers fell, angry Americans muttered that we should “just nuke the bastards.” </w:t>
      </w:r>
      <w:r w:rsidRPr="00765287">
        <w:rPr>
          <w:rStyle w:val="StyleUnderline"/>
          <w:highlight w:val="cyan"/>
        </w:rPr>
        <w:t>That kind of emotional reaction is more comprehensible when ethnicity and ideology make the division between “us” and “them” appear clearer than it is</w:t>
      </w:r>
      <w:r>
        <w:t xml:space="preserve">. But think back a few years and </w:t>
      </w:r>
      <w:r>
        <w:rPr>
          <w:rStyle w:val="StyleUnderline"/>
        </w:rPr>
        <w:t>consider the question of retaliation in the context of the</w:t>
      </w:r>
      <w:r>
        <w:t xml:space="preserve"> second-worst terrorist attack in American history: the </w:t>
      </w:r>
      <w:r>
        <w:rPr>
          <w:rStyle w:val="StyleUnderline"/>
        </w:rPr>
        <w:t>Oklahoma City bombing</w:t>
      </w:r>
      <w:r>
        <w:t xml:space="preserve">. Suppose Timothy McVeigh had committed a terrorist act against another country rather than against Oklahoma City. </w:t>
      </w:r>
      <w:r>
        <w:rPr>
          <w:rStyle w:val="StyleUnderline"/>
        </w:rPr>
        <w:t xml:space="preserve">What would we have thought if a foreign military force had attacked McVeigh’s hometown of Pendleton, New York? </w:t>
      </w:r>
      <w:r>
        <w:t xml:space="preserve">We would say, “Hey, wait a minute; that guy is a lone nutcase who does not represent anybody else in Pendleton.” But that argument is just as true in Kandahar, Afghanistan or Falluja, Iraq. As tempting as it is to threaten tough reprisals, it demonstrably didn’t work in those countries. You cannot stop terrorism that way. </w:t>
      </w:r>
      <w:r w:rsidRPr="00765287">
        <w:rPr>
          <w:rStyle w:val="StyleUnderline"/>
          <w:highlight w:val="cyan"/>
        </w:rPr>
        <w:t>The difficulty of reprisal gives terrorist groups enormous power. Terrorists can directly attack the most powerful country on Earth with an anonymity</w:t>
      </w:r>
      <w:r>
        <w:t>—and thus impunity—</w:t>
      </w:r>
      <w:r>
        <w:rPr>
          <w:rStyle w:val="StyleUnderline"/>
        </w:rPr>
        <w:t>that no nation-state could match</w:t>
      </w:r>
      <w:r>
        <w:t xml:space="preserve">. At most, </w:t>
      </w:r>
      <w:r w:rsidRPr="00765287">
        <w:rPr>
          <w:rStyle w:val="StyleUnderline"/>
          <w:highlight w:val="cyan"/>
        </w:rPr>
        <w:t xml:space="preserve">a terrorist attack will provoke a military adventure in hostile territory that will prove much </w:t>
      </w:r>
      <w:proofErr w:type="gramStart"/>
      <w:r w:rsidRPr="00765287">
        <w:rPr>
          <w:rStyle w:val="StyleUnderline"/>
          <w:highlight w:val="cyan"/>
        </w:rPr>
        <w:t>more costly</w:t>
      </w:r>
      <w:proofErr w:type="gramEnd"/>
      <w:r w:rsidRPr="00765287">
        <w:rPr>
          <w:rStyle w:val="StyleUnderline"/>
          <w:highlight w:val="cyan"/>
        </w:rPr>
        <w:t xml:space="preserve"> to the superpower than to the terrorists</w:t>
      </w:r>
      <w:r>
        <w:t xml:space="preserve">. Indeed, </w:t>
      </w:r>
      <w:r w:rsidRPr="00765287">
        <w:rPr>
          <w:rStyle w:val="StyleUnderline"/>
          <w:highlight w:val="cyan"/>
        </w:rPr>
        <w:t>provoking such attacks may be part of their plan</w:t>
      </w:r>
      <w:r>
        <w:rPr>
          <w:rStyle w:val="StyleUnderline"/>
        </w:rPr>
        <w:t>. The aftermath of 9/11 is a case in point</w:t>
      </w:r>
      <w:r>
        <w:t xml:space="preserve">. It seems likely that bin Laden and his cohorts did not anticipate that the United States would go </w:t>
      </w:r>
      <w:proofErr w:type="gramStart"/>
      <w:r>
        <w:t>so far as</w:t>
      </w:r>
      <w:proofErr w:type="gramEnd"/>
      <w:r>
        <w:t xml:space="preserve"> to invade Afghanistan. But the surprise was short-lived. After the United States invaded Afghanistan, Al Qaeda lost its host state and some personnel. Although that damage did slow it down a bit, it did not destroy the organization. Instead, </w:t>
      </w:r>
      <w:r>
        <w:rPr>
          <w:rStyle w:val="StyleUnderline"/>
        </w:rPr>
        <w:t>the stateless Al Qaeda survived and adapted to its new status</w:t>
      </w:r>
      <w:r>
        <w:t xml:space="preserve">, even as the Taliban regime was forced into exile. The United States can claim some success against Al Qaeda in the years since 9/11, but it has hardly delivered its enemy a deathblow. The bottom line is clear: </w:t>
      </w:r>
      <w:proofErr w:type="gramStart"/>
      <w:r>
        <w:t>the</w:t>
      </w:r>
      <w:proofErr w:type="gramEnd"/>
      <w:r>
        <w:t xml:space="preserve"> United States has virtually no ability to deter attacks by stateless groups such as Al Qaeda.</w:t>
      </w:r>
    </w:p>
    <w:p w:rsidR="0064622D" w:rsidRPr="00E31CA6" w:rsidRDefault="0064622D" w:rsidP="0064622D">
      <w:pPr>
        <w:pStyle w:val="Heading4"/>
      </w:pPr>
      <w:r w:rsidRPr="00E31CA6">
        <w:t>9/11 response proves – fear after even limited terrorist attacks generates support for military retaliation and provocation</w:t>
      </w:r>
    </w:p>
    <w:p w:rsidR="0064622D" w:rsidRPr="00E31CA6" w:rsidRDefault="0064622D" w:rsidP="0064622D">
      <w:pPr>
        <w:rPr>
          <w:b/>
          <w:sz w:val="26"/>
        </w:rPr>
      </w:pPr>
      <w:r>
        <w:rPr>
          <w:rStyle w:val="Style13ptBold"/>
        </w:rPr>
        <w:t>Summers</w:t>
      </w:r>
      <w:r>
        <w:t xml:space="preserve"> </w:t>
      </w:r>
      <w:r w:rsidRPr="00765287">
        <w:rPr>
          <w:b/>
          <w:sz w:val="26"/>
          <w:szCs w:val="26"/>
        </w:rPr>
        <w:t>17</w:t>
      </w:r>
      <w:r>
        <w:t xml:space="preserve"> Analyst at the Chicago Institute of Psychoanalysis,</w:t>
      </w:r>
      <w:r>
        <w:rPr>
          <w:rStyle w:val="Style13ptBold"/>
        </w:rPr>
        <w:t xml:space="preserve"> </w:t>
      </w:r>
      <w:r>
        <w:t xml:space="preserve">(Frank, “Fear and its vicissitudes,” International Form of Psychoanalysis, Volume 26 – 2017, Issue 3, AH @ DDI) </w:t>
      </w:r>
      <w:r w:rsidRPr="00765287">
        <w:t>https://www.tandfonline.com/doi/abs/10.1080/0803706X.2017.1344781?journalCode=spsy20</w:t>
      </w:r>
    </w:p>
    <w:p w:rsidR="0064622D" w:rsidRDefault="0064622D" w:rsidP="0064622D">
      <w:pPr>
        <w:rPr>
          <w:rStyle w:val="StyleUnderline"/>
        </w:rPr>
      </w:pPr>
      <w:r w:rsidRPr="00765287">
        <w:rPr>
          <w:rStyle w:val="StyleUnderline"/>
          <w:highlight w:val="cyan"/>
        </w:rPr>
        <w:t>Since 9/11, fear has taken on a more central role in American life</w:t>
      </w:r>
      <w:r>
        <w:rPr>
          <w:rStyle w:val="StyleUnderline"/>
        </w:rPr>
        <w:t xml:space="preserve"> than it had in the years before the attack. </w:t>
      </w:r>
      <w:r w:rsidRPr="00765287">
        <w:rPr>
          <w:rStyle w:val="StyleUnderline"/>
          <w:highlight w:val="cyan"/>
        </w:rPr>
        <w:t>It was the fear generated by that terrorist act on American</w:t>
      </w:r>
      <w:r>
        <w:rPr>
          <w:rStyle w:val="StyleUnderline"/>
        </w:rPr>
        <w:t xml:space="preserve"> soil </w:t>
      </w:r>
      <w:r w:rsidRPr="00765287">
        <w:rPr>
          <w:rStyle w:val="StyleUnderline"/>
          <w:highlight w:val="cyan"/>
        </w:rPr>
        <w:t>that made it</w:t>
      </w:r>
      <w:r>
        <w:rPr>
          <w:rStyle w:val="StyleUnderline"/>
        </w:rPr>
        <w:t xml:space="preserve"> so </w:t>
      </w:r>
      <w:r w:rsidRPr="00765287">
        <w:rPr>
          <w:rStyle w:val="StyleUnderline"/>
          <w:highlight w:val="cyan"/>
        </w:rPr>
        <w:t>easy for</w:t>
      </w:r>
      <w:r>
        <w:rPr>
          <w:rStyle w:val="StyleUnderline"/>
        </w:rPr>
        <w:t xml:space="preserve"> President </w:t>
      </w:r>
      <w:r w:rsidRPr="00765287">
        <w:rPr>
          <w:rStyle w:val="StyleUnderline"/>
          <w:highlight w:val="cyan"/>
        </w:rPr>
        <w:t>Bush to garner support for his invasion of Iraq</w:t>
      </w:r>
      <w:r w:rsidRPr="00765287">
        <w:rPr>
          <w:highlight w:val="cyan"/>
        </w:rPr>
        <w:t>.</w:t>
      </w:r>
      <w:r>
        <w:t xml:space="preserve"> </w:t>
      </w:r>
      <w:r w:rsidRPr="00765287">
        <w:rPr>
          <w:rStyle w:val="StyleUnderline"/>
          <w:highlight w:val="cyan"/>
        </w:rPr>
        <w:t>The fact that Iraq had nothing to do with the planes</w:t>
      </w:r>
      <w:r>
        <w:t xml:space="preserve"> flying into the twin towers </w:t>
      </w:r>
      <w:r w:rsidRPr="00765287">
        <w:rPr>
          <w:rStyle w:val="StyleUnderline"/>
          <w:highlight w:val="cyan"/>
        </w:rPr>
        <w:t>did not deter Americans from believing that the invasion of Iraq was a response to the terrorists who blew up those buildings</w:t>
      </w:r>
      <w:r>
        <w:t xml:space="preserve"> and killed more than 3000 people. </w:t>
      </w:r>
      <w:r>
        <w:rPr>
          <w:rStyle w:val="StyleUnderline"/>
        </w:rPr>
        <w:t>The destruction reaped in this single incident has been used to curtail liberties that were formerly taken for granted, such as the right to privacy, which has been all but obliterated by the USA Patriot Act</w:t>
      </w:r>
      <w:r>
        <w:t xml:space="preserve"> passed 45 days after 9/11 (American Civil Liberties Union, n.d.). Indeed, “9/11” has become a code for “the country is in danger and we cannot be concerned with civil liberties in our efforts to keep the country safe.” </w:t>
      </w:r>
      <w:r>
        <w:rPr>
          <w:rStyle w:val="StyleUnderline"/>
        </w:rPr>
        <w:t>The willingness of the American people to relinquish the right to privacy is a symptom of the fear that has pervaded American society since 9/11</w:t>
      </w:r>
      <w:r>
        <w:t>. Additionally, 9</w:t>
      </w:r>
      <w:r>
        <w:rPr>
          <w:rStyle w:val="StyleUnderline"/>
        </w:rPr>
        <w:t>/11 struck a blow right to the heart of American exceptionalism</w:t>
      </w:r>
      <w:r>
        <w:t xml:space="preserve">. Although I cannot go into the role that the concept has played in America’s history and current life, suffice it to say that, from its inception, American exceptionalism has meant that the USA has a special providential mission for itself, as well as demonstrating its unique freedoms and principles of liberty to the world (e.g., Pease, 2009). Since the Jackson era, this concept has included military strength as well as freedom. </w:t>
      </w:r>
      <w:r>
        <w:rPr>
          <w:rStyle w:val="StyleUnderline"/>
        </w:rPr>
        <w:t xml:space="preserve">According to the current concept of American exceptionalism, the USA is the leader of the free world because it is both the </w:t>
      </w:r>
      <w:proofErr w:type="gramStart"/>
      <w:r>
        <w:rPr>
          <w:rStyle w:val="StyleUnderline"/>
        </w:rPr>
        <w:t>most free</w:t>
      </w:r>
      <w:proofErr w:type="gramEnd"/>
      <w:r>
        <w:rPr>
          <w:rStyle w:val="StyleUnderline"/>
        </w:rPr>
        <w:t xml:space="preserve"> and the strongest nation on earth. Strength in this context has, since the Jackson era, meant military pow</w:t>
      </w:r>
      <w:r>
        <w:t xml:space="preserve">er (e.g., Dunn, 2014). It is this combination of moral purity and unique military strength, or, we might say, the control of the means of violence, that defines the contemporary notion of American exceptionalism. </w:t>
      </w:r>
      <w:r w:rsidRPr="00765287">
        <w:rPr>
          <w:rStyle w:val="StyleUnderline"/>
          <w:highlight w:val="cyan"/>
        </w:rPr>
        <w:t>The 9/11 attack demonstrated American vulnerability to terrorist assaults, and in this way pierced the image of American exceptionalism</w:t>
      </w:r>
      <w:r>
        <w:rPr>
          <w:rStyle w:val="StyleUnderline"/>
        </w:rPr>
        <w:t xml:space="preserve"> as a nation of such strength that it could not be damaged by any adversary.</w:t>
      </w:r>
    </w:p>
    <w:p w:rsidR="0064622D" w:rsidRPr="00F601E6" w:rsidRDefault="0064622D" w:rsidP="0064622D"/>
    <w:p w:rsidR="0064622D" w:rsidRDefault="0064622D" w:rsidP="0064622D">
      <w:pPr>
        <w:pStyle w:val="Heading3"/>
      </w:pPr>
      <w:r w:rsidRPr="00131D8B">
        <w:t>Warming</w:t>
      </w:r>
    </w:p>
    <w:p w:rsidR="0064622D" w:rsidRDefault="0064622D" w:rsidP="0064622D">
      <w:pPr>
        <w:pStyle w:val="Heading4"/>
      </w:pPr>
      <w:r>
        <w:t>The effects of terrorism exacerbate global warming</w:t>
      </w:r>
    </w:p>
    <w:p w:rsidR="0064622D" w:rsidRPr="00167AEC" w:rsidRDefault="0064622D" w:rsidP="0064622D">
      <w:pPr>
        <w:shd w:val="clear" w:color="auto" w:fill="FFFFFF"/>
        <w:spacing w:after="150" w:line="408" w:lineRule="atLeast"/>
      </w:pPr>
      <w:r w:rsidRPr="00167AEC">
        <w:rPr>
          <w:rStyle w:val="Style13ptBold"/>
          <w:b w:val="0"/>
        </w:rPr>
        <w:t>Dr</w:t>
      </w:r>
      <w:r>
        <w:rPr>
          <w:rStyle w:val="Style13ptBold"/>
          <w:b w:val="0"/>
        </w:rPr>
        <w:t>.</w:t>
      </w:r>
      <w:r w:rsidRPr="00167AEC">
        <w:rPr>
          <w:rStyle w:val="Style13ptBold"/>
          <w:b w:val="0"/>
        </w:rPr>
        <w:t xml:space="preserve"> A M </w:t>
      </w:r>
      <w:r w:rsidRPr="00167AEC">
        <w:rPr>
          <w:rStyle w:val="Heading4Char"/>
        </w:rPr>
        <w:t>Mannion</w:t>
      </w:r>
      <w:r w:rsidRPr="00167AEC">
        <w:rPr>
          <w:rStyle w:val="Style13ptBold"/>
          <w:b w:val="0"/>
        </w:rPr>
        <w:t xml:space="preserve"> Geographical Paper No 169 June 20</w:t>
      </w:r>
      <w:r w:rsidRPr="00167AEC">
        <w:rPr>
          <w:rStyle w:val="Heading4Char"/>
        </w:rPr>
        <w:t>03</w:t>
      </w:r>
      <w:r w:rsidRPr="00167AEC">
        <w:rPr>
          <w:rStyle w:val="Style13ptBold"/>
          <w:b w:val="0"/>
        </w:rPr>
        <w:t xml:space="preserve"> Honorary Fellow at The University of Reading Biogeography/Ecology</w:t>
      </w:r>
      <w:r>
        <w:rPr>
          <w:rStyle w:val="Style13ptBold"/>
          <w:b w:val="0"/>
        </w:rPr>
        <w:t xml:space="preserve"> </w:t>
      </w:r>
      <w:r w:rsidRPr="00167AEC">
        <w:rPr>
          <w:rStyle w:val="Style13ptBold"/>
          <w:b w:val="0"/>
        </w:rPr>
        <w:t>Environmental change Environmental history Quaternary studies Agriculture People-Environment relationship</w:t>
      </w:r>
      <w:r>
        <w:rPr>
          <w:rFonts w:ascii="Times New Roman" w:eastAsia="Times New Roman" w:hAnsi="Times New Roman" w:cs="Times New Roman"/>
        </w:rPr>
        <w:t xml:space="preserve"> </w:t>
      </w:r>
      <w:r w:rsidRPr="00167AEC">
        <w:rPr>
          <w:rFonts w:ascii="Times New Roman" w:eastAsia="Times New Roman" w:hAnsi="Times New Roman" w:cs="Times New Roman"/>
        </w:rPr>
        <w:t>https://www.reading.ac.uk/web/files/geographyandenvironmentalscience/GP169.pdf</w:t>
      </w:r>
      <w:r>
        <w:rPr>
          <w:rFonts w:ascii="Times New Roman" w:eastAsia="Times New Roman" w:hAnsi="Times New Roman" w:cs="Times New Roman"/>
        </w:rPr>
        <w:t>//ZL</w:t>
      </w:r>
    </w:p>
    <w:p w:rsidR="0064622D" w:rsidRPr="00131D8B" w:rsidRDefault="0064622D" w:rsidP="0064622D">
      <w:pPr>
        <w:pStyle w:val="ListParagraph"/>
        <w:rPr>
          <w:rStyle w:val="Emphasis"/>
          <w:rFonts w:ascii="Times New Roman" w:eastAsia="Times New Roman" w:hAnsi="Times New Roman" w:cs="Times New Roman"/>
          <w:b w:val="0"/>
          <w:iCs w:val="0"/>
          <w:sz w:val="14"/>
          <w:u w:val="none"/>
        </w:rPr>
      </w:pPr>
      <w:r w:rsidRPr="00167AEC">
        <w:rPr>
          <w:rStyle w:val="StyleUnderline"/>
        </w:rPr>
        <w:t>The immediate and direct impacts of war and terrorism are obvious</w:t>
      </w:r>
      <w:r w:rsidRPr="00A40C4E">
        <w:rPr>
          <w:rFonts w:ascii="Times New Roman" w:eastAsia="Times New Roman" w:hAnsi="Times New Roman" w:cs="Times New Roman"/>
          <w:sz w:val="14"/>
        </w:rPr>
        <w:t xml:space="preserve">. </w:t>
      </w:r>
      <w:r w:rsidRPr="00167AEC">
        <w:rPr>
          <w:rStyle w:val="Emphasis"/>
        </w:rPr>
        <w:t>The effects on landscapes can be as devastating as earthquakes or volcanic eruptions as buildings collapse and craters develop.</w:t>
      </w:r>
      <w:r w:rsidRPr="00A40C4E">
        <w:rPr>
          <w:rFonts w:ascii="Times New Roman" w:eastAsia="Times New Roman" w:hAnsi="Times New Roman" w:cs="Times New Roman"/>
          <w:sz w:val="14"/>
        </w:rPr>
        <w:t xml:space="preserve"> For example, </w:t>
      </w:r>
      <w:r w:rsidRPr="00167AEC">
        <w:rPr>
          <w:rStyle w:val="StyleUnderline"/>
        </w:rPr>
        <w:t>many European cities were substantially altered by bombing raids during World War II.</w:t>
      </w:r>
      <w:r w:rsidRPr="00A40C4E">
        <w:rPr>
          <w:rFonts w:ascii="Times New Roman" w:eastAsia="Times New Roman" w:hAnsi="Times New Roman" w:cs="Times New Roman"/>
          <w:sz w:val="14"/>
        </w:rPr>
        <w:t xml:space="preserve"> Examples include London, Coventry, </w:t>
      </w:r>
      <w:proofErr w:type="gramStart"/>
      <w:r w:rsidRPr="00A40C4E">
        <w:rPr>
          <w:rFonts w:ascii="Times New Roman" w:eastAsia="Times New Roman" w:hAnsi="Times New Roman" w:cs="Times New Roman"/>
          <w:sz w:val="14"/>
        </w:rPr>
        <w:t>Berlin</w:t>
      </w:r>
      <w:proofErr w:type="gramEnd"/>
      <w:r w:rsidRPr="00A40C4E">
        <w:rPr>
          <w:rFonts w:ascii="Times New Roman" w:eastAsia="Times New Roman" w:hAnsi="Times New Roman" w:cs="Times New Roman"/>
          <w:sz w:val="14"/>
        </w:rPr>
        <w:t xml:space="preserve"> and Dresden. In Berlin 125,000 people died, half of the buildings and one third of the industrial plant were razed to the ground. </w:t>
      </w:r>
      <w:r w:rsidRPr="00167AEC">
        <w:rPr>
          <w:rStyle w:val="StyleUnderline"/>
        </w:rPr>
        <w:t>Inwood (1998) states that 20,000 lives were lost in the capital during the Blitz alone, a short period of bombardment which occurred between September 1940 and March 1941 when c.240 hectares of the city were damaged;</w:t>
      </w:r>
      <w:r w:rsidRPr="00A40C4E">
        <w:rPr>
          <w:rFonts w:ascii="Times New Roman" w:eastAsia="Times New Roman" w:hAnsi="Times New Roman" w:cs="Times New Roman"/>
          <w:sz w:val="14"/>
        </w:rPr>
        <w:t xml:space="preserve"> a further 10,000 people died during World War II. As recorded in The Times History of London (1999) </w:t>
      </w:r>
      <w:r w:rsidRPr="00167AEC">
        <w:rPr>
          <w:rStyle w:val="StyleUnderline"/>
        </w:rPr>
        <w:t xml:space="preserve">much damage to the cityscape occurred in the area known as the City, the site of Roman </w:t>
      </w:r>
      <w:proofErr w:type="spellStart"/>
      <w:r w:rsidRPr="00167AEC">
        <w:rPr>
          <w:rStyle w:val="StyleUnderline"/>
        </w:rPr>
        <w:t>Londinium</w:t>
      </w:r>
      <w:proofErr w:type="spellEnd"/>
      <w:r w:rsidRPr="00167AEC">
        <w:rPr>
          <w:rStyle w:val="StyleUnderline"/>
        </w:rPr>
        <w:t>, though St Paul’s cathedral escaped significant damage</w:t>
      </w:r>
      <w:r w:rsidRPr="00A40C4E">
        <w:rPr>
          <w:rFonts w:ascii="Times New Roman" w:eastAsia="Times New Roman" w:hAnsi="Times New Roman" w:cs="Times New Roman"/>
          <w:sz w:val="14"/>
        </w:rPr>
        <w:t>. During this period many people moved out of central London accelerating the process of suburban development which began in the 1930s and which continued post 1945</w:t>
      </w:r>
      <w:r w:rsidRPr="00167AEC">
        <w:rPr>
          <w:rStyle w:val="StyleUnderline"/>
        </w:rPr>
        <w:t>. Dresden in Germany suffered vast damage in bombing raids of January 1945 when 50,000 people died and nearly 650 hectares of the city, including many architecturally-acclaimed buildings, were destroyed.</w:t>
      </w:r>
      <w:r w:rsidRPr="00A40C4E">
        <w:rPr>
          <w:rFonts w:ascii="Times New Roman" w:eastAsia="Times New Roman" w:hAnsi="Times New Roman" w:cs="Times New Roman"/>
          <w:sz w:val="14"/>
        </w:rPr>
        <w:t xml:space="preserve"> Figure 3 shows the central area of Dresden that was </w:t>
      </w:r>
      <w:proofErr w:type="gramStart"/>
      <w:r w:rsidRPr="00A40C4E">
        <w:rPr>
          <w:rFonts w:ascii="Times New Roman" w:eastAsia="Times New Roman" w:hAnsi="Times New Roman" w:cs="Times New Roman"/>
          <w:sz w:val="14"/>
        </w:rPr>
        <w:t>targeted</w:t>
      </w:r>
      <w:proofErr w:type="gramEnd"/>
      <w:r w:rsidRPr="00A40C4E">
        <w:rPr>
          <w:rFonts w:ascii="Times New Roman" w:eastAsia="Times New Roman" w:hAnsi="Times New Roman" w:cs="Times New Roman"/>
          <w:sz w:val="14"/>
        </w:rPr>
        <w:t xml:space="preserve"> and carpet bombed. </w:t>
      </w:r>
      <w:r w:rsidRPr="00167AEC">
        <w:rPr>
          <w:rStyle w:val="StyleUnderline"/>
        </w:rPr>
        <w:t>In 1942-43 immense damage by bombs was also perpetrated in Stalingrad (now Volgograd), central Russia, where 40,000 civilians died in air raids along with 624,000 Soviet and German troops and 91,000 soldiers became prisoners of war</w:t>
      </w:r>
      <w:r w:rsidRPr="00A40C4E">
        <w:rPr>
          <w:rFonts w:ascii="Times New Roman" w:eastAsia="Times New Roman" w:hAnsi="Times New Roman" w:cs="Times New Roman"/>
          <w:sz w:val="14"/>
        </w:rPr>
        <w:t xml:space="preserve">. There is a battlefield memorial at </w:t>
      </w:r>
      <w:proofErr w:type="spellStart"/>
      <w:r w:rsidRPr="00A40C4E">
        <w:rPr>
          <w:rFonts w:ascii="Times New Roman" w:eastAsia="Times New Roman" w:hAnsi="Times New Roman" w:cs="Times New Roman"/>
          <w:sz w:val="14"/>
        </w:rPr>
        <w:t>Mamaev</w:t>
      </w:r>
      <w:proofErr w:type="spellEnd"/>
      <w:r w:rsidRPr="00A40C4E">
        <w:rPr>
          <w:rFonts w:ascii="Times New Roman" w:eastAsia="Times New Roman" w:hAnsi="Times New Roman" w:cs="Times New Roman"/>
          <w:sz w:val="14"/>
        </w:rPr>
        <w:t xml:space="preserve"> Kurgan, 3 km from the city </w:t>
      </w:r>
      <w:proofErr w:type="spellStart"/>
      <w:r w:rsidRPr="00A40C4E">
        <w:rPr>
          <w:rFonts w:ascii="Times New Roman" w:eastAsia="Times New Roman" w:hAnsi="Times New Roman" w:cs="Times New Roman"/>
          <w:sz w:val="14"/>
        </w:rPr>
        <w:t>centre</w:t>
      </w:r>
      <w:proofErr w:type="spellEnd"/>
      <w:r w:rsidRPr="00A40C4E">
        <w:rPr>
          <w:rFonts w:ascii="Times New Roman" w:eastAsia="Times New Roman" w:hAnsi="Times New Roman" w:cs="Times New Roman"/>
          <w:sz w:val="14"/>
        </w:rPr>
        <w:t xml:space="preserve">, with a statue of Mother Russia and a museum. The repair and rebuilding of these cities in the post war period brought about further change in their cityscapes. In the last four decades many other world cities have been profoundly altered by armed conflict; they include Phnom Penh in Cambodia, Saigon (now Ho Chi Minh City) in Vietnam, Kabul in </w:t>
      </w:r>
      <w:proofErr w:type="gramStart"/>
      <w:r w:rsidRPr="00A40C4E">
        <w:rPr>
          <w:rFonts w:ascii="Times New Roman" w:eastAsia="Times New Roman" w:hAnsi="Times New Roman" w:cs="Times New Roman"/>
          <w:sz w:val="14"/>
        </w:rPr>
        <w:t>Afghanistan</w:t>
      </w:r>
      <w:proofErr w:type="gramEnd"/>
      <w:r w:rsidRPr="00A40C4E">
        <w:rPr>
          <w:rFonts w:ascii="Times New Roman" w:eastAsia="Times New Roman" w:hAnsi="Times New Roman" w:cs="Times New Roman"/>
          <w:sz w:val="14"/>
        </w:rPr>
        <w:t xml:space="preserve"> and Kuwait City. In the last 21 days (March-</w:t>
      </w:r>
      <w:proofErr w:type="gramStart"/>
      <w:r w:rsidRPr="00A40C4E">
        <w:rPr>
          <w:rFonts w:ascii="Times New Roman" w:eastAsia="Times New Roman" w:hAnsi="Times New Roman" w:cs="Times New Roman"/>
          <w:sz w:val="14"/>
        </w:rPr>
        <w:t>April,</w:t>
      </w:r>
      <w:proofErr w:type="gramEnd"/>
      <w:r w:rsidRPr="00A40C4E">
        <w:rPr>
          <w:rFonts w:ascii="Times New Roman" w:eastAsia="Times New Roman" w:hAnsi="Times New Roman" w:cs="Times New Roman"/>
          <w:sz w:val="14"/>
        </w:rPr>
        <w:t xml:space="preserve"> 2003) many cities in Iraq have been bombed as régime change is </w:t>
      </w:r>
      <w:proofErr w:type="spellStart"/>
      <w:r w:rsidRPr="00A40C4E">
        <w:rPr>
          <w:rFonts w:ascii="Times New Roman" w:eastAsia="Times New Roman" w:hAnsi="Times New Roman" w:cs="Times New Roman"/>
          <w:sz w:val="14"/>
        </w:rPr>
        <w:t>effected</w:t>
      </w:r>
      <w:proofErr w:type="spellEnd"/>
      <w:r w:rsidRPr="00A40C4E">
        <w:rPr>
          <w:rFonts w:ascii="Times New Roman" w:eastAsia="Times New Roman" w:hAnsi="Times New Roman" w:cs="Times New Roman"/>
          <w:sz w:val="14"/>
        </w:rPr>
        <w:t xml:space="preserve">. The cities of Basra and Baghdad, for example, have been subject to considerable bombardment and their cityscapes have been dramatically altered. </w:t>
      </w:r>
      <w:r w:rsidRPr="00167AEC">
        <w:rPr>
          <w:rStyle w:val="Emphasis"/>
        </w:rPr>
        <w:t xml:space="preserve">The targets have comprised the many presidential palaces, military </w:t>
      </w:r>
      <w:proofErr w:type="gramStart"/>
      <w:r w:rsidRPr="00167AEC">
        <w:rPr>
          <w:rStyle w:val="Emphasis"/>
        </w:rPr>
        <w:t>installations</w:t>
      </w:r>
      <w:proofErr w:type="gramEnd"/>
      <w:r w:rsidRPr="00167AEC">
        <w:rPr>
          <w:rStyle w:val="Emphasis"/>
        </w:rPr>
        <w:t xml:space="preserve"> and government buildings</w:t>
      </w:r>
      <w:r w:rsidRPr="00A40C4E">
        <w:rPr>
          <w:rFonts w:ascii="Times New Roman" w:eastAsia="Times New Roman" w:hAnsi="Times New Roman" w:cs="Times New Roman"/>
          <w:sz w:val="14"/>
        </w:rPr>
        <w:t xml:space="preserve">. Those of </w:t>
      </w:r>
      <w:r w:rsidRPr="00131D8B">
        <w:t>Baghdad are shown in Figure 4.</w:t>
      </w:r>
      <w:r w:rsidRPr="00167AEC">
        <w:rPr>
          <w:rFonts w:ascii="Times New Roman" w:eastAsia="Times New Roman" w:hAnsi="Times New Roman" w:cs="Times New Roman"/>
        </w:rPr>
        <w:t xml:space="preserve"> </w:t>
      </w:r>
      <w:r w:rsidRPr="00167AEC">
        <w:rPr>
          <w:rStyle w:val="StyleUnderline"/>
        </w:rPr>
        <w:t>However, no cities have been as devastated as Hiroshima and Nagasaki, southern Japan</w:t>
      </w:r>
      <w:r w:rsidRPr="00167AEC">
        <w:rPr>
          <w:rFonts w:ascii="Times New Roman" w:eastAsia="Times New Roman" w:hAnsi="Times New Roman" w:cs="Times New Roman"/>
        </w:rPr>
        <w:t xml:space="preserve">, on which the first atomic bombs were dropped on 6 August 1945. 100,000 were killed immediately in Hiroshima and 40,000 people in Nagasaki and the human- health legacy of this action remains in evidence today. </w:t>
      </w:r>
      <w:r w:rsidRPr="00167AEC">
        <w:rPr>
          <w:rStyle w:val="Emphasis"/>
        </w:rPr>
        <w:t xml:space="preserve">The almost complete destruction of both city </w:t>
      </w:r>
      <w:proofErr w:type="spellStart"/>
      <w:r w:rsidRPr="00167AEC">
        <w:rPr>
          <w:rStyle w:val="Emphasis"/>
        </w:rPr>
        <w:t>centres</w:t>
      </w:r>
      <w:proofErr w:type="spellEnd"/>
      <w:r w:rsidRPr="00167AEC">
        <w:rPr>
          <w:rStyle w:val="Emphasis"/>
        </w:rPr>
        <w:t xml:space="preserve"> necessitated a massive post-war rebuilding </w:t>
      </w:r>
      <w:proofErr w:type="spellStart"/>
      <w:r w:rsidRPr="00167AEC">
        <w:rPr>
          <w:rStyle w:val="Emphasis"/>
        </w:rPr>
        <w:t>programme</w:t>
      </w:r>
      <w:proofErr w:type="spellEnd"/>
      <w:r w:rsidRPr="00167AEC">
        <w:rPr>
          <w:rStyle w:val="Emphasis"/>
        </w:rPr>
        <w:t xml:space="preserve"> and the atomic fallout affected the flora and fauna over a wide area.</w:t>
      </w:r>
      <w:r w:rsidRPr="00167AEC">
        <w:rPr>
          <w:rFonts w:ascii="Times New Roman" w:eastAsia="Times New Roman" w:hAnsi="Times New Roman" w:cs="Times New Roman"/>
        </w:rPr>
        <w:t xml:space="preserve"> </w:t>
      </w:r>
      <w:r w:rsidRPr="00167AEC">
        <w:rPr>
          <w:rStyle w:val="StyleUnderline"/>
        </w:rPr>
        <w:t>More recently, the conflict in the Balkans involved NATO bombing raids on Belgrade and surroundings in 1999</w:t>
      </w:r>
      <w:r w:rsidRPr="00167AEC">
        <w:rPr>
          <w:rFonts w:ascii="Times New Roman" w:eastAsia="Times New Roman" w:hAnsi="Times New Roman" w:cs="Times New Roman"/>
        </w:rPr>
        <w:t>. T</w:t>
      </w:r>
      <w:r w:rsidRPr="00167AEC">
        <w:rPr>
          <w:rStyle w:val="Emphasis"/>
        </w:rPr>
        <w:t>he resulting damage and pollution has been documented in newspaper and newsletter reports</w:t>
      </w:r>
      <w:r w:rsidRPr="00167AEC">
        <w:rPr>
          <w:rFonts w:ascii="Times New Roman" w:eastAsia="Times New Roman" w:hAnsi="Times New Roman" w:cs="Times New Roman"/>
        </w:rPr>
        <w:t xml:space="preserve"> such as those by </w:t>
      </w:r>
      <w:proofErr w:type="spellStart"/>
      <w:r w:rsidRPr="00167AEC">
        <w:rPr>
          <w:rFonts w:ascii="Times New Roman" w:eastAsia="Times New Roman" w:hAnsi="Times New Roman" w:cs="Times New Roman"/>
        </w:rPr>
        <w:t>Conachy</w:t>
      </w:r>
      <w:proofErr w:type="spellEnd"/>
      <w:r w:rsidRPr="00167AEC">
        <w:rPr>
          <w:rFonts w:ascii="Times New Roman" w:eastAsia="Times New Roman" w:hAnsi="Times New Roman" w:cs="Times New Roman"/>
        </w:rPr>
        <w:t xml:space="preserve">, 1999, and </w:t>
      </w:r>
      <w:proofErr w:type="spellStart"/>
      <w:r w:rsidRPr="00167AEC">
        <w:rPr>
          <w:rFonts w:ascii="Times New Roman" w:eastAsia="Times New Roman" w:hAnsi="Times New Roman" w:cs="Times New Roman"/>
        </w:rPr>
        <w:t>Haavisto</w:t>
      </w:r>
      <w:proofErr w:type="spellEnd"/>
      <w:r w:rsidRPr="00167AEC">
        <w:rPr>
          <w:rFonts w:ascii="Times New Roman" w:eastAsia="Times New Roman" w:hAnsi="Times New Roman" w:cs="Times New Roman"/>
        </w:rPr>
        <w:t xml:space="preserve">, 2000. </w:t>
      </w:r>
      <w:r w:rsidRPr="00167AEC">
        <w:rPr>
          <w:rStyle w:val="Emphasis"/>
        </w:rPr>
        <w:t xml:space="preserve">The damaged </w:t>
      </w:r>
      <w:proofErr w:type="spellStart"/>
      <w:r w:rsidRPr="00167AEC">
        <w:rPr>
          <w:rStyle w:val="Emphasis"/>
        </w:rPr>
        <w:t>petro</w:t>
      </w:r>
      <w:proofErr w:type="spellEnd"/>
      <w:r w:rsidRPr="00167AEC">
        <w:rPr>
          <w:rStyle w:val="Emphasis"/>
        </w:rPr>
        <w:t xml:space="preserve">-chemical plants in the suburbs leaked hazardous substances into the air, </w:t>
      </w:r>
      <w:proofErr w:type="gramStart"/>
      <w:r w:rsidRPr="00167AEC">
        <w:rPr>
          <w:rStyle w:val="Emphasis"/>
        </w:rPr>
        <w:t>water</w:t>
      </w:r>
      <w:proofErr w:type="gramEnd"/>
      <w:r w:rsidRPr="00167AEC">
        <w:rPr>
          <w:rStyle w:val="Emphasis"/>
        </w:rPr>
        <w:t xml:space="preserve"> and soil. Other targets included factories producing ammonia and plastics resulting</w:t>
      </w:r>
      <w:r w:rsidRPr="00167AEC">
        <w:rPr>
          <w:rFonts w:ascii="Times New Roman" w:eastAsia="Times New Roman" w:hAnsi="Times New Roman" w:cs="Times New Roman"/>
        </w:rPr>
        <w:t xml:space="preserve"> </w:t>
      </w:r>
      <w:r w:rsidRPr="00167AEC">
        <w:rPr>
          <w:rStyle w:val="Emphasis"/>
        </w:rPr>
        <w:t>in the release of chemical such as chlorine, ethylene dichloride, hydrochloric acid and vinyl chloride causing local air pollution and health hazards.</w:t>
      </w:r>
      <w:r w:rsidRPr="00167AEC">
        <w:rPr>
          <w:rFonts w:ascii="Times New Roman" w:eastAsia="Times New Roman" w:hAnsi="Times New Roman" w:cs="Times New Roman"/>
        </w:rPr>
        <w:t xml:space="preserve"> </w:t>
      </w:r>
      <w:r w:rsidRPr="00167AEC">
        <w:rPr>
          <w:rStyle w:val="StyleUnderline"/>
        </w:rPr>
        <w:t>The release of oil and other chemicals from such plants and refineries has also contaminated above- and below-ground water courses in Serbia.</w:t>
      </w:r>
      <w:r w:rsidRPr="00167AEC">
        <w:rPr>
          <w:rFonts w:ascii="Times New Roman" w:eastAsia="Times New Roman" w:hAnsi="Times New Roman" w:cs="Times New Roman"/>
        </w:rPr>
        <w:t xml:space="preserve"> For example, </w:t>
      </w:r>
      <w:r w:rsidRPr="00167AEC">
        <w:rPr>
          <w:rStyle w:val="StyleUnderline"/>
        </w:rPr>
        <w:t xml:space="preserve">extensive oil slicks occurred in the Danube which was also contaminated by a variety of other chemicals, e.g. hydrochloric </w:t>
      </w:r>
      <w:proofErr w:type="gramStart"/>
      <w:r w:rsidRPr="00167AEC">
        <w:rPr>
          <w:rStyle w:val="StyleUnderline"/>
        </w:rPr>
        <w:t>acid</w:t>
      </w:r>
      <w:proofErr w:type="gramEnd"/>
      <w:r w:rsidRPr="00167AEC">
        <w:rPr>
          <w:rStyle w:val="StyleUnderline"/>
        </w:rPr>
        <w:t xml:space="preserve"> and mercury compounds.</w:t>
      </w:r>
      <w:r w:rsidRPr="00167AEC">
        <w:rPr>
          <w:rFonts w:ascii="Times New Roman" w:eastAsia="Times New Roman" w:hAnsi="Times New Roman" w:cs="Times New Roman"/>
        </w:rPr>
        <w:t xml:space="preserve"> Inevitably, </w:t>
      </w:r>
      <w:r w:rsidRPr="00167AEC">
        <w:rPr>
          <w:rStyle w:val="Emphasis"/>
        </w:rPr>
        <w:t>such pollutants affected river flora and fauna, not only in Serbia but also in nations downstream such as Romania and Bulgaria.</w:t>
      </w:r>
      <w:r w:rsidRPr="00167AEC">
        <w:rPr>
          <w:rFonts w:ascii="Times New Roman" w:eastAsia="Times New Roman" w:hAnsi="Times New Roman" w:cs="Times New Roman"/>
        </w:rPr>
        <w:t xml:space="preserve"> 7 </w:t>
      </w:r>
      <w:r w:rsidRPr="00167AEC">
        <w:rPr>
          <w:rStyle w:val="StyleUnderline"/>
        </w:rPr>
        <w:t>The destruction of oil wells in Kuwait during the Gulf war of 1990-1991 also caused widespread environmental contamination. Iraqi troops released about 11 million barrels of oil into the Persian Gulf.</w:t>
      </w:r>
      <w:r w:rsidRPr="00167AEC">
        <w:rPr>
          <w:rFonts w:ascii="Times New Roman" w:eastAsia="Times New Roman" w:hAnsi="Times New Roman" w:cs="Times New Roman"/>
        </w:rPr>
        <w:t xml:space="preserve"> This affected approximately 1290km of the region’s coastline, notably in Saudi Arabia and Kuwait. Local fishing industries and many marine species, such as turtles, whales, </w:t>
      </w:r>
      <w:proofErr w:type="gramStart"/>
      <w:r w:rsidRPr="00167AEC">
        <w:rPr>
          <w:rFonts w:ascii="Times New Roman" w:eastAsia="Times New Roman" w:hAnsi="Times New Roman" w:cs="Times New Roman"/>
        </w:rPr>
        <w:t>dugongs</w:t>
      </w:r>
      <w:proofErr w:type="gramEnd"/>
      <w:r w:rsidRPr="00167AEC">
        <w:rPr>
          <w:rFonts w:ascii="Times New Roman" w:eastAsia="Times New Roman" w:hAnsi="Times New Roman" w:cs="Times New Roman"/>
        </w:rPr>
        <w:t xml:space="preserve"> and sea birds, have been adversely affected. CNN reports indicate that </w:t>
      </w:r>
      <w:r w:rsidRPr="00167AEC">
        <w:rPr>
          <w:rStyle w:val="StyleUnderline"/>
        </w:rPr>
        <w:t>retreating Iraqi soldiers more than 700 oil wells alight (McClain, 2001)</w:t>
      </w:r>
      <w:r w:rsidRPr="00167AEC">
        <w:rPr>
          <w:rFonts w:ascii="Times New Roman" w:eastAsia="Times New Roman" w:hAnsi="Times New Roman" w:cs="Times New Roman"/>
        </w:rPr>
        <w:t xml:space="preserve">. This could be considered as a gross act of ecoterrorism as there was no military advantage to be gained. </w:t>
      </w:r>
      <w:r w:rsidRPr="00167AEC">
        <w:rPr>
          <w:rStyle w:val="Emphasis"/>
        </w:rPr>
        <w:t xml:space="preserve">The production of soot, and gases such as carbon dioxide and </w:t>
      </w:r>
      <w:proofErr w:type="spellStart"/>
      <w:r w:rsidRPr="00167AEC">
        <w:rPr>
          <w:rStyle w:val="Emphasis"/>
        </w:rPr>
        <w:t>sulphur</w:t>
      </w:r>
      <w:proofErr w:type="spellEnd"/>
      <w:r w:rsidRPr="00167AEC">
        <w:rPr>
          <w:rStyle w:val="Emphasis"/>
        </w:rPr>
        <w:t xml:space="preserve"> dioxide, caused pollution episodes within and beyond the region.</w:t>
      </w:r>
      <w:r w:rsidRPr="00167AEC">
        <w:rPr>
          <w:rFonts w:ascii="Times New Roman" w:eastAsia="Times New Roman" w:hAnsi="Times New Roman" w:cs="Times New Roman"/>
        </w:rPr>
        <w:t xml:space="preserve"> </w:t>
      </w:r>
      <w:r w:rsidRPr="00167AEC">
        <w:rPr>
          <w:rStyle w:val="Emphasis"/>
        </w:rPr>
        <w:t xml:space="preserve">Acid rain was </w:t>
      </w:r>
      <w:proofErr w:type="gramStart"/>
      <w:r w:rsidRPr="00167AEC">
        <w:rPr>
          <w:rStyle w:val="Emphasis"/>
        </w:rPr>
        <w:t>generated</w:t>
      </w:r>
      <w:proofErr w:type="gramEnd"/>
      <w:r w:rsidRPr="00167AEC">
        <w:rPr>
          <w:rStyle w:val="Emphasis"/>
        </w:rPr>
        <w:t xml:space="preserve"> and soot particles temporarily lowered temperatures as sun light was radiated back into the atmosphere.</w:t>
      </w:r>
      <w:r w:rsidRPr="00167AEC">
        <w:rPr>
          <w:rFonts w:ascii="Times New Roman" w:eastAsia="Times New Roman" w:hAnsi="Times New Roman" w:cs="Times New Roman"/>
        </w:rPr>
        <w:t xml:space="preserve"> Oil-pool formation, the deposition of </w:t>
      </w:r>
      <w:r w:rsidRPr="00167AEC">
        <w:rPr>
          <w:rStyle w:val="Emphasis"/>
        </w:rPr>
        <w:t xml:space="preserve">oil droplets in the desert sand and accumulation of heavy metals is still evident though considerable recovery has occurred in marine and coastal ecosystems such as mangrove communities and coral reefs (see Price, 1998). </w:t>
      </w:r>
    </w:p>
    <w:p w:rsidR="0064622D" w:rsidRDefault="0064622D" w:rsidP="0064622D">
      <w:pPr>
        <w:pStyle w:val="Heading4"/>
      </w:pPr>
      <w:r>
        <w:t>The War on Terror has caused many deaths due to an instable climate</w:t>
      </w:r>
    </w:p>
    <w:p w:rsidR="0064622D" w:rsidRPr="00112339" w:rsidRDefault="0064622D" w:rsidP="0064622D">
      <w:pPr>
        <w:spacing w:after="0" w:line="240" w:lineRule="auto"/>
        <w:rPr>
          <w:rStyle w:val="Style13ptBold"/>
          <w:b w:val="0"/>
        </w:rPr>
      </w:pPr>
      <w:r w:rsidRPr="00112339">
        <w:rPr>
          <w:rStyle w:val="Heading4Char"/>
        </w:rPr>
        <w:t>S</w:t>
      </w:r>
      <w:r>
        <w:t xml:space="preserve">cientists for </w:t>
      </w:r>
      <w:r w:rsidRPr="00112339">
        <w:rPr>
          <w:rStyle w:val="Heading4Char"/>
        </w:rPr>
        <w:t>G</w:t>
      </w:r>
      <w:r>
        <w:t xml:space="preserve">lobal </w:t>
      </w:r>
      <w:r w:rsidRPr="00112339">
        <w:rPr>
          <w:rStyle w:val="Heading4Char"/>
        </w:rPr>
        <w:t>R</w:t>
      </w:r>
      <w:r>
        <w:t>esponsibility</w:t>
      </w:r>
      <w:r w:rsidRPr="00112339">
        <w:t>, 7-5-20</w:t>
      </w:r>
      <w:r w:rsidRPr="00112339">
        <w:rPr>
          <w:rStyle w:val="Heading4Char"/>
        </w:rPr>
        <w:t>03</w:t>
      </w:r>
      <w:r w:rsidRPr="00112339">
        <w:t xml:space="preserve">, </w:t>
      </w:r>
      <w:r w:rsidRPr="00112339">
        <w:rPr>
          <w:rStyle w:val="Style13ptBold"/>
          <w:b w:val="0"/>
        </w:rPr>
        <w:t xml:space="preserve">SGR is an independent UK-based membership </w:t>
      </w:r>
      <w:proofErr w:type="spellStart"/>
      <w:r w:rsidRPr="00112339">
        <w:rPr>
          <w:rStyle w:val="Style13ptBold"/>
          <w:b w:val="0"/>
        </w:rPr>
        <w:t>organisation</w:t>
      </w:r>
      <w:proofErr w:type="spellEnd"/>
      <w:r w:rsidRPr="00112339">
        <w:rPr>
          <w:rStyle w:val="Style13ptBold"/>
          <w:b w:val="0"/>
        </w:rPr>
        <w:t xml:space="preserve"> of hundreds of natural scientists, social scientists, engineers, IT professionals and architects. We promote science, design and technology that contribute to peace, social justice, and environmental sustainability.</w:t>
      </w:r>
    </w:p>
    <w:p w:rsidR="0064622D" w:rsidRPr="00112339" w:rsidRDefault="0064622D" w:rsidP="0064622D">
      <w:pPr>
        <w:rPr>
          <w:rStyle w:val="Style13ptBold"/>
          <w:b w:val="0"/>
        </w:rPr>
      </w:pPr>
      <w:r w:rsidRPr="00112339">
        <w:rPr>
          <w:rStyle w:val="Style13ptBold"/>
          <w:b w:val="0"/>
        </w:rPr>
        <w:t>"The Environmental Dimensions of the ‘War on Terror’," No Publication, http://www.sgr.org.uk/resources/environmental-dimensions-%E2%80%98war-terror%E2%80%99,/</w:t>
      </w:r>
      <w:r>
        <w:rPr>
          <w:rStyle w:val="Style13ptBold"/>
          <w:b w:val="0"/>
        </w:rPr>
        <w:t>/</w:t>
      </w:r>
      <w:r w:rsidRPr="00112339">
        <w:rPr>
          <w:rStyle w:val="Style13ptBold"/>
          <w:b w:val="0"/>
        </w:rPr>
        <w:t>ZL</w:t>
      </w:r>
    </w:p>
    <w:p w:rsidR="0064622D" w:rsidRDefault="0064622D" w:rsidP="0064622D">
      <w:pPr>
        <w:pStyle w:val="ListParagraph"/>
        <w:rPr>
          <w:rStyle w:val="StyleUnderline"/>
        </w:rPr>
      </w:pPr>
      <w:r w:rsidRPr="00167AEC">
        <w:rPr>
          <w:rStyle w:val="Emphasis"/>
        </w:rPr>
        <w:t>War on Terror’ - Iraq/ Afghanistan wars - control of oil resources was a factor</w:t>
      </w:r>
      <w:r w:rsidRPr="00112339">
        <w:rPr>
          <w:rStyle w:val="Style13ptBold"/>
          <w:b w:val="0"/>
          <w:sz w:val="16"/>
        </w:rPr>
        <w:t xml:space="preserve"> Other foreign natural resources and their </w:t>
      </w:r>
      <w:r w:rsidRPr="00167AEC">
        <w:rPr>
          <w:rStyle w:val="StyleUnderline"/>
        </w:rPr>
        <w:t>processing operations which the West relies on could also become terrorist targets</w:t>
      </w:r>
      <w:r w:rsidRPr="00112339">
        <w:rPr>
          <w:rStyle w:val="Style13ptBold"/>
          <w:b w:val="0"/>
          <w:sz w:val="16"/>
        </w:rPr>
        <w:t xml:space="preserve">, </w:t>
      </w:r>
      <w:proofErr w:type="spellStart"/>
      <w:r w:rsidRPr="00167AEC">
        <w:rPr>
          <w:rStyle w:val="StyleUnderline"/>
        </w:rPr>
        <w:t>eg</w:t>
      </w:r>
      <w:proofErr w:type="spellEnd"/>
      <w:r w:rsidRPr="00167AEC">
        <w:rPr>
          <w:rStyle w:val="StyleUnderline"/>
        </w:rPr>
        <w:t xml:space="preserve"> gas fields/pipelines, timber/ paper plants, uranium mining/ refining</w:t>
      </w:r>
      <w:r w:rsidRPr="00112339">
        <w:rPr>
          <w:rStyle w:val="Style13ptBold"/>
          <w:b w:val="0"/>
          <w:sz w:val="16"/>
        </w:rPr>
        <w:t xml:space="preserve"> </w:t>
      </w:r>
      <w:bookmarkStart w:id="8" w:name="DirectImpact"/>
      <w:bookmarkEnd w:id="8"/>
      <w:r w:rsidRPr="00112339">
        <w:rPr>
          <w:rStyle w:val="Style13ptBold"/>
          <w:b w:val="0"/>
          <w:sz w:val="16"/>
        </w:rPr>
        <w:t xml:space="preserve">Direct environmental impacts </w:t>
      </w:r>
      <w:proofErr w:type="spellStart"/>
      <w:r w:rsidRPr="00112339">
        <w:rPr>
          <w:rStyle w:val="Style13ptBold"/>
          <w:b w:val="0"/>
          <w:sz w:val="16"/>
        </w:rPr>
        <w:t>Eg</w:t>
      </w:r>
      <w:proofErr w:type="spellEnd"/>
      <w:r w:rsidRPr="00112339">
        <w:rPr>
          <w:rStyle w:val="Style13ptBold"/>
          <w:b w:val="0"/>
          <w:sz w:val="16"/>
        </w:rPr>
        <w:t xml:space="preserve"> </w:t>
      </w:r>
      <w:r w:rsidRPr="00167AEC">
        <w:rPr>
          <w:rStyle w:val="Emphasis"/>
        </w:rPr>
        <w:t>1991 Gulf war Damage to infrastructure allowed disease and ill-health to spread - tens of thousands of Iraqi's died of the health effects of the war Damage to water purification facilities</w:t>
      </w:r>
      <w:r w:rsidRPr="00112339">
        <w:rPr>
          <w:rStyle w:val="Style13ptBold"/>
          <w:b w:val="0"/>
          <w:sz w:val="16"/>
        </w:rPr>
        <w:t xml:space="preserve"> (and related electricity supplies) </w:t>
      </w:r>
      <w:r w:rsidRPr="00167AEC">
        <w:rPr>
          <w:rStyle w:val="StyleUnderline"/>
        </w:rPr>
        <w:t>caused major shortages of clean water Chemical/ biological/ nuclear weapons plants bombed</w:t>
      </w:r>
      <w:r w:rsidRPr="00112339">
        <w:rPr>
          <w:rStyle w:val="Style13ptBold"/>
          <w:b w:val="0"/>
          <w:sz w:val="16"/>
        </w:rPr>
        <w:t xml:space="preserve"> - </w:t>
      </w:r>
      <w:r w:rsidRPr="00167AEC">
        <w:rPr>
          <w:rStyle w:val="Emphasis"/>
        </w:rPr>
        <w:t>toxic/ radioactive releases may be a cause of Gulf War syndrome Damage to sewerage plants caused serious pollution Oil well fires - more than 600 wells set ablaze, some burning for 9 months - smoke blocked sun - temperature fell by 10C;</w:t>
      </w:r>
      <w:r w:rsidRPr="00112339">
        <w:rPr>
          <w:rStyle w:val="Style13ptBold"/>
          <w:b w:val="0"/>
          <w:sz w:val="16"/>
        </w:rPr>
        <w:t xml:space="preserve"> </w:t>
      </w:r>
      <w:proofErr w:type="spellStart"/>
      <w:r w:rsidRPr="00112339">
        <w:rPr>
          <w:rStyle w:val="Style13ptBold"/>
          <w:b w:val="0"/>
          <w:sz w:val="16"/>
        </w:rPr>
        <w:t>approx</w:t>
      </w:r>
      <w:proofErr w:type="spellEnd"/>
      <w:r w:rsidRPr="00112339">
        <w:rPr>
          <w:rStyle w:val="Style13ptBold"/>
          <w:b w:val="0"/>
          <w:sz w:val="16"/>
        </w:rPr>
        <w:t xml:space="preserve"> </w:t>
      </w:r>
      <w:r w:rsidRPr="00167AEC">
        <w:rPr>
          <w:rStyle w:val="StyleUnderline"/>
        </w:rPr>
        <w:t xml:space="preserve">1000 people died due to acrid smoke; 300 million </w:t>
      </w:r>
      <w:proofErr w:type="spellStart"/>
      <w:r w:rsidRPr="00167AEC">
        <w:rPr>
          <w:rStyle w:val="StyleUnderline"/>
        </w:rPr>
        <w:t>tonnes</w:t>
      </w:r>
      <w:proofErr w:type="spellEnd"/>
      <w:r w:rsidRPr="00167AEC">
        <w:rPr>
          <w:rStyle w:val="StyleUnderline"/>
        </w:rPr>
        <w:t xml:space="preserve"> CO2 released contributing to Climate Change Oil polluted groundwater - 60 million barrels leaked into ground poisoning 40% of groundwater (Kuwait has less water per head than any other country) </w:t>
      </w:r>
      <w:r w:rsidRPr="00112339">
        <w:rPr>
          <w:rStyle w:val="Style13ptBold"/>
          <w:b w:val="0"/>
          <w:sz w:val="16"/>
        </w:rPr>
        <w:t xml:space="preserve">Oil spills into sea - at least 6 million barrels of oil leaked into sea causing largest ever oil slick - devastated local bird, mammal, fish populations - prawn fisheries decimated Landmines and other unexploded ordnance (UXO), </w:t>
      </w:r>
      <w:proofErr w:type="spellStart"/>
      <w:r w:rsidRPr="00112339">
        <w:rPr>
          <w:rStyle w:val="Style13ptBold"/>
          <w:b w:val="0"/>
          <w:sz w:val="16"/>
        </w:rPr>
        <w:t>eg</w:t>
      </w:r>
      <w:proofErr w:type="spellEnd"/>
      <w:r w:rsidRPr="00112339">
        <w:rPr>
          <w:rStyle w:val="Style13ptBold"/>
          <w:b w:val="0"/>
          <w:sz w:val="16"/>
        </w:rPr>
        <w:t xml:space="preserve"> cluster bombs - 1.6 million landmines laid by Iraqi </w:t>
      </w:r>
      <w:r w:rsidRPr="00112339">
        <w:rPr>
          <w:rStyle w:val="StyleUnderline"/>
        </w:rPr>
        <w:t xml:space="preserve">forces in Kuwait; </w:t>
      </w:r>
      <w:proofErr w:type="spellStart"/>
      <w:r w:rsidRPr="00112339">
        <w:rPr>
          <w:rStyle w:val="StyleUnderline"/>
        </w:rPr>
        <w:t>approx</w:t>
      </w:r>
      <w:proofErr w:type="spellEnd"/>
      <w:r w:rsidRPr="00112339">
        <w:rPr>
          <w:rStyle w:val="StyleUnderline"/>
        </w:rPr>
        <w:t xml:space="preserve"> 5% of bombs do not explode on impact (higher % in desert) - many people killed/ injuries Depleted Uranium (DU) - super-dense metal used in </w:t>
      </w:r>
      <w:proofErr w:type="spellStart"/>
      <w:r w:rsidRPr="00112339">
        <w:rPr>
          <w:rStyle w:val="StyleUnderline"/>
        </w:rPr>
        <w:t>armour</w:t>
      </w:r>
      <w:proofErr w:type="spellEnd"/>
      <w:r w:rsidRPr="00112339">
        <w:rPr>
          <w:rStyle w:val="StyleUnderline"/>
        </w:rPr>
        <w:t xml:space="preserve"> piercing weapons - </w:t>
      </w:r>
      <w:proofErr w:type="spellStart"/>
      <w:r w:rsidRPr="00112339">
        <w:rPr>
          <w:rStyle w:val="StyleUnderline"/>
        </w:rPr>
        <w:t>approx</w:t>
      </w:r>
      <w:proofErr w:type="spellEnd"/>
      <w:r w:rsidRPr="00112339">
        <w:rPr>
          <w:rStyle w:val="StyleUnderline"/>
        </w:rPr>
        <w:t xml:space="preserve"> 290 </w:t>
      </w:r>
      <w:proofErr w:type="spellStart"/>
      <w:r w:rsidRPr="00112339">
        <w:rPr>
          <w:rStyle w:val="StyleUnderline"/>
        </w:rPr>
        <w:t>tonnes</w:t>
      </w:r>
      <w:proofErr w:type="spellEnd"/>
      <w:r w:rsidRPr="00112339">
        <w:rPr>
          <w:rStyle w:val="StyleUnderline"/>
        </w:rPr>
        <w:t xml:space="preserve"> spread across Gulf - source</w:t>
      </w:r>
      <w:r w:rsidRPr="00112339">
        <w:rPr>
          <w:rStyle w:val="Style13ptBold"/>
          <w:b w:val="0"/>
          <w:sz w:val="16"/>
        </w:rPr>
        <w:t xml:space="preserve"> of low-level radioactivity and toxicity Damage to desert ecology - obvious bomb damage, but also movements of </w:t>
      </w:r>
      <w:proofErr w:type="spellStart"/>
      <w:r w:rsidRPr="00112339">
        <w:rPr>
          <w:rStyle w:val="Style13ptBold"/>
          <w:b w:val="0"/>
          <w:sz w:val="16"/>
        </w:rPr>
        <w:t>armoured</w:t>
      </w:r>
      <w:proofErr w:type="spellEnd"/>
      <w:r w:rsidRPr="00112339">
        <w:rPr>
          <w:rStyle w:val="Style13ptBold"/>
          <w:b w:val="0"/>
          <w:sz w:val="16"/>
        </w:rPr>
        <w:t xml:space="preserve"> vehicles broke up fragile soil surface - </w:t>
      </w:r>
      <w:proofErr w:type="spellStart"/>
      <w:r w:rsidRPr="00112339">
        <w:rPr>
          <w:rStyle w:val="Style13ptBold"/>
          <w:b w:val="0"/>
          <w:sz w:val="16"/>
        </w:rPr>
        <w:t>approx</w:t>
      </w:r>
      <w:proofErr w:type="spellEnd"/>
      <w:r w:rsidRPr="00112339">
        <w:rPr>
          <w:rStyle w:val="Style13ptBold"/>
          <w:b w:val="0"/>
          <w:sz w:val="16"/>
        </w:rPr>
        <w:t xml:space="preserve"> 50% of Kuwait's land area damaged References: UNEP, 2003; Additional info from: New Scientist, 2003; FOE 2003; </w:t>
      </w:r>
      <w:proofErr w:type="spellStart"/>
      <w:r w:rsidRPr="00112339">
        <w:rPr>
          <w:rStyle w:val="Style13ptBold"/>
          <w:b w:val="0"/>
          <w:sz w:val="16"/>
        </w:rPr>
        <w:t>Medact</w:t>
      </w:r>
      <w:proofErr w:type="spellEnd"/>
      <w:r w:rsidRPr="00112339">
        <w:rPr>
          <w:rStyle w:val="Style13ptBold"/>
          <w:b w:val="0"/>
          <w:sz w:val="16"/>
        </w:rPr>
        <w:t xml:space="preserve">, 2002 2003 Iraq war - preliminary assessment made in UNEP 'desk study' (UNEP, 2003) </w:t>
      </w:r>
      <w:r w:rsidRPr="00112339">
        <w:rPr>
          <w:rStyle w:val="Emphasis"/>
        </w:rPr>
        <w:t xml:space="preserve">Damage to water purification </w:t>
      </w:r>
      <w:r w:rsidRPr="00112339">
        <w:rPr>
          <w:rStyle w:val="Style13ptBold"/>
          <w:b w:val="0"/>
          <w:sz w:val="16"/>
        </w:rPr>
        <w:t xml:space="preserve">(and related electricity supplies) leading to major </w:t>
      </w:r>
      <w:r w:rsidRPr="00112339">
        <w:rPr>
          <w:rStyle w:val="StyleUnderline"/>
        </w:rPr>
        <w:t>shortages of clean water Damage to sewerage plants and lack of waste collection leading to increased disease risk Oil fires - only 9 wells</w:t>
      </w:r>
      <w:r w:rsidRPr="00112339">
        <w:rPr>
          <w:rStyle w:val="Style13ptBold"/>
          <w:b w:val="0"/>
          <w:sz w:val="16"/>
        </w:rPr>
        <w:t xml:space="preserve"> set ablaze, but many oil-filled trenches around Baghdad (trying to fool incoming missiles) - causing high </w:t>
      </w:r>
      <w:r w:rsidRPr="00112339">
        <w:rPr>
          <w:rStyle w:val="Emphasis"/>
        </w:rPr>
        <w:t>levels of air pollution in local area, and groundwater contamination Water desalination systems damaged, causing salt water</w:t>
      </w:r>
      <w:r w:rsidRPr="00112339">
        <w:rPr>
          <w:rStyle w:val="Style13ptBold"/>
          <w:b w:val="0"/>
          <w:sz w:val="16"/>
        </w:rPr>
        <w:t xml:space="preserve"> damage to fields Chemical plants again targets - causing toxic releases UXO (including cluster bombs), DU again used by Allied forces (US has refused to accept DU is problem and hence won't assist in clean up) </w:t>
      </w:r>
      <w:r w:rsidRPr="00112339">
        <w:rPr>
          <w:rStyle w:val="Emphasis"/>
        </w:rPr>
        <w:t>Further damage to local ecology, especially southern wetlands - internationally important wintering area for hundreds of thousands of birds</w:t>
      </w:r>
      <w:r w:rsidRPr="00112339">
        <w:rPr>
          <w:rStyle w:val="StyleUnderline"/>
        </w:rPr>
        <w:t xml:space="preserve"> Afghan war (New Scientist, 2002) Many similar issues to Iraq Since end of war, major deforestation by refugees for fuelwood; migratory birds down by 85%; rare species (</w:t>
      </w:r>
      <w:proofErr w:type="spellStart"/>
      <w:r w:rsidRPr="00112339">
        <w:rPr>
          <w:rStyle w:val="StyleUnderline"/>
        </w:rPr>
        <w:t>eg</w:t>
      </w:r>
      <w:proofErr w:type="spellEnd"/>
      <w:r w:rsidRPr="00112339">
        <w:rPr>
          <w:rStyle w:val="StyleUnderline"/>
        </w:rPr>
        <w:t xml:space="preserve"> snow leopard) killed for valuable fur </w:t>
      </w:r>
      <w:proofErr w:type="spellStart"/>
      <w:r w:rsidRPr="00112339">
        <w:rPr>
          <w:rStyle w:val="StyleUnderline"/>
        </w:rPr>
        <w:t>etc</w:t>
      </w:r>
      <w:proofErr w:type="spellEnd"/>
    </w:p>
    <w:p w:rsidR="0064622D" w:rsidRDefault="0064622D" w:rsidP="0064622D">
      <w:pPr>
        <w:spacing w:before="30" w:after="30" w:line="240" w:lineRule="auto"/>
        <w:rPr>
          <w:rStyle w:val="StyleUnderline"/>
        </w:rPr>
      </w:pPr>
    </w:p>
    <w:p w:rsidR="0064622D" w:rsidRDefault="0064622D" w:rsidP="0064622D">
      <w:pPr>
        <w:pStyle w:val="Heading4"/>
        <w:rPr>
          <w:rStyle w:val="StyleUnderline"/>
          <w:sz w:val="26"/>
          <w:u w:val="none"/>
        </w:rPr>
      </w:pPr>
      <w:r w:rsidRPr="007A1EA1">
        <w:rPr>
          <w:rStyle w:val="StyleUnderline"/>
          <w:sz w:val="26"/>
          <w:u w:val="none"/>
        </w:rPr>
        <w:t xml:space="preserve">The aftermath of terrorist attacks </w:t>
      </w:r>
      <w:proofErr w:type="gramStart"/>
      <w:r w:rsidRPr="007A1EA1">
        <w:rPr>
          <w:rStyle w:val="StyleUnderline"/>
          <w:sz w:val="26"/>
          <w:u w:val="none"/>
        </w:rPr>
        <w:t>perpetuate</w:t>
      </w:r>
      <w:proofErr w:type="gramEnd"/>
      <w:r w:rsidRPr="007A1EA1">
        <w:rPr>
          <w:rStyle w:val="StyleUnderline"/>
          <w:sz w:val="26"/>
          <w:u w:val="none"/>
        </w:rPr>
        <w:t xml:space="preserve"> global warming </w:t>
      </w:r>
    </w:p>
    <w:p w:rsidR="0064622D" w:rsidRPr="00567155" w:rsidRDefault="0064622D" w:rsidP="0064622D">
      <w:pPr>
        <w:spacing w:after="0" w:line="240" w:lineRule="auto"/>
        <w:rPr>
          <w:rStyle w:val="Style13ptBold"/>
          <w:b w:val="0"/>
        </w:rPr>
      </w:pPr>
      <w:r w:rsidRPr="00567155">
        <w:rPr>
          <w:rStyle w:val="Heading4Char"/>
        </w:rPr>
        <w:t>C</w:t>
      </w:r>
      <w:r>
        <w:t xml:space="preserve">enters for </w:t>
      </w:r>
      <w:r w:rsidRPr="00567155">
        <w:rPr>
          <w:rStyle w:val="Heading4Char"/>
        </w:rPr>
        <w:t>D</w:t>
      </w:r>
      <w:r>
        <w:t xml:space="preserve">isease </w:t>
      </w:r>
      <w:r w:rsidRPr="00567155">
        <w:rPr>
          <w:rStyle w:val="Heading4Char"/>
        </w:rPr>
        <w:t>C</w:t>
      </w:r>
      <w:r>
        <w:t>ontrol 20</w:t>
      </w:r>
      <w:r w:rsidRPr="00567155">
        <w:rPr>
          <w:rStyle w:val="Heading4Char"/>
        </w:rPr>
        <w:t>13</w:t>
      </w:r>
      <w:r w:rsidRPr="007A1EA1">
        <w:t>,</w:t>
      </w:r>
      <w:r w:rsidRPr="00567155">
        <w:rPr>
          <w:color w:val="545454"/>
          <w:shd w:val="clear" w:color="auto" w:fill="FFFFFF"/>
        </w:rPr>
        <w:t xml:space="preserve"> </w:t>
      </w:r>
      <w:r w:rsidRPr="00567155">
        <w:rPr>
          <w:rStyle w:val="Style13ptBold"/>
          <w:b w:val="0"/>
        </w:rPr>
        <w:t>As the nation's health protection agency, CDC saves lives and protects people from health, safety, and security threat xx-xx-</w:t>
      </w:r>
      <w:proofErr w:type="spellStart"/>
      <w:r w:rsidRPr="00567155">
        <w:rPr>
          <w:rStyle w:val="Style13ptBold"/>
          <w:b w:val="0"/>
        </w:rPr>
        <w:t>xxxx</w:t>
      </w:r>
      <w:proofErr w:type="spellEnd"/>
      <w:r w:rsidRPr="00567155">
        <w:rPr>
          <w:rStyle w:val="Style13ptBold"/>
          <w:b w:val="0"/>
        </w:rPr>
        <w:t>, "," No Publication, https://www.cdc.gov/diseasedetectives/documents/2013-environmental-impact-of-terrorism.pdf,/</w:t>
      </w:r>
      <w:r>
        <w:rPr>
          <w:rStyle w:val="Style13ptBold"/>
          <w:b w:val="0"/>
        </w:rPr>
        <w:t>/</w:t>
      </w:r>
      <w:r w:rsidRPr="00567155">
        <w:rPr>
          <w:rStyle w:val="Style13ptBold"/>
          <w:b w:val="0"/>
        </w:rPr>
        <w:t>ZL</w:t>
      </w:r>
    </w:p>
    <w:p w:rsidR="0064622D" w:rsidRDefault="0064622D" w:rsidP="0064622D">
      <w:pPr>
        <w:pStyle w:val="ListParagraph"/>
        <w:rPr>
          <w:b/>
        </w:rPr>
      </w:pPr>
      <w:r w:rsidRPr="007A1EA1">
        <w:rPr>
          <w:rStyle w:val="Emphasis"/>
        </w:rPr>
        <w:t>The terrorist attack on the World Trade Center (WTC) on September 11, 2001, exposed thousands of people to potentially harmful debris and environmental contaminants</w:t>
      </w:r>
      <w:r w:rsidRPr="007A1EA1">
        <w:rPr>
          <w:rFonts w:ascii="Times New Roman" w:eastAsia="Times New Roman" w:hAnsi="Times New Roman" w:cs="Times New Roman"/>
        </w:rPr>
        <w:t xml:space="preserve">. </w:t>
      </w:r>
      <w:r w:rsidRPr="007A1EA1">
        <w:rPr>
          <w:rStyle w:val="StyleUnderline"/>
        </w:rPr>
        <w:t>Studies have shown that survivors and others who witnessed the attack suffered psychological trauma</w:t>
      </w:r>
      <w:proofErr w:type="gramStart"/>
      <w:r w:rsidRPr="007A1EA1">
        <w:rPr>
          <w:rStyle w:val="StyleUnderline"/>
        </w:rPr>
        <w:t>, in particular, posttraumatic</w:t>
      </w:r>
      <w:proofErr w:type="gramEnd"/>
      <w:r w:rsidRPr="007A1EA1">
        <w:rPr>
          <w:rStyle w:val="StyleUnderline"/>
        </w:rPr>
        <w:t xml:space="preserve"> stress disorder (PTSD) symptoms.</w:t>
      </w:r>
      <w:r w:rsidRPr="007A1EA1">
        <w:rPr>
          <w:rFonts w:ascii="Times New Roman" w:eastAsia="Times New Roman" w:hAnsi="Times New Roman" w:cs="Times New Roman"/>
        </w:rPr>
        <w:t xml:space="preserve"> </w:t>
      </w:r>
      <w:r w:rsidRPr="007A1EA1">
        <w:rPr>
          <w:rStyle w:val="Emphasis"/>
        </w:rPr>
        <w:t xml:space="preserve">The collapse of the two WTC towers released a highly alkaline mix of pulverized steel, glass, cement, and other debris into the immediate environment </w:t>
      </w:r>
      <w:r w:rsidRPr="007A1EA1">
        <w:rPr>
          <w:rFonts w:ascii="Times New Roman" w:eastAsia="Times New Roman" w:hAnsi="Times New Roman" w:cs="Times New Roman"/>
        </w:rPr>
        <w:t xml:space="preserve">(Fig 1). </w:t>
      </w:r>
      <w:r w:rsidRPr="007A1EA1">
        <w:rPr>
          <w:rStyle w:val="StyleUnderline"/>
        </w:rPr>
        <w:t>The fires started by the crashes of the two airplanes into the twin towers and the subsequent collapse of the buildings at Ground Zero burned for approximately 3 months</w:t>
      </w:r>
      <w:r w:rsidRPr="007A1EA1">
        <w:rPr>
          <w:rFonts w:ascii="Times New Roman" w:eastAsia="Times New Roman" w:hAnsi="Times New Roman" w:cs="Times New Roman"/>
        </w:rPr>
        <w:t xml:space="preserve">. </w:t>
      </w:r>
      <w:r w:rsidRPr="007A1EA1">
        <w:rPr>
          <w:rStyle w:val="Emphasis"/>
        </w:rPr>
        <w:t xml:space="preserve">Toxic smoke and fumes were released into the atmosphere, </w:t>
      </w:r>
      <w:r w:rsidRPr="007A1EA1">
        <w:rPr>
          <w:rFonts w:ascii="Times New Roman" w:eastAsia="Times New Roman" w:hAnsi="Times New Roman" w:cs="Times New Roman"/>
        </w:rPr>
        <w:t xml:space="preserve">creating a cloud of dust, smoke, and debris. </w:t>
      </w:r>
      <w:r w:rsidRPr="007A1EA1">
        <w:t>Workers and residents continued to be exposed to pollutants during rescue, recovery, cleanup, and restoration</w:t>
      </w:r>
      <w:r w:rsidRPr="007A1EA1">
        <w:rPr>
          <w:rFonts w:ascii="Times New Roman" w:eastAsia="Times New Roman" w:hAnsi="Times New Roman" w:cs="Times New Roman"/>
        </w:rPr>
        <w:t xml:space="preserve">. Shortly after the attacks on 9/11, </w:t>
      </w:r>
      <w:r w:rsidRPr="007A1EA1">
        <w:rPr>
          <w:rStyle w:val="Emphasis"/>
        </w:rPr>
        <w:t>the New York City Department of Health and Mental Hygiene (DOHMH) proposed an environmental health registry of persons exposed to the WTC disaster</w:t>
      </w:r>
      <w:r w:rsidRPr="007A1EA1">
        <w:rPr>
          <w:rFonts w:ascii="Times New Roman" w:eastAsia="Times New Roman" w:hAnsi="Times New Roman" w:cs="Times New Roman"/>
        </w:rPr>
        <w:t xml:space="preserve">. In July 2002, </w:t>
      </w:r>
      <w:r w:rsidRPr="007A1EA1">
        <w:rPr>
          <w:rStyle w:val="StyleUnderline"/>
        </w:rPr>
        <w:t>the Agency for Toxic Substances and Disease Registry (ATSDR), at the Centers for Disease Control and Prevention (CDC), Atlanta, Georgia, began collaboration with DOHMH to create the World Trade Center Health Registry (WTCHR). WTCHR, the largest environmental health registry created in the United States and now an ongoing collaboration with CDC’s National Institute for Occupational Safety and Health,</w:t>
      </w:r>
      <w:r w:rsidRPr="007A1EA1">
        <w:rPr>
          <w:rFonts w:ascii="Times New Roman" w:eastAsia="Times New Roman" w:hAnsi="Times New Roman" w:cs="Times New Roman"/>
        </w:rPr>
        <w:t xml:space="preserve"> </w:t>
      </w:r>
      <w:r w:rsidRPr="007A1EA1">
        <w:rPr>
          <w:rStyle w:val="Emphasis"/>
        </w:rPr>
        <w:t>is designed to expand knowledge about the long-term health effects of the 9/11 disaster and serve as a valuable public health resource for future research.</w:t>
      </w:r>
      <w:r w:rsidRPr="007A1EA1">
        <w:rPr>
          <w:rFonts w:ascii="Times New Roman" w:eastAsia="Times New Roman" w:hAnsi="Times New Roman" w:cs="Times New Roman"/>
        </w:rPr>
        <w:t xml:space="preserve"> </w:t>
      </w:r>
    </w:p>
    <w:p w:rsidR="0064622D" w:rsidRPr="00AF7283" w:rsidRDefault="0064622D" w:rsidP="0064622D">
      <w:pPr>
        <w:keepNext/>
        <w:keepLines/>
        <w:spacing w:before="200"/>
        <w:outlineLvl w:val="3"/>
        <w:rPr>
          <w:rFonts w:eastAsiaTheme="majorEastAsia" w:cstheme="majorBidi"/>
          <w:b/>
          <w:iCs/>
        </w:rPr>
      </w:pPr>
      <w:r w:rsidRPr="00AF7283">
        <w:rPr>
          <w:rFonts w:eastAsiaTheme="majorEastAsia" w:cstheme="majorBidi"/>
          <w:b/>
          <w:iCs/>
        </w:rPr>
        <w:t>Extinction</w:t>
      </w:r>
    </w:p>
    <w:p w:rsidR="0064622D" w:rsidRPr="00AF7283" w:rsidRDefault="0064622D" w:rsidP="0064622D">
      <w:r w:rsidRPr="00AF7283">
        <w:rPr>
          <w:b/>
          <w:bCs/>
        </w:rPr>
        <w:t>Griffin 15</w:t>
      </w:r>
      <w:r w:rsidRPr="00AF7283">
        <w:t xml:space="preserve"> - emeritus professor of philosophy of religion at Claremont School of Theology and Claremont Graduate University, Co-Director of the Center for Process Studies</w:t>
      </w:r>
    </w:p>
    <w:p w:rsidR="0064622D" w:rsidRPr="00AF7283" w:rsidRDefault="0064622D" w:rsidP="0064622D">
      <w:r w:rsidRPr="00AF7283">
        <w:t>(David Ray, “Unprecedented: Can Civilization Survive the CO2 Crisis?”, p142-143, Clarity Press)</w:t>
      </w:r>
    </w:p>
    <w:p w:rsidR="0064622D" w:rsidRPr="00AF7283" w:rsidRDefault="0064622D" w:rsidP="0064622D">
      <w:pPr>
        <w:rPr>
          <w:sz w:val="16"/>
        </w:rPr>
      </w:pPr>
      <w:r w:rsidRPr="00AF7283">
        <w:rPr>
          <w:sz w:val="16"/>
        </w:rPr>
        <w:t xml:space="preserve">Although the idea of extinction was mentioned a few times above, the issue deserves a section to itself. Indeed, even if it seldom makes the evening news, </w:t>
      </w:r>
      <w:r w:rsidRPr="00AF7283">
        <w:rPr>
          <w:b/>
          <w:u w:val="single"/>
        </w:rPr>
        <w:t xml:space="preserve">extinction is one of the major stories of our time, because </w:t>
      </w:r>
      <w:r w:rsidRPr="00AF7283">
        <w:rPr>
          <w:b/>
          <w:highlight w:val="yellow"/>
          <w:u w:val="single"/>
        </w:rPr>
        <w:t xml:space="preserve">we are </w:t>
      </w:r>
      <w:proofErr w:type="gramStart"/>
      <w:r w:rsidRPr="00AF7283">
        <w:rPr>
          <w:b/>
          <w:iCs/>
          <w:highlight w:val="yellow"/>
          <w:u w:val="single"/>
          <w:bdr w:val="single" w:sz="8" w:space="0" w:color="auto"/>
        </w:rPr>
        <w:t>in the midst</w:t>
      </w:r>
      <w:r w:rsidRPr="00AF7283">
        <w:rPr>
          <w:b/>
          <w:highlight w:val="yellow"/>
          <w:u w:val="single"/>
        </w:rPr>
        <w:t xml:space="preserve"> of</w:t>
      </w:r>
      <w:proofErr w:type="gramEnd"/>
      <w:r w:rsidRPr="00AF7283">
        <w:rPr>
          <w:b/>
          <w:highlight w:val="yellow"/>
          <w:u w:val="single"/>
        </w:rPr>
        <w:t xml:space="preserve"> one of the six mass extinctions</w:t>
      </w:r>
      <w:r w:rsidRPr="00AF7283">
        <w:rPr>
          <w:b/>
          <w:u w:val="single"/>
        </w:rPr>
        <w:t xml:space="preserve"> since the emergence of life on our planet</w:t>
      </w:r>
      <w:r w:rsidRPr="00AF7283">
        <w:rPr>
          <w:sz w:val="16"/>
        </w:rPr>
        <w:t xml:space="preserve">. The previous five mass extinctions were: • The extinction at the end of the Ordovician Period (referred to as “the end-Ordovician extinction”), which occurred about 440 </w:t>
      </w:r>
      <w:proofErr w:type="spellStart"/>
      <w:r w:rsidRPr="00AF7283">
        <w:rPr>
          <w:sz w:val="16"/>
        </w:rPr>
        <w:t>mya</w:t>
      </w:r>
      <w:proofErr w:type="spellEnd"/>
      <w:r w:rsidRPr="00AF7283">
        <w:rPr>
          <w:sz w:val="16"/>
        </w:rPr>
        <w:t xml:space="preserve"> (million years ago);• The end-Devonian extinction, which occurred some 370 </w:t>
      </w:r>
      <w:proofErr w:type="spellStart"/>
      <w:r w:rsidRPr="00AF7283">
        <w:rPr>
          <w:sz w:val="16"/>
        </w:rPr>
        <w:t>mya</w:t>
      </w:r>
      <w:proofErr w:type="spellEnd"/>
      <w:r w:rsidRPr="00AF7283">
        <w:rPr>
          <w:sz w:val="16"/>
        </w:rPr>
        <w:t xml:space="preserve">; • </w:t>
      </w:r>
      <w:r w:rsidRPr="00AF7283">
        <w:rPr>
          <w:b/>
          <w:u w:val="single"/>
        </w:rPr>
        <w:t>The end-Permian extinction, which was the worst of the extinctions thus far</w:t>
      </w:r>
      <w:r w:rsidRPr="00AF7283">
        <w:rPr>
          <w:sz w:val="16"/>
        </w:rPr>
        <w:t xml:space="preserve">, occurred about 245 </w:t>
      </w:r>
      <w:proofErr w:type="spellStart"/>
      <w:r w:rsidRPr="00AF7283">
        <w:rPr>
          <w:sz w:val="16"/>
        </w:rPr>
        <w:t>mya</w:t>
      </w:r>
      <w:proofErr w:type="spellEnd"/>
      <w:r w:rsidRPr="00AF7283">
        <w:rPr>
          <w:sz w:val="16"/>
        </w:rPr>
        <w:t xml:space="preserve">, having evidently been </w:t>
      </w:r>
      <w:r w:rsidRPr="00AF7283">
        <w:rPr>
          <w:b/>
          <w:u w:val="single"/>
        </w:rPr>
        <w:t>triggered by a massive lava flow in Siberia that increased global temperatures by 6 ̊C, which</w:t>
      </w:r>
      <w:r w:rsidRPr="00AF7283">
        <w:rPr>
          <w:sz w:val="16"/>
        </w:rPr>
        <w:t xml:space="preserve"> melted frozen methane deposits, which in turn raised the temperature even further. This “Great Dying,” as it is called, evidently </w:t>
      </w:r>
      <w:r w:rsidRPr="00AF7283">
        <w:rPr>
          <w:b/>
          <w:u w:val="single"/>
        </w:rPr>
        <w:t>caused about 95 percent of the planet’s complex organisms to go extinct</w:t>
      </w:r>
      <w:r w:rsidRPr="00AF7283">
        <w:rPr>
          <w:sz w:val="16"/>
        </w:rPr>
        <w:t xml:space="preserve"> – a catastrophe so great that </w:t>
      </w:r>
      <w:r w:rsidRPr="00AF7283">
        <w:rPr>
          <w:b/>
          <w:u w:val="single"/>
        </w:rPr>
        <w:t>“[it] took about 50 million years for life again to develop the diversity that it had prior to the event.</w:t>
      </w:r>
      <w:r w:rsidRPr="00AF7283">
        <w:rPr>
          <w:sz w:val="16"/>
        </w:rPr>
        <w:t xml:space="preserve">”29• The end-Triassic extinction, which occurred some 210 </w:t>
      </w:r>
      <w:proofErr w:type="spellStart"/>
      <w:r w:rsidRPr="00AF7283">
        <w:rPr>
          <w:sz w:val="16"/>
        </w:rPr>
        <w:t>mya</w:t>
      </w:r>
      <w:proofErr w:type="spellEnd"/>
      <w:r w:rsidRPr="00AF7283">
        <w:rPr>
          <w:sz w:val="16"/>
        </w:rPr>
        <w:t xml:space="preserve"> (shortly after mammals and dinosaurs had evolved), and came about when “an increase in atmospheric CO2 caused acidification of the oceans and global warming” (which is believed to have been caused by volcanoes).30• The end-Cretaceous extinction, which occurred about 65 </w:t>
      </w:r>
      <w:proofErr w:type="spellStart"/>
      <w:r w:rsidRPr="00AF7283">
        <w:rPr>
          <w:sz w:val="16"/>
        </w:rPr>
        <w:t>mya</w:t>
      </w:r>
      <w:proofErr w:type="spellEnd"/>
      <w:r w:rsidRPr="00AF7283">
        <w:rPr>
          <w:sz w:val="16"/>
        </w:rPr>
        <w:t xml:space="preserve">, eliminated (among other animals) the last of the dinosaurs. Whereas </w:t>
      </w:r>
      <w:proofErr w:type="gramStart"/>
      <w:r w:rsidRPr="00AF7283">
        <w:rPr>
          <w:sz w:val="16"/>
        </w:rPr>
        <w:t>all of</w:t>
      </w:r>
      <w:proofErr w:type="gramEnd"/>
      <w:r w:rsidRPr="00AF7283">
        <w:rPr>
          <w:sz w:val="16"/>
        </w:rPr>
        <w:t xml:space="preserve"> those extinctions were caused by various types of natural causes, </w:t>
      </w:r>
      <w:r w:rsidRPr="00AF7283">
        <w:rPr>
          <w:b/>
          <w:highlight w:val="yellow"/>
          <w:u w:val="single"/>
        </w:rPr>
        <w:t>the sixth</w:t>
      </w:r>
      <w:r w:rsidRPr="00AF7283">
        <w:rPr>
          <w:b/>
          <w:u w:val="single"/>
        </w:rPr>
        <w:t xml:space="preserve"> mass extinction, which </w:t>
      </w:r>
      <w:r w:rsidRPr="00AF7283">
        <w:rPr>
          <w:b/>
          <w:highlight w:val="yellow"/>
          <w:u w:val="single"/>
        </w:rPr>
        <w:t xml:space="preserve">may prove to be the </w:t>
      </w:r>
      <w:r w:rsidRPr="00AF7283">
        <w:rPr>
          <w:b/>
          <w:iCs/>
          <w:highlight w:val="yellow"/>
          <w:u w:val="single"/>
          <w:bdr w:val="single" w:sz="8" w:space="0" w:color="auto"/>
        </w:rPr>
        <w:t>worst ever</w:t>
      </w:r>
      <w:r w:rsidRPr="00AF7283">
        <w:rPr>
          <w:b/>
          <w:u w:val="single"/>
        </w:rPr>
        <w:t>, is unique in being caused by human beings</w:t>
      </w:r>
      <w:r w:rsidRPr="00AF7283">
        <w:rPr>
          <w:sz w:val="16"/>
        </w:rPr>
        <w:t xml:space="preserve">. It began about 100,000 years ago, when humans began spreading from Africa to the rest of the world. The extinction speeded up qualitatively after agriculture began in the Holocene epoch, and even more after the industrial revolution.31 In fact, </w:t>
      </w:r>
      <w:r w:rsidRPr="00AF7283">
        <w:rPr>
          <w:b/>
          <w:highlight w:val="yellow"/>
          <w:u w:val="single"/>
        </w:rPr>
        <w:t>human beings</w:t>
      </w:r>
      <w:r w:rsidRPr="00AF7283">
        <w:rPr>
          <w:sz w:val="16"/>
        </w:rPr>
        <w:t xml:space="preserve">, who </w:t>
      </w:r>
      <w:r w:rsidRPr="00AF7283">
        <w:rPr>
          <w:b/>
          <w:u w:val="single"/>
        </w:rPr>
        <w:t>now emit about 100 times more CO2 than volcanoes</w:t>
      </w:r>
      <w:r w:rsidRPr="00AF7283">
        <w:rPr>
          <w:sz w:val="16"/>
        </w:rPr>
        <w:t xml:space="preserve">, </w:t>
      </w:r>
      <w:r w:rsidRPr="00AF7283">
        <w:rPr>
          <w:b/>
          <w:highlight w:val="yellow"/>
          <w:u w:val="single"/>
        </w:rPr>
        <w:t>are</w:t>
      </w:r>
      <w:r w:rsidRPr="00AF7283">
        <w:rPr>
          <w:sz w:val="16"/>
        </w:rPr>
        <w:t xml:space="preserve"> evidently </w:t>
      </w:r>
      <w:r w:rsidRPr="00AF7283">
        <w:rPr>
          <w:b/>
          <w:highlight w:val="yellow"/>
          <w:u w:val="single"/>
        </w:rPr>
        <w:t>extinguishing species</w:t>
      </w:r>
      <w:r w:rsidRPr="00AF7283">
        <w:rPr>
          <w:sz w:val="16"/>
        </w:rPr>
        <w:t xml:space="preserve"> – according to a 2010 article in a special issue on biological diversity published by the Royal Society – </w:t>
      </w:r>
      <w:r w:rsidRPr="00AF7283">
        <w:rPr>
          <w:b/>
          <w:highlight w:val="yellow"/>
          <w:u w:val="single"/>
        </w:rPr>
        <w:t>at a rate that “</w:t>
      </w:r>
      <w:r w:rsidRPr="00AF7283">
        <w:rPr>
          <w:b/>
          <w:iCs/>
          <w:highlight w:val="yellow"/>
          <w:u w:val="single"/>
          <w:bdr w:val="single" w:sz="8" w:space="0" w:color="auto"/>
        </w:rPr>
        <w:t>far exceeds anything in the fossil record</w:t>
      </w:r>
      <w:r w:rsidRPr="00AF7283">
        <w:rPr>
          <w:b/>
          <w:highlight w:val="yellow"/>
          <w:u w:val="single"/>
        </w:rPr>
        <w:t>.”</w:t>
      </w:r>
      <w:r w:rsidRPr="00AF7283">
        <w:rPr>
          <w:sz w:val="16"/>
        </w:rPr>
        <w:t>32Another article in the same issue, written by Jeremy Jackson of the Scripps Institution of Oceanography, discussed extinction caused by ocean acidification. Explaining that “</w:t>
      </w:r>
      <w:r w:rsidRPr="00AF7283">
        <w:rPr>
          <w:b/>
          <w:u w:val="single"/>
        </w:rPr>
        <w:t xml:space="preserve">massive influxes of </w:t>
      </w:r>
      <w:r w:rsidRPr="00AF7283">
        <w:rPr>
          <w:b/>
          <w:highlight w:val="yellow"/>
          <w:u w:val="single"/>
        </w:rPr>
        <w:t>carbon at the end of the Paleocene caused</w:t>
      </w:r>
      <w:r w:rsidRPr="00AF7283">
        <w:rPr>
          <w:b/>
          <w:u w:val="single"/>
        </w:rPr>
        <w:t xml:space="preserve"> intense global warming, ocean acidification, </w:t>
      </w:r>
      <w:r w:rsidRPr="00AF7283">
        <w:rPr>
          <w:b/>
          <w:highlight w:val="yellow"/>
          <w:u w:val="single"/>
        </w:rPr>
        <w:t>mass extinction</w:t>
      </w:r>
      <w:r w:rsidRPr="00AF7283">
        <w:rPr>
          <w:b/>
          <w:u w:val="single"/>
        </w:rPr>
        <w:t xml:space="preserve"> throughout the deep sea and the worldwide disappearance of coral reefs</w:t>
      </w:r>
      <w:r w:rsidRPr="00AF7283">
        <w:rPr>
          <w:sz w:val="16"/>
        </w:rPr>
        <w:t xml:space="preserve">,” Jackson said that </w:t>
      </w:r>
      <w:r w:rsidRPr="00AF7283">
        <w:rPr>
          <w:b/>
          <w:highlight w:val="yellow"/>
          <w:u w:val="single"/>
        </w:rPr>
        <w:t xml:space="preserve">unless there is </w:t>
      </w:r>
      <w:r w:rsidRPr="00AF7283">
        <w:rPr>
          <w:b/>
          <w:iCs/>
          <w:highlight w:val="yellow"/>
          <w:u w:val="single"/>
          <w:bdr w:val="single" w:sz="8" w:space="0" w:color="auto"/>
        </w:rPr>
        <w:t>immediate and decisive conservation</w:t>
      </w:r>
      <w:r w:rsidRPr="00AF7283">
        <w:rPr>
          <w:b/>
          <w:iCs/>
          <w:u w:val="single"/>
          <w:bdr w:val="single" w:sz="8" w:space="0" w:color="auto"/>
        </w:rPr>
        <w:t xml:space="preserve"> action</w:t>
      </w:r>
      <w:r w:rsidRPr="00AF7283">
        <w:rPr>
          <w:sz w:val="16"/>
        </w:rPr>
        <w:t>, “</w:t>
      </w:r>
      <w:r w:rsidRPr="00AF7283">
        <w:rPr>
          <w:b/>
          <w:u w:val="single"/>
        </w:rPr>
        <w:t xml:space="preserve">another great mass </w:t>
      </w:r>
      <w:r w:rsidRPr="00AF7283">
        <w:rPr>
          <w:b/>
          <w:highlight w:val="yellow"/>
          <w:u w:val="single"/>
        </w:rPr>
        <w:t>extinction</w:t>
      </w:r>
      <w:r w:rsidRPr="00AF7283">
        <w:rPr>
          <w:b/>
          <w:u w:val="single"/>
        </w:rPr>
        <w:t xml:space="preserve"> affecting all ocean ecosystems and comparable to the upheavals of the geological past </w:t>
      </w:r>
      <w:r w:rsidRPr="00AF7283">
        <w:rPr>
          <w:b/>
          <w:highlight w:val="yellow"/>
          <w:u w:val="single"/>
        </w:rPr>
        <w:t>appears inevitable</w:t>
      </w:r>
      <w:r w:rsidRPr="00AF7283">
        <w:rPr>
          <w:sz w:val="16"/>
        </w:rPr>
        <w:t>.”33At the end of her 2014 book, The Sixth Extinction, Elizabeth Kolbert asked, “In an extinction event of our own making, what happens to us?” Many people seem to think that we self-named Homo sapiens are so wise and powerful that nothing could drive us to extinction. However, she points out, “When a mass extinction occurs, it takes out the weak and also lays low the strong.” The famous anthropologist Richard Leakey, she added, warned that “</w:t>
      </w:r>
      <w:r w:rsidRPr="00AF7283">
        <w:rPr>
          <w:b/>
          <w:u w:val="single"/>
        </w:rPr>
        <w:t>Homo sapiens might not only be the agents of the sixth extinction, but also risks being one of its victims</w:t>
      </w:r>
      <w:r w:rsidRPr="00AF7283">
        <w:rPr>
          <w:sz w:val="16"/>
        </w:rPr>
        <w:t xml:space="preserve">.”34 </w:t>
      </w:r>
      <w:r w:rsidRPr="00AF7283">
        <w:rPr>
          <w:b/>
          <w:u w:val="single"/>
        </w:rPr>
        <w:t>There are now</w:t>
      </w:r>
      <w:r w:rsidRPr="00AF7283">
        <w:rPr>
          <w:sz w:val="16"/>
        </w:rPr>
        <w:t xml:space="preserve"> some </w:t>
      </w:r>
      <w:r w:rsidRPr="00AF7283">
        <w:rPr>
          <w:b/>
          <w:highlight w:val="yellow"/>
          <w:u w:val="single"/>
        </w:rPr>
        <w:t>scientists</w:t>
      </w:r>
      <w:r w:rsidRPr="00AF7283">
        <w:rPr>
          <w:b/>
          <w:u w:val="single"/>
        </w:rPr>
        <w:t xml:space="preserve"> who </w:t>
      </w:r>
      <w:r w:rsidRPr="00AF7283">
        <w:rPr>
          <w:b/>
          <w:highlight w:val="yellow"/>
          <w:u w:val="single"/>
        </w:rPr>
        <w:t>believe</w:t>
      </w:r>
      <w:r w:rsidRPr="00AF7283">
        <w:rPr>
          <w:b/>
          <w:u w:val="single"/>
        </w:rPr>
        <w:t xml:space="preserve"> that </w:t>
      </w:r>
      <w:r w:rsidRPr="00AF7283">
        <w:rPr>
          <w:b/>
          <w:iCs/>
          <w:highlight w:val="yellow"/>
          <w:u w:val="single"/>
          <w:bdr w:val="single" w:sz="8" w:space="0" w:color="auto"/>
        </w:rPr>
        <w:t>human extinction</w:t>
      </w:r>
      <w:r w:rsidRPr="00AF7283">
        <w:rPr>
          <w:sz w:val="16"/>
        </w:rPr>
        <w:t xml:space="preserve">, or at least near extinction, </w:t>
      </w:r>
      <w:r w:rsidRPr="00AF7283">
        <w:rPr>
          <w:b/>
          <w:iCs/>
          <w:highlight w:val="yellow"/>
          <w:u w:val="single"/>
          <w:bdr w:val="single" w:sz="8" w:space="0" w:color="auto"/>
        </w:rPr>
        <w:t xml:space="preserve">will happen </w:t>
      </w:r>
      <w:proofErr w:type="gramStart"/>
      <w:r w:rsidRPr="00AF7283">
        <w:rPr>
          <w:b/>
          <w:iCs/>
          <w:highlight w:val="yellow"/>
          <w:u w:val="single"/>
          <w:bdr w:val="single" w:sz="8" w:space="0" w:color="auto"/>
        </w:rPr>
        <w:t>in the near future</w:t>
      </w:r>
      <w:proofErr w:type="gramEnd"/>
      <w:r w:rsidRPr="00AF7283">
        <w:rPr>
          <w:sz w:val="16"/>
        </w:rPr>
        <w:t xml:space="preserve">. Kevin Anderson, director of England’s Tyndall Centre for Climate Change, said in 2009 that </w:t>
      </w:r>
      <w:r w:rsidRPr="00AF7283">
        <w:rPr>
          <w:b/>
          <w:highlight w:val="yellow"/>
          <w:u w:val="single"/>
        </w:rPr>
        <w:t>if the</w:t>
      </w:r>
      <w:r w:rsidRPr="00AF7283">
        <w:rPr>
          <w:b/>
          <w:u w:val="single"/>
        </w:rPr>
        <w:t xml:space="preserve"> global </w:t>
      </w:r>
      <w:r w:rsidRPr="00AF7283">
        <w:rPr>
          <w:b/>
          <w:highlight w:val="yellow"/>
          <w:u w:val="single"/>
        </w:rPr>
        <w:t>temperature rises by</w:t>
      </w:r>
      <w:r w:rsidRPr="00AF7283">
        <w:rPr>
          <w:b/>
          <w:u w:val="single"/>
        </w:rPr>
        <w:t xml:space="preserve"> </w:t>
      </w:r>
      <w:r w:rsidRPr="00AF7283">
        <w:rPr>
          <w:b/>
          <w:highlight w:val="yellow"/>
          <w:u w:val="single"/>
        </w:rPr>
        <w:t>4</w:t>
      </w:r>
      <w:r w:rsidRPr="00AF7283">
        <w:rPr>
          <w:b/>
          <w:u w:val="single"/>
        </w:rPr>
        <w:t xml:space="preserve"> ̊</w:t>
      </w:r>
      <w:r w:rsidRPr="00AF7283">
        <w:rPr>
          <w:b/>
          <w:highlight w:val="yellow"/>
          <w:u w:val="single"/>
        </w:rPr>
        <w:t>C</w:t>
      </w:r>
      <w:r w:rsidRPr="00AF7283">
        <w:rPr>
          <w:b/>
          <w:u w:val="single"/>
        </w:rPr>
        <w:t xml:space="preserve">, about </w:t>
      </w:r>
      <w:r w:rsidRPr="00AF7283">
        <w:rPr>
          <w:b/>
          <w:highlight w:val="yellow"/>
          <w:u w:val="single"/>
        </w:rPr>
        <w:t>90 percent of</w:t>
      </w:r>
      <w:r w:rsidRPr="00AF7283">
        <w:rPr>
          <w:b/>
          <w:u w:val="single"/>
        </w:rPr>
        <w:t xml:space="preserve"> the Earth’s </w:t>
      </w:r>
      <w:r w:rsidRPr="00AF7283">
        <w:rPr>
          <w:b/>
          <w:highlight w:val="yellow"/>
          <w:u w:val="single"/>
        </w:rPr>
        <w:t>people will die</w:t>
      </w:r>
      <w:r w:rsidRPr="00AF7283">
        <w:rPr>
          <w:sz w:val="16"/>
        </w:rPr>
        <w:t xml:space="preserve"> - although human extinction will not be total, because “a few people with the right sort of resources may put themselves in the right parts of the world and survive.”35 </w:t>
      </w:r>
      <w:r w:rsidRPr="00AF7283">
        <w:rPr>
          <w:b/>
          <w:u w:val="single"/>
        </w:rPr>
        <w:t>Anderson’s view is considered overly optimistic by others</w:t>
      </w:r>
      <w:r w:rsidRPr="00AF7283">
        <w:rPr>
          <w:sz w:val="16"/>
        </w:rPr>
        <w:t xml:space="preserve">, such as atmospheric and marine scientist Ira Leifer of the University of California Santa Barbara. Asking what portion of the population would be able to adapt to a global temperature increase of 4 ̊C, Leifer said he believed that it would be “just a few thousand people [seeking refuge] in the Arctic or Antarctica.”36 Even Leifer’s view is too optimistic for other scientists, such as Australian microbiologist Frank </w:t>
      </w:r>
      <w:proofErr w:type="spellStart"/>
      <w:r w:rsidRPr="00AF7283">
        <w:rPr>
          <w:sz w:val="16"/>
        </w:rPr>
        <w:t>Fenner</w:t>
      </w:r>
      <w:proofErr w:type="spellEnd"/>
      <w:r w:rsidRPr="00AF7283">
        <w:rPr>
          <w:sz w:val="16"/>
        </w:rPr>
        <w:t xml:space="preserve"> - who had announced the eradication of smallpox to the World Health Assembly in 1980. In 2010, </w:t>
      </w:r>
      <w:proofErr w:type="spellStart"/>
      <w:r w:rsidRPr="00AF7283">
        <w:rPr>
          <w:b/>
          <w:u w:val="single"/>
        </w:rPr>
        <w:t>Fenner</w:t>
      </w:r>
      <w:proofErr w:type="spellEnd"/>
      <w:r w:rsidRPr="00AF7283">
        <w:rPr>
          <w:sz w:val="16"/>
        </w:rPr>
        <w:t xml:space="preserve">, the author of 22 books and hundreds of scientific articles, </w:t>
      </w:r>
      <w:r w:rsidRPr="00AF7283">
        <w:rPr>
          <w:b/>
          <w:u w:val="single"/>
        </w:rPr>
        <w:t>said</w:t>
      </w:r>
      <w:r w:rsidRPr="00AF7283">
        <w:rPr>
          <w:sz w:val="16"/>
        </w:rPr>
        <w:t>: “</w:t>
      </w:r>
      <w:r w:rsidRPr="00AF7283">
        <w:rPr>
          <w:b/>
          <w:iCs/>
          <w:highlight w:val="yellow"/>
          <w:u w:val="single"/>
          <w:bdr w:val="single" w:sz="8" w:space="0" w:color="auto"/>
        </w:rPr>
        <w:t>Homo sapiens will become extinct</w:t>
      </w:r>
      <w:r w:rsidRPr="00AF7283">
        <w:rPr>
          <w:b/>
          <w:iCs/>
          <w:u w:val="single"/>
          <w:bdr w:val="single" w:sz="8" w:space="0" w:color="auto"/>
        </w:rPr>
        <w:t xml:space="preserve">, perhaps </w:t>
      </w:r>
      <w:r w:rsidRPr="00AF7283">
        <w:rPr>
          <w:b/>
          <w:iCs/>
          <w:highlight w:val="yellow"/>
          <w:u w:val="single"/>
          <w:bdr w:val="single" w:sz="8" w:space="0" w:color="auto"/>
        </w:rPr>
        <w:t>within 100 years</w:t>
      </w:r>
      <w:r w:rsidRPr="00AF7283">
        <w:rPr>
          <w:sz w:val="16"/>
        </w:rPr>
        <w:t xml:space="preserve">.”37 Some </w:t>
      </w:r>
      <w:r w:rsidRPr="00AF7283">
        <w:rPr>
          <w:b/>
          <w:highlight w:val="yellow"/>
          <w:u w:val="single"/>
        </w:rPr>
        <w:t>scientists</w:t>
      </w:r>
      <w:r w:rsidRPr="00AF7283">
        <w:rPr>
          <w:b/>
          <w:u w:val="single"/>
        </w:rPr>
        <w:t xml:space="preserve"> who </w:t>
      </w:r>
      <w:r w:rsidRPr="00AF7283">
        <w:rPr>
          <w:b/>
          <w:highlight w:val="yellow"/>
          <w:u w:val="single"/>
        </w:rPr>
        <w:t>expect an imminent extinction</w:t>
      </w:r>
      <w:r w:rsidRPr="00AF7283">
        <w:rPr>
          <w:b/>
          <w:u w:val="single"/>
        </w:rPr>
        <w:t xml:space="preserve"> of </w:t>
      </w:r>
      <w:proofErr w:type="gramStart"/>
      <w:r w:rsidRPr="00AF7283">
        <w:rPr>
          <w:b/>
          <w:u w:val="single"/>
        </w:rPr>
        <w:t>the human race</w:t>
      </w:r>
      <w:proofErr w:type="gramEnd"/>
      <w:r w:rsidRPr="00AF7283">
        <w:rPr>
          <w:b/>
          <w:u w:val="single"/>
        </w:rPr>
        <w:t xml:space="preserve"> regard methane emissions </w:t>
      </w:r>
      <w:r w:rsidRPr="00AF7283">
        <w:rPr>
          <w:b/>
          <w:highlight w:val="yellow"/>
          <w:u w:val="single"/>
        </w:rPr>
        <w:t>from thawing permafrost</w:t>
      </w:r>
      <w:r w:rsidRPr="00AF7283">
        <w:rPr>
          <w:b/>
          <w:u w:val="single"/>
        </w:rPr>
        <w:t xml:space="preserve"> as the most likely cause</w:t>
      </w:r>
      <w:r w:rsidRPr="00AF7283">
        <w:rPr>
          <w:sz w:val="16"/>
        </w:rPr>
        <w:t xml:space="preserve">. A good introduction to the thinking of some scientists about the danger of extinction from methane is provided by a 2013 video called “Mass Extinction: Let’s Not,” which was narrated and co-authored by Thom Hartmann.38 Given the seriousness of the danger from methane, the present book might better have been subtitled, “Can Civilization Survive the CO2-CH4 Crisis?” Probably the scientist who has written the most about the demise of </w:t>
      </w:r>
      <w:proofErr w:type="gramStart"/>
      <w:r w:rsidRPr="00AF7283">
        <w:rPr>
          <w:sz w:val="16"/>
        </w:rPr>
        <w:t>the human race</w:t>
      </w:r>
      <w:proofErr w:type="gramEnd"/>
      <w:r w:rsidRPr="00AF7283">
        <w:rPr>
          <w:sz w:val="16"/>
        </w:rPr>
        <w:t xml:space="preserve"> within the next several decades is Guy R. McPherson, professor emeritus of evolutionary biology at the University of Arizona. In various articles, at a blog called “Nature Bats Last,” and in a 2013 book entitled Going Dark, McPherson has presented an array of scenarios through which humanity could become extinct, one of which is due to methane emissions from thawing permafrost.39 </w:t>
      </w:r>
      <w:r w:rsidRPr="00AF7283">
        <w:rPr>
          <w:b/>
          <w:u w:val="single"/>
        </w:rPr>
        <w:t>The prediction of human extinction through methane emissions has been central</w:t>
      </w:r>
      <w:r w:rsidRPr="00AF7283">
        <w:rPr>
          <w:sz w:val="16"/>
        </w:rPr>
        <w:t xml:space="preserve"> to the thinking of retired Earth-systems scientist Malcolm Light. In 2012, Light wrote that the process of </w:t>
      </w:r>
      <w:r w:rsidRPr="00AF7283">
        <w:rPr>
          <w:b/>
          <w:u w:val="single"/>
        </w:rPr>
        <w:t xml:space="preserve">significant </w:t>
      </w:r>
      <w:r w:rsidRPr="00AF7283">
        <w:rPr>
          <w:b/>
          <w:highlight w:val="yellow"/>
          <w:u w:val="single"/>
        </w:rPr>
        <w:t>methane release</w:t>
      </w:r>
      <w:r w:rsidRPr="00AF7283">
        <w:rPr>
          <w:sz w:val="16"/>
        </w:rPr>
        <w:t>, which began in 2010, “</w:t>
      </w:r>
      <w:r w:rsidRPr="00AF7283">
        <w:rPr>
          <w:b/>
          <w:highlight w:val="yellow"/>
          <w:u w:val="single"/>
        </w:rPr>
        <w:t>will accelerate</w:t>
      </w:r>
      <w:r w:rsidRPr="00AF7283">
        <w:rPr>
          <w:b/>
          <w:u w:val="single"/>
        </w:rPr>
        <w:t xml:space="preserve"> exponentially, release huge quantities of methane into the atmosphere </w:t>
      </w:r>
      <w:r w:rsidRPr="00AF7283">
        <w:rPr>
          <w:b/>
          <w:highlight w:val="yellow"/>
          <w:u w:val="single"/>
        </w:rPr>
        <w:t xml:space="preserve">and lead to the </w:t>
      </w:r>
      <w:r w:rsidRPr="00AF7283">
        <w:rPr>
          <w:b/>
          <w:iCs/>
          <w:highlight w:val="yellow"/>
          <w:u w:val="single"/>
          <w:bdr w:val="single" w:sz="8" w:space="0" w:color="auto"/>
        </w:rPr>
        <w:t>demise of all life on earth</w:t>
      </w:r>
      <w:r w:rsidRPr="00AF7283">
        <w:rPr>
          <w:b/>
          <w:u w:val="single"/>
        </w:rPr>
        <w:t xml:space="preserve"> before the middle of this century</w:t>
      </w:r>
      <w:r w:rsidRPr="00AF7283">
        <w:rPr>
          <w:sz w:val="16"/>
        </w:rPr>
        <w:t xml:space="preserve">.” From Light’s point of view, </w:t>
      </w:r>
      <w:r w:rsidRPr="00AF7283">
        <w:rPr>
          <w:b/>
          <w:highlight w:val="yellow"/>
          <w:u w:val="single"/>
        </w:rPr>
        <w:t>the only hope</w:t>
      </w:r>
      <w:r w:rsidRPr="00AF7283">
        <w:rPr>
          <w:b/>
          <w:u w:val="single"/>
        </w:rPr>
        <w:t xml:space="preserve"> for human survival </w:t>
      </w:r>
      <w:r w:rsidRPr="00AF7283">
        <w:rPr>
          <w:b/>
          <w:highlight w:val="yellow"/>
          <w:u w:val="single"/>
        </w:rPr>
        <w:t xml:space="preserve">is a </w:t>
      </w:r>
      <w:r w:rsidRPr="00AF7283">
        <w:rPr>
          <w:b/>
          <w:iCs/>
          <w:highlight w:val="yellow"/>
          <w:u w:val="single"/>
          <w:bdr w:val="single" w:sz="8" w:space="0" w:color="auto"/>
        </w:rPr>
        <w:t>massive reduction in CO2 emissions</w:t>
      </w:r>
      <w:r w:rsidRPr="00AF7283">
        <w:rPr>
          <w:sz w:val="16"/>
        </w:rPr>
        <w:t xml:space="preserve"> combined with the immediate use of geoengineering “as a cooling method in the Arctic to counteract the effects of the methane buildup.”40</w:t>
      </w:r>
    </w:p>
    <w:p w:rsidR="0064622D" w:rsidRPr="00F601E6" w:rsidRDefault="0064622D" w:rsidP="0064622D"/>
    <w:p w:rsidR="0064622D" w:rsidRDefault="0064622D" w:rsidP="0064622D">
      <w:pPr>
        <w:pStyle w:val="Heading2"/>
      </w:pPr>
      <w:r>
        <w:t>AT Lack Tech/Expertise</w:t>
      </w:r>
    </w:p>
    <w:p w:rsidR="0064622D" w:rsidRPr="00091C5A" w:rsidRDefault="0064622D" w:rsidP="0064622D">
      <w:pPr>
        <w:pStyle w:val="Heading3"/>
      </w:pPr>
      <w:r>
        <w:t>Tech now</w:t>
      </w:r>
    </w:p>
    <w:p w:rsidR="0064622D" w:rsidRDefault="0064622D" w:rsidP="0064622D">
      <w:pPr>
        <w:pStyle w:val="NormalWeb"/>
        <w:spacing w:before="0" w:beforeAutospacing="0" w:after="0" w:afterAutospacing="0"/>
        <w:rPr>
          <w:rFonts w:ascii="-webkit-standard" w:hAnsi="-webkit-standard" w:hint="eastAsia"/>
          <w:color w:val="000000"/>
          <w:sz w:val="24"/>
        </w:rPr>
      </w:pPr>
      <w:r>
        <w:rPr>
          <w:rFonts w:ascii="Roboto" w:hAnsi="Roboto"/>
          <w:b/>
          <w:bCs/>
          <w:color w:val="000000"/>
          <w:sz w:val="22"/>
          <w:szCs w:val="22"/>
        </w:rPr>
        <w:t>Terrorist Technology is advancing- more intricate plans can be executed</w:t>
      </w:r>
    </w:p>
    <w:p w:rsidR="0064622D" w:rsidRPr="00091C5A" w:rsidRDefault="0064622D" w:rsidP="0064622D">
      <w:pPr>
        <w:pStyle w:val="NormalWeb"/>
        <w:spacing w:before="0" w:beforeAutospacing="0" w:after="0" w:afterAutospacing="0"/>
      </w:pPr>
      <w:proofErr w:type="spellStart"/>
      <w:r>
        <w:rPr>
          <w:rFonts w:ascii="Roboto" w:hAnsi="Roboto"/>
          <w:b/>
          <w:bCs/>
          <w:color w:val="000000"/>
          <w:sz w:val="22"/>
          <w:szCs w:val="22"/>
        </w:rPr>
        <w:t>Rassler</w:t>
      </w:r>
      <w:proofErr w:type="spellEnd"/>
      <w:r>
        <w:rPr>
          <w:rFonts w:ascii="Roboto" w:hAnsi="Roboto"/>
          <w:b/>
          <w:bCs/>
          <w:color w:val="000000"/>
          <w:sz w:val="22"/>
          <w:szCs w:val="22"/>
        </w:rPr>
        <w:t xml:space="preserve"> 16</w:t>
      </w:r>
      <w:r>
        <w:rPr>
          <w:rFonts w:ascii="Roboto" w:hAnsi="Roboto"/>
          <w:color w:val="000000"/>
          <w:sz w:val="22"/>
          <w:szCs w:val="22"/>
        </w:rPr>
        <w:t xml:space="preserve"> </w:t>
      </w:r>
      <w:r w:rsidRPr="00091C5A">
        <w:t xml:space="preserve">Don </w:t>
      </w:r>
      <w:proofErr w:type="spellStart"/>
      <w:r w:rsidRPr="00091C5A">
        <w:t>Rassler</w:t>
      </w:r>
      <w:proofErr w:type="spellEnd"/>
      <w:r w:rsidRPr="00091C5A">
        <w:t xml:space="preserve"> is an Assistant Professor in the Department of Social Sciences and Director of Strategic Initiatives at the Combating Terrorism Center (CTC) at the U.S. Military Academy at West Point. Remotely Piloted Innovation: Terrorism, Drones and Supportive Technology. By Don </w:t>
      </w:r>
      <w:proofErr w:type="spellStart"/>
      <w:r w:rsidRPr="00091C5A">
        <w:t>Rassler</w:t>
      </w:r>
      <w:proofErr w:type="spellEnd"/>
      <w:r w:rsidRPr="00091C5A">
        <w:t xml:space="preserve"> October 20, 2016. </w:t>
      </w:r>
      <w:hyperlink r:id="rId103" w:history="1">
        <w:r w:rsidRPr="00091C5A">
          <w:rPr>
            <w:rStyle w:val="Hyperlink"/>
          </w:rPr>
          <w:t>https://ctc.usma.edu/remotely-piloted-innovation-terrorism-drones-and-supportive-technology/</w:t>
        </w:r>
      </w:hyperlink>
    </w:p>
    <w:p w:rsidR="0064622D" w:rsidRDefault="0064622D" w:rsidP="0064622D">
      <w:pPr>
        <w:pStyle w:val="NormalWeb"/>
        <w:spacing w:before="0" w:beforeAutospacing="0" w:after="0" w:afterAutospacing="0"/>
        <w:rPr>
          <w:rFonts w:ascii="-webkit-standard" w:hAnsi="-webkit-standard" w:hint="eastAsia"/>
          <w:color w:val="000000"/>
        </w:rPr>
      </w:pPr>
      <w:r>
        <w:rPr>
          <w:rFonts w:ascii="Roboto" w:hAnsi="Roboto"/>
          <w:color w:val="000000"/>
          <w:sz w:val="22"/>
          <w:szCs w:val="22"/>
          <w:u w:val="single"/>
          <w:shd w:val="clear" w:color="auto" w:fill="FFFFFF"/>
        </w:rPr>
        <w:t>In early October 2016, the group that calls itself the Islamic State killed two Kurdish soldiers with an explosive device hidden inside a drone.</w:t>
      </w:r>
      <w:r>
        <w:rPr>
          <w:rFonts w:ascii="Roboto" w:hAnsi="Roboto"/>
          <w:color w:val="000000"/>
          <w:sz w:val="22"/>
          <w:szCs w:val="22"/>
          <w:shd w:val="clear" w:color="auto" w:fill="FFFFFF"/>
        </w:rPr>
        <w:t xml:space="preserve"> While</w:t>
      </w:r>
      <w:r>
        <w:rPr>
          <w:rFonts w:ascii="Roboto" w:hAnsi="Roboto"/>
          <w:color w:val="000000"/>
          <w:sz w:val="22"/>
          <w:szCs w:val="22"/>
          <w:u w:val="single"/>
          <w:shd w:val="clear" w:color="auto" w:fill="FFFFFF"/>
        </w:rPr>
        <w:t xml:space="preserve"> terrorist groups have long had a fascination with drones and experimented with their use, the incident was a first for a terror group</w:t>
      </w:r>
      <w:r>
        <w:rPr>
          <w:rFonts w:ascii="Roboto" w:hAnsi="Roboto"/>
          <w:color w:val="000000"/>
          <w:sz w:val="22"/>
          <w:szCs w:val="22"/>
          <w:shd w:val="clear" w:color="auto" w:fill="FFFFFF"/>
        </w:rPr>
        <w:t xml:space="preserve">, and </w:t>
      </w:r>
      <w:r>
        <w:rPr>
          <w:rFonts w:ascii="Roboto" w:hAnsi="Roboto"/>
          <w:color w:val="000000"/>
          <w:sz w:val="22"/>
          <w:szCs w:val="22"/>
          <w:u w:val="single"/>
          <w:shd w:val="clear" w:color="auto" w:fill="FFFFFF"/>
        </w:rPr>
        <w:t>it</w:t>
      </w:r>
      <w:r>
        <w:rPr>
          <w:rFonts w:ascii="Roboto" w:hAnsi="Roboto"/>
          <w:color w:val="000000"/>
          <w:sz w:val="22"/>
          <w:szCs w:val="22"/>
          <w:shd w:val="clear" w:color="auto" w:fill="FFFFFF"/>
        </w:rPr>
        <w:t xml:space="preserve"> potentially </w:t>
      </w:r>
      <w:r>
        <w:rPr>
          <w:rFonts w:ascii="Roboto" w:hAnsi="Roboto"/>
          <w:color w:val="000000"/>
          <w:sz w:val="22"/>
          <w:szCs w:val="22"/>
          <w:u w:val="single"/>
          <w:shd w:val="clear" w:color="auto" w:fill="FFFFFF"/>
        </w:rPr>
        <w:t xml:space="preserve">represents the leading edge of a wave of similar incidents that could follow in the months, years and decades </w:t>
      </w:r>
      <w:proofErr w:type="spellStart"/>
      <w:r>
        <w:rPr>
          <w:rFonts w:ascii="Roboto" w:hAnsi="Roboto"/>
          <w:color w:val="000000"/>
          <w:sz w:val="22"/>
          <w:szCs w:val="22"/>
          <w:u w:val="single"/>
          <w:shd w:val="clear" w:color="auto" w:fill="FFFFFF"/>
        </w:rPr>
        <w:t>ahead.Much</w:t>
      </w:r>
      <w:proofErr w:type="spellEnd"/>
      <w:r>
        <w:rPr>
          <w:rFonts w:ascii="Roboto" w:hAnsi="Roboto"/>
          <w:color w:val="000000"/>
          <w:sz w:val="22"/>
          <w:szCs w:val="22"/>
          <w:u w:val="single"/>
          <w:shd w:val="clear" w:color="auto" w:fill="FFFFFF"/>
        </w:rPr>
        <w:t xml:space="preserve"> has been made of the threat of terror use of drones, but little empirical and historical work has been done to support our understanding of this</w:t>
      </w:r>
      <w:r>
        <w:rPr>
          <w:rFonts w:ascii="Roboto" w:hAnsi="Roboto"/>
          <w:color w:val="000000"/>
          <w:sz w:val="22"/>
          <w:szCs w:val="22"/>
          <w:shd w:val="clear" w:color="auto" w:fill="FFFFFF"/>
        </w:rPr>
        <w:t xml:space="preserve"> phenomenon and its evolution. This report seeks to address this gap by providing a review of, and framework to situate, cases in which terrorist entities have either shown a substantive interest in drones or have used them. It evaluates both individual use cases and the activity of groups that have used drones frequently enough to constitute their having a “program.” These cases are then complemented by a review of the creative ways that private citizens have used drones, </w:t>
      </w:r>
      <w:proofErr w:type="gramStart"/>
      <w:r>
        <w:rPr>
          <w:rFonts w:ascii="Roboto" w:hAnsi="Roboto"/>
          <w:color w:val="000000"/>
          <w:sz w:val="22"/>
          <w:szCs w:val="22"/>
          <w:shd w:val="clear" w:color="auto" w:fill="FFFFFF"/>
        </w:rPr>
        <w:t>in order to</w:t>
      </w:r>
      <w:proofErr w:type="gramEnd"/>
      <w:r>
        <w:rPr>
          <w:rFonts w:ascii="Roboto" w:hAnsi="Roboto"/>
          <w:color w:val="000000"/>
          <w:sz w:val="22"/>
          <w:szCs w:val="22"/>
          <w:shd w:val="clear" w:color="auto" w:fill="FFFFFF"/>
        </w:rPr>
        <w:t xml:space="preserve"> provide decision makers with a firmer baseline of both demonstrated terror capability and what lies within the immediate realm of possibility, given what has already been achieved by others. This report also includes an overview of </w:t>
      </w:r>
      <w:r>
        <w:rPr>
          <w:rFonts w:ascii="Roboto" w:hAnsi="Roboto"/>
          <w:color w:val="000000"/>
          <w:sz w:val="22"/>
          <w:szCs w:val="22"/>
          <w:u w:val="single"/>
          <w:shd w:val="clear" w:color="auto" w:fill="FFFFFF"/>
        </w:rPr>
        <w:t>new technologies</w:t>
      </w:r>
      <w:r>
        <w:rPr>
          <w:rFonts w:ascii="Roboto" w:hAnsi="Roboto"/>
          <w:color w:val="000000"/>
          <w:sz w:val="22"/>
          <w:szCs w:val="22"/>
          <w:shd w:val="clear" w:color="auto" w:fill="FFFFFF"/>
        </w:rPr>
        <w:t xml:space="preserve"> that </w:t>
      </w:r>
      <w:r>
        <w:rPr>
          <w:rFonts w:ascii="Roboto" w:hAnsi="Roboto"/>
          <w:color w:val="000000"/>
          <w:sz w:val="22"/>
          <w:szCs w:val="22"/>
          <w:u w:val="single"/>
          <w:shd w:val="clear" w:color="auto" w:fill="FFFFFF"/>
        </w:rPr>
        <w:t>are likely to further complicate the scope of this developing threat.</w:t>
      </w:r>
    </w:p>
    <w:p w:rsidR="0064622D" w:rsidRDefault="0064622D" w:rsidP="0064622D">
      <w:pPr>
        <w:spacing w:after="240"/>
        <w:rPr>
          <w:rFonts w:ascii="Times New Roman" w:hAnsi="Times New Roman"/>
        </w:rPr>
      </w:pPr>
    </w:p>
    <w:p w:rsidR="0064622D" w:rsidRDefault="0064622D" w:rsidP="0064622D">
      <w:pPr>
        <w:pStyle w:val="Heading2"/>
      </w:pPr>
      <w:r>
        <w:t>AT - No Retaliation</w:t>
      </w:r>
    </w:p>
    <w:p w:rsidR="0064622D" w:rsidRPr="00131D8B" w:rsidRDefault="0064622D" w:rsidP="0064622D">
      <w:pPr>
        <w:pStyle w:val="Heading3"/>
      </w:pPr>
      <w:r w:rsidRPr="00131D8B">
        <w:t>Advisors Check</w:t>
      </w:r>
    </w:p>
    <w:p w:rsidR="0064622D" w:rsidRDefault="0064622D" w:rsidP="0064622D">
      <w:pPr>
        <w:pStyle w:val="Heading4"/>
        <w:rPr>
          <w:b w:val="0"/>
        </w:rPr>
      </w:pPr>
      <w:r>
        <w:rPr>
          <w:b w:val="0"/>
        </w:rPr>
        <w:t xml:space="preserve">Advisors don’t check – Trump able to use plenary power to use military force unilaterally – legal precedent for ability to unilaterally start a war  </w:t>
      </w:r>
    </w:p>
    <w:p w:rsidR="0064622D" w:rsidRDefault="0064622D" w:rsidP="0064622D">
      <w:pPr>
        <w:rPr>
          <w:rStyle w:val="Style13ptBold"/>
        </w:rPr>
      </w:pPr>
      <w:r>
        <w:rPr>
          <w:rStyle w:val="Style13ptBold"/>
        </w:rPr>
        <w:t>Edelson</w:t>
      </w:r>
      <w:r>
        <w:t>, Assistant Professor of Government in the School of Public Affairs at American University,</w:t>
      </w:r>
      <w:r>
        <w:rPr>
          <w:rStyle w:val="Style13ptBold"/>
        </w:rPr>
        <w:t xml:space="preserve"> 2017</w:t>
      </w:r>
    </w:p>
    <w:p w:rsidR="0064622D" w:rsidRDefault="0064622D" w:rsidP="0064622D">
      <w:r>
        <w:t xml:space="preserve">(Chris, “Could President Trump Rely on Legal Advice to Order the Offensive Use of Military Force at His </w:t>
      </w:r>
      <w:proofErr w:type="gramStart"/>
      <w:r>
        <w:t>Discretion?,</w:t>
      </w:r>
      <w:proofErr w:type="gramEnd"/>
      <w:r>
        <w:t xml:space="preserve">” Political Sciences &amp; Politics, Vol50 Issue4, October 2017, </w:t>
      </w:r>
      <w:proofErr w:type="spellStart"/>
      <w:r>
        <w:t>Proquest</w:t>
      </w:r>
      <w:proofErr w:type="spellEnd"/>
      <w:r>
        <w:t xml:space="preserve">, AH @ DDI) </w:t>
      </w:r>
    </w:p>
    <w:p w:rsidR="0064622D" w:rsidRDefault="0064622D" w:rsidP="0064622D">
      <w:pPr>
        <w:pStyle w:val="ListParagraph"/>
        <w:rPr>
          <w:sz w:val="14"/>
        </w:rPr>
      </w:pPr>
      <w:r>
        <w:rPr>
          <w:rStyle w:val="StyleUnderline"/>
          <w:highlight w:val="cyan"/>
        </w:rPr>
        <w:t>Executive branch lawyers for</w:t>
      </w:r>
      <w:r>
        <w:rPr>
          <w:rStyle w:val="StyleUnderline"/>
        </w:rPr>
        <w:t xml:space="preserve"> President </w:t>
      </w:r>
      <w:r>
        <w:rPr>
          <w:rStyle w:val="StyleUnderline"/>
          <w:highlight w:val="cyan"/>
        </w:rPr>
        <w:t>Trump could cite past practice</w:t>
      </w:r>
      <w:r>
        <w:rPr>
          <w:sz w:val="14"/>
        </w:rPr>
        <w:t xml:space="preserve">, especially post-9/11 practice, </w:t>
      </w:r>
      <w:r>
        <w:rPr>
          <w:rStyle w:val="StyleUnderline"/>
          <w:highlight w:val="cyan"/>
        </w:rPr>
        <w:t>to support broad unilateral presidential war power</w:t>
      </w:r>
      <w:r>
        <w:rPr>
          <w:sz w:val="14"/>
        </w:rPr>
        <w:t xml:space="preserve">. Consider, for example, the following hypothetical scenario. </w:t>
      </w:r>
      <w:r>
        <w:rPr>
          <w:rStyle w:val="StyleUnderline"/>
        </w:rPr>
        <w:t xml:space="preserve">A new terrorist group begins operating in North Africa and the Middle East. The group includes some former members of ISIS, although the new terrorist organization has publicly broken with ISIS. It takes control of territory in multiple countries and threatens civilian populations. A new flood of </w:t>
      </w:r>
      <w:proofErr w:type="gramStart"/>
      <w:r>
        <w:rPr>
          <w:rStyle w:val="StyleUnderline"/>
        </w:rPr>
        <w:t>refugees</w:t>
      </w:r>
      <w:proofErr w:type="gramEnd"/>
      <w:r>
        <w:rPr>
          <w:rStyle w:val="StyleUnderline"/>
        </w:rPr>
        <w:t xml:space="preserve"> heads for Europe. President Trump decides it is necessary to take military action against the new terrorist group and asks the OLC to determine whether he has authority to do so. </w:t>
      </w:r>
      <w:r>
        <w:rPr>
          <w:rStyle w:val="StyleUnderline"/>
          <w:highlight w:val="cyan"/>
        </w:rPr>
        <w:t>Executive branch lawyers in the Trump administration could identify at least two legal rationales supporting presidential authority to use military force</w:t>
      </w:r>
      <w:r>
        <w:rPr>
          <w:rStyle w:val="StyleUnderline"/>
        </w:rPr>
        <w:t xml:space="preserve"> against this new terrorist group</w:t>
      </w:r>
      <w:r>
        <w:rPr>
          <w:sz w:val="14"/>
        </w:rPr>
        <w:t xml:space="preserve">. First, drawing on the 2011 </w:t>
      </w:r>
      <w:proofErr w:type="spellStart"/>
      <w:r>
        <w:rPr>
          <w:sz w:val="14"/>
        </w:rPr>
        <w:t>Krass</w:t>
      </w:r>
      <w:proofErr w:type="spellEnd"/>
      <w:r>
        <w:rPr>
          <w:sz w:val="14"/>
        </w:rPr>
        <w:t xml:space="preserve"> OLC memorandum</w:t>
      </w:r>
      <w:r>
        <w:rPr>
          <w:rStyle w:val="StyleUnderline"/>
        </w:rPr>
        <w:t>, they could conclude that the president has authority to unilaterally order the use of military force</w:t>
      </w:r>
      <w:r>
        <w:rPr>
          <w:sz w:val="14"/>
        </w:rPr>
        <w:t>, short of war, if he reasonably determines that the use of such force is in the national interest (</w:t>
      </w:r>
      <w:proofErr w:type="spellStart"/>
      <w:r>
        <w:rPr>
          <w:sz w:val="14"/>
        </w:rPr>
        <w:t>Krass</w:t>
      </w:r>
      <w:proofErr w:type="spellEnd"/>
      <w:r>
        <w:rPr>
          <w:sz w:val="14"/>
        </w:rPr>
        <w:t xml:space="preserve"> 2011). OLC </w:t>
      </w:r>
      <w:r>
        <w:rPr>
          <w:rStyle w:val="StyleUnderline"/>
        </w:rPr>
        <w:t>lawyers could inform the president that he has discretion to act against the new terrorist group if he reasonably determines that an influx of refugees from North Africa and the Middle East to Europe threatens regional stability</w:t>
      </w:r>
      <w:r>
        <w:rPr>
          <w:sz w:val="14"/>
        </w:rPr>
        <w:t>, and it is within US national interest to preserve that stability (</w:t>
      </w:r>
      <w:proofErr w:type="spellStart"/>
      <w:r>
        <w:rPr>
          <w:sz w:val="14"/>
        </w:rPr>
        <w:t>Krass</w:t>
      </w:r>
      <w:proofErr w:type="spellEnd"/>
      <w:r>
        <w:rPr>
          <w:sz w:val="14"/>
        </w:rPr>
        <w:t xml:space="preserve"> 2011, 10). OLC lawyers might caution against using ground troops or planning sustained operations because </w:t>
      </w:r>
      <w:proofErr w:type="spellStart"/>
      <w:r>
        <w:rPr>
          <w:sz w:val="14"/>
        </w:rPr>
        <w:t>Krass's</w:t>
      </w:r>
      <w:proofErr w:type="spellEnd"/>
      <w:r>
        <w:rPr>
          <w:sz w:val="14"/>
        </w:rPr>
        <w:t xml:space="preserve"> memorandum defined "war requiring congressional approval" as characterized by "prolonged and substantial military engagements, typically involving exposure of US military personnel to significant risk over a substantial period" (ibid., 8). However, </w:t>
      </w:r>
      <w:r>
        <w:rPr>
          <w:rStyle w:val="StyleUnderline"/>
        </w:rPr>
        <w:t>that would leave ample room for significant military action, including air strikes</w:t>
      </w:r>
      <w:r>
        <w:rPr>
          <w:sz w:val="14"/>
        </w:rPr>
        <w:t xml:space="preserve">. OLC lawyers might further inform President Trump that, based on Koh's reasoning, military action against the terrorist group could continue beyond the 60- or 90-day WPR window </w:t>
      </w:r>
      <w:proofErr w:type="gramStart"/>
      <w:r>
        <w:rPr>
          <w:sz w:val="14"/>
        </w:rPr>
        <w:t>as long as</w:t>
      </w:r>
      <w:proofErr w:type="gramEnd"/>
      <w:r>
        <w:rPr>
          <w:sz w:val="14"/>
        </w:rPr>
        <w:t xml:space="preserve"> operations did not rise to the level of "hostilities" (Koh 2011). </w:t>
      </w:r>
      <w:r>
        <w:rPr>
          <w:rStyle w:val="StyleUnderline"/>
          <w:highlight w:val="cyan"/>
        </w:rPr>
        <w:t>This would permit the president to continue to unilaterally order missile strikes and air attac</w:t>
      </w:r>
      <w:r>
        <w:rPr>
          <w:rStyle w:val="StyleUnderline"/>
        </w:rPr>
        <w:t xml:space="preserve">ks </w:t>
      </w:r>
      <w:proofErr w:type="gramStart"/>
      <w:r>
        <w:rPr>
          <w:rStyle w:val="StyleUnderline"/>
        </w:rPr>
        <w:t>as long as</w:t>
      </w:r>
      <w:proofErr w:type="gramEnd"/>
      <w:r>
        <w:rPr>
          <w:rStyle w:val="StyleUnderline"/>
        </w:rPr>
        <w:t xml:space="preserve"> the exposure of US troops to harm was limited. </w:t>
      </w:r>
      <w:r>
        <w:rPr>
          <w:sz w:val="14"/>
        </w:rPr>
        <w:t xml:space="preserve">Executive branch lawyers could further point to military operations against ISIS: President Obama unilaterally ordered military action--mainly </w:t>
      </w:r>
      <w:proofErr w:type="gramStart"/>
      <w:r>
        <w:rPr>
          <w:sz w:val="14"/>
        </w:rPr>
        <w:t>through the use of</w:t>
      </w:r>
      <w:proofErr w:type="gramEnd"/>
      <w:r>
        <w:rPr>
          <w:sz w:val="14"/>
        </w:rPr>
        <w:t xml:space="preserve"> air power--that lasted more than two years. This would provide further support to Koh's conclusion in 2011 that air campaigns are not governed by the WPR. </w:t>
      </w:r>
      <w:r>
        <w:rPr>
          <w:rStyle w:val="StyleUnderline"/>
        </w:rPr>
        <w:t xml:space="preserve">OLC lawyers also could rely on an alternative argument: the unitary executive theory described in </w:t>
      </w:r>
      <w:proofErr w:type="spellStart"/>
      <w:r>
        <w:rPr>
          <w:rStyle w:val="StyleUnderline"/>
        </w:rPr>
        <w:t>Yoo's</w:t>
      </w:r>
      <w:proofErr w:type="spellEnd"/>
      <w:r>
        <w:rPr>
          <w:rStyle w:val="StyleUnderline"/>
        </w:rPr>
        <w:t xml:space="preserve"> 2001 memorandum. Under this approach, justified by reference to the Vesting and Commander in Chief clauses of Article II, </w:t>
      </w:r>
      <w:r>
        <w:rPr>
          <w:rStyle w:val="StyleUnderline"/>
          <w:highlight w:val="cyan"/>
        </w:rPr>
        <w:t>the president has plenary power to decide how and when to use military force--even whether to use it preemptively</w:t>
      </w:r>
      <w:r>
        <w:rPr>
          <w:sz w:val="14"/>
        </w:rPr>
        <w:t xml:space="preserve"> (</w:t>
      </w:r>
      <w:proofErr w:type="spellStart"/>
      <w:r>
        <w:rPr>
          <w:sz w:val="14"/>
        </w:rPr>
        <w:t>Yoo</w:t>
      </w:r>
      <w:proofErr w:type="spellEnd"/>
      <w:r>
        <w:rPr>
          <w:sz w:val="14"/>
        </w:rPr>
        <w:t xml:space="preserve"> 2001, 23-4). </w:t>
      </w:r>
      <w:r>
        <w:rPr>
          <w:rStyle w:val="StyleUnderline"/>
        </w:rPr>
        <w:t xml:space="preserve">Under </w:t>
      </w:r>
      <w:proofErr w:type="spellStart"/>
      <w:r>
        <w:rPr>
          <w:rStyle w:val="StyleUnderline"/>
        </w:rPr>
        <w:t>Yoo's</w:t>
      </w:r>
      <w:proofErr w:type="spellEnd"/>
      <w:r>
        <w:rPr>
          <w:rStyle w:val="StyleUnderline"/>
        </w:rPr>
        <w:t xml:space="preserve"> approach, </w:t>
      </w:r>
      <w:proofErr w:type="gramStart"/>
      <w:r>
        <w:rPr>
          <w:rStyle w:val="StyleUnderline"/>
          <w:highlight w:val="cyan"/>
        </w:rPr>
        <w:t>plenary presidential authority cannot be limited by statute</w:t>
      </w:r>
      <w:proofErr w:type="gramEnd"/>
      <w:r>
        <w:rPr>
          <w:sz w:val="14"/>
        </w:rPr>
        <w:t>; therefore, the WPR simply does not apply (whether or not military action rises to the level of hostilities) (ibid., 23).</w:t>
      </w:r>
    </w:p>
    <w:p w:rsidR="0064622D" w:rsidRPr="00131D8B" w:rsidRDefault="0064622D" w:rsidP="0064622D">
      <w:pPr>
        <w:pStyle w:val="Heading3"/>
      </w:pPr>
      <w:r w:rsidRPr="00131D8B">
        <w:t>Congress Check</w:t>
      </w:r>
    </w:p>
    <w:p w:rsidR="0064622D" w:rsidRPr="0068396A" w:rsidRDefault="0064622D" w:rsidP="0064622D">
      <w:pPr>
        <w:pStyle w:val="Heading4"/>
      </w:pPr>
      <w:r w:rsidRPr="0068396A">
        <w:t xml:space="preserve">Congress doesn’t check – precedent and the plenary power doctrine prove that Trump could act unilaterally to start war </w:t>
      </w:r>
    </w:p>
    <w:p w:rsidR="0064622D" w:rsidRDefault="0064622D" w:rsidP="0064622D">
      <w:pPr>
        <w:rPr>
          <w:rStyle w:val="Style13ptBold"/>
        </w:rPr>
      </w:pPr>
      <w:r>
        <w:rPr>
          <w:rStyle w:val="Style13ptBold"/>
        </w:rPr>
        <w:t>Edelson</w:t>
      </w:r>
      <w:r>
        <w:t>, Assistant Professor of Government in the School of Public Affairs at American University,</w:t>
      </w:r>
      <w:r>
        <w:rPr>
          <w:rStyle w:val="Style13ptBold"/>
        </w:rPr>
        <w:t xml:space="preserve"> 2017</w:t>
      </w:r>
    </w:p>
    <w:p w:rsidR="0064622D" w:rsidRDefault="0064622D" w:rsidP="0064622D">
      <w:r>
        <w:t xml:space="preserve">(Chris, “Could President Trump Rely on Legal Advice to Order the Offensive Use of Military Force at His </w:t>
      </w:r>
      <w:proofErr w:type="gramStart"/>
      <w:r>
        <w:t>Discretion?,</w:t>
      </w:r>
      <w:proofErr w:type="gramEnd"/>
      <w:r>
        <w:t xml:space="preserve">” Political Sciences &amp; Politics, Vol50 Issue4, October 2017, </w:t>
      </w:r>
      <w:proofErr w:type="spellStart"/>
      <w:r>
        <w:t>Proquest</w:t>
      </w:r>
      <w:proofErr w:type="spellEnd"/>
      <w:r>
        <w:t xml:space="preserve">, AH @ DDI) </w:t>
      </w:r>
    </w:p>
    <w:p w:rsidR="0064622D" w:rsidRDefault="0064622D" w:rsidP="0064622D">
      <w:pPr>
        <w:pStyle w:val="ListParagraph"/>
        <w:rPr>
          <w:rStyle w:val="StyleUnderline"/>
        </w:rPr>
      </w:pPr>
      <w:r>
        <w:rPr>
          <w:rStyle w:val="StyleUnderline"/>
        </w:rPr>
        <w:t>The precedent begun by President Truman has only been strengthened since the 9/11 terrorist attacks and, at times, has been expanded to justify unilateral executive action for purposes in addition to the use of military force</w:t>
      </w:r>
      <w:r>
        <w:rPr>
          <w:sz w:val="16"/>
        </w:rPr>
        <w:t xml:space="preserve">. In a September 25, 2001, memorandum, then-Office of Legal Counsel (OLC) attorney John </w:t>
      </w:r>
      <w:proofErr w:type="spellStart"/>
      <w:r>
        <w:rPr>
          <w:rStyle w:val="StyleUnderline"/>
        </w:rPr>
        <w:t>Yoo</w:t>
      </w:r>
      <w:proofErr w:type="spellEnd"/>
      <w:r>
        <w:rPr>
          <w:rStyle w:val="StyleUnderline"/>
        </w:rPr>
        <w:t xml:space="preserve"> concluded that </w:t>
      </w:r>
      <w:r>
        <w:rPr>
          <w:rStyle w:val="StyleUnderline"/>
          <w:highlight w:val="cyan"/>
        </w:rPr>
        <w:t>decisions regarding the use of military force in response to terrorist attacks</w:t>
      </w:r>
      <w:r>
        <w:rPr>
          <w:rStyle w:val="StyleUnderline"/>
        </w:rPr>
        <w:t>--including the preemptive use of force against nations or terrorists who have not attacked the United States--"</w:t>
      </w:r>
      <w:r>
        <w:rPr>
          <w:rStyle w:val="StyleUnderline"/>
          <w:highlight w:val="cyan"/>
        </w:rPr>
        <w:t>are for the President alone to make</w:t>
      </w:r>
      <w:r>
        <w:rPr>
          <w:rStyle w:val="StyleUnderline"/>
        </w:rPr>
        <w:t>"</w:t>
      </w:r>
      <w:r>
        <w:rPr>
          <w:sz w:val="16"/>
        </w:rPr>
        <w:t xml:space="preserve"> (</w:t>
      </w:r>
      <w:proofErr w:type="spellStart"/>
      <w:r>
        <w:rPr>
          <w:sz w:val="16"/>
        </w:rPr>
        <w:t>Yoo</w:t>
      </w:r>
      <w:proofErr w:type="spellEnd"/>
      <w:r>
        <w:rPr>
          <w:sz w:val="16"/>
        </w:rPr>
        <w:t xml:space="preserve"> 2001). </w:t>
      </w:r>
      <w:proofErr w:type="spellStart"/>
      <w:r>
        <w:rPr>
          <w:rStyle w:val="StyleUnderline"/>
          <w:highlight w:val="cyan"/>
        </w:rPr>
        <w:t>Yoo</w:t>
      </w:r>
      <w:proofErr w:type="spellEnd"/>
      <w:r>
        <w:rPr>
          <w:rStyle w:val="StyleUnderline"/>
          <w:highlight w:val="cyan"/>
        </w:rPr>
        <w:t xml:space="preserve"> described decisions regarding the use of military force as governed by "plenary" executive power that could not be limited by statute</w:t>
      </w:r>
      <w:r>
        <w:rPr>
          <w:sz w:val="16"/>
        </w:rPr>
        <w:t xml:space="preserve"> (ibid.). He was applying the unitary executive theory, a doctrine championed by then-Vice President Dick Cheney (Goldsmith 2007). In its most extreme form, this theory claims that presidents can independently take any action they believe is necessary for national security, even if it means setting aside statutory limits (Edelson 2016, 14). </w:t>
      </w:r>
      <w:r>
        <w:rPr>
          <w:rStyle w:val="StyleUnderline"/>
        </w:rPr>
        <w:t>The Bush administration did not have to rely on the unitary executive theory to justify military action because it obtained congressional authorization to use force against al Qaeda, the Taliban, and Ira</w:t>
      </w:r>
      <w:r>
        <w:rPr>
          <w:sz w:val="16"/>
        </w:rPr>
        <w:t>q (Authorization for Use of Military Force 2001; 2002</w:t>
      </w:r>
      <w:r>
        <w:rPr>
          <w:rStyle w:val="StyleUnderline"/>
        </w:rPr>
        <w:t>). However, the Bush administration never repudiated the unitary executive theory and relied on it to justify surveillance and torture in violation of federal statutes</w:t>
      </w:r>
      <w:r>
        <w:rPr>
          <w:sz w:val="16"/>
        </w:rPr>
        <w:t xml:space="preserve"> (Edelson 2016). As </w:t>
      </w:r>
      <w:proofErr w:type="spellStart"/>
      <w:r>
        <w:rPr>
          <w:sz w:val="16"/>
        </w:rPr>
        <w:t>Pfiffner</w:t>
      </w:r>
      <w:proofErr w:type="spellEnd"/>
      <w:r>
        <w:rPr>
          <w:sz w:val="16"/>
        </w:rPr>
        <w:t xml:space="preserve"> observed, "the precedents of [Bush's] constitutional claims [to plenary power], unless effectively challenged, will remain 'loaded weapons' that future presidents can use to justify their own unilateral assertions of executive power" (</w:t>
      </w:r>
      <w:proofErr w:type="spellStart"/>
      <w:r>
        <w:rPr>
          <w:sz w:val="16"/>
        </w:rPr>
        <w:t>Pfiffner</w:t>
      </w:r>
      <w:proofErr w:type="spellEnd"/>
      <w:r>
        <w:rPr>
          <w:sz w:val="16"/>
        </w:rPr>
        <w:t xml:space="preserve"> 2008, 12). As a candidate for the presidency, then-Senator Barack Obama explained that "[t]he President does not have power under the Constitution to unilaterally authorize a military attack in a situation that does not involve stopping an actual or imminent threat to the nation" (Savage 2007). </w:t>
      </w:r>
      <w:r>
        <w:rPr>
          <w:rStyle w:val="StyleUnderline"/>
        </w:rPr>
        <w:t xml:space="preserve">Candidate </w:t>
      </w:r>
      <w:r>
        <w:rPr>
          <w:rStyle w:val="StyleUnderline"/>
          <w:highlight w:val="cyan"/>
        </w:rPr>
        <w:t>Obama</w:t>
      </w:r>
      <w:r>
        <w:rPr>
          <w:rStyle w:val="StyleUnderline"/>
        </w:rPr>
        <w:t xml:space="preserve"> correctly described the constitutional allocation of war power and promised to restore the rule of law</w:t>
      </w:r>
      <w:r>
        <w:rPr>
          <w:sz w:val="16"/>
        </w:rPr>
        <w:t xml:space="preserve"> (ibid). President Obama, </w:t>
      </w:r>
      <w:r>
        <w:rPr>
          <w:rStyle w:val="StyleUnderline"/>
        </w:rPr>
        <w:t>however</w:t>
      </w:r>
      <w:r>
        <w:rPr>
          <w:sz w:val="16"/>
        </w:rPr>
        <w:t>, took a different approach. In April 2011</w:t>
      </w:r>
      <w:r>
        <w:rPr>
          <w:rStyle w:val="StyleUnderline"/>
        </w:rPr>
        <w:t xml:space="preserve">, he </w:t>
      </w:r>
      <w:r>
        <w:rPr>
          <w:rStyle w:val="StyleUnderline"/>
          <w:highlight w:val="cyan"/>
        </w:rPr>
        <w:t>unilaterally ordered military action against Libya</w:t>
      </w:r>
      <w:r>
        <w:rPr>
          <w:rStyle w:val="StyleUnderline"/>
        </w:rPr>
        <w:t>, a country embroiled in a civil war and ruled by a brutal dictator but not posing an imminent threat to the United States</w:t>
      </w:r>
      <w:r>
        <w:rPr>
          <w:sz w:val="16"/>
        </w:rPr>
        <w:t xml:space="preserve">. In an April 1, 2011, OLC memorandum, OLC attorney Caroline </w:t>
      </w:r>
      <w:proofErr w:type="spellStart"/>
      <w:r>
        <w:rPr>
          <w:rStyle w:val="StyleUnderline"/>
        </w:rPr>
        <w:t>Krass</w:t>
      </w:r>
      <w:proofErr w:type="spellEnd"/>
      <w:r>
        <w:rPr>
          <w:rStyle w:val="StyleUnderline"/>
        </w:rPr>
        <w:t xml:space="preserve"> concluded that the president can unilaterally order the offensive use of military force </w:t>
      </w:r>
      <w:proofErr w:type="gramStart"/>
      <w:r>
        <w:rPr>
          <w:rStyle w:val="StyleUnderline"/>
        </w:rPr>
        <w:t>as long as</w:t>
      </w:r>
      <w:proofErr w:type="gramEnd"/>
      <w:r>
        <w:rPr>
          <w:rStyle w:val="StyleUnderline"/>
        </w:rPr>
        <w:t xml:space="preserve"> (1) the president "reasonably determine[s] that such use of force is in the national interest"; and (2) military operations do not rise to the level of "war" under the Constitution</w:t>
      </w:r>
      <w:r>
        <w:rPr>
          <w:sz w:val="16"/>
        </w:rPr>
        <w:t xml:space="preserve"> (</w:t>
      </w:r>
      <w:proofErr w:type="spellStart"/>
      <w:r>
        <w:rPr>
          <w:sz w:val="16"/>
        </w:rPr>
        <w:t>Krass</w:t>
      </w:r>
      <w:proofErr w:type="spellEnd"/>
      <w:r>
        <w:rPr>
          <w:sz w:val="16"/>
        </w:rPr>
        <w:t xml:space="preserve"> 2011). However, even these apparent limits on executive power give significant latitude to the president. "National interest" is an ambiguous, subjective, and potentially expansive term. </w:t>
      </w:r>
      <w:proofErr w:type="spellStart"/>
      <w:r>
        <w:rPr>
          <w:sz w:val="16"/>
        </w:rPr>
        <w:t>Krass</w:t>
      </w:r>
      <w:proofErr w:type="spellEnd"/>
      <w:r>
        <w:rPr>
          <w:sz w:val="16"/>
        </w:rPr>
        <w:t xml:space="preserve"> found that, based on past practice, presidents could reasonably determine the United States has a national interest in preserving regional stability that justifies the use of military force (ibid., 10). She cited previous OLC memoranda that had approved unilateral presidential decisions to order the use of military force advancing national interests (e.g., Haiti, Somalia, and Kosovo) (ibid., 6-7, 11). </w:t>
      </w:r>
      <w:r>
        <w:rPr>
          <w:rStyle w:val="StyleUnderline"/>
          <w:highlight w:val="cyan"/>
        </w:rPr>
        <w:t>Because most military conflicts and much terrorist activity can threaten regional stability</w:t>
      </w:r>
      <w:r>
        <w:rPr>
          <w:rStyle w:val="StyleUnderline"/>
        </w:rPr>
        <w:t xml:space="preserve">, </w:t>
      </w:r>
      <w:r>
        <w:rPr>
          <w:rStyle w:val="StyleUnderline"/>
          <w:highlight w:val="cyan"/>
        </w:rPr>
        <w:t>presidents</w:t>
      </w:r>
      <w:r>
        <w:rPr>
          <w:rStyle w:val="StyleUnderline"/>
        </w:rPr>
        <w:t xml:space="preserve"> </w:t>
      </w:r>
      <w:r>
        <w:rPr>
          <w:rStyle w:val="StyleUnderline"/>
          <w:highlight w:val="cyan"/>
        </w:rPr>
        <w:t>could</w:t>
      </w:r>
      <w:r>
        <w:rPr>
          <w:rStyle w:val="StyleUnderline"/>
        </w:rPr>
        <w:t xml:space="preserve"> use </w:t>
      </w:r>
      <w:proofErr w:type="spellStart"/>
      <w:r>
        <w:rPr>
          <w:rStyle w:val="StyleUnderline"/>
        </w:rPr>
        <w:t>Krass's</w:t>
      </w:r>
      <w:proofErr w:type="spellEnd"/>
      <w:r>
        <w:rPr>
          <w:rStyle w:val="StyleUnderline"/>
        </w:rPr>
        <w:t xml:space="preserve"> reasoning to </w:t>
      </w:r>
      <w:r>
        <w:rPr>
          <w:rStyle w:val="StyleUnderline"/>
          <w:highlight w:val="cyan"/>
        </w:rPr>
        <w:t>justify US military action in most cases in which other nations are at war or terrorist organizations are active</w:t>
      </w:r>
      <w:r>
        <w:rPr>
          <w:rStyle w:val="StyleUnderline"/>
        </w:rPr>
        <w:t>--even when such activities do not directly threaten the United States</w:t>
      </w:r>
      <w:r>
        <w:rPr>
          <w:sz w:val="16"/>
        </w:rPr>
        <w:t xml:space="preserve">.1Krass's conclusion that presidents can authorize military action short of "war" also fails to meaningfully limit presidential power. </w:t>
      </w:r>
      <w:proofErr w:type="spellStart"/>
      <w:r>
        <w:rPr>
          <w:sz w:val="16"/>
        </w:rPr>
        <w:t>Krass</w:t>
      </w:r>
      <w:proofErr w:type="spellEnd"/>
      <w:r>
        <w:rPr>
          <w:sz w:val="16"/>
        </w:rPr>
        <w:t xml:space="preserve"> defined "war" under the Constitution as being "generally...satisfied only by prolonged and substantial military engagements, typically involving exposure of US military personnel to significant risk over a substantial period" (ibid., 8). As Fisher (2012, 180) observed, </w:t>
      </w:r>
      <w:proofErr w:type="spellStart"/>
      <w:r>
        <w:rPr>
          <w:rStyle w:val="StyleUnderline"/>
        </w:rPr>
        <w:t>Krass's</w:t>
      </w:r>
      <w:proofErr w:type="spellEnd"/>
      <w:r>
        <w:rPr>
          <w:rStyle w:val="StyleUnderline"/>
        </w:rPr>
        <w:t xml:space="preserve"> standard would permit the US president to unilaterally order devastating military attacks against another nation </w:t>
      </w:r>
      <w:proofErr w:type="gramStart"/>
      <w:r>
        <w:rPr>
          <w:rStyle w:val="StyleUnderline"/>
        </w:rPr>
        <w:t>through the use of</w:t>
      </w:r>
      <w:proofErr w:type="gramEnd"/>
      <w:r>
        <w:rPr>
          <w:rStyle w:val="StyleUnderline"/>
        </w:rPr>
        <w:t xml:space="preserve"> air power.</w:t>
      </w:r>
    </w:p>
    <w:p w:rsidR="0064622D" w:rsidRDefault="0064622D" w:rsidP="0064622D">
      <w:pPr>
        <w:pStyle w:val="Heading2"/>
      </w:pPr>
      <w:r>
        <w:t>2NC -</w:t>
      </w:r>
      <w:r w:rsidRPr="00131D8B">
        <w:t xml:space="preserve"> Turns Case</w:t>
      </w:r>
    </w:p>
    <w:p w:rsidR="0064622D" w:rsidRPr="00131D8B" w:rsidRDefault="0064622D" w:rsidP="0064622D">
      <w:pPr>
        <w:pStyle w:val="Heading3"/>
      </w:pPr>
      <w:r>
        <w:t>New Restrictions</w:t>
      </w:r>
      <w:r w:rsidRPr="00131D8B">
        <w:t xml:space="preserve"> </w:t>
      </w:r>
    </w:p>
    <w:p w:rsidR="0064622D" w:rsidRPr="006E7DC2" w:rsidRDefault="0064622D" w:rsidP="0064622D">
      <w:pPr>
        <w:pStyle w:val="Heading4"/>
      </w:pPr>
      <w:proofErr w:type="spellStart"/>
      <w:r w:rsidRPr="006E7DC2">
        <w:t>Islamaphobia</w:t>
      </w:r>
      <w:proofErr w:type="spellEnd"/>
      <w:r w:rsidRPr="006E7DC2">
        <w:t xml:space="preserve"> Turns the case – Trump would step up immigration restrictions post-terrorist attack and specifically target and demonize the Muslim community</w:t>
      </w:r>
    </w:p>
    <w:p w:rsidR="0064622D" w:rsidRPr="006E7DC2" w:rsidRDefault="0064622D" w:rsidP="0064622D">
      <w:pPr>
        <w:rPr>
          <w:b/>
          <w:sz w:val="26"/>
        </w:rPr>
      </w:pPr>
      <w:proofErr w:type="spellStart"/>
      <w:r w:rsidRPr="00FB2F44">
        <w:rPr>
          <w:rStyle w:val="Style13ptBold"/>
        </w:rPr>
        <w:t>Byman</w:t>
      </w:r>
      <w:proofErr w:type="spellEnd"/>
      <w:r w:rsidRPr="00FB2F44">
        <w:rPr>
          <w:rStyle w:val="Style13ptBold"/>
        </w:rPr>
        <w:t>,</w:t>
      </w:r>
      <w:r>
        <w:rPr>
          <w:rStyle w:val="Style13ptBold"/>
        </w:rPr>
        <w:t xml:space="preserve"> </w:t>
      </w:r>
      <w:r w:rsidRPr="00FB2F44">
        <w:t>Senior Fellow at the Center for Middle East Policy at the Brookings Institute, 2017</w:t>
      </w:r>
      <w:r>
        <w:rPr>
          <w:rStyle w:val="Style13ptBold"/>
        </w:rPr>
        <w:t xml:space="preserve"> </w:t>
      </w:r>
      <w:r>
        <w:t xml:space="preserve">(Daniel L., “Trump and the next terrorist attack,” Brookings, May 3 2017, </w:t>
      </w:r>
      <w:hyperlink r:id="rId104" w:history="1">
        <w:r>
          <w:rPr>
            <w:rStyle w:val="Hyperlink"/>
          </w:rPr>
          <w:t>https://www.brookings.edu/blog/markaz/2017/05/03/trump-and-the-next-terrorist-attack/</w:t>
        </w:r>
      </w:hyperlink>
      <w:r>
        <w:t>, accessed 7/11/18, AH @ DDI)</w:t>
      </w:r>
    </w:p>
    <w:p w:rsidR="0064622D" w:rsidRDefault="0064622D" w:rsidP="0064622D">
      <w:pPr>
        <w:rPr>
          <w:sz w:val="16"/>
        </w:rPr>
      </w:pPr>
      <w:r>
        <w:rPr>
          <w:rStyle w:val="StyleUnderline"/>
        </w:rPr>
        <w:t xml:space="preserve">Even </w:t>
      </w:r>
      <w:r>
        <w:rPr>
          <w:rStyle w:val="StyleUnderline"/>
          <w:highlight w:val="cyan"/>
        </w:rPr>
        <w:t>more worrisome is what the President might do at home</w:t>
      </w:r>
      <w:r>
        <w:rPr>
          <w:sz w:val="16"/>
        </w:rPr>
        <w:t xml:space="preserve">. On the campaign trail, </w:t>
      </w:r>
      <w:r>
        <w:rPr>
          <w:rStyle w:val="StyleUnderline"/>
          <w:highlight w:val="cyan"/>
        </w:rPr>
        <w:t>the President</w:t>
      </w:r>
      <w:r>
        <w:rPr>
          <w:rStyle w:val="StyleUnderline"/>
        </w:rPr>
        <w:t xml:space="preserve"> repeatedly conflated Muslims and terrorists, and with tensions and emotions running high after an attack this demonization might be especially likely</w:t>
      </w:r>
      <w:r>
        <w:rPr>
          <w:sz w:val="16"/>
        </w:rPr>
        <w:t xml:space="preserve">. In the name of border security, </w:t>
      </w:r>
      <w:r>
        <w:rPr>
          <w:rStyle w:val="StyleUnderline"/>
        </w:rPr>
        <w:t xml:space="preserve">he </w:t>
      </w:r>
      <w:r>
        <w:rPr>
          <w:rStyle w:val="StyleUnderline"/>
          <w:highlight w:val="cyan"/>
        </w:rPr>
        <w:t>might further limit immigration and</w:t>
      </w:r>
      <w:r>
        <w:rPr>
          <w:rStyle w:val="StyleUnderline"/>
        </w:rPr>
        <w:t xml:space="preserve"> travel from Muslim-majority countries or </w:t>
      </w:r>
      <w:r>
        <w:rPr>
          <w:rStyle w:val="StyleUnderline"/>
          <w:highlight w:val="cyan"/>
        </w:rPr>
        <w:t>try to single out Muslims over other faith communities.</w:t>
      </w:r>
      <w:r>
        <w:rPr>
          <w:sz w:val="16"/>
        </w:rPr>
        <w:t xml:space="preserve"> He might embrace the decision to declare the Muslim Brotherhood a terrorist group even though this would be counterproductive and cause difficulties with several allies. </w:t>
      </w:r>
      <w:r>
        <w:rPr>
          <w:rStyle w:val="StyleUnderline"/>
          <w:highlight w:val="cyan"/>
        </w:rPr>
        <w:t>Surveillance of Muslim communities</w:t>
      </w:r>
      <w:r>
        <w:rPr>
          <w:rStyle w:val="StyleUnderline"/>
        </w:rPr>
        <w:t xml:space="preserve"> around the country </w:t>
      </w:r>
      <w:r>
        <w:rPr>
          <w:rStyle w:val="StyleUnderline"/>
          <w:highlight w:val="cyan"/>
        </w:rPr>
        <w:t>might be stepped up, further alienating Muslims</w:t>
      </w:r>
      <w:r>
        <w:rPr>
          <w:rStyle w:val="StyleUnderline"/>
        </w:rPr>
        <w:t xml:space="preserve"> from law enforcement and make them less likely to turn in suspected terrorists</w:t>
      </w:r>
      <w:r>
        <w:rPr>
          <w:sz w:val="16"/>
        </w:rPr>
        <w:t xml:space="preserve">. After 9/11, the United States detained over one thousand Muslims, gaining almost no useful intelligence but harming relations with the community. As Daniel Benjamin, a former senior counterterrorism official, warns, “Repairing the damage from that crackdown took years.” </w:t>
      </w:r>
      <w:r>
        <w:rPr>
          <w:rStyle w:val="StyleUnderline"/>
          <w:highlight w:val="cyan"/>
        </w:rPr>
        <w:t xml:space="preserve">Such </w:t>
      </w:r>
      <w:r>
        <w:rPr>
          <w:rStyle w:val="StyleUnderline"/>
        </w:rPr>
        <w:t xml:space="preserve">unthinking </w:t>
      </w:r>
      <w:r>
        <w:rPr>
          <w:rStyle w:val="StyleUnderline"/>
          <w:highlight w:val="cyan"/>
        </w:rPr>
        <w:t>measures might benefit Trump politically while inadvertently helping the terrorists operationally</w:t>
      </w:r>
      <w:r>
        <w:rPr>
          <w:sz w:val="16"/>
          <w:highlight w:val="cyan"/>
        </w:rPr>
        <w:t>.</w:t>
      </w:r>
      <w:r>
        <w:rPr>
          <w:sz w:val="16"/>
        </w:rPr>
        <w:t xml:space="preserve"> </w:t>
      </w:r>
      <w:r>
        <w:rPr>
          <w:rStyle w:val="StyleUnderline"/>
        </w:rPr>
        <w:t xml:space="preserve">Trump would look tough, and his argument that the terrorism danger is </w:t>
      </w:r>
      <w:proofErr w:type="gramStart"/>
      <w:r>
        <w:rPr>
          <w:rStyle w:val="StyleUnderline"/>
        </w:rPr>
        <w:t>high</w:t>
      </w:r>
      <w:proofErr w:type="gramEnd"/>
      <w:r>
        <w:rPr>
          <w:rStyle w:val="StyleUnderline"/>
        </w:rPr>
        <w:t xml:space="preserve"> and Muslims are the enemy would be vindicated, at least to his supporters and to some who are undecided on this question</w:t>
      </w:r>
      <w:r>
        <w:rPr>
          <w:sz w:val="16"/>
        </w:rPr>
        <w:t xml:space="preserve">. The Islamic State would gain more evidence to back up the narrative that the United States is hostile to Muslims, while the </w:t>
      </w:r>
      <w:proofErr w:type="gramStart"/>
      <w:r>
        <w:rPr>
          <w:sz w:val="16"/>
        </w:rPr>
        <w:t>vast majority</w:t>
      </w:r>
      <w:proofErr w:type="gramEnd"/>
      <w:r>
        <w:rPr>
          <w:sz w:val="16"/>
        </w:rPr>
        <w:t xml:space="preserve"> of Muslims who loath the group would be less eager to work against it because it means working with what they see as a hostile government. It’s just the American people who would suffer.</w:t>
      </w:r>
    </w:p>
    <w:p w:rsidR="0064622D" w:rsidRDefault="0064622D" w:rsidP="0064622D">
      <w:pPr>
        <w:pStyle w:val="Heading2"/>
      </w:pPr>
      <w:r>
        <w:t>AT TURNS</w:t>
      </w:r>
    </w:p>
    <w:p w:rsidR="0064622D" w:rsidRDefault="0064622D" w:rsidP="0064622D">
      <w:pPr>
        <w:pStyle w:val="Heading3"/>
      </w:pPr>
      <w:r>
        <w:t>Terrorism-Restrictions</w:t>
      </w:r>
    </w:p>
    <w:p w:rsidR="0064622D" w:rsidRPr="00281C93" w:rsidRDefault="0064622D" w:rsidP="0064622D">
      <w:pPr>
        <w:pStyle w:val="Heading4"/>
      </w:pPr>
      <w:r>
        <w:t xml:space="preserve">1) No link, this is just in terms of Trump’s </w:t>
      </w:r>
      <w:proofErr w:type="spellStart"/>
      <w:r>
        <w:t>muslim</w:t>
      </w:r>
      <w:proofErr w:type="spellEnd"/>
      <w:r>
        <w:t xml:space="preserve"> ban </w:t>
      </w:r>
    </w:p>
    <w:p w:rsidR="0064622D" w:rsidRDefault="0064622D" w:rsidP="0064622D">
      <w:pPr>
        <w:pStyle w:val="Heading4"/>
      </w:pPr>
      <w:r>
        <w:t>2)</w:t>
      </w:r>
      <w:r w:rsidRPr="00281C93">
        <w:t xml:space="preserve"> Donald Trump’s travel ban makes sense</w:t>
      </w:r>
    </w:p>
    <w:p w:rsidR="0064622D" w:rsidRDefault="0064622D" w:rsidP="0064622D">
      <w:proofErr w:type="spellStart"/>
      <w:r w:rsidRPr="00281C93">
        <w:t>Qanta</w:t>
      </w:r>
      <w:proofErr w:type="spellEnd"/>
      <w:r w:rsidRPr="00281C93">
        <w:t xml:space="preserve"> A. Ahmed, 2-1-2017, "Opinion: I’m a Muslim, Trump’s ban makes sense," Newsday, </w:t>
      </w:r>
      <w:hyperlink r:id="rId105" w:history="1">
        <w:r w:rsidRPr="00FD6760">
          <w:rPr>
            <w:rStyle w:val="Hyperlink"/>
          </w:rPr>
          <w:t>https://www.newsday.com/opinion/commentary/donald-trump-s-travel-ban-makes-sense-1.13048429</w:t>
        </w:r>
      </w:hyperlink>
      <w:r>
        <w:t xml:space="preserve">, </w:t>
      </w:r>
      <w:r w:rsidRPr="00281C93">
        <w:t xml:space="preserve">Op-Ed writer </w:t>
      </w:r>
      <w:proofErr w:type="spellStart"/>
      <w:r w:rsidRPr="00281C93">
        <w:t>Qanta</w:t>
      </w:r>
      <w:proofErr w:type="spellEnd"/>
      <w:r w:rsidRPr="00281C93">
        <w:t xml:space="preserve"> A. Ahmed is a member of the Council on Foreign Relations. She is the author of "In the Land of Invisible Women: A Female Doctor's Journey in the Saudi Kingdom. </w:t>
      </w:r>
    </w:p>
    <w:p w:rsidR="0064622D" w:rsidRPr="00BA4F2A" w:rsidRDefault="0064622D" w:rsidP="0064622D">
      <w:pPr>
        <w:rPr>
          <w:u w:val="single"/>
        </w:rPr>
      </w:pPr>
      <w:r w:rsidRPr="00BA4F2A">
        <w:t xml:space="preserve">Critics of President Donald Trump’s executive order on immigration have called it a “Muslim ban,” quoting his campaign rhetoric. But as a Muslim and naturalized American, I believe this is a bold geopolitical decision. </w:t>
      </w:r>
      <w:r w:rsidRPr="00BA4F2A">
        <w:rPr>
          <w:u w:val="single"/>
        </w:rPr>
        <w:t>In the age of Islamism, these bans are pragmatic and presidential. The seven affected countries represent 12.5 percent of all Muslim-majority states, a mere 8.2 percent of the world’s Muslims.</w:t>
      </w:r>
      <w:r w:rsidRPr="00BA4F2A">
        <w:t xml:space="preserve"> Because we Muslims make our homes in more than 183 nations around the world, these orders are neither global nor anti-Muslim. </w:t>
      </w:r>
      <w:r w:rsidRPr="00BA4F2A">
        <w:rPr>
          <w:u w:val="single"/>
        </w:rPr>
        <w:t xml:space="preserve">The executive order targets </w:t>
      </w:r>
      <w:proofErr w:type="gramStart"/>
      <w:r w:rsidRPr="00BA4F2A">
        <w:rPr>
          <w:u w:val="single"/>
        </w:rPr>
        <w:t>lands</w:t>
      </w:r>
      <w:proofErr w:type="gramEnd"/>
      <w:r w:rsidRPr="00BA4F2A">
        <w:rPr>
          <w:u w:val="single"/>
        </w:rPr>
        <w:t xml:space="preserve"> fertile for Islamism: Iran, Iraq, Syria, Sudan, Libya, Yemen and Somalia. Violent Islamism thrives within expanding vacuums formed under weak governments. Unchallenged, within such vacuums, failed states are filled with extremism. Tragically, each of the seven countries has become at once victim, </w:t>
      </w:r>
      <w:proofErr w:type="gramStart"/>
      <w:r w:rsidRPr="00BA4F2A">
        <w:rPr>
          <w:u w:val="single"/>
        </w:rPr>
        <w:t>safe haven</w:t>
      </w:r>
      <w:proofErr w:type="gramEnd"/>
      <w:r w:rsidRPr="00BA4F2A">
        <w:rPr>
          <w:u w:val="single"/>
        </w:rPr>
        <w:t>, patron and incubator of violent Islamism</w:t>
      </w:r>
      <w:r w:rsidRPr="00BA4F2A">
        <w:t xml:space="preserve">. thrives in chaos. In the wake of the last decade defined by the Obama presidencies, chaos stretches from the eastern Mediterranean to North Africa. A devastated Iraq that we exited too hastily, when it was unable to govern itself, is destabilized by the Islamic State. In Yemen, an unfolding humanitarian crisis caused by Saudi Arabia’s operation against the Houthis (precipitated by President Barack Obama’s agreement with Iran and his shunning of the Saudi superpower) is magnified by starvation. Libya, a state crippled by infighting of competing Islamist governments, is powerless as ISIS expands its third front on the shores of the Mediterranean. And despite 25 years of foreign aid, Somalia remains just as destabilized by the jihadist group al-Shabab as by conflicts between brutal warlords. From such vacuums flow migrants and refugees. Legitimate fears of destabilization concern even the most powerful of nations, as we witness massive influxes in Germany and Canada. Canadian David Harris, director of international intelligence at consultancy Insignis Strategic Research Inc., notes that </w:t>
      </w:r>
      <w:r w:rsidRPr="00BA4F2A">
        <w:rPr>
          <w:u w:val="single"/>
        </w:rPr>
        <w:t>ISIS and other Islamist groups prey on international migration streams. Migrants are captive populations in distress, thereby at risk of incubating Islamism</w:t>
      </w:r>
      <w:r w:rsidRPr="00BA4F2A">
        <w:t xml:space="preserve">. Elias </w:t>
      </w:r>
      <w:proofErr w:type="spellStart"/>
      <w:r w:rsidRPr="00BA4F2A">
        <w:t>Bou</w:t>
      </w:r>
      <w:proofErr w:type="spellEnd"/>
      <w:r w:rsidRPr="00BA4F2A">
        <w:t xml:space="preserve"> Saab, former education minister in Lebanon, warned in September 2015 of the </w:t>
      </w:r>
      <w:r w:rsidRPr="00BA4F2A">
        <w:rPr>
          <w:u w:val="single"/>
        </w:rPr>
        <w:t>radicalization within that country’s refugee camps holding more than a million Syrians. Saab has estimated that 2 percent of them are connected to ISIS extremism. Pope Francis made a similar observation on Portuguese radio. “The truth is that just 400 kilometers from Sicily, there is an incredibly cruel terrorist group,” he said. “</w:t>
      </w:r>
      <w:proofErr w:type="gramStart"/>
      <w:r w:rsidRPr="00BA4F2A">
        <w:rPr>
          <w:u w:val="single"/>
        </w:rPr>
        <w:t>So</w:t>
      </w:r>
      <w:proofErr w:type="gramEnd"/>
      <w:r w:rsidRPr="00BA4F2A">
        <w:rPr>
          <w:u w:val="single"/>
        </w:rPr>
        <w:t xml:space="preserve"> there is a danger of infiltration, this is true.”</w:t>
      </w:r>
    </w:p>
    <w:p w:rsidR="0064622D" w:rsidRPr="009E50A0" w:rsidRDefault="0064622D" w:rsidP="0064622D"/>
    <w:p w:rsidR="0064622D" w:rsidRDefault="0064622D" w:rsidP="0064622D">
      <w:pPr>
        <w:pStyle w:val="Heading3"/>
      </w:pPr>
      <w:r>
        <w:t>Counterterror- Refugees</w:t>
      </w:r>
    </w:p>
    <w:p w:rsidR="0064622D" w:rsidRDefault="0064622D" w:rsidP="0064622D">
      <w:pPr>
        <w:pStyle w:val="Heading4"/>
      </w:pPr>
      <w:r>
        <w:t>1) Even if they aren’t radicalized before entering the country, counter terrorist experts warn that its highly possible for refugees to become radicalized by ISIS after entering the country</w:t>
      </w:r>
    </w:p>
    <w:p w:rsidR="0064622D" w:rsidRPr="001C23FF" w:rsidRDefault="0064622D" w:rsidP="0064622D">
      <w:r w:rsidRPr="001C23FF">
        <w:t xml:space="preserve">Jamie </w:t>
      </w:r>
      <w:r w:rsidRPr="0068396A">
        <w:rPr>
          <w:rStyle w:val="Style13ptBold"/>
        </w:rPr>
        <w:t>Grierson, 12-2-2016</w:t>
      </w:r>
      <w:r w:rsidRPr="001C23FF">
        <w:t xml:space="preserve">, "Isis recruiters targeting refugees in Europe, say counter-terror experts," Guardian, </w:t>
      </w:r>
      <w:hyperlink r:id="rId106" w:history="1">
        <w:r w:rsidRPr="00FD6760">
          <w:rPr>
            <w:rStyle w:val="Hyperlink"/>
          </w:rPr>
          <w:t>https://www.theguardian.com/uk-news/2016/dec/02/islamic-state-recruiters-targeting-refugees-in-europe-counter-terror-experts-warn</w:t>
        </w:r>
      </w:hyperlink>
      <w:r>
        <w:t xml:space="preserve">, </w:t>
      </w:r>
      <w:r w:rsidRPr="001C23FF">
        <w:t>Jamie Grierson is the Guardian's home affairs editor. Twitter @</w:t>
      </w:r>
      <w:proofErr w:type="spellStart"/>
      <w:r w:rsidRPr="001C23FF">
        <w:t>JamieGrierson</w:t>
      </w:r>
      <w:proofErr w:type="spellEnd"/>
    </w:p>
    <w:p w:rsidR="0064622D" w:rsidRPr="00ED7CD6" w:rsidRDefault="0064622D" w:rsidP="0064622D">
      <w:r w:rsidRPr="00BA4F2A">
        <w:rPr>
          <w:u w:val="single"/>
        </w:rPr>
        <w:t xml:space="preserve">Islamic State recruiters are targeting vulnerable refugees in Europe to </w:t>
      </w:r>
      <w:proofErr w:type="spellStart"/>
      <w:r w:rsidRPr="00BA4F2A">
        <w:rPr>
          <w:u w:val="single"/>
        </w:rPr>
        <w:t>radicalise</w:t>
      </w:r>
      <w:proofErr w:type="spellEnd"/>
      <w:r w:rsidRPr="00BA4F2A">
        <w:rPr>
          <w:u w:val="single"/>
        </w:rPr>
        <w:t xml:space="preserve"> them </w:t>
      </w:r>
      <w:proofErr w:type="gramStart"/>
      <w:r w:rsidRPr="00BA4F2A">
        <w:rPr>
          <w:u w:val="single"/>
        </w:rPr>
        <w:t>in an effort to</w:t>
      </w:r>
      <w:proofErr w:type="gramEnd"/>
      <w:r w:rsidRPr="00BA4F2A">
        <w:rPr>
          <w:u w:val="single"/>
        </w:rPr>
        <w:t xml:space="preserve"> further </w:t>
      </w:r>
      <w:proofErr w:type="spellStart"/>
      <w:r w:rsidRPr="00BA4F2A">
        <w:rPr>
          <w:u w:val="single"/>
        </w:rPr>
        <w:t>polarise</w:t>
      </w:r>
      <w:proofErr w:type="spellEnd"/>
      <w:r w:rsidRPr="00BA4F2A">
        <w:rPr>
          <w:u w:val="single"/>
        </w:rPr>
        <w:t xml:space="preserve"> the European Union population</w:t>
      </w:r>
      <w:r>
        <w:t>, counter-terror experts have warned. Europol, the law enforcement agency of the EU, said it was in the interests of Islamic State to inflame the migration crisis and to turn EU citizens against refugees seeking asylum</w:t>
      </w:r>
      <w:r w:rsidRPr="00BA4F2A">
        <w:rPr>
          <w:u w:val="single"/>
        </w:rPr>
        <w:t>. A number of jihadis are already travelling through Europe for this purpose and German authorities were aware of about 300 recorded attempts to recruit refugees trying to enter Europe by April 2016</w:t>
      </w:r>
      <w:r>
        <w:t>, Europol said in its report</w:t>
      </w:r>
      <w:proofErr w:type="gramStart"/>
      <w:r>
        <w:t>, .</w:t>
      </w:r>
      <w:proofErr w:type="gramEnd"/>
      <w:r>
        <w:t xml:space="preserve"> “</w:t>
      </w:r>
      <w:r w:rsidRPr="00BA4F2A">
        <w:rPr>
          <w:u w:val="single"/>
        </w:rPr>
        <w:t xml:space="preserve">Given that it is in the interests of IS (Islamic State) to inflame the migration crisis to </w:t>
      </w:r>
      <w:proofErr w:type="spellStart"/>
      <w:r w:rsidRPr="00BA4F2A">
        <w:rPr>
          <w:u w:val="single"/>
        </w:rPr>
        <w:t>polarise</w:t>
      </w:r>
      <w:proofErr w:type="spellEnd"/>
      <w:r w:rsidRPr="00BA4F2A">
        <w:rPr>
          <w:u w:val="single"/>
        </w:rPr>
        <w:t xml:space="preserve"> the EU population and turn sections of it against those seeking asylum, there is a risk of some infiltration of refugee camps and other groups,</w:t>
      </w:r>
      <w:r>
        <w:t>” the report published on Friday said. “</w:t>
      </w:r>
      <w:r w:rsidRPr="00BA4F2A">
        <w:rPr>
          <w:u w:val="single"/>
        </w:rPr>
        <w:t xml:space="preserve">A real and imminent danger is the possibility of elements of the (Sunni Muslim) Syrian refugee diaspora becoming vulnerable to </w:t>
      </w:r>
      <w:proofErr w:type="spellStart"/>
      <w:r w:rsidRPr="00BA4F2A">
        <w:rPr>
          <w:u w:val="single"/>
        </w:rPr>
        <w:t>radicalisation</w:t>
      </w:r>
      <w:proofErr w:type="spellEnd"/>
      <w:r w:rsidRPr="00BA4F2A">
        <w:rPr>
          <w:u w:val="single"/>
        </w:rPr>
        <w:t xml:space="preserve"> once in Europe and being specifically targeted by Islamic extremist recruiters.</w:t>
      </w:r>
      <w:r>
        <w:t xml:space="preserve">” However, Europol said the extent of such infiltration was unknown, making the subject susceptible to exaggeration and exploitation by populist factions and extreme rightwing parties. In the same report, Europol warns that </w:t>
      </w:r>
      <w:r w:rsidRPr="00BA4F2A">
        <w:rPr>
          <w:u w:val="single"/>
        </w:rPr>
        <w:t>as Islamic State is defeated or severely weakened by coalition forces in its former stronghold of Syria and Iraq, there may be an increase in the number of foreign fighters and their families returning from the region to Europe. The agency said further attacks in the EU, both by lone actors and groups of terrorists, were likely to be attempted – with estimates from some intelligence services suggesting that several dozen people directed by Islamic State might be currently in Europe with a capability to commit terrorist attacks</w:t>
      </w:r>
      <w:r>
        <w:t xml:space="preserve">. Gilles de </w:t>
      </w:r>
      <w:proofErr w:type="spellStart"/>
      <w:r>
        <w:t>Kerchove</w:t>
      </w:r>
      <w:proofErr w:type="spellEnd"/>
      <w:r>
        <w:t xml:space="preserve">, EU counter-terrorism coordinator, said: “We have to be vigilant, since the threat posed by the so-called Islamic State and returning foreign fighters is likely to persist in the coming years. These people are trained to use explosives and firearms and they have been indoctrinated by the jihadist ideology.” </w:t>
      </w:r>
    </w:p>
    <w:p w:rsidR="0064622D" w:rsidRDefault="0064622D" w:rsidP="0064622D">
      <w:pPr>
        <w:pStyle w:val="Heading3"/>
      </w:pPr>
      <w:r>
        <w:t>Wage - Diversity visa</w:t>
      </w:r>
    </w:p>
    <w:p w:rsidR="0064622D" w:rsidRDefault="0064622D" w:rsidP="0064622D">
      <w:pPr>
        <w:pStyle w:val="Heading4"/>
      </w:pPr>
      <w:r>
        <w:t xml:space="preserve">1) Diversity visas are just bad in general </w:t>
      </w:r>
    </w:p>
    <w:p w:rsidR="0064622D" w:rsidRPr="001C23FF" w:rsidRDefault="0064622D" w:rsidP="0064622D">
      <w:r w:rsidRPr="00460E0C">
        <w:t xml:space="preserve">Peter H. </w:t>
      </w:r>
      <w:r w:rsidRPr="0068396A">
        <w:rPr>
          <w:rStyle w:val="Style13ptBold"/>
        </w:rPr>
        <w:t>Schuck, Nov. 2, 2017</w:t>
      </w:r>
      <w:r>
        <w:t xml:space="preserve">, </w:t>
      </w:r>
      <w:r w:rsidRPr="00460E0C">
        <w:t>Why the ‘Diversity Lottery’ Needs to End</w:t>
      </w:r>
      <w:r>
        <w:t xml:space="preserve">, </w:t>
      </w:r>
      <w:hyperlink r:id="rId107" w:history="1">
        <w:r w:rsidRPr="00FD6760">
          <w:rPr>
            <w:rStyle w:val="Hyperlink"/>
          </w:rPr>
          <w:t>https://www.nytimes.com/2017/11/02/opinion/diversity-lottery-skilled-immigrants.html</w:t>
        </w:r>
      </w:hyperlink>
      <w:r>
        <w:t xml:space="preserve">, </w:t>
      </w:r>
      <w:r w:rsidRPr="00460E0C">
        <w:t>Peter H. Schuck is an emeritus law professor at Yale and the author, most recently, of “One Nation Undecided: Clear Thinking About Five Hard Issues That Divide Us.</w:t>
      </w:r>
    </w:p>
    <w:p w:rsidR="0064622D" w:rsidRDefault="0064622D" w:rsidP="0064622D">
      <w:r>
        <w:t xml:space="preserve">First, the facts. Of the roughly one million permanent resident visas — commonly known as green cards — issued each year, 50,000 are awarded through a lottery process with few preconditions other than that applicants come from countries with little immigration to the United States during the previous five years. Congress made this program permanent in 1990 after several years of experimentation. Senator Edward Kennedy of Massachusetts and Representative Bruce Morrison of Connecticut, both Democrats, invoked a “diversity” rationale in noting that the program would help the many Irish in the United States who had overstayed their temporary visas. Despite the numerous people of Irish background already in the country from earlier waves of migration, Ireland was an eligible country under the program because, at the time, its economy was doing </w:t>
      </w:r>
      <w:proofErr w:type="gramStart"/>
      <w:r>
        <w:t>well</w:t>
      </w:r>
      <w:proofErr w:type="gramEnd"/>
      <w:r>
        <w:t xml:space="preserve"> and few people were emigrating. So much for actual diversity. </w:t>
      </w:r>
      <w:r w:rsidRPr="00BA4F2A">
        <w:rPr>
          <w:u w:val="single"/>
        </w:rPr>
        <w:t xml:space="preserve">Today, lottery winners with little education, job skills, English fluency and work experience can hit the jackpot and promptly come (or stay) here permanently, while millions of American citizens and legal residents must wait years for their family members to be allowed to join them, dividing </w:t>
      </w:r>
      <w:proofErr w:type="gramStart"/>
      <w:r w:rsidRPr="00BA4F2A">
        <w:rPr>
          <w:u w:val="single"/>
        </w:rPr>
        <w:t>families</w:t>
      </w:r>
      <w:proofErr w:type="gramEnd"/>
      <w:r w:rsidRPr="00BA4F2A">
        <w:rPr>
          <w:u w:val="single"/>
        </w:rPr>
        <w:t xml:space="preserve"> and motivating illegal immigration. </w:t>
      </w:r>
      <w:r>
        <w:t xml:space="preserve">(Even citizens must now wait for sometimes 20 years for their unmarried children to get a visa.) </w:t>
      </w:r>
      <w:r w:rsidRPr="00BA4F2A">
        <w:rPr>
          <w:u w:val="single"/>
        </w:rPr>
        <w:t>The same challenge faces would-be immigrants who have skills needed here but can’t qualify for an employer-sponsored visa. Even the State Department, which runs the lottery program, acknowledges that it is rife with fraud.</w:t>
      </w:r>
      <w:r>
        <w:t xml:space="preserve"> If you find this lottery a weird way to allocate 5 percent of our one million precious green cards, you’re right. </w:t>
      </w:r>
      <w:r w:rsidRPr="00BA4F2A">
        <w:rPr>
          <w:u w:val="single"/>
        </w:rPr>
        <w:t>It makes no sense for the United States to randomly distribute these visas on the fictitious argument that the most diverse advanced nation in the world needs more diversity in its immigrant population</w:t>
      </w:r>
      <w:r>
        <w:t>. None of the few other countries that routinely admit immigrants uses a lottery.</w:t>
      </w:r>
    </w:p>
    <w:p w:rsidR="0064622D" w:rsidRDefault="0064622D" w:rsidP="0064622D">
      <w:pPr>
        <w:pStyle w:val="Heading4"/>
      </w:pPr>
      <w:r>
        <w:t xml:space="preserve">2) The Diversity visa is bad for the economy </w:t>
      </w:r>
    </w:p>
    <w:p w:rsidR="0064622D" w:rsidRPr="00460E0C" w:rsidRDefault="0064622D" w:rsidP="0064622D">
      <w:r w:rsidRPr="00460E0C">
        <w:t xml:space="preserve">Steven </w:t>
      </w:r>
      <w:proofErr w:type="spellStart"/>
      <w:r w:rsidRPr="0068396A">
        <w:rPr>
          <w:rStyle w:val="Style13ptBold"/>
        </w:rPr>
        <w:t>Camarota</w:t>
      </w:r>
      <w:proofErr w:type="spellEnd"/>
      <w:r w:rsidRPr="0068396A">
        <w:rPr>
          <w:rStyle w:val="Style13ptBold"/>
        </w:rPr>
        <w:t>, 11-2-2017</w:t>
      </w:r>
      <w:r w:rsidRPr="00460E0C">
        <w:t xml:space="preserve">, "Trump's right. End the diversity visa lottery," </w:t>
      </w:r>
      <w:proofErr w:type="spellStart"/>
      <w:r w:rsidRPr="00460E0C">
        <w:t>latimes</w:t>
      </w:r>
      <w:proofErr w:type="spellEnd"/>
      <w:r w:rsidRPr="00460E0C">
        <w:t xml:space="preserve">, </w:t>
      </w:r>
      <w:hyperlink r:id="rId108" w:history="1">
        <w:r w:rsidRPr="00FD6760">
          <w:rPr>
            <w:rStyle w:val="Hyperlink"/>
          </w:rPr>
          <w:t>http://www.latimes.com/opinion/op-ed/la-oe-camarota-diversity-visa-lottery-20171102-story.html</w:t>
        </w:r>
      </w:hyperlink>
      <w:r>
        <w:t xml:space="preserve">, </w:t>
      </w:r>
      <w:r w:rsidRPr="00460E0C">
        <w:t xml:space="preserve">Steven </w:t>
      </w:r>
      <w:proofErr w:type="spellStart"/>
      <w:r w:rsidRPr="00460E0C">
        <w:t>Camarota</w:t>
      </w:r>
      <w:proofErr w:type="spellEnd"/>
      <w:r w:rsidRPr="00460E0C">
        <w:t xml:space="preserve"> is director of research at the Center for Immigration Studies in Washington, D.C. He has testified before Congress several times on the problems</w:t>
      </w:r>
      <w:r>
        <w:t xml:space="preserve"> of the diversity visa lottery.</w:t>
      </w:r>
    </w:p>
    <w:p w:rsidR="0064622D" w:rsidRDefault="0064622D" w:rsidP="0064622D">
      <w:r w:rsidRPr="00BA4F2A">
        <w:rPr>
          <w:u w:val="single"/>
        </w:rPr>
        <w:t>The diversity visa lottery seems ideally suited for terrorists, as it randomly distributes visas to people who often have no family or other ties to the United States. Many recipients come from countries with significant terrorist problems and where fake documents and fraud are widespread. The lottery serves no rational purpose and Congress should end it as soon as possible.</w:t>
      </w:r>
      <w:r>
        <w:t xml:space="preserve"> Enacted in its current form in 1990, the lottery was meant to increase diversity by allowing more immigration from countries that send relatively few people to the United States. Often, citizens from these countries lack the skills to qualify in one of the employment-based visa categories. Besides living in such a country, </w:t>
      </w:r>
      <w:r w:rsidRPr="00BA4F2A">
        <w:rPr>
          <w:u w:val="single"/>
        </w:rPr>
        <w:t>the only prerequisites are a high school education or two years of work experience in a job that requires two years of training</w:t>
      </w:r>
      <w:r>
        <w:t xml:space="preserve">. The roughly 50,000 winners receive a green card (permanent residence) for themselves, their </w:t>
      </w:r>
      <w:proofErr w:type="gramStart"/>
      <w:r>
        <w:t>spouses</w:t>
      </w:r>
      <w:proofErr w:type="gramEnd"/>
      <w:r>
        <w:t xml:space="preserve"> and children. After five years in the United States, they can become citizens and begin to sponsor other relatives. The whole idea was based on the very odd notion that every individual in the world should have some chance of coming to the United States. The interests of the American people were certainly not a paramount consideration when Congress created this program. </w:t>
      </w:r>
      <w:r w:rsidRPr="00BA4F2A">
        <w:rPr>
          <w:u w:val="single"/>
        </w:rPr>
        <w:t>National security problems with the lottery have long been known. At a 2003 congressional hearing, the inspector general of the State Department, which oversees the lottery, testified that the program "contains significant risks to national security from hostile intelligence officers, criminals and terrorists attempting to use the program for entry into the United States as permanent residents."</w:t>
      </w:r>
      <w:r>
        <w:t xml:space="preserve"> The concerns identified at that hearing 14 years ago remain</w:t>
      </w:r>
      <w:r w:rsidRPr="00BA4F2A">
        <w:rPr>
          <w:u w:val="single"/>
        </w:rPr>
        <w:t>. In 2016, Immigration and Customs Enforcement created a list of countries that "promote, produce, or protect terrorist organizations or their members." Of the top 10 source countries for lottery winners in 2016, four were on ICE's list: Egypt (No. 2), Iran (No. 3), Uzbekistan (No. 5) and Sudan (No. 7). Many other countries on the ICE list also send significant numbers of lottery winners.</w:t>
      </w:r>
      <w:r>
        <w:t xml:space="preserve"> Putting aside the terrorism risk, there is an even more basic problem with the program: It is administratively burdensome to run. In 2015, 14.4 million individuals plus family members successfully registered for the annual drawing. The State Department </w:t>
      </w:r>
      <w:proofErr w:type="gramStart"/>
      <w:r>
        <w:t>has to</w:t>
      </w:r>
      <w:proofErr w:type="gramEnd"/>
      <w:r>
        <w:t xml:space="preserve"> weed out those who do not qualify. After a computer randomly selects 100,000 names. State Department employees interview and vet the finalists, whittling down the list to the 50,000 cap. This is no simple task, since most applicants come from countries where recordkeeping is </w:t>
      </w:r>
      <w:proofErr w:type="gramStart"/>
      <w:r>
        <w:t>spotty</w:t>
      </w:r>
      <w:proofErr w:type="gramEnd"/>
      <w:r>
        <w:t xml:space="preserve"> and documents are hard to verify. Screening for visa lottery fraud takes up valuable State Department resources that could be allocated elsewhere if the program did not exist. </w:t>
      </w:r>
      <w:r w:rsidRPr="00BA4F2A">
        <w:rPr>
          <w:u w:val="single"/>
        </w:rPr>
        <w:t>Given our modern economy, it makes no sense to run a program that brings in tens of thousands of immigrants each year, many of whom have very modest levels of education. In 2012, 63% of households headed by an immigrant with only a high school education accessed one or more of the nation's major welfare programs. Moreover, real wages for Americans with this level of education have either stagnated or declined over the long term, and the share of less-educated Americans in the labor market is at or near historic lows.</w:t>
      </w:r>
      <w:r>
        <w:t xml:space="preserve"> Programs that allow in the family members of immigrants already here or that bring in skilled immigrants or refugees have their pluses and minuses. But the diversity visa lottery is not about keeping families together, nor does it select people based on their skills or satisfy any humanitarian concern. Ending this ill-conceived program would be good for national security, workers, </w:t>
      </w:r>
      <w:proofErr w:type="gramStart"/>
      <w:r>
        <w:t>taxpayers</w:t>
      </w:r>
      <w:proofErr w:type="gramEnd"/>
      <w:r>
        <w:t xml:space="preserve"> and the country as a whole.</w:t>
      </w:r>
    </w:p>
    <w:p w:rsidR="0064622D" w:rsidRDefault="0064622D" w:rsidP="0064622D">
      <w:pPr>
        <w:pStyle w:val="Heading4"/>
      </w:pPr>
      <w:r>
        <w:t xml:space="preserve">3) It just sucks in general </w:t>
      </w:r>
    </w:p>
    <w:p w:rsidR="0064622D" w:rsidRPr="00DF3AAB" w:rsidRDefault="0064622D" w:rsidP="0064622D">
      <w:pPr>
        <w:rPr>
          <w:sz w:val="14"/>
        </w:rPr>
      </w:pPr>
      <w:r w:rsidRPr="00DF3AAB">
        <w:rPr>
          <w:sz w:val="14"/>
        </w:rPr>
        <w:t xml:space="preserve">Steven A. </w:t>
      </w:r>
      <w:proofErr w:type="spellStart"/>
      <w:r w:rsidRPr="0068396A">
        <w:rPr>
          <w:rStyle w:val="Style13ptBold"/>
        </w:rPr>
        <w:t>Camarota</w:t>
      </w:r>
      <w:proofErr w:type="spellEnd"/>
      <w:r w:rsidRPr="0068396A">
        <w:rPr>
          <w:rStyle w:val="Style13ptBold"/>
        </w:rPr>
        <w:t xml:space="preserve"> On April 29, 2004</w:t>
      </w:r>
      <w:r w:rsidRPr="00DF3AAB">
        <w:rPr>
          <w:sz w:val="14"/>
        </w:rPr>
        <w:t xml:space="preserve">, 4-29-2004, "What's Wrong With the Visa Lottery?," CIS.org, </w:t>
      </w:r>
      <w:hyperlink r:id="rId109" w:history="1">
        <w:r w:rsidRPr="00DF3AAB">
          <w:rPr>
            <w:rStyle w:val="Hyperlink"/>
            <w:sz w:val="14"/>
          </w:rPr>
          <w:t>https://cis.org/Testimony/Whats-Wrong-Visa-Lottery</w:t>
        </w:r>
      </w:hyperlink>
      <w:r w:rsidRPr="00DF3AAB">
        <w:rPr>
          <w:sz w:val="14"/>
        </w:rPr>
        <w:t xml:space="preserve">, Dr. Steven </w:t>
      </w:r>
      <w:proofErr w:type="spellStart"/>
      <w:r w:rsidRPr="00DF3AAB">
        <w:rPr>
          <w:sz w:val="14"/>
        </w:rPr>
        <w:t>Camarota</w:t>
      </w:r>
      <w:proofErr w:type="spellEnd"/>
      <w:r w:rsidRPr="00DF3AAB">
        <w:rPr>
          <w:sz w:val="14"/>
        </w:rPr>
        <w:t xml:space="preserve"> serves as the Director of Research for the Center for Immigration Studies (CIS), a Washington, DC-based research institute that examines the consequences of legal and illegal immigration on the United States. The Center promotes an informed debate on comprehensive immigration reform by providing policymakers, academics, media, and citizens with fact-based information on immigration. In recent years Dr. </w:t>
      </w:r>
      <w:proofErr w:type="spellStart"/>
      <w:r w:rsidRPr="00DF3AAB">
        <w:rPr>
          <w:sz w:val="14"/>
        </w:rPr>
        <w:t>Camarota</w:t>
      </w:r>
      <w:proofErr w:type="spellEnd"/>
      <w:r w:rsidRPr="00DF3AAB">
        <w:rPr>
          <w:sz w:val="14"/>
        </w:rPr>
        <w:t xml:space="preserve"> has testified before Congress more than any other non-government expert on the economic and fiscal impact of immigration. In addition, he was the lead researcher on a contract with the Census Bureau examining the quality of immigrant data in the American Community Survey. Dr. </w:t>
      </w:r>
      <w:proofErr w:type="spellStart"/>
      <w:r w:rsidRPr="00DF3AAB">
        <w:rPr>
          <w:sz w:val="14"/>
        </w:rPr>
        <w:t>Camarota’s</w:t>
      </w:r>
      <w:proofErr w:type="spellEnd"/>
      <w:r w:rsidRPr="00DF3AAB">
        <w:rPr>
          <w:sz w:val="14"/>
        </w:rPr>
        <w:t xml:space="preserve"> research has been featured on the front pages of The New York Times, The Washington Post, and USA Today as well as numerous other media outlets. His academic articles have been published for journals, including the Public Interest and Social Science Quarterly. He has also written general interest pieces for such publications as the Chicago Tribune and National Review. His analysis and commentary are frequently heard on radio and television news programs including CNN, MSNBC, Fox News Channel, NBC Nightly News, and ABC World News Tonight, CBS Evening News, National Public Radio, and NewsHour on PBS. Dr. </w:t>
      </w:r>
      <w:proofErr w:type="spellStart"/>
      <w:r w:rsidRPr="00DF3AAB">
        <w:rPr>
          <w:sz w:val="14"/>
        </w:rPr>
        <w:t>Camarota</w:t>
      </w:r>
      <w:proofErr w:type="spellEnd"/>
      <w:r w:rsidRPr="00DF3AAB">
        <w:rPr>
          <w:sz w:val="14"/>
        </w:rPr>
        <w:t xml:space="preserve"> received a master’s degree in political science from the University of Pennsylvania and later earned a doctorate degree from the University of Virginia in public policy analysis. </w:t>
      </w:r>
    </w:p>
    <w:p w:rsidR="0064622D" w:rsidRDefault="0064622D" w:rsidP="0064622D">
      <w:r>
        <w:t xml:space="preserve">In addition to creating administrative burdens, </w:t>
      </w:r>
      <w:r w:rsidRPr="0014261A">
        <w:rPr>
          <w:u w:val="single"/>
        </w:rPr>
        <w:t>the lottery encourages illegal immigration</w:t>
      </w:r>
      <w:r>
        <w:t xml:space="preserve">. Consider the case of Hesham Mohamed </w:t>
      </w:r>
      <w:proofErr w:type="spellStart"/>
      <w:r>
        <w:t>Hedayet</w:t>
      </w:r>
      <w:proofErr w:type="spellEnd"/>
      <w:r>
        <w:t xml:space="preserve">, who murdered Victoria Hen and Yaakov </w:t>
      </w:r>
      <w:proofErr w:type="spellStart"/>
      <w:r>
        <w:t>Aminov</w:t>
      </w:r>
      <w:proofErr w:type="spellEnd"/>
      <w:r>
        <w:t xml:space="preserve"> at Los Angeles International Airport on July 4, 2002. Mr. </w:t>
      </w:r>
      <w:proofErr w:type="spellStart"/>
      <w:r>
        <w:t>Hedayet</w:t>
      </w:r>
      <w:proofErr w:type="spellEnd"/>
      <w:r>
        <w:t xml:space="preserve"> overstayed a tourist visa in 1992 and before his tourist visa expired, he applied for asylum and then continued to live in the United States for </w:t>
      </w:r>
      <w:proofErr w:type="gramStart"/>
      <w:r>
        <w:t>a number of</w:t>
      </w:r>
      <w:proofErr w:type="gramEnd"/>
      <w:r>
        <w:t xml:space="preserve"> years as an illegal alien after his visa expired. Even after his asylum application was turned down in 1996, Mr. </w:t>
      </w:r>
      <w:proofErr w:type="spellStart"/>
      <w:r>
        <w:t>Hedayet</w:t>
      </w:r>
      <w:proofErr w:type="spellEnd"/>
      <w:r>
        <w:t xml:space="preserve"> stayed and lived here as an illegal alien. His wife continued to play the visa lottery with the hope that they would eventually be able to win a visa, which she eventually won, allowing her, her husband, and children to get a green card. The existence of the lottery gave the </w:t>
      </w:r>
      <w:proofErr w:type="spellStart"/>
      <w:r>
        <w:t>Hedayets</w:t>
      </w:r>
      <w:proofErr w:type="spellEnd"/>
      <w:r>
        <w:t xml:space="preserve"> a realistic hope of eventually getting a green card, if they just played it long enough. They really had no other choice, because they had no family member who could sponsor them or any specialized skills allowing them to qualify for employment-based immigration and, of course, </w:t>
      </w:r>
      <w:proofErr w:type="spellStart"/>
      <w:r>
        <w:t>Hedayet</w:t>
      </w:r>
      <w:proofErr w:type="spellEnd"/>
      <w:r>
        <w:t xml:space="preserve"> did not qualify for asylum. If it had not been for the lottery, </w:t>
      </w:r>
      <w:proofErr w:type="spellStart"/>
      <w:r>
        <w:t>Hedayet</w:t>
      </w:r>
      <w:proofErr w:type="spellEnd"/>
      <w:r>
        <w:t xml:space="preserve"> and his family might have given up and gone home. </w:t>
      </w:r>
      <w:r w:rsidRPr="0014261A">
        <w:rPr>
          <w:u w:val="single"/>
        </w:rPr>
        <w:t xml:space="preserve">The lottery gives hope to countless other illegal aliens that one day they too will win the lottery and be able to stay in this country. The lottery's very existence tells hundreds of </w:t>
      </w:r>
      <w:proofErr w:type="spellStart"/>
      <w:r w:rsidRPr="0014261A">
        <w:rPr>
          <w:u w:val="single"/>
        </w:rPr>
        <w:t>thousand</w:t>
      </w:r>
      <w:proofErr w:type="spellEnd"/>
      <w:r w:rsidRPr="0014261A">
        <w:rPr>
          <w:u w:val="single"/>
        </w:rPr>
        <w:t xml:space="preserve"> of other people living here illegally, who have no realistic means of ever getting a green card, that they should not go home because one day they too may win the visa lottery, if they play it long enough. One of the things that makes the lottery so difficult to administer is that corruption and fraud are so widespread in the countries that send in the most applications for the lottery. The two most corrupt nations in the world, according to Transparency International's Corruption Perceptions Index 2003, </w:t>
      </w:r>
      <w:proofErr w:type="gramStart"/>
      <w:r w:rsidRPr="0014261A">
        <w:rPr>
          <w:u w:val="single"/>
        </w:rPr>
        <w:t>Bangladesh</w:t>
      </w:r>
      <w:proofErr w:type="gramEnd"/>
      <w:r w:rsidRPr="0014261A">
        <w:rPr>
          <w:u w:val="single"/>
        </w:rPr>
        <w:t xml:space="preserve"> and Nigeria, are also perennially among the top-10 lottery winners. S</w:t>
      </w:r>
      <w:r>
        <w:t xml:space="preserve">tate Department records from 1996 (we can't get more recent ones) show that lottery winners are even more likely than other immigration applicants to be refused a visa due to fraud. Among the top-10 nations in this year's lottery, diversity visa refusal rates from 1996 (the most recent year available) were as follows: Poland 24 percent, Ethiopia 38 percent, Bangladesh 44 percent, Egypt 46 percent, Ghana 62 percent. The country with the largest number of lottery winners, Nigeria, had </w:t>
      </w:r>
      <w:proofErr w:type="spellStart"/>
      <w:proofErr w:type="gramStart"/>
      <w:r>
        <w:t>a</w:t>
      </w:r>
      <w:proofErr w:type="spellEnd"/>
      <w:proofErr w:type="gramEnd"/>
      <w:r>
        <w:t xml:space="preserve"> astonishing refusal rate of 80 percent. And these rates would be higher but for the State Department's laxity </w:t>
      </w:r>
      <w:proofErr w:type="gramStart"/>
      <w:r>
        <w:t>with regard to</w:t>
      </w:r>
      <w:proofErr w:type="gramEnd"/>
      <w:r>
        <w:t xml:space="preserve"> fraud in the visa process. The general prevalence of fraud in these countries is bad enough, but </w:t>
      </w:r>
      <w:r w:rsidRPr="0014261A">
        <w:rPr>
          <w:u w:val="single"/>
        </w:rPr>
        <w:t xml:space="preserve">the lottery itself encourages fraud. It invites applications from almost anyone, especially those with no relatives or ties to an American institution, such as an employer in the United States who can at least vouch for the applicant. Moreover, there is strong anecdotal evidence that many people send in more than one application using different names </w:t>
      </w:r>
      <w:proofErr w:type="gramStart"/>
      <w:r w:rsidRPr="0014261A">
        <w:rPr>
          <w:u w:val="single"/>
        </w:rPr>
        <w:t>in an effort to</w:t>
      </w:r>
      <w:proofErr w:type="gramEnd"/>
      <w:r w:rsidRPr="0014261A">
        <w:rPr>
          <w:u w:val="single"/>
        </w:rPr>
        <w:t xml:space="preserve"> increase their chances of winning. It is partly for this reason that so many "winning" entries are eventually thrown out.</w:t>
      </w:r>
      <w:r>
        <w:t xml:space="preserve"> The whole process makes a mockery of attempts to apply even the most minimal of requirements. Ordinary fraud is bad enough, but after the September 11th attacks, immigration fraud of any kind poses a dire security threat. We must remember that the lottery does not draw people randomly from around the globe. Winners come disproportionately from countries that were part of the special registration system for temporary visitors set up by DHS after 9/</w:t>
      </w:r>
      <w:proofErr w:type="gramStart"/>
      <w:r>
        <w:t>11 .</w:t>
      </w:r>
      <w:proofErr w:type="gramEnd"/>
      <w:r>
        <w:t xml:space="preserve"> All observers agree that these countries are of special concern in the war against Islamic extremism. And about a third of winners come from those countries. Several lottery winners have already been involved in terrorism in the United States. Michigan sleeper cell member Karim </w:t>
      </w:r>
      <w:proofErr w:type="spellStart"/>
      <w:r>
        <w:t>Koubriti</w:t>
      </w:r>
      <w:proofErr w:type="spellEnd"/>
      <w:r>
        <w:t xml:space="preserve">, convicted this summer on terrorism-related charges, was a lottery winner from Morocco, as was Ahmed Hannan, who was acquitted of terrorism charges in the same trial but convicted of document fraud. The most notorious lottery winner is, of course, Hesham Mohamed </w:t>
      </w:r>
      <w:proofErr w:type="spellStart"/>
      <w:r>
        <w:t>Hedayet</w:t>
      </w:r>
      <w:proofErr w:type="spellEnd"/>
      <w:r>
        <w:t xml:space="preserve">. </w:t>
      </w:r>
      <w:r w:rsidRPr="0014261A">
        <w:rPr>
          <w:u w:val="single"/>
        </w:rPr>
        <w:t xml:space="preserve">The lottery is ideal for terrorists because it encourages immigration from those parts of the world were fraud is common, documents are difficult to verify, and al Qaeda is very active. Moreover, it allows people into the country with no family or other significant connections to the United States. Again, this is tailor-made for someone wishing to attack our country. While there are other ways to enter the country, a green card is far more valuable to terrorists than a temporary visa such as those for tourists or students. A green card lets a person stay in the country indefinitely and this gives terrorists the time they may need to plan a sophisticated plot. Moreover, permanent residency allows the recipient to work at almost any job they like, get a </w:t>
      </w:r>
      <w:proofErr w:type="spellStart"/>
      <w:r w:rsidRPr="0014261A">
        <w:rPr>
          <w:u w:val="single"/>
        </w:rPr>
        <w:t>licence</w:t>
      </w:r>
      <w:proofErr w:type="spellEnd"/>
      <w:r w:rsidRPr="0014261A">
        <w:rPr>
          <w:u w:val="single"/>
        </w:rPr>
        <w:t xml:space="preserve"> to handle hazardous material, and to travel to and from the United States as often as they please. If one were to set out to design a visa that was ideal for terrorists, the visa lottery system would be it.</w:t>
      </w:r>
      <w:r>
        <w:t xml:space="preserve"> The visa lottery might be worth all the problems and risks it creates if it met some need. But it does not. </w:t>
      </w:r>
      <w:r w:rsidRPr="0014261A">
        <w:rPr>
          <w:u w:val="single"/>
        </w:rPr>
        <w:t xml:space="preserve">There is no humanitarian reason to admit people based on luck. Unlike employment-based immigration, the lottery does not make any attempt to select people based on whether they have some special or much-needed job skill. Nor does it reunite families as is the intent with family-based immigration. Despite its official name, the Diversity Lottery does not even have a significant effect on the actual diversity of legal immigration. In FY 2002, the top-10 immigrant-sending countries were the source of more than half of that year's total legal immigration. This is almost </w:t>
      </w:r>
      <w:proofErr w:type="gramStart"/>
      <w:r w:rsidRPr="0014261A">
        <w:rPr>
          <w:u w:val="single"/>
        </w:rPr>
        <w:t>exactly the same</w:t>
      </w:r>
      <w:proofErr w:type="gramEnd"/>
      <w:r w:rsidRPr="0014261A">
        <w:rPr>
          <w:u w:val="single"/>
        </w:rPr>
        <w:t xml:space="preserve"> percentage as 10 years earlier, before the lottery was put in place. In fact, the nation's total immigrant population (legal and illegal) has </w:t>
      </w:r>
      <w:proofErr w:type="gramStart"/>
      <w:r w:rsidRPr="0014261A">
        <w:rPr>
          <w:u w:val="single"/>
        </w:rPr>
        <w:t>actually become</w:t>
      </w:r>
      <w:proofErr w:type="gramEnd"/>
      <w:r w:rsidRPr="0014261A">
        <w:rPr>
          <w:u w:val="single"/>
        </w:rPr>
        <w:t xml:space="preserve"> less diverse during the course of the lottery.</w:t>
      </w:r>
      <w:r>
        <w:t xml:space="preserve"> A recent analysis of Census data by the Center for Immigration Studies found that from 1990 to 2000, Mexicans went from 22 percent of all immigrants to 30 percent, while immigrants from </w:t>
      </w:r>
      <w:proofErr w:type="gramStart"/>
      <w:r>
        <w:t>all of</w:t>
      </w:r>
      <w:proofErr w:type="gramEnd"/>
      <w:r>
        <w:t xml:space="preserve"> Spanish-speaking Latin America combined went from 37 to 46 percent of the total foreign-born population. Truly diversifying immigration would entail one of two things: huge reductions in immigration from Mexico, or huge increases in immigration from everywhere else. The lottery simply cannot do even what it purports to.</w:t>
      </w:r>
    </w:p>
    <w:p w:rsidR="0064622D" w:rsidRDefault="0064622D" w:rsidP="0064622D">
      <w:pPr>
        <w:pStyle w:val="Heading4"/>
      </w:pPr>
      <w:r>
        <w:t xml:space="preserve">4) No economic impact </w:t>
      </w:r>
    </w:p>
    <w:p w:rsidR="0064622D" w:rsidRDefault="0064622D" w:rsidP="0064622D">
      <w:r w:rsidRPr="00BA4F2A">
        <w:t xml:space="preserve">Commentary By, </w:t>
      </w:r>
      <w:r w:rsidRPr="0068396A">
        <w:rPr>
          <w:rStyle w:val="Style13ptBold"/>
        </w:rPr>
        <w:t>11-3-2017,</w:t>
      </w:r>
      <w:r w:rsidRPr="00BA4F2A">
        <w:t xml:space="preserve"> "The Diversity Visa Is Bad, but the Real Problem Is Homegrown Terrorism," Daily Signal, </w:t>
      </w:r>
      <w:hyperlink r:id="rId110" w:history="1">
        <w:r w:rsidRPr="00FD6760">
          <w:rPr>
            <w:rStyle w:val="Hyperlink"/>
          </w:rPr>
          <w:t>https://www.dailysignal.com/2017/11/03/diversity-visa-bad-real-problem-homegrown-terrorism/</w:t>
        </w:r>
      </w:hyperlink>
      <w:r>
        <w:t xml:space="preserve">, </w:t>
      </w:r>
      <w:r w:rsidRPr="00BA4F2A">
        <w:t xml:space="preserve">David </w:t>
      </w:r>
      <w:proofErr w:type="spellStart"/>
      <w:r w:rsidRPr="00BA4F2A">
        <w:t>Inserra</w:t>
      </w:r>
      <w:proofErr w:type="spellEnd"/>
      <w:r w:rsidRPr="00BA4F2A">
        <w:t xml:space="preserve"> specializes in cyber and homeland security policy, including protection of critical infrastructure, as policy analyst in The Heritage Foundation’s Allison Center for Foreign Policy Studies</w:t>
      </w:r>
    </w:p>
    <w:p w:rsidR="0064622D" w:rsidRPr="0014261A" w:rsidRDefault="0064622D" w:rsidP="0064622D">
      <w:pPr>
        <w:rPr>
          <w:u w:val="single"/>
        </w:rPr>
      </w:pPr>
      <w:r>
        <w:t xml:space="preserve">Let’s unpack this. The diversity visa is a lottery that gives out green cards, or legal permanent residence in the U.S., to 50,000 immigrants every year. The requirements for the program are twofold: Having a high school diploma or two years of work in an occupation that requires at least two years of training or experience to perform. Being from a country that has not sent more than 50,000 immigrants in the past five years, with more visas given to those countries and regions that send very few immigrants. </w:t>
      </w:r>
      <w:r w:rsidRPr="0014261A">
        <w:rPr>
          <w:u w:val="single"/>
        </w:rPr>
        <w:t>That’s it. Are you a Ph.D. from India that wants to move to the U.S.? You can wait in line for a different visa. Are you a young professional from Canada who loves the U.S.? Sorry, maybe you can come here on a temporary basis. But if you have a basic education from Turkey, Uzbekistan, Kosovo, Namibia, or Benin—welcome to the lottery. Good luck with the spin of the roulette wheel.</w:t>
      </w:r>
      <w:r>
        <w:t xml:space="preserve"> The brain child of former Sen. Ted Kennedy, D-Mass., the diversity visa’s only purpose is diversity. </w:t>
      </w:r>
      <w:r w:rsidRPr="0014261A">
        <w:rPr>
          <w:u w:val="single"/>
        </w:rPr>
        <w:t xml:space="preserve">It’s not about economics, it’s not about bringing the best and the brightest, it’s not about meeting employer needs, and it’s not even about family reunification. It doesn’t take a genius to see that this program should be scrapped and replaced with a system that favors employment or skills—things that are </w:t>
      </w:r>
      <w:proofErr w:type="gramStart"/>
      <w:r w:rsidRPr="0014261A">
        <w:rPr>
          <w:u w:val="single"/>
        </w:rPr>
        <w:t>actually in</w:t>
      </w:r>
      <w:proofErr w:type="gramEnd"/>
      <w:r w:rsidRPr="0014261A">
        <w:rPr>
          <w:u w:val="single"/>
        </w:rPr>
        <w:t xml:space="preserve"> America’s national interests.</w:t>
      </w:r>
    </w:p>
    <w:p w:rsidR="0064622D" w:rsidRPr="00D07084" w:rsidRDefault="0064622D" w:rsidP="0064622D"/>
    <w:p w:rsidR="0064622D" w:rsidRPr="00B639E6" w:rsidRDefault="0064622D" w:rsidP="0064622D">
      <w:pPr>
        <w:pStyle w:val="Heading1"/>
      </w:pPr>
      <w:r>
        <w:t>AFF</w:t>
      </w:r>
    </w:p>
    <w:p w:rsidR="0064622D" w:rsidRDefault="0064622D" w:rsidP="0064622D">
      <w:pPr>
        <w:pStyle w:val="Heading2"/>
      </w:pPr>
      <w:r>
        <w:t>2AC UQ</w:t>
      </w:r>
    </w:p>
    <w:p w:rsidR="0064622D" w:rsidRDefault="0064622D" w:rsidP="0064622D">
      <w:pPr>
        <w:pStyle w:val="Heading3"/>
      </w:pPr>
      <w:r>
        <w:t>O/W the link</w:t>
      </w:r>
    </w:p>
    <w:p w:rsidR="0064622D" w:rsidRPr="00000827" w:rsidRDefault="0064622D" w:rsidP="0064622D">
      <w:pPr>
        <w:pStyle w:val="Heading4"/>
      </w:pPr>
      <w:r w:rsidRPr="00000827">
        <w:t>Only god can make the vetting system more full proof</w:t>
      </w:r>
      <w:r>
        <w:t xml:space="preserve"> – no risk of a link</w:t>
      </w:r>
    </w:p>
    <w:p w:rsidR="0064622D" w:rsidRDefault="0064622D" w:rsidP="0064622D">
      <w:r w:rsidRPr="005B610E">
        <w:t xml:space="preserve">Shikha </w:t>
      </w:r>
      <w:proofErr w:type="spellStart"/>
      <w:r w:rsidRPr="00000827">
        <w:rPr>
          <w:rStyle w:val="Style13ptBold"/>
        </w:rPr>
        <w:t>Dalmi</w:t>
      </w:r>
      <w:proofErr w:type="spellEnd"/>
      <w:r w:rsidRPr="005B610E">
        <w:t>, 4-18-</w:t>
      </w:r>
      <w:r w:rsidRPr="00000827">
        <w:rPr>
          <w:rStyle w:val="Style13ptBold"/>
        </w:rPr>
        <w:t>2018</w:t>
      </w:r>
      <w:r w:rsidRPr="005B610E">
        <w:t>, "Trump Should Bring Syrians to America, Not Dispatch American Missiles to Syria," Reason, http://reason.com/blog/2018/04/18/trump-should-bring-syrians-to-america-no</w:t>
      </w:r>
    </w:p>
    <w:p w:rsidR="0064622D" w:rsidRPr="00D54743" w:rsidRDefault="0064622D" w:rsidP="0064622D">
      <w:pPr>
        <w:pStyle w:val="ListParagraph"/>
        <w:rPr>
          <w:sz w:val="16"/>
        </w:rPr>
      </w:pPr>
      <w:r w:rsidRPr="005B610E">
        <w:rPr>
          <w:sz w:val="16"/>
        </w:rPr>
        <w:t xml:space="preserve">Even before Trump's extreme vetting, </w:t>
      </w:r>
      <w:r w:rsidRPr="005B610E">
        <w:rPr>
          <w:rStyle w:val="StyleUnderline"/>
        </w:rPr>
        <w:t>refugees had to endure a two-year-long, multi-agency process that automatically disqualified anyone who had so much as served a sandwich to a jihadi.</w:t>
      </w:r>
      <w:r w:rsidRPr="005B610E">
        <w:rPr>
          <w:sz w:val="16"/>
        </w:rPr>
        <w:t xml:space="preserve"> (That counted as "material support" for terrorism</w:t>
      </w:r>
      <w:r w:rsidRPr="005B610E">
        <w:rPr>
          <w:rStyle w:val="StyleUnderline"/>
        </w:rPr>
        <w:t xml:space="preserve">!) It took non-Syrian refugees about two years </w:t>
      </w:r>
      <w:r w:rsidRPr="005B610E">
        <w:rPr>
          <w:sz w:val="16"/>
        </w:rPr>
        <w:t xml:space="preserve">from the time they approached a U.S. embassy abroad or an intermediary such as the United Nations </w:t>
      </w:r>
      <w:r w:rsidRPr="005B610E">
        <w:rPr>
          <w:rStyle w:val="StyleUnderline"/>
        </w:rPr>
        <w:t>to get a referral to the relevant American authorities</w:t>
      </w:r>
      <w:r w:rsidRPr="005B610E">
        <w:rPr>
          <w:sz w:val="16"/>
        </w:rPr>
        <w:t xml:space="preserve">. </w:t>
      </w:r>
      <w:r w:rsidRPr="005B610E">
        <w:rPr>
          <w:rStyle w:val="StyleUnderline"/>
        </w:rPr>
        <w:t>After that, the refugee still would have a dozen or so other hurdles to cross in the U.S., including medical screening, several in-person interviews, and background checks by various federal agencies, among other things. If the refugees were from Syria—</w:t>
      </w:r>
      <w:proofErr w:type="spellStart"/>
      <w:r w:rsidRPr="005B610E">
        <w:rPr>
          <w:rStyle w:val="StyleUnderline"/>
        </w:rPr>
        <w:t>ISISland</w:t>
      </w:r>
      <w:proofErr w:type="spellEnd"/>
      <w:r w:rsidRPr="005B610E">
        <w:rPr>
          <w:rStyle w:val="StyleUnderline"/>
        </w:rPr>
        <w:t>—they faced an additional "Enhanced Syrian Review"</w:t>
      </w:r>
      <w:r w:rsidRPr="005B610E">
        <w:rPr>
          <w:sz w:val="16"/>
        </w:rPr>
        <w:t xml:space="preserve"> to rule out fraud, adding several more years to their processing time. Even under the regular visa vetting process, according to a study released by the Cato Institute's David Bier yesterday, </w:t>
      </w:r>
      <w:r w:rsidRPr="005B610E">
        <w:rPr>
          <w:rStyle w:val="StyleUnderline"/>
        </w:rPr>
        <w:t>America experienced a dramatic drop in its already low vetting failure rate after 9/11. Indeed, from 2002 to 2016, it experienced one vetting failure for every 29 million visa or status approvals</w:t>
      </w:r>
      <w:r w:rsidRPr="005B610E">
        <w:rPr>
          <w:sz w:val="16"/>
        </w:rPr>
        <w:t xml:space="preserve">, for a grand total of 13 failures. And that's using a ridiculously broad definition of failure in which Bier counted even private thoughts that later became public. </w:t>
      </w:r>
      <w:r w:rsidRPr="005B610E">
        <w:rPr>
          <w:rStyle w:val="StyleUnderline"/>
        </w:rPr>
        <w:t>He also included anyone who committed an offense within a decade of entry even without evidence that they radicalized before entry.</w:t>
      </w:r>
      <w:r w:rsidRPr="005B610E">
        <w:rPr>
          <w:sz w:val="16"/>
        </w:rPr>
        <w:t xml:space="preserve"> After 9/11, he found, vetting failures accounted for just 9 percent of terrorism deaths, while U.S.-born offenders killed 82 percent of the country's terrorism victims. </w:t>
      </w:r>
      <w:r w:rsidRPr="005B610E">
        <w:rPr>
          <w:rStyle w:val="StyleUnderline"/>
        </w:rPr>
        <w:t xml:space="preserve">Only God could make the vetting process more foolproof, </w:t>
      </w:r>
      <w:r w:rsidRPr="005B610E">
        <w:rPr>
          <w:sz w:val="16"/>
        </w:rPr>
        <w:t>which doesn't mean Trump would leave it to Him. Indeed, the administration has added more hurdles to the refugee screening process overall and for Syrians in particular (and is working on making the regular process equally insane). Bob Carey, a former director of the Office of Refugee Resettlement, observes that the refugee program isn't just being managed, "</w:t>
      </w:r>
      <w:proofErr w:type="spellStart"/>
      <w:r w:rsidRPr="005B610E">
        <w:rPr>
          <w:sz w:val="16"/>
        </w:rPr>
        <w:t>its</w:t>
      </w:r>
      <w:proofErr w:type="spellEnd"/>
      <w:r w:rsidRPr="005B610E">
        <w:rPr>
          <w:sz w:val="16"/>
        </w:rPr>
        <w:t xml:space="preserve"> being managed to fail." </w:t>
      </w:r>
    </w:p>
    <w:p w:rsidR="0064622D" w:rsidRPr="00000827" w:rsidRDefault="0064622D" w:rsidP="0064622D">
      <w:pPr>
        <w:pStyle w:val="Heading4"/>
      </w:pPr>
      <w:r w:rsidRPr="00000827">
        <w:t>The vetting process is already pretty dope, terrorists can’t mess with us</w:t>
      </w:r>
      <w:r>
        <w:t xml:space="preserve"> – no risk of a link</w:t>
      </w:r>
    </w:p>
    <w:p w:rsidR="0064622D" w:rsidRDefault="0064622D" w:rsidP="0064622D">
      <w:r w:rsidRPr="0068396A">
        <w:rPr>
          <w:rStyle w:val="Style13ptBold"/>
        </w:rPr>
        <w:t xml:space="preserve">TRM, </w:t>
      </w:r>
      <w:proofErr w:type="spellStart"/>
      <w:r w:rsidRPr="0068396A">
        <w:rPr>
          <w:rStyle w:val="Style13ptBold"/>
        </w:rPr>
        <w:t>ND</w:t>
      </w:r>
      <w:r w:rsidRPr="005B610E">
        <w:t>"Refugees</w:t>
      </w:r>
      <w:proofErr w:type="spellEnd"/>
      <w:r w:rsidRPr="005B610E">
        <w:t>, Terrorism, and the Vetting Process FAQ," No Publication, http://www.tucsonrefugeeministry.com/refugees-terrorism-and-the-vetting-process-faq/</w:t>
      </w:r>
    </w:p>
    <w:p w:rsidR="0064622D" w:rsidRPr="009C01C2" w:rsidRDefault="0064622D" w:rsidP="0064622D">
      <w:pPr>
        <w:pStyle w:val="ListParagraph"/>
        <w:rPr>
          <w:sz w:val="14"/>
        </w:rPr>
      </w:pPr>
      <w:r w:rsidRPr="009C01C2">
        <w:rPr>
          <w:sz w:val="14"/>
        </w:rPr>
        <w:t xml:space="preserve">How do I know incoming refugees are not terrorists? </w:t>
      </w:r>
      <w:r w:rsidRPr="005B610E">
        <w:rPr>
          <w:rStyle w:val="StyleUnderline"/>
        </w:rPr>
        <w:t xml:space="preserve">The vetting process for all refugees – and especially those coming from countries with extremist ties – is extremely thorough and quite stringent. </w:t>
      </w:r>
      <w:r w:rsidRPr="009C01C2">
        <w:rPr>
          <w:sz w:val="14"/>
        </w:rPr>
        <w:t xml:space="preserve">The United States has been resettling refugees for a very long time, from World War II to the present day. </w:t>
      </w:r>
      <w:r w:rsidRPr="005B610E">
        <w:rPr>
          <w:rStyle w:val="StyleUnderline"/>
        </w:rPr>
        <w:t>Our resettlement system</w:t>
      </w:r>
      <w:r w:rsidRPr="009C01C2">
        <w:rPr>
          <w:sz w:val="14"/>
        </w:rPr>
        <w:t xml:space="preserve"> – while not perfect – </w:t>
      </w:r>
      <w:r w:rsidRPr="005B610E">
        <w:rPr>
          <w:rStyle w:val="StyleUnderline"/>
        </w:rPr>
        <w:t xml:space="preserve">is based on decades of experience </w:t>
      </w:r>
      <w:r w:rsidRPr="009C01C2">
        <w:rPr>
          <w:sz w:val="14"/>
        </w:rPr>
        <w:t xml:space="preserve">and has adapted as needed with the changing political climate over the years. The vetting procedures are well thought out and designed specifically to weed out would-be terrorists, criminals, and other individuals harmful to the United States. Many people fear that a terrorist will “slip through” the net. No system is completely fool-proof, but </w:t>
      </w:r>
      <w:r w:rsidRPr="005B610E">
        <w:rPr>
          <w:rStyle w:val="StyleUnderline"/>
        </w:rPr>
        <w:t>there is significantly more reason to put confidence in the current vetting system than to fear it.</w:t>
      </w:r>
      <w:r w:rsidRPr="009C01C2">
        <w:rPr>
          <w:sz w:val="14"/>
        </w:rPr>
        <w:t xml:space="preserve"> You can see outlines of the entire vetting procedure </w:t>
      </w:r>
      <w:hyperlink r:id="rId111" w:tgtFrame="_blank" w:history="1">
        <w:r w:rsidRPr="009C01C2">
          <w:rPr>
            <w:rStyle w:val="Hyperlink"/>
            <w:sz w:val="14"/>
          </w:rPr>
          <w:t>here</w:t>
        </w:r>
      </w:hyperlink>
      <w:r w:rsidRPr="009C01C2">
        <w:rPr>
          <w:sz w:val="14"/>
        </w:rPr>
        <w:t xml:space="preserve"> and </w:t>
      </w:r>
      <w:hyperlink r:id="rId112" w:tgtFrame="_blank" w:history="1">
        <w:r w:rsidRPr="009C01C2">
          <w:rPr>
            <w:rStyle w:val="Hyperlink"/>
            <w:sz w:val="14"/>
          </w:rPr>
          <w:t>here</w:t>
        </w:r>
      </w:hyperlink>
      <w:r w:rsidRPr="009C01C2">
        <w:rPr>
          <w:sz w:val="14"/>
        </w:rPr>
        <w:t xml:space="preserve">. Why wouldn’t every terrorist take the opportunity to infiltrate the U.S. disguised as a refugee? The simple answer is that there are more reliant, faster, and easier means for a would-be terrorist to enter the United States than to come as a refugee. Here’s why: Long wait time </w:t>
      </w:r>
      <w:proofErr w:type="gramStart"/>
      <w:r w:rsidRPr="009C01C2">
        <w:rPr>
          <w:sz w:val="14"/>
        </w:rPr>
        <w:t>The</w:t>
      </w:r>
      <w:proofErr w:type="gramEnd"/>
      <w:r w:rsidRPr="009C01C2">
        <w:rPr>
          <w:sz w:val="14"/>
        </w:rPr>
        <w:t xml:space="preserve"> process to apply for resettlement is not quick by any means. An individual must first be granted refugee status by the United Nations after proving that they were forced to leave their own country for reasons of persecution. </w:t>
      </w:r>
      <w:r w:rsidRPr="005B610E">
        <w:rPr>
          <w:rStyle w:val="StyleUnderline"/>
        </w:rPr>
        <w:t xml:space="preserve">Being granted refugee status does not necessarily happen immediately and many individuals must wait to receive their official paperwork that identifies them as a refugee. Only after receiving refugee status may an individual then begin the process to apply for resettlement. </w:t>
      </w:r>
      <w:r w:rsidRPr="009C01C2">
        <w:rPr>
          <w:sz w:val="14"/>
        </w:rPr>
        <w:t xml:space="preserve">Most refugees wait years to be accepted (or denied) for resettlement to a third country. If they are eventually approved for resettlement, they still must go through a separate process to be admitted into their specific resettlement country. For the United States, refugee applicants can expect a minimum of 18-24 months to complete the vetting process alone, but oftentimes it is longer. Low Chance of being selected </w:t>
      </w:r>
      <w:r w:rsidRPr="009C01C2">
        <w:rPr>
          <w:rStyle w:val="StyleUnderline"/>
        </w:rPr>
        <w:t xml:space="preserve">Less than 1% of refugees worldwide are chosen for resettlement to a third country. </w:t>
      </w:r>
      <w:r w:rsidRPr="009C01C2">
        <w:rPr>
          <w:sz w:val="14"/>
        </w:rPr>
        <w:t xml:space="preserve">Applying for resettlement in no way guarantees a refugee individual that they will </w:t>
      </w:r>
      <w:proofErr w:type="gramStart"/>
      <w:r w:rsidRPr="009C01C2">
        <w:rPr>
          <w:sz w:val="14"/>
        </w:rPr>
        <w:t>actually be</w:t>
      </w:r>
      <w:proofErr w:type="gramEnd"/>
      <w:r w:rsidRPr="009C01C2">
        <w:rPr>
          <w:sz w:val="14"/>
        </w:rPr>
        <w:t xml:space="preserve"> chosen for resettlement. In fact, most are not. A terrorist would also face the same poor chances of being selected for resettlement. No Choice of Resettlement Country Most refugees do not have a choice of which country they will resettle to. (A few exceptions might be if they need a specific type of medical care or if they have family members already living in a certain country. But even then, nothing is guaranteed.) A terrorist posing as a refugee would have no guarantee of </w:t>
      </w:r>
      <w:proofErr w:type="gramStart"/>
      <w:r w:rsidRPr="009C01C2">
        <w:rPr>
          <w:sz w:val="14"/>
        </w:rPr>
        <w:t>actually being</w:t>
      </w:r>
      <w:proofErr w:type="gramEnd"/>
      <w:r w:rsidRPr="009C01C2">
        <w:rPr>
          <w:sz w:val="14"/>
        </w:rPr>
        <w:t xml:space="preserve"> sent to the United States. He or she could instead be assigned to one of the other 25 nations with resettlement programs. Stringent Vetting Process If a terrorist posing as a refugee were to make it through the long selection process </w:t>
      </w:r>
      <w:proofErr w:type="gramStart"/>
      <w:r w:rsidRPr="009C01C2">
        <w:rPr>
          <w:sz w:val="14"/>
        </w:rPr>
        <w:t>and also</w:t>
      </w:r>
      <w:proofErr w:type="gramEnd"/>
      <w:r w:rsidRPr="009C01C2">
        <w:rPr>
          <w:sz w:val="14"/>
        </w:rPr>
        <w:t xml:space="preserve"> be assigned to resettle in the United States, it is still highly unlikely that he or she would make it through the U.S.’s detailed vetting process. </w:t>
      </w:r>
      <w:r w:rsidRPr="009C01C2">
        <w:rPr>
          <w:rStyle w:val="StyleUnderline"/>
        </w:rPr>
        <w:t xml:space="preserve">The vetting process involves much more than just a simple background check. It includes fingerprinting, retinal scans in some cases, personal interviews, medical checks, and numerous security re-checks. Multiple government agencies and security organizations are involved in the process </w:t>
      </w:r>
      <w:r w:rsidRPr="009C01C2">
        <w:rPr>
          <w:sz w:val="14"/>
        </w:rPr>
        <w:t xml:space="preserve">including the Department of Homeland Security, Department of State, National Counterterrorism Center, FBI, CIA, and Interpol. </w:t>
      </w:r>
      <w:r w:rsidRPr="009C01C2">
        <w:rPr>
          <w:rStyle w:val="StyleUnderline"/>
        </w:rPr>
        <w:t xml:space="preserve">Throughout the entire process, a refugee must repeat their story </w:t>
      </w:r>
      <w:proofErr w:type="gramStart"/>
      <w:r w:rsidRPr="009C01C2">
        <w:rPr>
          <w:rStyle w:val="StyleUnderline"/>
        </w:rPr>
        <w:t>over and over again</w:t>
      </w:r>
      <w:proofErr w:type="gramEnd"/>
      <w:r w:rsidRPr="009C01C2">
        <w:rPr>
          <w:rStyle w:val="StyleUnderline"/>
        </w:rPr>
        <w:t xml:space="preserve"> to multiple sources. With each re-telling, the story must match what has been already written in their file.</w:t>
      </w:r>
      <w:r w:rsidRPr="009C01C2">
        <w:rPr>
          <w:sz w:val="14"/>
        </w:rPr>
        <w:t xml:space="preserve"> Given the significant wait time, the complete lack of control over where they will be sent, and the stringent vetting process, it is much faster and simpler for a terrorist to enter the United States on a legitimate visa, or to enter illegally.</w:t>
      </w:r>
    </w:p>
    <w:p w:rsidR="0064622D" w:rsidRDefault="0064622D" w:rsidP="0064622D">
      <w:pPr>
        <w:pStyle w:val="Heading2"/>
      </w:pPr>
      <w:r>
        <w:t>UQ – No Terror</w:t>
      </w:r>
    </w:p>
    <w:p w:rsidR="0064622D" w:rsidRDefault="0064622D" w:rsidP="0064622D">
      <w:pPr>
        <w:pStyle w:val="Heading3"/>
      </w:pPr>
      <w:r>
        <w:t>AT General</w:t>
      </w:r>
    </w:p>
    <w:p w:rsidR="0064622D" w:rsidRDefault="0064622D" w:rsidP="0064622D">
      <w:pPr>
        <w:pStyle w:val="Heading4"/>
      </w:pPr>
      <w:r>
        <w:t>The number of terrorist attacks in the U.S. are going down now</w:t>
      </w:r>
    </w:p>
    <w:p w:rsidR="0064622D" w:rsidRPr="0068396A" w:rsidRDefault="006A20CF" w:rsidP="0064622D">
      <w:hyperlink r:id="rId113" w:history="1">
        <w:r w:rsidR="0064622D" w:rsidRPr="0068396A">
          <w:rPr>
            <w:rStyle w:val="Style13ptBold"/>
          </w:rPr>
          <w:t>Bergen</w:t>
        </w:r>
      </w:hyperlink>
      <w:r w:rsidR="0064622D" w:rsidRPr="0068396A">
        <w:rPr>
          <w:rStyle w:val="Style13ptBold"/>
        </w:rPr>
        <w:t xml:space="preserve"> </w:t>
      </w:r>
      <w:r w:rsidR="0064622D" w:rsidRPr="0068396A">
        <w:t xml:space="preserve">September 11, </w:t>
      </w:r>
      <w:r w:rsidR="0064622D" w:rsidRPr="0068396A">
        <w:rPr>
          <w:rStyle w:val="Style13ptBold"/>
        </w:rPr>
        <w:t>2017</w:t>
      </w:r>
      <w:r w:rsidR="0064622D" w:rsidRPr="0068396A">
        <w:t xml:space="preserve"> Peter Bergen is CNN's national security analyst, a vice president at New America and professor of practice at Arizona State University. </w:t>
      </w:r>
      <w:hyperlink r:id="rId114" w:history="1">
        <w:r w:rsidR="0064622D" w:rsidRPr="0068396A">
          <w:rPr>
            <w:rStyle w:val="Hyperlink"/>
          </w:rPr>
          <w:t>https://www.cnn.com/2017/09/09/opinions/terrorism-16-years-after-9-11-opinion-bergen/index.html/ZL</w:t>
        </w:r>
      </w:hyperlink>
    </w:p>
    <w:p w:rsidR="0064622D" w:rsidRDefault="0064622D" w:rsidP="0064622D">
      <w:r>
        <w:rPr>
          <w:rFonts w:ascii="Helvetica Neue" w:hAnsi="Helvetica Neue"/>
          <w:color w:val="262626"/>
          <w:sz w:val="23"/>
          <w:szCs w:val="23"/>
        </w:rPr>
        <w:t>S</w:t>
      </w:r>
      <w:r w:rsidRPr="00C666B3">
        <w:rPr>
          <w:rStyle w:val="StyleUnderline"/>
        </w:rPr>
        <w:t>ixteen years after the 9/11 attacks, there is a fair amount of good news about the state of the battle against jihadist terrorists</w:t>
      </w:r>
      <w:r>
        <w:rPr>
          <w:rFonts w:ascii="Helvetica Neue" w:hAnsi="Helvetica Neue"/>
          <w:color w:val="262626"/>
          <w:sz w:val="23"/>
          <w:szCs w:val="23"/>
        </w:rPr>
        <w:t xml:space="preserve">: </w:t>
      </w:r>
      <w:r w:rsidRPr="00C666B3">
        <w:rPr>
          <w:rStyle w:val="Emphasis"/>
        </w:rPr>
        <w:t>The United States has not suffered a successful attack by a foreign terrorist organization since al Qaeda's horrific attack on the World Trade Center and Pentagon.</w:t>
      </w:r>
      <w:r w:rsidRPr="00C666B3">
        <w:t xml:space="preserve"> Al Qaeda's core group, </w:t>
      </w:r>
      <w:r w:rsidRPr="00C666B3">
        <w:rPr>
          <w:rStyle w:val="Emphasis"/>
        </w:rPr>
        <w:t xml:space="preserve">based in Afghanistan and Pakistan, hasn't launched a successful attack in the West since the suicide bombings on London's transportation system more than a decade ago in 2005, which </w:t>
      </w:r>
      <w:hyperlink r:id="rId115" w:tgtFrame="_blank" w:history="1">
        <w:r w:rsidRPr="00C666B3">
          <w:rPr>
            <w:rStyle w:val="Emphasis"/>
            <w:rFonts w:eastAsiaTheme="majorEastAsia"/>
          </w:rPr>
          <w:t>killed 52 commuters.</w:t>
        </w:r>
      </w:hyperlink>
      <w:r w:rsidRPr="00C666B3">
        <w:t xml:space="preserve"> The terrorist group that sprang up in the wake of the setbacks suffered by al Qaeda, </w:t>
      </w:r>
      <w:r w:rsidRPr="00C666B3">
        <w:rPr>
          <w:rStyle w:val="StyleUnderline"/>
        </w:rPr>
        <w:t>ISIS is itself now largely defeated, having lost the city of Mosul, its headquarters in Iraq, and much of the city of Raqqa, its headquarters in Syria</w:t>
      </w:r>
      <w:r w:rsidRPr="00C666B3">
        <w:t xml:space="preserve">. </w:t>
      </w:r>
      <w:r w:rsidRPr="00C666B3">
        <w:rPr>
          <w:rStyle w:val="StyleUnderline"/>
        </w:rPr>
        <w:t xml:space="preserve">The US-led coalition has also killed an estimated </w:t>
      </w:r>
      <w:hyperlink r:id="rId116" w:history="1">
        <w:r w:rsidRPr="00C666B3">
          <w:rPr>
            <w:rStyle w:val="StyleUnderline"/>
            <w:rFonts w:eastAsiaTheme="majorEastAsia"/>
          </w:rPr>
          <w:t>60,000 to 70,000</w:t>
        </w:r>
      </w:hyperlink>
      <w:r w:rsidRPr="00C666B3">
        <w:rPr>
          <w:rStyle w:val="StyleUnderline"/>
        </w:rPr>
        <w:t xml:space="preserve"> ISIS fighters, according to US Special Operations Command's Gen. Raymond "Tony" Thomas, speaking at the Aspen Security Forum in July.</w:t>
      </w:r>
      <w:r w:rsidRPr="00C666B3">
        <w:t xml:space="preserve"> </w:t>
      </w:r>
      <w:r w:rsidRPr="00C666B3">
        <w:rPr>
          <w:rStyle w:val="Emphasis"/>
        </w:rPr>
        <w:t xml:space="preserve">A month later Brett McGurk, the US envoy to the anti-ISIS coalition, </w:t>
      </w:r>
      <w:hyperlink r:id="rId117" w:tgtFrame="_blank" w:history="1">
        <w:r w:rsidRPr="00C666B3">
          <w:rPr>
            <w:rStyle w:val="Emphasis"/>
            <w:rFonts w:eastAsiaTheme="majorEastAsia"/>
          </w:rPr>
          <w:t>said</w:t>
        </w:r>
      </w:hyperlink>
      <w:r w:rsidRPr="00C666B3">
        <w:rPr>
          <w:rStyle w:val="Emphasis"/>
        </w:rPr>
        <w:t xml:space="preserve"> ISIS had lost control of more than three-quarters of the territory that it had once held in Iraq and more than half of what it had once controlled in Syria.</w:t>
      </w:r>
      <w:r w:rsidRPr="00C666B3">
        <w:t xml:space="preserve"> </w:t>
      </w:r>
      <w:r w:rsidRPr="00C666B3">
        <w:rPr>
          <w:rStyle w:val="Emphasis"/>
        </w:rPr>
        <w:t>The threat posed by American "foreign fighters" returning to the United States who were trained by ISIS or other jihadist groups in Iraq and Syria is quite low compared to European countries</w:t>
      </w:r>
      <w:r w:rsidRPr="00C666B3">
        <w:t xml:space="preserve">. </w:t>
      </w:r>
      <w:r w:rsidRPr="00C666B3">
        <w:rPr>
          <w:rStyle w:val="StyleUnderline"/>
        </w:rPr>
        <w:t>According to public records, only seven American militants have returned from the Syrian and Iraqi battlefields and none has carried out an act of terrorism.</w:t>
      </w:r>
      <w:r w:rsidRPr="00C666B3">
        <w:t xml:space="preserve"> </w:t>
      </w:r>
    </w:p>
    <w:p w:rsidR="0064622D" w:rsidRDefault="0064622D" w:rsidP="0064622D">
      <w:pPr>
        <w:pStyle w:val="Heading4"/>
      </w:pPr>
      <w:r w:rsidRPr="00873958">
        <w:t>Terror levels down now – Belgium proves</w:t>
      </w:r>
    </w:p>
    <w:p w:rsidR="0064622D" w:rsidRPr="0068396A" w:rsidRDefault="0064622D" w:rsidP="0064622D">
      <w:pPr>
        <w:rPr>
          <w:sz w:val="26"/>
        </w:rPr>
      </w:pPr>
      <w:r w:rsidRPr="00873958">
        <w:rPr>
          <w:rStyle w:val="Style13ptBold"/>
          <w:rFonts w:eastAsiaTheme="majorEastAsia"/>
        </w:rPr>
        <w:t xml:space="preserve">Judith </w:t>
      </w:r>
      <w:proofErr w:type="spellStart"/>
      <w:r w:rsidRPr="00873958">
        <w:rPr>
          <w:rStyle w:val="Heading4Char"/>
        </w:rPr>
        <w:t>Mischke</w:t>
      </w:r>
      <w:proofErr w:type="spellEnd"/>
      <w:r w:rsidRPr="00D51D5A">
        <w:t>, Editorial Researcher at Politico,</w:t>
      </w:r>
      <w:r>
        <w:rPr>
          <w:rStyle w:val="Heading4Char"/>
        </w:rPr>
        <w:t xml:space="preserve"> </w:t>
      </w:r>
      <w:r w:rsidRPr="00873958">
        <w:rPr>
          <w:rStyle w:val="Heading4Char"/>
        </w:rPr>
        <w:t>and</w:t>
      </w:r>
      <w:r w:rsidRPr="00873958">
        <w:rPr>
          <w:rStyle w:val="Style13ptBold"/>
          <w:rFonts w:eastAsiaTheme="majorEastAsia"/>
        </w:rPr>
        <w:t xml:space="preserve"> Ginger </w:t>
      </w:r>
      <w:r w:rsidRPr="00873958">
        <w:rPr>
          <w:rStyle w:val="Heading4Char"/>
        </w:rPr>
        <w:t>Hervey</w:t>
      </w:r>
      <w:r w:rsidRPr="00D51D5A">
        <w:t>, Politico Reporter</w:t>
      </w:r>
      <w:r w:rsidRPr="00873958">
        <w:rPr>
          <w:rStyle w:val="Style13ptBold"/>
          <w:rFonts w:eastAsiaTheme="majorEastAsia"/>
        </w:rPr>
        <w:t xml:space="preserve"> 1/22/20</w:t>
      </w:r>
      <w:r w:rsidRPr="00873958">
        <w:rPr>
          <w:rStyle w:val="Heading4Char"/>
        </w:rPr>
        <w:t>18</w:t>
      </w:r>
      <w:r w:rsidRPr="00873958">
        <w:rPr>
          <w:rStyle w:val="Style13ptBold"/>
          <w:rFonts w:eastAsiaTheme="majorEastAsia"/>
        </w:rPr>
        <w:t xml:space="preserve"> </w:t>
      </w:r>
      <w:r>
        <w:t xml:space="preserve">(“Belgium lowers terror threat level, two years after attacks,” Politico, </w:t>
      </w:r>
      <w:hyperlink r:id="rId118" w:history="1">
        <w:r w:rsidRPr="004A10C9">
          <w:rPr>
            <w:rStyle w:val="Hyperlink"/>
          </w:rPr>
          <w:t>https://www.politico.eu/article/belgium-lowers-terror-threat-level-two-years-after-brussels-attacks/</w:t>
        </w:r>
      </w:hyperlink>
      <w:r>
        <w:t>, accessed 7/12/13, ZL)</w:t>
      </w:r>
    </w:p>
    <w:p w:rsidR="0064622D" w:rsidRPr="0068396A" w:rsidRDefault="0064622D" w:rsidP="0064622D">
      <w:pPr>
        <w:rPr>
          <w:rStyle w:val="StyleUnderline"/>
          <w:b/>
          <w:iCs/>
        </w:rPr>
      </w:pPr>
      <w:r w:rsidRPr="00873958">
        <w:rPr>
          <w:rStyle w:val="Emphasis"/>
        </w:rPr>
        <w:t>Belgium on Monday lowered its terror threat level from three to two, meaning an attack is now deemed “unlikely.”</w:t>
      </w:r>
      <w:r>
        <w:rPr>
          <w:rStyle w:val="Emphasis"/>
        </w:rPr>
        <w:t xml:space="preserve"> </w:t>
      </w:r>
      <w:r w:rsidRPr="00873958">
        <w:t xml:space="preserve">Interior Minister Jan </w:t>
      </w:r>
      <w:proofErr w:type="spellStart"/>
      <w:r w:rsidRPr="00873958">
        <w:t>Jambon</w:t>
      </w:r>
      <w:proofErr w:type="spellEnd"/>
      <w:r w:rsidRPr="00873958">
        <w:t xml:space="preserve"> announced the decision by the country’s Coordination Unit for Threat Analysis to lower the threat level, explaining in a </w:t>
      </w:r>
      <w:hyperlink r:id="rId119" w:tgtFrame="_blank" w:history="1">
        <w:r w:rsidRPr="00873958">
          <w:rPr>
            <w:rStyle w:val="Hyperlink"/>
            <w:rFonts w:ascii="Georgia" w:eastAsiaTheme="majorEastAsia" w:hAnsi="Georgia"/>
            <w:color w:val="000000" w:themeColor="text1"/>
            <w:sz w:val="27"/>
            <w:szCs w:val="27"/>
          </w:rPr>
          <w:t>tweet</w:t>
        </w:r>
      </w:hyperlink>
      <w:r w:rsidRPr="00873958">
        <w:t> that some areas would still remain at level three without specifying where. This will likely be government institutions or embassies, according to Belgian media.</w:t>
      </w:r>
      <w:r>
        <w:rPr>
          <w:b/>
          <w:iCs/>
          <w:u w:val="single"/>
        </w:rPr>
        <w:t xml:space="preserve"> </w:t>
      </w:r>
      <w:r w:rsidRPr="00873958">
        <w:rPr>
          <w:rStyle w:val="StyleUnderline"/>
        </w:rPr>
        <w:t>The country has maintained the threat level at three for more than two years since the </w:t>
      </w:r>
      <w:hyperlink r:id="rId120" w:history="1">
        <w:r w:rsidRPr="00873958">
          <w:rPr>
            <w:rStyle w:val="StyleUnderline"/>
            <w:rFonts w:eastAsiaTheme="majorEastAsia"/>
          </w:rPr>
          <w:t>November 2015 terror attacks</w:t>
        </w:r>
      </w:hyperlink>
      <w:r w:rsidRPr="00873958">
        <w:rPr>
          <w:rStyle w:val="StyleUnderline"/>
        </w:rPr>
        <w:t> in Paris, which killed 130 and were organized by a </w:t>
      </w:r>
      <w:hyperlink r:id="rId121" w:history="1">
        <w:r w:rsidRPr="00873958">
          <w:rPr>
            <w:rStyle w:val="StyleUnderline"/>
            <w:rFonts w:eastAsiaTheme="majorEastAsia"/>
          </w:rPr>
          <w:t>terror network</w:t>
        </w:r>
      </w:hyperlink>
      <w:r w:rsidRPr="00873958">
        <w:rPr>
          <w:rStyle w:val="StyleUnderline"/>
        </w:rPr>
        <w:t> based in Brussels.</w:t>
      </w:r>
      <w:r w:rsidRPr="00873958">
        <w:t xml:space="preserve"> </w:t>
      </w:r>
      <w:r w:rsidRPr="00873958">
        <w:rPr>
          <w:rStyle w:val="Emphasis"/>
        </w:rPr>
        <w:t>The highest threat level of four — signifying a “serious and imminent” threat — was reached after the March 2016 bombings in Brussels, in which 32 people were killed.</w:t>
      </w:r>
      <w:r>
        <w:rPr>
          <w:rStyle w:val="Emphasis"/>
        </w:rPr>
        <w:t xml:space="preserve"> </w:t>
      </w:r>
      <w:r w:rsidRPr="00873958">
        <w:t>“</w:t>
      </w:r>
      <w:r w:rsidRPr="00873958">
        <w:rPr>
          <w:rStyle w:val="Emphasis"/>
        </w:rPr>
        <w:t>This is good news, but of course we remain vigilant,” Belgian Prime Minister Charles Michel said of Monday’s decision, according to </w:t>
      </w:r>
      <w:hyperlink r:id="rId122" w:tgtFrame="_blank" w:history="1">
        <w:r w:rsidRPr="00873958">
          <w:rPr>
            <w:rStyle w:val="Emphasis"/>
            <w:rFonts w:eastAsiaTheme="majorEastAsia"/>
          </w:rPr>
          <w:t xml:space="preserve">De </w:t>
        </w:r>
        <w:proofErr w:type="spellStart"/>
        <w:r w:rsidRPr="00873958">
          <w:rPr>
            <w:rStyle w:val="Emphasis"/>
            <w:rFonts w:eastAsiaTheme="majorEastAsia"/>
          </w:rPr>
          <w:t>Standaard</w:t>
        </w:r>
        <w:proofErr w:type="spellEnd"/>
      </w:hyperlink>
      <w:r w:rsidRPr="00873958">
        <w:rPr>
          <w:rStyle w:val="Emphasis"/>
        </w:rPr>
        <w:t>.</w:t>
      </w:r>
      <w:r>
        <w:rPr>
          <w:b/>
          <w:iCs/>
          <w:u w:val="single"/>
        </w:rPr>
        <w:t xml:space="preserve"> </w:t>
      </w:r>
      <w:r w:rsidRPr="00873958">
        <w:rPr>
          <w:rStyle w:val="StyleUnderline"/>
        </w:rPr>
        <w:t>The number of soldiers patrolling the streets will be reduced but remain “proportional to the threat,”</w:t>
      </w:r>
      <w:r w:rsidRPr="00873958">
        <w:t xml:space="preserve"> Michel added, according to </w:t>
      </w:r>
      <w:hyperlink r:id="rId123" w:tgtFrame="_blank" w:history="1">
        <w:r w:rsidRPr="00873958">
          <w:rPr>
            <w:rStyle w:val="Hyperlink"/>
            <w:rFonts w:ascii="Georgia" w:eastAsiaTheme="majorEastAsia" w:hAnsi="Georgia"/>
            <w:color w:val="000000" w:themeColor="text1"/>
            <w:sz w:val="27"/>
            <w:szCs w:val="27"/>
          </w:rPr>
          <w:t xml:space="preserve">Le </w:t>
        </w:r>
        <w:proofErr w:type="spellStart"/>
        <w:r w:rsidRPr="00873958">
          <w:rPr>
            <w:rStyle w:val="Hyperlink"/>
            <w:rFonts w:ascii="Georgia" w:eastAsiaTheme="majorEastAsia" w:hAnsi="Georgia"/>
            <w:color w:val="000000" w:themeColor="text1"/>
            <w:sz w:val="27"/>
            <w:szCs w:val="27"/>
          </w:rPr>
          <w:t>Soir</w:t>
        </w:r>
        <w:proofErr w:type="spellEnd"/>
      </w:hyperlink>
      <w:r w:rsidRPr="00873958">
        <w:t>. </w:t>
      </w:r>
      <w:r w:rsidRPr="00873958">
        <w:rPr>
          <w:rStyle w:val="Emphasis"/>
        </w:rPr>
        <w:t xml:space="preserve">Safety measures at large events like concerts will also be reduced, as will security procedures at places like police </w:t>
      </w:r>
      <w:proofErr w:type="spellStart"/>
      <w:proofErr w:type="gramStart"/>
      <w:r w:rsidRPr="00873958">
        <w:rPr>
          <w:rStyle w:val="Emphasis"/>
        </w:rPr>
        <w:t>stations</w:t>
      </w:r>
      <w:r w:rsidRPr="00873958">
        <w:t>.</w:t>
      </w:r>
      <w:r w:rsidRPr="00873958">
        <w:rPr>
          <w:rStyle w:val="StyleUnderline"/>
        </w:rPr>
        <w:t>Still</w:t>
      </w:r>
      <w:proofErr w:type="spellEnd"/>
      <w:proofErr w:type="gramEnd"/>
      <w:r w:rsidRPr="00873958">
        <w:rPr>
          <w:rStyle w:val="StyleUnderline"/>
        </w:rPr>
        <w:t>, Michel said that the new threat level two would not be treated in the same way as it was before the attacks, because the country has heightened certain security measures in recent years.</w:t>
      </w:r>
    </w:p>
    <w:p w:rsidR="0064622D" w:rsidRDefault="0064622D" w:rsidP="0064622D">
      <w:pPr>
        <w:pStyle w:val="Heading3"/>
      </w:pPr>
      <w:r>
        <w:t xml:space="preserve">AT ISIS threat </w:t>
      </w:r>
    </w:p>
    <w:p w:rsidR="0064622D" w:rsidRPr="00E043A8" w:rsidRDefault="0064622D" w:rsidP="0064622D">
      <w:pPr>
        <w:pStyle w:val="Heading4"/>
        <w:rPr>
          <w:b w:val="0"/>
          <w:bCs/>
        </w:rPr>
      </w:pPr>
      <w:r>
        <w:t>Due to a major loss of territory, ISIS threat is shrinking now</w:t>
      </w:r>
      <w:r w:rsidRPr="00133438">
        <w:rPr>
          <w:rFonts w:ascii="Helvetica" w:hAnsi="Helvetica"/>
          <w:color w:val="111516"/>
          <w:sz w:val="21"/>
          <w:szCs w:val="21"/>
        </w:rPr>
        <w:br/>
      </w:r>
      <w:proofErr w:type="spellStart"/>
      <w:r w:rsidRPr="00E043A8">
        <w:t>Lockie</w:t>
      </w:r>
      <w:proofErr w:type="spellEnd"/>
      <w:r>
        <w:rPr>
          <w:rStyle w:val="Style13ptBold"/>
        </w:rPr>
        <w:t xml:space="preserve">, </w:t>
      </w:r>
      <w:r w:rsidRPr="00E043A8">
        <w:rPr>
          <w:rStyle w:val="Style13ptBold"/>
        </w:rPr>
        <w:t xml:space="preserve">News </w:t>
      </w:r>
      <w:r>
        <w:rPr>
          <w:rStyle w:val="Style13ptBold"/>
        </w:rPr>
        <w:t>E</w:t>
      </w:r>
      <w:r w:rsidRPr="00E043A8">
        <w:rPr>
          <w:rStyle w:val="Style13ptBold"/>
        </w:rPr>
        <w:t>ditor and a military and foreign-policy blogger at Business Insider</w:t>
      </w:r>
      <w:r>
        <w:rPr>
          <w:rStyle w:val="Style13ptBold"/>
        </w:rPr>
        <w:t xml:space="preserve">, </w:t>
      </w:r>
      <w:r w:rsidRPr="00133438">
        <w:rPr>
          <w:rStyle w:val="Style13ptBold"/>
          <w:sz w:val="21"/>
        </w:rPr>
        <w:t xml:space="preserve">Nov. 21, </w:t>
      </w:r>
      <w:r w:rsidRPr="00D6688A">
        <w:t>2017</w:t>
      </w:r>
      <w:r w:rsidRPr="00133438">
        <w:rPr>
          <w:rStyle w:val="Style13ptBold"/>
          <w:sz w:val="21"/>
        </w:rPr>
        <w:t xml:space="preserve"> </w:t>
      </w:r>
    </w:p>
    <w:p w:rsidR="0064622D" w:rsidRPr="00E043A8" w:rsidRDefault="0064622D" w:rsidP="0064622D">
      <w:r>
        <w:t xml:space="preserve">(Alex, “ISIS has been militarily defeated in Iraq and Syria,” Business Insider, </w:t>
      </w:r>
      <w:hyperlink r:id="rId124" w:history="1">
        <w:r w:rsidRPr="004A10C9">
          <w:rPr>
            <w:rStyle w:val="Hyperlink"/>
          </w:rPr>
          <w:t>http://www.businessinsider.com/isis-military-defeat-iraq-syria-2017-11</w:t>
        </w:r>
      </w:hyperlink>
      <w:r>
        <w:t>, accessed 7/12/18, ZL)</w:t>
      </w:r>
    </w:p>
    <w:p w:rsidR="0064622D" w:rsidRPr="00133438" w:rsidRDefault="0064622D" w:rsidP="0064622D">
      <w:pPr>
        <w:rPr>
          <w:rStyle w:val="Emphasis"/>
        </w:rPr>
      </w:pPr>
      <w:r w:rsidRPr="00133438">
        <w:rPr>
          <w:rStyle w:val="StyleUnderline"/>
        </w:rPr>
        <w:t xml:space="preserve">Iraqi Prime Minister </w:t>
      </w:r>
      <w:proofErr w:type="spellStart"/>
      <w:r w:rsidRPr="00133438">
        <w:rPr>
          <w:rStyle w:val="StyleUnderline"/>
        </w:rPr>
        <w:t>Hadir</w:t>
      </w:r>
      <w:proofErr w:type="spellEnd"/>
      <w:r w:rsidRPr="00133438">
        <w:rPr>
          <w:rStyle w:val="StyleUnderline"/>
        </w:rPr>
        <w:t xml:space="preserve"> Al-Abadi declared military victory over the Islamic State in Iraq on Tuesday, just hours after </w:t>
      </w:r>
      <w:hyperlink r:id="rId125" w:tgtFrame="_blank" w:history="1">
        <w:r w:rsidRPr="00133438">
          <w:rPr>
            <w:rStyle w:val="StyleUnderline"/>
            <w:rFonts w:eastAsiaTheme="majorEastAsia"/>
          </w:rPr>
          <w:t>Iranian President Hassan Rouhani announced</w:t>
        </w:r>
      </w:hyperlink>
      <w:r w:rsidRPr="00133438">
        <w:rPr>
          <w:rStyle w:val="StyleUnderline"/>
        </w:rPr>
        <w:t xml:space="preserve"> that Iranian-backed forces had driven the terror group out of Syria</w:t>
      </w:r>
      <w:r w:rsidRPr="00133438">
        <w:rPr>
          <w:rFonts w:asciiTheme="majorHAnsi" w:hAnsiTheme="majorHAnsi" w:cstheme="majorHAnsi"/>
          <w:color w:val="000000" w:themeColor="text1"/>
          <w:sz w:val="16"/>
        </w:rPr>
        <w:t xml:space="preserve">. </w:t>
      </w:r>
      <w:r w:rsidRPr="00133438">
        <w:rPr>
          <w:rStyle w:val="Emphasis"/>
        </w:rPr>
        <w:t xml:space="preserve">ISIS's last Iraqi town of </w:t>
      </w:r>
      <w:proofErr w:type="spellStart"/>
      <w:r w:rsidRPr="00133438">
        <w:rPr>
          <w:rStyle w:val="Emphasis"/>
        </w:rPr>
        <w:t>Rawa</w:t>
      </w:r>
      <w:proofErr w:type="spellEnd"/>
      <w:r w:rsidRPr="00133438">
        <w:rPr>
          <w:rStyle w:val="Emphasis"/>
        </w:rPr>
        <w:t xml:space="preserve"> fell on Friday, and Abadi only awaits the clearing of a patch of desert along Iraq's border with Syria to declare final victory. Iran posted pictures of one its most famous military leaders in a Syrian border town, indicating Iranian-backed forces had driven the terror group out of the country</w:t>
      </w:r>
      <w:r w:rsidRPr="00133438">
        <w:rPr>
          <w:rFonts w:asciiTheme="majorHAnsi" w:hAnsiTheme="majorHAnsi" w:cstheme="majorHAnsi"/>
          <w:color w:val="000000" w:themeColor="text1"/>
          <w:sz w:val="16"/>
        </w:rPr>
        <w:t xml:space="preserve">. Combine, the two statements from the two leaders amount to long-awaited news: </w:t>
      </w:r>
      <w:r w:rsidRPr="00133438">
        <w:rPr>
          <w:rStyle w:val="Emphasis"/>
        </w:rPr>
        <w:t>ISIS's territory in Iraq and Syria is gone; the terror group has been defeated</w:t>
      </w:r>
      <w:r w:rsidRPr="00133438">
        <w:rPr>
          <w:rFonts w:asciiTheme="majorHAnsi" w:hAnsiTheme="majorHAnsi" w:cstheme="majorHAnsi"/>
          <w:color w:val="000000" w:themeColor="text1"/>
          <w:sz w:val="16"/>
        </w:rPr>
        <w:t xml:space="preserve">. </w:t>
      </w:r>
      <w:r w:rsidRPr="00133438">
        <w:rPr>
          <w:sz w:val="16"/>
        </w:rPr>
        <w:t>Iraqi, Kurdish, Syrian, Iranian, Afghani, Lebanese, and scores of other fighters gave their lives over more than three years since ISIS declared its caliphate, or sovereign territory, to be ruled under a brutal interpretation of Islam in the summer of 2014.</w:t>
      </w:r>
      <w:r w:rsidRPr="00133438">
        <w:rPr>
          <w:rFonts w:asciiTheme="majorHAnsi" w:hAnsiTheme="majorHAnsi" w:cstheme="majorHAnsi"/>
          <w:color w:val="000000" w:themeColor="text1"/>
          <w:sz w:val="16"/>
        </w:rPr>
        <w:t xml:space="preserve"> Initially, ISIS swept up large swaths of Iraq and neighboring Syria with a surprising military prowess and a potent brand of Sunni extremism, but on Tuesday those nations officially reclaimed their territory. </w:t>
      </w:r>
      <w:r w:rsidRPr="00133438">
        <w:rPr>
          <w:rStyle w:val="Emphasis"/>
        </w:rPr>
        <w:t>The US and 67 other nations from around the world formed a coalition to train, equip, and provide air support for the regional forces that confronted ISIS, mostly in Iraq. The US also supported Syrian forces fighting to defeat ISIS. Russia stepped in in late 2015 to provide air support for the Syrian government and allied Iranian militias, mainly backing the regime of President Bashar al-Assad against rebels threatening his rule, but also targeting some ISIS territory</w:t>
      </w:r>
      <w:r w:rsidRPr="00133438">
        <w:rPr>
          <w:rFonts w:asciiTheme="majorHAnsi" w:hAnsiTheme="majorHAnsi" w:cstheme="majorHAnsi"/>
          <w:color w:val="000000" w:themeColor="text1"/>
          <w:sz w:val="16"/>
        </w:rPr>
        <w:t xml:space="preserve">. At its height, ISIS launched international terror attacks in Paris, London, Brussels, and across Asia. But </w:t>
      </w:r>
      <w:r w:rsidRPr="00133438">
        <w:rPr>
          <w:rStyle w:val="Emphasis"/>
        </w:rPr>
        <w:t>its capability for carrying out such attacks has been hamstrung by the relentless assault on its home territory</w:t>
      </w:r>
      <w:r w:rsidRPr="00133438">
        <w:rPr>
          <w:rFonts w:asciiTheme="majorHAnsi" w:hAnsiTheme="majorHAnsi" w:cstheme="majorHAnsi"/>
          <w:color w:val="000000" w:themeColor="text1"/>
          <w:sz w:val="16"/>
        </w:rPr>
        <w:t xml:space="preserve">. "If we can keep them declining and moving they have less time to sit and prepare," for attacks, Elaine Duke, the acting secretary of Homeland Security, </w:t>
      </w:r>
      <w:hyperlink r:id="rId126" w:tgtFrame="_blank" w:history="1">
        <w:r w:rsidRPr="00133438">
          <w:rPr>
            <w:rStyle w:val="Hyperlink"/>
            <w:rFonts w:asciiTheme="majorHAnsi" w:eastAsiaTheme="majorEastAsia" w:hAnsiTheme="majorHAnsi" w:cstheme="majorHAnsi"/>
            <w:color w:val="000000" w:themeColor="text1"/>
            <w:sz w:val="16"/>
          </w:rPr>
          <w:t>said of terror groups in London last month</w:t>
        </w:r>
      </w:hyperlink>
      <w:r w:rsidRPr="00133438">
        <w:rPr>
          <w:rFonts w:asciiTheme="majorHAnsi" w:hAnsiTheme="majorHAnsi" w:cstheme="majorHAnsi"/>
          <w:color w:val="000000" w:themeColor="text1"/>
          <w:sz w:val="16"/>
        </w:rPr>
        <w:t xml:space="preserve">. </w:t>
      </w:r>
      <w:r w:rsidRPr="00133438">
        <w:rPr>
          <w:rStyle w:val="Emphasis"/>
        </w:rPr>
        <w:t xml:space="preserve">In the span of just three years, ISIS went from attracting thousands of foreign fighters to its anti-Western cause and plotting devastating terror attacks all over the world, to </w:t>
      </w:r>
      <w:hyperlink r:id="rId127" w:tgtFrame="_blank" w:history="1">
        <w:r w:rsidRPr="00133438">
          <w:rPr>
            <w:rStyle w:val="Emphasis"/>
            <w:rFonts w:eastAsiaTheme="majorEastAsia"/>
          </w:rPr>
          <w:t xml:space="preserve">surrendering </w:t>
        </w:r>
        <w:proofErr w:type="spellStart"/>
        <w:r w:rsidRPr="00133438">
          <w:rPr>
            <w:rStyle w:val="Emphasis"/>
            <w:rFonts w:eastAsiaTheme="majorEastAsia"/>
          </w:rPr>
          <w:t>en</w:t>
        </w:r>
        <w:proofErr w:type="spellEnd"/>
        <w:r w:rsidRPr="00133438">
          <w:rPr>
            <w:rStyle w:val="Emphasis"/>
            <w:rFonts w:eastAsiaTheme="majorEastAsia"/>
          </w:rPr>
          <w:t xml:space="preserve"> masse</w:t>
        </w:r>
      </w:hyperlink>
      <w:r w:rsidRPr="00133438">
        <w:rPr>
          <w:rStyle w:val="Emphasis"/>
        </w:rPr>
        <w:t xml:space="preserve"> in their own territory.</w:t>
      </w:r>
    </w:p>
    <w:p w:rsidR="0064622D" w:rsidRDefault="0064622D" w:rsidP="0064622D"/>
    <w:p w:rsidR="0064622D" w:rsidRDefault="0064622D" w:rsidP="0064622D">
      <w:pPr>
        <w:pStyle w:val="Heading4"/>
      </w:pPr>
      <w:r>
        <w:t>ISIS threat low now</w:t>
      </w:r>
    </w:p>
    <w:p w:rsidR="0064622D" w:rsidRPr="0068396A" w:rsidRDefault="0064622D" w:rsidP="0064622D">
      <w:pPr>
        <w:rPr>
          <w:rFonts w:eastAsiaTheme="majorEastAsia" w:cstheme="majorBidi"/>
          <w:b/>
          <w:bCs/>
          <w:sz w:val="26"/>
          <w:szCs w:val="26"/>
        </w:rPr>
      </w:pPr>
      <w:r w:rsidRPr="00133438">
        <w:rPr>
          <w:rStyle w:val="Heading4Char"/>
        </w:rPr>
        <w:t>V</w:t>
      </w:r>
      <w:r w:rsidRPr="00133438">
        <w:rPr>
          <w:rStyle w:val="Style13ptBold"/>
          <w:sz w:val="21"/>
        </w:rPr>
        <w:t xml:space="preserve">oice </w:t>
      </w:r>
      <w:r w:rsidRPr="00133438">
        <w:rPr>
          <w:rStyle w:val="Heading4Char"/>
        </w:rPr>
        <w:t>o</w:t>
      </w:r>
      <w:r w:rsidRPr="00133438">
        <w:rPr>
          <w:rStyle w:val="Style13ptBold"/>
          <w:sz w:val="21"/>
        </w:rPr>
        <w:t xml:space="preserve">f </w:t>
      </w:r>
      <w:r w:rsidRPr="00133438">
        <w:rPr>
          <w:rStyle w:val="Heading4Char"/>
        </w:rPr>
        <w:t>A</w:t>
      </w:r>
      <w:r w:rsidRPr="00133438">
        <w:rPr>
          <w:rStyle w:val="Style13ptBold"/>
          <w:sz w:val="21"/>
        </w:rPr>
        <w:t>merica July 03, 20</w:t>
      </w:r>
      <w:r w:rsidRPr="00133438">
        <w:rPr>
          <w:rStyle w:val="Heading4Char"/>
        </w:rPr>
        <w:t>18</w:t>
      </w:r>
      <w:r>
        <w:rPr>
          <w:rStyle w:val="Heading4Char"/>
        </w:rPr>
        <w:t xml:space="preserve"> </w:t>
      </w:r>
      <w:r w:rsidRPr="0068396A">
        <w:t xml:space="preserve">(“Toward an Enduring Defeat of ISIS,” Voice of America is a U.S. government-funded international radio broadcast source that serves as the United States federal government's official institution for non-military, external broadcasting, </w:t>
      </w:r>
      <w:hyperlink r:id="rId128" w:history="1">
        <w:r w:rsidRPr="0068396A">
          <w:rPr>
            <w:rStyle w:val="Hyperlink"/>
          </w:rPr>
          <w:t>https://editorials.voa.gov/a/toward-enduring-defeat-isis/4463744.html</w:t>
        </w:r>
      </w:hyperlink>
      <w:r w:rsidRPr="0068396A">
        <w:t>, accessed 7/12/18, ZL)</w:t>
      </w:r>
      <w:r w:rsidRPr="0068396A">
        <w:br/>
      </w:r>
      <w:r w:rsidRPr="00133438">
        <w:rPr>
          <w:rStyle w:val="Emphasis"/>
        </w:rPr>
        <w:t xml:space="preserve">The terrorist group ISIS is no longer the threat it used to </w:t>
      </w:r>
      <w:proofErr w:type="spellStart"/>
      <w:r w:rsidRPr="00133438">
        <w:rPr>
          <w:rStyle w:val="Emphasis"/>
        </w:rPr>
        <w:t>be.</w:t>
      </w:r>
      <w:r w:rsidRPr="00133438">
        <w:t>Though</w:t>
      </w:r>
      <w:proofErr w:type="spellEnd"/>
      <w:r w:rsidRPr="00133438">
        <w:t xml:space="preserve"> it may be diminished, ISIS is far from defeated. </w:t>
      </w:r>
      <w:r w:rsidRPr="00133438">
        <w:rPr>
          <w:rStyle w:val="Emphasis"/>
        </w:rPr>
        <w:t>As it loses ground in the Middle East, its fighters disperse to cause trouble all over the world, particularly in Muslim countries</w:t>
      </w:r>
      <w:r w:rsidRPr="00133438">
        <w:t>. “ISIS has not limited itself to Iraq and Syria and, therefore, neither have we,” said Special Presidential Envoy for the Global Coalition to Defeat ISIS Brett McGurk at a recent Coalition meeting.</w:t>
      </w:r>
      <w:r>
        <w:t xml:space="preserve"> </w:t>
      </w:r>
      <w:r w:rsidRPr="00133438">
        <w:t>“</w:t>
      </w:r>
      <w:r w:rsidRPr="00133438">
        <w:rPr>
          <w:rStyle w:val="StyleUnderline"/>
        </w:rPr>
        <w:t>This meeting itself is an indication of our ongoing commitment to finish the job in Iraq and Syria and ensure that ISIS cannot regenerate elsewhere, particularly on the African continent</w:t>
      </w:r>
      <w:r w:rsidRPr="00133438">
        <w:t>.”</w:t>
      </w:r>
      <w:r>
        <w:t xml:space="preserve"> </w:t>
      </w:r>
      <w:r w:rsidRPr="00133438">
        <w:rPr>
          <w:rStyle w:val="Emphasis"/>
        </w:rPr>
        <w:t>In Syria, ISIS retains just 2 percent of the territory it once held. At that time, “Nearly 7.7 million people were living under [ISIS], they were generating about 1 billion dollars every year, and their expansion looked to be unchecked,” said Special Envoy McGurk. And on May 1st, Syrian Democratic Forces resumed offensive operations against those last bits of territory.</w:t>
      </w:r>
      <w:r w:rsidRPr="00133438">
        <w:t xml:space="preserve"> “They are ensuring that ISIS remnants have no escape as we accelerate operations into these remaining strongholds.”</w:t>
      </w:r>
      <w:r>
        <w:t xml:space="preserve"> </w:t>
      </w:r>
      <w:r w:rsidRPr="00133438">
        <w:t xml:space="preserve">In Iraq, the fight is over, but the ISIS threat remains. Here, too, stabilization is the key. </w:t>
      </w:r>
      <w:r w:rsidRPr="00133438">
        <w:rPr>
          <w:rStyle w:val="StyleUnderline"/>
        </w:rPr>
        <w:t xml:space="preserve">To date, nearly 4 million displaced Iraqi have returned to their homes in areas that were once held by ISIS. Nonetheless, stabilization projects must continue so that the 2 million Iraqis who are still displaced can return </w:t>
      </w:r>
      <w:proofErr w:type="spellStart"/>
      <w:proofErr w:type="gramStart"/>
      <w:r w:rsidRPr="00133438">
        <w:rPr>
          <w:rStyle w:val="StyleUnderline"/>
        </w:rPr>
        <w:t>home.Finally</w:t>
      </w:r>
      <w:proofErr w:type="spellEnd"/>
      <w:proofErr w:type="gramEnd"/>
      <w:r w:rsidRPr="00133438">
        <w:rPr>
          <w:rStyle w:val="StyleUnderline"/>
        </w:rPr>
        <w:t xml:space="preserve">, </w:t>
      </w:r>
      <w:r w:rsidRPr="00133438">
        <w:rPr>
          <w:rStyle w:val="Emphasis"/>
        </w:rPr>
        <w:t xml:space="preserve">in Africa, the Coalition is working with partners to support their efforts to deny space to ISIS and other extremist groups. </w:t>
      </w:r>
      <w:r w:rsidRPr="00133438">
        <w:t>The Coalition will continue to work to close their facilitation networks and transit routes running through Libya, Sudan, and the Maghreb.</w:t>
      </w:r>
      <w:r>
        <w:t xml:space="preserve"> </w:t>
      </w:r>
      <w:r w:rsidRPr="00133438">
        <w:t>“</w:t>
      </w:r>
      <w:r w:rsidRPr="00133438">
        <w:rPr>
          <w:rStyle w:val="StyleUnderline"/>
        </w:rPr>
        <w:t>We are committed not to quick wins, but to the enduring defeat of ISIS. An enduring defeat means more than simply the collapse of the so-called caliphate in Iraq and Syria.</w:t>
      </w:r>
      <w:r w:rsidRPr="00133438">
        <w:t xml:space="preserve"> It means a holistic defeat in the ideological and media space, combatting foreign fighters as they move around the globe, uprooting financial networks, and supporting local forces, military and police, to defend their homelands,” said Special Envoy McGurk.</w:t>
      </w:r>
      <w:r>
        <w:t xml:space="preserve"> </w:t>
      </w:r>
      <w:r w:rsidRPr="00133438">
        <w:t>“</w:t>
      </w:r>
      <w:r w:rsidRPr="00133438">
        <w:rPr>
          <w:rStyle w:val="Emphasis"/>
        </w:rPr>
        <w:t>We are proud as proud as we can be of the successes in Iraq and Syria.”</w:t>
      </w:r>
    </w:p>
    <w:p w:rsidR="0064622D" w:rsidRDefault="0064622D" w:rsidP="0064622D">
      <w:pPr>
        <w:pStyle w:val="Heading3"/>
      </w:pPr>
      <w:r>
        <w:t xml:space="preserve">AT Al </w:t>
      </w:r>
      <w:proofErr w:type="spellStart"/>
      <w:r>
        <w:t>Qeada</w:t>
      </w:r>
      <w:proofErr w:type="spellEnd"/>
      <w:r>
        <w:t xml:space="preserve"> </w:t>
      </w:r>
    </w:p>
    <w:p w:rsidR="0064622D" w:rsidRDefault="0064622D" w:rsidP="0064622D">
      <w:pPr>
        <w:pStyle w:val="Heading4"/>
      </w:pPr>
      <w:r>
        <w:t>Al-Qaeda threat shrinking now</w:t>
      </w:r>
    </w:p>
    <w:p w:rsidR="0064622D" w:rsidRDefault="0064622D" w:rsidP="0064622D">
      <w:r w:rsidRPr="00B76A23">
        <w:t xml:space="preserve">Daniel L. </w:t>
      </w:r>
      <w:hyperlink r:id="rId129" w:history="1">
        <w:proofErr w:type="spellStart"/>
        <w:r w:rsidRPr="00B76A23">
          <w:rPr>
            <w:rStyle w:val="Style13ptBold"/>
          </w:rPr>
          <w:t>Byman</w:t>
        </w:r>
        <w:proofErr w:type="spellEnd"/>
      </w:hyperlink>
      <w:r w:rsidRPr="00B76A23">
        <w:rPr>
          <w:rStyle w:val="Style13ptBold"/>
        </w:rPr>
        <w:t> and</w:t>
      </w:r>
      <w:r w:rsidRPr="00B76A23">
        <w:t> </w:t>
      </w:r>
      <w:hyperlink r:id="rId130" w:history="1">
        <w:r w:rsidRPr="00B76A23">
          <w:rPr>
            <w:rStyle w:val="Hyperlink"/>
          </w:rPr>
          <w:t xml:space="preserve">Jennifer R. </w:t>
        </w:r>
        <w:r w:rsidRPr="00B76A23">
          <w:rPr>
            <w:rStyle w:val="Style13ptBold"/>
          </w:rPr>
          <w:t>Williams</w:t>
        </w:r>
      </w:hyperlink>
      <w:r w:rsidRPr="00B76A23">
        <w:t xml:space="preserve"> Wednesday, August 19, </w:t>
      </w:r>
      <w:r w:rsidRPr="00B76A23">
        <w:rPr>
          <w:rStyle w:val="Style13ptBold"/>
        </w:rPr>
        <w:t>2015</w:t>
      </w:r>
      <w:r w:rsidRPr="00B76A23">
        <w:t xml:space="preserve"> Daniel </w:t>
      </w:r>
      <w:proofErr w:type="spellStart"/>
      <w:r w:rsidRPr="00B76A23">
        <w:t>Byman</w:t>
      </w:r>
      <w:proofErr w:type="spellEnd"/>
      <w:r w:rsidRPr="00B76A23">
        <w:t xml:space="preserve"> is a senior fellow in the </w:t>
      </w:r>
      <w:hyperlink r:id="rId131" w:history="1">
        <w:r w:rsidRPr="00B76A23">
          <w:rPr>
            <w:rStyle w:val="Hyperlink"/>
          </w:rPr>
          <w:t>Center for Middle East Policy</w:t>
        </w:r>
      </w:hyperlink>
      <w:r w:rsidRPr="00B76A23">
        <w:t> at Brookings, where his research focuses on counterterrorism and Middle East security. Jennifer R. Williams is the Deputy Foreign Editor at Vox and the former Deputy Foreign Policy Editor for Lawfare.</w:t>
      </w:r>
    </w:p>
    <w:p w:rsidR="0064622D" w:rsidRPr="00B76A23" w:rsidRDefault="0064622D" w:rsidP="0064622D">
      <w:r>
        <w:t xml:space="preserve">(“Al-Qaida is losing the battle for jihadi hearts and minds,” Brookings Institute, </w:t>
      </w:r>
      <w:hyperlink r:id="rId132" w:history="1">
        <w:r w:rsidRPr="004A10C9">
          <w:rPr>
            <w:rStyle w:val="Hyperlink"/>
          </w:rPr>
          <w:t>https://www.brookings.edu/articles/al-qaida-is-losing-the-battle-for-jihadi-hearts-and-minds/</w:t>
        </w:r>
      </w:hyperlink>
      <w:r>
        <w:t xml:space="preserve">, accessed 7/12/18, </w:t>
      </w:r>
      <w:r w:rsidRPr="00B76A23">
        <w:t>ZL</w:t>
      </w:r>
      <w:r>
        <w:t>)</w:t>
      </w:r>
    </w:p>
    <w:p w:rsidR="0064622D" w:rsidRDefault="0064622D" w:rsidP="0064622D">
      <w:pPr>
        <w:rPr>
          <w:rStyle w:val="Emphasis"/>
        </w:rPr>
      </w:pPr>
      <w:r w:rsidRPr="00133438">
        <w:rPr>
          <w:rFonts w:asciiTheme="majorHAnsi" w:hAnsiTheme="majorHAnsi" w:cstheme="majorHAnsi"/>
          <w:color w:val="000000" w:themeColor="text1"/>
          <w:sz w:val="16"/>
        </w:rPr>
        <w:t xml:space="preserve">Terrorists usually try to stay in the news, but </w:t>
      </w:r>
      <w:r w:rsidRPr="00C12A79">
        <w:rPr>
          <w:rStyle w:val="StyleUnderline"/>
        </w:rPr>
        <w:t xml:space="preserve">Ayman al-Zawahiri has seemed an exception. Al Qaeda’s leader has gone almost a year between public statements before </w:t>
      </w:r>
      <w:hyperlink r:id="rId133" w:tgtFrame="_blank" w:history="1">
        <w:r w:rsidRPr="00C12A79">
          <w:rPr>
            <w:rStyle w:val="StyleUnderline"/>
            <w:rFonts w:eastAsiaTheme="majorEastAsia"/>
          </w:rPr>
          <w:t>breaking his silence last Thursday</w:t>
        </w:r>
      </w:hyperlink>
      <w:r w:rsidRPr="00C12A79">
        <w:rPr>
          <w:rStyle w:val="StyleUnderline"/>
        </w:rPr>
        <w:t xml:space="preserve">. </w:t>
      </w:r>
      <w:r w:rsidRPr="00133438">
        <w:rPr>
          <w:rFonts w:asciiTheme="majorHAnsi" w:hAnsiTheme="majorHAnsi" w:cstheme="majorHAnsi"/>
          <w:color w:val="000000" w:themeColor="text1"/>
          <w:sz w:val="16"/>
        </w:rPr>
        <w:t>T</w:t>
      </w:r>
      <w:r w:rsidRPr="00C12A79">
        <w:rPr>
          <w:rStyle w:val="StyleUnderline"/>
        </w:rPr>
        <w:t xml:space="preserve">he </w:t>
      </w:r>
      <w:proofErr w:type="spellStart"/>
      <w:r w:rsidRPr="00C12A79">
        <w:rPr>
          <w:rStyle w:val="StyleUnderline"/>
        </w:rPr>
        <w:t>archterrorist’s</w:t>
      </w:r>
      <w:proofErr w:type="spellEnd"/>
      <w:r w:rsidRPr="00C12A79">
        <w:rPr>
          <w:rStyle w:val="StyleUnderline"/>
        </w:rPr>
        <w:t xml:space="preserve"> remarks, however, were as underwhelming as they were overdue. Zawahiri declared his loyalty to Mullah Akhtar Mohammad Mansour, the new Taliban leader, but otherwise his communiqué contained little of interest. Much has occurred in the world of jihad since Zawahiri’s </w:t>
      </w:r>
      <w:hyperlink r:id="rId134" w:tgtFrame="_blank" w:history="1">
        <w:r w:rsidRPr="00C12A79">
          <w:rPr>
            <w:rStyle w:val="StyleUnderline"/>
            <w:rFonts w:eastAsiaTheme="majorEastAsia"/>
          </w:rPr>
          <w:t>last public statement</w:t>
        </w:r>
      </w:hyperlink>
      <w:r w:rsidRPr="00C12A79">
        <w:rPr>
          <w:rStyle w:val="StyleUnderline"/>
        </w:rPr>
        <w:t xml:space="preserve"> in September 2014: the death of al Qaeda in the Arabian Peninsula leader Nasir al-</w:t>
      </w:r>
      <w:proofErr w:type="spellStart"/>
      <w:r w:rsidRPr="00C12A79">
        <w:rPr>
          <w:rStyle w:val="StyleUnderline"/>
        </w:rPr>
        <w:t>Wuhayshi</w:t>
      </w:r>
      <w:proofErr w:type="spellEnd"/>
      <w:r w:rsidRPr="00C12A79">
        <w:rPr>
          <w:rStyle w:val="StyleUnderline"/>
        </w:rPr>
        <w:t>, who was widely considered to be al Qaeda’s second in command and had close personal ties to Zawahiri and his predecessor Osama bin Laden</w:t>
      </w:r>
      <w:r w:rsidRPr="00133438">
        <w:rPr>
          <w:rFonts w:asciiTheme="majorHAnsi" w:hAnsiTheme="majorHAnsi" w:cstheme="majorHAnsi"/>
          <w:color w:val="000000" w:themeColor="text1"/>
          <w:sz w:val="16"/>
        </w:rPr>
        <w:t xml:space="preserve">; </w:t>
      </w:r>
      <w:r w:rsidRPr="00C12A79">
        <w:rPr>
          <w:rStyle w:val="Emphasis"/>
        </w:rPr>
        <w:t xml:space="preserve">the deaths of </w:t>
      </w:r>
      <w:hyperlink r:id="rId135" w:tgtFrame="_blank" w:history="1">
        <w:r w:rsidRPr="00C12A79">
          <w:rPr>
            <w:rStyle w:val="Emphasis"/>
            <w:rFonts w:eastAsiaTheme="majorEastAsia"/>
          </w:rPr>
          <w:t>two other</w:t>
        </w:r>
      </w:hyperlink>
      <w:r w:rsidRPr="00C12A79">
        <w:rPr>
          <w:rStyle w:val="Emphasis"/>
        </w:rPr>
        <w:t xml:space="preserve"> al Qaeda </w:t>
      </w:r>
      <w:hyperlink r:id="rId136" w:tgtFrame="_blank" w:history="1">
        <w:r w:rsidRPr="00C12A79">
          <w:rPr>
            <w:rStyle w:val="Emphasis"/>
            <w:rFonts w:eastAsiaTheme="majorEastAsia"/>
          </w:rPr>
          <w:t>heavyweights</w:t>
        </w:r>
      </w:hyperlink>
      <w:r w:rsidRPr="00C12A79">
        <w:rPr>
          <w:rStyle w:val="Emphasis"/>
        </w:rPr>
        <w:t>, likely in U.S. airstrikes; the continued rise of the Islamic State as a direct threat to al Qaeda’s leadership of the global jihadi movement;</w:t>
      </w:r>
      <w:r w:rsidRPr="00133438">
        <w:rPr>
          <w:rFonts w:asciiTheme="majorHAnsi" w:hAnsiTheme="majorHAnsi" w:cstheme="majorHAnsi"/>
          <w:color w:val="000000" w:themeColor="text1"/>
          <w:sz w:val="16"/>
        </w:rPr>
        <w:t xml:space="preserve"> the decision by Saudi Arabia to intervene in the Yemeni civil war; and, of course, the revelation that Taliban leader Mullah Omar has apparently been dead for the past two years. </w:t>
      </w:r>
      <w:r w:rsidRPr="00C12A79">
        <w:rPr>
          <w:rStyle w:val="Emphasis"/>
        </w:rPr>
        <w:t>Yet Zawahiri addressed none of these issues in his message.</w:t>
      </w:r>
      <w:r w:rsidRPr="00133438">
        <w:rPr>
          <w:rFonts w:asciiTheme="majorHAnsi" w:hAnsiTheme="majorHAnsi" w:cstheme="majorHAnsi"/>
          <w:color w:val="000000" w:themeColor="text1"/>
          <w:sz w:val="16"/>
        </w:rPr>
        <w:t xml:space="preserve"> </w:t>
      </w:r>
      <w:r w:rsidRPr="00C12A79">
        <w:rPr>
          <w:rStyle w:val="StyleUnderline"/>
        </w:rPr>
        <w:t xml:space="preserve">Although he recited a long list of fallen comrades whom he praised as martyrs, he strangely didn’t include </w:t>
      </w:r>
      <w:proofErr w:type="spellStart"/>
      <w:r w:rsidRPr="00C12A79">
        <w:rPr>
          <w:rStyle w:val="StyleUnderline"/>
        </w:rPr>
        <w:t>Wuhayshi</w:t>
      </w:r>
      <w:proofErr w:type="spellEnd"/>
      <w:r w:rsidRPr="00C12A79">
        <w:rPr>
          <w:rStyle w:val="StyleUnderline"/>
        </w:rPr>
        <w:t xml:space="preserve"> or any of the others who have died this past year.</w:t>
      </w:r>
      <w:r w:rsidRPr="00133438">
        <w:rPr>
          <w:rFonts w:asciiTheme="majorHAnsi" w:hAnsiTheme="majorHAnsi" w:cstheme="majorHAnsi"/>
          <w:color w:val="000000" w:themeColor="text1"/>
          <w:sz w:val="16"/>
        </w:rPr>
        <w:t xml:space="preserve"> </w:t>
      </w:r>
      <w:r w:rsidRPr="00C12A79">
        <w:rPr>
          <w:rStyle w:val="Emphasis"/>
        </w:rPr>
        <w:t xml:space="preserve">He did, however, make sure to explicitly include Abu Musab al-Zarqawi, the former leader of al Qaeda in Iraq, the group that is now known as the Islamic State, and Zarqawi’s successor Abu Hamza al-Muhajir, on his list of glorious martyrs (right after bin Laden himself, in fact) in what analyst Thomas </w:t>
      </w:r>
      <w:proofErr w:type="spellStart"/>
      <w:r w:rsidRPr="00C12A79">
        <w:rPr>
          <w:rStyle w:val="Emphasis"/>
        </w:rPr>
        <w:t>Joscelyn</w:t>
      </w:r>
      <w:proofErr w:type="spellEnd"/>
      <w:r w:rsidRPr="00C12A79">
        <w:rPr>
          <w:rStyle w:val="Emphasis"/>
        </w:rPr>
        <w:t xml:space="preserve"> correctly </w:t>
      </w:r>
      <w:hyperlink r:id="rId137" w:tgtFrame="_blank" w:history="1">
        <w:r w:rsidRPr="00C12A79">
          <w:rPr>
            <w:rStyle w:val="Emphasis"/>
            <w:rFonts w:eastAsiaTheme="majorEastAsia"/>
          </w:rPr>
          <w:t>notes</w:t>
        </w:r>
      </w:hyperlink>
      <w:r w:rsidRPr="00C12A79">
        <w:rPr>
          <w:rStyle w:val="Emphasis"/>
        </w:rPr>
        <w:t xml:space="preserve"> was a pointed dig at the Islamic State, which has split from al Qaeda and rejected Zawahiri’s authority.</w:t>
      </w:r>
      <w:r w:rsidRPr="00133438">
        <w:rPr>
          <w:rFonts w:asciiTheme="majorHAnsi" w:hAnsiTheme="majorHAnsi" w:cstheme="majorHAnsi"/>
          <w:color w:val="000000" w:themeColor="text1"/>
          <w:sz w:val="16"/>
        </w:rPr>
        <w:t xml:space="preserve"> </w:t>
      </w:r>
      <w:r w:rsidRPr="00C12A79">
        <w:rPr>
          <w:rStyle w:val="StyleUnderline"/>
        </w:rPr>
        <w:t>By including Zarqawi and his successor on the list of vaunted al Qaeda martyrs right after bin Laden, Zawahiri is claiming the AQI leaders as his own, making it clear that despite their differences, Zarqawi and Muhajir were members of al Qaeda who died for al Qaeda’s — and thus Zawahiri’s — cause.</w:t>
      </w:r>
      <w:r w:rsidRPr="00133438">
        <w:rPr>
          <w:rFonts w:asciiTheme="majorHAnsi" w:hAnsiTheme="majorHAnsi" w:cstheme="majorHAnsi"/>
          <w:color w:val="000000" w:themeColor="text1"/>
          <w:sz w:val="16"/>
        </w:rPr>
        <w:t xml:space="preserve"> The message to Abu Bakr al-Baghdadi and his followers in the Islamic State is clear: You have betrayed the cause for which your founders gave their lives. Zawahiri also did not address the rather prickly issue of whether he has known all along that Mullah Omar died two years ago. Either way, </w:t>
      </w:r>
      <w:hyperlink r:id="rId138" w:tgtFrame="_blank" w:history="1">
        <w:r w:rsidRPr="00133438">
          <w:rPr>
            <w:rStyle w:val="Hyperlink"/>
            <w:rFonts w:asciiTheme="majorHAnsi" w:eastAsiaTheme="majorEastAsia" w:hAnsiTheme="majorHAnsi" w:cstheme="majorHAnsi"/>
            <w:color w:val="000000" w:themeColor="text1"/>
            <w:sz w:val="16"/>
            <w:bdr w:val="none" w:sz="0" w:space="0" w:color="auto" w:frame="1"/>
          </w:rPr>
          <w:t>it’s bad for Zawahiri</w:t>
        </w:r>
      </w:hyperlink>
      <w:r w:rsidRPr="00133438">
        <w:rPr>
          <w:rFonts w:asciiTheme="majorHAnsi" w:hAnsiTheme="majorHAnsi" w:cstheme="majorHAnsi"/>
          <w:color w:val="000000" w:themeColor="text1"/>
          <w:sz w:val="16"/>
        </w:rPr>
        <w:t xml:space="preserve">. </w:t>
      </w:r>
      <w:r w:rsidRPr="00C12A79">
        <w:rPr>
          <w:rStyle w:val="Emphasis"/>
        </w:rPr>
        <w:t>If he knew, it means he has been deceiving his followers for years and publicly pledging his and his organization’s loyalty to a corpse. If he didn’t know, that raises the equally problematic issue of why no one in the Taliban thought to tell Zawahiri, the leader of al Qaeda, that the man to whom he’d pledged his loyalty was dead and that he should probably not pledge his loyalty to him anymore, because that’s just creepy (not to mention illegitimate, as a dead guy isn’t exactly qualified to be the “Commander of the Faithful” anymore).</w:t>
      </w:r>
      <w:r w:rsidRPr="00133438">
        <w:rPr>
          <w:rFonts w:asciiTheme="majorHAnsi" w:hAnsiTheme="majorHAnsi" w:cstheme="majorHAnsi"/>
          <w:color w:val="000000" w:themeColor="text1"/>
          <w:sz w:val="16"/>
        </w:rPr>
        <w:t xml:space="preserve"> It’s perhaps understandable that Zawahiri opted not to address the issue of who knew what when about Mullah Omar’s death at all — and instead merely acknowledged it and pledged his allegiance to the new Taliban leader, Mullah Mansour. Even so, Zawahiri’s silence on the matter is deafening. </w:t>
      </w:r>
      <w:r w:rsidRPr="00C12A79">
        <w:rPr>
          <w:rStyle w:val="Emphasis"/>
        </w:rPr>
        <w:t>Nor did Zawahiri emerge from his long period of silence with a rip-roaring call to arms to challenge the Islamic State and reassert his and al Qaeda’s leadership of the global jihadi movement. Instead, he put out a mind-numbingly dull video that featured an old clip of bin Laden that everyone has seen about a thousand times at this point, followed by almost 10 minutes of Zawahiri’s voice droning on and on over a static image of his weirdly beatific face</w:t>
      </w:r>
      <w:r w:rsidRPr="00133438">
        <w:rPr>
          <w:rFonts w:asciiTheme="majorHAnsi" w:hAnsiTheme="majorHAnsi" w:cstheme="majorHAnsi"/>
          <w:color w:val="000000" w:themeColor="text1"/>
          <w:sz w:val="16"/>
        </w:rPr>
        <w:t xml:space="preserve">. </w:t>
      </w:r>
      <w:r w:rsidRPr="00C12A79">
        <w:rPr>
          <w:rStyle w:val="Emphasis"/>
        </w:rPr>
        <w:t>No fiery explosions, no rousing footage of “brave” jihadis charging into the fight against the infide</w:t>
      </w:r>
      <w:r w:rsidRPr="00133438">
        <w:rPr>
          <w:rFonts w:asciiTheme="majorHAnsi" w:hAnsiTheme="majorHAnsi" w:cstheme="majorHAnsi"/>
          <w:color w:val="000000" w:themeColor="text1"/>
          <w:sz w:val="16"/>
        </w:rPr>
        <w:t xml:space="preserve">l. </w:t>
      </w:r>
      <w:r w:rsidRPr="00C12A79">
        <w:rPr>
          <w:rStyle w:val="StyleUnderline"/>
        </w:rPr>
        <w:t>Just a tedious old man lecturing about how al Qaeda will continue to fight alongside the Taliban to establish the caliphate that “achieves security, removes injustice, restores rights, and raises the banner of jihad.</w:t>
      </w:r>
      <w:r w:rsidRPr="00133438">
        <w:rPr>
          <w:rFonts w:asciiTheme="majorHAnsi" w:hAnsiTheme="majorHAnsi" w:cstheme="majorHAnsi"/>
          <w:color w:val="000000" w:themeColor="text1"/>
          <w:sz w:val="16"/>
        </w:rPr>
        <w:t xml:space="preserve">” Neither thrilling nor original. </w:t>
      </w:r>
      <w:r w:rsidRPr="00C12A79">
        <w:rPr>
          <w:rStyle w:val="Emphasis"/>
        </w:rPr>
        <w:t xml:space="preserve">Compare this to </w:t>
      </w:r>
      <w:hyperlink r:id="rId139" w:tgtFrame="_blank" w:history="1">
        <w:r w:rsidRPr="00C12A79">
          <w:rPr>
            <w:rStyle w:val="Emphasis"/>
            <w:rFonts w:eastAsiaTheme="majorEastAsia"/>
          </w:rPr>
          <w:t>Baghdadi’s speech</w:t>
        </w:r>
      </w:hyperlink>
      <w:r w:rsidRPr="00C12A79">
        <w:rPr>
          <w:rStyle w:val="Emphasis"/>
        </w:rPr>
        <w:t xml:space="preserve"> from November 2014. This, too, was just an audio message without any dramatic visuals — no flames, no AK-47s, and no exploding Humvees. And yet the difference in tone is striking</w:t>
      </w:r>
      <w:r w:rsidRPr="00133438">
        <w:rPr>
          <w:rFonts w:asciiTheme="majorHAnsi" w:hAnsiTheme="majorHAnsi" w:cstheme="majorHAnsi"/>
          <w:color w:val="000000" w:themeColor="text1"/>
          <w:sz w:val="16"/>
        </w:rPr>
        <w:t xml:space="preserve">: </w:t>
      </w:r>
      <w:r w:rsidRPr="00133438">
        <w:rPr>
          <w:rStyle w:val="Emphasis"/>
          <w:rFonts w:asciiTheme="majorHAnsi" w:hAnsiTheme="majorHAnsi" w:cstheme="majorHAnsi"/>
          <w:b w:val="0"/>
          <w:color w:val="000000" w:themeColor="text1"/>
          <w:sz w:val="16"/>
          <w:bdr w:val="none" w:sz="0" w:space="0" w:color="auto" w:frame="1"/>
        </w:rPr>
        <w:t>O’ soldiers of the Islamic State, continue to harvest the soldiers. Erupt volcanoes of jihad everywhere. Light the earth with fire upon all those who rebel against God, their soldiers, and supporters. Carry on in your path, as you are the strong by Allah’s permission. Carry on, as you are the honorable. Carry on, as you are the superior. Carry on, as you are the victorious — God willing.</w:t>
      </w:r>
      <w:r w:rsidRPr="00133438">
        <w:rPr>
          <w:rFonts w:asciiTheme="majorHAnsi" w:hAnsiTheme="majorHAnsi" w:cstheme="majorHAnsi"/>
          <w:color w:val="000000" w:themeColor="text1"/>
          <w:sz w:val="16"/>
        </w:rPr>
        <w:t xml:space="preserve"> </w:t>
      </w:r>
      <w:r w:rsidRPr="00C12A79">
        <w:rPr>
          <w:rStyle w:val="StyleUnderline"/>
        </w:rPr>
        <w:t xml:space="preserve">Baghdadi exhorts angsty young men to “erupt volcanoes of jihad everywhere.” Zawahiri offers lessons on political theory. Zawahiri’s video is not how you beat the Islamic State. None of this is terribly surprising. When bin Laden died, numerous experts </w:t>
      </w:r>
      <w:hyperlink r:id="rId140" w:tgtFrame="_blank" w:history="1">
        <w:r w:rsidRPr="00C12A79">
          <w:rPr>
            <w:rStyle w:val="StyleUnderline"/>
            <w:rFonts w:eastAsiaTheme="majorEastAsia"/>
          </w:rPr>
          <w:t>noted</w:t>
        </w:r>
      </w:hyperlink>
      <w:r w:rsidRPr="00C12A79">
        <w:rPr>
          <w:rStyle w:val="StyleUnderline"/>
        </w:rPr>
        <w:t xml:space="preserve"> that Zawahiri lacked </w:t>
      </w:r>
      <w:hyperlink r:id="rId141" w:tgtFrame="_blank" w:history="1">
        <w:r w:rsidRPr="00C12A79">
          <w:rPr>
            <w:rStyle w:val="StyleUnderline"/>
            <w:rFonts w:eastAsiaTheme="majorEastAsia"/>
          </w:rPr>
          <w:t>his predecessor’s charisma</w:t>
        </w:r>
      </w:hyperlink>
      <w:r w:rsidRPr="00C12A79">
        <w:rPr>
          <w:rStyle w:val="StyleUnderline"/>
        </w:rPr>
        <w:t xml:space="preserve"> and leadership skills and was prone to infighting and pedantry.</w:t>
      </w:r>
      <w:r w:rsidRPr="00133438">
        <w:rPr>
          <w:rFonts w:asciiTheme="majorHAnsi" w:hAnsiTheme="majorHAnsi" w:cstheme="majorHAnsi"/>
          <w:color w:val="000000" w:themeColor="text1"/>
          <w:sz w:val="16"/>
        </w:rPr>
        <w:t xml:space="preserve"> What he had instead was deep expertise in survival: </w:t>
      </w:r>
      <w:r w:rsidRPr="00C12A79">
        <w:rPr>
          <w:rStyle w:val="Emphasis"/>
        </w:rPr>
        <w:t>Zawahiri formed his first terrorism cell as a teenager, and in the decades since has survived the hammer of Egypt’s counterterrorism, infighting within the jihadi movement, and an aggressive U.S. drone campaign. Running an effective organization today is hard, as he and his senior lieutenants can’t communicate or meet in large numbers without being on the receiving end of a Hellfire missile</w:t>
      </w:r>
      <w:r w:rsidRPr="00133438">
        <w:rPr>
          <w:rFonts w:asciiTheme="majorHAnsi" w:hAnsiTheme="majorHAnsi" w:cstheme="majorHAnsi"/>
          <w:color w:val="000000" w:themeColor="text1"/>
          <w:sz w:val="16"/>
        </w:rPr>
        <w:t xml:space="preserve">. (Which makes the fact that Zawahiri recorded his most recent statement pledging support for the new Taliban emir on the exact same day </w:t>
      </w:r>
      <w:hyperlink r:id="rId142" w:tgtFrame="_blank" w:history="1">
        <w:r w:rsidRPr="00133438">
          <w:rPr>
            <w:rStyle w:val="Hyperlink"/>
            <w:rFonts w:asciiTheme="majorHAnsi" w:eastAsiaTheme="majorEastAsia" w:hAnsiTheme="majorHAnsi" w:cstheme="majorHAnsi"/>
            <w:color w:val="000000" w:themeColor="text1"/>
            <w:sz w:val="16"/>
            <w:bdr w:val="none" w:sz="0" w:space="0" w:color="auto" w:frame="1"/>
          </w:rPr>
          <w:t>the Taliban issued their statement</w:t>
        </w:r>
      </w:hyperlink>
      <w:r w:rsidRPr="00133438">
        <w:rPr>
          <w:rFonts w:asciiTheme="majorHAnsi" w:hAnsiTheme="majorHAnsi" w:cstheme="majorHAnsi"/>
          <w:color w:val="000000" w:themeColor="text1"/>
          <w:sz w:val="16"/>
        </w:rPr>
        <w:t xml:space="preserve"> formally announcing Mullah Mansour’s coronation particularly interesting, as it suggests the lines of communication between the Taliban leadership and Zawahiri are not being disrupted at all. Perhaps it’s not </w:t>
      </w:r>
      <w:proofErr w:type="gramStart"/>
      <w:r w:rsidRPr="00133438">
        <w:rPr>
          <w:rFonts w:asciiTheme="majorHAnsi" w:hAnsiTheme="majorHAnsi" w:cstheme="majorHAnsi"/>
          <w:color w:val="000000" w:themeColor="text1"/>
          <w:sz w:val="16"/>
        </w:rPr>
        <w:t>all that hard</w:t>
      </w:r>
      <w:proofErr w:type="gramEnd"/>
      <w:r w:rsidRPr="00133438">
        <w:rPr>
          <w:rFonts w:asciiTheme="majorHAnsi" w:hAnsiTheme="majorHAnsi" w:cstheme="majorHAnsi"/>
          <w:color w:val="000000" w:themeColor="text1"/>
          <w:sz w:val="16"/>
        </w:rPr>
        <w:t xml:space="preserve"> to communicate with someone when you live in the cave next door</w:t>
      </w:r>
      <w:r w:rsidRPr="00C12A79">
        <w:rPr>
          <w:rStyle w:val="Emphasis"/>
        </w:rPr>
        <w:t xml:space="preserve">.) </w:t>
      </w:r>
      <w:proofErr w:type="gramStart"/>
      <w:r w:rsidRPr="00C12A79">
        <w:rPr>
          <w:rStyle w:val="Emphasis"/>
        </w:rPr>
        <w:t>So</w:t>
      </w:r>
      <w:proofErr w:type="gramEnd"/>
      <w:r w:rsidRPr="00C12A79">
        <w:rPr>
          <w:rStyle w:val="Emphasis"/>
        </w:rPr>
        <w:t xml:space="preserve"> Zawahiri survives and al Qaeda survives. But surviving is </w:t>
      </w:r>
      <w:proofErr w:type="gramStart"/>
      <w:r w:rsidRPr="00C12A79">
        <w:rPr>
          <w:rStyle w:val="Emphasis"/>
        </w:rPr>
        <w:t>not the same as</w:t>
      </w:r>
      <w:proofErr w:type="gramEnd"/>
      <w:r w:rsidRPr="00C12A79">
        <w:rPr>
          <w:rStyle w:val="Emphasis"/>
        </w:rPr>
        <w:t xml:space="preserve"> prospering.</w:t>
      </w:r>
      <w:r w:rsidRPr="00133438">
        <w:rPr>
          <w:rFonts w:asciiTheme="majorHAnsi" w:hAnsiTheme="majorHAnsi" w:cstheme="majorHAnsi"/>
          <w:color w:val="000000" w:themeColor="text1"/>
          <w:sz w:val="16"/>
        </w:rPr>
        <w:t xml:space="preserve"> </w:t>
      </w:r>
      <w:r w:rsidRPr="00C12A79">
        <w:rPr>
          <w:rStyle w:val="Emphasis"/>
        </w:rPr>
        <w:t>Al Qaeda still exists, and its operatives still plot against the West. But during Zawahiri’s tenure the results have been pathetic</w:t>
      </w:r>
      <w:r w:rsidRPr="00133438">
        <w:rPr>
          <w:rFonts w:asciiTheme="majorHAnsi" w:hAnsiTheme="majorHAnsi" w:cstheme="majorHAnsi"/>
          <w:color w:val="000000" w:themeColor="text1"/>
          <w:sz w:val="16"/>
        </w:rPr>
        <w:t xml:space="preserve">. </w:t>
      </w:r>
      <w:r w:rsidRPr="00C12A79">
        <w:rPr>
          <w:rStyle w:val="Emphasis"/>
        </w:rPr>
        <w:t>Since he took over the group in 2011, the core al Qaeda has conducted not one successful attack in the United States or Europe.</w:t>
      </w:r>
      <w:r w:rsidRPr="00133438">
        <w:rPr>
          <w:rFonts w:asciiTheme="majorHAnsi" w:hAnsiTheme="majorHAnsi" w:cstheme="majorHAnsi"/>
          <w:color w:val="000000" w:themeColor="text1"/>
          <w:sz w:val="16"/>
        </w:rPr>
        <w:t xml:space="preserve"> </w:t>
      </w:r>
      <w:r w:rsidRPr="00C12A79">
        <w:rPr>
          <w:rStyle w:val="StyleUnderline"/>
        </w:rPr>
        <w:t xml:space="preserve">Those few terrorist attacks that did succeed were conducted by al Qaeda affiliates acting independently, or Islamic State adherents, not Zawahiri and his chief lieutenants. </w:t>
      </w:r>
      <w:r w:rsidRPr="00133438">
        <w:rPr>
          <w:rFonts w:asciiTheme="majorHAnsi" w:hAnsiTheme="majorHAnsi" w:cstheme="majorHAnsi"/>
          <w:color w:val="000000" w:themeColor="text1"/>
          <w:sz w:val="16"/>
        </w:rPr>
        <w:t xml:space="preserve">Yet Zawahiri remains vital to al Qaeda. He is the last senior figure of the al Qaeda old guard that came of age fighting in the anti-Soviet jihad in Afghanistan alongside bin Laden. Most of the group’s original leaders are dead, and a few, like the </w:t>
      </w:r>
      <w:hyperlink r:id="rId143" w:tgtFrame="_blank" w:history="1">
        <w:r w:rsidRPr="00133438">
          <w:rPr>
            <w:rStyle w:val="Hyperlink"/>
            <w:rFonts w:asciiTheme="majorHAnsi" w:eastAsiaTheme="majorEastAsia" w:hAnsiTheme="majorHAnsi" w:cstheme="majorHAnsi"/>
            <w:color w:val="000000" w:themeColor="text1"/>
            <w:sz w:val="16"/>
            <w:bdr w:val="none" w:sz="0" w:space="0" w:color="auto" w:frame="1"/>
          </w:rPr>
          <w:t xml:space="preserve">Egyptian theologian Dr. </w:t>
        </w:r>
        <w:proofErr w:type="spellStart"/>
        <w:r w:rsidRPr="00133438">
          <w:rPr>
            <w:rStyle w:val="Hyperlink"/>
            <w:rFonts w:asciiTheme="majorHAnsi" w:eastAsiaTheme="majorEastAsia" w:hAnsiTheme="majorHAnsi" w:cstheme="majorHAnsi"/>
            <w:color w:val="000000" w:themeColor="text1"/>
            <w:sz w:val="16"/>
            <w:bdr w:val="none" w:sz="0" w:space="0" w:color="auto" w:frame="1"/>
          </w:rPr>
          <w:t>Fadl</w:t>
        </w:r>
        <w:proofErr w:type="spellEnd"/>
      </w:hyperlink>
      <w:r w:rsidRPr="00133438">
        <w:rPr>
          <w:rFonts w:asciiTheme="majorHAnsi" w:hAnsiTheme="majorHAnsi" w:cstheme="majorHAnsi"/>
          <w:color w:val="000000" w:themeColor="text1"/>
          <w:sz w:val="16"/>
        </w:rPr>
        <w:t xml:space="preserve">, have rejected violence and condemned al Qaeda. A new generation might take up the torch upon Zawahiri’s death, but none have his name recognition or credibility. The Islamic State leadership, in contrast, is more dynamic. Baghdadi electrified the jihadi world when he proclaimed a caliphate last year. His group’s campaign against Shiite “apostates” and military victories on the ground are a demonstration of the group’s prowess and emotionally appealing to jihadi sympathizers and would-be radicals. Zawahiri talks the talk; Baghdadi walks the walk. The Islamic State is also wooing groups in the Muslim world and creating fissures in existing ones. </w:t>
      </w:r>
      <w:r w:rsidRPr="00C12A79">
        <w:rPr>
          <w:rStyle w:val="Emphasis"/>
        </w:rPr>
        <w:t xml:space="preserve">In Nigeria, Boko Haram has </w:t>
      </w:r>
      <w:hyperlink r:id="rId144" w:tgtFrame="_blank" w:history="1">
        <w:r w:rsidRPr="00C12A79">
          <w:rPr>
            <w:rStyle w:val="Emphasis"/>
            <w:rFonts w:eastAsiaTheme="majorEastAsia"/>
          </w:rPr>
          <w:t>pledged loyalty</w:t>
        </w:r>
      </w:hyperlink>
      <w:r w:rsidRPr="00C12A79">
        <w:rPr>
          <w:rStyle w:val="Emphasis"/>
        </w:rPr>
        <w:t xml:space="preserve"> to the Islamic State, though what it means to be a “province” of the group remains unclear. Islamic State fighters are also active in Libya. In Sinai, local</w:t>
      </w:r>
      <w:r w:rsidRPr="00133438">
        <w:rPr>
          <w:rFonts w:asciiTheme="majorHAnsi" w:hAnsiTheme="majorHAnsi" w:cstheme="majorHAnsi"/>
          <w:color w:val="000000" w:themeColor="text1"/>
          <w:sz w:val="16"/>
        </w:rPr>
        <w:t xml:space="preserve"> </w:t>
      </w:r>
      <w:r w:rsidRPr="00C12A79">
        <w:rPr>
          <w:rStyle w:val="Emphasis"/>
        </w:rPr>
        <w:t>jihadis are pledging loyalty and beheading foreigners in imitation</w:t>
      </w:r>
      <w:r w:rsidRPr="00133438">
        <w:rPr>
          <w:rFonts w:asciiTheme="majorHAnsi" w:hAnsiTheme="majorHAnsi" w:cstheme="majorHAnsi"/>
          <w:color w:val="000000" w:themeColor="text1"/>
          <w:sz w:val="16"/>
        </w:rPr>
        <w:t xml:space="preserve">. In Afghanistan, Yemen, and elsewhere, cells claiming to act in the name of the Islamic State are active, posing a challenge to the al Qaeda-linked old guard leadership. </w:t>
      </w:r>
      <w:r w:rsidRPr="00C12A79">
        <w:rPr>
          <w:rStyle w:val="StyleUnderline"/>
        </w:rPr>
        <w:t xml:space="preserve">Al Qaeda is strongest when we factor in its affiliate organizations: al Qaeda in the Islamic Maghreb, al Shabab in Somalia, al Qaeda in the Arabian Peninsula, and al-Nusra Front in Syria. AQAP </w:t>
      </w:r>
      <w:proofErr w:type="gramStart"/>
      <w:r w:rsidRPr="00C12A79">
        <w:rPr>
          <w:rStyle w:val="StyleUnderline"/>
        </w:rPr>
        <w:t>in particular has</w:t>
      </w:r>
      <w:proofErr w:type="gramEnd"/>
      <w:r w:rsidRPr="00C12A79">
        <w:rPr>
          <w:rStyle w:val="StyleUnderline"/>
        </w:rPr>
        <w:t xml:space="preserve"> done the most to carry on al Qaeda’s anti-Western agenda, training one of the Charlie Hebdo attackers and attempting to bomb U.S. airliners</w:t>
      </w:r>
      <w:r w:rsidRPr="00C12A79">
        <w:rPr>
          <w:rStyle w:val="Emphasis"/>
        </w:rPr>
        <w:t>. Others have expanded their targeting of Western and international targets within their own local theaters of war but have not endeavored to launch attacks inside the United States or Europe</w:t>
      </w:r>
      <w:r w:rsidRPr="00133438">
        <w:rPr>
          <w:rFonts w:asciiTheme="majorHAnsi" w:hAnsiTheme="majorHAnsi" w:cstheme="majorHAnsi"/>
          <w:color w:val="000000" w:themeColor="text1"/>
          <w:sz w:val="16"/>
        </w:rPr>
        <w:t xml:space="preserve">. Yet even here </w:t>
      </w:r>
      <w:r w:rsidRPr="00C12A79">
        <w:rPr>
          <w:rStyle w:val="Emphasis"/>
        </w:rPr>
        <w:t xml:space="preserve">al Qaeda seems on the decline, particularly when we consider the terrorism threat to the West. All the affiliates are focused </w:t>
      </w:r>
      <w:proofErr w:type="gramStart"/>
      <w:r w:rsidRPr="00C12A79">
        <w:rPr>
          <w:rStyle w:val="Emphasis"/>
        </w:rPr>
        <w:t>first and foremost</w:t>
      </w:r>
      <w:proofErr w:type="gramEnd"/>
      <w:r w:rsidRPr="00C12A79">
        <w:rPr>
          <w:rStyle w:val="Emphasis"/>
        </w:rPr>
        <w:t xml:space="preserve"> on the bloody civil wars in their regions. They hope to gain territory and expand their local control, but the wars are all-consuming, and terrorism overseas is at best a sideshow.</w:t>
      </w:r>
      <w:r w:rsidRPr="00133438">
        <w:rPr>
          <w:rFonts w:asciiTheme="majorHAnsi" w:hAnsiTheme="majorHAnsi" w:cstheme="majorHAnsi"/>
          <w:color w:val="000000" w:themeColor="text1"/>
          <w:sz w:val="16"/>
        </w:rPr>
        <w:t xml:space="preserve"> The leader of al-Nusra Front </w:t>
      </w:r>
      <w:hyperlink r:id="rId145" w:tgtFrame="_blank" w:history="1">
        <w:r w:rsidRPr="00133438">
          <w:rPr>
            <w:rStyle w:val="Hyperlink"/>
            <w:rFonts w:asciiTheme="majorHAnsi" w:eastAsiaTheme="majorEastAsia" w:hAnsiTheme="majorHAnsi" w:cstheme="majorHAnsi"/>
            <w:color w:val="000000" w:themeColor="text1"/>
            <w:sz w:val="16"/>
            <w:bdr w:val="none" w:sz="0" w:space="0" w:color="auto" w:frame="1"/>
          </w:rPr>
          <w:t>even claimed</w:t>
        </w:r>
      </w:hyperlink>
      <w:r w:rsidRPr="00133438">
        <w:rPr>
          <w:rFonts w:asciiTheme="majorHAnsi" w:hAnsiTheme="majorHAnsi" w:cstheme="majorHAnsi"/>
          <w:color w:val="000000" w:themeColor="text1"/>
          <w:sz w:val="16"/>
        </w:rPr>
        <w:t xml:space="preserve"> the group does not want to attack Western targets and is exclusively focused on the civil war in Syria. The lone-wolf wannabe types offer a rough barometer of who is up and who is down in the terrorism universe. In </w:t>
      </w:r>
      <w:hyperlink r:id="rId146" w:tgtFrame="_blank" w:history="1">
        <w:r w:rsidRPr="00133438">
          <w:rPr>
            <w:rStyle w:val="Hyperlink"/>
            <w:rFonts w:asciiTheme="majorHAnsi" w:eastAsiaTheme="majorEastAsia" w:hAnsiTheme="majorHAnsi" w:cstheme="majorHAnsi"/>
            <w:color w:val="000000" w:themeColor="text1"/>
            <w:sz w:val="16"/>
            <w:bdr w:val="none" w:sz="0" w:space="0" w:color="auto" w:frame="1"/>
          </w:rPr>
          <w:t>Europe</w:t>
        </w:r>
      </w:hyperlink>
      <w:r w:rsidRPr="00133438">
        <w:rPr>
          <w:rFonts w:asciiTheme="majorHAnsi" w:hAnsiTheme="majorHAnsi" w:cstheme="majorHAnsi"/>
          <w:color w:val="000000" w:themeColor="text1"/>
          <w:sz w:val="16"/>
        </w:rPr>
        <w:t xml:space="preserve">, </w:t>
      </w:r>
      <w:hyperlink r:id="rId147" w:tgtFrame="_blank" w:history="1">
        <w:r w:rsidRPr="00133438">
          <w:rPr>
            <w:rStyle w:val="Hyperlink"/>
            <w:rFonts w:asciiTheme="majorHAnsi" w:eastAsiaTheme="majorEastAsia" w:hAnsiTheme="majorHAnsi" w:cstheme="majorHAnsi"/>
            <w:color w:val="000000" w:themeColor="text1"/>
            <w:sz w:val="16"/>
            <w:bdr w:val="none" w:sz="0" w:space="0" w:color="auto" w:frame="1"/>
          </w:rPr>
          <w:t>Australia</w:t>
        </w:r>
      </w:hyperlink>
      <w:r w:rsidRPr="00133438">
        <w:rPr>
          <w:rFonts w:asciiTheme="majorHAnsi" w:hAnsiTheme="majorHAnsi" w:cstheme="majorHAnsi"/>
          <w:color w:val="000000" w:themeColor="text1"/>
          <w:sz w:val="16"/>
        </w:rPr>
        <w:t xml:space="preserve">, and </w:t>
      </w:r>
      <w:hyperlink r:id="rId148" w:tgtFrame="_blank" w:history="1">
        <w:r w:rsidRPr="00133438">
          <w:rPr>
            <w:rStyle w:val="Hyperlink"/>
            <w:rFonts w:asciiTheme="majorHAnsi" w:eastAsiaTheme="majorEastAsia" w:hAnsiTheme="majorHAnsi" w:cstheme="majorHAnsi"/>
            <w:color w:val="000000" w:themeColor="text1"/>
            <w:sz w:val="16"/>
            <w:bdr w:val="none" w:sz="0" w:space="0" w:color="auto" w:frame="1"/>
          </w:rPr>
          <w:t>the United States</w:t>
        </w:r>
      </w:hyperlink>
      <w:r w:rsidRPr="00133438">
        <w:rPr>
          <w:rFonts w:asciiTheme="majorHAnsi" w:hAnsiTheme="majorHAnsi" w:cstheme="majorHAnsi"/>
          <w:color w:val="000000" w:themeColor="text1"/>
          <w:sz w:val="16"/>
        </w:rPr>
        <w:t xml:space="preserve">, dozens of individuals have plotted or </w:t>
      </w:r>
      <w:hyperlink r:id="rId149" w:tgtFrame="_blank" w:history="1">
        <w:r w:rsidRPr="00133438">
          <w:rPr>
            <w:rStyle w:val="Hyperlink"/>
            <w:rFonts w:asciiTheme="majorHAnsi" w:eastAsiaTheme="majorEastAsia" w:hAnsiTheme="majorHAnsi" w:cstheme="majorHAnsi"/>
            <w:color w:val="000000" w:themeColor="text1"/>
            <w:sz w:val="16"/>
            <w:bdr w:val="none" w:sz="0" w:space="0" w:color="auto" w:frame="1"/>
          </w:rPr>
          <w:t>attempted attacks</w:t>
        </w:r>
      </w:hyperlink>
      <w:r w:rsidRPr="00133438">
        <w:rPr>
          <w:rFonts w:asciiTheme="majorHAnsi" w:hAnsiTheme="majorHAnsi" w:cstheme="majorHAnsi"/>
          <w:color w:val="000000" w:themeColor="text1"/>
          <w:sz w:val="16"/>
        </w:rPr>
        <w:t xml:space="preserve"> (and a few </w:t>
      </w:r>
      <w:hyperlink r:id="rId150" w:tgtFrame="_blank" w:history="1">
        <w:r w:rsidRPr="00133438">
          <w:rPr>
            <w:rStyle w:val="Hyperlink"/>
            <w:rFonts w:asciiTheme="majorHAnsi" w:eastAsiaTheme="majorEastAsia" w:hAnsiTheme="majorHAnsi" w:cstheme="majorHAnsi"/>
            <w:color w:val="000000" w:themeColor="text1"/>
            <w:sz w:val="16"/>
            <w:bdr w:val="none" w:sz="0" w:space="0" w:color="auto" w:frame="1"/>
          </w:rPr>
          <w:t>have succeeded</w:t>
        </w:r>
      </w:hyperlink>
      <w:r w:rsidRPr="00133438">
        <w:rPr>
          <w:rFonts w:asciiTheme="majorHAnsi" w:hAnsiTheme="majorHAnsi" w:cstheme="majorHAnsi"/>
          <w:color w:val="000000" w:themeColor="text1"/>
          <w:sz w:val="16"/>
        </w:rPr>
        <w:t xml:space="preserve">) in the past year. </w:t>
      </w:r>
      <w:r w:rsidRPr="00C12A79">
        <w:rPr>
          <w:rStyle w:val="StyleUnderline"/>
        </w:rPr>
        <w:t xml:space="preserve">Many of these have a long record of support for jihadi causes. However, the </w:t>
      </w:r>
      <w:proofErr w:type="gramStart"/>
      <w:r w:rsidRPr="00C12A79">
        <w:rPr>
          <w:rStyle w:val="StyleUnderline"/>
        </w:rPr>
        <w:t>vast majority</w:t>
      </w:r>
      <w:proofErr w:type="gramEnd"/>
      <w:r w:rsidRPr="00C12A79">
        <w:rPr>
          <w:rStyle w:val="StyleUnderline"/>
        </w:rPr>
        <w:t xml:space="preserve"> today claim to be acting in the name of the Islamic State, not Zawahiri’s al Qaeda. But while the rise in the number of Islamic State-inspired lone-wolf attacks might suggest that the Islamic State is a serious threat to everyday Americans, the fact remains that the Islamic State is engaged in a state-building project in a part of the world far away from the U.S. homeland.</w:t>
      </w:r>
      <w:r w:rsidRPr="00133438">
        <w:rPr>
          <w:rFonts w:asciiTheme="majorHAnsi" w:hAnsiTheme="majorHAnsi" w:cstheme="majorHAnsi"/>
          <w:color w:val="000000" w:themeColor="text1"/>
          <w:sz w:val="16"/>
        </w:rPr>
        <w:t xml:space="preserve"> Its resources are focused on conquering new territory and establishing a functioning state in the territory it currently controls. The main thrust of its propaganda efforts is to entice young men (and women) to travel to its territory. It calls on supporters to launch lone-wolf attacks in the West, but only if they can’t make their way to Syria and Iraq to join the ranks of the Islamic State. Not surprisingly, many attacks inspired by the Islamic State are amateurish. This is not to say that a more catastrophic attack is impossible — and of course the loss of even one innocent life is one too many — but from the larger strategic perspective, the Islamic State threat to the U.S. homeland is limited. </w:t>
      </w:r>
      <w:r w:rsidRPr="00C12A79">
        <w:rPr>
          <w:rStyle w:val="StyleUnderline"/>
        </w:rPr>
        <w:t xml:space="preserve">Al Qaeda, on the other hand, was that rare group that cared as much (if not more) about international terrorism as it did about winning locally. Bin Laden, Zawahiri, and the rest of the al Qaeda core leadership long emphasized attacks on the “far enemy” — the West and especially the United States — over attacks on the “near enemy” — the “apostate” regimes in places like Egypt that they wanted to overthrow. </w:t>
      </w:r>
      <w:r w:rsidRPr="00133438">
        <w:rPr>
          <w:rFonts w:asciiTheme="majorHAnsi" w:hAnsiTheme="majorHAnsi" w:cstheme="majorHAnsi"/>
          <w:color w:val="000000" w:themeColor="text1"/>
          <w:sz w:val="16"/>
        </w:rPr>
        <w:t xml:space="preserve">The attacks on Sept. 11, 2001, were the pinnacle of this effort, but they have been unable to pull off another attack on the United States anywhere close to that scale since. </w:t>
      </w:r>
      <w:proofErr w:type="gramStart"/>
      <w:r w:rsidRPr="00133438">
        <w:rPr>
          <w:rFonts w:asciiTheme="majorHAnsi" w:hAnsiTheme="majorHAnsi" w:cstheme="majorHAnsi"/>
          <w:color w:val="000000" w:themeColor="text1"/>
          <w:sz w:val="16"/>
        </w:rPr>
        <w:t>So</w:t>
      </w:r>
      <w:proofErr w:type="gramEnd"/>
      <w:r w:rsidRPr="00133438">
        <w:rPr>
          <w:rFonts w:asciiTheme="majorHAnsi" w:hAnsiTheme="majorHAnsi" w:cstheme="majorHAnsi"/>
          <w:color w:val="000000" w:themeColor="text1"/>
          <w:sz w:val="16"/>
        </w:rPr>
        <w:t xml:space="preserve"> the Islamic State is growing stronger but focused on the Middle East. </w:t>
      </w:r>
      <w:r w:rsidRPr="00C12A79">
        <w:rPr>
          <w:rStyle w:val="Emphasis"/>
        </w:rPr>
        <w:t>The al Qaeda core remains focused on the United States but is a mere shadow of the group it once was</w:t>
      </w:r>
      <w:r w:rsidRPr="00133438">
        <w:rPr>
          <w:rFonts w:asciiTheme="majorHAnsi" w:hAnsiTheme="majorHAnsi" w:cstheme="majorHAnsi"/>
          <w:color w:val="000000" w:themeColor="text1"/>
          <w:sz w:val="16"/>
        </w:rPr>
        <w:t xml:space="preserve">. </w:t>
      </w:r>
      <w:r w:rsidRPr="00C12A79">
        <w:rPr>
          <w:rStyle w:val="Emphasis"/>
        </w:rPr>
        <w:t>The threat to the U.S. homeland, and the threat to U.S. interests abroad, must reflect today’s terrorism dynamics — not those of 9/11.</w:t>
      </w:r>
    </w:p>
    <w:p w:rsidR="0064622D" w:rsidRPr="00B55AD5" w:rsidRDefault="0064622D" w:rsidP="0064622D"/>
    <w:p w:rsidR="0064622D" w:rsidRPr="00781411" w:rsidRDefault="0064622D" w:rsidP="0064622D"/>
    <w:p w:rsidR="0064622D" w:rsidRDefault="0064622D" w:rsidP="0064622D"/>
    <w:p w:rsidR="0064622D" w:rsidRPr="0095061E" w:rsidRDefault="0064622D" w:rsidP="0064622D"/>
    <w:p w:rsidR="0064622D" w:rsidRDefault="0064622D" w:rsidP="0064622D">
      <w:pPr>
        <w:pStyle w:val="Heading3"/>
      </w:pPr>
      <w:r>
        <w:t>N/UQ – Homegrown</w:t>
      </w:r>
    </w:p>
    <w:p w:rsidR="0064622D" w:rsidRDefault="0064622D" w:rsidP="0064622D">
      <w:pPr>
        <w:pStyle w:val="Heading4"/>
      </w:pPr>
      <w:r>
        <w:t xml:space="preserve">According to statistics, the biggest risk is home grown terrorism, makes the DA nonunique </w:t>
      </w:r>
    </w:p>
    <w:p w:rsidR="0064622D" w:rsidRPr="00CE6245" w:rsidRDefault="0064622D" w:rsidP="0064622D">
      <w:pPr>
        <w:rPr>
          <w:sz w:val="16"/>
        </w:rPr>
      </w:pPr>
      <w:r w:rsidRPr="00CE6245">
        <w:rPr>
          <w:sz w:val="16"/>
        </w:rPr>
        <w:t xml:space="preserve">Uri </w:t>
      </w:r>
      <w:r w:rsidRPr="0068396A">
        <w:rPr>
          <w:rStyle w:val="Style13ptBold"/>
        </w:rPr>
        <w:t>Friedman</w:t>
      </w:r>
      <w:r w:rsidRPr="00CE6245">
        <w:rPr>
          <w:rStyle w:val="StyleUnderline"/>
        </w:rPr>
        <w:t>,</w:t>
      </w:r>
      <w:r w:rsidRPr="00CE6245">
        <w:rPr>
          <w:sz w:val="16"/>
        </w:rPr>
        <w:t xml:space="preserve"> 1-30-</w:t>
      </w:r>
      <w:r w:rsidRPr="0068396A">
        <w:rPr>
          <w:rStyle w:val="Style13ptBold"/>
        </w:rPr>
        <w:t>2017,</w:t>
      </w:r>
      <w:r w:rsidRPr="00CE6245">
        <w:rPr>
          <w:sz w:val="16"/>
        </w:rPr>
        <w:t xml:space="preserve"> "Where America's Terrorists Actually Come From," Atlantic, https://www.theatlantic.com/international/archive/2017/01/trump-immigration-ban-terrorism/514361/</w:t>
      </w:r>
    </w:p>
    <w:p w:rsidR="0064622D" w:rsidRDefault="0064622D" w:rsidP="0064622D">
      <w:pPr>
        <w:rPr>
          <w:sz w:val="14"/>
        </w:rPr>
      </w:pPr>
      <w:r w:rsidRPr="00B42753">
        <w:rPr>
          <w:sz w:val="14"/>
        </w:rPr>
        <w:t xml:space="preserve">As for refugees, </w:t>
      </w:r>
      <w:proofErr w:type="spellStart"/>
      <w:r w:rsidRPr="00B42753">
        <w:rPr>
          <w:sz w:val="14"/>
        </w:rPr>
        <w:t>Nowrasteh</w:t>
      </w:r>
      <w:proofErr w:type="spellEnd"/>
      <w:r w:rsidRPr="00B42753">
        <w:rPr>
          <w:sz w:val="14"/>
        </w:rPr>
        <w:t xml:space="preserve"> writes, </w:t>
      </w:r>
      <w:r w:rsidRPr="00B8560B">
        <w:rPr>
          <w:rStyle w:val="StyleUnderline"/>
        </w:rPr>
        <w:t>Trump’s action “is a response to a phantom menace.” Over the last four decades, 20 out of 3.25 million refugees welcomed to the United States have been convicted of attempting or committing terrorism on U.S. soil, and only three Americans have been killed in attacks committed by refugees—all by Cuban refugees in the 1970s. Zero Americans have been killed by Syrian refugees</w:t>
      </w:r>
      <w:r w:rsidRPr="00B42753">
        <w:rPr>
          <w:sz w:val="14"/>
        </w:rPr>
        <w:t xml:space="preserve"> </w:t>
      </w:r>
      <w:r w:rsidRPr="00B8560B">
        <w:rPr>
          <w:rStyle w:val="StyleUnderline"/>
        </w:rPr>
        <w:t>in a terrorist attack</w:t>
      </w:r>
      <w:r w:rsidRPr="00B42753">
        <w:rPr>
          <w:sz w:val="14"/>
        </w:rPr>
        <w:t xml:space="preserve"> in the United States. Between 1975 and 2015, the “annual chance of being murdered by somebody other than a foreign-born terrorist was 252.9 times greater than the chance of dying in a terrorist attack committed by a foreign-born terrorist,” according to </w:t>
      </w:r>
      <w:proofErr w:type="spellStart"/>
      <w:r w:rsidRPr="00B42753">
        <w:rPr>
          <w:sz w:val="14"/>
        </w:rPr>
        <w:t>Nowrasteh</w:t>
      </w:r>
      <w:proofErr w:type="spellEnd"/>
      <w:r w:rsidRPr="00B42753">
        <w:rPr>
          <w:sz w:val="14"/>
        </w:rPr>
        <w:t xml:space="preserve">. </w:t>
      </w:r>
      <w:proofErr w:type="spellStart"/>
      <w:r w:rsidRPr="00B42753">
        <w:rPr>
          <w:sz w:val="14"/>
        </w:rPr>
        <w:t>Nowrasteh</w:t>
      </w:r>
      <w:proofErr w:type="spellEnd"/>
      <w:r w:rsidRPr="00B42753">
        <w:rPr>
          <w:sz w:val="14"/>
        </w:rPr>
        <w:t xml:space="preserve"> has listed foreign-born individuals who committed or were convicted of attempting to commit a terrorist attack on U.S. soil by their country of origin and the number of people they killed. As in any exercise like this, the statistics are rough and directional rather than precise. For example, the San Bernardino attacker </w:t>
      </w:r>
      <w:proofErr w:type="spellStart"/>
      <w:r w:rsidRPr="00B42753">
        <w:rPr>
          <w:sz w:val="14"/>
        </w:rPr>
        <w:t>Tashfeen</w:t>
      </w:r>
      <w:proofErr w:type="spellEnd"/>
      <w:r w:rsidRPr="00B42753">
        <w:rPr>
          <w:sz w:val="14"/>
        </w:rPr>
        <w:t xml:space="preserve"> Malik, who was born in Pakistan but lived in Saudi Arabia most of her life, is counted as originating from Saudi Arabia. In the case of attacks perpetrated by multiple terrorists, like 9/11, each terrorist is assigned an equal number of victims. The 9/11 attacks were carried out by 19 men—from Saudi Arabia (15), the United Arab Emirates (2), Egypt (1), and Lebanon (1). The incident remains influential in how Americans think about the nature of terrorism; Trump’s executive order cites 9/11 as a prime example of the U.S. visa process catastrophically breaking down. But it’s misleading as a guide to where today’s terrorists come from. </w:t>
      </w:r>
      <w:proofErr w:type="spellStart"/>
      <w:r w:rsidRPr="00B42753">
        <w:rPr>
          <w:sz w:val="14"/>
        </w:rPr>
        <w:t>Nowrasteh</w:t>
      </w:r>
      <w:proofErr w:type="spellEnd"/>
      <w:r w:rsidRPr="00B42753">
        <w:rPr>
          <w:sz w:val="14"/>
        </w:rPr>
        <w:t xml:space="preserve"> found </w:t>
      </w:r>
      <w:r w:rsidRPr="00B8560B">
        <w:rPr>
          <w:rStyle w:val="StyleUnderline"/>
        </w:rPr>
        <w:t>that foreign-born terrorists who entered the country, either as immigrants or tourists, were involved in 3,024 of the 3,432 murders caused by terrorists on U.S. soil from 1975 through 2015. But 2,983 of those murders came on 9/11 alone. The stereotype of the foreign terrorist infiltrator is outdated</w:t>
      </w:r>
      <w:r w:rsidRPr="00B42753">
        <w:rPr>
          <w:sz w:val="14"/>
        </w:rPr>
        <w:t>, according to the New America think tank. The organization has compiled its own data on patterns of terrorism in the United States, which unlike Cato’s focuses on jihadist terrorism in the country following 9/11. The dataset includes people charged with terrorism-related crimes, not just those convicted, as well as U.S. citizens and residents rather than solely foreigners. “[</w:t>
      </w:r>
      <w:r w:rsidRPr="00B8560B">
        <w:rPr>
          <w:rStyle w:val="StyleUnderline"/>
        </w:rPr>
        <w:t>E]very jihadist who conducted a lethal attack inside the United States since 9/11 was a citizen or legal resident</w:t>
      </w:r>
      <w:r w:rsidRPr="00B42753">
        <w:rPr>
          <w:sz w:val="14"/>
        </w:rPr>
        <w:t xml:space="preserve">,” New America reports. During that </w:t>
      </w:r>
      <w:proofErr w:type="gramStart"/>
      <w:r w:rsidRPr="00B42753">
        <w:rPr>
          <w:sz w:val="14"/>
        </w:rPr>
        <w:t>time period</w:t>
      </w:r>
      <w:proofErr w:type="gramEnd"/>
      <w:r w:rsidRPr="00B42753">
        <w:rPr>
          <w:sz w:val="14"/>
        </w:rPr>
        <w:t xml:space="preserve">, more than 80 percent of individuals who were charged with or died engaging in jihadist terrorism or related activities inside the United States have been U.S. citizens or permanent residents (the tally also includes Americans accused of engaging in such activity abroad). Many have been second-generation immigrants: The Orlando nightclub attacker, for instance, was a U.S. citizen and son of Afghan immigrants. One of the San Bernardino shooters was a U.S. citizen and son of Pakistani immigrants; the other, </w:t>
      </w:r>
      <w:proofErr w:type="spellStart"/>
      <w:r w:rsidRPr="00B42753">
        <w:rPr>
          <w:sz w:val="14"/>
        </w:rPr>
        <w:t>Tashfeen</w:t>
      </w:r>
      <w:proofErr w:type="spellEnd"/>
      <w:r w:rsidRPr="00B42753">
        <w:rPr>
          <w:sz w:val="14"/>
        </w:rPr>
        <w:t xml:space="preserve"> Malik, was a Pakistani national and conditional U.S. permanent resident who came to the United States on a </w:t>
      </w:r>
      <w:proofErr w:type="spellStart"/>
      <w:r w:rsidRPr="00B42753">
        <w:rPr>
          <w:sz w:val="14"/>
        </w:rPr>
        <w:t>fiancee</w:t>
      </w:r>
      <w:proofErr w:type="spellEnd"/>
      <w:r w:rsidRPr="00B42753">
        <w:rPr>
          <w:sz w:val="14"/>
        </w:rPr>
        <w:t xml:space="preserve"> visa. </w:t>
      </w:r>
    </w:p>
    <w:p w:rsidR="0064622D" w:rsidRPr="00873F00" w:rsidRDefault="0064622D" w:rsidP="0064622D">
      <w:pPr>
        <w:rPr>
          <w:sz w:val="14"/>
        </w:rPr>
      </w:pPr>
    </w:p>
    <w:p w:rsidR="0064622D" w:rsidRDefault="0064622D" w:rsidP="0064622D">
      <w:pPr>
        <w:pStyle w:val="Heading2"/>
      </w:pPr>
      <w:r>
        <w:t>Vetting/Screening</w:t>
      </w:r>
    </w:p>
    <w:p w:rsidR="0064622D" w:rsidRDefault="0064622D" w:rsidP="0064622D">
      <w:pPr>
        <w:pStyle w:val="Heading3"/>
      </w:pPr>
      <w:r>
        <w:t>Screening</w:t>
      </w:r>
    </w:p>
    <w:p w:rsidR="0064622D" w:rsidRDefault="0064622D" w:rsidP="0064622D">
      <w:pPr>
        <w:pStyle w:val="Heading4"/>
      </w:pPr>
      <w:r>
        <w:t>Screening and stringent immigration policies are key to reducing foreign terrorism</w:t>
      </w:r>
    </w:p>
    <w:p w:rsidR="0064622D" w:rsidRPr="006F7546" w:rsidRDefault="0064622D" w:rsidP="0064622D">
      <w:pPr>
        <w:rPr>
          <w:rStyle w:val="Style13ptBold"/>
        </w:rPr>
      </w:pPr>
      <w:proofErr w:type="spellStart"/>
      <w:r w:rsidRPr="006F7546">
        <w:rPr>
          <w:rStyle w:val="Style13ptBold"/>
        </w:rPr>
        <w:t>Nowrasteh</w:t>
      </w:r>
      <w:proofErr w:type="spellEnd"/>
      <w:r w:rsidRPr="006F7546">
        <w:rPr>
          <w:rStyle w:val="Style13ptBold"/>
        </w:rPr>
        <w:t xml:space="preserve"> 16</w:t>
      </w:r>
    </w:p>
    <w:p w:rsidR="0064622D" w:rsidRPr="006F7546" w:rsidRDefault="0064622D" w:rsidP="0064622D">
      <w:r w:rsidRPr="006F7546">
        <w:t xml:space="preserve">Alex </w:t>
      </w:r>
      <w:proofErr w:type="spellStart"/>
      <w:r w:rsidRPr="006F7546">
        <w:t>Nowrasteh</w:t>
      </w:r>
      <w:proofErr w:type="spellEnd"/>
      <w:r w:rsidRPr="006F7546">
        <w:t xml:space="preserve"> is a senior immigration policy analyst at the Cato Institute’s Center for Global Liberty and Prosperity. His popular publications have appeared in the</w:t>
      </w:r>
      <w:r w:rsidRPr="006F7546">
        <w:rPr>
          <w:rFonts w:eastAsiaTheme="majorEastAsia"/>
        </w:rPr>
        <w:t> Wall Street Journal</w:t>
      </w:r>
      <w:r w:rsidRPr="006F7546">
        <w:t>,</w:t>
      </w:r>
      <w:r w:rsidRPr="006F7546">
        <w:rPr>
          <w:rFonts w:eastAsiaTheme="majorEastAsia"/>
        </w:rPr>
        <w:t> USA Today</w:t>
      </w:r>
      <w:r w:rsidRPr="006F7546">
        <w:t>, the</w:t>
      </w:r>
      <w:r w:rsidRPr="006F7546">
        <w:rPr>
          <w:rFonts w:eastAsiaTheme="majorEastAsia"/>
        </w:rPr>
        <w:t> Washington Post</w:t>
      </w:r>
      <w:r w:rsidRPr="006F7546">
        <w:t>, and most other major publications in the United States. His peer-reviewed academic publications have appeared in the</w:t>
      </w:r>
      <w:r w:rsidRPr="006F7546">
        <w:rPr>
          <w:rFonts w:eastAsiaTheme="majorEastAsia"/>
        </w:rPr>
        <w:t> Journal of Economic Behavior and Organization</w:t>
      </w:r>
      <w:r w:rsidRPr="006F7546">
        <w:t>,</w:t>
      </w:r>
      <w:r w:rsidRPr="006F7546">
        <w:rPr>
          <w:rFonts w:eastAsiaTheme="majorEastAsia"/>
        </w:rPr>
        <w:t> Economic Affairs, </w:t>
      </w:r>
      <w:r w:rsidRPr="006F7546">
        <w:t>the</w:t>
      </w:r>
      <w:r w:rsidRPr="006F7546">
        <w:rPr>
          <w:rFonts w:eastAsiaTheme="majorEastAsia"/>
        </w:rPr>
        <w:t> Fletcher Security Review</w:t>
      </w:r>
      <w:r w:rsidRPr="006F7546">
        <w:t>, the</w:t>
      </w:r>
      <w:r w:rsidRPr="006F7546">
        <w:rPr>
          <w:rFonts w:eastAsiaTheme="majorEastAsia"/>
        </w:rPr>
        <w:t xml:space="preserve"> Journal of </w:t>
      </w:r>
      <w:proofErr w:type="spellStart"/>
      <w:r w:rsidRPr="006F7546">
        <w:rPr>
          <w:rFonts w:eastAsiaTheme="majorEastAsia"/>
        </w:rPr>
        <w:t>Bioeconomics</w:t>
      </w:r>
      <w:proofErr w:type="spellEnd"/>
      <w:r w:rsidRPr="006F7546">
        <w:t>, and</w:t>
      </w:r>
      <w:r w:rsidRPr="006F7546">
        <w:rPr>
          <w:rFonts w:eastAsiaTheme="majorEastAsia"/>
        </w:rPr>
        <w:t> Public Choice</w:t>
      </w:r>
      <w:r w:rsidRPr="006F7546">
        <w:t xml:space="preserve">. “Terrorism and Immigration A Risk Analysis”, No 798. </w:t>
      </w:r>
      <w:r w:rsidRPr="006F7546">
        <w:rPr>
          <w:i/>
        </w:rPr>
        <w:t>Cato Institute</w:t>
      </w:r>
      <w:r w:rsidRPr="006F7546">
        <w:t>. 9/13/16.</w:t>
      </w:r>
      <w:r>
        <w:t xml:space="preserve"> -JrH18</w:t>
      </w:r>
    </w:p>
    <w:p w:rsidR="0064622D" w:rsidRPr="00F90736" w:rsidRDefault="0064622D" w:rsidP="0064622D">
      <w:pPr>
        <w:pStyle w:val="ListParagraph"/>
      </w:pPr>
      <w:r w:rsidRPr="00827AEB">
        <w:rPr>
          <w:rStyle w:val="Emphasis"/>
        </w:rPr>
        <w:t>Foreign-born terrorism on U.S. soil is a low-probability event</w:t>
      </w:r>
      <w:r w:rsidRPr="00827AEB">
        <w:t xml:space="preserve"> that imposes high costs on its victims despite </w:t>
      </w:r>
      <w:r w:rsidRPr="00827AEB">
        <w:rPr>
          <w:rStyle w:val="StyleUnderline"/>
        </w:rPr>
        <w:t>relatively small risks and low costs on Americans as a whole</w:t>
      </w:r>
      <w:r w:rsidRPr="00827AEB">
        <w:t>.</w:t>
      </w:r>
      <w:r w:rsidRPr="00827AEB">
        <w:rPr>
          <w:rFonts w:eastAsiaTheme="majorEastAsia"/>
        </w:rPr>
        <w:t xml:space="preserve">68 </w:t>
      </w:r>
      <w:r w:rsidRPr="00827AEB">
        <w:t xml:space="preserve">From 1975 through 2015, the average </w:t>
      </w:r>
      <w:r w:rsidRPr="00827AEB">
        <w:rPr>
          <w:rStyle w:val="StyleUnderline"/>
        </w:rPr>
        <w:t>chance of dying in an attack by a foreign-born terrorist on U.S. soil was 1 in 3,609,709</w:t>
      </w:r>
      <w:r w:rsidRPr="00827AEB">
        <w:t xml:space="preserve"> a year. </w:t>
      </w:r>
      <w:r w:rsidRPr="00827AEB">
        <w:rPr>
          <w:rStyle w:val="StyleUnderline"/>
        </w:rPr>
        <w:t>For 30 of those 41 years, no Americans were killed on U.S. soil in terrorist attacks caused by foreigners or immigrants.</w:t>
      </w:r>
      <w:r w:rsidRPr="00827AEB">
        <w:t xml:space="preserve"> </w:t>
      </w:r>
      <w:r w:rsidRPr="00827AEB">
        <w:rPr>
          <w:rStyle w:val="StyleUnderline"/>
        </w:rPr>
        <w:t>For</w:t>
      </w:r>
      <w:r w:rsidRPr="00827AEB">
        <w:rPr>
          <w:rStyle w:val="StyleUnderline"/>
        </w:rPr>
        <w:softHyphen/>
        <w:t>eign-born terrorism is a hazard</w:t>
      </w:r>
      <w:r w:rsidRPr="00827AEB">
        <w:t xml:space="preserve"> to American life, liberty, and private property, </w:t>
      </w:r>
      <w:r w:rsidRPr="00827AEB">
        <w:rPr>
          <w:rStyle w:val="Emphasis"/>
        </w:rPr>
        <w:t>but it is manageable given the huge economic benefits of immigra</w:t>
      </w:r>
      <w:r w:rsidRPr="00827AEB">
        <w:rPr>
          <w:rStyle w:val="Emphasis"/>
        </w:rPr>
        <w:softHyphen/>
        <w:t>tion and the small costs of terrorism</w:t>
      </w:r>
      <w:r w:rsidRPr="00827AEB">
        <w:t xml:space="preserve">. The United States government should continue to devote </w:t>
      </w:r>
      <w:r w:rsidRPr="00827AEB">
        <w:rPr>
          <w:rStyle w:val="StyleUnderline"/>
        </w:rPr>
        <w:t>re</w:t>
      </w:r>
      <w:r w:rsidRPr="00827AEB">
        <w:rPr>
          <w:rStyle w:val="StyleUnderline"/>
        </w:rPr>
        <w:softHyphen/>
        <w:t>sources to screening immigrants and foreigners for terrorism or other threats,</w:t>
      </w:r>
      <w:r w:rsidRPr="00827AEB">
        <w:t xml:space="preserve"> but large policy changes like an immigration or tourist moratori</w:t>
      </w:r>
      <w:r w:rsidRPr="00827AEB">
        <w:softHyphen/>
        <w:t>um would impose far greater costs than benefits.</w:t>
      </w:r>
    </w:p>
    <w:p w:rsidR="0064622D" w:rsidRDefault="0064622D" w:rsidP="0064622D">
      <w:pPr>
        <w:pStyle w:val="Heading3"/>
      </w:pPr>
      <w:r>
        <w:t xml:space="preserve">Vetting System = Fine and Zero Risk of DA </w:t>
      </w:r>
    </w:p>
    <w:p w:rsidR="0064622D" w:rsidRDefault="0064622D" w:rsidP="0064622D">
      <w:pPr>
        <w:pStyle w:val="Heading4"/>
      </w:pPr>
      <w:r>
        <w:t xml:space="preserve">The vetting system is </w:t>
      </w:r>
      <w:proofErr w:type="gramStart"/>
      <w:r>
        <w:t>fine</w:t>
      </w:r>
      <w:proofErr w:type="gramEnd"/>
      <w:r>
        <w:t xml:space="preserve"> and immigration should continue to expand with knowledge of a capable vetting environment – also answers their 1% risk framing – the risk is already approaching zero and attempts to reduce risk below negligible levels has exponential costs in tangential areas </w:t>
      </w:r>
    </w:p>
    <w:p w:rsidR="0064622D" w:rsidRPr="003579CE" w:rsidRDefault="0064622D" w:rsidP="0064622D">
      <w:r>
        <w:rPr>
          <w:rStyle w:val="Style13ptBold"/>
        </w:rPr>
        <w:t xml:space="preserve">Bier, </w:t>
      </w:r>
      <w:r w:rsidRPr="003579CE">
        <w:t>Immigration Policy Analyst at the CATO Institute</w:t>
      </w:r>
      <w:r>
        <w:t xml:space="preserve">, </w:t>
      </w:r>
      <w:r w:rsidRPr="003579CE">
        <w:rPr>
          <w:rStyle w:val="Style13ptBold"/>
        </w:rPr>
        <w:t>2018</w:t>
      </w:r>
    </w:p>
    <w:p w:rsidR="0064622D" w:rsidRPr="006934C5" w:rsidRDefault="0064622D" w:rsidP="0064622D">
      <w:r>
        <w:t xml:space="preserve">(David, “Extreme Vetting of Immigrants: Estimating Terrorism Vetting Failures,” The Cato Institute, Policy Analysis No. 838, April 17 2018, </w:t>
      </w:r>
      <w:hyperlink r:id="rId151" w:history="1">
        <w:r w:rsidRPr="00CA5806">
          <w:rPr>
            <w:rStyle w:val="Hyperlink"/>
          </w:rPr>
          <w:t>https://www.cato.org/publications/policy-analysis/extreme-vetting-immigrants-estimating-terrorism-vetting-failures</w:t>
        </w:r>
      </w:hyperlink>
      <w:r>
        <w:t xml:space="preserve">, accessed 7/12/18, AH @ DDI) </w:t>
      </w:r>
    </w:p>
    <w:p w:rsidR="0064622D" w:rsidRPr="006934C5" w:rsidRDefault="0064622D" w:rsidP="0064622D">
      <w:pPr>
        <w:rPr>
          <w:sz w:val="16"/>
        </w:rPr>
      </w:pPr>
      <w:r w:rsidRPr="006934C5">
        <w:rPr>
          <w:sz w:val="16"/>
        </w:rPr>
        <w:t xml:space="preserve">The reality is that no vetting regime will ever catch every bad actor. The goal should be to identify the most dangerous, and the post-9/11 vetting system has proven especially capable of doing so. </w:t>
      </w:r>
      <w:r w:rsidRPr="006934C5">
        <w:rPr>
          <w:rStyle w:val="StyleUnderline"/>
        </w:rPr>
        <w:t>Because 9/11-style attacks are complex conspiracies, identifying even a single member as a conspirator in the plot would unravel it, making 100 percent accuracy unnecessary</w:t>
      </w:r>
      <w:r w:rsidRPr="006934C5">
        <w:rPr>
          <w:sz w:val="16"/>
        </w:rPr>
        <w:t xml:space="preserve">. </w:t>
      </w:r>
      <w:r w:rsidRPr="006934C5">
        <w:rPr>
          <w:rStyle w:val="StyleUnderline"/>
          <w:highlight w:val="cyan"/>
        </w:rPr>
        <w:t>The government has already responded to 9/11 and the visa vetting failures over the last 15 years</w:t>
      </w:r>
      <w:r w:rsidRPr="006934C5">
        <w:rPr>
          <w:rStyle w:val="StyleUnderline"/>
        </w:rPr>
        <w:t xml:space="preserve"> in targeted ways, addressing the specific shortcoming that those failures revealed.</w:t>
      </w:r>
      <w:r w:rsidRPr="006934C5">
        <w:rPr>
          <w:sz w:val="16"/>
        </w:rPr>
        <w:t xml:space="preserve"> </w:t>
      </w:r>
      <w:r w:rsidRPr="006934C5">
        <w:rPr>
          <w:rStyle w:val="StyleUnderline"/>
          <w:highlight w:val="cyan"/>
        </w:rPr>
        <w:t xml:space="preserve">Blindly enacting new requirements without any evidence that these standards </w:t>
      </w:r>
      <w:proofErr w:type="gramStart"/>
      <w:r w:rsidRPr="006934C5">
        <w:rPr>
          <w:rStyle w:val="StyleUnderline"/>
          <w:highlight w:val="cyan"/>
        </w:rPr>
        <w:t>are capable of protecting</w:t>
      </w:r>
      <w:proofErr w:type="gramEnd"/>
      <w:r w:rsidRPr="006934C5">
        <w:rPr>
          <w:rStyle w:val="StyleUnderline"/>
          <w:highlight w:val="cyan"/>
        </w:rPr>
        <w:t xml:space="preserve"> the country will only create unnecessary cost</w:t>
      </w:r>
      <w:r w:rsidRPr="006934C5">
        <w:rPr>
          <w:sz w:val="16"/>
          <w:highlight w:val="cyan"/>
        </w:rPr>
        <w:t>s</w:t>
      </w:r>
      <w:r w:rsidRPr="006934C5">
        <w:rPr>
          <w:sz w:val="16"/>
        </w:rPr>
        <w:t xml:space="preserve">. </w:t>
      </w:r>
      <w:r w:rsidRPr="006934C5">
        <w:rPr>
          <w:rStyle w:val="StyleUnderline"/>
        </w:rPr>
        <w:t>The United States benefits greatly from immigrants</w:t>
      </w:r>
      <w:r w:rsidRPr="006934C5">
        <w:rPr>
          <w:sz w:val="16"/>
        </w:rPr>
        <w:t xml:space="preserve"> and other “The goal should be to identify the most dangerous applicants, and </w:t>
      </w:r>
      <w:r w:rsidRPr="006934C5">
        <w:rPr>
          <w:rStyle w:val="StyleUnderline"/>
        </w:rPr>
        <w:t>the post-9/11 vetting system has proven</w:t>
      </w:r>
      <w:r w:rsidRPr="006934C5">
        <w:rPr>
          <w:sz w:val="16"/>
        </w:rPr>
        <w:t xml:space="preserve"> especially </w:t>
      </w:r>
      <w:r w:rsidRPr="006934C5">
        <w:rPr>
          <w:rStyle w:val="StyleUnderline"/>
        </w:rPr>
        <w:t>capable</w:t>
      </w:r>
      <w:r w:rsidRPr="006934C5">
        <w:rPr>
          <w:sz w:val="16"/>
        </w:rPr>
        <w:t xml:space="preserve"> of doing so.” 29 foreign travelers, and </w:t>
      </w:r>
      <w:r w:rsidRPr="006934C5">
        <w:rPr>
          <w:rStyle w:val="StyleUnderline"/>
          <w:highlight w:val="cyan"/>
        </w:rPr>
        <w:t>further restrictions will simply harm Americans</w:t>
      </w:r>
      <w:r w:rsidRPr="006934C5">
        <w:rPr>
          <w:rStyle w:val="StyleUnderline"/>
        </w:rPr>
        <w:t xml:space="preserve"> without any benefit</w:t>
      </w:r>
      <w:r w:rsidRPr="006934C5">
        <w:rPr>
          <w:sz w:val="16"/>
        </w:rPr>
        <w:t xml:space="preserve">. The potential losses are substantial. </w:t>
      </w:r>
      <w:r w:rsidRPr="006934C5">
        <w:rPr>
          <w:rStyle w:val="StyleUnderline"/>
        </w:rPr>
        <w:t>Immigration produces an economic boon to U.S. natives of between $35 billion and $230 billion annually</w:t>
      </w:r>
      <w:r w:rsidRPr="006934C5">
        <w:rPr>
          <w:sz w:val="16"/>
        </w:rPr>
        <w:t xml:space="preserve">, and tourism adds another almost $200 billion.230 These figures exclude benefits to the immigrants themselves. According to the National Academy of Science’s 2016 report on the fiscal effects of immigration, </w:t>
      </w:r>
      <w:r w:rsidRPr="006934C5">
        <w:rPr>
          <w:rStyle w:val="StyleUnderline"/>
        </w:rPr>
        <w:t>immigrants</w:t>
      </w:r>
      <w:r w:rsidRPr="006934C5">
        <w:rPr>
          <w:sz w:val="16"/>
        </w:rPr>
        <w:t xml:space="preserve">, on average, </w:t>
      </w:r>
      <w:r w:rsidRPr="006934C5">
        <w:rPr>
          <w:rStyle w:val="StyleUnderline"/>
        </w:rPr>
        <w:t>pay between $92,000 and $173,000 more in taxes than they receive in benefits in net present value over their lifetime</w:t>
      </w:r>
      <w:r w:rsidRPr="006934C5">
        <w:rPr>
          <w:sz w:val="16"/>
        </w:rPr>
        <w:t xml:space="preserve">.231 The fiscal and economic gains pay, in part, for infrastructure, health care, and policing that improve—and even save—lives elsewhere. </w:t>
      </w:r>
      <w:r w:rsidRPr="006934C5">
        <w:rPr>
          <w:rStyle w:val="StyleUnderline"/>
        </w:rPr>
        <w:t>Shutting off or greatly restricting immigration in response to terrorism simply cannot be justified.</w:t>
      </w:r>
      <w:r w:rsidRPr="006934C5">
        <w:rPr>
          <w:sz w:val="16"/>
        </w:rPr>
        <w:t xml:space="preserve"> Using the highest estimate of the cost of a terrorism death, the Cato Institute’s 2016 report on the risk of foreign-born terrorism generally concluded that </w:t>
      </w:r>
      <w:r w:rsidRPr="006934C5">
        <w:rPr>
          <w:rStyle w:val="StyleUnderline"/>
          <w:highlight w:val="cyan"/>
        </w:rPr>
        <w:t>a moratorium on all immigration and tourism would have been justified</w:t>
      </w:r>
      <w:r w:rsidRPr="006934C5">
        <w:rPr>
          <w:rStyle w:val="StyleUnderline"/>
        </w:rPr>
        <w:t xml:space="preserve"> over the last 41 years </w:t>
      </w:r>
      <w:r w:rsidRPr="006934C5">
        <w:rPr>
          <w:rStyle w:val="StyleUnderline"/>
          <w:highlight w:val="cyan"/>
        </w:rPr>
        <w:t>only if terrorism had killed more than 200 times as many people</w:t>
      </w:r>
      <w:r w:rsidRPr="006934C5">
        <w:rPr>
          <w:rStyle w:val="StyleUnderline"/>
        </w:rPr>
        <w:t xml:space="preserve"> as it did</w:t>
      </w:r>
      <w:r w:rsidRPr="006934C5">
        <w:rPr>
          <w:sz w:val="16"/>
        </w:rPr>
        <w:t xml:space="preserve">.232 This estimate included 9/11, but as this analysis has already documented, another 9/11 style attack has become far less likely. </w:t>
      </w:r>
      <w:r w:rsidRPr="006934C5">
        <w:rPr>
          <w:rStyle w:val="StyleUnderline"/>
        </w:rPr>
        <w:t>Even modest restrictions will impose costs that fail to equal the benefits.</w:t>
      </w:r>
      <w:r w:rsidRPr="006934C5">
        <w:rPr>
          <w:sz w:val="16"/>
        </w:rPr>
        <w:t xml:space="preserve"> That is partly because the possible benefits—a reduction of less than one death per year—are so miniscule, but also because, as research from other risk-reduction domains has shown, </w:t>
      </w:r>
      <w:r w:rsidRPr="006934C5">
        <w:rPr>
          <w:rStyle w:val="StyleUnderline"/>
          <w:highlight w:val="cyan"/>
        </w:rPr>
        <w:t>attempts to reduce risk below already negligible levels becomes exponentially more expensive</w:t>
      </w:r>
      <w:r w:rsidRPr="006934C5">
        <w:rPr>
          <w:rStyle w:val="StyleUnderline"/>
        </w:rPr>
        <w:t xml:space="preserve"> </w:t>
      </w:r>
      <w:r w:rsidRPr="006934C5">
        <w:rPr>
          <w:rStyle w:val="StyleUnderline"/>
          <w:highlight w:val="cyan"/>
        </w:rPr>
        <w:t>since all the easiest fixes have already been completed</w:t>
      </w:r>
      <w:r w:rsidRPr="006934C5">
        <w:rPr>
          <w:sz w:val="16"/>
        </w:rPr>
        <w:t xml:space="preserve">.233 </w:t>
      </w:r>
      <w:r w:rsidRPr="006934C5">
        <w:rPr>
          <w:rStyle w:val="StyleUnderline"/>
          <w:highlight w:val="cyan"/>
        </w:rPr>
        <w:t>The risk of vetting failures is already approaching zero</w:t>
      </w:r>
      <w:r w:rsidRPr="006934C5">
        <w:rPr>
          <w:rStyle w:val="StyleUnderline"/>
        </w:rPr>
        <w:t>. Further investments will yield few benefits</w:t>
      </w:r>
      <w:r w:rsidRPr="006934C5">
        <w:rPr>
          <w:sz w:val="16"/>
        </w:rPr>
        <w:t xml:space="preserve">. </w:t>
      </w:r>
    </w:p>
    <w:p w:rsidR="0064622D" w:rsidRPr="00464ABC" w:rsidRDefault="0064622D" w:rsidP="0064622D">
      <w:pPr>
        <w:pStyle w:val="Heading3"/>
      </w:pPr>
      <w:r>
        <w:t>Squo Vetting System Effective</w:t>
      </w:r>
    </w:p>
    <w:p w:rsidR="0064622D" w:rsidRDefault="0064622D" w:rsidP="0064622D">
      <w:pPr>
        <w:pStyle w:val="Heading4"/>
      </w:pPr>
      <w:r>
        <w:t xml:space="preserve">The US vetting system is already </w:t>
      </w:r>
      <w:proofErr w:type="gramStart"/>
      <w:r>
        <w:t>extreme  enough</w:t>
      </w:r>
      <w:proofErr w:type="gramEnd"/>
      <w:r>
        <w:t xml:space="preserve"> – the vetting system failed once for every 29 million visa or status approvals</w:t>
      </w:r>
    </w:p>
    <w:p w:rsidR="0064622D" w:rsidRDefault="0064622D" w:rsidP="0064622D">
      <w:r>
        <w:rPr>
          <w:rStyle w:val="Style13ptBold"/>
        </w:rPr>
        <w:t xml:space="preserve">Bier, </w:t>
      </w:r>
      <w:r w:rsidRPr="003579CE">
        <w:t>Immigration Policy Analyst at the CATO Institute</w:t>
      </w:r>
      <w:r>
        <w:t xml:space="preserve">, </w:t>
      </w:r>
      <w:r w:rsidRPr="003579CE">
        <w:rPr>
          <w:rStyle w:val="Style13ptBold"/>
        </w:rPr>
        <w:t>2018</w:t>
      </w:r>
      <w:r>
        <w:t xml:space="preserve">(David, “Extreme Vetting of Immigrants: Estimating Terrorism Vetting Failures,” The Cato Institute, Policy Analysis No. 838, April 17 2018, </w:t>
      </w:r>
      <w:hyperlink r:id="rId152" w:history="1">
        <w:r w:rsidRPr="00CA5806">
          <w:rPr>
            <w:rStyle w:val="Hyperlink"/>
          </w:rPr>
          <w:t>https://www.cato.org/publications/policy-analysis/extreme-vetting-immigrants-estimating-terrorism-vetting-failures</w:t>
        </w:r>
      </w:hyperlink>
      <w:r>
        <w:t xml:space="preserve">, accessed 7/12/18, AH @ DDI) </w:t>
      </w:r>
    </w:p>
    <w:p w:rsidR="0064622D" w:rsidRDefault="0064622D" w:rsidP="0064622D">
      <w:pPr>
        <w:rPr>
          <w:rStyle w:val="StyleUnderline"/>
          <w:highlight w:val="cyan"/>
        </w:rPr>
      </w:pPr>
      <w:r w:rsidRPr="00A9004B">
        <w:rPr>
          <w:sz w:val="14"/>
        </w:rPr>
        <w:t xml:space="preserve">President Donald </w:t>
      </w:r>
      <w:r w:rsidRPr="00A9004B">
        <w:rPr>
          <w:rStyle w:val="StyleUnderline"/>
          <w:highlight w:val="cyan"/>
        </w:rPr>
        <w:t>Trump has promised to implement “extreme vetting” of immigrants</w:t>
      </w:r>
      <w:r w:rsidRPr="00065A2B">
        <w:rPr>
          <w:rStyle w:val="StyleUnderline"/>
        </w:rPr>
        <w:t xml:space="preserve"> and foreign travelers, </w:t>
      </w:r>
      <w:r w:rsidRPr="00A9004B">
        <w:rPr>
          <w:rStyle w:val="StyleUnderline"/>
          <w:highlight w:val="cyan"/>
        </w:rPr>
        <w:t>asserting that widespread vetting failures had allowed many terrorists to enter the</w:t>
      </w:r>
      <w:r w:rsidRPr="00065A2B">
        <w:rPr>
          <w:rStyle w:val="StyleUnderline"/>
        </w:rPr>
        <w:t xml:space="preserve"> </w:t>
      </w:r>
      <w:r w:rsidRPr="00A9004B">
        <w:rPr>
          <w:rStyle w:val="StyleUnderline"/>
          <w:highlight w:val="cyan"/>
        </w:rPr>
        <w:t>U</w:t>
      </w:r>
      <w:r w:rsidRPr="00A9004B">
        <w:rPr>
          <w:sz w:val="14"/>
        </w:rPr>
        <w:t xml:space="preserve">nited </w:t>
      </w:r>
      <w:r w:rsidRPr="00A9004B">
        <w:rPr>
          <w:rStyle w:val="StyleUnderline"/>
          <w:highlight w:val="cyan"/>
        </w:rPr>
        <w:t>S</w:t>
      </w:r>
      <w:r w:rsidRPr="00A9004B">
        <w:rPr>
          <w:sz w:val="14"/>
        </w:rPr>
        <w:t xml:space="preserve">tates. This policy analysis provides the first estimate of the number of terrorism vetting failures, both before and after the vetting enhancements implemented in response to the September 11, 2001, attacks. </w:t>
      </w:r>
      <w:r w:rsidRPr="00065A2B">
        <w:rPr>
          <w:rStyle w:val="StyleUnderline"/>
        </w:rPr>
        <w:t>Vetting failures are rare and have become much rarer since 9/11</w:t>
      </w:r>
      <w:r w:rsidRPr="00A9004B">
        <w:rPr>
          <w:sz w:val="14"/>
        </w:rPr>
        <w:t xml:space="preserve">. </w:t>
      </w:r>
      <w:r w:rsidRPr="00065A2B">
        <w:rPr>
          <w:rStyle w:val="StyleUnderline"/>
        </w:rPr>
        <w:t>A terrorism vetting failure occurs when a foreigner is granted entry to the United States who had terrorist associations or sympathies and who later committed a terrorism offense including support for terrorist groups abroad</w:t>
      </w:r>
      <w:r w:rsidRPr="00A9004B">
        <w:rPr>
          <w:sz w:val="14"/>
        </w:rPr>
        <w:t xml:space="preserve">. This analysis defines vetting failure broadly to include individuals who had privately held extremist views before entry. Moreover, unless evidence exists to the contrary, it assumes that anyone who entered the United States legally either as an adult or older teenager, and who was charged with a terrorism offense within a decade of entry, entered </w:t>
      </w:r>
      <w:proofErr w:type="gramStart"/>
      <w:r w:rsidRPr="00A9004B">
        <w:rPr>
          <w:sz w:val="14"/>
        </w:rPr>
        <w:t>as a result of</w:t>
      </w:r>
      <w:proofErr w:type="gramEnd"/>
      <w:r w:rsidRPr="00A9004B">
        <w:rPr>
          <w:sz w:val="14"/>
        </w:rPr>
        <w:t xml:space="preserve"> a vetting failure, even without any evidence that he or she was radicalized prior to entry. By this definition, </w:t>
      </w:r>
      <w:r w:rsidRPr="00A9004B">
        <w:rPr>
          <w:rStyle w:val="StyleUnderline"/>
          <w:highlight w:val="cyan"/>
        </w:rPr>
        <w:t>only 13 people—2 percent of the 531 individuals convicted of terrorism offenses</w:t>
      </w:r>
      <w:r w:rsidRPr="00065A2B">
        <w:rPr>
          <w:rStyle w:val="StyleUnderline"/>
        </w:rPr>
        <w:t xml:space="preserve"> or killed while committing an offense since 9/11—</w:t>
      </w:r>
      <w:r w:rsidRPr="00A9004B">
        <w:rPr>
          <w:rStyle w:val="StyleUnderline"/>
          <w:highlight w:val="cyan"/>
        </w:rPr>
        <w:t>entered due to a vetting failure</w:t>
      </w:r>
      <w:r w:rsidRPr="00065A2B">
        <w:rPr>
          <w:rStyle w:val="StyleUnderline"/>
        </w:rPr>
        <w:t xml:space="preserve"> in the post-9/11 security system</w:t>
      </w:r>
      <w:r w:rsidRPr="00A9004B">
        <w:rPr>
          <w:sz w:val="14"/>
        </w:rPr>
        <w:t xml:space="preserve">. There were 52 vetting failures in the 15 years leading up to 9/11, four times as many as in the 15 years since the attacks. </w:t>
      </w:r>
      <w:r w:rsidRPr="00A9004B">
        <w:rPr>
          <w:rStyle w:val="StyleUnderline"/>
        </w:rPr>
        <w:t xml:space="preserve">From 2002 to 2016, </w:t>
      </w:r>
      <w:r w:rsidRPr="00A9004B">
        <w:rPr>
          <w:rStyle w:val="StyleUnderline"/>
          <w:highlight w:val="cyan"/>
        </w:rPr>
        <w:t>the vetting system failed and permitted the entry of 1 radicalized terrorist for every 29 million visa</w:t>
      </w:r>
      <w:r w:rsidRPr="00A9004B">
        <w:rPr>
          <w:rStyle w:val="StyleUnderline"/>
        </w:rPr>
        <w:t xml:space="preserve"> or status </w:t>
      </w:r>
      <w:r w:rsidRPr="00A9004B">
        <w:rPr>
          <w:rStyle w:val="StyleUnderline"/>
          <w:highlight w:val="cyan"/>
        </w:rPr>
        <w:t>approvals</w:t>
      </w:r>
      <w:r w:rsidRPr="00A9004B">
        <w:rPr>
          <w:sz w:val="14"/>
        </w:rPr>
        <w:t xml:space="preserve">. This rate was 84 percent lower than during the 15-year period leading up to the 9/11 attacks. </w:t>
      </w:r>
      <w:r w:rsidRPr="00A9004B">
        <w:rPr>
          <w:rStyle w:val="StyleUnderline"/>
        </w:rPr>
        <w:t xml:space="preserve">Only 1 of the 13 post-9/11 vetting failures resulted in a deadly attack in the United States. Thus, </w:t>
      </w:r>
      <w:r w:rsidRPr="00A9004B">
        <w:rPr>
          <w:rStyle w:val="StyleUnderline"/>
          <w:highlight w:val="cyan"/>
        </w:rPr>
        <w:t>the rate for deadly terrorists was 1 for every 379 million visa or status approvals</w:t>
      </w:r>
      <w:r w:rsidRPr="00A9004B">
        <w:rPr>
          <w:rStyle w:val="StyleUnderline"/>
        </w:rPr>
        <w:t xml:space="preserve"> from 2002 through 2016</w:t>
      </w:r>
      <w:r w:rsidRPr="00A9004B">
        <w:rPr>
          <w:sz w:val="14"/>
        </w:rPr>
        <w:t xml:space="preserve">. During this same period, </w:t>
      </w:r>
      <w:r w:rsidRPr="00A9004B">
        <w:rPr>
          <w:rStyle w:val="StyleUnderline"/>
          <w:highlight w:val="cyan"/>
        </w:rPr>
        <w:t xml:space="preserve">the chance of an American being killed in an attack committed by a terrorist who entered </w:t>
      </w:r>
      <w:proofErr w:type="gramStart"/>
      <w:r w:rsidRPr="00A9004B">
        <w:rPr>
          <w:rStyle w:val="StyleUnderline"/>
          <w:highlight w:val="cyan"/>
        </w:rPr>
        <w:t>as a result of</w:t>
      </w:r>
      <w:proofErr w:type="gramEnd"/>
      <w:r w:rsidRPr="00A9004B">
        <w:rPr>
          <w:rStyle w:val="StyleUnderline"/>
          <w:highlight w:val="cyan"/>
        </w:rPr>
        <w:t xml:space="preserve"> a vetting failure was 1 in 328 million per year</w:t>
      </w:r>
      <w:r w:rsidRPr="00A9004B">
        <w:rPr>
          <w:sz w:val="14"/>
        </w:rPr>
        <w:t xml:space="preserve">. The risk from vetting failures was 99.5 percent lower during this period than during the 15-year period from 1987 to 2001. The evidence indicates that </w:t>
      </w:r>
      <w:r w:rsidRPr="00A9004B">
        <w:rPr>
          <w:rStyle w:val="StyleUnderline"/>
          <w:highlight w:val="cyan"/>
        </w:rPr>
        <w:t>the U.S. vetting system is already “extreme” enough to handle the challenge of foreign terrorist infiltration.</w:t>
      </w:r>
    </w:p>
    <w:p w:rsidR="0064622D" w:rsidRDefault="0064622D" w:rsidP="0064622D">
      <w:pPr>
        <w:pStyle w:val="Heading4"/>
      </w:pPr>
      <w:r>
        <w:t xml:space="preserve">Post-9/11 vetting system extremely effective – stringent vetting the reason for reduced failures regarding terrorists </w:t>
      </w:r>
    </w:p>
    <w:p w:rsidR="0064622D" w:rsidRPr="003579CE" w:rsidRDefault="0064622D" w:rsidP="0064622D">
      <w:r>
        <w:rPr>
          <w:rStyle w:val="Style13ptBold"/>
        </w:rPr>
        <w:t xml:space="preserve">Bier, </w:t>
      </w:r>
      <w:r w:rsidRPr="003579CE">
        <w:t>Immigration Policy Analyst at the CATO Institute</w:t>
      </w:r>
      <w:r>
        <w:t xml:space="preserve">, </w:t>
      </w:r>
      <w:r w:rsidRPr="003579CE">
        <w:rPr>
          <w:rStyle w:val="Style13ptBold"/>
        </w:rPr>
        <w:t>2018</w:t>
      </w:r>
    </w:p>
    <w:p w:rsidR="0064622D" w:rsidRPr="00DB6986" w:rsidRDefault="0064622D" w:rsidP="0064622D">
      <w:r>
        <w:t xml:space="preserve">(David, “Extreme Vetting of Immigrants: Estimating Terrorism Vetting Failures,” The Cato Institute, Policy Analysis No. 838, April 17 2018, </w:t>
      </w:r>
      <w:hyperlink r:id="rId153" w:history="1">
        <w:r w:rsidRPr="00CA5806">
          <w:rPr>
            <w:rStyle w:val="Hyperlink"/>
          </w:rPr>
          <w:t>https://www.cato.org/publications/policy-analysis/extreme-vetting-immigrants-estimating-terrorism-vetting-failures</w:t>
        </w:r>
      </w:hyperlink>
      <w:r>
        <w:t xml:space="preserve">, accessed 7/12/18, AH @ DDI) </w:t>
      </w:r>
    </w:p>
    <w:p w:rsidR="0064622D" w:rsidRDefault="0064622D" w:rsidP="0064622D">
      <w:pPr>
        <w:rPr>
          <w:rStyle w:val="StyleUnderline"/>
        </w:rPr>
      </w:pPr>
      <w:r w:rsidRPr="00DB6986">
        <w:rPr>
          <w:rStyle w:val="StyleUnderline"/>
        </w:rPr>
        <w:t>Visa vetting failures have become rarer since 9/11.</w:t>
      </w:r>
      <w:r>
        <w:t xml:space="preserve"> </w:t>
      </w:r>
      <w:r w:rsidRPr="00DB6986">
        <w:rPr>
          <w:rStyle w:val="StyleUnderline"/>
        </w:rPr>
        <w:t>Possible explanations for this are that fewer terrorists attempted to enter during this time or that vetting procedures screen out more terrorists, or both</w:t>
      </w:r>
      <w:r>
        <w:t xml:space="preserve">. </w:t>
      </w:r>
      <w:r w:rsidRPr="00DB6986">
        <w:rPr>
          <w:rStyle w:val="StyleUnderline"/>
        </w:rPr>
        <w:t>The former explanation is implausible</w:t>
      </w:r>
      <w:r>
        <w:t xml:space="preserve">. By nearly every possible measure, </w:t>
      </w:r>
      <w:r w:rsidRPr="00DB6986">
        <w:rPr>
          <w:rStyle w:val="StyleUnderline"/>
        </w:rPr>
        <w:t>the number of foreign terrorists has grown dramatically</w:t>
      </w:r>
      <w:r>
        <w:t xml:space="preserve">. From 2000 to 2015, the number of foreign terrorist organizations </w:t>
      </w:r>
      <w:proofErr w:type="gramStart"/>
      <w:r>
        <w:t>doubled</w:t>
      </w:r>
      <w:proofErr w:type="gramEnd"/>
      <w:r>
        <w:t xml:space="preserve"> and their membership tripled.182 The number of foreign </w:t>
      </w:r>
      <w:proofErr w:type="spellStart"/>
      <w:r>
        <w:t>terrorism</w:t>
      </w:r>
      <w:proofErr w:type="spellEnd"/>
      <w:r>
        <w:t xml:space="preserve"> attacks and the number of deaths from terrorism outside the United States from 2001 to 2015 each doubled their totals from 1988 to 2000.183 </w:t>
      </w:r>
      <w:r w:rsidRPr="00DB6986">
        <w:rPr>
          <w:rStyle w:val="StyleUnderline"/>
        </w:rPr>
        <w:t>Nor has immigration policy itself shifted away from areas that had visa vetting failures before 9/11</w:t>
      </w:r>
      <w:r>
        <w:t>. In fact</w:t>
      </w:r>
      <w:r w:rsidRPr="00DB6986">
        <w:rPr>
          <w:rStyle w:val="StyleUnderline"/>
        </w:rPr>
        <w:t>, the number of visas or entries without visas for nationals of the 17 countries that had at least one vetting failure prior to 9/11 increased by 47 million</w:t>
      </w:r>
      <w:r>
        <w:t>. Indeed, only three such countries saw total flows decrease (see Table 3 above). Saudi Arabia had, by far, the most failures before 9/11 and it saw a 38 percent increase in visa issuances and refugee admissions since 9/11</w:t>
      </w:r>
      <w:r w:rsidRPr="00DB6986">
        <w:rPr>
          <w:rStyle w:val="StyleUnderline"/>
        </w:rPr>
        <w:t>. Broader immigration policy simply cannot explain the drop in vetting failures. Tougher immigration vetting likely played at least some role in preventing terrorist entries</w:t>
      </w:r>
      <w:r>
        <w:t xml:space="preserve">. As explained in Section I, </w:t>
      </w:r>
      <w:r w:rsidRPr="00DB6986">
        <w:rPr>
          <w:rStyle w:val="StyleUnderline"/>
        </w:rPr>
        <w:t>the vetting improvements were specifically targeted at preventing a 9/11 style attack by a foreign terrorist group. The improvements appear to have specifically reduced failures for these types of terrorists</w:t>
      </w:r>
      <w:r>
        <w:t xml:space="preserve">. Table 8 categorizes the 50 vetting failures for which we have some evidence regarding their pre-entry activities, statements, or beliefs. “Terrorist organization connections” refer to individuals for whom we have evidence that they contacted terrorist groups overseas before they entered the United States. “Other extremist associations” refer to those who had contact with other extremist individuals, and “personal statements” refer to individuals who claimed to have radicalized prior to entry or made private </w:t>
      </w:r>
      <w:proofErr w:type="gramStart"/>
      <w:r>
        <w:t>comments, but</w:t>
      </w:r>
      <w:proofErr w:type="gramEnd"/>
      <w:r>
        <w:t xml:space="preserve"> did not associate with other extremists prior to entry</w:t>
      </w:r>
      <w:r w:rsidRPr="00DB6986">
        <w:rPr>
          <w:rStyle w:val="StyleUnderline"/>
        </w:rPr>
        <w:t xml:space="preserve">. The number of failures involving people with connections to foreign terrorist organizations has declined dramatically, while failures involving the other last categories has hardly changed. </w:t>
      </w:r>
    </w:p>
    <w:p w:rsidR="0064622D" w:rsidRPr="00AF52FC" w:rsidRDefault="0064622D" w:rsidP="0064622D">
      <w:pPr>
        <w:pStyle w:val="Heading3"/>
      </w:pPr>
      <w:r>
        <w:t>Vetting Failures =/ Terror</w:t>
      </w:r>
    </w:p>
    <w:p w:rsidR="0064622D" w:rsidRDefault="0064622D" w:rsidP="0064622D">
      <w:pPr>
        <w:pStyle w:val="Heading4"/>
      </w:pPr>
      <w:r>
        <w:t xml:space="preserve">The US already has extreme vetting – immigration reform should continue forward with the knowledge that vetting failures pose no risk </w:t>
      </w:r>
    </w:p>
    <w:p w:rsidR="0064622D" w:rsidRPr="003579CE" w:rsidRDefault="0064622D" w:rsidP="0064622D">
      <w:r>
        <w:rPr>
          <w:rStyle w:val="Style13ptBold"/>
        </w:rPr>
        <w:t xml:space="preserve">Bier, </w:t>
      </w:r>
      <w:r w:rsidRPr="003579CE">
        <w:t>Immigration Policy Analyst at the CATO Institute</w:t>
      </w:r>
      <w:r>
        <w:t xml:space="preserve">, </w:t>
      </w:r>
      <w:r w:rsidRPr="003579CE">
        <w:rPr>
          <w:rStyle w:val="Style13ptBold"/>
        </w:rPr>
        <w:t>2018</w:t>
      </w:r>
    </w:p>
    <w:p w:rsidR="0064622D" w:rsidRPr="00076989" w:rsidRDefault="0064622D" w:rsidP="0064622D">
      <w:r>
        <w:t xml:space="preserve">(David, “Extreme Vetting of Immigrants: Estimating Terrorism Vetting Failures,” The Cato Institute, Policy Analysis No. 838, April 17 2018, </w:t>
      </w:r>
      <w:hyperlink r:id="rId154" w:history="1">
        <w:r w:rsidRPr="00CA5806">
          <w:rPr>
            <w:rStyle w:val="Hyperlink"/>
          </w:rPr>
          <w:t>https://www.cato.org/publications/policy-analysis/extreme-vetting-immigrants-estimating-terrorism-vetting-failures</w:t>
        </w:r>
      </w:hyperlink>
      <w:r>
        <w:t xml:space="preserve">, accessed 7/12/18, AH @ DDI) </w:t>
      </w:r>
    </w:p>
    <w:p w:rsidR="0064622D" w:rsidRDefault="0064622D" w:rsidP="0064622D">
      <w:pPr>
        <w:rPr>
          <w:rStyle w:val="StyleUnderline"/>
        </w:rPr>
      </w:pPr>
      <w:r w:rsidRPr="000F0AA0">
        <w:rPr>
          <w:rStyle w:val="StyleUnderline"/>
          <w:highlight w:val="cyan"/>
        </w:rPr>
        <w:t>The United States already practices “extreme vetting.”</w:t>
      </w:r>
      <w:r w:rsidRPr="000F0AA0">
        <w:rPr>
          <w:sz w:val="16"/>
        </w:rPr>
        <w:t xml:space="preserve"> </w:t>
      </w:r>
      <w:r w:rsidRPr="00076989">
        <w:rPr>
          <w:rStyle w:val="StyleUnderline"/>
        </w:rPr>
        <w:t>While people of all types</w:t>
      </w:r>
      <w:r w:rsidRPr="000F0AA0">
        <w:rPr>
          <w:sz w:val="16"/>
        </w:rPr>
        <w:t>—foreign-born or U.S.-born—</w:t>
      </w:r>
      <w:r w:rsidRPr="00076989">
        <w:rPr>
          <w:rStyle w:val="StyleUnderline"/>
        </w:rPr>
        <w:t>will always pose certain risks to the country, the country has maxed out its capacity to improve immigration vetting</w:t>
      </w:r>
      <w:r w:rsidRPr="000F0AA0">
        <w:rPr>
          <w:sz w:val="16"/>
        </w:rPr>
        <w:t xml:space="preserve">. Fortunately, </w:t>
      </w:r>
      <w:r w:rsidRPr="000F0AA0">
        <w:rPr>
          <w:rStyle w:val="StyleUnderline"/>
          <w:highlight w:val="cyan"/>
        </w:rPr>
        <w:t>vetting failures</w:t>
      </w:r>
      <w:r w:rsidRPr="00076989">
        <w:rPr>
          <w:rStyle w:val="StyleUnderline"/>
        </w:rPr>
        <w:t xml:space="preserve"> are very rare and </w:t>
      </w:r>
      <w:r w:rsidRPr="000F0AA0">
        <w:rPr>
          <w:rStyle w:val="StyleUnderline"/>
          <w:highlight w:val="cyan"/>
        </w:rPr>
        <w:t>pose a small risk to the United States</w:t>
      </w:r>
      <w:r w:rsidRPr="000F0AA0">
        <w:rPr>
          <w:sz w:val="16"/>
        </w:rPr>
        <w:t xml:space="preserve">. </w:t>
      </w:r>
      <w:r w:rsidRPr="000F0AA0">
        <w:rPr>
          <w:rStyle w:val="StyleUnderline"/>
          <w:highlight w:val="cyan"/>
        </w:rPr>
        <w:t>The United States can continue to accept immigrants</w:t>
      </w:r>
      <w:r w:rsidRPr="00076989">
        <w:rPr>
          <w:rStyle w:val="StyleUnderline"/>
        </w:rPr>
        <w:t xml:space="preserve"> from around the world </w:t>
      </w:r>
      <w:r w:rsidRPr="000F0AA0">
        <w:rPr>
          <w:rStyle w:val="StyleUnderline"/>
          <w:highlight w:val="cyan"/>
        </w:rPr>
        <w:t>with the knowledge that vetting has improved tremendously since</w:t>
      </w:r>
      <w:r w:rsidRPr="00076989">
        <w:rPr>
          <w:rStyle w:val="StyleUnderline"/>
        </w:rPr>
        <w:t xml:space="preserve"> the catastrophic failure on </w:t>
      </w:r>
      <w:r w:rsidRPr="000F0AA0">
        <w:rPr>
          <w:rStyle w:val="StyleUnderline"/>
          <w:highlight w:val="cyan"/>
        </w:rPr>
        <w:t>9/11</w:t>
      </w:r>
      <w:r w:rsidRPr="000F0AA0">
        <w:rPr>
          <w:sz w:val="16"/>
          <w:highlight w:val="cyan"/>
        </w:rPr>
        <w:t>.</w:t>
      </w:r>
      <w:r w:rsidRPr="000F0AA0">
        <w:rPr>
          <w:sz w:val="16"/>
        </w:rPr>
        <w:t xml:space="preserve"> The government needs to remain on the lookout for potential threats, but the evidence indicates that </w:t>
      </w:r>
      <w:r w:rsidRPr="000F0AA0">
        <w:rPr>
          <w:rStyle w:val="StyleUnderline"/>
          <w:highlight w:val="cyan"/>
        </w:rPr>
        <w:t>its existing processes are already succeeding in weeding out terrorists.</w:t>
      </w:r>
      <w:r w:rsidRPr="000F0AA0">
        <w:rPr>
          <w:sz w:val="16"/>
          <w:highlight w:val="cyan"/>
        </w:rPr>
        <w:t xml:space="preserve"> </w:t>
      </w:r>
      <w:r w:rsidRPr="000F0AA0">
        <w:rPr>
          <w:sz w:val="16"/>
        </w:rPr>
        <w:t xml:space="preserve">This conclusion suggests that if </w:t>
      </w:r>
      <w:r w:rsidRPr="000F0AA0">
        <w:rPr>
          <w:rStyle w:val="StyleUnderline"/>
        </w:rPr>
        <w:t>the government</w:t>
      </w:r>
      <w:r w:rsidRPr="000F0AA0">
        <w:rPr>
          <w:sz w:val="16"/>
        </w:rPr>
        <w:t xml:space="preserve"> insists on additional security spending, it </w:t>
      </w:r>
      <w:r w:rsidRPr="000F0AA0">
        <w:rPr>
          <w:rStyle w:val="StyleUnderline"/>
        </w:rPr>
        <w:t>should prioritize domestic counterterrorism efforts over visa vetting.</w:t>
      </w:r>
      <w:r w:rsidRPr="000F0AA0">
        <w:rPr>
          <w:sz w:val="16"/>
        </w:rPr>
        <w:t xml:space="preserve"> This analysis also demonstrates that </w:t>
      </w:r>
      <w:r w:rsidRPr="000F0AA0">
        <w:rPr>
          <w:rStyle w:val="StyleUnderline"/>
          <w:highlight w:val="cyan"/>
        </w:rPr>
        <w:t xml:space="preserve">neither terrorism </w:t>
      </w:r>
      <w:proofErr w:type="gramStart"/>
      <w:r w:rsidRPr="000F0AA0">
        <w:rPr>
          <w:rStyle w:val="StyleUnderline"/>
          <w:highlight w:val="cyan"/>
        </w:rPr>
        <w:t>as a result of</w:t>
      </w:r>
      <w:proofErr w:type="gramEnd"/>
      <w:r w:rsidRPr="000F0AA0">
        <w:rPr>
          <w:rStyle w:val="StyleUnderline"/>
          <w:highlight w:val="cyan"/>
        </w:rPr>
        <w:t xml:space="preserve"> vetting failures nor terrorism as a result of failed assimilation presents significant threats to American</w:t>
      </w:r>
      <w:r w:rsidRPr="000F0AA0">
        <w:rPr>
          <w:sz w:val="16"/>
          <w:highlight w:val="cyan"/>
        </w:rPr>
        <w:t>s</w:t>
      </w:r>
      <w:r w:rsidRPr="000F0AA0">
        <w:rPr>
          <w:sz w:val="16"/>
        </w:rPr>
        <w:t xml:space="preserve">. About 230,000 more Americans were murdered in </w:t>
      </w:r>
      <w:proofErr w:type="spellStart"/>
      <w:r w:rsidRPr="000F0AA0">
        <w:rPr>
          <w:sz w:val="16"/>
        </w:rPr>
        <w:t>nonterrorism</w:t>
      </w:r>
      <w:proofErr w:type="spellEnd"/>
      <w:r w:rsidRPr="000F0AA0">
        <w:rPr>
          <w:sz w:val="16"/>
        </w:rPr>
        <w:t xml:space="preserve"> homicides than were killed by terrorists of all kinds in the United States from 2002 to 2016.234 Of course, another 9/11 style terrorist attack should concern U.S. law enforcement, but t</w:t>
      </w:r>
      <w:r w:rsidRPr="000F0AA0">
        <w:rPr>
          <w:rStyle w:val="StyleUnderline"/>
        </w:rPr>
        <w:t>he post-9/11 reforms to visa vetting</w:t>
      </w:r>
      <w:r w:rsidRPr="000F0AA0">
        <w:rPr>
          <w:sz w:val="16"/>
        </w:rPr>
        <w:t xml:space="preserve">, in conjunction with improved airline security, </w:t>
      </w:r>
      <w:r w:rsidRPr="000F0AA0">
        <w:rPr>
          <w:rStyle w:val="StyleUnderline"/>
        </w:rPr>
        <w:t>make such a complex conspiracy vastly more difficult to accomplish</w:t>
      </w:r>
      <w:r w:rsidRPr="000F0AA0">
        <w:rPr>
          <w:sz w:val="16"/>
        </w:rPr>
        <w:t xml:space="preserve">. For these reasons, </w:t>
      </w:r>
      <w:r w:rsidRPr="000F0AA0">
        <w:rPr>
          <w:rStyle w:val="StyleUnderline"/>
          <w:highlight w:val="cyan"/>
        </w:rPr>
        <w:t>terrorism should play only a minor role in debates over immigration going forward.</w:t>
      </w:r>
      <w:r w:rsidRPr="000F0AA0">
        <w:rPr>
          <w:rStyle w:val="StyleUnderline"/>
        </w:rPr>
        <w:t xml:space="preserve"> </w:t>
      </w:r>
    </w:p>
    <w:p w:rsidR="0064622D" w:rsidRDefault="0064622D" w:rsidP="0064622D">
      <w:pPr>
        <w:pStyle w:val="Heading4"/>
      </w:pPr>
      <w:r>
        <w:t>Vetting failures that permit terrorist entry have declined 875 – the risk of a deadly attack is 1 in 379 million</w:t>
      </w:r>
    </w:p>
    <w:p w:rsidR="0064622D" w:rsidRPr="003579CE" w:rsidRDefault="0064622D" w:rsidP="0064622D">
      <w:r>
        <w:rPr>
          <w:rStyle w:val="Style13ptBold"/>
        </w:rPr>
        <w:t xml:space="preserve">Bier, </w:t>
      </w:r>
      <w:r w:rsidRPr="003579CE">
        <w:t>Immigration Policy Analyst at the CATO Institute</w:t>
      </w:r>
      <w:r>
        <w:t xml:space="preserve">, </w:t>
      </w:r>
      <w:r w:rsidRPr="003579CE">
        <w:rPr>
          <w:rStyle w:val="Style13ptBold"/>
        </w:rPr>
        <w:t>2018</w:t>
      </w:r>
    </w:p>
    <w:p w:rsidR="0064622D" w:rsidRPr="00DB6986" w:rsidRDefault="0064622D" w:rsidP="0064622D">
      <w:r>
        <w:t xml:space="preserve">(David, “Extreme Vetting of Immigrants: Estimating Terrorism Vetting Failures,” The Cato Institute, Policy Analysis No. 838, April 17 2018, </w:t>
      </w:r>
      <w:hyperlink r:id="rId155" w:history="1">
        <w:r w:rsidRPr="00CA5806">
          <w:rPr>
            <w:rStyle w:val="Hyperlink"/>
          </w:rPr>
          <w:t>https://www.cato.org/publications/policy-analysis/extreme-vetting-immigrants-estimating-terrorism-vetting-failures</w:t>
        </w:r>
      </w:hyperlink>
      <w:r>
        <w:t xml:space="preserve">, accessed 7/12/18, AH @ DDI) </w:t>
      </w:r>
    </w:p>
    <w:p w:rsidR="0064622D" w:rsidRDefault="0064622D" w:rsidP="0064622D">
      <w:r w:rsidRPr="00DB6986">
        <w:rPr>
          <w:rStyle w:val="StyleUnderline"/>
        </w:rPr>
        <w:t xml:space="preserve">Even few vetting failures could carry serious risks for Americans. </w:t>
      </w:r>
      <w:r w:rsidRPr="00DB6986">
        <w:rPr>
          <w:rStyle w:val="StyleUnderline"/>
          <w:highlight w:val="cyan"/>
        </w:rPr>
        <w:t>It is possible that despite the small numbers, the 13 post-9/11 failures created a risk equal to the 52 pre-9/11 failures</w:t>
      </w:r>
      <w:r>
        <w:t xml:space="preserve">. For this reason, </w:t>
      </w:r>
      <w:r w:rsidRPr="00DB6986">
        <w:rPr>
          <w:rStyle w:val="StyleUnderline"/>
        </w:rPr>
        <w:t xml:space="preserve">it is important to analyze vetting failures based on whether the individuals who evaded vetting went on to plan to kill U.S. residents and whether those plans succeeded. </w:t>
      </w:r>
      <w:r w:rsidRPr="00DB6986">
        <w:rPr>
          <w:rStyle w:val="StyleUnderline"/>
          <w:highlight w:val="cyan"/>
        </w:rPr>
        <w:t>Such serious failures have also become even rarer than failures in general</w:t>
      </w:r>
      <w:r>
        <w:t xml:space="preserve">. Table 6 provides vetting failure rates based on the type of offense that the offender committed both before and after 9/11. It shows three offense types: “All Offenders” refers to vetting failures that resulted in any terrorism offense included in this analysis. “All Plotters” refers to a subset of all offenders: any vetting failures that allowed offenders to plot a terrorist attack in the United States regardless of whether they were able to carry it out. “Lethal Attackers” refers to a subset of all U.S. plotters: any plot that killed at least one resident in the United States who is not the attacker. As Table 6 shows, vetting failure rates declined substantially for all three types of offenders. </w:t>
      </w:r>
      <w:r w:rsidRPr="00DB6986">
        <w:rPr>
          <w:rStyle w:val="StyleUnderline"/>
        </w:rPr>
        <w:t xml:space="preserve">Vetting failures generally declined 84 percent </w:t>
      </w:r>
      <w:r w:rsidRPr="00DB6986">
        <w:rPr>
          <w:rStyle w:val="StyleUnderline"/>
          <w:highlight w:val="cyan"/>
        </w:rPr>
        <w:t>after</w:t>
      </w:r>
      <w:r w:rsidRPr="00DB6986">
        <w:rPr>
          <w:rStyle w:val="StyleUnderline"/>
        </w:rPr>
        <w:t xml:space="preserve"> </w:t>
      </w:r>
      <w:r w:rsidRPr="00DB6986">
        <w:rPr>
          <w:rStyle w:val="StyleUnderline"/>
          <w:highlight w:val="cyan"/>
        </w:rPr>
        <w:t>9/11</w:t>
      </w:r>
      <w:r w:rsidRPr="00DB6986">
        <w:rPr>
          <w:rStyle w:val="StyleUnderline"/>
        </w:rPr>
        <w:t xml:space="preserve">, but </w:t>
      </w:r>
      <w:r w:rsidRPr="00DB6986">
        <w:rPr>
          <w:rStyle w:val="StyleUnderline"/>
          <w:highlight w:val="cyan"/>
        </w:rPr>
        <w:t>failures that permitted the entry of terrorists who plotted attacks</w:t>
      </w:r>
      <w:r w:rsidRPr="00DB6986">
        <w:rPr>
          <w:rStyle w:val="StyleUnderline"/>
        </w:rPr>
        <w:t xml:space="preserve"> targeting people in the United States </w:t>
      </w:r>
      <w:r w:rsidRPr="00DB6986">
        <w:rPr>
          <w:rStyle w:val="StyleUnderline"/>
          <w:highlight w:val="cyan"/>
        </w:rPr>
        <w:t>declined 87 percent</w:t>
      </w:r>
      <w:r>
        <w:t xml:space="preserve">. Not only were fewer such terrorists admitted after 9/11, </w:t>
      </w:r>
      <w:proofErr w:type="gramStart"/>
      <w:r>
        <w:t>each individual</w:t>
      </w:r>
      <w:proofErr w:type="gramEnd"/>
      <w:r>
        <w:t xml:space="preserve"> was less dangerous than each one admitted before 9/11. </w:t>
      </w:r>
      <w:r w:rsidRPr="00DB6986">
        <w:rPr>
          <w:rStyle w:val="StyleUnderline"/>
          <w:highlight w:val="cyan"/>
        </w:rPr>
        <w:t>Failures resulting in at least one death declined even further—98 percent from 1 in 9.2 million before 9/11 to 1 in 379 million after the attacks.</w:t>
      </w:r>
      <w:r>
        <w:t xml:space="preserve"> </w:t>
      </w:r>
    </w:p>
    <w:p w:rsidR="0064622D" w:rsidRDefault="0064622D" w:rsidP="0064622D">
      <w:pPr>
        <w:pStyle w:val="Heading4"/>
      </w:pPr>
      <w:r>
        <w:t>Even if vetting failures happen – there’s an extremely low risk – vetting failures account for 2% of post-9/11 terrorists – prefer data to flashy rhetoric</w:t>
      </w:r>
    </w:p>
    <w:p w:rsidR="0064622D" w:rsidRPr="003579CE" w:rsidRDefault="0064622D" w:rsidP="0064622D">
      <w:r>
        <w:rPr>
          <w:rStyle w:val="Style13ptBold"/>
        </w:rPr>
        <w:t xml:space="preserve">Bier, </w:t>
      </w:r>
      <w:r w:rsidRPr="003579CE">
        <w:t>Immigration Policy Analyst at the CATO Institute</w:t>
      </w:r>
      <w:r>
        <w:t xml:space="preserve">, </w:t>
      </w:r>
      <w:r w:rsidRPr="003579CE">
        <w:rPr>
          <w:rStyle w:val="Style13ptBold"/>
        </w:rPr>
        <w:t>2018</w:t>
      </w:r>
    </w:p>
    <w:p w:rsidR="0064622D" w:rsidRPr="00C24E70" w:rsidRDefault="0064622D" w:rsidP="0064622D">
      <w:r>
        <w:t xml:space="preserve">(David, “Extreme Vetting of Immigrants: Estimating Terrorism Vetting Failures,” The Cato Institute, Policy Analysis No. 838, April 17 2018, </w:t>
      </w:r>
      <w:hyperlink r:id="rId156" w:history="1">
        <w:r w:rsidRPr="00CA5806">
          <w:rPr>
            <w:rStyle w:val="Hyperlink"/>
          </w:rPr>
          <w:t>https://www.cato.org/publications/policy-analysis/extreme-vetting-immigrants-estimating-terrorism-vetting-failures</w:t>
        </w:r>
      </w:hyperlink>
      <w:r>
        <w:t xml:space="preserve">, accessed 7/12/18, AH @ DDI) </w:t>
      </w:r>
    </w:p>
    <w:p w:rsidR="0064622D" w:rsidRPr="00461E08" w:rsidRDefault="0064622D" w:rsidP="0064622D">
      <w:r>
        <w:t xml:space="preserve">This analysis shows that </w:t>
      </w:r>
      <w:r w:rsidRPr="00C24E70">
        <w:rPr>
          <w:rStyle w:val="StyleUnderline"/>
          <w:highlight w:val="cyan"/>
        </w:rPr>
        <w:t>vetting failures do happen, even if they are less frequent</w:t>
      </w:r>
      <w:r>
        <w:t xml:space="preserve"> than they have been in the past. </w:t>
      </w:r>
      <w:r w:rsidRPr="00C24E70">
        <w:rPr>
          <w:rStyle w:val="StyleUnderline"/>
        </w:rPr>
        <w:t>The president’s proclamation treats these failures as a very high risk to Americans</w:t>
      </w:r>
      <w:r>
        <w:t xml:space="preserve">, worthy of significantly more attention and government resources. </w:t>
      </w:r>
      <w:r w:rsidRPr="00C24E70">
        <w:rPr>
          <w:rStyle w:val="StyleUnderline"/>
          <w:highlight w:val="cyan"/>
        </w:rPr>
        <w:t>But vetting failures represent only a very small portion of total terrorism offenders since 9/11</w:t>
      </w:r>
      <w:r>
        <w:t xml:space="preserve">; </w:t>
      </w:r>
      <w:r w:rsidRPr="00C24E70">
        <w:rPr>
          <w:rStyle w:val="StyleUnderline"/>
        </w:rPr>
        <w:t>few of the terrorists have engaged in plots against Americans in the United States and these plots have resulted in an infinitesimally small share of homicides</w:t>
      </w:r>
      <w:r>
        <w:t xml:space="preserve"> in the United States. The risk from these failures is not only </w:t>
      </w:r>
      <w:proofErr w:type="gramStart"/>
      <w:r>
        <w:t>small, but</w:t>
      </w:r>
      <w:proofErr w:type="gramEnd"/>
      <w:r>
        <w:t xml:space="preserve"> is growing smaller over time. To consider post-9/11 vetting failures in context, Figure 4 includes offenders if their date of conviction or death occurred after 9/11, regardless of their date of entry. </w:t>
      </w:r>
      <w:r w:rsidRPr="00C24E70">
        <w:rPr>
          <w:rStyle w:val="StyleUnderline"/>
          <w:highlight w:val="cyan"/>
        </w:rPr>
        <w:t xml:space="preserve">Of the 531 post-9/11 terrorism offenders, 94 percent did not enter the United States </w:t>
      </w:r>
      <w:proofErr w:type="gramStart"/>
      <w:r w:rsidRPr="00C24E70">
        <w:rPr>
          <w:rStyle w:val="StyleUnderline"/>
          <w:highlight w:val="cyan"/>
        </w:rPr>
        <w:t>as a result of</w:t>
      </w:r>
      <w:proofErr w:type="gramEnd"/>
      <w:r w:rsidRPr="00C24E70">
        <w:rPr>
          <w:rStyle w:val="StyleUnderline"/>
          <w:highlight w:val="cyan"/>
        </w:rPr>
        <w:t xml:space="preserve"> a vetting failure</w:t>
      </w:r>
      <w:r>
        <w:t xml:space="preserve">. As Figure 4 shows, </w:t>
      </w:r>
      <w:r w:rsidRPr="00C24E70">
        <w:rPr>
          <w:rStyle w:val="StyleUnderline"/>
        </w:rPr>
        <w:t>more than 43 percent of terrorism offenders were born in the United States</w:t>
      </w:r>
      <w:r>
        <w:t xml:space="preserve">, 20 percent were extradited or intentionally lured into the country by a U.S. law enforcement sting, 14 percent entered when they were 15 years old or younger, and 15 percent entered as adults but radicalized after entry. </w:t>
      </w:r>
      <w:r w:rsidRPr="00C24E70">
        <w:rPr>
          <w:rStyle w:val="StyleUnderline"/>
        </w:rPr>
        <w:t>Two terrorists</w:t>
      </w:r>
      <w:r>
        <w:t xml:space="preserve"> (0.4 percent) </w:t>
      </w:r>
      <w:r w:rsidRPr="00C24E70">
        <w:rPr>
          <w:rStyle w:val="StyleUnderline"/>
        </w:rPr>
        <w:t>entered illegally</w:t>
      </w:r>
      <w:r>
        <w:t xml:space="preserve">.180 </w:t>
      </w:r>
      <w:r w:rsidRPr="00C24E70">
        <w:rPr>
          <w:rStyle w:val="StyleUnderline"/>
          <w:highlight w:val="cyan"/>
        </w:rPr>
        <w:t xml:space="preserve">Only 6 percent entered </w:t>
      </w:r>
      <w:proofErr w:type="gramStart"/>
      <w:r w:rsidRPr="00C24E70">
        <w:rPr>
          <w:rStyle w:val="StyleUnderline"/>
          <w:highlight w:val="cyan"/>
        </w:rPr>
        <w:t>as a result of</w:t>
      </w:r>
      <w:proofErr w:type="gramEnd"/>
      <w:r w:rsidRPr="00C24E70">
        <w:rPr>
          <w:rStyle w:val="StyleUnderline"/>
          <w:highlight w:val="cyan"/>
        </w:rPr>
        <w:t xml:space="preserve"> vetting failures, and two-thirds of those were prior to 9/11</w:t>
      </w:r>
      <w:r>
        <w:t xml:space="preserve">. Setting aside individuals extradited or lured into the country by an FBI sting, only 35 offenders who were convicted or killed after 9/11 </w:t>
      </w:r>
      <w:proofErr w:type="gramStart"/>
      <w:r>
        <w:t>actually entered</w:t>
      </w:r>
      <w:proofErr w:type="gramEnd"/>
      <w:r>
        <w:t xml:space="preserve"> the United States after the September 11 attacks. Only 27 entered as adults (5 percent of all terrorism offenders) and only 13 of those were vetting failures. Thus, </w:t>
      </w:r>
      <w:r w:rsidRPr="00C24E70">
        <w:rPr>
          <w:rStyle w:val="StyleUnderline"/>
          <w:highlight w:val="cyan"/>
        </w:rPr>
        <w:t>post-9/11 vetting failures account for just 2.45 percent of the 531 terrorism offenders convicted or killed after 9/11</w:t>
      </w:r>
      <w:r>
        <w:t xml:space="preserve"> (Table 5).</w:t>
      </w:r>
    </w:p>
    <w:p w:rsidR="0064622D" w:rsidRDefault="0064622D" w:rsidP="0064622D">
      <w:pPr>
        <w:rPr>
          <w:rFonts w:ascii="Times" w:hAnsi="Times" w:cs="Times New Roman"/>
          <w:sz w:val="36"/>
          <w:szCs w:val="36"/>
        </w:rPr>
      </w:pPr>
    </w:p>
    <w:p w:rsidR="0064622D" w:rsidRDefault="0064622D" w:rsidP="0064622D">
      <w:pPr>
        <w:pStyle w:val="Heading2"/>
      </w:pPr>
      <w:r>
        <w:t>AT Link</w:t>
      </w:r>
    </w:p>
    <w:p w:rsidR="0064622D" w:rsidRDefault="0064622D" w:rsidP="0064622D">
      <w:pPr>
        <w:pStyle w:val="Heading3"/>
      </w:pPr>
      <w:r>
        <w:t>No Link - Immigration</w:t>
      </w:r>
    </w:p>
    <w:p w:rsidR="0064622D" w:rsidRDefault="0064622D" w:rsidP="0064622D">
      <w:pPr>
        <w:pStyle w:val="Heading4"/>
      </w:pPr>
      <w:r>
        <w:t>Curbing immigration won’t stop terrorism</w:t>
      </w:r>
    </w:p>
    <w:p w:rsidR="0064622D" w:rsidRPr="003578AE" w:rsidRDefault="0064622D" w:rsidP="0064622D">
      <w:pPr>
        <w:spacing w:after="0" w:line="240" w:lineRule="auto"/>
        <w:rPr>
          <w:rStyle w:val="Style13ptBold"/>
          <w:b w:val="0"/>
          <w:sz w:val="21"/>
        </w:rPr>
      </w:pPr>
      <w:r w:rsidRPr="003578AE">
        <w:rPr>
          <w:rStyle w:val="Style13ptBold"/>
          <w:b w:val="0"/>
          <w:sz w:val="21"/>
        </w:rPr>
        <w:t xml:space="preserve">David </w:t>
      </w:r>
      <w:r w:rsidRPr="003578AE">
        <w:rPr>
          <w:rStyle w:val="Heading4Char"/>
        </w:rPr>
        <w:t>Bier</w:t>
      </w:r>
      <w:r w:rsidRPr="003578AE">
        <w:rPr>
          <w:rStyle w:val="Style13ptBold"/>
          <w:b w:val="0"/>
          <w:sz w:val="21"/>
        </w:rPr>
        <w:t>, 9-25-20</w:t>
      </w:r>
      <w:r w:rsidRPr="003578AE">
        <w:rPr>
          <w:rStyle w:val="Heading4Char"/>
        </w:rPr>
        <w:t>17</w:t>
      </w:r>
      <w:r w:rsidRPr="003578AE">
        <w:rPr>
          <w:rStyle w:val="Style13ptBold"/>
          <w:b w:val="0"/>
          <w:sz w:val="21"/>
        </w:rPr>
        <w:t>, David J. Bier is 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w:t>
      </w:r>
    </w:p>
    <w:p w:rsidR="0064622D" w:rsidRPr="003578AE" w:rsidRDefault="0064622D" w:rsidP="0064622D">
      <w:pPr>
        <w:rPr>
          <w:rStyle w:val="Style13ptBold"/>
          <w:b w:val="0"/>
          <w:sz w:val="21"/>
        </w:rPr>
      </w:pPr>
      <w:r w:rsidRPr="003578AE">
        <w:rPr>
          <w:rStyle w:val="Style13ptBold"/>
          <w:b w:val="0"/>
          <w:sz w:val="21"/>
        </w:rPr>
        <w:t>"New Travel Ban Would Not Have Prevented the Entry of Any Terrorists Since 9/11," Cato Institute, https://www.cato.org/blog/new-travel-ban-wouldve-prevented-entry-no-terrorists-911,</w:t>
      </w:r>
      <w:r>
        <w:rPr>
          <w:rStyle w:val="Style13ptBold"/>
          <w:b w:val="0"/>
          <w:sz w:val="21"/>
        </w:rPr>
        <w:t>//ZL</w:t>
      </w:r>
    </w:p>
    <w:p w:rsidR="0064622D" w:rsidRDefault="0064622D" w:rsidP="0064622D">
      <w:pPr>
        <w:rPr>
          <w:rStyle w:val="Style13ptBold"/>
          <w:b w:val="0"/>
        </w:rPr>
      </w:pPr>
      <w:r w:rsidRPr="003578AE">
        <w:rPr>
          <w:rStyle w:val="StyleUnderline"/>
        </w:rPr>
        <w:t xml:space="preserve">President Trump signed a </w:t>
      </w:r>
      <w:hyperlink r:id="rId157" w:tgtFrame="_blank" w:history="1">
        <w:r w:rsidRPr="003578AE">
          <w:rPr>
            <w:rStyle w:val="StyleUnderline"/>
          </w:rPr>
          <w:t>new proclamation</w:t>
        </w:r>
      </w:hyperlink>
      <w:r w:rsidRPr="003578AE">
        <w:rPr>
          <w:rStyle w:val="StyleUnderline"/>
        </w:rPr>
        <w:t xml:space="preserve"> this weekend that bans or restricts the travel and immigration of nationals from eight countries. This order drops the pretext of being a temporary measure and includes no end date. </w:t>
      </w:r>
      <w:r w:rsidRPr="003578AE">
        <w:rPr>
          <w:rStyle w:val="Style13ptBold"/>
          <w:b w:val="0"/>
        </w:rPr>
        <w:t xml:space="preserve">In </w:t>
      </w:r>
      <w:hyperlink r:id="rId158" w:history="1">
        <w:r w:rsidRPr="003578AE">
          <w:rPr>
            <w:rStyle w:val="Style13ptBold"/>
            <w:b w:val="0"/>
          </w:rPr>
          <w:t>our amicus brief</w:t>
        </w:r>
      </w:hyperlink>
      <w:r w:rsidRPr="003578AE">
        <w:rPr>
          <w:rStyle w:val="Style13ptBold"/>
          <w:b w:val="0"/>
        </w:rPr>
        <w:t xml:space="preserve"> for the Supreme Court case challenging his prior executive order banning travel from six countries, </w:t>
      </w:r>
      <w:r w:rsidRPr="003578AE">
        <w:rPr>
          <w:rStyle w:val="Emphasis"/>
        </w:rPr>
        <w:t>we criticized the ban as lacking a basis in the evidence regarding terrorism threats and terrorism vetting failures.</w:t>
      </w:r>
      <w:r w:rsidRPr="003578AE">
        <w:rPr>
          <w:rStyle w:val="Style13ptBold"/>
          <w:b w:val="0"/>
        </w:rPr>
        <w:t xml:space="preserve"> This new order fares no better. </w:t>
      </w:r>
      <w:r w:rsidRPr="003578AE">
        <w:rPr>
          <w:rStyle w:val="Emphasis"/>
        </w:rPr>
        <w:t>It is even further divorced from threats of terrorism to the United States than the prior order</w:t>
      </w:r>
      <w:r w:rsidRPr="003578AE">
        <w:rPr>
          <w:rStyle w:val="Style13ptBold"/>
          <w:b w:val="0"/>
        </w:rPr>
        <w:t xml:space="preserve">. The new targets are the nationals of the following eight countries: Chad, Iran, Libya, North Korea, Syria, Venezuela, and Yemen. Like prior orders, </w:t>
      </w:r>
      <w:r w:rsidRPr="003578AE">
        <w:rPr>
          <w:rStyle w:val="Emphasis"/>
        </w:rPr>
        <w:t xml:space="preserve">it justifies the restrictions based on the false premise that the government needs certain information to </w:t>
      </w:r>
      <w:proofErr w:type="gramStart"/>
      <w:r w:rsidRPr="003578AE">
        <w:rPr>
          <w:rStyle w:val="Emphasis"/>
        </w:rPr>
        <w:t>adjudicate</w:t>
      </w:r>
      <w:proofErr w:type="gramEnd"/>
      <w:r w:rsidRPr="003578AE">
        <w:rPr>
          <w:rStyle w:val="Emphasis"/>
        </w:rPr>
        <w:t xml:space="preserve"> visas. </w:t>
      </w:r>
      <w:proofErr w:type="gramStart"/>
      <w:r w:rsidRPr="003578AE">
        <w:rPr>
          <w:rStyle w:val="Emphasis"/>
        </w:rPr>
        <w:t>In reality, because</w:t>
      </w:r>
      <w:proofErr w:type="gramEnd"/>
      <w:r w:rsidRPr="003578AE">
        <w:rPr>
          <w:rStyle w:val="Emphasis"/>
        </w:rPr>
        <w:t xml:space="preserve"> the visa applicant bears the burden of proof to prove his claim, the lack of information hurts the applicant, not the government.</w:t>
      </w:r>
      <w:r w:rsidRPr="003578AE">
        <w:rPr>
          <w:rStyle w:val="Style13ptBold"/>
          <w:b w:val="0"/>
        </w:rPr>
        <w:t xml:space="preserve"> </w:t>
      </w:r>
      <w:r w:rsidRPr="003578AE">
        <w:rPr>
          <w:rStyle w:val="Emphasis"/>
        </w:rPr>
        <w:t>In any case, very few visa vetting failures have allowed terrorists to enter since 9/11 from these countries.</w:t>
      </w:r>
      <w:r w:rsidRPr="003578AE">
        <w:rPr>
          <w:rStyle w:val="Style13ptBold"/>
          <w:b w:val="0"/>
        </w:rPr>
        <w:t xml:space="preserve"> Here are the facts: </w:t>
      </w:r>
      <w:r w:rsidRPr="003578AE">
        <w:rPr>
          <w:rStyle w:val="Emphasis"/>
        </w:rPr>
        <w:t xml:space="preserve">Only one nationality (Somalia) of the eight targets has had any immigration vetting failures for terrorism offenders since 9/11. </w:t>
      </w:r>
      <w:r w:rsidRPr="003578AE">
        <w:rPr>
          <w:rStyle w:val="Style13ptBold"/>
          <w:b w:val="0"/>
        </w:rPr>
        <w:t xml:space="preserve">This compares to two nationalities under the second executive order, and three nationalities under the first executive order. </w:t>
      </w:r>
      <w:r w:rsidRPr="003578AE">
        <w:rPr>
          <w:rStyle w:val="Emphasis"/>
        </w:rPr>
        <w:t>The three vetting failures of terrorism offenders from Somalia were refugees who the new proclamation does not exclude.</w:t>
      </w:r>
      <w:r w:rsidRPr="003578AE">
        <w:rPr>
          <w:rStyle w:val="Style13ptBold"/>
          <w:b w:val="0"/>
        </w:rPr>
        <w:t xml:space="preserve"> The other executive order covered refugees. </w:t>
      </w:r>
      <w:r w:rsidRPr="003578AE">
        <w:rPr>
          <w:rStyle w:val="Emphasis"/>
        </w:rPr>
        <w:t>This new travel ban would have prevented no terrorists—that is, people who planned to attack the United States—from entering the United States since 9/11. The only offender whose entry would have been prevented by the new order radicalized after entry—and so was not a vetting failure—and did not attempt an attack in the United States.</w:t>
      </w:r>
      <w:r w:rsidRPr="003578AE">
        <w:rPr>
          <w:rStyle w:val="Style13ptBold"/>
          <w:b w:val="0"/>
        </w:rPr>
        <w:t xml:space="preserve"> He played a “minimal role” in sending a small amount of money to a terrorist group overseas. In a </w:t>
      </w:r>
      <w:hyperlink r:id="rId159" w:history="1">
        <w:r w:rsidRPr="003578AE">
          <w:rPr>
            <w:rStyle w:val="Style13ptBold"/>
            <w:b w:val="0"/>
          </w:rPr>
          <w:t>prior post</w:t>
        </w:r>
      </w:hyperlink>
      <w:r w:rsidRPr="003578AE">
        <w:rPr>
          <w:rStyle w:val="Style13ptBold"/>
          <w:b w:val="0"/>
        </w:rPr>
        <w:t xml:space="preserve">, I identified </w:t>
      </w:r>
      <w:r w:rsidRPr="003578AE">
        <w:rPr>
          <w:rStyle w:val="StyleUnderline"/>
        </w:rPr>
        <w:t>just 34 individuals who entered through the U.S. immigration system legally since 9/11—when the visa vetting system was revamped—and who went on to be killed or convicted of terrorism offenses as of March 2017 when the president signed the second executive order</w:t>
      </w:r>
      <w:r w:rsidRPr="003578AE">
        <w:rPr>
          <w:rStyle w:val="Style13ptBold"/>
          <w:b w:val="0"/>
        </w:rPr>
        <w:t xml:space="preserve">. </w:t>
      </w:r>
      <w:r w:rsidRPr="003578AE">
        <w:rPr>
          <w:rStyle w:val="Emphasis"/>
        </w:rPr>
        <w:t>Of these, I could plausibly describe only 18 as likely vetting failures—people who the government determined radicalized prior to entry or people who committed attacks soon after entry</w:t>
      </w:r>
      <w:r w:rsidRPr="003578AE">
        <w:rPr>
          <w:rStyle w:val="Style13ptBold"/>
          <w:b w:val="0"/>
        </w:rPr>
        <w:t xml:space="preserve"> (see </w:t>
      </w:r>
      <w:hyperlink r:id="rId160" w:history="1">
        <w:r w:rsidRPr="003578AE">
          <w:rPr>
            <w:rStyle w:val="Style13ptBold"/>
            <w:b w:val="0"/>
          </w:rPr>
          <w:t>here</w:t>
        </w:r>
      </w:hyperlink>
      <w:r w:rsidRPr="003578AE">
        <w:rPr>
          <w:rStyle w:val="Style13ptBold"/>
          <w:b w:val="0"/>
        </w:rPr>
        <w:t xml:space="preserve"> for a longer explanation). </w:t>
      </w:r>
      <w:r w:rsidRPr="003578AE">
        <w:rPr>
          <w:rStyle w:val="Emphasis"/>
        </w:rPr>
        <w:t>Just half of these planned attacks in the United States, and only one killed anyone</w:t>
      </w:r>
      <w:r w:rsidRPr="003578AE">
        <w:rPr>
          <w:rStyle w:val="Style13ptBold"/>
          <w:b w:val="0"/>
        </w:rPr>
        <w:t xml:space="preserve">. As seen in the table below, </w:t>
      </w:r>
      <w:r w:rsidRPr="003578AE">
        <w:rPr>
          <w:rStyle w:val="StyleUnderline"/>
        </w:rPr>
        <w:t>the 34 offenders who entered after 9/11 came from 22 different countries and the 18 vetting failures from 13 countries</w:t>
      </w:r>
      <w:r w:rsidRPr="003578AE">
        <w:rPr>
          <w:rStyle w:val="Style13ptBold"/>
          <w:b w:val="0"/>
        </w:rPr>
        <w:t xml:space="preserve">. </w:t>
      </w:r>
      <w:r w:rsidRPr="003578AE">
        <w:rPr>
          <w:rStyle w:val="Emphasis"/>
        </w:rPr>
        <w:t>Only two nationalities (Somalia and Iran) of the seven targeted in the new executive order had any terrorism offenders who entered since 9/11 at all.</w:t>
      </w:r>
      <w:r w:rsidRPr="003578AE">
        <w:rPr>
          <w:rStyle w:val="Style13ptBold"/>
          <w:b w:val="0"/>
        </w:rPr>
        <w:t xml:space="preserve"> Only one (Somalia) had any terrorism vetting failures. Critically, as my colleague Alex </w:t>
      </w:r>
      <w:proofErr w:type="spellStart"/>
      <w:r w:rsidRPr="003578AE">
        <w:rPr>
          <w:rStyle w:val="Style13ptBold"/>
          <w:b w:val="0"/>
        </w:rPr>
        <w:t>Nowrasteh</w:t>
      </w:r>
      <w:proofErr w:type="spellEnd"/>
      <w:r w:rsidRPr="003578AE">
        <w:rPr>
          <w:rStyle w:val="Style13ptBold"/>
          <w:b w:val="0"/>
        </w:rPr>
        <w:t xml:space="preserve"> </w:t>
      </w:r>
      <w:hyperlink r:id="rId161" w:history="1">
        <w:r w:rsidRPr="003578AE">
          <w:rPr>
            <w:rStyle w:val="Style13ptBold"/>
            <w:b w:val="0"/>
          </w:rPr>
          <w:t>points out</w:t>
        </w:r>
      </w:hyperlink>
      <w:r w:rsidRPr="003578AE">
        <w:rPr>
          <w:rStyle w:val="Style13ptBold"/>
          <w:b w:val="0"/>
        </w:rPr>
        <w:t>, no person of a designated country has killed anyone in the United States in a terrorist attack in over 40 years.</w:t>
      </w:r>
    </w:p>
    <w:p w:rsidR="0064622D" w:rsidRDefault="0064622D" w:rsidP="0064622D">
      <w:pPr>
        <w:pStyle w:val="Heading4"/>
        <w:rPr>
          <w:rStyle w:val="StyleUnderline"/>
          <w:u w:val="none"/>
        </w:rPr>
      </w:pPr>
      <w:r>
        <w:rPr>
          <w:rStyle w:val="StyleUnderline"/>
          <w:u w:val="none"/>
        </w:rPr>
        <w:t>Decreasing access to our country has no effect on terrorism</w:t>
      </w:r>
    </w:p>
    <w:p w:rsidR="0064622D" w:rsidRPr="00AB1605" w:rsidRDefault="0064622D" w:rsidP="0064622D">
      <w:pPr>
        <w:spacing w:after="0" w:line="240" w:lineRule="auto"/>
        <w:rPr>
          <w:rStyle w:val="Style13ptBold"/>
          <w:b w:val="0"/>
        </w:rPr>
      </w:pPr>
      <w:r w:rsidRPr="00AB1605">
        <w:rPr>
          <w:rStyle w:val="Style13ptBold"/>
          <w:b w:val="0"/>
        </w:rPr>
        <w:t xml:space="preserve">Peter </w:t>
      </w:r>
      <w:r w:rsidRPr="00AB1605">
        <w:rPr>
          <w:rStyle w:val="Heading4Char"/>
        </w:rPr>
        <w:t>Bergen</w:t>
      </w:r>
      <w:r w:rsidRPr="00AB1605">
        <w:rPr>
          <w:rStyle w:val="Style13ptBold"/>
          <w:b w:val="0"/>
        </w:rPr>
        <w:t>, 1-30-20</w:t>
      </w:r>
      <w:r w:rsidRPr="00AB1605">
        <w:rPr>
          <w:rStyle w:val="Heading4Char"/>
        </w:rPr>
        <w:t>17</w:t>
      </w:r>
      <w:r w:rsidRPr="00AB1605">
        <w:rPr>
          <w:rStyle w:val="Style13ptBold"/>
          <w:b w:val="0"/>
        </w:rPr>
        <w:t>, Peter Bergen is CNN's national security analyst, a vice president at New America and professor of practice at Arizona State University.</w:t>
      </w:r>
    </w:p>
    <w:p w:rsidR="0064622D" w:rsidRPr="00AB1605" w:rsidRDefault="0064622D" w:rsidP="0064622D">
      <w:pPr>
        <w:rPr>
          <w:rStyle w:val="Style13ptBold"/>
          <w:b w:val="0"/>
        </w:rPr>
      </w:pPr>
      <w:r w:rsidRPr="00AB1605">
        <w:rPr>
          <w:rStyle w:val="Style13ptBold"/>
          <w:b w:val="0"/>
        </w:rPr>
        <w:t>"Trump's travel ban wouldn't have stopped these deadly terrorists," CNN, https://www.cnn.com/2017/01/30/opinions/travel-ban-wouldnt-have-stopped-these-deadly-terrorists-bergen-sterman/index.html,//ZL</w:t>
      </w:r>
    </w:p>
    <w:p w:rsidR="0064622D" w:rsidRDefault="0064622D" w:rsidP="0064622D">
      <w:pPr>
        <w:rPr>
          <w:rStyle w:val="Emphasis"/>
        </w:rPr>
      </w:pPr>
      <w:r w:rsidRPr="00AB1605">
        <w:rPr>
          <w:rStyle w:val="StyleUnderline"/>
        </w:rPr>
        <w:t>Twelve terrorists have conducted deadly jihadist terrorist attacks in the United States since 9/11, killing a total of 94 people</w:t>
      </w:r>
      <w:r w:rsidRPr="00AB1605">
        <w:rPr>
          <w:rFonts w:asciiTheme="majorHAnsi" w:hAnsiTheme="majorHAnsi" w:cstheme="majorHAnsi"/>
          <w:color w:val="000000" w:themeColor="text1"/>
        </w:rPr>
        <w:t xml:space="preserve">. </w:t>
      </w:r>
      <w:r w:rsidRPr="00AB1605">
        <w:rPr>
          <w:rStyle w:val="Emphasis"/>
        </w:rPr>
        <w:t>None of those twelve -- who are all American citizens or legal residents -- emigrated from or were born into a family that emigrated from a country that is the subject of the Trump administration's travel ban.</w:t>
      </w:r>
      <w:r w:rsidRPr="00AB1605">
        <w:rPr>
          <w:rFonts w:asciiTheme="majorHAnsi" w:hAnsiTheme="majorHAnsi" w:cstheme="majorHAnsi"/>
          <w:color w:val="000000" w:themeColor="text1"/>
        </w:rPr>
        <w:t xml:space="preserve"> I</w:t>
      </w:r>
      <w:r w:rsidRPr="00AB1605">
        <w:rPr>
          <w:rStyle w:val="StyleUnderline"/>
        </w:rPr>
        <w:t xml:space="preserve">ndeed, seven of the twelve terrorists are native-born U.S. citizens, hailing from cities such as Memphis and Arlington, Virginia, according to </w:t>
      </w:r>
      <w:hyperlink r:id="rId162" w:tgtFrame="_blank" w:history="1">
        <w:r w:rsidRPr="00AB1605">
          <w:rPr>
            <w:rStyle w:val="StyleUnderline"/>
          </w:rPr>
          <w:t>research by New America</w:t>
        </w:r>
      </w:hyperlink>
      <w:r w:rsidRPr="00AB1605">
        <w:rPr>
          <w:rStyle w:val="StyleUnderline"/>
        </w:rPr>
        <w:t>.</w:t>
      </w:r>
      <w:r w:rsidRPr="00AB1605">
        <w:rPr>
          <w:rFonts w:asciiTheme="majorHAnsi" w:hAnsiTheme="majorHAnsi" w:cstheme="majorHAnsi"/>
          <w:color w:val="000000" w:themeColor="text1"/>
        </w:rPr>
        <w:t xml:space="preserve"> </w:t>
      </w:r>
      <w:r w:rsidRPr="00AB1605">
        <w:rPr>
          <w:rStyle w:val="Emphasis"/>
        </w:rPr>
        <w:t xml:space="preserve">And none of the 9/11 attackers came from any of the seven countries listed by Trump's executive order. New America also found that three potentially serious attacks in the US since 9/11 that did not end up killing anyone were perpetrated by terrorists from countries that are covered by Trump's ban, two from Somalia and one from Iran. </w:t>
      </w:r>
      <w:r w:rsidRPr="00AB1605">
        <w:rPr>
          <w:rFonts w:asciiTheme="majorHAnsi" w:hAnsiTheme="majorHAnsi" w:cstheme="majorHAnsi"/>
          <w:color w:val="000000" w:themeColor="text1"/>
        </w:rPr>
        <w:t xml:space="preserve">Of the almost 400 individuals accused of jihadist terrorism crimes since 9/11 in the United States -- </w:t>
      </w:r>
      <w:r w:rsidRPr="00AB1605">
        <w:rPr>
          <w:rStyle w:val="StyleUnderline"/>
        </w:rPr>
        <w:t xml:space="preserve">ranging from crimes such as murder to less serious crimes such as sending small sums of money to a terrorist organization -- almost half are native-born American citizens, and more than 80 percent are US citizens or legal permanent residents. </w:t>
      </w:r>
      <w:r w:rsidRPr="00AB1605">
        <w:rPr>
          <w:rStyle w:val="Emphasis"/>
        </w:rPr>
        <w:t>Half of the deadly attackers in the US since 9/11 come from families that trace their origins either to the United States or to Pakistan, which is not included on Trump's travel ban list</w:t>
      </w:r>
      <w:r w:rsidRPr="00AB1605">
        <w:rPr>
          <w:rFonts w:asciiTheme="majorHAnsi" w:hAnsiTheme="majorHAnsi" w:cstheme="majorHAnsi"/>
          <w:color w:val="000000" w:themeColor="text1"/>
        </w:rPr>
        <w:t xml:space="preserve">. President Donald Trump on Friday issued an executive order banning travel to the United States from seven majority Muslim countries -- Iran, Iraq, Syria, Sudan, Libya, Yemen, and Somalia, which had all been identified as "countries of concern" by the Obama administration. </w:t>
      </w:r>
      <w:r w:rsidRPr="00AB1605">
        <w:rPr>
          <w:rStyle w:val="Emphasis"/>
        </w:rPr>
        <w:t>Of the twelve lethal terrorists in the United States since 9/11: Three are African-Americans Three are from families that hailed originally from Pakistan Two came from Russia as children One was US-born and descended from family that emigrated from the Palestinian Territories One emigrated from Egypt and carried out an attack a decade after arriving One each had families that originally came from Kuwait and Afghanistan None of these countries are on the travel ban list.</w:t>
      </w:r>
      <w:r w:rsidRPr="00AB1605">
        <w:rPr>
          <w:rFonts w:asciiTheme="majorHAnsi" w:hAnsiTheme="majorHAnsi" w:cstheme="majorHAnsi"/>
          <w:color w:val="000000" w:themeColor="text1"/>
        </w:rPr>
        <w:t xml:space="preserve"> </w:t>
      </w:r>
      <w:r w:rsidRPr="00AB1605">
        <w:rPr>
          <w:rStyle w:val="StyleUnderline"/>
        </w:rPr>
        <w:t xml:space="preserve">The only lethal terrorist to immigrate to the United States as an adult and conduct an attack shortly after arriving is </w:t>
      </w:r>
      <w:hyperlink r:id="rId163" w:tgtFrame="_blank" w:history="1">
        <w:proofErr w:type="spellStart"/>
        <w:r w:rsidRPr="00AB1605">
          <w:rPr>
            <w:rStyle w:val="StyleUnderline"/>
          </w:rPr>
          <w:t>Tashfeen</w:t>
        </w:r>
        <w:proofErr w:type="spellEnd"/>
        <w:r w:rsidRPr="00AB1605">
          <w:rPr>
            <w:rStyle w:val="StyleUnderline"/>
          </w:rPr>
          <w:t xml:space="preserve"> Malik</w:t>
        </w:r>
      </w:hyperlink>
      <w:r w:rsidRPr="00AB1605">
        <w:rPr>
          <w:rStyle w:val="StyleUnderline"/>
        </w:rPr>
        <w:t>, who was born in Pakistan. She entered the United States on a K-1 visa for spouses of American citizens in July 2014 and obtained her green card a year later, only a few months before she and her husband killed 14 people attending an office meeting in San Bernardino, California.</w:t>
      </w:r>
      <w:r w:rsidRPr="00AB1605">
        <w:rPr>
          <w:rFonts w:asciiTheme="majorHAnsi" w:hAnsiTheme="majorHAnsi" w:cstheme="majorHAnsi"/>
          <w:color w:val="000000" w:themeColor="text1"/>
        </w:rPr>
        <w:t xml:space="preserve"> </w:t>
      </w:r>
      <w:proofErr w:type="spellStart"/>
      <w:r w:rsidRPr="00AB1605">
        <w:rPr>
          <w:rFonts w:asciiTheme="majorHAnsi" w:hAnsiTheme="majorHAnsi" w:cstheme="majorHAnsi"/>
          <w:color w:val="000000" w:themeColor="text1"/>
        </w:rPr>
        <w:t>Tashfeen</w:t>
      </w:r>
      <w:proofErr w:type="spellEnd"/>
      <w:r w:rsidRPr="00AB1605">
        <w:rPr>
          <w:rFonts w:asciiTheme="majorHAnsi" w:hAnsiTheme="majorHAnsi" w:cstheme="majorHAnsi"/>
          <w:color w:val="000000" w:themeColor="text1"/>
        </w:rPr>
        <w:t xml:space="preserve"> </w:t>
      </w:r>
      <w:r w:rsidRPr="00AB1605">
        <w:rPr>
          <w:rStyle w:val="Emphasis"/>
        </w:rPr>
        <w:t>Malik's entry provides no basis for Trump's travel ban as she was born in Pakistan, a country not covered by the ban. And she was only able to enter the United States on her visa because she married Syed Rizwan Farook, an American citizen born in the United States, who conducted the attack with her</w:t>
      </w:r>
      <w:r w:rsidRPr="00AB1605">
        <w:rPr>
          <w:rFonts w:asciiTheme="majorHAnsi" w:hAnsiTheme="majorHAnsi" w:cstheme="majorHAnsi"/>
          <w:color w:val="000000" w:themeColor="text1"/>
        </w:rPr>
        <w:t xml:space="preserve">. According to a criminal </w:t>
      </w:r>
      <w:hyperlink r:id="rId164" w:tgtFrame="_blank" w:history="1">
        <w:r w:rsidRPr="00AB1605">
          <w:rPr>
            <w:rStyle w:val="Hyperlink"/>
            <w:rFonts w:asciiTheme="majorHAnsi" w:hAnsiTheme="majorHAnsi" w:cstheme="majorHAnsi"/>
            <w:color w:val="000000" w:themeColor="text1"/>
          </w:rPr>
          <w:t>complaint</w:t>
        </w:r>
      </w:hyperlink>
      <w:r w:rsidRPr="00AB1605">
        <w:rPr>
          <w:rFonts w:asciiTheme="majorHAnsi" w:hAnsiTheme="majorHAnsi" w:cstheme="majorHAnsi"/>
          <w:color w:val="000000" w:themeColor="text1"/>
        </w:rPr>
        <w:t xml:space="preserve">, Farook obtained firearms and explosives and planned terrorist attacks in California with another alleged co-conspirator years before his wife entered the country. In addition to the 12 terrorists who carried out lethal attacks in the United States there are also 15 jihadist terrorists since 9/11 that intended to carry out lethal attacks inside the </w:t>
      </w:r>
      <w:proofErr w:type="gramStart"/>
      <w:r w:rsidRPr="00AB1605">
        <w:rPr>
          <w:rFonts w:asciiTheme="majorHAnsi" w:hAnsiTheme="majorHAnsi" w:cstheme="majorHAnsi"/>
          <w:color w:val="000000" w:themeColor="text1"/>
        </w:rPr>
        <w:t>country, but</w:t>
      </w:r>
      <w:proofErr w:type="gramEnd"/>
      <w:r w:rsidRPr="00AB1605">
        <w:rPr>
          <w:rFonts w:asciiTheme="majorHAnsi" w:hAnsiTheme="majorHAnsi" w:cstheme="majorHAnsi"/>
          <w:color w:val="000000" w:themeColor="text1"/>
        </w:rPr>
        <w:t xml:space="preserve"> were foiled. One such case involved the Nigerian "underwear bomber" who tried to blow up an American passenger jet over Detroit in 2009. Three of these foiled attacks were perpetrated by terrorists from countries that are covered by Trump's ban, two from Somalia and one from Iran. </w:t>
      </w:r>
      <w:r w:rsidRPr="00AB1605">
        <w:rPr>
          <w:rStyle w:val="Emphasis"/>
        </w:rPr>
        <w:t xml:space="preserve">Mohammed Taheri-Azar, a naturalized US citizen hailing from Iran, crashed his SUV into a crowd at the University of North Carolina at Chapel Hill in 2006, injuring nine people. Abdul </w:t>
      </w:r>
      <w:proofErr w:type="spellStart"/>
      <w:r w:rsidRPr="00AB1605">
        <w:rPr>
          <w:rStyle w:val="Emphasis"/>
        </w:rPr>
        <w:t>Razak</w:t>
      </w:r>
      <w:proofErr w:type="spellEnd"/>
      <w:r w:rsidRPr="00AB1605">
        <w:rPr>
          <w:rStyle w:val="Emphasis"/>
        </w:rPr>
        <w:t xml:space="preserve"> Ali </w:t>
      </w:r>
      <w:proofErr w:type="spellStart"/>
      <w:r w:rsidRPr="00AB1605">
        <w:rPr>
          <w:rStyle w:val="Emphasis"/>
        </w:rPr>
        <w:t>Artan</w:t>
      </w:r>
      <w:proofErr w:type="spellEnd"/>
      <w:r w:rsidRPr="00AB1605">
        <w:rPr>
          <w:rStyle w:val="Emphasis"/>
        </w:rPr>
        <w:t xml:space="preserve">, a Somali who entered the United States as a refugee, similarly plowed his car into a crowd at Ohio State in November. </w:t>
      </w:r>
      <w:proofErr w:type="gramStart"/>
      <w:r w:rsidRPr="00AB1605">
        <w:rPr>
          <w:rStyle w:val="Emphasis"/>
        </w:rPr>
        <w:t>He was killed by police</w:t>
      </w:r>
      <w:proofErr w:type="gramEnd"/>
      <w:r w:rsidRPr="00AB1605">
        <w:rPr>
          <w:rStyle w:val="Emphasis"/>
        </w:rPr>
        <w:t xml:space="preserve"> before he could kill anyone</w:t>
      </w:r>
      <w:r w:rsidRPr="00AB1605">
        <w:rPr>
          <w:rFonts w:asciiTheme="majorHAnsi" w:hAnsiTheme="majorHAnsi" w:cstheme="majorHAnsi"/>
          <w:color w:val="000000" w:themeColor="text1"/>
        </w:rPr>
        <w:t xml:space="preserve">. Follow CNN Opinion Join us on </w:t>
      </w:r>
      <w:hyperlink r:id="rId165" w:tgtFrame="_blank" w:history="1">
        <w:r w:rsidRPr="00AB1605">
          <w:rPr>
            <w:rStyle w:val="Hyperlink"/>
            <w:rFonts w:asciiTheme="majorHAnsi" w:hAnsiTheme="majorHAnsi" w:cstheme="majorHAnsi"/>
            <w:color w:val="000000" w:themeColor="text1"/>
          </w:rPr>
          <w:t>Twitter</w:t>
        </w:r>
        <w:r w:rsidRPr="00AB1605">
          <w:rPr>
            <w:rStyle w:val="Hyperlink"/>
            <w:rFonts w:asciiTheme="majorHAnsi" w:eastAsiaTheme="majorEastAsia" w:hAnsiTheme="majorHAnsi" w:cstheme="majorHAnsi"/>
            <w:color w:val="000000" w:themeColor="text1"/>
          </w:rPr>
          <w:t xml:space="preserve"> </w:t>
        </w:r>
      </w:hyperlink>
      <w:r w:rsidRPr="00AB1605">
        <w:rPr>
          <w:rFonts w:asciiTheme="majorHAnsi" w:hAnsiTheme="majorHAnsi" w:cstheme="majorHAnsi"/>
          <w:color w:val="000000" w:themeColor="text1"/>
        </w:rPr>
        <w:t xml:space="preserve">and </w:t>
      </w:r>
      <w:hyperlink r:id="rId166" w:tgtFrame="_blank" w:history="1">
        <w:r w:rsidRPr="00AB1605">
          <w:rPr>
            <w:rStyle w:val="Hyperlink"/>
            <w:rFonts w:asciiTheme="majorHAnsi" w:hAnsiTheme="majorHAnsi" w:cstheme="majorHAnsi"/>
            <w:color w:val="000000" w:themeColor="text1"/>
          </w:rPr>
          <w:t>Facebook</w:t>
        </w:r>
      </w:hyperlink>
      <w:r w:rsidRPr="00AB1605">
        <w:rPr>
          <w:rFonts w:asciiTheme="majorHAnsi" w:hAnsiTheme="majorHAnsi" w:cstheme="majorHAnsi"/>
          <w:color w:val="000000" w:themeColor="text1"/>
        </w:rPr>
        <w:t xml:space="preserve"> While there is scant national security justification for Trump's executive order, the order has taken its own toll on American national security. It has played into ISIS' </w:t>
      </w:r>
      <w:hyperlink r:id="rId167" w:tgtFrame="_blank" w:history="1">
        <w:r w:rsidRPr="00AB1605">
          <w:rPr>
            <w:rStyle w:val="Hyperlink"/>
            <w:rFonts w:asciiTheme="majorHAnsi" w:hAnsiTheme="majorHAnsi" w:cstheme="majorHAnsi"/>
            <w:color w:val="000000" w:themeColor="text1"/>
          </w:rPr>
          <w:t>narrative</w:t>
        </w:r>
      </w:hyperlink>
      <w:r w:rsidRPr="00AB1605">
        <w:rPr>
          <w:rFonts w:asciiTheme="majorHAnsi" w:hAnsiTheme="majorHAnsi" w:cstheme="majorHAnsi"/>
          <w:color w:val="000000" w:themeColor="text1"/>
        </w:rPr>
        <w:t xml:space="preserve"> of a West at war with Islam. It has </w:t>
      </w:r>
      <w:hyperlink r:id="rId168" w:tgtFrame="_blank" w:history="1">
        <w:r w:rsidRPr="00AB1605">
          <w:rPr>
            <w:rStyle w:val="Hyperlink"/>
            <w:rFonts w:asciiTheme="majorHAnsi" w:hAnsiTheme="majorHAnsi" w:cstheme="majorHAnsi"/>
            <w:color w:val="000000" w:themeColor="text1"/>
          </w:rPr>
          <w:t xml:space="preserve">undermined the trust </w:t>
        </w:r>
      </w:hyperlink>
      <w:r w:rsidRPr="00AB1605">
        <w:rPr>
          <w:rFonts w:asciiTheme="majorHAnsi" w:hAnsiTheme="majorHAnsi" w:cstheme="majorHAnsi"/>
          <w:color w:val="000000" w:themeColor="text1"/>
        </w:rPr>
        <w:t xml:space="preserve">of locals supporting American counterterrorism missions abroad by denying entry to US military translators who have been promised visas. </w:t>
      </w:r>
      <w:r w:rsidRPr="00AB1605">
        <w:rPr>
          <w:rStyle w:val="Emphasis"/>
        </w:rPr>
        <w:t xml:space="preserve">The ban also </w:t>
      </w:r>
      <w:hyperlink r:id="rId169" w:tgtFrame="_blank" w:history="1">
        <w:r w:rsidRPr="00AB1605">
          <w:rPr>
            <w:rStyle w:val="Emphasis"/>
          </w:rPr>
          <w:t>risks upsetting relations with Iraq</w:t>
        </w:r>
      </w:hyperlink>
      <w:r w:rsidRPr="00AB1605">
        <w:rPr>
          <w:rStyle w:val="Emphasis"/>
        </w:rPr>
        <w:t xml:space="preserve"> at a time when the United States is relying upon the Iraqi government to help defeat ISIS. And while it remains in effect, it </w:t>
      </w:r>
      <w:hyperlink r:id="rId170" w:history="1">
        <w:r w:rsidRPr="00AB1605">
          <w:rPr>
            <w:rStyle w:val="Emphasis"/>
          </w:rPr>
          <w:t>wreaks havoc</w:t>
        </w:r>
      </w:hyperlink>
      <w:r w:rsidRPr="00AB1605">
        <w:rPr>
          <w:rStyle w:val="Emphasis"/>
        </w:rPr>
        <w:t xml:space="preserve"> on those now stuck in detention, sometimes split from their families. </w:t>
      </w:r>
    </w:p>
    <w:p w:rsidR="0064622D" w:rsidRPr="000F07C5" w:rsidRDefault="0064622D" w:rsidP="0064622D"/>
    <w:p w:rsidR="0064622D" w:rsidRDefault="0064622D" w:rsidP="0064622D">
      <w:pPr>
        <w:pStyle w:val="Heading3"/>
      </w:pPr>
      <w:r>
        <w:t>No Link – Bad stats</w:t>
      </w:r>
    </w:p>
    <w:p w:rsidR="0064622D" w:rsidRPr="002166CA" w:rsidRDefault="0064622D" w:rsidP="0064622D">
      <w:pPr>
        <w:pStyle w:val="Heading4"/>
        <w:rPr>
          <w:rFonts w:asciiTheme="minorHAnsi" w:hAnsiTheme="minorHAnsi" w:cstheme="minorHAnsi"/>
        </w:rPr>
      </w:pPr>
      <w:r w:rsidRPr="002166CA">
        <w:rPr>
          <w:rFonts w:asciiTheme="minorHAnsi" w:hAnsiTheme="minorHAnsi" w:cstheme="minorHAnsi"/>
        </w:rPr>
        <w:t xml:space="preserve">Trump admin stats flawed- no terror </w:t>
      </w:r>
    </w:p>
    <w:p w:rsidR="0064622D" w:rsidRPr="002166CA" w:rsidRDefault="0064622D" w:rsidP="0064622D">
      <w:pPr>
        <w:rPr>
          <w:rFonts w:asciiTheme="minorHAnsi" w:hAnsiTheme="minorHAnsi" w:cstheme="minorHAnsi"/>
        </w:rPr>
      </w:pPr>
      <w:r w:rsidRPr="002166CA">
        <w:rPr>
          <w:rStyle w:val="Style13ptBold"/>
          <w:rFonts w:asciiTheme="minorHAnsi" w:hAnsiTheme="minorHAnsi" w:cstheme="minorHAnsi"/>
        </w:rPr>
        <w:t>Davis and Nixon</w:t>
      </w:r>
      <w:r w:rsidRPr="002166CA">
        <w:rPr>
          <w:rFonts w:asciiTheme="minorHAnsi" w:hAnsiTheme="minorHAnsi" w:cstheme="minorHAnsi"/>
        </w:rPr>
        <w:t xml:space="preserve"> 18 Julie Hirschfeld Davis and Ron Nixon, The New York Times </w:t>
      </w:r>
      <w:r w:rsidRPr="002166CA">
        <w:rPr>
          <w:rStyle w:val="balancedheadline"/>
          <w:rFonts w:asciiTheme="minorHAnsi" w:hAnsiTheme="minorHAnsi" w:cstheme="minorHAnsi"/>
          <w:i/>
          <w:iCs/>
          <w:color w:val="121212"/>
          <w:lang w:val="en"/>
        </w:rPr>
        <w:t xml:space="preserve">White House Fuels Immigration Debate </w:t>
      </w:r>
      <w:proofErr w:type="gramStart"/>
      <w:r w:rsidRPr="002166CA">
        <w:rPr>
          <w:rStyle w:val="balancedheadline"/>
          <w:rFonts w:asciiTheme="minorHAnsi" w:hAnsiTheme="minorHAnsi" w:cstheme="minorHAnsi"/>
          <w:i/>
          <w:iCs/>
          <w:color w:val="121212"/>
          <w:lang w:val="en"/>
        </w:rPr>
        <w:t>With</w:t>
      </w:r>
      <w:proofErr w:type="gramEnd"/>
      <w:r w:rsidRPr="002166CA">
        <w:rPr>
          <w:rStyle w:val="balancedheadline"/>
          <w:rFonts w:asciiTheme="minorHAnsi" w:hAnsiTheme="minorHAnsi" w:cstheme="minorHAnsi"/>
          <w:i/>
          <w:iCs/>
          <w:color w:val="121212"/>
          <w:lang w:val="en"/>
        </w:rPr>
        <w:t xml:space="preserve"> Terrorism Statistics</w:t>
      </w:r>
      <w:r w:rsidRPr="002166CA">
        <w:rPr>
          <w:rFonts w:asciiTheme="minorHAnsi" w:hAnsiTheme="minorHAnsi" w:cstheme="minorHAnsi"/>
        </w:rPr>
        <w:t xml:space="preserve"> Jan. 16, 2018</w:t>
      </w:r>
    </w:p>
    <w:p w:rsidR="0064622D" w:rsidRDefault="0064622D" w:rsidP="0064622D">
      <w:pPr>
        <w:rPr>
          <w:rFonts w:asciiTheme="minorHAnsi" w:hAnsiTheme="minorHAnsi" w:cstheme="minorHAnsi"/>
          <w:u w:val="single"/>
        </w:rPr>
      </w:pPr>
      <w:r w:rsidRPr="002166CA">
        <w:rPr>
          <w:rFonts w:asciiTheme="minorHAnsi" w:hAnsiTheme="minorHAnsi" w:cstheme="minorHAnsi"/>
        </w:rPr>
        <w:t xml:space="preserve">WASHINGTON — The </w:t>
      </w:r>
      <w:r w:rsidRPr="002166CA">
        <w:rPr>
          <w:rFonts w:asciiTheme="minorHAnsi" w:hAnsiTheme="minorHAnsi" w:cstheme="minorHAnsi"/>
          <w:u w:val="single"/>
        </w:rPr>
        <w:t>Trump administration</w:t>
      </w:r>
      <w:r w:rsidRPr="002166CA">
        <w:rPr>
          <w:rFonts w:asciiTheme="minorHAnsi" w:hAnsiTheme="minorHAnsi" w:cstheme="minorHAnsi"/>
        </w:rPr>
        <w:t xml:space="preserve"> on Tuesday r</w:t>
      </w:r>
      <w:r w:rsidRPr="002166CA">
        <w:rPr>
          <w:rFonts w:asciiTheme="minorHAnsi" w:hAnsiTheme="minorHAnsi" w:cstheme="minorHAnsi"/>
          <w:u w:val="single"/>
        </w:rPr>
        <w:t xml:space="preserve">eleased a report attempting to link immigrants to terrorism, presenting statistics showing that the </w:t>
      </w:r>
      <w:proofErr w:type="gramStart"/>
      <w:r w:rsidRPr="002166CA">
        <w:rPr>
          <w:rFonts w:asciiTheme="minorHAnsi" w:hAnsiTheme="minorHAnsi" w:cstheme="minorHAnsi"/>
          <w:u w:val="single"/>
        </w:rPr>
        <w:t>vast majority</w:t>
      </w:r>
      <w:proofErr w:type="gramEnd"/>
      <w:r w:rsidRPr="002166CA">
        <w:rPr>
          <w:rFonts w:asciiTheme="minorHAnsi" w:hAnsiTheme="minorHAnsi" w:cstheme="minorHAnsi"/>
          <w:u w:val="single"/>
        </w:rPr>
        <w:t xml:space="preserve"> of people convicted of international terrorism charges in the U</w:t>
      </w:r>
      <w:r w:rsidRPr="002166CA">
        <w:rPr>
          <w:rFonts w:asciiTheme="minorHAnsi" w:hAnsiTheme="minorHAnsi" w:cstheme="minorHAnsi"/>
        </w:rPr>
        <w:t xml:space="preserve">nited </w:t>
      </w:r>
      <w:r w:rsidRPr="002166CA">
        <w:rPr>
          <w:rFonts w:asciiTheme="minorHAnsi" w:hAnsiTheme="minorHAnsi" w:cstheme="minorHAnsi"/>
          <w:u w:val="single"/>
        </w:rPr>
        <w:t>S</w:t>
      </w:r>
      <w:r w:rsidRPr="002166CA">
        <w:rPr>
          <w:rFonts w:asciiTheme="minorHAnsi" w:hAnsiTheme="minorHAnsi" w:cstheme="minorHAnsi"/>
        </w:rPr>
        <w:t xml:space="preserve">tates </w:t>
      </w:r>
      <w:r w:rsidRPr="002166CA">
        <w:rPr>
          <w:rFonts w:asciiTheme="minorHAnsi" w:hAnsiTheme="minorHAnsi" w:cstheme="minorHAnsi"/>
          <w:u w:val="single"/>
        </w:rPr>
        <w:t>over the past 15 years were born in foreign countries.</w:t>
      </w:r>
      <w:r>
        <w:rPr>
          <w:rFonts w:asciiTheme="minorHAnsi" w:hAnsiTheme="minorHAnsi" w:cstheme="minorHAnsi"/>
          <w:u w:val="single"/>
        </w:rPr>
        <w:t xml:space="preserve"> </w:t>
      </w:r>
      <w:r w:rsidRPr="002166CA">
        <w:rPr>
          <w:rFonts w:asciiTheme="minorHAnsi" w:hAnsiTheme="minorHAnsi" w:cstheme="minorHAnsi"/>
        </w:rPr>
        <w:t>The report came amid a politically charged push by the Trump administration to enact new restrictions on immigration, in part by arguing that the current system puts the country at risk. The 11-page report, parts of which were confusing and in some respects misleading, highlighted cases in which immigrants were linked to terrorism plots after being admitted to the country as part of the diversity visa lottery, or because they were related to American citizens or legal residents.</w:t>
      </w:r>
      <w:r>
        <w:rPr>
          <w:rFonts w:asciiTheme="minorHAnsi" w:hAnsiTheme="minorHAnsi" w:cstheme="minorHAnsi"/>
          <w:u w:val="single"/>
        </w:rPr>
        <w:t xml:space="preserve"> </w:t>
      </w:r>
      <w:r w:rsidRPr="002166CA">
        <w:rPr>
          <w:rFonts w:asciiTheme="minorHAnsi" w:hAnsiTheme="minorHAnsi" w:cstheme="minorHAnsi"/>
        </w:rPr>
        <w:t xml:space="preserve">President </w:t>
      </w:r>
      <w:r w:rsidRPr="002166CA">
        <w:rPr>
          <w:rFonts w:asciiTheme="minorHAnsi" w:hAnsiTheme="minorHAnsi" w:cstheme="minorHAnsi"/>
          <w:u w:val="single"/>
        </w:rPr>
        <w:t xml:space="preserve">Trump added to the confusion by writing </w:t>
      </w:r>
      <w:r w:rsidRPr="002166CA">
        <w:rPr>
          <w:rFonts w:asciiTheme="minorHAnsi" w:hAnsiTheme="minorHAnsi" w:cstheme="minorHAnsi"/>
        </w:rPr>
        <w:t xml:space="preserve">on Twitter </w:t>
      </w:r>
      <w:r w:rsidRPr="002166CA">
        <w:rPr>
          <w:rFonts w:asciiTheme="minorHAnsi" w:hAnsiTheme="minorHAnsi" w:cstheme="minorHAnsi"/>
          <w:u w:val="single"/>
        </w:rPr>
        <w:t>that the report “shows that nearly 3 in 4 individuals convicted of terrorism-related charges are foreign-born.”</w:t>
      </w:r>
      <w:r>
        <w:rPr>
          <w:rFonts w:asciiTheme="minorHAnsi" w:hAnsiTheme="minorHAnsi" w:cstheme="minorHAnsi"/>
          <w:u w:val="single"/>
        </w:rPr>
        <w:t xml:space="preserve"> </w:t>
      </w:r>
      <w:r w:rsidRPr="002166CA">
        <w:rPr>
          <w:rFonts w:asciiTheme="minorHAnsi" w:hAnsiTheme="minorHAnsi" w:cstheme="minorHAnsi"/>
        </w:rPr>
        <w:t>The report actually concluded that three out of four individuals convicted of “international” terrorism or terrorism-related charges were foreign-</w:t>
      </w:r>
      <w:proofErr w:type="gramStart"/>
      <w:r w:rsidRPr="002166CA">
        <w:rPr>
          <w:rFonts w:asciiTheme="minorHAnsi" w:hAnsiTheme="minorHAnsi" w:cstheme="minorHAnsi"/>
        </w:rPr>
        <w:t>born..</w:t>
      </w:r>
      <w:proofErr w:type="gramEnd"/>
      <w:r>
        <w:rPr>
          <w:rFonts w:asciiTheme="minorHAnsi" w:hAnsiTheme="minorHAnsi" w:cstheme="minorHAnsi"/>
          <w:u w:val="single"/>
        </w:rPr>
        <w:t xml:space="preserve"> </w:t>
      </w:r>
      <w:r w:rsidRPr="002166CA">
        <w:rPr>
          <w:rFonts w:asciiTheme="minorHAnsi" w:hAnsiTheme="minorHAnsi" w:cstheme="minorHAnsi"/>
          <w:u w:val="single"/>
        </w:rPr>
        <w:t>The statistics</w:t>
      </w:r>
      <w:r w:rsidRPr="002166CA">
        <w:rPr>
          <w:rFonts w:asciiTheme="minorHAnsi" w:hAnsiTheme="minorHAnsi" w:cstheme="minorHAnsi"/>
        </w:rPr>
        <w:t xml:space="preserve"> also </w:t>
      </w:r>
      <w:r w:rsidRPr="002166CA">
        <w:rPr>
          <w:rFonts w:asciiTheme="minorHAnsi" w:hAnsiTheme="minorHAnsi" w:cstheme="minorHAnsi"/>
          <w:u w:val="single"/>
        </w:rPr>
        <w:t>included terrorism-related charges for attacks or other offenses carried out overseas, rather than in the U</w:t>
      </w:r>
      <w:r w:rsidRPr="002166CA">
        <w:rPr>
          <w:rFonts w:asciiTheme="minorHAnsi" w:hAnsiTheme="minorHAnsi" w:cstheme="minorHAnsi"/>
        </w:rPr>
        <w:t xml:space="preserve">nited </w:t>
      </w:r>
      <w:r w:rsidRPr="002166CA">
        <w:rPr>
          <w:rFonts w:asciiTheme="minorHAnsi" w:hAnsiTheme="minorHAnsi" w:cstheme="minorHAnsi"/>
          <w:u w:val="single"/>
        </w:rPr>
        <w:t>S</w:t>
      </w:r>
      <w:r w:rsidRPr="002166CA">
        <w:rPr>
          <w:rFonts w:asciiTheme="minorHAnsi" w:hAnsiTheme="minorHAnsi" w:cstheme="minorHAnsi"/>
        </w:rPr>
        <w:t xml:space="preserve">tates. </w:t>
      </w:r>
      <w:r w:rsidRPr="002166CA">
        <w:rPr>
          <w:rFonts w:asciiTheme="minorHAnsi" w:hAnsiTheme="minorHAnsi" w:cstheme="minorHAnsi"/>
          <w:u w:val="single"/>
        </w:rPr>
        <w:t>Additionally, they omitted domestic terrorism episodes that have accounted for a substantial number of terrorism-related deaths over the same 15-year period</w:t>
      </w:r>
      <w:r w:rsidRPr="002166CA">
        <w:rPr>
          <w:rFonts w:asciiTheme="minorHAnsi" w:hAnsiTheme="minorHAnsi" w:cstheme="minorHAnsi"/>
        </w:rPr>
        <w:t>. During Capitol Hill testimony last year, the F.B.I. director, Christopher A. Wray, told lawmakers that the bureau had “about 1,000” open domestic terrorism investigations and an equal number into terrorist groups such as the Islamic State. In a bulletin released last May, the F.B.I. reported that white supremacist groups were responsible for 49 homicides in 26 attacks from 2000 to 2016, “more than any other domestic extremist movement.”</w:t>
      </w:r>
      <w:r>
        <w:rPr>
          <w:rFonts w:asciiTheme="minorHAnsi" w:hAnsiTheme="minorHAnsi" w:cstheme="minorHAnsi"/>
          <w:u w:val="single"/>
        </w:rPr>
        <w:t xml:space="preserve"> </w:t>
      </w:r>
      <w:r w:rsidRPr="002166CA">
        <w:rPr>
          <w:rFonts w:asciiTheme="minorHAnsi" w:hAnsiTheme="minorHAnsi" w:cstheme="minorHAnsi"/>
        </w:rPr>
        <w:t>“</w:t>
      </w:r>
      <w:r w:rsidRPr="002166CA">
        <w:rPr>
          <w:rFonts w:asciiTheme="minorHAnsi" w:hAnsiTheme="minorHAnsi" w:cstheme="minorHAnsi"/>
          <w:u w:val="single"/>
        </w:rPr>
        <w:t>This misleading report relies on manufactured data to perpetuate a myth that immigrants — specifically, those from Muslim countries — are dangerous elements within our country,</w:t>
      </w:r>
      <w:r w:rsidRPr="002166CA">
        <w:rPr>
          <w:rFonts w:asciiTheme="minorHAnsi" w:hAnsiTheme="minorHAnsi" w:cstheme="minorHAnsi"/>
        </w:rPr>
        <w:t xml:space="preserve">” Representatives Jerrold Nadler of New York and Bennie Thompson of Mississippi, the top Democrats on the Judiciary and Homeland Security Committees, said in a joint statement. </w:t>
      </w:r>
      <w:r w:rsidRPr="002166CA">
        <w:rPr>
          <w:rFonts w:asciiTheme="minorHAnsi" w:hAnsiTheme="minorHAnsi" w:cstheme="minorHAnsi"/>
          <w:u w:val="single"/>
        </w:rPr>
        <w:t>“The administration then uses these falsehoods as reasoning and license for policies that promote the continued abuse of our rights and civil liberties.”</w:t>
      </w:r>
    </w:p>
    <w:p w:rsidR="0064622D" w:rsidRDefault="0064622D" w:rsidP="0064622D">
      <w:pPr>
        <w:pStyle w:val="Heading4"/>
      </w:pPr>
      <w:r>
        <w:t xml:space="preserve">No statistical evidence </w:t>
      </w:r>
    </w:p>
    <w:p w:rsidR="0064622D" w:rsidRPr="00291DC1" w:rsidRDefault="0064622D" w:rsidP="0064622D">
      <w:pPr>
        <w:rPr>
          <w:sz w:val="16"/>
        </w:rPr>
      </w:pPr>
      <w:r w:rsidRPr="00291DC1">
        <w:rPr>
          <w:sz w:val="16"/>
        </w:rPr>
        <w:t xml:space="preserve">Alex </w:t>
      </w:r>
      <w:proofErr w:type="spellStart"/>
      <w:r w:rsidRPr="00291DC1">
        <w:rPr>
          <w:rStyle w:val="StyleUnderline"/>
        </w:rPr>
        <w:t>Sakalis</w:t>
      </w:r>
      <w:proofErr w:type="spellEnd"/>
      <w:r w:rsidRPr="00291DC1">
        <w:rPr>
          <w:rStyle w:val="StyleUnderline"/>
        </w:rPr>
        <w:t>,</w:t>
      </w:r>
      <w:r w:rsidRPr="00291DC1">
        <w:rPr>
          <w:sz w:val="16"/>
        </w:rPr>
        <w:t xml:space="preserve"> 6-5-20</w:t>
      </w:r>
      <w:r w:rsidRPr="00291DC1">
        <w:rPr>
          <w:rStyle w:val="StyleUnderline"/>
        </w:rPr>
        <w:t>17</w:t>
      </w:r>
      <w:r w:rsidRPr="00291DC1">
        <w:rPr>
          <w:sz w:val="16"/>
        </w:rPr>
        <w:t xml:space="preserve">, "Refugees: the Trojan horse of terrorism?," </w:t>
      </w:r>
      <w:proofErr w:type="spellStart"/>
      <w:r w:rsidRPr="00291DC1">
        <w:rPr>
          <w:sz w:val="16"/>
        </w:rPr>
        <w:t>openDemocracy</w:t>
      </w:r>
      <w:proofErr w:type="spellEnd"/>
      <w:r w:rsidRPr="00291DC1">
        <w:rPr>
          <w:sz w:val="16"/>
        </w:rPr>
        <w:t xml:space="preserve">, </w:t>
      </w:r>
      <w:hyperlink r:id="rId171" w:history="1">
        <w:r w:rsidRPr="00291DC1">
          <w:rPr>
            <w:rStyle w:val="Hyperlink"/>
            <w:sz w:val="16"/>
          </w:rPr>
          <w:t>https://www.opendemocracy.net/can-europe-make-it/jeff-crisp/refugees-trojan-horse-of-terrorism</w:t>
        </w:r>
      </w:hyperlink>
      <w:r w:rsidRPr="00291DC1">
        <w:rPr>
          <w:sz w:val="16"/>
        </w:rPr>
        <w:t>, Jeff Crisp is Associate Fellow at Chatham House, and a research associate at the University of Oxford Refugee Studies Centre. He has held senior positions with the UNHCR, Refugees International, and the Global Commission on International Migration. He has also worked for the Independent Commission on International Humanitarian Issues, and the British Refugee Council.</w:t>
      </w:r>
    </w:p>
    <w:p w:rsidR="0064622D" w:rsidRPr="00807160" w:rsidRDefault="0064622D" w:rsidP="0064622D">
      <w:pPr>
        <w:rPr>
          <w:sz w:val="14"/>
        </w:rPr>
      </w:pPr>
      <w:r w:rsidRPr="00807160">
        <w:rPr>
          <w:sz w:val="14"/>
        </w:rPr>
        <w:t xml:space="preserve">Contrary to such assertions, </w:t>
      </w:r>
      <w:r w:rsidRPr="00291DC1">
        <w:rPr>
          <w:rStyle w:val="StyleUnderline"/>
        </w:rPr>
        <w:t>the number of refugees who have committed terrorist acts is negligible</w:t>
      </w:r>
      <w:r w:rsidRPr="00807160">
        <w:rPr>
          <w:sz w:val="14"/>
        </w:rPr>
        <w:t xml:space="preserve">. An exhaustive study by the Cato Institute, for example, reported that </w:t>
      </w:r>
      <w:r w:rsidRPr="00291DC1">
        <w:rPr>
          <w:rStyle w:val="StyleUnderline"/>
        </w:rPr>
        <w:t>more than 3.2 million refugees had been admitted to the US between 1975 and 2015</w:t>
      </w:r>
      <w:r w:rsidRPr="00807160">
        <w:rPr>
          <w:sz w:val="14"/>
        </w:rPr>
        <w:t>. During that period, just 20 had attempted or succeeded in carrying out terrorist attacks</w:t>
      </w:r>
      <w:r w:rsidRPr="00291DC1">
        <w:rPr>
          <w:rStyle w:val="StyleUnderline"/>
        </w:rPr>
        <w:t>. Only three US citizens had been killed by ‘refugee terrorists’, and these murders were all committed by Cuban exiles in the 1970s.</w:t>
      </w:r>
      <w:r w:rsidRPr="00807160">
        <w:rPr>
          <w:sz w:val="14"/>
        </w:rPr>
        <w:t xml:space="preserve"> While supportive of Trump’s policies in other respects, the Cato Institute, a libertarian think-tank, concluded that </w:t>
      </w:r>
      <w:r w:rsidRPr="00291DC1">
        <w:rPr>
          <w:rStyle w:val="StyleUnderline"/>
        </w:rPr>
        <w:t>the President’s bid to halt Muslim refugee resettlement on the grounds of terrorism was “a response to a phantom menace.”</w:t>
      </w:r>
      <w:r w:rsidRPr="00807160">
        <w:rPr>
          <w:sz w:val="14"/>
        </w:rPr>
        <w:t xml:space="preserve"> Similar conclusions can be drawn from evidence gathered elsewhere. According to a new study from the European University Institute, </w:t>
      </w:r>
      <w:r w:rsidRPr="00291DC1">
        <w:rPr>
          <w:rStyle w:val="StyleUnderline"/>
        </w:rPr>
        <w:t xml:space="preserve">“at present and using the best available evidence, the main terrorist threat to Western countries does not come from recently arrived refugees, but from home-grown extremists.” </w:t>
      </w:r>
      <w:r w:rsidRPr="00807160">
        <w:rPr>
          <w:sz w:val="14"/>
        </w:rPr>
        <w:t>Australia’s head of intelligence concurs, stating that he has “</w:t>
      </w:r>
      <w:r w:rsidRPr="00291DC1">
        <w:rPr>
          <w:rStyle w:val="StyleUnderline"/>
        </w:rPr>
        <w:t>found no evidence to suggest that there is a connection between refugees and terrorism, nor is there any evidence of their children being radicalized</w:t>
      </w:r>
      <w:r w:rsidRPr="00807160">
        <w:rPr>
          <w:sz w:val="14"/>
        </w:rPr>
        <w:t xml:space="preserve">.” </w:t>
      </w:r>
    </w:p>
    <w:p w:rsidR="0064622D" w:rsidRPr="00D54743" w:rsidRDefault="0064622D" w:rsidP="0064622D">
      <w:pPr>
        <w:rPr>
          <w:rFonts w:asciiTheme="minorHAnsi" w:hAnsiTheme="minorHAnsi" w:cstheme="minorHAnsi"/>
          <w:u w:val="single"/>
        </w:rPr>
      </w:pPr>
    </w:p>
    <w:p w:rsidR="0064622D" w:rsidRPr="00D54743" w:rsidRDefault="0064622D" w:rsidP="0064622D">
      <w:pPr>
        <w:pStyle w:val="Heading3"/>
      </w:pPr>
      <w:r>
        <w:t xml:space="preserve">No Link - </w:t>
      </w:r>
      <w:r w:rsidRPr="00D54743">
        <w:t>Immigrants =/ criminals</w:t>
      </w:r>
    </w:p>
    <w:p w:rsidR="0064622D" w:rsidRPr="002166CA" w:rsidRDefault="0064622D" w:rsidP="0064622D">
      <w:pPr>
        <w:pStyle w:val="Heading4"/>
        <w:rPr>
          <w:rFonts w:asciiTheme="minorHAnsi" w:hAnsiTheme="minorHAnsi" w:cstheme="minorHAnsi"/>
        </w:rPr>
      </w:pPr>
      <w:r w:rsidRPr="002166CA">
        <w:rPr>
          <w:rFonts w:asciiTheme="minorHAnsi" w:hAnsiTheme="minorHAnsi" w:cstheme="minorHAnsi"/>
        </w:rPr>
        <w:t>Immigrant’s least likely to commit crimes- neg assumptions farfetched</w:t>
      </w:r>
    </w:p>
    <w:p w:rsidR="0064622D" w:rsidRPr="002166CA" w:rsidRDefault="0064622D" w:rsidP="0064622D">
      <w:pPr>
        <w:rPr>
          <w:rStyle w:val="Style13ptBold"/>
          <w:rFonts w:asciiTheme="minorHAnsi" w:hAnsiTheme="minorHAnsi" w:cstheme="minorHAnsi"/>
        </w:rPr>
      </w:pPr>
      <w:r w:rsidRPr="002166CA">
        <w:rPr>
          <w:rStyle w:val="Style13ptBold"/>
          <w:rFonts w:asciiTheme="minorHAnsi" w:hAnsiTheme="minorHAnsi" w:cstheme="minorHAnsi"/>
        </w:rPr>
        <w:t xml:space="preserve">The Atlantic 16 </w:t>
      </w:r>
      <w:proofErr w:type="spellStart"/>
      <w:r w:rsidRPr="002166CA">
        <w:rPr>
          <w:rFonts w:asciiTheme="minorHAnsi" w:hAnsiTheme="minorHAnsi" w:cstheme="minorHAnsi"/>
        </w:rPr>
        <w:t>Krishnadev</w:t>
      </w:r>
      <w:proofErr w:type="spellEnd"/>
      <w:r w:rsidRPr="002166CA">
        <w:rPr>
          <w:rFonts w:asciiTheme="minorHAnsi" w:hAnsiTheme="minorHAnsi" w:cstheme="minorHAnsi"/>
        </w:rPr>
        <w:t xml:space="preserve"> </w:t>
      </w:r>
      <w:proofErr w:type="spellStart"/>
      <w:r w:rsidRPr="002166CA">
        <w:rPr>
          <w:rFonts w:asciiTheme="minorHAnsi" w:hAnsiTheme="minorHAnsi" w:cstheme="minorHAnsi"/>
        </w:rPr>
        <w:t>Calamur</w:t>
      </w:r>
      <w:proofErr w:type="spellEnd"/>
      <w:r w:rsidRPr="002166CA">
        <w:rPr>
          <w:rFonts w:asciiTheme="minorHAnsi" w:hAnsiTheme="minorHAnsi" w:cstheme="minorHAnsi"/>
        </w:rPr>
        <w:t xml:space="preserve"> a senior editor at The Atlantic, former editor and reporter at NPR and the author of </w:t>
      </w:r>
      <w:r w:rsidRPr="002166CA">
        <w:rPr>
          <w:rFonts w:asciiTheme="minorHAnsi" w:hAnsiTheme="minorHAnsi" w:cstheme="minorHAnsi"/>
          <w:i/>
        </w:rPr>
        <w:t>Murder in Mumbai.</w:t>
      </w:r>
      <w:r w:rsidRPr="002166CA">
        <w:rPr>
          <w:rFonts w:asciiTheme="minorHAnsi" w:hAnsiTheme="minorHAnsi" w:cstheme="minorHAnsi"/>
        </w:rPr>
        <w:t xml:space="preserve">  </w:t>
      </w:r>
      <w:r w:rsidRPr="002166CA">
        <w:rPr>
          <w:rFonts w:asciiTheme="minorHAnsi" w:hAnsiTheme="minorHAnsi" w:cstheme="minorHAnsi"/>
          <w:i/>
        </w:rPr>
        <w:t xml:space="preserve">Are Immigrants Prone to Crime and Terrorism? </w:t>
      </w:r>
      <w:r w:rsidRPr="002166CA">
        <w:rPr>
          <w:rFonts w:asciiTheme="minorHAnsi" w:hAnsiTheme="minorHAnsi" w:cstheme="minorHAnsi"/>
        </w:rPr>
        <w:t>June 15, 2016</w:t>
      </w:r>
    </w:p>
    <w:p w:rsidR="0064622D" w:rsidRDefault="0064622D" w:rsidP="0064622D">
      <w:pPr>
        <w:rPr>
          <w:rFonts w:asciiTheme="minorHAnsi" w:hAnsiTheme="minorHAnsi" w:cstheme="minorHAnsi"/>
          <w:u w:val="single"/>
        </w:rPr>
      </w:pPr>
      <w:r w:rsidRPr="002166CA">
        <w:rPr>
          <w:rFonts w:asciiTheme="minorHAnsi" w:hAnsiTheme="minorHAnsi" w:cstheme="minorHAnsi"/>
        </w:rPr>
        <w:t xml:space="preserve">Indeed, </w:t>
      </w:r>
      <w:r w:rsidRPr="002166CA">
        <w:rPr>
          <w:rFonts w:asciiTheme="minorHAnsi" w:hAnsiTheme="minorHAnsi" w:cstheme="minorHAnsi"/>
          <w:u w:val="single"/>
        </w:rPr>
        <w:t>while some</w:t>
      </w:r>
      <w:r w:rsidRPr="002166CA">
        <w:rPr>
          <w:rFonts w:asciiTheme="minorHAnsi" w:hAnsiTheme="minorHAnsi" w:cstheme="minorHAnsi"/>
        </w:rPr>
        <w:t xml:space="preserve"> of recent </w:t>
      </w:r>
      <w:r w:rsidRPr="002166CA">
        <w:rPr>
          <w:rFonts w:asciiTheme="minorHAnsi" w:hAnsiTheme="minorHAnsi" w:cstheme="minorHAnsi"/>
          <w:u w:val="single"/>
        </w:rPr>
        <w:t>attacks</w:t>
      </w:r>
      <w:r w:rsidRPr="002166CA">
        <w:rPr>
          <w:rFonts w:asciiTheme="minorHAnsi" w:hAnsiTheme="minorHAnsi" w:cstheme="minorHAnsi"/>
        </w:rPr>
        <w:t xml:space="preserve"> in the U.S. that </w:t>
      </w:r>
      <w:r w:rsidRPr="002166CA">
        <w:rPr>
          <w:rFonts w:asciiTheme="minorHAnsi" w:hAnsiTheme="minorHAnsi" w:cstheme="minorHAnsi"/>
          <w:u w:val="single"/>
        </w:rPr>
        <w:t>have been committed in the name of the Islamic State might have been the work of second-generation immigrants, first-generation immigrants themselves commit such acts at far lower rates</w:t>
      </w:r>
      <w:r w:rsidRPr="002166CA">
        <w:rPr>
          <w:rFonts w:asciiTheme="minorHAnsi" w:hAnsiTheme="minorHAnsi" w:cstheme="minorHAnsi"/>
        </w:rPr>
        <w:t>. Data from the New America Foundation found about two-thirds of extremists were U.S. born citizens (80 percent were either U.S.-born on naturalized citizens).</w:t>
      </w:r>
      <w:r>
        <w:rPr>
          <w:rFonts w:asciiTheme="minorHAnsi" w:hAnsiTheme="minorHAnsi" w:cstheme="minorHAnsi"/>
        </w:rPr>
        <w:t xml:space="preserve"> </w:t>
      </w:r>
      <w:r w:rsidRPr="002166CA">
        <w:rPr>
          <w:rFonts w:asciiTheme="minorHAnsi" w:hAnsiTheme="minorHAnsi" w:cstheme="minorHAnsi"/>
        </w:rPr>
        <w:t xml:space="preserve">“Empirically, </w:t>
      </w:r>
      <w:r w:rsidRPr="002166CA">
        <w:rPr>
          <w:rFonts w:asciiTheme="minorHAnsi" w:hAnsiTheme="minorHAnsi" w:cstheme="minorHAnsi"/>
          <w:u w:val="single"/>
        </w:rPr>
        <w:t>domestic terrorism is carried out by citizens—not immigrants—with right-wing terrorism, racial hate crimes, and the sovereign-citizen movement making up a majority of domestic terrorist incidents,”</w:t>
      </w:r>
      <w:r w:rsidRPr="002166CA">
        <w:rPr>
          <w:rFonts w:asciiTheme="minorHAnsi" w:hAnsiTheme="minorHAnsi" w:cstheme="minorHAnsi"/>
        </w:rPr>
        <w:t xml:space="preserve"> Joel Day, assistant professor of security and global studies at the University of Massachusetts Lowell, told PolitiFact. “</w:t>
      </w:r>
      <w:r w:rsidRPr="002166CA">
        <w:rPr>
          <w:rFonts w:asciiTheme="minorHAnsi" w:hAnsiTheme="minorHAnsi" w:cstheme="minorHAnsi"/>
          <w:u w:val="single"/>
        </w:rPr>
        <w:t>Other domestic incidents have indeed been carried out by those who came here through legal channels.’”</w:t>
      </w:r>
    </w:p>
    <w:p w:rsidR="0064622D" w:rsidRDefault="0064622D" w:rsidP="0064622D">
      <w:pPr>
        <w:pStyle w:val="Heading3"/>
      </w:pPr>
      <w:r>
        <w:t>No Link – Refugees</w:t>
      </w:r>
    </w:p>
    <w:p w:rsidR="0064622D" w:rsidRDefault="0064622D" w:rsidP="0064622D">
      <w:pPr>
        <w:pStyle w:val="Heading4"/>
      </w:pPr>
      <w:r w:rsidRPr="00746914">
        <w:t>No terrorism – Syria proves</w:t>
      </w:r>
    </w:p>
    <w:p w:rsidR="0064622D" w:rsidRPr="00746914" w:rsidRDefault="0064622D" w:rsidP="0064622D">
      <w:pPr>
        <w:rPr>
          <w:b/>
          <w:sz w:val="26"/>
        </w:rPr>
      </w:pPr>
      <w:r w:rsidRPr="00746914">
        <w:rPr>
          <w:rStyle w:val="Style13ptBold"/>
        </w:rPr>
        <w:t>Baltimore Sun 17</w:t>
      </w:r>
      <w:r>
        <w:rPr>
          <w:rStyle w:val="Style13ptBold"/>
        </w:rPr>
        <w:br/>
      </w:r>
      <w:r w:rsidRPr="00746914">
        <w:t xml:space="preserve">“Immigration and Terror”, The Baltimore Sun. http://www.baltimoresun.com/news/opinion/editorial/bs-ed-new-york-terrorism-20171101-story.html </w:t>
      </w:r>
      <w:r>
        <w:t>11/1</w:t>
      </w:r>
      <w:r w:rsidRPr="00746914">
        <w:t xml:space="preserve">/17. </w:t>
      </w:r>
      <w:r>
        <w:t>-JrH18</w:t>
      </w:r>
    </w:p>
    <w:p w:rsidR="0064622D" w:rsidRPr="00A74202" w:rsidRDefault="0064622D" w:rsidP="0064622D">
      <w:pPr>
        <w:pStyle w:val="ListParagraph"/>
        <w:rPr>
          <w:u w:val="single"/>
        </w:rPr>
      </w:pPr>
      <w:r w:rsidRPr="0064574E">
        <w:rPr>
          <w:rStyle w:val="StyleUnderline"/>
        </w:rPr>
        <w:t>Syrian refugees have</w:t>
      </w:r>
      <w:r w:rsidRPr="0064574E">
        <w:t xml:space="preserve">, for example, </w:t>
      </w:r>
      <w:r w:rsidRPr="0064574E">
        <w:rPr>
          <w:rStyle w:val="StyleUnderline"/>
        </w:rPr>
        <w:t xml:space="preserve">been blamed for </w:t>
      </w:r>
      <w:r w:rsidRPr="0064574E">
        <w:rPr>
          <w:rStyle w:val="Emphasis"/>
        </w:rPr>
        <w:t xml:space="preserve">exactly zero </w:t>
      </w:r>
      <w:r w:rsidRPr="0064574E">
        <w:rPr>
          <w:rStyle w:val="StyleUnderline"/>
        </w:rPr>
        <w:t>terrorist attacks in the United States.</w:t>
      </w:r>
      <w:r w:rsidRPr="0064574E">
        <w:t xml:space="preserve"> Indeed, </w:t>
      </w:r>
      <w:r w:rsidRPr="0064574E">
        <w:rPr>
          <w:rStyle w:val="StyleUnderline"/>
        </w:rPr>
        <w:t>getting killed by a foreign-born terrorist of any kind on U.S. soil is uncommon in the extreme</w:t>
      </w:r>
      <w:r w:rsidRPr="0064574E">
        <w:t xml:space="preserve">. </w:t>
      </w:r>
      <w:r w:rsidRPr="0064574E">
        <w:rPr>
          <w:rStyle w:val="StyleUnderline"/>
        </w:rPr>
        <w:t>Americans are far more likely to be killed by a fellow American</w:t>
      </w:r>
      <w:r w:rsidRPr="0064574E">
        <w:t xml:space="preserve"> (more than 250 times more likely, according to one Cato Institute estimate). </w:t>
      </w:r>
      <w:r w:rsidRPr="0064574E">
        <w:rPr>
          <w:rStyle w:val="StyleUnderline"/>
        </w:rPr>
        <w:t>Even Islamic terrorism has a shaky connection to immigration policy</w:t>
      </w:r>
      <w:r w:rsidRPr="0064574E">
        <w:t xml:space="preserve"> — </w:t>
      </w:r>
      <w:r w:rsidRPr="0064574E">
        <w:rPr>
          <w:rStyle w:val="Emphasis"/>
        </w:rPr>
        <w:t xml:space="preserve">most people convicted of terrorism in the U.S. since 9/11 have been U.S. citizens. </w:t>
      </w:r>
      <w:r w:rsidRPr="0064574E">
        <w:t xml:space="preserve">One </w:t>
      </w:r>
      <w:r w:rsidRPr="0064574E">
        <w:rPr>
          <w:rStyle w:val="StyleUnderline"/>
        </w:rPr>
        <w:t>can be radicalized without ever having stepped foot outside the U.S.</w:t>
      </w:r>
      <w:r w:rsidRPr="0064574E">
        <w:t xml:space="preserve"> Despite a note Mr. Saipov left at the scene pledging allegiance to ISIS, whatever radicalization he underwent appears to have occurred while he was in the United States and </w:t>
      </w:r>
      <w:r w:rsidRPr="0064574E">
        <w:rPr>
          <w:rStyle w:val="StyleUnderline"/>
        </w:rPr>
        <w:t>has nothing to do with whether the diversity program is a good or bad policy.</w:t>
      </w:r>
    </w:p>
    <w:p w:rsidR="0064622D" w:rsidRPr="00944EA0" w:rsidRDefault="0064622D" w:rsidP="0064622D">
      <w:r w:rsidRPr="00944EA0">
        <w:rPr>
          <w:rFonts w:eastAsiaTheme="majorEastAsia" w:cstheme="majorBidi"/>
          <w:b/>
          <w:bCs/>
          <w:sz w:val="26"/>
          <w:szCs w:val="26"/>
        </w:rPr>
        <w:t>Vetting won’t stop terrorism</w:t>
      </w:r>
      <w:r w:rsidRPr="00944EA0">
        <w:br/>
        <w:t xml:space="preserve">Philip </w:t>
      </w:r>
      <w:r w:rsidRPr="00944EA0">
        <w:rPr>
          <w:rStyle w:val="Style13ptBold"/>
        </w:rPr>
        <w:t>Bump</w:t>
      </w:r>
      <w:r w:rsidRPr="00944EA0">
        <w:t>, 11-1-</w:t>
      </w:r>
      <w:r w:rsidRPr="00944EA0">
        <w:rPr>
          <w:rStyle w:val="Style13ptBold"/>
        </w:rPr>
        <w:t>2017</w:t>
      </w:r>
      <w:r w:rsidRPr="00944EA0">
        <w:t xml:space="preserve">, National correspondent focused largely on the numbers behind </w:t>
      </w:r>
      <w:proofErr w:type="spellStart"/>
      <w:r w:rsidRPr="00944EA0">
        <w:t>politicsEducation</w:t>
      </w:r>
      <w:proofErr w:type="spellEnd"/>
      <w:r w:rsidRPr="00944EA0">
        <w:t>: Ohio State University Philip Bump is a national correspondent for The Washington Post based in New York. Before joining The Post in 2014, he led politics coverage for the Atlantic Wire. "Analysis," Washington Post, https://www.washingtonpost.com/news/politics/wp/2017/11/01/trumps-newest-travel-ban-still-wouldnt-have-prevented-any-terrorism-related-deaths/,//ZL</w:t>
      </w:r>
    </w:p>
    <w:p w:rsidR="0064622D" w:rsidRPr="00FC7564" w:rsidRDefault="0064622D" w:rsidP="0064622D">
      <w:pPr>
        <w:rPr>
          <w:rStyle w:val="Emphasis"/>
        </w:rPr>
      </w:pPr>
      <w:r w:rsidRPr="00FC7564">
        <w:rPr>
          <w:rFonts w:asciiTheme="majorHAnsi" w:hAnsiTheme="majorHAnsi" w:cstheme="majorHAnsi"/>
          <w:color w:val="000000" w:themeColor="text1"/>
        </w:rPr>
        <w:t xml:space="preserve">President </w:t>
      </w:r>
      <w:r w:rsidRPr="00FC7564">
        <w:rPr>
          <w:rStyle w:val="StyleUnderline"/>
        </w:rPr>
        <w:t xml:space="preserve">Trump’s response to terrorist attacks is </w:t>
      </w:r>
      <w:proofErr w:type="gramStart"/>
      <w:r w:rsidRPr="00FC7564">
        <w:rPr>
          <w:rStyle w:val="StyleUnderline"/>
        </w:rPr>
        <w:t>fairly predictable</w:t>
      </w:r>
      <w:proofErr w:type="gramEnd"/>
      <w:r w:rsidRPr="00FC7564">
        <w:rPr>
          <w:rStyle w:val="StyleUnderline"/>
        </w:rPr>
        <w:t xml:space="preserve">. Shortly after the attacks occur — assuming they’re presumed to have been committed by individuals who might be linked to the Islamic State — Trump will tweet out something about how the incident bolsters his call for new restrictions on immigration. It has happened so often that we can point to </w:t>
      </w:r>
      <w:hyperlink r:id="rId172" w:history="1">
        <w:r w:rsidRPr="00FC7564">
          <w:rPr>
            <w:rStyle w:val="StyleUnderline"/>
          </w:rPr>
          <w:t>compilations of examples</w:t>
        </w:r>
      </w:hyperlink>
      <w:r w:rsidRPr="00FC7564">
        <w:rPr>
          <w:rStyle w:val="StyleUnderline"/>
        </w:rPr>
        <w:t>, instead of just individual occurrences</w:t>
      </w:r>
      <w:r w:rsidRPr="00FC7564">
        <w:rPr>
          <w:rFonts w:asciiTheme="majorHAnsi" w:hAnsiTheme="majorHAnsi" w:cstheme="majorHAnsi"/>
          <w:color w:val="000000" w:themeColor="text1"/>
        </w:rPr>
        <w:t xml:space="preserve">. After the attack in New York on Tuesday, though, there was a slight shift in the pitch that Trump was making. Normally, he argues that the incident necessitates the implementation of his travel ban — as he did after a failed bombing on a train in London this year. Why the difference? </w:t>
      </w:r>
      <w:r w:rsidRPr="00FC7564">
        <w:rPr>
          <w:rStyle w:val="StyleUnderline"/>
        </w:rPr>
        <w:t>Perhaps in part because Trump’s travel ban, now in its third iteration, wouldn’t have prevented the entry of Sayfullo Saipov, the suspect in the New York attack. Saipov moved to the United States seven years ago from Uzbekistan, a country that hasn’t been included in any version of Trump’s ban.</w:t>
      </w:r>
      <w:r w:rsidRPr="00FC7564">
        <w:rPr>
          <w:rFonts w:asciiTheme="majorHAnsi" w:hAnsiTheme="majorHAnsi" w:cstheme="majorHAnsi"/>
          <w:color w:val="000000" w:themeColor="text1"/>
        </w:rPr>
        <w:t xml:space="preserve"> (The countries currently included in the ban — which was blocked by a federal court — are Somalia, Yemen, Syria, Libya, Iran, North Korea, </w:t>
      </w:r>
      <w:proofErr w:type="gramStart"/>
      <w:r w:rsidRPr="00FC7564">
        <w:rPr>
          <w:rFonts w:asciiTheme="majorHAnsi" w:hAnsiTheme="majorHAnsi" w:cstheme="majorHAnsi"/>
          <w:color w:val="000000" w:themeColor="text1"/>
        </w:rPr>
        <w:t>Chad</w:t>
      </w:r>
      <w:proofErr w:type="gramEnd"/>
      <w:r w:rsidRPr="00FC7564">
        <w:rPr>
          <w:rFonts w:asciiTheme="majorHAnsi" w:hAnsiTheme="majorHAnsi" w:cstheme="majorHAnsi"/>
          <w:color w:val="000000" w:themeColor="text1"/>
        </w:rPr>
        <w:t xml:space="preserve"> and Venezuela. Sudan and Iraq have been removed after appearing on earlier iterations.) </w:t>
      </w:r>
      <w:r w:rsidRPr="00FC7564">
        <w:rPr>
          <w:rStyle w:val="StyleUnderline"/>
        </w:rPr>
        <w:t xml:space="preserve">In June, we noted that Trump’s travel ban(s) wouldn’t have </w:t>
      </w:r>
      <w:proofErr w:type="gramStart"/>
      <w:r w:rsidRPr="00FC7564">
        <w:rPr>
          <w:rStyle w:val="StyleUnderline"/>
        </w:rPr>
        <w:t>actually prevented</w:t>
      </w:r>
      <w:proofErr w:type="gramEnd"/>
      <w:r w:rsidRPr="00FC7564">
        <w:rPr>
          <w:rStyle w:val="StyleUnderline"/>
        </w:rPr>
        <w:t xml:space="preserve"> any terrorism-related deaths in the United States over the past 20 years, listing out all of the relevant examples. Here’s </w:t>
      </w:r>
      <w:hyperlink r:id="rId173" w:history="1">
        <w:r w:rsidRPr="00FC7564">
          <w:rPr>
            <w:rStyle w:val="StyleUnderline"/>
          </w:rPr>
          <w:t>that list</w:t>
        </w:r>
      </w:hyperlink>
      <w:r w:rsidRPr="00FC7564">
        <w:rPr>
          <w:rStyle w:val="StyleUnderline"/>
        </w:rPr>
        <w:t>, with two changes: the addition of Saipov and consideration of whether any of the bans would have prevented the incident</w:t>
      </w:r>
      <w:r w:rsidRPr="00FC7564">
        <w:rPr>
          <w:rFonts w:asciiTheme="majorHAnsi" w:hAnsiTheme="majorHAnsi" w:cstheme="majorHAnsi"/>
          <w:color w:val="000000" w:themeColor="text1"/>
        </w:rPr>
        <w:t xml:space="preserve">s. </w:t>
      </w:r>
      <w:r w:rsidRPr="00FC7564">
        <w:rPr>
          <w:rStyle w:val="Strong"/>
          <w:rFonts w:asciiTheme="majorHAnsi" w:hAnsiTheme="majorHAnsi" w:cstheme="majorHAnsi"/>
          <w:color w:val="000000" w:themeColor="text1"/>
          <w:bdr w:val="none" w:sz="0" w:space="0" w:color="auto" w:frame="1"/>
        </w:rPr>
        <w:t xml:space="preserve">August 1997. </w:t>
      </w:r>
      <w:r w:rsidRPr="00FC7564">
        <w:rPr>
          <w:rStyle w:val="Emphasis"/>
        </w:rPr>
        <w:t xml:space="preserve">Two men with Jordanian passports are arrested in New York before they could bomb public transit in the city. Would any ban have prevented this? No. Jordan isn’t on the list. December 1999. A man from Algeria is arrested after entering the United States in Washington. His car is loaded with explosives; he planned to attack Los Angeles International Airport. Would any ban have prevented this? No, and he was detained at the border anyway. September 2001. The coordinated attacks in New York and the Washington area, committed by 19 individuals from Saudi Arabia, the United Arab Emirates, </w:t>
      </w:r>
      <w:proofErr w:type="gramStart"/>
      <w:r w:rsidRPr="00FC7564">
        <w:rPr>
          <w:rStyle w:val="Emphasis"/>
        </w:rPr>
        <w:t>Egypt</w:t>
      </w:r>
      <w:proofErr w:type="gramEnd"/>
      <w:r w:rsidRPr="00FC7564">
        <w:rPr>
          <w:rStyle w:val="Emphasis"/>
        </w:rPr>
        <w:t xml:space="preserve"> and Lebanon. Would any ban have prevented this? No. None of those countries is on the list. December 2001. Richard Reid, a British citizen, attempts to light a shoe bomb on a plane to Miami. Would any ban have prevented this? No, Britain is not on the list. July 2002. A shooter from Egypt opens fire at an El Al counter at LAX. Would any ban have prevented this? No, Egypt is not on the list. March 2006. An Iran-born U.S. citizen drives an SUV into people at the University of North Carolina, injuring nine. Would any ban have prevented this? Possibly. He came to the country at age 2 before being naturalized. It’s not clear whether his parents had family in the country at the time. July 2006. A man opens fire at a Jewish organization in Seattle. Would any ban have prevented this? No. He was a citizen, born in the United States. June 2009. A man opens fire at a military recruiting center in Little Rock. Would any ban have prevented this? No. He was a citizen, born in the United States. November 2009. The shooting at Fort Hood, Tex. Would any ban have prevented this? No. He was a citizen, born in the United States. December 2009. A Nigerian-born man attempts to detonate a bomb on a flight to Detroit. Would any ban have prevented this? No. Nigeria isn’t on the list. May 2011. Two Iraqi nationals are arrested in Bowling Green, Ky., for aiding terrorist attacks outside the United States. Would any ban have prevented this? Yes. The initial version of the ban included Iraq. April 2013. Two bombs are detonated at the Boston Marathon. Would any ban have prevented this? No. The </w:t>
      </w:r>
      <w:proofErr w:type="spellStart"/>
      <w:r w:rsidRPr="00FC7564">
        <w:rPr>
          <w:rStyle w:val="Emphasis"/>
        </w:rPr>
        <w:t>Tsarnaev</w:t>
      </w:r>
      <w:proofErr w:type="spellEnd"/>
      <w:r w:rsidRPr="00FC7564">
        <w:rPr>
          <w:rStyle w:val="Emphasis"/>
        </w:rPr>
        <w:t xml:space="preserve"> brothers were born in the Soviet Union and Kyrgyzstan. One was a naturalized citizen, the other a green-card holder. April-June 2014. A man in Washington murders several people in separate incidents. Would any ban have prevented this? No. He was a citizen, born in the United States. October 2014. A man in Queens attacks police officers with a hatchet. Would any ban have prevented this? No. He was a citizen, born in the United States. May 2015. Two men attempt to attack an event in Garland, Tex. Would any ban have prevented this? No. Both were citizens, born in the United States. July 2015. A man opens fire at military installations in Chattanooga. Would any ban have prevented this? No. He was a naturalized citizen from Kuwait. December 2015. A married couple attack a holiday party in San Bernardino, Calif. Would any ban have prevented this? No. One was a citizen, born in the United States, and the other was a native of Pakistan, not included in the ban. January 2016. A man shoots a police officer in Philadelphia. Would any ban have prevented this? No. The shooter appears to have been a native-born citizen. February 2016. </w:t>
      </w:r>
      <w:proofErr w:type="gramStart"/>
      <w:r w:rsidRPr="00FC7564">
        <w:rPr>
          <w:rStyle w:val="Emphasis"/>
        </w:rPr>
        <w:t>A man attacks diners</w:t>
      </w:r>
      <w:proofErr w:type="gramEnd"/>
      <w:r w:rsidRPr="00FC7564">
        <w:rPr>
          <w:rStyle w:val="Emphasis"/>
        </w:rPr>
        <w:t xml:space="preserve"> at a restaurant in Ohio with a machete. Would any ban have prevented this? No. He was a native of Guinea and held a green card. June 2016. A man open fire at the Pulse nightclub in Orlando, killing 49 people. Would any ban have prevented this? No. The shooter was born in Queens. September 2016. A man stabbed people at a mall in Minnesota, injuring several. Would any ban have prevented this? No. The attacker was born in Kenya and moved to the United States when he was 3 months old. September 2016. A bomb is detonated in Manhattan. Would any ban have prevented this? No. The attacker was born in Afghanistan and was a naturalized citizen. November 2016. A student at Ohio State University drives his car into a crowd, injuring 11. Would any ban have prevented this? Possibly. The attacker was born in Somalia and had been living in Pakistan when he immigrated in 2014. January 2017. A man opens fire at the Fort Lauderdale airport. Would any ban have prevented this? No. He was a citizen, born in the United States. January 2017. A man fatally shoots a transit worker in Denver. Would any ban have prevented this? No. He was a citizen, born in the United States. June 2017. A man stabs a police office at an airport in Flint, Mich. Would any ban have prevented this? No. He was a citizen of Canada and Tunisia. November 2017. Saipov allegedly drives down a bike path in New York City, killing eight. Would any ban have prevented this? No. He emigrated from Uzbekistan</w:t>
      </w:r>
      <w:r w:rsidRPr="00FC7564">
        <w:rPr>
          <w:rStyle w:val="StyleUnderline"/>
        </w:rPr>
        <w:t xml:space="preserve">. </w:t>
      </w:r>
      <w:r w:rsidRPr="00FC7564">
        <w:t xml:space="preserve">Several incidents might (might) have been prevented — but no one was killed in those incidents. New America’s </w:t>
      </w:r>
      <w:hyperlink r:id="rId174" w:history="1">
        <w:r w:rsidRPr="00FC7564">
          <w:rPr>
            <w:rStyle w:val="Hyperlink"/>
          </w:rPr>
          <w:t>analysis</w:t>
        </w:r>
      </w:hyperlink>
      <w:r w:rsidRPr="00FC7564">
        <w:t xml:space="preserve"> of terrorist attacks in the United States offers similar information in a visual format. Mohammed Taheri-Azar was the perpetrator of the attack in March 2006; Abdul </w:t>
      </w:r>
      <w:proofErr w:type="spellStart"/>
      <w:r w:rsidRPr="00FC7564">
        <w:t>Razak</w:t>
      </w:r>
      <w:proofErr w:type="spellEnd"/>
      <w:r w:rsidRPr="00FC7564">
        <w:t xml:space="preserve"> Ali </w:t>
      </w:r>
      <w:proofErr w:type="spellStart"/>
      <w:r w:rsidRPr="00FC7564">
        <w:t>Artan</w:t>
      </w:r>
      <w:proofErr w:type="spellEnd"/>
      <w:r w:rsidRPr="00FC7564">
        <w:t xml:space="preserve"> was the attacker at Ohio State. (New America) So, on Wednesday, no discussion of the travel </w:t>
      </w:r>
      <w:proofErr w:type="gramStart"/>
      <w:r w:rsidRPr="00FC7564">
        <w:t>ban</w:t>
      </w:r>
      <w:proofErr w:type="gramEnd"/>
      <w:r w:rsidRPr="00FC7564">
        <w:t xml:space="preserve"> and, instead, a look at vetting. </w:t>
      </w:r>
      <w:r w:rsidRPr="00FC7564">
        <w:rPr>
          <w:rStyle w:val="Emphasis"/>
        </w:rPr>
        <w:t xml:space="preserve">But there’s cold water to be dumped on that, too. According to Gov. Andrew M. Cuomo (D-N.Y.), Saipov was radicalized </w:t>
      </w:r>
      <w:hyperlink r:id="rId175" w:history="1">
        <w:r w:rsidRPr="00FC7564">
          <w:rPr>
            <w:rStyle w:val="Emphasis"/>
          </w:rPr>
          <w:t>only after arriving in America</w:t>
        </w:r>
      </w:hyperlink>
      <w:r w:rsidRPr="00FC7564">
        <w:rPr>
          <w:rStyle w:val="Emphasis"/>
        </w:rPr>
        <w:t> — meaning that no vetting, no matter how extreme, is likely to have filtered him out upon his arrival in the country.</w:t>
      </w:r>
    </w:p>
    <w:p w:rsidR="0064622D" w:rsidRDefault="0064622D" w:rsidP="0064622D">
      <w:pPr>
        <w:pStyle w:val="Heading3"/>
      </w:pPr>
      <w:r>
        <w:t>LT – Abolish Ice</w:t>
      </w:r>
    </w:p>
    <w:p w:rsidR="0064622D" w:rsidRPr="00367443" w:rsidRDefault="0064622D" w:rsidP="0064622D">
      <w:pPr>
        <w:pStyle w:val="Heading4"/>
      </w:pPr>
      <w:r>
        <w:t xml:space="preserve">CPI program K2 fighting terror </w:t>
      </w:r>
    </w:p>
    <w:p w:rsidR="0064622D" w:rsidRDefault="0064622D" w:rsidP="0064622D">
      <w:pPr>
        <w:tabs>
          <w:tab w:val="left" w:pos="1440"/>
        </w:tabs>
      </w:pPr>
      <w:proofErr w:type="spellStart"/>
      <w:r w:rsidRPr="00367443">
        <w:rPr>
          <w:rStyle w:val="Heading4Char"/>
        </w:rPr>
        <w:t>Inserra</w:t>
      </w:r>
      <w:proofErr w:type="spellEnd"/>
      <w:r>
        <w:t xml:space="preserve">, political analyst, </w:t>
      </w:r>
      <w:r w:rsidRPr="00367443">
        <w:rPr>
          <w:rStyle w:val="Style13ptBold"/>
        </w:rPr>
        <w:t>18</w:t>
      </w:r>
    </w:p>
    <w:p w:rsidR="0064622D" w:rsidRPr="00367443" w:rsidRDefault="0064622D" w:rsidP="0064622D">
      <w:pPr>
        <w:tabs>
          <w:tab w:val="left" w:pos="1440"/>
        </w:tabs>
      </w:pPr>
      <w:r>
        <w:t>(D</w:t>
      </w:r>
      <w:r w:rsidRPr="00367443">
        <w:t xml:space="preserve">avid </w:t>
      </w:r>
      <w:proofErr w:type="spellStart"/>
      <w:r w:rsidRPr="00367443">
        <w:t>Inserra</w:t>
      </w:r>
      <w:proofErr w:type="spellEnd"/>
      <w:r w:rsidRPr="00367443">
        <w:t>, a policy analyst in Heritage's Davis Institute for National Security and Foreign Policy, specializes in homeland security issues</w:t>
      </w:r>
      <w:r>
        <w:t xml:space="preserve">, </w:t>
      </w:r>
      <w:hyperlink r:id="rId176" w:history="1">
        <w:r w:rsidRPr="008F39FB">
          <w:rPr>
            <w:rStyle w:val="Hyperlink"/>
            <w:i/>
          </w:rPr>
          <w:t>http://www.chicagotribune.com/news/opinion/commentary/ct-perspec-ice-abolish-immigrants-terrorism-0713-story.html#</w:t>
        </w:r>
      </w:hyperlink>
      <w:r>
        <w:rPr>
          <w:i/>
        </w:rPr>
        <w:t xml:space="preserve"> </w:t>
      </w:r>
      <w:r>
        <w:t>July 12, 2018)</w:t>
      </w:r>
    </w:p>
    <w:p w:rsidR="0064622D" w:rsidRDefault="0064622D" w:rsidP="0064622D">
      <w:pPr>
        <w:tabs>
          <w:tab w:val="left" w:pos="1440"/>
        </w:tabs>
      </w:pPr>
      <w:r w:rsidRPr="00367443">
        <w:rPr>
          <w:sz w:val="20"/>
        </w:rPr>
        <w:t xml:space="preserve">Let's look at ICE's three missions: preventing terrorism, investigating illegal movement of people and goods, and immigration enforcement. Without ICE, the Department of Homeland Security would lose its main law enforcement agency that focuses on counterterrorism. </w:t>
      </w:r>
      <w:r w:rsidRPr="00367443">
        <w:rPr>
          <w:sz w:val="20"/>
          <w:u w:val="single"/>
        </w:rPr>
        <w:t xml:space="preserve">ICE </w:t>
      </w:r>
      <w:r w:rsidRPr="00367443">
        <w:rPr>
          <w:sz w:val="20"/>
        </w:rPr>
        <w:t xml:space="preserve">participates in the FBI-led Joint Terrorism Task Forces around the country, </w:t>
      </w:r>
      <w:r w:rsidRPr="00367443">
        <w:rPr>
          <w:u w:val="single"/>
        </w:rPr>
        <w:t>providing U.S. law enforcement with important cross-border information used to find and stop terrorist plots against the homeland</w:t>
      </w:r>
      <w:r>
        <w:t xml:space="preserve">. </w:t>
      </w:r>
      <w:r w:rsidRPr="00367443">
        <w:rPr>
          <w:sz w:val="20"/>
        </w:rPr>
        <w:t>ICE also supports vetting of visa applications through the Visa Security Program, which deploys security specialists to U.S. consulates abroad to advise and assist State Department visa officers. Its</w:t>
      </w:r>
      <w:r>
        <w:t xml:space="preserve"> </w:t>
      </w:r>
      <w:r w:rsidRPr="00367443">
        <w:rPr>
          <w:u w:val="single"/>
        </w:rPr>
        <w:t>Counter-Proliferation Investigations Program</w:t>
      </w:r>
      <w:r>
        <w:t xml:space="preserve">, meanwhile, </w:t>
      </w:r>
      <w:r w:rsidRPr="00367443">
        <w:rPr>
          <w:u w:val="single"/>
        </w:rPr>
        <w:t>works to prevent weapons of mass destruction and other weapons from falling into the hands of terrorists and other bad actors.</w:t>
      </w:r>
      <w:r>
        <w:t xml:space="preserve"> And ICE's </w:t>
      </w:r>
      <w:r w:rsidRPr="00367443">
        <w:rPr>
          <w:u w:val="single"/>
        </w:rPr>
        <w:t>Counterterrorism and Criminal Exploitation Unit pursues those who overstay their visas who may pose a security risk</w:t>
      </w:r>
      <w:r>
        <w:t>.</w:t>
      </w:r>
    </w:p>
    <w:p w:rsidR="0064622D" w:rsidRPr="008F5342" w:rsidRDefault="0064622D" w:rsidP="0064622D"/>
    <w:p w:rsidR="0064622D" w:rsidRDefault="0064622D" w:rsidP="0064622D">
      <w:pPr>
        <w:pStyle w:val="Heading2"/>
      </w:pPr>
      <w:r>
        <w:t>Alt Causes</w:t>
      </w:r>
    </w:p>
    <w:p w:rsidR="0064622D" w:rsidRDefault="0064622D" w:rsidP="0064622D">
      <w:pPr>
        <w:pStyle w:val="Heading3"/>
      </w:pPr>
      <w:r>
        <w:t>White supremacist</w:t>
      </w:r>
    </w:p>
    <w:p w:rsidR="0064622D" w:rsidRPr="0074493C" w:rsidRDefault="0064622D" w:rsidP="0064622D">
      <w:pPr>
        <w:pStyle w:val="Heading4"/>
      </w:pPr>
      <w:r w:rsidRPr="0074493C">
        <w:t>Alt cause- foreigners not a threat to national security</w:t>
      </w:r>
    </w:p>
    <w:p w:rsidR="0064622D" w:rsidRPr="0033154D" w:rsidRDefault="0064622D" w:rsidP="0064622D">
      <w:r w:rsidRPr="0033154D">
        <w:rPr>
          <w:rStyle w:val="Style13ptBold"/>
        </w:rPr>
        <w:t>Pearson 18</w:t>
      </w:r>
      <w:r w:rsidRPr="0033154D">
        <w:t xml:space="preserve"> Jay Pearson assistant professor @ Duke University’s Sanford School of Public Policy who teaches courses on ethics, public policy, and health policy. The Hill, Stricter borders — if preventing terrorism is the goal, the Trump approach is deeply </w:t>
      </w:r>
      <w:proofErr w:type="gramStart"/>
      <w:r w:rsidRPr="0033154D">
        <w:t>flawed .</w:t>
      </w:r>
      <w:proofErr w:type="gramEnd"/>
      <w:r w:rsidRPr="0033154D">
        <w:t xml:space="preserve"> June 21, 2018</w:t>
      </w:r>
    </w:p>
    <w:p w:rsidR="0064622D" w:rsidRDefault="0064622D" w:rsidP="0064622D">
      <w:pPr>
        <w:rPr>
          <w:rFonts w:asciiTheme="minorHAnsi" w:hAnsiTheme="minorHAnsi" w:cstheme="minorHAnsi"/>
        </w:rPr>
      </w:pPr>
      <w:r w:rsidRPr="002166CA">
        <w:rPr>
          <w:rFonts w:asciiTheme="minorHAnsi" w:hAnsiTheme="minorHAnsi" w:cstheme="minorHAnsi"/>
        </w:rPr>
        <w:t xml:space="preserve">First, the </w:t>
      </w:r>
      <w:r w:rsidRPr="002166CA">
        <w:rPr>
          <w:rFonts w:asciiTheme="minorHAnsi" w:hAnsiTheme="minorHAnsi" w:cstheme="minorHAnsi"/>
          <w:u w:val="single"/>
        </w:rPr>
        <w:t>U.S.</w:t>
      </w:r>
      <w:r w:rsidRPr="002166CA">
        <w:rPr>
          <w:rFonts w:asciiTheme="minorHAnsi" w:hAnsiTheme="minorHAnsi" w:cstheme="minorHAnsi"/>
        </w:rPr>
        <w:t xml:space="preserve"> already </w:t>
      </w:r>
      <w:r w:rsidRPr="002166CA">
        <w:rPr>
          <w:rFonts w:asciiTheme="minorHAnsi" w:hAnsiTheme="minorHAnsi" w:cstheme="minorHAnsi"/>
          <w:u w:val="single"/>
        </w:rPr>
        <w:t>has</w:t>
      </w:r>
      <w:r w:rsidRPr="002166CA">
        <w:rPr>
          <w:rFonts w:asciiTheme="minorHAnsi" w:hAnsiTheme="minorHAnsi" w:cstheme="minorHAnsi"/>
        </w:rPr>
        <w:t xml:space="preserve"> among the world’s most </w:t>
      </w:r>
      <w:r w:rsidRPr="002166CA">
        <w:rPr>
          <w:rFonts w:asciiTheme="minorHAnsi" w:hAnsiTheme="minorHAnsi" w:cstheme="minorHAnsi"/>
          <w:u w:val="single"/>
        </w:rPr>
        <w:t>stringent vetting of immigrants from majority Muslim countries</w:t>
      </w:r>
      <w:r w:rsidRPr="002166CA">
        <w:rPr>
          <w:rFonts w:asciiTheme="minorHAnsi" w:hAnsiTheme="minorHAnsi" w:cstheme="minorHAnsi"/>
        </w:rPr>
        <w:t xml:space="preserve">. Second, </w:t>
      </w:r>
      <w:r w:rsidRPr="002166CA">
        <w:rPr>
          <w:rFonts w:asciiTheme="minorHAnsi" w:hAnsiTheme="minorHAnsi" w:cstheme="minorHAnsi"/>
          <w:u w:val="single"/>
        </w:rPr>
        <w:t>U.S. immigrants have significantly lower crime rate than U.S.-born citizens</w:t>
      </w:r>
      <w:r w:rsidRPr="002166CA">
        <w:rPr>
          <w:rFonts w:asciiTheme="minorHAnsi" w:hAnsiTheme="minorHAnsi" w:cstheme="minorHAnsi"/>
        </w:rPr>
        <w:t xml:space="preserve">. Finally, research reveals that most </w:t>
      </w:r>
      <w:proofErr w:type="gramStart"/>
      <w:r w:rsidRPr="002166CA">
        <w:rPr>
          <w:rFonts w:asciiTheme="minorHAnsi" w:hAnsiTheme="minorHAnsi" w:cstheme="minorHAnsi"/>
        </w:rPr>
        <w:t>domestic terrorism is committed by U.S. citizens</w:t>
      </w:r>
      <w:proofErr w:type="gramEnd"/>
      <w:r w:rsidRPr="002166CA">
        <w:rPr>
          <w:rFonts w:asciiTheme="minorHAnsi" w:hAnsiTheme="minorHAnsi" w:cstheme="minorHAnsi"/>
        </w:rPr>
        <w:t xml:space="preserve">. </w:t>
      </w:r>
      <w:r w:rsidRPr="002166CA">
        <w:rPr>
          <w:rFonts w:asciiTheme="minorHAnsi" w:hAnsiTheme="minorHAnsi" w:cstheme="minorHAnsi"/>
          <w:u w:val="single"/>
        </w:rPr>
        <w:t>Deaths from foreign-born terrorists</w:t>
      </w:r>
      <w:r w:rsidRPr="002166CA">
        <w:rPr>
          <w:rFonts w:asciiTheme="minorHAnsi" w:hAnsiTheme="minorHAnsi" w:cstheme="minorHAnsi"/>
        </w:rPr>
        <w:t xml:space="preserve"> in the U.S. are much less likely and, in fact, </w:t>
      </w:r>
      <w:r w:rsidRPr="002166CA">
        <w:rPr>
          <w:rFonts w:asciiTheme="minorHAnsi" w:hAnsiTheme="minorHAnsi" w:cstheme="minorHAnsi"/>
          <w:u w:val="single"/>
        </w:rPr>
        <w:t>constitute a minuscule proportion of all violent deaths in the nation</w:t>
      </w:r>
      <w:r w:rsidRPr="002166CA">
        <w:rPr>
          <w:rFonts w:asciiTheme="minorHAnsi" w:hAnsiTheme="minorHAnsi" w:cstheme="minorHAnsi"/>
        </w:rPr>
        <w:t xml:space="preserve">. So just who is terrorizing whom in the U.S. today? Security experts and researchers report that </w:t>
      </w:r>
      <w:r w:rsidRPr="002166CA">
        <w:rPr>
          <w:rFonts w:asciiTheme="minorHAnsi" w:hAnsiTheme="minorHAnsi" w:cstheme="minorHAnsi"/>
          <w:u w:val="single"/>
        </w:rPr>
        <w:t>U.S.-born</w:t>
      </w:r>
      <w:r w:rsidRPr="002166CA">
        <w:rPr>
          <w:rFonts w:asciiTheme="minorHAnsi" w:hAnsiTheme="minorHAnsi" w:cstheme="minorHAnsi"/>
        </w:rPr>
        <w:t xml:space="preserve">, domestic, right-wing </w:t>
      </w:r>
      <w:r w:rsidRPr="002166CA">
        <w:rPr>
          <w:rFonts w:asciiTheme="minorHAnsi" w:hAnsiTheme="minorHAnsi" w:cstheme="minorHAnsi"/>
          <w:u w:val="single"/>
        </w:rPr>
        <w:t>fundamentalists who belong to white supremacist or white nationalist anti-government groups are a greater terrorism threat than any foreign-born group</w:t>
      </w:r>
      <w:r w:rsidRPr="002166CA">
        <w:rPr>
          <w:rFonts w:asciiTheme="minorHAnsi" w:hAnsiTheme="minorHAnsi" w:cstheme="minorHAnsi"/>
        </w:rPr>
        <w:t xml:space="preserve">. Members of </w:t>
      </w:r>
      <w:r w:rsidRPr="002166CA">
        <w:rPr>
          <w:rFonts w:asciiTheme="minorHAnsi" w:hAnsiTheme="minorHAnsi" w:cstheme="minorHAnsi"/>
          <w:u w:val="single"/>
        </w:rPr>
        <w:t>these domestic groups easily and legally acquire guns, their chosen weapons of terror</w:t>
      </w:r>
      <w:r w:rsidRPr="002166CA">
        <w:rPr>
          <w:rFonts w:asciiTheme="minorHAnsi" w:hAnsiTheme="minorHAnsi" w:cstheme="minorHAnsi"/>
        </w:rPr>
        <w:t>ism.</w:t>
      </w:r>
    </w:p>
    <w:p w:rsidR="0064622D" w:rsidRPr="0074493C" w:rsidRDefault="0064622D" w:rsidP="0064622D">
      <w:r w:rsidRPr="0074493C">
        <w:rPr>
          <w:rFonts w:eastAsiaTheme="majorEastAsia" w:cstheme="majorBidi"/>
          <w:b/>
          <w:bCs/>
          <w:sz w:val="26"/>
          <w:szCs w:val="26"/>
        </w:rPr>
        <w:t>Right Wing Terrorism is more likely, deadly and outweighs risk of terrorism from immigration</w:t>
      </w:r>
      <w:r w:rsidRPr="0074493C">
        <w:br/>
      </w:r>
      <w:r w:rsidRPr="0074493C">
        <w:rPr>
          <w:rStyle w:val="Style13ptBold"/>
        </w:rPr>
        <w:t>Ruiz-Grossman 17</w:t>
      </w:r>
      <w:r w:rsidRPr="0074493C">
        <w:t xml:space="preserve"> </w:t>
      </w:r>
      <w:r w:rsidRPr="0074493C">
        <w:br/>
        <w:t xml:space="preserve">Sarah Ruiz-Grossman is a reporter for HuffPost. “Most </w:t>
      </w:r>
      <w:proofErr w:type="gramStart"/>
      <w:r w:rsidRPr="0074493C">
        <w:t>Of</w:t>
      </w:r>
      <w:proofErr w:type="gramEnd"/>
      <w:r w:rsidRPr="0074493C">
        <w:t xml:space="preserve"> America’s Terrorists Are White, And Not Muslim Right-wing terror is real, and it's a problem”, </w:t>
      </w:r>
      <w:proofErr w:type="spellStart"/>
      <w:r w:rsidRPr="0074493C">
        <w:t>HuffingtonPost</w:t>
      </w:r>
      <w:proofErr w:type="spellEnd"/>
      <w:r w:rsidRPr="0074493C">
        <w:t xml:space="preserve">. 06/23/17. JrH18 </w:t>
      </w:r>
      <w:hyperlink r:id="rId177" w:history="1">
        <w:r w:rsidRPr="0074493C">
          <w:rPr>
            <w:rStyle w:val="Hyperlink"/>
          </w:rPr>
          <w:t>https://www.huffingtonpost.ca/entry/domestic-terrorism-white-supremacists-islamist-extremists_us_594c46e4e4b0da2c731a84df</w:t>
        </w:r>
      </w:hyperlink>
      <w:r w:rsidRPr="0074493C">
        <w:t xml:space="preserve"> -JrH18</w:t>
      </w:r>
    </w:p>
    <w:p w:rsidR="0064622D" w:rsidRDefault="0064622D" w:rsidP="0064622D">
      <w:pPr>
        <w:pStyle w:val="ListParagraph"/>
        <w:rPr>
          <w:rStyle w:val="Emphasis"/>
        </w:rPr>
      </w:pPr>
      <w:r w:rsidRPr="0022067E">
        <w:t xml:space="preserve">When it comes to domestic terrorism in America, </w:t>
      </w:r>
      <w:r w:rsidRPr="0022067E">
        <w:rPr>
          <w:rStyle w:val="StyleUnderline"/>
        </w:rPr>
        <w:t>the numbers don’t lie</w:t>
      </w:r>
      <w:r w:rsidRPr="0022067E">
        <w:t xml:space="preserve">: </w:t>
      </w:r>
      <w:r w:rsidRPr="0022067E">
        <w:rPr>
          <w:rStyle w:val="StyleUnderline"/>
        </w:rPr>
        <w:t>Far-right extremists are behind far more plots and attacks than Islamist extremists.</w:t>
      </w:r>
      <w:r w:rsidRPr="0022067E">
        <w:t> </w:t>
      </w:r>
      <w:r w:rsidRPr="0022067E">
        <w:rPr>
          <w:rStyle w:val="StyleUnderline"/>
        </w:rPr>
        <w:t>There were almost </w:t>
      </w:r>
      <w:hyperlink r:id="rId178" w:history="1">
        <w:r w:rsidRPr="0022067E">
          <w:rPr>
            <w:rStyle w:val="StyleUnderline"/>
          </w:rPr>
          <w:t>twice as many terrorist incidents by right-wing extremists as by Islamist extremists </w:t>
        </w:r>
      </w:hyperlink>
      <w:r w:rsidRPr="0022067E">
        <w:rPr>
          <w:rStyle w:val="StyleUnderline"/>
        </w:rPr>
        <w:t>in the U.S. from 2008 to 2016</w:t>
      </w:r>
      <w:r w:rsidRPr="0022067E">
        <w:t>, according to a new report from The Nation Institute’s Investigative Fund and The Center for Investigative Reporting’s Reveal.</w:t>
      </w:r>
      <w:r>
        <w:t xml:space="preserve"> </w:t>
      </w:r>
      <w:r w:rsidRPr="0022067E">
        <w:t xml:space="preserve">Looking at both plots and attacks carried out, the group </w:t>
      </w:r>
      <w:r w:rsidRPr="00A57CCE">
        <w:rPr>
          <w:rStyle w:val="StyleUnderline"/>
        </w:rPr>
        <w:t>tracked </w:t>
      </w:r>
      <w:hyperlink r:id="rId179" w:history="1">
        <w:r w:rsidRPr="00A57CCE">
          <w:rPr>
            <w:rStyle w:val="StyleUnderline"/>
          </w:rPr>
          <w:t>201 terrorist incidents on U.S. soil</w:t>
        </w:r>
      </w:hyperlink>
      <w:r w:rsidRPr="00A57CCE">
        <w:rPr>
          <w:rStyle w:val="StyleUnderline"/>
        </w:rPr>
        <w:t xml:space="preserve"> from January 2008 to the end of 2016. </w:t>
      </w:r>
      <w:r w:rsidRPr="0022067E">
        <w:t xml:space="preserve">The </w:t>
      </w:r>
      <w:r w:rsidRPr="00A57CCE">
        <w:rPr>
          <w:rStyle w:val="StyleUnderline"/>
        </w:rPr>
        <w:t>database shows 115 cases by right-wing extremists ― from white supremacists to militias to “sovereign citizens” ― compared to 63 cases by Islamist extremists</w:t>
      </w:r>
      <w:r w:rsidRPr="0022067E">
        <w:t xml:space="preserve">. Incidents from </w:t>
      </w:r>
      <w:r w:rsidRPr="00A57CCE">
        <w:rPr>
          <w:rStyle w:val="StyleUnderline"/>
        </w:rPr>
        <w:t>left-wing extremists, which include ecoterrorists and animal rights militants, were comparatively rare, with 19 incidents</w:t>
      </w:r>
      <w:r>
        <w:t xml:space="preserve">. </w:t>
      </w:r>
      <w:r w:rsidRPr="0022067E">
        <w:t>When it comes to right-wing extremism, attackers are also 'mostly men' and 'almost purely white.'</w:t>
      </w:r>
      <w:r>
        <w:t xml:space="preserve"> - </w:t>
      </w:r>
      <w:r w:rsidRPr="0022067E">
        <w:rPr>
          <w:rFonts w:eastAsiaTheme="majorEastAsia"/>
        </w:rPr>
        <w:t xml:space="preserve">Reporter David </w:t>
      </w:r>
      <w:proofErr w:type="spellStart"/>
      <w:r w:rsidRPr="0022067E">
        <w:rPr>
          <w:rFonts w:eastAsiaTheme="majorEastAsia"/>
        </w:rPr>
        <w:t>Neiwert</w:t>
      </w:r>
      <w:proofErr w:type="spellEnd"/>
      <w:r>
        <w:t xml:space="preserve"> </w:t>
      </w:r>
      <w:r w:rsidRPr="0022067E">
        <w:t xml:space="preserve">While </w:t>
      </w:r>
      <w:r w:rsidRPr="00A57CCE">
        <w:rPr>
          <w:rStyle w:val="StyleUnderline"/>
        </w:rPr>
        <w:t>the database makes a point of distinguishing between different groups within right-wing extremism</w:t>
      </w:r>
      <w:r w:rsidRPr="0022067E">
        <w:t>, </w:t>
      </w:r>
      <w:hyperlink r:id="rId180" w:history="1">
        <w:r w:rsidRPr="0022067E">
          <w:rPr>
            <w:rStyle w:val="Hyperlink"/>
            <w:rFonts w:eastAsiaTheme="majorEastAsia"/>
          </w:rPr>
          <w:t xml:space="preserve">lead reporter David </w:t>
        </w:r>
        <w:proofErr w:type="spellStart"/>
        <w:r w:rsidRPr="0022067E">
          <w:rPr>
            <w:rStyle w:val="Hyperlink"/>
            <w:rFonts w:eastAsiaTheme="majorEastAsia"/>
          </w:rPr>
          <w:t>Neiwert</w:t>
        </w:r>
        <w:proofErr w:type="spellEnd"/>
      </w:hyperlink>
      <w:r w:rsidRPr="0022067E">
        <w:t> told HuffPost that “</w:t>
      </w:r>
      <w:r w:rsidRPr="00A57CCE">
        <w:rPr>
          <w:rStyle w:val="StyleUnderline"/>
        </w:rPr>
        <w:t>those are all gradations of white supremacy, variations on the same thing</w:t>
      </w:r>
      <w:r w:rsidRPr="0022067E">
        <w:t xml:space="preserve">.” When it comes to </w:t>
      </w:r>
      <w:r w:rsidRPr="00A57CCE">
        <w:rPr>
          <w:rStyle w:val="StyleUnderline"/>
        </w:rPr>
        <w:t>right-wing extremism, attackers are also “mostly men” and “almost purely white,”</w:t>
      </w:r>
      <w:r w:rsidRPr="0022067E">
        <w:t xml:space="preserve"> </w:t>
      </w:r>
      <w:proofErr w:type="spellStart"/>
      <w:r w:rsidRPr="0022067E">
        <w:t>Neiwert</w:t>
      </w:r>
      <w:proofErr w:type="spellEnd"/>
      <w:r w:rsidRPr="0022067E">
        <w:t xml:space="preserve"> said.  </w:t>
      </w:r>
      <w:r w:rsidRPr="00A57CCE">
        <w:rPr>
          <w:rStyle w:val="Emphasis"/>
        </w:rPr>
        <w:t>Attacks by right-wing extremists were also more often deadly</w:t>
      </w:r>
      <w:r w:rsidRPr="0022067E">
        <w:t xml:space="preserve">, with </w:t>
      </w:r>
      <w:r w:rsidRPr="00A57CCE">
        <w:rPr>
          <w:rStyle w:val="StyleUnderline"/>
        </w:rPr>
        <w:t>nearly a third of right-wing extremist incidents resulting in deaths compared with 13 percent of Islamist extremist cases resulting in deaths</w:t>
      </w:r>
      <w:r w:rsidRPr="0022067E">
        <w:t>. However, the sheer number of people killed by Islamist extremists ― a total of 90 people killed ― was higher than the death toll at the hands of right-win</w:t>
      </w:r>
      <w:r>
        <w:t xml:space="preserve">g extremists ― 79 people killed. </w:t>
      </w:r>
      <w:r w:rsidRPr="0022067E">
        <w:t>Meanwhile, President</w:t>
      </w:r>
      <w:r w:rsidRPr="0022067E">
        <w:rPr>
          <w:rFonts w:eastAsiaTheme="majorEastAsia"/>
        </w:rPr>
        <w:t> </w:t>
      </w:r>
      <w:hyperlink r:id="rId181" w:history="1">
        <w:r w:rsidRPr="00A57CCE">
          <w:rPr>
            <w:rStyle w:val="StyleUnderline"/>
            <w:rFonts w:eastAsiaTheme="majorEastAsia"/>
          </w:rPr>
          <w:t>Donald Trump</w:t>
        </w:r>
      </w:hyperlink>
      <w:r w:rsidRPr="00A57CCE">
        <w:rPr>
          <w:rStyle w:val="StyleUnderline"/>
          <w:rFonts w:eastAsiaTheme="majorEastAsia"/>
        </w:rPr>
        <w:t> </w:t>
      </w:r>
      <w:r w:rsidRPr="00A57CCE">
        <w:rPr>
          <w:rStyle w:val="StyleUnderline"/>
        </w:rPr>
        <w:t>has focused his</w:t>
      </w:r>
      <w:r w:rsidRPr="00A57CCE">
        <w:rPr>
          <w:rStyle w:val="StyleUnderline"/>
          <w:rFonts w:eastAsiaTheme="majorEastAsia"/>
        </w:rPr>
        <w:t> </w:t>
      </w:r>
      <w:hyperlink r:id="rId182" w:history="1">
        <w:r w:rsidRPr="00A57CCE">
          <w:rPr>
            <w:rStyle w:val="StyleUnderline"/>
            <w:rFonts w:eastAsiaTheme="majorEastAsia"/>
          </w:rPr>
          <w:t>rhetoric and policies</w:t>
        </w:r>
      </w:hyperlink>
      <w:r w:rsidRPr="00A57CCE">
        <w:rPr>
          <w:rStyle w:val="StyleUnderline"/>
          <w:rFonts w:eastAsiaTheme="majorEastAsia"/>
        </w:rPr>
        <w:t> </w:t>
      </w:r>
      <w:r w:rsidRPr="00A57CCE">
        <w:rPr>
          <w:rStyle w:val="StyleUnderline"/>
        </w:rPr>
        <w:t>almost entirely on countering Islamist extremism, and not white supremacist extremism.</w:t>
      </w:r>
      <w:r w:rsidRPr="00A57CCE">
        <w:rPr>
          <w:rStyle w:val="StyleUnderline"/>
          <w:rFonts w:eastAsiaTheme="majorEastAsia"/>
        </w:rPr>
        <w:t> </w:t>
      </w:r>
      <w:r w:rsidRPr="0022067E">
        <w:t xml:space="preserve">“As with a lot of things related to Trump and the Islamophobic right, </w:t>
      </w:r>
      <w:r w:rsidRPr="00A57CCE">
        <w:rPr>
          <w:rStyle w:val="StyleUnderline"/>
        </w:rPr>
        <w:t>the reality is viewed through an upside-down looking glass,</w:t>
      </w:r>
      <w:r w:rsidRPr="0022067E">
        <w:t>”</w:t>
      </w:r>
      <w:r w:rsidRPr="0022067E">
        <w:rPr>
          <w:rFonts w:eastAsiaTheme="majorEastAsia"/>
        </w:rPr>
        <w:t> </w:t>
      </w:r>
      <w:proofErr w:type="spellStart"/>
      <w:r w:rsidR="006A20CF">
        <w:rPr>
          <w:rStyle w:val="Hyperlink"/>
          <w:rFonts w:eastAsiaTheme="majorEastAsia"/>
        </w:rPr>
        <w:fldChar w:fldCharType="begin"/>
      </w:r>
      <w:r w:rsidR="006A20CF">
        <w:rPr>
          <w:rStyle w:val="Hyperlink"/>
          <w:rFonts w:eastAsiaTheme="majorEastAsia"/>
        </w:rPr>
        <w:instrText xml:space="preserve"> HYPERLINK "http://www.theinvestigativefund.org/reporters/davidneiwert/" </w:instrText>
      </w:r>
      <w:r w:rsidR="006A20CF">
        <w:rPr>
          <w:rStyle w:val="Hyperlink"/>
          <w:rFonts w:eastAsiaTheme="majorEastAsia"/>
        </w:rPr>
        <w:fldChar w:fldCharType="separate"/>
      </w:r>
      <w:r w:rsidRPr="0022067E">
        <w:rPr>
          <w:rStyle w:val="Hyperlink"/>
          <w:rFonts w:eastAsiaTheme="majorEastAsia"/>
        </w:rPr>
        <w:t>Neiwert</w:t>
      </w:r>
      <w:proofErr w:type="spellEnd"/>
      <w:r w:rsidR="006A20CF">
        <w:rPr>
          <w:rStyle w:val="Hyperlink"/>
          <w:rFonts w:eastAsiaTheme="majorEastAsia"/>
        </w:rPr>
        <w:fldChar w:fldCharType="end"/>
      </w:r>
      <w:r w:rsidRPr="0022067E">
        <w:t> said.</w:t>
      </w:r>
      <w:r w:rsidRPr="0022067E">
        <w:rPr>
          <w:rFonts w:eastAsiaTheme="majorEastAsia"/>
        </w:rPr>
        <w:t> </w:t>
      </w:r>
      <w:r w:rsidRPr="00A57CCE">
        <w:rPr>
          <w:rStyle w:val="Emphasis"/>
        </w:rPr>
        <w:t>“The reality is the most significant domestic terror threat we have is right-wing extremism.”</w:t>
      </w:r>
    </w:p>
    <w:p w:rsidR="0064622D" w:rsidRPr="00F90736" w:rsidRDefault="0064622D" w:rsidP="0064622D">
      <w:pPr>
        <w:pStyle w:val="ListParagraph"/>
        <w:rPr>
          <w:rFonts w:eastAsiaTheme="majorEastAsia" w:cstheme="majorBidi"/>
          <w:b/>
          <w:bCs/>
          <w:sz w:val="26"/>
          <w:szCs w:val="26"/>
        </w:rPr>
      </w:pPr>
    </w:p>
    <w:p w:rsidR="0064622D" w:rsidRPr="000F07C5" w:rsidRDefault="0064622D" w:rsidP="0064622D"/>
    <w:p w:rsidR="0064622D" w:rsidRDefault="0064622D" w:rsidP="0064622D">
      <w:pPr>
        <w:pStyle w:val="Heading2"/>
      </w:pPr>
      <w:r>
        <w:t>Impact - General</w:t>
      </w:r>
    </w:p>
    <w:p w:rsidR="0064622D" w:rsidRDefault="0064622D" w:rsidP="0064622D">
      <w:pPr>
        <w:pStyle w:val="Heading3"/>
      </w:pPr>
      <w:r>
        <w:t>Low probability</w:t>
      </w:r>
    </w:p>
    <w:p w:rsidR="0064622D" w:rsidRPr="00773BD6" w:rsidRDefault="0064622D" w:rsidP="0064622D">
      <w:pPr>
        <w:pStyle w:val="Heading4"/>
      </w:pPr>
      <w:r w:rsidRPr="00773BD6">
        <w:t>Terrorist Attack chances are miniscule</w:t>
      </w:r>
    </w:p>
    <w:p w:rsidR="0064622D" w:rsidRDefault="0064622D" w:rsidP="0064622D">
      <w:pPr>
        <w:pStyle w:val="NormalWeb"/>
        <w:spacing w:before="0" w:beforeAutospacing="0" w:after="0" w:afterAutospacing="0"/>
        <w:rPr>
          <w:rFonts w:ascii="-webkit-standard" w:hAnsi="-webkit-standard" w:hint="eastAsia"/>
          <w:color w:val="000000"/>
        </w:rPr>
      </w:pPr>
      <w:r>
        <w:rPr>
          <w:rFonts w:ascii="Roboto" w:hAnsi="Roboto"/>
          <w:b/>
          <w:bCs/>
          <w:color w:val="000000"/>
          <w:sz w:val="22"/>
          <w:szCs w:val="22"/>
        </w:rPr>
        <w:t>Shaver 15</w:t>
      </w:r>
      <w:r>
        <w:rPr>
          <w:rFonts w:ascii="Roboto" w:hAnsi="Roboto"/>
          <w:color w:val="000000"/>
          <w:sz w:val="22"/>
          <w:szCs w:val="22"/>
        </w:rPr>
        <w:t xml:space="preserve"> </w:t>
      </w:r>
      <w:hyperlink r:id="rId183" w:history="1">
        <w:r w:rsidRPr="00091C5A">
          <w:rPr>
            <w:rStyle w:val="Hyperlink"/>
          </w:rPr>
          <w:t>Andrew Shaver</w:t>
        </w:r>
      </w:hyperlink>
      <w:r w:rsidRPr="00091C5A">
        <w:t xml:space="preserve"> is a PhD candidate in public policy at Princeton University. He served previously as a Pentagon analyst and foreign affairs </w:t>
      </w:r>
      <w:proofErr w:type="gramStart"/>
      <w:r w:rsidRPr="00091C5A">
        <w:t>fellow</w:t>
      </w:r>
      <w:proofErr w:type="gramEnd"/>
      <w:r w:rsidRPr="00091C5A">
        <w:t xml:space="preserve"> with the U.S. </w:t>
      </w:r>
      <w:proofErr w:type="spellStart"/>
      <w:r w:rsidRPr="00091C5A">
        <w:t>Senate.You’re</w:t>
      </w:r>
      <w:proofErr w:type="spellEnd"/>
      <w:r w:rsidRPr="00091C5A">
        <w:t xml:space="preserve"> more likely to be fatally crushed by furniture than killed by a terrorist. By Andrew Shaver November 23, 2015. </w:t>
      </w:r>
      <w:hyperlink r:id="rId184" w:history="1">
        <w:r w:rsidRPr="00091C5A">
          <w:rPr>
            <w:rStyle w:val="Hyperlink"/>
          </w:rPr>
          <w:t>https://www.washingtonpost.com/news/monkey-cage/wp/2015/11/23/youre-more-likely-to-be-fatally-crushed-by-furniture-than-killed-by-a-terrorist/?utm_term=.316e145e53e9</w:t>
        </w:r>
      </w:hyperlink>
    </w:p>
    <w:p w:rsidR="0064622D" w:rsidRDefault="0064622D" w:rsidP="0064622D">
      <w:pPr>
        <w:pStyle w:val="NormalWeb"/>
        <w:spacing w:before="0" w:beforeAutospacing="0" w:after="0" w:afterAutospacing="0"/>
        <w:rPr>
          <w:rFonts w:ascii="Roboto" w:hAnsi="Roboto" w:hint="eastAsia"/>
          <w:color w:val="000000"/>
          <w:sz w:val="22"/>
          <w:szCs w:val="22"/>
          <w:u w:val="single"/>
        </w:rPr>
      </w:pPr>
      <w:r>
        <w:rPr>
          <w:rFonts w:ascii="Roboto" w:hAnsi="Roboto"/>
          <w:color w:val="000000"/>
          <w:sz w:val="22"/>
          <w:szCs w:val="22"/>
          <w:u w:val="single"/>
        </w:rPr>
        <w:t>If you are worried that ISIS might strike the United States and want to prevent the loss of American lives, consider urging Congress to invest in diabetes and Alzheimer’s research.</w:t>
      </w:r>
      <w:r>
        <w:rPr>
          <w:rFonts w:ascii="-webkit-standard" w:hAnsi="-webkit-standard"/>
          <w:color w:val="000000"/>
        </w:rPr>
        <w:t xml:space="preserve"> </w:t>
      </w:r>
      <w:r>
        <w:rPr>
          <w:rFonts w:ascii="Roboto" w:hAnsi="Roboto"/>
          <w:color w:val="000000"/>
          <w:sz w:val="22"/>
          <w:szCs w:val="22"/>
          <w:u w:val="single"/>
        </w:rPr>
        <w:t>Terrorism is effective in doing what its name says: inspiring profound fear. But</w:t>
      </w:r>
      <w:r>
        <w:rPr>
          <w:rFonts w:ascii="Roboto" w:hAnsi="Roboto"/>
          <w:color w:val="000000"/>
          <w:sz w:val="22"/>
          <w:szCs w:val="22"/>
        </w:rPr>
        <w:t xml:space="preserve"> despite </w:t>
      </w:r>
      <w:hyperlink r:id="rId185" w:history="1">
        <w:r>
          <w:rPr>
            <w:rStyle w:val="Hyperlink"/>
            <w:rFonts w:ascii="Roboto" w:hAnsi="Roboto"/>
            <w:color w:val="000000"/>
            <w:sz w:val="22"/>
            <w:szCs w:val="22"/>
          </w:rPr>
          <w:t>unremitting coverage of the Paris attacks</w:t>
        </w:r>
      </w:hyperlink>
      <w:r>
        <w:rPr>
          <w:rFonts w:ascii="Roboto" w:hAnsi="Roboto"/>
          <w:color w:val="000000"/>
          <w:sz w:val="22"/>
          <w:szCs w:val="22"/>
        </w:rPr>
        <w:t xml:space="preserve">, an objective examination of the </w:t>
      </w:r>
      <w:r>
        <w:rPr>
          <w:rFonts w:ascii="Roboto" w:hAnsi="Roboto"/>
          <w:color w:val="000000"/>
          <w:sz w:val="22"/>
          <w:szCs w:val="22"/>
          <w:u w:val="single"/>
        </w:rPr>
        <w:t xml:space="preserve">facts shows that terrorism is an insignificant danger to the vast majority of people in the </w:t>
      </w:r>
      <w:proofErr w:type="spellStart"/>
      <w:r>
        <w:rPr>
          <w:rFonts w:ascii="Roboto" w:hAnsi="Roboto"/>
          <w:color w:val="000000"/>
          <w:sz w:val="22"/>
          <w:szCs w:val="22"/>
          <w:u w:val="single"/>
        </w:rPr>
        <w:t>West.</w:t>
      </w:r>
      <w:r>
        <w:rPr>
          <w:rFonts w:ascii="Roboto" w:hAnsi="Roboto"/>
          <w:color w:val="000000"/>
          <w:sz w:val="22"/>
          <w:szCs w:val="22"/>
        </w:rPr>
        <w:t>You</w:t>
      </w:r>
      <w:proofErr w:type="spellEnd"/>
      <w:r>
        <w:rPr>
          <w:rFonts w:ascii="Roboto" w:hAnsi="Roboto"/>
          <w:color w:val="000000"/>
          <w:sz w:val="22"/>
          <w:szCs w:val="22"/>
        </w:rPr>
        <w:t xml:space="preserve">, your family members, your friends, and your community are all significantly more at risk from a host of threats that we usually ignore than from terrorism. For instance, </w:t>
      </w:r>
      <w:r>
        <w:rPr>
          <w:rFonts w:ascii="Roboto" w:hAnsi="Roboto"/>
          <w:color w:val="000000"/>
          <w:sz w:val="22"/>
          <w:szCs w:val="22"/>
          <w:u w:val="single"/>
        </w:rPr>
        <w:t xml:space="preserve">while the Paris attacks left some 130 people dead, </w:t>
      </w:r>
      <w:hyperlink r:id="rId186" w:history="1">
        <w:r>
          <w:rPr>
            <w:rStyle w:val="Hyperlink"/>
            <w:rFonts w:ascii="Roboto" w:hAnsi="Roboto"/>
            <w:color w:val="000000"/>
            <w:sz w:val="22"/>
            <w:szCs w:val="22"/>
          </w:rPr>
          <w:t>roughly three times that number of French citizens died</w:t>
        </w:r>
      </w:hyperlink>
      <w:r>
        <w:rPr>
          <w:rFonts w:ascii="Roboto" w:hAnsi="Roboto"/>
          <w:color w:val="000000"/>
          <w:sz w:val="22"/>
          <w:szCs w:val="22"/>
          <w:u w:val="single"/>
        </w:rPr>
        <w:t xml:space="preserve"> on that same day from cancer.</w:t>
      </w:r>
      <w:r>
        <w:rPr>
          <w:rFonts w:ascii="-webkit-standard" w:hAnsi="-webkit-standard"/>
          <w:color w:val="000000"/>
        </w:rPr>
        <w:t xml:space="preserve"> </w:t>
      </w:r>
      <w:r>
        <w:rPr>
          <w:rFonts w:ascii="Roboto" w:hAnsi="Roboto"/>
          <w:color w:val="000000"/>
          <w:sz w:val="22"/>
          <w:szCs w:val="22"/>
        </w:rPr>
        <w:t xml:space="preserve">In the United States, </w:t>
      </w:r>
      <w:r>
        <w:rPr>
          <w:rFonts w:ascii="Roboto" w:hAnsi="Roboto"/>
          <w:color w:val="000000"/>
          <w:sz w:val="22"/>
          <w:szCs w:val="22"/>
          <w:u w:val="single"/>
        </w:rPr>
        <w:t xml:space="preserve">an individual’s likelihood of being hurt or killed by a terrorist </w:t>
      </w:r>
      <w:r>
        <w:rPr>
          <w:rFonts w:ascii="Roboto" w:hAnsi="Roboto"/>
          <w:color w:val="000000"/>
          <w:sz w:val="22"/>
          <w:szCs w:val="22"/>
        </w:rPr>
        <w:t>(whether an Islamist radical or some other variety)</w:t>
      </w:r>
      <w:r>
        <w:rPr>
          <w:rFonts w:ascii="Roboto" w:hAnsi="Roboto"/>
          <w:color w:val="000000"/>
          <w:sz w:val="22"/>
          <w:szCs w:val="22"/>
          <w:u w:val="single"/>
        </w:rPr>
        <w:t xml:space="preserve"> is negligible</w:t>
      </w:r>
      <w:r>
        <w:rPr>
          <w:rFonts w:ascii="Roboto" w:hAnsi="Roboto"/>
          <w:color w:val="000000"/>
          <w:sz w:val="22"/>
          <w:szCs w:val="22"/>
        </w:rPr>
        <w:t>.</w:t>
      </w:r>
      <w:r>
        <w:rPr>
          <w:rFonts w:ascii="-webkit-standard" w:hAnsi="-webkit-standard"/>
          <w:color w:val="000000"/>
        </w:rPr>
        <w:t xml:space="preserve"> </w:t>
      </w:r>
      <w:r>
        <w:rPr>
          <w:rFonts w:ascii="Roboto" w:hAnsi="Roboto"/>
          <w:color w:val="000000"/>
          <w:sz w:val="22"/>
          <w:szCs w:val="22"/>
        </w:rPr>
        <w:t xml:space="preserve">Consider, for instance, that </w:t>
      </w:r>
      <w:r>
        <w:rPr>
          <w:rFonts w:ascii="Roboto" w:hAnsi="Roboto"/>
          <w:color w:val="000000"/>
          <w:sz w:val="22"/>
          <w:szCs w:val="22"/>
          <w:u w:val="single"/>
        </w:rPr>
        <w:t>since</w:t>
      </w:r>
      <w:r>
        <w:rPr>
          <w:rFonts w:ascii="Roboto" w:hAnsi="Roboto"/>
          <w:color w:val="000000"/>
          <w:sz w:val="22"/>
          <w:szCs w:val="22"/>
        </w:rPr>
        <w:t xml:space="preserve"> the attacks of </w:t>
      </w:r>
      <w:r>
        <w:rPr>
          <w:rFonts w:ascii="Roboto" w:hAnsi="Roboto"/>
          <w:color w:val="000000"/>
          <w:sz w:val="22"/>
          <w:szCs w:val="22"/>
          <w:u w:val="single"/>
        </w:rPr>
        <w:t>Sept. 11, 2001</w:t>
      </w:r>
      <w:r>
        <w:rPr>
          <w:rFonts w:ascii="Roboto" w:hAnsi="Roboto"/>
          <w:color w:val="000000"/>
          <w:sz w:val="22"/>
          <w:szCs w:val="22"/>
        </w:rPr>
        <w:t>,</w:t>
      </w:r>
      <w:r>
        <w:rPr>
          <w:rFonts w:ascii="Roboto" w:hAnsi="Roboto"/>
          <w:color w:val="000000"/>
          <w:sz w:val="22"/>
          <w:szCs w:val="22"/>
          <w:u w:val="single"/>
        </w:rPr>
        <w:t xml:space="preserve"> Americans have been</w:t>
      </w:r>
      <w:r>
        <w:rPr>
          <w:rFonts w:ascii="Roboto" w:hAnsi="Roboto"/>
          <w:color w:val="000000"/>
          <w:sz w:val="22"/>
          <w:szCs w:val="22"/>
        </w:rPr>
        <w:t xml:space="preserve"> no </w:t>
      </w:r>
      <w:r>
        <w:rPr>
          <w:rFonts w:ascii="Roboto" w:hAnsi="Roboto"/>
          <w:color w:val="000000"/>
          <w:sz w:val="22"/>
          <w:szCs w:val="22"/>
          <w:u w:val="single"/>
        </w:rPr>
        <w:t>more likely to die</w:t>
      </w:r>
      <w:r>
        <w:rPr>
          <w:rFonts w:ascii="Roboto" w:hAnsi="Roboto"/>
          <w:color w:val="000000"/>
          <w:sz w:val="22"/>
          <w:szCs w:val="22"/>
        </w:rPr>
        <w:t xml:space="preserve"> at the hands of terrorists than </w:t>
      </w:r>
      <w:r>
        <w:rPr>
          <w:rFonts w:ascii="Roboto" w:hAnsi="Roboto"/>
          <w:color w:val="000000"/>
          <w:sz w:val="22"/>
          <w:szCs w:val="22"/>
          <w:u w:val="single"/>
        </w:rPr>
        <w:t xml:space="preserve">being </w:t>
      </w:r>
      <w:hyperlink r:id="rId187" w:history="1">
        <w:r>
          <w:rPr>
            <w:rStyle w:val="Hyperlink"/>
            <w:rFonts w:ascii="Roboto" w:hAnsi="Roboto"/>
            <w:color w:val="000000"/>
            <w:sz w:val="22"/>
            <w:szCs w:val="22"/>
          </w:rPr>
          <w:t>crushed to death by unstable televisions and furniture</w:t>
        </w:r>
      </w:hyperlink>
      <w:r>
        <w:rPr>
          <w:rFonts w:ascii="Roboto" w:hAnsi="Roboto"/>
          <w:color w:val="000000"/>
          <w:sz w:val="22"/>
          <w:szCs w:val="22"/>
          <w:u w:val="single"/>
        </w:rPr>
        <w:t>.</w:t>
      </w:r>
      <w:r>
        <w:rPr>
          <w:rFonts w:ascii="Roboto" w:hAnsi="Roboto"/>
          <w:color w:val="000000"/>
          <w:sz w:val="22"/>
          <w:szCs w:val="22"/>
        </w:rPr>
        <w:t xml:space="preserve"> Meanwhile,</w:t>
      </w:r>
      <w:r>
        <w:rPr>
          <w:rFonts w:ascii="Roboto" w:hAnsi="Roboto"/>
          <w:color w:val="000000"/>
          <w:sz w:val="22"/>
          <w:szCs w:val="22"/>
          <w:u w:val="single"/>
        </w:rPr>
        <w:t xml:space="preserve"> in the time it has taken you to read until this point, at least one American has </w:t>
      </w:r>
      <w:hyperlink r:id="rId188" w:history="1">
        <w:r>
          <w:rPr>
            <w:rStyle w:val="Hyperlink"/>
            <w:rFonts w:ascii="Roboto" w:hAnsi="Roboto"/>
            <w:color w:val="000000"/>
            <w:sz w:val="22"/>
            <w:szCs w:val="22"/>
          </w:rPr>
          <w:t>died from a heart attack</w:t>
        </w:r>
      </w:hyperlink>
      <w:r>
        <w:rPr>
          <w:rFonts w:ascii="Roboto" w:hAnsi="Roboto"/>
          <w:color w:val="000000"/>
          <w:sz w:val="22"/>
          <w:szCs w:val="22"/>
          <w:u w:val="single"/>
        </w:rPr>
        <w:t>.</w:t>
      </w:r>
      <w:r>
        <w:rPr>
          <w:rFonts w:ascii="Roboto" w:hAnsi="Roboto"/>
          <w:color w:val="000000"/>
          <w:sz w:val="22"/>
          <w:szCs w:val="22"/>
        </w:rPr>
        <w:t xml:space="preserve"> Within the hour, a fellow citizen will have </w:t>
      </w:r>
      <w:hyperlink r:id="rId189" w:history="1">
        <w:r>
          <w:rPr>
            <w:rStyle w:val="Hyperlink"/>
            <w:rFonts w:ascii="Roboto" w:hAnsi="Roboto"/>
            <w:color w:val="000000"/>
            <w:sz w:val="22"/>
            <w:szCs w:val="22"/>
          </w:rPr>
          <w:t>died from skin cancer</w:t>
        </w:r>
      </w:hyperlink>
      <w:r>
        <w:rPr>
          <w:rFonts w:ascii="Roboto" w:hAnsi="Roboto"/>
          <w:color w:val="000000"/>
          <w:sz w:val="22"/>
          <w:szCs w:val="22"/>
        </w:rPr>
        <w:t xml:space="preserve">. Roughly five minutes after that, </w:t>
      </w:r>
      <w:hyperlink r:id="rId190" w:history="1">
        <w:r>
          <w:rPr>
            <w:rStyle w:val="Hyperlink"/>
            <w:rFonts w:ascii="Roboto" w:hAnsi="Roboto"/>
            <w:color w:val="000000"/>
            <w:sz w:val="22"/>
            <w:szCs w:val="22"/>
          </w:rPr>
          <w:t>a military veteran will commit suicide</w:t>
        </w:r>
      </w:hyperlink>
      <w:r>
        <w:rPr>
          <w:rFonts w:ascii="Roboto" w:hAnsi="Roboto"/>
          <w:color w:val="000000"/>
          <w:sz w:val="22"/>
          <w:szCs w:val="22"/>
        </w:rPr>
        <w:t xml:space="preserve">. And by the time you turn the lights off to sleep this evening, </w:t>
      </w:r>
      <w:hyperlink r:id="rId191" w:history="1">
        <w:r>
          <w:rPr>
            <w:rStyle w:val="Hyperlink"/>
            <w:rFonts w:ascii="Roboto" w:hAnsi="Roboto"/>
            <w:color w:val="000000"/>
            <w:sz w:val="22"/>
            <w:szCs w:val="22"/>
          </w:rPr>
          <w:t>somewhere around 100 Americans will have died throughout the day in vehicular accidents</w:t>
        </w:r>
      </w:hyperlink>
      <w:r>
        <w:rPr>
          <w:rFonts w:ascii="Roboto" w:hAnsi="Roboto"/>
          <w:color w:val="000000"/>
          <w:sz w:val="22"/>
          <w:szCs w:val="22"/>
        </w:rPr>
        <w:t xml:space="preserve"> – the equivalent of “a plane full of people crashing, killing everyone on board, every single day.” Daniel Kahneman, professor emeritus at Princeton University, </w:t>
      </w:r>
      <w:hyperlink r:id="rId192" w:anchor="v=onepage&amp;q=thinking%20fast%20and%20slow&amp;f=false" w:history="1">
        <w:r>
          <w:rPr>
            <w:rStyle w:val="Hyperlink"/>
            <w:rFonts w:ascii="Roboto" w:hAnsi="Roboto"/>
            <w:color w:val="000000"/>
            <w:sz w:val="22"/>
            <w:szCs w:val="22"/>
          </w:rPr>
          <w:t>has observed</w:t>
        </w:r>
      </w:hyperlink>
      <w:r>
        <w:rPr>
          <w:rFonts w:ascii="Roboto" w:hAnsi="Roboto"/>
          <w:color w:val="000000"/>
          <w:sz w:val="22"/>
          <w:szCs w:val="22"/>
        </w:rPr>
        <w:t xml:space="preserve"> that “even in countries that have been targets of intensive terror campaigns, such as Israel, the weekly number of casualties almost never [comes] close to the number of traffic deaths.”</w:t>
      </w:r>
      <w:r>
        <w:rPr>
          <w:rFonts w:ascii="-webkit-standard" w:hAnsi="-webkit-standard"/>
          <w:color w:val="000000"/>
        </w:rPr>
        <w:t xml:space="preserve"> </w:t>
      </w:r>
      <w:r>
        <w:rPr>
          <w:rFonts w:ascii="Roboto" w:hAnsi="Roboto"/>
          <w:color w:val="000000"/>
          <w:sz w:val="22"/>
          <w:szCs w:val="22"/>
          <w:u w:val="single"/>
        </w:rPr>
        <w:t>When we miscalculate risks, we sometimes behave in ways that are riskier than those we are trying to avoid.</w:t>
      </w:r>
      <w:r>
        <w:rPr>
          <w:rFonts w:ascii="Roboto" w:hAnsi="Roboto"/>
          <w:color w:val="000000"/>
          <w:sz w:val="22"/>
          <w:szCs w:val="22"/>
        </w:rPr>
        <w:t xml:space="preserve"> For instance, </w:t>
      </w:r>
      <w:r>
        <w:rPr>
          <w:rFonts w:ascii="Roboto" w:hAnsi="Roboto"/>
          <w:color w:val="000000"/>
          <w:sz w:val="22"/>
          <w:szCs w:val="22"/>
          <w:u w:val="single"/>
        </w:rPr>
        <w:t>in the months following</w:t>
      </w:r>
      <w:r>
        <w:rPr>
          <w:rFonts w:ascii="Roboto" w:hAnsi="Roboto"/>
          <w:color w:val="000000"/>
          <w:sz w:val="22"/>
          <w:szCs w:val="22"/>
        </w:rPr>
        <w:t xml:space="preserve"> the</w:t>
      </w:r>
      <w:r>
        <w:rPr>
          <w:rFonts w:ascii="Roboto" w:hAnsi="Roboto"/>
          <w:color w:val="000000"/>
          <w:sz w:val="22"/>
          <w:szCs w:val="22"/>
          <w:u w:val="single"/>
        </w:rPr>
        <w:t xml:space="preserve"> 9/11</w:t>
      </w:r>
      <w:r>
        <w:rPr>
          <w:rFonts w:ascii="Roboto" w:hAnsi="Roboto"/>
          <w:color w:val="000000"/>
          <w:sz w:val="22"/>
          <w:szCs w:val="22"/>
        </w:rPr>
        <w:t xml:space="preserve"> terrorist attacks, millions of </w:t>
      </w:r>
      <w:r>
        <w:rPr>
          <w:rFonts w:ascii="Roboto" w:hAnsi="Roboto"/>
          <w:color w:val="000000"/>
          <w:sz w:val="22"/>
          <w:szCs w:val="22"/>
          <w:u w:val="single"/>
        </w:rPr>
        <w:t>Americans elected not to fly. A significant proportion decided to drive to their destinations instead. Driving is more dangerous than flying</w:t>
      </w:r>
      <w:r>
        <w:rPr>
          <w:rFonts w:ascii="Roboto" w:hAnsi="Roboto"/>
          <w:color w:val="000000"/>
          <w:sz w:val="22"/>
          <w:szCs w:val="22"/>
        </w:rPr>
        <w:t xml:space="preserve">. And so </w:t>
      </w:r>
      <w:r>
        <w:rPr>
          <w:rFonts w:ascii="Roboto" w:hAnsi="Roboto"/>
          <w:color w:val="000000"/>
          <w:sz w:val="22"/>
          <w:szCs w:val="22"/>
          <w:u w:val="single"/>
        </w:rPr>
        <w:t xml:space="preserve">one scholar of risk, </w:t>
      </w:r>
      <w:hyperlink r:id="rId193" w:history="1">
        <w:r>
          <w:rPr>
            <w:rStyle w:val="Hyperlink"/>
            <w:rFonts w:ascii="Roboto" w:hAnsi="Roboto"/>
            <w:color w:val="000000"/>
            <w:sz w:val="22"/>
            <w:szCs w:val="22"/>
          </w:rPr>
          <w:t xml:space="preserve">Gerd </w:t>
        </w:r>
        <w:proofErr w:type="spellStart"/>
        <w:r>
          <w:rPr>
            <w:rStyle w:val="Hyperlink"/>
            <w:rFonts w:ascii="Roboto" w:hAnsi="Roboto"/>
            <w:color w:val="000000"/>
            <w:sz w:val="22"/>
            <w:szCs w:val="22"/>
          </w:rPr>
          <w:t>Gigerenzer</w:t>
        </w:r>
        <w:proofErr w:type="spellEnd"/>
        <w:r>
          <w:rPr>
            <w:rStyle w:val="Hyperlink"/>
            <w:rFonts w:ascii="Roboto" w:hAnsi="Roboto"/>
            <w:color w:val="000000"/>
            <w:sz w:val="22"/>
            <w:szCs w:val="22"/>
          </w:rPr>
          <w:t>, calculated</w:t>
        </w:r>
      </w:hyperlink>
      <w:r>
        <w:rPr>
          <w:rFonts w:ascii="Roboto" w:hAnsi="Roboto"/>
          <w:color w:val="000000"/>
          <w:sz w:val="22"/>
          <w:szCs w:val="22"/>
          <w:u w:val="single"/>
        </w:rPr>
        <w:t xml:space="preserve"> that more people died from the resulting automobile accidents than the total number of individuals who were killed aboard the four hijacked planes Sept. 11.</w:t>
      </w:r>
    </w:p>
    <w:p w:rsidR="0064622D" w:rsidRDefault="0064622D" w:rsidP="0064622D">
      <w:pPr>
        <w:pStyle w:val="NormalWeb"/>
        <w:spacing w:before="0" w:beforeAutospacing="0" w:after="0" w:afterAutospacing="0"/>
        <w:rPr>
          <w:rFonts w:ascii="Roboto" w:hAnsi="Roboto" w:hint="eastAsia"/>
          <w:color w:val="000000"/>
          <w:sz w:val="22"/>
          <w:szCs w:val="22"/>
          <w:u w:val="single"/>
        </w:rPr>
      </w:pPr>
    </w:p>
    <w:p w:rsidR="0064622D" w:rsidRDefault="0064622D" w:rsidP="0064622D">
      <w:pPr>
        <w:pStyle w:val="Heading3"/>
      </w:pPr>
      <w:r>
        <w:t>Laundry list</w:t>
      </w:r>
    </w:p>
    <w:p w:rsidR="0064622D" w:rsidRDefault="0064622D" w:rsidP="0064622D">
      <w:pPr>
        <w:pStyle w:val="Heading4"/>
      </w:pPr>
      <w:r>
        <w:t xml:space="preserve">No impact and reject their hype – terrorists will not use exotic weapons of mass destruction like cyber, dirty bombs, and bioterror – lack of experience, will, capability, and increased resiliency of modern civilization. </w:t>
      </w:r>
    </w:p>
    <w:p w:rsidR="0064622D" w:rsidRDefault="0064622D" w:rsidP="0064622D">
      <w:r w:rsidRPr="00EE3C73">
        <w:rPr>
          <w:rStyle w:val="Style13ptBold"/>
        </w:rPr>
        <w:t>Lewis</w:t>
      </w:r>
      <w:r>
        <w:t xml:space="preserve">, senior vice president at the Center for Strategic and International Studies in Washington, D.C., </w:t>
      </w:r>
      <w:r w:rsidRPr="00EE3C73">
        <w:rPr>
          <w:rStyle w:val="Style13ptBold"/>
        </w:rPr>
        <w:t>2017</w:t>
      </w:r>
    </w:p>
    <w:p w:rsidR="0064622D" w:rsidRPr="00C010B6" w:rsidRDefault="0064622D" w:rsidP="0064622D">
      <w:r>
        <w:t>(James Andrew, “</w:t>
      </w:r>
      <w:r w:rsidRPr="00C010B6">
        <w:t xml:space="preserve">Catastrophic Attack and “Reasonable Probability”,” Center for Strategic &amp; International Studies, February 24, 2017, </w:t>
      </w:r>
      <w:hyperlink r:id="rId194" w:history="1">
        <w:r w:rsidRPr="00C010B6">
          <w:rPr>
            <w:rStyle w:val="Hyperlink"/>
          </w:rPr>
          <w:t>https://www.csis.org/analysis/catastrophic-attack-and-reasonable-probability</w:t>
        </w:r>
      </w:hyperlink>
      <w:r w:rsidRPr="00C010B6">
        <w:t xml:space="preserve">, accessed 7/14/18, AH @ DDI) </w:t>
      </w:r>
    </w:p>
    <w:p w:rsidR="0064622D" w:rsidRDefault="0064622D" w:rsidP="0064622D">
      <w:r>
        <w:t>T</w:t>
      </w:r>
      <w:r w:rsidRPr="00EE3C73">
        <w:rPr>
          <w:u w:val="single"/>
        </w:rPr>
        <w:t>echnology creates both opportunity and risk, but it is the latter that often gets the most attention. This reflects weaknesses in the public process for analyzing risk.</w:t>
      </w:r>
      <w:r>
        <w:t xml:space="preserve"> Research in the 1980s showed how </w:t>
      </w:r>
      <w:r w:rsidRPr="00EE3C73">
        <w:rPr>
          <w:u w:val="single"/>
        </w:rPr>
        <w:t>public discourse and media misestimate and exaggerate risk</w:t>
      </w:r>
      <w:r>
        <w:t>. If anything, this tendency has become worse since then given the hyperactive news cycle. A more structured approach can help us more accurately evaluate the risks to public safety and national security created by new technologies.</w:t>
      </w:r>
    </w:p>
    <w:p w:rsidR="0064622D" w:rsidRDefault="0064622D" w:rsidP="0064622D">
      <w:r w:rsidRPr="00EE3C73">
        <w:rPr>
          <w:u w:val="single"/>
        </w:rPr>
        <w:t xml:space="preserve">The factors we should consider include vulnerability, attacker intent and capability, and the operational environment that shapes attacker calculation of the cost and benefits of using a new technology. </w:t>
      </w:r>
      <w:r w:rsidRPr="00956D5F">
        <w:rPr>
          <w:highlight w:val="cyan"/>
          <w:u w:val="single"/>
        </w:rPr>
        <w:t>The operational environment</w:t>
      </w:r>
      <w:r w:rsidRPr="00EE3C73">
        <w:rPr>
          <w:u w:val="single"/>
        </w:rPr>
        <w:t xml:space="preserve"> </w:t>
      </w:r>
      <w:r>
        <w:t xml:space="preserve">(and the limitations it imposes on potential attackers) </w:t>
      </w:r>
      <w:r w:rsidRPr="00EE3C73">
        <w:rPr>
          <w:u w:val="single"/>
        </w:rPr>
        <w:t xml:space="preserve">is particularly important and </w:t>
      </w:r>
      <w:r w:rsidRPr="00956D5F">
        <w:rPr>
          <w:highlight w:val="cyan"/>
          <w:u w:val="single"/>
        </w:rPr>
        <w:t>helps explain why</w:t>
      </w:r>
      <w:r w:rsidRPr="00EE3C73">
        <w:rPr>
          <w:u w:val="single"/>
        </w:rPr>
        <w:t xml:space="preserve">, </w:t>
      </w:r>
      <w:r w:rsidRPr="00956D5F">
        <w:rPr>
          <w:highlight w:val="cyan"/>
          <w:u w:val="single"/>
        </w:rPr>
        <w:t>despite</w:t>
      </w:r>
      <w:r w:rsidRPr="00EE3C73">
        <w:rPr>
          <w:u w:val="single"/>
        </w:rPr>
        <w:t xml:space="preserve"> more than </w:t>
      </w:r>
      <w:r w:rsidRPr="00956D5F">
        <w:rPr>
          <w:highlight w:val="cyan"/>
          <w:u w:val="single"/>
        </w:rPr>
        <w:t>a decade of warnings</w:t>
      </w:r>
      <w:r w:rsidRPr="00EE3C73">
        <w:rPr>
          <w:u w:val="single"/>
        </w:rPr>
        <w:t xml:space="preserve"> of various calamities, </w:t>
      </w:r>
      <w:r w:rsidRPr="00956D5F">
        <w:rPr>
          <w:highlight w:val="cyan"/>
          <w:u w:val="single"/>
        </w:rPr>
        <w:t>none have occurred</w:t>
      </w:r>
      <w:r w:rsidRPr="00EE3C73">
        <w:rPr>
          <w:u w:val="single"/>
        </w:rPr>
        <w:t>.</w:t>
      </w:r>
      <w:r>
        <w:t xml:space="preserve"> We should also look for precedents, and if there are none, ask why. This approach to risk assessment from new technology works well with cyberattacks, dirty bombs, bio-</w:t>
      </w:r>
      <w:proofErr w:type="gramStart"/>
      <w:r>
        <w:t>weapons</w:t>
      </w:r>
      <w:proofErr w:type="gramEnd"/>
      <w:r>
        <w:t xml:space="preserve"> or other potential threats.</w:t>
      </w:r>
    </w:p>
    <w:p w:rsidR="0064622D" w:rsidRDefault="0064622D" w:rsidP="0064622D">
      <w:r>
        <w:t xml:space="preserve">Each factor requires a different weighting. </w:t>
      </w:r>
      <w:r w:rsidRPr="00A147EC">
        <w:rPr>
          <w:highlight w:val="cyan"/>
          <w:u w:val="single"/>
        </w:rPr>
        <w:t>Capability is not a good predictor of risk</w:t>
      </w:r>
      <w:r w:rsidRPr="00EE3C73">
        <w:rPr>
          <w:u w:val="single"/>
        </w:rPr>
        <w:t xml:space="preserve">. </w:t>
      </w:r>
      <w:r w:rsidRPr="00603887">
        <w:rPr>
          <w:highlight w:val="cyan"/>
          <w:u w:val="single"/>
        </w:rPr>
        <w:t>Simply</w:t>
      </w:r>
      <w:r w:rsidRPr="00EE3C73">
        <w:rPr>
          <w:u w:val="single"/>
        </w:rPr>
        <w:t xml:space="preserve"> </w:t>
      </w:r>
      <w:r w:rsidRPr="00A147EC">
        <w:rPr>
          <w:highlight w:val="cyan"/>
          <w:u w:val="single"/>
        </w:rPr>
        <w:t xml:space="preserve">because someone has a capability does not mean that they will </w:t>
      </w:r>
      <w:r w:rsidRPr="00603887">
        <w:rPr>
          <w:u w:val="single"/>
        </w:rPr>
        <w:t xml:space="preserve">choose to </w:t>
      </w:r>
      <w:r w:rsidRPr="00A147EC">
        <w:rPr>
          <w:highlight w:val="cyan"/>
          <w:u w:val="single"/>
        </w:rPr>
        <w:t>use it</w:t>
      </w:r>
      <w:r w:rsidRPr="00EE3C73">
        <w:rPr>
          <w:u w:val="single"/>
        </w:rPr>
        <w:t>.</w:t>
      </w:r>
      <w:r>
        <w:t xml:space="preserve"> Improved capabilities offer increased “returns” to an </w:t>
      </w:r>
      <w:proofErr w:type="gramStart"/>
      <w:r>
        <w:t>attacker, but</w:t>
      </w:r>
      <w:proofErr w:type="gramEnd"/>
      <w:r>
        <w:t xml:space="preserve"> may not reduce the risks and constraint the attacker faces and does not change the larger calculation of effectiveness. For example, </w:t>
      </w:r>
      <w:r w:rsidRPr="00EE3C73">
        <w:rPr>
          <w:u w:val="single"/>
        </w:rPr>
        <w:t xml:space="preserve">it may be easier to make biological weapons because of advances in technology, but </w:t>
      </w:r>
      <w:r w:rsidRPr="00603887">
        <w:rPr>
          <w:highlight w:val="cyan"/>
          <w:u w:val="single"/>
        </w:rPr>
        <w:t xml:space="preserve">unless a new design addresses the problems of dispersal and </w:t>
      </w:r>
      <w:r w:rsidRPr="002B6DDA">
        <w:rPr>
          <w:u w:val="single"/>
        </w:rPr>
        <w:t xml:space="preserve">agent </w:t>
      </w:r>
      <w:r w:rsidRPr="00603887">
        <w:rPr>
          <w:highlight w:val="cyan"/>
          <w:u w:val="single"/>
        </w:rPr>
        <w:t>survivability</w:t>
      </w:r>
      <w:r>
        <w:t xml:space="preserve"> (which are degraded by environmental conditions), </w:t>
      </w:r>
      <w:r w:rsidRPr="00603887">
        <w:rPr>
          <w:highlight w:val="cyan"/>
          <w:u w:val="single"/>
        </w:rPr>
        <w:t>a</w:t>
      </w:r>
      <w:r w:rsidRPr="00EE3C73">
        <w:rPr>
          <w:u w:val="single"/>
        </w:rPr>
        <w:t xml:space="preserve"> “better </w:t>
      </w:r>
      <w:r w:rsidRPr="00603887">
        <w:rPr>
          <w:highlight w:val="cyan"/>
          <w:u w:val="single"/>
        </w:rPr>
        <w:t>weapon</w:t>
      </w:r>
      <w:r w:rsidRPr="00EE3C73">
        <w:rPr>
          <w:u w:val="single"/>
        </w:rPr>
        <w:t xml:space="preserve">” </w:t>
      </w:r>
      <w:r w:rsidRPr="00603887">
        <w:rPr>
          <w:highlight w:val="cyan"/>
          <w:u w:val="single"/>
        </w:rPr>
        <w:t>may still be unappealing</w:t>
      </w:r>
      <w:r w:rsidRPr="00EE3C73">
        <w:rPr>
          <w:u w:val="single"/>
        </w:rPr>
        <w:t xml:space="preserve"> to an attacker </w:t>
      </w:r>
      <w:r w:rsidRPr="002B6DDA">
        <w:rPr>
          <w:u w:val="single"/>
        </w:rPr>
        <w:t>when compared to other modes of attack that have a greater probability of successful deployment</w:t>
      </w:r>
      <w:r>
        <w:t xml:space="preserve">. </w:t>
      </w:r>
      <w:r w:rsidRPr="00603887">
        <w:rPr>
          <w:highlight w:val="cyan"/>
          <w:u w:val="single"/>
        </w:rPr>
        <w:t>A terrorist</w:t>
      </w:r>
      <w:r w:rsidRPr="00EE3C73">
        <w:rPr>
          <w:u w:val="single"/>
        </w:rPr>
        <w:t>,</w:t>
      </w:r>
      <w:r>
        <w:t xml:space="preserve"> if they are competent, </w:t>
      </w:r>
      <w:r w:rsidRPr="00603887">
        <w:rPr>
          <w:highlight w:val="cyan"/>
          <w:u w:val="single"/>
        </w:rPr>
        <w:t>can predict the effect of a conventional bomb</w:t>
      </w:r>
      <w:r w:rsidRPr="00EE3C73">
        <w:rPr>
          <w:u w:val="single"/>
        </w:rPr>
        <w:t xml:space="preserve"> </w:t>
      </w:r>
      <w:r w:rsidRPr="00603887">
        <w:rPr>
          <w:highlight w:val="cyan"/>
          <w:u w:val="single"/>
        </w:rPr>
        <w:t>more</w:t>
      </w:r>
      <w:r w:rsidRPr="00EE3C73">
        <w:rPr>
          <w:u w:val="single"/>
        </w:rPr>
        <w:t xml:space="preserve"> much </w:t>
      </w:r>
      <w:r w:rsidRPr="00603887">
        <w:rPr>
          <w:highlight w:val="cyan"/>
          <w:u w:val="single"/>
        </w:rPr>
        <w:t>accurately than some exotic weapon</w:t>
      </w:r>
      <w:r>
        <w:t>.</w:t>
      </w:r>
    </w:p>
    <w:p w:rsidR="0064622D" w:rsidRPr="00EE3C73" w:rsidRDefault="0064622D" w:rsidP="0064622D">
      <w:pPr>
        <w:rPr>
          <w:u w:val="single"/>
        </w:rPr>
      </w:pPr>
      <w:r>
        <w:t xml:space="preserve">Similarly, </w:t>
      </w:r>
      <w:r w:rsidRPr="00EE3C73">
        <w:rPr>
          <w:u w:val="single"/>
        </w:rPr>
        <w:t>vulnerability does not adequately predict risk</w:t>
      </w:r>
      <w:r>
        <w:t xml:space="preserve">. </w:t>
      </w:r>
      <w:r w:rsidRPr="00603887">
        <w:rPr>
          <w:highlight w:val="cyan"/>
          <w:u w:val="single"/>
        </w:rPr>
        <w:t>Vulnerabilities are common</w:t>
      </w:r>
      <w:r w:rsidRPr="00EE3C73">
        <w:rPr>
          <w:u w:val="single"/>
        </w:rPr>
        <w:t xml:space="preserve"> in modern society, </w:t>
      </w:r>
      <w:r w:rsidRPr="00603887">
        <w:rPr>
          <w:highlight w:val="cyan"/>
          <w:u w:val="single"/>
        </w:rPr>
        <w:t>but infrequently produce harm, much less mass effect</w:t>
      </w:r>
      <w:r w:rsidRPr="00EE3C73">
        <w:rPr>
          <w:u w:val="single"/>
        </w:rPr>
        <w:t>. Mass effect</w:t>
      </w:r>
      <w:r>
        <w:t xml:space="preserve"> (thousands or millions of casualties) </w:t>
      </w:r>
      <w:r w:rsidRPr="00EE3C73">
        <w:rPr>
          <w:u w:val="single"/>
        </w:rPr>
        <w:t>is difficult to achieve</w:t>
      </w:r>
      <w:r>
        <w:t xml:space="preserve">. </w:t>
      </w:r>
      <w:r w:rsidRPr="00EE3C73">
        <w:rPr>
          <w:u w:val="single"/>
        </w:rPr>
        <w:t>The only examples involve mass aerial bombardment or nuclear weapons, which were expensive and required complex delivery mechanisms</w:t>
      </w:r>
      <w:r>
        <w:t xml:space="preserve">. </w:t>
      </w:r>
      <w:r w:rsidRPr="00EE3C73">
        <w:rPr>
          <w:u w:val="single"/>
        </w:rPr>
        <w:t xml:space="preserve">Vulnerability assessments are too often </w:t>
      </w:r>
      <w:proofErr w:type="gramStart"/>
      <w:r w:rsidRPr="00EE3C73">
        <w:rPr>
          <w:u w:val="single"/>
        </w:rPr>
        <w:t>unidimensional, and</w:t>
      </w:r>
      <w:proofErr w:type="gramEnd"/>
      <w:r w:rsidRPr="00EE3C73">
        <w:rPr>
          <w:u w:val="single"/>
        </w:rPr>
        <w:t xml:space="preserve"> fail to take into account “substitution effect” where a vulnerability in one area can be mitigated by a strength in another.</w:t>
      </w:r>
    </w:p>
    <w:p w:rsidR="0064622D" w:rsidRDefault="0064622D" w:rsidP="0064622D">
      <w:r w:rsidRPr="00EE3C73">
        <w:rPr>
          <w:u w:val="single"/>
        </w:rPr>
        <w:t xml:space="preserve">Most industrial </w:t>
      </w:r>
      <w:r w:rsidRPr="00397A3D">
        <w:rPr>
          <w:highlight w:val="cyan"/>
          <w:u w:val="single"/>
        </w:rPr>
        <w:t>societies</w:t>
      </w:r>
      <w:r w:rsidRPr="00EE3C73">
        <w:rPr>
          <w:u w:val="single"/>
        </w:rPr>
        <w:t xml:space="preserve"> </w:t>
      </w:r>
      <w:r w:rsidRPr="00397A3D">
        <w:rPr>
          <w:highlight w:val="cyan"/>
          <w:u w:val="single"/>
        </w:rPr>
        <w:t>have developed</w:t>
      </w:r>
      <w:r w:rsidRPr="00EE3C73">
        <w:rPr>
          <w:u w:val="single"/>
        </w:rPr>
        <w:t xml:space="preserve"> agencies and </w:t>
      </w:r>
      <w:r w:rsidRPr="00397A3D">
        <w:rPr>
          <w:highlight w:val="cyan"/>
          <w:u w:val="single"/>
        </w:rPr>
        <w:t>rules that allow them to respond rapidly to contain and mitigate damage</w:t>
      </w:r>
      <w:r>
        <w:t xml:space="preserve">. For example, the prime minister of Norway recently pointed to the Black Death, which she said killed more than half her country's population. However, medical facilities have improved since the Middle Ages. When we look at the “pandemics” of the past few years, what is striking is how well they were managed and how few deaths resulted. The last major pandemic was the influenza epidemic of 1918 and health systems have improved vastly since then. </w:t>
      </w:r>
      <w:r w:rsidRPr="00EE3C73">
        <w:rPr>
          <w:u w:val="single"/>
        </w:rPr>
        <w:t xml:space="preserve">In the last several decades, disease outbreaks have done the most harm in poorer countries with weak governance—and </w:t>
      </w:r>
      <w:r w:rsidRPr="00397A3D">
        <w:rPr>
          <w:u w:val="single"/>
        </w:rPr>
        <w:t>governance and wealth must be considered in any prediction of the risk from the outbreak of disease</w:t>
      </w:r>
      <w:r w:rsidRPr="00EE3C73">
        <w:rPr>
          <w:u w:val="single"/>
        </w:rPr>
        <w:t xml:space="preserve">. This points to a serious shortcoming in </w:t>
      </w:r>
      <w:r w:rsidRPr="00397A3D">
        <w:rPr>
          <w:highlight w:val="cyan"/>
          <w:u w:val="single"/>
        </w:rPr>
        <w:t>most catastrophe scenarios</w:t>
      </w:r>
      <w:r w:rsidRPr="00EE3C73">
        <w:rPr>
          <w:u w:val="single"/>
        </w:rPr>
        <w:t xml:space="preserve">, in that they </w:t>
      </w:r>
      <w:r w:rsidRPr="00397A3D">
        <w:rPr>
          <w:highlight w:val="cyan"/>
          <w:u w:val="single"/>
        </w:rPr>
        <w:t>underestimate the resilience of modern industrial societies</w:t>
      </w:r>
      <w:r w:rsidRPr="00EE3C73">
        <w:rPr>
          <w:u w:val="single"/>
        </w:rPr>
        <w:t>.</w:t>
      </w:r>
    </w:p>
    <w:p w:rsidR="0064622D" w:rsidRPr="00EE3C73" w:rsidRDefault="0064622D" w:rsidP="0064622D">
      <w:pPr>
        <w:rPr>
          <w:u w:val="single"/>
        </w:rPr>
      </w:pPr>
      <w:r w:rsidRPr="00EE3C73">
        <w:rPr>
          <w:u w:val="single"/>
        </w:rPr>
        <w:t>The operational environment also imposes constraints and costs</w:t>
      </w:r>
      <w:r w:rsidRPr="00397A3D">
        <w:rPr>
          <w:highlight w:val="cyan"/>
          <w:u w:val="single"/>
        </w:rPr>
        <w:t>.</w:t>
      </w:r>
      <w:r w:rsidRPr="002B6DDA">
        <w:rPr>
          <w:u w:val="single"/>
        </w:rPr>
        <w:t xml:space="preserve"> </w:t>
      </w:r>
      <w:r w:rsidRPr="00397A3D">
        <w:rPr>
          <w:highlight w:val="cyan"/>
          <w:u w:val="single"/>
        </w:rPr>
        <w:t xml:space="preserve">An attacker </w:t>
      </w:r>
      <w:proofErr w:type="gramStart"/>
      <w:r w:rsidRPr="00397A3D">
        <w:rPr>
          <w:highlight w:val="cyan"/>
          <w:u w:val="single"/>
        </w:rPr>
        <w:t>has to</w:t>
      </w:r>
      <w:proofErr w:type="gramEnd"/>
      <w:r w:rsidRPr="00397A3D">
        <w:rPr>
          <w:highlight w:val="cyan"/>
          <w:u w:val="single"/>
        </w:rPr>
        <w:t xml:space="preserve"> build, test, transport, and deploy the weapon</w:t>
      </w:r>
      <w:r w:rsidRPr="00EE3C73">
        <w:rPr>
          <w:u w:val="single"/>
        </w:rPr>
        <w:t xml:space="preserve">, </w:t>
      </w:r>
      <w:r w:rsidRPr="00397A3D">
        <w:rPr>
          <w:highlight w:val="cyan"/>
          <w:u w:val="single"/>
        </w:rPr>
        <w:t>using limited resources and operating covertly</w:t>
      </w:r>
      <w:r>
        <w:t xml:space="preserve"> (if the program is to avoid an abrupt termination</w:t>
      </w:r>
      <w:r w:rsidRPr="00EE3C73">
        <w:rPr>
          <w:u w:val="single"/>
        </w:rPr>
        <w:t xml:space="preserve">). Experienced commanders know that </w:t>
      </w:r>
      <w:r w:rsidRPr="00397A3D">
        <w:rPr>
          <w:highlight w:val="cyan"/>
          <w:u w:val="single"/>
        </w:rPr>
        <w:t>the simpler the operation requirements, the more likely an operation is to succeed,</w:t>
      </w:r>
      <w:r w:rsidRPr="00EE3C73">
        <w:rPr>
          <w:u w:val="single"/>
        </w:rPr>
        <w:t xml:space="preserve"> and </w:t>
      </w:r>
      <w:r w:rsidRPr="00397A3D">
        <w:rPr>
          <w:highlight w:val="cyan"/>
          <w:u w:val="single"/>
        </w:rPr>
        <w:t xml:space="preserve">this predisposes </w:t>
      </w:r>
      <w:proofErr w:type="spellStart"/>
      <w:r w:rsidRPr="00397A3D">
        <w:rPr>
          <w:highlight w:val="cyan"/>
          <w:u w:val="single"/>
        </w:rPr>
        <w:t>decisionmaking</w:t>
      </w:r>
      <w:proofErr w:type="spellEnd"/>
      <w:r w:rsidRPr="00397A3D">
        <w:rPr>
          <w:highlight w:val="cyan"/>
          <w:u w:val="single"/>
        </w:rPr>
        <w:t xml:space="preserve"> away from exotic attack</w:t>
      </w:r>
      <w:r w:rsidRPr="00EE3C73">
        <w:rPr>
          <w:u w:val="single"/>
        </w:rPr>
        <w:t xml:space="preserve">s. </w:t>
      </w:r>
      <w:r>
        <w:t xml:space="preserve">Field use is affected by </w:t>
      </w:r>
      <w:proofErr w:type="gramStart"/>
      <w:r>
        <w:t>a number of</w:t>
      </w:r>
      <w:proofErr w:type="gramEnd"/>
      <w:r>
        <w:t xml:space="preserve"> variables</w:t>
      </w:r>
      <w:r w:rsidRPr="002B6DDA">
        <w:t xml:space="preserve">. </w:t>
      </w:r>
      <w:r w:rsidRPr="002B6DDA">
        <w:rPr>
          <w:u w:val="single"/>
        </w:rPr>
        <w:t>Bio-weapons, for example, are affected by temperature, sunlight, rain, and wind, which can degrade the effectiveness of the weapon. Dispersal, particularly if the goal is mass effect, remains a challenge.</w:t>
      </w:r>
      <w:r w:rsidRPr="00EE3C73">
        <w:rPr>
          <w:u w:val="single"/>
        </w:rPr>
        <w:t xml:space="preserve"> </w:t>
      </w:r>
      <w:r w:rsidRPr="00396E82">
        <w:rPr>
          <w:highlight w:val="cyan"/>
          <w:u w:val="single"/>
        </w:rPr>
        <w:t>There are very few instances of successful biological weapons attacks</w:t>
      </w:r>
      <w:r w:rsidRPr="00EE3C73">
        <w:rPr>
          <w:u w:val="single"/>
        </w:rPr>
        <w:t xml:space="preserve"> and while some produced panic among the target population, </w:t>
      </w:r>
      <w:r w:rsidRPr="00396E82">
        <w:rPr>
          <w:highlight w:val="cyan"/>
          <w:u w:val="single"/>
        </w:rPr>
        <w:t>none produced mass effect.</w:t>
      </w:r>
    </w:p>
    <w:p w:rsidR="0064622D" w:rsidRDefault="0064622D" w:rsidP="0064622D">
      <w:r w:rsidRPr="00396E82">
        <w:rPr>
          <w:highlight w:val="cyan"/>
          <w:u w:val="single"/>
        </w:rPr>
        <w:t>Intent is the most important predictor of risk</w:t>
      </w:r>
      <w:r>
        <w:t xml:space="preserve">, but in thinking about intent it is useful to duplicate, as far as we can, the </w:t>
      </w:r>
      <w:proofErr w:type="spellStart"/>
      <w:r>
        <w:t>decisionmaking</w:t>
      </w:r>
      <w:proofErr w:type="spellEnd"/>
      <w:r>
        <w:t xml:space="preserve"> process of </w:t>
      </w:r>
      <w:r w:rsidRPr="00396E82">
        <w:rPr>
          <w:highlight w:val="cyan"/>
          <w:u w:val="single"/>
        </w:rPr>
        <w:t>terrorist commanders</w:t>
      </w:r>
      <w:r>
        <w:t xml:space="preserve">. They </w:t>
      </w:r>
      <w:r w:rsidRPr="00396E82">
        <w:rPr>
          <w:highlight w:val="cyan"/>
          <w:u w:val="single"/>
        </w:rPr>
        <w:t>have limited resources and wish to use them effectively</w:t>
      </w:r>
      <w:r w:rsidRPr="00EE3C73">
        <w:rPr>
          <w:u w:val="single"/>
        </w:rPr>
        <w:t xml:space="preserve">. They are impelled by motives that seek to express rage and produce dramatic political effects—in this, </w:t>
      </w:r>
      <w:r w:rsidRPr="00396E82">
        <w:rPr>
          <w:highlight w:val="cyan"/>
          <w:u w:val="single"/>
        </w:rPr>
        <w:t>conventional bombs may be the most attractive weapon and gunfire the cheapest</w:t>
      </w:r>
      <w:r w:rsidRPr="00EE3C73">
        <w:rPr>
          <w:u w:val="single"/>
        </w:rPr>
        <w:t>.</w:t>
      </w:r>
      <w:r>
        <w:t xml:space="preserve"> These two attack modes are reliable and produce the desired political results</w:t>
      </w:r>
      <w:r w:rsidRPr="00EE3C73">
        <w:rPr>
          <w:u w:val="single"/>
        </w:rPr>
        <w:t xml:space="preserve">. Terrorist </w:t>
      </w:r>
      <w:r w:rsidRPr="00396E82">
        <w:rPr>
          <w:highlight w:val="cyan"/>
          <w:u w:val="single"/>
        </w:rPr>
        <w:t>decisionmakers</w:t>
      </w:r>
      <w:r w:rsidRPr="00EE3C73">
        <w:rPr>
          <w:u w:val="single"/>
        </w:rPr>
        <w:t xml:space="preserve"> also </w:t>
      </w:r>
      <w:r w:rsidRPr="00396E82">
        <w:rPr>
          <w:highlight w:val="cyan"/>
          <w:u w:val="single"/>
        </w:rPr>
        <w:t>consider the probability of success</w:t>
      </w:r>
      <w:r w:rsidRPr="00EE3C73">
        <w:rPr>
          <w:u w:val="single"/>
        </w:rPr>
        <w:t xml:space="preserve"> in an operation, </w:t>
      </w:r>
      <w:r w:rsidRPr="00396E82">
        <w:rPr>
          <w:highlight w:val="cyan"/>
          <w:u w:val="single"/>
        </w:rPr>
        <w:t>which</w:t>
      </w:r>
      <w:r w:rsidRPr="00EE3C73">
        <w:rPr>
          <w:u w:val="single"/>
        </w:rPr>
        <w:t xml:space="preserve"> often </w:t>
      </w:r>
      <w:r w:rsidRPr="00396E82">
        <w:rPr>
          <w:highlight w:val="cyan"/>
          <w:u w:val="single"/>
        </w:rPr>
        <w:t>leads them to prefer tried and true weapons</w:t>
      </w:r>
      <w:r w:rsidRPr="00EE3C73">
        <w:rPr>
          <w:u w:val="single"/>
        </w:rPr>
        <w:t xml:space="preserve"> rather than some attack mode where they have little or no experience</w:t>
      </w:r>
      <w:r>
        <w:t>. A general desire to do harm does not mean there is an equal probability that every possible avenue for attack will be taken.</w:t>
      </w:r>
    </w:p>
    <w:p w:rsidR="0064622D" w:rsidRDefault="0064622D" w:rsidP="0064622D">
      <w:r>
        <w:t>There is also an unconscious tendency among analysts to emphasize risks from the technologies they study—usually accompanied by claims that governments are not paying enough attention. It is almost a contest to assert that one’s own threat is the most dangerous, and if we rely on ad hoc, anecdotal, or incomplete assessments these assertions can at first be hard to dismiss.</w:t>
      </w:r>
    </w:p>
    <w:p w:rsidR="0064622D" w:rsidRDefault="0064622D" w:rsidP="0064622D">
      <w:pPr>
        <w:rPr>
          <w:highlight w:val="cyan"/>
          <w:u w:val="single"/>
        </w:rPr>
      </w:pPr>
      <w:r w:rsidRPr="00EE3C73">
        <w:rPr>
          <w:u w:val="single"/>
        </w:rPr>
        <w:t>The one terrorist attack that produced mass casualties used airplanes. The one nonconventional attack mode that terrorist groups are known to have explored is the use of chemical weapons. This may, however, have been due to unique circumstances</w:t>
      </w:r>
      <w:r>
        <w:t xml:space="preserve">, in the ability of jihadi groups, after the messy American invasion of Iraq in 2003, to recruit scientists and officers from Iraq’s chemical weapons program. It was the training and experience gained in Iraqi programs that provided the expertise needed to pursue chemical weapons use, something not duplicated for other nonconventional weapons. </w:t>
      </w:r>
      <w:r w:rsidRPr="00396E82">
        <w:rPr>
          <w:highlight w:val="cyan"/>
          <w:u w:val="single"/>
        </w:rPr>
        <w:t>Bio-terrorism, dirty bombs, and cyberattacks by terrorists are better left to the realm of fiction. The more exotic the weapon, the less likely it is to be used.</w:t>
      </w:r>
    </w:p>
    <w:p w:rsidR="0064622D" w:rsidRDefault="0064622D" w:rsidP="0064622D">
      <w:pPr>
        <w:pStyle w:val="Heading3"/>
      </w:pPr>
      <w:r>
        <w:t>N/UQ – Attack Inevitable</w:t>
      </w:r>
    </w:p>
    <w:p w:rsidR="0064622D" w:rsidRDefault="0064622D" w:rsidP="0064622D">
      <w:pPr>
        <w:pStyle w:val="Heading4"/>
      </w:pPr>
      <w:r>
        <w:t>Terrorist Attack Inevitable – Diverted government resources</w:t>
      </w:r>
    </w:p>
    <w:p w:rsidR="0064622D" w:rsidRPr="00B128C9" w:rsidRDefault="0064622D" w:rsidP="0064622D">
      <w:pPr>
        <w:rPr>
          <w:rFonts w:eastAsiaTheme="majorEastAsia" w:cstheme="majorBidi"/>
          <w:b/>
          <w:bCs/>
          <w:sz w:val="26"/>
          <w:szCs w:val="26"/>
        </w:rPr>
      </w:pPr>
      <w:r>
        <w:rPr>
          <w:rFonts w:eastAsiaTheme="majorEastAsia" w:cstheme="majorBidi"/>
          <w:b/>
          <w:bCs/>
          <w:sz w:val="26"/>
          <w:szCs w:val="26"/>
        </w:rPr>
        <w:t xml:space="preserve">Ruiz-Grossman 17 </w:t>
      </w:r>
      <w:r>
        <w:rPr>
          <w:rFonts w:eastAsiaTheme="majorEastAsia" w:cstheme="majorBidi"/>
          <w:b/>
          <w:bCs/>
          <w:sz w:val="26"/>
          <w:szCs w:val="26"/>
        </w:rPr>
        <w:br/>
      </w:r>
      <w:r w:rsidRPr="00B128C9">
        <w:t xml:space="preserve">Sarah Ruiz-Grossman is </w:t>
      </w:r>
      <w:r>
        <w:t>a reporter for HuffPost. “</w:t>
      </w:r>
      <w:r w:rsidRPr="00B128C9">
        <w:t xml:space="preserve">Most </w:t>
      </w:r>
      <w:proofErr w:type="gramStart"/>
      <w:r w:rsidRPr="00B128C9">
        <w:t>Of</w:t>
      </w:r>
      <w:proofErr w:type="gramEnd"/>
      <w:r w:rsidRPr="00B128C9">
        <w:t xml:space="preserve"> America’s Terrorists Are White, And Not Muslim Right-wing terror is real, and it's a problem</w:t>
      </w:r>
      <w:r>
        <w:t xml:space="preserve">”, </w:t>
      </w:r>
      <w:proofErr w:type="spellStart"/>
      <w:r>
        <w:t>HuffingtonPost</w:t>
      </w:r>
      <w:proofErr w:type="spellEnd"/>
      <w:r>
        <w:t xml:space="preserve">. 06/23/17. </w:t>
      </w:r>
      <w:hyperlink r:id="rId195" w:history="1">
        <w:r w:rsidRPr="00982679">
          <w:rPr>
            <w:rStyle w:val="Hyperlink"/>
          </w:rPr>
          <w:t>https://www.huffingtonpost.ca/entry/domestic-terrorism-white-supremacists-islamist-extremists_us_594c46e4e4b0da2c731a84df</w:t>
        </w:r>
      </w:hyperlink>
      <w:r>
        <w:t>-JrH18</w:t>
      </w:r>
    </w:p>
    <w:p w:rsidR="0064622D" w:rsidRPr="00F90736" w:rsidRDefault="0064622D" w:rsidP="0064622D">
      <w:pPr>
        <w:pStyle w:val="ListParagraph"/>
        <w:rPr>
          <w:u w:val="single"/>
        </w:rPr>
      </w:pPr>
      <w:r w:rsidRPr="00D85BBA">
        <w:t xml:space="preserve">The solution, according to </w:t>
      </w:r>
      <w:proofErr w:type="spellStart"/>
      <w:r w:rsidRPr="00D85BBA">
        <w:t>Neiwert</w:t>
      </w:r>
      <w:proofErr w:type="spellEnd"/>
      <w:r w:rsidRPr="00D85BBA">
        <w:t>, lies with the government first acknowledging the scale of the problem of far-right extremism, and then dedicating resources to fighting it.</w:t>
      </w:r>
      <w:r>
        <w:t xml:space="preserve"> </w:t>
      </w:r>
      <w:r w:rsidRPr="00D85BBA">
        <w:t xml:space="preserve">So far </w:t>
      </w:r>
      <w:r w:rsidRPr="00DD6685">
        <w:rPr>
          <w:rStyle w:val="StyleUnderline"/>
        </w:rPr>
        <w:t>Trump has shown a clear double standard in his response to terrorism:</w:t>
      </w:r>
      <w:r w:rsidRPr="00D85BBA">
        <w:t xml:space="preserve"> </w:t>
      </w:r>
      <w:r w:rsidRPr="00C54FFC">
        <w:rPr>
          <w:rStyle w:val="StyleUnderline"/>
        </w:rPr>
        <w:t>After Islamist extremists attacked London on June 3, for instance, Trump condemned the violence on Twitter </w:t>
      </w:r>
      <w:hyperlink r:id="rId196" w:history="1">
        <w:r w:rsidRPr="00C54FFC">
          <w:rPr>
            <w:rStyle w:val="StyleUnderline"/>
          </w:rPr>
          <w:t>the same day</w:t>
        </w:r>
      </w:hyperlink>
      <w:r w:rsidRPr="00C54FFC">
        <w:rPr>
          <w:rStyle w:val="StyleUnderline"/>
        </w:rPr>
        <w:t> ― but after an attack in Portland, Oregon, by a white supremacist on May 26, </w:t>
      </w:r>
      <w:hyperlink r:id="rId197" w:history="1">
        <w:r w:rsidRPr="00C54FFC">
          <w:rPr>
            <w:rStyle w:val="StyleUnderline"/>
          </w:rPr>
          <w:t>Trump waited more than two days before tweeting about it</w:t>
        </w:r>
      </w:hyperlink>
      <w:r w:rsidRPr="00C54FFC">
        <w:rPr>
          <w:rStyle w:val="StyleUnderline"/>
        </w:rPr>
        <w:t>.</w:t>
      </w:r>
      <w:r w:rsidRPr="00D85BBA">
        <w:t xml:space="preserve"> </w:t>
      </w:r>
      <w:r w:rsidRPr="00C54FFC">
        <w:rPr>
          <w:rStyle w:val="StyleUnderline"/>
        </w:rPr>
        <w:t>After the London attack, Trump also called on the courts </w:t>
      </w:r>
      <w:hyperlink r:id="rId198" w:history="1">
        <w:r w:rsidRPr="00C54FFC">
          <w:rPr>
            <w:rStyle w:val="StyleUnderline"/>
          </w:rPr>
          <w:t>to reinstate his travel ban</w:t>
        </w:r>
      </w:hyperlink>
      <w:r w:rsidRPr="00C54FFC">
        <w:rPr>
          <w:rStyle w:val="StyleUnderline"/>
        </w:rPr>
        <w:t> on certain Muslim-majority countries</w:t>
      </w:r>
      <w:r w:rsidRPr="00D85BBA">
        <w:t xml:space="preserve"> ― which was roundly </w:t>
      </w:r>
      <w:hyperlink r:id="rId199" w:history="1">
        <w:r w:rsidRPr="00D85BBA">
          <w:rPr>
            <w:rStyle w:val="Hyperlink"/>
          </w:rPr>
          <w:t>criticized</w:t>
        </w:r>
      </w:hyperlink>
      <w:r w:rsidRPr="00D85BBA">
        <w:t xml:space="preserve">. </w:t>
      </w:r>
      <w:r w:rsidRPr="00C54FFC">
        <w:rPr>
          <w:rStyle w:val="StyleUnderline"/>
        </w:rPr>
        <w:t>After the Portland attack, Trump made no calls to change policy to prevent future attacks.</w:t>
      </w:r>
      <w:r>
        <w:rPr>
          <w:rStyle w:val="StyleUnderline"/>
        </w:rPr>
        <w:t xml:space="preserve"> </w:t>
      </w:r>
      <w:r w:rsidRPr="00D85BBA">
        <w:t xml:space="preserve">The </w:t>
      </w:r>
      <w:r w:rsidRPr="00C54FFC">
        <w:rPr>
          <w:rStyle w:val="StyleUnderline"/>
        </w:rPr>
        <w:t>Trump administration</w:t>
      </w:r>
      <w:r w:rsidRPr="00D85BBA">
        <w:t xml:space="preserve"> also reportedly </w:t>
      </w:r>
      <w:r w:rsidRPr="00C54FFC">
        <w:rPr>
          <w:rStyle w:val="StyleUnderline"/>
        </w:rPr>
        <w:t>just dropped funding for</w:t>
      </w:r>
      <w:hyperlink r:id="rId200" w:history="1">
        <w:r w:rsidRPr="00C54FFC">
          <w:rPr>
            <w:rStyle w:val="StyleUnderline"/>
          </w:rPr>
          <w:t> nonprofit Life After Hate</w:t>
        </w:r>
      </w:hyperlink>
      <w:r w:rsidRPr="00C54FFC">
        <w:rPr>
          <w:rStyle w:val="StyleUnderline"/>
        </w:rPr>
        <w:t>, a group that helps people leave the white supremacist movement.</w:t>
      </w:r>
      <w:r>
        <w:rPr>
          <w:rStyle w:val="StyleUnderline"/>
        </w:rPr>
        <w:t xml:space="preserve"> </w:t>
      </w:r>
      <w:r w:rsidRPr="00D85BBA">
        <w:t xml:space="preserve">But </w:t>
      </w:r>
      <w:r w:rsidRPr="00C54FFC">
        <w:rPr>
          <w:rStyle w:val="StyleUnderline"/>
        </w:rPr>
        <w:t>it’s not just Trump that’s the problem</w:t>
      </w:r>
      <w:r w:rsidRPr="00D85BBA">
        <w:t xml:space="preserve">. The Fund’s database goes back to 2008 and shows clearly how </w:t>
      </w:r>
      <w:r w:rsidRPr="00C54FFC">
        <w:rPr>
          <w:rStyle w:val="Emphasis"/>
        </w:rPr>
        <w:t>government resources have been disproportionately dedicated to tackling Islamist extremism over right-wing extremism.</w:t>
      </w:r>
      <w:r w:rsidRPr="00D85BBA">
        <w:t> The </w:t>
      </w:r>
      <w:hyperlink r:id="rId201" w:history="1">
        <w:r w:rsidRPr="00D85BBA">
          <w:rPr>
            <w:rStyle w:val="Hyperlink"/>
          </w:rPr>
          <w:t>government succeeded in interrupting the vast majority of Islamist extremist terror</w:t>
        </w:r>
      </w:hyperlink>
      <w:r w:rsidRPr="00D85BBA">
        <w:t xml:space="preserve"> cases since 2008, for instance: 76 percent of incidents tracked were “foiled plots,” which the group noted showed “a significant investment of law enforcement resources.” </w:t>
      </w:r>
      <w:r w:rsidRPr="000C3794">
        <w:rPr>
          <w:rStyle w:val="StyleUnderline"/>
        </w:rPr>
        <w:t>When it came to right-wing extremism, only about a </w:t>
      </w:r>
      <w:hyperlink r:id="rId202" w:history="1">
        <w:r w:rsidRPr="000C3794">
          <w:rPr>
            <w:rStyle w:val="StyleUnderline"/>
          </w:rPr>
          <w:t>third of incidents were interrupted</w:t>
        </w:r>
      </w:hyperlink>
      <w:r w:rsidRPr="000C3794">
        <w:rPr>
          <w:rStyle w:val="StyleUnderline"/>
        </w:rPr>
        <w:t> ― 35 percent ― and the majority of the cases included acts of violence that led to deaths, injuries or damaged property</w:t>
      </w:r>
      <w:r w:rsidRPr="00D85BBA">
        <w:t xml:space="preserve">. At the end of the day, </w:t>
      </w:r>
      <w:r w:rsidRPr="000C3794">
        <w:rPr>
          <w:rStyle w:val="StyleUnderline"/>
        </w:rPr>
        <w:t>it’s not only on the government to acknowledge the reality of </w:t>
      </w:r>
      <w:hyperlink r:id="rId203" w:history="1">
        <w:r w:rsidRPr="000C3794">
          <w:rPr>
            <w:rStyle w:val="StyleUnderline"/>
          </w:rPr>
          <w:t>the growing threat of far-right extremism</w:t>
        </w:r>
      </w:hyperlink>
      <w:r w:rsidRPr="000C3794">
        <w:rPr>
          <w:rStyle w:val="StyleUnderline"/>
        </w:rPr>
        <w:t>,</w:t>
      </w:r>
      <w:r w:rsidRPr="00D85BBA">
        <w:t xml:space="preserve"> according to </w:t>
      </w:r>
      <w:proofErr w:type="spellStart"/>
      <w:r w:rsidRPr="00D85BBA">
        <w:t>Neiwert</w:t>
      </w:r>
      <w:proofErr w:type="spellEnd"/>
      <w:r w:rsidRPr="00D85BBA">
        <w:t xml:space="preserve">, </w:t>
      </w:r>
      <w:r w:rsidRPr="000C3794">
        <w:rPr>
          <w:rStyle w:val="StyleUnderline"/>
        </w:rPr>
        <w:t>it’s on everyone from members of the media to average Americans.</w:t>
      </w:r>
      <w:r>
        <w:rPr>
          <w:rStyle w:val="StyleUnderline"/>
        </w:rPr>
        <w:t xml:space="preserve"> </w:t>
      </w:r>
      <w:r w:rsidRPr="000C3794">
        <w:rPr>
          <w:rStyle w:val="StyleUnderline"/>
        </w:rPr>
        <w:t xml:space="preserve">“First thing we need to do is recognize that it’s there, it’s a problem, it’s a threat ― as great a threat as Islamists,” </w:t>
      </w:r>
      <w:proofErr w:type="spellStart"/>
      <w:r w:rsidRPr="00D85BBA">
        <w:t>Neiwert</w:t>
      </w:r>
      <w:proofErr w:type="spellEnd"/>
      <w:r w:rsidRPr="00D85BBA">
        <w:t xml:space="preserve"> said. “</w:t>
      </w:r>
      <w:r w:rsidRPr="000C3794">
        <w:rPr>
          <w:rStyle w:val="StyleUnderline"/>
        </w:rPr>
        <w:t>And it needs to be taken seriously</w:t>
      </w:r>
      <w:r w:rsidRPr="00D85BBA">
        <w:t>.”</w:t>
      </w:r>
    </w:p>
    <w:p w:rsidR="0064622D" w:rsidRDefault="0064622D" w:rsidP="0064622D"/>
    <w:p w:rsidR="0064622D" w:rsidRDefault="0064622D" w:rsidP="0064622D">
      <w:pPr>
        <w:pStyle w:val="Heading2"/>
      </w:pPr>
      <w:r>
        <w:t>Impact – Bomb/Dirty Bomb</w:t>
      </w:r>
    </w:p>
    <w:p w:rsidR="0064622D" w:rsidRDefault="0064622D" w:rsidP="0064622D">
      <w:pPr>
        <w:pStyle w:val="Heading3"/>
      </w:pPr>
      <w:r>
        <w:t>No skills</w:t>
      </w:r>
    </w:p>
    <w:p w:rsidR="0064622D" w:rsidRDefault="0064622D" w:rsidP="0064622D">
      <w:pPr>
        <w:pStyle w:val="Heading4"/>
      </w:pPr>
      <w:r>
        <w:t xml:space="preserve">ISIS lacks skill- terror group “sits on pot of gold” unable to use it </w:t>
      </w:r>
    </w:p>
    <w:p w:rsidR="0064622D" w:rsidRPr="00BF6C7A" w:rsidRDefault="0064622D" w:rsidP="0064622D">
      <w:pPr>
        <w:rPr>
          <w:i/>
        </w:rPr>
      </w:pPr>
      <w:r w:rsidRPr="00BF6C7A">
        <w:rPr>
          <w:rStyle w:val="Style13ptBold"/>
        </w:rPr>
        <w:t>McKernan 17</w:t>
      </w:r>
      <w:r>
        <w:t xml:space="preserve"> Bethan McKernan, Middle East reporter @ The Independent, </w:t>
      </w:r>
      <w:r w:rsidRPr="00BF6C7A">
        <w:rPr>
          <w:i/>
        </w:rPr>
        <w:t>Isis failed to build dirty bomb because 'they aren't that smart'</w:t>
      </w:r>
      <w:r>
        <w:rPr>
          <w:i/>
        </w:rPr>
        <w:t xml:space="preserve"> </w:t>
      </w:r>
      <w:r w:rsidRPr="00BF6C7A">
        <w:t>July 24, 2017</w:t>
      </w:r>
    </w:p>
    <w:p w:rsidR="0064622D" w:rsidRDefault="0064622D" w:rsidP="0064622D">
      <w:r w:rsidRPr="00BF6C7A">
        <w:rPr>
          <w:u w:val="single"/>
        </w:rPr>
        <w:t>Isis was sitting on the main ingredient for making a radioactive dirty bomb</w:t>
      </w:r>
      <w:r>
        <w:t xml:space="preserve"> in Mosul for more than three </w:t>
      </w:r>
      <w:proofErr w:type="gramStart"/>
      <w:r>
        <w:t xml:space="preserve">years, </w:t>
      </w:r>
      <w:r w:rsidRPr="00BF6C7A">
        <w:rPr>
          <w:u w:val="single"/>
        </w:rPr>
        <w:t>but</w:t>
      </w:r>
      <w:proofErr w:type="gramEnd"/>
      <w:r w:rsidRPr="00BF6C7A">
        <w:rPr>
          <w:u w:val="single"/>
        </w:rPr>
        <w:t xml:space="preserve"> was</w:t>
      </w:r>
      <w:r>
        <w:t xml:space="preserve"> either </w:t>
      </w:r>
      <w:r w:rsidRPr="00BF6C7A">
        <w:rPr>
          <w:u w:val="single"/>
        </w:rPr>
        <w:t xml:space="preserve">unaware or unable to </w:t>
      </w:r>
      <w:proofErr w:type="spellStart"/>
      <w:r w:rsidRPr="00BF6C7A">
        <w:rPr>
          <w:u w:val="single"/>
        </w:rPr>
        <w:t>utilise</w:t>
      </w:r>
      <w:proofErr w:type="spellEnd"/>
      <w:r w:rsidRPr="00BF6C7A">
        <w:rPr>
          <w:u w:val="single"/>
        </w:rPr>
        <w:t xml:space="preserve"> the tech</w:t>
      </w:r>
      <w:r>
        <w:t>nology</w:t>
      </w:r>
      <w:r w:rsidRPr="004C29F2">
        <w:rPr>
          <w:sz w:val="18"/>
          <w:szCs w:val="18"/>
        </w:rPr>
        <w:t xml:space="preserve"> for its own purposes, it has emerged. The extremist Sunni group overran the Iraqi city after sweeping across the border from Syria in 2014. As the army abandoned their posts, weaponry and tanks came into their possession - but Western intelligence officials were also worried that the cobalt-60 isotope used in radiotherapy treatment machines in medical facilities would fall into their hands, the Washington Post reported Sunday. Cobalt-60 is in theory the main component in a radiological dispersal device (RDD), or ‘dirty bomb’ - radioactive material combined with conventional explosives. However</w:t>
      </w:r>
      <w:r>
        <w:t xml:space="preserve">, </w:t>
      </w:r>
      <w:r w:rsidRPr="00BF6C7A">
        <w:rPr>
          <w:u w:val="single"/>
        </w:rPr>
        <w:t xml:space="preserve">two caches of the substance </w:t>
      </w:r>
      <w:r>
        <w:t xml:space="preserve">in a storage room on a university campus </w:t>
      </w:r>
      <w:r w:rsidRPr="00BF6C7A">
        <w:rPr>
          <w:u w:val="single"/>
        </w:rPr>
        <w:t xml:space="preserve">were discovered untouched by Iraqi coalition forces </w:t>
      </w:r>
      <w:r w:rsidRPr="004C29F2">
        <w:rPr>
          <w:sz w:val="18"/>
          <w:szCs w:val="18"/>
        </w:rPr>
        <w:t>last month during the battle to liberate the city, health officials said.</w:t>
      </w:r>
      <w:r>
        <w:t xml:space="preserve"> “They </w:t>
      </w:r>
      <w:r w:rsidRPr="00BF6C7A">
        <w:rPr>
          <w:u w:val="single"/>
        </w:rPr>
        <w:t>[Isis] are not that smart</w:t>
      </w:r>
      <w:r>
        <w:t xml:space="preserve">,” </w:t>
      </w:r>
      <w:r w:rsidRPr="004C29F2">
        <w:rPr>
          <w:sz w:val="18"/>
          <w:szCs w:val="18"/>
        </w:rPr>
        <w:t>one health ministry official told the Post. It is not clear why Isis failed to use the cobalt - which exposure to can deliver a fatal dose of radiation in less than three minutes. Given the fighters thoroughly ransacked the city and it was reported in July 2014 had come into the possession of low-grade unenriched uranium, it is unlikely they did not find the cobalt stores. Instead,</w:t>
      </w:r>
      <w:r>
        <w:t xml:space="preserve"> </w:t>
      </w:r>
      <w:r w:rsidRPr="00BF6C7A">
        <w:rPr>
          <w:u w:val="single"/>
        </w:rPr>
        <w:t>the substance</w:t>
      </w:r>
      <w:r>
        <w:t xml:space="preserve"> may have </w:t>
      </w:r>
      <w:r w:rsidRPr="00BF6C7A">
        <w:rPr>
          <w:u w:val="single"/>
        </w:rPr>
        <w:t>proved too difficult to extract without exposing militants themselves to harmful doses of radiation</w:t>
      </w:r>
      <w:r>
        <w:t>, nuclear experts told the Post.</w:t>
      </w:r>
    </w:p>
    <w:p w:rsidR="0064622D" w:rsidRDefault="0064622D" w:rsidP="0064622D">
      <w:pPr>
        <w:pStyle w:val="Heading2"/>
      </w:pPr>
      <w:r>
        <w:t xml:space="preserve">Impact - </w:t>
      </w:r>
      <w:r w:rsidRPr="00B639E6">
        <w:t>Bioterror</w:t>
      </w:r>
      <w:r>
        <w:t xml:space="preserve"> </w:t>
      </w:r>
    </w:p>
    <w:p w:rsidR="0064622D" w:rsidRDefault="0064622D" w:rsidP="0064622D">
      <w:pPr>
        <w:pStyle w:val="Heading3"/>
      </w:pPr>
      <w:r>
        <w:t>No Bioterror – expertise and materials</w:t>
      </w:r>
    </w:p>
    <w:p w:rsidR="0064622D" w:rsidRPr="008615C9" w:rsidRDefault="0064622D" w:rsidP="0064622D">
      <w:pPr>
        <w:pStyle w:val="Heading4"/>
      </w:pPr>
      <w:r>
        <w:t xml:space="preserve">No risk of bioterror – </w:t>
      </w:r>
      <w:proofErr w:type="spellStart"/>
      <w:r>
        <w:t>its</w:t>
      </w:r>
      <w:proofErr w:type="spellEnd"/>
      <w:r>
        <w:t xml:space="preserve"> too complicated and terrorists don’t have access to materials  </w:t>
      </w:r>
    </w:p>
    <w:p w:rsidR="0064622D" w:rsidRDefault="0064622D" w:rsidP="0064622D">
      <w:r w:rsidRPr="003E4A64">
        <w:rPr>
          <w:rStyle w:val="Style13ptBold"/>
        </w:rPr>
        <w:t>Seitz 16</w:t>
      </w:r>
      <w:r>
        <w:t xml:space="preserve"> – Director of Nuclear Security Studies @ Global Intelligence Trust</w:t>
      </w:r>
    </w:p>
    <w:p w:rsidR="0064622D" w:rsidRPr="003E4A64" w:rsidRDefault="0064622D" w:rsidP="0064622D">
      <w:r>
        <w:t>(Sam, “</w:t>
      </w:r>
      <w:r w:rsidRPr="003E4A64">
        <w:t>Why WMD Terrorism Isn’t as Scary as it Seems</w:t>
      </w:r>
      <w:r>
        <w:t>,” 8/26/16,</w:t>
      </w:r>
      <w:r w:rsidRPr="003E4A64">
        <w:t xml:space="preserve"> https://politicstheorypractice.wordpress.com/2016/08/26/why-wmd-terrorism-isnt-as-scary-as-it-seems/</w:t>
      </w:r>
      <w:r>
        <w:t>)</w:t>
      </w:r>
    </w:p>
    <w:p w:rsidR="0064622D" w:rsidRPr="00130894" w:rsidRDefault="0064622D" w:rsidP="0064622D">
      <w:r w:rsidRPr="00130894">
        <w:t xml:space="preserve">Of course, nuclear weapons are not the only WMD system. Chemical and biological weapons also seemingly pose serious threats to public safety, especially when they fall into the hands of terrorists. </w:t>
      </w:r>
      <w:r w:rsidRPr="00130894">
        <w:rPr>
          <w:rStyle w:val="StyleUnderline"/>
        </w:rPr>
        <w:t xml:space="preserve">However, when one begins to examine the risks of chemical or biological weapons, one finds that chemical and biological weapons </w:t>
      </w:r>
      <w:r w:rsidRPr="00130894">
        <w:rPr>
          <w:rStyle w:val="Emphasis"/>
        </w:rPr>
        <w:t>are far less concerning</w:t>
      </w:r>
      <w:r w:rsidRPr="00130894">
        <w:rPr>
          <w:rStyle w:val="StyleUnderline"/>
        </w:rPr>
        <w:t xml:space="preserve"> than they originally appear</w:t>
      </w:r>
      <w:r w:rsidRPr="00130894">
        <w:t xml:space="preserve">. </w:t>
      </w:r>
      <w:r w:rsidRPr="00130894">
        <w:rPr>
          <w:rStyle w:val="StyleUnderline"/>
        </w:rPr>
        <w:t xml:space="preserve">Chemical weapons are unlikely to pose a serious threat for two reasons. First, they are banned under international law, thus making acquisition of potent compounds challenging. Second, there are no empirical examples of successful chemical attacks. Indeed, when the </w:t>
      </w:r>
      <w:proofErr w:type="spellStart"/>
      <w:r w:rsidRPr="00130894">
        <w:rPr>
          <w:rStyle w:val="StyleUnderline"/>
        </w:rPr>
        <w:t>Aum</w:t>
      </w:r>
      <w:proofErr w:type="spellEnd"/>
      <w:r w:rsidRPr="00130894">
        <w:rPr>
          <w:rStyle w:val="StyleUnderline"/>
        </w:rPr>
        <w:t xml:space="preserve"> </w:t>
      </w:r>
      <w:proofErr w:type="spellStart"/>
      <w:r w:rsidRPr="00130894">
        <w:rPr>
          <w:rStyle w:val="StyleUnderline"/>
        </w:rPr>
        <w:t>Shinrikyo</w:t>
      </w:r>
      <w:proofErr w:type="spellEnd"/>
      <w:r w:rsidRPr="00130894">
        <w:rPr>
          <w:rStyle w:val="StyleUnderline"/>
        </w:rPr>
        <w:t xml:space="preserve"> cult did initiate a large-scale chemical attack in Tokyo in 1995</w:t>
      </w:r>
      <w:r w:rsidRPr="00130894">
        <w:rPr>
          <w:rStyle w:val="Emphasis"/>
        </w:rPr>
        <w:t>, it produced only minimal casualties</w:t>
      </w:r>
      <w:r w:rsidRPr="00130894">
        <w:t xml:space="preserve"> (5). The problem with chemical attacks is that </w:t>
      </w:r>
      <w:r w:rsidRPr="00130894">
        <w:rPr>
          <w:rStyle w:val="StyleUnderline"/>
        </w:rPr>
        <w:t xml:space="preserve">it is </w:t>
      </w:r>
      <w:r w:rsidRPr="00130894">
        <w:rPr>
          <w:rStyle w:val="Emphasis"/>
        </w:rPr>
        <w:t>incredibly challenging</w:t>
      </w:r>
      <w:r w:rsidRPr="00130894">
        <w:rPr>
          <w:rStyle w:val="StyleUnderline"/>
        </w:rPr>
        <w:t xml:space="preserve"> to effectively engineer compounds in a way that maximizes lethality while also ensuring that the agent does not dissipate before affecting large numbers of victims</w:t>
      </w:r>
      <w:r w:rsidRPr="00130894">
        <w:t xml:space="preserve"> (6). Therefore, it </w:t>
      </w:r>
      <w:r w:rsidRPr="00130894">
        <w:rPr>
          <w:rStyle w:val="StyleUnderline"/>
        </w:rPr>
        <w:t xml:space="preserve">is unlikely that terrorist organizations would dedicate time and resources to the development of chemical weapons. </w:t>
      </w:r>
      <w:r w:rsidRPr="00130894">
        <w:rPr>
          <w:rStyle w:val="Emphasis"/>
        </w:rPr>
        <w:t>They are simply too fickle</w:t>
      </w:r>
      <w:r w:rsidRPr="00130894">
        <w:rPr>
          <w:rStyle w:val="StyleUnderline"/>
        </w:rPr>
        <w:t>.</w:t>
      </w:r>
      <w:r>
        <w:rPr>
          <w:rStyle w:val="StyleUnderline"/>
        </w:rPr>
        <w:t xml:space="preserve"> </w:t>
      </w:r>
      <w:r w:rsidRPr="003E4A64">
        <w:rPr>
          <w:rStyle w:val="StyleUnderline"/>
        </w:rPr>
        <w:t xml:space="preserve">Biological attacks are equally unlikely to occur for many of the same reasons. There simply aren’t many biological weapons programs because the use of these kinds of systems </w:t>
      </w:r>
      <w:r w:rsidRPr="003E4A64">
        <w:rPr>
          <w:rStyle w:val="Emphasis"/>
        </w:rPr>
        <w:t>is prohibited by international law</w:t>
      </w:r>
      <w:r w:rsidRPr="00130894">
        <w:t xml:space="preserve">. Thus, </w:t>
      </w:r>
      <w:r w:rsidRPr="003E4A64">
        <w:rPr>
          <w:rStyle w:val="StyleUnderline"/>
        </w:rPr>
        <w:t>few individuals have the requisite knowledge to engineer and produce effective bio-agents. Without proper expertise and infrastructure, it is unlikely that terrorist networks will ever possess the knowledge or means to produce weapons grade biological agents</w:t>
      </w:r>
      <w:r w:rsidRPr="00130894">
        <w:t xml:space="preserve"> (7). Like chemical weapons</w:t>
      </w:r>
      <w:r w:rsidRPr="003E4A64">
        <w:rPr>
          <w:rStyle w:val="StyleUnderline"/>
        </w:rPr>
        <w:t xml:space="preserve">, biological weapons </w:t>
      </w:r>
      <w:r w:rsidRPr="003E4A64">
        <w:rPr>
          <w:rStyle w:val="Emphasis"/>
        </w:rPr>
        <w:t xml:space="preserve">also have a poor </w:t>
      </w:r>
      <w:proofErr w:type="gramStart"/>
      <w:r w:rsidRPr="003E4A64">
        <w:rPr>
          <w:rStyle w:val="Emphasis"/>
        </w:rPr>
        <w:t>track record</w:t>
      </w:r>
      <w:proofErr w:type="gramEnd"/>
      <w:r w:rsidRPr="003E4A64">
        <w:rPr>
          <w:rStyle w:val="StyleUnderline"/>
        </w:rPr>
        <w:t xml:space="preserve"> when it comes to inflicting serious damage</w:t>
      </w:r>
      <w:r w:rsidRPr="00130894">
        <w:t xml:space="preserve">. As Alan Dove explains, “Terrorist groups have… deployed biological weapons twice… The first was [in] 1984… [when] a cult in Oregon inoculated restaurant salad bars with Salmonella… 751 people got sick, but nobody died.” The second biological terrorist attack was conducted by another cult, the same one that launched the chemical attack in Tokyo; its bio-attack was even less effective than its chemical attack. Despite the cult being “well-financed, and [having] many highly educated members… Nobody got sick or died” (8). </w:t>
      </w:r>
      <w:r w:rsidRPr="003E4A64">
        <w:rPr>
          <w:rStyle w:val="StyleUnderline"/>
        </w:rPr>
        <w:t xml:space="preserve">Finally, it’s important to remember that the United States and other Western countries have impressively modern and well-funded public health institutions. Thus, even if terrorists </w:t>
      </w:r>
      <w:proofErr w:type="gramStart"/>
      <w:r w:rsidRPr="003E4A64">
        <w:rPr>
          <w:rStyle w:val="StyleUnderline"/>
        </w:rPr>
        <w:t>are able to</w:t>
      </w:r>
      <w:proofErr w:type="gramEnd"/>
      <w:r w:rsidRPr="003E4A64">
        <w:rPr>
          <w:rStyle w:val="StyleUnderline"/>
        </w:rPr>
        <w:t xml:space="preserve"> execute a potent biological attack against metropolitan areas in North America or Europe, it is unlikely that casualties would be high, as </w:t>
      </w:r>
      <w:r w:rsidRPr="003E4A64">
        <w:rPr>
          <w:rStyle w:val="Emphasis"/>
        </w:rPr>
        <w:t>well-stocked hospitals and emergency response units would be able to mitigate the impact</w:t>
      </w:r>
      <w:r w:rsidRPr="003E4A64">
        <w:rPr>
          <w:rStyle w:val="StyleUnderline"/>
        </w:rPr>
        <w:t xml:space="preserve"> and prevent worst case scenarios.</w:t>
      </w:r>
      <w:r>
        <w:rPr>
          <w:rStyle w:val="StyleUnderline"/>
        </w:rPr>
        <w:t xml:space="preserve"> </w:t>
      </w:r>
      <w:r w:rsidRPr="00130894">
        <w:t xml:space="preserve">The risk of WMD terrorism is, of course, not zero. </w:t>
      </w:r>
      <w:proofErr w:type="gramStart"/>
      <w:r w:rsidRPr="00130894">
        <w:t>A</w:t>
      </w:r>
      <w:proofErr w:type="gramEnd"/>
      <w:r w:rsidRPr="00130894">
        <w:t xml:space="preserve"> NBC attack could occur despite the many mitigating factors, and even if it does not cause excessive casualties, the fear and paranoia it would generate could be extremely disruptive. Thus, this report is not suggesting that intelligence and public health measures designed to prevent and mitigate NBC attacks should be curtailed. Instead, this report simply seeks to remind people that the odds of an effective terrorist attack using weapons of mass destruction remain quite low. It is important to understand the relative risks of different threats </w:t>
      </w:r>
      <w:proofErr w:type="gramStart"/>
      <w:r w:rsidRPr="00130894">
        <w:t>in order to</w:t>
      </w:r>
      <w:proofErr w:type="gramEnd"/>
      <w:r w:rsidRPr="00130894">
        <w:t xml:space="preserve"> make informed policy decisions, and, thus, it is crucial that the threat of WMD terrorism not be overly inflated.</w:t>
      </w:r>
    </w:p>
    <w:p w:rsidR="0064622D" w:rsidRPr="00130894" w:rsidRDefault="0064622D" w:rsidP="0064622D"/>
    <w:p w:rsidR="0064622D" w:rsidRPr="00B639E6" w:rsidRDefault="0064622D" w:rsidP="0064622D">
      <w:pPr>
        <w:pStyle w:val="Heading3"/>
      </w:pPr>
      <w:r>
        <w:t>NBACC solves</w:t>
      </w:r>
    </w:p>
    <w:p w:rsidR="0064622D" w:rsidRPr="00265DEC" w:rsidRDefault="0064622D" w:rsidP="0064622D">
      <w:pPr>
        <w:pStyle w:val="Heading4"/>
      </w:pPr>
      <w:r>
        <w:t>NBACC biggest defense measure against bioterror</w:t>
      </w:r>
    </w:p>
    <w:p w:rsidR="0064622D" w:rsidRPr="00265DEC" w:rsidRDefault="0064622D" w:rsidP="0064622D">
      <w:r w:rsidRPr="00093070">
        <w:rPr>
          <w:rFonts w:eastAsiaTheme="majorEastAsia" w:cstheme="majorBidi"/>
          <w:b/>
          <w:iCs/>
          <w:sz w:val="26"/>
        </w:rPr>
        <w:t>Gerstein 17</w:t>
      </w:r>
      <w:r>
        <w:t xml:space="preserve"> Daniel Gerstein, </w:t>
      </w:r>
      <w:r w:rsidRPr="00093070">
        <w:t>Ph.D. in biodefense, George Mason University; M.S. in national security, National Defense University; M.M.A.S. in national security strategy, U.S. Army Command &amp; General Staff College; M.S. in operations research, Georgia Institute of Technology; B.S. in engineering, United States Military Academy</w:t>
      </w:r>
      <w:r>
        <w:t xml:space="preserve">. Rand Corporation. </w:t>
      </w:r>
      <w:r w:rsidRPr="00265DEC">
        <w:rPr>
          <w:i/>
        </w:rPr>
        <w:t>A Countering Bioterrorism Facility Worth a Second Look</w:t>
      </w:r>
      <w:r>
        <w:rPr>
          <w:i/>
        </w:rPr>
        <w:t xml:space="preserve">. </w:t>
      </w:r>
      <w:r>
        <w:t>June 7 ,2017</w:t>
      </w:r>
    </w:p>
    <w:p w:rsidR="0064622D" w:rsidRPr="00A61078" w:rsidRDefault="0064622D" w:rsidP="0064622D">
      <w:pPr>
        <w:rPr>
          <w:rFonts w:asciiTheme="minorHAnsi" w:hAnsiTheme="minorHAnsi" w:cstheme="minorHAnsi"/>
          <w:color w:val="000000" w:themeColor="text1"/>
        </w:rPr>
      </w:pPr>
      <w:r w:rsidRPr="00265DEC">
        <w:rPr>
          <w:rFonts w:asciiTheme="minorHAnsi" w:hAnsiTheme="minorHAnsi" w:cstheme="minorHAnsi"/>
          <w:color w:val="000000" w:themeColor="text1"/>
          <w:u w:val="single"/>
        </w:rPr>
        <w:t>NBACC</w:t>
      </w:r>
      <w:r w:rsidRPr="003C387E">
        <w:rPr>
          <w:rFonts w:asciiTheme="minorHAnsi" w:hAnsiTheme="minorHAnsi" w:cstheme="minorHAnsi"/>
          <w:color w:val="000000" w:themeColor="text1"/>
        </w:rPr>
        <w:t xml:space="preserve"> remains a one-of-a-kind facility that provides the U.S. an insurance policy. Its </w:t>
      </w:r>
      <w:r w:rsidRPr="00265DEC">
        <w:rPr>
          <w:rFonts w:asciiTheme="minorHAnsi" w:hAnsiTheme="minorHAnsi" w:cstheme="minorHAnsi"/>
          <w:color w:val="000000" w:themeColor="text1"/>
          <w:u w:val="single"/>
        </w:rPr>
        <w:t>work can help determine how a variety of actors, from lone wolf terrorists to well-financed terror cells, could develop and deploy biological weapons against American targets</w:t>
      </w:r>
      <w:r w:rsidRPr="003C387E">
        <w:rPr>
          <w:rFonts w:asciiTheme="minorHAnsi" w:hAnsiTheme="minorHAnsi" w:cstheme="minorHAnsi"/>
          <w:color w:val="000000" w:themeColor="text1"/>
        </w:rPr>
        <w:t>. It allows experts to work in the highest containment laboratories with the most dangerous pathogens to protect the nation from a strategic threat, one that some have called “the poor man's atomic bomb.”</w:t>
      </w:r>
      <w:r>
        <w:rPr>
          <w:rFonts w:asciiTheme="minorHAnsi" w:hAnsiTheme="minorHAnsi" w:cstheme="minorHAnsi"/>
          <w:color w:val="000000" w:themeColor="text1"/>
        </w:rPr>
        <w:t xml:space="preserve"> </w:t>
      </w:r>
      <w:r w:rsidRPr="003C387E">
        <w:rPr>
          <w:rFonts w:asciiTheme="minorHAnsi" w:hAnsiTheme="minorHAnsi" w:cstheme="minorHAnsi"/>
          <w:color w:val="000000" w:themeColor="text1"/>
        </w:rPr>
        <w:t xml:space="preserve">The </w:t>
      </w:r>
      <w:r w:rsidRPr="00265DEC">
        <w:rPr>
          <w:rFonts w:asciiTheme="minorHAnsi" w:hAnsiTheme="minorHAnsi" w:cstheme="minorHAnsi"/>
          <w:color w:val="000000" w:themeColor="text1"/>
          <w:u w:val="single"/>
        </w:rPr>
        <w:t>proliferation of biotechnology coupled with the increasing use of technology by terrorists suggests a growing likelihood of a bioterrorist attack</w:t>
      </w:r>
      <w:r w:rsidRPr="003C387E">
        <w:rPr>
          <w:rFonts w:asciiTheme="minorHAnsi" w:hAnsiTheme="minorHAnsi" w:cstheme="minorHAnsi"/>
          <w:color w:val="000000" w:themeColor="text1"/>
        </w:rPr>
        <w:t xml:space="preserve">. </w:t>
      </w:r>
      <w:r w:rsidRPr="00265DEC">
        <w:rPr>
          <w:rFonts w:asciiTheme="minorHAnsi" w:hAnsiTheme="minorHAnsi" w:cstheme="minorHAnsi"/>
          <w:color w:val="000000" w:themeColor="text1"/>
          <w:u w:val="single"/>
        </w:rPr>
        <w:t>Al Qaeda,</w:t>
      </w:r>
      <w:r w:rsidRPr="003C387E">
        <w:rPr>
          <w:rFonts w:asciiTheme="minorHAnsi" w:hAnsiTheme="minorHAnsi" w:cstheme="minorHAnsi"/>
          <w:color w:val="000000" w:themeColor="text1"/>
        </w:rPr>
        <w:t xml:space="preserve"> in a previous version of its Inspire magazine, </w:t>
      </w:r>
      <w:r w:rsidRPr="00265DEC">
        <w:rPr>
          <w:rFonts w:asciiTheme="minorHAnsi" w:hAnsiTheme="minorHAnsi" w:cstheme="minorHAnsi"/>
          <w:color w:val="000000" w:themeColor="text1"/>
          <w:u w:val="single"/>
        </w:rPr>
        <w:t>had called for like-minded scientists—biologists and chemists—to conduct attacks</w:t>
      </w:r>
      <w:r w:rsidRPr="003C387E">
        <w:rPr>
          <w:rFonts w:asciiTheme="minorHAnsi" w:hAnsiTheme="minorHAnsi" w:cstheme="minorHAnsi"/>
          <w:color w:val="000000" w:themeColor="text1"/>
        </w:rPr>
        <w:t>. More recently, ISIS has called for attacks using available means. The degree to which the U.S. will be prepared to respond could be directly related to the preparations made now at NBACC.</w:t>
      </w:r>
      <w:r>
        <w:rPr>
          <w:rFonts w:asciiTheme="minorHAnsi" w:hAnsiTheme="minorHAnsi" w:cstheme="minorHAnsi"/>
          <w:color w:val="000000" w:themeColor="text1"/>
        </w:rPr>
        <w:t xml:space="preserve"> </w:t>
      </w:r>
      <w:r w:rsidRPr="003C387E">
        <w:rPr>
          <w:rFonts w:asciiTheme="minorHAnsi" w:hAnsiTheme="minorHAnsi" w:cstheme="minorHAnsi"/>
          <w:color w:val="000000" w:themeColor="text1"/>
        </w:rPr>
        <w:t xml:space="preserve">Closing NBACC would leave the nation without these critical capabilities. No other such facility exists anywhere in the United States. It was established based on what the government determined to be a critical operational need. It is maintained at significant cost, and like most insurance policies, these costs may not be universally perceived as good investments until, God forbid, they might be needed in a crisis. </w:t>
      </w:r>
      <w:r w:rsidRPr="00265DEC">
        <w:rPr>
          <w:rFonts w:asciiTheme="minorHAnsi" w:hAnsiTheme="minorHAnsi" w:cstheme="minorHAnsi"/>
          <w:color w:val="000000" w:themeColor="text1"/>
          <w:u w:val="single"/>
        </w:rPr>
        <w:t>In the event of a bioterror attack, NBACC would be on the front lines, providing essential information that would inform decisionmakers and save lives.</w:t>
      </w:r>
    </w:p>
    <w:p w:rsidR="0064622D" w:rsidRDefault="0064622D" w:rsidP="0064622D">
      <w:pPr>
        <w:pStyle w:val="Heading2"/>
      </w:pPr>
      <w:r>
        <w:t xml:space="preserve">Impact - Nuclear Terror </w:t>
      </w:r>
    </w:p>
    <w:p w:rsidR="0064622D" w:rsidRDefault="0064622D" w:rsidP="0064622D">
      <w:pPr>
        <w:pStyle w:val="Heading3"/>
      </w:pPr>
      <w:r>
        <w:t>Low impact</w:t>
      </w:r>
    </w:p>
    <w:p w:rsidR="0064622D" w:rsidRDefault="0064622D" w:rsidP="0064622D">
      <w:pPr>
        <w:pStyle w:val="Heading4"/>
      </w:pPr>
      <w:r>
        <w:t xml:space="preserve">The effects of terrorism are </w:t>
      </w:r>
      <w:proofErr w:type="gramStart"/>
      <w:r>
        <w:t>localized</w:t>
      </w:r>
      <w:proofErr w:type="gramEnd"/>
      <w:r>
        <w:t xml:space="preserve"> and nuclear terrorism is likely to get </w:t>
      </w:r>
      <w:r w:rsidRPr="001B2F9B">
        <w:rPr>
          <w:u w:val="single"/>
        </w:rPr>
        <w:t>detected</w:t>
      </w:r>
      <w:r>
        <w:t xml:space="preserve"> </w:t>
      </w:r>
    </w:p>
    <w:p w:rsidR="0064622D" w:rsidRDefault="0064622D" w:rsidP="0064622D">
      <w:r w:rsidRPr="00301736">
        <w:rPr>
          <w:rStyle w:val="Style13ptBold"/>
        </w:rPr>
        <w:t>Mueller and Stewart 16</w:t>
      </w:r>
      <w:r>
        <w:t xml:space="preserve"> – Political Science Professor @ Ohio State and Professor @ The University of Newcastle New South Wales </w:t>
      </w:r>
    </w:p>
    <w:p w:rsidR="0064622D" w:rsidRPr="00860C28" w:rsidRDefault="0064622D" w:rsidP="0064622D">
      <w:r>
        <w:t xml:space="preserve">(Mark and John, “MISOVERESTIMATING TERRORISM,” 5/16, </w:t>
      </w:r>
      <w:r w:rsidRPr="00860C28">
        <w:t>http://trendsinstitution.org/wp-content/uploads/2016/05/Mueller-Stewart-Misoverestimating-Terrorism-Final.pdf</w:t>
      </w:r>
      <w:r>
        <w:t>)</w:t>
      </w:r>
    </w:p>
    <w:p w:rsidR="0064622D" w:rsidRDefault="0064622D" w:rsidP="0064622D">
      <w:r w:rsidRPr="003C4B4A">
        <w:rPr>
          <w:rStyle w:val="StyleUnderline"/>
        </w:rPr>
        <w:t xml:space="preserve">Much of the </w:t>
      </w:r>
      <w:proofErr w:type="spellStart"/>
      <w:r w:rsidRPr="003C4B4A">
        <w:rPr>
          <w:rStyle w:val="StyleUnderline"/>
        </w:rPr>
        <w:t>misoverestimation</w:t>
      </w:r>
      <w:proofErr w:type="spellEnd"/>
      <w:r w:rsidRPr="003C4B4A">
        <w:rPr>
          <w:rStyle w:val="StyleUnderline"/>
        </w:rPr>
        <w:t xml:space="preserve"> phenomenon thus involves a </w:t>
      </w:r>
      <w:r w:rsidRPr="003C4B4A">
        <w:rPr>
          <w:rStyle w:val="Emphasis"/>
        </w:rPr>
        <w:t>conflation of terrorism</w:t>
      </w:r>
      <w:r w:rsidRPr="003C4B4A">
        <w:rPr>
          <w:rStyle w:val="StyleUnderline"/>
        </w:rPr>
        <w:t xml:space="preserve"> with what has traditionally been called war, particularly civil </w:t>
      </w:r>
      <w:proofErr w:type="gramStart"/>
      <w:r w:rsidRPr="003C4B4A">
        <w:rPr>
          <w:rStyle w:val="StyleUnderline"/>
        </w:rPr>
        <w:t>war</w:t>
      </w:r>
      <w:proofErr w:type="gramEnd"/>
      <w:r w:rsidRPr="003C4B4A">
        <w:rPr>
          <w:rStyle w:val="StyleUnderline"/>
        </w:rPr>
        <w:t xml:space="preserve"> or insurgency. </w:t>
      </w:r>
      <w:r>
        <w:t xml:space="preserve">In result, the perceived impact and frequency of terrorism have been inflated. </w:t>
      </w:r>
      <w:r w:rsidRPr="003C4B4A">
        <w:rPr>
          <w:rStyle w:val="StyleUnderline"/>
        </w:rPr>
        <w:t xml:space="preserve">In addition, and in the process, the capacities of terrorists </w:t>
      </w:r>
      <w:r w:rsidRPr="003C4B4A">
        <w:rPr>
          <w:rStyle w:val="Emphasis"/>
        </w:rPr>
        <w:t>have been exaggerated</w:t>
      </w:r>
      <w:r w:rsidRPr="003C4B4A">
        <w:rPr>
          <w:rStyle w:val="StyleUnderline"/>
        </w:rPr>
        <w:t>.</w:t>
      </w:r>
      <w:r>
        <w:t xml:space="preserve"> Official characterizations of the terrorist “adversary” In 2009, the Department of Homeland Security (DHS) issued a lengthy report on protecting the homeland. Key to achieving such an objective, it would seem, should be a careful assessment of the character, capacities, and desires of potential terrorists targeting that homeland. Although the report does contain a section dealing with what its authors call “The Nature of the Terrorist Adversary,” it devotes only two paragraphs to this important concern, and both are decidedly one-dimensional and fully preoccupied with the dire end of the spectrum of the terrorist threat. Within that section, it devotes but two sentences to an assessment of the actual nature of the “adversary” it is so concerned about: The number and high profile of international and domestic terrorist attacks and disrupted plots during the last two decades underscore the determination and persistence of terrorist organizations. Terrorists have proven to be relentless, patient, opportunistic, and flexible, TRENDS Research &amp; Advisory </w:t>
      </w:r>
      <w:proofErr w:type="spellStart"/>
      <w:r>
        <w:t>Misoverestimating</w:t>
      </w:r>
      <w:proofErr w:type="spellEnd"/>
      <w:r>
        <w:t xml:space="preserve"> Terrorism 11 learning from experience and modifying tactics and targets to exploit perceived vulnerabilities and avoid observed strengths.25 </w:t>
      </w:r>
      <w:r w:rsidRPr="003C4B4A">
        <w:rPr>
          <w:rStyle w:val="StyleUnderline"/>
        </w:rPr>
        <w:t>In stark contrast, when seeking to describe their subjects, the authors of a set of case studies of terrorists who have focused on the United States since 9/11 chiefly apply different descriptors: incompetent, ineffective, unintelligent, idiotic, ignorant, inadequate, unorganized, misguided, muddled, amateurish, dopey, unrealistic, moronic, irrational, foolish, and gullible</w:t>
      </w:r>
      <w:r>
        <w:t xml:space="preserve">.26 The inability of the DHS to consider such characterizations even parenthetically in its fleeting discussion of the “adversary” is really quite amazing, and perhaps delusional in its </w:t>
      </w:r>
      <w:proofErr w:type="spellStart"/>
      <w:r>
        <w:t>singleminded</w:t>
      </w:r>
      <w:proofErr w:type="spellEnd"/>
      <w:r>
        <w:t xml:space="preserve"> preoccupation with the extreme. The nuclear extrapolation </w:t>
      </w:r>
      <w:proofErr w:type="gramStart"/>
      <w:r w:rsidRPr="003C4B4A">
        <w:rPr>
          <w:rStyle w:val="StyleUnderline"/>
        </w:rPr>
        <w:t>The</w:t>
      </w:r>
      <w:proofErr w:type="gramEnd"/>
      <w:r w:rsidRPr="003C4B4A">
        <w:rPr>
          <w:rStyle w:val="StyleUnderline"/>
        </w:rPr>
        <w:t xml:space="preserve"> most commonly embraced method by which it has been suggested that terrorists would be able routinely to repeat, or even top, the destruction of 9/11 would be by becoming capable of setting off an atomic explosion. Because the 9/11 terrorists were successful with box cutters, it has been essentially held, they might soon be able to turn out and detonate nuclear weapons and other weapons of mass destruction</w:t>
      </w:r>
      <w:r>
        <w:t xml:space="preserve">. It was in 2004, in his influential book, Nuclear Terrorism, a work Nicholas Kristof of the New York Times found to be “terrifying”, that Harvard’s Graham Allison relayed his “considered judgment” that “on the current path, a nuclear terrorist attack on America in the decade ahead is more likely than not.”27 Allison has had a great deal of company in his alarming pronouncements. For example, in 2007, the distinguished physicist Richard </w:t>
      </w:r>
      <w:proofErr w:type="spellStart"/>
      <w:r>
        <w:t>Garwin</w:t>
      </w:r>
      <w:proofErr w:type="spellEnd"/>
      <w:r>
        <w:t xml:space="preserve"> put the TRENDS Research &amp; Advisory likelihood of a nuclear explosion on an American or European city by terrorist or other means at 20 percent per year, which would work out to 89 percent over a ten-year period.</w:t>
      </w:r>
      <w:r w:rsidRPr="003C4B4A">
        <w:rPr>
          <w:rStyle w:val="StyleUnderline"/>
        </w:rPr>
        <w:t xml:space="preserve">28 Allison’s time is up, and so, pretty much, is </w:t>
      </w:r>
      <w:proofErr w:type="spellStart"/>
      <w:r w:rsidRPr="003C4B4A">
        <w:rPr>
          <w:rStyle w:val="StyleUnderline"/>
        </w:rPr>
        <w:t>Garwin’s</w:t>
      </w:r>
      <w:proofErr w:type="spellEnd"/>
      <w:r w:rsidRPr="003C4B4A">
        <w:rPr>
          <w:rStyle w:val="StyleUnderline"/>
        </w:rPr>
        <w:t xml:space="preserve">. And it is important to point out that not only have terrorists failed to go nuclear, but in the words of William </w:t>
      </w:r>
      <w:proofErr w:type="spellStart"/>
      <w:r w:rsidRPr="003C4B4A">
        <w:rPr>
          <w:rStyle w:val="StyleUnderline"/>
        </w:rPr>
        <w:t>Langewiesche</w:t>
      </w:r>
      <w:proofErr w:type="spellEnd"/>
      <w:r w:rsidRPr="003C4B4A">
        <w:rPr>
          <w:rStyle w:val="StyleUnderline"/>
        </w:rPr>
        <w:t xml:space="preserve"> who has assessed the process in detail, “The best information is that no one has gotten anywhere near this. I mean, if you look carefully and practically at this process, you see </w:t>
      </w:r>
      <w:r w:rsidRPr="003C4B4A">
        <w:rPr>
          <w:rStyle w:val="Emphasis"/>
        </w:rPr>
        <w:t>that it is an enormous undertaking full of risks</w:t>
      </w:r>
      <w:r w:rsidRPr="003C4B4A">
        <w:rPr>
          <w:rStyle w:val="StyleUnderline"/>
        </w:rPr>
        <w:t xml:space="preserve"> for the would-be terrorists.”</w:t>
      </w:r>
      <w:r>
        <w:t>29 [The events of 9/</w:t>
      </w:r>
      <w:proofErr w:type="gramStart"/>
      <w:r>
        <w:t>11]…</w:t>
      </w:r>
      <w:proofErr w:type="gramEnd"/>
      <w:r>
        <w:t xml:space="preserve"> were in many respects clever and well planned</w:t>
      </w:r>
      <w:r w:rsidRPr="003C4B4A">
        <w:rPr>
          <w:rStyle w:val="StyleUnderline"/>
        </w:rPr>
        <w:t>, their success was more the result of luck than of cleverness</w:t>
      </w:r>
      <w:r>
        <w:t xml:space="preserve">. </w:t>
      </w:r>
    </w:p>
    <w:p w:rsidR="0064622D" w:rsidRDefault="0064622D" w:rsidP="0064622D">
      <w:pPr>
        <w:pStyle w:val="Heading3"/>
      </w:pPr>
      <w:r>
        <w:t>Low probability</w:t>
      </w:r>
    </w:p>
    <w:p w:rsidR="0064622D" w:rsidRDefault="0064622D" w:rsidP="0064622D">
      <w:pPr>
        <w:pStyle w:val="Heading4"/>
      </w:pPr>
      <w:r>
        <w:t>Nuclear terrorism is very improbable</w:t>
      </w:r>
    </w:p>
    <w:p w:rsidR="0064622D" w:rsidRDefault="0064622D" w:rsidP="0064622D">
      <w:pPr>
        <w:rPr>
          <w:b/>
        </w:rPr>
      </w:pPr>
      <w:r w:rsidRPr="00F2304D">
        <w:rPr>
          <w:b/>
        </w:rPr>
        <w:t>Eaves 16</w:t>
      </w:r>
    </w:p>
    <w:p w:rsidR="0064622D" w:rsidRPr="00F2304D" w:rsidRDefault="0064622D" w:rsidP="0064622D">
      <w:r>
        <w:t>(</w:t>
      </w:r>
      <w:r w:rsidRPr="00F2304D">
        <w:t xml:space="preserve">Elizabeth has a </w:t>
      </w:r>
      <w:proofErr w:type="spellStart"/>
      <w:proofErr w:type="gramStart"/>
      <w:r>
        <w:t>master</w:t>
      </w:r>
      <w:r w:rsidRPr="00F2304D">
        <w:t>s</w:t>
      </w:r>
      <w:proofErr w:type="spellEnd"/>
      <w:r w:rsidRPr="00F2304D">
        <w:t xml:space="preserve"> degree in international</w:t>
      </w:r>
      <w:proofErr w:type="gramEnd"/>
      <w:r w:rsidRPr="00F2304D">
        <w:t xml:space="preserve"> affairs from the School of International and Public Affairs at Columbia University.</w:t>
      </w:r>
      <w:r>
        <w:t xml:space="preserve"> </w:t>
      </w:r>
      <w:proofErr w:type="spellStart"/>
      <w:r>
        <w:t>thebulletin</w:t>
      </w:r>
      <w:proofErr w:type="spellEnd"/>
      <w:r>
        <w:t xml:space="preserve"> “What does “nuclear terrorism” really mean?” April 7, 2016 </w:t>
      </w:r>
      <w:hyperlink r:id="rId204" w:history="1">
        <w:r w:rsidRPr="001E4C74">
          <w:rPr>
            <w:rStyle w:val="Hyperlink"/>
          </w:rPr>
          <w:t>https://thebulletin.org/2016/04/what-does-nuclear-terrorism-really-mean/</w:t>
        </w:r>
      </w:hyperlink>
      <w:r>
        <w:t xml:space="preserve"> July 12, 2018 EW)</w:t>
      </w:r>
    </w:p>
    <w:p w:rsidR="0064622D" w:rsidRPr="00B5576D" w:rsidRDefault="0064622D" w:rsidP="0064622D">
      <w:pPr>
        <w:rPr>
          <w:u w:val="single"/>
        </w:rPr>
      </w:pPr>
      <w:r w:rsidRPr="00F2304D">
        <w:rPr>
          <w:sz w:val="16"/>
        </w:rPr>
        <w:t xml:space="preserve">There are few scarier pairs of words: “nuclear,” evoking the great 20th century fear of atomic annihilation, and “terrorism,” the bogeyman of the 21st. Put them together and you’ve got a frightening specter. Since </w:t>
      </w:r>
      <w:r w:rsidRPr="0031008D">
        <w:rPr>
          <w:rStyle w:val="StyleUnderline"/>
        </w:rPr>
        <w:t>European authorities revealed that the group behind the November 2015 Paris terrorist attacks was also spying on a senior nuclear official in Belgium, many news sources have reported that the threat of “nuclear terrorism” is upon us.</w:t>
      </w:r>
      <w:r>
        <w:rPr>
          <w:b/>
        </w:rPr>
        <w:t xml:space="preserve"> </w:t>
      </w:r>
      <w:r w:rsidRPr="00F2304D">
        <w:rPr>
          <w:sz w:val="16"/>
        </w:rPr>
        <w:t xml:space="preserve">Here is what nuclear terrorism most likely won’t look like: A self-styled Islamic State caliph successfully launching a ballistic missile with a nuclear warhead at Washington, incinerating millions of people in a giant mushroom cloud. </w:t>
      </w:r>
      <w:r w:rsidRPr="0031008D">
        <w:rPr>
          <w:rStyle w:val="StyleUnderline"/>
        </w:rPr>
        <w:t>There are so many technical, financial, military, and logistical barriers that it would be extremely unlikely that even the most dogged, nuclear-obsessed extremist group could make that happen</w:t>
      </w:r>
      <w:r w:rsidRPr="00F2304D">
        <w:rPr>
          <w:sz w:val="16"/>
        </w:rPr>
        <w:t>.</w:t>
      </w:r>
      <w:r>
        <w:rPr>
          <w:sz w:val="16"/>
        </w:rPr>
        <w:t xml:space="preserve"> </w:t>
      </w:r>
      <w:r w:rsidRPr="00F2304D">
        <w:rPr>
          <w:sz w:val="16"/>
        </w:rPr>
        <w:t xml:space="preserve">But just because nuclear terrorism won’t look like a Cold War nightmare come to life doesn’t mean we should rest easy. In a March 2016 report, the Harvard Kennedy School’s </w:t>
      </w:r>
      <w:proofErr w:type="spellStart"/>
      <w:r w:rsidRPr="00F2304D">
        <w:rPr>
          <w:sz w:val="16"/>
        </w:rPr>
        <w:t>Belfer</w:t>
      </w:r>
      <w:proofErr w:type="spellEnd"/>
      <w:r w:rsidRPr="00F2304D">
        <w:rPr>
          <w:sz w:val="16"/>
        </w:rPr>
        <w:t xml:space="preserve"> Center for Science and International Affairs laid out three potential types of “nuclear or radiological terrorism.” </w:t>
      </w:r>
      <w:r w:rsidRPr="0031008D">
        <w:rPr>
          <w:rStyle w:val="StyleUnderline"/>
        </w:rPr>
        <w:t>One possibility—the hardest to achieve, but by far the most devastating if it were to occur—is that terrorists will acquire or build and then detonate a nuclear bomb in a major city. A second possibility is that they will set off a “dirty bomb,” a weapon made of radioactive material attached to conventional explosives, sometimes referred to as a radiological dispersal device or RDD.</w:t>
      </w:r>
      <w:r w:rsidRPr="00F2304D">
        <w:rPr>
          <w:sz w:val="16"/>
        </w:rPr>
        <w:t xml:space="preserve"> Executing this scenario would be so easy that many experts are surprised it hasn’t happened already. </w:t>
      </w:r>
      <w:r w:rsidRPr="0031008D">
        <w:rPr>
          <w:rStyle w:val="StyleUnderline"/>
        </w:rPr>
        <w:t xml:space="preserve">A third possibility, which the </w:t>
      </w:r>
      <w:proofErr w:type="spellStart"/>
      <w:r w:rsidRPr="0031008D">
        <w:rPr>
          <w:rStyle w:val="StyleUnderline"/>
        </w:rPr>
        <w:t>Belfer</w:t>
      </w:r>
      <w:proofErr w:type="spellEnd"/>
      <w:r w:rsidRPr="0031008D">
        <w:rPr>
          <w:rStyle w:val="StyleUnderline"/>
        </w:rPr>
        <w:t xml:space="preserve"> Center estimates would fall somewhere between the other two in terms of severity and likelihood, is that terrorists will sabotage a nuclear facility, releasing radioactive material over a wide area.</w:t>
      </w:r>
      <w:r>
        <w:rPr>
          <w:sz w:val="16"/>
        </w:rPr>
        <w:t xml:space="preserve"> </w:t>
      </w:r>
      <w:r w:rsidRPr="0031008D">
        <w:rPr>
          <w:rStyle w:val="StyleUnderline"/>
        </w:rPr>
        <w:t>The reason the first scenario is improbable is that it’s difficult to steal, buy, or make a nuclear weapon.</w:t>
      </w:r>
      <w:r w:rsidRPr="00F2304D">
        <w:rPr>
          <w:sz w:val="16"/>
        </w:rPr>
        <w:t xml:space="preserve"> While there are about 10,000 nuclear warheads in the world, most are heavily guarded and don’t lie around fully assembled. </w:t>
      </w:r>
      <w:r w:rsidRPr="0031008D">
        <w:rPr>
          <w:rStyle w:val="StyleUnderline"/>
        </w:rPr>
        <w:t>To steal one would require the cooperation of more than just one corrupt or coerced person.</w:t>
      </w:r>
      <w:r>
        <w:rPr>
          <w:rStyle w:val="StyleUnderline"/>
        </w:rPr>
        <w:t xml:space="preserve"> </w:t>
      </w:r>
      <w:r w:rsidRPr="0031008D">
        <w:rPr>
          <w:rStyle w:val="StyleUnderline"/>
        </w:rPr>
        <w:t>Some policy analysts do worry that terrorists might be able to buy an atomic weapon from a nuclear power hostile to Western interests, perhaps North Korea or Pakistan.</w:t>
      </w:r>
      <w:r w:rsidRPr="00F2304D">
        <w:rPr>
          <w:sz w:val="16"/>
        </w:rPr>
        <w:t xml:space="preserve"> In 2013, though, political scientists Keir A. Lieber of Georgetown University and Daryl Press of Dartmouth College published one of the few papers to rigorously examine that likelihood and found the fear overblown. As they write, “a terrorist nuclear strike would not remain anonymous for long and would soon be traced back to the originating state.” </w:t>
      </w:r>
      <w:r w:rsidRPr="0031008D">
        <w:rPr>
          <w:rStyle w:val="StyleUnderline"/>
        </w:rPr>
        <w:t>Few national leaders are crazy or naïve enough to think they wouldn’t be found out, or that if they were, there wouldn’t be massive repercussions.</w:t>
      </w:r>
      <w:r>
        <w:rPr>
          <w:rStyle w:val="StyleUnderline"/>
        </w:rPr>
        <w:t xml:space="preserve"> </w:t>
      </w:r>
      <w:r w:rsidRPr="00F2304D">
        <w:rPr>
          <w:sz w:val="16"/>
        </w:rPr>
        <w:t>As for building an atomic weapon</w:t>
      </w:r>
      <w:r w:rsidRPr="0031008D">
        <w:rPr>
          <w:rStyle w:val="StyleUnderline"/>
        </w:rPr>
        <w:t xml:space="preserve">, it’s unlikely that terrorists could make anything as sophisticated as the warheads owned by </w:t>
      </w:r>
      <w:proofErr w:type="gramStart"/>
      <w:r w:rsidRPr="0031008D">
        <w:rPr>
          <w:rStyle w:val="StyleUnderline"/>
        </w:rPr>
        <w:t>governments, but</w:t>
      </w:r>
      <w:proofErr w:type="gramEnd"/>
      <w:r w:rsidRPr="0031008D">
        <w:rPr>
          <w:rStyle w:val="StyleUnderline"/>
        </w:rPr>
        <w:t xml:space="preserve"> making a crude nuclear bomb—an improvised nuclear device, or IND—is “potentially within the capabilities of a technically sophisticated terrorist group,” according to the </w:t>
      </w:r>
      <w:proofErr w:type="spellStart"/>
      <w:r w:rsidRPr="0031008D">
        <w:rPr>
          <w:rStyle w:val="StyleUnderline"/>
        </w:rPr>
        <w:t>Belfer</w:t>
      </w:r>
      <w:proofErr w:type="spellEnd"/>
      <w:r w:rsidRPr="0031008D">
        <w:rPr>
          <w:rStyle w:val="StyleUnderline"/>
        </w:rPr>
        <w:t xml:space="preserve"> Center report. </w:t>
      </w:r>
      <w:r w:rsidRPr="00F2304D">
        <w:rPr>
          <w:sz w:val="16"/>
        </w:rPr>
        <w:t xml:space="preserve">However, in addition to equipment and </w:t>
      </w:r>
      <w:proofErr w:type="gramStart"/>
      <w:r w:rsidRPr="00F2304D">
        <w:rPr>
          <w:sz w:val="16"/>
        </w:rPr>
        <w:t>know-how</w:t>
      </w:r>
      <w:proofErr w:type="gramEnd"/>
      <w:r w:rsidRPr="00F2304D">
        <w:rPr>
          <w:sz w:val="16"/>
        </w:rPr>
        <w:t xml:space="preserve">, the atom-bomb-seeking terrorist would need—the largest obstacle—some quantity of either plutonium or highly enriched uranium (HEU). Highly enriched uranium is present in fewer than 25 countries, according to a new report from the Nuclear Threat Initiative. Even </w:t>
      </w:r>
      <w:r w:rsidRPr="0031008D">
        <w:rPr>
          <w:rStyle w:val="StyleUnderline"/>
        </w:rPr>
        <w:t xml:space="preserve">Al Qaeda, which in the 1990s and early 2000s had deep pockets, a centralized command structure, and many scientists in its employ, was not able to acquire material suitable for a nuclear weapon despite its best efforts. There have been reports of attempts to sell nuclear material in countries in the Black Sea area, but none has been successful, as far as has been made publicly known. </w:t>
      </w:r>
    </w:p>
    <w:p w:rsidR="0064622D" w:rsidRDefault="0064622D" w:rsidP="0064622D">
      <w:pPr>
        <w:pStyle w:val="NormalWeb"/>
      </w:pPr>
    </w:p>
    <w:p w:rsidR="0064622D" w:rsidRPr="00C22222" w:rsidRDefault="0064622D" w:rsidP="0064622D">
      <w:pPr>
        <w:pStyle w:val="NormalWeb"/>
        <w:rPr>
          <w:sz w:val="36"/>
          <w:szCs w:val="36"/>
        </w:rPr>
      </w:pPr>
    </w:p>
    <w:p w:rsidR="0064622D" w:rsidRDefault="0064622D" w:rsidP="0064622D">
      <w:pPr>
        <w:pStyle w:val="Heading3"/>
      </w:pPr>
      <w:r>
        <w:t>No Materials</w:t>
      </w:r>
    </w:p>
    <w:p w:rsidR="0064622D" w:rsidRDefault="0064622D" w:rsidP="0064622D">
      <w:pPr>
        <w:pStyle w:val="Heading4"/>
      </w:pPr>
      <w:r>
        <w:t xml:space="preserve">They don’t have access to materials to create nukes </w:t>
      </w:r>
    </w:p>
    <w:p w:rsidR="0064622D" w:rsidRDefault="0064622D" w:rsidP="0064622D">
      <w:proofErr w:type="spellStart"/>
      <w:r w:rsidRPr="00902E3D">
        <w:rPr>
          <w:rStyle w:val="Style13ptBold"/>
        </w:rPr>
        <w:t>Volders</w:t>
      </w:r>
      <w:proofErr w:type="spellEnd"/>
      <w:r w:rsidRPr="00902E3D">
        <w:rPr>
          <w:rStyle w:val="Style13ptBold"/>
        </w:rPr>
        <w:t xml:space="preserve"> 4/12</w:t>
      </w:r>
      <w:r>
        <w:t xml:space="preserve">/17 – </w:t>
      </w:r>
      <w:proofErr w:type="spellStart"/>
      <w:proofErr w:type="gramStart"/>
      <w:r>
        <w:t>Ph.D</w:t>
      </w:r>
      <w:proofErr w:type="spellEnd"/>
      <w:proofErr w:type="gramEnd"/>
      <w:r>
        <w:t xml:space="preserve"> Candidate and MA in International Politics</w:t>
      </w:r>
    </w:p>
    <w:p w:rsidR="0064622D" w:rsidRPr="00902E3D" w:rsidRDefault="0064622D" w:rsidP="0064622D">
      <w:r>
        <w:t>(Brecht, “</w:t>
      </w:r>
      <w:r w:rsidRPr="00902E3D">
        <w:t>Nuclear Terrorism: What Can We Learn from Los Alamos?</w:t>
      </w:r>
      <w:r>
        <w:t xml:space="preserve">”, Terrorism and Political Violence, </w:t>
      </w:r>
      <w:proofErr w:type="spellStart"/>
      <w:r>
        <w:t>pgs</w:t>
      </w:r>
      <w:proofErr w:type="spellEnd"/>
      <w:r>
        <w:t xml:space="preserve"> 1-20, 4/12/17, DOI: 10.1080/09546553.2017.1304383) </w:t>
      </w:r>
    </w:p>
    <w:p w:rsidR="0064622D" w:rsidRPr="00583B39" w:rsidRDefault="0064622D" w:rsidP="0064622D">
      <w:r w:rsidRPr="00583B39">
        <w:rPr>
          <w:rStyle w:val="StyleUnderline"/>
        </w:rPr>
        <w:t>The first hurdle in any nuclear terrorism project is the acquisition of fissile material: all nuclear weapons are based on the process of nuclear fission</w:t>
      </w:r>
      <w:r>
        <w:t xml:space="preserve">. The appropriate amount and What Can We Learn from Los Alamos? 3 </w:t>
      </w:r>
      <w:proofErr w:type="gramStart"/>
      <w:r>
        <w:t>type</w:t>
      </w:r>
      <w:proofErr w:type="gramEnd"/>
      <w:r>
        <w:t xml:space="preserve"> of fissile material is a precondition to construct a crude nuclear device. </w:t>
      </w:r>
      <w:r w:rsidRPr="00BD4E58">
        <w:rPr>
          <w:rStyle w:val="StyleUnderline"/>
        </w:rPr>
        <w:t xml:space="preserve">In this scenario, we assume that the indigenous production of fissile material by a terrorist </w:t>
      </w:r>
      <w:proofErr w:type="spellStart"/>
      <w:r w:rsidRPr="00BD4E58">
        <w:rPr>
          <w:rStyle w:val="StyleUnderline"/>
        </w:rPr>
        <w:t>organisation</w:t>
      </w:r>
      <w:proofErr w:type="spellEnd"/>
      <w:r w:rsidRPr="00BD4E58">
        <w:rPr>
          <w:rStyle w:val="StyleUnderline"/>
        </w:rPr>
        <w:t xml:space="preserve"> </w:t>
      </w:r>
      <w:r w:rsidRPr="00BD4E58">
        <w:rPr>
          <w:rStyle w:val="Emphasis"/>
        </w:rPr>
        <w:t>is unlikely</w:t>
      </w:r>
      <w:r w:rsidRPr="00BD4E58">
        <w:rPr>
          <w:rStyle w:val="StyleUnderline"/>
        </w:rPr>
        <w:t>.</w:t>
      </w:r>
      <w:r>
        <w:t xml:space="preserve"> </w:t>
      </w:r>
      <w:r w:rsidRPr="00BD4E58">
        <w:rPr>
          <w:rStyle w:val="StyleUnderline"/>
        </w:rPr>
        <w:t xml:space="preserve">Mining, milling, and enriching natural uranium still requires a complex, timely, expensive, and large-scale industrial </w:t>
      </w:r>
      <w:proofErr w:type="spellStart"/>
      <w:r w:rsidRPr="00BD4E58">
        <w:rPr>
          <w:rStyle w:val="StyleUnderline"/>
        </w:rPr>
        <w:t>endeavour</w:t>
      </w:r>
      <w:proofErr w:type="spellEnd"/>
      <w:r w:rsidRPr="00BD4E58">
        <w:rPr>
          <w:rStyle w:val="StyleUnderline"/>
        </w:rPr>
        <w:t xml:space="preserve">. This </w:t>
      </w:r>
      <w:r w:rsidRPr="00BD4E58">
        <w:rPr>
          <w:rStyle w:val="Emphasis"/>
        </w:rPr>
        <w:t>requires a substantial investment</w:t>
      </w:r>
      <w:r w:rsidRPr="00BD4E58">
        <w:rPr>
          <w:rStyle w:val="StyleUnderline"/>
        </w:rPr>
        <w:t xml:space="preserve"> by the terrorist </w:t>
      </w:r>
      <w:proofErr w:type="spellStart"/>
      <w:r w:rsidRPr="00BD4E58">
        <w:rPr>
          <w:rStyle w:val="StyleUnderline"/>
        </w:rPr>
        <w:t>organisation</w:t>
      </w:r>
      <w:proofErr w:type="spellEnd"/>
      <w:r w:rsidRPr="00BD4E58">
        <w:rPr>
          <w:rStyle w:val="StyleUnderline"/>
        </w:rPr>
        <w:t xml:space="preserve"> and </w:t>
      </w:r>
      <w:r w:rsidRPr="00BD4E58">
        <w:rPr>
          <w:rStyle w:val="Emphasis"/>
        </w:rPr>
        <w:t>raises the risks of detection</w:t>
      </w:r>
      <w:r w:rsidRPr="00BD4E58">
        <w:rPr>
          <w:rStyle w:val="StyleUnderline"/>
        </w:rPr>
        <w:t xml:space="preserve"> by counterterrorism forces</w:t>
      </w:r>
      <w:r>
        <w:t xml:space="preserve">.23 </w:t>
      </w:r>
      <w:r w:rsidRPr="00BD4E58">
        <w:rPr>
          <w:rStyle w:val="StyleUnderline"/>
        </w:rPr>
        <w:t>We consider the external procurement of fissile material by means of theft, attack, or purchase to be a more plausible option. A few of the most likely tasks in doing so are the identification and reconnaissance of the target, brokering reliable contacts to carry out the mission, ensuring the flow of material and financial support, circumventing security measures at the target, and establishing a viable way out and/or illicitly trafficking the fissile material to the machine-shop</w:t>
      </w:r>
      <w:r>
        <w:t xml:space="preserve">. Although we expect insider assistance to the terrorist </w:t>
      </w:r>
      <w:proofErr w:type="spellStart"/>
      <w:r>
        <w:t>organisation</w:t>
      </w:r>
      <w:proofErr w:type="spellEnd"/>
      <w:r>
        <w:t xml:space="preserve">, </w:t>
      </w:r>
      <w:r w:rsidRPr="00BD4E58">
        <w:rPr>
          <w:rStyle w:val="StyleUnderline"/>
        </w:rPr>
        <w:t xml:space="preserve">we assume that no systematically </w:t>
      </w:r>
      <w:proofErr w:type="spellStart"/>
      <w:r w:rsidRPr="00BD4E58">
        <w:rPr>
          <w:rStyle w:val="StyleUnderline"/>
        </w:rPr>
        <w:t>organised</w:t>
      </w:r>
      <w:proofErr w:type="spellEnd"/>
      <w:r w:rsidRPr="00BD4E58">
        <w:rPr>
          <w:rStyle w:val="StyleUnderline"/>
        </w:rPr>
        <w:t xml:space="preserve"> state assistance will help in deliberately transferring the fissile material to the terrorist </w:t>
      </w:r>
      <w:proofErr w:type="spellStart"/>
      <w:r w:rsidRPr="00BD4E58">
        <w:rPr>
          <w:rStyle w:val="StyleUnderline"/>
        </w:rPr>
        <w:t>organisation</w:t>
      </w:r>
      <w:proofErr w:type="spellEnd"/>
      <w:r w:rsidRPr="00BD4E58">
        <w:rPr>
          <w:rStyle w:val="StyleUnderline"/>
        </w:rPr>
        <w:t xml:space="preserve">. A state </w:t>
      </w:r>
      <w:r w:rsidRPr="00BD4E58">
        <w:rPr>
          <w:rStyle w:val="Emphasis"/>
        </w:rPr>
        <w:t>is expected to be reluctant to relinquish control over these expensive and destructive weapons</w:t>
      </w:r>
      <w:r>
        <w:t xml:space="preserve">. They might be used in a counterproductive way. Moreover, even </w:t>
      </w:r>
      <w:r w:rsidRPr="00BD4E58">
        <w:rPr>
          <w:rStyle w:val="StyleUnderline"/>
        </w:rPr>
        <w:t xml:space="preserve">a remote prospect of retaliation is likely to have a strong deterrent effect. A survey of 83 nuclear experts confirmed that the “prospect that a nuclear weapons state might deliberately transfer nuclear weapons or materials directly to a terrorist was seen </w:t>
      </w:r>
      <w:r w:rsidRPr="00BD4E58">
        <w:rPr>
          <w:rStyle w:val="Emphasis"/>
        </w:rPr>
        <w:t>as the least likely method</w:t>
      </w:r>
      <w:r w:rsidRPr="00BD4E58">
        <w:rPr>
          <w:rStyle w:val="StyleUnderline"/>
        </w:rPr>
        <w:t>.”</w:t>
      </w:r>
      <w:r>
        <w:t xml:space="preserve"> 24 </w:t>
      </w:r>
      <w:r w:rsidRPr="00BD4E58">
        <w:rPr>
          <w:rStyle w:val="StyleUnderline"/>
        </w:rPr>
        <w:t xml:space="preserve">This illuminates our following assumption that a terrorist </w:t>
      </w:r>
      <w:proofErr w:type="spellStart"/>
      <w:r w:rsidRPr="00BD4E58">
        <w:rPr>
          <w:rStyle w:val="StyleUnderline"/>
        </w:rPr>
        <w:t>organisation</w:t>
      </w:r>
      <w:proofErr w:type="spellEnd"/>
      <w:r w:rsidRPr="00BD4E58">
        <w:rPr>
          <w:rStyle w:val="StyleUnderline"/>
        </w:rPr>
        <w:t xml:space="preserve"> is not likely to attain the appropriate amount and type of fissile materia</w:t>
      </w:r>
      <w:r>
        <w:t>l. T</w:t>
      </w:r>
      <w:r w:rsidRPr="00BD4E58">
        <w:rPr>
          <w:rStyle w:val="StyleUnderline"/>
        </w:rPr>
        <w:t xml:space="preserve">he element, shape, quantity, and chemical composition of the fissile material </w:t>
      </w:r>
      <w:r w:rsidRPr="00BD4E58">
        <w:rPr>
          <w:rStyle w:val="Emphasis"/>
        </w:rPr>
        <w:t>are essential in assembling the nuclear device</w:t>
      </w:r>
      <w:r w:rsidRPr="00BD4E58">
        <w:rPr>
          <w:rStyle w:val="StyleUnderline"/>
        </w:rPr>
        <w:t xml:space="preserve">. </w:t>
      </w:r>
      <w:r>
        <w:t xml:space="preserve">Although the nuclear security regime suffers from severe shortcomings, </w:t>
      </w:r>
      <w:r w:rsidRPr="00BD4E58">
        <w:rPr>
          <w:rStyle w:val="StyleUnderline"/>
        </w:rPr>
        <w:t xml:space="preserve">it is wrong to assume that the optimal type and quantity of fissile material is easily available to terrorist </w:t>
      </w:r>
      <w:proofErr w:type="spellStart"/>
      <w:r w:rsidRPr="00BD4E58">
        <w:rPr>
          <w:rStyle w:val="StyleUnderline"/>
        </w:rPr>
        <w:t>organisations</w:t>
      </w:r>
      <w:proofErr w:type="spellEnd"/>
      <w:r>
        <w:t xml:space="preserve">. Considering the </w:t>
      </w:r>
      <w:proofErr w:type="gramStart"/>
      <w:r>
        <w:t>aforementioned acquisition</w:t>
      </w:r>
      <w:proofErr w:type="gramEnd"/>
      <w:r>
        <w:t xml:space="preserve"> methods, terrorist </w:t>
      </w:r>
      <w:proofErr w:type="spellStart"/>
      <w:r>
        <w:t>organisations</w:t>
      </w:r>
      <w:proofErr w:type="spellEnd"/>
      <w:r>
        <w:t xml:space="preserve"> are to a substantial extent dependent on their operational and </w:t>
      </w:r>
      <w:proofErr w:type="spellStart"/>
      <w:r>
        <w:t>organisational</w:t>
      </w:r>
      <w:proofErr w:type="spellEnd"/>
      <w:r>
        <w:t xml:space="preserve"> opportunities. It is thus plausible to assume that the fissile material they might attain needs to be processed in one way or another.25</w:t>
      </w:r>
    </w:p>
    <w:p w:rsidR="0064622D" w:rsidRDefault="0064622D" w:rsidP="0064622D">
      <w:pPr>
        <w:pStyle w:val="Heading3"/>
      </w:pPr>
      <w:r>
        <w:t>No expertise</w:t>
      </w:r>
    </w:p>
    <w:p w:rsidR="0064622D" w:rsidRDefault="0064622D" w:rsidP="0064622D">
      <w:pPr>
        <w:pStyle w:val="Heading4"/>
      </w:pPr>
      <w:r>
        <w:t xml:space="preserve">They don’t have access to the human capital necessary to deploy a nuke </w:t>
      </w:r>
    </w:p>
    <w:p w:rsidR="0064622D" w:rsidRPr="00902E3D" w:rsidRDefault="0064622D" w:rsidP="0064622D">
      <w:proofErr w:type="spellStart"/>
      <w:r w:rsidRPr="0068396A">
        <w:rPr>
          <w:rStyle w:val="Style13ptBold"/>
        </w:rPr>
        <w:t>Volders</w:t>
      </w:r>
      <w:proofErr w:type="spellEnd"/>
      <w:r w:rsidRPr="0068396A">
        <w:t xml:space="preserve"> 4/12/</w:t>
      </w:r>
      <w:r w:rsidRPr="0068396A">
        <w:rPr>
          <w:rStyle w:val="Style13ptBold"/>
        </w:rPr>
        <w:t>17</w:t>
      </w:r>
      <w:r>
        <w:t xml:space="preserve"> – </w:t>
      </w:r>
      <w:proofErr w:type="spellStart"/>
      <w:proofErr w:type="gramStart"/>
      <w:r>
        <w:t>Ph.D</w:t>
      </w:r>
      <w:proofErr w:type="spellEnd"/>
      <w:proofErr w:type="gramEnd"/>
      <w:r>
        <w:t xml:space="preserve"> Candidate and MA in International Politics (Brecht, “</w:t>
      </w:r>
      <w:r w:rsidRPr="00902E3D">
        <w:t>Nuclear Terrorism: What Can We Learn from Los Alamos?</w:t>
      </w:r>
      <w:r>
        <w:t xml:space="preserve">”, Terrorism and Political Violence, </w:t>
      </w:r>
      <w:proofErr w:type="spellStart"/>
      <w:r>
        <w:t>pgs</w:t>
      </w:r>
      <w:proofErr w:type="spellEnd"/>
      <w:r>
        <w:t xml:space="preserve"> 1-20, 4/12/17, DOI: 10.1080/09546553.2017.1304383) </w:t>
      </w:r>
    </w:p>
    <w:p w:rsidR="0064622D" w:rsidRDefault="0064622D" w:rsidP="0064622D">
      <w:pPr>
        <w:rPr>
          <w:rStyle w:val="StyleUnderline"/>
        </w:rPr>
      </w:pPr>
      <w:r>
        <w:t xml:space="preserve">A terrorist </w:t>
      </w:r>
      <w:proofErr w:type="spellStart"/>
      <w:r>
        <w:t>organisation</w:t>
      </w:r>
      <w:proofErr w:type="spellEnd"/>
      <w:r>
        <w:t xml:space="preserve"> pursues both </w:t>
      </w:r>
      <w:proofErr w:type="spellStart"/>
      <w:r>
        <w:t>organisational</w:t>
      </w:r>
      <w:proofErr w:type="spellEnd"/>
      <w:r>
        <w:t xml:space="preserve"> and strategic goals. </w:t>
      </w:r>
      <w:r w:rsidRPr="00902E3D">
        <w:rPr>
          <w:rStyle w:val="StyleUnderline"/>
        </w:rPr>
        <w:t xml:space="preserve">A professionally designed terrorist nuclear armament project, though </w:t>
      </w:r>
      <w:proofErr w:type="spellStart"/>
      <w:r w:rsidRPr="00902E3D">
        <w:rPr>
          <w:rStyle w:val="StyleUnderline"/>
        </w:rPr>
        <w:t>optimising</w:t>
      </w:r>
      <w:proofErr w:type="spellEnd"/>
      <w:r w:rsidRPr="00902E3D">
        <w:rPr>
          <w:rStyle w:val="StyleUnderline"/>
        </w:rPr>
        <w:t xml:space="preserve"> the likely effectiveness of the project, is expected to entail a less efficient functioning terrorist </w:t>
      </w:r>
      <w:proofErr w:type="spellStart"/>
      <w:r w:rsidRPr="00902E3D">
        <w:rPr>
          <w:rStyle w:val="StyleUnderline"/>
        </w:rPr>
        <w:t>organisation</w:t>
      </w:r>
      <w:proofErr w:type="spellEnd"/>
      <w:r w:rsidRPr="00902E3D">
        <w:rPr>
          <w:rStyle w:val="StyleUnderline"/>
        </w:rPr>
        <w:t xml:space="preserve"> with respect to these goals: this institutional configuration </w:t>
      </w:r>
      <w:r w:rsidRPr="00902E3D">
        <w:rPr>
          <w:rStyle w:val="Emphasis"/>
        </w:rPr>
        <w:t xml:space="preserve">could endanger both the security of the </w:t>
      </w:r>
      <w:proofErr w:type="spellStart"/>
      <w:r w:rsidRPr="00902E3D">
        <w:rPr>
          <w:rStyle w:val="Emphasis"/>
        </w:rPr>
        <w:t>organisation</w:t>
      </w:r>
      <w:proofErr w:type="spellEnd"/>
      <w:r w:rsidRPr="00902E3D">
        <w:rPr>
          <w:rStyle w:val="Emphasis"/>
        </w:rPr>
        <w:t xml:space="preserve"> as well as the achievement of its strategic goals</w:t>
      </w:r>
      <w:r>
        <w:t xml:space="preserve">. A professional design entails increased risks to the security of the terrorist </w:t>
      </w:r>
      <w:proofErr w:type="spellStart"/>
      <w:r>
        <w:t>organisation</w:t>
      </w:r>
      <w:proofErr w:type="spellEnd"/>
      <w:r>
        <w:t xml:space="preserve">. First, </w:t>
      </w:r>
      <w:r w:rsidRPr="00902E3D">
        <w:rPr>
          <w:rStyle w:val="StyleUnderline"/>
        </w:rPr>
        <w:t xml:space="preserve">we expect the terrorist </w:t>
      </w:r>
      <w:proofErr w:type="spellStart"/>
      <w:r w:rsidRPr="00902E3D">
        <w:rPr>
          <w:rStyle w:val="StyleUnderline"/>
        </w:rPr>
        <w:t>organisation</w:t>
      </w:r>
      <w:proofErr w:type="spellEnd"/>
      <w:r w:rsidRPr="00902E3D">
        <w:rPr>
          <w:rStyle w:val="StyleUnderline"/>
        </w:rPr>
        <w:t xml:space="preserve"> to require human resources with </w:t>
      </w:r>
      <w:proofErr w:type="gramStart"/>
      <w:r w:rsidRPr="00902E3D">
        <w:rPr>
          <w:rStyle w:val="StyleUnderline"/>
        </w:rPr>
        <w:t>particular skills</w:t>
      </w:r>
      <w:proofErr w:type="gramEnd"/>
      <w:r w:rsidRPr="00902E3D">
        <w:rPr>
          <w:rStyle w:val="StyleUnderline"/>
        </w:rPr>
        <w:t xml:space="preserve">. However, each recruitment effort brings in challenges. The international nuclear job market </w:t>
      </w:r>
      <w:r w:rsidRPr="00902E3D">
        <w:rPr>
          <w:rStyle w:val="Emphasis"/>
        </w:rPr>
        <w:t>is not entirely populated by top scientists and technicians</w:t>
      </w:r>
      <w:r w:rsidRPr="00902E3D">
        <w:rPr>
          <w:rStyle w:val="StyleUnderline"/>
        </w:rPr>
        <w:t>; it is mixed with mediocre scientists and technicians, con men, fraudsters, and potential spies with false claims</w:t>
      </w:r>
      <w:r>
        <w:t xml:space="preserve">. The terrorist </w:t>
      </w:r>
      <w:proofErr w:type="spellStart"/>
      <w:r>
        <w:t>organisation</w:t>
      </w:r>
      <w:proofErr w:type="spellEnd"/>
      <w:r>
        <w:t xml:space="preserve"> would need to separate the scientific wheat from the chaff. </w:t>
      </w:r>
      <w:r w:rsidRPr="00902E3D">
        <w:rPr>
          <w:rStyle w:val="StyleUnderline"/>
        </w:rPr>
        <w:t xml:space="preserve">The problem of “how much one can say” is prominent. Next, we expect high levels of scientific autonomy and information-sharing throughout the project. Experts are likely to have a great deal of operational control. Such a flexible environment, which implies increased levels of fluidity and ambiguity with respect to the coordination of different tasks, </w:t>
      </w:r>
      <w:r w:rsidRPr="00902E3D">
        <w:rPr>
          <w:rStyle w:val="Emphasis"/>
        </w:rPr>
        <w:t xml:space="preserve">leads to an increased likelihood of divergent </w:t>
      </w:r>
      <w:proofErr w:type="spellStart"/>
      <w:r w:rsidRPr="00902E3D">
        <w:rPr>
          <w:rStyle w:val="Emphasis"/>
        </w:rPr>
        <w:t>behaviour</w:t>
      </w:r>
      <w:proofErr w:type="spellEnd"/>
      <w:r>
        <w:t xml:space="preserve">. </w:t>
      </w:r>
      <w:r w:rsidRPr="00902E3D">
        <w:rPr>
          <w:rStyle w:val="StyleUnderline"/>
        </w:rPr>
        <w:t xml:space="preserve">Human frustrations, operational delays, and engineering errors could occur. This increases the likelihood of moral qualms, detection, and defection, thereby potentially </w:t>
      </w:r>
      <w:r w:rsidRPr="00902E3D">
        <w:rPr>
          <w:rStyle w:val="Emphasis"/>
        </w:rPr>
        <w:t xml:space="preserve">compromising the security of the terrorist </w:t>
      </w:r>
      <w:proofErr w:type="spellStart"/>
      <w:r w:rsidRPr="00902E3D">
        <w:rPr>
          <w:rStyle w:val="Emphasis"/>
        </w:rPr>
        <w:t>organisation</w:t>
      </w:r>
      <w:proofErr w:type="spellEnd"/>
      <w:r>
        <w:t xml:space="preserve">. </w:t>
      </w:r>
      <w:r w:rsidRPr="00902E3D">
        <w:rPr>
          <w:rStyle w:val="StyleUnderline"/>
        </w:rPr>
        <w:t xml:space="preserve">These issues are problematic for a terrorist </w:t>
      </w:r>
      <w:proofErr w:type="spellStart"/>
      <w:r w:rsidRPr="00902E3D">
        <w:rPr>
          <w:rStyle w:val="StyleUnderline"/>
        </w:rPr>
        <w:t>organisation</w:t>
      </w:r>
      <w:proofErr w:type="spellEnd"/>
      <w:r>
        <w:t xml:space="preserve">. A terrorist equivalent of Klaus Fuchs might prove disastrous for them. While Los Alamos was a secret project, it is generally perceived as a legitimate </w:t>
      </w:r>
      <w:proofErr w:type="spellStart"/>
      <w:r>
        <w:t>endeavour</w:t>
      </w:r>
      <w:proofErr w:type="spellEnd"/>
      <w:r>
        <w:t xml:space="preserve">. </w:t>
      </w:r>
      <w:r w:rsidRPr="00902E3D">
        <w:rPr>
          <w:rStyle w:val="StyleUnderline"/>
        </w:rPr>
        <w:t xml:space="preserve">Most nuclear terrorism projects, however, can be expected to enjoy less popular support. This makes the terrorist </w:t>
      </w:r>
      <w:proofErr w:type="spellStart"/>
      <w:r w:rsidRPr="00902E3D">
        <w:rPr>
          <w:rStyle w:val="StyleUnderline"/>
        </w:rPr>
        <w:t>organisation</w:t>
      </w:r>
      <w:proofErr w:type="spellEnd"/>
      <w:r w:rsidRPr="00902E3D">
        <w:rPr>
          <w:rStyle w:val="StyleUnderline"/>
        </w:rPr>
        <w:t xml:space="preserve"> even more vulnerable to any security breach. Any detection of a nuclear terrorism plot </w:t>
      </w:r>
      <w:r w:rsidRPr="00902E3D">
        <w:rPr>
          <w:rStyle w:val="Emphasis"/>
        </w:rPr>
        <w:t>could lead to a strong counterterrorism response,</w:t>
      </w:r>
      <w:r w:rsidRPr="00902E3D">
        <w:rPr>
          <w:rStyle w:val="StyleUnderline"/>
        </w:rPr>
        <w:t xml:space="preserve"> endangering both the success of the project and the security and survival of the </w:t>
      </w:r>
      <w:proofErr w:type="spellStart"/>
      <w:r w:rsidRPr="00902E3D">
        <w:rPr>
          <w:rStyle w:val="StyleUnderline"/>
        </w:rPr>
        <w:t>organisation</w:t>
      </w:r>
      <w:proofErr w:type="spellEnd"/>
      <w:r>
        <w:t xml:space="preserve">. </w:t>
      </w:r>
      <w:r w:rsidRPr="00902E3D">
        <w:rPr>
          <w:rStyle w:val="StyleUnderline"/>
        </w:rPr>
        <w:t xml:space="preserve">It follows that a nuclear terrorism plot is expected to be an inefficient method for a terrorist </w:t>
      </w:r>
      <w:proofErr w:type="spellStart"/>
      <w:r w:rsidRPr="00902E3D">
        <w:rPr>
          <w:rStyle w:val="StyleUnderline"/>
        </w:rPr>
        <w:t>organisation</w:t>
      </w:r>
      <w:proofErr w:type="spellEnd"/>
      <w:r w:rsidRPr="00902E3D">
        <w:rPr>
          <w:rStyle w:val="StyleUnderline"/>
        </w:rPr>
        <w:t xml:space="preserve"> to achieve their strategic goals: while the more effective design of a nuclear terrorism project </w:t>
      </w:r>
      <w:r w:rsidRPr="00902E3D">
        <w:rPr>
          <w:rStyle w:val="Emphasis"/>
        </w:rPr>
        <w:t>entails substantial security risks</w:t>
      </w:r>
      <w:r>
        <w:t xml:space="preserve">, the leadership is expected to invest a substantial amount of their limited human and physical resources in a nuclear terrorism project. Meanwhile, </w:t>
      </w:r>
      <w:r w:rsidRPr="00902E3D">
        <w:rPr>
          <w:rStyle w:val="StyleUnderline"/>
        </w:rPr>
        <w:t>leadership must remain wary of attempting to closely control the operators</w:t>
      </w:r>
      <w:r>
        <w:t xml:space="preserve">. Any terrorist </w:t>
      </w:r>
      <w:proofErr w:type="spellStart"/>
      <w:r>
        <w:t>organisation</w:t>
      </w:r>
      <w:proofErr w:type="spellEnd"/>
      <w:r>
        <w:t xml:space="preserve"> pursuing a nuclear capacity would thus likely need to be at peace with a high risk of failure and substantial costs related to this </w:t>
      </w:r>
      <w:proofErr w:type="spellStart"/>
      <w:r>
        <w:t>endeavour</w:t>
      </w:r>
      <w:proofErr w:type="spellEnd"/>
      <w:r w:rsidRPr="00902E3D">
        <w:rPr>
          <w:rStyle w:val="StyleUnderline"/>
        </w:rPr>
        <w:t xml:space="preserve">. A nuclear terrorism project could potentially </w:t>
      </w:r>
      <w:r w:rsidRPr="00902E3D">
        <w:rPr>
          <w:rStyle w:val="Emphasis"/>
        </w:rPr>
        <w:t xml:space="preserve">undermine the </w:t>
      </w:r>
      <w:proofErr w:type="spellStart"/>
      <w:r w:rsidRPr="00902E3D">
        <w:rPr>
          <w:rStyle w:val="Emphasis"/>
        </w:rPr>
        <w:t>organisation’s</w:t>
      </w:r>
      <w:proofErr w:type="spellEnd"/>
      <w:r w:rsidRPr="00902E3D">
        <w:rPr>
          <w:rStyle w:val="Emphasis"/>
        </w:rPr>
        <w:t xml:space="preserve"> operational capacity and security</w:t>
      </w:r>
      <w:r w:rsidRPr="00902E3D">
        <w:rPr>
          <w:rStyle w:val="StyleUnderline"/>
        </w:rPr>
        <w:t>, thereby also inhibiting them from achieving their strategic objectives.</w:t>
      </w:r>
    </w:p>
    <w:p w:rsidR="0064622D" w:rsidRPr="00902E3D" w:rsidRDefault="0064622D" w:rsidP="0064622D">
      <w:pPr>
        <w:rPr>
          <w:rStyle w:val="StyleUnderline"/>
        </w:rPr>
      </w:pPr>
    </w:p>
    <w:p w:rsidR="0064622D" w:rsidRDefault="0064622D" w:rsidP="0064622D">
      <w:pPr>
        <w:pStyle w:val="Heading3"/>
      </w:pPr>
      <w:r>
        <w:t>Bad Strategy</w:t>
      </w:r>
    </w:p>
    <w:p w:rsidR="0064622D" w:rsidRDefault="0064622D" w:rsidP="0064622D">
      <w:pPr>
        <w:pStyle w:val="Heading4"/>
      </w:pPr>
      <w:r>
        <w:t>Even if terrorists can get nukes – they won’t detonate them – precludes more effective strategies and would risk their survival as a group</w:t>
      </w:r>
    </w:p>
    <w:p w:rsidR="0064622D" w:rsidRDefault="0064622D" w:rsidP="0064622D">
      <w:pPr>
        <w:rPr>
          <w:rStyle w:val="Style13ptBold"/>
        </w:rPr>
      </w:pPr>
      <w:r>
        <w:rPr>
          <w:rStyle w:val="Style13ptBold"/>
        </w:rPr>
        <w:t xml:space="preserve">McIntosh, </w:t>
      </w:r>
      <w:r w:rsidRPr="0004470C">
        <w:t xml:space="preserve">Professor of Political Studies at Bard </w:t>
      </w:r>
      <w:r>
        <w:t>College</w:t>
      </w:r>
      <w:r w:rsidRPr="0004470C">
        <w:t>,</w:t>
      </w:r>
      <w:r>
        <w:rPr>
          <w:rStyle w:val="Style13ptBold"/>
        </w:rPr>
        <w:t xml:space="preserve"> </w:t>
      </w:r>
      <w:proofErr w:type="spellStart"/>
      <w:r>
        <w:rPr>
          <w:rStyle w:val="Style13ptBold"/>
        </w:rPr>
        <w:t>Storey</w:t>
      </w:r>
      <w:proofErr w:type="spellEnd"/>
      <w:r w:rsidRPr="00F3434E">
        <w:t>, Political and Humanities Professor at Bard College,</w:t>
      </w:r>
      <w:r>
        <w:rPr>
          <w:rStyle w:val="Style13ptBold"/>
        </w:rPr>
        <w:t xml:space="preserve"> 2018</w:t>
      </w:r>
    </w:p>
    <w:p w:rsidR="0064622D" w:rsidRPr="007400DB" w:rsidRDefault="0064622D" w:rsidP="0064622D">
      <w:r w:rsidRPr="007400DB">
        <w:t xml:space="preserve">(Christopher and Ian, “Between Acquisition and Use: Assessing the Likelihood of Nuclear Terrorism,” International Studies Review Quarterly, </w:t>
      </w:r>
      <w:r>
        <w:t>Issue 0, Volume 12</w:t>
      </w:r>
      <w:r w:rsidRPr="007400DB">
        <w:t xml:space="preserve">, accessed </w:t>
      </w:r>
      <w:r>
        <w:t>7/4/18, AH @ DDI</w:t>
      </w:r>
      <w:r w:rsidRPr="007400DB">
        <w:t xml:space="preserve">) </w:t>
      </w:r>
    </w:p>
    <w:p w:rsidR="0064622D" w:rsidRDefault="0064622D" w:rsidP="0064622D">
      <w:r>
        <w:t xml:space="preserve">We argue that </w:t>
      </w:r>
      <w:r w:rsidRPr="007400DB">
        <w:rPr>
          <w:rStyle w:val="StyleUnderline"/>
        </w:rPr>
        <w:t>the new consensus makes a fundamental error, which we call the acquisition-use presumption</w:t>
      </w:r>
      <w:r>
        <w:t xml:space="preserve">. </w:t>
      </w:r>
      <w:r w:rsidRPr="007400DB">
        <w:rPr>
          <w:rStyle w:val="StyleUnderline"/>
        </w:rPr>
        <w:t>It</w:t>
      </w:r>
      <w:r>
        <w:t xml:space="preserve"> under theorizes the available options, and as a result, </w:t>
      </w:r>
      <w:r w:rsidRPr="007400DB">
        <w:rPr>
          <w:rStyle w:val="StyleUnderline"/>
        </w:rPr>
        <w:t>overestimates the likelihood of attack.</w:t>
      </w:r>
      <w:r>
        <w:t xml:space="preserve"> We identify and differentiate the strategic “opportunities” available to terrorist groups once they are armed with an operational nuclear device. In doing so, we show that </w:t>
      </w:r>
      <w:r w:rsidRPr="007400DB">
        <w:rPr>
          <w:rStyle w:val="StyleUnderline"/>
          <w:highlight w:val="yellow"/>
        </w:rPr>
        <w:t>the threat of nuclear attack is much less likely than typically proposed</w:t>
      </w:r>
      <w:r w:rsidRPr="007400DB">
        <w:rPr>
          <w:highlight w:val="yellow"/>
        </w:rPr>
        <w:t>.</w:t>
      </w:r>
      <w:r>
        <w:t xml:space="preserve"> The main reason? </w:t>
      </w:r>
      <w:r w:rsidRPr="007400DB">
        <w:rPr>
          <w:rStyle w:val="StyleUnderline"/>
        </w:rPr>
        <w:t xml:space="preserve">Violent non-state actors will ﬁnd options that maintain future nuclear options more strategically appealing than using nuclear weapons at any given point in time. Shifting the question beyond whether a terrorist organization would use nuclear weapons to how they would use these weapons— what </w:t>
      </w:r>
      <w:proofErr w:type="gramStart"/>
      <w:r w:rsidRPr="007400DB">
        <w:rPr>
          <w:rStyle w:val="StyleUnderline"/>
        </w:rPr>
        <w:t>are the strategic options available and which ones</w:t>
      </w:r>
      <w:proofErr w:type="gramEnd"/>
      <w:r w:rsidRPr="007400DB">
        <w:rPr>
          <w:rStyle w:val="StyleUnderline"/>
        </w:rPr>
        <w:t xml:space="preserve"> are they most likely to choose—fundamentally changes our understanding of the threat.</w:t>
      </w:r>
      <w:r>
        <w:t xml:space="preserve"> We identify three reasons why </w:t>
      </w:r>
      <w:r w:rsidRPr="007400DB">
        <w:rPr>
          <w:rStyle w:val="StyleUnderline"/>
          <w:highlight w:val="yellow"/>
        </w:rPr>
        <w:t>terrorist groups</w:t>
      </w:r>
      <w:r>
        <w:t xml:space="preserve"> may be likely to “use” the weapon </w:t>
      </w:r>
      <w:proofErr w:type="gramStart"/>
      <w:r>
        <w:t>strategically, but</w:t>
      </w:r>
      <w:proofErr w:type="gramEnd"/>
      <w:r>
        <w:t xml:space="preserve"> </w:t>
      </w:r>
      <w:r w:rsidRPr="007400DB">
        <w:rPr>
          <w:rStyle w:val="StyleUnderline"/>
          <w:highlight w:val="yellow"/>
        </w:rPr>
        <w:t>are unlikely to detonate it in an attack</w:t>
      </w:r>
      <w:r w:rsidRPr="007400DB">
        <w:rPr>
          <w:rStyle w:val="StyleUnderline"/>
        </w:rPr>
        <w:t xml:space="preserve">: opportunity costs, the relationship between concession and surrender, and the value of organizational survival. First, there are many options available to a terrorist group that do not simply disappear with the advent of a nuclear </w:t>
      </w:r>
      <w:proofErr w:type="gramStart"/>
      <w:r w:rsidRPr="007400DB">
        <w:rPr>
          <w:rStyle w:val="StyleUnderline"/>
        </w:rPr>
        <w:t>capacity, and</w:t>
      </w:r>
      <w:proofErr w:type="gramEnd"/>
      <w:r w:rsidRPr="007400DB">
        <w:rPr>
          <w:rStyle w:val="StyleUnderline"/>
        </w:rPr>
        <w:t xml:space="preserve"> </w:t>
      </w:r>
      <w:r w:rsidRPr="007400DB">
        <w:rPr>
          <w:rStyle w:val="StyleUnderline"/>
          <w:highlight w:val="yellow"/>
        </w:rPr>
        <w:t>detonating a nuclear weapon could preclude strategies already known to be effective, creating a substantial opportunity cost(s)</w:t>
      </w:r>
      <w:r w:rsidRPr="007400DB">
        <w:rPr>
          <w:rStyle w:val="StyleUnderline"/>
        </w:rPr>
        <w:t xml:space="preserve"> to attack</w:t>
      </w:r>
      <w:r>
        <w:t xml:space="preserve">. </w:t>
      </w:r>
      <w:r w:rsidRPr="007400DB">
        <w:rPr>
          <w:rStyle w:val="StyleUnderline"/>
        </w:rPr>
        <w:t xml:space="preserve">Second, </w:t>
      </w:r>
      <w:r w:rsidRPr="007400DB">
        <w:rPr>
          <w:rStyle w:val="StyleUnderline"/>
          <w:highlight w:val="yellow"/>
        </w:rPr>
        <w:t>predicting the totality of the reaction of the target state involves dangerous uncertainties</w:t>
      </w:r>
      <w:r>
        <w:t xml:space="preserve">. Unlike state-state conﬂict, complete concession—victory for the terrorist group—likely would not result in surrender or the cessation of hostilities and efforts to dismantle their organization. </w:t>
      </w:r>
      <w:r w:rsidRPr="007400DB">
        <w:rPr>
          <w:rStyle w:val="StyleUnderline"/>
        </w:rPr>
        <w:t xml:space="preserve">Finally, </w:t>
      </w:r>
      <w:r w:rsidRPr="007400DB">
        <w:rPr>
          <w:rStyle w:val="StyleUnderline"/>
          <w:highlight w:val="yellow"/>
        </w:rPr>
        <w:t>these groups value survival</w:t>
      </w:r>
      <w:r w:rsidRPr="007400DB">
        <w:rPr>
          <w:rStyle w:val="StyleUnderline"/>
        </w:rPr>
        <w:t xml:space="preserve"> at least as much as achieving their operational goals</w:t>
      </w:r>
      <w:r>
        <w:t xml:space="preserve"> (Krause 2013, 272–73</w:t>
      </w:r>
      <w:r w:rsidRPr="007400DB">
        <w:rPr>
          <w:rStyle w:val="StyleUnderline"/>
        </w:rPr>
        <w:t xml:space="preserve">). </w:t>
      </w:r>
      <w:r w:rsidRPr="007400DB">
        <w:rPr>
          <w:rStyle w:val="StyleUnderline"/>
          <w:highlight w:val="yellow"/>
        </w:rPr>
        <w:t>A nuclear attack, unlike a threat or explicit blackmail, creates external and internal organizational pressures</w:t>
      </w:r>
      <w:r>
        <w:t xml:space="preserve"> sufﬁcient to give these decision-makers pause. No action occurs in strategic isolation, but this single move alone risks setting in motion a process that could ultimately end the group and its campaign entirely. </w:t>
      </w:r>
    </w:p>
    <w:p w:rsidR="0064622D" w:rsidRDefault="0064622D" w:rsidP="0064622D">
      <w:pPr>
        <w:pStyle w:val="Heading3"/>
      </w:pPr>
      <w:r>
        <w:t>No Threat – Drones solve</w:t>
      </w:r>
    </w:p>
    <w:p w:rsidR="0064622D" w:rsidRDefault="0064622D" w:rsidP="0064622D">
      <w:pPr>
        <w:pStyle w:val="Heading4"/>
      </w:pPr>
      <w:r>
        <w:t xml:space="preserve">No threat of nuclear terror – </w:t>
      </w:r>
      <w:proofErr w:type="spellStart"/>
      <w:r>
        <w:t>drone’s</w:t>
      </w:r>
      <w:proofErr w:type="spellEnd"/>
      <w:r>
        <w:t xml:space="preserve"> have decimated al-Qaeda and ISIL has no opportunity without territorial safe havens </w:t>
      </w:r>
      <w:r>
        <w:tab/>
      </w:r>
    </w:p>
    <w:p w:rsidR="0064622D" w:rsidRDefault="0064622D" w:rsidP="0064622D">
      <w:pPr>
        <w:rPr>
          <w:rStyle w:val="Style13ptBold"/>
        </w:rPr>
      </w:pPr>
      <w:r>
        <w:rPr>
          <w:rStyle w:val="Style13ptBold"/>
        </w:rPr>
        <w:t>Alison</w:t>
      </w:r>
      <w:r w:rsidRPr="00C22B94">
        <w:t xml:space="preserve">, Director of Harvard’s </w:t>
      </w:r>
      <w:proofErr w:type="spellStart"/>
      <w:r w:rsidRPr="00C22B94">
        <w:t>Belfer</w:t>
      </w:r>
      <w:proofErr w:type="spellEnd"/>
      <w:r w:rsidRPr="00C22B94">
        <w:t xml:space="preserve"> Center for </w:t>
      </w:r>
      <w:proofErr w:type="gramStart"/>
      <w:r w:rsidRPr="00C22B94">
        <w:t>Science</w:t>
      </w:r>
      <w:proofErr w:type="gramEnd"/>
      <w:r w:rsidRPr="00C22B94">
        <w:t xml:space="preserve"> and International Affairs,</w:t>
      </w:r>
      <w:r>
        <w:rPr>
          <w:rStyle w:val="Style13ptBold"/>
        </w:rPr>
        <w:t xml:space="preserve"> 2018</w:t>
      </w:r>
    </w:p>
    <w:p w:rsidR="0064622D" w:rsidRPr="00E91B18" w:rsidRDefault="0064622D" w:rsidP="0064622D">
      <w:r w:rsidRPr="00E91B18">
        <w:t xml:space="preserve">(Graham, “Nuclear Terrorism: Did We Beat the Odds or Change Them?,” Harvard </w:t>
      </w:r>
      <w:proofErr w:type="spellStart"/>
      <w:r w:rsidRPr="00E91B18">
        <w:t>Belfer</w:t>
      </w:r>
      <w:proofErr w:type="spellEnd"/>
      <w:r w:rsidRPr="00E91B18">
        <w:t xml:space="preserve"> Center for Science and International Affairs, May 15 2018, </w:t>
      </w:r>
      <w:hyperlink r:id="rId205" w:history="1">
        <w:r w:rsidRPr="00E91B18">
          <w:rPr>
            <w:rStyle w:val="Hyperlink"/>
          </w:rPr>
          <w:t>https://www.belfercenter.org/publication/nuclear-terrorism-did-we-beat-odds-or-change-them</w:t>
        </w:r>
      </w:hyperlink>
      <w:r w:rsidRPr="00E91B18">
        <w:t xml:space="preserve">, accessed 7/14/18, AH @ DDI) </w:t>
      </w:r>
    </w:p>
    <w:p w:rsidR="0064622D" w:rsidRPr="0029102E" w:rsidRDefault="0064622D" w:rsidP="0064622D">
      <w:r>
        <w:t xml:space="preserve">In the past decade, </w:t>
      </w:r>
      <w:r w:rsidRPr="00E91B18">
        <w:rPr>
          <w:rStyle w:val="StyleUnderline"/>
          <w:highlight w:val="cyan"/>
        </w:rPr>
        <w:t>the United States</w:t>
      </w:r>
      <w:r w:rsidRPr="00E91B18">
        <w:rPr>
          <w:rStyle w:val="StyleUnderline"/>
        </w:rPr>
        <w:t xml:space="preserve"> and its international partners </w:t>
      </w:r>
      <w:r w:rsidRPr="00E91B18">
        <w:rPr>
          <w:rStyle w:val="StyleUnderline"/>
          <w:highlight w:val="cyan"/>
        </w:rPr>
        <w:t>have taken</w:t>
      </w:r>
      <w:r w:rsidRPr="00E91B18">
        <w:rPr>
          <w:rStyle w:val="StyleUnderline"/>
        </w:rPr>
        <w:t xml:space="preserve"> literally </w:t>
      </w:r>
      <w:r w:rsidRPr="00E91B18">
        <w:rPr>
          <w:rStyle w:val="StyleUnderline"/>
          <w:highlight w:val="cyan"/>
        </w:rPr>
        <w:t>thousands of specific actions that closed what had been open doors to terrorists acquiring a nuclear bomb</w:t>
      </w:r>
      <w:r w:rsidRPr="00E91B18">
        <w:rPr>
          <w:rStyle w:val="StyleUnderline"/>
        </w:rPr>
        <w:t>, or nuclear materials from which they could have fashioned an improvised nuclear weapon</w:t>
      </w:r>
      <w:r>
        <w:t xml:space="preserve">. In terms of the MMOO framework, </w:t>
      </w:r>
      <w:r w:rsidRPr="00E91B18">
        <w:rPr>
          <w:rStyle w:val="StyleUnderline"/>
        </w:rPr>
        <w:t xml:space="preserve">U.S. </w:t>
      </w:r>
      <w:r w:rsidRPr="00E91B18">
        <w:rPr>
          <w:rStyle w:val="StyleUnderline"/>
          <w:highlight w:val="cyan"/>
        </w:rPr>
        <w:t>counterterrorism and counterproliferation actions have significantly diminished both the means and the opportunities</w:t>
      </w:r>
      <w:r w:rsidRPr="00E91B18">
        <w:rPr>
          <w:rStyle w:val="StyleUnderline"/>
        </w:rPr>
        <w:t>.</w:t>
      </w:r>
      <w:r>
        <w:t xml:space="preserve"> On the counterterrorism front, </w:t>
      </w:r>
      <w:r w:rsidRPr="00E91B18">
        <w:rPr>
          <w:rStyle w:val="StyleUnderline"/>
          <w:highlight w:val="cyan"/>
        </w:rPr>
        <w:t>the terrorist groups that sought to attack the United States with nuclear weapons have been decimated</w:t>
      </w:r>
      <w:r>
        <w:t xml:space="preserve">. Osama bin Laden, Khalid Sheikh Mohammed, and </w:t>
      </w:r>
      <w:r w:rsidRPr="00E91B18">
        <w:rPr>
          <w:rStyle w:val="StyleUnderline"/>
        </w:rPr>
        <w:t>most of the operational talent behind 9/11 have been captured or killed</w:t>
      </w:r>
      <w:r>
        <w:t xml:space="preserve">. While Osama bin Laden’s deputy, Zawahiri, succeeded him as head of al-Qaeda, and while several of the key operatives including Abdel Aziz al </w:t>
      </w:r>
      <w:proofErr w:type="spellStart"/>
      <w:r>
        <w:t>Masri</w:t>
      </w:r>
      <w:proofErr w:type="spellEnd"/>
      <w:r>
        <w:t xml:space="preserve">, who led the organization’s nuclear program, remain missing, </w:t>
      </w:r>
      <w:r w:rsidRPr="00E91B18">
        <w:rPr>
          <w:rStyle w:val="StyleUnderline"/>
        </w:rPr>
        <w:t xml:space="preserve">the deadly pursuit of the entire roster of the organization by collaborative intelligence, Special Operations Forces, and </w:t>
      </w:r>
      <w:r w:rsidRPr="00E91B18">
        <w:rPr>
          <w:rStyle w:val="StyleUnderline"/>
          <w:highlight w:val="cyan"/>
        </w:rPr>
        <w:t>drones has severely diminished al-Qaeda’s ability to mount a nuclear terrorist attack</w:t>
      </w:r>
      <w:r>
        <w:t xml:space="preserve">. Al-Qaeda’s successor as the greatest terror threat to the United States, Islamic State of </w:t>
      </w:r>
      <w:proofErr w:type="gramStart"/>
      <w:r>
        <w:t>Iraq</w:t>
      </w:r>
      <w:proofErr w:type="gramEnd"/>
      <w:r>
        <w:t xml:space="preserve"> and the Levant (</w:t>
      </w:r>
      <w:r w:rsidRPr="00E91B18">
        <w:rPr>
          <w:rStyle w:val="StyleUnderline"/>
        </w:rPr>
        <w:t>ISIL), has also suffered heavy losses in recent months</w:t>
      </w:r>
      <w:r>
        <w:t xml:space="preserve">. In 2014, ISIL acquired a broad swath of territory across Iraq and Syria—a </w:t>
      </w:r>
      <w:proofErr w:type="spellStart"/>
      <w:r>
        <w:t>safehaven</w:t>
      </w:r>
      <w:proofErr w:type="spellEnd"/>
      <w:r>
        <w:t xml:space="preserve"> in which it could train militants, plot attacks, and compile resources. While we know less about ISIL’s efforts to acquire nuclear materials, the fact that the Belgian police discovered that ISIL agents involved in the 2015 terrorist attacks had surveillance footage of a Belgian nuclear research facility is suggestive.12 Furthermore, its ideological centerpiece—an epic final battle with the West—would seem to require nuclear Armageddon. </w:t>
      </w:r>
      <w:r w:rsidRPr="00E91B18">
        <w:rPr>
          <w:rStyle w:val="StyleUnderline"/>
          <w:highlight w:val="cyan"/>
        </w:rPr>
        <w:t xml:space="preserve">By wiping out its </w:t>
      </w:r>
      <w:proofErr w:type="spellStart"/>
      <w:r w:rsidRPr="00E91B18">
        <w:rPr>
          <w:rStyle w:val="StyleUnderline"/>
          <w:highlight w:val="cyan"/>
        </w:rPr>
        <w:t>safehavens</w:t>
      </w:r>
      <w:proofErr w:type="spellEnd"/>
      <w:r w:rsidRPr="00E91B18">
        <w:rPr>
          <w:rStyle w:val="StyleUnderline"/>
          <w:highlight w:val="cyan"/>
        </w:rPr>
        <w:t xml:space="preserve"> in Syria and Iraq, the United States and its partners have diminished ISIL’s ability to organize a major effort to acquire nuclear weapons</w:t>
      </w:r>
      <w:r w:rsidRPr="00E91B18">
        <w:rPr>
          <w:highlight w:val="cyan"/>
        </w:rPr>
        <w:t>.</w:t>
      </w:r>
      <w:r>
        <w:t xml:space="preserve"> FACTORS AND ACTIONS THAT HAVE DECREASED THE RISK OF NUCLEAR TERRORISM Relentless U.S.–led campaign to destroy terrorists who sought to attack the United States. Development of defenses against terrorism to include the standup of fusion centers within the Federal Bureau of Investigation and the new Department of Homeland Security, and improvements to the Transportation Security Administration and border security. Multi-billion dollar increase in funding for intelligence groups targeting terrorism. Heightened public awareness of terrorist threat. U.S.–Russian nuclear security cooperation. U.S.–led Nuclear Security Summit process that created action-forcing deadlines. </w:t>
      </w:r>
      <w:r w:rsidRPr="00E91B18">
        <w:rPr>
          <w:rStyle w:val="StyleUnderline"/>
        </w:rPr>
        <w:t>Complete removal of nuclear-weapons usable material from over a dozen countries More than 50 civilian research reactors shut down or converted from highly enriched uranium to low enriched uranium</w:t>
      </w:r>
      <w:r>
        <w:t>. Iran nuclear deal that halted Iran’s nuclear advance.</w:t>
      </w:r>
    </w:p>
    <w:p w:rsidR="0064622D" w:rsidRPr="0015433C" w:rsidRDefault="0064622D" w:rsidP="0064622D"/>
    <w:p w:rsidR="0064622D" w:rsidRDefault="0064622D" w:rsidP="0064622D">
      <w:pPr>
        <w:pStyle w:val="Heading2"/>
      </w:pPr>
      <w:r>
        <w:t>Impact – Retaliation</w:t>
      </w:r>
    </w:p>
    <w:p w:rsidR="0064622D" w:rsidRDefault="0064622D" w:rsidP="0064622D"/>
    <w:p w:rsidR="0064622D" w:rsidRDefault="0064622D" w:rsidP="0064622D"/>
    <w:p w:rsidR="0064622D" w:rsidRDefault="0064622D" w:rsidP="0064622D">
      <w:pPr>
        <w:pStyle w:val="Heading3"/>
      </w:pPr>
      <w:proofErr w:type="spellStart"/>
      <w:r>
        <w:t>Empricially</w:t>
      </w:r>
      <w:proofErr w:type="spellEnd"/>
      <w:r>
        <w:t xml:space="preserve"> denied – Trump</w:t>
      </w:r>
    </w:p>
    <w:p w:rsidR="0064622D" w:rsidRDefault="0064622D" w:rsidP="0064622D">
      <w:pPr>
        <w:pStyle w:val="Heading4"/>
      </w:pPr>
      <w:r>
        <w:t>Trump will not lash out militarily to a terrorist attack</w:t>
      </w:r>
    </w:p>
    <w:p w:rsidR="0064622D" w:rsidRDefault="0064622D" w:rsidP="0064622D">
      <w:r w:rsidRPr="00CD59D6">
        <w:rPr>
          <w:b/>
        </w:rPr>
        <w:t>Sargent 17</w:t>
      </w:r>
      <w:r>
        <w:t>, Opinion writer covering national politics</w:t>
      </w:r>
    </w:p>
    <w:p w:rsidR="0064622D" w:rsidRPr="00CD59D6" w:rsidRDefault="0064622D" w:rsidP="0064622D">
      <w:r>
        <w:t xml:space="preserve">Washington Post “Trump responds to terror attack with petty tweets and demagoguery” November 1, 2017 </w:t>
      </w:r>
      <w:hyperlink r:id="rId206" w:history="1">
        <w:r w:rsidRPr="00833FBB">
          <w:rPr>
            <w:rStyle w:val="Hyperlink"/>
          </w:rPr>
          <w:t>https://www.washingtonpost.com/blogs/plum-line/wp/2017/11/01/trump-responds-to-terror-attack-with-petty-tweets-and-demagoguery/?utm_term=.097dcb73cf77</w:t>
        </w:r>
      </w:hyperlink>
      <w:r>
        <w:t xml:space="preserve">  </w:t>
      </w:r>
    </w:p>
    <w:p w:rsidR="0064622D" w:rsidRDefault="0064622D" w:rsidP="0064622D">
      <w:r>
        <w:t xml:space="preserve">Now that </w:t>
      </w:r>
      <w:r w:rsidRPr="00CD59D6">
        <w:rPr>
          <w:rStyle w:val="StyleUnderline"/>
        </w:rPr>
        <w:t>the first terror attack of Donald Trump’s presidency has taken place</w:t>
      </w:r>
      <w:r>
        <w:t xml:space="preserve">, we’re getting our first look at how the president is handling a serious domestic crisis in an area that was central to the whole story he told throughout the campaign — the tale about how relentlessly tough he would be on invading undocumented immigrants and terrorists. The early returns are not encouraging. </w:t>
      </w:r>
      <w:r w:rsidRPr="00CD59D6">
        <w:rPr>
          <w:rStyle w:val="StyleUnderline"/>
        </w:rPr>
        <w:t>In response to</w:t>
      </w:r>
      <w:r>
        <w:t xml:space="preserve"> the news that </w:t>
      </w:r>
      <w:r w:rsidRPr="00CD59D6">
        <w:rPr>
          <w:rStyle w:val="StyleUnderline"/>
        </w:rPr>
        <w:t>Sayfullo Saipov allegedly killed eight people and injured 11 in a truck rampage in lower Manhattan, Trump unleashed a volley of tweets that sniped pettily at Senate Minority Leader Charles E. Schumer (D-N.Y.) and demagogued about legal immigration</w:t>
      </w:r>
      <w:r>
        <w:t>. Still, I think there’s a hidden method behind his response that tells us something about where the immigration debate is heading next.</w:t>
      </w:r>
    </w:p>
    <w:p w:rsidR="0064622D" w:rsidRDefault="0064622D" w:rsidP="0064622D">
      <w:pPr>
        <w:pStyle w:val="Heading4"/>
      </w:pPr>
      <w:r>
        <w:t>Past attacks prove Trump won’t lash out after another one – he doesn’t even respond to most of them</w:t>
      </w:r>
    </w:p>
    <w:p w:rsidR="0064622D" w:rsidRPr="0064399E" w:rsidRDefault="0064622D" w:rsidP="0064622D">
      <w:pPr>
        <w:spacing w:after="0" w:line="240" w:lineRule="auto"/>
        <w:rPr>
          <w:rStyle w:val="Style13ptBold"/>
          <w:b w:val="0"/>
        </w:rPr>
      </w:pPr>
      <w:r w:rsidRPr="0064399E">
        <w:rPr>
          <w:rStyle w:val="Style13ptBold"/>
          <w:b w:val="0"/>
        </w:rPr>
        <w:t xml:space="preserve">Pavithra </w:t>
      </w:r>
      <w:r w:rsidRPr="0064399E">
        <w:rPr>
          <w:rStyle w:val="Heading4Char"/>
        </w:rPr>
        <w:t>Mohan</w:t>
      </w:r>
      <w:r w:rsidRPr="0064399E">
        <w:rPr>
          <w:rStyle w:val="Style13ptBold"/>
          <w:b w:val="0"/>
        </w:rPr>
        <w:t>, 8-15-20</w:t>
      </w:r>
      <w:r w:rsidRPr="0064399E">
        <w:rPr>
          <w:rStyle w:val="Heading4Char"/>
        </w:rPr>
        <w:t>17</w:t>
      </w:r>
      <w:r w:rsidRPr="0064399E">
        <w:rPr>
          <w:rStyle w:val="Style13ptBold"/>
          <w:b w:val="0"/>
        </w:rPr>
        <w:t>, Pavithra Mohan is an assistant editor for Fast Company Digital. Her writing has previously been featured in Gizmodo and Popular Science magazine.</w:t>
      </w:r>
    </w:p>
    <w:p w:rsidR="0064622D" w:rsidRPr="0064399E" w:rsidRDefault="0064622D" w:rsidP="0064622D">
      <w:pPr>
        <w:rPr>
          <w:rStyle w:val="Style13ptBold"/>
          <w:b w:val="0"/>
        </w:rPr>
      </w:pPr>
      <w:r w:rsidRPr="0064399E">
        <w:rPr>
          <w:rStyle w:val="Style13ptBold"/>
          <w:b w:val="0"/>
        </w:rPr>
        <w:t xml:space="preserve">"Here’s A Roundup </w:t>
      </w:r>
      <w:proofErr w:type="gramStart"/>
      <w:r w:rsidRPr="0064399E">
        <w:rPr>
          <w:rStyle w:val="Style13ptBold"/>
          <w:b w:val="0"/>
        </w:rPr>
        <w:t>Of</w:t>
      </w:r>
      <w:proofErr w:type="gramEnd"/>
      <w:r w:rsidRPr="0064399E">
        <w:rPr>
          <w:rStyle w:val="Style13ptBold"/>
          <w:b w:val="0"/>
        </w:rPr>
        <w:t xml:space="preserve"> Trump’s Responses (And Non-Responses) To Terrorist Attacks," Fast Company, https://www.fastcompany.com/40453320/heres-a-roundup-of-trumps-responses-and-non-responses-to-terrorist-attacks,</w:t>
      </w:r>
    </w:p>
    <w:p w:rsidR="0064622D" w:rsidRPr="0064399E" w:rsidRDefault="0064622D" w:rsidP="0064622D">
      <w:pPr>
        <w:rPr>
          <w:sz w:val="16"/>
        </w:rPr>
      </w:pPr>
      <w:r w:rsidRPr="0064399E">
        <w:rPr>
          <w:rStyle w:val="Emphasis"/>
        </w:rPr>
        <w:t xml:space="preserve">Trump </w:t>
      </w:r>
      <w:hyperlink r:id="rId207" w:history="1">
        <w:r w:rsidRPr="0064399E">
          <w:rPr>
            <w:rStyle w:val="Emphasis"/>
          </w:rPr>
          <w:t xml:space="preserve">gave no public comment </w:t>
        </w:r>
      </w:hyperlink>
      <w:r w:rsidRPr="0064399E">
        <w:rPr>
          <w:rStyle w:val="Emphasis"/>
        </w:rPr>
        <w:t>after an attack that claimed the lives of six people at a mosque in Quebec City</w:t>
      </w:r>
      <w:r w:rsidRPr="0064399E">
        <w:rPr>
          <w:color w:val="000000" w:themeColor="text1"/>
          <w:sz w:val="16"/>
        </w:rPr>
        <w:t xml:space="preserve">. (He did make a call to Canadian Prime Minister Justin Trudeau offering his condolences.) Kellyanne Conway defended Trump, noting that he “doesn’t tweet about everything” but was “sympathetic to any loss of life.” </w:t>
      </w:r>
      <w:r w:rsidRPr="0064399E">
        <w:rPr>
          <w:rStyle w:val="Strong"/>
          <w:color w:val="000000" w:themeColor="text1"/>
          <w:spacing w:val="3"/>
          <w:sz w:val="16"/>
          <w:szCs w:val="29"/>
        </w:rPr>
        <w:t>Response time:</w:t>
      </w:r>
      <w:r w:rsidRPr="0064399E">
        <w:rPr>
          <w:color w:val="000000" w:themeColor="text1"/>
          <w:sz w:val="16"/>
        </w:rPr>
        <w:t xml:space="preserve"> Less than a week </w:t>
      </w:r>
      <w:r w:rsidRPr="0064399E">
        <w:rPr>
          <w:rStyle w:val="Emphasis"/>
        </w:rPr>
        <w:t xml:space="preserve">Trump was </w:t>
      </w:r>
      <w:hyperlink r:id="rId208" w:history="1">
        <w:r w:rsidRPr="0064399E">
          <w:rPr>
            <w:rStyle w:val="Emphasis"/>
          </w:rPr>
          <w:t>completely silent</w:t>
        </w:r>
      </w:hyperlink>
      <w:r w:rsidRPr="0064399E">
        <w:rPr>
          <w:rStyle w:val="Emphasis"/>
        </w:rPr>
        <w:t xml:space="preserve"> after a racially motivated shooting occurred that killed an Indian man and injured another at a bar outside Kansas City.</w:t>
      </w:r>
      <w:r w:rsidRPr="0064399E">
        <w:rPr>
          <w:color w:val="000000" w:themeColor="text1"/>
          <w:sz w:val="16"/>
        </w:rPr>
        <w:t xml:space="preserve"> Six days later, he </w:t>
      </w:r>
      <w:hyperlink r:id="rId209" w:history="1">
        <w:r w:rsidRPr="0064399E">
          <w:rPr>
            <w:rStyle w:val="Hyperlink"/>
            <w:color w:val="000000" w:themeColor="text1"/>
            <w:spacing w:val="3"/>
            <w:sz w:val="16"/>
            <w:szCs w:val="29"/>
          </w:rPr>
          <w:t>addressed the incident in passing</w:t>
        </w:r>
      </w:hyperlink>
      <w:r w:rsidRPr="0064399E">
        <w:rPr>
          <w:color w:val="000000" w:themeColor="text1"/>
          <w:sz w:val="16"/>
        </w:rPr>
        <w:t xml:space="preserve">—along with recent instances of anti-Semitic vandalism—during his first address to Congress: Recent threats targeting Jewish community centers and vandalism of Jewish cemeteries, as well as last week’s shooting in Kansas City, remind us that while we may be a nation divided on policies, we are a country that stands united in condemning hate and evil in all its forms. </w:t>
      </w:r>
      <w:r w:rsidRPr="0064399E">
        <w:rPr>
          <w:rStyle w:val="Strong"/>
          <w:color w:val="000000" w:themeColor="text1"/>
          <w:spacing w:val="3"/>
          <w:sz w:val="16"/>
          <w:szCs w:val="29"/>
        </w:rPr>
        <w:t>Response time:</w:t>
      </w:r>
      <w:r w:rsidRPr="0064399E">
        <w:rPr>
          <w:color w:val="000000" w:themeColor="text1"/>
          <w:sz w:val="16"/>
        </w:rPr>
        <w:t xml:space="preserve"> </w:t>
      </w:r>
      <w:r w:rsidRPr="0064399E">
        <w:rPr>
          <w:rStyle w:val="Emphasis"/>
        </w:rPr>
        <w:t xml:space="preserve">Never When a </w:t>
      </w:r>
      <w:hyperlink r:id="rId210" w:history="1">
        <w:r w:rsidRPr="0064399E">
          <w:rPr>
            <w:rStyle w:val="Emphasis"/>
          </w:rPr>
          <w:t>black man was stabbed in Trump’s hometown</w:t>
        </w:r>
      </w:hyperlink>
      <w:r w:rsidRPr="0064399E">
        <w:rPr>
          <w:rStyle w:val="Emphasis"/>
        </w:rPr>
        <w:t>, Trump did not acknowledge the incident.</w:t>
      </w:r>
      <w:r w:rsidRPr="0064399E">
        <w:rPr>
          <w:color w:val="000000" w:themeColor="text1"/>
          <w:sz w:val="16"/>
        </w:rPr>
        <w:t xml:space="preserve"> (</w:t>
      </w:r>
      <w:hyperlink r:id="rId211" w:history="1">
        <w:r w:rsidRPr="0064399E">
          <w:rPr>
            <w:rStyle w:val="Hyperlink"/>
            <w:color w:val="000000" w:themeColor="text1"/>
            <w:spacing w:val="3"/>
            <w:sz w:val="16"/>
            <w:szCs w:val="29"/>
          </w:rPr>
          <w:t>The suspect, who was from Baltimore, told police</w:t>
        </w:r>
      </w:hyperlink>
      <w:r w:rsidRPr="0064399E">
        <w:rPr>
          <w:color w:val="000000" w:themeColor="text1"/>
          <w:sz w:val="16"/>
        </w:rPr>
        <w:t xml:space="preserve"> he had come to New York to specifically attack black men to “make a statement.”) </w:t>
      </w:r>
      <w:r w:rsidRPr="0064399E">
        <w:rPr>
          <w:rStyle w:val="StyleUnderline"/>
        </w:rPr>
        <w:t>Trump’s silence was particularly deafening, given how New York governor Andrew Cuomo and New York City mayor Bill de Blasio were vocal on the issue</w:t>
      </w:r>
      <w:r w:rsidRPr="0064399E">
        <w:rPr>
          <w:color w:val="000000" w:themeColor="text1"/>
          <w:sz w:val="16"/>
        </w:rPr>
        <w:t xml:space="preserve">. </w:t>
      </w:r>
      <w:r w:rsidRPr="0064399E">
        <w:rPr>
          <w:rStyle w:val="StyleUnderline"/>
        </w:rPr>
        <w:t xml:space="preserve">He did, however, tweet about an </w:t>
      </w:r>
      <w:hyperlink r:id="rId212" w:history="1">
        <w:r w:rsidRPr="0064399E">
          <w:rPr>
            <w:rStyle w:val="StyleUnderline"/>
          </w:rPr>
          <w:t>American killed in a terror attack in London</w:t>
        </w:r>
      </w:hyperlink>
      <w:r w:rsidRPr="0064399E">
        <w:rPr>
          <w:color w:val="000000" w:themeColor="text1"/>
          <w:sz w:val="16"/>
        </w:rPr>
        <w:t xml:space="preserve"> two days later: </w:t>
      </w:r>
      <w:r w:rsidRPr="0064399E">
        <w:rPr>
          <w:rStyle w:val="Strong"/>
          <w:color w:val="000000" w:themeColor="text1"/>
          <w:spacing w:val="3"/>
          <w:sz w:val="16"/>
          <w:szCs w:val="29"/>
        </w:rPr>
        <w:t xml:space="preserve">Response time: </w:t>
      </w:r>
      <w:r w:rsidRPr="0064399E">
        <w:rPr>
          <w:color w:val="000000" w:themeColor="text1"/>
          <w:sz w:val="16"/>
        </w:rPr>
        <w:t xml:space="preserve">Less than a day </w:t>
      </w:r>
      <w:r w:rsidRPr="0064399E">
        <w:rPr>
          <w:rStyle w:val="Emphasis"/>
        </w:rPr>
        <w:t>Trump is usually more forthcoming in his responses to attacks that he can attribute to “radical Islamic terrorism</w:t>
      </w:r>
      <w:r w:rsidRPr="0064399E">
        <w:rPr>
          <w:color w:val="000000" w:themeColor="text1"/>
          <w:sz w:val="16"/>
        </w:rPr>
        <w:t xml:space="preserve">.” On April 20, </w:t>
      </w:r>
      <w:proofErr w:type="gramStart"/>
      <w:r w:rsidRPr="0064399E">
        <w:rPr>
          <w:color w:val="000000" w:themeColor="text1"/>
          <w:sz w:val="16"/>
        </w:rPr>
        <w:t>a gunman</w:t>
      </w:r>
      <w:proofErr w:type="gramEnd"/>
      <w:r w:rsidRPr="0064399E">
        <w:rPr>
          <w:color w:val="000000" w:themeColor="text1"/>
          <w:sz w:val="16"/>
        </w:rPr>
        <w:t xml:space="preserve"> opened fire on the Champs </w:t>
      </w:r>
      <w:proofErr w:type="spellStart"/>
      <w:r w:rsidRPr="0064399E">
        <w:rPr>
          <w:color w:val="000000" w:themeColor="text1"/>
          <w:sz w:val="16"/>
        </w:rPr>
        <w:t>Élysées</w:t>
      </w:r>
      <w:proofErr w:type="spellEnd"/>
      <w:r w:rsidRPr="0064399E">
        <w:rPr>
          <w:color w:val="000000" w:themeColor="text1"/>
          <w:sz w:val="16"/>
        </w:rPr>
        <w:t xml:space="preserve"> in Paris and killed a police officer; ISIS took credit for the attack. </w:t>
      </w:r>
      <w:r w:rsidRPr="0064399E">
        <w:rPr>
          <w:rStyle w:val="Emphasis"/>
        </w:rPr>
        <w:t xml:space="preserve">Trump </w:t>
      </w:r>
      <w:hyperlink r:id="rId213" w:history="1">
        <w:r w:rsidRPr="0064399E">
          <w:rPr>
            <w:rStyle w:val="Emphasis"/>
          </w:rPr>
          <w:t>addressed the incident</w:t>
        </w:r>
      </w:hyperlink>
      <w:r w:rsidRPr="0064399E">
        <w:rPr>
          <w:rStyle w:val="Emphasis"/>
        </w:rPr>
        <w:t xml:space="preserve"> and extended his condolences when asked about it during a news conference with Italy’s prime minister.</w:t>
      </w:r>
      <w:r w:rsidRPr="0064399E">
        <w:rPr>
          <w:color w:val="000000" w:themeColor="text1"/>
          <w:sz w:val="16"/>
        </w:rPr>
        <w:t xml:space="preserve"> He also took to Twitter the next day: </w:t>
      </w:r>
      <w:r w:rsidRPr="0064399E">
        <w:rPr>
          <w:rStyle w:val="Strong"/>
          <w:color w:val="000000" w:themeColor="text1"/>
          <w:spacing w:val="3"/>
          <w:sz w:val="16"/>
          <w:szCs w:val="29"/>
        </w:rPr>
        <w:t>Response time:</w:t>
      </w:r>
      <w:r w:rsidRPr="0064399E">
        <w:rPr>
          <w:color w:val="000000" w:themeColor="text1"/>
          <w:sz w:val="16"/>
        </w:rPr>
        <w:t xml:space="preserve"> </w:t>
      </w:r>
      <w:r w:rsidRPr="0064399E">
        <w:rPr>
          <w:rStyle w:val="Emphasis"/>
        </w:rPr>
        <w:t xml:space="preserve">Never Trump had nothing to say when a </w:t>
      </w:r>
      <w:hyperlink r:id="rId214" w:history="1">
        <w:r w:rsidRPr="0064399E">
          <w:rPr>
            <w:rStyle w:val="Emphasis"/>
          </w:rPr>
          <w:t>black man was stabbed by a white student at the University of Maryland</w:t>
        </w:r>
      </w:hyperlink>
      <w:r w:rsidRPr="0064399E">
        <w:rPr>
          <w:color w:val="000000" w:themeColor="text1"/>
          <w:sz w:val="16"/>
        </w:rPr>
        <w:t xml:space="preserve">. </w:t>
      </w:r>
      <w:r w:rsidRPr="0064399E">
        <w:rPr>
          <w:rStyle w:val="StyleUnderline"/>
        </w:rPr>
        <w:t xml:space="preserve">The perpetrator was in a Facebook group that reportedly published white supremacist content. </w:t>
      </w:r>
      <w:r w:rsidRPr="0064399E">
        <w:rPr>
          <w:rStyle w:val="Strong"/>
          <w:color w:val="000000" w:themeColor="text1"/>
          <w:spacing w:val="3"/>
          <w:sz w:val="16"/>
          <w:szCs w:val="29"/>
        </w:rPr>
        <w:t>Response time:</w:t>
      </w:r>
      <w:r w:rsidRPr="0064399E">
        <w:rPr>
          <w:color w:val="000000" w:themeColor="text1"/>
          <w:sz w:val="16"/>
        </w:rPr>
        <w:t xml:space="preserve"> </w:t>
      </w:r>
      <w:r w:rsidRPr="0064399E">
        <w:rPr>
          <w:rStyle w:val="Emphasis"/>
        </w:rPr>
        <w:t xml:space="preserve">Less than a day Trump was </w:t>
      </w:r>
      <w:hyperlink r:id="rId215" w:history="1">
        <w:r w:rsidRPr="0064399E">
          <w:rPr>
            <w:rStyle w:val="Emphasis"/>
          </w:rPr>
          <w:t>quick to respond</w:t>
        </w:r>
      </w:hyperlink>
      <w:r w:rsidRPr="0064399E">
        <w:rPr>
          <w:rStyle w:val="Emphasis"/>
        </w:rPr>
        <w:t xml:space="preserve"> after a bombing at an Ariana Grande concert in Manchester killed 22 and injured almost three times as many people</w:t>
      </w:r>
      <w:r w:rsidRPr="0064399E">
        <w:rPr>
          <w:color w:val="000000" w:themeColor="text1"/>
          <w:sz w:val="16"/>
        </w:rPr>
        <w:t xml:space="preserve">. (Again, ISIS </w:t>
      </w:r>
      <w:hyperlink r:id="rId216" w:history="1">
        <w:r w:rsidRPr="0064399E">
          <w:rPr>
            <w:rStyle w:val="Hyperlink"/>
            <w:color w:val="000000" w:themeColor="text1"/>
            <w:spacing w:val="3"/>
            <w:sz w:val="16"/>
            <w:szCs w:val="29"/>
          </w:rPr>
          <w:t>took credit</w:t>
        </w:r>
      </w:hyperlink>
      <w:r w:rsidRPr="0064399E">
        <w:rPr>
          <w:color w:val="000000" w:themeColor="text1"/>
          <w:sz w:val="16"/>
        </w:rPr>
        <w:t xml:space="preserve"> for the attack.) He dubbed the perpetrators “evil losers” in a news conference the next day: So many young beautiful innocent people living and enjoying their lives, murdered by evil losers in life. I won’t call them monsters because they would like that term. They would think that’s a great name. I will call them from now on losers because that’s what they are. They’re losers, and we’ll have more of them. But they’re losers. Just remember that. </w:t>
      </w:r>
      <w:r w:rsidRPr="0064399E">
        <w:rPr>
          <w:rStyle w:val="Strong"/>
          <w:color w:val="000000" w:themeColor="text1"/>
          <w:spacing w:val="3"/>
          <w:sz w:val="16"/>
          <w:szCs w:val="29"/>
        </w:rPr>
        <w:t>Response time:</w:t>
      </w:r>
      <w:r w:rsidRPr="0064399E">
        <w:rPr>
          <w:color w:val="000000" w:themeColor="text1"/>
          <w:sz w:val="16"/>
        </w:rPr>
        <w:t xml:space="preserve"> Less than a week (but maybe never) </w:t>
      </w:r>
      <w:r w:rsidRPr="0064399E">
        <w:rPr>
          <w:rStyle w:val="StyleUnderline"/>
        </w:rPr>
        <w:t xml:space="preserve">Two men were </w:t>
      </w:r>
      <w:hyperlink r:id="rId217" w:history="1">
        <w:r w:rsidRPr="0064399E">
          <w:rPr>
            <w:rStyle w:val="StyleUnderline"/>
          </w:rPr>
          <w:t>attacked and killed</w:t>
        </w:r>
      </w:hyperlink>
      <w:r w:rsidRPr="0064399E">
        <w:rPr>
          <w:rStyle w:val="StyleUnderline"/>
        </w:rPr>
        <w:t xml:space="preserve"> on a train when they tried to silence an anti-Muslim rant against two women, one of whom was wearing a hijab</w:t>
      </w:r>
      <w:r w:rsidRPr="0064399E">
        <w:rPr>
          <w:color w:val="000000" w:themeColor="text1"/>
          <w:sz w:val="16"/>
        </w:rPr>
        <w:t xml:space="preserve">. (A third man was injured but survived.) </w:t>
      </w:r>
      <w:r w:rsidRPr="0064399E">
        <w:rPr>
          <w:rStyle w:val="Emphasis"/>
        </w:rPr>
        <w:t xml:space="preserve">Trump was silent on the issue for three days, after which the official POTUS Twitter account sent out the following tweet: It isn’t clear whether Trump himself sent out that tweet, given </w:t>
      </w:r>
      <w:hyperlink r:id="rId218" w:history="1">
        <w:r w:rsidRPr="0064399E">
          <w:rPr>
            <w:rStyle w:val="Emphasis"/>
          </w:rPr>
          <w:t>he has insisted on</w:t>
        </w:r>
      </w:hyperlink>
      <w:r w:rsidRPr="0064399E">
        <w:rPr>
          <w:rStyle w:val="Emphasis"/>
        </w:rPr>
        <w:t xml:space="preserve"> continuing to tweet from his personal account. Trump’s first response to </w:t>
      </w:r>
      <w:hyperlink r:id="rId219" w:history="1">
        <w:r w:rsidRPr="0064399E">
          <w:rPr>
            <w:rStyle w:val="Emphasis"/>
          </w:rPr>
          <w:t>an attack in London</w:t>
        </w:r>
      </w:hyperlink>
      <w:r w:rsidRPr="0064399E">
        <w:rPr>
          <w:rStyle w:val="Emphasis"/>
        </w:rPr>
        <w:t xml:space="preserve"> that killed eight people was to push his policy agenda:</w:t>
      </w:r>
      <w:r w:rsidRPr="0064399E">
        <w:rPr>
          <w:color w:val="000000" w:themeColor="text1"/>
          <w:sz w:val="16"/>
        </w:rPr>
        <w:t xml:space="preserve"> Trump also </w:t>
      </w:r>
      <w:hyperlink r:id="rId220" w:history="1">
        <w:r w:rsidRPr="0064399E">
          <w:rPr>
            <w:rStyle w:val="Hyperlink"/>
            <w:color w:val="000000" w:themeColor="text1"/>
            <w:spacing w:val="3"/>
            <w:sz w:val="16"/>
            <w:szCs w:val="29"/>
          </w:rPr>
          <w:t>issued a distasteful tweet</w:t>
        </w:r>
      </w:hyperlink>
      <w:r w:rsidRPr="0064399E">
        <w:rPr>
          <w:color w:val="000000" w:themeColor="text1"/>
          <w:sz w:val="16"/>
        </w:rPr>
        <w:t xml:space="preserve"> in which he misconstrued comments made by London mayor Sadiq Khan; later, </w:t>
      </w:r>
      <w:hyperlink r:id="rId221" w:history="1">
        <w:r w:rsidRPr="0064399E">
          <w:rPr>
            <w:rStyle w:val="Hyperlink"/>
            <w:color w:val="000000" w:themeColor="text1"/>
            <w:spacing w:val="3"/>
            <w:sz w:val="16"/>
            <w:szCs w:val="29"/>
          </w:rPr>
          <w:t>he doubled down</w:t>
        </w:r>
      </w:hyperlink>
      <w:r w:rsidRPr="0064399E">
        <w:rPr>
          <w:color w:val="000000" w:themeColor="text1"/>
          <w:sz w:val="16"/>
        </w:rPr>
        <w:t xml:space="preserve"> on his criticism of Khan. </w:t>
      </w:r>
      <w:r w:rsidRPr="0064399E">
        <w:rPr>
          <w:rStyle w:val="Emphasis"/>
        </w:rPr>
        <w:t xml:space="preserve">This is </w:t>
      </w:r>
      <w:hyperlink r:id="rId222" w:history="1">
        <w:r w:rsidRPr="0064399E">
          <w:rPr>
            <w:rStyle w:val="Emphasis"/>
          </w:rPr>
          <w:t>something of a pattern</w:t>
        </w:r>
      </w:hyperlink>
      <w:r w:rsidRPr="0064399E">
        <w:rPr>
          <w:rStyle w:val="Emphasis"/>
        </w:rPr>
        <w:t xml:space="preserve">—but perhaps that’s not much of a surprise, given that Khan is the city’s first Muslim mayor. </w:t>
      </w:r>
      <w:r w:rsidRPr="0064399E">
        <w:rPr>
          <w:rStyle w:val="Strong"/>
          <w:color w:val="000000" w:themeColor="text1"/>
          <w:spacing w:val="3"/>
          <w:sz w:val="16"/>
          <w:szCs w:val="29"/>
        </w:rPr>
        <w:t>Response time:</w:t>
      </w:r>
      <w:r w:rsidRPr="0064399E">
        <w:rPr>
          <w:color w:val="000000" w:themeColor="text1"/>
          <w:sz w:val="16"/>
        </w:rPr>
        <w:t xml:space="preserve"> Never Ten days after a bomb exploded at a mosque in Bloomington, Minnesota, Trump </w:t>
      </w:r>
      <w:hyperlink r:id="rId223" w:history="1">
        <w:r w:rsidRPr="0064399E">
          <w:rPr>
            <w:rStyle w:val="Hyperlink"/>
            <w:color w:val="000000" w:themeColor="text1"/>
            <w:spacing w:val="3"/>
            <w:sz w:val="16"/>
            <w:szCs w:val="29"/>
          </w:rPr>
          <w:t>has said nothing</w:t>
        </w:r>
      </w:hyperlink>
      <w:r w:rsidRPr="0064399E">
        <w:rPr>
          <w:color w:val="000000" w:themeColor="text1"/>
          <w:sz w:val="16"/>
        </w:rPr>
        <w:t xml:space="preserve">. </w:t>
      </w:r>
      <w:r w:rsidRPr="0064399E">
        <w:rPr>
          <w:rStyle w:val="Emphasis"/>
        </w:rPr>
        <w:t>Given his usual response time—and his unprecedented comment on the Charlottesville riots—it’s safe to assume that Trump won’t spend any of his precious characters addressing this.</w:t>
      </w:r>
      <w:r w:rsidRPr="0064399E">
        <w:rPr>
          <w:color w:val="000000" w:themeColor="text1"/>
          <w:sz w:val="16"/>
        </w:rPr>
        <w:t xml:space="preserve"> </w:t>
      </w:r>
    </w:p>
    <w:p w:rsidR="0064622D" w:rsidRDefault="0064622D" w:rsidP="0064622D">
      <w:pPr>
        <w:pStyle w:val="Heading3"/>
      </w:pPr>
      <w:r>
        <w:t xml:space="preserve">No Russia </w:t>
      </w:r>
      <w:proofErr w:type="spellStart"/>
      <w:r>
        <w:t>Lashout</w:t>
      </w:r>
      <w:proofErr w:type="spellEnd"/>
    </w:p>
    <w:p w:rsidR="0064622D" w:rsidRPr="0068396A" w:rsidRDefault="0064622D" w:rsidP="0064622D">
      <w:pPr>
        <w:pStyle w:val="Heading4"/>
      </w:pPr>
      <w:r w:rsidRPr="0068396A">
        <w:t xml:space="preserve">Trump won’t </w:t>
      </w:r>
      <w:proofErr w:type="spellStart"/>
      <w:r w:rsidRPr="0068396A">
        <w:t>lashout</w:t>
      </w:r>
      <w:proofErr w:type="spellEnd"/>
      <w:r w:rsidRPr="0068396A">
        <w:t>, he wants to keep peace with Russia and other large threats</w:t>
      </w:r>
    </w:p>
    <w:p w:rsidR="0064622D" w:rsidRDefault="0064622D" w:rsidP="0064622D">
      <w:pPr>
        <w:rPr>
          <w:rStyle w:val="Style13ptBold"/>
          <w:b w:val="0"/>
        </w:rPr>
      </w:pPr>
      <w:r w:rsidRPr="00BF62EA">
        <w:t xml:space="preserve">Rosa </w:t>
      </w:r>
      <w:r w:rsidRPr="00BF62EA">
        <w:rPr>
          <w:rFonts w:eastAsiaTheme="majorEastAsia" w:cstheme="majorBidi"/>
          <w:b/>
          <w:bCs/>
          <w:sz w:val="26"/>
          <w:szCs w:val="26"/>
        </w:rPr>
        <w:t>Brooks</w:t>
      </w:r>
      <w:r w:rsidRPr="00BF62EA">
        <w:t>, 7-28-</w:t>
      </w:r>
      <w:r w:rsidRPr="00BF62EA">
        <w:rPr>
          <w:rFonts w:eastAsiaTheme="majorEastAsia" w:cstheme="majorBidi"/>
          <w:b/>
          <w:bCs/>
          <w:sz w:val="26"/>
          <w:szCs w:val="26"/>
        </w:rPr>
        <w:t>2016,</w:t>
      </w:r>
      <w:r w:rsidRPr="00BF62EA">
        <w:t xml:space="preserve"> </w:t>
      </w:r>
      <w:r>
        <w:t>R</w:t>
      </w:r>
      <w:r w:rsidRPr="00D62946">
        <w:rPr>
          <w:rFonts w:asciiTheme="majorHAnsi" w:hAnsiTheme="majorHAnsi"/>
        </w:rPr>
        <w:t xml:space="preserve">osa, law professor at Georgetown University and a senior fellow with the New America/Arizona State University Future of War </w:t>
      </w:r>
      <w:proofErr w:type="spellStart"/>
      <w:r w:rsidRPr="00D62946">
        <w:rPr>
          <w:rFonts w:asciiTheme="majorHAnsi" w:hAnsiTheme="majorHAnsi"/>
        </w:rPr>
        <w:t>Project</w:t>
      </w:r>
      <w:r w:rsidRPr="00BF62EA">
        <w:t>"Donald</w:t>
      </w:r>
      <w:proofErr w:type="spellEnd"/>
      <w:r w:rsidRPr="00BF62EA">
        <w:t xml:space="preserve"> Trump Is the Peace Candidate," Foreign Policy, </w:t>
      </w:r>
      <w:hyperlink r:id="rId224" w:history="1">
        <w:r w:rsidRPr="00EA2061">
          <w:rPr>
            <w:rStyle w:val="Hyperlink"/>
          </w:rPr>
          <w:t>https://foreignpolicy.com/2016/07/28/donald-trump-is-the-peace-candidate-russia-putin/,//ZL</w:t>
        </w:r>
      </w:hyperlink>
      <w:r>
        <w:br/>
      </w:r>
      <w:r w:rsidRPr="00BF62EA">
        <w:rPr>
          <w:rStyle w:val="Style13ptBold"/>
          <w:b w:val="0"/>
        </w:rPr>
        <w:t>Because let’s face it, my fellow Americans, Hillary is not that persuasive as the peace candidate. There was that whole Iraq War vote thing, for instance, for which I forgive her, though the Iraqis may not. And there was the</w:t>
      </w:r>
      <w:r>
        <w:rPr>
          <w:rStyle w:val="Style13ptBold"/>
          <w:b w:val="0"/>
        </w:rPr>
        <w:t xml:space="preserve"> </w:t>
      </w:r>
      <w:hyperlink r:id="rId225" w:history="1">
        <w:r w:rsidRPr="00BF62EA">
          <w:rPr>
            <w:rStyle w:val="Style13ptBold"/>
            <w:b w:val="0"/>
          </w:rPr>
          <w:t>Libya intervention</w:t>
        </w:r>
      </w:hyperlink>
      <w:r>
        <w:rPr>
          <w:rStyle w:val="Style13ptBold"/>
          <w:b w:val="0"/>
        </w:rPr>
        <w:t xml:space="preserve"> </w:t>
      </w:r>
      <w:r w:rsidRPr="00BF62EA">
        <w:rPr>
          <w:rStyle w:val="Style13ptBold"/>
          <w:b w:val="0"/>
        </w:rPr>
        <w:t>thing and the “I want to do an</w:t>
      </w:r>
      <w:r>
        <w:rPr>
          <w:rStyle w:val="Style13ptBold"/>
          <w:b w:val="0"/>
        </w:rPr>
        <w:t xml:space="preserve"> </w:t>
      </w:r>
      <w:hyperlink r:id="rId226" w:history="1">
        <w:r w:rsidRPr="00BF62EA">
          <w:rPr>
            <w:rStyle w:val="Style13ptBold"/>
            <w:b w:val="0"/>
          </w:rPr>
          <w:t>unspecified</w:t>
        </w:r>
      </w:hyperlink>
      <w:r>
        <w:rPr>
          <w:rStyle w:val="Style13ptBold"/>
          <w:b w:val="0"/>
        </w:rPr>
        <w:t xml:space="preserve"> </w:t>
      </w:r>
      <w:hyperlink r:id="rId227" w:history="1">
        <w:r w:rsidRPr="00BF62EA">
          <w:rPr>
            <w:rStyle w:val="Style13ptBold"/>
            <w:b w:val="0"/>
          </w:rPr>
          <w:t>something more</w:t>
        </w:r>
      </w:hyperlink>
      <w:r>
        <w:rPr>
          <w:rStyle w:val="Style13ptBold"/>
          <w:b w:val="0"/>
        </w:rPr>
        <w:t xml:space="preserve"> </w:t>
      </w:r>
      <w:r w:rsidRPr="00BF62EA">
        <w:rPr>
          <w:rStyle w:val="Style13ptBold"/>
          <w:b w:val="0"/>
        </w:rPr>
        <w:t>in Syria” thing. Worst of all, Clinton seems utterly determined to bait the Russian bear. She denounced Russia’s 2014 annexation of Crimea as “</w:t>
      </w:r>
      <w:hyperlink r:id="rId228" w:history="1">
        <w:r w:rsidRPr="00BF62EA">
          <w:rPr>
            <w:rStyle w:val="Style13ptBold"/>
            <w:b w:val="0"/>
          </w:rPr>
          <w:t>illegal</w:t>
        </w:r>
      </w:hyperlink>
      <w:r w:rsidRPr="00BF62EA">
        <w:rPr>
          <w:rStyle w:val="Style13ptBold"/>
          <w:b w:val="0"/>
        </w:rPr>
        <w:t>,” and she even once compared Russian President Vladimir Putin to</w:t>
      </w:r>
      <w:r>
        <w:rPr>
          <w:rStyle w:val="Style13ptBold"/>
          <w:b w:val="0"/>
        </w:rPr>
        <w:t xml:space="preserve"> </w:t>
      </w:r>
      <w:hyperlink r:id="rId229" w:history="1">
        <w:r w:rsidRPr="00BF62EA">
          <w:rPr>
            <w:rStyle w:val="Style13ptBold"/>
            <w:b w:val="0"/>
          </w:rPr>
          <w:t>Adolf Hitler</w:t>
        </w:r>
      </w:hyperlink>
      <w:r w:rsidRPr="00BF62EA">
        <w:rPr>
          <w:rStyle w:val="Style13ptBold"/>
          <w:b w:val="0"/>
        </w:rPr>
        <w:t>, which, as everyone knows, is not a nice thing to say about someone, even if he is sort of like Hitler.</w:t>
      </w:r>
      <w:r>
        <w:rPr>
          <w:rStyle w:val="Style13ptBold"/>
          <w:b w:val="0"/>
        </w:rPr>
        <w:t xml:space="preserve"> </w:t>
      </w:r>
      <w:r w:rsidRPr="00BF62EA">
        <w:rPr>
          <w:rStyle w:val="StyleUnderline"/>
        </w:rPr>
        <w:t xml:space="preserve">Ladies and gentlemen, these are not the actions of a woman who wants world peace. Remember, folks, Russia’s superpower status may have slipped a little in recent decades, but Putin still controls about </w:t>
      </w:r>
      <w:hyperlink r:id="rId230" w:history="1">
        <w:r w:rsidRPr="00BF62EA">
          <w:rPr>
            <w:rStyle w:val="StyleUnderline"/>
          </w:rPr>
          <w:t>8,000</w:t>
        </w:r>
      </w:hyperlink>
      <w:r w:rsidRPr="00BF62EA">
        <w:rPr>
          <w:rStyle w:val="StyleUnderline"/>
        </w:rPr>
        <w:t xml:space="preserve"> nuclear weapons. Is it really a good idea to make this guy mad? </w:t>
      </w:r>
      <w:r w:rsidRPr="00BF62EA">
        <w:rPr>
          <w:rStyle w:val="Style13ptBold"/>
          <w:b w:val="0"/>
        </w:rPr>
        <w:t>That’s why I am here in Philadelphia today to tell you that I have</w:t>
      </w:r>
      <w:r>
        <w:rPr>
          <w:rStyle w:val="Style13ptBold"/>
          <w:b w:val="0"/>
        </w:rPr>
        <w:t xml:space="preserve"> </w:t>
      </w:r>
      <w:r w:rsidRPr="00BF62EA">
        <w:rPr>
          <w:rStyle w:val="Style13ptBold"/>
          <w:b w:val="0"/>
        </w:rPr>
        <w:t xml:space="preserve">changed my mind. Sure, I would love to see a woman in the Oval Office one of these days, but let’s get our priorities straight. Reducing global conflict and preventing nuclear Armageddon </w:t>
      </w:r>
      <w:proofErr w:type="gramStart"/>
      <w:r w:rsidRPr="00BF62EA">
        <w:rPr>
          <w:rStyle w:val="Style13ptBold"/>
          <w:b w:val="0"/>
        </w:rPr>
        <w:t>has to</w:t>
      </w:r>
      <w:proofErr w:type="gramEnd"/>
      <w:r w:rsidRPr="00BF62EA">
        <w:rPr>
          <w:rStyle w:val="Style13ptBold"/>
          <w:b w:val="0"/>
        </w:rPr>
        <w:t xml:space="preserve"> take priority over giving a little something to the girls. </w:t>
      </w:r>
      <w:proofErr w:type="gramStart"/>
      <w:r w:rsidRPr="00BF62EA">
        <w:rPr>
          <w:rStyle w:val="Style13ptBold"/>
          <w:b w:val="0"/>
        </w:rPr>
        <w:t>So</w:t>
      </w:r>
      <w:proofErr w:type="gramEnd"/>
      <w:r w:rsidRPr="00BF62EA">
        <w:rPr>
          <w:rStyle w:val="Style13ptBold"/>
          <w:b w:val="0"/>
        </w:rPr>
        <w:t xml:space="preserve"> here’s what I want to tell you, ladies and gentlemen: I’m voting for Donald Trump, peace candidate!</w:t>
      </w:r>
      <w:r>
        <w:rPr>
          <w:rStyle w:val="Style13ptBold"/>
          <w:b w:val="0"/>
        </w:rPr>
        <w:t xml:space="preserve"> </w:t>
      </w:r>
      <w:r w:rsidRPr="00BF62EA">
        <w:rPr>
          <w:rStyle w:val="Style13ptBold"/>
          <w:b w:val="0"/>
        </w:rPr>
        <w:t xml:space="preserve">It’s simple. </w:t>
      </w:r>
      <w:r w:rsidRPr="00BF62EA">
        <w:rPr>
          <w:rStyle w:val="Emphasis"/>
        </w:rPr>
        <w:t xml:space="preserve">Donald Trump is the only candidate we can count on to end 70 years of dangerous tensions with Russia — the only candidate who is actively extending a hand of friendship to our longtime adversary. Where Hillary Clinton has </w:t>
      </w:r>
      <w:hyperlink r:id="rId231" w:history="1">
        <w:r w:rsidRPr="00BF62EA">
          <w:rPr>
            <w:rStyle w:val="Emphasis"/>
          </w:rPr>
          <w:t>mocked</w:t>
        </w:r>
      </w:hyperlink>
      <w:r w:rsidRPr="00BF62EA">
        <w:rPr>
          <w:rStyle w:val="Emphasis"/>
        </w:rPr>
        <w:t xml:space="preserve"> and </w:t>
      </w:r>
      <w:hyperlink r:id="rId232" w:history="1">
        <w:r w:rsidRPr="00BF62EA">
          <w:rPr>
            <w:rStyle w:val="Emphasis"/>
          </w:rPr>
          <w:t>criticized</w:t>
        </w:r>
      </w:hyperlink>
      <w:r w:rsidRPr="00BF62EA">
        <w:rPr>
          <w:rStyle w:val="Emphasis"/>
        </w:rPr>
        <w:t xml:space="preserve"> Vladimir Putin, Donald Trump has speculated that the Russian president might someday become his “</w:t>
      </w:r>
      <w:hyperlink r:id="rId233" w:history="1">
        <w:r w:rsidRPr="00BF62EA">
          <w:rPr>
            <w:rStyle w:val="Emphasis"/>
          </w:rPr>
          <w:t>new best friend</w:t>
        </w:r>
      </w:hyperlink>
      <w:r w:rsidRPr="00BF62EA">
        <w:rPr>
          <w:rStyle w:val="Emphasis"/>
        </w:rPr>
        <w:t>.” Where Clinton once sneered that Putin “</w:t>
      </w:r>
      <w:hyperlink r:id="rId234" w:history="1">
        <w:r w:rsidRPr="00BF62EA">
          <w:rPr>
            <w:rStyle w:val="Emphasis"/>
          </w:rPr>
          <w:t>doesn’t have a soul</w:t>
        </w:r>
      </w:hyperlink>
      <w:r w:rsidRPr="00BF62EA">
        <w:rPr>
          <w:rStyle w:val="Emphasis"/>
        </w:rPr>
        <w:t>,”</w:t>
      </w:r>
      <w:r w:rsidRPr="00BF62EA">
        <w:rPr>
          <w:rStyle w:val="Style13ptBold"/>
          <w:b w:val="0"/>
        </w:rPr>
        <w:t xml:space="preserve"> Trump has compassionately noted: “It’s never been proven that he’s</w:t>
      </w:r>
      <w:r>
        <w:rPr>
          <w:rStyle w:val="Style13ptBold"/>
          <w:b w:val="0"/>
        </w:rPr>
        <w:t xml:space="preserve"> </w:t>
      </w:r>
      <w:hyperlink r:id="rId235" w:history="1">
        <w:r w:rsidRPr="00BF62EA">
          <w:rPr>
            <w:rStyle w:val="Style13ptBold"/>
            <w:b w:val="0"/>
          </w:rPr>
          <w:t>killed</w:t>
        </w:r>
      </w:hyperlink>
      <w:r>
        <w:rPr>
          <w:rStyle w:val="Style13ptBold"/>
          <w:b w:val="0"/>
        </w:rPr>
        <w:t xml:space="preserve"> </w:t>
      </w:r>
      <w:r w:rsidRPr="00BF62EA">
        <w:rPr>
          <w:rStyle w:val="Style13ptBold"/>
          <w:b w:val="0"/>
        </w:rPr>
        <w:t>anybody.”</w:t>
      </w:r>
      <w:r>
        <w:rPr>
          <w:rStyle w:val="Style13ptBold"/>
          <w:b w:val="0"/>
        </w:rPr>
        <w:t xml:space="preserve"> </w:t>
      </w:r>
      <w:r w:rsidRPr="00BF62EA">
        <w:rPr>
          <w:rStyle w:val="StyleUnderline"/>
        </w:rPr>
        <w:t>In fact, Trump and Putin seem poised for a relationship that’s truly special</w:t>
      </w:r>
      <w:r w:rsidRPr="00BF62EA">
        <w:rPr>
          <w:rStyle w:val="Style13ptBold"/>
          <w:b w:val="0"/>
        </w:rPr>
        <w:t xml:space="preserve">. </w:t>
      </w:r>
      <w:r w:rsidRPr="00BF62EA">
        <w:rPr>
          <w:rStyle w:val="Emphasis"/>
        </w:rPr>
        <w:t>Trump has called Putin “</w:t>
      </w:r>
      <w:hyperlink r:id="rId236" w:history="1">
        <w:r w:rsidRPr="00BF62EA">
          <w:rPr>
            <w:rStyle w:val="Emphasis"/>
          </w:rPr>
          <w:t>very bright</w:t>
        </w:r>
      </w:hyperlink>
      <w:r w:rsidRPr="00BF62EA">
        <w:rPr>
          <w:rStyle w:val="Emphasis"/>
        </w:rPr>
        <w:t xml:space="preserve">” and praised him as a “strong leader … a </w:t>
      </w:r>
      <w:hyperlink r:id="rId237" w:history="1">
        <w:r w:rsidRPr="00BF62EA">
          <w:rPr>
            <w:rStyle w:val="Emphasis"/>
          </w:rPr>
          <w:t>powerful leader</w:t>
        </w:r>
      </w:hyperlink>
      <w:r w:rsidRPr="00BF62EA">
        <w:rPr>
          <w:rStyle w:val="Emphasis"/>
        </w:rPr>
        <w:t>,” while Putin has described Trump as a “</w:t>
      </w:r>
      <w:hyperlink r:id="rId238" w:history="1">
        <w:r w:rsidRPr="00BF62EA">
          <w:rPr>
            <w:rStyle w:val="Emphasis"/>
          </w:rPr>
          <w:t>really brilliant</w:t>
        </w:r>
      </w:hyperlink>
      <w:r w:rsidRPr="00BF62EA">
        <w:rPr>
          <w:rStyle w:val="Emphasis"/>
        </w:rPr>
        <w:t xml:space="preserve"> and talented person, without any doubt … the absolute leader in the presidential race.”</w:t>
      </w:r>
      <w:r w:rsidRPr="00BF62EA">
        <w:rPr>
          <w:rStyle w:val="Style13ptBold"/>
          <w:b w:val="0"/>
        </w:rPr>
        <w:t xml:space="preserve"> </w:t>
      </w:r>
      <w:r w:rsidRPr="00BF62EA">
        <w:rPr>
          <w:rStyle w:val="StyleUnderline"/>
        </w:rPr>
        <w:t xml:space="preserve">True, some people have argued that, if properly translated, Putin’s words were </w:t>
      </w:r>
      <w:hyperlink r:id="rId239" w:history="1">
        <w:r w:rsidRPr="00BF62EA">
          <w:rPr>
            <w:rStyle w:val="StyleUnderline"/>
          </w:rPr>
          <w:t>not quite that adulatory</w:t>
        </w:r>
      </w:hyperlink>
      <w:r w:rsidRPr="00BF62EA">
        <w:rPr>
          <w:rStyle w:val="StyleUnderline"/>
        </w:rPr>
        <w:t>, but let’s not be picky! In a world so painfully full of violence and discord, it is a truly beautiful thing to see two strong, masculine men openly expressing their admiration for one another</w:t>
      </w:r>
      <w:r w:rsidRPr="00BF62EA">
        <w:rPr>
          <w:rStyle w:val="Style13ptBold"/>
          <w:b w:val="0"/>
        </w:rPr>
        <w:t>.</w:t>
      </w:r>
      <w:r>
        <w:rPr>
          <w:rStyle w:val="Style13ptBold"/>
          <w:b w:val="0"/>
        </w:rPr>
        <w:t xml:space="preserve"> </w:t>
      </w:r>
      <w:r w:rsidRPr="00BF62EA">
        <w:rPr>
          <w:rStyle w:val="Style13ptBold"/>
          <w:b w:val="0"/>
        </w:rPr>
        <w:t xml:space="preserve">But it’s not just a matter of a few personal compliments: </w:t>
      </w:r>
      <w:r w:rsidRPr="00BF62EA">
        <w:rPr>
          <w:rStyle w:val="Emphasis"/>
        </w:rPr>
        <w:t>Trump has made it clear that if elected, he’ll adopt policies designed to reassure Moscow of his good intentions.</w:t>
      </w:r>
      <w:r w:rsidRPr="00BF62EA">
        <w:rPr>
          <w:rStyle w:val="Style13ptBold"/>
          <w:b w:val="0"/>
        </w:rPr>
        <w:t xml:space="preserve"> Where Clinton has denounced Russia’s actions in Ukraine and suggested that NATO should serve as a counterweight to Russian territorial expansionism, Trump has dismissed NATO as “</w:t>
      </w:r>
      <w:hyperlink r:id="rId240" w:history="1">
        <w:r w:rsidRPr="00BF62EA">
          <w:rPr>
            <w:rStyle w:val="Style13ptBold"/>
            <w:b w:val="0"/>
          </w:rPr>
          <w:t>very obsolete</w:t>
        </w:r>
      </w:hyperlink>
      <w:r w:rsidRPr="00BF62EA">
        <w:rPr>
          <w:rStyle w:val="Style13ptBold"/>
          <w:b w:val="0"/>
        </w:rPr>
        <w:t>” and suggested he might be</w:t>
      </w:r>
      <w:r>
        <w:rPr>
          <w:rStyle w:val="Style13ptBold"/>
          <w:b w:val="0"/>
        </w:rPr>
        <w:t xml:space="preserve"> </w:t>
      </w:r>
      <w:hyperlink r:id="rId241" w:history="1">
        <w:proofErr w:type="spellStart"/>
        <w:r w:rsidRPr="00BF62EA">
          <w:rPr>
            <w:rStyle w:val="Style13ptBold"/>
            <w:b w:val="0"/>
          </w:rPr>
          <w:t>reluctant</w:t>
        </w:r>
      </w:hyperlink>
      <w:r w:rsidRPr="00BF62EA">
        <w:rPr>
          <w:rStyle w:val="Style13ptBold"/>
          <w:b w:val="0"/>
        </w:rPr>
        <w:t>to</w:t>
      </w:r>
      <w:proofErr w:type="spellEnd"/>
      <w:r w:rsidRPr="00BF62EA">
        <w:rPr>
          <w:rStyle w:val="Style13ptBold"/>
          <w:b w:val="0"/>
        </w:rPr>
        <w:t xml:space="preserve"> defend America’s allies against a Russian invasion. Where Clinton has called for tougher sanctions in response to Russia’s annexation of Crimea, </w:t>
      </w:r>
      <w:r w:rsidRPr="00BF62EA">
        <w:rPr>
          <w:rStyle w:val="Emphasis"/>
        </w:rPr>
        <w:t xml:space="preserve">Trump has magnanimously </w:t>
      </w:r>
      <w:hyperlink r:id="rId242" w:history="1">
        <w:r w:rsidRPr="00BF62EA">
          <w:rPr>
            <w:rStyle w:val="Emphasis"/>
          </w:rPr>
          <w:t>declared</w:t>
        </w:r>
      </w:hyperlink>
      <w:r w:rsidRPr="00BF62EA">
        <w:rPr>
          <w:rStyle w:val="Emphasis"/>
        </w:rPr>
        <w:t xml:space="preserve"> his willingness to consider recognizing Moscow’s sovereignty over Crimea and his openness to eliminating U.S. sanctions against Russia. </w:t>
      </w:r>
      <w:r w:rsidRPr="00BF62EA">
        <w:rPr>
          <w:rStyle w:val="Style13ptBold"/>
          <w:b w:val="0"/>
        </w:rPr>
        <w:t>And where Clinton has condemned the alleged Russian hack of the Democratic National Committee’s email servers, Trump has taken the opposite tack, inviting Russia to</w:t>
      </w:r>
      <w:r>
        <w:rPr>
          <w:rStyle w:val="Style13ptBold"/>
          <w:b w:val="0"/>
        </w:rPr>
        <w:t xml:space="preserve"> </w:t>
      </w:r>
      <w:hyperlink r:id="rId243" w:history="1">
        <w:r w:rsidRPr="00BF62EA">
          <w:rPr>
            <w:rStyle w:val="Style13ptBold"/>
            <w:b w:val="0"/>
          </w:rPr>
          <w:t>hack</w:t>
        </w:r>
      </w:hyperlink>
      <w:r>
        <w:rPr>
          <w:rStyle w:val="Style13ptBold"/>
          <w:b w:val="0"/>
        </w:rPr>
        <w:t xml:space="preserve"> </w:t>
      </w:r>
      <w:r w:rsidRPr="00BF62EA">
        <w:rPr>
          <w:rStyle w:val="Style13ptBold"/>
          <w:b w:val="0"/>
        </w:rPr>
        <w:t>into Hillary Clinton’s emails as well. True friends share secrets!</w:t>
      </w:r>
      <w:r>
        <w:rPr>
          <w:rStyle w:val="Style13ptBold"/>
          <w:b w:val="0"/>
        </w:rPr>
        <w:t xml:space="preserve"> </w:t>
      </w:r>
      <w:r w:rsidRPr="00BF62EA">
        <w:rPr>
          <w:rStyle w:val="Style13ptBold"/>
          <w:b w:val="0"/>
        </w:rPr>
        <w:t xml:space="preserve">Imagine, my fellow Americans, a world permanently freed from the once omnipresent fear of nuclear conflict between two great superpowers. </w:t>
      </w:r>
      <w:r w:rsidRPr="00BF62EA">
        <w:rPr>
          <w:rStyle w:val="StyleUnderline"/>
        </w:rPr>
        <w:t>Imagine a world in which Russia and the United States stand together as friends and allies — a world in which Donald and Vladimir stand together, hand in hand.</w:t>
      </w:r>
      <w:r w:rsidRPr="00BF62EA">
        <w:rPr>
          <w:rStyle w:val="Style13ptBold"/>
          <w:b w:val="0"/>
        </w:rPr>
        <w:t xml:space="preserve"> To echo Donald Trump’s moving words after the Republican National Convention, </w:t>
      </w:r>
      <w:r w:rsidRPr="00BF62EA">
        <w:rPr>
          <w:rStyle w:val="Emphasis"/>
        </w:rPr>
        <w:t xml:space="preserve">what a </w:t>
      </w:r>
      <w:hyperlink r:id="rId244" w:history="1">
        <w:r w:rsidRPr="00BF62EA">
          <w:rPr>
            <w:rStyle w:val="Emphasis"/>
          </w:rPr>
          <w:t>love-filled</w:t>
        </w:r>
      </w:hyperlink>
      <w:r w:rsidRPr="00BF62EA">
        <w:rPr>
          <w:rStyle w:val="Emphasis"/>
        </w:rPr>
        <w:t xml:space="preserve"> world that would be!</w:t>
      </w:r>
      <w:r>
        <w:rPr>
          <w:rStyle w:val="Style13ptBold"/>
          <w:b w:val="0"/>
        </w:rPr>
        <w:t xml:space="preserve"> </w:t>
      </w:r>
    </w:p>
    <w:p w:rsidR="0064622D" w:rsidRDefault="0064622D" w:rsidP="0064622D">
      <w:pPr>
        <w:pStyle w:val="Heading4"/>
      </w:pPr>
      <w:r>
        <w:t>Trump won’t lash out- NATO and Russia check</w:t>
      </w:r>
    </w:p>
    <w:p w:rsidR="0064622D" w:rsidRPr="0027263B" w:rsidRDefault="0064622D" w:rsidP="0064622D">
      <w:r w:rsidRPr="0027263B">
        <w:rPr>
          <w:rStyle w:val="Style13ptBold"/>
        </w:rPr>
        <w:t>RFERL 18</w:t>
      </w:r>
      <w:r>
        <w:t xml:space="preserve"> </w:t>
      </w:r>
      <w:r w:rsidRPr="0027263B">
        <w:t>Trump, May Discuss Russia, Iran, 'Very Strong' U.S.-U.K. Relationship</w:t>
      </w:r>
      <w:r>
        <w:t xml:space="preserve"> || July 13</w:t>
      </w:r>
      <w:r w:rsidRPr="0027263B">
        <w:rPr>
          <w:vertAlign w:val="superscript"/>
        </w:rPr>
        <w:t>th</w:t>
      </w:r>
      <w:proofErr w:type="gramStart"/>
      <w:r>
        <w:t xml:space="preserve"> 2018</w:t>
      </w:r>
      <w:proofErr w:type="gramEnd"/>
      <w:r>
        <w:t xml:space="preserve"> </w:t>
      </w:r>
      <w:r w:rsidRPr="0027263B">
        <w:t>https://www.rferl.org/a/trump-relationship-with-britain-very-very-strong-/29361377.html</w:t>
      </w:r>
    </w:p>
    <w:p w:rsidR="0064622D" w:rsidRPr="00951953" w:rsidRDefault="0064622D" w:rsidP="0064622D">
      <w:pPr>
        <w:rPr>
          <w:u w:val="single"/>
        </w:rPr>
      </w:pPr>
      <w:r w:rsidRPr="00274B95">
        <w:rPr>
          <w:rStyle w:val="StyleUnderline"/>
        </w:rPr>
        <w:t>Trump is in Britain for a visit</w:t>
      </w:r>
      <w:r>
        <w:t xml:space="preserve"> sandwiched </w:t>
      </w:r>
      <w:r w:rsidRPr="00274B95">
        <w:rPr>
          <w:u w:val="single"/>
        </w:rPr>
        <w:t>between a July 11-12 NATO summit</w:t>
      </w:r>
      <w:r>
        <w:t xml:space="preserve"> in Brussels </w:t>
      </w:r>
      <w:r w:rsidRPr="00274B95">
        <w:rPr>
          <w:u w:val="single"/>
        </w:rPr>
        <w:t>and a summit with</w:t>
      </w:r>
      <w:r>
        <w:t xml:space="preserve"> Russian President Vladimir </w:t>
      </w:r>
      <w:r w:rsidRPr="00274B95">
        <w:rPr>
          <w:u w:val="single"/>
        </w:rPr>
        <w:t xml:space="preserve">Putin </w:t>
      </w:r>
      <w:r>
        <w:t>in Helsinki on July 16 -- his first full-fledged meeting with Putin since taking office in January 2017</w:t>
      </w:r>
      <w:r w:rsidRPr="00274B95">
        <w:rPr>
          <w:u w:val="single"/>
        </w:rPr>
        <w:t>. Trump</w:t>
      </w:r>
      <w:r>
        <w:t xml:space="preserve"> said the issues he </w:t>
      </w:r>
      <w:r w:rsidRPr="00274B95">
        <w:rPr>
          <w:u w:val="single"/>
        </w:rPr>
        <w:t>would discuss with Putin</w:t>
      </w:r>
      <w:r>
        <w:t xml:space="preserve"> include the conflicts in </w:t>
      </w:r>
      <w:r w:rsidRPr="00274B95">
        <w:rPr>
          <w:u w:val="single"/>
        </w:rPr>
        <w:t xml:space="preserve">Ukraine and Syria and Russia's alleged meddling in elections </w:t>
      </w:r>
      <w:r>
        <w:t xml:space="preserve">including the 2016 vote that put him in office. Asked by a reporter whether he would be giving Putin the upper hand, Trump took issue with such an assessment and said that his administration has been "extremely tough" on Russia. </w:t>
      </w:r>
      <w:r w:rsidRPr="00274B95">
        <w:rPr>
          <w:u w:val="single"/>
        </w:rPr>
        <w:t>He also said it would be "tremendous" if the United States and Russia could make headway on nuclear nonproliferation, and that it would be "a good thing" if the United States could get along with Russia and China.</w:t>
      </w:r>
      <w:r>
        <w:rPr>
          <w:u w:val="single"/>
        </w:rPr>
        <w:t xml:space="preserve"> </w:t>
      </w:r>
      <w:r w:rsidRPr="00274B95">
        <w:t>Optimists in Britain say the deep economic, military, intelligence-sharing and cultural ties across the Atlantic are strong enough to survive the occasional Trump Twitter storm.</w:t>
      </w:r>
      <w:r>
        <w:t xml:space="preserve"> </w:t>
      </w:r>
      <w:r w:rsidRPr="00274B95">
        <w:t>EDITORS’ PICKS</w:t>
      </w:r>
      <w:r>
        <w:t xml:space="preserve"> </w:t>
      </w:r>
      <w:r w:rsidRPr="00274B95">
        <w:t>You Can’t Hurt Lindsay Lohan Now</w:t>
      </w:r>
      <w:r>
        <w:t xml:space="preserve"> </w:t>
      </w:r>
      <w:r w:rsidRPr="00274B95">
        <w:t>Martina Navratilova on Her 1st Wimbledon Win</w:t>
      </w:r>
      <w:r>
        <w:t xml:space="preserve"> </w:t>
      </w:r>
      <w:r w:rsidRPr="00274B95">
        <w:t>Safety Concerns Grow as Inmates Are Guarded by Teachers and Secretaries</w:t>
      </w:r>
      <w:r>
        <w:t xml:space="preserve"> </w:t>
      </w:r>
      <w:r w:rsidRPr="00274B95">
        <w:t xml:space="preserve">“The ‘special relationship’ is much deeper than one man and one woman in office, it is a multilayered partnership,” said Tom Tugendhat, </w:t>
      </w:r>
      <w:proofErr w:type="gramStart"/>
      <w:r w:rsidRPr="00274B95">
        <w:t>chairman</w:t>
      </w:r>
      <w:proofErr w:type="gramEnd"/>
      <w:r w:rsidRPr="00274B95">
        <w:t xml:space="preserve"> of the Foreign Affairs Select Committee in the House of Commons.</w:t>
      </w:r>
      <w:r>
        <w:t xml:space="preserve"> </w:t>
      </w:r>
      <w:r w:rsidRPr="00274B95">
        <w:t xml:space="preserve">“It’s not ending,” added Leslie </w:t>
      </w:r>
      <w:proofErr w:type="spellStart"/>
      <w:r w:rsidRPr="00274B95">
        <w:t>Vinjamuri</w:t>
      </w:r>
      <w:proofErr w:type="spellEnd"/>
      <w:r w:rsidRPr="00274B95">
        <w:t>, head of the United States and Americas program at Chatham House, a research institute, speaking of the deep bond. “People are looking in the wrong place.”</w:t>
      </w:r>
      <w:r>
        <w:t xml:space="preserve"> </w:t>
      </w:r>
      <w:r w:rsidRPr="00274B95">
        <w:t>Image</w:t>
      </w:r>
      <w:r>
        <w:t xml:space="preserve"> </w:t>
      </w:r>
      <w:r w:rsidRPr="00274B95">
        <w:t xml:space="preserve">In 1988, Prime Minister Margaret Thatcher of Britain danced with President Ronald Reagan at a state dinner given in her honor at the White </w:t>
      </w:r>
      <w:proofErr w:type="spellStart"/>
      <w:r w:rsidRPr="00274B95">
        <w:t>House.CreditM</w:t>
      </w:r>
      <w:proofErr w:type="spellEnd"/>
      <w:r w:rsidRPr="00274B95">
        <w:t>. Sprague/</w:t>
      </w:r>
      <w:proofErr w:type="spellStart"/>
      <w:r w:rsidRPr="00274B95">
        <w:t>Agence</w:t>
      </w:r>
      <w:proofErr w:type="spellEnd"/>
      <w:r w:rsidRPr="00274B95">
        <w:t xml:space="preserve"> France-Presse — Getty Images</w:t>
      </w:r>
      <w:r>
        <w:t xml:space="preserve"> </w:t>
      </w:r>
      <w:r w:rsidRPr="00274B95">
        <w:t>“The ‘special relationship’ is much bigger than two individuals — it’s about history, culture, institutions, it’s about shared interests, that wax and wane over time,” she said. “On this particular visit, people are going to read into the ‘special relationship’ based on the charisma that does or doesn’t exist. But we’ve had downturns in the past.”</w:t>
      </w:r>
    </w:p>
    <w:p w:rsidR="0064622D" w:rsidRDefault="0064622D" w:rsidP="0064622D"/>
    <w:p w:rsidR="0064622D" w:rsidRDefault="0064622D" w:rsidP="0064622D">
      <w:pPr>
        <w:pStyle w:val="Heading4"/>
      </w:pPr>
      <w:r>
        <w:t xml:space="preserve">Trump won’t lash out- Russia proliferation checks </w:t>
      </w:r>
    </w:p>
    <w:p w:rsidR="0064622D" w:rsidRDefault="0064622D" w:rsidP="0064622D">
      <w:proofErr w:type="spellStart"/>
      <w:r w:rsidRPr="00791944">
        <w:rPr>
          <w:rStyle w:val="Style13ptBold"/>
        </w:rPr>
        <w:t>Elgot</w:t>
      </w:r>
      <w:proofErr w:type="spellEnd"/>
      <w:r w:rsidRPr="00791944">
        <w:rPr>
          <w:rStyle w:val="Style13ptBold"/>
        </w:rPr>
        <w:t xml:space="preserve"> et al. 18</w:t>
      </w:r>
      <w:r>
        <w:t xml:space="preserve"> political correspondent @ The Guardian, </w:t>
      </w:r>
      <w:r w:rsidRPr="00791944">
        <w:t xml:space="preserve">Donald Trump: I didn't </w:t>
      </w:r>
      <w:proofErr w:type="spellStart"/>
      <w:r w:rsidRPr="00791944">
        <w:t>criticise</w:t>
      </w:r>
      <w:proofErr w:type="spellEnd"/>
      <w:r w:rsidRPr="00791944">
        <w:t xml:space="preserve"> PM over Brexit. That is fake news</w:t>
      </w:r>
      <w:r>
        <w:t xml:space="preserve"> July 13</w:t>
      </w:r>
      <w:r w:rsidRPr="00791944">
        <w:rPr>
          <w:vertAlign w:val="superscript"/>
        </w:rPr>
        <w:t>th</w:t>
      </w:r>
      <w:proofErr w:type="gramStart"/>
      <w:r>
        <w:t xml:space="preserve"> 2018</w:t>
      </w:r>
      <w:proofErr w:type="gramEnd"/>
      <w:r>
        <w:t xml:space="preserve"> || </w:t>
      </w:r>
      <w:r w:rsidRPr="00791944">
        <w:t>https://www.theguardian.com/us-news/2018/jul/13/fake-news-trump-backtracks-over-criticism-of-may-brexit-plan</w:t>
      </w:r>
    </w:p>
    <w:p w:rsidR="0064622D" w:rsidRPr="007F0B8F" w:rsidRDefault="0064622D" w:rsidP="0064622D">
      <w:r>
        <w:t xml:space="preserve">Late on Friday, Trump flew to Scotland to visit the </w:t>
      </w:r>
      <w:proofErr w:type="spellStart"/>
      <w:r>
        <w:t>Turnberry</w:t>
      </w:r>
      <w:proofErr w:type="spellEnd"/>
      <w:r>
        <w:t xml:space="preserve"> golf resort in Ayrshire, which he owns. Trump and his wife, Melania, were met briefly by the Scottish secretary, David Mundell, before driving off in a vehicle with the US and Scottish flags displayed on the bonnet. Trump is set to meet the Russian president, Vladimir Putin, in Helsinki after spending the weekend in Scotland. </w:t>
      </w:r>
      <w:r w:rsidRPr="00791944">
        <w:rPr>
          <w:u w:val="single"/>
        </w:rPr>
        <w:t xml:space="preserve">The president said he would address nuclear proliferation at the </w:t>
      </w:r>
      <w:proofErr w:type="gramStart"/>
      <w:r w:rsidRPr="00791944">
        <w:rPr>
          <w:u w:val="single"/>
        </w:rPr>
        <w:t>summit</w:t>
      </w:r>
      <w:r>
        <w:t>, but</w:t>
      </w:r>
      <w:proofErr w:type="gramEnd"/>
      <w:r>
        <w:t xml:space="preserve"> declined to commit to specifics on issues like Ukraine and Syria. “</w:t>
      </w:r>
      <w:r w:rsidRPr="00791944">
        <w:rPr>
          <w:u w:val="single"/>
        </w:rPr>
        <w:t>The proliferation is a tremendous, I mean to me, it’s the biggest problem in the world, nuclear weapons, biggest problem in the world,” Trump said. “If we can do something to substantially reduce them, I mean, ideally get rid of them, maybe that’s a dream, but certainly it’s a subject that I’ll be bringing up with him.”</w:t>
      </w:r>
    </w:p>
    <w:p w:rsidR="0064622D" w:rsidRDefault="0064622D" w:rsidP="0064622D">
      <w:pPr>
        <w:pStyle w:val="Heading3"/>
      </w:pPr>
      <w:r>
        <w:t>No War</w:t>
      </w:r>
    </w:p>
    <w:p w:rsidR="0064622D" w:rsidRPr="00D62946" w:rsidRDefault="0064622D" w:rsidP="0064622D">
      <w:pPr>
        <w:pStyle w:val="Heading4"/>
        <w:rPr>
          <w:rFonts w:cs="Arial"/>
        </w:rPr>
      </w:pPr>
      <w:r w:rsidRPr="00D62946">
        <w:rPr>
          <w:rFonts w:cs="Arial"/>
        </w:rPr>
        <w:t xml:space="preserve">Trump </w:t>
      </w:r>
      <w:r>
        <w:rPr>
          <w:rFonts w:cs="Arial"/>
        </w:rPr>
        <w:t>won’t start a war – his military will say no</w:t>
      </w:r>
      <w:r w:rsidRPr="00D62946">
        <w:rPr>
          <w:rFonts w:cs="Arial"/>
        </w:rPr>
        <w:t xml:space="preserve"> </w:t>
      </w:r>
    </w:p>
    <w:p w:rsidR="0064622D" w:rsidRPr="00D62946" w:rsidRDefault="0064622D" w:rsidP="0064622D">
      <w:pPr>
        <w:rPr>
          <w:rFonts w:asciiTheme="majorHAnsi" w:hAnsiTheme="majorHAnsi"/>
        </w:rPr>
      </w:pPr>
      <w:r w:rsidRPr="00D62946">
        <w:rPr>
          <w:rStyle w:val="Style13ptBold"/>
          <w:rFonts w:asciiTheme="majorHAnsi" w:hAnsiTheme="majorHAnsi"/>
        </w:rPr>
        <w:t>Brooks 17.</w:t>
      </w:r>
      <w:r w:rsidRPr="00D62946">
        <w:rPr>
          <w:rFonts w:asciiTheme="majorHAnsi" w:hAnsiTheme="majorHAnsi"/>
        </w:rPr>
        <w:t xml:space="preserve"> Rosa, law professor at Georgetown University and a senior fellow with the New America/Arizona State University Future of War Project “3 Ways to Get Rid of President Trump Before 2020; Why you need to read the 25th Amendment now,” 1/30/17, </w:t>
      </w:r>
      <w:hyperlink r:id="rId245" w:history="1">
        <w:r w:rsidRPr="00D62946">
          <w:rPr>
            <w:rStyle w:val="Hyperlink"/>
            <w:rFonts w:asciiTheme="majorHAnsi" w:hAnsiTheme="majorHAnsi"/>
          </w:rPr>
          <w:t>http://foreignpolicy.com/2017/01/30/3-ways-to-get-rid-of-president-trump-before-2020-impeach-25th-amendment-coup/</w:t>
        </w:r>
      </w:hyperlink>
    </w:p>
    <w:p w:rsidR="0064622D" w:rsidRPr="00262FD5" w:rsidRDefault="0064622D" w:rsidP="0064622D">
      <w:pPr>
        <w:rPr>
          <w:rFonts w:asciiTheme="majorHAnsi" w:hAnsiTheme="majorHAnsi"/>
          <w:sz w:val="16"/>
        </w:rPr>
      </w:pPr>
      <w:r w:rsidRPr="00BF62EA">
        <w:rPr>
          <w:rFonts w:asciiTheme="majorHAnsi" w:hAnsiTheme="majorHAnsi"/>
          <w:sz w:val="16"/>
        </w:rPr>
        <w:t xml:space="preserve">The fourth possibility is one that until recently I would have said was unthinkable in the United States of America: a military coup, or at least a refusal by military leaders to obey certain orders. The principle of civilian control of the military has been deeply internalized by the U.S. military, which prides itself on its nonpartisan professionalism. What’s more, we know that a high-ranking lawbreaker with even a little subtlety can run rings around the uniformed military. During the first years of the George W. Bush administration, for instance, formal protests from the nation’s senior-most military lawyers didn’t stop the use of torture. When military leaders objected to tactics such as waterboarding, the Bush administration simply bypassed the military, getting the CIA and private contractors to do their dirty work. But </w:t>
      </w:r>
      <w:r w:rsidRPr="00BF62EA">
        <w:rPr>
          <w:rStyle w:val="TitleChar"/>
          <w:rFonts w:asciiTheme="majorHAnsi" w:hAnsiTheme="majorHAnsi"/>
        </w:rPr>
        <w:t>Trump isn’t subtle or sophisticated: He sets policy through rants and late-night tweets, not through quiet hints to aides and lawyers</w:t>
      </w:r>
      <w:r w:rsidRPr="00BF62EA">
        <w:rPr>
          <w:rFonts w:asciiTheme="majorHAnsi" w:hAnsiTheme="majorHAnsi"/>
          <w:sz w:val="16"/>
        </w:rPr>
        <w:t xml:space="preserve">. He’s thin-skinned, erratic, and unconstrained — and </w:t>
      </w:r>
      <w:r w:rsidRPr="00BF62EA">
        <w:rPr>
          <w:rStyle w:val="TitleChar"/>
          <w:rFonts w:asciiTheme="majorHAnsi" w:hAnsiTheme="majorHAnsi"/>
        </w:rPr>
        <w:t>his unexpected, self-indulgent pronouncements are reportedly sending shivers through even his closest aides</w:t>
      </w:r>
      <w:r w:rsidRPr="00BF62EA">
        <w:rPr>
          <w:rFonts w:asciiTheme="majorHAnsi" w:hAnsiTheme="majorHAnsi"/>
          <w:sz w:val="16"/>
        </w:rPr>
        <w:t xml:space="preserve">. </w:t>
      </w:r>
      <w:r w:rsidRPr="00BF62EA">
        <w:rPr>
          <w:rStyle w:val="TitleChar"/>
          <w:rFonts w:asciiTheme="majorHAnsi" w:hAnsiTheme="majorHAnsi"/>
        </w:rPr>
        <w:t xml:space="preserve">What would top U.S. military leaders do if given an order that struck them as not merely ill-advised, but dangerously unhinged? An order that wasn’t </w:t>
      </w:r>
      <w:proofErr w:type="gramStart"/>
      <w:r w:rsidRPr="00BF62EA">
        <w:rPr>
          <w:rStyle w:val="TitleChar"/>
          <w:rFonts w:asciiTheme="majorHAnsi" w:hAnsiTheme="majorHAnsi"/>
        </w:rPr>
        <w:t>along the lines of</w:t>
      </w:r>
      <w:proofErr w:type="gramEnd"/>
      <w:r w:rsidRPr="00BF62EA">
        <w:rPr>
          <w:rStyle w:val="TitleChar"/>
          <w:rFonts w:asciiTheme="majorHAnsi" w:hAnsiTheme="majorHAnsi"/>
        </w:rPr>
        <w:t xml:space="preserve"> “Prepare a plan to invade Iraq if Congress authorizes it based on questionable intelligence,” but “Prepare to invade Mexico tomorrow!” or “Start rounding up Muslim Americans and sending them to Guantánamo!” or “I’m going to teach China a lesson — with nukes!” </w:t>
      </w:r>
      <w:r w:rsidRPr="00BF62EA">
        <w:rPr>
          <w:rFonts w:asciiTheme="majorHAnsi" w:hAnsiTheme="majorHAnsi"/>
          <w:sz w:val="16"/>
        </w:rPr>
        <w:t xml:space="preserve">It’s impossible to say, of course. </w:t>
      </w:r>
      <w:r w:rsidRPr="00BF62EA">
        <w:rPr>
          <w:rStyle w:val="TitleChar"/>
          <w:rFonts w:asciiTheme="majorHAnsi" w:hAnsiTheme="majorHAnsi"/>
        </w:rPr>
        <w:t>The prospect of American military leaders responding to a presidential order with open defiance is frightening — but so, too, is the prospect of military obedience to an insane order.</w:t>
      </w:r>
      <w:r w:rsidRPr="00BF62EA">
        <w:rPr>
          <w:rFonts w:asciiTheme="majorHAnsi" w:hAnsiTheme="majorHAnsi"/>
          <w:sz w:val="16"/>
        </w:rPr>
        <w:t xml:space="preserve"> After all, </w:t>
      </w:r>
      <w:r w:rsidRPr="00BF62EA">
        <w:rPr>
          <w:rStyle w:val="TitleChar"/>
          <w:rFonts w:asciiTheme="majorHAnsi" w:hAnsiTheme="majorHAnsi"/>
        </w:rPr>
        <w:t>military officers swear to protect and defend the Constitution</w:t>
      </w:r>
      <w:r w:rsidRPr="00BF62EA">
        <w:rPr>
          <w:rFonts w:asciiTheme="majorHAnsi" w:hAnsiTheme="majorHAnsi"/>
          <w:sz w:val="16"/>
        </w:rPr>
        <w:t xml:space="preserve"> of the United States, </w:t>
      </w:r>
      <w:r w:rsidRPr="00BF62EA">
        <w:rPr>
          <w:rStyle w:val="TitleChar"/>
          <w:rFonts w:asciiTheme="majorHAnsi" w:hAnsiTheme="majorHAnsi"/>
        </w:rPr>
        <w:t>not the president</w:t>
      </w:r>
      <w:r w:rsidRPr="00BF62EA">
        <w:rPr>
          <w:rFonts w:asciiTheme="majorHAnsi" w:hAnsiTheme="majorHAnsi"/>
          <w:sz w:val="16"/>
        </w:rPr>
        <w:t xml:space="preserve">. </w:t>
      </w:r>
      <w:r w:rsidRPr="00BF62EA">
        <w:rPr>
          <w:rStyle w:val="TitleChar"/>
          <w:rFonts w:asciiTheme="majorHAnsi" w:hAnsiTheme="majorHAnsi"/>
        </w:rPr>
        <w:t xml:space="preserve">For the first time in my life, I can imagine plausible scenarios in which </w:t>
      </w:r>
      <w:r w:rsidRPr="00BF62EA">
        <w:rPr>
          <w:rStyle w:val="Emphasis"/>
          <w:rFonts w:asciiTheme="majorHAnsi" w:hAnsiTheme="majorHAnsi"/>
        </w:rPr>
        <w:t>senior military officials might simply tell the president: “No, sir. We’re not doing that,”</w:t>
      </w:r>
      <w:r w:rsidRPr="00BF62EA">
        <w:rPr>
          <w:rFonts w:asciiTheme="majorHAnsi" w:hAnsiTheme="majorHAnsi"/>
          <w:sz w:val="16"/>
        </w:rPr>
        <w:t xml:space="preserve"> to thunderous applause from the New York Times editorial board. Brace yourselves. One way or another, it’s going to be a wild few years.</w:t>
      </w:r>
    </w:p>
    <w:p w:rsidR="0064622D" w:rsidRDefault="0064622D" w:rsidP="0064622D">
      <w:pPr>
        <w:pStyle w:val="Heading3"/>
      </w:pPr>
      <w:r>
        <w:t>Congress and Cabinet Check</w:t>
      </w:r>
    </w:p>
    <w:p w:rsidR="0064622D" w:rsidRPr="00302A0C" w:rsidRDefault="0064622D" w:rsidP="0064622D">
      <w:pPr>
        <w:pStyle w:val="Heading4"/>
        <w:rPr>
          <w:rFonts w:cs="Times New Roman"/>
        </w:rPr>
      </w:pPr>
      <w:r>
        <w:rPr>
          <w:rFonts w:cs="Times New Roman"/>
        </w:rPr>
        <w:t>Constraints prevent Trump lash out</w:t>
      </w:r>
    </w:p>
    <w:p w:rsidR="0064622D" w:rsidRPr="00302A0C" w:rsidRDefault="0064622D" w:rsidP="0064622D">
      <w:r w:rsidRPr="00302A0C">
        <w:rPr>
          <w:rStyle w:val="Style13ptBold"/>
        </w:rPr>
        <w:t>Goldsmith 17</w:t>
      </w:r>
      <w:r w:rsidRPr="00302A0C">
        <w:t xml:space="preserve"> (</w:t>
      </w:r>
      <w:proofErr w:type="gramStart"/>
      <w:r w:rsidRPr="00302A0C">
        <w:t>Jack,  Henry</w:t>
      </w:r>
      <w:proofErr w:type="gramEnd"/>
      <w:r w:rsidRPr="00302A0C">
        <w:t xml:space="preserve">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rsidR="0064622D" w:rsidRPr="00BF62EA" w:rsidRDefault="0064622D" w:rsidP="0064622D">
      <w:r w:rsidRPr="00BF62EA">
        <w:t xml:space="preserve">TCB: Which are the most </w:t>
      </w:r>
      <w:r w:rsidRPr="00BF62EA">
        <w:rPr>
          <w:rStyle w:val="IntenseEmphasis"/>
        </w:rPr>
        <w:t>resilient</w:t>
      </w:r>
      <w:r w:rsidRPr="00BF62EA">
        <w:t xml:space="preserve"> currently existing </w:t>
      </w:r>
      <w:r w:rsidRPr="00BF62EA">
        <w:rPr>
          <w:rStyle w:val="IntenseEmphasis"/>
        </w:rPr>
        <w:t>checks on his power</w:t>
      </w:r>
      <w:r w:rsidRPr="00BF62EA">
        <w:t>, and which need to be bolstered?</w:t>
      </w:r>
    </w:p>
    <w:p w:rsidR="0064622D" w:rsidRPr="00D949E7" w:rsidRDefault="0064622D" w:rsidP="0064622D">
      <w:pPr>
        <w:rPr>
          <w:rStyle w:val="IntenseEmphasis"/>
          <w:b w:val="0"/>
          <w:u w:val="none"/>
        </w:rPr>
      </w:pPr>
      <w:r w:rsidRPr="00BF62EA">
        <w:t>JG: There</w:t>
      </w:r>
      <w:r w:rsidRPr="00BF62EA">
        <w:rPr>
          <w:rStyle w:val="IntenseEmphasis"/>
        </w:rPr>
        <w:t xml:space="preserve"> are</w:t>
      </w:r>
      <w:r w:rsidRPr="00BF62EA">
        <w:t xml:space="preserve"> many, both </w:t>
      </w:r>
      <w:r w:rsidRPr="00BF62EA">
        <w:rPr>
          <w:rStyle w:val="IntenseEmphasis"/>
        </w:rPr>
        <w:t>inside and outside the Executive branch</w:t>
      </w:r>
      <w:r w:rsidRPr="00BF62EA">
        <w:t xml:space="preserve">. On the inside, </w:t>
      </w:r>
      <w:r w:rsidRPr="00BF62EA">
        <w:rPr>
          <w:rStyle w:val="IntenseEmphasis"/>
        </w:rPr>
        <w:t xml:space="preserve">a bevy of lawyers, ethics monitors, inspectors general, and bureaucrats in the intelligence and defense communities have expertise, interests and values, and infighting skills that </w:t>
      </w:r>
      <w:r w:rsidRPr="00BF62EA">
        <w:rPr>
          <w:rStyle w:val="Emphasis"/>
        </w:rPr>
        <w:t>enable them to check</w:t>
      </w:r>
      <w:r w:rsidRPr="00BF62EA">
        <w:rPr>
          <w:rStyle w:val="IntenseEmphasis"/>
        </w:rPr>
        <w:t xml:space="preserve"> and narrow </w:t>
      </w:r>
      <w:r w:rsidRPr="00BF62EA">
        <w:t xml:space="preserve">the options for </w:t>
      </w:r>
      <w:r w:rsidRPr="00BF62EA">
        <w:rPr>
          <w:rStyle w:val="Emphasis"/>
        </w:rPr>
        <w:t>even the most aggressive presidents</w:t>
      </w:r>
      <w:r w:rsidRPr="00BF62EA">
        <w:t xml:space="preserve">.  </w:t>
      </w:r>
      <w:r w:rsidRPr="00BF62EA">
        <w:rPr>
          <w:rStyle w:val="IntenseEmphasis"/>
        </w:rPr>
        <w:t>On the outside, the press, which did</w:t>
      </w:r>
      <w:r w:rsidRPr="00BF62EA">
        <w:t xml:space="preserve"> such </w:t>
      </w:r>
      <w:r w:rsidRPr="00BF62EA">
        <w:rPr>
          <w:rStyle w:val="IntenseEmphasis"/>
        </w:rPr>
        <w:t>an extraordinary job of holding Bush, and</w:t>
      </w:r>
      <w:r w:rsidRPr="00BF62EA">
        <w:t xml:space="preserve"> to a lesser extent </w:t>
      </w:r>
      <w:r w:rsidRPr="00BF62EA">
        <w:rPr>
          <w:rStyle w:val="IntenseEmphasis"/>
        </w:rPr>
        <w:t xml:space="preserve">Obama, to account, is more motivated than ever to hold Trump accountable. </w:t>
      </w:r>
      <w:r w:rsidRPr="00BF62EA">
        <w:t xml:space="preserve">The </w:t>
      </w:r>
      <w:r w:rsidRPr="00BF62EA">
        <w:rPr>
          <w:rStyle w:val="IntenseEmphasis"/>
        </w:rPr>
        <w:t>same goes for civil society groups</w:t>
      </w:r>
      <w:r w:rsidRPr="00BF62EA">
        <w:t xml:space="preserve"> like the ACLU, </w:t>
      </w:r>
      <w:r w:rsidRPr="00BF62EA">
        <w:rPr>
          <w:rStyle w:val="IntenseEmphasis"/>
        </w:rPr>
        <w:t xml:space="preserve">which have used lawsuits, reports, and </w:t>
      </w:r>
      <w:r w:rsidRPr="00BF62EA">
        <w:rPr>
          <w:rStyle w:val="Emphasis"/>
        </w:rPr>
        <w:t>F</w:t>
      </w:r>
      <w:r w:rsidRPr="00BF62EA">
        <w:t xml:space="preserve">reedom of </w:t>
      </w:r>
      <w:r w:rsidRPr="00BF62EA">
        <w:rPr>
          <w:rStyle w:val="Emphasis"/>
        </w:rPr>
        <w:t>I</w:t>
      </w:r>
      <w:r w:rsidRPr="00BF62EA">
        <w:t xml:space="preserve">nformation </w:t>
      </w:r>
      <w:r w:rsidRPr="00BF62EA">
        <w:rPr>
          <w:rStyle w:val="Emphasis"/>
        </w:rPr>
        <w:t>A</w:t>
      </w:r>
      <w:r w:rsidRPr="00BF62EA">
        <w:t xml:space="preserve">ct </w:t>
      </w:r>
      <w:r w:rsidRPr="00BF62EA">
        <w:rPr>
          <w:rStyle w:val="IntenseEmphasis"/>
        </w:rPr>
        <w:t>requests to expose government operations and misdeeds since 9/11, and</w:t>
      </w:r>
      <w:r w:rsidRPr="00BF62EA">
        <w:t xml:space="preserve"> whose coffers have </w:t>
      </w:r>
      <w:r w:rsidRPr="00BF62EA">
        <w:rPr>
          <w:rStyle w:val="IntenseEmphasis"/>
        </w:rPr>
        <w:t>ballooned since Trump</w:t>
      </w:r>
      <w:r w:rsidRPr="00BF62EA">
        <w:t xml:space="preserve">’s election. Spurred on by the press and civil society, the judiciary, which often stood up to Bush, will stand up even more to Trump if he engages in excessive behavior. Finally, </w:t>
      </w:r>
      <w:r w:rsidRPr="00BF62EA">
        <w:rPr>
          <w:rStyle w:val="IntenseEmphasis"/>
        </w:rPr>
        <w:t>Congress has been more consequential in constraining the national security president since 9/11 than people realize</w:t>
      </w:r>
      <w:r w:rsidRPr="00BF62EA">
        <w:t xml:space="preserve">. And as we have already seen in some pushback from Senators John McCain (R-AZ), Lindsey Graham (R-SC), and Rand Paul (R-KY), it will stand up to Trump on many issues, even though his party nominally controls Congress. </w:t>
      </w:r>
      <w:r>
        <w:t xml:space="preserve"> </w:t>
      </w:r>
      <w:r w:rsidRPr="00BF62EA">
        <w:t>None of these institutions are perfect. They are especially ill-suited to prevent the President from using military force as he sees fit, which is why the Obama Administration’s precedents in this context are so troubling. But the</w:t>
      </w:r>
      <w:r w:rsidRPr="00BF62EA">
        <w:rPr>
          <w:rStyle w:val="IntenseEmphasis"/>
        </w:rPr>
        <w:t xml:space="preserve"> institutions</w:t>
      </w:r>
      <w:r w:rsidRPr="00BF62EA">
        <w:t xml:space="preserve"> </w:t>
      </w:r>
      <w:r w:rsidRPr="00BF62EA">
        <w:rPr>
          <w:rStyle w:val="IntenseEmphasis"/>
        </w:rPr>
        <w:t>do a much better job in</w:t>
      </w:r>
      <w:r w:rsidRPr="00BF62EA">
        <w:t xml:space="preserve"> other </w:t>
      </w:r>
      <w:r w:rsidRPr="00BF62EA">
        <w:rPr>
          <w:rStyle w:val="IntenseEmphasis"/>
        </w:rPr>
        <w:t>national security contexts than they have</w:t>
      </w:r>
      <w:r w:rsidRPr="00BF62EA">
        <w:t xml:space="preserve"> been given </w:t>
      </w:r>
      <w:r w:rsidRPr="00BF62EA">
        <w:rPr>
          <w:rStyle w:val="IntenseEmphasis"/>
        </w:rPr>
        <w:t>credit for, and they will be watching president Trump with a very skeptical eye and an array of powers to push back.</w:t>
      </w:r>
    </w:p>
    <w:p w:rsidR="0064622D" w:rsidRDefault="0064622D" w:rsidP="0064622D">
      <w:pPr>
        <w:pStyle w:val="Heading4"/>
      </w:pPr>
      <w:r>
        <w:t>Trump won’t lash out- UK-US relations o/w- war opposes talks with May</w:t>
      </w:r>
    </w:p>
    <w:p w:rsidR="0064622D" w:rsidRPr="0027263B" w:rsidRDefault="0064622D" w:rsidP="0064622D">
      <w:r w:rsidRPr="0027263B">
        <w:rPr>
          <w:rStyle w:val="Style13ptBold"/>
        </w:rPr>
        <w:t>RFERL 18</w:t>
      </w:r>
      <w:r>
        <w:t xml:space="preserve"> </w:t>
      </w:r>
      <w:r w:rsidRPr="0027263B">
        <w:t>Trump, May Discuss Russia, Iran, 'Very Strong' U.S.-U.K. Relationship</w:t>
      </w:r>
      <w:r>
        <w:t xml:space="preserve"> || July 13</w:t>
      </w:r>
      <w:r w:rsidRPr="0027263B">
        <w:rPr>
          <w:vertAlign w:val="superscript"/>
        </w:rPr>
        <w:t>th</w:t>
      </w:r>
      <w:proofErr w:type="gramStart"/>
      <w:r>
        <w:t xml:space="preserve"> 2018</w:t>
      </w:r>
      <w:proofErr w:type="gramEnd"/>
      <w:r>
        <w:t xml:space="preserve"> </w:t>
      </w:r>
      <w:r w:rsidRPr="0027263B">
        <w:t>https://www.rferl.org/a/trump-relationship-with-britain-very-very-strong-/29361377.html</w:t>
      </w:r>
    </w:p>
    <w:p w:rsidR="0064622D" w:rsidRPr="0027263B" w:rsidRDefault="0064622D" w:rsidP="0064622D">
      <w:pPr>
        <w:tabs>
          <w:tab w:val="left" w:pos="6210"/>
        </w:tabs>
      </w:pPr>
      <w:r w:rsidRPr="00274B95">
        <w:rPr>
          <w:sz w:val="16"/>
          <w:szCs w:val="16"/>
        </w:rPr>
        <w:t>U.S. President Donald</w:t>
      </w:r>
      <w:r>
        <w:t xml:space="preserve"> </w:t>
      </w:r>
      <w:r w:rsidRPr="0027263B">
        <w:rPr>
          <w:u w:val="single"/>
        </w:rPr>
        <w:t>Trump</w:t>
      </w:r>
      <w:r>
        <w:t xml:space="preserve"> </w:t>
      </w:r>
      <w:r w:rsidRPr="00274B95">
        <w:rPr>
          <w:sz w:val="16"/>
          <w:szCs w:val="16"/>
        </w:rPr>
        <w:t>says he has</w:t>
      </w:r>
      <w:r>
        <w:t xml:space="preserve"> </w:t>
      </w:r>
      <w:r w:rsidRPr="0027263B">
        <w:rPr>
          <w:u w:val="single"/>
        </w:rPr>
        <w:t>urged Britain to maintain pressure on Iran and agreed with Prime Minister Theresa May that Tehran must never possess nuclear weapons</w:t>
      </w:r>
      <w:r>
        <w:t xml:space="preserve">. </w:t>
      </w:r>
      <w:r w:rsidRPr="00274B95">
        <w:rPr>
          <w:sz w:val="16"/>
          <w:szCs w:val="16"/>
        </w:rPr>
        <w:t xml:space="preserve">Trump and May spoke at a joint news conference after talks at the British prime minister's official country residence, </w:t>
      </w:r>
      <w:proofErr w:type="spellStart"/>
      <w:r w:rsidRPr="00274B95">
        <w:rPr>
          <w:sz w:val="16"/>
          <w:szCs w:val="16"/>
        </w:rPr>
        <w:t>Chequers</w:t>
      </w:r>
      <w:proofErr w:type="spellEnd"/>
      <w:r w:rsidRPr="00274B95">
        <w:rPr>
          <w:sz w:val="16"/>
          <w:szCs w:val="16"/>
        </w:rPr>
        <w:t xml:space="preserve">, on July 13. Meanwhile, tens of thousands of protesters demonstrated in London against Trump. May said that she and Trump discussed what more could be done on Iran. They also discussed Russia, among other topics, and </w:t>
      </w:r>
      <w:r w:rsidRPr="0027263B">
        <w:rPr>
          <w:u w:val="single"/>
        </w:rPr>
        <w:t>May thanked Trump for U.S. support after the poisoning of a former Russian spy and his daughter in England in March, which her government blames on Russia.</w:t>
      </w:r>
      <w:r>
        <w:t xml:space="preserve"> </w:t>
      </w:r>
      <w:r w:rsidRPr="00274B95">
        <w:rPr>
          <w:sz w:val="16"/>
          <w:szCs w:val="16"/>
        </w:rPr>
        <w:t>Moscow has denied any involvement in the attack. Trump recalled that</w:t>
      </w:r>
      <w:r>
        <w:t xml:space="preserve"> </w:t>
      </w:r>
      <w:r w:rsidRPr="0027263B">
        <w:rPr>
          <w:u w:val="single"/>
        </w:rPr>
        <w:t xml:space="preserve">60 intelligence officers were expelled from the Russian Embassy in Washington </w:t>
      </w:r>
      <w:r w:rsidRPr="00274B95">
        <w:rPr>
          <w:sz w:val="16"/>
          <w:szCs w:val="16"/>
        </w:rPr>
        <w:t>in response to the attack</w:t>
      </w:r>
      <w:r>
        <w:t>.</w:t>
      </w:r>
      <w:r w:rsidRPr="00274B95">
        <w:t xml:space="preserve"> </w:t>
      </w:r>
      <w:r w:rsidRPr="00274B95">
        <w:rPr>
          <w:u w:val="single"/>
        </w:rPr>
        <w:t>Trump</w:t>
      </w:r>
      <w:r>
        <w:t xml:space="preserve"> </w:t>
      </w:r>
      <w:r w:rsidRPr="00274B95">
        <w:rPr>
          <w:sz w:val="16"/>
          <w:szCs w:val="16"/>
        </w:rPr>
        <w:t>had</w:t>
      </w:r>
      <w:r>
        <w:t xml:space="preserve"> </w:t>
      </w:r>
      <w:r w:rsidRPr="00274B95">
        <w:rPr>
          <w:u w:val="single"/>
        </w:rPr>
        <w:t>said</w:t>
      </w:r>
      <w:r>
        <w:t xml:space="preserve"> </w:t>
      </w:r>
      <w:r w:rsidRPr="00274B95">
        <w:rPr>
          <w:sz w:val="16"/>
          <w:szCs w:val="16"/>
        </w:rPr>
        <w:t>earlier the</w:t>
      </w:r>
      <w:r>
        <w:t xml:space="preserve"> </w:t>
      </w:r>
      <w:r w:rsidRPr="00274B95">
        <w:rPr>
          <w:u w:val="single"/>
        </w:rPr>
        <w:t>U.S. relationship with Britain was "very, very strong,"</w:t>
      </w:r>
      <w:r>
        <w:t xml:space="preserve"> </w:t>
      </w:r>
      <w:r w:rsidRPr="00274B95">
        <w:rPr>
          <w:sz w:val="16"/>
          <w:szCs w:val="16"/>
        </w:rPr>
        <w:t>even though he has publicly criticized May's strategy to leave the European Union. Following their meeting with May, Trump and his wife, Melania, met Queen Elizabeth II at Windsor Castle, her residence outside London. Several protests have taken place across Britain on July 13, including flying a giant balloon over Parliament in London that depicted Trump as an angry diaper-wearing baby. In an interview with The Sun newspaper, Trump also blamed London Mayor Sadiq Khan for terror attacks against the city and argued that Europe was "losing its culture" because of immigration.</w:t>
      </w:r>
    </w:p>
    <w:p w:rsidR="0064622D" w:rsidRDefault="0064622D" w:rsidP="0064622D">
      <w:pPr>
        <w:pStyle w:val="Heading2"/>
      </w:pPr>
      <w:r>
        <w:t xml:space="preserve">Impact – Cyber </w:t>
      </w:r>
    </w:p>
    <w:p w:rsidR="0064622D" w:rsidRPr="00B94338" w:rsidRDefault="0064622D" w:rsidP="0064622D">
      <w:pPr>
        <w:pStyle w:val="Heading3"/>
      </w:pPr>
      <w:r w:rsidRPr="00B94338">
        <w:t>Cyberterrorism</w:t>
      </w:r>
    </w:p>
    <w:p w:rsidR="0064622D" w:rsidRPr="00B94338" w:rsidRDefault="0064622D" w:rsidP="0064622D">
      <w:pPr>
        <w:pStyle w:val="Heading4"/>
      </w:pPr>
      <w:r w:rsidRPr="00B94338">
        <w:t>No impact to cyberterrorism—need experts, not just hackers</w:t>
      </w:r>
    </w:p>
    <w:p w:rsidR="0064622D" w:rsidRPr="00B94338" w:rsidRDefault="0064622D" w:rsidP="0064622D">
      <w:pPr>
        <w:rPr>
          <w:rFonts w:asciiTheme="minorHAnsi" w:hAnsiTheme="minorHAnsi"/>
        </w:rPr>
      </w:pPr>
      <w:r w:rsidRPr="00B94338">
        <w:rPr>
          <w:rStyle w:val="Style13ptBold"/>
          <w:rFonts w:asciiTheme="minorHAnsi" w:hAnsiTheme="minorHAnsi"/>
        </w:rPr>
        <w:t>Singer</w:t>
      </w:r>
      <w:r w:rsidRPr="00B94338">
        <w:rPr>
          <w:rFonts w:asciiTheme="minorHAnsi" w:hAnsiTheme="minorHAnsi"/>
        </w:rPr>
        <w:t>, Director of the 21</w:t>
      </w:r>
      <w:r w:rsidRPr="00B94338">
        <w:rPr>
          <w:rFonts w:asciiTheme="minorHAnsi" w:hAnsiTheme="minorHAnsi"/>
          <w:vertAlign w:val="superscript"/>
        </w:rPr>
        <w:t>st</w:t>
      </w:r>
      <w:r w:rsidRPr="00B94338">
        <w:rPr>
          <w:rFonts w:asciiTheme="minorHAnsi" w:hAnsiTheme="minorHAnsi"/>
        </w:rPr>
        <w:t xml:space="preserve"> Century Defense Initiative and Senior Fellow at the Brookings Institute, </w:t>
      </w:r>
      <w:r w:rsidRPr="00B94338">
        <w:rPr>
          <w:rStyle w:val="Style13ptBold"/>
          <w:rFonts w:asciiTheme="minorHAnsi" w:hAnsiTheme="minorHAnsi"/>
        </w:rPr>
        <w:t>2012</w:t>
      </w:r>
      <w:r w:rsidRPr="00B94338">
        <w:rPr>
          <w:rFonts w:asciiTheme="minorHAnsi" w:hAnsiTheme="minorHAnsi"/>
        </w:rPr>
        <w:t xml:space="preserve"> (Peter W., Brookings, “The Cyber Terror Bogeyman,” November, </w:t>
      </w:r>
      <w:hyperlink r:id="rId246" w:history="1">
        <w:r w:rsidRPr="00B94338">
          <w:rPr>
            <w:rStyle w:val="Hyperlink"/>
            <w:rFonts w:asciiTheme="minorHAnsi" w:hAnsiTheme="minorHAnsi"/>
          </w:rPr>
          <w:t>http://www.brookings.edu/research/articles/2012/11/cyber-terror-singer</w:t>
        </w:r>
      </w:hyperlink>
      <w:r w:rsidRPr="00B94338">
        <w:rPr>
          <w:rFonts w:asciiTheme="minorHAnsi" w:hAnsiTheme="minorHAnsi"/>
        </w:rPr>
        <w:t>, accessed 7/14/18, AH @ DDI)</w:t>
      </w:r>
    </w:p>
    <w:p w:rsidR="0064622D" w:rsidRPr="00B94338" w:rsidRDefault="0064622D" w:rsidP="0064622D">
      <w:pPr>
        <w:rPr>
          <w:rFonts w:asciiTheme="minorHAnsi" w:hAnsiTheme="minorHAnsi"/>
          <w:sz w:val="16"/>
        </w:rPr>
      </w:pPr>
      <w:r w:rsidRPr="00B94338">
        <w:rPr>
          <w:rStyle w:val="StyleUnderline"/>
          <w:rFonts w:asciiTheme="minorHAnsi" w:hAnsiTheme="minorHAnsi"/>
        </w:rPr>
        <w:t xml:space="preserve">We have let our fears obscure how terrorists really use the Internet. </w:t>
      </w:r>
      <w:r w:rsidRPr="00B94338">
        <w:rPr>
          <w:rFonts w:asciiTheme="minorHAnsi" w:hAnsiTheme="minorHAnsi"/>
          <w:sz w:val="16"/>
        </w:rPr>
        <w:t xml:space="preserve">About 31,300. That is roughly the number of magazine and journal articles written so far that discuss the phenomenon of cyber terrorism. </w:t>
      </w:r>
      <w:r w:rsidRPr="00B94338">
        <w:rPr>
          <w:rStyle w:val="StyleUnderline"/>
          <w:rFonts w:asciiTheme="minorHAnsi" w:hAnsiTheme="minorHAnsi"/>
        </w:rPr>
        <w:t>Zero. That is the number of people that who been hurt or killed by cyber terrorism at the time this went to press</w:t>
      </w:r>
      <w:r w:rsidRPr="00B94338">
        <w:rPr>
          <w:rFonts w:asciiTheme="minorHAnsi" w:hAnsiTheme="minorHAnsi"/>
          <w:sz w:val="16"/>
        </w:rPr>
        <w:t xml:space="preserve">. In many ways, </w:t>
      </w:r>
      <w:r w:rsidRPr="00B94338">
        <w:rPr>
          <w:rStyle w:val="StyleUnderline"/>
          <w:rFonts w:asciiTheme="minorHAnsi" w:hAnsiTheme="minorHAnsi"/>
        </w:rPr>
        <w:t xml:space="preserve">cyber terrorism is like the Discovery Channel’s “Shark Week,” when we obsess about shark attacks </w:t>
      </w:r>
      <w:proofErr w:type="gramStart"/>
      <w:r w:rsidRPr="00B94338">
        <w:rPr>
          <w:rStyle w:val="StyleUnderline"/>
          <w:rFonts w:asciiTheme="minorHAnsi" w:hAnsiTheme="minorHAnsi"/>
        </w:rPr>
        <w:t>despite the fact that</w:t>
      </w:r>
      <w:proofErr w:type="gramEnd"/>
      <w:r w:rsidRPr="00B94338">
        <w:rPr>
          <w:rStyle w:val="StyleUnderline"/>
          <w:rFonts w:asciiTheme="minorHAnsi" w:hAnsiTheme="minorHAnsi"/>
        </w:rPr>
        <w:t xml:space="preserve"> you are roughly 15,000 times more likely to be hurt or killed in an accident involving a toilet</w:t>
      </w:r>
      <w:r w:rsidRPr="00B94338">
        <w:rPr>
          <w:rFonts w:asciiTheme="minorHAnsi" w:hAnsiTheme="minorHAnsi"/>
          <w:sz w:val="16"/>
        </w:rPr>
        <w:t xml:space="preserve">. But by looking at how terror groups </w:t>
      </w:r>
      <w:proofErr w:type="gramStart"/>
      <w:r w:rsidRPr="00B94338">
        <w:rPr>
          <w:rFonts w:asciiTheme="minorHAnsi" w:hAnsiTheme="minorHAnsi"/>
          <w:sz w:val="16"/>
        </w:rPr>
        <w:t>actually use</w:t>
      </w:r>
      <w:proofErr w:type="gramEnd"/>
      <w:r w:rsidRPr="00B94338">
        <w:rPr>
          <w:rFonts w:asciiTheme="minorHAnsi" w:hAnsiTheme="minorHAnsi"/>
          <w:sz w:val="16"/>
        </w:rPr>
        <w:t xml:space="preserve"> the Internet, rather than fixating on nightmare scenarios, we can properly prioritize and focus our efforts. </w:t>
      </w:r>
      <w:r w:rsidRPr="00B94338">
        <w:rPr>
          <w:rStyle w:val="StyleUnderline"/>
          <w:rFonts w:asciiTheme="minorHAnsi" w:hAnsiTheme="minorHAnsi"/>
        </w:rPr>
        <w:t>Part of the problem is the way we talk about the issue</w:t>
      </w:r>
      <w:r w:rsidRPr="00B94338">
        <w:rPr>
          <w:rFonts w:asciiTheme="minorHAnsi" w:hAnsiTheme="minorHAnsi"/>
          <w:sz w:val="16"/>
        </w:rPr>
        <w:t xml:space="preserve">. The FBI defines cyber terrorism as a “premeditated, politically motivated attack against information, computer systems, computer programs and data which results in violence against non-combatant targets by subnational groups or clandestine agents.” A key word there is “violence,” yet </w:t>
      </w:r>
      <w:r w:rsidRPr="00B94338">
        <w:rPr>
          <w:rStyle w:val="StyleUnderline"/>
          <w:rFonts w:asciiTheme="minorHAnsi" w:hAnsiTheme="minorHAnsi"/>
        </w:rPr>
        <w:t>many discussions sweep all sorts of nonviolent online mischief into the “terror” bin</w:t>
      </w:r>
      <w:r w:rsidRPr="00B94338">
        <w:rPr>
          <w:rFonts w:asciiTheme="minorHAnsi" w:hAnsiTheme="minorHAnsi"/>
          <w:sz w:val="16"/>
        </w:rPr>
        <w:t xml:space="preserve">. Various reports lump together everything from Defense Secretary Leon Panetta’s recent statements that a terror group might launch a “digital Pearl Harbor” to Stuxnet-like sabotage (ahem, committed by state forces) to hacktivism, </w:t>
      </w:r>
      <w:proofErr w:type="gramStart"/>
      <w:r w:rsidRPr="00B94338">
        <w:rPr>
          <w:rFonts w:asciiTheme="minorHAnsi" w:hAnsiTheme="minorHAnsi"/>
          <w:sz w:val="16"/>
        </w:rPr>
        <w:t>WikiLeaks</w:t>
      </w:r>
      <w:proofErr w:type="gramEnd"/>
      <w:r w:rsidRPr="00B94338">
        <w:rPr>
          <w:rFonts w:asciiTheme="minorHAnsi" w:hAnsiTheme="minorHAnsi"/>
          <w:sz w:val="16"/>
        </w:rPr>
        <w:t xml:space="preserve"> and credit card fraud. As one congressional staffer put it, </w:t>
      </w:r>
      <w:r w:rsidRPr="00B94338">
        <w:rPr>
          <w:rStyle w:val="StyleUnderline"/>
          <w:rFonts w:asciiTheme="minorHAnsi" w:hAnsiTheme="minorHAnsi"/>
        </w:rPr>
        <w:t xml:space="preserve">the way we use a term like cyber terrorism “has as much clarity as cybersecurity — that is, none at all.” </w:t>
      </w:r>
      <w:r w:rsidRPr="00B94338">
        <w:rPr>
          <w:rFonts w:asciiTheme="minorHAnsi" w:hAnsiTheme="minorHAnsi"/>
          <w:sz w:val="16"/>
        </w:rPr>
        <w:t xml:space="preserve">Another part of the problem is that we often mix up our fears with the </w:t>
      </w:r>
      <w:proofErr w:type="gramStart"/>
      <w:r w:rsidRPr="00B94338">
        <w:rPr>
          <w:rFonts w:asciiTheme="minorHAnsi" w:hAnsiTheme="minorHAnsi"/>
          <w:sz w:val="16"/>
        </w:rPr>
        <w:t>actual state of affairs</w:t>
      </w:r>
      <w:proofErr w:type="gramEnd"/>
      <w:r w:rsidRPr="00B94338">
        <w:rPr>
          <w:rFonts w:asciiTheme="minorHAnsi" w:hAnsiTheme="minorHAnsi"/>
          <w:sz w:val="16"/>
        </w:rPr>
        <w:t xml:space="preserve">. Last year, Deputy Defense Secretary William Lynn, the Pentagon’s lead official for cybersecurity, spoke to the top experts in the field at the RSA Conference in San Francisco. “It is possible for a terrorist group to develop cyber-attack tools on their own or to buy them on the black market,” Lynn warned. </w:t>
      </w:r>
      <w:r w:rsidRPr="00B94338">
        <w:rPr>
          <w:rStyle w:val="StyleUnderline"/>
          <w:rFonts w:asciiTheme="minorHAnsi" w:hAnsiTheme="minorHAnsi"/>
        </w:rPr>
        <w:t xml:space="preserve">“A couple dozen talented programmers wearing flip-flops and drinking Red Bull can do a lot of damage.” The deputy defense secretary was conflating fear and reality, not just about what stimulant-drinking programmers are </w:t>
      </w:r>
      <w:proofErr w:type="gramStart"/>
      <w:r w:rsidRPr="00B94338">
        <w:rPr>
          <w:rStyle w:val="StyleUnderline"/>
          <w:rFonts w:asciiTheme="minorHAnsi" w:hAnsiTheme="minorHAnsi"/>
        </w:rPr>
        <w:t>actually hired</w:t>
      </w:r>
      <w:proofErr w:type="gramEnd"/>
      <w:r w:rsidRPr="00B94338">
        <w:rPr>
          <w:rStyle w:val="StyleUnderline"/>
          <w:rFonts w:asciiTheme="minorHAnsi" w:hAnsiTheme="minorHAnsi"/>
        </w:rPr>
        <w:t xml:space="preserve"> to do, but also what is needed to pull off an attack that causes meaningful violence. The requirements go well beyond finding top cyber experts. Taking down hydroelectric </w:t>
      </w:r>
      <w:proofErr w:type="gramStart"/>
      <w:r w:rsidRPr="00B94338">
        <w:rPr>
          <w:rStyle w:val="StyleUnderline"/>
          <w:rFonts w:asciiTheme="minorHAnsi" w:hAnsiTheme="minorHAnsi"/>
        </w:rPr>
        <w:t>generators, or</w:t>
      </w:r>
      <w:proofErr w:type="gramEnd"/>
      <w:r w:rsidRPr="00B94338">
        <w:rPr>
          <w:rStyle w:val="StyleUnderline"/>
          <w:rFonts w:asciiTheme="minorHAnsi" w:hAnsiTheme="minorHAnsi"/>
        </w:rPr>
        <w:t xml:space="preserve"> designing malware like Stuxnet that causes nuclear centrifuges to spin out of sequence doesn’t just require the skills and means to get into a computer system. It’s also knowing what to do once you are in. To cause true damage requires an understanding of the devices themselves and how they run, the engineering and physics behind the target. The Stuxnet case</w:t>
      </w:r>
      <w:r w:rsidRPr="00B94338">
        <w:rPr>
          <w:rFonts w:asciiTheme="minorHAnsi" w:hAnsiTheme="minorHAnsi"/>
          <w:sz w:val="16"/>
        </w:rPr>
        <w:t xml:space="preserve">, for example, </w:t>
      </w:r>
      <w:r w:rsidRPr="00B94338">
        <w:rPr>
          <w:rStyle w:val="StyleUnderline"/>
          <w:rFonts w:asciiTheme="minorHAnsi" w:hAnsiTheme="minorHAnsi"/>
        </w:rPr>
        <w:t xml:space="preserve">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 </w:t>
      </w:r>
      <w:r w:rsidRPr="00B94338">
        <w:rPr>
          <w:rFonts w:asciiTheme="minorHAnsi" w:hAnsiTheme="minorHAnsi"/>
          <w:sz w:val="16"/>
        </w:rPr>
        <w:t xml:space="preserve">As George R. Lucas Jr., a professor at the U.S. Naval Academy, put it, </w:t>
      </w:r>
      <w:r w:rsidRPr="00B94338">
        <w:rPr>
          <w:rStyle w:val="StyleUnderline"/>
          <w:rFonts w:asciiTheme="minorHAnsi" w:hAnsiTheme="minorHAnsi"/>
        </w:rPr>
        <w:t xml:space="preserve">conducting a truly mass-scale action using cyber means “simply outstrips the intellectual, organizational and personnel capacities of even the most well-funded and well-organized terrorist organization, as well as those of even the most sophisticated international criminal enterprises.” </w:t>
      </w:r>
      <w:r w:rsidRPr="00B94338">
        <w:rPr>
          <w:rFonts w:asciiTheme="minorHAnsi" w:hAnsiTheme="minorHAnsi"/>
          <w:sz w:val="16"/>
        </w:rPr>
        <w:t xml:space="preserve">Lucas said </w:t>
      </w:r>
      <w:r w:rsidRPr="00B94338">
        <w:rPr>
          <w:rStyle w:val="StyleUnderline"/>
          <w:rFonts w:asciiTheme="minorHAnsi" w:hAnsiTheme="minorHAnsi"/>
        </w:rPr>
        <w:t>the threat of cyber terrorism has been vastly overblown. “To be blunt, neither the 14-year-old hacker in your next-door neighbor’s upstairs bedroom, nor the two- or three-person al-Qaida cell holed up in some apartment in Hamburg are going to bring down the Glen Canyon and Hoover dams,”</w:t>
      </w:r>
      <w:r w:rsidRPr="00B94338">
        <w:rPr>
          <w:rFonts w:asciiTheme="minorHAnsi" w:hAnsiTheme="minorHAnsi"/>
          <w:sz w:val="16"/>
        </w:rPr>
        <w:t xml:space="preserve"> he said. </w:t>
      </w:r>
    </w:p>
    <w:p w:rsidR="0064622D" w:rsidRPr="00B94338" w:rsidRDefault="0064622D" w:rsidP="0064622D">
      <w:pPr>
        <w:pStyle w:val="Heading4"/>
      </w:pPr>
      <w:r w:rsidRPr="00B94338">
        <w:t>Rhetoric over cyberwar is overhyped – no empirical data of casualties from a cyberwar</w:t>
      </w:r>
    </w:p>
    <w:p w:rsidR="0064622D" w:rsidRPr="00B94338" w:rsidRDefault="0064622D" w:rsidP="0064622D">
      <w:pPr>
        <w:rPr>
          <w:b/>
        </w:rPr>
      </w:pPr>
      <w:proofErr w:type="spellStart"/>
      <w:r w:rsidRPr="00B94338">
        <w:rPr>
          <w:b/>
          <w:sz w:val="26"/>
          <w:szCs w:val="26"/>
        </w:rPr>
        <w:t>Zenko</w:t>
      </w:r>
      <w:proofErr w:type="spellEnd"/>
      <w:r w:rsidRPr="00B94338">
        <w:rPr>
          <w:b/>
          <w:sz w:val="26"/>
          <w:szCs w:val="26"/>
        </w:rPr>
        <w:t xml:space="preserve">, </w:t>
      </w:r>
      <w:r w:rsidRPr="00B94338">
        <w:t>Senior Fellow at the Council on Foreign Relations</w:t>
      </w:r>
      <w:r w:rsidRPr="00B94338">
        <w:rPr>
          <w:b/>
          <w:sz w:val="26"/>
          <w:szCs w:val="26"/>
        </w:rPr>
        <w:t xml:space="preserve">, and Cohen, </w:t>
      </w:r>
      <w:r w:rsidRPr="00B94338">
        <w:t>Staff Writer at Foreign Affairs</w:t>
      </w:r>
      <w:r w:rsidRPr="00B94338">
        <w:rPr>
          <w:b/>
          <w:sz w:val="26"/>
          <w:szCs w:val="26"/>
        </w:rPr>
        <w:t>, 2012</w:t>
      </w:r>
      <w:r w:rsidRPr="00B94338">
        <w:rPr>
          <w:b/>
        </w:rPr>
        <w:t xml:space="preserve"> </w:t>
      </w:r>
    </w:p>
    <w:p w:rsidR="0064622D" w:rsidRPr="00B94338" w:rsidRDefault="0064622D" w:rsidP="0064622D">
      <w:pPr>
        <w:rPr>
          <w:b/>
        </w:rPr>
      </w:pPr>
      <w:r w:rsidRPr="00B94338">
        <w:t>(Micah and Michael, “Is World a Safer Place Now?” Foreign Affairs, March/April, http://www.umanet.org/interfaith/index.cfm/a/is-world-a-safer-place-now/fa/view/articleID/58, accessed 7/14/18, AH @ DDI)</w:t>
      </w:r>
    </w:p>
    <w:p w:rsidR="0064622D" w:rsidRPr="00B94338" w:rsidRDefault="0064622D" w:rsidP="0064622D">
      <w:pPr>
        <w:rPr>
          <w:u w:val="single"/>
        </w:rPr>
      </w:pPr>
      <w:r w:rsidRPr="00B94338">
        <w:rPr>
          <w:u w:val="single"/>
        </w:rPr>
        <w:t xml:space="preserve">A more recent bogeyman in national security debates is the threat of so-called cyberwar. Policymakers and pundits have been warning for more than a decade about an imminent "cyber–Pearl Harbor" or "cyber-9/11." </w:t>
      </w:r>
      <w:r w:rsidRPr="00B94338">
        <w:t xml:space="preserve">In June 2011, then Deputy Defense Secretary William Lynn said that "bits and bytes can be as threatening as bullets and bombs." And in September 2011, Admiral Mike Mullen, then </w:t>
      </w:r>
      <w:proofErr w:type="gramStart"/>
      <w:r w:rsidRPr="00B94338">
        <w:t>chairman</w:t>
      </w:r>
      <w:proofErr w:type="gramEnd"/>
      <w:r w:rsidRPr="00B94338">
        <w:t xml:space="preserve"> of the Joint Chiefs of Staff, described cyberattacks as an "existential" threat that "actually can bring us to our knees." </w:t>
      </w:r>
      <w:r w:rsidRPr="00B94338">
        <w:rPr>
          <w:u w:val="single"/>
        </w:rPr>
        <w:t xml:space="preserve">Although the potential vulnerability of private businesses and government agencies to cyberattacks has increased, the alleged threat of cyberwarfare crumbles under scrutiny. No cyberattack has resulted in the loss of a single U.S. citizen’s life. Reports of "kinetic-like" cyberattacks, such as one on an Illinois water plant and a North Korean attack on U.S. government servers, have proved baseless. Pentagon networks are attacked thousands of times a day by individuals and foreign intelligence agencies; so, too, are servers in the private sector. But the </w:t>
      </w:r>
      <w:proofErr w:type="gramStart"/>
      <w:r w:rsidRPr="00B94338">
        <w:rPr>
          <w:u w:val="single"/>
        </w:rPr>
        <w:t>vast majority</w:t>
      </w:r>
      <w:proofErr w:type="gramEnd"/>
      <w:r w:rsidRPr="00B94338">
        <w:rPr>
          <w:u w:val="single"/>
        </w:rPr>
        <w:t xml:space="preserve"> of these attacks fail wherever adequate safeguards have been put in place. Certainly, none is even vaguely comparable to Pearl Harbor or 9/11, and most can be offset by commonsense prevention and mitigation efforts. </w:t>
      </w:r>
    </w:p>
    <w:p w:rsidR="0064622D" w:rsidRPr="00B94338" w:rsidRDefault="0064622D" w:rsidP="0064622D">
      <w:pPr>
        <w:pStyle w:val="Heading4"/>
      </w:pPr>
      <w:r w:rsidRPr="00B94338">
        <w:t>No impact to cyberterrorism—technology is a double-edged sword, many more examples of us using the internet against terrorists</w:t>
      </w:r>
    </w:p>
    <w:p w:rsidR="0064622D" w:rsidRPr="00B94338" w:rsidRDefault="0064622D" w:rsidP="0064622D">
      <w:pPr>
        <w:rPr>
          <w:rFonts w:asciiTheme="minorHAnsi" w:hAnsiTheme="minorHAnsi"/>
        </w:rPr>
      </w:pPr>
      <w:r w:rsidRPr="00B94338">
        <w:rPr>
          <w:rStyle w:val="Style13ptBold"/>
          <w:rFonts w:asciiTheme="minorHAnsi" w:hAnsiTheme="minorHAnsi"/>
        </w:rPr>
        <w:t>Singer</w:t>
      </w:r>
      <w:r w:rsidRPr="00B94338">
        <w:rPr>
          <w:rFonts w:asciiTheme="minorHAnsi" w:hAnsiTheme="minorHAnsi"/>
        </w:rPr>
        <w:t>, Director of the 21</w:t>
      </w:r>
      <w:r w:rsidRPr="00B94338">
        <w:rPr>
          <w:rFonts w:asciiTheme="minorHAnsi" w:hAnsiTheme="minorHAnsi"/>
          <w:vertAlign w:val="superscript"/>
        </w:rPr>
        <w:t>st</w:t>
      </w:r>
      <w:r w:rsidRPr="00B94338">
        <w:rPr>
          <w:rFonts w:asciiTheme="minorHAnsi" w:hAnsiTheme="minorHAnsi"/>
        </w:rPr>
        <w:t xml:space="preserve"> Century Defense Initiative and Senior Fellow at the Brookings Institute, </w:t>
      </w:r>
      <w:r w:rsidRPr="00B94338">
        <w:rPr>
          <w:rStyle w:val="Style13ptBold"/>
          <w:rFonts w:asciiTheme="minorHAnsi" w:hAnsiTheme="minorHAnsi"/>
        </w:rPr>
        <w:t>2012</w:t>
      </w:r>
      <w:r w:rsidRPr="00B94338">
        <w:rPr>
          <w:rFonts w:asciiTheme="minorHAnsi" w:hAnsiTheme="minorHAnsi"/>
        </w:rPr>
        <w:t xml:space="preserve"> </w:t>
      </w:r>
    </w:p>
    <w:p w:rsidR="0064622D" w:rsidRPr="00B94338" w:rsidRDefault="0064622D" w:rsidP="0064622D">
      <w:pPr>
        <w:rPr>
          <w:rFonts w:asciiTheme="minorHAnsi" w:hAnsiTheme="minorHAnsi"/>
        </w:rPr>
      </w:pPr>
      <w:r w:rsidRPr="00B94338">
        <w:rPr>
          <w:rFonts w:asciiTheme="minorHAnsi" w:hAnsiTheme="minorHAnsi"/>
        </w:rPr>
        <w:t xml:space="preserve">(Peter W., Brookings, “The Cyber Terror Bogeyman,” November, </w:t>
      </w:r>
      <w:hyperlink r:id="rId247" w:history="1">
        <w:r w:rsidRPr="00B94338">
          <w:rPr>
            <w:rStyle w:val="Hyperlink"/>
            <w:rFonts w:asciiTheme="minorHAnsi" w:hAnsiTheme="minorHAnsi"/>
          </w:rPr>
          <w:t>http://www.brookings.edu/research/articles/2012/11/cyber-terror-singer</w:t>
        </w:r>
      </w:hyperlink>
      <w:r w:rsidRPr="00B94338">
        <w:rPr>
          <w:rFonts w:asciiTheme="minorHAnsi" w:hAnsiTheme="minorHAnsi"/>
        </w:rPr>
        <w:t>, accessed 7/14/18, AH @ DDI)</w:t>
      </w:r>
    </w:p>
    <w:p w:rsidR="0064622D" w:rsidRPr="00B94338" w:rsidRDefault="0064622D" w:rsidP="0064622D">
      <w:pPr>
        <w:rPr>
          <w:rFonts w:asciiTheme="minorHAnsi" w:hAnsiTheme="minorHAnsi"/>
        </w:rPr>
      </w:pPr>
      <w:proofErr w:type="spellStart"/>
      <w:r w:rsidRPr="00B94338">
        <w:rPr>
          <w:rFonts w:asciiTheme="minorHAnsi" w:hAnsiTheme="minorHAnsi"/>
        </w:rPr>
        <w:t>Mukhadab’s</w:t>
      </w:r>
      <w:proofErr w:type="spellEnd"/>
      <w:r w:rsidRPr="00B94338">
        <w:rPr>
          <w:rFonts w:asciiTheme="minorHAnsi" w:hAnsiTheme="minorHAnsi"/>
        </w:rPr>
        <w:t xml:space="preserve"> cyber hardships — induced, of course, by counterterrorism agencies — illustrate how </w:t>
      </w:r>
      <w:r w:rsidRPr="00B94338">
        <w:rPr>
          <w:rStyle w:val="StyleUnderline"/>
          <w:rFonts w:asciiTheme="minorHAnsi" w:hAnsiTheme="minorHAnsi"/>
        </w:rPr>
        <w:t>technology remains a double-edged sword. The realm of the Internet is supposed to be a fearful place, perfect for terrorists, and yet it can also work for us</w:t>
      </w:r>
      <w:r w:rsidRPr="00B94338">
        <w:rPr>
          <w:rFonts w:asciiTheme="minorHAnsi" w:hAnsiTheme="minorHAnsi"/>
        </w:rPr>
        <w:t xml:space="preserve">. Some counterterror experts argue that instead of playing a never-ending game of </w:t>
      </w:r>
      <w:proofErr w:type="spellStart"/>
      <w:r w:rsidRPr="00B94338">
        <w:rPr>
          <w:rFonts w:asciiTheme="minorHAnsi" w:hAnsiTheme="minorHAnsi"/>
        </w:rPr>
        <w:t>Whac</w:t>
      </w:r>
      <w:proofErr w:type="spellEnd"/>
      <w:r w:rsidRPr="00B94338">
        <w:rPr>
          <w:rFonts w:asciiTheme="minorHAnsi" w:hAnsiTheme="minorHAnsi"/>
        </w:rPr>
        <w:t>-a-Mole — trying to track and then shut down all terrorist use of the Internet — it might be better to take advantage of their presence online. “</w:t>
      </w:r>
      <w:r w:rsidRPr="00B94338">
        <w:rPr>
          <w:rStyle w:val="StyleUnderline"/>
          <w:rFonts w:asciiTheme="minorHAnsi" w:hAnsiTheme="minorHAnsi"/>
        </w:rPr>
        <w:t>You can learn a lot from the enemy by watching them chat online</w:t>
      </w:r>
      <w:r w:rsidRPr="00B94338">
        <w:rPr>
          <w:rFonts w:asciiTheme="minorHAnsi" w:hAnsiTheme="minorHAnsi"/>
        </w:rPr>
        <w:t xml:space="preserve">,” Martin </w:t>
      </w:r>
      <w:proofErr w:type="spellStart"/>
      <w:r w:rsidRPr="00B94338">
        <w:rPr>
          <w:rFonts w:asciiTheme="minorHAnsi" w:hAnsiTheme="minorHAnsi"/>
        </w:rPr>
        <w:t>Libicki</w:t>
      </w:r>
      <w:proofErr w:type="spellEnd"/>
      <w:r w:rsidRPr="00B94338">
        <w:rPr>
          <w:rFonts w:asciiTheme="minorHAnsi" w:hAnsiTheme="minorHAnsi"/>
        </w:rPr>
        <w:t xml:space="preserve">, a senior policy analyst at the Rand Corp., told the Washington Post. </w:t>
      </w:r>
      <w:r w:rsidRPr="00B94338">
        <w:rPr>
          <w:rStyle w:val="StyleUnderline"/>
          <w:rFonts w:asciiTheme="minorHAnsi" w:hAnsiTheme="minorHAnsi"/>
        </w:rPr>
        <w:t xml:space="preserve">While the cyber era allows terror groups to easily distribute the playbook of potential terrorist tactics, </w:t>
      </w:r>
      <w:proofErr w:type="gramStart"/>
      <w:r w:rsidRPr="00B94338">
        <w:rPr>
          <w:rStyle w:val="StyleUnderline"/>
          <w:rFonts w:asciiTheme="minorHAnsi" w:hAnsiTheme="minorHAnsi"/>
        </w:rPr>
        <w:t>techniques</w:t>
      </w:r>
      <w:proofErr w:type="gramEnd"/>
      <w:r w:rsidRPr="00B94338">
        <w:rPr>
          <w:rStyle w:val="StyleUnderline"/>
          <w:rFonts w:asciiTheme="minorHAnsi" w:hAnsiTheme="minorHAnsi"/>
        </w:rPr>
        <w:t xml:space="preserve"> and procedures, it also reveals to defenders which ones are popular and spreading</w:t>
      </w:r>
      <w:r w:rsidRPr="00B94338">
        <w:rPr>
          <w:rFonts w:asciiTheme="minorHAnsi" w:hAnsiTheme="minorHAnsi"/>
        </w:rPr>
        <w:t xml:space="preserve">. </w:t>
      </w:r>
      <w:r w:rsidRPr="00B94338">
        <w:rPr>
          <w:rStyle w:val="StyleUnderline"/>
          <w:rFonts w:asciiTheme="minorHAnsi" w:hAnsiTheme="minorHAnsi"/>
        </w:rPr>
        <w:t>If individuals and groups can link up as never before, so too do intelligence analysts have unprecedented abilities to track them and map out social networks. This applies both to identifying would-be cyber terrorists designing malware as well as those still using the bombs and guns of the present world</w:t>
      </w:r>
      <w:r w:rsidRPr="00B94338">
        <w:rPr>
          <w:rFonts w:asciiTheme="minorHAnsi" w:hAnsiTheme="minorHAnsi"/>
        </w:rPr>
        <w:t xml:space="preserve">. In 2008 and 2009, U.S. intelligence agencies reportedly tried to attack and shut down the top terrorist propaganda websites on the anniversary of 9/11, to try to delay the release of a bin Laden video celebrating the attacks. </w:t>
      </w:r>
      <w:r w:rsidRPr="00B94338">
        <w:rPr>
          <w:rStyle w:val="StyleUnderline"/>
          <w:rFonts w:asciiTheme="minorHAnsi" w:hAnsiTheme="minorHAnsi"/>
        </w:rPr>
        <w:t>In 2010</w:t>
      </w:r>
      <w:r w:rsidRPr="00B94338">
        <w:rPr>
          <w:rFonts w:asciiTheme="minorHAnsi" w:hAnsiTheme="minorHAnsi"/>
        </w:rPr>
        <w:t>, however, they took a different tack. As Wired magazine reported, “</w:t>
      </w:r>
      <w:r w:rsidRPr="00B94338">
        <w:rPr>
          <w:rStyle w:val="StyleUnderline"/>
          <w:rFonts w:asciiTheme="minorHAnsi" w:hAnsiTheme="minorHAnsi"/>
        </w:rPr>
        <w:t>The user account for al-Qaida’s al-</w:t>
      </w:r>
      <w:proofErr w:type="spellStart"/>
      <w:r w:rsidRPr="00B94338">
        <w:rPr>
          <w:rStyle w:val="StyleUnderline"/>
          <w:rFonts w:asciiTheme="minorHAnsi" w:hAnsiTheme="minorHAnsi"/>
        </w:rPr>
        <w:t>Fajr</w:t>
      </w:r>
      <w:proofErr w:type="spellEnd"/>
      <w:r w:rsidRPr="00B94338">
        <w:rPr>
          <w:rStyle w:val="StyleUnderline"/>
          <w:rFonts w:asciiTheme="minorHAnsi" w:hAnsiTheme="minorHAnsi"/>
        </w:rPr>
        <w:t xml:space="preserve"> media distribution network was hacked and used to encourage forum members to sign up for </w:t>
      </w:r>
      <w:proofErr w:type="spellStart"/>
      <w:r w:rsidRPr="00B94338">
        <w:rPr>
          <w:rStyle w:val="StyleUnderline"/>
          <w:rFonts w:asciiTheme="minorHAnsi" w:hAnsiTheme="minorHAnsi"/>
        </w:rPr>
        <w:t>Ekhlaas</w:t>
      </w:r>
      <w:proofErr w:type="spellEnd"/>
      <w:r w:rsidRPr="00B94338">
        <w:rPr>
          <w:rStyle w:val="StyleUnderline"/>
          <w:rFonts w:asciiTheme="minorHAnsi" w:hAnsiTheme="minorHAnsi"/>
        </w:rPr>
        <w:t>, a forum which had closed a year before and mysteriously resurfaced.” The new forum was a fake, the equivalent of an online spider web, stickily entangling would-be terrorists and their fans. The following year, a similar thing happened to the Global Islamic Media Front</w:t>
      </w:r>
      <w:r w:rsidRPr="00B94338">
        <w:rPr>
          <w:rFonts w:asciiTheme="minorHAnsi" w:hAnsiTheme="minorHAnsi"/>
        </w:rPr>
        <w:t xml:space="preserve">, a network for producing and distributing radical propaganda online. GIMF was forced to warn its members that the group’s own encryption program, “Mujahideen Secrets 2.0,” shouldn’t be downloaded because it had been compromised. </w:t>
      </w:r>
      <w:r w:rsidRPr="00B94338">
        <w:rPr>
          <w:rStyle w:val="StyleUnderline"/>
          <w:rFonts w:asciiTheme="minorHAnsi" w:hAnsiTheme="minorHAnsi"/>
        </w:rPr>
        <w:t>More amusing was the 2010 episode in which al-Qaida in the Arabian Peninsula posted the first issue of Inspire, an English-language online magazine designed to draw in recruits and spread terror tactics. Excited terrorist readers instead found the pages replaced by a PDF for a cupcake recipe, reportedly put there by hackers for British intelligence agencies. One can imagine deadlier forms of information corruption, such as changing the online recipes of how to make a bomb, so that a would-be bombmaker blows himself up during assembly</w:t>
      </w:r>
      <w:r w:rsidRPr="00B94338">
        <w:rPr>
          <w:rFonts w:asciiTheme="minorHAnsi" w:hAnsiTheme="minorHAnsi"/>
        </w:rPr>
        <w:t xml:space="preserve">. </w:t>
      </w:r>
      <w:r w:rsidRPr="00B94338">
        <w:rPr>
          <w:rStyle w:val="StyleUnderline"/>
          <w:rFonts w:asciiTheme="minorHAnsi" w:hAnsiTheme="minorHAnsi"/>
        </w:rPr>
        <w:t>We can look at the digital world with only fear or we can recognize that every new technology brings promise and peril. The advent of reliable post in the 1800s allowed the most dangerous terrorists of that time, anarchist groups, to correspond across state borders, recruiting and coordinating in a way previously not possible, and even to deploy a new weapon: letter bombs. But it also allowed police to read their letters and crack down on them. So, too, today with the digital post. When it comes to cyber terrorism versus the terrorist use of cyberspace, we must balance chasing the chimeras of our fevered imaginations with watching the information flows where the real action is taking place.</w:t>
      </w:r>
    </w:p>
    <w:p w:rsidR="0064622D" w:rsidRPr="000A3E21" w:rsidRDefault="0064622D" w:rsidP="0064622D"/>
    <w:p w:rsidR="0064622D" w:rsidRDefault="0064622D" w:rsidP="0064622D">
      <w:pPr>
        <w:pStyle w:val="Heading2"/>
      </w:pPr>
      <w:r>
        <w:t>Impact – Warming</w:t>
      </w:r>
    </w:p>
    <w:p w:rsidR="0064622D" w:rsidRDefault="0064622D" w:rsidP="0064622D">
      <w:pPr>
        <w:pStyle w:val="Heading3"/>
      </w:pPr>
      <w:r>
        <w:t>No Impact</w:t>
      </w:r>
    </w:p>
    <w:p w:rsidR="0064622D" w:rsidRDefault="0064622D" w:rsidP="0064622D">
      <w:pPr>
        <w:pStyle w:val="Heading4"/>
      </w:pPr>
      <w:r>
        <w:t>No impact to warming – empirics, adaption, and their science is flawed</w:t>
      </w:r>
    </w:p>
    <w:p w:rsidR="0064622D" w:rsidRPr="006C6975" w:rsidRDefault="0064622D" w:rsidP="0064622D">
      <w:pPr>
        <w:rPr>
          <w:rStyle w:val="Style13ptBold"/>
          <w:b w:val="0"/>
        </w:rPr>
      </w:pPr>
      <w:r>
        <w:rPr>
          <w:rStyle w:val="Style13ptBold"/>
        </w:rPr>
        <w:t>Shani ’15</w:t>
      </w:r>
      <w:r>
        <w:t xml:space="preserve"> (</w:t>
      </w:r>
      <w:r w:rsidRPr="006C6975">
        <w:rPr>
          <w:u w:val="single"/>
        </w:rPr>
        <w:t>Amir Shani</w:t>
      </w:r>
      <w:r>
        <w:t xml:space="preserve"> – PhD @ the University of Central Florida, researches ecotourism and ethics at the University of the Negev, </w:t>
      </w:r>
      <w:proofErr w:type="spellStart"/>
      <w:r>
        <w:t>Eilat</w:t>
      </w:r>
      <w:proofErr w:type="spellEnd"/>
      <w:r>
        <w:t xml:space="preserve"> Campus. </w:t>
      </w:r>
      <w:r w:rsidRPr="006C6975">
        <w:rPr>
          <w:u w:val="single"/>
        </w:rPr>
        <w:t>Boaz Arad</w:t>
      </w:r>
      <w:r>
        <w:t xml:space="preserve"> – </w:t>
      </w:r>
      <w:proofErr w:type="gramStart"/>
      <w:r>
        <w:t>spokesman</w:t>
      </w:r>
      <w:proofErr w:type="gramEnd"/>
      <w:r>
        <w:t xml:space="preserve"> in the Public Policy Center at the Jerusalem Institute for Market Studies, “There is always time for rational skepticism: Reply to Hall et al,” April 2015, ScienceDirect)</w:t>
      </w:r>
    </w:p>
    <w:p w:rsidR="0064622D" w:rsidRPr="006C6975" w:rsidRDefault="0064622D" w:rsidP="0064622D">
      <w:pPr>
        <w:rPr>
          <w:sz w:val="16"/>
        </w:rPr>
      </w:pPr>
      <w:r w:rsidRPr="006C6975">
        <w:rPr>
          <w:sz w:val="16"/>
        </w:rPr>
        <w:t xml:space="preserve">The uncertainty that encompasses current climate change assessments is strengthened </w:t>
      </w:r>
      <w:proofErr w:type="gramStart"/>
      <w:r w:rsidRPr="006C6975">
        <w:rPr>
          <w:sz w:val="16"/>
        </w:rPr>
        <w:t>in light of</w:t>
      </w:r>
      <w:proofErr w:type="gramEnd"/>
      <w:r w:rsidRPr="006C6975">
        <w:rPr>
          <w:sz w:val="16"/>
        </w:rPr>
        <w:t xml:space="preserve"> the studies indicating that </w:t>
      </w:r>
      <w:r w:rsidRPr="006C6975">
        <w:rPr>
          <w:rStyle w:val="StyleUnderline"/>
        </w:rPr>
        <w:t xml:space="preserve">over earth's history there have been </w:t>
      </w:r>
      <w:r w:rsidRPr="006C6975">
        <w:rPr>
          <w:rStyle w:val="Emphasis"/>
        </w:rPr>
        <w:t>distinct warm periods</w:t>
      </w:r>
      <w:r w:rsidRPr="006C6975">
        <w:rPr>
          <w:rStyle w:val="StyleUnderline"/>
        </w:rPr>
        <w:t xml:space="preserve"> with temperatures </w:t>
      </w:r>
      <w:r w:rsidRPr="006C6975">
        <w:rPr>
          <w:rStyle w:val="Emphasis"/>
        </w:rPr>
        <w:t>exceeding the current ones</w:t>
      </w:r>
      <w:r w:rsidRPr="006C6975">
        <w:rPr>
          <w:sz w:val="16"/>
        </w:rPr>
        <w:t xml:space="preserve"> (Esper et al., 2012, McIntyre and McKittrick, 2003 and Soon and </w:t>
      </w:r>
      <w:proofErr w:type="spellStart"/>
      <w:r w:rsidRPr="006C6975">
        <w:rPr>
          <w:sz w:val="16"/>
        </w:rPr>
        <w:t>Baliunas</w:t>
      </w:r>
      <w:proofErr w:type="spellEnd"/>
      <w:r w:rsidRPr="006C6975">
        <w:rPr>
          <w:sz w:val="16"/>
        </w:rPr>
        <w:t xml:space="preserve">, 2003). </w:t>
      </w:r>
      <w:r w:rsidRPr="006C6975">
        <w:rPr>
          <w:rStyle w:val="StyleUnderline"/>
        </w:rPr>
        <w:t xml:space="preserve">Reviewing the relevant scientific literature, </w:t>
      </w:r>
      <w:proofErr w:type="spellStart"/>
      <w:r w:rsidRPr="006C6975">
        <w:rPr>
          <w:rStyle w:val="StyleUnderline"/>
        </w:rPr>
        <w:t>Khandekar</w:t>
      </w:r>
      <w:proofErr w:type="spellEnd"/>
      <w:r w:rsidRPr="006C6975">
        <w:rPr>
          <w:rStyle w:val="StyleUnderline"/>
        </w:rPr>
        <w:t xml:space="preserve">, </w:t>
      </w:r>
      <w:proofErr w:type="spellStart"/>
      <w:r w:rsidRPr="006C6975">
        <w:rPr>
          <w:rStyle w:val="StyleUnderline"/>
        </w:rPr>
        <w:t>Murty</w:t>
      </w:r>
      <w:proofErr w:type="spellEnd"/>
      <w:r w:rsidRPr="006C6975">
        <w:rPr>
          <w:rStyle w:val="StyleUnderline"/>
        </w:rPr>
        <w:t xml:space="preserve">, and </w:t>
      </w:r>
      <w:proofErr w:type="spellStart"/>
      <w:r w:rsidRPr="006C6975">
        <w:rPr>
          <w:rStyle w:val="StyleUnderline"/>
        </w:rPr>
        <w:t>Chittibabu</w:t>
      </w:r>
      <w:proofErr w:type="spellEnd"/>
      <w:r w:rsidRPr="006C6975">
        <w:rPr>
          <w:rStyle w:val="StyleUnderline"/>
        </w:rPr>
        <w:t xml:space="preserve"> (2005</w:t>
      </w:r>
      <w:r w:rsidRPr="006C6975">
        <w:rPr>
          <w:sz w:val="16"/>
        </w:rPr>
        <w:t xml:space="preserve">) </w:t>
      </w:r>
      <w:r w:rsidRPr="006C6975">
        <w:rPr>
          <w:rStyle w:val="StyleUnderline"/>
        </w:rPr>
        <w:t>concluded that “in the context of the earth's climate through the last 500 million years, the recent</w:t>
      </w:r>
      <w:r w:rsidRPr="006C6975">
        <w:rPr>
          <w:sz w:val="16"/>
        </w:rPr>
        <w:t xml:space="preserve"> (1975–2000) </w:t>
      </w:r>
      <w:r w:rsidRPr="006C6975">
        <w:rPr>
          <w:rStyle w:val="StyleUnderline"/>
        </w:rPr>
        <w:t xml:space="preserve">increase in the earth's mean temperature does not appear to be </w:t>
      </w:r>
      <w:r w:rsidRPr="006C6975">
        <w:rPr>
          <w:rStyle w:val="Emphasis"/>
        </w:rPr>
        <w:t>unusual</w:t>
      </w:r>
      <w:r w:rsidRPr="006C6975">
        <w:rPr>
          <w:rStyle w:val="StyleUnderline"/>
        </w:rPr>
        <w:t xml:space="preserve"> or </w:t>
      </w:r>
      <w:r w:rsidRPr="006C6975">
        <w:rPr>
          <w:rStyle w:val="Emphasis"/>
        </w:rPr>
        <w:t>unprecedented</w:t>
      </w:r>
      <w:r w:rsidRPr="006C6975">
        <w:rPr>
          <w:sz w:val="16"/>
        </w:rPr>
        <w:t xml:space="preserve"> </w:t>
      </w:r>
      <w:r w:rsidRPr="006C6975">
        <w:rPr>
          <w:rStyle w:val="StyleUnderline"/>
        </w:rPr>
        <w:t>as claimed by IPCC and many supporters of the global warming hypothesis</w:t>
      </w:r>
      <w:r w:rsidRPr="006C6975">
        <w:rPr>
          <w:sz w:val="16"/>
        </w:rPr>
        <w:t xml:space="preserve">” (p. 1568). Other studies challenged the mainstream climate change narrative, according to which CO2 levels in the earth's atmosphere play a prominent role in rising temperatures. One notable example is the research by </w:t>
      </w:r>
      <w:proofErr w:type="spellStart"/>
      <w:r w:rsidRPr="006C6975">
        <w:rPr>
          <w:sz w:val="16"/>
        </w:rPr>
        <w:t>Shaviv</w:t>
      </w:r>
      <w:proofErr w:type="spellEnd"/>
      <w:r w:rsidRPr="006C6975">
        <w:rPr>
          <w:sz w:val="16"/>
        </w:rPr>
        <w:t xml:space="preserve"> and </w:t>
      </w:r>
      <w:proofErr w:type="spellStart"/>
      <w:r w:rsidRPr="006C6975">
        <w:rPr>
          <w:sz w:val="16"/>
        </w:rPr>
        <w:t>Veizer</w:t>
      </w:r>
      <w:proofErr w:type="spellEnd"/>
      <w:r w:rsidRPr="006C6975">
        <w:rPr>
          <w:sz w:val="16"/>
        </w:rPr>
        <w:t xml:space="preserve">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6C6975">
        <w:rPr>
          <w:rStyle w:val="StyleUnderline"/>
        </w:rPr>
        <w:t xml:space="preserve">The IPCC warns that climate change is likely to have severe consequences, particularly for poor countries, such as increased hunger, water shortages, vulnerability to extreme weather events and debilitating diseases. However, these estimations have been </w:t>
      </w:r>
      <w:r w:rsidRPr="006C6975">
        <w:rPr>
          <w:rStyle w:val="Emphasis"/>
        </w:rPr>
        <w:t>heavily criticized</w:t>
      </w:r>
      <w:r w:rsidRPr="006C6975">
        <w:rPr>
          <w:rStyle w:val="StyleUnderline"/>
        </w:rPr>
        <w:t xml:space="preserve"> for failing to properly account for </w:t>
      </w:r>
      <w:r w:rsidRPr="006C6975">
        <w:rPr>
          <w:rStyle w:val="Emphasis"/>
        </w:rPr>
        <w:t>substantial improvements in adaptive capacity</w:t>
      </w:r>
      <w:r w:rsidRPr="006C6975">
        <w:rPr>
          <w:sz w:val="16"/>
        </w:rPr>
        <w:t xml:space="preserve"> (i.e., the capability of coping with the impact of global warming) </w:t>
      </w:r>
      <w:r w:rsidRPr="006C6975">
        <w:rPr>
          <w:rStyle w:val="StyleUnderline"/>
        </w:rPr>
        <w:t xml:space="preserve">that are likely to occur due to advances in economic development, technological </w:t>
      </w:r>
      <w:proofErr w:type="gramStart"/>
      <w:r w:rsidRPr="006C6975">
        <w:rPr>
          <w:rStyle w:val="StyleUnderline"/>
        </w:rPr>
        <w:t>change</w:t>
      </w:r>
      <w:proofErr w:type="gramEnd"/>
      <w:r w:rsidRPr="006C6975">
        <w:rPr>
          <w:rStyle w:val="StyleUnderline"/>
        </w:rPr>
        <w:t xml:space="preserve"> and human capital over the next century</w:t>
      </w:r>
      <w:r w:rsidRPr="006C6975">
        <w:rPr>
          <w:sz w:val="16"/>
        </w:rPr>
        <w:t xml:space="preserve"> (</w:t>
      </w:r>
      <w:proofErr w:type="spellStart"/>
      <w:r w:rsidRPr="006C6975">
        <w:rPr>
          <w:sz w:val="16"/>
        </w:rPr>
        <w:t>Goklany</w:t>
      </w:r>
      <w:proofErr w:type="spellEnd"/>
      <w:r w:rsidRPr="006C6975">
        <w:rPr>
          <w:sz w:val="16"/>
        </w:rPr>
        <w:t xml:space="preserve">, 2007). </w:t>
      </w:r>
      <w:r w:rsidRPr="006C6975">
        <w:rPr>
          <w:rStyle w:val="StyleUnderline"/>
        </w:rPr>
        <w:t xml:space="preserve">Fostering economic growth and technological development, largely achievable </w:t>
      </w:r>
      <w:proofErr w:type="gramStart"/>
      <w:r w:rsidRPr="006C6975">
        <w:rPr>
          <w:rStyle w:val="StyleUnderline"/>
        </w:rPr>
        <w:t>through the use of</w:t>
      </w:r>
      <w:proofErr w:type="gramEnd"/>
      <w:r w:rsidRPr="006C6975">
        <w:rPr>
          <w:rStyle w:val="StyleUnderline"/>
        </w:rPr>
        <w:t xml:space="preserve"> fossil fuels</w:t>
      </w:r>
      <w:r w:rsidRPr="006C6975">
        <w:rPr>
          <w:sz w:val="16"/>
        </w:rPr>
        <w:t xml:space="preserve">, </w:t>
      </w:r>
      <w:r w:rsidRPr="006C6975">
        <w:rPr>
          <w:rStyle w:val="StyleUnderline"/>
        </w:rPr>
        <w:t xml:space="preserve">will strengthen both industrialized and developing countries' </w:t>
      </w:r>
      <w:r w:rsidRPr="006C6975">
        <w:rPr>
          <w:rStyle w:val="Emphasis"/>
        </w:rPr>
        <w:t>adaptive capacity</w:t>
      </w:r>
      <w:r w:rsidRPr="006C6975">
        <w:rPr>
          <w:rStyle w:val="StyleUnderline"/>
        </w:rPr>
        <w:t xml:space="preserve"> to deal not just with possible future climate change consequences, but also with other environmental and public health problems</w:t>
      </w:r>
      <w:r w:rsidRPr="006C6975">
        <w:rPr>
          <w:sz w:val="16"/>
        </w:rPr>
        <w:t xml:space="preserve">. </w:t>
      </w:r>
      <w:r w:rsidRPr="006C6975">
        <w:rPr>
          <w:rStyle w:val="StyleUnderline"/>
        </w:rPr>
        <w:t xml:space="preserve">Such policy will </w:t>
      </w:r>
      <w:r w:rsidRPr="006C6975">
        <w:rPr>
          <w:rStyle w:val="Emphasis"/>
        </w:rPr>
        <w:t>provide greater benefits</w:t>
      </w:r>
      <w:r w:rsidRPr="006C6975">
        <w:rPr>
          <w:rStyle w:val="StyleUnderline"/>
        </w:rPr>
        <w:t xml:space="preserve"> at lower costs than drastic climate change mitigation efforts involving substantially cutting greenhouse gas emissions</w:t>
      </w:r>
      <w:r w:rsidRPr="006C6975">
        <w:rPr>
          <w:sz w:val="16"/>
        </w:rPr>
        <w:t xml:space="preserve"> (</w:t>
      </w:r>
      <w:proofErr w:type="spellStart"/>
      <w:r w:rsidRPr="006C6975">
        <w:rPr>
          <w:sz w:val="16"/>
        </w:rPr>
        <w:t>Goklany</w:t>
      </w:r>
      <w:proofErr w:type="spellEnd"/>
      <w:r w:rsidRPr="006C6975">
        <w:rPr>
          <w:sz w:val="16"/>
        </w:rPr>
        <w:t xml:space="preserve">, 2004 and </w:t>
      </w:r>
      <w:proofErr w:type="spellStart"/>
      <w:r w:rsidRPr="006C6975">
        <w:rPr>
          <w:sz w:val="16"/>
        </w:rPr>
        <w:t>Goklany</w:t>
      </w:r>
      <w:proofErr w:type="spellEnd"/>
      <w:r w:rsidRPr="006C6975">
        <w:rPr>
          <w:sz w:val="16"/>
        </w:rPr>
        <w:t xml:space="preserve">, 2012). Furthermore, the analyses of </w:t>
      </w:r>
      <w:proofErr w:type="spellStart"/>
      <w:r w:rsidRPr="006C6975">
        <w:rPr>
          <w:sz w:val="16"/>
        </w:rPr>
        <w:t>Galiana</w:t>
      </w:r>
      <w:proofErr w:type="spellEnd"/>
      <w:r w:rsidRPr="006C6975">
        <w:rPr>
          <w:sz w:val="16"/>
        </w:rPr>
        <w:t xml:space="preserve"> and Green (2009) exemplify that in the current state of energy technologies, the suggested plans for ambitious emission reductions will likely severely clobber the global economy, especially in view of present economic conditions. </w:t>
      </w:r>
      <w:proofErr w:type="gramStart"/>
      <w:r w:rsidRPr="006C6975">
        <w:rPr>
          <w:sz w:val="16"/>
        </w:rPr>
        <w:t>In order to</w:t>
      </w:r>
      <w:proofErr w:type="gramEnd"/>
      <w:r w:rsidRPr="006C6975">
        <w:rPr>
          <w:sz w:val="16"/>
        </w:rPr>
        <w:t xml:space="preserve"> stabilize atmospheric CO2 at accepted levels, there is a need for enormous advances in efficient energy technology, which is currently missing (</w:t>
      </w:r>
      <w:proofErr w:type="spellStart"/>
      <w:r w:rsidRPr="006C6975">
        <w:rPr>
          <w:sz w:val="16"/>
        </w:rPr>
        <w:t>Pielke</w:t>
      </w:r>
      <w:proofErr w:type="spellEnd"/>
      <w:r w:rsidRPr="006C6975">
        <w:rPr>
          <w:sz w:val="16"/>
        </w:rPr>
        <w:t xml:space="preserve">, Wigley &amp; Green, 2008). In any case, </w:t>
      </w:r>
      <w:r w:rsidRPr="006C6975">
        <w:rPr>
          <w:rStyle w:val="Emphasis"/>
        </w:rPr>
        <w:t>even if</w:t>
      </w:r>
      <w:r w:rsidRPr="006C6975">
        <w:rPr>
          <w:rStyle w:val="StyleUnderline"/>
        </w:rPr>
        <w:t xml:space="preserve"> every industrialized nation meets the most ambitious emissions targets set by the Kyoto Protocol</w:t>
      </w:r>
      <w:r w:rsidRPr="006C6975">
        <w:rPr>
          <w:sz w:val="16"/>
        </w:rPr>
        <w:t xml:space="preserve">, </w:t>
      </w:r>
      <w:r w:rsidRPr="006C6975">
        <w:rPr>
          <w:rStyle w:val="StyleUnderline"/>
        </w:rPr>
        <w:t xml:space="preserve">such efforts are likely to have </w:t>
      </w:r>
      <w:r w:rsidRPr="006C6975">
        <w:rPr>
          <w:rStyle w:val="Emphasis"/>
        </w:rPr>
        <w:t>little effect</w:t>
      </w:r>
      <w:r w:rsidRPr="006C6975">
        <w:rPr>
          <w:sz w:val="16"/>
        </w:rPr>
        <w:t xml:space="preserve">, </w:t>
      </w:r>
      <w:r w:rsidRPr="006C6975">
        <w:rPr>
          <w:rStyle w:val="StyleUnderline"/>
        </w:rPr>
        <w:t xml:space="preserve">particularly in the light of the considerable increases in greenhouse gas emissions by rising economic superpowers as </w:t>
      </w:r>
      <w:r w:rsidRPr="006C6975">
        <w:rPr>
          <w:rStyle w:val="Emphasis"/>
        </w:rPr>
        <w:t>China</w:t>
      </w:r>
      <w:r w:rsidRPr="006C6975">
        <w:rPr>
          <w:rStyle w:val="StyleUnderline"/>
        </w:rPr>
        <w:t xml:space="preserve"> and </w:t>
      </w:r>
      <w:r w:rsidRPr="006C6975">
        <w:rPr>
          <w:rStyle w:val="Emphasis"/>
        </w:rPr>
        <w:t>India</w:t>
      </w:r>
      <w:r w:rsidRPr="006C6975">
        <w:rPr>
          <w:rStyle w:val="StyleUnderline"/>
        </w:rPr>
        <w:t xml:space="preserve">, as well as the </w:t>
      </w:r>
      <w:r w:rsidRPr="006C6975">
        <w:rPr>
          <w:rStyle w:val="Emphasis"/>
        </w:rPr>
        <w:t>remaining developing world</w:t>
      </w:r>
      <w:r w:rsidRPr="006C6975">
        <w:rPr>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w:t>
      </w:r>
      <w:proofErr w:type="gramStart"/>
      <w:r w:rsidRPr="006C6975">
        <w:rPr>
          <w:sz w:val="16"/>
        </w:rPr>
        <w:t>droughts</w:t>
      </w:r>
      <w:proofErr w:type="gramEnd"/>
      <w:r w:rsidRPr="006C6975">
        <w:rPr>
          <w:sz w:val="16"/>
        </w:rPr>
        <w:t xml:space="preserve">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sidRPr="006C6975">
        <w:rPr>
          <w:sz w:val="16"/>
        </w:rPr>
        <w:t>Goklany</w:t>
      </w:r>
      <w:proofErr w:type="spellEnd"/>
      <w:r w:rsidRPr="006C6975">
        <w:rPr>
          <w:sz w:val="16"/>
        </w:rPr>
        <w:t>,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6C6975">
        <w:rPr>
          <w:rStyle w:val="StyleUnderline"/>
        </w:rPr>
        <w:t xml:space="preserve">Humans are a </w:t>
      </w:r>
      <w:r w:rsidRPr="006C6975">
        <w:rPr>
          <w:rStyle w:val="Emphasis"/>
        </w:rPr>
        <w:t>tough</w:t>
      </w:r>
      <w:r w:rsidRPr="006C6975">
        <w:rPr>
          <w:rStyle w:val="StyleUnderline"/>
        </w:rPr>
        <w:t xml:space="preserve"> and </w:t>
      </w:r>
      <w:r w:rsidRPr="006C6975">
        <w:rPr>
          <w:rStyle w:val="Emphasis"/>
        </w:rPr>
        <w:t>adaptable</w:t>
      </w:r>
      <w:r w:rsidRPr="006C6975">
        <w:rPr>
          <w:rStyle w:val="StyleUnderline"/>
        </w:rPr>
        <w:t xml:space="preserve"> species</w:t>
      </w:r>
      <w:r w:rsidRPr="006C6975">
        <w:rPr>
          <w:sz w:val="16"/>
        </w:rPr>
        <w:t xml:space="preserve">. People live on the equator and in the Arctic, in the desert and in the rainforest. </w:t>
      </w:r>
      <w:r w:rsidRPr="006C6975">
        <w:rPr>
          <w:rStyle w:val="StyleUnderline"/>
        </w:rPr>
        <w:t>We survived ice ages with</w:t>
      </w:r>
      <w:r w:rsidRPr="006C6975">
        <w:rPr>
          <w:sz w:val="16"/>
        </w:rPr>
        <w:t xml:space="preserve"> </w:t>
      </w:r>
      <w:r w:rsidRPr="006C6975">
        <w:rPr>
          <w:rStyle w:val="Emphasis"/>
        </w:rPr>
        <w:t>primitive technologies</w:t>
      </w:r>
      <w:r w:rsidRPr="006C6975">
        <w:rPr>
          <w:sz w:val="16"/>
        </w:rPr>
        <w:t xml:space="preserve">. </w:t>
      </w:r>
      <w:r w:rsidRPr="006C6975">
        <w:rPr>
          <w:rStyle w:val="StyleUnderline"/>
        </w:rPr>
        <w:t>The idea that climate change poses an existential threat to humankind is</w:t>
      </w:r>
      <w:r w:rsidRPr="006C6975">
        <w:rPr>
          <w:sz w:val="16"/>
        </w:rPr>
        <w:t xml:space="preserve"> </w:t>
      </w:r>
      <w:r w:rsidRPr="006C6975">
        <w:rPr>
          <w:rStyle w:val="Emphasis"/>
        </w:rPr>
        <w:t>laughable</w:t>
      </w:r>
      <w:r w:rsidRPr="006C6975">
        <w:rPr>
          <w:sz w:val="16"/>
        </w:rPr>
        <w:t>” (2014, para 1).</w:t>
      </w:r>
    </w:p>
    <w:p w:rsidR="0064622D" w:rsidRDefault="0064622D" w:rsidP="0064622D">
      <w:pPr>
        <w:pStyle w:val="Heading3"/>
      </w:pPr>
      <w:r>
        <w:t>Don’t believe the hype</w:t>
      </w:r>
    </w:p>
    <w:p w:rsidR="0064622D" w:rsidRDefault="0064622D" w:rsidP="0064622D">
      <w:pPr>
        <w:pStyle w:val="Heading4"/>
      </w:pPr>
      <w:r>
        <w:t xml:space="preserve">Be highly skeptical of their impact claims—climate IMPACT studies systematically overestimate negative effects of warming—don’t account for adaptation/mitigation strategies and assume static levels of technology </w:t>
      </w:r>
    </w:p>
    <w:p w:rsidR="0064622D" w:rsidRPr="007C525C" w:rsidRDefault="0064622D" w:rsidP="0064622D">
      <w:pPr>
        <w:rPr>
          <w:rStyle w:val="Style13ptBold"/>
        </w:rPr>
      </w:pPr>
      <w:proofErr w:type="spellStart"/>
      <w:r w:rsidRPr="007C525C">
        <w:rPr>
          <w:rStyle w:val="Style13ptBold"/>
        </w:rPr>
        <w:t>Goklany</w:t>
      </w:r>
      <w:proofErr w:type="spellEnd"/>
      <w:r w:rsidRPr="007C525C">
        <w:rPr>
          <w:rStyle w:val="Style13ptBold"/>
        </w:rPr>
        <w:t xml:space="preserve"> 12— science and technology policy analyst/ Assistant Director of Programs, Science and Technology Policy @ Department of Interior </w:t>
      </w:r>
    </w:p>
    <w:p w:rsidR="0064622D" w:rsidRPr="007C525C" w:rsidRDefault="0064622D" w:rsidP="0064622D">
      <w:proofErr w:type="spellStart"/>
      <w:r w:rsidRPr="007C525C">
        <w:t>Indur</w:t>
      </w:r>
      <w:proofErr w:type="spellEnd"/>
      <w:r w:rsidRPr="007C525C">
        <w:t>, “Is climate change the number one threat to humanity?” Wiley Interdisciplinary Reviews: Climate Change, Volume 3, Issue 6, pages 489–508, November/December 2012 [http://www.thegwpf.org/content/uploads/2012/12/G</w:t>
      </w:r>
      <w:r>
        <w:t xml:space="preserve">oklany-Number-One-Threat.pdf] </w:t>
      </w:r>
    </w:p>
    <w:p w:rsidR="0064622D" w:rsidRDefault="0064622D" w:rsidP="0064622D">
      <w:pPr>
        <w:pStyle w:val="card"/>
        <w:rPr>
          <w:rStyle w:val="StyleUnderline"/>
        </w:rPr>
      </w:pPr>
      <w:r w:rsidRPr="0038462F">
        <w:t xml:space="preserve">The paper notes that </w:t>
      </w:r>
      <w:r w:rsidRPr="0038462F">
        <w:rPr>
          <w:rStyle w:val="StyleUnderline"/>
        </w:rPr>
        <w:t>global warming impact studies systematically</w:t>
      </w:r>
      <w:r w:rsidRPr="0038462F">
        <w:rPr>
          <w:rStyle w:val="StyleUnderline"/>
          <w:sz w:val="12"/>
        </w:rPr>
        <w:t xml:space="preserve">¶ </w:t>
      </w:r>
      <w:r w:rsidRPr="0038462F">
        <w:rPr>
          <w:rStyle w:val="StyleUnderline"/>
        </w:rPr>
        <w:t xml:space="preserve">overestimate negative impacts and </w:t>
      </w:r>
      <w:r w:rsidRPr="0038462F">
        <w:t>simultaneously</w:t>
      </w:r>
      <w:r w:rsidRPr="0038462F">
        <w:rPr>
          <w:rStyle w:val="StyleUnderline"/>
        </w:rPr>
        <w:t xml:space="preserve"> underestimate</w:t>
      </w:r>
      <w:r w:rsidRPr="0038462F">
        <w:rPr>
          <w:rStyle w:val="StyleUnderline"/>
          <w:sz w:val="12"/>
        </w:rPr>
        <w:t xml:space="preserve">¶ </w:t>
      </w:r>
      <w:r w:rsidRPr="0038462F">
        <w:rPr>
          <w:rStyle w:val="StyleUnderline"/>
        </w:rPr>
        <w:t>positive consequences</w:t>
      </w:r>
      <w:r w:rsidRPr="0038462F">
        <w:t>. The net negative impacts, therefore, are¶ likely¶ to be substantially overestimated because</w:t>
      </w:r>
      <w:r w:rsidRPr="0038462F">
        <w:rPr>
          <w:rStyle w:val="StyleUnderline"/>
        </w:rPr>
        <w:t xml:space="preserve"> these studies fail to</w:t>
      </w:r>
      <w:r w:rsidRPr="0038462F">
        <w:rPr>
          <w:rStyle w:val="StyleUnderline"/>
          <w:sz w:val="12"/>
        </w:rPr>
        <w:t xml:space="preserve">¶ </w:t>
      </w:r>
      <w:r w:rsidRPr="0038462F">
        <w:rPr>
          <w:rStyle w:val="StyleUnderline"/>
        </w:rPr>
        <w:t>consider</w:t>
      </w:r>
      <w:r w:rsidRPr="0038462F">
        <w:rPr>
          <w:rStyle w:val="StyleUnderline"/>
          <w:sz w:val="12"/>
        </w:rPr>
        <w:t xml:space="preserve">¶ </w:t>
      </w:r>
      <w:r w:rsidRPr="0038462F">
        <w:rPr>
          <w:rStyle w:val="StyleUnderline"/>
        </w:rPr>
        <w:t>adequately society’s capacity to adapt autonomously to either mitigate</w:t>
      </w:r>
      <w:r w:rsidRPr="0038462F">
        <w:rPr>
          <w:rStyle w:val="StyleUnderline"/>
          <w:sz w:val="12"/>
        </w:rPr>
        <w:t xml:space="preserve">¶ </w:t>
      </w:r>
      <w:r w:rsidRPr="0038462F">
        <w:rPr>
          <w:rStyle w:val="StyleUnderline"/>
        </w:rPr>
        <w:t>or take advantage of climate change impacts.</w:t>
      </w:r>
      <w:r w:rsidRPr="0038462F">
        <w:rPr>
          <w:rStyle w:val="StyleUnderline"/>
          <w:sz w:val="12"/>
        </w:rPr>
        <w:t xml:space="preserve">¶ </w:t>
      </w:r>
      <w:r w:rsidRPr="0038462F">
        <w:t>11</w:t>
      </w:r>
      <w:r w:rsidRPr="0038462F">
        <w:rPr>
          <w:sz w:val="12"/>
        </w:rPr>
        <w:t xml:space="preserve">¶ </w:t>
      </w:r>
      <w:r w:rsidRPr="0038462F">
        <w:t>12</w:t>
      </w:r>
      <w:r w:rsidRPr="0038462F">
        <w:rPr>
          <w:sz w:val="12"/>
        </w:rPr>
        <w:t xml:space="preserve">¶ </w:t>
      </w:r>
      <w:r w:rsidRPr="0038462F">
        <w:rPr>
          <w:rStyle w:val="StyleUnderline"/>
        </w:rPr>
        <w:t>This violates the IPCC’s methodological guidelines for impact assessments,</w:t>
      </w:r>
      <w:r w:rsidRPr="0038462F">
        <w:rPr>
          <w:rStyle w:val="StyleUnderline"/>
          <w:sz w:val="12"/>
        </w:rPr>
        <w:t xml:space="preserve">¶ </w:t>
      </w:r>
      <w:r w:rsidRPr="0038462F">
        <w:rPr>
          <w:rStyle w:val="StyleUnderline"/>
        </w:rPr>
        <w:t>which require consideration of autonomous or automatic adaptations.</w:t>
      </w:r>
      <w:r w:rsidRPr="0038462F">
        <w:rPr>
          <w:rStyle w:val="StyleUnderline"/>
          <w:sz w:val="12"/>
        </w:rPr>
        <w:t xml:space="preserve">¶ </w:t>
      </w:r>
      <w:r w:rsidRPr="0038462F">
        <w:rPr>
          <w:rStyle w:val="StyleUnderline"/>
        </w:rPr>
        <w:t>These adaptations depend on</w:t>
      </w:r>
      <w:r w:rsidRPr="0038462F">
        <w:t xml:space="preserve">, among other things, </w:t>
      </w:r>
      <w:r w:rsidRPr="0038462F">
        <w:rPr>
          <w:rStyle w:val="StyleUnderline"/>
        </w:rPr>
        <w:t>adaptive capacity,</w:t>
      </w:r>
      <w:r w:rsidRPr="0038462F">
        <w:rPr>
          <w:rStyle w:val="StyleUnderline"/>
          <w:sz w:val="12"/>
        </w:rPr>
        <w:t xml:space="preserve">¶ </w:t>
      </w:r>
      <w:r w:rsidRPr="0038462F">
        <w:rPr>
          <w:rStyle w:val="StyleUnderline"/>
        </w:rPr>
        <w:t>which should advance with time due to the assumption of economic growth embedded in each IPCC emission scenario</w:t>
      </w:r>
      <w:r w:rsidRPr="0038462F">
        <w:t xml:space="preserve"> (see Figure 1).</w:t>
      </w:r>
      <w:r w:rsidRPr="0038462F">
        <w:rPr>
          <w:sz w:val="12"/>
        </w:rPr>
        <w:t xml:space="preserve">¶ </w:t>
      </w:r>
      <w:r w:rsidRPr="0038462F">
        <w:t>13</w:t>
      </w:r>
      <w:r w:rsidRPr="0038462F">
        <w:rPr>
          <w:sz w:val="12"/>
        </w:rPr>
        <w:t xml:space="preserve">¶ </w:t>
      </w:r>
      <w:r w:rsidRPr="0038462F">
        <w:t>14</w:t>
      </w:r>
      <w:r w:rsidRPr="0038462F">
        <w:rPr>
          <w:sz w:val="12"/>
        </w:rPr>
        <w:t xml:space="preserve">¶ </w:t>
      </w:r>
      <w:r w:rsidRPr="0038462F">
        <w:t>15</w:t>
      </w:r>
      <w:r w:rsidRPr="0038462F">
        <w:rPr>
          <w:sz w:val="12"/>
        </w:rPr>
        <w:t xml:space="preserve">¶ </w:t>
      </w:r>
      <w:r w:rsidRPr="0038462F">
        <w:t>16</w:t>
      </w:r>
      <w:r w:rsidRPr="0038462F">
        <w:rPr>
          <w:sz w:val="12"/>
        </w:rPr>
        <w:t xml:space="preserve">¶ </w:t>
      </w:r>
      <w:r w:rsidRPr="0038462F">
        <w:t xml:space="preserve">However, </w:t>
      </w:r>
      <w:r w:rsidRPr="0038462F">
        <w:rPr>
          <w:rStyle w:val="StyleUnderline"/>
        </w:rPr>
        <w:t>these advances are rarely accounted for fully in impacts</w:t>
      </w:r>
      <w:r w:rsidRPr="0038462F">
        <w:rPr>
          <w:rStyle w:val="StyleUnderline"/>
          <w:sz w:val="12"/>
        </w:rPr>
        <w:t xml:space="preserve">¶ </w:t>
      </w:r>
      <w:r w:rsidRPr="0038462F">
        <w:rPr>
          <w:rStyle w:val="StyleUnderline"/>
        </w:rPr>
        <w:t xml:space="preserve">assessments. For example, the FTA’s water resource study </w:t>
      </w:r>
      <w:proofErr w:type="spellStart"/>
      <w:r w:rsidRPr="0038462F">
        <w:rPr>
          <w:rStyle w:val="StyleUnderline"/>
        </w:rPr>
        <w:t>totall</w:t>
      </w:r>
      <w:proofErr w:type="spellEnd"/>
      <w:r w:rsidRPr="0038462F">
        <w:rPr>
          <w:rStyle w:val="StyleUnderline"/>
          <w:sz w:val="12"/>
        </w:rPr>
        <w:t xml:space="preserve">¶ </w:t>
      </w:r>
      <w:r w:rsidRPr="0038462F">
        <w:rPr>
          <w:rStyle w:val="StyleUnderline"/>
        </w:rPr>
        <w:t>y ignores</w:t>
      </w:r>
      <w:r w:rsidRPr="0038462F">
        <w:rPr>
          <w:rStyle w:val="StyleUnderline"/>
          <w:sz w:val="12"/>
        </w:rPr>
        <w:t xml:space="preserve">¶ </w:t>
      </w:r>
      <w:r w:rsidRPr="0038462F">
        <w:rPr>
          <w:rStyle w:val="StyleUnderline"/>
        </w:rPr>
        <w:t>adaptive capacity while its malaria study assumes no change in</w:t>
      </w:r>
      <w:r w:rsidRPr="0038462F">
        <w:rPr>
          <w:rStyle w:val="StyleUnderline"/>
          <w:sz w:val="12"/>
        </w:rPr>
        <w:t xml:space="preserve">¶ </w:t>
      </w:r>
      <w:r w:rsidRPr="0038462F">
        <w:rPr>
          <w:rStyle w:val="StyleUnderline"/>
        </w:rPr>
        <w:t xml:space="preserve">adaptive capacity between the baseline year (1990) and </w:t>
      </w:r>
      <w:proofErr w:type="spellStart"/>
      <w:r w:rsidRPr="0038462F">
        <w:rPr>
          <w:rStyle w:val="StyleUnderline"/>
        </w:rPr>
        <w:t>projecti</w:t>
      </w:r>
      <w:proofErr w:type="spellEnd"/>
      <w:r w:rsidRPr="0038462F">
        <w:rPr>
          <w:rStyle w:val="StyleUnderline"/>
          <w:sz w:val="12"/>
        </w:rPr>
        <w:t xml:space="preserve">¶ </w:t>
      </w:r>
      <w:r w:rsidRPr="0038462F">
        <w:rPr>
          <w:rStyle w:val="StyleUnderline"/>
        </w:rPr>
        <w:t>on</w:t>
      </w:r>
      <w:r w:rsidRPr="0038462F">
        <w:rPr>
          <w:rStyle w:val="StyleUnderline"/>
          <w:sz w:val="12"/>
        </w:rPr>
        <w:t xml:space="preserve">¶ </w:t>
      </w:r>
      <w:r w:rsidRPr="0038462F">
        <w:rPr>
          <w:rStyle w:val="StyleUnderline"/>
        </w:rPr>
        <w:t>year (2085</w:t>
      </w:r>
      <w:r w:rsidRPr="0038462F">
        <w:t>) (see here</w:t>
      </w:r>
      <w:r w:rsidRPr="0038462F">
        <w:rPr>
          <w:sz w:val="12"/>
        </w:rPr>
        <w:t xml:space="preserve">¶ </w:t>
      </w:r>
      <w:r w:rsidRPr="0038462F">
        <w:t>17</w:t>
      </w:r>
      <w:proofErr w:type="gramStart"/>
      <w:r w:rsidRPr="0038462F">
        <w:rPr>
          <w:sz w:val="12"/>
        </w:rPr>
        <w:t xml:space="preserve">¶ </w:t>
      </w:r>
      <w:r w:rsidRPr="0038462F">
        <w:t>)</w:t>
      </w:r>
      <w:proofErr w:type="gramEnd"/>
      <w:r w:rsidRPr="0038462F">
        <w:t xml:space="preserve">. </w:t>
      </w:r>
      <w:r w:rsidRPr="0038462F">
        <w:rPr>
          <w:rStyle w:val="StyleUnderline"/>
        </w:rPr>
        <w:t>Consequently, the assessments are internally</w:t>
      </w:r>
      <w:r w:rsidRPr="0038462F">
        <w:rPr>
          <w:rStyle w:val="StyleUnderline"/>
          <w:sz w:val="12"/>
        </w:rPr>
        <w:t xml:space="preserve">¶ </w:t>
      </w:r>
      <w:r w:rsidRPr="0038462F">
        <w:rPr>
          <w:rStyle w:val="StyleUnderline"/>
        </w:rPr>
        <w:t>inconsistent because future adaptive capacity does not reflect t</w:t>
      </w:r>
      <w:r w:rsidRPr="0038462F">
        <w:rPr>
          <w:rStyle w:val="StyleUnderline"/>
          <w:sz w:val="12"/>
        </w:rPr>
        <w:t xml:space="preserve">¶ </w:t>
      </w:r>
      <w:r w:rsidRPr="0038462F">
        <w:rPr>
          <w:rStyle w:val="StyleUnderline"/>
        </w:rPr>
        <w:t>he</w:t>
      </w:r>
      <w:r w:rsidRPr="0038462F">
        <w:rPr>
          <w:rStyle w:val="StyleUnderline"/>
          <w:sz w:val="12"/>
        </w:rPr>
        <w:t xml:space="preserve">¶ </w:t>
      </w:r>
      <w:r w:rsidRPr="0038462F">
        <w:rPr>
          <w:rStyle w:val="StyleUnderline"/>
        </w:rPr>
        <w:t>future economic development used to derive the emission scenarios that</w:t>
      </w:r>
      <w:r w:rsidRPr="0038462F">
        <w:rPr>
          <w:rStyle w:val="StyleUnderline"/>
          <w:sz w:val="12"/>
        </w:rPr>
        <w:t xml:space="preserve">¶ </w:t>
      </w:r>
      <w:r w:rsidRPr="0038462F">
        <w:rPr>
          <w:rStyle w:val="StyleUnderline"/>
        </w:rPr>
        <w:t>underpin global warming estimates.</w:t>
      </w:r>
      <w:r w:rsidRPr="0038462F">
        <w:rPr>
          <w:rStyle w:val="StyleUnderline"/>
          <w:sz w:val="12"/>
        </w:rPr>
        <w:t xml:space="preserve">¶ </w:t>
      </w:r>
      <w:r w:rsidRPr="0038462F">
        <w:t>Figure 1: : Net GDP per capita, 1990-2200, after accounting for the upper</w:t>
      </w:r>
      <w:r w:rsidRPr="0038462F">
        <w:rPr>
          <w:sz w:val="12"/>
        </w:rPr>
        <w:t xml:space="preserve">¶ </w:t>
      </w:r>
      <w:r w:rsidRPr="0038462F">
        <w:t>bound estimates of losses due to global warming for four major IPCC</w:t>
      </w:r>
      <w:r w:rsidRPr="0038462F">
        <w:rPr>
          <w:sz w:val="12"/>
        </w:rPr>
        <w:t xml:space="preserve">¶ </w:t>
      </w:r>
      <w:r w:rsidRPr="0038462F">
        <w:t>emission and climate scenarios.</w:t>
      </w:r>
      <w:r w:rsidRPr="0038462F">
        <w:rPr>
          <w:sz w:val="12"/>
        </w:rPr>
        <w:t xml:space="preserve">¶ </w:t>
      </w:r>
      <w:r w:rsidRPr="0038462F">
        <w:t>For 2100 and 2200, the scenarios are</w:t>
      </w:r>
      <w:r w:rsidRPr="0038462F">
        <w:rPr>
          <w:sz w:val="12"/>
        </w:rPr>
        <w:t xml:space="preserve">¶ </w:t>
      </w:r>
      <w:r w:rsidRPr="0038462F">
        <w:t>arranged from the warmest (A1FI) on the left to the coolest (B1</w:t>
      </w:r>
      <w:r w:rsidRPr="0038462F">
        <w:rPr>
          <w:sz w:val="12"/>
        </w:rPr>
        <w:t xml:space="preserve">¶ </w:t>
      </w:r>
      <w:r w:rsidRPr="0038462F">
        <w:t>) on the</w:t>
      </w:r>
      <w:r w:rsidRPr="0038462F">
        <w:rPr>
          <w:sz w:val="12"/>
        </w:rPr>
        <w:t xml:space="preserve">¶ </w:t>
      </w:r>
      <w:r w:rsidRPr="0038462F">
        <w:t xml:space="preserve">right. The average global temperature </w:t>
      </w:r>
      <w:proofErr w:type="gramStart"/>
      <w:r w:rsidRPr="0038462F">
        <w:t>increase</w:t>
      </w:r>
      <w:proofErr w:type="gramEnd"/>
      <w:r w:rsidRPr="0038462F">
        <w:t xml:space="preserve"> from 1990 to 208</w:t>
      </w:r>
      <w:r w:rsidRPr="0038462F">
        <w:rPr>
          <w:sz w:val="12"/>
        </w:rPr>
        <w:t xml:space="preserve">¶ </w:t>
      </w:r>
      <w:r w:rsidRPr="0038462F">
        <w:t>5 for the</w:t>
      </w:r>
      <w:r w:rsidRPr="0038462F">
        <w:rPr>
          <w:sz w:val="12"/>
        </w:rPr>
        <w:t xml:space="preserve">¶ </w:t>
      </w:r>
      <w:r w:rsidRPr="0038462F">
        <w:t>scenarios are as follows: 4°C for AIFI, 3.3°C for A2, 2.4°C for</w:t>
      </w:r>
      <w:r w:rsidRPr="0038462F">
        <w:rPr>
          <w:sz w:val="12"/>
        </w:rPr>
        <w:t xml:space="preserve">¶ </w:t>
      </w:r>
      <w:r w:rsidRPr="0038462F">
        <w:t>B2, and 2.1°C</w:t>
      </w:r>
      <w:r w:rsidRPr="0038462F">
        <w:rPr>
          <w:sz w:val="12"/>
        </w:rPr>
        <w:t xml:space="preserve">¶ </w:t>
      </w:r>
      <w:r w:rsidRPr="0038462F">
        <w:t>for B1. For context, in 2006, GDP per capita for industrialized</w:t>
      </w:r>
      <w:r w:rsidRPr="0038462F">
        <w:rPr>
          <w:sz w:val="12"/>
        </w:rPr>
        <w:t xml:space="preserve">¶ </w:t>
      </w:r>
      <w:r w:rsidRPr="0038462F">
        <w:t>countries was</w:t>
      </w:r>
      <w:r w:rsidRPr="0038462F">
        <w:rPr>
          <w:sz w:val="12"/>
        </w:rPr>
        <w:t xml:space="preserve">¶ </w:t>
      </w:r>
      <w:r w:rsidRPr="0038462F">
        <w:t xml:space="preserve">$19,300; the United States, $30,100; and developing </w:t>
      </w:r>
      <w:proofErr w:type="gramStart"/>
      <w:r w:rsidRPr="0038462F">
        <w:t>countries,</w:t>
      </w:r>
      <w:r w:rsidRPr="0038462F">
        <w:rPr>
          <w:sz w:val="12"/>
        </w:rPr>
        <w:t>¶</w:t>
      </w:r>
      <w:proofErr w:type="gramEnd"/>
      <w:r w:rsidRPr="0038462F">
        <w:rPr>
          <w:sz w:val="12"/>
        </w:rPr>
        <w:t xml:space="preserve"> </w:t>
      </w:r>
      <w:r w:rsidRPr="0038462F">
        <w:t>$1,500.</w:t>
      </w:r>
      <w:r w:rsidRPr="0038462F">
        <w:rPr>
          <w:sz w:val="12"/>
        </w:rPr>
        <w:t xml:space="preserve">¶ </w:t>
      </w:r>
      <w:r w:rsidRPr="0038462F">
        <w:t>18</w:t>
      </w:r>
      <w:r w:rsidRPr="0038462F">
        <w:rPr>
          <w:sz w:val="12"/>
        </w:rPr>
        <w:t xml:space="preserve">¶ </w:t>
      </w:r>
      <w:r w:rsidRPr="0038462F">
        <w:rPr>
          <w:rStyle w:val="StyleUnderline"/>
        </w:rPr>
        <w:t>Another source of systematic overestimation of net negative impacts</w:t>
      </w:r>
      <w:r w:rsidRPr="0038462F">
        <w:rPr>
          <w:rStyle w:val="StyleUnderline"/>
          <w:sz w:val="12"/>
        </w:rPr>
        <w:t xml:space="preserve">¶ </w:t>
      </w:r>
      <w:r w:rsidRPr="0038462F">
        <w:rPr>
          <w:rStyle w:val="StyleUnderline"/>
        </w:rPr>
        <w:t>is introduced because impact assessments generally ignore increases</w:t>
      </w:r>
      <w:r w:rsidRPr="0038462F">
        <w:rPr>
          <w:rStyle w:val="StyleUnderline"/>
          <w:sz w:val="12"/>
        </w:rPr>
        <w:t xml:space="preserve">¶ </w:t>
      </w:r>
      <w:r w:rsidRPr="0038462F">
        <w:rPr>
          <w:rStyle w:val="StyleUnderline"/>
        </w:rPr>
        <w:t>in adaptive capacity due to secular technological change. Secular</w:t>
      </w:r>
      <w:r w:rsidRPr="0038462F">
        <w:rPr>
          <w:rStyle w:val="StyleUnderline"/>
          <w:sz w:val="12"/>
        </w:rPr>
        <w:t xml:space="preserve">¶ </w:t>
      </w:r>
      <w:r w:rsidRPr="0038462F">
        <w:rPr>
          <w:rStyle w:val="StyleUnderline"/>
        </w:rPr>
        <w:t xml:space="preserve">technological change results from the fact that over </w:t>
      </w:r>
      <w:proofErr w:type="gramStart"/>
      <w:r w:rsidRPr="0038462F">
        <w:rPr>
          <w:rStyle w:val="StyleUnderline"/>
        </w:rPr>
        <w:t>time:</w:t>
      </w:r>
      <w:r w:rsidRPr="0038462F">
        <w:rPr>
          <w:rStyle w:val="StyleUnderline"/>
          <w:sz w:val="12"/>
        </w:rPr>
        <w:t>¶</w:t>
      </w:r>
      <w:proofErr w:type="gramEnd"/>
      <w:r w:rsidRPr="0038462F">
        <w:rPr>
          <w:rStyle w:val="StyleUnderline"/>
          <w:sz w:val="12"/>
        </w:rPr>
        <w:t xml:space="preserve"> </w:t>
      </w:r>
      <w:r w:rsidRPr="0038462F">
        <w:rPr>
          <w:rStyle w:val="StyleUnderline"/>
        </w:rPr>
        <w:t>(a) Existing technologies becomes cheaper (or more cost-effective),</w:t>
      </w:r>
      <w:r w:rsidRPr="0038462F">
        <w:rPr>
          <w:rStyle w:val="StyleUnderline"/>
          <w:sz w:val="12"/>
        </w:rPr>
        <w:t xml:space="preserve">¶ </w:t>
      </w:r>
      <w:r w:rsidRPr="0038462F">
        <w:rPr>
          <w:rStyle w:val="StyleUnderline"/>
        </w:rPr>
        <w:t>and</w:t>
      </w:r>
      <w:r w:rsidRPr="0038462F">
        <w:rPr>
          <w:rStyle w:val="StyleUnderline"/>
          <w:sz w:val="12"/>
        </w:rPr>
        <w:t xml:space="preserve">¶ </w:t>
      </w:r>
      <w:r w:rsidRPr="0038462F">
        <w:rPr>
          <w:rStyle w:val="StyleUnderline"/>
        </w:rPr>
        <w:t>(b) New technologies, that are even more cost-effective, become</w:t>
      </w:r>
      <w:r w:rsidRPr="0038462F">
        <w:rPr>
          <w:rStyle w:val="StyleUnderline"/>
          <w:sz w:val="12"/>
        </w:rPr>
        <w:t xml:space="preserve">¶ </w:t>
      </w:r>
      <w:r w:rsidRPr="0038462F">
        <w:rPr>
          <w:rStyle w:val="StyleUnderline"/>
        </w:rPr>
        <w:t>available.</w:t>
      </w:r>
      <w:r w:rsidRPr="0038462F">
        <w:rPr>
          <w:rStyle w:val="StyleUnderline"/>
          <w:sz w:val="12"/>
        </w:rPr>
        <w:t xml:space="preserve">¶ </w:t>
      </w:r>
      <w:r w:rsidRPr="0038462F">
        <w:t>19</w:t>
      </w:r>
      <w:r w:rsidRPr="0038462F">
        <w:rPr>
          <w:sz w:val="12"/>
        </w:rPr>
        <w:t xml:space="preserve">¶ </w:t>
      </w:r>
      <w:r w:rsidRPr="0038462F">
        <w:t>20</w:t>
      </w:r>
      <w:r w:rsidRPr="0038462F">
        <w:rPr>
          <w:sz w:val="12"/>
        </w:rPr>
        <w:t xml:space="preserve">¶ </w:t>
      </w:r>
      <w:r w:rsidRPr="0038462F">
        <w:t>21</w:t>
      </w:r>
      <w:r w:rsidRPr="0038462F">
        <w:rPr>
          <w:sz w:val="12"/>
        </w:rPr>
        <w:t xml:space="preserve">¶ </w:t>
      </w:r>
      <w:r w:rsidRPr="0038462F">
        <w:rPr>
          <w:rStyle w:val="StyleUnderline"/>
        </w:rPr>
        <w:t>Long-term projections that neglect economic development and secular</w:t>
      </w:r>
      <w:r w:rsidRPr="0038462F">
        <w:rPr>
          <w:rStyle w:val="StyleUnderline"/>
          <w:sz w:val="12"/>
        </w:rPr>
        <w:t xml:space="preserve">¶ </w:t>
      </w:r>
      <w:r w:rsidRPr="0038462F">
        <w:rPr>
          <w:rStyle w:val="StyleUnderline"/>
        </w:rPr>
        <w:t>technological change often overstate impacts by an order of magnitude</w:t>
      </w:r>
      <w:r w:rsidRPr="0038462F">
        <w:rPr>
          <w:rStyle w:val="StyleUnderline"/>
          <w:sz w:val="12"/>
        </w:rPr>
        <w:t xml:space="preserve">¶ </w:t>
      </w:r>
      <w:r w:rsidRPr="0038462F">
        <w:rPr>
          <w:rStyle w:val="StyleUnderline"/>
        </w:rPr>
        <w:t>or more.</w:t>
      </w:r>
    </w:p>
    <w:p w:rsidR="0064622D" w:rsidRDefault="0064622D" w:rsidP="0064622D">
      <w:pPr>
        <w:pStyle w:val="Heading3"/>
      </w:pPr>
      <w:r>
        <w:t>Renewables solve</w:t>
      </w:r>
    </w:p>
    <w:p w:rsidR="0064622D" w:rsidRDefault="0064622D" w:rsidP="0064622D">
      <w:pPr>
        <w:pStyle w:val="Heading4"/>
      </w:pPr>
      <w:r>
        <w:t>Global renewables are inevitable and will overtake fossil fuels</w:t>
      </w:r>
    </w:p>
    <w:p w:rsidR="0064622D" w:rsidRPr="007C1CC1" w:rsidRDefault="0064622D" w:rsidP="0064622D">
      <w:pPr>
        <w:rPr>
          <w:rStyle w:val="Style13ptBold"/>
          <w:b w:val="0"/>
        </w:rPr>
      </w:pPr>
      <w:r>
        <w:rPr>
          <w:rStyle w:val="Style13ptBold"/>
        </w:rPr>
        <w:t>Boyd ’15</w:t>
      </w:r>
      <w:r>
        <w:t xml:space="preserve"> (David R. Boyd – Adjunct Professor in Resource and Environmental Management at Simon Fraser University, former Trudeau Scholar at the </w:t>
      </w:r>
      <w:proofErr w:type="spellStart"/>
      <w:r>
        <w:t>Instute</w:t>
      </w:r>
      <w:proofErr w:type="spellEnd"/>
      <w:r>
        <w:t xml:space="preserve"> for Resources, Environment, and Sustainability at the University of British Columbia, co-chair of Vancouver’s Greenest City Action Team, “The Optimistic </w:t>
      </w:r>
      <w:proofErr w:type="gramStart"/>
      <w:r>
        <w:t>Environmentalist :</w:t>
      </w:r>
      <w:proofErr w:type="gramEnd"/>
      <w:r>
        <w:t xml:space="preserve"> Progressing Toward a Greener Future,” 2015, </w:t>
      </w:r>
      <w:proofErr w:type="spellStart"/>
      <w:r>
        <w:t>EbscoHost</w:t>
      </w:r>
      <w:proofErr w:type="spellEnd"/>
      <w:r>
        <w:t>)</w:t>
      </w:r>
    </w:p>
    <w:p w:rsidR="0064622D" w:rsidRPr="0038462F" w:rsidRDefault="0064622D" w:rsidP="0064622D">
      <w:pPr>
        <w:rPr>
          <w:sz w:val="16"/>
        </w:rPr>
      </w:pPr>
      <w:r w:rsidRPr="007C1CC1">
        <w:rPr>
          <w:rStyle w:val="Emphasis"/>
        </w:rPr>
        <w:t>Positive changes</w:t>
      </w:r>
      <w:r w:rsidRPr="007C1CC1">
        <w:rPr>
          <w:rStyle w:val="StyleUnderline"/>
        </w:rPr>
        <w:t xml:space="preserve"> are underway</w:t>
      </w:r>
      <w:r w:rsidRPr="007C1CC1">
        <w:rPr>
          <w:sz w:val="16"/>
        </w:rPr>
        <w:t xml:space="preserve">. </w:t>
      </w:r>
      <w:r w:rsidRPr="00F026D9">
        <w:rPr>
          <w:rStyle w:val="StyleUnderline"/>
          <w:highlight w:val="yellow"/>
        </w:rPr>
        <w:t>China</w:t>
      </w:r>
      <w:r w:rsidRPr="007C1CC1">
        <w:rPr>
          <w:rStyle w:val="StyleUnderline"/>
        </w:rPr>
        <w:t xml:space="preserve"> already </w:t>
      </w:r>
      <w:r w:rsidRPr="00F026D9">
        <w:rPr>
          <w:rStyle w:val="StyleUnderline"/>
          <w:highlight w:val="yellow"/>
        </w:rPr>
        <w:t xml:space="preserve">leads </w:t>
      </w:r>
      <w:r w:rsidRPr="0038462F">
        <w:rPr>
          <w:rStyle w:val="StyleUnderline"/>
        </w:rPr>
        <w:t xml:space="preserve">the world in </w:t>
      </w:r>
      <w:r w:rsidRPr="0038462F">
        <w:rPr>
          <w:rStyle w:val="Emphasis"/>
        </w:rPr>
        <w:t>hydroelectricity</w:t>
      </w:r>
      <w:r w:rsidRPr="0038462F">
        <w:rPr>
          <w:rStyle w:val="StyleUnderline"/>
        </w:rPr>
        <w:t xml:space="preserve"> production</w:t>
      </w:r>
      <w:r w:rsidRPr="0038462F">
        <w:rPr>
          <w:sz w:val="16"/>
        </w:rPr>
        <w:t xml:space="preserve">, although massive dams have significant social and environmental costs. </w:t>
      </w:r>
      <w:r w:rsidRPr="0038462F">
        <w:rPr>
          <w:rStyle w:val="StyleUnderline"/>
        </w:rPr>
        <w:t xml:space="preserve">China also leads the world in </w:t>
      </w:r>
      <w:r w:rsidRPr="0038462F">
        <w:rPr>
          <w:rStyle w:val="Emphasis"/>
        </w:rPr>
        <w:t>solar power</w:t>
      </w:r>
      <w:r w:rsidRPr="0038462F">
        <w:rPr>
          <w:sz w:val="16"/>
        </w:rPr>
        <w:t xml:space="preserve">, </w:t>
      </w:r>
      <w:r w:rsidRPr="0038462F">
        <w:rPr>
          <w:rStyle w:val="Emphasis"/>
        </w:rPr>
        <w:t>wind generation</w:t>
      </w:r>
      <w:r w:rsidRPr="0038462F">
        <w:rPr>
          <w:sz w:val="16"/>
        </w:rPr>
        <w:t xml:space="preserve">, </w:t>
      </w:r>
      <w:r w:rsidRPr="0038462F">
        <w:rPr>
          <w:rStyle w:val="StyleUnderline"/>
        </w:rPr>
        <w:t>and clean energy investment</w:t>
      </w:r>
      <w:r w:rsidRPr="0038462F">
        <w:rPr>
          <w:sz w:val="16"/>
        </w:rPr>
        <w:t xml:space="preserve">. In 2013, for the first time, </w:t>
      </w:r>
      <w:r w:rsidRPr="0038462F">
        <w:rPr>
          <w:rStyle w:val="StyleUnderline"/>
        </w:rPr>
        <w:t>Chinese investment in clean energy exceeded money spent on new fossil fuel power plants, and new renewable power capacity exceeded new coal capacity</w:t>
      </w:r>
      <w:r w:rsidRPr="0038462F">
        <w:rPr>
          <w:sz w:val="16"/>
        </w:rPr>
        <w:t xml:space="preserve">. In 2014, for the first time, </w:t>
      </w:r>
      <w:r w:rsidRPr="0038462F">
        <w:rPr>
          <w:rStyle w:val="StyleUnderline"/>
        </w:rPr>
        <w:t>Chinese demand for coal declined relative to the previous year</w:t>
      </w:r>
      <w:r w:rsidRPr="0038462F">
        <w:rPr>
          <w:sz w:val="16"/>
        </w:rPr>
        <w:t xml:space="preserve">. More than 2.6 million Chinese are employed in the renewable energy sector. Chinese leaders are beginning to place restrictions on the burning of coal, closing down some smaller facilities, and prohibiting the construction of new coal plants in or near large cities (where air pollution problems are the </w:t>
      </w:r>
      <w:proofErr w:type="gramStart"/>
      <w:r w:rsidRPr="0038462F">
        <w:rPr>
          <w:sz w:val="16"/>
        </w:rPr>
        <w:t>most grave</w:t>
      </w:r>
      <w:proofErr w:type="gramEnd"/>
      <w:r w:rsidRPr="0038462F">
        <w:rPr>
          <w:sz w:val="16"/>
        </w:rPr>
        <w:t xml:space="preserve">). </w:t>
      </w:r>
      <w:r w:rsidRPr="0038462F">
        <w:rPr>
          <w:rStyle w:val="StyleUnderline"/>
        </w:rPr>
        <w:t>These actions have the potential to</w:t>
      </w:r>
      <w:r w:rsidRPr="0038462F">
        <w:rPr>
          <w:sz w:val="16"/>
        </w:rPr>
        <w:t xml:space="preserve"> </w:t>
      </w:r>
      <w:r w:rsidRPr="0038462F">
        <w:rPr>
          <w:rStyle w:val="Emphasis"/>
        </w:rPr>
        <w:t>save millions of lives</w:t>
      </w:r>
      <w:r w:rsidRPr="0038462F">
        <w:rPr>
          <w:sz w:val="16"/>
        </w:rPr>
        <w:t xml:space="preserve"> </w:t>
      </w:r>
      <w:r w:rsidRPr="0038462F">
        <w:rPr>
          <w:rStyle w:val="StyleUnderline"/>
        </w:rPr>
        <w:t xml:space="preserve">and are </w:t>
      </w:r>
      <w:r w:rsidRPr="0038462F">
        <w:rPr>
          <w:rStyle w:val="Emphasis"/>
        </w:rPr>
        <w:t>vital elements</w:t>
      </w:r>
      <w:r w:rsidRPr="0038462F">
        <w:rPr>
          <w:rStyle w:val="StyleUnderline"/>
        </w:rPr>
        <w:t xml:space="preserve"> of the </w:t>
      </w:r>
      <w:r w:rsidRPr="0038462F">
        <w:rPr>
          <w:rStyle w:val="Emphasis"/>
        </w:rPr>
        <w:t>global effort</w:t>
      </w:r>
      <w:r w:rsidRPr="0038462F">
        <w:rPr>
          <w:sz w:val="16"/>
        </w:rPr>
        <w:t xml:space="preserve"> </w:t>
      </w:r>
      <w:r w:rsidRPr="0038462F">
        <w:rPr>
          <w:rStyle w:val="StyleUnderline"/>
        </w:rPr>
        <w:t>to reduce the greenhouse gas emissions that are causing climate change. Australia</w:t>
      </w:r>
      <w:r w:rsidRPr="0038462F">
        <w:rPr>
          <w:sz w:val="16"/>
        </w:rPr>
        <w:t xml:space="preserve"> is a sunny continent that </w:t>
      </w:r>
      <w:r w:rsidRPr="0038462F">
        <w:rPr>
          <w:rStyle w:val="StyleUnderline"/>
        </w:rPr>
        <w:t>has historically relied on coal</w:t>
      </w:r>
      <w:r w:rsidRPr="0038462F">
        <w:rPr>
          <w:sz w:val="16"/>
        </w:rPr>
        <w:t xml:space="preserve"> to generate the lion’s share of its electricity. </w:t>
      </w:r>
      <w:r w:rsidRPr="0038462F">
        <w:rPr>
          <w:rStyle w:val="StyleUnderline"/>
        </w:rPr>
        <w:t>But in just five years</w:t>
      </w:r>
      <w:r w:rsidRPr="0038462F">
        <w:rPr>
          <w:sz w:val="16"/>
        </w:rPr>
        <w:t xml:space="preserve">, from 2008 to 2013, </w:t>
      </w:r>
      <w:r w:rsidRPr="0038462F">
        <w:rPr>
          <w:rStyle w:val="StyleUnderline"/>
        </w:rPr>
        <w:t xml:space="preserve">the number of rooftop solar PV systems in Australia </w:t>
      </w:r>
      <w:r w:rsidRPr="0038462F">
        <w:rPr>
          <w:rStyle w:val="Emphasis"/>
        </w:rPr>
        <w:t>soared</w:t>
      </w:r>
      <w:r w:rsidRPr="0038462F">
        <w:rPr>
          <w:rStyle w:val="StyleUnderline"/>
        </w:rPr>
        <w:t xml:space="preserve"> from 8,000 to </w:t>
      </w:r>
      <w:r w:rsidRPr="0038462F">
        <w:rPr>
          <w:rStyle w:val="Emphasis"/>
        </w:rPr>
        <w:t>1.1 million</w:t>
      </w:r>
      <w:r w:rsidRPr="0038462F">
        <w:rPr>
          <w:sz w:val="16"/>
        </w:rPr>
        <w:t xml:space="preserve">, </w:t>
      </w:r>
      <w:proofErr w:type="spellStart"/>
      <w:r w:rsidRPr="0038462F">
        <w:rPr>
          <w:rStyle w:val="StyleUnderline"/>
        </w:rPr>
        <w:t>fuelled</w:t>
      </w:r>
      <w:proofErr w:type="spellEnd"/>
      <w:r w:rsidRPr="0038462F">
        <w:rPr>
          <w:rStyle w:val="StyleUnderline"/>
        </w:rPr>
        <w:t xml:space="preserve"> by government subsidies</w:t>
      </w:r>
      <w:r w:rsidRPr="0038462F">
        <w:rPr>
          <w:sz w:val="16"/>
        </w:rPr>
        <w:t xml:space="preserve">. In the states of Queensland and South Australia, one in four homes now has a solar PV system on its roof. The Australian PV industry employs 17,000 people in full-time jobs. A government study published in 2013 indicated that </w:t>
      </w:r>
      <w:r w:rsidRPr="0038462F">
        <w:rPr>
          <w:rStyle w:val="StyleUnderline"/>
        </w:rPr>
        <w:t xml:space="preserve">the transition to </w:t>
      </w:r>
      <w:r w:rsidRPr="0038462F">
        <w:rPr>
          <w:rStyle w:val="Emphasis"/>
        </w:rPr>
        <w:t>100 percent renewable electricity by 2030</w:t>
      </w:r>
      <w:r w:rsidRPr="0038462F">
        <w:rPr>
          <w:rStyle w:val="StyleUnderline"/>
        </w:rPr>
        <w:t xml:space="preserve"> would be </w:t>
      </w:r>
      <w:r w:rsidRPr="0038462F">
        <w:rPr>
          <w:rStyle w:val="Emphasis"/>
        </w:rPr>
        <w:t>on par economically</w:t>
      </w:r>
      <w:r w:rsidRPr="0038462F">
        <w:rPr>
          <w:rStyle w:val="StyleUnderline"/>
        </w:rPr>
        <w:t xml:space="preserve"> with the investments needed to maintain a system based predominantly on fossil fuels</w:t>
      </w:r>
      <w:r w:rsidRPr="0038462F">
        <w:rPr>
          <w:sz w:val="16"/>
        </w:rPr>
        <w:t xml:space="preserve">. Other </w:t>
      </w:r>
      <w:r w:rsidRPr="0038462F">
        <w:rPr>
          <w:rStyle w:val="StyleUnderline"/>
        </w:rPr>
        <w:t xml:space="preserve">studies show solar and wind power are now </w:t>
      </w:r>
      <w:r w:rsidRPr="0038462F">
        <w:rPr>
          <w:rStyle w:val="Emphasis"/>
        </w:rPr>
        <w:t>cheaper than coal and gas</w:t>
      </w:r>
      <w:r w:rsidRPr="0038462F">
        <w:rPr>
          <w:rStyle w:val="StyleUnderline"/>
        </w:rPr>
        <w:t xml:space="preserve"> in Australia</w:t>
      </w:r>
      <w:r w:rsidRPr="0038462F">
        <w:rPr>
          <w:sz w:val="16"/>
        </w:rPr>
        <w:t>, even before health and environmental externalities are factored into the comparison. For example, wind energy was pegged as 14 percent cheaper than new coal and 18 percent cheaper than new natural gas. “</w:t>
      </w:r>
      <w:r w:rsidRPr="0038462F">
        <w:rPr>
          <w:rStyle w:val="StyleUnderline"/>
        </w:rPr>
        <w:t xml:space="preserve">The perception that fossil fuels are </w:t>
      </w:r>
      <w:proofErr w:type="gramStart"/>
      <w:r w:rsidRPr="0038462F">
        <w:rPr>
          <w:rStyle w:val="StyleUnderline"/>
        </w:rPr>
        <w:t>cheap</w:t>
      </w:r>
      <w:proofErr w:type="gramEnd"/>
      <w:r w:rsidRPr="0038462F">
        <w:rPr>
          <w:rStyle w:val="StyleUnderline"/>
        </w:rPr>
        <w:t xml:space="preserve"> and renewables are expensive is now </w:t>
      </w:r>
      <w:r w:rsidRPr="0038462F">
        <w:rPr>
          <w:rStyle w:val="Emphasis"/>
        </w:rPr>
        <w:t>out of date</w:t>
      </w:r>
      <w:r w:rsidRPr="0038462F">
        <w:rPr>
          <w:sz w:val="16"/>
        </w:rPr>
        <w:t xml:space="preserve">,” said Michael </w:t>
      </w:r>
      <w:proofErr w:type="spellStart"/>
      <w:r w:rsidRPr="0038462F">
        <w:rPr>
          <w:sz w:val="16"/>
        </w:rPr>
        <w:t>Liebreich</w:t>
      </w:r>
      <w:proofErr w:type="spellEnd"/>
      <w:r w:rsidRPr="0038462F">
        <w:rPr>
          <w:sz w:val="16"/>
        </w:rPr>
        <w:t xml:space="preserve">, chief executive of Bloomberg New Energy Finance. </w:t>
      </w:r>
      <w:proofErr w:type="spellStart"/>
      <w:r w:rsidRPr="0038462F">
        <w:rPr>
          <w:sz w:val="16"/>
        </w:rPr>
        <w:t>Liebreich</w:t>
      </w:r>
      <w:proofErr w:type="spellEnd"/>
      <w:r w:rsidRPr="0038462F">
        <w:rPr>
          <w:sz w:val="16"/>
        </w:rPr>
        <w:t xml:space="preserve"> added, “The fact that </w:t>
      </w:r>
      <w:r w:rsidRPr="0038462F">
        <w:rPr>
          <w:rStyle w:val="StyleUnderline"/>
        </w:rPr>
        <w:t xml:space="preserve">wind power is now cheaper than coal and gas in a country with some of the world’s best fossil fuel resources shows that clean energy is a </w:t>
      </w:r>
      <w:r w:rsidRPr="0038462F">
        <w:rPr>
          <w:rStyle w:val="Emphasis"/>
        </w:rPr>
        <w:t>game changer</w:t>
      </w:r>
      <w:r w:rsidRPr="0038462F">
        <w:rPr>
          <w:sz w:val="16"/>
        </w:rPr>
        <w:t xml:space="preserve"> </w:t>
      </w:r>
      <w:r w:rsidRPr="0038462F">
        <w:rPr>
          <w:rStyle w:val="StyleUnderline"/>
        </w:rPr>
        <w:t>which promises to turn the economics of power systems on its head</w:t>
      </w:r>
      <w:r w:rsidRPr="0038462F">
        <w:rPr>
          <w:sz w:val="16"/>
        </w:rPr>
        <w:t xml:space="preserve">.” </w:t>
      </w:r>
      <w:r w:rsidRPr="0038462F">
        <w:rPr>
          <w:rStyle w:val="StyleUnderline"/>
        </w:rPr>
        <w:t xml:space="preserve">A list of countries where </w:t>
      </w:r>
      <w:r w:rsidRPr="0038462F">
        <w:rPr>
          <w:rStyle w:val="Emphasis"/>
        </w:rPr>
        <w:t>more than 90 percent</w:t>
      </w:r>
      <w:r w:rsidRPr="0038462F">
        <w:rPr>
          <w:rStyle w:val="StyleUnderline"/>
        </w:rPr>
        <w:t xml:space="preserve"> of the electricity supply comes from renewable energy will raise a lot of eyebrows</w:t>
      </w:r>
      <w:r w:rsidRPr="0038462F">
        <w:rPr>
          <w:sz w:val="16"/>
        </w:rPr>
        <w:t xml:space="preserve">. </w:t>
      </w:r>
      <w:r w:rsidRPr="0038462F">
        <w:rPr>
          <w:rStyle w:val="StyleUnderline"/>
        </w:rPr>
        <w:t xml:space="preserve">Iceland combines hydro and geothermal to get to </w:t>
      </w:r>
      <w:r w:rsidRPr="0038462F">
        <w:rPr>
          <w:rStyle w:val="Emphasis"/>
        </w:rPr>
        <w:t>100 percent</w:t>
      </w:r>
      <w:r w:rsidRPr="0038462F">
        <w:rPr>
          <w:sz w:val="16"/>
        </w:rPr>
        <w:t xml:space="preserve">. Despite the substantial environmental impacts of hydroelectricity, it generally creates far fewer greenhouse gas emissions than fossil fuels. As noted earlier, all types of energy have impacts, which is why the </w:t>
      </w:r>
      <w:proofErr w:type="gramStart"/>
      <w:r w:rsidRPr="0038462F">
        <w:rPr>
          <w:sz w:val="16"/>
        </w:rPr>
        <w:t>first priority</w:t>
      </w:r>
      <w:proofErr w:type="gramEnd"/>
      <w:r w:rsidRPr="0038462F">
        <w:rPr>
          <w:sz w:val="16"/>
        </w:rPr>
        <w:t xml:space="preserve"> in the world’s wealthy nations needs to be using less, not generating more. </w:t>
      </w:r>
      <w:r w:rsidRPr="0038462F">
        <w:rPr>
          <w:rStyle w:val="StyleUnderline"/>
        </w:rPr>
        <w:t xml:space="preserve">Albania and Paraguay generate </w:t>
      </w:r>
      <w:proofErr w:type="gramStart"/>
      <w:r w:rsidRPr="0038462F">
        <w:rPr>
          <w:rStyle w:val="Emphasis"/>
        </w:rPr>
        <w:t>all of</w:t>
      </w:r>
      <w:proofErr w:type="gramEnd"/>
      <w:r w:rsidRPr="0038462F">
        <w:rPr>
          <w:rStyle w:val="Emphasis"/>
        </w:rPr>
        <w:t xml:space="preserve"> their electricity</w:t>
      </w:r>
      <w:r w:rsidRPr="0038462F">
        <w:rPr>
          <w:rStyle w:val="StyleUnderline"/>
        </w:rPr>
        <w:t xml:space="preserve"> from hydro</w:t>
      </w:r>
      <w:r w:rsidRPr="0038462F">
        <w:rPr>
          <w:sz w:val="16"/>
        </w:rPr>
        <w:t xml:space="preserve">. </w:t>
      </w:r>
      <w:r w:rsidRPr="0038462F">
        <w:rPr>
          <w:rStyle w:val="StyleUnderline"/>
        </w:rPr>
        <w:t>Costa Rica</w:t>
      </w:r>
      <w:r w:rsidRPr="0038462F">
        <w:rPr>
          <w:sz w:val="16"/>
        </w:rPr>
        <w:t xml:space="preserve"> (hydro, geothermal, and wind) </w:t>
      </w:r>
      <w:r w:rsidRPr="0038462F">
        <w:rPr>
          <w:rStyle w:val="StyleUnderline"/>
        </w:rPr>
        <w:t>and Norway</w:t>
      </w:r>
      <w:r w:rsidRPr="0038462F">
        <w:rPr>
          <w:sz w:val="16"/>
        </w:rPr>
        <w:t xml:space="preserve"> (hydro, wind, biomass, and solar) </w:t>
      </w:r>
      <w:r w:rsidRPr="0038462F">
        <w:rPr>
          <w:rStyle w:val="StyleUnderline"/>
        </w:rPr>
        <w:t>are very close to achieving their target of 100 percent</w:t>
      </w:r>
      <w:r w:rsidRPr="0038462F">
        <w:rPr>
          <w:sz w:val="16"/>
        </w:rPr>
        <w:t xml:space="preserve">. </w:t>
      </w:r>
      <w:r w:rsidRPr="0038462F">
        <w:rPr>
          <w:rStyle w:val="StyleUnderline"/>
        </w:rPr>
        <w:t>Small</w:t>
      </w:r>
      <w:r w:rsidRPr="0038462F">
        <w:rPr>
          <w:sz w:val="16"/>
        </w:rPr>
        <w:t xml:space="preserve"> </w:t>
      </w:r>
      <w:r w:rsidRPr="0038462F">
        <w:rPr>
          <w:rStyle w:val="StyleUnderline"/>
        </w:rPr>
        <w:t xml:space="preserve">islands from </w:t>
      </w:r>
      <w:proofErr w:type="spellStart"/>
      <w:r w:rsidRPr="0038462F">
        <w:rPr>
          <w:rStyle w:val="StyleUnderline"/>
        </w:rPr>
        <w:t>Samsø</w:t>
      </w:r>
      <w:proofErr w:type="spellEnd"/>
      <w:r w:rsidRPr="0038462F">
        <w:rPr>
          <w:sz w:val="16"/>
        </w:rPr>
        <w:t xml:space="preserve"> (Denmark) </w:t>
      </w:r>
      <w:r w:rsidRPr="0038462F">
        <w:rPr>
          <w:rStyle w:val="StyleUnderline"/>
        </w:rPr>
        <w:t xml:space="preserve">to El </w:t>
      </w:r>
      <w:proofErr w:type="spellStart"/>
      <w:r w:rsidRPr="0038462F">
        <w:rPr>
          <w:rStyle w:val="StyleUnderline"/>
        </w:rPr>
        <w:t>Hierro</w:t>
      </w:r>
      <w:proofErr w:type="spellEnd"/>
      <w:r w:rsidRPr="0038462F">
        <w:rPr>
          <w:sz w:val="16"/>
        </w:rPr>
        <w:t xml:space="preserve"> (in Spain’s Canary Islands off the coast of Africa) </w:t>
      </w:r>
      <w:r w:rsidRPr="0038462F">
        <w:rPr>
          <w:rStyle w:val="StyleUnderline"/>
        </w:rPr>
        <w:t xml:space="preserve">have successfully switched from burning diesel for electricity to a mix of </w:t>
      </w:r>
      <w:r w:rsidRPr="0038462F">
        <w:rPr>
          <w:rStyle w:val="Emphasis"/>
        </w:rPr>
        <w:t>100 percent renewable sources</w:t>
      </w:r>
      <w:r w:rsidRPr="0038462F">
        <w:rPr>
          <w:sz w:val="16"/>
        </w:rPr>
        <w:t xml:space="preserve">. </w:t>
      </w:r>
      <w:r w:rsidRPr="0038462F">
        <w:rPr>
          <w:rStyle w:val="StyleUnderline"/>
        </w:rPr>
        <w:t>By relying primarily on hydro, ten other countries have surpassed 90 percent</w:t>
      </w:r>
      <w:r w:rsidRPr="0038462F">
        <w:rPr>
          <w:sz w:val="16"/>
        </w:rPr>
        <w:t xml:space="preserve">: </w:t>
      </w:r>
      <w:r w:rsidRPr="0038462F">
        <w:rPr>
          <w:rStyle w:val="StyleUnderline"/>
        </w:rPr>
        <w:t>Belize, Bhutan, Burundi, Democratic Republic of Congo, Kyrgyzstan, Laos, Mozambique, Nepal, Tajikistan, and Zambia</w:t>
      </w:r>
      <w:r w:rsidRPr="0038462F">
        <w:rPr>
          <w:sz w:val="16"/>
        </w:rPr>
        <w:t xml:space="preserve">. A growing number of companies, including Apple, IKEA, and even Walmart, have pledged to be 100 percent powered by renewable energy. </w:t>
      </w:r>
      <w:r w:rsidRPr="0038462F">
        <w:rPr>
          <w:rStyle w:val="StyleUnderline"/>
        </w:rPr>
        <w:t>Other countries have set audacious targets for shifting to clean energy</w:t>
      </w:r>
      <w:r w:rsidRPr="0038462F">
        <w:rPr>
          <w:sz w:val="16"/>
        </w:rPr>
        <w:t xml:space="preserve">. </w:t>
      </w:r>
      <w:r w:rsidRPr="0038462F">
        <w:rPr>
          <w:rStyle w:val="StyleUnderline"/>
        </w:rPr>
        <w:t>Scotland and Uruguay</w:t>
      </w:r>
      <w:r w:rsidRPr="0038462F">
        <w:rPr>
          <w:sz w:val="16"/>
        </w:rPr>
        <w:t xml:space="preserve"> are striving for 100 percent by 2020, </w:t>
      </w:r>
      <w:r w:rsidRPr="0038462F">
        <w:rPr>
          <w:rStyle w:val="StyleUnderline"/>
        </w:rPr>
        <w:t>New Zealand</w:t>
      </w:r>
      <w:r w:rsidRPr="0038462F">
        <w:rPr>
          <w:sz w:val="16"/>
        </w:rPr>
        <w:t xml:space="preserve"> 90 percent by 2020. </w:t>
      </w:r>
      <w:r w:rsidRPr="0038462F">
        <w:rPr>
          <w:rStyle w:val="StyleUnderline"/>
        </w:rPr>
        <w:t>Germany</w:t>
      </w:r>
      <w:r w:rsidRPr="0038462F">
        <w:rPr>
          <w:sz w:val="16"/>
        </w:rPr>
        <w:t xml:space="preserve"> has a legally binding target to produce at least 35 percent of its electricity from renewable sources by 2020—with the target rising to 50 percent by 2030, and 80 percent by 2050. Since 2000, Germany has quintupled the portion of electricity generated by renewable sources, going from 6 percent to 30 percent. Arne </w:t>
      </w:r>
      <w:proofErr w:type="spellStart"/>
      <w:r w:rsidRPr="0038462F">
        <w:rPr>
          <w:sz w:val="16"/>
        </w:rPr>
        <w:t>Jungjohann</w:t>
      </w:r>
      <w:proofErr w:type="spellEnd"/>
      <w:r w:rsidRPr="0038462F">
        <w:rPr>
          <w:sz w:val="16"/>
        </w:rPr>
        <w:t xml:space="preserve">, program director for the environment at the Heinrich </w:t>
      </w:r>
      <w:proofErr w:type="spellStart"/>
      <w:r w:rsidRPr="0038462F">
        <w:rPr>
          <w:sz w:val="16"/>
        </w:rPr>
        <w:t>Böll</w:t>
      </w:r>
      <w:proofErr w:type="spellEnd"/>
      <w:r w:rsidRPr="0038462F">
        <w:rPr>
          <w:sz w:val="16"/>
        </w:rPr>
        <w:t xml:space="preserve"> Foundation, a German think tank, said, “Today, you see windmills across the country, blue shining solar arrays on rooftops and town halls.” Half of all wind projects are community owned by small-scale investors and farmers who, according to </w:t>
      </w:r>
      <w:proofErr w:type="spellStart"/>
      <w:r w:rsidRPr="0038462F">
        <w:rPr>
          <w:sz w:val="16"/>
        </w:rPr>
        <w:t>Jungjohann</w:t>
      </w:r>
      <w:proofErr w:type="spellEnd"/>
      <w:r w:rsidRPr="0038462F">
        <w:rPr>
          <w:sz w:val="16"/>
        </w:rPr>
        <w:t xml:space="preserve">, “invest their money in a wind park instead of in the bank.” On one day in May 2014, wind and solar produced a record 75 percent of the total electricity supply. This progress was propelled primarily by innovative government policies, including a feed-in tariff mandating generous subsidies for wind and solar. First enacted in 1991 and adjusted several times since, Germany’s feed-in tariff gives renewable energy projects priority access to the power grid and provides a guaranteed price for the power for up to 20 years. Although Germany’s experience has generated controversy about its economic costs, the OECD calculates that there has been a tiny negative impact on Germany’s GDP (approximately 0.2 percent). The increased cost to consumers’ electricity bills averages about $280 per year. Jobs in Germany’s renewable energy industry have more than tripled over the past decade to 371,000 in 2013 and are projected to grow to 500,000 by 2020. </w:t>
      </w:r>
      <w:r w:rsidRPr="0038462F">
        <w:rPr>
          <w:rStyle w:val="StyleUnderline"/>
        </w:rPr>
        <w:t xml:space="preserve">Other countries are also making </w:t>
      </w:r>
      <w:r w:rsidRPr="0038462F">
        <w:rPr>
          <w:rStyle w:val="Emphasis"/>
        </w:rPr>
        <w:t>tremendous progress</w:t>
      </w:r>
      <w:r w:rsidRPr="0038462F">
        <w:rPr>
          <w:sz w:val="16"/>
        </w:rPr>
        <w:t xml:space="preserve">. </w:t>
      </w:r>
      <w:r w:rsidRPr="0038462F">
        <w:rPr>
          <w:rStyle w:val="StyleUnderline"/>
        </w:rPr>
        <w:t xml:space="preserve">Wind supplied </w:t>
      </w:r>
      <w:r w:rsidRPr="0038462F">
        <w:rPr>
          <w:rStyle w:val="Emphasis"/>
        </w:rPr>
        <w:t>30 percent</w:t>
      </w:r>
      <w:r w:rsidRPr="0038462F">
        <w:rPr>
          <w:rStyle w:val="StyleUnderline"/>
        </w:rPr>
        <w:t xml:space="preserve"> of Denmark’s electricity in 2012</w:t>
      </w:r>
      <w:r w:rsidRPr="0038462F">
        <w:rPr>
          <w:sz w:val="16"/>
        </w:rPr>
        <w:t xml:space="preserve">. </w:t>
      </w:r>
      <w:r w:rsidRPr="0038462F">
        <w:rPr>
          <w:rStyle w:val="StyleUnderline"/>
        </w:rPr>
        <w:t xml:space="preserve">The Danish goals are to produce </w:t>
      </w:r>
      <w:r w:rsidRPr="0038462F">
        <w:rPr>
          <w:rStyle w:val="Emphasis"/>
        </w:rPr>
        <w:t>50 percent</w:t>
      </w:r>
      <w:r w:rsidRPr="0038462F">
        <w:rPr>
          <w:rStyle w:val="StyleUnderline"/>
        </w:rPr>
        <w:t xml:space="preserve"> of its electricity from wind by 2025</w:t>
      </w:r>
      <w:r w:rsidRPr="0038462F">
        <w:rPr>
          <w:sz w:val="16"/>
        </w:rPr>
        <w:t xml:space="preserve"> </w:t>
      </w:r>
      <w:r w:rsidRPr="0038462F">
        <w:rPr>
          <w:rStyle w:val="StyleUnderline"/>
        </w:rPr>
        <w:t xml:space="preserve">and </w:t>
      </w:r>
      <w:r w:rsidRPr="0038462F">
        <w:rPr>
          <w:rStyle w:val="Emphasis"/>
        </w:rPr>
        <w:t>100 percent</w:t>
      </w:r>
      <w:r w:rsidRPr="0038462F">
        <w:rPr>
          <w:rStyle w:val="StyleUnderline"/>
        </w:rPr>
        <w:t xml:space="preserve"> of its electricity from renewable energy by 2050</w:t>
      </w:r>
      <w:r w:rsidRPr="0038462F">
        <w:rPr>
          <w:sz w:val="16"/>
        </w:rPr>
        <w:t xml:space="preserve">. </w:t>
      </w:r>
      <w:r w:rsidRPr="0038462F">
        <w:rPr>
          <w:rStyle w:val="StyleUnderline"/>
        </w:rPr>
        <w:t xml:space="preserve">Wind power is now the </w:t>
      </w:r>
      <w:r w:rsidRPr="0038462F">
        <w:rPr>
          <w:rStyle w:val="Emphasis"/>
        </w:rPr>
        <w:t>leading source of electricity</w:t>
      </w:r>
      <w:r w:rsidRPr="0038462F">
        <w:rPr>
          <w:rStyle w:val="StyleUnderline"/>
        </w:rPr>
        <w:t xml:space="preserve"> in Spain</w:t>
      </w:r>
      <w:r w:rsidRPr="0038462F">
        <w:rPr>
          <w:sz w:val="16"/>
        </w:rPr>
        <w:t xml:space="preserve">, </w:t>
      </w:r>
      <w:r w:rsidRPr="0038462F">
        <w:rPr>
          <w:rStyle w:val="StyleUnderline"/>
        </w:rPr>
        <w:t>where reliance on coal, natural gas, and nuclear has simultaneously dropped</w:t>
      </w:r>
      <w:r w:rsidRPr="0038462F">
        <w:rPr>
          <w:sz w:val="16"/>
        </w:rPr>
        <w:t xml:space="preserve">. In 2013 alone, </w:t>
      </w:r>
      <w:r w:rsidRPr="0038462F">
        <w:rPr>
          <w:rStyle w:val="StyleUnderline"/>
        </w:rPr>
        <w:t xml:space="preserve">greenhouse gas emissions from the Spanish electricity sector </w:t>
      </w:r>
      <w:r w:rsidRPr="0038462F">
        <w:rPr>
          <w:rStyle w:val="Emphasis"/>
        </w:rPr>
        <w:t>fell by 23 percent</w:t>
      </w:r>
      <w:r w:rsidRPr="0038462F">
        <w:rPr>
          <w:sz w:val="16"/>
        </w:rPr>
        <w:t xml:space="preserve">. Portugal generates two-thirds of its electricity from renewables, with wind and solar growing rapidly. In the aftermath of the Fukushima nuclear disaster, the Japanese government moved quickly to expand its feed-in tariff program for renewables. Over 4 gigawatts of new solar electricity generating capacity were added in the first year, the equivalent of four nuclear reactors. Another 25 gigawatts of clean energy projects (mostly wind and solar) have been approved. Just as people in developing countries went straight from no phones to mobile phones, leap-frogging over costly landline infrastructure, so too are </w:t>
      </w:r>
      <w:r w:rsidRPr="0038462F">
        <w:rPr>
          <w:rStyle w:val="StyleUnderline"/>
        </w:rPr>
        <w:t>some nations bypassing conventional electricity systems</w:t>
      </w:r>
      <w:r w:rsidRPr="0038462F">
        <w:rPr>
          <w:sz w:val="16"/>
        </w:rPr>
        <w:t xml:space="preserve">. </w:t>
      </w:r>
      <w:r w:rsidRPr="0038462F">
        <w:rPr>
          <w:rStyle w:val="StyleUnderline"/>
        </w:rPr>
        <w:t xml:space="preserve">The shift to solar could be an </w:t>
      </w:r>
      <w:r w:rsidRPr="0038462F">
        <w:rPr>
          <w:rStyle w:val="Emphasis"/>
        </w:rPr>
        <w:t>incredible boost</w:t>
      </w:r>
      <w:r w:rsidRPr="0038462F">
        <w:rPr>
          <w:rStyle w:val="StyleUnderline"/>
        </w:rPr>
        <w:t xml:space="preserve"> to </w:t>
      </w:r>
      <w:r w:rsidRPr="0038462F">
        <w:rPr>
          <w:rStyle w:val="Emphasis"/>
        </w:rPr>
        <w:t>hundreds of millions of people</w:t>
      </w:r>
      <w:r w:rsidRPr="0038462F">
        <w:rPr>
          <w:sz w:val="16"/>
        </w:rPr>
        <w:t xml:space="preserve"> </w:t>
      </w:r>
      <w:r w:rsidRPr="0038462F">
        <w:rPr>
          <w:rStyle w:val="StyleUnderline"/>
        </w:rPr>
        <w:t>who currently live with no electricity in their homes</w:t>
      </w:r>
      <w:r w:rsidRPr="0038462F">
        <w:rPr>
          <w:sz w:val="16"/>
        </w:rPr>
        <w:t xml:space="preserve">. </w:t>
      </w:r>
      <w:r w:rsidRPr="0038462F">
        <w:rPr>
          <w:rStyle w:val="StyleUnderline"/>
        </w:rPr>
        <w:t>In south Asia, Africa, and Latin America</w:t>
      </w:r>
      <w:r w:rsidRPr="0038462F">
        <w:rPr>
          <w:sz w:val="16"/>
        </w:rPr>
        <w:t xml:space="preserve">, </w:t>
      </w:r>
      <w:r w:rsidRPr="0038462F">
        <w:rPr>
          <w:rStyle w:val="StyleUnderline"/>
        </w:rPr>
        <w:t xml:space="preserve">communities are adopting </w:t>
      </w:r>
      <w:r w:rsidRPr="0038462F">
        <w:rPr>
          <w:rStyle w:val="Emphasis"/>
        </w:rPr>
        <w:t>locally generated solar electricity</w:t>
      </w:r>
      <w:r w:rsidRPr="0038462F">
        <w:rPr>
          <w:rStyle w:val="StyleUnderline"/>
        </w:rPr>
        <w:t xml:space="preserve"> instead of waiting for power from a huge, distant power plant </w:t>
      </w:r>
      <w:proofErr w:type="spellStart"/>
      <w:r w:rsidRPr="0038462F">
        <w:rPr>
          <w:rStyle w:val="StyleUnderline"/>
        </w:rPr>
        <w:t>fuelled</w:t>
      </w:r>
      <w:proofErr w:type="spellEnd"/>
      <w:r w:rsidRPr="0038462F">
        <w:rPr>
          <w:rStyle w:val="StyleUnderline"/>
        </w:rPr>
        <w:t xml:space="preserve"> by coal, natural gas, or uranium</w:t>
      </w:r>
      <w:r w:rsidRPr="0038462F">
        <w:rPr>
          <w:sz w:val="16"/>
        </w:rPr>
        <w:t xml:space="preserve">. The savings associated with lower infrastructure costs are immense. In 2014, </w:t>
      </w:r>
      <w:r w:rsidRPr="0038462F">
        <w:rPr>
          <w:rStyle w:val="StyleUnderline"/>
        </w:rPr>
        <w:t>India’s new prime minister</w:t>
      </w:r>
      <w:r w:rsidRPr="0038462F">
        <w:rPr>
          <w:sz w:val="16"/>
        </w:rPr>
        <w:t xml:space="preserve">, Narendra Modi, </w:t>
      </w:r>
      <w:r w:rsidRPr="0038462F">
        <w:rPr>
          <w:rStyle w:val="StyleUnderline"/>
        </w:rPr>
        <w:t>launched an ambitious initiative to bring solar electricity to 400 million people by 2020</w:t>
      </w:r>
      <w:r w:rsidRPr="0038462F">
        <w:rPr>
          <w:sz w:val="16"/>
        </w:rPr>
        <w:t xml:space="preserve">, scaling up a successful program he oversaw in his home state of Gujarat. A similar program already exists in Peru, where the government will spend more than $200 million on small-scale solar PV systems by the end of 2016 to ensure 95 percent of households have access to electricity. Peru’s energy minister Jorge Merino said, “This program is aimed at the poorest people, those who lack access to electric lighting and still use oil lamps, spending their own resources to pay for fuels that harm their health.” In poor but sunny Bangladesh, two new rooftop solar PV systems are installed on homes and businesses every minute, for a total of more than one million systems annually. This rapid progress is ascribed to falling prices and the widespread availability of micro-credit programs. According to Munawar </w:t>
      </w:r>
      <w:proofErr w:type="spellStart"/>
      <w:r w:rsidRPr="0038462F">
        <w:rPr>
          <w:sz w:val="16"/>
        </w:rPr>
        <w:t>Misbah</w:t>
      </w:r>
      <w:proofErr w:type="spellEnd"/>
      <w:r w:rsidRPr="0038462F">
        <w:rPr>
          <w:sz w:val="16"/>
        </w:rPr>
        <w:t xml:space="preserve"> </w:t>
      </w:r>
      <w:proofErr w:type="spellStart"/>
      <w:r w:rsidRPr="0038462F">
        <w:rPr>
          <w:sz w:val="16"/>
        </w:rPr>
        <w:t>Moin</w:t>
      </w:r>
      <w:proofErr w:type="spellEnd"/>
      <w:r w:rsidRPr="0038462F">
        <w:rPr>
          <w:sz w:val="16"/>
        </w:rPr>
        <w:t xml:space="preserve">, managing director of one of Bangladesh’s leading solar companies, a typical small PV system costs roughly $300, with customers making down payments of $45 and monthly payments of $8–10 for two to three years. These small systems can power lights, a cell phone charger, and a small television. The impact on quality of life, </w:t>
      </w:r>
      <w:proofErr w:type="spellStart"/>
      <w:r w:rsidRPr="0038462F">
        <w:rPr>
          <w:sz w:val="16"/>
        </w:rPr>
        <w:t>Moin</w:t>
      </w:r>
      <w:proofErr w:type="spellEnd"/>
      <w:r w:rsidRPr="0038462F">
        <w:rPr>
          <w:sz w:val="16"/>
        </w:rPr>
        <w:t xml:space="preserve"> says, is “unbelievable” when families gain access to electricity for the first time. </w:t>
      </w:r>
      <w:r w:rsidRPr="0038462F">
        <w:rPr>
          <w:rStyle w:val="StyleUnderline"/>
        </w:rPr>
        <w:t>In many African countries</w:t>
      </w:r>
      <w:r w:rsidRPr="0038462F">
        <w:rPr>
          <w:sz w:val="16"/>
        </w:rPr>
        <w:t xml:space="preserve">, </w:t>
      </w:r>
      <w:r w:rsidRPr="0038462F">
        <w:rPr>
          <w:rStyle w:val="StyleUnderline"/>
        </w:rPr>
        <w:t xml:space="preserve">solar power is </w:t>
      </w:r>
      <w:r w:rsidRPr="0038462F">
        <w:rPr>
          <w:rStyle w:val="Emphasis"/>
        </w:rPr>
        <w:t>cheaper</w:t>
      </w:r>
      <w:r w:rsidRPr="0038462F">
        <w:rPr>
          <w:rStyle w:val="StyleUnderline"/>
        </w:rPr>
        <w:t xml:space="preserve"> than burning imported diesel fuel</w:t>
      </w:r>
      <w:r w:rsidRPr="0038462F">
        <w:rPr>
          <w:sz w:val="16"/>
        </w:rPr>
        <w:t xml:space="preserve">, </w:t>
      </w:r>
      <w:r w:rsidRPr="0038462F">
        <w:rPr>
          <w:rStyle w:val="StyleUnderline"/>
        </w:rPr>
        <w:t>which is often the primary source of electricity</w:t>
      </w:r>
      <w:r w:rsidRPr="0038462F">
        <w:rPr>
          <w:sz w:val="16"/>
        </w:rPr>
        <w:t xml:space="preserve">. Canadian companies </w:t>
      </w:r>
      <w:proofErr w:type="spellStart"/>
      <w:r w:rsidRPr="0038462F">
        <w:rPr>
          <w:sz w:val="16"/>
        </w:rPr>
        <w:t>Windiga</w:t>
      </w:r>
      <w:proofErr w:type="spellEnd"/>
      <w:r w:rsidRPr="0038462F">
        <w:rPr>
          <w:sz w:val="16"/>
        </w:rPr>
        <w:t xml:space="preserve"> Energy and JCM Capital are developing clean energy in Africa, with major solar projects planned, underway, or completed in Burkina Faso, Cameroon, Ghana, Malawi, and Nigeria. A single </w:t>
      </w:r>
      <w:proofErr w:type="gramStart"/>
      <w:r w:rsidRPr="0038462F">
        <w:rPr>
          <w:sz w:val="16"/>
        </w:rPr>
        <w:t>20 megawatt</w:t>
      </w:r>
      <w:proofErr w:type="gramEnd"/>
      <w:r w:rsidRPr="0038462F">
        <w:rPr>
          <w:sz w:val="16"/>
        </w:rPr>
        <w:t xml:space="preserve"> solar power plant in Burkina Faso will add 10 percent to the installed capacity of the country’s grid. According to </w:t>
      </w:r>
      <w:proofErr w:type="spellStart"/>
      <w:r w:rsidRPr="0038462F">
        <w:rPr>
          <w:sz w:val="16"/>
        </w:rPr>
        <w:t>Windiga</w:t>
      </w:r>
      <w:proofErr w:type="spellEnd"/>
      <w:r w:rsidRPr="0038462F">
        <w:rPr>
          <w:sz w:val="16"/>
        </w:rPr>
        <w:t xml:space="preserve"> CEO Benoît Lasalle, diesel power costs 35 to 38 cents per kilowatt hour in West Africa, whereas solar costs 21 cents per kilowatt hour, leading him to say, “You do the math.” </w:t>
      </w:r>
      <w:r w:rsidRPr="0038462F">
        <w:rPr>
          <w:rStyle w:val="StyleUnderline"/>
        </w:rPr>
        <w:t xml:space="preserve">THE PROGRESS DESCRIBED in this chapter is </w:t>
      </w:r>
      <w:r w:rsidRPr="0038462F">
        <w:rPr>
          <w:rStyle w:val="Emphasis"/>
        </w:rPr>
        <w:t>extraordinary</w:t>
      </w:r>
      <w:r w:rsidRPr="0038462F">
        <w:rPr>
          <w:sz w:val="16"/>
        </w:rPr>
        <w:t xml:space="preserve">. </w:t>
      </w:r>
      <w:r w:rsidRPr="0038462F">
        <w:rPr>
          <w:rStyle w:val="Emphasis"/>
        </w:rPr>
        <w:t>Solar is growing exponentially</w:t>
      </w:r>
      <w:r w:rsidRPr="0038462F">
        <w:rPr>
          <w:sz w:val="16"/>
        </w:rPr>
        <w:t xml:space="preserve">, </w:t>
      </w:r>
      <w:r w:rsidRPr="0038462F">
        <w:rPr>
          <w:rStyle w:val="StyleUnderline"/>
        </w:rPr>
        <w:t>with increases of more than 40 percent per year over the past decade and a half</w:t>
      </w:r>
      <w:r w:rsidRPr="0038462F">
        <w:rPr>
          <w:sz w:val="16"/>
        </w:rPr>
        <w:t xml:space="preserve">. </w:t>
      </w:r>
      <w:r w:rsidRPr="0038462F">
        <w:rPr>
          <w:rStyle w:val="StyleUnderline"/>
        </w:rPr>
        <w:t xml:space="preserve">The share of wind, solar, geothermal, and bioenergy in global electricity production doubled from 2 percent to 4 percent between 2006 and </w:t>
      </w:r>
      <w:proofErr w:type="gramStart"/>
      <w:r w:rsidRPr="0038462F">
        <w:rPr>
          <w:rStyle w:val="StyleUnderline"/>
        </w:rPr>
        <w:t>2011, and</w:t>
      </w:r>
      <w:proofErr w:type="gramEnd"/>
      <w:r w:rsidRPr="0038462F">
        <w:rPr>
          <w:rStyle w:val="StyleUnderline"/>
        </w:rPr>
        <w:t xml:space="preserve"> will likely continue to double every five or six years</w:t>
      </w:r>
      <w:r w:rsidRPr="0038462F">
        <w:rPr>
          <w:sz w:val="16"/>
        </w:rPr>
        <w:t xml:space="preserve">. In 2012, 2013, and 2014, renewable energy accounted for more than half of the new electricity-generating capacity added globally. </w:t>
      </w:r>
      <w:r w:rsidRPr="0038462F">
        <w:rPr>
          <w:rStyle w:val="StyleUnderline"/>
        </w:rPr>
        <w:t>The International Energy Agency now projects that renewable energy will supply more electricity to the global grid than natural gas by 2016</w:t>
      </w:r>
      <w:r w:rsidRPr="0038462F">
        <w:rPr>
          <w:sz w:val="16"/>
        </w:rPr>
        <w:t xml:space="preserve">, and if the right policies are put in place, </w:t>
      </w:r>
      <w:r w:rsidRPr="0038462F">
        <w:rPr>
          <w:rStyle w:val="StyleUnderline"/>
        </w:rPr>
        <w:t xml:space="preserve">solar could be the </w:t>
      </w:r>
      <w:r w:rsidRPr="0038462F">
        <w:rPr>
          <w:rStyle w:val="Emphasis"/>
        </w:rPr>
        <w:t>world’s largest source of electricity</w:t>
      </w:r>
      <w:r w:rsidRPr="0038462F">
        <w:rPr>
          <w:rStyle w:val="StyleUnderline"/>
        </w:rPr>
        <w:t xml:space="preserve"> by 2050</w:t>
      </w:r>
      <w:r w:rsidRPr="0038462F">
        <w:rPr>
          <w:sz w:val="16"/>
        </w:rPr>
        <w:t xml:space="preserve">. </w:t>
      </w:r>
      <w:proofErr w:type="gramStart"/>
      <w:r w:rsidRPr="0038462F">
        <w:rPr>
          <w:sz w:val="16"/>
        </w:rPr>
        <w:t>In light of</w:t>
      </w:r>
      <w:proofErr w:type="gramEnd"/>
      <w:r w:rsidRPr="0038462F">
        <w:rPr>
          <w:sz w:val="16"/>
        </w:rPr>
        <w:t xml:space="preserve"> the IEA’s track record of underestimating renewables, these are remarkable predictions. </w:t>
      </w:r>
      <w:r w:rsidRPr="0038462F">
        <w:rPr>
          <w:rStyle w:val="StyleUnderline"/>
        </w:rPr>
        <w:t xml:space="preserve">Challenges related to </w:t>
      </w:r>
      <w:r w:rsidRPr="0038462F">
        <w:rPr>
          <w:rStyle w:val="Emphasis"/>
        </w:rPr>
        <w:t>grid access</w:t>
      </w:r>
      <w:r w:rsidRPr="0038462F">
        <w:rPr>
          <w:rStyle w:val="StyleUnderline"/>
        </w:rPr>
        <w:t xml:space="preserve">, </w:t>
      </w:r>
      <w:r w:rsidRPr="0038462F">
        <w:rPr>
          <w:rStyle w:val="Emphasis"/>
        </w:rPr>
        <w:t>intermittency</w:t>
      </w:r>
      <w:r w:rsidRPr="0038462F">
        <w:rPr>
          <w:rStyle w:val="StyleUnderline"/>
        </w:rPr>
        <w:t xml:space="preserve">, and </w:t>
      </w:r>
      <w:r w:rsidRPr="0038462F">
        <w:rPr>
          <w:rStyle w:val="Emphasis"/>
        </w:rPr>
        <w:t>storage</w:t>
      </w:r>
      <w:r w:rsidRPr="0038462F">
        <w:rPr>
          <w:rStyle w:val="StyleUnderline"/>
        </w:rPr>
        <w:t xml:space="preserve"> are being addressed</w:t>
      </w:r>
      <w:r w:rsidRPr="0038462F">
        <w:rPr>
          <w:sz w:val="16"/>
        </w:rPr>
        <w:t xml:space="preserve">. </w:t>
      </w:r>
      <w:r w:rsidRPr="0038462F">
        <w:rPr>
          <w:rStyle w:val="StyleUnderline"/>
        </w:rPr>
        <w:t>Today’s renewable energy technologies</w:t>
      </w:r>
      <w:r w:rsidRPr="0038462F">
        <w:rPr>
          <w:sz w:val="16"/>
        </w:rPr>
        <w:t xml:space="preserve">, which are certain to continue improving and becoming cheaper, </w:t>
      </w:r>
      <w:r w:rsidRPr="0038462F">
        <w:rPr>
          <w:rStyle w:val="StyleUnderline"/>
        </w:rPr>
        <w:t xml:space="preserve">are </w:t>
      </w:r>
      <w:r w:rsidRPr="0038462F">
        <w:rPr>
          <w:rStyle w:val="Emphasis"/>
        </w:rPr>
        <w:t>already capable of providing 100 percent</w:t>
      </w:r>
      <w:r w:rsidRPr="0038462F">
        <w:rPr>
          <w:rStyle w:val="StyleUnderline"/>
        </w:rPr>
        <w:t xml:space="preserve"> of the world’s electricity needs within the relatively short span of a few decades</w:t>
      </w:r>
      <w:r w:rsidRPr="0038462F">
        <w:rPr>
          <w:sz w:val="16"/>
        </w:rPr>
        <w:t xml:space="preserve">. </w:t>
      </w:r>
      <w:r w:rsidRPr="0038462F">
        <w:rPr>
          <w:rStyle w:val="StyleUnderline"/>
        </w:rPr>
        <w:t>Even Shell, the notorious oil giant, expects solar to be the world’s number-­one source of energy by 2100</w:t>
      </w:r>
      <w:r w:rsidRPr="0038462F">
        <w:rPr>
          <w:sz w:val="16"/>
        </w:rPr>
        <w:t xml:space="preserve">. Although some critics attack subsidies granted to renewable energy, the reality is that </w:t>
      </w:r>
      <w:proofErr w:type="gramStart"/>
      <w:r w:rsidRPr="0038462F">
        <w:rPr>
          <w:sz w:val="16"/>
        </w:rPr>
        <w:t>these pale</w:t>
      </w:r>
      <w:proofErr w:type="gramEnd"/>
      <w:r w:rsidRPr="0038462F">
        <w:rPr>
          <w:sz w:val="16"/>
        </w:rPr>
        <w:t xml:space="preserve"> in comparison to the subsidies still given to the fossil fuel industry. In 2013, oil, gas, and coal companies received $550 billion in subsidies compared to $120 billion for all renewables combined. In the editorial of a 2015 issue dedicated to the transformation of the world’s energy supply, the Economist described fossil fuel subsidies as “nonsense” and throwing money down a “rathole,” and urged governments to eliminate them all</w:t>
      </w:r>
      <w:r>
        <w:rPr>
          <w:sz w:val="16"/>
        </w:rPr>
        <w:t>.</w:t>
      </w:r>
    </w:p>
    <w:p w:rsidR="0064622D" w:rsidRDefault="0064622D" w:rsidP="0064622D">
      <w:pPr>
        <w:pStyle w:val="Heading2"/>
      </w:pPr>
      <w:r>
        <w:t xml:space="preserve">Impact – Al Qaeda </w:t>
      </w:r>
    </w:p>
    <w:p w:rsidR="0064622D" w:rsidRPr="0037501B" w:rsidRDefault="0064622D" w:rsidP="0064622D">
      <w:pPr>
        <w:pStyle w:val="Heading3"/>
      </w:pPr>
      <w:r>
        <w:t>Weakened</w:t>
      </w:r>
    </w:p>
    <w:p w:rsidR="0064622D" w:rsidRDefault="0064622D" w:rsidP="0064622D">
      <w:pPr>
        <w:pStyle w:val="Heading4"/>
      </w:pPr>
      <w:r>
        <w:t xml:space="preserve">Al Qaeda is weak – it can’t deploy weapons </w:t>
      </w:r>
    </w:p>
    <w:p w:rsidR="0064622D" w:rsidRPr="00E315FA" w:rsidRDefault="0064622D" w:rsidP="0064622D">
      <w:pPr>
        <w:rPr>
          <w:rStyle w:val="Style13ptBold"/>
        </w:rPr>
      </w:pPr>
      <w:r w:rsidRPr="00E315FA">
        <w:rPr>
          <w:rStyle w:val="Style13ptBold"/>
        </w:rPr>
        <w:t>Mueller and Steward 16</w:t>
      </w:r>
      <w:r>
        <w:rPr>
          <w:rStyle w:val="Style13ptBold"/>
        </w:rPr>
        <w:t xml:space="preserve"> – </w:t>
      </w:r>
      <w:r>
        <w:t>Political Science</w:t>
      </w:r>
      <w:r w:rsidRPr="00E315FA">
        <w:t xml:space="preserve"> Professor @ Ohio State and Senior @ CATO Institute</w:t>
      </w:r>
      <w:r>
        <w:rPr>
          <w:rStyle w:val="Style13ptBold"/>
        </w:rPr>
        <w:t xml:space="preserve"> </w:t>
      </w:r>
    </w:p>
    <w:p w:rsidR="0064622D" w:rsidRPr="00E315FA" w:rsidRDefault="0064622D" w:rsidP="0064622D">
      <w:r>
        <w:t>(John, and Mark, “</w:t>
      </w:r>
      <w:proofErr w:type="spellStart"/>
      <w:r>
        <w:t>Misoverestimating</w:t>
      </w:r>
      <w:proofErr w:type="spellEnd"/>
      <w:r>
        <w:t xml:space="preserve"> ISIS: Comparisons with Al-Qaeda,” August 2016, </w:t>
      </w:r>
      <w:hyperlink r:id="rId248" w:history="1">
        <w:r w:rsidRPr="0053552B">
          <w:rPr>
            <w:rStyle w:val="Hyperlink"/>
          </w:rPr>
          <w:t>file:///C:/Users/saifb/Downloads/525-3529-2-PB.pdf</w:t>
        </w:r>
      </w:hyperlink>
      <w:r>
        <w:t>)</w:t>
      </w:r>
    </w:p>
    <w:p w:rsidR="0064622D" w:rsidRDefault="0064622D" w:rsidP="0064622D">
      <w:pPr>
        <w:rPr>
          <w:rStyle w:val="StyleUnderline"/>
        </w:rPr>
      </w:pPr>
      <w:r>
        <w:t xml:space="preserve">For almost all of the period since September 11, 2001, </w:t>
      </w:r>
      <w:r w:rsidRPr="00E315FA">
        <w:rPr>
          <w:rStyle w:val="StyleUnderline"/>
        </w:rPr>
        <w:t xml:space="preserve">the chief group of concern has been al-Qaeda, </w:t>
      </w:r>
      <w:r w:rsidRPr="00E315FA">
        <w:rPr>
          <w:rStyle w:val="Emphasis"/>
        </w:rPr>
        <w:t>a fringe element of a fringe movement</w:t>
      </w:r>
      <w:r w:rsidRPr="00E315FA">
        <w:rPr>
          <w:rStyle w:val="StyleUnderline"/>
        </w:rPr>
        <w:t xml:space="preserve"> with grandiose visions of its own importance</w:t>
      </w:r>
      <w:r>
        <w:t xml:space="preserve">.[2] With the 9/11 attack it managed, largely because of luck, to pull off a risky, if clever and carefully planned, terrorist act that became by far the most destructive in history: </w:t>
      </w:r>
      <w:r w:rsidRPr="00E315FA">
        <w:rPr>
          <w:rStyle w:val="StyleUnderline"/>
        </w:rPr>
        <w:t xml:space="preserve">scarcely any terrorist deed before or since has visited </w:t>
      </w:r>
      <w:r w:rsidRPr="00E315FA">
        <w:rPr>
          <w:rStyle w:val="Emphasis"/>
        </w:rPr>
        <w:t>even one-tenth as much destruction</w:t>
      </w:r>
      <w:r w:rsidRPr="00E315FA">
        <w:rPr>
          <w:rStyle w:val="StyleUnderline"/>
        </w:rPr>
        <w:t>, even in war zones where terrorist groups have plenty of space and time to plot</w:t>
      </w:r>
      <w:r>
        <w:t xml:space="preserve">. It </w:t>
      </w:r>
      <w:r w:rsidRPr="00E315FA">
        <w:rPr>
          <w:rStyle w:val="StyleUnderline"/>
        </w:rPr>
        <w:t xml:space="preserve">also proved to be spectacularly counterproductive. It was apparently designed in the belief that the United States would respond to a massive attack at home by withdrawing from the Middle </w:t>
      </w:r>
      <w:proofErr w:type="gramStart"/>
      <w:r w:rsidRPr="00E315FA">
        <w:rPr>
          <w:rStyle w:val="StyleUnderline"/>
        </w:rPr>
        <w:t>East.[</w:t>
      </w:r>
      <w:proofErr w:type="gramEnd"/>
      <w:r w:rsidRPr="00E315FA">
        <w:rPr>
          <w:rStyle w:val="StyleUnderline"/>
        </w:rPr>
        <w:t xml:space="preserve">3] But the attack had, to say the least, </w:t>
      </w:r>
      <w:r w:rsidRPr="00E315FA">
        <w:rPr>
          <w:rStyle w:val="Emphasis"/>
        </w:rPr>
        <w:t>the opposite effect</w:t>
      </w:r>
      <w:r>
        <w:t xml:space="preserve">. As with the assassination of President John Kennedy in 1963, there has been a great reluctance to accept that such a monumental event could have been carried out by a fundamentally trivial entity, and </w:t>
      </w:r>
      <w:r w:rsidRPr="00E315FA">
        <w:rPr>
          <w:rStyle w:val="StyleUnderline"/>
        </w:rPr>
        <w:t xml:space="preserve">there has been a consequent tendency </w:t>
      </w:r>
      <w:r w:rsidRPr="00E315FA">
        <w:rPr>
          <w:rStyle w:val="Emphasis"/>
        </w:rPr>
        <w:t>to inflate al-Qaeda’s importance and effectiveness</w:t>
      </w:r>
      <w:r>
        <w:t xml:space="preserve">. At the extreme, the remnants of the group have even been held to present a threat to the survival–to the very existence–of the United States or even of the world </w:t>
      </w:r>
      <w:proofErr w:type="gramStart"/>
      <w:r>
        <w:t>system.[</w:t>
      </w:r>
      <w:proofErr w:type="gramEnd"/>
      <w:r>
        <w:t>4]</w:t>
      </w:r>
      <w:r w:rsidRPr="00DD1129">
        <w:t xml:space="preserve"> </w:t>
      </w:r>
      <w:r w:rsidRPr="00E315FA">
        <w:rPr>
          <w:rStyle w:val="StyleUnderline"/>
        </w:rPr>
        <w:t xml:space="preserve">The alarm has been substantially misplaced. Al-Qaeda Central, holed up in Pakistan, has consisted of perhaps one or two hundred people who, judging from information obtained in Osama bin Laden’s lair when he was killed in May 2011, have been primarily occupied with dodging drone missile attacks, complaining about their lack of funds, and </w:t>
      </w:r>
      <w:r w:rsidRPr="0037501B">
        <w:rPr>
          <w:rStyle w:val="StyleUnderline"/>
        </w:rPr>
        <w:t>watching a lot of pornography.</w:t>
      </w:r>
      <w:r w:rsidRPr="00E315FA">
        <w:t>[</w:t>
      </w:r>
      <w:r>
        <w:t xml:space="preserve">5] It has served as something of an inspiration to some Muslim extremists, has done some training, seems to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w:t>
      </w:r>
      <w:r w:rsidRPr="00E315FA">
        <w:rPr>
          <w:rStyle w:val="StyleUnderline"/>
        </w:rPr>
        <w:t xml:space="preserve">there are questions about how full its control was even in these two instances, </w:t>
      </w:r>
      <w:r w:rsidRPr="00E315FA">
        <w:rPr>
          <w:rStyle w:val="Emphasis"/>
        </w:rPr>
        <w:t>both of which failed miserably</w:t>
      </w:r>
      <w:r>
        <w:t>.[6] It has also issued videos filled with empty threats. Thus, for example, it was a decade ago that bin Laden denied that the “delay” in carrying out operations in the United States was “due to failure to breach your security measures,” and ominously insisted that “operations are under preparation, and you will see them on your own ground once they are finished, God willing</w:t>
      </w:r>
      <w:proofErr w:type="gramStart"/>
      <w:r>
        <w:t>.”[</w:t>
      </w:r>
      <w:proofErr w:type="gramEnd"/>
      <w:r>
        <w:t xml:space="preserve">7] </w:t>
      </w:r>
      <w:r w:rsidRPr="00E315FA">
        <w:rPr>
          <w:rStyle w:val="StyleUnderline"/>
        </w:rPr>
        <w:t xml:space="preserve">God, apparently, has not been willing. Various variously affiliated groups in places like Iraq and Yemen and Nigeria have done considerable damage in connection with ongoing civil wars, but </w:t>
      </w:r>
      <w:r w:rsidRPr="00E315FA">
        <w:rPr>
          <w:rStyle w:val="Emphasis"/>
        </w:rPr>
        <w:t>little to the “far enemy”</w:t>
      </w:r>
      <w:r w:rsidRPr="00E315FA">
        <w:rPr>
          <w:rStyle w:val="StyleUnderline"/>
        </w:rPr>
        <w:t xml:space="preserve"> which is al-Qaeda’s stated central goal</w:t>
      </w:r>
      <w:r>
        <w:t xml:space="preserve">. [8] For the most part, they haven’t even tried. Even isolated and under siege, it is difficult to see why </w:t>
      </w:r>
      <w:proofErr w:type="spellStart"/>
      <w:r>
        <w:t>alQaeda</w:t>
      </w:r>
      <w:proofErr w:type="spellEnd"/>
      <w:r>
        <w:t xml:space="preserve"> (of any branch) could not have perpetrated attacks at least as costly and shocking as the shooting rampages (organized by others) that took place in Mumbai in 2008, at a shopping center in Kenya in 2013, in Paris and San Bernardino in 2015, or in Orlando in 2016. None of these required huge resources, presented major logistical challenges, required the organization of </w:t>
      </w:r>
      <w:proofErr w:type="gramStart"/>
      <w:r>
        <w:t>a large number of</w:t>
      </w:r>
      <w:proofErr w:type="gramEnd"/>
      <w:r>
        <w:t xml:space="preserve"> perpetrators, or needed extensive planning. </w:t>
      </w:r>
      <w:r w:rsidRPr="00E315FA">
        <w:rPr>
          <w:rStyle w:val="StyleUnderline"/>
        </w:rPr>
        <w:t xml:space="preserve">Operating under an apparently unanimous alarmist mentality after 9/11, U.S. intelligence came extravagantly to imagine by 2002 that the number of trained al-Qaeda operatives in the United States was between 2,000 and </w:t>
      </w:r>
      <w:proofErr w:type="gramStart"/>
      <w:r w:rsidRPr="00E315FA">
        <w:rPr>
          <w:rStyle w:val="StyleUnderline"/>
        </w:rPr>
        <w:t>5,000.[</w:t>
      </w:r>
      <w:proofErr w:type="gramEnd"/>
      <w:r w:rsidRPr="00E315FA">
        <w:rPr>
          <w:rStyle w:val="StyleUnderline"/>
        </w:rPr>
        <w:t xml:space="preserve">9] The actual number, as it turns out, </w:t>
      </w:r>
      <w:r w:rsidRPr="00E315FA">
        <w:rPr>
          <w:rStyle w:val="Emphasis"/>
        </w:rPr>
        <w:t>was close to zero</w:t>
      </w:r>
      <w:r>
        <w:t xml:space="preserve">. Even though something like 300 million foreigners enter the United States legally every year, </w:t>
      </w:r>
      <w:r w:rsidRPr="00E315FA">
        <w:rPr>
          <w:rStyle w:val="StyleUnderline"/>
        </w:rPr>
        <w:t xml:space="preserve">al-Qaeda appears to have been unable to smuggle in any operatives at </w:t>
      </w:r>
      <w:proofErr w:type="gramStart"/>
      <w:r w:rsidRPr="00E315FA">
        <w:rPr>
          <w:rStyle w:val="StyleUnderline"/>
        </w:rPr>
        <w:t>all</w:t>
      </w:r>
      <w:r>
        <w:t>.[</w:t>
      </w:r>
      <w:proofErr w:type="gramEnd"/>
      <w:r>
        <w:t xml:space="preserve">10] Meanwhile, </w:t>
      </w:r>
      <w:r w:rsidRPr="00E315FA">
        <w:rPr>
          <w:rStyle w:val="StyleUnderline"/>
        </w:rPr>
        <w:t xml:space="preserve">authorities </w:t>
      </w:r>
      <w:r w:rsidRPr="00E315FA">
        <w:rPr>
          <w:rStyle w:val="Emphasis"/>
        </w:rPr>
        <w:t>have been able to roll up dozens of plots by homegrown would-be terrorists</w:t>
      </w:r>
      <w:r w:rsidRPr="00E315FA">
        <w:rPr>
          <w:rStyle w:val="StyleUnderline"/>
        </w:rPr>
        <w:t>, some of which have been inspired by al-Qaeda</w:t>
      </w:r>
      <w:r>
        <w:t>. Brian Jenkins’ summary assessment of these is apt: “</w:t>
      </w:r>
      <w:r w:rsidRPr="00E315FA">
        <w:rPr>
          <w:rStyle w:val="StyleUnderline"/>
        </w:rPr>
        <w:t xml:space="preserve">their numbers </w:t>
      </w:r>
      <w:r w:rsidRPr="00E315FA">
        <w:rPr>
          <w:rStyle w:val="Emphasis"/>
        </w:rPr>
        <w:t>remain small, their determination limp, and their competence poor</w:t>
      </w:r>
      <w:proofErr w:type="gramStart"/>
      <w:r w:rsidRPr="00E315FA">
        <w:rPr>
          <w:rStyle w:val="StyleUnderline"/>
        </w:rPr>
        <w:t>.”[</w:t>
      </w:r>
      <w:proofErr w:type="gramEnd"/>
      <w:r>
        <w:t xml:space="preserve">11] In contrast to this conclusion, there has been a widespread tendency to assume terrorists to be clever, crafty, diabolical, resourceful, ingenious, brilliant, and flexible–opponents fully worthy of the exceedingly expensive efforts being made to counter them. </w:t>
      </w:r>
      <w:r w:rsidRPr="00E315FA">
        <w:rPr>
          <w:rStyle w:val="StyleUnderline"/>
        </w:rPr>
        <w:t xml:space="preserve">The exaggeration of terrorist capacities has been greatest in the many much overstated assessments of their ability to develop nuclear </w:t>
      </w:r>
      <w:proofErr w:type="gramStart"/>
      <w:r w:rsidRPr="00E315FA">
        <w:rPr>
          <w:rStyle w:val="StyleUnderline"/>
        </w:rPr>
        <w:t>weapons.[</w:t>
      </w:r>
      <w:proofErr w:type="gramEnd"/>
      <w:r w:rsidRPr="00E315FA">
        <w:rPr>
          <w:rStyle w:val="StyleUnderline"/>
        </w:rPr>
        <w:t xml:space="preserve">12] The lack of success of al-Qaeda terrorists in the United Kingdom, Canada, Australia, and other Western countries mirrors that in the United States: the number of people killed by Islamist extremist terrorists in the UK is less than four per year, while for Canada and Australia, </w:t>
      </w:r>
      <w:r w:rsidRPr="00E315FA">
        <w:rPr>
          <w:rStyle w:val="Emphasis"/>
        </w:rPr>
        <w:t>it is two in the last decade</w:t>
      </w:r>
      <w:r>
        <w:t xml:space="preserve">. In all, extremist Islamist terrorism–whether associated with al-Qaeda or not – claimed some 200 to 300 lives yearly worldwide in the several years after 2001 outside of war </w:t>
      </w:r>
      <w:proofErr w:type="gramStart"/>
      <w:r>
        <w:t>zones.[</w:t>
      </w:r>
      <w:proofErr w:type="gramEnd"/>
      <w:r>
        <w:t xml:space="preserve">13] </w:t>
      </w:r>
      <w:r w:rsidRPr="00E315FA">
        <w:rPr>
          <w:rStyle w:val="StyleUnderline"/>
        </w:rPr>
        <w:t xml:space="preserve">That is 200 to 300 too many, of course, but it is </w:t>
      </w:r>
      <w:r w:rsidRPr="00E315FA">
        <w:rPr>
          <w:rStyle w:val="Emphasis"/>
        </w:rPr>
        <w:t>about the same number as deaths from bathtub drownings</w:t>
      </w:r>
      <w:r w:rsidRPr="00E315FA">
        <w:rPr>
          <w:rStyle w:val="StyleUnderline"/>
        </w:rPr>
        <w:t xml:space="preserve"> in the United States. The 9/11 attacks by Al Qaeda proved to be a spectacular aberration, not a </w:t>
      </w:r>
      <w:proofErr w:type="gramStart"/>
      <w:r w:rsidRPr="00E315FA">
        <w:rPr>
          <w:rStyle w:val="StyleUnderline"/>
        </w:rPr>
        <w:t>harbinger.[</w:t>
      </w:r>
      <w:proofErr w:type="gramEnd"/>
      <w:r w:rsidRPr="00E315FA">
        <w:rPr>
          <w:rStyle w:val="StyleUnderline"/>
        </w:rPr>
        <w:t xml:space="preserve">14] And </w:t>
      </w:r>
      <w:r w:rsidRPr="00E315FA">
        <w:rPr>
          <w:rStyle w:val="Emphasis"/>
        </w:rPr>
        <w:t>global security was hardly challenged</w:t>
      </w:r>
      <w:r w:rsidRPr="00E315FA">
        <w:rPr>
          <w:rStyle w:val="StyleUnderline"/>
        </w:rPr>
        <w:t>.</w:t>
      </w:r>
    </w:p>
    <w:p w:rsidR="0064622D" w:rsidRDefault="0064622D" w:rsidP="0064622D">
      <w:pPr>
        <w:pStyle w:val="Heading2"/>
      </w:pPr>
      <w:r>
        <w:t>Impact – Isis</w:t>
      </w:r>
    </w:p>
    <w:p w:rsidR="0064622D" w:rsidRPr="001E0640" w:rsidRDefault="0064622D" w:rsidP="0064622D">
      <w:pPr>
        <w:pStyle w:val="Heading3"/>
      </w:pPr>
      <w:r>
        <w:t xml:space="preserve">Isis attack inevitable – Online recruitment </w:t>
      </w:r>
    </w:p>
    <w:p w:rsidR="0064622D" w:rsidRPr="001B2501" w:rsidRDefault="0064622D" w:rsidP="0064622D">
      <w:pPr>
        <w:pStyle w:val="Heading4"/>
      </w:pPr>
      <w:r>
        <w:t>Can’t solve ISIS – Internet and Social media means they don’t have to immigrate to the US to carry out or recruit</w:t>
      </w:r>
    </w:p>
    <w:p w:rsidR="0064622D" w:rsidRDefault="0064622D" w:rsidP="0064622D">
      <w:pPr>
        <w:rPr>
          <w:rStyle w:val="Style13ptBold"/>
          <w:b w:val="0"/>
        </w:rPr>
      </w:pPr>
      <w:r w:rsidRPr="001C40B3">
        <w:rPr>
          <w:rStyle w:val="Style13ptBold"/>
        </w:rPr>
        <w:t>Wray 17</w:t>
      </w:r>
      <w:r>
        <w:rPr>
          <w:rStyle w:val="Style13ptBold"/>
        </w:rPr>
        <w:t xml:space="preserve"> </w:t>
      </w:r>
    </w:p>
    <w:p w:rsidR="0064622D" w:rsidRPr="00815F33" w:rsidRDefault="0064622D" w:rsidP="0064622D">
      <w:r w:rsidRPr="00815F33">
        <w:t>Christopher Wray is the FBI Director. Statement Before the Senate Homeland Security and Government Affairs Committee</w:t>
      </w:r>
      <w:r>
        <w:t xml:space="preserve"> </w:t>
      </w:r>
      <w:r w:rsidRPr="00815F33">
        <w:t>Washington, D.C.</w:t>
      </w:r>
      <w:r>
        <w:t xml:space="preserve"> </w:t>
      </w:r>
      <w:r w:rsidRPr="00815F33">
        <w:t>September 27, 2017</w:t>
      </w:r>
      <w:r>
        <w:t xml:space="preserve"> </w:t>
      </w:r>
      <w:hyperlink r:id="rId249" w:history="1">
        <w:r w:rsidRPr="00E97BB1">
          <w:rPr>
            <w:rStyle w:val="Hyperlink"/>
          </w:rPr>
          <w:t>https://www.fbi.gov/news/testimony/current-threats-to-the-homeland</w:t>
        </w:r>
      </w:hyperlink>
      <w:r>
        <w:t xml:space="preserve"> - JrH18</w:t>
      </w:r>
    </w:p>
    <w:p w:rsidR="0064622D" w:rsidRPr="001C40B3" w:rsidRDefault="0064622D" w:rsidP="0064622D">
      <w:pPr>
        <w:rPr>
          <w:u w:val="single"/>
        </w:rPr>
      </w:pPr>
      <w:r w:rsidRPr="001B2501">
        <w:t xml:space="preserve">Preventing terrorist attacks remains the FBI’s top priority. The </w:t>
      </w:r>
      <w:r w:rsidRPr="001C40B3">
        <w:rPr>
          <w:rStyle w:val="StyleUnderline"/>
        </w:rPr>
        <w:t>terrorist threat against the United States remains persistent and acute.</w:t>
      </w:r>
      <w:r w:rsidRPr="001B2501">
        <w:t xml:space="preserve"> From a threat perspective, we are concerned with three areas in particular: (1) </w:t>
      </w:r>
      <w:r w:rsidRPr="001B2501">
        <w:rPr>
          <w:rStyle w:val="StyleUnderline"/>
        </w:rPr>
        <w:t>those who are inspired by terrorist propaganda</w:t>
      </w:r>
      <w:r w:rsidRPr="001B2501">
        <w:t xml:space="preserve"> and act out in support; (2) </w:t>
      </w:r>
      <w:r w:rsidRPr="001B2501">
        <w:rPr>
          <w:rStyle w:val="StyleUnderline"/>
        </w:rPr>
        <w:t>those who are enabled to act after gaining inspiration from extremist propaganda</w:t>
      </w:r>
      <w:r w:rsidRPr="001B2501">
        <w:t xml:space="preserve"> </w:t>
      </w:r>
      <w:r w:rsidRPr="001C40B3">
        <w:rPr>
          <w:rStyle w:val="StyleUnderline"/>
        </w:rPr>
        <w:t>and communicating with members of foreign terrorist organizations</w:t>
      </w:r>
      <w:r w:rsidRPr="001B2501">
        <w:t xml:space="preserve"> who provide guidance on operational planning or targets; and (3) </w:t>
      </w:r>
      <w:r w:rsidRPr="001C40B3">
        <w:rPr>
          <w:rStyle w:val="StyleUnderline"/>
        </w:rPr>
        <w:t xml:space="preserve">those who are directed by members of foreign terrorist organizations to </w:t>
      </w:r>
      <w:r w:rsidRPr="001B2501">
        <w:t xml:space="preserve">commit specific, directed acts in support of the group’s ideology or cause. </w:t>
      </w:r>
      <w:r w:rsidRPr="001B2501">
        <w:rPr>
          <w:rStyle w:val="StyleUnderline"/>
        </w:rPr>
        <w:t>Prospective terrorists can fall into any one of these three categories or span across them</w:t>
      </w:r>
      <w:r w:rsidRPr="001B2501">
        <w:t>, but in the end the result is the same—innocent men, women, and children killed and families, friends, and whole communities left to struggle in the aftermath.</w:t>
      </w:r>
      <w:r>
        <w:t xml:space="preserve"> </w:t>
      </w:r>
      <w:r w:rsidRPr="001B2501">
        <w:t xml:space="preserve">Currently, the FBI has designated the Islamic State of Iraq and ash-Sham </w:t>
      </w:r>
      <w:r w:rsidRPr="001B2501">
        <w:rPr>
          <w:rStyle w:val="Emphasis"/>
        </w:rPr>
        <w:t>(ISIS) and homegrown violent extremists as the main terrorism threats to the Homeland</w:t>
      </w:r>
      <w:r w:rsidRPr="001B2501">
        <w:t xml:space="preserve">. </w:t>
      </w:r>
      <w:r w:rsidRPr="001C40B3">
        <w:t>ISIS is relentless and ruthless in its campaign of violence and has aggressively promoted its hateful message, attracting like-minded extremists.</w:t>
      </w:r>
      <w:r w:rsidRPr="001B2501">
        <w:t xml:space="preserve"> The </w:t>
      </w:r>
      <w:r w:rsidRPr="001B2501">
        <w:rPr>
          <w:rStyle w:val="StyleUnderline"/>
        </w:rPr>
        <w:t>threats posed by foreign fighters, including those recruited from the United States, are extremely dynamic</w:t>
      </w:r>
      <w:r w:rsidRPr="001B2501">
        <w:t xml:space="preserve">. These </w:t>
      </w:r>
      <w:r w:rsidRPr="001C40B3">
        <w:rPr>
          <w:rStyle w:val="StyleUnderline"/>
        </w:rPr>
        <w:t>threats remain the highest priority and create the most serious challenges</w:t>
      </w:r>
      <w:r w:rsidRPr="001B2501">
        <w:t xml:space="preserve"> for the FBI, the U.S. Intelligence Community, and our foreign, state, and local partners. We continue to identify individuals who seek to join the ranks of foreign fighters traveling in support of ISIS, as well as homegrown violent extremists who may aspire to attack the United States from within. In addition, </w:t>
      </w:r>
      <w:r w:rsidRPr="001C40B3">
        <w:rPr>
          <w:rStyle w:val="Emphasis"/>
        </w:rPr>
        <w:t>we are confronting a surge in terrorist propaganda and training available via the Internet and social networking media. Due to online recruitment and indoctrination, foreign terrorist organizations are no longer dependent on finding ways to get terrorist operatives into the United States to recruit and carry out acts</w:t>
      </w:r>
      <w:r w:rsidRPr="001B2501">
        <w:t xml:space="preserve">. </w:t>
      </w:r>
      <w:r w:rsidRPr="001C40B3">
        <w:rPr>
          <w:rStyle w:val="Emphasis"/>
        </w:rPr>
        <w:t>Terrorists</w:t>
      </w:r>
      <w:r w:rsidRPr="001B2501">
        <w:t xml:space="preserve"> in ungoverned spaces—</w:t>
      </w:r>
      <w:r w:rsidRPr="001C40B3">
        <w:rPr>
          <w:rStyle w:val="StyleUnderline"/>
        </w:rPr>
        <w:t>both physical and cyber—readily disseminate propaganda and training materials to attract easily influenced individuals around the world to their cause</w:t>
      </w:r>
      <w:r w:rsidRPr="001B2501">
        <w:t xml:space="preserve">. They </w:t>
      </w:r>
      <w:r w:rsidRPr="001C40B3">
        <w:rPr>
          <w:rStyle w:val="StyleUnderline"/>
        </w:rPr>
        <w:t>encourage</w:t>
      </w:r>
      <w:r w:rsidRPr="001B2501">
        <w:t xml:space="preserve"> these </w:t>
      </w:r>
      <w:r w:rsidRPr="001C40B3">
        <w:rPr>
          <w:rStyle w:val="StyleUnderline"/>
        </w:rPr>
        <w:t xml:space="preserve">individuals to travel, or they motivate them to act at home. </w:t>
      </w:r>
      <w:r w:rsidRPr="001C40B3">
        <w:t>This is a</w:t>
      </w:r>
      <w:r w:rsidRPr="001C40B3">
        <w:rPr>
          <w:rStyle w:val="Emphasis"/>
        </w:rPr>
        <w:t xml:space="preserve"> significant transformation from the terrorist threat our nation faced a decade ago.</w:t>
      </w:r>
      <w:r>
        <w:t xml:space="preserve"> </w:t>
      </w:r>
      <w:r w:rsidRPr="001B2501">
        <w:t xml:space="preserve">Unlike other groups, </w:t>
      </w:r>
      <w:r w:rsidRPr="001C40B3">
        <w:rPr>
          <w:rStyle w:val="StyleUnderline"/>
        </w:rPr>
        <w:t>ISIS has constructed a narrative that</w:t>
      </w:r>
      <w:r w:rsidRPr="001B2501">
        <w:t xml:space="preserve"> touches on all facets of life, from career opportunities to family life to a sense of community. The message isn’t tailored solely to those who are overtly expressing signs of radicalization. It </w:t>
      </w:r>
      <w:r w:rsidRPr="001C40B3">
        <w:rPr>
          <w:rStyle w:val="StyleUnderline"/>
        </w:rPr>
        <w:t>is seen by many who click through the Internet every day, receive social media push notifications, and participate in social networks.</w:t>
      </w:r>
      <w:r w:rsidRPr="001B2501">
        <w:t xml:space="preserve"> Ultimately, many of the individuals drawn to ISIS seek a sense of belonging. Echoing other terrorist groups, ISIS has advocated for lone offender attacks in Western countries. Recent ISIS videos and propaganda specifically advocate for attacks against soldiers, law enforcement, and intelligence community personnel.</w:t>
      </w:r>
      <w:r>
        <w:t xml:space="preserve"> </w:t>
      </w:r>
      <w:r w:rsidRPr="001B2501">
        <w:t xml:space="preserve">Many </w:t>
      </w:r>
      <w:r w:rsidRPr="001C40B3">
        <w:rPr>
          <w:rStyle w:val="StyleUnderline"/>
        </w:rPr>
        <w:t xml:space="preserve">foreign terrorist organizations use various digital communication platforms to reach individuals </w:t>
      </w:r>
      <w:r w:rsidRPr="001B2501">
        <w:t xml:space="preserve">they believe may be susceptible and sympathetic to extremist messages, however, </w:t>
      </w:r>
      <w:r w:rsidRPr="001C40B3">
        <w:rPr>
          <w:rStyle w:val="StyleUnderline"/>
        </w:rPr>
        <w:t>no group has been as successful at drawing people into its perverse ideology as ISIS</w:t>
      </w:r>
      <w:r w:rsidRPr="001B2501">
        <w:t xml:space="preserve">. ISIS has proven dangerously competent at employing such tools for its nefarious strategy. </w:t>
      </w:r>
      <w:r w:rsidRPr="001C40B3">
        <w:rPr>
          <w:rStyle w:val="StyleUnderline"/>
        </w:rPr>
        <w:t xml:space="preserve">ISIS uses high-quality, traditional media platforms, as well as widespread social media campaigns to propagate its extremist ideology. </w:t>
      </w:r>
      <w:r w:rsidRPr="001B2501">
        <w:t xml:space="preserve">Social media also helps groups such as ISIS to spot and assess potential recruits. </w:t>
      </w:r>
      <w:r w:rsidRPr="001C40B3">
        <w:rPr>
          <w:rStyle w:val="StyleUnderline"/>
        </w:rPr>
        <w:t>With the widespread distribution of social media, terrorists can spot, assess, recruit, and radicalize vulnerable persons of all ages in the United States either to travel or to conduct a homeland attack. Through the Internet, terrorists overseas now have direct access into our local communities to target and recruit our citizens and spread the message of radicalization faster than we imagined just a few years ago.</w:t>
      </w:r>
    </w:p>
    <w:p w:rsidR="0064622D" w:rsidRPr="0037501B" w:rsidRDefault="0064622D" w:rsidP="0064622D">
      <w:pPr>
        <w:pStyle w:val="Heading3"/>
      </w:pPr>
      <w:r>
        <w:t>No nuclear material</w:t>
      </w:r>
    </w:p>
    <w:p w:rsidR="0064622D" w:rsidRDefault="0064622D" w:rsidP="0064622D">
      <w:pPr>
        <w:pStyle w:val="Heading4"/>
      </w:pPr>
      <w:r>
        <w:t>ISIS doesn’t have access to nuclear materials</w:t>
      </w:r>
    </w:p>
    <w:p w:rsidR="0064622D" w:rsidRDefault="0064622D" w:rsidP="0064622D">
      <w:r w:rsidRPr="003A3A18">
        <w:rPr>
          <w:rStyle w:val="Style13ptBold"/>
        </w:rPr>
        <w:t>House 16</w:t>
      </w:r>
      <w:r>
        <w:t xml:space="preserve"> – MA in Security Studies @ Georgetown University </w:t>
      </w:r>
    </w:p>
    <w:p w:rsidR="0064622D" w:rsidRPr="003A3A18" w:rsidRDefault="0064622D" w:rsidP="0064622D">
      <w:r>
        <w:t xml:space="preserve">(Carole, “The Chemical, Biological, Radiological, and Nuclear Terrorism Threat from the Islamic State,” 9/16, </w:t>
      </w:r>
      <w:r w:rsidRPr="003A3A18">
        <w:t>http://usacac.army.mil/CAC2/MilitaryReview/Archives/English/MilitaryReview_20161031_art012.pdf</w:t>
      </w:r>
      <w:r>
        <w:t>)</w:t>
      </w:r>
    </w:p>
    <w:p w:rsidR="0064622D" w:rsidRPr="00E25E99" w:rsidRDefault="0064622D" w:rsidP="0064622D">
      <w:r w:rsidRPr="003A3A18">
        <w:rPr>
          <w:rStyle w:val="StyleUnderline"/>
        </w:rPr>
        <w:t xml:space="preserve">The most practical challenges to using CBRN weapons arise from the acquisition or development, weaponization, and delivery of the weapons. At each stage, </w:t>
      </w:r>
      <w:r w:rsidRPr="003A3A18">
        <w:rPr>
          <w:rStyle w:val="Emphasis"/>
        </w:rPr>
        <w:t>nuclear weapons are ruled out as a viable threat</w:t>
      </w:r>
      <w:r>
        <w:t xml:space="preserve">. </w:t>
      </w:r>
      <w:r w:rsidRPr="003A3A18">
        <w:rPr>
          <w:rStyle w:val="StyleUnderline"/>
        </w:rPr>
        <w:t xml:space="preserve">International tracking systems of enriched uranium tend to ensure against IS’s ability to acquire fissile </w:t>
      </w:r>
      <w:proofErr w:type="gramStart"/>
      <w:r w:rsidRPr="003A3A18">
        <w:rPr>
          <w:rStyle w:val="StyleUnderline"/>
        </w:rPr>
        <w:t>material, and</w:t>
      </w:r>
      <w:proofErr w:type="gramEnd"/>
      <w:r w:rsidRPr="003A3A18">
        <w:rPr>
          <w:rStyle w:val="StyleUnderline"/>
        </w:rPr>
        <w:t xml:space="preserve"> </w:t>
      </w:r>
      <w:r w:rsidRPr="003A3A18">
        <w:rPr>
          <w:rStyle w:val="Emphasis"/>
        </w:rPr>
        <w:t>IS has no access to the amounts of low-grade uranium</w:t>
      </w:r>
      <w:r w:rsidRPr="003A3A18">
        <w:rPr>
          <w:rStyle w:val="StyleUnderline"/>
        </w:rPr>
        <w:t xml:space="preserve"> and processing facilities required to manufacture its own fissile material</w:t>
      </w:r>
      <w:r>
        <w:t>. Additionally</w:t>
      </w:r>
      <w:r w:rsidRPr="003A3A18">
        <w:rPr>
          <w:rStyle w:val="StyleUnderline"/>
        </w:rPr>
        <w:t xml:space="preserve">, acquisition of a “loose nuke” from a country such as Pakistan </w:t>
      </w:r>
      <w:r w:rsidRPr="003A3A18">
        <w:rPr>
          <w:rStyle w:val="Emphasis"/>
        </w:rPr>
        <w:t>is highly unlikely</w:t>
      </w:r>
      <w:r>
        <w:t xml:space="preserve">. </w:t>
      </w:r>
      <w:r w:rsidRPr="003A3A18">
        <w:rPr>
          <w:rStyle w:val="StyleUnderline"/>
        </w:rPr>
        <w:t xml:space="preserve">There would be no incentive for a state to sponsor a weapon transfer to IS </w:t>
      </w:r>
      <w:r w:rsidRPr="003A3A18">
        <w:rPr>
          <w:rStyle w:val="Emphasis"/>
        </w:rPr>
        <w:t>due to the unpredictability</w:t>
      </w:r>
      <w:r w:rsidRPr="003A3A18">
        <w:rPr>
          <w:rStyle w:val="StyleUnderline"/>
        </w:rPr>
        <w:t xml:space="preserve"> of how IS would use it</w:t>
      </w:r>
      <w:r>
        <w:t xml:space="preserve">. Additionally, </w:t>
      </w:r>
      <w:r w:rsidRPr="003A3A18">
        <w:rPr>
          <w:rStyle w:val="StyleUnderline"/>
        </w:rPr>
        <w:t>there is an extreme likelihood of successful attribution, and subsequent retribution by the United States and other nations, against the supplier</w:t>
      </w:r>
      <w:r>
        <w:t xml:space="preserve">.12 Certain radiological materials that would be useful for an RDD, or “dirty bomb,” are potentially more accessible. An RDD requires less quantity and a lower grade of radioactive material than is needed for a nuclear weapon. However, </w:t>
      </w:r>
      <w:r w:rsidRPr="003A3A18">
        <w:rPr>
          <w:rStyle w:val="StyleUnderline"/>
        </w:rPr>
        <w:t xml:space="preserve">IS would also need significant logistical measures for safe materiel transport and handling, </w:t>
      </w:r>
      <w:r w:rsidRPr="003A3A18">
        <w:rPr>
          <w:rStyle w:val="Emphasis"/>
        </w:rPr>
        <w:t>making this an unappealing option of CBRN weapons</w:t>
      </w:r>
      <w:r>
        <w:t xml:space="preserve">. In 2014, IS was reported to have acquired ninety pounds of low-grade uranium that might be of limited use for a dirty bomb. However, it </w:t>
      </w:r>
      <w:r w:rsidRPr="003A3A18">
        <w:rPr>
          <w:rStyle w:val="StyleUnderline"/>
        </w:rPr>
        <w:t>would be hard for IS to acquire and appropriately handle radioactive material such as cesium-137,</w:t>
      </w:r>
      <w:r>
        <w:t xml:space="preserve"> which could cause effects quickly and could be dissolved in water for mass dissemination.13 MILITARY REVIEW September-October 2016 71 CBRN THREAT Nonetheless, vulnerabilities in legitimate states’ control of radioactive material may present opportunities for IS. As IS exploits its territorial holds over areas with civil infrastructure and gains more recruits abroad, it might be able to steal cesium-137, used in cancer therapies, from hospitals. Law enforcement has intercepted attempts by criminal organizations to sell cesium-137, believed taken from Russian hospitals, to IS.14 Illicit trade offers IS potential access to materials not currently within their </w:t>
      </w:r>
      <w:proofErr w:type="spellStart"/>
      <w:r>
        <w:t>reach.There</w:t>
      </w:r>
      <w:proofErr w:type="spellEnd"/>
      <w:r>
        <w:t xml:space="preserve"> are concerns in Iraq and some Western countries over reportedly stolen iridium-192, and Belgian authorities have speculated that IS operatives are searching for places in Europe to steal radioisotopes to use in an RDD.15 IS’s control over territory provides it access to industrial areas with toxic industrial chemicals and laboratory facilities that could enable the development of biological toxins or chemical agents. Dual-use chemicals such as chlorine are relatively easy to acquire and can be disseminated via aerosols and other crude, easily developed methods. IS’s geographical location in Syria and Iraq, countries that likely hold undisclosed stockpiles of old chemical munitions, also could facilitate IS’s acquisition of complete chemical munitions that it could deliver via artillery systems. </w:t>
      </w:r>
      <w:proofErr w:type="gramStart"/>
      <w:r w:rsidRPr="003A3A18">
        <w:rPr>
          <w:rStyle w:val="StyleUnderline"/>
        </w:rPr>
        <w:t>As long as</w:t>
      </w:r>
      <w:proofErr w:type="gramEnd"/>
      <w:r w:rsidRPr="003A3A18">
        <w:rPr>
          <w:rStyle w:val="StyleUnderline"/>
        </w:rPr>
        <w:t xml:space="preserve"> IS holds territory, it can enjoy a relatively safe haven for unimpeded experimentation with CBRN weapons. However, intelligence leaks present a clear vulnerability. A recently captured IS chemical weapons specialist provided detailed reports on IS’s chemical weapons program, </w:t>
      </w:r>
      <w:r w:rsidRPr="003A3A18">
        <w:rPr>
          <w:rStyle w:val="Emphasis"/>
        </w:rPr>
        <w:t>resulting in allied air strikes against key targets</w:t>
      </w:r>
      <w:r>
        <w:t>.16 Despite some freedom for experimentation</w:t>
      </w:r>
      <w:r w:rsidRPr="003A3A18">
        <w:rPr>
          <w:rStyle w:val="StyleUnderline"/>
        </w:rPr>
        <w:t xml:space="preserve">, development of deliverable biological toxins would remain very difficult. While IS could easily get strains of toxins like anthrax, </w:t>
      </w:r>
      <w:r w:rsidRPr="003A3A18">
        <w:rPr>
          <w:rStyle w:val="Emphasis"/>
        </w:rPr>
        <w:t>very sophisticated technology and expertise are required</w:t>
      </w:r>
      <w:r w:rsidRPr="003A3A18">
        <w:rPr>
          <w:rStyle w:val="StyleUnderline"/>
        </w:rPr>
        <w:t xml:space="preserve"> to produce it into a powdered form for maximum effec</w:t>
      </w:r>
      <w:r>
        <w:t xml:space="preserve">t.17 Chemical agents are generally easier to manufacture and weaponize than biological agents. </w:t>
      </w:r>
    </w:p>
    <w:p w:rsidR="0064622D" w:rsidRDefault="0064622D" w:rsidP="0064622D">
      <w:pPr>
        <w:pStyle w:val="Heading3"/>
      </w:pPr>
      <w:r>
        <w:t>No Bioterror</w:t>
      </w:r>
    </w:p>
    <w:p w:rsidR="0064622D" w:rsidRDefault="0064622D" w:rsidP="0064622D">
      <w:pPr>
        <w:pStyle w:val="Heading4"/>
      </w:pPr>
      <w:r>
        <w:t>Bioterrorism doesn’t escalate – they don’t have access to expertise and biomedical defenses check</w:t>
      </w:r>
    </w:p>
    <w:p w:rsidR="0064622D" w:rsidRDefault="0064622D" w:rsidP="0064622D">
      <w:r w:rsidRPr="0014689A">
        <w:rPr>
          <w:rStyle w:val="Style13ptBold"/>
        </w:rPr>
        <w:t>Hummel 16</w:t>
      </w:r>
      <w:r>
        <w:t xml:space="preserve"> – Instructor @ West Point and MA @ Vanderbilt</w:t>
      </w:r>
    </w:p>
    <w:p w:rsidR="0064622D" w:rsidRPr="0014689A" w:rsidRDefault="0064622D" w:rsidP="0064622D">
      <w:r>
        <w:t>(Stephen, “</w:t>
      </w:r>
      <w:r w:rsidRPr="0014689A">
        <w:t>THE ISLAMIC STATE AND WMD: ASSESSING THE FUTURE THREAT</w:t>
      </w:r>
      <w:r>
        <w:t xml:space="preserve">,” </w:t>
      </w:r>
      <w:hyperlink r:id="rId250" w:history="1">
        <w:r w:rsidRPr="0053552B">
          <w:rPr>
            <w:rStyle w:val="Hyperlink"/>
          </w:rPr>
          <w:t>https://www.ctc.usma.edu/posts/the-islamic-state-and-wmd-assessing-the-future-threat</w:t>
        </w:r>
      </w:hyperlink>
      <w:r>
        <w:t xml:space="preserve"> </w:t>
      </w:r>
      <w:r w:rsidRPr="0014689A">
        <w:t>January 19, 2016</w:t>
      </w:r>
      <w:r>
        <w:t>)</w:t>
      </w:r>
    </w:p>
    <w:p w:rsidR="0064622D" w:rsidRPr="000338DC" w:rsidRDefault="0064622D" w:rsidP="0064622D">
      <w:r w:rsidRPr="000338DC">
        <w:t>Biological</w:t>
      </w:r>
      <w:r w:rsidRPr="000338DC">
        <w:br/>
        <w:t xml:space="preserve">There is little doubt that the Islamic State would like to possess and use biological weapons. A laptop recovered by moderate Syrian rebels during a 2014 raid on the Islamic State stronghold of Idlib allegedly contained files instructing Islamic State on the preparation and use of biological weapons. The laptop also contained safety instructions for the development of microbes in order to protect Islamic State technicians from </w:t>
      </w:r>
      <w:proofErr w:type="gramStart"/>
      <w:r w:rsidRPr="000338DC">
        <w:t>exposure.[</w:t>
      </w:r>
      <w:proofErr w:type="gramEnd"/>
      <w:r w:rsidRPr="000338DC">
        <w:t>11]</w:t>
      </w:r>
    </w:p>
    <w:p w:rsidR="0064622D" w:rsidRPr="00696EBF" w:rsidRDefault="0064622D" w:rsidP="0064622D">
      <w:pPr>
        <w:rPr>
          <w:rStyle w:val="StyleUnderline"/>
        </w:rPr>
      </w:pPr>
      <w:r w:rsidRPr="00696EBF">
        <w:rPr>
          <w:rStyle w:val="StyleUnderline"/>
        </w:rPr>
        <w:t>Despite the consistent reiteration of its desire to possess biological weapons, the Islamic State faces significant practical challenges. Like nuclear weapons, the development of biological weapons requires sophisticated personnel and technology that are not readily available in Iraq and Syria</w:t>
      </w:r>
      <w:r w:rsidRPr="000338DC">
        <w:t xml:space="preserve">. The group could conceivably purchase and smuggle the materials needed to set up a biological weapons lab, however </w:t>
      </w:r>
      <w:r w:rsidRPr="00696EBF">
        <w:rPr>
          <w:rStyle w:val="Emphasis"/>
        </w:rPr>
        <w:t>scale would become a significant obstacle</w:t>
      </w:r>
      <w:r w:rsidRPr="00696EBF">
        <w:rPr>
          <w:rStyle w:val="StyleUnderline"/>
        </w:rPr>
        <w:t xml:space="preserve"> given that effective production levels require a facility about the size of a large research lab with the corresponding infrastructure</w:t>
      </w:r>
      <w:r w:rsidRPr="000338DC">
        <w:t>. The Islamic State would also have to contend with quality control issues as well</w:t>
      </w:r>
      <w:r w:rsidRPr="00696EBF">
        <w:rPr>
          <w:rStyle w:val="StyleUnderline"/>
        </w:rPr>
        <w:t xml:space="preserve">. The power grid and generators in Iraq and </w:t>
      </w:r>
      <w:r w:rsidRPr="00696EBF">
        <w:rPr>
          <w:rStyle w:val="Emphasis"/>
        </w:rPr>
        <w:t>Syria are not sufficiently reliable</w:t>
      </w:r>
      <w:r w:rsidRPr="00696EBF">
        <w:rPr>
          <w:rStyle w:val="StyleUnderline"/>
        </w:rPr>
        <w:t xml:space="preserve"> for the refrigerators and incubators needed to weaponize biological </w:t>
      </w:r>
      <w:proofErr w:type="gramStart"/>
      <w:r w:rsidRPr="00696EBF">
        <w:rPr>
          <w:rStyle w:val="StyleUnderline"/>
        </w:rPr>
        <w:t>agents.[</w:t>
      </w:r>
      <w:proofErr w:type="gramEnd"/>
      <w:r w:rsidRPr="00696EBF">
        <w:rPr>
          <w:rStyle w:val="StyleUnderline"/>
        </w:rPr>
        <w:t>c]</w:t>
      </w:r>
    </w:p>
    <w:p w:rsidR="0064622D" w:rsidRPr="000338DC" w:rsidRDefault="0064622D" w:rsidP="0064622D">
      <w:proofErr w:type="gramStart"/>
      <w:r w:rsidRPr="000338DC">
        <w:t>In regard to</w:t>
      </w:r>
      <w:proofErr w:type="gramEnd"/>
      <w:r w:rsidRPr="000338DC">
        <w:t xml:space="preserve"> the difficulties of biological weaponization, the 2014 Ebola crisis in Western Africa proves instructive. The spread of Ebola gave rise to concerns that the Islamic State would attempt to use Ebola-infected individuals as delivery systems for the virus. This non-traditional transfer mechanism could, in theory, infect people around the world. The </w:t>
      </w:r>
      <w:r w:rsidRPr="00696EBF">
        <w:rPr>
          <w:rStyle w:val="StyleUnderline"/>
        </w:rPr>
        <w:t>reality is far different, however. When first infected with a virus, individuals have a low titer count (the concentration of virus in the blood). Once inside the host individual, the virus invades cells and replicates. This progressively leads to higher levels of virus in the body and a corresponding escalation of symptoms</w:t>
      </w:r>
      <w:r w:rsidRPr="000338DC">
        <w:t xml:space="preserve">. At low levels, the individual is relatively non-contagious and appears normal. It is at the later stages of the infection that the individual is most contagious, but also the most sick and debilitated. </w:t>
      </w:r>
      <w:r w:rsidRPr="00696EBF">
        <w:rPr>
          <w:rStyle w:val="StyleUnderline"/>
        </w:rPr>
        <w:t xml:space="preserve">Such highly infected host individuals are easily identifiable </w:t>
      </w:r>
      <w:r w:rsidRPr="00696EBF">
        <w:rPr>
          <w:rStyle w:val="Emphasis"/>
        </w:rPr>
        <w:t>and often barely able to function</w:t>
      </w:r>
      <w:r w:rsidRPr="00696EBF">
        <w:rPr>
          <w:rStyle w:val="StyleUnderline"/>
        </w:rPr>
        <w:t>, let alone able to execute a clandestine infection strategy</w:t>
      </w:r>
      <w:r w:rsidRPr="000338DC">
        <w:t xml:space="preserve">. Diseases are not limited by national or regional borders. </w:t>
      </w:r>
      <w:r w:rsidRPr="00696EBF">
        <w:rPr>
          <w:rStyle w:val="StyleUnderline"/>
        </w:rPr>
        <w:t xml:space="preserve">The introduction of a pathogen in a developed nation </w:t>
      </w:r>
      <w:r w:rsidRPr="00696EBF">
        <w:rPr>
          <w:rStyle w:val="Emphasis"/>
        </w:rPr>
        <w:t>would be rapidly detected through bio-surveillance networks</w:t>
      </w:r>
      <w:r w:rsidRPr="00696EBF">
        <w:rPr>
          <w:rStyle w:val="StyleUnderline"/>
        </w:rPr>
        <w:t>.</w:t>
      </w:r>
    </w:p>
    <w:p w:rsidR="0064622D" w:rsidRPr="00696EBF" w:rsidRDefault="0064622D" w:rsidP="0064622D">
      <w:pPr>
        <w:rPr>
          <w:rStyle w:val="StyleUnderline"/>
        </w:rPr>
      </w:pPr>
      <w:r w:rsidRPr="00696EBF">
        <w:rPr>
          <w:rStyle w:val="StyleUnderline"/>
        </w:rPr>
        <w:t xml:space="preserve">Biological weapons are very unlikely to be developed by the Islamic State as a mass casualty tool. Western medical countermeasures and response capabilities were able to handle the 2001 anthrax attack and quickly contain Ebola in the United States in 2014. All this suggests the impact of a deliberate biological attack by the Islamic State in the West </w:t>
      </w:r>
      <w:r w:rsidRPr="00696EBF">
        <w:rPr>
          <w:rStyle w:val="Emphasis"/>
        </w:rPr>
        <w:t>would be extremely limited.</w:t>
      </w:r>
    </w:p>
    <w:p w:rsidR="0064622D" w:rsidRPr="000338DC" w:rsidRDefault="0064622D" w:rsidP="0064622D">
      <w:pPr>
        <w:spacing w:before="75" w:after="270" w:line="240" w:lineRule="auto"/>
        <w:rPr>
          <w:rFonts w:ascii="Times New Roman" w:eastAsia="Times New Roman" w:hAnsi="Times New Roman" w:cs="Times New Roman"/>
          <w:color w:val="555555"/>
          <w:sz w:val="18"/>
          <w:szCs w:val="18"/>
        </w:rPr>
      </w:pPr>
      <w:r w:rsidRPr="000338DC">
        <w:rPr>
          <w:rFonts w:ascii="Times New Roman" w:eastAsia="Times New Roman" w:hAnsi="Times New Roman" w:cs="Times New Roman"/>
          <w:strike/>
          <w:noProof/>
          <w:color w:val="969696"/>
          <w:sz w:val="18"/>
          <w:szCs w:val="18"/>
        </w:rPr>
        <w:drawing>
          <wp:inline distT="0" distB="0" distL="0" distR="0" wp14:anchorId="377595C7" wp14:editId="34FFC63D">
            <wp:extent cx="4286250" cy="2409825"/>
            <wp:effectExtent l="0" t="0" r="0" b="9525"/>
            <wp:docPr id="3" name="Picture 3" descr="Slide1">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lide1">
                      <a:hlinkClick r:id="rId251"/>
                    </pic:cNvPr>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4286250" cy="2409825"/>
                    </a:xfrm>
                    <a:prstGeom prst="rect">
                      <a:avLst/>
                    </a:prstGeom>
                    <a:noFill/>
                    <a:ln>
                      <a:noFill/>
                    </a:ln>
                  </pic:spPr>
                </pic:pic>
              </a:graphicData>
            </a:graphic>
          </wp:inline>
        </w:drawing>
      </w:r>
    </w:p>
    <w:p w:rsidR="0064622D" w:rsidRDefault="0064622D" w:rsidP="0064622D">
      <w:pPr>
        <w:pStyle w:val="Heading2"/>
      </w:pPr>
      <w:r>
        <w:t xml:space="preserve">Impact - Economy </w:t>
      </w:r>
    </w:p>
    <w:p w:rsidR="0064622D" w:rsidRPr="00CF7B57" w:rsidRDefault="0064622D" w:rsidP="0064622D">
      <w:pPr>
        <w:pStyle w:val="Heading3"/>
      </w:pPr>
      <w:r>
        <w:t>Resilience</w:t>
      </w:r>
    </w:p>
    <w:p w:rsidR="0064622D" w:rsidRPr="006805ED" w:rsidRDefault="0064622D" w:rsidP="0064622D">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 xml:space="preserve">Empirics—the US economy </w:t>
      </w:r>
      <w:proofErr w:type="gramStart"/>
      <w:r w:rsidRPr="006805ED">
        <w:rPr>
          <w:rFonts w:eastAsiaTheme="majorEastAsia" w:cstheme="majorBidi"/>
          <w:b/>
          <w:bCs/>
          <w:sz w:val="26"/>
          <w:szCs w:val="26"/>
        </w:rPr>
        <w:t>has the ability to</w:t>
      </w:r>
      <w:proofErr w:type="gramEnd"/>
      <w:r w:rsidRPr="006805ED">
        <w:rPr>
          <w:rFonts w:eastAsiaTheme="majorEastAsia" w:cstheme="majorBidi"/>
          <w:b/>
          <w:bCs/>
          <w:sz w:val="26"/>
          <w:szCs w:val="26"/>
        </w:rPr>
        <w:t xml:space="preserve"> withstand and even rebound to major terrorist attacks</w:t>
      </w:r>
    </w:p>
    <w:p w:rsidR="0064622D" w:rsidRPr="006805ED" w:rsidRDefault="0064622D" w:rsidP="0064622D">
      <w:pPr>
        <w:rPr>
          <w:sz w:val="16"/>
          <w:szCs w:val="16"/>
        </w:rPr>
      </w:pPr>
      <w:r w:rsidRPr="006805ED">
        <w:rPr>
          <w:rFonts w:eastAsiaTheme="majorEastAsia" w:cstheme="majorBidi"/>
          <w:b/>
          <w:bCs/>
          <w:sz w:val="26"/>
          <w:szCs w:val="26"/>
        </w:rPr>
        <w:t>Sandler 10</w:t>
      </w:r>
      <w:r w:rsidRPr="006805ED">
        <w:rPr>
          <w:sz w:val="16"/>
          <w:szCs w:val="16"/>
        </w:rPr>
        <w:t xml:space="preserve"> (Todd Sandler, Professor of International Relations and Economics at the University of Southern California, Walter Enders, </w:t>
      </w:r>
      <w:proofErr w:type="spellStart"/>
      <w:r w:rsidRPr="006805ED">
        <w:rPr>
          <w:sz w:val="16"/>
          <w:szCs w:val="16"/>
        </w:rPr>
        <w:t>Bidgood</w:t>
      </w:r>
      <w:proofErr w:type="spellEnd"/>
      <w:r w:rsidRPr="006805ED">
        <w:rPr>
          <w:sz w:val="16"/>
          <w:szCs w:val="16"/>
        </w:rPr>
        <w:t xml:space="preserve"> Chair of Economics and Finance at the University of Alabama, July 2010, http://www.utdallas.edu/~tms063000/website/Econ_Consequences_ms.pdf)</w:t>
      </w:r>
    </w:p>
    <w:p w:rsidR="0064622D" w:rsidRPr="00BF0E33" w:rsidRDefault="0064622D" w:rsidP="0064622D">
      <w:r w:rsidRPr="006805ED">
        <w:rPr>
          <w:sz w:val="16"/>
        </w:rPr>
        <w:t xml:space="preserve">An economy as rich and diverse as that of </w:t>
      </w:r>
      <w:r w:rsidRPr="006805ED">
        <w:rPr>
          <w:u w:val="single"/>
        </w:rPr>
        <w:t>the United States is anticipated to withstand most terrorist events with little macroeconomic consequences.</w:t>
      </w:r>
      <w:r w:rsidRPr="006805ED">
        <w:rPr>
          <w:sz w:val="16"/>
        </w:rPr>
        <w:t xml:space="preserve"> During most years, the United States experienced few terrorist events on its own soil – e.g., in 1998, 2000, and the years following 2001, there were no terrorist events in the United States (Sandler and Enders, 2004; US Department of State, 1999-2004). Moreover, </w:t>
      </w:r>
      <w:r w:rsidRPr="006805ED">
        <w:rPr>
          <w:u w:val="single"/>
        </w:rPr>
        <w:t>the breadth of US economic activities is sufficiently diverse to absorb the impact of an attack by shifting activities to unaffected sectors</w:t>
      </w:r>
      <w:r w:rsidRPr="006805ED">
        <w:rPr>
          <w:sz w:val="16"/>
        </w:rPr>
        <w:t xml:space="preserve">. 8 </w:t>
      </w:r>
      <w:r w:rsidRPr="006805ED">
        <w:rPr>
          <w:u w:val="single"/>
        </w:rPr>
        <w:t>The immediate costs of typical terrorist acts, such as kidnappings, assassinations, or bombings, are localized, not unlike ordinary crimes</w:t>
      </w:r>
      <w:r w:rsidRPr="006805ED">
        <w:rPr>
          <w:sz w:val="16"/>
        </w:rPr>
        <w:t xml:space="preserve">. Currently, crimes such as </w:t>
      </w:r>
      <w:r w:rsidRPr="006805ED">
        <w:rPr>
          <w:u w:val="single"/>
        </w:rPr>
        <w:t>identity thief have far greater potential economic consequences than terrorism to developed countries</w:t>
      </w:r>
      <w:r w:rsidRPr="006805ED">
        <w:rPr>
          <w:sz w:val="16"/>
        </w:rPr>
        <w:t xml:space="preserve">. In most developed countries, terrorism generally causes a substitution from sectors vulnerable to terrorism into relatively safe areas and, thus, does not affect the entire macroeconomy.3 If airlines become risky, factors of production will shift from the airline sector to other relatively safer sectors. Of course, a terrorist act of the magnitude of 9/11 can shake confidence and influence sufficiently many sectors to have macroeconomics repercussions. But as we show below, developed countries are positioned to take actions to limit these impacts. This representation is in marked contrast to small economies in which terrorism is prevalent and affects daily activities as in Colombia, Israel, and the Basque region of Spain. For these economies, terrorism can reduce GDP and curb development, especially during prolonged campaigns (e.g., Israel since September 27, 2000). Protracted terrorism leads to the anticipation of future events, which create risk premiums that limit activities in terrorism-prone sectors. Investors, both at home and abroad, may decide to direct their assets to safer activities in other countries. If terrorists succeed in scaring away investments, they may be emboldened to take further actions to cause economic losses. US experience in light of 9/11 Figure 1 provides strong evidence for the view that the </w:t>
      </w:r>
      <w:r w:rsidRPr="006805ED">
        <w:rPr>
          <w:u w:val="single"/>
        </w:rPr>
        <w:t>US economy quickly rebounded from 9/11</w:t>
      </w:r>
      <w:r w:rsidRPr="006805ED">
        <w:rPr>
          <w:sz w:val="16"/>
        </w:rPr>
        <w:t xml:space="preserve">. The vertical line in the center of each panel of Figure 1 represents the third quarter of 2001 (i.e., </w:t>
      </w:r>
      <w:proofErr w:type="gramStart"/>
      <w:r w:rsidRPr="006805ED">
        <w:rPr>
          <w:sz w:val="16"/>
        </w:rPr>
        <w:t>2001:Q</w:t>
      </w:r>
      <w:proofErr w:type="gramEnd"/>
      <w:r w:rsidRPr="006805ED">
        <w:rPr>
          <w:sz w:val="16"/>
        </w:rPr>
        <w:t xml:space="preserve">3) corresponding to 9/11. Panel 1 shows that real GDP was virtually unchanged throughout 2000 and fell slightly in the first and third quarters of 2001. The key feature is that real GDP began to grow sharply beginning in the fourth quarter of 2001 following 9 9/11. Panel 2 shows that the Conference Board’s measure of consumer confidence plummeted right before the onset of the 2001 recession; however, </w:t>
      </w:r>
      <w:r w:rsidRPr="006805ED">
        <w:rPr>
          <w:u w:val="single"/>
        </w:rPr>
        <w:t xml:space="preserve">immediately following 9/11, confidence </w:t>
      </w:r>
      <w:proofErr w:type="gramStart"/>
      <w:r w:rsidRPr="006805ED">
        <w:rPr>
          <w:u w:val="single"/>
        </w:rPr>
        <w:t>actually soared</w:t>
      </w:r>
      <w:proofErr w:type="gramEnd"/>
      <w:r w:rsidRPr="006805ED">
        <w:rPr>
          <w:u w:val="single"/>
        </w:rPr>
        <w:t>. Some of this increase might be attributed to the patriotism of the American public</w:t>
      </w:r>
      <w:r w:rsidRPr="006805ED">
        <w:rPr>
          <w:sz w:val="16"/>
        </w:rPr>
        <w:t xml:space="preserve">. As displayed in Panel 3, the rebound in economic activity was buoyed by strong consumer demand for durables. These “big-ticket” items are the most volatile component of total consumption, which jumped in the fourth quarter of 2001. Panel 4 indicates that the unemployment rate was rising prior to </w:t>
      </w:r>
      <w:proofErr w:type="gramStart"/>
      <w:r w:rsidRPr="006805ED">
        <w:rPr>
          <w:sz w:val="16"/>
        </w:rPr>
        <w:t>9/11, and</w:t>
      </w:r>
      <w:proofErr w:type="gramEnd"/>
      <w:r w:rsidRPr="006805ED">
        <w:rPr>
          <w:sz w:val="16"/>
        </w:rPr>
        <w:t xml:space="preserve"> rose dramatically after the attack. Because the unemployment rate is a lagging indicator of economic activity, this rate would likely have increased even without 9/11. Thus, we must wonder what would have happened to unemployment </w:t>
      </w:r>
      <w:r w:rsidRPr="006805ED">
        <w:rPr>
          <w:u w:val="single"/>
        </w:rPr>
        <w:t>in the absence of 9/11 – i.e., the unemployment rate may have risen even faster.</w:t>
      </w:r>
      <w:r w:rsidRPr="00BF0E33">
        <w:t xml:space="preserve"> </w:t>
      </w:r>
    </w:p>
    <w:p w:rsidR="0064622D" w:rsidRDefault="0064622D" w:rsidP="0064622D"/>
    <w:p w:rsidR="0064622D" w:rsidRDefault="0064622D" w:rsidP="0064622D">
      <w:pPr>
        <w:pStyle w:val="Heading2"/>
      </w:pPr>
      <w:r>
        <w:t xml:space="preserve">Turns </w:t>
      </w:r>
    </w:p>
    <w:p w:rsidR="0064622D" w:rsidRDefault="0064622D" w:rsidP="0064622D">
      <w:pPr>
        <w:pStyle w:val="Heading3"/>
      </w:pPr>
      <w:r>
        <w:t>Terrorism - restrictions</w:t>
      </w:r>
    </w:p>
    <w:p w:rsidR="0064622D" w:rsidRDefault="0064622D" w:rsidP="0064622D">
      <w:pPr>
        <w:pStyle w:val="Heading4"/>
        <w:rPr>
          <w:rStyle w:val="Emphasis"/>
          <w:b/>
          <w:iCs/>
          <w:sz w:val="26"/>
          <w:u w:val="none"/>
        </w:rPr>
      </w:pPr>
      <w:r w:rsidRPr="00C874B3">
        <w:rPr>
          <w:rStyle w:val="Emphasis"/>
          <w:b/>
          <w:sz w:val="26"/>
          <w:u w:val="none"/>
        </w:rPr>
        <w:t>Restrictions on immigration perpetuate terrorism</w:t>
      </w:r>
    </w:p>
    <w:p w:rsidR="0064622D" w:rsidRDefault="0064622D" w:rsidP="0064622D">
      <w:pPr>
        <w:spacing w:after="0" w:line="240" w:lineRule="auto"/>
        <w:rPr>
          <w:rStyle w:val="Style13ptBold"/>
          <w:b w:val="0"/>
          <w:sz w:val="21"/>
        </w:rPr>
      </w:pPr>
      <w:r w:rsidRPr="00FC7564">
        <w:rPr>
          <w:rStyle w:val="Style13ptBold"/>
          <w:b w:val="0"/>
          <w:sz w:val="21"/>
        </w:rPr>
        <w:t xml:space="preserve">James R. </w:t>
      </w:r>
      <w:r w:rsidRPr="00FC7564">
        <w:rPr>
          <w:rStyle w:val="Heading4Char"/>
        </w:rPr>
        <w:t>Clapper</w:t>
      </w:r>
      <w:r w:rsidRPr="00FC7564">
        <w:rPr>
          <w:rStyle w:val="Style13ptBold"/>
          <w:b w:val="0"/>
          <w:sz w:val="21"/>
        </w:rPr>
        <w:t xml:space="preserve">, Jr., Joshua A. </w:t>
      </w:r>
      <w:proofErr w:type="spellStart"/>
      <w:r w:rsidRPr="00FC7564">
        <w:rPr>
          <w:rStyle w:val="Heading4Char"/>
        </w:rPr>
        <w:t>Geltzer</w:t>
      </w:r>
      <w:proofErr w:type="spellEnd"/>
      <w:r w:rsidRPr="00FC7564">
        <w:rPr>
          <w:rStyle w:val="Heading4Char"/>
        </w:rPr>
        <w:t xml:space="preserve"> and</w:t>
      </w:r>
      <w:r w:rsidRPr="00FC7564">
        <w:rPr>
          <w:rStyle w:val="Style13ptBold"/>
          <w:b w:val="0"/>
          <w:sz w:val="21"/>
        </w:rPr>
        <w:t xml:space="preserve"> Matthew G. </w:t>
      </w:r>
      <w:r w:rsidRPr="00FC7564">
        <w:rPr>
          <w:rStyle w:val="Heading4Char"/>
        </w:rPr>
        <w:t>Olsen,</w:t>
      </w:r>
      <w:r w:rsidRPr="00FC7564">
        <w:rPr>
          <w:rStyle w:val="Style13ptBold"/>
          <w:b w:val="0"/>
          <w:sz w:val="21"/>
        </w:rPr>
        <w:t xml:space="preserve"> 4-23-</w:t>
      </w:r>
      <w:r w:rsidRPr="00FC7564">
        <w:rPr>
          <w:rStyle w:val="Heading4Char"/>
        </w:rPr>
        <w:t>2018,</w:t>
      </w:r>
      <w:r w:rsidRPr="00FC7564">
        <w:rPr>
          <w:rStyle w:val="Style13ptBold"/>
          <w:b w:val="0"/>
          <w:sz w:val="21"/>
        </w:rPr>
        <w:t xml:space="preserve"> </w:t>
      </w:r>
      <w:r>
        <w:rPr>
          <w:rStyle w:val="Style13ptBold"/>
          <w:b w:val="0"/>
          <w:sz w:val="21"/>
        </w:rPr>
        <w:t>J</w:t>
      </w:r>
      <w:r w:rsidRPr="00FC7564">
        <w:rPr>
          <w:rStyle w:val="Style13ptBold"/>
          <w:b w:val="0"/>
          <w:sz w:val="21"/>
        </w:rPr>
        <w:t>oshua </w:t>
      </w:r>
      <w:proofErr w:type="spellStart"/>
      <w:r w:rsidRPr="00FC7564">
        <w:rPr>
          <w:rStyle w:val="Style13ptBold"/>
          <w:b w:val="0"/>
          <w:sz w:val="21"/>
        </w:rPr>
        <w:t>Geltzer</w:t>
      </w:r>
      <w:proofErr w:type="spellEnd"/>
      <w:r w:rsidRPr="00FC7564">
        <w:rPr>
          <w:rStyle w:val="Style13ptBold"/>
          <w:b w:val="0"/>
          <w:sz w:val="21"/>
        </w:rPr>
        <w:t xml:space="preserve">, ASU Future of War Fellow, is writing a book exploring challenges associated with modern communications technologies such as social media platforms, file-upload sites, and internet search engines.  He is the executive director and visiting professor of law at Georgetown University Law Center's Institute for Constitutional Advocacy and Protection.  Matthew Glen Olsen is an American prosecutor and the former Director of the National Counterterrorism Center. Born in Fargo, North Dakota, Olsen is a graduate of the University of Virginia and Harvard Law School "We've worked on stopping terrorism. Trump's travel ban fuels it," CNN, </w:t>
      </w:r>
      <w:hyperlink r:id="rId253" w:history="1">
        <w:r w:rsidRPr="003D55F8">
          <w:rPr>
            <w:rStyle w:val="Hyperlink"/>
            <w:sz w:val="21"/>
          </w:rPr>
          <w:t>https://www.cnn.com/2018/04/23/opinions/trump-travel-ban-fuels-terrorism-clapper-geltzer-olsen/index.html,//ZL</w:t>
        </w:r>
      </w:hyperlink>
    </w:p>
    <w:p w:rsidR="0064622D" w:rsidRPr="00FC7564" w:rsidRDefault="0064622D" w:rsidP="0064622D">
      <w:pPr>
        <w:spacing w:after="0" w:line="240" w:lineRule="auto"/>
        <w:rPr>
          <w:rStyle w:val="Style13ptBold"/>
          <w:b w:val="0"/>
          <w:sz w:val="21"/>
        </w:rPr>
      </w:pPr>
    </w:p>
    <w:p w:rsidR="0064622D" w:rsidRDefault="0064622D" w:rsidP="0064622D">
      <w:pPr>
        <w:rPr>
          <w:rFonts w:asciiTheme="majorHAnsi" w:hAnsiTheme="majorHAnsi" w:cstheme="majorHAnsi"/>
          <w:color w:val="000000" w:themeColor="text1"/>
        </w:rPr>
      </w:pPr>
      <w:r w:rsidRPr="00C874B3">
        <w:rPr>
          <w:rFonts w:asciiTheme="majorHAnsi" w:hAnsiTheme="majorHAnsi" w:cstheme="majorHAnsi"/>
          <w:color w:val="000000" w:themeColor="text1"/>
        </w:rPr>
        <w:t xml:space="preserve">Speaking in Davos this January, President Donald Trump </w:t>
      </w:r>
      <w:hyperlink r:id="rId254" w:tgtFrame="_blank" w:history="1">
        <w:r w:rsidRPr="00C874B3">
          <w:rPr>
            <w:rStyle w:val="Hyperlink"/>
            <w:rFonts w:asciiTheme="majorHAnsi" w:hAnsiTheme="majorHAnsi" w:cstheme="majorHAnsi"/>
            <w:color w:val="000000" w:themeColor="text1"/>
          </w:rPr>
          <w:t>promised</w:t>
        </w:r>
      </w:hyperlink>
      <w:r w:rsidRPr="00C874B3">
        <w:rPr>
          <w:rFonts w:asciiTheme="majorHAnsi" w:hAnsiTheme="majorHAnsi" w:cstheme="majorHAnsi"/>
          <w:color w:val="000000" w:themeColor="text1"/>
        </w:rPr>
        <w:t xml:space="preserve"> that, </w:t>
      </w:r>
      <w:r w:rsidRPr="00FC7564">
        <w:rPr>
          <w:rStyle w:val="StyleUnderline"/>
        </w:rPr>
        <w:t>"when it comes to terrorism, we will do whatever is necessary to protect our nation." It's a commitment we share with the President</w:t>
      </w:r>
      <w:r w:rsidRPr="00C874B3">
        <w:rPr>
          <w:rFonts w:asciiTheme="majorHAnsi" w:hAnsiTheme="majorHAnsi" w:cstheme="majorHAnsi"/>
          <w:color w:val="000000" w:themeColor="text1"/>
        </w:rPr>
        <w:t xml:space="preserve">. In fact, developing and implementing lawful and effective counterterrorism strategies and policies used to be our jobs in the intelligence community, at the White House and at the National Counterterrorism Center, respectively. </w:t>
      </w:r>
      <w:r w:rsidRPr="00FC7564">
        <w:rPr>
          <w:rStyle w:val="Emphasis"/>
        </w:rPr>
        <w:t xml:space="preserve">That's precisely why we are opposed to Trump's travel ban, which </w:t>
      </w:r>
      <w:hyperlink r:id="rId255" w:history="1">
        <w:r w:rsidRPr="00FC7564">
          <w:rPr>
            <w:rStyle w:val="Emphasis"/>
          </w:rPr>
          <w:t>heads to the Supreme Court</w:t>
        </w:r>
      </w:hyperlink>
      <w:r w:rsidRPr="00FC7564">
        <w:rPr>
          <w:rStyle w:val="Emphasis"/>
        </w:rPr>
        <w:t xml:space="preserve"> this week for oral arguments. It's unnecessary, at odds with the Constitution, and ultimately counterproductive because it makes Americans less safe rather than more. Effective counterterrorism policies respond to real threats, which in turn means responding to real intelligence about threats.</w:t>
      </w:r>
      <w:r w:rsidRPr="00C874B3">
        <w:rPr>
          <w:rFonts w:asciiTheme="majorHAnsi" w:hAnsiTheme="majorHAnsi" w:cstheme="majorHAnsi"/>
          <w:color w:val="000000" w:themeColor="text1"/>
        </w:rPr>
        <w:t xml:space="preserve"> </w:t>
      </w:r>
      <w:r w:rsidRPr="00FC7564">
        <w:rPr>
          <w:rStyle w:val="StyleUnderline"/>
        </w:rPr>
        <w:t xml:space="preserve">But Trump's prohibition on entry to the United States from </w:t>
      </w:r>
      <w:proofErr w:type="gramStart"/>
      <w:r w:rsidRPr="00FC7564">
        <w:rPr>
          <w:rStyle w:val="StyleUnderline"/>
        </w:rPr>
        <w:t>a number of</w:t>
      </w:r>
      <w:proofErr w:type="gramEnd"/>
      <w:r w:rsidRPr="00FC7564">
        <w:rPr>
          <w:rStyle w:val="StyleUnderline"/>
        </w:rPr>
        <w:t xml:space="preserve"> overwhelmingly Muslim-majority countries is grounded in neither real threats nor real intelligence. We've spent countless hours tracking and disrupting real terrorist threats. </w:t>
      </w:r>
      <w:r w:rsidRPr="00C874B3">
        <w:rPr>
          <w:rFonts w:asciiTheme="majorHAnsi" w:hAnsiTheme="majorHAnsi" w:cstheme="majorHAnsi"/>
          <w:color w:val="000000" w:themeColor="text1"/>
        </w:rPr>
        <w:t xml:space="preserve">Those threats are caused by particular individuals, not the </w:t>
      </w:r>
      <w:hyperlink r:id="rId256" w:tgtFrame="_blank" w:history="1">
        <w:r w:rsidRPr="00C874B3">
          <w:rPr>
            <w:rStyle w:val="Hyperlink"/>
            <w:rFonts w:asciiTheme="majorHAnsi" w:hAnsiTheme="majorHAnsi" w:cstheme="majorHAnsi"/>
            <w:color w:val="000000" w:themeColor="text1"/>
          </w:rPr>
          <w:t xml:space="preserve">150 million people </w:t>
        </w:r>
      </w:hyperlink>
      <w:r w:rsidRPr="00C874B3">
        <w:rPr>
          <w:rFonts w:asciiTheme="majorHAnsi" w:hAnsiTheme="majorHAnsi" w:cstheme="majorHAnsi"/>
          <w:color w:val="000000" w:themeColor="text1"/>
        </w:rPr>
        <w:t xml:space="preserve">categorically barred from our country by Trump's fulfillment of his campaign promise to implement "a total and complete shutdown of Muslims entering the United States." Moreover, there certainly aren't countrywide threats emanating from the nations affected by Trump's travel ban, given that no national from any of those countries </w:t>
      </w:r>
      <w:hyperlink r:id="rId257" w:tgtFrame="_blank" w:history="1">
        <w:r w:rsidRPr="00C874B3">
          <w:rPr>
            <w:rStyle w:val="Hyperlink"/>
            <w:rFonts w:asciiTheme="majorHAnsi" w:hAnsiTheme="majorHAnsi" w:cstheme="majorHAnsi"/>
            <w:color w:val="000000" w:themeColor="text1"/>
          </w:rPr>
          <w:t>has caused any</w:t>
        </w:r>
      </w:hyperlink>
      <w:r w:rsidRPr="00C874B3">
        <w:rPr>
          <w:rFonts w:asciiTheme="majorHAnsi" w:hAnsiTheme="majorHAnsi" w:cstheme="majorHAnsi"/>
          <w:color w:val="000000" w:themeColor="text1"/>
        </w:rPr>
        <w:t xml:space="preserve"> of the terrorism-related deaths in the United States since 1975</w:t>
      </w:r>
      <w:r w:rsidRPr="00FC7564">
        <w:rPr>
          <w:rStyle w:val="Emphasis"/>
        </w:rPr>
        <w:t xml:space="preserve">. Legitimate threats involve specific people, and that's why our country conducts rigorous and tailored </w:t>
      </w:r>
      <w:hyperlink r:id="rId258" w:tgtFrame="_blank" w:history="1">
        <w:r w:rsidRPr="00FC7564">
          <w:rPr>
            <w:rStyle w:val="Emphasis"/>
          </w:rPr>
          <w:t>vetting</w:t>
        </w:r>
      </w:hyperlink>
      <w:r w:rsidRPr="00FC7564">
        <w:rPr>
          <w:rStyle w:val="Emphasis"/>
        </w:rPr>
        <w:t xml:space="preserve"> for specific travelers coming to the United States. It's an approach that involves vetting those travelers across the information possessed by the intelligence and law enforcement </w:t>
      </w:r>
      <w:proofErr w:type="gramStart"/>
      <w:r w:rsidRPr="00FC7564">
        <w:rPr>
          <w:rStyle w:val="Emphasis"/>
        </w:rPr>
        <w:t>communities</w:t>
      </w:r>
      <w:proofErr w:type="gramEnd"/>
      <w:r w:rsidRPr="00FC7564">
        <w:rPr>
          <w:rStyle w:val="Emphasis"/>
        </w:rPr>
        <w:t xml:space="preserve"> multiple times, in response to threats and intelligence about specific individuals seeking entry to the United States.</w:t>
      </w:r>
      <w:r w:rsidRPr="00C874B3">
        <w:rPr>
          <w:rFonts w:asciiTheme="majorHAnsi" w:hAnsiTheme="majorHAnsi" w:cstheme="majorHAnsi"/>
          <w:color w:val="000000" w:themeColor="text1"/>
        </w:rPr>
        <w:t xml:space="preserve"> Over the past several years, the government, working with career national security professionals, has </w:t>
      </w:r>
      <w:proofErr w:type="gramStart"/>
      <w:r w:rsidRPr="00C874B3">
        <w:rPr>
          <w:rFonts w:asciiTheme="majorHAnsi" w:hAnsiTheme="majorHAnsi" w:cstheme="majorHAnsi"/>
          <w:color w:val="000000" w:themeColor="text1"/>
        </w:rPr>
        <w:t>reviewed</w:t>
      </w:r>
      <w:proofErr w:type="gramEnd"/>
      <w:r w:rsidRPr="00C874B3">
        <w:rPr>
          <w:rFonts w:asciiTheme="majorHAnsi" w:hAnsiTheme="majorHAnsi" w:cstheme="majorHAnsi"/>
          <w:color w:val="000000" w:themeColor="text1"/>
        </w:rPr>
        <w:t xml:space="preserve"> and revised the screening process to adapt to new threats when the intelligence warranted a shift. That's an approach diametrically opposed to the one found in Trump's travel ban. </w:t>
      </w:r>
      <w:r w:rsidRPr="00FC7564">
        <w:rPr>
          <w:rStyle w:val="Emphasis"/>
        </w:rPr>
        <w:t>Trump's ban isn't just unnecessary; it's also contrary to our constitutional values. Before we worked on counterterrorism policy, two of us were national security lawyers in the executive branch. We believed and continue to believe that the Constitution provides significant leeway to the president to protect Americans.</w:t>
      </w:r>
      <w:r w:rsidRPr="00C874B3">
        <w:rPr>
          <w:rFonts w:asciiTheme="majorHAnsi" w:hAnsiTheme="majorHAnsi" w:cstheme="majorHAnsi"/>
          <w:color w:val="000000" w:themeColor="text1"/>
        </w:rPr>
        <w:t xml:space="preserve"> But penalizing individuals because they belong to a </w:t>
      </w:r>
      <w:proofErr w:type="gramStart"/>
      <w:r w:rsidRPr="00C874B3">
        <w:rPr>
          <w:rFonts w:asciiTheme="majorHAnsi" w:hAnsiTheme="majorHAnsi" w:cstheme="majorHAnsi"/>
          <w:color w:val="000000" w:themeColor="text1"/>
        </w:rPr>
        <w:t>particular religion</w:t>
      </w:r>
      <w:proofErr w:type="gramEnd"/>
      <w:r w:rsidRPr="00C874B3">
        <w:rPr>
          <w:rFonts w:asciiTheme="majorHAnsi" w:hAnsiTheme="majorHAnsi" w:cstheme="majorHAnsi"/>
          <w:color w:val="000000" w:themeColor="text1"/>
        </w:rPr>
        <w:t xml:space="preserve"> -- even when the government tries, as a proxy, penalizing countries with populations overwhelmingly of that religion -- falls outside that leeway. Indeed, our Constitution's First Amendment specifically forbids it. </w:t>
      </w:r>
      <w:r w:rsidRPr="00FC7564">
        <w:rPr>
          <w:rStyle w:val="StyleUnderline"/>
        </w:rPr>
        <w:t xml:space="preserve">Yet it's precisely what President Trump's travel ban does. Trump has made clear his view of Islam: "Islam hates us," </w:t>
      </w:r>
      <w:hyperlink r:id="rId259" w:tgtFrame="_blank" w:history="1">
        <w:r w:rsidRPr="00FC7564">
          <w:rPr>
            <w:rStyle w:val="StyleUnderline"/>
          </w:rPr>
          <w:t>he's declared</w:t>
        </w:r>
      </w:hyperlink>
      <w:r w:rsidRPr="00FC7564">
        <w:rPr>
          <w:rStyle w:val="StyleUnderline"/>
        </w:rPr>
        <w:t>, later adding, "We're having problems with the Muslims, and we're having problems with Muslims coming into the country.</w:t>
      </w:r>
      <w:r w:rsidRPr="00C874B3">
        <w:rPr>
          <w:rFonts w:asciiTheme="majorHAnsi" w:hAnsiTheme="majorHAnsi" w:cstheme="majorHAnsi"/>
          <w:color w:val="000000" w:themeColor="text1"/>
        </w:rPr>
        <w:t xml:space="preserve">" Trump's view of Muslims has driven his three attempts at implementing the "shutdown of Muslims entering the United States" he promised as a candidate. </w:t>
      </w:r>
      <w:r w:rsidRPr="00FC7564">
        <w:rPr>
          <w:rStyle w:val="Emphasis"/>
        </w:rPr>
        <w:t xml:space="preserve">Moreover, Trump's travel ban has </w:t>
      </w:r>
      <w:hyperlink r:id="rId260" w:tgtFrame="_blank" w:history="1">
        <w:r w:rsidRPr="00FC7564">
          <w:rPr>
            <w:rStyle w:val="Emphasis"/>
          </w:rPr>
          <w:t>stunned</w:t>
        </w:r>
      </w:hyperlink>
      <w:r w:rsidRPr="00FC7564">
        <w:rPr>
          <w:rStyle w:val="Emphasis"/>
        </w:rPr>
        <w:t xml:space="preserve"> national security experts across the government, none of whom appears to have ever suggested a blanket ban as a way to protect Americans. And, ultimately, Trump's view of Islam and Muslims makes his travel ban unconstitutional, as several courts have </w:t>
      </w:r>
      <w:hyperlink r:id="rId261" w:tgtFrame="_blank" w:history="1">
        <w:r w:rsidRPr="00FC7564">
          <w:rPr>
            <w:rStyle w:val="Emphasis"/>
          </w:rPr>
          <w:t>concluded</w:t>
        </w:r>
      </w:hyperlink>
      <w:r w:rsidRPr="00FC7564">
        <w:rPr>
          <w:rStyle w:val="Emphasis"/>
        </w:rPr>
        <w:t>, because it runs headlong into the First Amendment's protection against the government favoring or, as here, disfavoring any particular religion.</w:t>
      </w:r>
      <w:r w:rsidRPr="00C874B3">
        <w:rPr>
          <w:rFonts w:asciiTheme="majorHAnsi" w:hAnsiTheme="majorHAnsi" w:cstheme="majorHAnsi"/>
          <w:color w:val="000000" w:themeColor="text1"/>
        </w:rPr>
        <w:t xml:space="preserve"> It would be bad enough if Trump's travel ban were simply unnecessary and unlawful. But it's also downright dangerous, especially to our country's counterterrorism efforts. </w:t>
      </w:r>
      <w:r w:rsidRPr="00FC7564">
        <w:rPr>
          <w:rStyle w:val="StyleUnderline"/>
        </w:rPr>
        <w:t xml:space="preserve">The ban is so obviously, palpably, indeed explicitly anti-Muslim in nature that it has -- understandably -- offended Muslim-American communities around the world, including in the United States. </w:t>
      </w:r>
      <w:r w:rsidRPr="00C874B3">
        <w:rPr>
          <w:rFonts w:asciiTheme="majorHAnsi" w:hAnsiTheme="majorHAnsi" w:cstheme="majorHAnsi"/>
          <w:color w:val="000000" w:themeColor="text1"/>
        </w:rPr>
        <w:t xml:space="preserve">Yet those are precisely the communities that can prove critical for identifying and responding to individuals becoming radicalized by groups like ISIS and al Qaeda. </w:t>
      </w:r>
      <w:r w:rsidRPr="00FC7564">
        <w:rPr>
          <w:rStyle w:val="Emphasis"/>
        </w:rPr>
        <w:t>Moreover, effective counterterrorism relies heavily on robust intelligence-sharing relationships with foreign governments. Banning all travelers from a foreign country seems a surefire way to offend that country's government and impede intelligence-sharing, rather than enhancing the flow of information about terrorist threats as effective counterterrorism requires.</w:t>
      </w:r>
      <w:r w:rsidRPr="00C874B3">
        <w:rPr>
          <w:rFonts w:asciiTheme="majorHAnsi" w:hAnsiTheme="majorHAnsi" w:cstheme="majorHAnsi"/>
          <w:color w:val="000000" w:themeColor="text1"/>
        </w:rPr>
        <w:t xml:space="preserve"> Indeed, after Chad's inclusion in the third travel ban, Chad pulled its troops out of the continuing counterterrorism </w:t>
      </w:r>
      <w:hyperlink r:id="rId262" w:tgtFrame="_blank" w:history="1">
        <w:r w:rsidRPr="00C874B3">
          <w:rPr>
            <w:rStyle w:val="Hyperlink"/>
            <w:rFonts w:asciiTheme="majorHAnsi" w:hAnsiTheme="majorHAnsi" w:cstheme="majorHAnsi"/>
            <w:color w:val="000000" w:themeColor="text1"/>
          </w:rPr>
          <w:t>struggle</w:t>
        </w:r>
      </w:hyperlink>
      <w:r w:rsidRPr="00C874B3">
        <w:rPr>
          <w:rFonts w:asciiTheme="majorHAnsi" w:hAnsiTheme="majorHAnsi" w:cstheme="majorHAnsi"/>
          <w:color w:val="000000" w:themeColor="text1"/>
        </w:rPr>
        <w:t xml:space="preserve"> with Boko Haram in Niger. </w:t>
      </w:r>
      <w:r w:rsidRPr="00FC7564">
        <w:rPr>
          <w:rStyle w:val="Emphasis"/>
        </w:rPr>
        <w:t xml:space="preserve">Trump recently removed Chad from the list of countries subject to his travel ban; yet, despite that step, there's been no indication of when, if ever, Chad's troops will return to Niger. It's usually not easy to soothe an offended partner. And, more broadly, Trump's travel ban has inflamed anti-American sentiment globally and </w:t>
      </w:r>
      <w:hyperlink r:id="rId263" w:tgtFrame="_blank" w:history="1">
        <w:r w:rsidRPr="00FC7564">
          <w:rPr>
            <w:rStyle w:val="Emphasis"/>
          </w:rPr>
          <w:t>undermined</w:t>
        </w:r>
      </w:hyperlink>
      <w:r w:rsidRPr="00FC7564">
        <w:rPr>
          <w:rStyle w:val="Emphasis"/>
        </w:rPr>
        <w:t xml:space="preserve"> key counterterrorism partnerships with countries from Europe to the Middle East. As former national security officials, we're not alone in thinking that Trump's travel ban fails to respond to threats to our country and </w:t>
      </w:r>
      <w:proofErr w:type="gramStart"/>
      <w:r w:rsidRPr="00FC7564">
        <w:rPr>
          <w:rStyle w:val="Emphasis"/>
        </w:rPr>
        <w:t>actually undermines</w:t>
      </w:r>
      <w:proofErr w:type="gramEnd"/>
      <w:r w:rsidRPr="00FC7564">
        <w:rPr>
          <w:rStyle w:val="Emphasis"/>
        </w:rPr>
        <w:t xml:space="preserve"> our security.</w:t>
      </w:r>
      <w:r w:rsidRPr="00C874B3">
        <w:rPr>
          <w:rFonts w:asciiTheme="majorHAnsi" w:hAnsiTheme="majorHAnsi" w:cstheme="majorHAnsi"/>
          <w:color w:val="000000" w:themeColor="text1"/>
        </w:rPr>
        <w:t xml:space="preserve"> Forty-nine of our most senior former colleagues joined the three of us in telling the Supreme Court, in a brief filed last month, that Trump's travel ban "not only fails to advance the national security or foreign policy interests of the United States, it harms those interests by taking discriminatory actions unprecedented in American history." </w:t>
      </w:r>
      <w:r w:rsidRPr="00FC7564">
        <w:rPr>
          <w:rStyle w:val="StyleUnderline"/>
        </w:rPr>
        <w:t>Like our former colleagues, we've dedicated much of our careers to countering terrorism. Trump's travel ban hinders, rather than helps, the critical mission of protecting Americans.</w:t>
      </w:r>
      <w:r w:rsidRPr="00C874B3">
        <w:rPr>
          <w:rFonts w:asciiTheme="majorHAnsi" w:hAnsiTheme="majorHAnsi" w:cstheme="majorHAnsi"/>
          <w:color w:val="000000" w:themeColor="text1"/>
        </w:rPr>
        <w:t xml:space="preserve">  </w:t>
      </w:r>
    </w:p>
    <w:p w:rsidR="0064622D" w:rsidRDefault="0064622D" w:rsidP="0064622D">
      <w:pPr>
        <w:pStyle w:val="Heading4"/>
      </w:pPr>
      <w:r>
        <w:t>No link and turn – no evidence that terror is imported from Muslim-majority populations – and introducing strict laws on immigration alienates foreign populations which increases the risk of terror</w:t>
      </w:r>
    </w:p>
    <w:p w:rsidR="0064622D" w:rsidRDefault="0064622D" w:rsidP="0064622D">
      <w:pPr>
        <w:rPr>
          <w:rStyle w:val="Style13ptBold"/>
        </w:rPr>
      </w:pPr>
      <w:r>
        <w:rPr>
          <w:rStyle w:val="Style13ptBold"/>
        </w:rPr>
        <w:t xml:space="preserve">Dreher et. al., </w:t>
      </w:r>
      <w:r w:rsidRPr="00D93CEE">
        <w:t>Professor of Economics at Alfred Weber Institute for Economics</w:t>
      </w:r>
      <w:r>
        <w:t xml:space="preserve">, </w:t>
      </w:r>
      <w:r>
        <w:rPr>
          <w:rStyle w:val="Style13ptBold"/>
        </w:rPr>
        <w:t>2017</w:t>
      </w:r>
    </w:p>
    <w:p w:rsidR="0064622D" w:rsidRPr="00C57F0E" w:rsidRDefault="0064622D" w:rsidP="0064622D">
      <w:r w:rsidRPr="00D93CEE">
        <w:t>(</w:t>
      </w:r>
      <w:r>
        <w:t xml:space="preserve">Axel, Martin </w:t>
      </w:r>
      <w:proofErr w:type="spellStart"/>
      <w:r>
        <w:t>Gassebner</w:t>
      </w:r>
      <w:proofErr w:type="spellEnd"/>
      <w:r>
        <w:t xml:space="preserve">, Paul </w:t>
      </w:r>
      <w:proofErr w:type="spellStart"/>
      <w:r>
        <w:t>Schaudt</w:t>
      </w:r>
      <w:proofErr w:type="spellEnd"/>
      <w:r>
        <w:t xml:space="preserve">, “The Effect of Migration on Terror – Made at Home or Imported from Abroad?,”  </w:t>
      </w:r>
      <w:proofErr w:type="spellStart"/>
      <w:r>
        <w:t>CESifo</w:t>
      </w:r>
      <w:proofErr w:type="spellEnd"/>
      <w:r>
        <w:t xml:space="preserve"> Working Paper Series No. 6441, May 29 2017, </w:t>
      </w:r>
      <w:hyperlink r:id="rId264" w:history="1">
        <w:r w:rsidRPr="002C73F1">
          <w:rPr>
            <w:rStyle w:val="Hyperlink"/>
          </w:rPr>
          <w:t>https://papers.ssrn.com/sol3/papers.cfm?abstract_id=2976273</w:t>
        </w:r>
      </w:hyperlink>
      <w:r>
        <w:t>, AH @ DDI)</w:t>
      </w:r>
    </w:p>
    <w:p w:rsidR="0064622D" w:rsidRPr="00C57F0E" w:rsidRDefault="0064622D" w:rsidP="0064622D">
      <w:r w:rsidRPr="00C57F0E">
        <w:t xml:space="preserve">Second, </w:t>
      </w:r>
      <w:r w:rsidRPr="00C57F0E">
        <w:rPr>
          <w:rStyle w:val="StyleUnderline"/>
        </w:rPr>
        <w:t>we test whether migrants from countries rich in terror or from Muslim-majority countries affect the risk of terror differently</w:t>
      </w:r>
      <w:r w:rsidRPr="00C57F0E">
        <w:t>, and whether and to what extent host country</w:t>
      </w:r>
      <w:r>
        <w:t xml:space="preserve"> </w:t>
      </w:r>
      <w:r w:rsidRPr="00C57F0E">
        <w:t xml:space="preserve">immigration and integration policies mediate the risk arising from foreigners. </w:t>
      </w:r>
      <w:r w:rsidRPr="00C57F0E">
        <w:rPr>
          <w:rStyle w:val="StyleUnderline"/>
          <w:highlight w:val="cyan"/>
        </w:rPr>
        <w:t>We find scarce evidence that terror is systematically imported from countries with large Muslim populations</w:t>
      </w:r>
      <w:r w:rsidRPr="00C57F0E">
        <w:rPr>
          <w:rStyle w:val="StyleUnderline"/>
        </w:rPr>
        <w:t>, or countries rich in terror increase the probability of terror in their host country.</w:t>
      </w:r>
      <w:r>
        <w:t xml:space="preserve"> </w:t>
      </w:r>
      <w:r w:rsidRPr="00C57F0E">
        <w:t>We also test whether and to what extent stricter policies on immigration and integration</w:t>
      </w:r>
      <w:r>
        <w:t xml:space="preserve"> </w:t>
      </w:r>
      <w:r w:rsidRPr="00C57F0E">
        <w:t>change the effect of migrant stocks on terror. Contrary to the expectations of politicians,</w:t>
      </w:r>
      <w:r>
        <w:t xml:space="preserve"> </w:t>
      </w:r>
      <w:r w:rsidRPr="00C57F0E">
        <w:rPr>
          <w:rStyle w:val="StyleUnderline"/>
        </w:rPr>
        <w:t>i</w:t>
      </w:r>
      <w:r w:rsidRPr="00C57F0E">
        <w:rPr>
          <w:rStyle w:val="StyleUnderline"/>
          <w:highlight w:val="cyan"/>
        </w:rPr>
        <w:t>ntroducing strict laws that regulate the integration</w:t>
      </w:r>
      <w:r w:rsidRPr="00C57F0E">
        <w:rPr>
          <w:rStyle w:val="StyleUnderline"/>
        </w:rPr>
        <w:t xml:space="preserve"> and rights </w:t>
      </w:r>
      <w:r w:rsidRPr="00C57F0E">
        <w:rPr>
          <w:rStyle w:val="StyleUnderline"/>
          <w:highlight w:val="cyan"/>
        </w:rPr>
        <w:t>of migrants does not seem to be effective in preventing terro</w:t>
      </w:r>
      <w:r w:rsidRPr="00C57F0E">
        <w:rPr>
          <w:rStyle w:val="StyleUnderline"/>
        </w:rPr>
        <w:t>r attacks from foreign-born residents</w:t>
      </w:r>
      <w:r w:rsidRPr="00C57F0E">
        <w:t xml:space="preserve">. </w:t>
      </w:r>
      <w:r w:rsidRPr="00C57F0E">
        <w:rPr>
          <w:rStyle w:val="StyleUnderline"/>
        </w:rPr>
        <w:t>Terrorist attacks have made politicians across the Western world severely diminish the very rights they aim to protect (Dreher et al. 2010), without, it seems, achieving the desired increase in security</w:t>
      </w:r>
      <w:r w:rsidRPr="00C57F0E">
        <w:t>. To the</w:t>
      </w:r>
      <w:r>
        <w:t xml:space="preserve"> </w:t>
      </w:r>
      <w:r w:rsidRPr="00C57F0E">
        <w:t xml:space="preserve">contrary, </w:t>
      </w:r>
      <w:r w:rsidRPr="00C57F0E">
        <w:rPr>
          <w:rStyle w:val="StyleUnderline"/>
          <w:highlight w:val="cyan"/>
        </w:rPr>
        <w:t>repressions of migrants already living in the country alienate substantial shares of the population, which overall increases</w:t>
      </w:r>
      <w:r w:rsidRPr="00C57F0E">
        <w:rPr>
          <w:rStyle w:val="StyleUnderline"/>
        </w:rPr>
        <w:t xml:space="preserve"> rather than reduces </w:t>
      </w:r>
      <w:r w:rsidRPr="00C57F0E">
        <w:rPr>
          <w:rStyle w:val="StyleUnderline"/>
          <w:highlight w:val="cyan"/>
        </w:rPr>
        <w:t>the risk of terror</w:t>
      </w:r>
      <w:r w:rsidRPr="00C57F0E">
        <w:t>. We find a similar</w:t>
      </w:r>
      <w:r>
        <w:t xml:space="preserve"> </w:t>
      </w:r>
      <w:r w:rsidRPr="00C57F0E">
        <w:t>result with respect to terrorism against foreigners in their host country, which we also found to</w:t>
      </w:r>
      <w:r>
        <w:t xml:space="preserve"> </w:t>
      </w:r>
      <w:r w:rsidRPr="00C57F0E">
        <w:t>increase the risk of terror originating from the stock of foreigners.</w:t>
      </w:r>
      <w:r>
        <w:t xml:space="preserve"> </w:t>
      </w:r>
      <w:r w:rsidRPr="00C57F0E">
        <w:t xml:space="preserve">We conclude with two qualifications. First, </w:t>
      </w:r>
      <w:r w:rsidRPr="00C57F0E">
        <w:rPr>
          <w:rStyle w:val="StyleUnderline"/>
          <w:highlight w:val="cyan"/>
        </w:rPr>
        <w:t xml:space="preserve">our results are based on data for the group of migrants from a </w:t>
      </w:r>
      <w:proofErr w:type="gramStart"/>
      <w:r w:rsidRPr="00C57F0E">
        <w:rPr>
          <w:rStyle w:val="StyleUnderline"/>
          <w:highlight w:val="cyan"/>
        </w:rPr>
        <w:t>particular country</w:t>
      </w:r>
      <w:proofErr w:type="gramEnd"/>
      <w:r w:rsidRPr="00C57F0E">
        <w:rPr>
          <w:rStyle w:val="StyleUnderline"/>
          <w:highlight w:val="cyan"/>
        </w:rPr>
        <w:t xml:space="preserve"> and the number of terrorist attacks by nationals from this countr</w:t>
      </w:r>
      <w:r w:rsidRPr="00C57F0E">
        <w:rPr>
          <w:rStyle w:val="StyleUnderline"/>
        </w:rPr>
        <w:t>y</w:t>
      </w:r>
      <w:r w:rsidRPr="00C57F0E">
        <w:t>. While we can thus estimate the risk of terror associated with a larger number of</w:t>
      </w:r>
      <w:r>
        <w:t xml:space="preserve"> </w:t>
      </w:r>
      <w:r w:rsidRPr="00C57F0E">
        <w:t>migrants, we cannot test whether specific migrants are engaged in terrorist events. Such analysis</w:t>
      </w:r>
      <w:r>
        <w:t xml:space="preserve"> </w:t>
      </w:r>
      <w:r w:rsidRPr="00C57F0E">
        <w:t>would require more detailed (individual-level) data than are currently available for a large</w:t>
      </w:r>
      <w:r>
        <w:t xml:space="preserve"> </w:t>
      </w:r>
      <w:r w:rsidRPr="00C57F0E">
        <w:t>sample of countries and years.</w:t>
      </w:r>
      <w:r>
        <w:t xml:space="preserve"> </w:t>
      </w:r>
      <w:r w:rsidRPr="00C57F0E">
        <w:t>27</w:t>
      </w:r>
      <w:r>
        <w:t xml:space="preserve"> </w:t>
      </w:r>
      <w:r w:rsidRPr="00C57F0E">
        <w:t xml:space="preserve">Second, </w:t>
      </w:r>
      <w:r w:rsidRPr="00C57F0E">
        <w:rPr>
          <w:rStyle w:val="StyleUnderline"/>
        </w:rPr>
        <w:t xml:space="preserve">an analysis of </w:t>
      </w:r>
      <w:proofErr w:type="gramStart"/>
      <w:r w:rsidRPr="00C57F0E">
        <w:rPr>
          <w:rStyle w:val="StyleUnderline"/>
        </w:rPr>
        <w:t>whether or not</w:t>
      </w:r>
      <w:proofErr w:type="gramEnd"/>
      <w:r w:rsidRPr="00C57F0E">
        <w:rPr>
          <w:rStyle w:val="StyleUnderline"/>
        </w:rPr>
        <w:t xml:space="preserve"> migration should be restricted has to involve a broader calculation of its costs and benefits</w:t>
      </w:r>
      <w:r w:rsidRPr="00C57F0E">
        <w:t xml:space="preserve"> (Fitzpatrick 2002). </w:t>
      </w:r>
      <w:r w:rsidRPr="00C57F0E">
        <w:rPr>
          <w:rStyle w:val="StyleUnderline"/>
          <w:u w:val="none"/>
        </w:rPr>
        <w:t>Driving fast on motorways leads to accidents and fatalities</w:t>
      </w:r>
      <w:r w:rsidRPr="00C57F0E">
        <w:t xml:space="preserve">, planes </w:t>
      </w:r>
      <w:proofErr w:type="gramStart"/>
      <w:r w:rsidRPr="00C57F0E">
        <w:t>crash</w:t>
      </w:r>
      <w:proofErr w:type="gramEnd"/>
      <w:r w:rsidRPr="00C57F0E">
        <w:t xml:space="preserve"> and people die, and </w:t>
      </w:r>
      <w:r w:rsidRPr="00C57F0E">
        <w:rPr>
          <w:rStyle w:val="StyleUnderline"/>
          <w:highlight w:val="cyan"/>
        </w:rPr>
        <w:t>more people living in cities leads to a larger number of murder cases.</w:t>
      </w:r>
      <w:r w:rsidRPr="00C57F0E">
        <w:t xml:space="preserve"> </w:t>
      </w:r>
      <w:r w:rsidRPr="00C57F0E">
        <w:rPr>
          <w:rStyle w:val="StyleUnderline"/>
        </w:rPr>
        <w:t>Few people favor strict bans on motorways</w:t>
      </w:r>
      <w:r w:rsidRPr="00C57F0E">
        <w:t xml:space="preserve"> and planes, or</w:t>
      </w:r>
      <w:r>
        <w:t xml:space="preserve"> </w:t>
      </w:r>
      <w:r w:rsidRPr="00C57F0E">
        <w:t xml:space="preserve">cities. </w:t>
      </w:r>
      <w:r w:rsidRPr="00C57F0E">
        <w:rPr>
          <w:rStyle w:val="StyleUnderline"/>
          <w:highlight w:val="cyan"/>
        </w:rPr>
        <w:t>In a similar vein, a larger number of people leads to a higher risk that some of them engage in terror</w:t>
      </w:r>
      <w:r w:rsidRPr="00C57F0E">
        <w:t xml:space="preserve">. </w:t>
      </w:r>
      <w:r w:rsidRPr="00C57F0E">
        <w:rPr>
          <w:rStyle w:val="StyleUnderline"/>
          <w:highlight w:val="cyan"/>
        </w:rPr>
        <w:t>This holds for native and foreign populations alike, and by itself hardly qualifies as reason to ban migration</w:t>
      </w:r>
      <w:r w:rsidRPr="00C57F0E">
        <w:t xml:space="preserve"> (or population growth). Rather, the increased risk of terror</w:t>
      </w:r>
      <w:r>
        <w:t xml:space="preserve"> </w:t>
      </w:r>
      <w:proofErr w:type="gramStart"/>
      <w:r w:rsidRPr="00C57F0E">
        <w:t>has to</w:t>
      </w:r>
      <w:proofErr w:type="gramEnd"/>
      <w:r w:rsidRPr="00C57F0E">
        <w:t xml:space="preserve"> be weighed against the many other – positive and negative – effects that come with</w:t>
      </w:r>
      <w:r>
        <w:t xml:space="preserve"> </w:t>
      </w:r>
      <w:r w:rsidRPr="00C57F0E">
        <w:t>immigration. We leave such analysis for future research.</w:t>
      </w:r>
    </w:p>
    <w:p w:rsidR="0064622D" w:rsidRPr="006775BB" w:rsidRDefault="0064622D" w:rsidP="0064622D">
      <w:pPr>
        <w:pStyle w:val="Heading4"/>
      </w:pPr>
      <w:r w:rsidRPr="006775BB">
        <w:t xml:space="preserve">Restrictive immigration policies embolden terrorist groups – Trump travel </w:t>
      </w:r>
      <w:proofErr w:type="gramStart"/>
      <w:r w:rsidRPr="006775BB">
        <w:t>ban</w:t>
      </w:r>
      <w:proofErr w:type="gramEnd"/>
      <w:r w:rsidRPr="006775BB">
        <w:t xml:space="preserve"> and Iraq invasion prove</w:t>
      </w:r>
    </w:p>
    <w:p w:rsidR="0064622D" w:rsidRDefault="0064622D" w:rsidP="0064622D">
      <w:pPr>
        <w:rPr>
          <w:rStyle w:val="Style13ptBold"/>
        </w:rPr>
      </w:pPr>
      <w:r>
        <w:rPr>
          <w:rStyle w:val="Style13ptBold"/>
        </w:rPr>
        <w:t>Warrick</w:t>
      </w:r>
      <w:r w:rsidRPr="00AE2C84">
        <w:t xml:space="preserve">, National Security Reporter for </w:t>
      </w:r>
      <w:proofErr w:type="spellStart"/>
      <w:r w:rsidRPr="00AE2C84">
        <w:t>WaPo</w:t>
      </w:r>
      <w:proofErr w:type="spellEnd"/>
      <w:r>
        <w:t xml:space="preserve">, </w:t>
      </w:r>
      <w:r>
        <w:rPr>
          <w:rStyle w:val="Style13ptBold"/>
        </w:rPr>
        <w:t>2017</w:t>
      </w:r>
    </w:p>
    <w:p w:rsidR="0064622D" w:rsidRDefault="0064622D" w:rsidP="0064622D">
      <w:r>
        <w:t>(</w:t>
      </w:r>
      <w:proofErr w:type="spellStart"/>
      <w:r>
        <w:t>Joby</w:t>
      </w:r>
      <w:proofErr w:type="spellEnd"/>
      <w:r>
        <w:t xml:space="preserve">, “Jihadist groups hail Trump’s travel ban as a victory,” The Washington Post, January 29 2017, </w:t>
      </w:r>
      <w:hyperlink r:id="rId265" w:history="1">
        <w:r w:rsidRPr="00FF1A2C">
          <w:rPr>
            <w:rStyle w:val="Hyperlink"/>
          </w:rPr>
          <w:t>https://www.washingtonpost.com/world/national-security/jihadist-groups-hail-trumps-travel-ban-as-a-victory/2017/01/29/50908986-e66d-11e6-b82f-687d6e6a3e7c_story.html?noredirect=on&amp;utm_term=.ea9969ea0474</w:t>
        </w:r>
      </w:hyperlink>
      <w:r>
        <w:t>, accessed 7/13/18, AH @ DDI)</w:t>
      </w:r>
    </w:p>
    <w:p w:rsidR="0064622D" w:rsidRDefault="0064622D" w:rsidP="0064622D">
      <w:pPr>
        <w:rPr>
          <w:rStyle w:val="StyleUnderline"/>
        </w:rPr>
      </w:pPr>
      <w:r w:rsidRPr="006775BB">
        <w:rPr>
          <w:rStyle w:val="StyleUnderline"/>
          <w:highlight w:val="cyan"/>
        </w:rPr>
        <w:t>Jihadist groups</w:t>
      </w:r>
      <w:r w:rsidRPr="006775BB">
        <w:rPr>
          <w:rStyle w:val="StyleUnderline"/>
        </w:rPr>
        <w:t xml:space="preserve"> on Sunday </w:t>
      </w:r>
      <w:r w:rsidRPr="006775BB">
        <w:rPr>
          <w:rStyle w:val="StyleUnderline"/>
          <w:highlight w:val="cyan"/>
        </w:rPr>
        <w:t>celebrated the Trump</w:t>
      </w:r>
      <w:r w:rsidRPr="006775BB">
        <w:rPr>
          <w:rStyle w:val="StyleUnderline"/>
        </w:rPr>
        <w:t xml:space="preserve"> administration’s </w:t>
      </w:r>
      <w:r w:rsidRPr="006775BB">
        <w:rPr>
          <w:rStyle w:val="StyleUnderline"/>
          <w:highlight w:val="cyan"/>
        </w:rPr>
        <w:t>ban on travel from seven Muslim-majority countries</w:t>
      </w:r>
      <w:r w:rsidRPr="006775BB">
        <w:rPr>
          <w:rStyle w:val="StyleUnderline"/>
        </w:rPr>
        <w:t>, saying the new policy validates their claim that the United States is at war with Islam</w:t>
      </w:r>
      <w:r>
        <w:t xml:space="preserve">. Comments posted to </w:t>
      </w:r>
      <w:r w:rsidRPr="006775BB">
        <w:rPr>
          <w:rStyle w:val="StyleUnderline"/>
          <w:highlight w:val="cyan"/>
        </w:rPr>
        <w:t>pro-Islamic State social media accounts predicted that</w:t>
      </w:r>
      <w:r>
        <w:t xml:space="preserve"> President </w:t>
      </w:r>
      <w:r w:rsidRPr="006775BB">
        <w:rPr>
          <w:rStyle w:val="StyleUnderline"/>
          <w:highlight w:val="cyan"/>
        </w:rPr>
        <w:t>Trump’s executive order</w:t>
      </w:r>
      <w:r w:rsidRPr="006775BB">
        <w:rPr>
          <w:highlight w:val="cyan"/>
        </w:rPr>
        <w:t xml:space="preserve"> </w:t>
      </w:r>
      <w:r w:rsidRPr="006775BB">
        <w:rPr>
          <w:rStyle w:val="StyleUnderline"/>
          <w:highlight w:val="cyan"/>
        </w:rPr>
        <w:t>would persuade</w:t>
      </w:r>
      <w:r w:rsidRPr="006775BB">
        <w:rPr>
          <w:highlight w:val="cyan"/>
        </w:rPr>
        <w:t xml:space="preserve"> </w:t>
      </w:r>
      <w:r w:rsidRPr="006775BB">
        <w:rPr>
          <w:rStyle w:val="StyleUnderline"/>
          <w:highlight w:val="cyan"/>
        </w:rPr>
        <w:t>American Muslims to side with the extremists</w:t>
      </w:r>
      <w:r>
        <w:t>. One posting hailed the U.S. president as “the best caller to Islam,” while others predicted that Trump would soon launch a new war in the Middle East. “[</w:t>
      </w:r>
      <w:r w:rsidRPr="006775BB">
        <w:rPr>
          <w:rStyle w:val="StyleUnderline"/>
        </w:rPr>
        <w:t>Islamic State leader Abu Bakr] al-Baghdadi</w:t>
      </w:r>
      <w:r>
        <w:t xml:space="preserve"> </w:t>
      </w:r>
      <w:r w:rsidRPr="006775BB">
        <w:rPr>
          <w:rStyle w:val="StyleUnderline"/>
        </w:rPr>
        <w:t>has the right to come out and inform Trump that banning Muslims from entering America is a ‘blessed</w:t>
      </w:r>
      <w:r>
        <w:t xml:space="preserve"> ban,’” said one posting to a pro-Islamic State channel on Telegram, a social-media platform. </w:t>
      </w:r>
      <w:r w:rsidRPr="006775BB">
        <w:rPr>
          <w:rStyle w:val="StyleUnderline"/>
          <w:highlight w:val="cyan"/>
        </w:rPr>
        <w:t>The writer compared the executive order to the U.S. invasion of Iraq</w:t>
      </w:r>
      <w:r w:rsidRPr="006775BB">
        <w:rPr>
          <w:rStyle w:val="StyleUnderline"/>
        </w:rPr>
        <w:t xml:space="preserve"> in 2003, </w:t>
      </w:r>
      <w:r w:rsidRPr="006775BB">
        <w:rPr>
          <w:rStyle w:val="StyleUnderline"/>
          <w:highlight w:val="cyan"/>
        </w:rPr>
        <w:t>which Islamic militant leaders</w:t>
      </w:r>
      <w:r w:rsidRPr="006775BB">
        <w:rPr>
          <w:rStyle w:val="StyleUnderline"/>
        </w:rPr>
        <w:t xml:space="preserve"> at the time </w:t>
      </w:r>
      <w:r w:rsidRPr="006775BB">
        <w:rPr>
          <w:rStyle w:val="StyleUnderline"/>
          <w:highlight w:val="cyan"/>
        </w:rPr>
        <w:t>hailed</w:t>
      </w:r>
      <w:r w:rsidRPr="006775BB">
        <w:rPr>
          <w:rStyle w:val="StyleUnderline"/>
        </w:rPr>
        <w:t xml:space="preserve"> </w:t>
      </w:r>
      <w:r w:rsidRPr="006775BB">
        <w:rPr>
          <w:rStyle w:val="StyleUnderline"/>
          <w:highlight w:val="cyan"/>
        </w:rPr>
        <w:t>as a “blessed invasion” that ignited anti-Western fervor across the Islamic world</w:t>
      </w:r>
      <w:r>
        <w:t>. Several postings suggested that Trump was fulfilling the predictions of Anwar al-</w:t>
      </w:r>
      <w:proofErr w:type="spellStart"/>
      <w:r>
        <w:t>Awlaki</w:t>
      </w:r>
      <w:proofErr w:type="spellEnd"/>
      <w:r>
        <w:t xml:space="preserve">, the American born al-Qaeda leader and preacher who famously said that the “West would eventually turn against its Muslim citizens.” </w:t>
      </w:r>
      <w:proofErr w:type="spellStart"/>
      <w:r>
        <w:t>Awlaki</w:t>
      </w:r>
      <w:proofErr w:type="spellEnd"/>
      <w:r>
        <w:t xml:space="preserve"> was killed in a U.S. drone strike in Yemen in 2011 “When U.S. President Donald </w:t>
      </w:r>
      <w:r w:rsidRPr="006775BB">
        <w:rPr>
          <w:rStyle w:val="StyleUnderline"/>
        </w:rPr>
        <w:t>Trump</w:t>
      </w:r>
      <w:r>
        <w:t xml:space="preserve"> </w:t>
      </w:r>
      <w:proofErr w:type="gramStart"/>
      <w:r>
        <w:t>says</w:t>
      </w:r>
      <w:proofErr w:type="gramEnd"/>
      <w:r>
        <w:t xml:space="preserve"> ‘We don’t want them here’ and bans the Muslim immigrants from Muslim countries, there is one thing that comes to our mind,” said another posting, beneath a banner of </w:t>
      </w:r>
      <w:proofErr w:type="spellStart"/>
      <w:r>
        <w:t>Awlaki</w:t>
      </w:r>
      <w:proofErr w:type="spellEnd"/>
      <w:r>
        <w:t xml:space="preserve"> and his quote. Another posting on the Telegram channel “Abu </w:t>
      </w:r>
      <w:proofErr w:type="spellStart"/>
      <w:r>
        <w:t>Magrebi</w:t>
      </w:r>
      <w:proofErr w:type="spellEnd"/>
      <w:r>
        <w:t>” said Trump’s actions “</w:t>
      </w:r>
      <w:r w:rsidRPr="006775BB">
        <w:rPr>
          <w:rStyle w:val="StyleUnderline"/>
        </w:rPr>
        <w:t>clearly revealed the truth and harsh reality behind the American government’s hatred toward Muslims.”</w:t>
      </w:r>
    </w:p>
    <w:p w:rsidR="0064622D" w:rsidRPr="00CA3A4E" w:rsidRDefault="0064622D" w:rsidP="0064622D">
      <w:pPr>
        <w:pStyle w:val="Heading4"/>
      </w:pPr>
      <w:r w:rsidRPr="00CA3A4E">
        <w:t>Travel ban fuels terrorist backlash</w:t>
      </w:r>
    </w:p>
    <w:p w:rsidR="0064622D" w:rsidRPr="00CA3A4E" w:rsidRDefault="0064622D" w:rsidP="0064622D">
      <w:proofErr w:type="spellStart"/>
      <w:r w:rsidRPr="00CA3A4E">
        <w:rPr>
          <w:rStyle w:val="Style13ptBold"/>
        </w:rPr>
        <w:t>Malsin</w:t>
      </w:r>
      <w:proofErr w:type="spellEnd"/>
      <w:r w:rsidRPr="00CA3A4E">
        <w:rPr>
          <w:rStyle w:val="Style13ptBold"/>
        </w:rPr>
        <w:t xml:space="preserve"> 17</w:t>
      </w:r>
      <w:r w:rsidRPr="00CA3A4E">
        <w:t xml:space="preserve"> (Jared </w:t>
      </w:r>
      <w:proofErr w:type="spellStart"/>
      <w:r w:rsidRPr="00CA3A4E">
        <w:t>Malsin</w:t>
      </w:r>
      <w:proofErr w:type="spellEnd"/>
      <w:r w:rsidRPr="00CA3A4E">
        <w:t xml:space="preserve"> is a Middle East correspondent for The Wall Street Journal) “Experts Warn President Trump’s Refugee Ban Could Backfire: ISIS 'Rubbing Their Hands </w:t>
      </w:r>
      <w:proofErr w:type="gramStart"/>
      <w:r w:rsidRPr="00CA3A4E">
        <w:t>With</w:t>
      </w:r>
      <w:proofErr w:type="gramEnd"/>
      <w:r w:rsidRPr="00CA3A4E">
        <w:t xml:space="preserve"> Glee” time.com http://time.com/4651729/president-trump-refugee-suspension-backfire/</w:t>
      </w:r>
    </w:p>
    <w:p w:rsidR="0064622D" w:rsidRPr="00CA3A4E" w:rsidRDefault="0064622D" w:rsidP="0064622D">
      <w:pPr>
        <w:pStyle w:val="ListParagraph"/>
        <w:rPr>
          <w:rFonts w:ascii="Times" w:hAnsi="Times" w:cs="Times New Roman"/>
        </w:rPr>
      </w:pPr>
      <w:r w:rsidRPr="00DF086C">
        <w:rPr>
          <w:rStyle w:val="StyleUnderline"/>
          <w:sz w:val="36"/>
          <w:szCs w:val="36"/>
        </w:rPr>
        <w:t>President Donald Trump </w:t>
      </w:r>
      <w:hyperlink r:id="rId266" w:tgtFrame="_blank" w:history="1">
        <w:r w:rsidRPr="00DF086C">
          <w:rPr>
            <w:rStyle w:val="StyleUnderline"/>
            <w:sz w:val="36"/>
            <w:szCs w:val="36"/>
          </w:rPr>
          <w:t>signed an executive order</w:t>
        </w:r>
      </w:hyperlink>
      <w:r w:rsidRPr="00DF086C">
        <w:rPr>
          <w:rStyle w:val="StyleUnderline"/>
          <w:sz w:val="36"/>
          <w:szCs w:val="36"/>
        </w:rPr>
        <w:t> on Friday that temporarily bans new U.S. visas for citizens of seven Muslim-majority countries, in an act the administration says is designed to prevent “terrorist attacks by foreign nationals.”</w:t>
      </w:r>
      <w:r>
        <w:rPr>
          <w:rStyle w:val="StyleUnderline"/>
          <w:sz w:val="36"/>
          <w:szCs w:val="36"/>
        </w:rPr>
        <w:t xml:space="preserve"> </w:t>
      </w:r>
      <w:r w:rsidRPr="00DF086C">
        <w:rPr>
          <w:rFonts w:ascii="PT Serif" w:hAnsi="PT Serif"/>
          <w:color w:val="282F2F"/>
          <w:spacing w:val="8"/>
        </w:rPr>
        <w:t xml:space="preserve">Yet </w:t>
      </w:r>
      <w:r w:rsidRPr="00DF086C">
        <w:rPr>
          <w:rStyle w:val="StyleUnderline"/>
          <w:sz w:val="36"/>
          <w:szCs w:val="36"/>
        </w:rPr>
        <w:t>counterterrorism experts say that the policy could backfire by providing more fodder for propaganda and recruiting by jihadist groups that aim to demonize the United States.</w:t>
      </w:r>
      <w:r>
        <w:rPr>
          <w:rStyle w:val="StyleUnderline"/>
          <w:sz w:val="36"/>
          <w:szCs w:val="36"/>
        </w:rPr>
        <w:t xml:space="preserve"> </w:t>
      </w:r>
      <w:r w:rsidRPr="00DF086C">
        <w:rPr>
          <w:rFonts w:ascii="PT Serif" w:hAnsi="PT Serif"/>
          <w:color w:val="282F2F"/>
          <w:spacing w:val="8"/>
        </w:rPr>
        <w:t xml:space="preserve">In interviews, </w:t>
      </w:r>
      <w:r w:rsidRPr="00DF086C">
        <w:rPr>
          <w:rStyle w:val="StyleUnderline"/>
          <w:sz w:val="36"/>
          <w:szCs w:val="36"/>
        </w:rPr>
        <w:t>analysts and former counterterrorism officials said the proposed immigration restrictions would reinforce the jihadists’ binary worldview in which a monolithic West conspires to oppress Muslims across the planet</w:t>
      </w:r>
      <w:r w:rsidRPr="00DF086C">
        <w:rPr>
          <w:rFonts w:ascii="PT Serif" w:hAnsi="PT Serif"/>
          <w:color w:val="282F2F"/>
          <w:spacing w:val="8"/>
        </w:rPr>
        <w:t>. According</w:t>
      </w:r>
      <w:r w:rsidRPr="00DF086C">
        <w:rPr>
          <w:rStyle w:val="apple-converted-space"/>
          <w:rFonts w:ascii="PT Serif" w:hAnsi="PT Serif"/>
          <w:color w:val="282F2F"/>
          <w:spacing w:val="8"/>
          <w:sz w:val="36"/>
          <w:szCs w:val="36"/>
        </w:rPr>
        <w:t> </w:t>
      </w:r>
      <w:hyperlink r:id="rId267" w:tgtFrame="_blank" w:history="1">
        <w:r w:rsidRPr="00DF086C">
          <w:rPr>
            <w:rStyle w:val="Hyperlink"/>
            <w:rFonts w:ascii="PT Serif" w:hAnsi="PT Serif"/>
            <w:color w:val="282F2F"/>
            <w:spacing w:val="8"/>
            <w:sz w:val="36"/>
            <w:szCs w:val="36"/>
          </w:rPr>
          <w:t>to the executive order</w:t>
        </w:r>
      </w:hyperlink>
      <w:r w:rsidRPr="00DF086C">
        <w:rPr>
          <w:rFonts w:ascii="PT Serif" w:hAnsi="PT Serif"/>
          <w:color w:val="282F2F"/>
          <w:spacing w:val="8"/>
        </w:rPr>
        <w:t xml:space="preserve">, the new president’s policy will suspend new visas for people from seven nations: Iran, Iraq, Syria, Sudan, Libya, Somalia and Yemen. </w:t>
      </w:r>
      <w:r w:rsidRPr="00DF086C">
        <w:rPr>
          <w:rStyle w:val="StyleUnderline"/>
          <w:sz w:val="36"/>
          <w:szCs w:val="36"/>
        </w:rPr>
        <w:t>The executive order targets citizens of those countries almost indiscriminately, a policy that experts say fuels a narrative of American victimization of Muslims, in which jihadist groups market themselves as the resistance to that domination</w:t>
      </w:r>
      <w:r w:rsidRPr="00DF086C">
        <w:rPr>
          <w:rFonts w:ascii="PT Serif" w:hAnsi="PT Serif"/>
          <w:color w:val="282F2F"/>
          <w:spacing w:val="8"/>
        </w:rPr>
        <w:t>.</w:t>
      </w:r>
      <w:r>
        <w:rPr>
          <w:rFonts w:ascii="PT Serif" w:hAnsi="PT Serif"/>
          <w:color w:val="282F2F"/>
          <w:spacing w:val="8"/>
        </w:rPr>
        <w:t xml:space="preserve"> </w:t>
      </w:r>
      <w:r w:rsidRPr="00DF086C">
        <w:rPr>
          <w:rFonts w:ascii="PT Serif" w:hAnsi="PT Serif" w:cs="Times New Roman"/>
          <w:color w:val="282F2F"/>
          <w:spacing w:val="8"/>
        </w:rPr>
        <w:t xml:space="preserve">“There is no doubt in my mind that, wherever they are, </w:t>
      </w:r>
      <w:r w:rsidRPr="00DF086C">
        <w:rPr>
          <w:rStyle w:val="StyleUnderline"/>
          <w:sz w:val="36"/>
          <w:szCs w:val="36"/>
        </w:rPr>
        <w:t>propagandists for groups of the likes of the Islamic State will be looking at what’s happening and rubbing their hands with glee.</w:t>
      </w:r>
      <w:r w:rsidRPr="00DF086C">
        <w:rPr>
          <w:rFonts w:ascii="PT Serif" w:hAnsi="PT Serif" w:cs="Times New Roman"/>
          <w:color w:val="282F2F"/>
          <w:spacing w:val="8"/>
        </w:rPr>
        <w:t xml:space="preserve"> Because this is exactly the kind of world they want to inhabit. </w:t>
      </w:r>
      <w:r w:rsidRPr="00DF086C">
        <w:rPr>
          <w:rStyle w:val="StyleUnderline"/>
          <w:sz w:val="36"/>
          <w:szCs w:val="36"/>
        </w:rPr>
        <w:t xml:space="preserve">It’s a world that reifies their ideology,” says Charlie Winter, a senior research fellow at the International Centre for the Study of </w:t>
      </w:r>
      <w:proofErr w:type="spellStart"/>
      <w:r w:rsidRPr="00DF086C">
        <w:rPr>
          <w:rStyle w:val="StyleUnderline"/>
          <w:sz w:val="36"/>
          <w:szCs w:val="36"/>
        </w:rPr>
        <w:t>Radicalisation</w:t>
      </w:r>
      <w:proofErr w:type="spellEnd"/>
      <w:r w:rsidRPr="00DF086C">
        <w:rPr>
          <w:rStyle w:val="StyleUnderline"/>
          <w:sz w:val="36"/>
          <w:szCs w:val="36"/>
        </w:rPr>
        <w:t xml:space="preserve"> and Political Violence</w:t>
      </w:r>
      <w:r w:rsidRPr="00DF086C">
        <w:rPr>
          <w:rFonts w:ascii="PT Serif" w:hAnsi="PT Serif" w:cs="Times New Roman"/>
          <w:color w:val="282F2F"/>
          <w:spacing w:val="8"/>
        </w:rPr>
        <w:t xml:space="preserve"> in London.</w:t>
      </w:r>
      <w:r>
        <w:rPr>
          <w:rFonts w:ascii="PT Serif" w:hAnsi="PT Serif"/>
          <w:color w:val="282F2F"/>
          <w:spacing w:val="8"/>
        </w:rPr>
        <w:t xml:space="preserve"> </w:t>
      </w:r>
      <w:r w:rsidRPr="00DF086C">
        <w:rPr>
          <w:rStyle w:val="StyleUnderline"/>
          <w:sz w:val="36"/>
          <w:szCs w:val="36"/>
        </w:rPr>
        <w:t>Groups like ISIS and al-Qaeda could use the new restrictions to sway new followers around the world, says Clint Watts, a former FBI counterterrorism special agent</w:t>
      </w:r>
      <w:r w:rsidRPr="00DF086C">
        <w:rPr>
          <w:rFonts w:ascii="PT Serif" w:hAnsi="PT Serif" w:cs="Times New Roman"/>
          <w:color w:val="282F2F"/>
          <w:spacing w:val="8"/>
        </w:rPr>
        <w:t xml:space="preserve"> and U.S. Army infantry officer.</w:t>
      </w:r>
      <w:r>
        <w:rPr>
          <w:rFonts w:ascii="PT Serif" w:hAnsi="PT Serif" w:cs="Times New Roman"/>
          <w:color w:val="282F2F"/>
          <w:spacing w:val="8"/>
        </w:rPr>
        <w:t xml:space="preserve"> </w:t>
      </w:r>
      <w:r w:rsidRPr="00DF086C">
        <w:rPr>
          <w:rFonts w:ascii="PT Serif" w:hAnsi="PT Serif" w:cs="Times New Roman"/>
          <w:color w:val="282F2F"/>
          <w:spacing w:val="8"/>
        </w:rPr>
        <w:t xml:space="preserve">“If </w:t>
      </w:r>
      <w:proofErr w:type="gramStart"/>
      <w:r w:rsidRPr="00DF086C">
        <w:rPr>
          <w:rFonts w:ascii="PT Serif" w:hAnsi="PT Serif" w:cs="Times New Roman"/>
          <w:color w:val="282F2F"/>
          <w:spacing w:val="8"/>
        </w:rPr>
        <w:t>anything</w:t>
      </w:r>
      <w:proofErr w:type="gramEnd"/>
      <w:r w:rsidRPr="00DF086C">
        <w:rPr>
          <w:rFonts w:ascii="PT Serif" w:hAnsi="PT Serif" w:cs="Times New Roman"/>
          <w:color w:val="282F2F"/>
          <w:spacing w:val="8"/>
        </w:rPr>
        <w:t xml:space="preserve"> it’s going to antagonize the narratives of terrorists. </w:t>
      </w:r>
      <w:r w:rsidRPr="00DF086C">
        <w:rPr>
          <w:rStyle w:val="StyleUnderline"/>
          <w:sz w:val="36"/>
          <w:szCs w:val="36"/>
        </w:rPr>
        <w:t>They’re going to use this as further indication that we have a war with Islam, and they’ll use that for marketing purposes,” says Watts, who is also a fellow at the Foreign Policy Research Institute,</w:t>
      </w:r>
      <w:r w:rsidRPr="00DF086C">
        <w:rPr>
          <w:rFonts w:ascii="PT Serif" w:hAnsi="PT Serif" w:cs="Times New Roman"/>
          <w:color w:val="282F2F"/>
          <w:spacing w:val="8"/>
        </w:rPr>
        <w:t xml:space="preserve"> a think tank in Philadelphia.</w:t>
      </w:r>
    </w:p>
    <w:p w:rsidR="0064622D" w:rsidRDefault="0064622D" w:rsidP="0064622D">
      <w:pPr>
        <w:pStyle w:val="Heading4"/>
      </w:pPr>
      <w:r>
        <w:t>Restrictive immigration policies undermine counterterror operations and give terrorist groups more propaganda – travel ban proves</w:t>
      </w:r>
    </w:p>
    <w:p w:rsidR="0064622D" w:rsidRDefault="0064622D" w:rsidP="0064622D">
      <w:pPr>
        <w:rPr>
          <w:rStyle w:val="Style13ptBold"/>
        </w:rPr>
      </w:pPr>
      <w:r>
        <w:rPr>
          <w:rStyle w:val="Style13ptBold"/>
        </w:rPr>
        <w:t>Warrick</w:t>
      </w:r>
      <w:r w:rsidRPr="00AE2C84">
        <w:t xml:space="preserve">, National Security Reporter for </w:t>
      </w:r>
      <w:proofErr w:type="spellStart"/>
      <w:r w:rsidRPr="00AE2C84">
        <w:t>WaPo</w:t>
      </w:r>
      <w:proofErr w:type="spellEnd"/>
      <w:r>
        <w:t xml:space="preserve">, </w:t>
      </w:r>
      <w:r>
        <w:rPr>
          <w:rStyle w:val="Style13ptBold"/>
        </w:rPr>
        <w:t>2017</w:t>
      </w:r>
    </w:p>
    <w:p w:rsidR="0064622D" w:rsidRPr="005C4A6B" w:rsidRDefault="0064622D" w:rsidP="0064622D">
      <w:r>
        <w:t>(</w:t>
      </w:r>
      <w:proofErr w:type="spellStart"/>
      <w:r>
        <w:t>Joby</w:t>
      </w:r>
      <w:proofErr w:type="spellEnd"/>
      <w:r>
        <w:t xml:space="preserve">, “Jihadist groups hail Trump’s travel ban as a victory,” The Washington Post, January 29 2017, </w:t>
      </w:r>
      <w:hyperlink r:id="rId268" w:history="1">
        <w:r w:rsidRPr="00FF1A2C">
          <w:rPr>
            <w:rStyle w:val="Hyperlink"/>
          </w:rPr>
          <w:t>https://www.washingtonpost.com/world/national-security/jihadist-groups-hail-trumps-travel-ban-as-a-victory/2017/01/29/50908986-e66d-11e6-b82f-687d6e6a3e7c_story.html?noredirect=on&amp;utm_term=.ea9969ea0474</w:t>
        </w:r>
      </w:hyperlink>
      <w:r>
        <w:t>, accessed 7/13/18, AH @ DDI)</w:t>
      </w:r>
    </w:p>
    <w:p w:rsidR="0064622D" w:rsidRDefault="0064622D" w:rsidP="0064622D">
      <w:r w:rsidRPr="0021378E">
        <w:rPr>
          <w:rStyle w:val="StyleUnderline"/>
        </w:rPr>
        <w:t xml:space="preserve">Leaders of the Islamic State speak frequently of their intention to drive a wedge between Western governments and their Muslim </w:t>
      </w:r>
      <w:proofErr w:type="gramStart"/>
      <w:r w:rsidRPr="0021378E">
        <w:rPr>
          <w:rStyle w:val="StyleUnderline"/>
        </w:rPr>
        <w:t>populations</w:t>
      </w:r>
      <w:r>
        <w:t>, and</w:t>
      </w:r>
      <w:proofErr w:type="gramEnd"/>
      <w:r>
        <w:t xml:space="preserve"> </w:t>
      </w:r>
      <w:r w:rsidRPr="0021378E">
        <w:rPr>
          <w:rStyle w:val="StyleUnderline"/>
        </w:rPr>
        <w:t>have welcomed outside help — intentional or not — in fulfilling that goal</w:t>
      </w:r>
      <w:r>
        <w:t xml:space="preserve">. In a 2015 essay in the Islamic State’s English-language magazine </w:t>
      </w:r>
      <w:proofErr w:type="spellStart"/>
      <w:r>
        <w:t>Dabiq</w:t>
      </w:r>
      <w:proofErr w:type="spellEnd"/>
      <w:r>
        <w:t>, the group said that its motivation for launching terrorist attacks in Europe was to provoke an anti-Muslim backlash that would force ambivalent Muslims to enlist with it. “</w:t>
      </w:r>
      <w:r w:rsidRPr="0021378E">
        <w:rPr>
          <w:rStyle w:val="StyleUnderline"/>
          <w:highlight w:val="cyan"/>
        </w:rPr>
        <w:t>Jihadists would have to argue to lengths that</w:t>
      </w:r>
      <w:r w:rsidRPr="0021378E">
        <w:rPr>
          <w:rStyle w:val="StyleUnderline"/>
        </w:rPr>
        <w:t xml:space="preserve"> Obama, Bush, and others held </w:t>
      </w:r>
      <w:r w:rsidRPr="0021378E">
        <w:rPr>
          <w:rStyle w:val="StyleUnderline"/>
          <w:highlight w:val="cyan"/>
        </w:rPr>
        <w:t>anti-Islam agendas and hated the religion</w:t>
      </w:r>
      <w:r w:rsidRPr="0021378E">
        <w:rPr>
          <w:rStyle w:val="StyleUnderline"/>
        </w:rPr>
        <w:t xml:space="preserve"> — not just radical terrorists</w:t>
      </w:r>
      <w:r>
        <w:t>,” said Rita Katz, founder of the SITE Intelligence Group, a private organization that monitors jihadist websites. “</w:t>
      </w:r>
      <w:r w:rsidRPr="0021378E">
        <w:rPr>
          <w:rStyle w:val="StyleUnderline"/>
          <w:highlight w:val="cyan"/>
        </w:rPr>
        <w:t>Trump, however, makes that argument a lot easier for them to sell</w:t>
      </w:r>
      <w:r>
        <w:t xml:space="preserve"> to their followers.” </w:t>
      </w:r>
      <w:r w:rsidRPr="0021378E">
        <w:rPr>
          <w:rStyle w:val="StyleUnderline"/>
        </w:rPr>
        <w:t>The reaction to the ban from Islamic State sympathizers came as current and former U.S. officials also expressed concern that the temporary ban would undermine the global fight against violent Islamist militants</w:t>
      </w:r>
      <w:r>
        <w:t xml:space="preserve">. Sen. John </w:t>
      </w:r>
      <w:r w:rsidRPr="0021378E">
        <w:rPr>
          <w:rStyle w:val="StyleUnderline"/>
          <w:highlight w:val="cyan"/>
        </w:rPr>
        <w:t>McCain</w:t>
      </w:r>
      <w:r>
        <w:t xml:space="preserve"> (R-Ariz.), </w:t>
      </w:r>
      <w:proofErr w:type="gramStart"/>
      <w:r>
        <w:t>chairman</w:t>
      </w:r>
      <w:proofErr w:type="gramEnd"/>
      <w:r>
        <w:t xml:space="preserve"> of the Senate Armed Services Committee, </w:t>
      </w:r>
      <w:r w:rsidRPr="0021378E">
        <w:rPr>
          <w:rStyle w:val="StyleUnderline"/>
          <w:highlight w:val="cyan"/>
        </w:rPr>
        <w:t>said</w:t>
      </w:r>
      <w:r>
        <w:t xml:space="preserve"> he </w:t>
      </w:r>
      <w:r w:rsidRPr="0021378E">
        <w:rPr>
          <w:rStyle w:val="StyleUnderline"/>
        </w:rPr>
        <w:t>worried about the ban’s impact on Muslim troops fighting alongside Americans to destroy the Islamic State in Iraq and Syria.</w:t>
      </w:r>
      <w:r>
        <w:t xml:space="preserve"> “</w:t>
      </w:r>
      <w:r w:rsidRPr="0021378E">
        <w:rPr>
          <w:rStyle w:val="StyleUnderline"/>
          <w:highlight w:val="cyan"/>
        </w:rPr>
        <w:t>The effect wil</w:t>
      </w:r>
      <w:r w:rsidRPr="0021378E">
        <w:rPr>
          <w:highlight w:val="cyan"/>
        </w:rPr>
        <w:t>l</w:t>
      </w:r>
      <w:r>
        <w:t xml:space="preserve"> probably in some areas </w:t>
      </w:r>
      <w:r w:rsidRPr="0021378E">
        <w:rPr>
          <w:rStyle w:val="StyleUnderline"/>
          <w:highlight w:val="cyan"/>
        </w:rPr>
        <w:t>give ISIS</w:t>
      </w:r>
      <w:r w:rsidRPr="0021378E">
        <w:rPr>
          <w:rStyle w:val="StyleUnderline"/>
        </w:rPr>
        <w:t xml:space="preserve"> some </w:t>
      </w:r>
      <w:r w:rsidRPr="0021378E">
        <w:rPr>
          <w:rStyle w:val="StyleUnderline"/>
          <w:highlight w:val="cyan"/>
        </w:rPr>
        <w:t>more propaganda</w:t>
      </w:r>
      <w:r>
        <w:t xml:space="preserve">,” McCain told CBS’s “Face the Nation” on Sunday, using an acronym for the Islamic State. Robert </w:t>
      </w:r>
      <w:r w:rsidRPr="0021378E">
        <w:rPr>
          <w:rStyle w:val="StyleUnderline"/>
          <w:highlight w:val="cyan"/>
        </w:rPr>
        <w:t>Richer</w:t>
      </w:r>
      <w:r>
        <w:t xml:space="preserve">, a 35-year CIA veteran and former chief of the agency’s Near East division, </w:t>
      </w:r>
      <w:r w:rsidRPr="0021378E">
        <w:rPr>
          <w:rStyle w:val="StyleUnderline"/>
          <w:highlight w:val="cyan"/>
        </w:rPr>
        <w:t>said the ban was a “strategic mistake” that could undermine future efforts to recruit spies and collect</w:t>
      </w:r>
      <w:r w:rsidRPr="0021378E">
        <w:rPr>
          <w:rStyle w:val="StyleUnderline"/>
        </w:rPr>
        <w:t xml:space="preserve"> vital </w:t>
      </w:r>
      <w:r w:rsidRPr="0021378E">
        <w:rPr>
          <w:rStyle w:val="StyleUnderline"/>
          <w:highlight w:val="cyan"/>
        </w:rPr>
        <w:t>information about terrorists and their plans</w:t>
      </w:r>
      <w:r w:rsidRPr="0021378E">
        <w:rPr>
          <w:rStyle w:val="StyleUnderline"/>
        </w:rPr>
        <w:t>.</w:t>
      </w:r>
      <w:r>
        <w:t xml:space="preserve"> How, he asked, can CIA officers persuade Iraqi and Syrian nationals to risk their lives to help the United States? “This was a win for jihadists and other anti-U.S. forces,” said Richer, the deputy chief of the agency’s Operations Directorate during the George W. Bush administration. “</w:t>
      </w:r>
      <w:r w:rsidRPr="0021378E">
        <w:rPr>
          <w:rStyle w:val="StyleUnderline"/>
          <w:highlight w:val="cyan"/>
        </w:rPr>
        <w:t>It fuels the belief out there that Americans are anti-Islam</w:t>
      </w:r>
      <w:r w:rsidRPr="0021378E">
        <w:rPr>
          <w:highlight w:val="cyan"/>
        </w:rPr>
        <w:t>.</w:t>
      </w:r>
      <w:r>
        <w:t xml:space="preserve"> Otherwise, it accomplishes nothing, because the ones we are most concerned about can still get to the United States.”</w:t>
      </w:r>
    </w:p>
    <w:p w:rsidR="0064622D" w:rsidRDefault="0064622D" w:rsidP="0064622D">
      <w:pPr>
        <w:pStyle w:val="Heading4"/>
      </w:pPr>
      <w:r>
        <w:t xml:space="preserve">Restrictive immigration policies embolden terrorist groups like ISIS – confirms their terror tactics as successful </w:t>
      </w:r>
    </w:p>
    <w:p w:rsidR="0064622D" w:rsidRPr="00F50A24" w:rsidRDefault="0064622D" w:rsidP="0064622D">
      <w:r>
        <w:rPr>
          <w:rStyle w:val="Style13ptBold"/>
        </w:rPr>
        <w:t xml:space="preserve">Engel, </w:t>
      </w:r>
      <w:r w:rsidRPr="00F50A24">
        <w:t xml:space="preserve">Deputy Editor for the Politics and Military &amp; Defense </w:t>
      </w:r>
      <w:r>
        <w:t>S</w:t>
      </w:r>
      <w:r w:rsidRPr="00F50A24">
        <w:t>ections of Business Insider</w:t>
      </w:r>
      <w:r>
        <w:t xml:space="preserve">, </w:t>
      </w:r>
      <w:r w:rsidRPr="00F50A24">
        <w:rPr>
          <w:rStyle w:val="Style13ptBold"/>
        </w:rPr>
        <w:t>2017</w:t>
      </w:r>
    </w:p>
    <w:p w:rsidR="0064622D" w:rsidRPr="00F50A24" w:rsidRDefault="0064622D" w:rsidP="0064622D">
      <w:r>
        <w:t xml:space="preserve">(Pamela, “ISIS is </w:t>
      </w:r>
      <w:r w:rsidRPr="00F50A24">
        <w:t xml:space="preserve">reportedly calling Trump's travel ban 'the blessed ban,'” Business Insider, February 8 2017, </w:t>
      </w:r>
      <w:hyperlink r:id="rId269" w:history="1">
        <w:r w:rsidRPr="00F50A24">
          <w:rPr>
            <w:rStyle w:val="Hyperlink"/>
          </w:rPr>
          <w:t>http://www.businessinsider.com/isis-trump-blessed-ban-2017-2</w:t>
        </w:r>
      </w:hyperlink>
      <w:r w:rsidRPr="00F50A24">
        <w:t>, accessed 7/13/18, AH @ DDI)</w:t>
      </w:r>
    </w:p>
    <w:p w:rsidR="0064622D" w:rsidRDefault="0064622D" w:rsidP="0064622D">
      <w:pPr>
        <w:rPr>
          <w:rStyle w:val="StyleUnderline"/>
          <w:highlight w:val="cyan"/>
        </w:rPr>
      </w:pPr>
      <w:r w:rsidRPr="00F50A24">
        <w:t xml:space="preserve">The terrorist group </w:t>
      </w:r>
      <w:r w:rsidRPr="00F50A24">
        <w:rPr>
          <w:rStyle w:val="StyleUnderline"/>
          <w:highlight w:val="cyan"/>
        </w:rPr>
        <w:t>ISIS has</w:t>
      </w:r>
      <w:r w:rsidRPr="00F50A24">
        <w:t xml:space="preserve"> reportedly </w:t>
      </w:r>
      <w:r w:rsidRPr="00F50A24">
        <w:rPr>
          <w:rStyle w:val="StyleUnderline"/>
          <w:highlight w:val="cyan"/>
        </w:rPr>
        <w:t>branded</w:t>
      </w:r>
      <w:r w:rsidRPr="00F50A24">
        <w:t xml:space="preserve"> President Donald </w:t>
      </w:r>
      <w:r w:rsidRPr="00F50A24">
        <w:rPr>
          <w:rStyle w:val="StyleUnderline"/>
          <w:highlight w:val="cyan"/>
        </w:rPr>
        <w:t>Trump's executive order on immigration "the Blessed Ban" as it</w:t>
      </w:r>
      <w:r>
        <w:t xml:space="preserve"> seemingly </w:t>
      </w:r>
      <w:r w:rsidRPr="00F50A24">
        <w:rPr>
          <w:rStyle w:val="StyleUnderline"/>
          <w:highlight w:val="cyan"/>
        </w:rPr>
        <w:t>proves that the West is at war with Islam</w:t>
      </w:r>
      <w:r>
        <w:t xml:space="preserve">. New York Times terrorism correspondent Rukmini </w:t>
      </w:r>
      <w:proofErr w:type="spellStart"/>
      <w:r>
        <w:t>Callimachi</w:t>
      </w:r>
      <w:proofErr w:type="spellEnd"/>
      <w:r>
        <w:t xml:space="preserve"> reported from Iraq that </w:t>
      </w:r>
      <w:r w:rsidRPr="00F50A24">
        <w:rPr>
          <w:rStyle w:val="StyleUnderline"/>
        </w:rPr>
        <w:t>ISIS has been talking about Trump's travel ban</w:t>
      </w:r>
      <w:r>
        <w:t xml:space="preserve">, which bars refugees and citizens from seven majority-Muslim countries — identified as hot spots for terrorism — from entering the US. "I reported here in Nov/Dec of last year," </w:t>
      </w:r>
      <w:proofErr w:type="spellStart"/>
      <w:r>
        <w:t>Callimachi</w:t>
      </w:r>
      <w:proofErr w:type="spellEnd"/>
      <w:r>
        <w:t xml:space="preserve"> tweeted on Wednesday. "Guess what's different on this trip? Everywhere I go, </w:t>
      </w:r>
      <w:r w:rsidRPr="00F50A24">
        <w:rPr>
          <w:rStyle w:val="StyleUnderline"/>
        </w:rPr>
        <w:t>Iraqis want to ask about the visa ban</w:t>
      </w:r>
      <w:r>
        <w:t xml:space="preserve">." </w:t>
      </w:r>
      <w:proofErr w:type="spellStart"/>
      <w:r>
        <w:t>Callimachi</w:t>
      </w:r>
      <w:proofErr w:type="spellEnd"/>
      <w:r>
        <w:t xml:space="preserve"> is in Mosul, ISIS' stronghold in Iraq that is slowly being liberated from the terrorist group. She said </w:t>
      </w:r>
      <w:r w:rsidRPr="00F50A24">
        <w:rPr>
          <w:rStyle w:val="StyleUnderline"/>
        </w:rPr>
        <w:t>a resident of western Mosul, which is still under ISIS control, told her translator in a phone call that ISIS is also discussing the ban. "The resident said ISIS has been openly celebrating the ban</w:t>
      </w:r>
      <w:r>
        <w:t xml:space="preserve">," </w:t>
      </w:r>
      <w:proofErr w:type="spellStart"/>
      <w:r>
        <w:t>Callimachi</w:t>
      </w:r>
      <w:proofErr w:type="spellEnd"/>
      <w:r>
        <w:t xml:space="preserve"> tweeted. "</w:t>
      </w:r>
      <w:r w:rsidRPr="00F50A24">
        <w:rPr>
          <w:rStyle w:val="StyleUnderline"/>
        </w:rPr>
        <w:t>They've even coined a phrase for it</w:t>
      </w:r>
      <w:r>
        <w:t xml:space="preserve">: </w:t>
      </w:r>
      <w:proofErr w:type="spellStart"/>
      <w:r>
        <w:t>الحظر</w:t>
      </w:r>
      <w:proofErr w:type="spellEnd"/>
      <w:r>
        <w:t xml:space="preserve"> </w:t>
      </w:r>
      <w:proofErr w:type="spellStart"/>
      <w:r>
        <w:t>المبارك</w:t>
      </w:r>
      <w:proofErr w:type="spellEnd"/>
      <w:r>
        <w:t xml:space="preserve"> — or </w:t>
      </w:r>
      <w:r w:rsidRPr="00F50A24">
        <w:rPr>
          <w:rStyle w:val="StyleUnderline"/>
        </w:rPr>
        <w:t>'The Blessed Ban</w:t>
      </w:r>
      <w:r>
        <w:t xml:space="preserve">.'" </w:t>
      </w:r>
      <w:proofErr w:type="spellStart"/>
      <w:r w:rsidRPr="00F50A24">
        <w:t>Callimachi</w:t>
      </w:r>
      <w:proofErr w:type="spellEnd"/>
      <w:r>
        <w:t xml:space="preserve"> explained why: "</w:t>
      </w:r>
      <w:r w:rsidRPr="00F50A24">
        <w:rPr>
          <w:rStyle w:val="StyleUnderline"/>
          <w:highlight w:val="cyan"/>
        </w:rPr>
        <w:t>ISIS sees this as *their* doing</w:t>
      </w:r>
      <w:r w:rsidRPr="00F50A24">
        <w:rPr>
          <w:rStyle w:val="StyleUnderline"/>
        </w:rPr>
        <w:t xml:space="preserve">. </w:t>
      </w:r>
      <w:r w:rsidRPr="00F50A24">
        <w:rPr>
          <w:rStyle w:val="StyleUnderline"/>
          <w:highlight w:val="cyan"/>
        </w:rPr>
        <w:t>They succeeded in scaring</w:t>
      </w:r>
      <w:r w:rsidRPr="00F50A24">
        <w:rPr>
          <w:rStyle w:val="StyleUnderline"/>
        </w:rPr>
        <w:t xml:space="preserve"> the daylight out of </w:t>
      </w:r>
      <w:r w:rsidRPr="00F50A24">
        <w:rPr>
          <w:rStyle w:val="StyleUnderline"/>
          <w:highlight w:val="cyan"/>
        </w:rPr>
        <w:t>America</w:t>
      </w:r>
      <w:r w:rsidRPr="00F50A24">
        <w:rPr>
          <w:rStyle w:val="StyleUnderline"/>
        </w:rPr>
        <w:t>." "</w:t>
      </w:r>
      <w:r w:rsidRPr="00F50A24">
        <w:rPr>
          <w:rStyle w:val="StyleUnderline"/>
          <w:highlight w:val="cyan"/>
        </w:rPr>
        <w:t>ISIS,</w:t>
      </w:r>
      <w:r w:rsidRPr="00F50A24">
        <w:rPr>
          <w:rStyle w:val="StyleUnderline"/>
        </w:rPr>
        <w:t xml:space="preserve"> according to this resident of Western Mosul, </w:t>
      </w:r>
      <w:r w:rsidRPr="00F50A24">
        <w:rPr>
          <w:rStyle w:val="StyleUnderline"/>
          <w:highlight w:val="cyan"/>
        </w:rPr>
        <w:t>thinks their terror tactic worked</w:t>
      </w:r>
      <w:r w:rsidRPr="00F50A24">
        <w:rPr>
          <w:rStyle w:val="StyleUnderline"/>
        </w:rPr>
        <w:t xml:space="preserve">. </w:t>
      </w:r>
      <w:r w:rsidRPr="00F50A24">
        <w:rPr>
          <w:rStyle w:val="StyleUnderline"/>
          <w:highlight w:val="cyan"/>
        </w:rPr>
        <w:t>They frightened the most powerful man in the world</w:t>
      </w:r>
      <w:r w:rsidRPr="00F50A24">
        <w:t xml:space="preserve">," </w:t>
      </w:r>
      <w:proofErr w:type="spellStart"/>
      <w:r w:rsidRPr="00F50A24">
        <w:t>Callimachi</w:t>
      </w:r>
      <w:proofErr w:type="spellEnd"/>
      <w:r w:rsidRPr="00F50A24">
        <w:t xml:space="preserve"> said,</w:t>
      </w:r>
      <w:r w:rsidRPr="00F50A24">
        <w:rPr>
          <w:rStyle w:val="StyleUnderline"/>
        </w:rPr>
        <w:t xml:space="preserve"> </w:t>
      </w:r>
      <w:r w:rsidRPr="00F50A24">
        <w:rPr>
          <w:rStyle w:val="StyleUnderline"/>
          <w:highlight w:val="cyan"/>
        </w:rPr>
        <w:t>referring to Trump.</w:t>
      </w:r>
    </w:p>
    <w:p w:rsidR="0064622D" w:rsidRDefault="0064622D" w:rsidP="0064622D">
      <w:pPr>
        <w:pStyle w:val="Heading4"/>
      </w:pPr>
      <w:r>
        <w:t xml:space="preserve">Restrictive immigration policies play into terrorist hands – help recruitment and their narrative of Western hatred – travel ban proves </w:t>
      </w:r>
    </w:p>
    <w:p w:rsidR="0064622D" w:rsidRPr="00F50A24" w:rsidRDefault="0064622D" w:rsidP="0064622D">
      <w:r>
        <w:rPr>
          <w:rStyle w:val="Style13ptBold"/>
        </w:rPr>
        <w:t xml:space="preserve">Engel, </w:t>
      </w:r>
      <w:r w:rsidRPr="00F50A24">
        <w:t xml:space="preserve">Deputy Editor for the Politics and Military &amp; Defense </w:t>
      </w:r>
      <w:r>
        <w:t>S</w:t>
      </w:r>
      <w:r w:rsidRPr="00F50A24">
        <w:t>ections of Business Insider</w:t>
      </w:r>
      <w:r>
        <w:t xml:space="preserve">, </w:t>
      </w:r>
      <w:r w:rsidRPr="00F50A24">
        <w:rPr>
          <w:rStyle w:val="Style13ptBold"/>
        </w:rPr>
        <w:t>2017</w:t>
      </w:r>
    </w:p>
    <w:p w:rsidR="0064622D" w:rsidRPr="00C83173" w:rsidRDefault="0064622D" w:rsidP="0064622D">
      <w:r>
        <w:t xml:space="preserve">(Pamela, “ISIS is </w:t>
      </w:r>
      <w:r w:rsidRPr="00F50A24">
        <w:t xml:space="preserve">reportedly calling Trump's travel ban 'the blessed ban,'” Business Insider, February 8 2017, </w:t>
      </w:r>
      <w:hyperlink r:id="rId270" w:history="1">
        <w:r w:rsidRPr="00F50A24">
          <w:rPr>
            <w:rStyle w:val="Hyperlink"/>
          </w:rPr>
          <w:t>http://www.businessinsider.com/isis-trump-blessed-ban-2017-2</w:t>
        </w:r>
      </w:hyperlink>
      <w:r w:rsidRPr="00F50A24">
        <w:t>, accessed 7/13/18, AH @ DDI)</w:t>
      </w:r>
    </w:p>
    <w:p w:rsidR="0064622D" w:rsidRDefault="0064622D" w:rsidP="0064622D">
      <w:r w:rsidRPr="00C83173">
        <w:rPr>
          <w:rStyle w:val="StyleUnderline"/>
          <w:highlight w:val="cyan"/>
        </w:rPr>
        <w:t>Terrorism experts opposed to the ban</w:t>
      </w:r>
      <w:r w:rsidRPr="00C83173">
        <w:rPr>
          <w:rStyle w:val="StyleUnderline"/>
        </w:rPr>
        <w:t xml:space="preserve"> have </w:t>
      </w:r>
      <w:r w:rsidRPr="00C83173">
        <w:rPr>
          <w:rStyle w:val="StyleUnderline"/>
          <w:highlight w:val="cyan"/>
        </w:rPr>
        <w:t>said it will end up helping ISIS recruit more people as it pushes its message that the West is at war with Islam</w:t>
      </w:r>
      <w:r>
        <w:t xml:space="preserve">. </w:t>
      </w:r>
      <w:r w:rsidRPr="00C83173">
        <w:rPr>
          <w:rStyle w:val="StyleUnderline"/>
        </w:rPr>
        <w:t xml:space="preserve">US </w:t>
      </w:r>
      <w:r w:rsidRPr="00C83173">
        <w:rPr>
          <w:rStyle w:val="StyleUnderline"/>
          <w:highlight w:val="cyan"/>
        </w:rPr>
        <w:t>legal actions that</w:t>
      </w:r>
      <w:r>
        <w:t xml:space="preserve"> seem to </w:t>
      </w:r>
      <w:r w:rsidRPr="00C83173">
        <w:rPr>
          <w:rStyle w:val="StyleUnderline"/>
          <w:highlight w:val="cyan"/>
        </w:rPr>
        <w:t>target Muslims</w:t>
      </w:r>
      <w:r>
        <w:t xml:space="preserve"> could </w:t>
      </w:r>
      <w:r w:rsidRPr="00C83173">
        <w:rPr>
          <w:rStyle w:val="StyleUnderline"/>
          <w:highlight w:val="cyan"/>
        </w:rPr>
        <w:t>play into that narrative</w:t>
      </w:r>
      <w:r>
        <w:t>. "</w:t>
      </w:r>
      <w:r w:rsidRPr="00C83173">
        <w:rPr>
          <w:rStyle w:val="StyleUnderline"/>
        </w:rPr>
        <w:t>The [ISIS] chatrooms have been abuzz about how this shows that there is a clash of civilizations, that Muslims are not welcome in America etc</w:t>
      </w:r>
      <w:r>
        <w:t xml:space="preserve">.," Mia Bloom, a terrorism expert and professor at Georgia State University, told Business Insider via email last week. ISIS supporters were found to be calling Trump's travel ban a "blessed ban" on Telegram channels. But </w:t>
      </w:r>
      <w:proofErr w:type="spellStart"/>
      <w:r>
        <w:t>Callimachi's</w:t>
      </w:r>
      <w:proofErr w:type="spellEnd"/>
      <w:r>
        <w:t xml:space="preserve"> reporting suggests that ISIS fighters themselves (rather than just online supporters) are also using the term. </w:t>
      </w:r>
      <w:proofErr w:type="spellStart"/>
      <w:r>
        <w:t>Callimachi</w:t>
      </w:r>
      <w:proofErr w:type="spellEnd"/>
      <w:r>
        <w:t xml:space="preserve"> notes that </w:t>
      </w:r>
      <w:r w:rsidRPr="00C83173">
        <w:rPr>
          <w:rStyle w:val="StyleUnderline"/>
          <w:highlight w:val="cyan"/>
        </w:rPr>
        <w:t xml:space="preserve">ISIS' language is </w:t>
      </w:r>
      <w:proofErr w:type="gramStart"/>
      <w:r w:rsidRPr="00C83173">
        <w:rPr>
          <w:rStyle w:val="StyleUnderline"/>
          <w:highlight w:val="cyan"/>
        </w:rPr>
        <w:t>similar to</w:t>
      </w:r>
      <w:proofErr w:type="gramEnd"/>
      <w:r w:rsidRPr="00C83173">
        <w:rPr>
          <w:rStyle w:val="StyleUnderline"/>
          <w:highlight w:val="cyan"/>
        </w:rPr>
        <w:t xml:space="preserve"> that used b</w:t>
      </w:r>
      <w:r w:rsidRPr="00C83173">
        <w:rPr>
          <w:rStyle w:val="StyleUnderline"/>
        </w:rPr>
        <w:t>y</w:t>
      </w:r>
      <w:r>
        <w:t xml:space="preserve"> Abu Musab al-Zarqawi, the founder of ISIS' predecessor group </w:t>
      </w:r>
      <w:r w:rsidRPr="00C83173">
        <w:rPr>
          <w:rStyle w:val="StyleUnderline"/>
          <w:highlight w:val="cyan"/>
        </w:rPr>
        <w:t>Al Qaeda</w:t>
      </w:r>
      <w:r w:rsidRPr="00C83173">
        <w:rPr>
          <w:rStyle w:val="StyleUnderline"/>
        </w:rPr>
        <w:t xml:space="preserve"> in Iraq</w:t>
      </w:r>
      <w:r>
        <w:t xml:space="preserve">. </w:t>
      </w:r>
      <w:r w:rsidRPr="00C83173">
        <w:rPr>
          <w:rStyle w:val="StyleUnderline"/>
          <w:highlight w:val="cyan"/>
        </w:rPr>
        <w:t>Zarqawi "called the 2003 invasion of Iraq 'the Blessed Invasion,</w:t>
      </w:r>
      <w:r w:rsidRPr="00C83173">
        <w:rPr>
          <w:rStyle w:val="StyleUnderline"/>
        </w:rPr>
        <w:t>'</w:t>
      </w:r>
      <w:r>
        <w:t xml:space="preserve">" </w:t>
      </w:r>
      <w:proofErr w:type="spellStart"/>
      <w:r>
        <w:t>Callimachi</w:t>
      </w:r>
      <w:proofErr w:type="spellEnd"/>
      <w:r>
        <w:t xml:space="preserve"> said. Trump defended the travel ban in a rambling speech to the National Sheriffs' Association on Wednesday morning. He accused judges of trying to overturn the executive order because of politics and pointed to immigration law that seems to support his travel ban. "I think our security is at risk today, and it will be at risk until such time we are entitled and get what we are entitled to as citizens of this country," he said. "We want security. One of the reasons I was elected is because of law and order and security."</w:t>
      </w:r>
    </w:p>
    <w:p w:rsidR="0064622D" w:rsidRDefault="0064622D" w:rsidP="0064622D">
      <w:pPr>
        <w:pStyle w:val="Heading4"/>
      </w:pPr>
      <w:r>
        <w:t xml:space="preserve">Their studies are flawed and turn – they only examine events in which immigrants have been involved in terror – not the overall flows of immigration – restrictions on immigration, not liberal immigration policies, increase the likelihood of terror </w:t>
      </w:r>
    </w:p>
    <w:p w:rsidR="0064622D" w:rsidRDefault="0064622D" w:rsidP="0064622D">
      <w:pPr>
        <w:rPr>
          <w:rStyle w:val="Style13ptBold"/>
        </w:rPr>
      </w:pPr>
      <w:r>
        <w:rPr>
          <w:rStyle w:val="Style13ptBold"/>
        </w:rPr>
        <w:t xml:space="preserve">Dreher et. al., </w:t>
      </w:r>
      <w:r w:rsidRPr="00D93CEE">
        <w:t>Professor of Economics at Alfred Weber Institute for Economics</w:t>
      </w:r>
      <w:r>
        <w:t xml:space="preserve">, </w:t>
      </w:r>
      <w:r>
        <w:rPr>
          <w:rStyle w:val="Style13ptBold"/>
        </w:rPr>
        <w:t>2017</w:t>
      </w:r>
    </w:p>
    <w:p w:rsidR="0064622D" w:rsidRDefault="0064622D" w:rsidP="0064622D">
      <w:r w:rsidRPr="00D93CEE">
        <w:t>(</w:t>
      </w:r>
      <w:r>
        <w:t xml:space="preserve">Axel, Martin </w:t>
      </w:r>
      <w:proofErr w:type="spellStart"/>
      <w:r>
        <w:t>Gassebner</w:t>
      </w:r>
      <w:proofErr w:type="spellEnd"/>
      <w:r>
        <w:t xml:space="preserve">, Paul </w:t>
      </w:r>
      <w:proofErr w:type="spellStart"/>
      <w:r>
        <w:t>Schaudt</w:t>
      </w:r>
      <w:proofErr w:type="spellEnd"/>
      <w:r>
        <w:t xml:space="preserve">, “The Effect of Migration on Terror – Made at Home or Imported from Abroad?,”  </w:t>
      </w:r>
      <w:proofErr w:type="spellStart"/>
      <w:r>
        <w:t>CESifo</w:t>
      </w:r>
      <w:proofErr w:type="spellEnd"/>
      <w:r>
        <w:t xml:space="preserve"> Working Paper Series No. 6441, May 29 2017, </w:t>
      </w:r>
      <w:hyperlink r:id="rId271" w:history="1">
        <w:r w:rsidRPr="002C73F1">
          <w:rPr>
            <w:rStyle w:val="Hyperlink"/>
          </w:rPr>
          <w:t>https://papers.ssrn.com/sol3/papers.cfm?abstract_id=2976273</w:t>
        </w:r>
      </w:hyperlink>
      <w:r>
        <w:t>, AH @ DDI)</w:t>
      </w:r>
    </w:p>
    <w:p w:rsidR="0064622D" w:rsidRPr="00944EA0" w:rsidRDefault="0064622D" w:rsidP="0064622D">
      <w:proofErr w:type="gramStart"/>
      <w:r w:rsidRPr="00FB2BD7">
        <w:rPr>
          <w:sz w:val="16"/>
        </w:rPr>
        <w:t>In light of</w:t>
      </w:r>
      <w:proofErr w:type="gramEnd"/>
      <w:r w:rsidRPr="00FB2BD7">
        <w:rPr>
          <w:sz w:val="16"/>
        </w:rPr>
        <w:t xml:space="preserve"> these reactions to terror, </w:t>
      </w:r>
      <w:r w:rsidRPr="00FB2BD7">
        <w:rPr>
          <w:rStyle w:val="StyleUnderline"/>
          <w:highlight w:val="cyan"/>
        </w:rPr>
        <w:t>evidence that liberal immigration and integration policies</w:t>
      </w:r>
      <w:r w:rsidRPr="00FB2BD7">
        <w:rPr>
          <w:rStyle w:val="StyleUnderline"/>
        </w:rPr>
        <w:t xml:space="preserve"> or the number of foreigners living in a country </w:t>
      </w:r>
      <w:r w:rsidRPr="00FB2BD7">
        <w:rPr>
          <w:rStyle w:val="StyleUnderline"/>
          <w:highlight w:val="cyan"/>
        </w:rPr>
        <w:t>increase terrorism is</w:t>
      </w:r>
      <w:r w:rsidRPr="00FB2BD7">
        <w:rPr>
          <w:rStyle w:val="StyleUnderline"/>
        </w:rPr>
        <w:t xml:space="preserve"> </w:t>
      </w:r>
      <w:r w:rsidRPr="00FB2BD7">
        <w:rPr>
          <w:sz w:val="16"/>
        </w:rPr>
        <w:t>surprisingly</w:t>
      </w:r>
      <w:r w:rsidRPr="00FB2BD7">
        <w:rPr>
          <w:rStyle w:val="StyleUnderline"/>
        </w:rPr>
        <w:t xml:space="preserve"> </w:t>
      </w:r>
      <w:r w:rsidRPr="00FB2BD7">
        <w:rPr>
          <w:rStyle w:val="StyleUnderline"/>
          <w:highlight w:val="cyan"/>
        </w:rPr>
        <w:t>scarce</w:t>
      </w:r>
      <w:r w:rsidRPr="00FB2BD7">
        <w:rPr>
          <w:sz w:val="16"/>
        </w:rPr>
        <w:t xml:space="preserve">. The only systematic statistical analysis we are aware of reports a negative correlation between migration and terrorist attacks (Bove and </w:t>
      </w:r>
      <w:proofErr w:type="spellStart"/>
      <w:r w:rsidRPr="00FB2BD7">
        <w:rPr>
          <w:sz w:val="16"/>
        </w:rPr>
        <w:t>Böhmelt</w:t>
      </w:r>
      <w:proofErr w:type="spellEnd"/>
      <w:r w:rsidRPr="00FB2BD7">
        <w:rPr>
          <w:sz w:val="16"/>
        </w:rPr>
        <w:t xml:space="preserve"> 2016).4 </w:t>
      </w:r>
      <w:r w:rsidRPr="00FB2BD7">
        <w:rPr>
          <w:rStyle w:val="StyleUnderline"/>
        </w:rPr>
        <w:t>Other previous studies that address the link between terror and migration either examine the effect of terror on migration</w:t>
      </w:r>
      <w:r w:rsidRPr="00FB2BD7">
        <w:rPr>
          <w:sz w:val="16"/>
        </w:rPr>
        <w:t xml:space="preserve"> (e.g., Dreher et al. 2011) </w:t>
      </w:r>
      <w:r w:rsidRPr="00FB2BD7">
        <w:rPr>
          <w:rStyle w:val="StyleUnderline"/>
        </w:rPr>
        <w:t>or employ data on terrorists with immigration status rather than relying on systematic cross-country time-series data on migration and terror attacks</w:t>
      </w:r>
      <w:r w:rsidRPr="00FB2BD7">
        <w:rPr>
          <w:sz w:val="16"/>
        </w:rPr>
        <w:t xml:space="preserve"> (Kephart 2005, </w:t>
      </w:r>
      <w:proofErr w:type="spellStart"/>
      <w:r w:rsidRPr="00FB2BD7">
        <w:rPr>
          <w:sz w:val="16"/>
        </w:rPr>
        <w:t>Leiken</w:t>
      </w:r>
      <w:proofErr w:type="spellEnd"/>
      <w:r w:rsidRPr="00FB2BD7">
        <w:rPr>
          <w:sz w:val="16"/>
        </w:rPr>
        <w:t xml:space="preserve"> 2004, </w:t>
      </w:r>
      <w:proofErr w:type="spellStart"/>
      <w:r w:rsidRPr="00FB2BD7">
        <w:rPr>
          <w:sz w:val="16"/>
        </w:rPr>
        <w:t>Leiken</w:t>
      </w:r>
      <w:proofErr w:type="spellEnd"/>
      <w:r w:rsidRPr="00FB2BD7">
        <w:rPr>
          <w:sz w:val="16"/>
        </w:rPr>
        <w:t xml:space="preserve"> and Brooke 2006). </w:t>
      </w:r>
      <w:r w:rsidRPr="00FB2BD7">
        <w:rPr>
          <w:rStyle w:val="StyleUnderline"/>
          <w:highlight w:val="cyan"/>
        </w:rPr>
        <w:t xml:space="preserve">Studies focusing on terrorists with immigration background find a close link between immigration and terrorism. </w:t>
      </w:r>
      <w:r w:rsidRPr="00FB2BD7">
        <w:rPr>
          <w:rStyle w:val="StyleUnderline"/>
        </w:rPr>
        <w:t xml:space="preserve">Given that </w:t>
      </w:r>
      <w:r w:rsidRPr="00FB2BD7">
        <w:rPr>
          <w:rStyle w:val="StyleUnderline"/>
          <w:highlight w:val="cyan"/>
        </w:rPr>
        <w:t>they do not examine overall flows of immigration but only those cases in which immigrants have been involved in terrorist activity, these studies do not provide an accurate picture</w:t>
      </w:r>
      <w:r w:rsidRPr="00FB2BD7">
        <w:rPr>
          <w:rStyle w:val="StyleUnderline"/>
        </w:rPr>
        <w:t xml:space="preserve"> of the relation between migration and terrorism.</w:t>
      </w:r>
      <w:r w:rsidRPr="00FB2BD7">
        <w:rPr>
          <w:sz w:val="16"/>
        </w:rPr>
        <w:t xml:space="preserve"> The absence of a causal investigation about whether and to what extent migration induces terror is an important gap in the literature. </w:t>
      </w:r>
      <w:r w:rsidRPr="00FB2BD7">
        <w:rPr>
          <w:rStyle w:val="StyleUnderline"/>
        </w:rPr>
        <w:t>We fill this gap and analyze the effect of immigration on terrorist attacks in an instrumental variable setting</w:t>
      </w:r>
      <w:r w:rsidRPr="00FB2BD7">
        <w:rPr>
          <w:sz w:val="16"/>
        </w:rPr>
        <w:t xml:space="preserve">. We predict the stock of foreigners with the interactions between two sets of variables. Variation across host-origin-dyads results from structural characteristics between the country of origin and the host, while variation over time (and dyads) originates from changes in push and pull factors between host and origin countries resulting from natural disasters.5 Controlling for the levels of these variables and fixed effects for dyads and years, the interactions provide a powerful and excludable instrument. </w:t>
      </w:r>
      <w:r w:rsidRPr="00FB2BD7">
        <w:rPr>
          <w:rStyle w:val="StyleUnderline"/>
        </w:rPr>
        <w:t>Using data for 20 OECD host countries and 183 countries of origin over the 1980-2010 period, we find that terror becomes more likely with a larger number of foreigners living in a host country. This scale effect relating larger numbers of foreigners to more attacks does not imply that foreigners are more likely to become terrorists compared to the domestic population</w:t>
      </w:r>
      <w:r w:rsidRPr="00FB2BD7">
        <w:rPr>
          <w:sz w:val="16"/>
        </w:rPr>
        <w:t xml:space="preserve">. When we calculate the effect of a larger native population on the probability of terror attacks by natives, we find this effect to be of comparable size. Overall, we thus conclude </w:t>
      </w:r>
      <w:r w:rsidRPr="00FB2BD7">
        <w:rPr>
          <w:sz w:val="16"/>
          <w:highlight w:val="cyan"/>
        </w:rPr>
        <w:t xml:space="preserve">that </w:t>
      </w:r>
      <w:r w:rsidRPr="00FB2BD7">
        <w:rPr>
          <w:rStyle w:val="StyleUnderline"/>
          <w:highlight w:val="cyan"/>
        </w:rPr>
        <w:t>a rising stock of foreigners living in a country does not increase the risk of terror more than does domestic population growth</w:t>
      </w:r>
      <w:r w:rsidRPr="00FB2BD7">
        <w:rPr>
          <w:sz w:val="16"/>
        </w:rPr>
        <w:t xml:space="preserve">. We refine the basic analysis in several ways and analyze how politics and economics, origin country characteristics, and the composition of migrant populations mediate the effect of migration on terror. </w:t>
      </w:r>
      <w:r w:rsidRPr="00FB2BD7">
        <w:rPr>
          <w:rStyle w:val="StyleUnderline"/>
        </w:rPr>
        <w:t xml:space="preserve">We test whether and to what extent immigration and integration policies change the effect of foreigners on terror. Our results show that domestic policies relating to the integration and prospects of immigrants as well as immigration policies affect the probability that foreigners turn violent. More specifically, our results show that </w:t>
      </w:r>
      <w:r w:rsidRPr="00FB2BD7">
        <w:rPr>
          <w:rStyle w:val="StyleUnderline"/>
          <w:highlight w:val="cyan"/>
        </w:rPr>
        <w:t>restrictions on migrants’ rights and stricter immigration laws increase the effect of migrants on terror</w:t>
      </w:r>
      <w:r w:rsidRPr="00FB2BD7">
        <w:rPr>
          <w:rStyle w:val="StyleUnderline"/>
        </w:rPr>
        <w:t xml:space="preserve">. It seems that </w:t>
      </w:r>
      <w:r w:rsidRPr="00FB2BD7">
        <w:rPr>
          <w:rStyle w:val="StyleUnderline"/>
          <w:highlight w:val="cyan"/>
        </w:rPr>
        <w:t>stricter policies segregating foreigners</w:t>
      </w:r>
      <w:r w:rsidRPr="00FB2BD7">
        <w:rPr>
          <w:rStyle w:val="StyleUnderline"/>
        </w:rPr>
        <w:t xml:space="preserve"> already living in a country </w:t>
      </w:r>
      <w:r w:rsidRPr="00FB2BD7">
        <w:rPr>
          <w:rStyle w:val="StyleUnderline"/>
          <w:highlight w:val="cyan"/>
        </w:rPr>
        <w:t>lead to alienation and resistance, increasing the risk of terror</w:t>
      </w:r>
      <w:r w:rsidRPr="00FB2BD7">
        <w:rPr>
          <w:rStyle w:val="StyleUnderline"/>
        </w:rPr>
        <w:t xml:space="preserve"> arising from those populations rather than reducing it.</w:t>
      </w:r>
      <w:r w:rsidRPr="00FB2BD7">
        <w:rPr>
          <w:sz w:val="16"/>
        </w:rPr>
        <w:t xml:space="preserve"> Host country policies thus affect terror in ways other than commonly perceived. What is more, we find that </w:t>
      </w:r>
      <w:r w:rsidRPr="00FB2BD7">
        <w:rPr>
          <w:rStyle w:val="StyleUnderline"/>
        </w:rPr>
        <w:t xml:space="preserve">a larger number of attacks against foreigners in the host country increases the risk of terror by foreigners there. Our results show that </w:t>
      </w:r>
      <w:r w:rsidRPr="00FB2BD7">
        <w:rPr>
          <w:rStyle w:val="StyleUnderline"/>
          <w:highlight w:val="cyan"/>
        </w:rPr>
        <w:t>high skilled migrants are associated with a significantly lower risk of terror compared to low skilled ones</w:t>
      </w:r>
      <w:r w:rsidRPr="00FB2BD7">
        <w:rPr>
          <w:rStyle w:val="StyleUnderline"/>
        </w:rPr>
        <w:t xml:space="preserve">, while there is no significant difference in terror arising from male compared to female migrant populations. With some exceptions, </w:t>
      </w:r>
      <w:r w:rsidRPr="00FB2BD7">
        <w:rPr>
          <w:rStyle w:val="StyleUnderline"/>
          <w:highlight w:val="cyan"/>
        </w:rPr>
        <w:t>we do not find migrants coming from Muslim-majority countries</w:t>
      </w:r>
      <w:r w:rsidRPr="00FB2BD7">
        <w:rPr>
          <w:rStyle w:val="StyleUnderline"/>
        </w:rPr>
        <w:t xml:space="preserve"> and those coming from countries with particularly pronounced terrorist activity to </w:t>
      </w:r>
      <w:r w:rsidRPr="00FB2BD7">
        <w:rPr>
          <w:rStyle w:val="StyleUnderline"/>
          <w:highlight w:val="cyan"/>
        </w:rPr>
        <w:t>increase the likelihood of terror</w:t>
      </w:r>
      <w:r w:rsidRPr="00FB2BD7">
        <w:rPr>
          <w:rStyle w:val="StyleUnderline"/>
        </w:rPr>
        <w:t xml:space="preserve"> compared to other foreign populations.</w:t>
      </w:r>
      <w:r w:rsidRPr="00944EA0">
        <w:t xml:space="preserve"> </w:t>
      </w:r>
    </w:p>
    <w:p w:rsidR="0064622D" w:rsidRDefault="0064622D" w:rsidP="0064622D">
      <w:pPr>
        <w:pStyle w:val="Heading3"/>
      </w:pPr>
      <w:r>
        <w:t>Counterterror – Refugees</w:t>
      </w:r>
    </w:p>
    <w:p w:rsidR="0064622D" w:rsidRDefault="0064622D" w:rsidP="0064622D">
      <w:pPr>
        <w:pStyle w:val="Heading4"/>
      </w:pPr>
      <w:r>
        <w:t>Accepting refugees is key to fighting terrorism</w:t>
      </w:r>
    </w:p>
    <w:p w:rsidR="0064622D" w:rsidRPr="00807160" w:rsidRDefault="0064622D" w:rsidP="0064622D">
      <w:pPr>
        <w:rPr>
          <w:sz w:val="16"/>
        </w:rPr>
      </w:pPr>
      <w:r w:rsidRPr="00807160">
        <w:rPr>
          <w:sz w:val="16"/>
        </w:rPr>
        <w:t xml:space="preserve">David </w:t>
      </w:r>
      <w:r w:rsidRPr="00807160">
        <w:rPr>
          <w:rStyle w:val="StyleUnderline"/>
        </w:rPr>
        <w:t>Miliband</w:t>
      </w:r>
      <w:r w:rsidRPr="00807160">
        <w:rPr>
          <w:sz w:val="16"/>
        </w:rPr>
        <w:t>, 11-14-20</w:t>
      </w:r>
      <w:r w:rsidRPr="00807160">
        <w:rPr>
          <w:rStyle w:val="StyleUnderline"/>
        </w:rPr>
        <w:t>17</w:t>
      </w:r>
      <w:r w:rsidRPr="00807160">
        <w:rPr>
          <w:sz w:val="16"/>
        </w:rPr>
        <w:t>, "The best way to prevent terrorist attacks? Let’s</w:t>
      </w:r>
      <w:r>
        <w:rPr>
          <w:sz w:val="16"/>
        </w:rPr>
        <w:t xml:space="preserve"> welcome refugees.," </w:t>
      </w:r>
      <w:proofErr w:type="gramStart"/>
      <w:r>
        <w:rPr>
          <w:sz w:val="16"/>
        </w:rPr>
        <w:t>ideas.ted,</w:t>
      </w:r>
      <w:r w:rsidRPr="00807160">
        <w:rPr>
          <w:sz w:val="16"/>
        </w:rPr>
        <w:t>https://ideas.ted.com/worried-about-a-terrorist-attack-then-you-need-to-care-about-the-refugee-crisis/</w:t>
      </w:r>
      <w:proofErr w:type="gramEnd"/>
    </w:p>
    <w:p w:rsidR="0064622D" w:rsidRPr="00456D47" w:rsidRDefault="0064622D" w:rsidP="0064622D">
      <w:pPr>
        <w:rPr>
          <w:rStyle w:val="StyleUnderline"/>
        </w:rPr>
      </w:pPr>
      <w:r w:rsidRPr="00456D47">
        <w:rPr>
          <w:sz w:val="14"/>
        </w:rPr>
        <w:t xml:space="preserve">Crisis is an overused word, but the massive forced displacement we see today, the sheer number of people driven from their homes by war or oppression, deserves that description. This is a global crisis. </w:t>
      </w:r>
      <w:r w:rsidRPr="00B42753">
        <w:rPr>
          <w:rStyle w:val="StyleUnderline"/>
        </w:rPr>
        <w:t>We are witnessing the largest flow of people fleeing for their lives since the Second World War. In total, they account for one in every 113 people on the planet. If they came together as a single country, it would be the world’s 21st largest, about the size of the United Kingdom. For the refugees and displaced people, their needs are pressing. They have lost everything. And for Western democracies, our character is on the line. Fail the refugees, and we fail ourselves</w:t>
      </w:r>
      <w:r w:rsidRPr="00456D47">
        <w:rPr>
          <w:sz w:val="14"/>
        </w:rPr>
        <w:t xml:space="preserve">. I believe that one of the compelling arguments for the West to lead a global response is not the moral or historic case to care about refugees, but instead the hardheaded strategic one. First, </w:t>
      </w:r>
      <w:r w:rsidRPr="00B42753">
        <w:rPr>
          <w:rStyle w:val="StyleUnderline"/>
        </w:rPr>
        <w:t>the world is more interconnected than ever before. This means instability in one part of the world ripples through to cause instability around the world.</w:t>
      </w:r>
      <w:r w:rsidRPr="00456D47">
        <w:rPr>
          <w:sz w:val="14"/>
        </w:rPr>
        <w:t xml:space="preserve"> And since an untended humanitarian crisis exacerbates instability, it makes strategic sense to address both the causes of refugee flows and their symptoms. </w:t>
      </w:r>
      <w:r w:rsidRPr="00B42753">
        <w:rPr>
          <w:rStyle w:val="StyleUnderline"/>
        </w:rPr>
        <w:t xml:space="preserve">For example, the displacement crisis in northeast Nigeria matters for strategic reasons because Boko Haram is affiliated with </w:t>
      </w:r>
      <w:hyperlink r:id="rId272" w:tgtFrame="_blank" w:history="1">
        <w:r w:rsidRPr="00B42753">
          <w:rPr>
            <w:rStyle w:val="StyleUnderline"/>
          </w:rPr>
          <w:t>Daesh</w:t>
        </w:r>
      </w:hyperlink>
      <w:r w:rsidRPr="00B42753">
        <w:rPr>
          <w:rStyle w:val="StyleUnderline"/>
        </w:rPr>
        <w:t>; because destabilization of Africa’s largest economy is damaging for the whole continent;</w:t>
      </w:r>
      <w:r w:rsidRPr="00456D47">
        <w:rPr>
          <w:sz w:val="14"/>
        </w:rPr>
        <w:t xml:space="preserve"> because instability and ungoverned space in northeast Nigeria afflict the whole of the Lake Chad basin; and because that instability contributes to an unsustainable flow of people toward Europe. The second element is more specific, more </w:t>
      </w:r>
      <w:proofErr w:type="gramStart"/>
      <w:r w:rsidRPr="00456D47">
        <w:rPr>
          <w:sz w:val="14"/>
        </w:rPr>
        <w:t>controversial</w:t>
      </w:r>
      <w:proofErr w:type="gramEnd"/>
      <w:r w:rsidRPr="00456D47">
        <w:rPr>
          <w:sz w:val="14"/>
        </w:rPr>
        <w:t xml:space="preserve"> and more complicated. It is about relations between the West and the Muslim world</w:t>
      </w:r>
      <w:r w:rsidRPr="00B42753">
        <w:rPr>
          <w:rStyle w:val="StyleUnderline"/>
        </w:rPr>
        <w:t xml:space="preserve">. The fact is that around 60 percent of the world’s refugees and asylum seekers are from Muslim-majority countries and are fleeing violence within the Muslim world. This is not an easy subject to talk about, and there is great room for missteps and mistakes. But the facts are real. The layers of the Syria crisis expose deep divisions inside the Muslim world — over the exercise of power, theology, regional and international alliances, and engagement with the wider world. All are exacerbated by the growing mobility, </w:t>
      </w:r>
      <w:proofErr w:type="gramStart"/>
      <w:r w:rsidRPr="00B42753">
        <w:rPr>
          <w:rStyle w:val="StyleUnderline"/>
        </w:rPr>
        <w:t>flexibility</w:t>
      </w:r>
      <w:proofErr w:type="gramEnd"/>
      <w:r w:rsidRPr="00B42753">
        <w:rPr>
          <w:rStyle w:val="StyleUnderline"/>
        </w:rPr>
        <w:t xml:space="preserve"> and ruthlessness of non-state terrorist movements, which exploit the openness and integration of globalization to threaten those whom they deem enemies. Of course, Afghanistan is different from Syria. And both are very different from Myanmar and the Central African Republic, where Muslim minorities suffer persecution. But the roiling turmoil within areas of the Islamic world, and the attacks on Muslims in other areas of the world, are a key part of the story of the refugee crisis and the reaction to it. </w:t>
      </w:r>
      <w:r w:rsidRPr="00456D47">
        <w:rPr>
          <w:sz w:val="14"/>
        </w:rPr>
        <w:t xml:space="preserve">“Islam is no settled entity,” </w:t>
      </w:r>
      <w:hyperlink r:id="rId273" w:tgtFrame="_blank" w:history="1">
        <w:proofErr w:type="spellStart"/>
        <w:r w:rsidRPr="00456D47">
          <w:rPr>
            <w:rStyle w:val="Hyperlink"/>
            <w:sz w:val="14"/>
          </w:rPr>
          <w:t>writes</w:t>
        </w:r>
      </w:hyperlink>
      <w:hyperlink r:id="rId274" w:tgtFrame="_blank" w:history="1">
        <w:r w:rsidRPr="00456D47">
          <w:rPr>
            <w:rStyle w:val="Hyperlink"/>
            <w:sz w:val="14"/>
          </w:rPr>
          <w:t>Christopher</w:t>
        </w:r>
        <w:proofErr w:type="spellEnd"/>
        <w:r w:rsidRPr="00456D47">
          <w:rPr>
            <w:rStyle w:val="Hyperlink"/>
            <w:sz w:val="14"/>
          </w:rPr>
          <w:t xml:space="preserve"> de </w:t>
        </w:r>
        <w:proofErr w:type="spellStart"/>
        <w:r w:rsidRPr="00456D47">
          <w:rPr>
            <w:rStyle w:val="Hyperlink"/>
            <w:sz w:val="14"/>
          </w:rPr>
          <w:t>Bellaigue</w:t>
        </w:r>
        <w:proofErr w:type="spellEnd"/>
      </w:hyperlink>
      <w:r w:rsidRPr="00456D47">
        <w:rPr>
          <w:sz w:val="14"/>
        </w:rPr>
        <w:t xml:space="preserve">. “It has burst its banks and seethes with discontents and desires that are immediately recognizable as the consequence of a painful engagement with modernity.” In July 2005, I was sitting in a Cabinet meeting in London. I was the minister for communities and local government. The mood was upbeat — the city had, the day before, won the right to stage the 2012 Olympics. But toward the end of the meeting, the transport secretary was called out to take a phone call. Then the meeting was quickly concluded, and the home secretary was asked to stay behind. We subsequently found that terrorists had struck the London transport network. Fifty-two people had been killed and more than seven hundred injured. The attacks raised fundamental questions about intelligence production and sharing, and effective integration of Muslim minorities. Subsequent homegrown terrorism in Europe has only served to strengthen these points. Later, as foreign secretary, I was responsible for MI6, Britain’s global intelligence service, and </w:t>
      </w:r>
      <w:proofErr w:type="gramStart"/>
      <w:r w:rsidRPr="00456D47">
        <w:rPr>
          <w:sz w:val="14"/>
        </w:rPr>
        <w:t>GCHQ ,</w:t>
      </w:r>
      <w:proofErr w:type="gramEnd"/>
      <w:r w:rsidRPr="00456D47">
        <w:rPr>
          <w:sz w:val="14"/>
        </w:rPr>
        <w:t xml:space="preserve"> the center of signals intelligence, so the interception and interruption of terrorist planning, and understanding the terrorist mindset, were a daily concern</w:t>
      </w:r>
      <w:r w:rsidRPr="00B42753">
        <w:rPr>
          <w:rStyle w:val="StyleUnderline"/>
        </w:rPr>
        <w:t>. I spent a lot of time thinking about how the fight against international terrorism could be conducted. What would be the best way to undermine the argument of jihadists, namely that they were the only people who could adequately defend the interests and honor of Muslim populations? The horrific terrorist attacks of recent years, even though they have in the main been “homegrown,” have also led to soul-searching for Western societies. Is it possible to be both open and safe? When does pluralism become separation, separation lead to alienation, and alienation turn to violence? And what is the best way to respond to terrorist attacks and lower the chance of future ones?</w:t>
      </w:r>
      <w:r w:rsidRPr="00456D47">
        <w:rPr>
          <w:sz w:val="14"/>
        </w:rPr>
        <w:t xml:space="preserve"> From both jobs I took this lesson: Those who direct terrorist attacks in the name of Islamic purity are strategic in the way they act. Therefore, the response must be, too. The starting point is to understand, as scholar </w:t>
      </w:r>
      <w:hyperlink r:id="rId275" w:tgtFrame="_blank" w:history="1">
        <w:r w:rsidRPr="00456D47">
          <w:rPr>
            <w:rStyle w:val="Hyperlink"/>
            <w:sz w:val="14"/>
          </w:rPr>
          <w:t>Peter Neumann</w:t>
        </w:r>
      </w:hyperlink>
      <w:r w:rsidRPr="00456D47">
        <w:rPr>
          <w:sz w:val="14"/>
        </w:rPr>
        <w:t xml:space="preserve"> </w:t>
      </w:r>
      <w:hyperlink r:id="rId276" w:tgtFrame="_blank" w:history="1">
        <w:r w:rsidRPr="00456D47">
          <w:rPr>
            <w:rStyle w:val="Hyperlink"/>
            <w:sz w:val="14"/>
          </w:rPr>
          <w:t>explains</w:t>
        </w:r>
      </w:hyperlink>
      <w:r w:rsidRPr="00456D47">
        <w:rPr>
          <w:sz w:val="14"/>
        </w:rPr>
        <w:t xml:space="preserve">, </w:t>
      </w:r>
      <w:r w:rsidRPr="00456D47">
        <w:rPr>
          <w:rStyle w:val="StyleUnderline"/>
        </w:rPr>
        <w:t xml:space="preserve">that jihadism by Islamist groups, even when it has a name such as Al Qaeda or proclaims itself a “caliphate” as Daesh has done, is a movement and not just an organization. It is a way of thinking based on theology and ideology, not only a command structure for organizing terror. It is important to try to understand the way tactics link to strategy for the leaders. The carnage they seek to wreak is an end </w:t>
      </w:r>
      <w:proofErr w:type="gramStart"/>
      <w:r w:rsidRPr="00456D47">
        <w:rPr>
          <w:rStyle w:val="StyleUnderline"/>
        </w:rPr>
        <w:t>in itself but</w:t>
      </w:r>
      <w:proofErr w:type="gramEnd"/>
      <w:r w:rsidRPr="00456D47">
        <w:rPr>
          <w:rStyle w:val="StyleUnderline"/>
        </w:rPr>
        <w:t xml:space="preserve"> also a means to a larger end. That end is to provoke or further a defining, multigenerational conflict between those committed to jihad and their enemies</w:t>
      </w:r>
      <w:r w:rsidRPr="00456D47">
        <w:rPr>
          <w:sz w:val="14"/>
        </w:rPr>
        <w:t xml:space="preserve"> (both Western and Islamic). </w:t>
      </w:r>
      <w:proofErr w:type="gramStart"/>
      <w:r w:rsidRPr="00456D47">
        <w:rPr>
          <w:rStyle w:val="StyleUnderline"/>
        </w:rPr>
        <w:t>So</w:t>
      </w:r>
      <w:proofErr w:type="gramEnd"/>
      <w:r w:rsidRPr="00456D47">
        <w:rPr>
          <w:rStyle w:val="StyleUnderline"/>
        </w:rPr>
        <w:t xml:space="preserve"> the death of the leaders and the destruction of their organization does not mean that their appeal is vanquished</w:t>
      </w:r>
      <w:r w:rsidRPr="00456D47">
        <w:rPr>
          <w:sz w:val="14"/>
        </w:rPr>
        <w:t xml:space="preserve">. That’s why commentators talk about the danger of “Daesh 3.0” (and 4.0) — further iterations of thought and action, more extreme than before — even as Daesh is defeated in its citadels in Iraq and Syria. These people find succor for their fanaticism in certain actions and statements in the West. For example, the former and now disgraced national security advisor Michael Flynn </w:t>
      </w:r>
      <w:hyperlink r:id="rId277" w:tgtFrame="_blank" w:history="1">
        <w:r w:rsidRPr="00456D47">
          <w:rPr>
            <w:rStyle w:val="Hyperlink"/>
            <w:sz w:val="14"/>
          </w:rPr>
          <w:t>claimed</w:t>
        </w:r>
      </w:hyperlink>
      <w:r w:rsidRPr="00456D47">
        <w:rPr>
          <w:sz w:val="14"/>
        </w:rPr>
        <w:t xml:space="preserve">, “Fear of Muslims is rational.” In the process, he confirmed the central claim of the jihadists: that religious division and conflict are inevitable. The argument that we are doomed to a “clash of civilizations” — the name of an important </w:t>
      </w:r>
      <w:hyperlink r:id="rId278" w:history="1">
        <w:r w:rsidRPr="00456D47">
          <w:rPr>
            <w:rStyle w:val="Hyperlink"/>
            <w:sz w:val="14"/>
          </w:rPr>
          <w:t>book</w:t>
        </w:r>
      </w:hyperlink>
      <w:r w:rsidRPr="00456D47">
        <w:rPr>
          <w:sz w:val="14"/>
        </w:rPr>
        <w:t xml:space="preserve"> by Samuel Huntington in 1996 — is, in my view, wrong. Part of the reason it is wrong is that violent jihadism in the name of Islam is symptomatic of a clash within Islam rather than between Islam and the West. It cannot be said often enough</w:t>
      </w:r>
      <w:r w:rsidRPr="00456D47">
        <w:rPr>
          <w:rStyle w:val="StyleUnderline"/>
        </w:rPr>
        <w:t xml:space="preserve">: </w:t>
      </w:r>
      <w:proofErr w:type="gramStart"/>
      <w:r w:rsidRPr="00456D47">
        <w:rPr>
          <w:rStyle w:val="StyleUnderline"/>
        </w:rPr>
        <w:t>the majority of</w:t>
      </w:r>
      <w:proofErr w:type="gramEnd"/>
      <w:r w:rsidRPr="00456D47">
        <w:rPr>
          <w:rStyle w:val="StyleUnderline"/>
        </w:rPr>
        <w:t xml:space="preserve"> the victims of the appalling attacks carried out in the name of Islam are, in fact, Muslim</w:t>
      </w:r>
      <w:r w:rsidRPr="00456D47">
        <w:rPr>
          <w:sz w:val="14"/>
        </w:rPr>
        <w:t xml:space="preserve">. President Trump recognized this in his speech in Saudi Arabia in May 2017. More Muslims than </w:t>
      </w:r>
      <w:proofErr w:type="gramStart"/>
      <w:r w:rsidRPr="00456D47">
        <w:rPr>
          <w:sz w:val="14"/>
        </w:rPr>
        <w:t>Christians or Jews have been killed by jihadist violence</w:t>
      </w:r>
      <w:proofErr w:type="gramEnd"/>
      <w:r w:rsidRPr="00456D47">
        <w:rPr>
          <w:sz w:val="14"/>
        </w:rPr>
        <w:t xml:space="preserve"> because there is a clash within the Muslim world about its identity, pitting purification against pluralism. “This is above all a war within Islam: a conflict of Sunni against Shia, but also a war by Sunni extremists against more moderate Muslims,” as the Pakistani author </w:t>
      </w:r>
      <w:hyperlink r:id="rId279" w:tgtFrame="_blank" w:history="1">
        <w:r w:rsidRPr="00456D47">
          <w:rPr>
            <w:rStyle w:val="Hyperlink"/>
            <w:sz w:val="14"/>
          </w:rPr>
          <w:t>Ahmed Rashid</w:t>
        </w:r>
      </w:hyperlink>
      <w:r w:rsidRPr="00456D47">
        <w:rPr>
          <w:sz w:val="14"/>
        </w:rPr>
        <w:t xml:space="preserve"> </w:t>
      </w:r>
      <w:hyperlink r:id="rId280" w:tgtFrame="_blank" w:history="1">
        <w:r w:rsidRPr="00456D47">
          <w:rPr>
            <w:rStyle w:val="Hyperlink"/>
            <w:sz w:val="14"/>
          </w:rPr>
          <w:t>put it</w:t>
        </w:r>
      </w:hyperlink>
      <w:r w:rsidRPr="00456D47">
        <w:rPr>
          <w:sz w:val="14"/>
        </w:rPr>
        <w:t xml:space="preserve">. </w:t>
      </w:r>
      <w:hyperlink r:id="rId281" w:tgtFrame="_blank" w:history="1">
        <w:r w:rsidRPr="00456D47">
          <w:rPr>
            <w:rStyle w:val="Hyperlink"/>
            <w:sz w:val="14"/>
          </w:rPr>
          <w:t>Ed Husain</w:t>
        </w:r>
      </w:hyperlink>
      <w:r w:rsidRPr="00456D47">
        <w:rPr>
          <w:sz w:val="14"/>
        </w:rPr>
        <w:t xml:space="preserve">, a British Muslim who has made the trek from fundamentalist to counter-extremist, </w:t>
      </w:r>
      <w:hyperlink r:id="rId282" w:tgtFrame="_blank" w:history="1">
        <w:r w:rsidRPr="00456D47">
          <w:rPr>
            <w:rStyle w:val="Hyperlink"/>
            <w:sz w:val="14"/>
          </w:rPr>
          <w:t>explains</w:t>
        </w:r>
      </w:hyperlink>
      <w:r w:rsidRPr="00456D47">
        <w:rPr>
          <w:sz w:val="14"/>
        </w:rPr>
        <w:t xml:space="preserve"> the divide in stark terms: “ISIS, al Qaeda and other jihadist terrorists believe in an Islam of literalism, anger, activism and political control. Most Muslims now and throughout history observed an Islam of contemplation, piety and inner goodness.” </w:t>
      </w:r>
      <w:r w:rsidRPr="00456D47">
        <w:rPr>
          <w:rStyle w:val="StyleUnderline"/>
        </w:rPr>
        <w:t xml:space="preserve">Western countries should be doing everything possible to enfranchise, empower and support the </w:t>
      </w:r>
      <w:proofErr w:type="gramStart"/>
      <w:r w:rsidRPr="00456D47">
        <w:rPr>
          <w:rStyle w:val="StyleUnderline"/>
        </w:rPr>
        <w:t>vast majority</w:t>
      </w:r>
      <w:proofErr w:type="gramEnd"/>
      <w:r w:rsidRPr="00456D47">
        <w:rPr>
          <w:rStyle w:val="StyleUnderline"/>
        </w:rPr>
        <w:t xml:space="preserve"> of Muslims arguing against the hate being spewed by the radicals in their midst. Helping Muslim refugees, both by offering aid to countries hosting them and by welcoming vulnerable and vetted refugees to our own shores, is not just right in itself; it also plays a part in the wider effort. A strategic effort to contribute to the fight against violent jihadism does not confuse Muslim refugees with terrorists. In fact, it recognizes that a crackdown on Muslim refugees is exactly the kind of thing that undermines the fight against terrorism. For example, former CIA director Michael Hayden </w:t>
      </w:r>
      <w:hyperlink r:id="rId283" w:tgtFrame="_blank" w:history="1">
        <w:r w:rsidRPr="00456D47">
          <w:rPr>
            <w:rStyle w:val="StyleUnderline"/>
          </w:rPr>
          <w:t>has written</w:t>
        </w:r>
      </w:hyperlink>
      <w:r w:rsidRPr="00456D47">
        <w:rPr>
          <w:rStyle w:val="StyleUnderline"/>
        </w:rPr>
        <w:t xml:space="preserve"> about how President Trump’s executive order on refugees will make it harder to recruit agents because “it doesn’t take paranoia to connect the action of the executive order with the hateful, anti-Islamic language of the campaign,” which in turn undermines the respect on which security cooperation depends. </w:t>
      </w:r>
      <w:proofErr w:type="gramStart"/>
      <w:r w:rsidRPr="00456D47">
        <w:rPr>
          <w:rStyle w:val="StyleUnderline"/>
        </w:rPr>
        <w:t>So</w:t>
      </w:r>
      <w:proofErr w:type="gramEnd"/>
      <w:r w:rsidRPr="00456D47">
        <w:rPr>
          <w:rStyle w:val="StyleUnderline"/>
        </w:rPr>
        <w:t xml:space="preserve"> when I say that the refugee crisis is about us, not just them, I mean that it is about basic questions of individual character and foreign policy. The humanitarian enterprise is founded on a moral claim of the victims of war — and about the empathy and altruism they are owed by the rest of us. But we should not </w:t>
      </w:r>
      <w:proofErr w:type="gramStart"/>
      <w:r w:rsidRPr="00456D47">
        <w:rPr>
          <w:rStyle w:val="StyleUnderline"/>
        </w:rPr>
        <w:t>be scared of</w:t>
      </w:r>
      <w:proofErr w:type="gramEnd"/>
      <w:r w:rsidRPr="00456D47">
        <w:rPr>
          <w:rStyle w:val="StyleUnderline"/>
        </w:rPr>
        <w:t xml:space="preserve"> the strategic argument. This is about the interests of nations, too. An untended humanitarian crisis is fuel for political instability. We should be committing ourselves to its management and resolution with our heads as well as our hearts. </w:t>
      </w:r>
    </w:p>
    <w:p w:rsidR="0064622D" w:rsidRPr="00873F00" w:rsidRDefault="0064622D" w:rsidP="0064622D"/>
    <w:p w:rsidR="0064622D" w:rsidRPr="00A452CC" w:rsidRDefault="0064622D" w:rsidP="0064622D">
      <w:pPr>
        <w:pStyle w:val="Heading3"/>
      </w:pPr>
      <w:r>
        <w:t>Wages – Diversity Visa</w:t>
      </w:r>
    </w:p>
    <w:p w:rsidR="0064622D" w:rsidRDefault="0064622D" w:rsidP="0064622D">
      <w:pPr>
        <w:pStyle w:val="Heading4"/>
      </w:pPr>
      <w:r>
        <w:t xml:space="preserve">Diversity Visas are key to wages and immigrants with diverse skills and backgrounds </w:t>
      </w:r>
    </w:p>
    <w:p w:rsidR="0064622D" w:rsidRPr="00834EA6" w:rsidRDefault="0064622D" w:rsidP="0064622D">
      <w:proofErr w:type="spellStart"/>
      <w:r w:rsidRPr="00834EA6">
        <w:rPr>
          <w:rStyle w:val="Style13ptBold"/>
        </w:rPr>
        <w:t>Semotiuk</w:t>
      </w:r>
      <w:proofErr w:type="spellEnd"/>
      <w:r w:rsidRPr="00834EA6">
        <w:rPr>
          <w:rStyle w:val="Style13ptBold"/>
        </w:rPr>
        <w:t xml:space="preserve"> 17</w:t>
      </w:r>
      <w:r>
        <w:br/>
      </w:r>
      <w:r w:rsidRPr="00834EA6">
        <w:rPr>
          <w:rFonts w:eastAsiaTheme="majorEastAsia"/>
        </w:rPr>
        <w:t xml:space="preserve">Andy J. </w:t>
      </w:r>
      <w:proofErr w:type="spellStart"/>
      <w:r w:rsidRPr="00834EA6">
        <w:rPr>
          <w:rFonts w:eastAsiaTheme="majorEastAsia"/>
        </w:rPr>
        <w:t>Semotiuk</w:t>
      </w:r>
      <w:proofErr w:type="spellEnd"/>
      <w:r w:rsidRPr="00834EA6">
        <w:rPr>
          <w:rFonts w:eastAsiaTheme="majorEastAsia"/>
        </w:rPr>
        <w:t xml:space="preserve"> is a U.S. and Canadian immigration lawyer, published author and former UN Correspondent with offices in </w:t>
      </w:r>
      <w:hyperlink r:id="rId284" w:anchor="sthash.lTUunmHP.dpbs" w:history="1">
        <w:r w:rsidRPr="00834EA6">
          <w:rPr>
            <w:rStyle w:val="Hyperlink"/>
          </w:rPr>
          <w:t>New York</w:t>
        </w:r>
      </w:hyperlink>
      <w:r w:rsidRPr="00834EA6">
        <w:rPr>
          <w:rFonts w:eastAsiaTheme="majorEastAsia"/>
        </w:rPr>
        <w:t> and </w:t>
      </w:r>
      <w:hyperlink r:id="rId285" w:tgtFrame="_blank" w:history="1">
        <w:r w:rsidRPr="00834EA6">
          <w:rPr>
            <w:rStyle w:val="Hyperlink"/>
          </w:rPr>
          <w:t>Toronto</w:t>
        </w:r>
      </w:hyperlink>
      <w:r w:rsidRPr="00834EA6">
        <w:rPr>
          <w:rFonts w:eastAsiaTheme="majorEastAsia"/>
        </w:rPr>
        <w:t xml:space="preserve">. </w:t>
      </w:r>
      <w:r>
        <w:t>“Immigration Reform and Terrorism”, Forbes. 1/11/17. -JrH18</w:t>
      </w:r>
    </w:p>
    <w:p w:rsidR="0064622D" w:rsidRDefault="0064622D" w:rsidP="0064622D">
      <w:pPr>
        <w:pStyle w:val="ListParagraph"/>
      </w:pPr>
      <w:r w:rsidRPr="00834EA6">
        <w:t xml:space="preserve">New York's recent </w:t>
      </w:r>
      <w:r w:rsidRPr="00834EA6">
        <w:rPr>
          <w:rStyle w:val="StyleUnderline"/>
        </w:rPr>
        <w:t xml:space="preserve">subway bombing reminds us that terrorists do not </w:t>
      </w:r>
      <w:proofErr w:type="gramStart"/>
      <w:r w:rsidRPr="00834EA6">
        <w:rPr>
          <w:rStyle w:val="StyleUnderline"/>
        </w:rPr>
        <w:t>rest</w:t>
      </w:r>
      <w:proofErr w:type="gramEnd"/>
      <w:r w:rsidRPr="00834EA6">
        <w:rPr>
          <w:rStyle w:val="StyleUnderline"/>
        </w:rPr>
        <w:t xml:space="preserve"> and we must stand vigilant.</w:t>
      </w:r>
      <w:r w:rsidRPr="00834EA6">
        <w:t xml:space="preserve"> President </w:t>
      </w:r>
      <w:r w:rsidRPr="00834EA6">
        <w:rPr>
          <w:rStyle w:val="Emphasis"/>
        </w:rPr>
        <w:t>Trump has called for a reform to the family-based immigration program as a result of the</w:t>
      </w:r>
      <w:r w:rsidRPr="00834EA6">
        <w:rPr>
          <w:rStyle w:val="Emphasis"/>
          <w:rFonts w:eastAsiaTheme="majorEastAsia"/>
        </w:rPr>
        <w:t> </w:t>
      </w:r>
      <w:hyperlink r:id="rId286" w:tgtFrame="_blank" w:history="1">
        <w:r w:rsidRPr="00834EA6">
          <w:rPr>
            <w:rStyle w:val="Emphasis"/>
            <w:rFonts w:eastAsiaTheme="majorEastAsia"/>
          </w:rPr>
          <w:t>incident</w:t>
        </w:r>
      </w:hyperlink>
      <w:r w:rsidRPr="00834EA6">
        <w:t xml:space="preserve">. Only six weeks ago, </w:t>
      </w:r>
      <w:r w:rsidRPr="00834EA6">
        <w:rPr>
          <w:rStyle w:val="StyleUnderline"/>
        </w:rPr>
        <w:t>New York was the scene of another bomb, again involving a terrorist</w:t>
      </w:r>
      <w:r w:rsidRPr="00834EA6">
        <w:t xml:space="preserve">. President </w:t>
      </w:r>
      <w:r w:rsidRPr="00834EA6">
        <w:rPr>
          <w:rStyle w:val="StyleUnderline"/>
        </w:rPr>
        <w:t>Trump's reaction</w:t>
      </w:r>
      <w:r w:rsidRPr="00834EA6">
        <w:t xml:space="preserve"> to that October 31st, 2017 terrorist truck attack in New York was to </w:t>
      </w:r>
      <w:r w:rsidRPr="00834EA6">
        <w:rPr>
          <w:rStyle w:val="StyleUnderline"/>
        </w:rPr>
        <w:t>call for</w:t>
      </w:r>
      <w:r w:rsidRPr="00834EA6">
        <w:rPr>
          <w:rStyle w:val="StyleUnderline"/>
          <w:rFonts w:eastAsiaTheme="majorEastAsia"/>
        </w:rPr>
        <w:t> </w:t>
      </w:r>
      <w:hyperlink r:id="rId287" w:tgtFrame="_blank" w:history="1">
        <w:r w:rsidRPr="00834EA6">
          <w:rPr>
            <w:rStyle w:val="StyleUnderline"/>
            <w:rFonts w:eastAsiaTheme="majorEastAsia"/>
          </w:rPr>
          <w:t>an end to the Diversity Visa Lottery program</w:t>
        </w:r>
      </w:hyperlink>
      <w:r w:rsidRPr="00834EA6">
        <w:rPr>
          <w:rStyle w:val="StyleUnderline"/>
        </w:rPr>
        <w:t>, through which the attack suspect came to the United States</w:t>
      </w:r>
      <w:r w:rsidRPr="00834EA6">
        <w:t>. </w:t>
      </w:r>
      <w:r w:rsidRPr="00834EA6">
        <w:rPr>
          <w:rStyle w:val="StyleUnderline"/>
        </w:rPr>
        <w:t>In the more recent attack</w:t>
      </w:r>
      <w:r w:rsidRPr="00834EA6">
        <w:t xml:space="preserve">, </w:t>
      </w:r>
      <w:r w:rsidRPr="00834EA6">
        <w:rPr>
          <w:rStyle w:val="StyleUnderline"/>
        </w:rPr>
        <w:t>the individual involved came to the United States from Bangladesh</w:t>
      </w:r>
      <w:r w:rsidRPr="00834EA6">
        <w:t xml:space="preserve"> as a family member a few years ago. According to Governor Andrew Cuomo,</w:t>
      </w:r>
      <w:r w:rsidRPr="00834EA6">
        <w:rPr>
          <w:rFonts w:eastAsiaTheme="majorEastAsia"/>
        </w:rPr>
        <w:t> </w:t>
      </w:r>
      <w:hyperlink r:id="rId288" w:tgtFrame="_blank" w:history="1">
        <w:r w:rsidRPr="00834EA6">
          <w:rPr>
            <w:rStyle w:val="Hyperlink"/>
            <w:rFonts w:eastAsiaTheme="majorEastAsia"/>
          </w:rPr>
          <w:t>the authorities believe</w:t>
        </w:r>
      </w:hyperlink>
      <w:r w:rsidRPr="00834EA6">
        <w:rPr>
          <w:rFonts w:eastAsiaTheme="majorEastAsia"/>
        </w:rPr>
        <w:t> </w:t>
      </w:r>
      <w:r w:rsidRPr="00834EA6">
        <w:t xml:space="preserve">that </w:t>
      </w:r>
      <w:r w:rsidRPr="00834EA6">
        <w:rPr>
          <w:rStyle w:val="StyleUnderline"/>
        </w:rPr>
        <w:t>what happened on the streets of New York in October</w:t>
      </w:r>
      <w:r w:rsidRPr="00834EA6">
        <w:rPr>
          <w:rStyle w:val="StyleUnderline"/>
          <w:rFonts w:eastAsiaTheme="majorEastAsia"/>
        </w:rPr>
        <w:t> </w:t>
      </w:r>
      <w:r w:rsidRPr="00834EA6">
        <w:rPr>
          <w:rStyle w:val="StyleUnderline"/>
        </w:rPr>
        <w:t>―</w:t>
      </w:r>
      <w:r w:rsidRPr="00834EA6">
        <w:rPr>
          <w:rStyle w:val="StyleUnderline"/>
          <w:rFonts w:eastAsiaTheme="majorEastAsia"/>
        </w:rPr>
        <w:t> </w:t>
      </w:r>
      <w:r w:rsidRPr="00834EA6">
        <w:rPr>
          <w:rStyle w:val="StyleUnderline"/>
        </w:rPr>
        <w:t>the deadliest terrorist attack in the city since 9/11</w:t>
      </w:r>
      <w:r w:rsidRPr="00834EA6">
        <w:rPr>
          <w:rStyle w:val="StyleUnderline"/>
          <w:rFonts w:eastAsiaTheme="majorEastAsia"/>
        </w:rPr>
        <w:t> </w:t>
      </w:r>
      <w:r w:rsidRPr="00834EA6">
        <w:rPr>
          <w:rStyle w:val="StyleUnderline"/>
        </w:rPr>
        <w:t>―</w:t>
      </w:r>
      <w:r w:rsidRPr="00834EA6">
        <w:rPr>
          <w:rStyle w:val="StyleUnderline"/>
          <w:rFonts w:eastAsiaTheme="majorEastAsia"/>
        </w:rPr>
        <w:t> </w:t>
      </w:r>
      <w:r w:rsidRPr="00834EA6">
        <w:rPr>
          <w:rStyle w:val="StyleUnderline"/>
        </w:rPr>
        <w:t>was inspired by ISIS</w:t>
      </w:r>
      <w:r w:rsidRPr="00834EA6">
        <w:t xml:space="preserve"> but was planned and initiated by the attacker on his own inside the United States. What is important is that </w:t>
      </w:r>
      <w:r w:rsidRPr="00834EA6">
        <w:rPr>
          <w:rStyle w:val="Emphasis"/>
        </w:rPr>
        <w:t>in these two cases it appears the perpetrators were converted by ISIS following their entry into the United States as immigrants.</w:t>
      </w:r>
      <w:r w:rsidRPr="00834EA6">
        <w:rPr>
          <w:rFonts w:eastAsiaTheme="majorEastAsia"/>
        </w:rPr>
        <w:t> </w:t>
      </w:r>
      <w:r w:rsidRPr="00834EA6">
        <w:rPr>
          <w:rStyle w:val="StyleUnderline"/>
        </w:rPr>
        <w:t>In the 9/11 attacks, the terrorists used student visas</w:t>
      </w:r>
      <w:r w:rsidRPr="00834EA6">
        <w:t xml:space="preserve"> to enter the United States as part of their plan. But </w:t>
      </w:r>
      <w:r w:rsidRPr="00834EA6">
        <w:rPr>
          <w:rStyle w:val="StyleUnderline"/>
        </w:rPr>
        <w:t>even in their case, the immigration program was not the reason they were able to enter the United States and then attack the World Trade Center; rather, it was a failure in the enforcement of security measures to screen all immigrants.</w:t>
      </w:r>
      <w:r>
        <w:t xml:space="preserve"> </w:t>
      </w:r>
      <w:r w:rsidRPr="00834EA6">
        <w:t>While the family-based and the diversity lottery immigration programs seem to have had little to do with</w:t>
      </w:r>
      <w:r w:rsidRPr="00834EA6">
        <w:rPr>
          <w:rFonts w:eastAsiaTheme="majorEastAsia"/>
        </w:rPr>
        <w:t> </w:t>
      </w:r>
      <w:r w:rsidRPr="00834EA6">
        <w:t>the</w:t>
      </w:r>
      <w:r w:rsidRPr="00834EA6">
        <w:rPr>
          <w:rFonts w:eastAsiaTheme="majorEastAsia"/>
        </w:rPr>
        <w:t> </w:t>
      </w:r>
      <w:r w:rsidRPr="00834EA6">
        <w:t xml:space="preserve">attacks, they nonetheless have become the target of Trump's retribution. </w:t>
      </w:r>
      <w:r w:rsidRPr="00834EA6">
        <w:rPr>
          <w:rStyle w:val="Emphasis"/>
        </w:rPr>
        <w:t>This is unfair to the programs involved</w:t>
      </w:r>
      <w:r w:rsidRPr="00834EA6">
        <w:t xml:space="preserve">. </w:t>
      </w:r>
      <w:r w:rsidRPr="00834EA6">
        <w:rPr>
          <w:rStyle w:val="StyleUnderline"/>
        </w:rPr>
        <w:t>Both programs make it possible for ordinary people to immigrate to the United States and they align with the American spirit symbolized by the Statue of Liberty</w:t>
      </w:r>
      <w:r w:rsidRPr="00834EA6">
        <w:t>. Nowhere else are you going to find ordinary people, from different parts of the world, coming to the United States while enriching the lives of Americans in the way these programs do.</w:t>
      </w:r>
      <w:r>
        <w:t xml:space="preserve"> </w:t>
      </w:r>
      <w:r w:rsidRPr="00834EA6">
        <w:t xml:space="preserve">Trump and his supporters might argue that what America needs is fewer "average Joes" and that America should instead move to a “merit-based” system that would result in a better pool of applicants. They might further argue that the immigrants in a merit-based system, because of their wealth, skills, </w:t>
      </w:r>
      <w:proofErr w:type="gramStart"/>
      <w:r w:rsidRPr="00834EA6">
        <w:t>education</w:t>
      </w:r>
      <w:proofErr w:type="gramEnd"/>
      <w:r w:rsidRPr="00834EA6">
        <w:t xml:space="preserve"> or some other attribute, would be less likely to become radicalized or commit violence in the future. But Ethan Lewis, writing for</w:t>
      </w:r>
      <w:r w:rsidRPr="00834EA6">
        <w:rPr>
          <w:rFonts w:eastAsiaTheme="majorEastAsia"/>
        </w:rPr>
        <w:t> </w:t>
      </w:r>
      <w:hyperlink r:id="rId289" w:tgtFrame="_blank" w:history="1">
        <w:r w:rsidRPr="00834EA6">
          <w:rPr>
            <w:rStyle w:val="Hyperlink"/>
            <w:rFonts w:eastAsiaTheme="majorEastAsia"/>
          </w:rPr>
          <w:t>Fortune</w:t>
        </w:r>
      </w:hyperlink>
      <w:r w:rsidRPr="00834EA6">
        <w:t>, adeptly addresses this issue:</w:t>
      </w:r>
      <w:r>
        <w:t xml:space="preserve"> </w:t>
      </w:r>
      <w:r w:rsidRPr="00834EA6">
        <w:rPr>
          <w:rStyle w:val="StyleUnderline"/>
        </w:rPr>
        <w:t>Immigration that emphasizes diversity, rather than merely merit, tends to attract more people who specialize in occupations uncommon among U.S.-born workers</w:t>
      </w:r>
      <w:r w:rsidRPr="00834EA6">
        <w:t xml:space="preserve">. And in fact, </w:t>
      </w:r>
      <w:r w:rsidRPr="00834EA6">
        <w:rPr>
          <w:rStyle w:val="StyleUnderline"/>
        </w:rPr>
        <w:t>this is the key source of the</w:t>
      </w:r>
      <w:r w:rsidRPr="00834EA6">
        <w:rPr>
          <w:rStyle w:val="StyleUnderline"/>
          <w:rFonts w:eastAsiaTheme="majorEastAsia"/>
        </w:rPr>
        <w:t> </w:t>
      </w:r>
      <w:hyperlink r:id="rId290" w:tgtFrame="_blank" w:history="1">
        <w:r w:rsidRPr="00834EA6">
          <w:rPr>
            <w:rStyle w:val="StyleUnderline"/>
            <w:rFonts w:eastAsiaTheme="majorEastAsia"/>
          </w:rPr>
          <w:t>well-known economic benefits of immigration</w:t>
        </w:r>
      </w:hyperlink>
      <w:r w:rsidRPr="00834EA6">
        <w:t>.</w:t>
      </w:r>
      <w:r w:rsidRPr="00834EA6">
        <w:rPr>
          <w:rFonts w:eastAsiaTheme="majorEastAsia"/>
        </w:rPr>
        <w:t> </w:t>
      </w:r>
      <w:hyperlink r:id="rId291" w:tgtFrame="_blank" w:history="1">
        <w:r w:rsidRPr="00834EA6">
          <w:rPr>
            <w:rStyle w:val="Hyperlink"/>
            <w:rFonts w:eastAsiaTheme="majorEastAsia"/>
          </w:rPr>
          <w:t>Studies</w:t>
        </w:r>
      </w:hyperlink>
      <w:r w:rsidRPr="00834EA6">
        <w:rPr>
          <w:rFonts w:eastAsiaTheme="majorEastAsia"/>
        </w:rPr>
        <w:t> </w:t>
      </w:r>
      <w:r w:rsidRPr="00834EA6">
        <w:t xml:space="preserve">by economists Giovanni Peri and Chad </w:t>
      </w:r>
      <w:proofErr w:type="spellStart"/>
      <w:r w:rsidRPr="00834EA6">
        <w:t>Sparber</w:t>
      </w:r>
      <w:proofErr w:type="spellEnd"/>
      <w:r w:rsidRPr="00834EA6">
        <w:t xml:space="preserve">, for example, show this </w:t>
      </w:r>
      <w:r w:rsidRPr="00834EA6">
        <w:rPr>
          <w:rStyle w:val="StyleUnderline"/>
        </w:rPr>
        <w:t>tendency toward job specialization is a key reason the large volume of low-skill immigration does not drive down incomes of Americans</w:t>
      </w:r>
      <w:r w:rsidRPr="00834EA6">
        <w:t>. Other</w:t>
      </w:r>
      <w:r w:rsidRPr="00834EA6">
        <w:rPr>
          <w:rFonts w:eastAsiaTheme="majorEastAsia"/>
        </w:rPr>
        <w:t> </w:t>
      </w:r>
      <w:hyperlink r:id="rId292" w:tgtFrame="_blank" w:history="1">
        <w:r w:rsidRPr="00834EA6">
          <w:rPr>
            <w:rStyle w:val="Hyperlink"/>
            <w:rFonts w:eastAsiaTheme="majorEastAsia"/>
          </w:rPr>
          <w:t>research</w:t>
        </w:r>
      </w:hyperlink>
      <w:r w:rsidRPr="00834EA6">
        <w:rPr>
          <w:rFonts w:eastAsiaTheme="majorEastAsia"/>
        </w:rPr>
        <w:t> </w:t>
      </w:r>
      <w:r w:rsidRPr="00834EA6">
        <w:t xml:space="preserve">shows that simply </w:t>
      </w:r>
      <w:r w:rsidRPr="00834EA6">
        <w:rPr>
          <w:rStyle w:val="StyleUnderline"/>
        </w:rPr>
        <w:t xml:space="preserve">encouraging immigration from diverse origins lifts </w:t>
      </w:r>
      <w:proofErr w:type="spellStart"/>
      <w:r w:rsidRPr="00834EA6">
        <w:rPr>
          <w:rStyle w:val="StyleUnderline"/>
        </w:rPr>
        <w:t>wages.</w:t>
      </w:r>
      <w:r w:rsidRPr="00834EA6">
        <w:rPr>
          <w:rStyle w:val="Emphasis"/>
        </w:rPr>
        <w:t>A</w:t>
      </w:r>
      <w:proofErr w:type="spellEnd"/>
      <w:r w:rsidRPr="00834EA6">
        <w:rPr>
          <w:rStyle w:val="Emphasis"/>
        </w:rPr>
        <w:t xml:space="preserve"> more prosperous America is unlikely to breed radicalized extremists</w:t>
      </w:r>
      <w:r w:rsidRPr="00834EA6">
        <w:t xml:space="preserve">. For these reasons, it would be a tragedy for the family-based and diversity green card lottery programs to be terminated because of events for which they were not responsible. The point really boils down to the fact that America needs both merit-based and other kinds of programs. Even had only a merits-based program been involved in the past it would not have guaranteed that immigrants once here would not be inspired to commit the same kind of acts as these individuals committed. </w:t>
      </w:r>
      <w:r w:rsidRPr="00834EA6">
        <w:rPr>
          <w:rStyle w:val="StyleUnderline"/>
        </w:rPr>
        <w:t>America needs to tackle the problem of individuals becoming radicalized by ISIS and other extremist movements while they are inside the United States</w:t>
      </w:r>
      <w:r w:rsidRPr="00834EA6">
        <w:t xml:space="preserve">. </w:t>
      </w:r>
      <w:r w:rsidRPr="00834EA6">
        <w:rPr>
          <w:rStyle w:val="StyleUnderline"/>
        </w:rPr>
        <w:t>This is a challenge beyond immigration.</w:t>
      </w:r>
      <w:r w:rsidRPr="00834EA6">
        <w:t xml:space="preserve"> As for reforming the family-based and diversity lottery programs, the president would be better off focusing on immigration </w:t>
      </w:r>
      <w:proofErr w:type="gramStart"/>
      <w:r w:rsidRPr="00834EA6">
        <w:t>reform as a whole, including</w:t>
      </w:r>
      <w:proofErr w:type="gramEnd"/>
      <w:r w:rsidRPr="00834EA6">
        <w:t xml:space="preserve"> these as part of a complete package, to create a more reasonable, targeted, efficient and effective immigration program that also screens incomers to the United States to avoid trouble.</w:t>
      </w:r>
    </w:p>
    <w:p w:rsidR="0064622D" w:rsidRDefault="0064622D" w:rsidP="0064622D">
      <w:pPr>
        <w:pStyle w:val="Heading3"/>
      </w:pPr>
      <w:r>
        <w:t>Fearmongering</w:t>
      </w:r>
    </w:p>
    <w:p w:rsidR="0064622D" w:rsidRDefault="0064622D" w:rsidP="0064622D">
      <w:pPr>
        <w:pStyle w:val="Heading4"/>
      </w:pPr>
      <w:r>
        <w:t>Right wing terrorism biggest national security threat – they are already here and the disad only stokes islamophobia and fearmongering</w:t>
      </w:r>
    </w:p>
    <w:p w:rsidR="0064622D" w:rsidRPr="00B128C9" w:rsidRDefault="0064622D" w:rsidP="0064622D">
      <w:pPr>
        <w:rPr>
          <w:rFonts w:eastAsiaTheme="majorEastAsia" w:cstheme="majorBidi"/>
          <w:b/>
          <w:bCs/>
          <w:sz w:val="26"/>
          <w:szCs w:val="26"/>
        </w:rPr>
      </w:pPr>
      <w:r>
        <w:rPr>
          <w:rFonts w:eastAsiaTheme="majorEastAsia" w:cstheme="majorBidi"/>
          <w:b/>
          <w:bCs/>
          <w:sz w:val="26"/>
          <w:szCs w:val="26"/>
        </w:rPr>
        <w:t xml:space="preserve">Ruiz-Grossman 17 </w:t>
      </w:r>
      <w:r>
        <w:rPr>
          <w:rFonts w:eastAsiaTheme="majorEastAsia" w:cstheme="majorBidi"/>
          <w:b/>
          <w:bCs/>
          <w:sz w:val="26"/>
          <w:szCs w:val="26"/>
        </w:rPr>
        <w:br/>
      </w:r>
      <w:r w:rsidRPr="00B128C9">
        <w:t xml:space="preserve">Sarah Ruiz-Grossman is </w:t>
      </w:r>
      <w:r>
        <w:t>a reporter for HuffPost. “</w:t>
      </w:r>
      <w:r w:rsidRPr="00B128C9">
        <w:t xml:space="preserve">Most </w:t>
      </w:r>
      <w:proofErr w:type="gramStart"/>
      <w:r w:rsidRPr="00B128C9">
        <w:t>Of</w:t>
      </w:r>
      <w:proofErr w:type="gramEnd"/>
      <w:r w:rsidRPr="00B128C9">
        <w:t xml:space="preserve"> America’s Terrorists Are White, And Not Muslim Right-wing terror is real, and it's a problem</w:t>
      </w:r>
      <w:r>
        <w:t xml:space="preserve">”, </w:t>
      </w:r>
      <w:proofErr w:type="spellStart"/>
      <w:r>
        <w:t>HuffingtonPost</w:t>
      </w:r>
      <w:proofErr w:type="spellEnd"/>
      <w:r>
        <w:t xml:space="preserve">. 06/23/17. JrH18 </w:t>
      </w:r>
      <w:hyperlink r:id="rId293" w:history="1">
        <w:r w:rsidRPr="00982679">
          <w:rPr>
            <w:rStyle w:val="Hyperlink"/>
          </w:rPr>
          <w:t>https://www.huffingtonpost.ca/entry/domestic-terrorism-white-supremacists-islamist-extremists_us_594c46e4e4b0da2c731a84df</w:t>
        </w:r>
      </w:hyperlink>
      <w:r>
        <w:t>-JrH18</w:t>
      </w:r>
    </w:p>
    <w:p w:rsidR="0064622D" w:rsidRDefault="0064622D" w:rsidP="0064622D">
      <w:pPr>
        <w:pStyle w:val="ListParagraph"/>
        <w:rPr>
          <w:rStyle w:val="Emphasis"/>
        </w:rPr>
      </w:pPr>
      <w:r w:rsidRPr="0022067E">
        <w:t xml:space="preserve">The Investigative Fund’s findings reflect those of previous studies of domestic terrorism. The </w:t>
      </w:r>
      <w:r w:rsidRPr="00B128C9">
        <w:rPr>
          <w:rStyle w:val="StyleUnderline"/>
        </w:rPr>
        <w:t xml:space="preserve">New America Foundation, </w:t>
      </w:r>
      <w:r w:rsidRPr="0022067E">
        <w:t xml:space="preserve">for instance, </w:t>
      </w:r>
      <w:r w:rsidRPr="00B128C9">
        <w:rPr>
          <w:rStyle w:val="StyleUnderline"/>
        </w:rPr>
        <w:t>which has been tracking deadly terror incidents on U.S. soil since the Sept. 11 attacks,</w:t>
      </w:r>
      <w:r w:rsidRPr="0022067E">
        <w:t xml:space="preserve"> also </w:t>
      </w:r>
      <w:r w:rsidRPr="00B128C9">
        <w:rPr>
          <w:rStyle w:val="Emphasis"/>
        </w:rPr>
        <w:t>finds an almost</w:t>
      </w:r>
      <w:r w:rsidRPr="00B128C9">
        <w:rPr>
          <w:rStyle w:val="Emphasis"/>
          <w:rFonts w:eastAsiaTheme="majorEastAsia"/>
        </w:rPr>
        <w:t> </w:t>
      </w:r>
      <w:hyperlink r:id="rId294" w:history="1">
        <w:r w:rsidRPr="00B128C9">
          <w:rPr>
            <w:rStyle w:val="Emphasis"/>
            <w:rFonts w:eastAsiaTheme="majorEastAsia"/>
          </w:rPr>
          <w:t>two-to-one ratio of attacks by far-right extremists to Islamist extremists</w:t>
        </w:r>
      </w:hyperlink>
      <w:r w:rsidRPr="00B128C9">
        <w:rPr>
          <w:rStyle w:val="StyleUnderline"/>
        </w:rPr>
        <w:t>, with 21 deadly attacks by far-right extremists, compared to 11 by Islamist extremists.</w:t>
      </w:r>
      <w:r>
        <w:rPr>
          <w:rStyle w:val="StyleUnderline"/>
        </w:rPr>
        <w:t xml:space="preserve"> </w:t>
      </w:r>
      <w:r w:rsidRPr="00B128C9">
        <w:rPr>
          <w:rStyle w:val="Emphasis"/>
        </w:rPr>
        <w:t>Despite the facts,</w:t>
      </w:r>
      <w:r w:rsidRPr="00B128C9">
        <w:rPr>
          <w:rStyle w:val="Emphasis"/>
          <w:rFonts w:eastAsiaTheme="majorEastAsia"/>
        </w:rPr>
        <w:t> </w:t>
      </w:r>
      <w:hyperlink r:id="rId295" w:history="1">
        <w:r w:rsidRPr="00B128C9">
          <w:rPr>
            <w:rStyle w:val="Hyperlink"/>
            <w:rFonts w:eastAsiaTheme="majorEastAsia"/>
          </w:rPr>
          <w:t xml:space="preserve">many </w:t>
        </w:r>
        <w:r w:rsidRPr="00B128C9">
          <w:rPr>
            <w:rStyle w:val="StyleUnderline"/>
            <w:rFonts w:eastAsiaTheme="majorEastAsia"/>
          </w:rPr>
          <w:t>Americans still associate terror attacks with Islamist extremists</w:t>
        </w:r>
      </w:hyperlink>
      <w:r w:rsidRPr="00B128C9">
        <w:rPr>
          <w:rStyle w:val="Emphasis"/>
          <w:rFonts w:eastAsiaTheme="majorEastAsia"/>
        </w:rPr>
        <w:t> </w:t>
      </w:r>
      <w:r w:rsidRPr="00B128C9">
        <w:rPr>
          <w:rStyle w:val="Emphasis"/>
        </w:rPr>
        <w:t xml:space="preserve">rather than far-right extremists, </w:t>
      </w:r>
      <w:proofErr w:type="spellStart"/>
      <w:r w:rsidRPr="0022067E">
        <w:t>Neiwart</w:t>
      </w:r>
      <w:proofErr w:type="spellEnd"/>
      <w:r w:rsidRPr="0022067E">
        <w:t xml:space="preserve"> noted. </w:t>
      </w:r>
      <w:r>
        <w:t xml:space="preserve"> </w:t>
      </w:r>
      <w:r w:rsidRPr="0022067E">
        <w:t xml:space="preserve">“I think the larger perception in the public ― and this includes many progressives and liberals ― is </w:t>
      </w:r>
      <w:r w:rsidRPr="00B128C9">
        <w:rPr>
          <w:rStyle w:val="StyleUnderline"/>
        </w:rPr>
        <w:t>the inversion of the reality: that the greatest threat we face is Islamist radicals,”</w:t>
      </w:r>
      <w:r w:rsidRPr="0022067E">
        <w:t xml:space="preserve"> </w:t>
      </w:r>
      <w:proofErr w:type="spellStart"/>
      <w:r w:rsidRPr="0022067E">
        <w:t>Neiwert</w:t>
      </w:r>
      <w:proofErr w:type="spellEnd"/>
      <w:r w:rsidRPr="0022067E">
        <w:t xml:space="preserve"> said. “And </w:t>
      </w:r>
      <w:r w:rsidRPr="00B128C9">
        <w:rPr>
          <w:rStyle w:val="StyleUnderline"/>
        </w:rPr>
        <w:t>it’s reflected in the way the press report upon various kinds of domestic terror attacks: When it’s a white domestic terrorist, they underplay it, write it off to mental illness.”</w:t>
      </w:r>
      <w:r>
        <w:t xml:space="preserve"> </w:t>
      </w:r>
      <w:r w:rsidRPr="00B128C9">
        <w:rPr>
          <w:rStyle w:val="Emphasis"/>
        </w:rPr>
        <w:t>The reality is the most significant domestic terror threat we have is right-wing extremism</w:t>
      </w:r>
      <w:r w:rsidRPr="0022067E">
        <w:t>.</w:t>
      </w:r>
      <w:r>
        <w:t xml:space="preserve"> </w:t>
      </w:r>
      <w:r w:rsidRPr="0022067E">
        <w:rPr>
          <w:rFonts w:eastAsiaTheme="majorEastAsia"/>
        </w:rPr>
        <w:t xml:space="preserve">Reporter David </w:t>
      </w:r>
      <w:proofErr w:type="spellStart"/>
      <w:r w:rsidRPr="0022067E">
        <w:rPr>
          <w:rFonts w:eastAsiaTheme="majorEastAsia"/>
        </w:rPr>
        <w:t>Neiwert</w:t>
      </w:r>
      <w:proofErr w:type="spellEnd"/>
      <w:r>
        <w:t xml:space="preserve"> </w:t>
      </w:r>
      <w:r w:rsidRPr="0022067E">
        <w:t>The</w:t>
      </w:r>
      <w:r w:rsidRPr="0022067E">
        <w:rPr>
          <w:rFonts w:eastAsiaTheme="majorEastAsia"/>
        </w:rPr>
        <w:t> </w:t>
      </w:r>
      <w:hyperlink r:id="rId296" w:history="1">
        <w:r w:rsidRPr="0022067E">
          <w:rPr>
            <w:rStyle w:val="Hyperlink"/>
          </w:rPr>
          <w:t>media has a long history of double standards</w:t>
        </w:r>
      </w:hyperlink>
      <w:r w:rsidRPr="0022067E">
        <w:rPr>
          <w:rFonts w:eastAsiaTheme="majorEastAsia"/>
        </w:rPr>
        <w:t> </w:t>
      </w:r>
      <w:r w:rsidRPr="0022067E">
        <w:t>when it comes to covering terrorism ― starting with how</w:t>
      </w:r>
      <w:r w:rsidRPr="0022067E">
        <w:rPr>
          <w:rFonts w:eastAsiaTheme="majorEastAsia"/>
        </w:rPr>
        <w:t> </w:t>
      </w:r>
      <w:hyperlink r:id="rId297" w:history="1">
        <w:r w:rsidRPr="0022067E">
          <w:rPr>
            <w:rStyle w:val="Hyperlink"/>
          </w:rPr>
          <w:t>slow mainstream media is to label attacks</w:t>
        </w:r>
      </w:hyperlink>
      <w:r w:rsidRPr="0022067E">
        <w:rPr>
          <w:rFonts w:eastAsiaTheme="majorEastAsia"/>
        </w:rPr>
        <w:t> </w:t>
      </w:r>
      <w:r w:rsidRPr="0022067E">
        <w:t>by</w:t>
      </w:r>
      <w:r w:rsidRPr="0022067E">
        <w:rPr>
          <w:rFonts w:eastAsiaTheme="majorEastAsia"/>
        </w:rPr>
        <w:t> </w:t>
      </w:r>
      <w:hyperlink r:id="rId298" w:history="1">
        <w:r w:rsidRPr="0022067E">
          <w:rPr>
            <w:rStyle w:val="Hyperlink"/>
          </w:rPr>
          <w:t>white perpetrators</w:t>
        </w:r>
      </w:hyperlink>
      <w:r w:rsidRPr="0022067E">
        <w:rPr>
          <w:rFonts w:eastAsiaTheme="majorEastAsia"/>
        </w:rPr>
        <w:t> </w:t>
      </w:r>
      <w:r w:rsidRPr="0022067E">
        <w:t>as “</w:t>
      </w:r>
      <w:hyperlink r:id="rId299" w:history="1">
        <w:r w:rsidRPr="0022067E">
          <w:rPr>
            <w:rStyle w:val="Hyperlink"/>
          </w:rPr>
          <w:t>terrorism</w:t>
        </w:r>
      </w:hyperlink>
      <w:r w:rsidRPr="0022067E">
        <w:t>,” and quick to label them as such </w:t>
      </w:r>
      <w:hyperlink r:id="rId300" w:history="1">
        <w:r w:rsidRPr="0022067E">
          <w:rPr>
            <w:rStyle w:val="Hyperlink"/>
          </w:rPr>
          <w:t>when attackers are perceived as nonwhite or “other”</w:t>
        </w:r>
      </w:hyperlink>
      <w:r w:rsidRPr="0022067E">
        <w:rPr>
          <w:rFonts w:eastAsiaTheme="majorEastAsia"/>
        </w:rPr>
        <w:t> </w:t>
      </w:r>
      <w:r w:rsidRPr="0022067E">
        <w:t>― and specifically, Muslim.</w:t>
      </w:r>
      <w:r>
        <w:t xml:space="preserve"> </w:t>
      </w:r>
      <w:r w:rsidRPr="0022067E">
        <w:t>Part of problem is the complex nature of</w:t>
      </w:r>
      <w:r w:rsidRPr="0022067E">
        <w:rPr>
          <w:rFonts w:eastAsiaTheme="majorEastAsia"/>
        </w:rPr>
        <w:t> </w:t>
      </w:r>
      <w:hyperlink r:id="rId301" w:history="1">
        <w:r w:rsidRPr="0022067E">
          <w:rPr>
            <w:rStyle w:val="Hyperlink"/>
          </w:rPr>
          <w:t>how officials choose to categorize attacks</w:t>
        </w:r>
      </w:hyperlink>
      <w:r w:rsidRPr="0022067E">
        <w:t> as terrorism. The</w:t>
      </w:r>
      <w:r w:rsidRPr="0022067E">
        <w:rPr>
          <w:rFonts w:eastAsiaTheme="majorEastAsia"/>
        </w:rPr>
        <w:t> </w:t>
      </w:r>
      <w:hyperlink r:id="rId302" w:history="1">
        <w:r w:rsidRPr="0022067E">
          <w:rPr>
            <w:rStyle w:val="Hyperlink"/>
          </w:rPr>
          <w:t>FBI has specific criteria</w:t>
        </w:r>
      </w:hyperlink>
      <w:r w:rsidRPr="0022067E">
        <w:t> its uses to classify terrorist incidents ― but</w:t>
      </w:r>
      <w:r w:rsidRPr="0022067E">
        <w:rPr>
          <w:rFonts w:eastAsiaTheme="majorEastAsia"/>
        </w:rPr>
        <w:t> </w:t>
      </w:r>
      <w:r w:rsidRPr="0022067E">
        <w:t>the</w:t>
      </w:r>
      <w:r w:rsidRPr="0022067E">
        <w:rPr>
          <w:rFonts w:eastAsiaTheme="majorEastAsia"/>
        </w:rPr>
        <w:t> </w:t>
      </w:r>
      <w:hyperlink r:id="rId303" w:history="1">
        <w:r w:rsidRPr="0022067E">
          <w:rPr>
            <w:rStyle w:val="Hyperlink"/>
          </w:rPr>
          <w:t>public doesn’t always agree</w:t>
        </w:r>
      </w:hyperlink>
      <w:r w:rsidRPr="0022067E">
        <w:rPr>
          <w:rFonts w:eastAsiaTheme="majorEastAsia"/>
        </w:rPr>
        <w:t> </w:t>
      </w:r>
      <w:r w:rsidRPr="0022067E">
        <w:t>with officials’ labels.</w:t>
      </w:r>
      <w:r w:rsidRPr="0022067E">
        <w:rPr>
          <w:rFonts w:eastAsiaTheme="majorEastAsia"/>
        </w:rPr>
        <w:t> </w:t>
      </w:r>
      <w:r w:rsidRPr="0022067E">
        <w:t xml:space="preserve">For instance, many </w:t>
      </w:r>
      <w:r w:rsidRPr="00B128C9">
        <w:rPr>
          <w:rStyle w:val="StyleUnderline"/>
        </w:rPr>
        <w:t>people condemned the government for</w:t>
      </w:r>
      <w:r w:rsidRPr="00B128C9">
        <w:rPr>
          <w:rStyle w:val="StyleUnderline"/>
          <w:rFonts w:eastAsiaTheme="majorEastAsia"/>
        </w:rPr>
        <w:t> </w:t>
      </w:r>
      <w:hyperlink r:id="rId304" w:history="1">
        <w:r w:rsidRPr="00B128C9">
          <w:rPr>
            <w:rStyle w:val="StyleUnderline"/>
          </w:rPr>
          <w:t xml:space="preserve">not labeling </w:t>
        </w:r>
        <w:proofErr w:type="spellStart"/>
        <w:r w:rsidRPr="00B128C9">
          <w:rPr>
            <w:rStyle w:val="StyleUnderline"/>
          </w:rPr>
          <w:t>Dylann</w:t>
        </w:r>
        <w:proofErr w:type="spellEnd"/>
        <w:r w:rsidRPr="00B128C9">
          <w:rPr>
            <w:rStyle w:val="StyleUnderline"/>
          </w:rPr>
          <w:t xml:space="preserve"> Roof a terrorist</w:t>
        </w:r>
      </w:hyperlink>
      <w:r w:rsidRPr="00B128C9">
        <w:rPr>
          <w:rStyle w:val="StyleUnderline"/>
          <w:rFonts w:eastAsiaTheme="majorEastAsia"/>
        </w:rPr>
        <w:t> </w:t>
      </w:r>
      <w:r w:rsidRPr="00B128C9">
        <w:rPr>
          <w:rStyle w:val="StyleUnderline"/>
        </w:rPr>
        <w:t>after he killed nine black churchgoers in Charleston, South Carolina, in 2015, even though he specifically said he was there “to shoot black people</w:t>
      </w:r>
      <w:r w:rsidRPr="0022067E">
        <w:t xml:space="preserve">,” according to witnesses. “There’s actually a debate over whether </w:t>
      </w:r>
      <w:r w:rsidRPr="00B128C9">
        <w:rPr>
          <w:rStyle w:val="StyleUnderline"/>
        </w:rPr>
        <w:t xml:space="preserve">what </w:t>
      </w:r>
      <w:proofErr w:type="spellStart"/>
      <w:r w:rsidRPr="00B128C9">
        <w:rPr>
          <w:rStyle w:val="StyleUnderline"/>
        </w:rPr>
        <w:t>Dylann</w:t>
      </w:r>
      <w:proofErr w:type="spellEnd"/>
      <w:r w:rsidRPr="00B128C9">
        <w:rPr>
          <w:rStyle w:val="StyleUnderline"/>
        </w:rPr>
        <w:t xml:space="preserve"> Roof did was</w:t>
      </w:r>
      <w:r w:rsidRPr="0022067E">
        <w:t xml:space="preserve"> domestic terrorism, when it </w:t>
      </w:r>
      <w:r w:rsidRPr="00B128C9">
        <w:rPr>
          <w:rStyle w:val="StyleUnderline"/>
        </w:rPr>
        <w:t>so plainly</w:t>
      </w:r>
      <w:r w:rsidRPr="0022067E">
        <w:t xml:space="preserve"> is </w:t>
      </w:r>
      <w:r w:rsidRPr="00B128C9">
        <w:rPr>
          <w:rStyle w:val="StyleUnderline"/>
        </w:rPr>
        <w:t>domestic terrorism</w:t>
      </w:r>
      <w:r w:rsidRPr="0022067E">
        <w:t>,”</w:t>
      </w:r>
      <w:r w:rsidRPr="0022067E">
        <w:rPr>
          <w:rFonts w:eastAsiaTheme="majorEastAsia"/>
        </w:rPr>
        <w:t> </w:t>
      </w:r>
      <w:proofErr w:type="spellStart"/>
      <w:r w:rsidRPr="0022067E">
        <w:t>Neiwert</w:t>
      </w:r>
      <w:proofErr w:type="spellEnd"/>
      <w:r w:rsidRPr="0022067E">
        <w:t xml:space="preserve"> told HuffPost</w:t>
      </w:r>
      <w:r w:rsidRPr="00B128C9">
        <w:rPr>
          <w:rStyle w:val="StyleUnderline"/>
        </w:rPr>
        <w:t xml:space="preserve">. “A lot of this has to do with embedded judgements about where these threats come from ― and that has to do with </w:t>
      </w:r>
      <w:r w:rsidRPr="000F07C5">
        <w:rPr>
          <w:rStyle w:val="Emphasis"/>
        </w:rPr>
        <w:t>fear-mongering around Islamophobia.”</w:t>
      </w:r>
    </w:p>
    <w:p w:rsidR="0064622D" w:rsidRDefault="0064622D" w:rsidP="0064622D">
      <w:pPr>
        <w:pStyle w:val="Heading4"/>
      </w:pPr>
      <w:r>
        <w:t>Data proves – increases in the number of foreigners in a country don’t affect terror any differently than population growth</w:t>
      </w:r>
    </w:p>
    <w:p w:rsidR="0064622D" w:rsidRDefault="0064622D" w:rsidP="0064622D">
      <w:pPr>
        <w:rPr>
          <w:rStyle w:val="Style13ptBold"/>
        </w:rPr>
      </w:pPr>
      <w:r>
        <w:rPr>
          <w:rStyle w:val="Style13ptBold"/>
        </w:rPr>
        <w:t xml:space="preserve">Dreher et. al., </w:t>
      </w:r>
      <w:r w:rsidRPr="00D93CEE">
        <w:t>Professor of Economics at Alfred Weber Institute for Economics</w:t>
      </w:r>
      <w:r>
        <w:t xml:space="preserve">, </w:t>
      </w:r>
      <w:r>
        <w:rPr>
          <w:rStyle w:val="Style13ptBold"/>
        </w:rPr>
        <w:t>2017</w:t>
      </w:r>
    </w:p>
    <w:p w:rsidR="0064622D" w:rsidRPr="00C57F0E" w:rsidRDefault="0064622D" w:rsidP="0064622D">
      <w:r w:rsidRPr="00D93CEE">
        <w:t>(</w:t>
      </w:r>
      <w:r>
        <w:t xml:space="preserve">Axel, Martin </w:t>
      </w:r>
      <w:proofErr w:type="spellStart"/>
      <w:r>
        <w:t>Gassebner</w:t>
      </w:r>
      <w:proofErr w:type="spellEnd"/>
      <w:r>
        <w:t xml:space="preserve">, Paul </w:t>
      </w:r>
      <w:proofErr w:type="spellStart"/>
      <w:r>
        <w:t>Schaudt</w:t>
      </w:r>
      <w:proofErr w:type="spellEnd"/>
      <w:r>
        <w:t xml:space="preserve">, “The Effect of Migration on Terror – Made at Home or Imported from Abroad?,”  </w:t>
      </w:r>
      <w:proofErr w:type="spellStart"/>
      <w:r>
        <w:t>CESifo</w:t>
      </w:r>
      <w:proofErr w:type="spellEnd"/>
      <w:r>
        <w:t xml:space="preserve"> Working Paper Series No. 6441, May 29 2017, </w:t>
      </w:r>
      <w:hyperlink r:id="rId305" w:history="1">
        <w:r w:rsidRPr="002C73F1">
          <w:rPr>
            <w:rStyle w:val="Hyperlink"/>
          </w:rPr>
          <w:t>https://papers.ssrn.com/sol3/papers.cfm?abstract_id=2976273</w:t>
        </w:r>
      </w:hyperlink>
      <w:r>
        <w:t>, AH @ DDI)</w:t>
      </w:r>
    </w:p>
    <w:p w:rsidR="0064622D" w:rsidRDefault="0064622D" w:rsidP="0064622D">
      <w:pPr>
        <w:rPr>
          <w:rStyle w:val="StyleUnderline"/>
        </w:rPr>
      </w:pPr>
      <w:r w:rsidRPr="00C57F0E">
        <w:t>Over the last 15 years</w:t>
      </w:r>
      <w:r w:rsidRPr="00C57F0E">
        <w:rPr>
          <w:rStyle w:val="StyleUnderline"/>
        </w:rPr>
        <w:t xml:space="preserve">, </w:t>
      </w:r>
      <w:proofErr w:type="gramStart"/>
      <w:r w:rsidRPr="00C57F0E">
        <w:rPr>
          <w:rStyle w:val="StyleUnderline"/>
          <w:highlight w:val="cyan"/>
        </w:rPr>
        <w:t>a number of</w:t>
      </w:r>
      <w:proofErr w:type="gramEnd"/>
      <w:r w:rsidRPr="00C57F0E">
        <w:rPr>
          <w:rStyle w:val="StyleUnderline"/>
          <w:highlight w:val="cyan"/>
        </w:rPr>
        <w:t xml:space="preserve"> countries have substantially tightened immigration laws</w:t>
      </w:r>
      <w:r w:rsidRPr="00C57F0E">
        <w:rPr>
          <w:rStyle w:val="StyleUnderline"/>
        </w:rPr>
        <w:t xml:space="preserve"> and introduced policies putting pressure on migrants to integrate into their host countries, </w:t>
      </w:r>
      <w:r w:rsidRPr="00C57F0E">
        <w:rPr>
          <w:rStyle w:val="StyleUnderline"/>
          <w:highlight w:val="cyan"/>
        </w:rPr>
        <w:t>including restrictions on migrants’ rights</w:t>
      </w:r>
      <w:r w:rsidRPr="00C57F0E">
        <w:rPr>
          <w:rStyle w:val="StyleUnderline"/>
        </w:rPr>
        <w:t xml:space="preserve"> as well as surveillance and sanctions</w:t>
      </w:r>
      <w:r w:rsidRPr="00C57F0E">
        <w:t>. These changes have been</w:t>
      </w:r>
      <w:r>
        <w:t xml:space="preserve"> </w:t>
      </w:r>
      <w:r w:rsidRPr="00C57F0E">
        <w:t>26</w:t>
      </w:r>
      <w:r>
        <w:t xml:space="preserve"> </w:t>
      </w:r>
      <w:r w:rsidRPr="00C57F0E">
        <w:t>caused by expectations that a larger number of foreigners living in a country increases the risk</w:t>
      </w:r>
      <w:r>
        <w:t xml:space="preserve"> </w:t>
      </w:r>
      <w:r w:rsidRPr="00C57F0E">
        <w:t>of terrorist attacks in the host country. This paper has put these expectations to the data, for 20</w:t>
      </w:r>
      <w:r>
        <w:t xml:space="preserve"> </w:t>
      </w:r>
      <w:r w:rsidRPr="00C57F0E">
        <w:t>OECD host countries and 183 countries of origin over the 1980-2010 period.</w:t>
      </w:r>
      <w:r>
        <w:t xml:space="preserve"> </w:t>
      </w:r>
      <w:r w:rsidRPr="00C57F0E">
        <w:t>First, we tested the hypothesis that the stock of foreigners residing in a country leads to</w:t>
      </w:r>
      <w:r>
        <w:t xml:space="preserve"> </w:t>
      </w:r>
      <w:r w:rsidRPr="00C57F0E">
        <w:t xml:space="preserve">a larger number of terrorist attacks. Our results show that </w:t>
      </w:r>
      <w:r w:rsidRPr="00C57F0E">
        <w:rPr>
          <w:rStyle w:val="StyleUnderline"/>
          <w:highlight w:val="cyan"/>
        </w:rPr>
        <w:t>the probability of a terrorist attack increases with a larger number of foreigners living in a country. This</w:t>
      </w:r>
      <w:r w:rsidRPr="00C57F0E">
        <w:t xml:space="preserve"> scale effect relating larger</w:t>
      </w:r>
      <w:r>
        <w:t xml:space="preserve"> </w:t>
      </w:r>
      <w:r w:rsidRPr="00C57F0E">
        <w:t xml:space="preserve">numbers of foreigners to more attacks </w:t>
      </w:r>
      <w:r w:rsidRPr="00C57F0E">
        <w:rPr>
          <w:rStyle w:val="StyleUnderline"/>
          <w:highlight w:val="cyan"/>
        </w:rPr>
        <w:t>does not imply however that foreigners are more likely to become terrorists compared to the domestic population</w:t>
      </w:r>
      <w:r w:rsidRPr="00C57F0E">
        <w:t>. When we calculate the effect of a</w:t>
      </w:r>
      <w:r>
        <w:t xml:space="preserve"> </w:t>
      </w:r>
      <w:r w:rsidRPr="00C57F0E">
        <w:t>larger population of natives on the number of times natives attack foreigners or other natives,</w:t>
      </w:r>
      <w:r>
        <w:t xml:space="preserve"> </w:t>
      </w:r>
      <w:r w:rsidRPr="00C57F0E">
        <w:t xml:space="preserve">we find this effect to be of comparable quality. Overall, we thus conclude that </w:t>
      </w:r>
      <w:r w:rsidRPr="00C57F0E">
        <w:rPr>
          <w:rStyle w:val="StyleUnderline"/>
          <w:highlight w:val="cyan"/>
        </w:rPr>
        <w:t>increases in the stock of foreigners living in a country do not affect the risk of terror differently than domestic population growth</w:t>
      </w:r>
    </w:p>
    <w:p w:rsidR="0064622D" w:rsidRPr="00B128C9" w:rsidRDefault="0064622D" w:rsidP="0064622D">
      <w:pPr>
        <w:pStyle w:val="ListParagraph"/>
        <w:rPr>
          <w:rStyle w:val="StyleUnderline"/>
        </w:rPr>
      </w:pPr>
    </w:p>
    <w:p w:rsidR="0064622D" w:rsidRDefault="0064622D" w:rsidP="0064622D">
      <w:pPr>
        <w:pStyle w:val="Heading3"/>
        <w:rPr>
          <w:shd w:val="clear" w:color="auto" w:fill="FFFFFF"/>
        </w:rPr>
      </w:pPr>
      <w:r>
        <w:rPr>
          <w:shd w:val="clear" w:color="auto" w:fill="FFFFFF"/>
        </w:rPr>
        <w:t>Xenophobia</w:t>
      </w:r>
    </w:p>
    <w:p w:rsidR="0064622D" w:rsidRDefault="0064622D" w:rsidP="0064622D">
      <w:pPr>
        <w:pStyle w:val="Heading4"/>
        <w:rPr>
          <w:shd w:val="clear" w:color="auto" w:fill="FFFFFF"/>
        </w:rPr>
      </w:pPr>
      <w:r>
        <w:rPr>
          <w:shd w:val="clear" w:color="auto" w:fill="FFFFFF"/>
        </w:rPr>
        <w:t xml:space="preserve">The Disad is racist – it constructs immigrants as national security threats </w:t>
      </w:r>
      <w:proofErr w:type="gramStart"/>
      <w:r>
        <w:rPr>
          <w:shd w:val="clear" w:color="auto" w:fill="FFFFFF"/>
        </w:rPr>
        <w:t>in order to</w:t>
      </w:r>
      <w:proofErr w:type="gramEnd"/>
      <w:r>
        <w:rPr>
          <w:shd w:val="clear" w:color="auto" w:fill="FFFFFF"/>
        </w:rPr>
        <w:t xml:space="preserve"> shore up nationalist identity and exports xenophobia</w:t>
      </w:r>
    </w:p>
    <w:p w:rsidR="0064622D" w:rsidRPr="00E316A9" w:rsidRDefault="0064622D" w:rsidP="0064622D">
      <w:pPr>
        <w:rPr>
          <w:b/>
          <w:sz w:val="26"/>
        </w:rPr>
      </w:pPr>
      <w:r w:rsidRPr="00E316A9">
        <w:rPr>
          <w:rStyle w:val="Style13ptBold"/>
        </w:rPr>
        <w:t>TALLMEISTER 13</w:t>
      </w:r>
      <w:r w:rsidRPr="00E316A9">
        <w:t xml:space="preserve">(Julia is a policy analyst. “Is Immigration a Threat to Security?” August 24, 2013. </w:t>
      </w:r>
      <w:proofErr w:type="gramStart"/>
      <w:r w:rsidRPr="00E316A9">
        <w:t>http://www.e-ir.info/2013/08/24/is-immigration-a-threat-to-security/ )</w:t>
      </w:r>
      <w:proofErr w:type="gramEnd"/>
    </w:p>
    <w:p w:rsidR="0064622D" w:rsidRDefault="0064622D" w:rsidP="0064622D">
      <w:pPr>
        <w:rPr>
          <w:rStyle w:val="StyleUnderline"/>
        </w:rPr>
      </w:pPr>
      <w:r w:rsidRPr="000275B4">
        <w:rPr>
          <w:rStyle w:val="StyleUnderline"/>
        </w:rPr>
        <w:t>The concept of societal security primarily deals with the issue of collective identity.</w:t>
      </w:r>
      <w:r w:rsidRPr="000275B4">
        <w:t xml:space="preserve"> As explained by Ole </w:t>
      </w:r>
      <w:proofErr w:type="spellStart"/>
      <w:r w:rsidRPr="000275B4">
        <w:t>Waever</w:t>
      </w:r>
      <w:proofErr w:type="spellEnd"/>
      <w:r w:rsidRPr="000275B4">
        <w:t xml:space="preserve"> (1993), societal security “concerns the ability of a society to persist in its essential character under changing conditions and possible or actual threats” (23). In relation to international migration, it refers to the ways in which members of a state perceive their cultural, linguistic, religious, or national identity to be threatened by immigrants. From this perspective, the national values of the receiving country </w:t>
      </w:r>
      <w:proofErr w:type="gramStart"/>
      <w:r w:rsidRPr="000275B4">
        <w:t>is</w:t>
      </w:r>
      <w:proofErr w:type="gramEnd"/>
      <w:r w:rsidRPr="000275B4">
        <w:t xml:space="preserve"> the referent object under threat (Weiner 1992-1993:103). </w:t>
      </w:r>
      <w:r w:rsidRPr="000275B4">
        <w:rPr>
          <w:rStyle w:val="StyleUnderline"/>
        </w:rPr>
        <w:t xml:space="preserve">It is immigration in general, whether voluntary or involuntary, </w:t>
      </w:r>
      <w:proofErr w:type="gramStart"/>
      <w:r w:rsidRPr="000275B4">
        <w:rPr>
          <w:rStyle w:val="StyleUnderline"/>
        </w:rPr>
        <w:t>legal</w:t>
      </w:r>
      <w:proofErr w:type="gramEnd"/>
      <w:r w:rsidRPr="000275B4">
        <w:rPr>
          <w:rStyle w:val="StyleUnderline"/>
        </w:rPr>
        <w:t xml:space="preserve"> or illegal, that constitutes this threat, as long as the immigrants pose a challenge to the identity of the receiving state through their different language, culture, or religion.</w:t>
      </w:r>
      <w:r>
        <w:rPr>
          <w:u w:val="single"/>
        </w:rPr>
        <w:t xml:space="preserve">  </w:t>
      </w:r>
      <w:r w:rsidRPr="000275B4">
        <w:rPr>
          <w:rStyle w:val="StyleUnderline"/>
        </w:rPr>
        <w:t>The</w:t>
      </w:r>
      <w:r w:rsidRPr="000275B4">
        <w:t xml:space="preserve"> supposed </w:t>
      </w:r>
      <w:r w:rsidRPr="000275B4">
        <w:rPr>
          <w:rStyle w:val="StyleUnderline"/>
        </w:rPr>
        <w:t>danger of immigration to the societal security of a state is</w:t>
      </w:r>
      <w:r w:rsidRPr="000275B4">
        <w:t xml:space="preserve"> not an objective and universal threat, but rather </w:t>
      </w:r>
      <w:r w:rsidRPr="000275B4">
        <w:rPr>
          <w:rStyle w:val="StyleUnderline"/>
        </w:rPr>
        <w:t xml:space="preserve">a subjective threat, dependent on the ways in which the receiving state defines itself </w:t>
      </w:r>
      <w:r w:rsidRPr="000275B4">
        <w:t xml:space="preserve">(Weiner 1992-1993:110). For instance, while some states may view multiculturalism as undesirable, other states may pride themselves on their cultural diversity. As explained by Heisler and Layton-Henry (1993), in the post-war era, most European states have undergone a transformation from </w:t>
      </w:r>
      <w:proofErr w:type="gramStart"/>
      <w:r w:rsidRPr="000275B4">
        <w:t>fairly homogeneous</w:t>
      </w:r>
      <w:proofErr w:type="gramEnd"/>
      <w:r w:rsidRPr="000275B4">
        <w:t xml:space="preserve"> states, whose members have been generally bound by a common sense of cultural and ethnic identity, to heterogeneous states made up of several national groups (158). In these cases, </w:t>
      </w:r>
      <w:r w:rsidRPr="000275B4">
        <w:rPr>
          <w:rStyle w:val="StyleUnderline"/>
        </w:rPr>
        <w:t xml:space="preserve">immigration may </w:t>
      </w:r>
      <w:proofErr w:type="gramStart"/>
      <w:r w:rsidRPr="000275B4">
        <w:rPr>
          <w:rStyle w:val="StyleUnderline"/>
        </w:rPr>
        <w:t>be seen as</w:t>
      </w:r>
      <w:proofErr w:type="gramEnd"/>
      <w:r w:rsidRPr="000275B4">
        <w:rPr>
          <w:rStyle w:val="StyleUnderline"/>
        </w:rPr>
        <w:t xml:space="preserve"> a societal security threat as it challenges a state’s traditional national identity and core values</w:t>
      </w:r>
      <w:r w:rsidRPr="000275B4">
        <w:t xml:space="preserve"> (Heisler and Layton-Henry 1993:158). Furthermore, </w:t>
      </w:r>
      <w:r w:rsidRPr="000275B4">
        <w:rPr>
          <w:rStyle w:val="StyleUnderline"/>
        </w:rPr>
        <w:t>the inability of immigrants to integrate or assimilate is argued to have a negative effect on the society and government’s stability</w:t>
      </w:r>
      <w:r w:rsidRPr="000275B4">
        <w:t xml:space="preserve"> (Heisler and Layton-Henry 1993:162</w:t>
      </w:r>
      <w:proofErr w:type="gramStart"/>
      <w:r w:rsidRPr="000275B4">
        <w:t>).On</w:t>
      </w:r>
      <w:proofErr w:type="gramEnd"/>
      <w:r w:rsidRPr="000275B4">
        <w:t xml:space="preserve"> the other hand, </w:t>
      </w:r>
      <w:r w:rsidRPr="000275B4">
        <w:rPr>
          <w:rStyle w:val="StyleUnderline"/>
        </w:rPr>
        <w:t>a traditional immigrant-receiving state such as Canada may hold a different notion of national identity and thus may be more tolerant and accepting of different languages, cultures, and religions, supporting its policy of multiculturalism.</w:t>
      </w:r>
      <w:r w:rsidRPr="000275B4">
        <w:t xml:space="preserve"> In a study of immigration and national identity in Germany and Canada, </w:t>
      </w:r>
      <w:proofErr w:type="spellStart"/>
      <w:r w:rsidRPr="000275B4">
        <w:t>Esses</w:t>
      </w:r>
      <w:proofErr w:type="spellEnd"/>
      <w:r w:rsidRPr="000275B4">
        <w:t xml:space="preserve"> et al. (2006) write that while </w:t>
      </w:r>
      <w:r w:rsidRPr="000275B4">
        <w:rPr>
          <w:rStyle w:val="StyleUnderline"/>
        </w:rPr>
        <w:t xml:space="preserve">Canada has embraced immigration as essential to its development, Germany’s growing immigrant population is an unintended consequence of its history of guest worker immigration as well as a large inflow of asylum seekers and refugees (655). Each state’s unique history affects their immigration policies as well as </w:t>
      </w:r>
      <w:proofErr w:type="gramStart"/>
      <w:r w:rsidRPr="000275B4">
        <w:rPr>
          <w:rStyle w:val="StyleUnderline"/>
        </w:rPr>
        <w:t>whether or not</w:t>
      </w:r>
      <w:proofErr w:type="gramEnd"/>
      <w:r w:rsidRPr="000275B4">
        <w:rPr>
          <w:rStyle w:val="StyleUnderline"/>
        </w:rPr>
        <w:t xml:space="preserve"> immigration is perceived to be a threat to society.</w:t>
      </w:r>
      <w:r w:rsidRPr="000275B4">
        <w:t xml:space="preserve"> For instance, while Canada has supported a multiculturalism policy since 1971, aimed at preserving the identities of its multi-national groups, in Germany there has been a trend to support the assimilation of its immigrant population (</w:t>
      </w:r>
      <w:proofErr w:type="spellStart"/>
      <w:r w:rsidRPr="000275B4">
        <w:t>Esses</w:t>
      </w:r>
      <w:proofErr w:type="spellEnd"/>
      <w:r w:rsidRPr="000275B4">
        <w:t xml:space="preserve"> et al. 2006:655).</w:t>
      </w:r>
      <w:r>
        <w:rPr>
          <w:u w:val="single"/>
        </w:rPr>
        <w:t xml:space="preserve"> </w:t>
      </w:r>
      <w:r w:rsidRPr="000275B4">
        <w:t xml:space="preserve">Furthermore, </w:t>
      </w:r>
      <w:proofErr w:type="gramStart"/>
      <w:r w:rsidRPr="000275B4">
        <w:rPr>
          <w:rStyle w:val="StyleUnderline"/>
        </w:rPr>
        <w:t>ethnic</w:t>
      </w:r>
      <w:proofErr w:type="gramEnd"/>
      <w:r w:rsidRPr="000275B4">
        <w:rPr>
          <w:rStyle w:val="StyleUnderline"/>
        </w:rPr>
        <w:t xml:space="preserve"> and cultural affinity is socially constructed; notions of which cultural and ethnic groups are threatening and which are not change over time</w:t>
      </w:r>
      <w:r w:rsidRPr="000275B4">
        <w:t xml:space="preserve"> (Weiner 1992-1993:105).  What may be deemed as a societal threat to one state may be embraced in another, demonstrating that </w:t>
      </w:r>
      <w:r w:rsidRPr="000275B4">
        <w:rPr>
          <w:rStyle w:val="StyleUnderline"/>
        </w:rPr>
        <w:t>immigration is a subjective rather than objective threat to societal security that differs between states and can transform over time.</w:t>
      </w:r>
      <w:r w:rsidRPr="000275B4">
        <w:t xml:space="preserve"> The securitization of immigration as a threat to the survival of the national community is problematic, as it labels the foreign migrant as the “other,” ultimately excluding them from society (Huysmans 2000:758). As argued by Huysmans (2000), discourse that frames immigration as a threat to societal security “reproduces the political myth that a homogeneous national community or western civilization existed in the past and can be re-established today through the exclusion of those migrants who are identified as cultural aliens” (758).</w:t>
      </w:r>
      <w:r w:rsidRPr="000275B4">
        <w:rPr>
          <w:rStyle w:val="StyleUnderline"/>
        </w:rPr>
        <w:t xml:space="preserve"> The act of</w:t>
      </w:r>
      <w:r>
        <w:rPr>
          <w:rStyle w:val="StyleUnderline"/>
        </w:rPr>
        <w:t xml:space="preserve"> </w:t>
      </w:r>
      <w:r w:rsidRPr="000275B4">
        <w:rPr>
          <w:rStyle w:val="StyleUnderline"/>
        </w:rPr>
        <w:t>securitizing immigration is more threatening than immigration itself, as it often results in racism and xenophobia, ultimately leading to social disintegration.</w:t>
      </w:r>
    </w:p>
    <w:p w:rsidR="0064622D" w:rsidRDefault="0064622D" w:rsidP="0064622D">
      <w:pPr>
        <w:pStyle w:val="Heading3"/>
      </w:pPr>
      <w:r>
        <w:t xml:space="preserve">Refugee </w:t>
      </w:r>
    </w:p>
    <w:p w:rsidR="0064622D" w:rsidRDefault="0064622D" w:rsidP="0064622D">
      <w:pPr>
        <w:pStyle w:val="Heading4"/>
      </w:pPr>
      <w:r w:rsidRPr="00291DC1">
        <w:t>Perception that refugees are more prone to radicalization wrong and dangerous</w:t>
      </w:r>
    </w:p>
    <w:p w:rsidR="0064622D" w:rsidRPr="00291DC1" w:rsidRDefault="0064622D" w:rsidP="0064622D">
      <w:r>
        <w:t>UN</w:t>
      </w:r>
      <w:r w:rsidRPr="00291DC1">
        <w:t>,</w:t>
      </w:r>
      <w:r>
        <w:t xml:space="preserve"> 24 October </w:t>
      </w:r>
      <w:proofErr w:type="gramStart"/>
      <w:r>
        <w:t xml:space="preserve">2016, </w:t>
      </w:r>
      <w:r w:rsidRPr="00291DC1">
        <w:t xml:space="preserve"> "</w:t>
      </w:r>
      <w:proofErr w:type="gramEnd"/>
      <w:r w:rsidRPr="00291DC1">
        <w:t>Perception that refugees are more prone to radicalization wrong and dangerous – UN rights expert," https://refugeesmigrants.un.org/perception-refugees-are-more-prone-radicalization-wrong-and-dangerous-%E2%80%93-un-rights-expert</w:t>
      </w:r>
    </w:p>
    <w:p w:rsidR="0064622D" w:rsidRPr="00B8560B" w:rsidRDefault="0064622D" w:rsidP="0064622D">
      <w:pPr>
        <w:rPr>
          <w:sz w:val="14"/>
        </w:rPr>
      </w:pPr>
      <w:r w:rsidRPr="00B8560B">
        <w:rPr>
          <w:sz w:val="14"/>
        </w:rPr>
        <w:t xml:space="preserve">Presenting his new report to the General Assembly, the United Nations expert on counter-terrorism and human rights has warned that </w:t>
      </w:r>
      <w:r w:rsidRPr="00C04E8A">
        <w:rPr>
          <w:rStyle w:val="StyleUnderline"/>
        </w:rPr>
        <w:t>migration policies which are restrictive</w:t>
      </w:r>
      <w:r w:rsidRPr="00B8560B">
        <w:rPr>
          <w:sz w:val="14"/>
        </w:rPr>
        <w:t xml:space="preserve"> or violate fundamental human rights may in fact </w:t>
      </w:r>
      <w:r w:rsidRPr="00C04E8A">
        <w:rPr>
          <w:rStyle w:val="StyleUnderline"/>
        </w:rPr>
        <w:t>create conditions conducive to terrorism. “Overly-restrictive migration policies introduced because of terrorism concerns are not justified and may in fact be damaging to state security</w:t>
      </w:r>
      <w:r w:rsidRPr="00B8560B">
        <w:rPr>
          <w:sz w:val="14"/>
        </w:rPr>
        <w:t xml:space="preserve">,” the UN </w:t>
      </w:r>
      <w:hyperlink r:id="rId306" w:tgtFrame="_blank" w:history="1">
        <w:r w:rsidRPr="00B8560B">
          <w:rPr>
            <w:rStyle w:val="Hyperlink"/>
            <w:sz w:val="14"/>
          </w:rPr>
          <w:t>Special Rapporteur on promotion and protection of human rights and fundamental freedoms while countering terrorism</w:t>
        </w:r>
      </w:hyperlink>
      <w:r w:rsidRPr="00B8560B">
        <w:rPr>
          <w:sz w:val="14"/>
        </w:rPr>
        <w:t xml:space="preserve">, Ben Emmerson, said in a </w:t>
      </w:r>
      <w:hyperlink r:id="rId307" w:tgtFrame="_blank" w:history="1">
        <w:r w:rsidRPr="00B8560B">
          <w:rPr>
            <w:rStyle w:val="Hyperlink"/>
            <w:sz w:val="14"/>
          </w:rPr>
          <w:t xml:space="preserve">news </w:t>
        </w:r>
        <w:proofErr w:type="spellStart"/>
        <w:r w:rsidRPr="00B8560B">
          <w:rPr>
            <w:rStyle w:val="Hyperlink"/>
            <w:sz w:val="14"/>
          </w:rPr>
          <w:t>release</w:t>
        </w:r>
      </w:hyperlink>
      <w:r w:rsidRPr="00B8560B">
        <w:rPr>
          <w:sz w:val="14"/>
        </w:rPr>
        <w:t>issued</w:t>
      </w:r>
      <w:proofErr w:type="spellEnd"/>
      <w:r w:rsidRPr="00B8560B">
        <w:rPr>
          <w:sz w:val="14"/>
        </w:rPr>
        <w:t xml:space="preserve"> today by the Office of the UN High Commissioner for Human Rights (OHCHR). In his briefing to the Assembly's main body dealing with human rights issues (</w:t>
      </w:r>
      <w:hyperlink r:id="rId308" w:tgtFrame="_blank" w:history="1">
        <w:r w:rsidRPr="00B8560B">
          <w:rPr>
            <w:rStyle w:val="Hyperlink"/>
            <w:sz w:val="14"/>
          </w:rPr>
          <w:t>Third Committee</w:t>
        </w:r>
      </w:hyperlink>
      <w:r w:rsidRPr="00B8560B">
        <w:rPr>
          <w:sz w:val="14"/>
        </w:rPr>
        <w:t xml:space="preserve">), the Special Rapporteur underscored that </w:t>
      </w:r>
      <w:r w:rsidRPr="00C04E8A">
        <w:rPr>
          <w:rStyle w:val="StyleUnderline"/>
        </w:rPr>
        <w:t>there is no evidence that migration leads to increased terrorist activity. “The perception that terrorists take advantage of refugee flows to carry out acts of terrorism, or that refugees are somehow more prone to radicalization than others […] is analytically and statistically unfounded, and must change,” he added According to the report, migration policies that lead to restricted access to safe territory and increased covert movements of people, particularly by traffickers, “may ultimately assist terrorists and lead to increased terrorist activity.”</w:t>
      </w:r>
      <w:r w:rsidRPr="00B8560B">
        <w:rPr>
          <w:sz w:val="14"/>
        </w:rPr>
        <w:t xml:space="preserve"> Instead, the Mr. Emmerson said that </w:t>
      </w:r>
      <w:r w:rsidRPr="00B8560B">
        <w:rPr>
          <w:rStyle w:val="StyleUnderline"/>
        </w:rPr>
        <w:t xml:space="preserve">policies which respect human rights, justice, and accountability, and that manifest the values on which democracy is founded, are an essential element of effective counterterrorism policies. “In fact, it is in all of our interests to protect refugees and give them the opportunity to create a better future for themselves and their families. </w:t>
      </w:r>
      <w:r w:rsidRPr="00B8560B">
        <w:rPr>
          <w:sz w:val="14"/>
        </w:rPr>
        <w:t xml:space="preserve">It is also the right thing to do,” he emphasized. According to the expert, even with ongoing efforts to reach resolution in the Syrian conflicts, </w:t>
      </w:r>
      <w:r w:rsidRPr="00B8560B">
        <w:rPr>
          <w:rStyle w:val="StyleUnderline"/>
        </w:rPr>
        <w:t>the world is likely to see a continued flow of refugees beyond the current record levels. In 2015, more than 65 million people worldwide were displaced</w:t>
      </w:r>
      <w:r w:rsidRPr="00B8560B">
        <w:rPr>
          <w:sz w:val="14"/>
        </w:rPr>
        <w:t xml:space="preserve">. The report, presented on 21 October, also recommends that States recognize that </w:t>
      </w:r>
      <w:r w:rsidRPr="00B8560B">
        <w:rPr>
          <w:rStyle w:val="StyleUnderline"/>
        </w:rPr>
        <w:t xml:space="preserve">the </w:t>
      </w:r>
      <w:proofErr w:type="gramStart"/>
      <w:r w:rsidRPr="00B8560B">
        <w:rPr>
          <w:rStyle w:val="StyleUnderline"/>
        </w:rPr>
        <w:t>vast majority</w:t>
      </w:r>
      <w:proofErr w:type="gramEnd"/>
      <w:r w:rsidRPr="00B8560B">
        <w:rPr>
          <w:rStyle w:val="StyleUnderline"/>
        </w:rPr>
        <w:t xml:space="preserve"> of people fleeing Syria and other affected regions are victims of terrorism, and should not be </w:t>
      </w:r>
      <w:proofErr w:type="spellStart"/>
      <w:r w:rsidRPr="00B8560B">
        <w:rPr>
          <w:rStyle w:val="StyleUnderline"/>
        </w:rPr>
        <w:t>stigmatised</w:t>
      </w:r>
      <w:proofErr w:type="spellEnd"/>
      <w:r w:rsidRPr="00B8560B">
        <w:rPr>
          <w:rStyle w:val="StyleUnderline"/>
        </w:rPr>
        <w:t xml:space="preserve"> as potential terrorists themselves. It further calls on them to respect the fundamental rights of </w:t>
      </w:r>
      <w:proofErr w:type="gramStart"/>
      <w:r w:rsidRPr="00B8560B">
        <w:rPr>
          <w:rStyle w:val="StyleUnderline"/>
        </w:rPr>
        <w:t>migrants, and</w:t>
      </w:r>
      <w:proofErr w:type="gramEnd"/>
      <w:r w:rsidRPr="00B8560B">
        <w:rPr>
          <w:rStyle w:val="StyleUnderline"/>
        </w:rPr>
        <w:t xml:space="preserve"> warns that push back operations and detention of migrants likely violate human rights and breach their obligations under international refugee law</w:t>
      </w:r>
      <w:r w:rsidRPr="00B8560B">
        <w:rPr>
          <w:sz w:val="14"/>
        </w:rPr>
        <w:t xml:space="preserve">. The General Assembly's Third Committee is one of its six Main Committees and is the one responsible for social, humanitarian affairs and human rights issues affecting people all over the world. </w:t>
      </w:r>
      <w:proofErr w:type="gramStart"/>
      <w:r w:rsidRPr="00B8560B">
        <w:rPr>
          <w:sz w:val="14"/>
        </w:rPr>
        <w:t>Independent experts and Special Rapporteurs are appointed by the Geneva-based UN Human Rights Council</w:t>
      </w:r>
      <w:proofErr w:type="gramEnd"/>
      <w:r w:rsidRPr="00B8560B">
        <w:rPr>
          <w:sz w:val="14"/>
        </w:rPr>
        <w:t xml:space="preserve"> to examine and report back on a specific human rights theme or a country situation. The positions are </w:t>
      </w:r>
      <w:proofErr w:type="gramStart"/>
      <w:r w:rsidRPr="00B8560B">
        <w:rPr>
          <w:sz w:val="14"/>
        </w:rPr>
        <w:t>honorary</w:t>
      </w:r>
      <w:proofErr w:type="gramEnd"/>
      <w:r w:rsidRPr="00B8560B">
        <w:rPr>
          <w:sz w:val="14"/>
        </w:rPr>
        <w:t xml:space="preserve"> and the experts are not UN staff, nor are they paid for their work.</w:t>
      </w:r>
    </w:p>
    <w:p w:rsidR="0064622D" w:rsidRDefault="0064622D" w:rsidP="0064622D">
      <w:pPr>
        <w:pStyle w:val="Heading3"/>
      </w:pPr>
      <w:r>
        <w:t>Exclusion</w:t>
      </w:r>
    </w:p>
    <w:p w:rsidR="0064622D" w:rsidRDefault="0064622D" w:rsidP="0064622D">
      <w:pPr>
        <w:pStyle w:val="Heading4"/>
      </w:pPr>
      <w:r>
        <w:t>Strategies of exclusion hurt more than they help</w:t>
      </w:r>
    </w:p>
    <w:p w:rsidR="0064622D" w:rsidRPr="006958C6" w:rsidRDefault="0064622D" w:rsidP="0064622D">
      <w:pPr>
        <w:rPr>
          <w:b/>
          <w:sz w:val="26"/>
        </w:rPr>
      </w:pPr>
      <w:r>
        <w:rPr>
          <w:rStyle w:val="Style13ptBold"/>
        </w:rPr>
        <w:t>Newell</w:t>
      </w:r>
      <w:r w:rsidRPr="00DE3F04">
        <w:t>, Department of Political Science at Gettysburg College,</w:t>
      </w:r>
      <w:r>
        <w:rPr>
          <w:rStyle w:val="Style13ptBold"/>
        </w:rPr>
        <w:t xml:space="preserve"> 2017 </w:t>
      </w:r>
      <w:r w:rsidRPr="00DE3F04">
        <w:t>(Michael, “The Strategy of Exclusion in American Counterterrorism,” Studies in Conflict and Terrorism, AH @ DDI)</w:t>
      </w:r>
    </w:p>
    <w:p w:rsidR="0064622D" w:rsidRPr="00EF570B" w:rsidRDefault="0064622D" w:rsidP="0064622D">
      <w:pPr>
        <w:rPr>
          <w:sz w:val="16"/>
        </w:rPr>
      </w:pPr>
      <w:r w:rsidRPr="00804800">
        <w:rPr>
          <w:sz w:val="16"/>
        </w:rPr>
        <w:t xml:space="preserve">By identifying these origins, this research shows how </w:t>
      </w:r>
      <w:r w:rsidRPr="00804800">
        <w:rPr>
          <w:rStyle w:val="StyleUnderline"/>
          <w:highlight w:val="cyan"/>
        </w:rPr>
        <w:t>the U.S. experience with counterterrorism</w:t>
      </w:r>
      <w:r w:rsidRPr="00804800">
        <w:rPr>
          <w:rStyle w:val="StyleUnderline"/>
        </w:rPr>
        <w:t xml:space="preserve"> prior to the War on Terror </w:t>
      </w:r>
      <w:r w:rsidRPr="00804800">
        <w:rPr>
          <w:rStyle w:val="StyleUnderline"/>
          <w:highlight w:val="cyan"/>
        </w:rPr>
        <w:t>empowered assumptions that ―an obvious response to</w:t>
      </w:r>
      <w:r w:rsidRPr="00804800">
        <w:rPr>
          <w:rStyle w:val="StyleUnderline"/>
        </w:rPr>
        <w:t xml:space="preserve"> [the </w:t>
      </w:r>
      <w:r w:rsidRPr="00804800">
        <w:rPr>
          <w:rStyle w:val="StyleUnderline"/>
          <w:highlight w:val="cyan"/>
        </w:rPr>
        <w:t>9/11</w:t>
      </w:r>
      <w:r w:rsidRPr="00804800">
        <w:rPr>
          <w:rStyle w:val="StyleUnderline"/>
        </w:rPr>
        <w:t xml:space="preserve">] attacks </w:t>
      </w:r>
      <w:r w:rsidRPr="00804800">
        <w:rPr>
          <w:rStyle w:val="StyleUnderline"/>
          <w:highlight w:val="cyan"/>
        </w:rPr>
        <w:t xml:space="preserve">would be changes in </w:t>
      </w:r>
      <w:r w:rsidRPr="00804800">
        <w:rPr>
          <w:rStyle w:val="StyleUnderline"/>
        </w:rPr>
        <w:t xml:space="preserve">the </w:t>
      </w:r>
      <w:r w:rsidRPr="00804800">
        <w:rPr>
          <w:rStyle w:val="StyleUnderline"/>
          <w:highlight w:val="cyan"/>
        </w:rPr>
        <w:t>immigration laws</w:t>
      </w:r>
      <w:r w:rsidRPr="00804800">
        <w:rPr>
          <w:rStyle w:val="StyleUnderline"/>
        </w:rPr>
        <w:t xml:space="preserve"> of the country </w:t>
      </w:r>
      <w:proofErr w:type="gramStart"/>
      <w:r w:rsidRPr="00804800">
        <w:rPr>
          <w:rStyle w:val="StyleUnderline"/>
        </w:rPr>
        <w:t>in an effort to</w:t>
      </w:r>
      <w:proofErr w:type="gramEnd"/>
      <w:r w:rsidRPr="00804800">
        <w:rPr>
          <w:rStyle w:val="StyleUnderline"/>
        </w:rPr>
        <w:t xml:space="preserve"> counter terrorists</w:t>
      </w:r>
      <w:r w:rsidRPr="00804800">
        <w:rPr>
          <w:sz w:val="16"/>
        </w:rPr>
        <w:t xml:space="preserve"> from entering the U.S. </w:t>
      </w:r>
      <w:r w:rsidRPr="00804800">
        <w:rPr>
          <w:rStyle w:val="StyleUnderline"/>
        </w:rPr>
        <w:t>This strategy has continued to be influential because of the perceived link between migration and terrorism</w:t>
      </w:r>
      <w:r w:rsidRPr="00804800">
        <w:rPr>
          <w:sz w:val="16"/>
        </w:rPr>
        <w:t xml:space="preserve">. A Nixon Center report argued that immigration and counterterrorism are connected because all recent major terrorist attacks in America and Europe ―utilized migrant.88 Now, since the 2016 election, the strategy of exclusion has been given renewed focus. The Washington Post reported on February 3, 2017 that the </w:t>
      </w:r>
      <w:r w:rsidRPr="00804800">
        <w:rPr>
          <w:rStyle w:val="StyleUnderline"/>
        </w:rPr>
        <w:t>U.S. State Department estimated that the Trump Administrations’ Travel Ban affected approximately 60,000 individuals.</w:t>
      </w:r>
      <w:r w:rsidRPr="00804800">
        <w:rPr>
          <w:sz w:val="16"/>
        </w:rPr>
        <w:t xml:space="preserve">89 Certainly </w:t>
      </w:r>
      <w:r w:rsidRPr="00804800">
        <w:rPr>
          <w:rStyle w:val="StyleUnderline"/>
          <w:highlight w:val="cyan"/>
        </w:rPr>
        <w:t>the fact that the 9/11 attacks were carried out by foreign nationals suggests that some</w:t>
      </w:r>
      <w:r w:rsidRPr="00804800">
        <w:rPr>
          <w:rStyle w:val="StyleUnderline"/>
        </w:rPr>
        <w:t xml:space="preserve"> degree of </w:t>
      </w:r>
      <w:r w:rsidRPr="00804800">
        <w:rPr>
          <w:rStyle w:val="StyleUnderline"/>
          <w:highlight w:val="cyan"/>
        </w:rPr>
        <w:t>scrutiny</w:t>
      </w:r>
      <w:r w:rsidRPr="00804800">
        <w:rPr>
          <w:rStyle w:val="StyleUnderline"/>
        </w:rPr>
        <w:t xml:space="preserve"> at the border </w:t>
      </w:r>
      <w:r w:rsidRPr="00804800">
        <w:rPr>
          <w:rStyle w:val="StyleUnderline"/>
          <w:highlight w:val="cyan"/>
        </w:rPr>
        <w:t xml:space="preserve">is appropriate, but this </w:t>
      </w:r>
      <w:r w:rsidRPr="00804800">
        <w:rPr>
          <w:rStyle w:val="StyleUnderline"/>
        </w:rPr>
        <w:t xml:space="preserve">alone </w:t>
      </w:r>
      <w:r w:rsidRPr="00804800">
        <w:rPr>
          <w:rStyle w:val="StyleUnderline"/>
          <w:highlight w:val="cyan"/>
        </w:rPr>
        <w:t>does not determine that all forms of a strategy of exclusion will be successful</w:t>
      </w:r>
      <w:r w:rsidRPr="00804800">
        <w:rPr>
          <w:sz w:val="16"/>
        </w:rPr>
        <w:t xml:space="preserve">. </w:t>
      </w:r>
      <w:r w:rsidRPr="00804800">
        <w:rPr>
          <w:rStyle w:val="StyleUnderline"/>
        </w:rPr>
        <w:t>The connection of terrorism with migration may be an imprecise tool for sorting out actual terrorist</w:t>
      </w:r>
      <w:r w:rsidRPr="00804800">
        <w:rPr>
          <w:sz w:val="16"/>
        </w:rPr>
        <w:t xml:space="preserve">s. </w:t>
      </w:r>
      <w:proofErr w:type="spellStart"/>
      <w:r w:rsidRPr="00804800">
        <w:rPr>
          <w:sz w:val="16"/>
        </w:rPr>
        <w:t>Zolberg</w:t>
      </w:r>
      <w:proofErr w:type="spellEnd"/>
      <w:r w:rsidRPr="00804800">
        <w:rPr>
          <w:sz w:val="16"/>
        </w:rPr>
        <w:t xml:space="preserve"> notes that, </w:t>
      </w:r>
      <w:r w:rsidRPr="00804800">
        <w:rPr>
          <w:rStyle w:val="StyleUnderline"/>
          <w:highlight w:val="cyan"/>
        </w:rPr>
        <w:t>in the year prior to the 9/11 attacks, the U.S. issued 7 million new visas and approximately 120,000 of those went to Saudi nationals, including 15 of the 9/11 terrorists</w:t>
      </w:r>
      <w:r w:rsidRPr="00804800">
        <w:rPr>
          <w:rStyle w:val="StyleUnderline"/>
        </w:rPr>
        <w:t xml:space="preserve">. </w:t>
      </w:r>
      <w:r w:rsidRPr="00804800">
        <w:rPr>
          <w:rStyle w:val="StyleUnderline"/>
          <w:highlight w:val="cyan"/>
        </w:rPr>
        <w:t>This means that ―approximately 1 per 8,000, or .0001 percent of visas granted to Saudi nationals went to terrorists</w:t>
      </w:r>
      <w:r w:rsidRPr="00804800">
        <w:rPr>
          <w:rStyle w:val="StyleUnderline"/>
        </w:rPr>
        <w:t>.90 Furthermore, accounts of the use of exclusionary tactics after 9/11 suggest that non-terrorist immigrants were the most affected by this response.</w:t>
      </w:r>
      <w:r w:rsidRPr="00804800">
        <w:rPr>
          <w:sz w:val="16"/>
        </w:rPr>
        <w:t xml:space="preserve"> Lemay states that approximately 1,200 immigrants were arrested across the U.S. in the months following 9/11 and held without access to legal counsel and without any charges being brought against them.91 In this context, the Council on American- Islamic Relations also received ―several hundred reports of anti-Muslim incidents across the U.S.92 These data suggest that </w:t>
      </w:r>
      <w:r w:rsidRPr="00B91AC2">
        <w:rPr>
          <w:rStyle w:val="StyleUnderline"/>
          <w:highlight w:val="cyan"/>
        </w:rPr>
        <w:t>the strategy of exclusion is harmful for immigration populations and may be an imprecise and ineffective tool for countering terrorism</w:t>
      </w:r>
      <w:r w:rsidRPr="00804800">
        <w:rPr>
          <w:sz w:val="16"/>
        </w:rPr>
        <w:t>. Nonetheless, exclusion of foreign nationals continues to be considered an ―obvious response 93 and, as of July 2017, approximately 6 out of 10 American voters supported the travel ban as a counterterrorism measure.94 That it would be ―obvious to restrict immigration in the face of terrorism, despite the very small percentage of immigrants who commit terrorist acts in the U.S. or elsewhere, is an idea that was strengthened through, in part, the historical events described here.</w:t>
      </w:r>
    </w:p>
    <w:p w:rsidR="0064622D" w:rsidRPr="006958C6" w:rsidRDefault="0064622D" w:rsidP="0064622D"/>
    <w:p w:rsidR="0064622D" w:rsidRDefault="0064622D" w:rsidP="0064622D">
      <w:pPr>
        <w:pStyle w:val="Heading2"/>
      </w:pPr>
      <w:proofErr w:type="spellStart"/>
      <w:r w:rsidRPr="00A452CC">
        <w:t>Misc</w:t>
      </w:r>
      <w:proofErr w:type="spellEnd"/>
    </w:p>
    <w:p w:rsidR="0064622D" w:rsidRPr="00A452CC" w:rsidRDefault="0064622D" w:rsidP="0064622D">
      <w:pPr>
        <w:pStyle w:val="Heading3"/>
      </w:pPr>
      <w:r>
        <w:t>Travel Ban</w:t>
      </w:r>
    </w:p>
    <w:p w:rsidR="0064622D" w:rsidRDefault="0064622D" w:rsidP="0064622D">
      <w:pPr>
        <w:pStyle w:val="Heading4"/>
        <w:rPr>
          <w:sz w:val="36"/>
          <w:szCs w:val="36"/>
        </w:rPr>
      </w:pPr>
      <w:r>
        <w:rPr>
          <w:sz w:val="36"/>
          <w:szCs w:val="36"/>
        </w:rPr>
        <w:t xml:space="preserve">Travel ban good </w:t>
      </w:r>
      <w:r w:rsidRPr="009C272E">
        <w:rPr>
          <w:sz w:val="36"/>
          <w:szCs w:val="36"/>
        </w:rPr>
        <w:t>stops terrorism</w:t>
      </w:r>
    </w:p>
    <w:p w:rsidR="0064622D" w:rsidRPr="00A452CC" w:rsidRDefault="0064622D" w:rsidP="0064622D">
      <w:pPr>
        <w:rPr>
          <w:rFonts w:ascii="Georgia" w:eastAsia="Times New Roman" w:hAnsi="Georgia" w:cs="Times New Roman"/>
          <w:b/>
          <w:bCs/>
          <w:color w:val="000000"/>
        </w:rPr>
      </w:pPr>
      <w:r w:rsidRPr="009C272E">
        <w:rPr>
          <w:b/>
          <w:sz w:val="28"/>
          <w:szCs w:val="28"/>
        </w:rPr>
        <w:t xml:space="preserve">French </w:t>
      </w:r>
      <w:proofErr w:type="gramStart"/>
      <w:r w:rsidRPr="009C272E">
        <w:rPr>
          <w:b/>
          <w:sz w:val="28"/>
          <w:szCs w:val="28"/>
        </w:rPr>
        <w:t>17</w:t>
      </w:r>
      <w:r>
        <w:t xml:space="preserve">  </w:t>
      </w:r>
      <w:r w:rsidRPr="00F76043">
        <w:t>(</w:t>
      </w:r>
      <w:proofErr w:type="gramEnd"/>
      <w:r w:rsidRPr="00F76043">
        <w:t>David French is a senior writer for National Review, a senior fellow at the National Review Institute, and a veteran of Operation Iraqi Freedom) nationalreview.com “Trump’s Revised Travel Ban is Just One of Many Good Developments in the War against Jihadists” https://www.nationalreview.com/2017/03/donald-trump-travel-ban-smart-anti-terror-strategy/</w:t>
      </w:r>
    </w:p>
    <w:p w:rsidR="0064622D" w:rsidRPr="00A452CC" w:rsidRDefault="0064622D" w:rsidP="0064622D">
      <w:pPr>
        <w:rPr>
          <w:rStyle w:val="StyleUnderline"/>
          <w:rFonts w:eastAsia="Times New Roman" w:cs="Times New Roman"/>
          <w:sz w:val="36"/>
          <w:szCs w:val="36"/>
          <w:u w:val="none"/>
        </w:rPr>
      </w:pPr>
      <w:r w:rsidRPr="009C272E">
        <w:rPr>
          <w:rFonts w:ascii="Georgia" w:eastAsia="Times New Roman" w:hAnsi="Georgia" w:cs="Times New Roman"/>
          <w:color w:val="2D2D2D"/>
          <w:sz w:val="36"/>
          <w:szCs w:val="36"/>
        </w:rPr>
        <w:t xml:space="preserve">Finally, </w:t>
      </w:r>
      <w:r w:rsidRPr="009C272E">
        <w:rPr>
          <w:rStyle w:val="StyleUnderline"/>
          <w:sz w:val="36"/>
          <w:szCs w:val="36"/>
        </w:rPr>
        <w:t>the revised travel ban is intelligently targeted, excludes our ally Iraq</w:t>
      </w:r>
      <w:r w:rsidRPr="009C272E">
        <w:rPr>
          <w:rFonts w:ascii="Georgia" w:eastAsia="Times New Roman" w:hAnsi="Georgia" w:cs="Times New Roman"/>
          <w:color w:val="2D2D2D"/>
          <w:sz w:val="36"/>
          <w:szCs w:val="36"/>
        </w:rPr>
        <w:t xml:space="preserve">, and preserves the reasonable virtues of the first ban while eliminating the confusion that led to its arbitrary, cruel, and obviously incompetent implementation. </w:t>
      </w:r>
      <w:r w:rsidRPr="009C272E">
        <w:rPr>
          <w:rStyle w:val="StyleUnderline"/>
          <w:sz w:val="36"/>
          <w:szCs w:val="36"/>
        </w:rPr>
        <w:t>In the wake of news that </w:t>
      </w:r>
      <w:hyperlink r:id="rId309" w:tgtFrame="_blank" w:history="1">
        <w:r w:rsidRPr="009C272E">
          <w:rPr>
            <w:rStyle w:val="StyleUnderline"/>
            <w:sz w:val="36"/>
            <w:szCs w:val="36"/>
          </w:rPr>
          <w:t>up to 300 refugees</w:t>
        </w:r>
      </w:hyperlink>
      <w:r w:rsidRPr="009C272E">
        <w:rPr>
          <w:rStyle w:val="StyleUnderline"/>
          <w:sz w:val="36"/>
          <w:szCs w:val="36"/>
        </w:rPr>
        <w:t> are reportedly under investigation for terror ties, it’s prudent to pause refugee entry for a few months to review our vetting processes.</w:t>
      </w:r>
      <w:r w:rsidRPr="009C272E">
        <w:rPr>
          <w:rFonts w:ascii="Georgia" w:eastAsia="Times New Roman" w:hAnsi="Georgia" w:cs="Times New Roman"/>
          <w:color w:val="2D2D2D"/>
          <w:sz w:val="36"/>
          <w:szCs w:val="36"/>
        </w:rPr>
        <w:t xml:space="preserve"> There is no reason for the Trump administration to simply trust that the Obama administration struck the right balance between security and compassion.</w:t>
      </w:r>
      <w:r>
        <w:rPr>
          <w:rFonts w:eastAsia="Times New Roman" w:cs="Times New Roman"/>
          <w:sz w:val="36"/>
          <w:szCs w:val="36"/>
        </w:rPr>
        <w:t xml:space="preserve"> </w:t>
      </w:r>
      <w:r w:rsidRPr="009C272E">
        <w:rPr>
          <w:rFonts w:ascii="Georgia" w:eastAsia="Times New Roman" w:hAnsi="Georgia" w:cs="Times New Roman"/>
          <w:color w:val="2D2D2D"/>
          <w:sz w:val="36"/>
          <w:szCs w:val="36"/>
        </w:rPr>
        <w:t>To understand the </w:t>
      </w:r>
      <w:r w:rsidRPr="009C272E">
        <w:rPr>
          <w:rFonts w:ascii="Georgia" w:eastAsia="Times New Roman" w:hAnsi="Georgia" w:cs="Times New Roman"/>
          <w:i/>
          <w:iCs/>
          <w:color w:val="2D2D2D"/>
          <w:sz w:val="36"/>
          <w:szCs w:val="36"/>
          <w:bdr w:val="none" w:sz="0" w:space="0" w:color="auto" w:frame="1"/>
        </w:rPr>
        <w:t>collective</w:t>
      </w:r>
      <w:r w:rsidRPr="009C272E">
        <w:rPr>
          <w:rFonts w:ascii="Georgia" w:eastAsia="Times New Roman" w:hAnsi="Georgia" w:cs="Times New Roman"/>
          <w:color w:val="2D2D2D"/>
          <w:sz w:val="36"/>
          <w:szCs w:val="36"/>
        </w:rPr>
        <w:t xml:space="preserve"> importance of these measures, it’s vital to understand the basics of how the terror threat </w:t>
      </w:r>
      <w:proofErr w:type="gramStart"/>
      <w:r w:rsidRPr="009C272E">
        <w:rPr>
          <w:rFonts w:ascii="Georgia" w:eastAsia="Times New Roman" w:hAnsi="Georgia" w:cs="Times New Roman"/>
          <w:color w:val="2D2D2D"/>
          <w:sz w:val="36"/>
          <w:szCs w:val="36"/>
        </w:rPr>
        <w:t>actually manifests</w:t>
      </w:r>
      <w:proofErr w:type="gramEnd"/>
      <w:r w:rsidRPr="009C272E">
        <w:rPr>
          <w:rFonts w:ascii="Georgia" w:eastAsia="Times New Roman" w:hAnsi="Georgia" w:cs="Times New Roman"/>
          <w:color w:val="2D2D2D"/>
          <w:sz w:val="36"/>
          <w:szCs w:val="36"/>
        </w:rPr>
        <w:t xml:space="preserve"> itself. All the </w:t>
      </w:r>
      <w:r w:rsidRPr="009C272E">
        <w:rPr>
          <w:rStyle w:val="StyleUnderline"/>
          <w:sz w:val="36"/>
          <w:szCs w:val="36"/>
        </w:rPr>
        <w:t>recent talk of “lone wolves” in many ways exaggerates the threat of the individual while minimizing the importance of terrorist organizations.</w:t>
      </w:r>
      <w:r>
        <w:rPr>
          <w:rStyle w:val="StyleUnderline"/>
          <w:rFonts w:eastAsia="Times New Roman" w:cs="Times New Roman"/>
          <w:sz w:val="36"/>
          <w:szCs w:val="36"/>
          <w:u w:val="none"/>
        </w:rPr>
        <w:t xml:space="preserve"> </w:t>
      </w:r>
      <w:r w:rsidRPr="009C272E">
        <w:rPr>
          <w:rFonts w:ascii="Georgia" w:eastAsia="Times New Roman" w:hAnsi="Georgia" w:cs="Times New Roman"/>
          <w:color w:val="000000" w:themeColor="text1"/>
          <w:sz w:val="36"/>
          <w:szCs w:val="36"/>
        </w:rPr>
        <w:t>There are a few terrorists who are truly self-</w:t>
      </w:r>
      <w:proofErr w:type="gramStart"/>
      <w:r w:rsidRPr="009C272E">
        <w:rPr>
          <w:rFonts w:ascii="Georgia" w:eastAsia="Times New Roman" w:hAnsi="Georgia" w:cs="Times New Roman"/>
          <w:color w:val="000000" w:themeColor="text1"/>
          <w:sz w:val="36"/>
          <w:szCs w:val="36"/>
        </w:rPr>
        <w:t>radicalizing, but</w:t>
      </w:r>
      <w:proofErr w:type="gramEnd"/>
      <w:r w:rsidRPr="009C272E">
        <w:rPr>
          <w:rFonts w:ascii="Georgia" w:eastAsia="Times New Roman" w:hAnsi="Georgia" w:cs="Times New Roman"/>
          <w:color w:val="000000" w:themeColor="text1"/>
          <w:sz w:val="36"/>
          <w:szCs w:val="36"/>
        </w:rPr>
        <w:t xml:space="preserve"> </w:t>
      </w:r>
      <w:r w:rsidRPr="009C272E">
        <w:rPr>
          <w:rStyle w:val="StyleUnderline"/>
          <w:sz w:val="36"/>
          <w:szCs w:val="36"/>
        </w:rPr>
        <w:t>dig deeper into any given terror attack and the chances are you’ll find not just warning signs in the form of obvious inspiration from ISIS or other terror attacks, but also actual communication with terrorists abroad.</w:t>
      </w:r>
      <w:r w:rsidRPr="009C272E">
        <w:rPr>
          <w:rFonts w:ascii="Georgia" w:eastAsia="Times New Roman" w:hAnsi="Georgia" w:cs="Times New Roman"/>
          <w:color w:val="000000" w:themeColor="text1"/>
          <w:sz w:val="36"/>
          <w:szCs w:val="36"/>
        </w:rPr>
        <w:t xml:space="preserve"> In a</w:t>
      </w:r>
      <w:r w:rsidRPr="009C272E">
        <w:rPr>
          <w:rStyle w:val="apple-converted-space"/>
          <w:rFonts w:ascii="Georgia" w:eastAsia="Times New Roman" w:hAnsi="Georgia" w:cs="Times New Roman"/>
          <w:color w:val="000000" w:themeColor="text1"/>
          <w:sz w:val="36"/>
          <w:szCs w:val="36"/>
        </w:rPr>
        <w:t> </w:t>
      </w:r>
      <w:hyperlink r:id="rId310" w:tgtFrame="_blank" w:history="1">
        <w:r w:rsidRPr="009C272E">
          <w:rPr>
            <w:rStyle w:val="Hyperlink"/>
            <w:rFonts w:ascii="Georgia" w:eastAsia="Times New Roman" w:hAnsi="Georgia" w:cs="Times New Roman"/>
            <w:color w:val="000000" w:themeColor="text1"/>
            <w:sz w:val="36"/>
            <w:szCs w:val="36"/>
            <w:bdr w:val="none" w:sz="0" w:space="0" w:color="auto" w:frame="1"/>
          </w:rPr>
          <w:t>brilliant piece of reporting last month</w:t>
        </w:r>
      </w:hyperlink>
      <w:r w:rsidRPr="009C272E">
        <w:rPr>
          <w:rFonts w:ascii="Georgia" w:eastAsia="Times New Roman" w:hAnsi="Georgia" w:cs="Times New Roman"/>
          <w:color w:val="000000" w:themeColor="text1"/>
          <w:sz w:val="36"/>
          <w:szCs w:val="36"/>
        </w:rPr>
        <w:t>, the</w:t>
      </w:r>
      <w:r w:rsidRPr="009C272E">
        <w:rPr>
          <w:rStyle w:val="apple-converted-space"/>
          <w:rFonts w:ascii="Georgia" w:eastAsia="Times New Roman" w:hAnsi="Georgia" w:cs="Times New Roman"/>
          <w:color w:val="000000" w:themeColor="text1"/>
          <w:sz w:val="36"/>
          <w:szCs w:val="36"/>
        </w:rPr>
        <w:t> </w:t>
      </w:r>
      <w:r w:rsidRPr="009C272E">
        <w:rPr>
          <w:rStyle w:val="Emphasis"/>
          <w:rFonts w:ascii="Georgia" w:eastAsia="Times New Roman" w:hAnsi="Georgia" w:cs="Times New Roman"/>
          <w:b w:val="0"/>
          <w:color w:val="000000" w:themeColor="text1"/>
          <w:sz w:val="36"/>
          <w:szCs w:val="36"/>
          <w:bdr w:val="none" w:sz="0" w:space="0" w:color="auto" w:frame="1"/>
        </w:rPr>
        <w:t>New York Times</w:t>
      </w:r>
      <w:r w:rsidRPr="009C272E">
        <w:rPr>
          <w:rFonts w:ascii="Georgia" w:eastAsia="Times New Roman" w:hAnsi="Georgia" w:cs="Times New Roman"/>
          <w:color w:val="000000" w:themeColor="text1"/>
          <w:sz w:val="36"/>
          <w:szCs w:val="36"/>
        </w:rPr>
        <w:t>’s Rukmini Callimachus detailed ISIS’s direction and enabling of terror attacks abroad from Syria, including attempted attacks on the United States.</w:t>
      </w:r>
      <w:r>
        <w:rPr>
          <w:rFonts w:eastAsia="Times New Roman" w:cs="Times New Roman"/>
          <w:sz w:val="36"/>
          <w:szCs w:val="36"/>
        </w:rPr>
        <w:t xml:space="preserve"> </w:t>
      </w:r>
      <w:r w:rsidRPr="009C272E">
        <w:rPr>
          <w:rStyle w:val="StyleUnderline"/>
          <w:sz w:val="36"/>
          <w:szCs w:val="36"/>
        </w:rPr>
        <w:t>If the Trump administration can implement its travel ban, beef up vetting appropriately, and continue to pair that defensive strategy with increased and targeted aggression against al-Qaeda and ISIS, it will go a long way toward quelling the jihadist terror threat and restoring American credibility after years of retreat.</w:t>
      </w:r>
    </w:p>
    <w:p w:rsidR="0064622D" w:rsidRPr="00F90736" w:rsidRDefault="0064622D" w:rsidP="0064622D">
      <w:pPr>
        <w:pStyle w:val="Heading3"/>
      </w:pPr>
      <w:r>
        <w:t>Impact non-unique</w:t>
      </w:r>
    </w:p>
    <w:p w:rsidR="0064622D" w:rsidRDefault="0064622D" w:rsidP="0064622D">
      <w:pPr>
        <w:pStyle w:val="Heading4"/>
      </w:pPr>
      <w:r>
        <w:t>Terrorist Attack Inevitable – Diverted government resources</w:t>
      </w:r>
    </w:p>
    <w:p w:rsidR="0064622D" w:rsidRPr="00B128C9" w:rsidRDefault="0064622D" w:rsidP="0064622D">
      <w:pPr>
        <w:rPr>
          <w:rFonts w:eastAsiaTheme="majorEastAsia" w:cstheme="majorBidi"/>
          <w:b/>
          <w:bCs/>
          <w:sz w:val="26"/>
          <w:szCs w:val="26"/>
        </w:rPr>
      </w:pPr>
      <w:r>
        <w:rPr>
          <w:rFonts w:eastAsiaTheme="majorEastAsia" w:cstheme="majorBidi"/>
          <w:b/>
          <w:bCs/>
          <w:sz w:val="26"/>
          <w:szCs w:val="26"/>
        </w:rPr>
        <w:t xml:space="preserve">Ruiz-Grossman 17 </w:t>
      </w:r>
      <w:r>
        <w:rPr>
          <w:rFonts w:eastAsiaTheme="majorEastAsia" w:cstheme="majorBidi"/>
          <w:b/>
          <w:bCs/>
          <w:sz w:val="26"/>
          <w:szCs w:val="26"/>
        </w:rPr>
        <w:br/>
      </w:r>
      <w:r w:rsidRPr="00B128C9">
        <w:t xml:space="preserve">Sarah Ruiz-Grossman is </w:t>
      </w:r>
      <w:r>
        <w:t>a reporter for HuffPost. “</w:t>
      </w:r>
      <w:r w:rsidRPr="00B128C9">
        <w:t xml:space="preserve">Most </w:t>
      </w:r>
      <w:proofErr w:type="gramStart"/>
      <w:r w:rsidRPr="00B128C9">
        <w:t>Of</w:t>
      </w:r>
      <w:proofErr w:type="gramEnd"/>
      <w:r w:rsidRPr="00B128C9">
        <w:t xml:space="preserve"> America’s Terrorists Are White, And Not Muslim Right-wing terror is real, and it's a problem</w:t>
      </w:r>
      <w:r>
        <w:t xml:space="preserve">”, </w:t>
      </w:r>
      <w:proofErr w:type="spellStart"/>
      <w:r>
        <w:t>HuffingtonPost</w:t>
      </w:r>
      <w:proofErr w:type="spellEnd"/>
      <w:r>
        <w:t xml:space="preserve">. 06/23/17. </w:t>
      </w:r>
      <w:hyperlink r:id="rId311" w:history="1">
        <w:r w:rsidRPr="00982679">
          <w:rPr>
            <w:rStyle w:val="Hyperlink"/>
          </w:rPr>
          <w:t>https://www.huffingtonpost.ca/entry/domestic-terrorism-white-supremacists-islamist-extremists_us_594c46e4e4b0da2c731a84df</w:t>
        </w:r>
      </w:hyperlink>
      <w:r>
        <w:t>-JrH18</w:t>
      </w:r>
    </w:p>
    <w:p w:rsidR="0064622D" w:rsidRPr="001A0986" w:rsidRDefault="0064622D" w:rsidP="0064622D">
      <w:pPr>
        <w:pStyle w:val="ListParagraph"/>
      </w:pPr>
      <w:r w:rsidRPr="00D85BBA">
        <w:t xml:space="preserve">The solution, according to </w:t>
      </w:r>
      <w:proofErr w:type="spellStart"/>
      <w:r w:rsidRPr="00D85BBA">
        <w:t>Neiwert</w:t>
      </w:r>
      <w:proofErr w:type="spellEnd"/>
      <w:r w:rsidRPr="00D85BBA">
        <w:t>, lies with the government first acknowledging the scale of the problem of far-right extremism, and then dedicating resources to fighting it.</w:t>
      </w:r>
      <w:r>
        <w:t xml:space="preserve"> </w:t>
      </w:r>
      <w:r w:rsidRPr="00D85BBA">
        <w:t xml:space="preserve">So far </w:t>
      </w:r>
      <w:r w:rsidRPr="00DD6685">
        <w:rPr>
          <w:rStyle w:val="StyleUnderline"/>
        </w:rPr>
        <w:t>Trump has shown a clear double standard in his response to terrorism:</w:t>
      </w:r>
      <w:r w:rsidRPr="00D85BBA">
        <w:t xml:space="preserve"> </w:t>
      </w:r>
      <w:r w:rsidRPr="00C54FFC">
        <w:rPr>
          <w:rStyle w:val="StyleUnderline"/>
        </w:rPr>
        <w:t>After Islamist extremists attacked London on June 3, for instance, Trump condemned the violence on Twitter </w:t>
      </w:r>
      <w:hyperlink r:id="rId312" w:history="1">
        <w:r w:rsidRPr="00C54FFC">
          <w:rPr>
            <w:rStyle w:val="StyleUnderline"/>
          </w:rPr>
          <w:t>the same day</w:t>
        </w:r>
      </w:hyperlink>
      <w:r w:rsidRPr="00C54FFC">
        <w:rPr>
          <w:rStyle w:val="StyleUnderline"/>
        </w:rPr>
        <w:t> ― but after an attack in Portland, Oregon, by a white supremacist on May 26, </w:t>
      </w:r>
      <w:hyperlink r:id="rId313" w:history="1">
        <w:r w:rsidRPr="00C54FFC">
          <w:rPr>
            <w:rStyle w:val="StyleUnderline"/>
          </w:rPr>
          <w:t>Trump waited more than two days before tweeting about it</w:t>
        </w:r>
      </w:hyperlink>
      <w:r w:rsidRPr="00C54FFC">
        <w:rPr>
          <w:rStyle w:val="StyleUnderline"/>
        </w:rPr>
        <w:t>.</w:t>
      </w:r>
      <w:r w:rsidRPr="00D85BBA">
        <w:t xml:space="preserve"> </w:t>
      </w:r>
      <w:r w:rsidRPr="00C54FFC">
        <w:rPr>
          <w:rStyle w:val="StyleUnderline"/>
        </w:rPr>
        <w:t>After the London attack, Trump also called on the courts </w:t>
      </w:r>
      <w:hyperlink r:id="rId314" w:history="1">
        <w:r w:rsidRPr="00C54FFC">
          <w:rPr>
            <w:rStyle w:val="StyleUnderline"/>
          </w:rPr>
          <w:t>to reinstate his travel ban</w:t>
        </w:r>
      </w:hyperlink>
      <w:r w:rsidRPr="00C54FFC">
        <w:rPr>
          <w:rStyle w:val="StyleUnderline"/>
        </w:rPr>
        <w:t> on certain Muslim-majority countries</w:t>
      </w:r>
      <w:r w:rsidRPr="00D85BBA">
        <w:t xml:space="preserve"> ― which was roundly </w:t>
      </w:r>
      <w:hyperlink r:id="rId315" w:history="1">
        <w:r w:rsidRPr="00D85BBA">
          <w:rPr>
            <w:rStyle w:val="Hyperlink"/>
          </w:rPr>
          <w:t>criticized</w:t>
        </w:r>
      </w:hyperlink>
      <w:r w:rsidRPr="00D85BBA">
        <w:t xml:space="preserve">. </w:t>
      </w:r>
      <w:r w:rsidRPr="00C54FFC">
        <w:rPr>
          <w:rStyle w:val="StyleUnderline"/>
        </w:rPr>
        <w:t>After the Portland attack, Trump made no calls to change policy to prevent future attacks.</w:t>
      </w:r>
      <w:r>
        <w:rPr>
          <w:rStyle w:val="StyleUnderline"/>
        </w:rPr>
        <w:t xml:space="preserve"> </w:t>
      </w:r>
      <w:r w:rsidRPr="00D85BBA">
        <w:t xml:space="preserve">The </w:t>
      </w:r>
      <w:r w:rsidRPr="00C54FFC">
        <w:rPr>
          <w:rStyle w:val="StyleUnderline"/>
        </w:rPr>
        <w:t>Trump administration</w:t>
      </w:r>
      <w:r w:rsidRPr="00D85BBA">
        <w:t xml:space="preserve"> also reportedly </w:t>
      </w:r>
      <w:r w:rsidRPr="00C54FFC">
        <w:rPr>
          <w:rStyle w:val="StyleUnderline"/>
        </w:rPr>
        <w:t>just dropped funding for</w:t>
      </w:r>
      <w:hyperlink r:id="rId316" w:history="1">
        <w:r w:rsidRPr="00C54FFC">
          <w:rPr>
            <w:rStyle w:val="StyleUnderline"/>
          </w:rPr>
          <w:t> nonprofit Life After Hate</w:t>
        </w:r>
      </w:hyperlink>
      <w:r w:rsidRPr="00C54FFC">
        <w:rPr>
          <w:rStyle w:val="StyleUnderline"/>
        </w:rPr>
        <w:t>, a group that helps people leave the white supremacist movement.</w:t>
      </w:r>
      <w:r>
        <w:rPr>
          <w:rStyle w:val="StyleUnderline"/>
        </w:rPr>
        <w:t xml:space="preserve"> </w:t>
      </w:r>
      <w:r w:rsidRPr="00D85BBA">
        <w:t xml:space="preserve">But </w:t>
      </w:r>
      <w:r w:rsidRPr="00C54FFC">
        <w:rPr>
          <w:rStyle w:val="StyleUnderline"/>
        </w:rPr>
        <w:t>it’s not just Trump that’s the problem</w:t>
      </w:r>
      <w:r w:rsidRPr="00D85BBA">
        <w:t xml:space="preserve">. The Fund’s database goes back to 2008 and shows clearly how </w:t>
      </w:r>
      <w:r w:rsidRPr="00C54FFC">
        <w:rPr>
          <w:rStyle w:val="Emphasis"/>
        </w:rPr>
        <w:t>government resources have been disproportionately dedicated to tackling Islamist extremism over right-wing extremism.</w:t>
      </w:r>
      <w:r w:rsidRPr="00D85BBA">
        <w:t> The </w:t>
      </w:r>
      <w:hyperlink r:id="rId317" w:history="1">
        <w:r w:rsidRPr="00D85BBA">
          <w:rPr>
            <w:rStyle w:val="Hyperlink"/>
          </w:rPr>
          <w:t>government succeeded in interrupting the vast majority of Islamist extremist terror</w:t>
        </w:r>
      </w:hyperlink>
      <w:r w:rsidRPr="00D85BBA">
        <w:t xml:space="preserve"> cases since 2008, for instance: 76 percent of incidents tracked were “foiled plots,” which the group noted showed “a significant investment of law enforcement resources.” </w:t>
      </w:r>
      <w:r w:rsidRPr="000C3794">
        <w:rPr>
          <w:rStyle w:val="StyleUnderline"/>
        </w:rPr>
        <w:t>When it came to right-wing extremism, only about a </w:t>
      </w:r>
      <w:hyperlink r:id="rId318" w:history="1">
        <w:r w:rsidRPr="000C3794">
          <w:rPr>
            <w:rStyle w:val="StyleUnderline"/>
          </w:rPr>
          <w:t>third of incidents were interrupted</w:t>
        </w:r>
      </w:hyperlink>
      <w:r w:rsidRPr="000C3794">
        <w:rPr>
          <w:rStyle w:val="StyleUnderline"/>
        </w:rPr>
        <w:t> ― 35 percent ― and the majority of the cases included acts of violence that led to deaths, injuries or damaged property</w:t>
      </w:r>
      <w:r w:rsidRPr="00D85BBA">
        <w:t xml:space="preserve">. At the end of the day, </w:t>
      </w:r>
      <w:r w:rsidRPr="000C3794">
        <w:rPr>
          <w:rStyle w:val="StyleUnderline"/>
        </w:rPr>
        <w:t>it’s not only on the government to acknowledge the reality of </w:t>
      </w:r>
      <w:hyperlink r:id="rId319" w:history="1">
        <w:r w:rsidRPr="000C3794">
          <w:rPr>
            <w:rStyle w:val="StyleUnderline"/>
          </w:rPr>
          <w:t>the growing threat of far-right extremism</w:t>
        </w:r>
      </w:hyperlink>
      <w:r w:rsidRPr="000C3794">
        <w:rPr>
          <w:rStyle w:val="StyleUnderline"/>
        </w:rPr>
        <w:t>,</w:t>
      </w:r>
      <w:r w:rsidRPr="00D85BBA">
        <w:t xml:space="preserve"> according to </w:t>
      </w:r>
      <w:proofErr w:type="spellStart"/>
      <w:r w:rsidRPr="00D85BBA">
        <w:t>Neiwert</w:t>
      </w:r>
      <w:proofErr w:type="spellEnd"/>
      <w:r w:rsidRPr="00D85BBA">
        <w:t xml:space="preserve">, </w:t>
      </w:r>
      <w:r w:rsidRPr="000C3794">
        <w:rPr>
          <w:rStyle w:val="StyleUnderline"/>
        </w:rPr>
        <w:t>it’s on everyone from members of the media to average Americans.</w:t>
      </w:r>
      <w:r>
        <w:rPr>
          <w:rStyle w:val="StyleUnderline"/>
        </w:rPr>
        <w:t xml:space="preserve"> </w:t>
      </w:r>
      <w:r w:rsidRPr="000C3794">
        <w:rPr>
          <w:rStyle w:val="StyleUnderline"/>
        </w:rPr>
        <w:t xml:space="preserve">“First thing we need to do is recognize that it’s there, it’s a problem, it’s a threat ― as great a threat as Islamists,” </w:t>
      </w:r>
      <w:proofErr w:type="spellStart"/>
      <w:r w:rsidRPr="00D85BBA">
        <w:t>Neiwert</w:t>
      </w:r>
      <w:proofErr w:type="spellEnd"/>
      <w:r w:rsidRPr="00D85BBA">
        <w:t xml:space="preserve"> said. “</w:t>
      </w:r>
      <w:r w:rsidRPr="000C3794">
        <w:rPr>
          <w:rStyle w:val="StyleUnderline"/>
        </w:rPr>
        <w:t>And it needs to be taken seriously</w:t>
      </w:r>
      <w:r w:rsidRPr="00D85BBA">
        <w:t>.”</w:t>
      </w:r>
      <w:r w:rsidRPr="001A0986">
        <w:t xml:space="preserve"> </w:t>
      </w:r>
    </w:p>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T Serif">
    <w:altName w:val="Arial"/>
    <w:charset w:val="4D"/>
    <w:family w:val="roman"/>
    <w:pitch w:val="variable"/>
    <w:sig w:usb0="A00002EF" w:usb1="5000204B" w:usb2="00000000" w:usb3="00000000" w:csb0="00000097" w:csb1="00000000"/>
  </w:font>
  <w:font w:name="Gill Sans MT">
    <w:panose1 w:val="020B0502020104020203"/>
    <w:charset w:val="00"/>
    <w:family w:val="swiss"/>
    <w:pitch w:val="variable"/>
    <w:sig w:usb0="00000007" w:usb1="00000000" w:usb2="00000000" w:usb3="00000000" w:csb0="00000003" w:csb1="00000000"/>
  </w:font>
  <w:font w:name="inherit">
    <w:altName w:val="Cambria"/>
    <w:panose1 w:val="00000000000000000000"/>
    <w:charset w:val="00"/>
    <w:family w:val="roman"/>
    <w:notTrueType/>
    <w:pitch w:val="default"/>
  </w:font>
  <w:font w:name="Exchange">
    <w:altName w:val="Times New Roman"/>
    <w:panose1 w:val="00000000000000000000"/>
    <w:charset w:val="00"/>
    <w:family w:val="roman"/>
    <w:notTrueType/>
    <w:pitch w:val="default"/>
  </w:font>
  <w:font w:name="Helvetica Neue">
    <w:altName w:val="Sylfaen"/>
    <w:charset w:val="00"/>
    <w:family w:val="swiss"/>
    <w:pitch w:val="variable"/>
    <w:sig w:usb0="E50002FF" w:usb1="500079DB" w:usb2="00000010" w:usb3="00000000" w:csb0="00000001" w:csb1="00000000"/>
  </w:font>
  <w:font w:name="-webkit-standard">
    <w:altName w:val="Times New Roman"/>
    <w:panose1 w:val="00000000000000000000"/>
    <w:charset w:val="00"/>
    <w:family w:val="roman"/>
    <w:notTrueType/>
    <w:pitch w:val="default"/>
  </w:font>
  <w:font w:name="Roboto">
    <w:altName w:val="Arial"/>
    <w:panose1 w:val="00000000000000000000"/>
    <w:charset w:val="00"/>
    <w:family w:val="roman"/>
    <w:notTrueType/>
    <w:pitch w:val="default"/>
  </w:font>
  <w:font w:name="Helvetica">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36E035F"/>
    <w:multiLevelType w:val="multilevel"/>
    <w:tmpl w:val="ED64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F35B9"/>
    <w:multiLevelType w:val="multilevel"/>
    <w:tmpl w:val="8D2C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D382F"/>
    <w:multiLevelType w:val="multilevel"/>
    <w:tmpl w:val="29B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oNotDisplayPageBoundaries/>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4622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5181"/>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54EB"/>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622D"/>
    <w:rsid w:val="006529B9"/>
    <w:rsid w:val="00654695"/>
    <w:rsid w:val="0065500A"/>
    <w:rsid w:val="00655217"/>
    <w:rsid w:val="0065727C"/>
    <w:rsid w:val="00674A78"/>
    <w:rsid w:val="00696A16"/>
    <w:rsid w:val="006A20CF"/>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FC740"/>
  <w14:defaultImageDpi w14:val="300"/>
  <w15:docId w15:val="{6B06E4CA-3C11-594B-847F-483C814D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A20CF"/>
    <w:pPr>
      <w:spacing w:after="160" w:line="259" w:lineRule="auto"/>
    </w:pPr>
    <w:rPr>
      <w:rFonts w:ascii="Arial" w:eastAsiaTheme="minorHAnsi" w:hAnsi="Arial" w:cs="Arial"/>
      <w:szCs w:val="22"/>
    </w:rPr>
  </w:style>
  <w:style w:type="paragraph" w:styleId="Heading1">
    <w:name w:val="heading 1"/>
    <w:aliases w:val="Pocket"/>
    <w:basedOn w:val="Normal"/>
    <w:next w:val="Normal"/>
    <w:link w:val="Heading1Char"/>
    <w:qFormat/>
    <w:rsid w:val="006A20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20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A20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A20C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A20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20CF"/>
  </w:style>
  <w:style w:type="character" w:customStyle="1" w:styleId="Heading1Char">
    <w:name w:val="Heading 1 Char"/>
    <w:aliases w:val="Pocket Char"/>
    <w:basedOn w:val="DefaultParagraphFont"/>
    <w:link w:val="Heading1"/>
    <w:rsid w:val="006A20C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A20C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6A20CF"/>
    <w:rPr>
      <w:rFonts w:ascii="Arial" w:eastAsiaTheme="majorEastAsia" w:hAnsi="Arial" w:cstheme="majorBidi"/>
      <w:b/>
      <w:sz w:val="32"/>
      <w:u w:val="single"/>
    </w:rPr>
  </w:style>
  <w:style w:type="character" w:customStyle="1" w:styleId="Heading4Char">
    <w:name w:val="Heading 4 Char"/>
    <w:aliases w:val="Tag Char"/>
    <w:basedOn w:val="DefaultParagraphFont"/>
    <w:link w:val="Heading4"/>
    <w:uiPriority w:val="3"/>
    <w:rsid w:val="006A20CF"/>
    <w:rPr>
      <w:rFonts w:ascii="Arial" w:eastAsiaTheme="majorEastAsia" w:hAnsi="Arial"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6A20CF"/>
    <w:rPr>
      <w:b/>
      <w:bCs/>
      <w:sz w:val="22"/>
      <w:u w:val="none"/>
    </w:rPr>
  </w:style>
  <w:style w:type="character" w:customStyle="1" w:styleId="StyleUnderline">
    <w:name w:val="Style Underline"/>
    <w:aliases w:val="Underline,Style Bold Underline,Thick Underline Char,Intense Emphasis11,Intense Emphasis21,Intense Emphasis111,Intense Emphasis4,Intense Emphasis41,apple-style-span + 6 pt,Bold,Kern at 16 pt,Intense Emphasis1,Intense Emphasis2,Style,ci,c"/>
    <w:basedOn w:val="DefaultParagraphFont"/>
    <w:uiPriority w:val="6"/>
    <w:qFormat/>
    <w:rsid w:val="006A20CF"/>
    <w:rPr>
      <w:b w:val="0"/>
      <w:sz w:val="24"/>
      <w:u w:val="single"/>
    </w:rPr>
  </w:style>
  <w:style w:type="character" w:styleId="Emphasis">
    <w:name w:val="Emphasis"/>
    <w:aliases w:val="Evidence,Minimized,minimized,Highlighted,tag2,Size 10,emphasis in card,CD Card,ED - Tag,emphasis,Underlined,Bold Underline,Emphasis!!,Qualifications,small,normal card text,Shrunk,bold underline,qualifications in card,qualifications,Debate,Box,B"/>
    <w:basedOn w:val="DefaultParagraphFont"/>
    <w:link w:val="textbold"/>
    <w:uiPriority w:val="7"/>
    <w:qFormat/>
    <w:rsid w:val="006A20CF"/>
    <w:rPr>
      <w:rFonts w:ascii="Arial" w:hAnsi="Arial" w:cs="Arial"/>
      <w:b/>
      <w:i w:val="0"/>
      <w:iCs/>
      <w:sz w:val="24"/>
      <w:u w:val="single"/>
      <w:bdr w:val="none" w:sz="0" w:space="0" w:color="auto"/>
    </w:rPr>
  </w:style>
  <w:style w:type="character" w:styleId="FollowedHyperlink">
    <w:name w:val="FollowedHyperlink"/>
    <w:basedOn w:val="DefaultParagraphFont"/>
    <w:uiPriority w:val="99"/>
    <w:semiHidden/>
    <w:unhideWhenUsed/>
    <w:rsid w:val="006A20CF"/>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6A20CF"/>
    <w:rPr>
      <w:color w:val="auto"/>
      <w:u w:val="none"/>
    </w:rPr>
  </w:style>
  <w:style w:type="paragraph" w:styleId="DocumentMap">
    <w:name w:val="Document Map"/>
    <w:basedOn w:val="Normal"/>
    <w:link w:val="DocumentMapChar"/>
    <w:uiPriority w:val="99"/>
    <w:semiHidden/>
    <w:unhideWhenUsed/>
    <w:rsid w:val="0064622D"/>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64622D"/>
    <w:rPr>
      <w:rFonts w:ascii="Lucida Grande" w:hAnsi="Lucida Grande" w:cs="Lucida Grande"/>
    </w:rPr>
  </w:style>
  <w:style w:type="paragraph" w:customStyle="1" w:styleId="textbold">
    <w:name w:val="text bold"/>
    <w:basedOn w:val="Normal"/>
    <w:link w:val="Emphasis"/>
    <w:uiPriority w:val="7"/>
    <w:qFormat/>
    <w:rsid w:val="0064622D"/>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styleId="NormalWeb">
    <w:name w:val="Normal (Web)"/>
    <w:basedOn w:val="Normal"/>
    <w:uiPriority w:val="99"/>
    <w:unhideWhenUsed/>
    <w:rsid w:val="0064622D"/>
    <w:pPr>
      <w:spacing w:before="100" w:beforeAutospacing="1" w:after="100" w:afterAutospacing="1" w:line="240" w:lineRule="auto"/>
    </w:pPr>
    <w:rPr>
      <w:rFonts w:ascii="Times" w:hAnsi="Times" w:cs="Times New Roman"/>
      <w:sz w:val="20"/>
      <w:szCs w:val="20"/>
    </w:rPr>
  </w:style>
  <w:style w:type="paragraph" w:styleId="ListParagraph">
    <w:name w:val="List Paragraph"/>
    <w:basedOn w:val="Normal"/>
    <w:uiPriority w:val="34"/>
    <w:qFormat/>
    <w:rsid w:val="0064622D"/>
    <w:pPr>
      <w:ind w:left="720"/>
      <w:contextualSpacing/>
    </w:pPr>
  </w:style>
  <w:style w:type="character" w:styleId="UnresolvedMention">
    <w:name w:val="Unresolved Mention"/>
    <w:basedOn w:val="DefaultParagraphFont"/>
    <w:uiPriority w:val="99"/>
    <w:rsid w:val="0064622D"/>
    <w:rPr>
      <w:color w:val="605E5C"/>
      <w:shd w:val="clear" w:color="auto" w:fill="E1DFDD"/>
    </w:rPr>
  </w:style>
  <w:style w:type="character" w:customStyle="1" w:styleId="balancedheadline">
    <w:name w:val="balancedheadline"/>
    <w:basedOn w:val="DefaultParagraphFont"/>
    <w:rsid w:val="0064622D"/>
  </w:style>
  <w:style w:type="character" w:customStyle="1" w:styleId="apple-converted-space">
    <w:name w:val="apple-converted-space"/>
    <w:basedOn w:val="DefaultParagraphFont"/>
    <w:rsid w:val="0064622D"/>
  </w:style>
  <w:style w:type="character" w:styleId="Strong">
    <w:name w:val="Strong"/>
    <w:basedOn w:val="DefaultParagraphFont"/>
    <w:uiPriority w:val="22"/>
    <w:qFormat/>
    <w:rsid w:val="0064622D"/>
    <w:rPr>
      <w:b/>
      <w:bCs/>
    </w:rPr>
  </w:style>
  <w:style w:type="paragraph" w:styleId="HTMLPreformatted">
    <w:name w:val="HTML Preformatted"/>
    <w:basedOn w:val="Normal"/>
    <w:link w:val="HTMLPreformattedChar"/>
    <w:uiPriority w:val="99"/>
    <w:unhideWhenUsed/>
    <w:rsid w:val="00646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4622D"/>
    <w:rPr>
      <w:rFonts w:ascii="Courier New" w:eastAsia="Times New Roman" w:hAnsi="Courier New" w:cs="Courier New"/>
      <w:sz w:val="20"/>
      <w:szCs w:val="20"/>
    </w:rPr>
  </w:style>
  <w:style w:type="paragraph" w:styleId="Header">
    <w:name w:val="header"/>
    <w:basedOn w:val="Normal"/>
    <w:link w:val="HeaderChar"/>
    <w:uiPriority w:val="99"/>
    <w:unhideWhenUsed/>
    <w:rsid w:val="00646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22D"/>
    <w:rPr>
      <w:rFonts w:ascii="Calibri" w:hAnsi="Calibri"/>
      <w:sz w:val="22"/>
    </w:rPr>
  </w:style>
  <w:style w:type="paragraph" w:styleId="Footer">
    <w:name w:val="footer"/>
    <w:basedOn w:val="Normal"/>
    <w:link w:val="FooterChar"/>
    <w:uiPriority w:val="99"/>
    <w:unhideWhenUsed/>
    <w:rsid w:val="00646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22D"/>
    <w:rPr>
      <w:rFonts w:ascii="Calibri" w:hAnsi="Calibri"/>
      <w:sz w:val="22"/>
    </w:rPr>
  </w:style>
  <w:style w:type="paragraph" w:customStyle="1" w:styleId="Emphasize">
    <w:name w:val="Emphasize"/>
    <w:basedOn w:val="Normal"/>
    <w:uiPriority w:val="7"/>
    <w:qFormat/>
    <w:rsid w:val="0064622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
    <w:name w:val="card"/>
    <w:basedOn w:val="Normal"/>
    <w:next w:val="Normal"/>
    <w:link w:val="cardChar"/>
    <w:qFormat/>
    <w:rsid w:val="0064622D"/>
    <w:pPr>
      <w:ind w:left="288" w:right="288"/>
    </w:pPr>
    <w:rPr>
      <w:rFonts w:eastAsia="Times New Roman" w:cs="Times New Roman"/>
    </w:rPr>
  </w:style>
  <w:style w:type="character" w:customStyle="1" w:styleId="cardChar">
    <w:name w:val="card Char"/>
    <w:link w:val="card"/>
    <w:rsid w:val="0064622D"/>
    <w:rPr>
      <w:rFonts w:ascii="Calibri" w:eastAsia="Times New Roman" w:hAnsi="Calibri" w:cs="Times New Roman"/>
      <w:sz w:val="22"/>
      <w:szCs w:val="22"/>
    </w:rPr>
  </w:style>
  <w:style w:type="character" w:styleId="IntenseEmphasis">
    <w:name w:val="Intense Emphasis"/>
    <w:aliases w:val="Intense Emphasis1111,Underline Char,Intense Emphasis5,Heading 3 Char1 Char Char Char,It,9.5 p,9.5 ,Bold Cite Char,cit,8.5,9.5,cites Char Char"/>
    <w:basedOn w:val="DefaultParagraphFont"/>
    <w:link w:val="UnderlinedText"/>
    <w:uiPriority w:val="1"/>
    <w:qFormat/>
    <w:rsid w:val="0064622D"/>
    <w:rPr>
      <w:b/>
      <w:sz w:val="22"/>
      <w:u w:val="single"/>
    </w:rPr>
  </w:style>
  <w:style w:type="paragraph" w:customStyle="1" w:styleId="UnderlinedText">
    <w:name w:val="Underlined Text"/>
    <w:link w:val="IntenseEmphasis"/>
    <w:uiPriority w:val="1"/>
    <w:rsid w:val="0064622D"/>
    <w:pPr>
      <w:suppressAutoHyphens/>
      <w:autoSpaceDN w:val="0"/>
      <w:textAlignment w:val="baseline"/>
    </w:pPr>
    <w:rPr>
      <w:b/>
      <w:sz w:val="22"/>
      <w:u w:val="single"/>
    </w:rPr>
  </w:style>
  <w:style w:type="character" w:customStyle="1" w:styleId="TitleChar">
    <w:name w:val="Title Char"/>
    <w:basedOn w:val="DefaultParagraphFont"/>
    <w:link w:val="Title"/>
    <w:uiPriority w:val="6"/>
    <w:qFormat/>
    <w:rsid w:val="0064622D"/>
    <w:rPr>
      <w:sz w:val="22"/>
      <w:u w:val="single"/>
    </w:rPr>
  </w:style>
  <w:style w:type="paragraph" w:styleId="Title">
    <w:name w:val="Title"/>
    <w:basedOn w:val="Normal"/>
    <w:next w:val="BodyText"/>
    <w:link w:val="TitleChar"/>
    <w:uiPriority w:val="6"/>
    <w:rsid w:val="0064622D"/>
    <w:pPr>
      <w:keepNext/>
      <w:keepLines/>
      <w:spacing w:after="240" w:line="240" w:lineRule="auto"/>
      <w:jc w:val="center"/>
      <w:outlineLvl w:val="0"/>
    </w:pPr>
    <w:rPr>
      <w:rFonts w:asciiTheme="minorHAnsi" w:hAnsiTheme="minorHAnsi"/>
      <w:u w:val="single"/>
    </w:rPr>
  </w:style>
  <w:style w:type="character" w:customStyle="1" w:styleId="TitleChar1">
    <w:name w:val="Title Char1"/>
    <w:basedOn w:val="DefaultParagraphFont"/>
    <w:uiPriority w:val="10"/>
    <w:rsid w:val="0064622D"/>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64622D"/>
    <w:pPr>
      <w:spacing w:after="120"/>
    </w:pPr>
  </w:style>
  <w:style w:type="character" w:customStyle="1" w:styleId="BodyTextChar">
    <w:name w:val="Body Text Char"/>
    <w:basedOn w:val="DefaultParagraphFont"/>
    <w:link w:val="BodyText"/>
    <w:uiPriority w:val="99"/>
    <w:semiHidden/>
    <w:rsid w:val="0064622D"/>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tate.gov/r/pa/prs/ps/2017/08/273198.htm" TargetMode="External"/><Relationship Id="rId299" Type="http://schemas.openxmlformats.org/officeDocument/2006/relationships/hyperlink" Target="http://www.essence.com/news/violent-right-wing-extremism-rise-trump-era" TargetMode="External"/><Relationship Id="rId303" Type="http://schemas.openxmlformats.org/officeDocument/2006/relationships/hyperlink" Target="https://www.theatlantic.com/politics/archive/2015/12/fbi-definition-of-terrorism/418722/?utm_source=hpfb" TargetMode="External"/><Relationship Id="rId21" Type="http://schemas.openxmlformats.org/officeDocument/2006/relationships/hyperlink" Target="https://www.politico.com/story/2018/07/02/secret-war-africa-pentagon-664005?utm_source=Sailthru&amp;utm_medium=email&amp;utm_campaign=ebb%2002.07.18&amp;utm_term=Editorial%20-%20Early%20Bird%20" TargetMode="External"/><Relationship Id="rId42" Type="http://schemas.openxmlformats.org/officeDocument/2006/relationships/hyperlink" Target="http://www.foxnews.com/us/2016/01/07/us-student-visa-programs-many-vulnerabilities-raise-spying-terror-fears.html" TargetMode="External"/><Relationship Id="rId63" Type="http://schemas.openxmlformats.org/officeDocument/2006/relationships/hyperlink" Target="https://twitter.com/realDonaldTrump/status/925686558304464897" TargetMode="External"/><Relationship Id="rId84" Type="http://schemas.openxmlformats.org/officeDocument/2006/relationships/hyperlink" Target="http://foreignpolicy.com/2016/03/29/belgiums-failed-state-is-guarding-americas-nuclear-weapons/" TargetMode="External"/><Relationship Id="rId138" Type="http://schemas.openxmlformats.org/officeDocument/2006/relationships/hyperlink" Target="https://www.lawfareblog.com/ayman-al-zawahiris-terrible-horrible-no-good-very-bad-day" TargetMode="External"/><Relationship Id="rId159" Type="http://schemas.openxmlformats.org/officeDocument/2006/relationships/hyperlink" Target="https://www.cato.org/blog/very-few-immigration-vetting-failures-terrorists-911" TargetMode="External"/><Relationship Id="rId170" Type="http://schemas.openxmlformats.org/officeDocument/2006/relationships/hyperlink" Target="http://www.cnn.com/2017/01/28/politics/donald-trump-executive-order-immigration-reaction/index.html" TargetMode="External"/><Relationship Id="rId191" Type="http://schemas.openxmlformats.org/officeDocument/2006/relationships/hyperlink" Target="http://www.webmd.com/news/20050202/most-dangerous-day-to-drive" TargetMode="External"/><Relationship Id="rId205" Type="http://schemas.openxmlformats.org/officeDocument/2006/relationships/hyperlink" Target="https://www.belfercenter.org/publication/nuclear-terrorism-did-we-beat-odds-or-change-them" TargetMode="External"/><Relationship Id="rId226" Type="http://schemas.openxmlformats.org/officeDocument/2006/relationships/hyperlink" Target="https://www.theguardian.com/us-news/2015/nov/19/hillary-clinton-isis-strategy-ground-troops-airstrikes-no-fly-zone-syria" TargetMode="External"/><Relationship Id="rId247" Type="http://schemas.openxmlformats.org/officeDocument/2006/relationships/hyperlink" Target="http://www.brookings.edu/research/articles/2012/11/cyber-terror-singer" TargetMode="External"/><Relationship Id="rId107" Type="http://schemas.openxmlformats.org/officeDocument/2006/relationships/hyperlink" Target="https://www.nytimes.com/2017/11/02/opinion/diversity-lottery-skilled-immigrants.html" TargetMode="External"/><Relationship Id="rId268" Type="http://schemas.openxmlformats.org/officeDocument/2006/relationships/hyperlink" Target="https://www.washingtonpost.com/world/national-security/jihadist-groups-hail-trumps-travel-ban-as-a-victory/2017/01/29/50908986-e66d-11e6-b82f-687d6e6a3e7c_story.html?noredirect=on&amp;utm_term=.ea9969ea0474" TargetMode="External"/><Relationship Id="rId289" Type="http://schemas.openxmlformats.org/officeDocument/2006/relationships/hyperlink" Target="http://fortune.com/2017/09/18/dreamers-green-card-lottery-winners-strengthen-economy/" TargetMode="External"/><Relationship Id="rId11" Type="http://schemas.openxmlformats.org/officeDocument/2006/relationships/hyperlink" Target="https://voxeu.org/user/245885" TargetMode="External"/><Relationship Id="rId32" Type="http://schemas.openxmlformats.org/officeDocument/2006/relationships/hyperlink" Target="https://cis.org/Cadman/Extreme-Vetting-and-Social-Media-Inquiries" TargetMode="External"/><Relationship Id="rId53" Type="http://schemas.openxmlformats.org/officeDocument/2006/relationships/hyperlink" Target="http://www.ctpost.com/news/article/Exclusive-Documents-found-near-bomb-suspect-s-473608.php" TargetMode="External"/><Relationship Id="rId74" Type="http://schemas.openxmlformats.org/officeDocument/2006/relationships/hyperlink" Target="http://www.washingtonpost.com/wp-dyn/content/article/2008/09/04/AR2008090403251.html" TargetMode="External"/><Relationship Id="rId128" Type="http://schemas.openxmlformats.org/officeDocument/2006/relationships/hyperlink" Target="https://editorials.voa.gov/a/toward-enduring-defeat-isis/4463744.html" TargetMode="External"/><Relationship Id="rId149" Type="http://schemas.openxmlformats.org/officeDocument/2006/relationships/hyperlink" Target="https://www.washingtonpost.com/world/national-security/fbi-disrupts-plot-to-kill-scores-at-military-base-on-behalf-of-islamic-state/2015/03/26/36364f6a-d3d9-11e4-ab77-9646eea6a4c7_story.html" TargetMode="External"/><Relationship Id="rId314" Type="http://schemas.openxmlformats.org/officeDocument/2006/relationships/hyperlink" Target="https://www.huffingtonpost.com/entry/donald-trump-london-travel-ban_us_5933441ce4b02478cb9c24ba" TargetMode="External"/><Relationship Id="rId5" Type="http://schemas.openxmlformats.org/officeDocument/2006/relationships/numbering" Target="numbering.xml"/><Relationship Id="rId95" Type="http://schemas.openxmlformats.org/officeDocument/2006/relationships/hyperlink" Target="https://www.telegraph.co.uk/news/2017/02/17/biological-terrorism-could-kill-people-nuclear-attacks-bill/" TargetMode="External"/><Relationship Id="rId160" Type="http://schemas.openxmlformats.org/officeDocument/2006/relationships/hyperlink" Target="https://www.cato.org/blog/very-few-immigration-vetting-failures-terrorists-911" TargetMode="External"/><Relationship Id="rId181" Type="http://schemas.openxmlformats.org/officeDocument/2006/relationships/hyperlink" Target="https://www.huffingtonpost.com/topic/donald-trump" TargetMode="External"/><Relationship Id="rId216" Type="http://schemas.openxmlformats.org/officeDocument/2006/relationships/hyperlink" Target="https://www.nytimes.com/video/international-home/100000005124435/isis-manchester-bombing.html" TargetMode="External"/><Relationship Id="rId237" Type="http://schemas.openxmlformats.org/officeDocument/2006/relationships/hyperlink" Target="http://www.slate.com/blogs/the_slatest/2016/03/04/donald_trump_definitely_praised_vladimir_putin.html" TargetMode="External"/><Relationship Id="rId258" Type="http://schemas.openxmlformats.org/officeDocument/2006/relationships/hyperlink" Target="https://www.nytimes.com/2017/09/25/opinion/editorials/trump-travel-ban.html" TargetMode="External"/><Relationship Id="rId279" Type="http://schemas.openxmlformats.org/officeDocument/2006/relationships/hyperlink" Target="http://www.ahmedrashid.com/" TargetMode="External"/><Relationship Id="rId22" Type="http://schemas.openxmlformats.org/officeDocument/2006/relationships/hyperlink" Target="https://www.nbcnews.com/storyline/isis-terror/isis-will-remain-threat-2018-experts-warn-n828146" TargetMode="External"/><Relationship Id="rId43" Type="http://schemas.openxmlformats.org/officeDocument/2006/relationships/hyperlink" Target="https://cis.org/Arthur/Another-Terrorist-Exploits-Diversity-Visa-Lottery" TargetMode="External"/><Relationship Id="rId64" Type="http://schemas.openxmlformats.org/officeDocument/2006/relationships/hyperlink" Target="http://www.politifact.com/truth-o-meter/statements/2017/nov/01/donald-trump/was-diversity-visa-program-schumer-beauty-donald-t/" TargetMode="External"/><Relationship Id="rId118" Type="http://schemas.openxmlformats.org/officeDocument/2006/relationships/hyperlink" Target="https://www.politico.eu/article/belgium-lowers-terror-threat-level-two-years-after-brussels-attacks/" TargetMode="External"/><Relationship Id="rId139" Type="http://schemas.openxmlformats.org/officeDocument/2006/relationships/hyperlink" Target="https://pietervanostaeyen.wordpress.com/2014/11/14/audio-message-by-abu-bakr-al-baghdadi-even-if-the-disbelievers-despise-such/" TargetMode="External"/><Relationship Id="rId290" Type="http://schemas.openxmlformats.org/officeDocument/2006/relationships/hyperlink" Target="https://theconversation.com/want-a-stronger-economy-give-immigrants-a-warm-welcome-73264" TargetMode="External"/><Relationship Id="rId304" Type="http://schemas.openxmlformats.org/officeDocument/2006/relationships/hyperlink" Target="http://www.cnn.com/2015/06/18/opinions/bergen-charleston-attack-terrorism/" TargetMode="External"/><Relationship Id="rId85" Type="http://schemas.openxmlformats.org/officeDocument/2006/relationships/hyperlink" Target="http://fas.org/blogs/security/2015/09/nuclear-insecurity/" TargetMode="External"/><Relationship Id="rId150" Type="http://schemas.openxmlformats.org/officeDocument/2006/relationships/hyperlink" Target="https://www.washingtonpost.com/news/morning-mix/wp/2015/05/05/report-islamic-state-claims-credit-for-texas-attack/" TargetMode="External"/><Relationship Id="rId171" Type="http://schemas.openxmlformats.org/officeDocument/2006/relationships/hyperlink" Target="https://www.opendemocracy.net/can-europe-make-it/jeff-crisp/refugees-trojan-horse-of-terrorism" TargetMode="External"/><Relationship Id="rId192" Type="http://schemas.openxmlformats.org/officeDocument/2006/relationships/hyperlink" Target="https://books.google.com/books?hl=en&amp;lr=&amp;id=SHvzzuCnuv8C&amp;oi=fnd&amp;pg=PP2&amp;dq=thinking+fast+and+slow&amp;ots=NRslLE4hHE&amp;sig=N54AshuY8DKNmSaWBSbqgpnUdFQ" TargetMode="External"/><Relationship Id="rId206" Type="http://schemas.openxmlformats.org/officeDocument/2006/relationships/hyperlink" Target="https://www.washingtonpost.com/blogs/plum-line/wp/2017/11/01/trump-responds-to-terror-attack-with-petty-tweets-and-demagoguery/?utm_term=.097dcb73cf77" TargetMode="External"/><Relationship Id="rId227" Type="http://schemas.openxmlformats.org/officeDocument/2006/relationships/hyperlink" Target="https://www.theguardian.com/us-news/2015/nov/19/hillary-clinton-isis-strategy-ground-troops-airstrikes-no-fly-zone-syria" TargetMode="External"/><Relationship Id="rId248" Type="http://schemas.openxmlformats.org/officeDocument/2006/relationships/hyperlink" Target="file:///C:/Users/saifb/Downloads/525-3529-2-PB.pdf" TargetMode="External"/><Relationship Id="rId269" Type="http://schemas.openxmlformats.org/officeDocument/2006/relationships/hyperlink" Target="http://www.businessinsider.com/isis-trump-blessed-ban-2017-2" TargetMode="External"/><Relationship Id="rId12" Type="http://schemas.openxmlformats.org/officeDocument/2006/relationships/hyperlink" Target="https://www.brookings.edu/blog/markaz/2017/05/03/trump-and-the-next-terrorist-attack/" TargetMode="External"/><Relationship Id="rId33" Type="http://schemas.openxmlformats.org/officeDocument/2006/relationships/hyperlink" Target="https://onlinelibrary.wiley.com/doi/abs/10.1111/imig.12448" TargetMode="External"/><Relationship Id="rId108" Type="http://schemas.openxmlformats.org/officeDocument/2006/relationships/hyperlink" Target="http://www.latimes.com/opinion/op-ed/la-oe-camarota-diversity-visa-lottery-20171102-story.html" TargetMode="External"/><Relationship Id="rId129" Type="http://schemas.openxmlformats.org/officeDocument/2006/relationships/hyperlink" Target="https://www.brookings.edu/experts/daniel-l-byman/" TargetMode="External"/><Relationship Id="rId280" Type="http://schemas.openxmlformats.org/officeDocument/2006/relationships/hyperlink" Target="http://www.nybooks.com/daily/2014/12/02/isis-what-us-doesnt-understand/" TargetMode="External"/><Relationship Id="rId315" Type="http://schemas.openxmlformats.org/officeDocument/2006/relationships/hyperlink" Target="http://www.businessinsider.com/trump-travel-ban-london-attacks-2017-6" TargetMode="External"/><Relationship Id="rId54" Type="http://schemas.openxmlformats.org/officeDocument/2006/relationships/hyperlink" Target="http://www.nytimes.com/1993/11/08/nyregion/troubled-u-of-bridgeport-is-seeing-a-turnaround.html?pagewanted=1" TargetMode="External"/><Relationship Id="rId75" Type="http://schemas.openxmlformats.org/officeDocument/2006/relationships/hyperlink" Target="https://www.mcclatchydc.com/news/nation-world/world/article26283241.html" TargetMode="External"/><Relationship Id="rId96" Type="http://schemas.openxmlformats.org/officeDocument/2006/relationships/hyperlink" Target="http://www.laln.org/Reports/TerrorUnleashed.pdf" TargetMode="External"/><Relationship Id="rId140" Type="http://schemas.openxmlformats.org/officeDocument/2006/relationships/hyperlink" Target="http://www.newyorker.com/news/news-desk/zawahiri-at-the-helm" TargetMode="External"/><Relationship Id="rId161" Type="http://schemas.openxmlformats.org/officeDocument/2006/relationships/hyperlink" Target="https://www.cato.org/blog/zero-terrorists-eight-countries-new-trump-travel-executive-order" TargetMode="External"/><Relationship Id="rId182" Type="http://schemas.openxmlformats.org/officeDocument/2006/relationships/hyperlink" Target="https://www.huffingtonpost.com/entry/donald-trump-muslims-immigration_us_588b9967e4b0b065cbbbc678" TargetMode="External"/><Relationship Id="rId217" Type="http://schemas.openxmlformats.org/officeDocument/2006/relationships/hyperlink" Target="https://www.nytimes.com/2017/05/27/us/portland-train-attack-muslim-rant.html" TargetMode="External"/><Relationship Id="rId6" Type="http://schemas.openxmlformats.org/officeDocument/2006/relationships/styles" Target="styles.xml"/><Relationship Id="rId238" Type="http://schemas.openxmlformats.org/officeDocument/2006/relationships/hyperlink" Target="http://www.thepoliticalinsider.com/vladimir-putin-just-made-a-massive-donald-trump-announcement/" TargetMode="External"/><Relationship Id="rId259" Type="http://schemas.openxmlformats.org/officeDocument/2006/relationships/hyperlink" Target="https://www.washingtonpost.com/news/post-politics/wp/2017/05/20/i-think-islam-hates-us-a-timeline-of-trumps-comments-about-islam-and-muslims/?utm_term=.0537894ee0f5" TargetMode="External"/><Relationship Id="rId23" Type="http://schemas.openxmlformats.org/officeDocument/2006/relationships/hyperlink" Target="https://www.nbcnews.com/storyline/isis-terror/isis-will-remain-threat-2018-experts-warn-n828146" TargetMode="External"/><Relationship Id="rId119" Type="http://schemas.openxmlformats.org/officeDocument/2006/relationships/hyperlink" Target="https://twitter.com/JanJambon/status/955464596478971906" TargetMode="External"/><Relationship Id="rId270" Type="http://schemas.openxmlformats.org/officeDocument/2006/relationships/hyperlink" Target="http://www.businessinsider.com/isis-trump-blessed-ban-2017-2" TargetMode="External"/><Relationship Id="rId291" Type="http://schemas.openxmlformats.org/officeDocument/2006/relationships/hyperlink" Target="http://giovanniperi.ucdavis.edu/uploads/5/6/8/2/56826033/peri_sparber_task_specialization_immigration_2010.pdf" TargetMode="External"/><Relationship Id="rId305" Type="http://schemas.openxmlformats.org/officeDocument/2006/relationships/hyperlink" Target="https://papers.ssrn.com/sol3/papers.cfm?abstract_id=2976273" TargetMode="External"/><Relationship Id="rId44" Type="http://schemas.openxmlformats.org/officeDocument/2006/relationships/hyperlink" Target="http://thehill.com/opinion/immigration/358611-we-dont-need-a-terrorist-attack-to-know-diversity-visa-program-has-to-go" TargetMode="External"/><Relationship Id="rId65" Type="http://schemas.openxmlformats.org/officeDocument/2006/relationships/hyperlink" Target="http://www.cnn.com/2017/11/01/politics/donald-trump-chuck-schumer-nyc-attack/index.html" TargetMode="External"/><Relationship Id="rId86" Type="http://schemas.openxmlformats.org/officeDocument/2006/relationships/hyperlink" Target="http://www.nti.org/analysis/reports/civilian-heu-reduction-and-elimination/" TargetMode="External"/><Relationship Id="rId130" Type="http://schemas.openxmlformats.org/officeDocument/2006/relationships/hyperlink" Target="https://www.brookings.edu/author/jennifer-r-williams/" TargetMode="External"/><Relationship Id="rId151" Type="http://schemas.openxmlformats.org/officeDocument/2006/relationships/hyperlink" Target="https://www.cato.org/publications/policy-analysis/extreme-vetting-immigrants-estimating-terrorism-vetting-failures" TargetMode="External"/><Relationship Id="rId172" Type="http://schemas.openxmlformats.org/officeDocument/2006/relationships/hyperlink" Target="https://www.washingtonpost.com/news/politics/wp/2017/09/15/trump-once-again-rushes-to-use-an-overseas-terrorist-attack-as-leverage-on-twitter/" TargetMode="External"/><Relationship Id="rId193" Type="http://schemas.openxmlformats.org/officeDocument/2006/relationships/hyperlink" Target="http://pss.sagepub.com/content/15/4/286.abstrac" TargetMode="External"/><Relationship Id="rId207" Type="http://schemas.openxmlformats.org/officeDocument/2006/relationships/hyperlink" Target="http://www.cbc.ca/news/world/trump-quebec-mosque-tweet-fitzpatrick-1.3973893" TargetMode="External"/><Relationship Id="rId228" Type="http://schemas.openxmlformats.org/officeDocument/2006/relationships/hyperlink" Target="http://www.politico.com/story/2014/03/hillary-clinton-russia-crimea-ukraine-104794" TargetMode="External"/><Relationship Id="rId249" Type="http://schemas.openxmlformats.org/officeDocument/2006/relationships/hyperlink" Target="https://www.fbi.gov/news/testimony/current-threats-to-the-homeland" TargetMode="External"/><Relationship Id="rId13" Type="http://schemas.openxmlformats.org/officeDocument/2006/relationships/hyperlink" Target="https://www.news.com.au/world/middle-east/islamic-state-has-survived-100000-bombs-and-missiles-and-is-still-very-much-active/news-story/0f62e90544bb8f89ef7b9706977349aa/ZL" TargetMode="External"/><Relationship Id="rId109" Type="http://schemas.openxmlformats.org/officeDocument/2006/relationships/hyperlink" Target="https://cis.org/Testimony/Whats-Wrong-Visa-Lottery" TargetMode="External"/><Relationship Id="rId260" Type="http://schemas.openxmlformats.org/officeDocument/2006/relationships/hyperlink" Target="https://www.nytimes.com/2017/01/29/us/politics/donald-trump-rush-immigration-order-chaos.html" TargetMode="External"/><Relationship Id="rId281" Type="http://schemas.openxmlformats.org/officeDocument/2006/relationships/hyperlink" Target="https://www.wilsoncenter.org/person/ed-husain" TargetMode="External"/><Relationship Id="rId316" Type="http://schemas.openxmlformats.org/officeDocument/2006/relationships/hyperlink" Target="https://www.huffingtonpost.com/entry/life-after-hate-christian-picciolini-white-supremacist-exit-skinhead_us_58fa36cee4b018a9ce5ace1a" TargetMode="External"/><Relationship Id="rId34" Type="http://schemas.openxmlformats.org/officeDocument/2006/relationships/hyperlink" Target="http://www.newsweek.com/dhs-terrorism-immigrants-report-national-security-782520" TargetMode="External"/><Relationship Id="rId55" Type="http://schemas.openxmlformats.org/officeDocument/2006/relationships/hyperlink" Target="http://www.cis.org/TemporaryVisaProgram-Broken" TargetMode="External"/><Relationship Id="rId76" Type="http://schemas.openxmlformats.org/officeDocument/2006/relationships/hyperlink" Target="https://www.reuters.com/article/us-usa-afghanistan-visas-idUSKBN16G38E" TargetMode="External"/><Relationship Id="rId97" Type="http://schemas.openxmlformats.org/officeDocument/2006/relationships/hyperlink" Target="https://www.nytimes.com/interactive/2011/09/08/us/sept-11-reckoning/cost-graphic.html" TargetMode="External"/><Relationship Id="rId120" Type="http://schemas.openxmlformats.org/officeDocument/2006/relationships/hyperlink" Target="https://www.politico.eu/article/paris-attacks-multiple-dead/" TargetMode="External"/><Relationship Id="rId141" Type="http://schemas.openxmlformats.org/officeDocument/2006/relationships/hyperlink" Target="http://nationalinterest.org/feature/isis-vs-al-qaeda-jihadism%E2%80%99s-global-civil-war-12304" TargetMode="External"/><Relationship Id="rId7" Type="http://schemas.openxmlformats.org/officeDocument/2006/relationships/settings" Target="settings.xml"/><Relationship Id="rId162" Type="http://schemas.openxmlformats.org/officeDocument/2006/relationships/hyperlink" Target="https://www.newamerica.org/in-depth/terrorism-in-america/who-are-terrorists/" TargetMode="External"/><Relationship Id="rId183" Type="http://schemas.openxmlformats.org/officeDocument/2006/relationships/hyperlink" Target="http://scholar.princeton.edu/ashaver/" TargetMode="External"/><Relationship Id="rId218" Type="http://schemas.openxmlformats.org/officeDocument/2006/relationships/hyperlink" Target="https://www.cnbc.com/2017/01/15/trump-to-use-personal-twitter-account-not-potus-times-of-london.html" TargetMode="External"/><Relationship Id="rId239" Type="http://schemas.openxmlformats.org/officeDocument/2006/relationships/hyperlink" Target="http://www.factcheck.org/2016/05/putin-did-not-call-trump-a-genius/" TargetMode="External"/><Relationship Id="rId250" Type="http://schemas.openxmlformats.org/officeDocument/2006/relationships/hyperlink" Target="https://www.ctc.usma.edu/posts/the-islamic-state-and-wmd-assessing-the-future-threat" TargetMode="External"/><Relationship Id="rId271" Type="http://schemas.openxmlformats.org/officeDocument/2006/relationships/hyperlink" Target="https://papers.ssrn.com/sol3/papers.cfm?abstract_id=2976273" TargetMode="External"/><Relationship Id="rId292" Type="http://schemas.openxmlformats.org/officeDocument/2006/relationships/hyperlink" Target="http://giovanniperi.ucdavis.edu/uploads/5/6/8/2/56826033/ottaviano_peri_economic_value_of_cultural_diversity_2006.pdf" TargetMode="External"/><Relationship Id="rId306" Type="http://schemas.openxmlformats.org/officeDocument/2006/relationships/hyperlink" Target="https://www.ohchr.org/EN/Issues/Terrorism/Pages/SRTerrorismIndex.aspx" TargetMode="External"/><Relationship Id="rId24" Type="http://schemas.openxmlformats.org/officeDocument/2006/relationships/hyperlink" Target="http://thehill.com/opinion/national-security/392553-as-the-threat-from-isis-evolves-so-must-our-counter-approach" TargetMode="External"/><Relationship Id="rId45" Type="http://schemas.openxmlformats.org/officeDocument/2006/relationships/hyperlink" Target="https://digital.sandiego.edu/cgi/viewcontent.cgi?article=1032&amp;context=ilj" TargetMode="External"/><Relationship Id="rId66" Type="http://schemas.openxmlformats.org/officeDocument/2006/relationships/hyperlink" Target="https://www.counterextremism.com/extremists/abdurasul-hasanovich-juraboev" TargetMode="External"/><Relationship Id="rId87" Type="http://schemas.openxmlformats.org/officeDocument/2006/relationships/hyperlink" Target="http://thebulletin.org/multimedia/william-perrys-nuclear-nightmare" TargetMode="External"/><Relationship Id="rId110" Type="http://schemas.openxmlformats.org/officeDocument/2006/relationships/hyperlink" Target="https://www.dailysignal.com/2017/11/03/diversity-visa-bad-real-problem-homegrown-terrorism/" TargetMode="External"/><Relationship Id="rId131" Type="http://schemas.openxmlformats.org/officeDocument/2006/relationships/hyperlink" Target="https://www.brookings.edu/legacy/4DC53AD8-689C-4664-BB83-27886C4DB20F" TargetMode="External"/><Relationship Id="rId152" Type="http://schemas.openxmlformats.org/officeDocument/2006/relationships/hyperlink" Target="https://www.cato.org/publications/policy-analysis/extreme-vetting-immigrants-estimating-terrorism-vetting-failures" TargetMode="External"/><Relationship Id="rId173" Type="http://schemas.openxmlformats.org/officeDocument/2006/relationships/hyperlink" Target="https://www.washingtonpost.com/news/politics/wp/2017/06/29/the-travel-ban-going-into-effect-would-have-saved-zero-lives-from-terrorist-attacks-in-the-last-20-years/?utm_term=.cd205f843e41" TargetMode="External"/><Relationship Id="rId194" Type="http://schemas.openxmlformats.org/officeDocument/2006/relationships/hyperlink" Target="https://www.csis.org/analysis/catastrophic-attack-and-reasonable-probability" TargetMode="External"/><Relationship Id="rId208" Type="http://schemas.openxmlformats.org/officeDocument/2006/relationships/hyperlink" Target="http://www.kansascity.com/opinion/editorials/article135323049.html" TargetMode="External"/><Relationship Id="rId229" Type="http://schemas.openxmlformats.org/officeDocument/2006/relationships/hyperlink" Target="https://www.theguardian.com/world/2014/mar/06/hillary-clinton-says-vladimir-putins-crimea-occupation-echoes-hitler" TargetMode="External"/><Relationship Id="rId19" Type="http://schemas.openxmlformats.org/officeDocument/2006/relationships/hyperlink" Target="https://www.militarytimes.com/news/pentagon-congress/2018/06/29/senate-confirms-new-military-commander-in-afghanistan-south-korean-ambassador/?utm_source=Sailthru&amp;utm_medium=email&amp;utm_campaign=ebb%2002.07.18&amp;utm_term=Editorial%20-%20Early%20Bird%20Brief" TargetMode="External"/><Relationship Id="rId224" Type="http://schemas.openxmlformats.org/officeDocument/2006/relationships/hyperlink" Target="https://foreignpolicy.com/2016/07/28/donald-trump-is-the-peace-candidate-russia-putin/,//ZL" TargetMode="External"/><Relationship Id="rId240" Type="http://schemas.openxmlformats.org/officeDocument/2006/relationships/hyperlink" Target="https://www.google.com/url?sa=t&amp;rct=j&amp;q=&amp;esrc=s&amp;source=web&amp;cd=1&amp;cad=rja&amp;uact=8&amp;ved=0ahUKEwiOpYjCh5XOAhVK7iYKHfdMB58QFggcMAA&amp;url=http%3A%2F%2Fwww.washingtontimes.com%2Fnews%2F2016%2Fmar%2F28%2Fdonald-trump-nato-very-obsolete%2F&amp;usg=AFQjCNE0i0DpWfQXYMBFCUAMeJsTFqUEVA&amp;sig2=lQFsaIqAT0WoSOg2XOI2Ag&amp;bvm=bv.128450091,bs.2,d.dmo" TargetMode="External"/><Relationship Id="rId245" Type="http://schemas.openxmlformats.org/officeDocument/2006/relationships/hyperlink" Target="http://foreignpolicy.com/2017/01/30/3-ways-to-get-rid-of-president-trump-before-2020-impeach-25th-amendment-coup/" TargetMode="External"/><Relationship Id="rId261" Type="http://schemas.openxmlformats.org/officeDocument/2006/relationships/hyperlink" Target="https://www.ca4.uscourts.gov/opinions/172231.P.pdf" TargetMode="External"/><Relationship Id="rId266" Type="http://schemas.openxmlformats.org/officeDocument/2006/relationships/hyperlink" Target="http://time.com/4652552/president-trump-is-suspending-a-refugee-program-and-banning-visas-from-7-countries/" TargetMode="External"/><Relationship Id="rId287" Type="http://schemas.openxmlformats.org/officeDocument/2006/relationships/hyperlink" Target="http://www.cnn.com/2017/11/01/politics/donald-trump-chuck-schumer-nyc-attack/index.html" TargetMode="External"/><Relationship Id="rId14" Type="http://schemas.openxmlformats.org/officeDocument/2006/relationships/hyperlink" Target="http://theconversation.com/islamic-state-has-survived-100-000-bombs-and-missiles-and-is-still-active-99407" TargetMode="External"/><Relationship Id="rId30" Type="http://schemas.openxmlformats.org/officeDocument/2006/relationships/hyperlink" Target="https://www.uscis.gov/about-us/contact-us/national-customer-service-center" TargetMode="External"/><Relationship Id="rId35" Type="http://schemas.openxmlformats.org/officeDocument/2006/relationships/hyperlink" Target="https://www.whitehouse.gov/presidential-actions/executive-order-protecting-nation-foreign-terrorist-entry-united-states-2/" TargetMode="External"/><Relationship Id="rId56" Type="http://schemas.openxmlformats.org/officeDocument/2006/relationships/hyperlink" Target="http://www.cis.org/us_visas_still_easy_to_get.html" TargetMode="External"/><Relationship Id="rId77" Type="http://schemas.openxmlformats.org/officeDocument/2006/relationships/hyperlink" Target="http://thehill.com/opinion/international/386402-terror-isnt-subsiding-in-afghanistan" TargetMode="External"/><Relationship Id="rId100" Type="http://schemas.openxmlformats.org/officeDocument/2006/relationships/hyperlink" Target="http://www.laln.org/Reports/TerrorUnleashed.pdf" TargetMode="External"/><Relationship Id="rId105" Type="http://schemas.openxmlformats.org/officeDocument/2006/relationships/hyperlink" Target="https://www.newsday.com/opinion/commentary/donald-trump-s-travel-ban-makes-sense-1.13048429" TargetMode="External"/><Relationship Id="rId126" Type="http://schemas.openxmlformats.org/officeDocument/2006/relationships/hyperlink" Target="http://uk.businessinsider.com/elaine-duke-us-acting-homeland-security-chief-terrorists-want-new-911-2017-10" TargetMode="External"/><Relationship Id="rId147" Type="http://schemas.openxmlformats.org/officeDocument/2006/relationships/hyperlink" Target="http://www.bbc.com/news/world-australia-32361721" TargetMode="External"/><Relationship Id="rId168" Type="http://schemas.openxmlformats.org/officeDocument/2006/relationships/hyperlink" Target="http://soufangroup.com/tsg-intelbrief-blacklisting-countries-for-terrorism/" TargetMode="External"/><Relationship Id="rId282" Type="http://schemas.openxmlformats.org/officeDocument/2006/relationships/hyperlink" Target="http://www.cnn.com/2017/06/24/opinions/isis-ramadan-month-of-peace/index.html" TargetMode="External"/><Relationship Id="rId312" Type="http://schemas.openxmlformats.org/officeDocument/2006/relationships/hyperlink" Target="https://www.huffingtonpost.com/entry/donald-trump-london-travel-ban_us_5933441ce4b02478cb9c24ba" TargetMode="External"/><Relationship Id="rId317" Type="http://schemas.openxmlformats.org/officeDocument/2006/relationships/hyperlink" Target="https://apps.revealnews.org/homegrown-terror/" TargetMode="External"/><Relationship Id="rId8" Type="http://schemas.openxmlformats.org/officeDocument/2006/relationships/webSettings" Target="webSettings.xml"/><Relationship Id="rId51" Type="http://schemas.openxmlformats.org/officeDocument/2006/relationships/hyperlink" Target="https://cis.org/How-Terrorists-Get" TargetMode="External"/><Relationship Id="rId72" Type="http://schemas.openxmlformats.org/officeDocument/2006/relationships/hyperlink" Target="https://papers.ssrn.com/sol3/papers.cfm?abstract_id=896533" TargetMode="External"/><Relationship Id="rId93" Type="http://schemas.openxmlformats.org/officeDocument/2006/relationships/hyperlink" Target="https://wjes.biomedcentral.com/articles/10.1186/1749-7922-1-33" TargetMode="External"/><Relationship Id="rId98" Type="http://schemas.openxmlformats.org/officeDocument/2006/relationships/hyperlink" Target="http://www.un.org/press/en/2005/sgsm9757.doc.htm" TargetMode="External"/><Relationship Id="rId121" Type="http://schemas.openxmlformats.org/officeDocument/2006/relationships/hyperlink" Target="https://www.politico.eu/article/source-salah-abdeslam-close-to-capture/" TargetMode="External"/><Relationship Id="rId142" Type="http://schemas.openxmlformats.org/officeDocument/2006/relationships/hyperlink" Target="http://jihadology.net/2015/08/01/al-imarah-studio-presents-a-new-audio-message-from-the-islamic-emirate-of-afghanistan-taking-an-oath-as-a-group-to-mulla-akhtar-mu%E1%B8%A5mmad-man%E1%B9%A3ur-as-the-leader/" TargetMode="External"/><Relationship Id="rId163" Type="http://schemas.openxmlformats.org/officeDocument/2006/relationships/hyperlink" Target="http://www.latimes.com/nation/nationnow/la-na-san-bernardino-shooting-malik-pregnant-20151228-story.html" TargetMode="External"/><Relationship Id="rId184" Type="http://schemas.openxmlformats.org/officeDocument/2006/relationships/hyperlink" Target="https://www.washingtonpost.com/news/monkey-cage/wp/2015/11/23/youre-more-likely-to-be-fatally-crushed-by-furniture-than-killed-by-a-terrorist/?utm_term=.316e145e53e9" TargetMode="External"/><Relationship Id="rId189" Type="http://schemas.openxmlformats.org/officeDocument/2006/relationships/hyperlink" Target="http://health.usnews.com/health-news/articles/2012/05/23/1-in-5-americans-will-get-skin-cancer-will-it-be-you" TargetMode="External"/><Relationship Id="rId219" Type="http://schemas.openxmlformats.org/officeDocument/2006/relationships/hyperlink" Target="https://www.theguardian.com/uk-news/london-bridge-attack" TargetMode="External"/><Relationship Id="rId3" Type="http://schemas.openxmlformats.org/officeDocument/2006/relationships/customXml" Target="../customXml/item3.xml"/><Relationship Id="rId214" Type="http://schemas.openxmlformats.org/officeDocument/2006/relationships/hyperlink" Target="https://www.nytimes.com/2017/05/22/us/black-student-stabbed-maryland.html" TargetMode="External"/><Relationship Id="rId230" Type="http://schemas.openxmlformats.org/officeDocument/2006/relationships/hyperlink" Target="http://www.nti.org/learn/countries/russia/" TargetMode="External"/><Relationship Id="rId235" Type="http://schemas.openxmlformats.org/officeDocument/2006/relationships/hyperlink" Target="https://www.washingtonpost.com/news/post-politics/wp/2015/12/20/donald-trump-on-putin-nobody-has-proven-that-hes-killed-anyone/" TargetMode="External"/><Relationship Id="rId251" Type="http://schemas.openxmlformats.org/officeDocument/2006/relationships/hyperlink" Target="https://www.ctc.usma.edu/v2/wp-content/uploads/2016/01/Slide1.png" TargetMode="External"/><Relationship Id="rId256" Type="http://schemas.openxmlformats.org/officeDocument/2006/relationships/hyperlink" Target="https://www.nytimes.com/2017/12/04/us/politics/trump-travel-ban-supreme-court.html" TargetMode="External"/><Relationship Id="rId277" Type="http://schemas.openxmlformats.org/officeDocument/2006/relationships/hyperlink" Target="https://www.washingtonpost.com/news/checkpoint/wp/2016/11/18/trumps-new-national-security-adviser-has-said-some-incendiary-things-on-the-internet/?utm_term=.758ebf8b851d" TargetMode="External"/><Relationship Id="rId298" Type="http://schemas.openxmlformats.org/officeDocument/2006/relationships/hyperlink" Target="https://twitter.com/BlakeDontCrack/status/868299934105165825" TargetMode="External"/><Relationship Id="rId25" Type="http://schemas.openxmlformats.org/officeDocument/2006/relationships/hyperlink" Target="https://www.lowyinstitute.org/the-interpreter/resurgence-al-qaeda" TargetMode="External"/><Relationship Id="rId46" Type="http://schemas.openxmlformats.org/officeDocument/2006/relationships/hyperlink" Target="http://thefederalist.com/2018/01/18/the-eb-5-visa-program-needs-to-go-for-the-sake-of-national-security/" TargetMode="External"/><Relationship Id="rId67" Type="http://schemas.openxmlformats.org/officeDocument/2006/relationships/hyperlink" Target="https://www.cato.org/blog/halloween-terror-attack-new-york-threat-foreign-born-terrorists" TargetMode="External"/><Relationship Id="rId116" Type="http://schemas.openxmlformats.org/officeDocument/2006/relationships/hyperlink" Target="http://www.cnn.com/2017/07/21/politics/us-stops-arming-anti-assad-rebels/index.html" TargetMode="External"/><Relationship Id="rId137" Type="http://schemas.openxmlformats.org/officeDocument/2006/relationships/hyperlink" Target="http://www.longwarjournal.org/archives/2015/08/ayman-al-zawahiri-pledges-allegiance-to-the-talibans-new-emir.php" TargetMode="External"/><Relationship Id="rId158" Type="http://schemas.openxmlformats.org/officeDocument/2006/relationships/hyperlink" Target="https://object.cato.org/sites/cato.org/files/pubs/pdf/irapvtrumpscotus.pdf" TargetMode="External"/><Relationship Id="rId272" Type="http://schemas.openxmlformats.org/officeDocument/2006/relationships/hyperlink" Target="http://www.bbc.com/news/world-middle-east-27994277" TargetMode="External"/><Relationship Id="rId293" Type="http://schemas.openxmlformats.org/officeDocument/2006/relationships/hyperlink" Target="https://www.huffingtonpost.ca/entry/domestic-terrorism-white-supremacists-islamist-extremists_us_594c46e4e4b0da2c731a84df" TargetMode="External"/><Relationship Id="rId302" Type="http://schemas.openxmlformats.org/officeDocument/2006/relationships/hyperlink" Target="https://www.huffingtonpost.com/entry/fbi-terrorism-label_us_594ae80ce4b0a3a837bcce51" TargetMode="External"/><Relationship Id="rId307" Type="http://schemas.openxmlformats.org/officeDocument/2006/relationships/hyperlink" Target="https://www.ohchr.org/EN/NewsEvents/Pages/DisplayNews.aspx?NewsID=20734&amp;LangID=E" TargetMode="External"/><Relationship Id="rId20" Type="http://schemas.openxmlformats.org/officeDocument/2006/relationships/hyperlink" Target="https://www.oxfordresearchgroup.org.uk/after-mosul-islamic-states-asian-and-african-future" TargetMode="External"/><Relationship Id="rId41" Type="http://schemas.openxmlformats.org/officeDocument/2006/relationships/hyperlink" Target="http://www.cnn.com/2015/06/01/politics/tsa-failed-undercover-airport-screening-tests/" TargetMode="External"/><Relationship Id="rId62" Type="http://schemas.openxmlformats.org/officeDocument/2006/relationships/hyperlink" Target="https://twitter.com/realDonaldTrump/status/925684982307348480" TargetMode="External"/><Relationship Id="rId83" Type="http://schemas.openxmlformats.org/officeDocument/2006/relationships/hyperlink" Target="https://www.nytimes.com/interactive/2018/06/15/business/pregnancy-discrimination.html?fallback=0&amp;recId=17CKN4G06VbRlV4Ni42jCYGUMqj&amp;geoContinent=NA&amp;geoRegion=VA&amp;recAlloc=thompson_sampling&amp;geoCountry=US&amp;blockId=signature-journalism-vi&amp;action=click&amp;module=editorContent&amp;pgtype=Article&amp;region=CompanionColumn&amp;contentCollection=Trending" TargetMode="External"/><Relationship Id="rId88" Type="http://schemas.openxmlformats.org/officeDocument/2006/relationships/hyperlink" Target="http://warontherocks.com/2015/11/why-i-fear-the-dirty-bomb-and-you-should-too/" TargetMode="External"/><Relationship Id="rId111" Type="http://schemas.openxmlformats.org/officeDocument/2006/relationships/hyperlink" Target="https://www.whitehouse.gov/blog/2015/11/20/infographic-screening-process-refugee-entry-united-states" TargetMode="External"/><Relationship Id="rId132" Type="http://schemas.openxmlformats.org/officeDocument/2006/relationships/hyperlink" Target="https://www.brookings.edu/articles/al-qaida-is-losing-the-battle-for-jihadi-hearts-and-minds/" TargetMode="External"/><Relationship Id="rId153" Type="http://schemas.openxmlformats.org/officeDocument/2006/relationships/hyperlink" Target="https://www.cato.org/publications/policy-analysis/extreme-vetting-immigrants-estimating-terrorism-vetting-failures" TargetMode="External"/><Relationship Id="rId174" Type="http://schemas.openxmlformats.org/officeDocument/2006/relationships/hyperlink" Target="https://www.newamerica.org/in-depth/terrorism-in-america/who-are-terrorists/" TargetMode="External"/><Relationship Id="rId179" Type="http://schemas.openxmlformats.org/officeDocument/2006/relationships/hyperlink" Target="https://www.revealnews.org/article/home-is-where-the-hate-is/" TargetMode="External"/><Relationship Id="rId195" Type="http://schemas.openxmlformats.org/officeDocument/2006/relationships/hyperlink" Target="https://www.huffingtonpost.ca/entry/domestic-terrorism-white-supremacists-islamist-extremists_us_594c46e4e4b0da2c731a84df" TargetMode="External"/><Relationship Id="rId209" Type="http://schemas.openxmlformats.org/officeDocument/2006/relationships/hyperlink" Target="https://www.washingtonpost.com/politics/2017/live-updates/trump-white-house/real-time-fact-checking-and-analysis-of-trumps-address-to-congress/trump-opens-speech-responding-to-anti-semitism-kansas-shooting/?utm_term=.ba348141af35" TargetMode="External"/><Relationship Id="rId190" Type="http://schemas.openxmlformats.org/officeDocument/2006/relationships/hyperlink" Target="http://www.reuters.com/article/2013/02/02/us-usa-veterans-suicide-idUSBRE9101E320130202" TargetMode="External"/><Relationship Id="rId204" Type="http://schemas.openxmlformats.org/officeDocument/2006/relationships/hyperlink" Target="https://thebulletin.org/2016/04/what-does-nuclear-terrorism-really-mean/" TargetMode="External"/><Relationship Id="rId220" Type="http://schemas.openxmlformats.org/officeDocument/2006/relationships/hyperlink" Target="https://twitter.com/realdonaldtrump/status/871328428963901440" TargetMode="External"/><Relationship Id="rId225" Type="http://schemas.openxmlformats.org/officeDocument/2006/relationships/hyperlink" Target="http://www.nytimes.com/2016/04/24/magazine/how-hillary-clinton-became-a-hawk.html" TargetMode="External"/><Relationship Id="rId241" Type="http://schemas.openxmlformats.org/officeDocument/2006/relationships/hyperlink" Target="http://www.nytimes.com/2016/07/21/us/politics/donald-trump-issues.html?_r=0" TargetMode="External"/><Relationship Id="rId246" Type="http://schemas.openxmlformats.org/officeDocument/2006/relationships/hyperlink" Target="http://www.brookings.edu/research/articles/2012/11/cyber-terror-singer" TargetMode="External"/><Relationship Id="rId267" Type="http://schemas.openxmlformats.org/officeDocument/2006/relationships/hyperlink" Target="http://time.com/4652552/president-trump-is-suspending-a-refugee-program-and-banning-visas-from-7-countries/" TargetMode="External"/><Relationship Id="rId288" Type="http://schemas.openxmlformats.org/officeDocument/2006/relationships/hyperlink" Target="https://www.washingtonpost.com/news/post-nation/wp/2017/11/01/new-york-attack-probe-expands-to-uzbekistan-as-possible-militant-links-explored/?utm_term=.abcffdf1fd5f" TargetMode="External"/><Relationship Id="rId15" Type="http://schemas.openxmlformats.org/officeDocument/2006/relationships/hyperlink" Target="https://www.news.com.au/finance/economy/world-economy/real-reason-for-islamic-states-power/news-story/9cf22d992dc1351b30920a5e7919d517" TargetMode="External"/><Relationship Id="rId36" Type="http://schemas.openxmlformats.org/officeDocument/2006/relationships/hyperlink" Target="https://www.cbsnews.com/news/kirstjen-nielsen-dhs-secretary-terror-charges-report-us-citizens/" TargetMode="External"/><Relationship Id="rId57" Type="http://schemas.openxmlformats.org/officeDocument/2006/relationships/hyperlink" Target="https://en.wikipedia.org/wiki/United_States_Ambassador_to_Israel" TargetMode="External"/><Relationship Id="rId106" Type="http://schemas.openxmlformats.org/officeDocument/2006/relationships/hyperlink" Target="https://www.theguardian.com/uk-news/2016/dec/02/islamic-state-recruiters-targeting-refugees-in-europe-counter-terror-experts-warn" TargetMode="External"/><Relationship Id="rId127" Type="http://schemas.openxmlformats.org/officeDocument/2006/relationships/hyperlink" Target="http://uk.businessinsider.com/trapped-isis-choose-between-death-surrender-us-backed-forces-2017-10" TargetMode="External"/><Relationship Id="rId262" Type="http://schemas.openxmlformats.org/officeDocument/2006/relationships/hyperlink" Target="http://www.newsweek.com/trump-travel-ban-chad-boko-haram-684078" TargetMode="External"/><Relationship Id="rId283" Type="http://schemas.openxmlformats.org/officeDocument/2006/relationships/hyperlink" Target="http://www.fresnobee.com/opinion/opn-columns-blogs/article131060334.html" TargetMode="External"/><Relationship Id="rId313" Type="http://schemas.openxmlformats.org/officeDocument/2006/relationships/hyperlink" Target="https://www.huffingtonpost.com/entry/donald-trump-tweets-portland-hate-attack_us_592c361fe4b0065b20b78893" TargetMode="External"/><Relationship Id="rId318" Type="http://schemas.openxmlformats.org/officeDocument/2006/relationships/hyperlink" Target="https://www.huffingtonpost.com/entry/militia-terror-plot-fbi-kansas_us_58014995e4b0162c043c1e90" TargetMode="External"/><Relationship Id="rId10" Type="http://schemas.openxmlformats.org/officeDocument/2006/relationships/hyperlink" Target="https://voxeu.org/user/220156" TargetMode="External"/><Relationship Id="rId31" Type="http://schemas.openxmlformats.org/officeDocument/2006/relationships/hyperlink" Target="https://www.uscis.gov/green-card/green-card-processes-and-procedures/green-card-processes-procedures" TargetMode="External"/><Relationship Id="rId52" Type="http://schemas.openxmlformats.org/officeDocument/2006/relationships/hyperlink" Target="https://www.sciencedirect.com/science/journal/00472727" TargetMode="External"/><Relationship Id="rId73" Type="http://schemas.openxmlformats.org/officeDocument/2006/relationships/hyperlink" Target="https://www.heritage.org/terrorism/report/the-asylum-terror-nexus-how-europe-should-respond" TargetMode="External"/><Relationship Id="rId78" Type="http://schemas.openxmlformats.org/officeDocument/2006/relationships/hyperlink" Target="https://www.nytimes.com/2018/03/12/world/middleeast/military-safe-havens-afghanistan.html" TargetMode="External"/><Relationship Id="rId94" Type="http://schemas.openxmlformats.org/officeDocument/2006/relationships/hyperlink" Target="https://www.dni.gov/index.php/who-we-are/leadership/director-of-national-intelligence" TargetMode="External"/><Relationship Id="rId99" Type="http://schemas.openxmlformats.org/officeDocument/2006/relationships/hyperlink" Target="http://www.laln.org/Reports/TerrorUnleashed.pdf" TargetMode="External"/><Relationship Id="rId101" Type="http://schemas.openxmlformats.org/officeDocument/2006/relationships/hyperlink" Target="http://www.jstor.org/stable/26323017" TargetMode="External"/><Relationship Id="rId122" Type="http://schemas.openxmlformats.org/officeDocument/2006/relationships/hyperlink" Target="http://www.standaard.be/cnt/dmf20180122_03313983" TargetMode="External"/><Relationship Id="rId143" Type="http://schemas.openxmlformats.org/officeDocument/2006/relationships/hyperlink" Target="http://www.newyorker.com/magazine/2008/06/02/the-rebellion-within" TargetMode="External"/><Relationship Id="rId148" Type="http://schemas.openxmlformats.org/officeDocument/2006/relationships/hyperlink" Target="http://www.reuters.com/article/2015/07/09/us-usa-security-fourth-idUSKCN0PJ2AU20150709" TargetMode="External"/><Relationship Id="rId164" Type="http://schemas.openxmlformats.org/officeDocument/2006/relationships/hyperlink" Target="https://www.justice.gov/opa/file/800606/download" TargetMode="External"/><Relationship Id="rId169" Type="http://schemas.openxmlformats.org/officeDocument/2006/relationships/hyperlink" Target="http://www.wsj.com/articles/ban-could-hurt-u-s-iraqi-ties-diplomats-say-1485713137" TargetMode="External"/><Relationship Id="rId185" Type="http://schemas.openxmlformats.org/officeDocument/2006/relationships/hyperlink" Target="http://www.nytimes.com/2015/11/15/business/media/paris-shooting-attacks-news-media-coverage.html?_r=1" TargetMode="External"/><Relationship Id="rId4" Type="http://schemas.openxmlformats.org/officeDocument/2006/relationships/customXml" Target="../customXml/item4.xml"/><Relationship Id="rId9" Type="http://schemas.openxmlformats.org/officeDocument/2006/relationships/hyperlink" Target="https://voxeu.org/user/219814" TargetMode="External"/><Relationship Id="rId180" Type="http://schemas.openxmlformats.org/officeDocument/2006/relationships/hyperlink" Target="http://www.theinvestigativefund.org/reporters/davidneiwert/" TargetMode="External"/><Relationship Id="rId210" Type="http://schemas.openxmlformats.org/officeDocument/2006/relationships/hyperlink" Target="http://www.cnn.com/2017/03/22/us/racially-motivated-stabbing-new-york/index.html" TargetMode="External"/><Relationship Id="rId215" Type="http://schemas.openxmlformats.org/officeDocument/2006/relationships/hyperlink" Target="http://www.cnn.com/2017/05/23/politics/trump-manchester-remarks/index.html" TargetMode="External"/><Relationship Id="rId236" Type="http://schemas.openxmlformats.org/officeDocument/2006/relationships/hyperlink" Target="http://www.wsj.com/articles/donald-trump-goes-his-own-way-with-vladimir-putin-1463172396" TargetMode="External"/><Relationship Id="rId257" Type="http://schemas.openxmlformats.org/officeDocument/2006/relationships/hyperlink" Target="https://www.theatlantic.com/international/archive/2017/01/trump-immigration-ban-terrorism/514361/" TargetMode="External"/><Relationship Id="rId278" Type="http://schemas.openxmlformats.org/officeDocument/2006/relationships/hyperlink" Target="http://geni.us/IKOAB" TargetMode="External"/><Relationship Id="rId26" Type="http://schemas.openxmlformats.org/officeDocument/2006/relationships/hyperlink" Target="https://www.lowyinstitute.org/the-interpreter/resurgence-al-qaeda" TargetMode="External"/><Relationship Id="rId231" Type="http://schemas.openxmlformats.org/officeDocument/2006/relationships/hyperlink" Target="https://www.google.com/url?sa=t&amp;rct=j&amp;q=&amp;esrc=s&amp;source=web&amp;cd=11&amp;cad=rja&amp;uact=8&amp;ved=0ahUKEwi8v6KrlJXOAhUFkh4KHSc1AK84ChAWCBswAA&amp;url=http%3A%2F%2Fwww.csmonitor.com%2FWorld%2FEurope%2F2010%2F0706%2FHillary-Clinton-slams-Russia-over-Georgia-Why-Russia-shrugs&amp;usg=AFQjCNH0ojSJizHrNRuM0zMwg8sL_x29QA&amp;sig2=qieaJPsB31nbSGL8-m-v_g&amp;bvm=bv.128450091,d.dmo" TargetMode="External"/><Relationship Id="rId252" Type="http://schemas.openxmlformats.org/officeDocument/2006/relationships/image" Target="media/image1.png"/><Relationship Id="rId273" Type="http://schemas.openxmlformats.org/officeDocument/2006/relationships/hyperlink" Target="http://geni.us/nQDnU" TargetMode="External"/><Relationship Id="rId294" Type="http://schemas.openxmlformats.org/officeDocument/2006/relationships/hyperlink" Target="https://www.newamerica.org/in-depth/terrorism-in-america/what-threat-united-states-today/" TargetMode="External"/><Relationship Id="rId308" Type="http://schemas.openxmlformats.org/officeDocument/2006/relationships/hyperlink" Target="https://www.un.org/en/ga/third/" TargetMode="External"/><Relationship Id="rId47" Type="http://schemas.openxmlformats.org/officeDocument/2006/relationships/hyperlink" Target="https://www.uscis.gov/humanitarian/victims-human-trafficking-other-crimes/victims-criminal-activity-u-nonimmigrant-status/victims-criminal-activity-u-nonimmigrant-status" TargetMode="External"/><Relationship Id="rId68" Type="http://schemas.openxmlformats.org/officeDocument/2006/relationships/hyperlink" Target="https://www.uscis.gov/ilink/docView/FR/HTML/FR/0-0-0-1/0-0-0-145991/0-0-0-146014/0-0-0-146215.html" TargetMode="External"/><Relationship Id="rId89" Type="http://schemas.openxmlformats.org/officeDocument/2006/relationships/hyperlink" Target="http://www.cc.com/video-clips/c0d3e8/the-daily-show-with-jon-stewart-joseph-cirincione" TargetMode="External"/><Relationship Id="rId112" Type="http://schemas.openxmlformats.org/officeDocument/2006/relationships/hyperlink" Target="https://www.uscis.gov/refugeescreening" TargetMode="External"/><Relationship Id="rId133" Type="http://schemas.openxmlformats.org/officeDocument/2006/relationships/hyperlink" Target="http://jihadology.net/2015/08/13/as-sa%E1%B8%A5ab-media-presents-a-new-video-message-from-dr-ayman-al-%E1%BA%93awahiri-pledging-bayah-to-mulla-akhtar-mu%E1%B8%A5mmad-man%E1%B9%A3ur/" TargetMode="External"/><Relationship Id="rId154" Type="http://schemas.openxmlformats.org/officeDocument/2006/relationships/hyperlink" Target="https://www.cato.org/publications/policy-analysis/extreme-vetting-immigrants-estimating-terrorism-vetting-failures" TargetMode="External"/><Relationship Id="rId175" Type="http://schemas.openxmlformats.org/officeDocument/2006/relationships/hyperlink" Target="https://www.washingtonpost.com/news/post-nation/wp/2017/11/01/new-york-attack-probe-expands-to-uzbekistan-as-possible-militant-links-explored/?utm_term=.fead78bccee1" TargetMode="External"/><Relationship Id="rId196" Type="http://schemas.openxmlformats.org/officeDocument/2006/relationships/hyperlink" Target="https://www.huffingtonpost.com/entry/donald-trump-london-travel-ban_us_5933441ce4b02478cb9c24ba" TargetMode="External"/><Relationship Id="rId200" Type="http://schemas.openxmlformats.org/officeDocument/2006/relationships/hyperlink" Target="https://www.huffingtonpost.com/entry/life-after-hate-christian-picciolini-white-supremacist-exit-skinhead_us_58fa36cee4b018a9ce5ace1a" TargetMode="External"/><Relationship Id="rId16" Type="http://schemas.openxmlformats.org/officeDocument/2006/relationships/hyperlink" Target="https://airwars.org/" TargetMode="External"/><Relationship Id="rId221" Type="http://schemas.openxmlformats.org/officeDocument/2006/relationships/hyperlink" Target="https://twitter.com/realdonaldtrump/status/871725780535062528" TargetMode="External"/><Relationship Id="rId242" Type="http://schemas.openxmlformats.org/officeDocument/2006/relationships/hyperlink" Target="https://www.google.com/url?sa=t&amp;rct=j&amp;q=&amp;esrc=s&amp;source=web&amp;cd=1&amp;cad=rja&amp;uact=8&amp;ved=0ahUKEwiBw9abiJXOAhXIYyYKHelvAZoQqQIIHTAA&amp;url=http%3A%2F%2Fwww.politico.eu%2Farticle%2Fdonald-trump-to-look-at-recognizing-crimea-as-russian-territory-lifting-sanctions-putin%2F&amp;usg=AFQjCNHDVr3Di9XFqLjcHTY5C3pzidHQXQ&amp;sig2=ZAeq7fFCNI8ncgu35rLNkw&amp;bvm=bv.128450091,bs.2,d.dmo" TargetMode="External"/><Relationship Id="rId263" Type="http://schemas.openxmlformats.org/officeDocument/2006/relationships/hyperlink" Target="https://www.npr.org/2017/01/29/512268707/the-international-implications-of-trumps-refugee-ban" TargetMode="External"/><Relationship Id="rId284" Type="http://schemas.openxmlformats.org/officeDocument/2006/relationships/hyperlink" Target="http://www.manningllp.com/" TargetMode="External"/><Relationship Id="rId319" Type="http://schemas.openxmlformats.org/officeDocument/2006/relationships/hyperlink" Target="https://www.huffingtonpost.com/entry/white-supremacist-hate-heidi-beirich-southern-poverty-law-center_us_58eb8bb8e4b00de1410519c9" TargetMode="External"/><Relationship Id="rId37" Type="http://schemas.openxmlformats.org/officeDocument/2006/relationships/hyperlink" Target="https://www.nytimes.com/2018/07/06/us/politics/mike-pence-ice.html" TargetMode="External"/><Relationship Id="rId58" Type="http://schemas.openxmlformats.org/officeDocument/2006/relationships/hyperlink" Target="https://openborders.info/terrorism-and-illegal-immigration-in-the-united-states/ZL" TargetMode="External"/><Relationship Id="rId79" Type="http://schemas.openxmlformats.org/officeDocument/2006/relationships/hyperlink" Target="https://fas.org/sgp/crs/homesec/R43725.pdf" TargetMode="External"/><Relationship Id="rId102" Type="http://schemas.openxmlformats.org/officeDocument/2006/relationships/hyperlink" Target="https://www.dni.gov/index.php/who-we-are/leadership/director-of-national-intelligence" TargetMode="External"/><Relationship Id="rId123" Type="http://schemas.openxmlformats.org/officeDocument/2006/relationships/hyperlink" Target="http://www.lesoir.be/135552/article/2018-01-22/charles-michel-annonce-un-retour-de-la-menace-au-niveau-2-mais-pas-comme-avant" TargetMode="External"/><Relationship Id="rId144" Type="http://schemas.openxmlformats.org/officeDocument/2006/relationships/hyperlink" Target="http://www.nytimes.com/2015/03/08/world/africa/boko-haram-is-said-to-pledge-allegiance-to-islamic-state.html" TargetMode="External"/><Relationship Id="rId90" Type="http://schemas.openxmlformats.org/officeDocument/2006/relationships/hyperlink" Target="http://fas.org/sgp/crs/nuke/R41890.pdf" TargetMode="External"/><Relationship Id="rId165" Type="http://schemas.openxmlformats.org/officeDocument/2006/relationships/hyperlink" Target="http://twitter.com/cnnopinion" TargetMode="External"/><Relationship Id="rId186" Type="http://schemas.openxmlformats.org/officeDocument/2006/relationships/hyperlink" Target="http://ec.europa.eu/eurostat/statistics-explained/index.php/Causes_of_death_statistics" TargetMode="External"/><Relationship Id="rId211" Type="http://schemas.openxmlformats.org/officeDocument/2006/relationships/hyperlink" Target="https://www.nytimes.com/2017/03/22/nyregion/manhattan-nyc-james-harris-jackson-hate-crime.html" TargetMode="External"/><Relationship Id="rId232" Type="http://schemas.openxmlformats.org/officeDocument/2006/relationships/hyperlink" Target="https://www.google.com/url?sa=t&amp;rct=j&amp;q=&amp;esrc=s&amp;source=web&amp;cd=6&amp;cad=rja&amp;uact=8&amp;ved=0ahUKEwjq4JeclJXOAhXGdh4KHTQtCT4QFghHMAU&amp;url=http%3A%2F%2Fwww.voanews.com%2Fcontent%2Fclinton-criticizes-russia-on-europe-policy-human-rights%2F1559739.html&amp;usg=AFQjCNHIj1HGeS5FBZ1fpH6JzTOCIeg6UQ&amp;sig2=etpjURhQGYz38BTIT72Uqw" TargetMode="External"/><Relationship Id="rId253" Type="http://schemas.openxmlformats.org/officeDocument/2006/relationships/hyperlink" Target="https://www.cnn.com/2018/04/23/opinions/trump-travel-ban-fuels-terrorism-clapper-geltzer-olsen/index.html,//ZL" TargetMode="External"/><Relationship Id="rId274" Type="http://schemas.openxmlformats.org/officeDocument/2006/relationships/hyperlink" Target="http://www.christopherdebellaigue.com/" TargetMode="External"/><Relationship Id="rId295" Type="http://schemas.openxmlformats.org/officeDocument/2006/relationships/hyperlink" Target="http://www.thedailybeast.com/are-all-terrorists-muslims-its-not-even-close" TargetMode="External"/><Relationship Id="rId309" Type="http://schemas.openxmlformats.org/officeDocument/2006/relationships/hyperlink" Target="http://www.cbsnews.com/news/dhs-says-300-refugees-are-being-investigated-by-fbi-for-terror-ties/" TargetMode="External"/><Relationship Id="rId27" Type="http://schemas.openxmlformats.org/officeDocument/2006/relationships/hyperlink" Target="http://www.theweek.co.uk/87959/afghanistan-us-unveils-new-strategy-as-situation-worsens" TargetMode="External"/><Relationship Id="rId48" Type="http://schemas.openxmlformats.org/officeDocument/2006/relationships/hyperlink" Target="https://www.state.gov/j/tip/laws/61124.htm" TargetMode="External"/><Relationship Id="rId69" Type="http://schemas.openxmlformats.org/officeDocument/2006/relationships/hyperlink" Target="https://www.uscis.gov/greencard/diversity-visa" TargetMode="External"/><Relationship Id="rId113" Type="http://schemas.openxmlformats.org/officeDocument/2006/relationships/hyperlink" Target="https://www.cnn.com/profiles/peter-bergen" TargetMode="External"/><Relationship Id="rId134" Type="http://schemas.openxmlformats.org/officeDocument/2006/relationships/hyperlink" Target="http://jihadology.net/2014/09/03/as-sa%E1%B8%A5ab-media-presents-a-new-video-message-from-al-qaidah-on-the-occasion-of-the-unity-of-the-ranks-of-the-mujahidin-and-creation-of-al-qaidah-in-the-indian-subcontinent/" TargetMode="External"/><Relationship Id="rId320" Type="http://schemas.openxmlformats.org/officeDocument/2006/relationships/fontTable" Target="fontTable.xml"/><Relationship Id="rId80" Type="http://schemas.openxmlformats.org/officeDocument/2006/relationships/hyperlink" Target="https://www.nytimes.com/2018/07/06/world/middleeast/isis-global-terrorism.html" TargetMode="External"/><Relationship Id="rId155" Type="http://schemas.openxmlformats.org/officeDocument/2006/relationships/hyperlink" Target="https://www.cato.org/publications/policy-analysis/extreme-vetting-immigrants-estimating-terrorism-vetting-failures" TargetMode="External"/><Relationship Id="rId176" Type="http://schemas.openxmlformats.org/officeDocument/2006/relationships/hyperlink" Target="http://www.chicagotribune.com/news/opinion/commentary/ct-perspec-ice-abolish-immigrants-terrorism-0713-story.html" TargetMode="External"/><Relationship Id="rId197" Type="http://schemas.openxmlformats.org/officeDocument/2006/relationships/hyperlink" Target="https://www.huffingtonpost.com/entry/donald-trump-tweets-portland-hate-attack_us_592c361fe4b0065b20b78893" TargetMode="External"/><Relationship Id="rId201" Type="http://schemas.openxmlformats.org/officeDocument/2006/relationships/hyperlink" Target="https://apps.revealnews.org/homegrown-terror/" TargetMode="External"/><Relationship Id="rId222" Type="http://schemas.openxmlformats.org/officeDocument/2006/relationships/hyperlink" Target="https://www.theatlantic.com/international/archive/2017/06/khan-trump/529191/" TargetMode="External"/><Relationship Id="rId243" Type="http://schemas.openxmlformats.org/officeDocument/2006/relationships/hyperlink" Target="http://www.politico.eu/article/donald-trump-to-look-at-recognizing-crimea-as-russian-territory-lifting-sanctions-putin/" TargetMode="External"/><Relationship Id="rId264" Type="http://schemas.openxmlformats.org/officeDocument/2006/relationships/hyperlink" Target="https://papers.ssrn.com/sol3/papers.cfm?abstract_id=2976273" TargetMode="External"/><Relationship Id="rId285" Type="http://schemas.openxmlformats.org/officeDocument/2006/relationships/hyperlink" Target="http://paceimmigrationlaw.com/" TargetMode="External"/><Relationship Id="rId17" Type="http://schemas.openxmlformats.org/officeDocument/2006/relationships/hyperlink" Target="https://www.businessinsider.com.au/gen-raymond-thomas-socom-60000-to-70000-isis-fighters-killed-2017-7?r=UK&amp;IR=T" TargetMode="External"/><Relationship Id="rId38" Type="http://schemas.openxmlformats.org/officeDocument/2006/relationships/hyperlink" Target="https://www.nationalreview.com/2016/01/visa-overstayers-terrorism-vulnerability/" TargetMode="External"/><Relationship Id="rId59" Type="http://schemas.openxmlformats.org/officeDocument/2006/relationships/hyperlink" Target="https://openborders.info/terrorism" TargetMode="External"/><Relationship Id="rId103" Type="http://schemas.openxmlformats.org/officeDocument/2006/relationships/hyperlink" Target="https://ctc.usma.edu/remotely-piloted-innovation-terrorism-drones-and-supportive-technology/" TargetMode="External"/><Relationship Id="rId124" Type="http://schemas.openxmlformats.org/officeDocument/2006/relationships/hyperlink" Target="http://www.businessinsider.com/isis-military-defeat-iraq-syria-2017-11" TargetMode="External"/><Relationship Id="rId310" Type="http://schemas.openxmlformats.org/officeDocument/2006/relationships/hyperlink" Target="https://www.nytimes.com/2017/02/04/world/asia/isis-messaging-app-terror-plot.html" TargetMode="External"/><Relationship Id="rId70" Type="http://schemas.openxmlformats.org/officeDocument/2006/relationships/hyperlink" Target="https://travel.state.gov/content/visas/en/immigrate/diversity-visa/dv-2015-selected-entrants.html" TargetMode="External"/><Relationship Id="rId91" Type="http://schemas.openxmlformats.org/officeDocument/2006/relationships/hyperlink" Target="http://www.nti.org/learn/radiological/" TargetMode="External"/><Relationship Id="rId145" Type="http://schemas.openxmlformats.org/officeDocument/2006/relationships/hyperlink" Target="http://www.aljazeera.com/news/2015/05/nusra-front-golani-assad-syria-hezbollah-isil-150528044857528.html" TargetMode="External"/><Relationship Id="rId166" Type="http://schemas.openxmlformats.org/officeDocument/2006/relationships/hyperlink" Target="http://www.facebook.com/CNNOpinion" TargetMode="External"/><Relationship Id="rId187" Type="http://schemas.openxmlformats.org/officeDocument/2006/relationships/hyperlink" Target="http://blogs.cfr.org/zenko/2012/02/24/america-is-a-safe-place/" TargetMode="External"/><Relationship Id="rId1" Type="http://schemas.openxmlformats.org/officeDocument/2006/relationships/customXml" Target="../customXml/item1.xml"/><Relationship Id="rId212" Type="http://schemas.openxmlformats.org/officeDocument/2006/relationships/hyperlink" Target="http://www.nbcnews.com/storyline/london-parliament-attack/utah-man-kurt-cochran-among-dead-london-attack-n737616" TargetMode="External"/><Relationship Id="rId233" Type="http://schemas.openxmlformats.org/officeDocument/2006/relationships/hyperlink" Target="http://www.wsj.com/articles/donald-trump-goes-his-own-way-with-vladimir-putin-1463172396" TargetMode="External"/><Relationship Id="rId254" Type="http://schemas.openxmlformats.org/officeDocument/2006/relationships/hyperlink" Target="https://www.cnbc.com/2018/01/26/america-first-does-not-mean-america-alone--read-trumps-full-closing-speech-at-davos.html" TargetMode="External"/><Relationship Id="rId28" Type="http://schemas.openxmlformats.org/officeDocument/2006/relationships/hyperlink" Target="https://mic.com/articles/167047/what-does-vetting-mean-heres-what-the-us-process-for-screening-immigrants-and-refugees-looks-like" TargetMode="External"/><Relationship Id="rId49" Type="http://schemas.openxmlformats.org/officeDocument/2006/relationships/hyperlink" Target="https://cis.org/Upholding-Value-Our-Citizenship" TargetMode="External"/><Relationship Id="rId114" Type="http://schemas.openxmlformats.org/officeDocument/2006/relationships/hyperlink" Target="https://www.cnn.com/2017/09/09/opinions/terrorism-16-years-after-9-11-opinion-bergen/index.html/ZL" TargetMode="External"/><Relationship Id="rId275" Type="http://schemas.openxmlformats.org/officeDocument/2006/relationships/hyperlink" Target="http://icsr.info/about-us-2/staff/peter-neumann-director/" TargetMode="External"/><Relationship Id="rId296" Type="http://schemas.openxmlformats.org/officeDocument/2006/relationships/hyperlink" Target="https://www.huffingtonpost.com/entry/media-white-supremacist-hate_us_593850d5e4b0b13f2c66667a" TargetMode="External"/><Relationship Id="rId300" Type="http://schemas.openxmlformats.org/officeDocument/2006/relationships/hyperlink" Target="https://twitter.com/SBeattieSmith/status/868521631551037440" TargetMode="External"/><Relationship Id="rId60" Type="http://schemas.openxmlformats.org/officeDocument/2006/relationships/hyperlink" Target="http://daviddfriedman.blogspot.com/2006/03/immigration-and-terrorism.html" TargetMode="External"/><Relationship Id="rId81" Type="http://schemas.openxmlformats.org/officeDocument/2006/relationships/hyperlink" Target="https://www.nytimes.com/2018/01/19/us/politics/military-china-russia-terrorism-focus.html" TargetMode="External"/><Relationship Id="rId135" Type="http://schemas.openxmlformats.org/officeDocument/2006/relationships/hyperlink" Target="http://www.theguardian.com/world/2015/jul/22/senior-al-qaida-figure-muhsin-al-fadhli-killed-in-us-airstrike-in-syria-officials-say" TargetMode="External"/><Relationship Id="rId156" Type="http://schemas.openxmlformats.org/officeDocument/2006/relationships/hyperlink" Target="https://www.cato.org/publications/policy-analysis/extreme-vetting-immigrants-estimating-terrorism-vetting-failures" TargetMode="External"/><Relationship Id="rId177" Type="http://schemas.openxmlformats.org/officeDocument/2006/relationships/hyperlink" Target="https://www.huffingtonpost.ca/entry/domestic-terrorism-white-supremacists-islamist-extremists_us_594c46e4e4b0da2c731a84df" TargetMode="External"/><Relationship Id="rId198" Type="http://schemas.openxmlformats.org/officeDocument/2006/relationships/hyperlink" Target="https://www.huffingtonpost.com/entry/donald-trump-london-travel-ban_us_5933441ce4b02478cb9c24ba" TargetMode="External"/><Relationship Id="rId321" Type="http://schemas.openxmlformats.org/officeDocument/2006/relationships/theme" Target="theme/theme1.xml"/><Relationship Id="rId202" Type="http://schemas.openxmlformats.org/officeDocument/2006/relationships/hyperlink" Target="https://www.huffingtonpost.com/entry/militia-terror-plot-fbi-kansas_us_58014995e4b0162c043c1e90" TargetMode="External"/><Relationship Id="rId223" Type="http://schemas.openxmlformats.org/officeDocument/2006/relationships/hyperlink" Target="https://www.washingtonpost.com/news/morning-mix/wp/2017/08/08/trump-still-hasnt-not-condemned-the-minnesota-mosque-bombing-muslim-leaders-are-waiting/?utm_term=.d8f42dba1711" TargetMode="External"/><Relationship Id="rId244" Type="http://schemas.openxmlformats.org/officeDocument/2006/relationships/hyperlink" Target="http://thehill.com/blogs/ballot-box/presidential-races/288869-trump-praises-peaceful-love-filled-convention" TargetMode="External"/><Relationship Id="rId18" Type="http://schemas.openxmlformats.org/officeDocument/2006/relationships/hyperlink" Target="https://airwars.org/" TargetMode="External"/><Relationship Id="rId39" Type="http://schemas.openxmlformats.org/officeDocument/2006/relationships/hyperlink" Target="http://www.nytimes.com/2016/01/02/us/politics/us-doesnt-know-how-many-foreign-visitors-overstay-visas.html?hp&amp;action=click&amp;pgtype=Homepage&amp;clickSource=story-heading&amp;module=first-column-region&amp;region=top-news&amp;WT.nav=top-news&amp;_r=0" TargetMode="External"/><Relationship Id="rId265" Type="http://schemas.openxmlformats.org/officeDocument/2006/relationships/hyperlink" Target="https://www.washingtonpost.com/world/national-security/jihadist-groups-hail-trumps-travel-ban-as-a-victory/2017/01/29/50908986-e66d-11e6-b82f-687d6e6a3e7c_story.html?noredirect=on&amp;utm_term=.ea9969ea0474" TargetMode="External"/><Relationship Id="rId286" Type="http://schemas.openxmlformats.org/officeDocument/2006/relationships/hyperlink" Target="http://www.thenewstribune.com/news/politics-government/article189258854.html" TargetMode="External"/><Relationship Id="rId50" Type="http://schemas.openxmlformats.org/officeDocument/2006/relationships/hyperlink" Target="https://cis.org/How-Terrorists-Get" TargetMode="External"/><Relationship Id="rId104" Type="http://schemas.openxmlformats.org/officeDocument/2006/relationships/hyperlink" Target="https://www.brookings.edu/blog/markaz/2017/05/03/trump-and-the-next-terrorist-attack/" TargetMode="External"/><Relationship Id="rId125" Type="http://schemas.openxmlformats.org/officeDocument/2006/relationships/hyperlink" Target="http://uk.businessinsider.com/iran-president-hassan-rouhani-isis-over-2017-11" TargetMode="External"/><Relationship Id="rId146" Type="http://schemas.openxmlformats.org/officeDocument/2006/relationships/hyperlink" Target="http://www.telegraph.co.uk/news/worldnews/europe/france/11746709/Islamic-State-told-foiled-terror-attack-suspect-to-hit-France-says-prosecutor.html" TargetMode="External"/><Relationship Id="rId167" Type="http://schemas.openxmlformats.org/officeDocument/2006/relationships/hyperlink" Target="http://www.newyorker.com/news/news-desk/how-to-lose-the-war-on-terror" TargetMode="External"/><Relationship Id="rId188" Type="http://schemas.openxmlformats.org/officeDocument/2006/relationships/hyperlink" Target="http://www.cdc.gov/dhdsp/data_statistics/fact_sheets/docs/fs_heart_disease.pdf" TargetMode="External"/><Relationship Id="rId311" Type="http://schemas.openxmlformats.org/officeDocument/2006/relationships/hyperlink" Target="https://www.huffingtonpost.ca/entry/domestic-terrorism-white-supremacists-islamist-extremists_us_594c46e4e4b0da2c731a84df" TargetMode="External"/><Relationship Id="rId71" Type="http://schemas.openxmlformats.org/officeDocument/2006/relationships/hyperlink" Target="https://www.nytimes.com/2015/08/15/nyregion/brooklyn-man-accused-of-supporting-isis-pleads-guilty.html" TargetMode="External"/><Relationship Id="rId92" Type="http://schemas.openxmlformats.org/officeDocument/2006/relationships/hyperlink" Target="http://www.theguardian.com/uk-news/2016/mar/31/uk-us-simulate-cyber-attack-nuclear-plants-test-resilience" TargetMode="External"/><Relationship Id="rId213" Type="http://schemas.openxmlformats.org/officeDocument/2006/relationships/hyperlink" Target="http://www.cnn.com/2017/04/20/politics/donald-trump-paris/index.html" TargetMode="External"/><Relationship Id="rId234" Type="http://schemas.openxmlformats.org/officeDocument/2006/relationships/hyperlink" Target="http://www.politico.com/story/2016/07/clinton-putin-226153" TargetMode="External"/><Relationship Id="rId2" Type="http://schemas.openxmlformats.org/officeDocument/2006/relationships/customXml" Target="../customXml/item2.xml"/><Relationship Id="rId29" Type="http://schemas.openxmlformats.org/officeDocument/2006/relationships/hyperlink" Target="https://www.uscis.gov/greencard" TargetMode="External"/><Relationship Id="rId255" Type="http://schemas.openxmlformats.org/officeDocument/2006/relationships/hyperlink" Target="https://www.cnn.com/2018/02/23/politics/supreme-court-travel-ban/index.html" TargetMode="External"/><Relationship Id="rId276" Type="http://schemas.openxmlformats.org/officeDocument/2006/relationships/hyperlink" Target="http://geni.us/jvll" TargetMode="External"/><Relationship Id="rId297" Type="http://schemas.openxmlformats.org/officeDocument/2006/relationships/hyperlink" Target="https://twitter.com/Khanoisseur/status/868454037921947649" TargetMode="External"/><Relationship Id="rId40" Type="http://schemas.openxmlformats.org/officeDocument/2006/relationships/hyperlink" Target="http://www.justice.gov/usao-sdtx/pr/former-tsa-agent-charged-production-child-pornography" TargetMode="External"/><Relationship Id="rId115" Type="http://schemas.openxmlformats.org/officeDocument/2006/relationships/hyperlink" Target="http://www.independent.co.uk/news/uk/home-news/77-bombings-london-anniversary-live-the-52-victims-of-the-london-terror-attacks-remembered-10369569.html" TargetMode="External"/><Relationship Id="rId136" Type="http://schemas.openxmlformats.org/officeDocument/2006/relationships/hyperlink" Target="http://www.nytimes.com/2015/07/25/world/asia/abu-khalil-al-sudani-al-qaeda-chief-of-bombing-attacks-died-in-us-strike-pentagon-says.html?_r=0" TargetMode="External"/><Relationship Id="rId157" Type="http://schemas.openxmlformats.org/officeDocument/2006/relationships/hyperlink" Target="https://www.whitehouse.gov/the-press-office/2017/09/24/enhancing-vetting-capabilities-and-processes-detecting-attempted-entry" TargetMode="External"/><Relationship Id="rId178" Type="http://schemas.openxmlformats.org/officeDocument/2006/relationships/hyperlink" Target="https://apps.revealnews.org/homegrown-terror/" TargetMode="External"/><Relationship Id="rId301" Type="http://schemas.openxmlformats.org/officeDocument/2006/relationships/hyperlink" Target="http://www.cnn.com/2017/04/19/us/hate-crime-or-terrorism-definition-trnd/index.html?utm_source=huffingtonpost.com&amp;utm_medium=referral&amp;utm_campaign=pubexchange_article" TargetMode="External"/><Relationship Id="rId61" Type="http://schemas.openxmlformats.org/officeDocument/2006/relationships/hyperlink" Target="http://www.politifact.com/truth-o-meter/article/2017/nov/01/what-connection-between-diversity-visa-lottery-ter/ZL" TargetMode="External"/><Relationship Id="rId82" Type="http://schemas.openxmlformats.org/officeDocument/2006/relationships/hyperlink" Target="https://www.nytimes.com/2018/06/04/world/africa/commandos-africa-pivot-major-powers.html" TargetMode="External"/><Relationship Id="rId199" Type="http://schemas.openxmlformats.org/officeDocument/2006/relationships/hyperlink" Target="http://www.businessinsider.com/trump-travel-ban-london-attacks-2017-6" TargetMode="External"/><Relationship Id="rId203" Type="http://schemas.openxmlformats.org/officeDocument/2006/relationships/hyperlink" Target="https://www.huffingtonpost.com/entry/white-supremacist-hate-heidi-beirich-southern-poverty-law-center_us_58eb8bb8e4b00de1410519c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6694A35-C225-4A5D-88AB-38D9C23F5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88225</Words>
  <Characters>502884</Characters>
  <Application>Microsoft Office Word</Application>
  <DocSecurity>0</DocSecurity>
  <Lines>4190</Lines>
  <Paragraphs>1179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589930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Kristen L.</cp:lastModifiedBy>
  <cp:revision>2</cp:revision>
  <dcterms:created xsi:type="dcterms:W3CDTF">2018-07-14T18:02:00Z</dcterms:created>
  <dcterms:modified xsi:type="dcterms:W3CDTF">2018-07-16T17:05:00Z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